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2F45" w:rsidRPr="001C6C83" w:rsidRDefault="00212F45" w:rsidP="00212F45">
      <w:pPr>
        <w:rPr>
          <w:rFonts w:asciiTheme="minorHAnsi" w:hAnsiTheme="minorHAnsi"/>
        </w:rPr>
      </w:pPr>
    </w:p>
    <w:p w:rsidR="00212F45" w:rsidRPr="001C6C83" w:rsidRDefault="00212F45" w:rsidP="00212F45">
      <w:pPr>
        <w:rPr>
          <w:rFonts w:asciiTheme="minorHAnsi" w:hAnsiTheme="minorHAnsi"/>
        </w:rPr>
      </w:pPr>
      <w:r w:rsidRPr="001C6C83">
        <w:rPr>
          <w:rFonts w:asciiTheme="minorHAnsi" w:hAnsiTheme="minorHAnsi"/>
        </w:rPr>
        <w:t>“We can't do everything. This is a zero sum game. We have a limited number of human resources, financial resources and brain cells and we are going to have to choose very wisely where we intervene and what we do." – Jane Harman, President of the Woodrow Wilson International Center for Scholars</w:t>
      </w:r>
      <w:r w:rsidR="001C6C83" w:rsidRPr="001C6C83">
        <w:rPr>
          <w:rFonts w:asciiTheme="minorHAnsi" w:hAnsiTheme="minorHAnsi"/>
        </w:rPr>
        <w:t>*</w:t>
      </w:r>
    </w:p>
    <w:p w:rsidR="001C6C83" w:rsidRPr="001C6C83" w:rsidRDefault="001C6C83" w:rsidP="00212F45">
      <w:pPr>
        <w:rPr>
          <w:rFonts w:asciiTheme="minorHAnsi" w:hAnsiTheme="minorHAnsi"/>
        </w:rPr>
      </w:pPr>
    </w:p>
    <w:p w:rsidR="001C6C83" w:rsidRPr="001C6C83" w:rsidRDefault="001C6C83" w:rsidP="00212F45">
      <w:pPr>
        <w:rPr>
          <w:rFonts w:asciiTheme="minorHAnsi" w:hAnsiTheme="minorHAnsi"/>
        </w:rPr>
      </w:pPr>
      <w:r w:rsidRPr="001C6C83">
        <w:rPr>
          <w:rFonts w:asciiTheme="minorHAnsi" w:hAnsiTheme="minorHAnsi"/>
        </w:rPr>
        <w:t xml:space="preserve">*in the 2NC link wall </w:t>
      </w:r>
    </w:p>
    <w:p w:rsidR="003A4AD6" w:rsidRPr="001C6C83" w:rsidRDefault="003A4AD6" w:rsidP="003A4AD6">
      <w:pPr>
        <w:rPr>
          <w:rFonts w:asciiTheme="minorHAnsi" w:hAnsiTheme="minorHAnsi"/>
        </w:rPr>
      </w:pPr>
    </w:p>
    <w:p w:rsidR="001C6C83" w:rsidRPr="001C6C83" w:rsidRDefault="001C6C83" w:rsidP="001C6C83">
      <w:pPr>
        <w:pStyle w:val="Heading1"/>
        <w:rPr>
          <w:rFonts w:asciiTheme="minorHAnsi" w:hAnsiTheme="minorHAnsi"/>
        </w:rPr>
      </w:pPr>
      <w:r w:rsidRPr="001C6C83">
        <w:rPr>
          <w:rFonts w:asciiTheme="minorHAnsi" w:hAnsiTheme="minorHAnsi"/>
        </w:rPr>
        <w:lastRenderedPageBreak/>
        <w:t xml:space="preserve">File Notes </w:t>
      </w:r>
    </w:p>
    <w:p w:rsidR="00856D72" w:rsidRPr="001C6C83" w:rsidRDefault="007F4921" w:rsidP="00856D72">
      <w:pPr>
        <w:pStyle w:val="Heading3"/>
        <w:rPr>
          <w:rFonts w:asciiTheme="minorHAnsi" w:hAnsiTheme="minorHAnsi"/>
        </w:rPr>
      </w:pPr>
      <w:r w:rsidRPr="001C6C83">
        <w:rPr>
          <w:rFonts w:asciiTheme="minorHAnsi" w:hAnsiTheme="minorHAnsi"/>
        </w:rPr>
        <w:lastRenderedPageBreak/>
        <w:t>FAQ</w:t>
      </w:r>
    </w:p>
    <w:p w:rsidR="003A4AD6" w:rsidRPr="001C6C83" w:rsidRDefault="003A4AD6" w:rsidP="003A4AD6">
      <w:pPr>
        <w:rPr>
          <w:rFonts w:asciiTheme="minorHAnsi" w:hAnsiTheme="minorHAnsi"/>
        </w:rPr>
      </w:pPr>
    </w:p>
    <w:p w:rsidR="003A4AD6" w:rsidRPr="001C6C83" w:rsidRDefault="003A4AD6" w:rsidP="003A4AD6">
      <w:pPr>
        <w:rPr>
          <w:rFonts w:asciiTheme="minorHAnsi" w:hAnsiTheme="minorHAnsi"/>
          <w:i/>
        </w:rPr>
      </w:pPr>
      <w:r w:rsidRPr="001C6C83">
        <w:rPr>
          <w:rFonts w:asciiTheme="minorHAnsi" w:hAnsiTheme="minorHAnsi"/>
          <w:i/>
        </w:rPr>
        <w:t>Is Dip Cap a winnable DA?</w:t>
      </w:r>
    </w:p>
    <w:p w:rsidR="003A4AD6" w:rsidRPr="001C6C83" w:rsidRDefault="003A4AD6" w:rsidP="003A4AD6">
      <w:pPr>
        <w:rPr>
          <w:rFonts w:asciiTheme="minorHAnsi" w:hAnsiTheme="minorHAnsi"/>
        </w:rPr>
      </w:pPr>
    </w:p>
    <w:p w:rsidR="003A4AD6" w:rsidRPr="001C6C83" w:rsidRDefault="00856D72" w:rsidP="003A4AD6">
      <w:pPr>
        <w:rPr>
          <w:rFonts w:asciiTheme="minorHAnsi" w:hAnsiTheme="minorHAnsi"/>
        </w:rPr>
      </w:pPr>
      <w:r w:rsidRPr="001C6C83">
        <w:rPr>
          <w:rFonts w:asciiTheme="minorHAnsi" w:hAnsiTheme="minorHAnsi"/>
        </w:rPr>
        <w:t>Yes.</w:t>
      </w:r>
    </w:p>
    <w:p w:rsidR="00856D72" w:rsidRPr="001C6C83" w:rsidRDefault="00856D72" w:rsidP="003A4AD6">
      <w:pPr>
        <w:rPr>
          <w:rFonts w:asciiTheme="minorHAnsi" w:hAnsiTheme="minorHAnsi"/>
        </w:rPr>
      </w:pPr>
    </w:p>
    <w:p w:rsidR="00856D72" w:rsidRPr="001C6C83" w:rsidRDefault="00856D72" w:rsidP="003A4AD6">
      <w:pPr>
        <w:rPr>
          <w:rFonts w:asciiTheme="minorHAnsi" w:hAnsiTheme="minorHAnsi"/>
          <w:i/>
        </w:rPr>
      </w:pPr>
      <w:r w:rsidRPr="001C6C83">
        <w:rPr>
          <w:rFonts w:asciiTheme="minorHAnsi" w:hAnsiTheme="minorHAnsi"/>
          <w:i/>
        </w:rPr>
        <w:t>Is it easy to win on Dip Cap?</w:t>
      </w:r>
    </w:p>
    <w:p w:rsidR="00856D72" w:rsidRPr="001C6C83" w:rsidRDefault="00856D72" w:rsidP="003A4AD6">
      <w:pPr>
        <w:rPr>
          <w:rFonts w:asciiTheme="minorHAnsi" w:hAnsiTheme="minorHAnsi"/>
          <w:i/>
        </w:rPr>
      </w:pPr>
    </w:p>
    <w:p w:rsidR="00856D72" w:rsidRPr="001C6C83" w:rsidRDefault="00CB73D8" w:rsidP="003A4AD6">
      <w:pPr>
        <w:rPr>
          <w:rFonts w:asciiTheme="minorHAnsi" w:hAnsiTheme="minorHAnsi"/>
        </w:rPr>
      </w:pPr>
      <w:r w:rsidRPr="001C6C83">
        <w:rPr>
          <w:rFonts w:asciiTheme="minorHAnsi" w:hAnsiTheme="minorHAnsi"/>
        </w:rPr>
        <w:t>No</w:t>
      </w:r>
      <w:r w:rsidR="00856D72" w:rsidRPr="001C6C83">
        <w:rPr>
          <w:rFonts w:asciiTheme="minorHAnsi" w:hAnsiTheme="minorHAnsi"/>
        </w:rPr>
        <w:t xml:space="preserve">. </w:t>
      </w:r>
    </w:p>
    <w:p w:rsidR="003A4AD6" w:rsidRPr="001C6C83" w:rsidRDefault="003A4AD6" w:rsidP="003A4AD6">
      <w:pPr>
        <w:rPr>
          <w:rFonts w:asciiTheme="minorHAnsi" w:hAnsiTheme="minorHAnsi"/>
        </w:rPr>
      </w:pPr>
    </w:p>
    <w:p w:rsidR="003A4AD6" w:rsidRPr="001C6C83" w:rsidRDefault="003A4AD6" w:rsidP="003A4AD6">
      <w:pPr>
        <w:rPr>
          <w:rFonts w:asciiTheme="minorHAnsi" w:hAnsiTheme="minorHAnsi"/>
        </w:rPr>
      </w:pPr>
      <w:r w:rsidRPr="001C6C83">
        <w:rPr>
          <w:rFonts w:asciiTheme="minorHAnsi" w:hAnsiTheme="minorHAnsi"/>
        </w:rPr>
        <w:t>To make this DA winnable, you need to;</w:t>
      </w:r>
    </w:p>
    <w:p w:rsidR="003A4AD6" w:rsidRPr="001C6C83" w:rsidRDefault="003A4AD6" w:rsidP="003A4AD6">
      <w:pPr>
        <w:rPr>
          <w:rFonts w:asciiTheme="minorHAnsi" w:hAnsiTheme="minorHAnsi"/>
        </w:rPr>
      </w:pPr>
    </w:p>
    <w:p w:rsidR="003A4AD6" w:rsidRPr="001C6C83" w:rsidRDefault="003A4AD6" w:rsidP="003A4AD6">
      <w:pPr>
        <w:rPr>
          <w:rFonts w:asciiTheme="minorHAnsi" w:hAnsiTheme="minorHAnsi"/>
        </w:rPr>
      </w:pPr>
      <w:r w:rsidRPr="001C6C83">
        <w:rPr>
          <w:rFonts w:asciiTheme="minorHAnsi" w:hAnsiTheme="minorHAnsi"/>
        </w:rPr>
        <w:t xml:space="preserve">a. Read through the </w:t>
      </w:r>
      <w:r w:rsidR="00856D72" w:rsidRPr="001C6C83">
        <w:rPr>
          <w:rFonts w:asciiTheme="minorHAnsi" w:hAnsiTheme="minorHAnsi"/>
        </w:rPr>
        <w:t>file</w:t>
      </w:r>
      <w:r w:rsidRPr="001C6C83">
        <w:rPr>
          <w:rFonts w:asciiTheme="minorHAnsi" w:hAnsiTheme="minorHAnsi"/>
        </w:rPr>
        <w:t xml:space="preserve"> </w:t>
      </w:r>
      <w:r w:rsidRPr="001C6C83">
        <w:rPr>
          <w:rFonts w:asciiTheme="minorHAnsi" w:hAnsiTheme="minorHAnsi"/>
          <w:i/>
        </w:rPr>
        <w:t>meticulously</w:t>
      </w:r>
      <w:r w:rsidRPr="001C6C83">
        <w:rPr>
          <w:rFonts w:asciiTheme="minorHAnsi" w:hAnsiTheme="minorHAnsi"/>
        </w:rPr>
        <w:t>.</w:t>
      </w:r>
      <w:r w:rsidR="00856D72" w:rsidRPr="001C6C83">
        <w:rPr>
          <w:rFonts w:asciiTheme="minorHAnsi" w:hAnsiTheme="minorHAnsi"/>
        </w:rPr>
        <w:t xml:space="preserve"> You should be able to note and recite separate internal links in distinct ways. The kids did a very good job of making the file ready for immediate use, but you’ll need to know the evidence very well to win debates and develop persuasive spin against great teams. </w:t>
      </w:r>
    </w:p>
    <w:p w:rsidR="003A4AD6" w:rsidRPr="001C6C83" w:rsidRDefault="003A4AD6" w:rsidP="003A4AD6">
      <w:pPr>
        <w:rPr>
          <w:rFonts w:asciiTheme="minorHAnsi" w:hAnsiTheme="minorHAnsi"/>
        </w:rPr>
      </w:pPr>
    </w:p>
    <w:p w:rsidR="00856D72" w:rsidRPr="001C6C83" w:rsidRDefault="00856D72" w:rsidP="003A4AD6">
      <w:pPr>
        <w:rPr>
          <w:rFonts w:asciiTheme="minorHAnsi" w:hAnsiTheme="minorHAnsi"/>
        </w:rPr>
      </w:pPr>
      <w:r w:rsidRPr="001C6C83">
        <w:rPr>
          <w:rFonts w:asciiTheme="minorHAnsi" w:hAnsiTheme="minorHAnsi"/>
        </w:rPr>
        <w:t xml:space="preserve">Advice: think of Dip Cap as the MOST realistic DA and develop spin that accounts for the Aff’s smartest arguments. Here are the terms I think of the DA in: </w:t>
      </w:r>
    </w:p>
    <w:p w:rsidR="00856D72" w:rsidRPr="001C6C83" w:rsidRDefault="00856D72" w:rsidP="003A4AD6">
      <w:pPr>
        <w:rPr>
          <w:rFonts w:asciiTheme="minorHAnsi" w:hAnsiTheme="minorHAnsi"/>
        </w:rPr>
      </w:pPr>
    </w:p>
    <w:p w:rsidR="003A4AD6" w:rsidRPr="001C6C83" w:rsidRDefault="00856D72" w:rsidP="003A4AD6">
      <w:pPr>
        <w:rPr>
          <w:rFonts w:asciiTheme="minorHAnsi" w:hAnsiTheme="minorHAnsi"/>
        </w:rPr>
      </w:pPr>
      <w:r w:rsidRPr="001C6C83">
        <w:rPr>
          <w:rFonts w:asciiTheme="minorHAnsi" w:hAnsiTheme="minorHAnsi"/>
        </w:rPr>
        <w:t xml:space="preserve">The Aff asks the State Department to negotiate a diplomatic bargain that substantially increases economic engagement in a new area, and likely with a country we don’t even talk to now. That’s a hard bargain and a lot to ask of them. The State Department </w:t>
      </w:r>
      <w:proofErr w:type="gramStart"/>
      <w:r w:rsidRPr="001C6C83">
        <w:rPr>
          <w:rFonts w:asciiTheme="minorHAnsi" w:hAnsiTheme="minorHAnsi"/>
        </w:rPr>
        <w:t>staff are</w:t>
      </w:r>
      <w:proofErr w:type="gramEnd"/>
      <w:r w:rsidRPr="001C6C83">
        <w:rPr>
          <w:rFonts w:asciiTheme="minorHAnsi" w:hAnsiTheme="minorHAnsi"/>
        </w:rPr>
        <w:t xml:space="preserve"> working very hard and already stretched thin. Doing the plan would make their jobs unsustainable. It’s not that they’d suddenly stop TRYING to do something about Syria, but they’d lose the energy/time/focus needed to manage the conflict EFFECTIVELY. </w:t>
      </w:r>
    </w:p>
    <w:p w:rsidR="00856D72" w:rsidRPr="001C6C83" w:rsidRDefault="00856D72" w:rsidP="003A4AD6">
      <w:pPr>
        <w:rPr>
          <w:rFonts w:asciiTheme="minorHAnsi" w:hAnsiTheme="minorHAnsi"/>
        </w:rPr>
      </w:pPr>
    </w:p>
    <w:p w:rsidR="00856D72" w:rsidRPr="001C6C83" w:rsidRDefault="00856D72" w:rsidP="003A4AD6">
      <w:pPr>
        <w:rPr>
          <w:rFonts w:asciiTheme="minorHAnsi" w:hAnsiTheme="minorHAnsi"/>
        </w:rPr>
      </w:pPr>
      <w:r w:rsidRPr="001C6C83">
        <w:rPr>
          <w:rFonts w:asciiTheme="minorHAnsi" w:hAnsiTheme="minorHAnsi"/>
        </w:rPr>
        <w:t xml:space="preserve">b. Devote time in the block. This file is deep on each question, but it requires you to be </w:t>
      </w:r>
      <w:proofErr w:type="gramStart"/>
      <w:r w:rsidRPr="001C6C83">
        <w:rPr>
          <w:rFonts w:asciiTheme="minorHAnsi" w:hAnsiTheme="minorHAnsi"/>
        </w:rPr>
        <w:t>manage</w:t>
      </w:r>
      <w:proofErr w:type="gramEnd"/>
      <w:r w:rsidRPr="001C6C83">
        <w:rPr>
          <w:rFonts w:asciiTheme="minorHAnsi" w:hAnsiTheme="minorHAnsi"/>
        </w:rPr>
        <w:t xml:space="preserve"> your time effectively. This goes back to the importance of being meticulous in your preparation of the file; you’ll manage your time effectively if you have a succinct set of blocks. </w:t>
      </w:r>
    </w:p>
    <w:p w:rsidR="00856D72" w:rsidRPr="001C6C83" w:rsidRDefault="00856D72" w:rsidP="003A4AD6">
      <w:pPr>
        <w:rPr>
          <w:rFonts w:asciiTheme="minorHAnsi" w:hAnsiTheme="minorHAnsi"/>
        </w:rPr>
      </w:pPr>
    </w:p>
    <w:p w:rsidR="00856D72" w:rsidRPr="001C6C83" w:rsidRDefault="00856D72" w:rsidP="003A4AD6">
      <w:pPr>
        <w:rPr>
          <w:rFonts w:asciiTheme="minorHAnsi" w:hAnsiTheme="minorHAnsi"/>
          <w:i/>
        </w:rPr>
      </w:pPr>
      <w:r w:rsidRPr="001C6C83">
        <w:rPr>
          <w:rFonts w:asciiTheme="minorHAnsi" w:hAnsiTheme="minorHAnsi"/>
          <w:i/>
        </w:rPr>
        <w:t xml:space="preserve">When should I read </w:t>
      </w:r>
      <w:r w:rsidR="007F4921" w:rsidRPr="001C6C83">
        <w:rPr>
          <w:rFonts w:asciiTheme="minorHAnsi" w:hAnsiTheme="minorHAnsi"/>
          <w:i/>
        </w:rPr>
        <w:t xml:space="preserve">and/or go for </w:t>
      </w:r>
      <w:r w:rsidRPr="001C6C83">
        <w:rPr>
          <w:rFonts w:asciiTheme="minorHAnsi" w:hAnsiTheme="minorHAnsi"/>
          <w:i/>
        </w:rPr>
        <w:t>the Dip Cap DA?</w:t>
      </w:r>
    </w:p>
    <w:p w:rsidR="00856D72" w:rsidRPr="001C6C83" w:rsidRDefault="00856D72" w:rsidP="003A4AD6">
      <w:pPr>
        <w:rPr>
          <w:rFonts w:asciiTheme="minorHAnsi" w:hAnsiTheme="minorHAnsi"/>
          <w:i/>
        </w:rPr>
      </w:pPr>
    </w:p>
    <w:p w:rsidR="00856D72" w:rsidRPr="001C6C83" w:rsidRDefault="00856D72" w:rsidP="003A4AD6">
      <w:pPr>
        <w:rPr>
          <w:rFonts w:asciiTheme="minorHAnsi" w:hAnsiTheme="minorHAnsi"/>
        </w:rPr>
      </w:pPr>
      <w:proofErr w:type="gramStart"/>
      <w:r w:rsidRPr="001C6C83">
        <w:rPr>
          <w:rFonts w:asciiTheme="minorHAnsi" w:hAnsiTheme="minorHAnsi"/>
        </w:rPr>
        <w:t>All day, every day.</w:t>
      </w:r>
      <w:proofErr w:type="gramEnd"/>
      <w:r w:rsidRPr="001C6C83">
        <w:rPr>
          <w:rFonts w:asciiTheme="minorHAnsi" w:hAnsiTheme="minorHAnsi"/>
        </w:rPr>
        <w:t xml:space="preserve"> </w:t>
      </w:r>
      <w:proofErr w:type="gramStart"/>
      <w:r w:rsidRPr="001C6C83">
        <w:rPr>
          <w:rFonts w:asciiTheme="minorHAnsi" w:hAnsiTheme="minorHAnsi"/>
        </w:rPr>
        <w:t>Just kidding.</w:t>
      </w:r>
      <w:proofErr w:type="gramEnd"/>
      <w:r w:rsidRPr="001C6C83">
        <w:rPr>
          <w:rFonts w:asciiTheme="minorHAnsi" w:hAnsiTheme="minorHAnsi"/>
        </w:rPr>
        <w:t xml:space="preserve"> </w:t>
      </w:r>
    </w:p>
    <w:p w:rsidR="00856D72" w:rsidRPr="001C6C83" w:rsidRDefault="00856D72" w:rsidP="003A4AD6">
      <w:pPr>
        <w:rPr>
          <w:rFonts w:asciiTheme="minorHAnsi" w:hAnsiTheme="minorHAnsi"/>
        </w:rPr>
      </w:pPr>
    </w:p>
    <w:p w:rsidR="00856D72" w:rsidRPr="001C6C83" w:rsidRDefault="00856D72" w:rsidP="003A4AD6">
      <w:pPr>
        <w:rPr>
          <w:rFonts w:asciiTheme="minorHAnsi" w:hAnsiTheme="minorHAnsi"/>
        </w:rPr>
      </w:pPr>
      <w:r w:rsidRPr="001C6C83">
        <w:rPr>
          <w:rFonts w:asciiTheme="minorHAnsi" w:hAnsiTheme="minorHAnsi"/>
        </w:rPr>
        <w:t>The DA’s practical utility is that it links to every Aff, but not all links are created equal. The links to Cuban embargo</w:t>
      </w:r>
      <w:r w:rsidR="009313FE">
        <w:rPr>
          <w:rFonts w:asciiTheme="minorHAnsi" w:hAnsiTheme="minorHAnsi"/>
        </w:rPr>
        <w:t>/Cuba generally</w:t>
      </w:r>
      <w:r w:rsidRPr="001C6C83">
        <w:rPr>
          <w:rFonts w:asciiTheme="minorHAnsi" w:hAnsiTheme="minorHAnsi"/>
        </w:rPr>
        <w:t xml:space="preserve"> are VERY good. The links to Venezuela are surprisingly sparse but intuitive. The links to Mexico, while not intuitive, are surprisingly good. </w:t>
      </w:r>
      <w:r w:rsidR="009313FE">
        <w:rPr>
          <w:rFonts w:asciiTheme="minorHAnsi" w:hAnsiTheme="minorHAnsi"/>
        </w:rPr>
        <w:t xml:space="preserve">The energy links are pretty high-quality. </w:t>
      </w:r>
    </w:p>
    <w:p w:rsidR="00856D72" w:rsidRPr="001C6C83" w:rsidRDefault="00856D72" w:rsidP="003A4AD6">
      <w:pPr>
        <w:rPr>
          <w:rFonts w:asciiTheme="minorHAnsi" w:hAnsiTheme="minorHAnsi"/>
        </w:rPr>
      </w:pPr>
    </w:p>
    <w:p w:rsidR="007F4921" w:rsidRPr="001C6C83" w:rsidRDefault="007F4921" w:rsidP="003A4AD6">
      <w:pPr>
        <w:rPr>
          <w:rFonts w:asciiTheme="minorHAnsi" w:hAnsiTheme="minorHAnsi"/>
        </w:rPr>
      </w:pPr>
      <w:r w:rsidRPr="001C6C83">
        <w:rPr>
          <w:rFonts w:asciiTheme="minorHAnsi" w:hAnsiTheme="minorHAnsi"/>
        </w:rPr>
        <w:t xml:space="preserve">Syria Dip Cap is a </w:t>
      </w:r>
      <w:r w:rsidR="009313FE">
        <w:rPr>
          <w:rFonts w:asciiTheme="minorHAnsi" w:hAnsiTheme="minorHAnsi"/>
        </w:rPr>
        <w:t>very solid</w:t>
      </w:r>
      <w:r w:rsidRPr="001C6C83">
        <w:rPr>
          <w:rFonts w:asciiTheme="minorHAnsi" w:hAnsiTheme="minorHAnsi"/>
        </w:rPr>
        <w:t xml:space="preserve"> DA vs. any center of the road K Aff. We assembled a lot of turns the case style stuff and some separate external offense. The Aff might be topical but if it has the USFG actually do something, and really asks the State Department to resolve all of its excessive and ongoing injustices, then it might not be the most ethical choice. </w:t>
      </w:r>
    </w:p>
    <w:p w:rsidR="007F4921" w:rsidRPr="001C6C83" w:rsidRDefault="007F4921" w:rsidP="003A4AD6">
      <w:pPr>
        <w:rPr>
          <w:rFonts w:asciiTheme="minorHAnsi" w:hAnsiTheme="minorHAnsi"/>
        </w:rPr>
      </w:pPr>
    </w:p>
    <w:p w:rsidR="00856D72" w:rsidRPr="001C6C83" w:rsidRDefault="007F4921" w:rsidP="003A4AD6">
      <w:pPr>
        <w:rPr>
          <w:rFonts w:asciiTheme="minorHAnsi" w:hAnsiTheme="minorHAnsi"/>
        </w:rPr>
      </w:pPr>
      <w:r w:rsidRPr="001C6C83">
        <w:rPr>
          <w:rFonts w:asciiTheme="minorHAnsi" w:hAnsiTheme="minorHAnsi"/>
        </w:rPr>
        <w:t xml:space="preserve">It’s a very useful net benefit to international CPs, process CPs, advantage CPs, etc. Anything that doesn’t have the US diplomatic </w:t>
      </w:r>
      <w:r w:rsidR="009313FE">
        <w:rPr>
          <w:rFonts w:asciiTheme="minorHAnsi" w:hAnsiTheme="minorHAnsi"/>
        </w:rPr>
        <w:t>corps</w:t>
      </w:r>
      <w:r w:rsidRPr="001C6C83">
        <w:rPr>
          <w:rFonts w:asciiTheme="minorHAnsi" w:hAnsiTheme="minorHAnsi"/>
        </w:rPr>
        <w:t xml:space="preserve"> </w:t>
      </w:r>
      <w:proofErr w:type="gramStart"/>
      <w:r w:rsidRPr="001C6C83">
        <w:rPr>
          <w:rFonts w:asciiTheme="minorHAnsi" w:hAnsiTheme="minorHAnsi"/>
        </w:rPr>
        <w:t>engage</w:t>
      </w:r>
      <w:proofErr w:type="gramEnd"/>
      <w:r w:rsidRPr="001C6C83">
        <w:rPr>
          <w:rFonts w:asciiTheme="minorHAnsi" w:hAnsiTheme="minorHAnsi"/>
        </w:rPr>
        <w:t xml:space="preserve"> the other actor would avoid the DA. </w:t>
      </w:r>
    </w:p>
    <w:p w:rsidR="007F4921" w:rsidRPr="001C6C83" w:rsidRDefault="007F4921" w:rsidP="003A4AD6">
      <w:pPr>
        <w:rPr>
          <w:rFonts w:asciiTheme="minorHAnsi" w:hAnsiTheme="minorHAnsi"/>
        </w:rPr>
      </w:pPr>
    </w:p>
    <w:p w:rsidR="00856D72" w:rsidRPr="001C6C83" w:rsidRDefault="007F4921" w:rsidP="003A4AD6">
      <w:pPr>
        <w:rPr>
          <w:rFonts w:asciiTheme="minorHAnsi" w:hAnsiTheme="minorHAnsi"/>
        </w:rPr>
      </w:pPr>
      <w:r w:rsidRPr="001C6C83">
        <w:rPr>
          <w:rFonts w:asciiTheme="minorHAnsi" w:hAnsiTheme="minorHAnsi"/>
        </w:rPr>
        <w:t xml:space="preserve">If the 2AC blows it off, it doesn’t take </w:t>
      </w:r>
      <w:proofErr w:type="gramStart"/>
      <w:r w:rsidR="009313FE">
        <w:rPr>
          <w:rFonts w:asciiTheme="minorHAnsi" w:hAnsiTheme="minorHAnsi"/>
        </w:rPr>
        <w:t xml:space="preserve">very </w:t>
      </w:r>
      <w:r w:rsidRPr="001C6C83">
        <w:rPr>
          <w:rFonts w:asciiTheme="minorHAnsi" w:hAnsiTheme="minorHAnsi"/>
        </w:rPr>
        <w:t xml:space="preserve"> long</w:t>
      </w:r>
      <w:proofErr w:type="gramEnd"/>
      <w:r w:rsidRPr="001C6C83">
        <w:rPr>
          <w:rFonts w:asciiTheme="minorHAnsi" w:hAnsiTheme="minorHAnsi"/>
        </w:rPr>
        <w:t xml:space="preserve"> for the block to blow it up. </w:t>
      </w:r>
    </w:p>
    <w:p w:rsidR="00351078" w:rsidRDefault="00856D72" w:rsidP="00856D72">
      <w:pPr>
        <w:pStyle w:val="Heading3"/>
        <w:rPr>
          <w:rFonts w:asciiTheme="minorHAnsi" w:hAnsiTheme="minorHAnsi"/>
        </w:rPr>
      </w:pPr>
      <w:r w:rsidRPr="001C6C83">
        <w:rPr>
          <w:rFonts w:asciiTheme="minorHAnsi" w:hAnsiTheme="minorHAnsi"/>
        </w:rPr>
        <w:lastRenderedPageBreak/>
        <w:t xml:space="preserve">Internal Link </w:t>
      </w:r>
      <w:r w:rsidR="00351078">
        <w:rPr>
          <w:rFonts w:asciiTheme="minorHAnsi" w:hAnsiTheme="minorHAnsi"/>
        </w:rPr>
        <w:t>Helper</w:t>
      </w:r>
    </w:p>
    <w:p w:rsidR="00856D72" w:rsidRPr="001C6C83" w:rsidRDefault="00856D72" w:rsidP="00351078">
      <w:r w:rsidRPr="001C6C83">
        <w:t xml:space="preserve"> </w:t>
      </w:r>
    </w:p>
    <w:p w:rsidR="00972955" w:rsidRDefault="00351078" w:rsidP="00856D72">
      <w:pPr>
        <w:rPr>
          <w:rFonts w:asciiTheme="minorHAnsi" w:hAnsiTheme="minorHAnsi"/>
        </w:rPr>
      </w:pPr>
      <w:r>
        <w:rPr>
          <w:rFonts w:asciiTheme="minorHAnsi" w:hAnsiTheme="minorHAnsi"/>
        </w:rPr>
        <w:t xml:space="preserve">Syria is complicated. </w:t>
      </w:r>
      <w:r w:rsidR="00972955">
        <w:rPr>
          <w:rFonts w:asciiTheme="minorHAnsi" w:hAnsiTheme="minorHAnsi"/>
        </w:rPr>
        <w:t xml:space="preserve">Helpful note from my boy Lev: </w:t>
      </w:r>
    </w:p>
    <w:p w:rsidR="00972955" w:rsidRDefault="00972955"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 xml:space="preserve">The Dip Cap DA may only have a 6 letter name, but it's actually enormously complicated at the internal link level. Impact modules in this file are named by their terminal impact (i.e. Chemical weapons Mod means the impact is Chemical weapons). However, the internal link to each scenario is subtly different. </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Some scenarios look something like this: "Lessened US/Kerry engagement in Syria causes X." Since the 1nc/2nc link cards for this DA say that the plan will cause a decrease in the US/Kerry's engagement toward Syria, you're basically good to go. All you need is to plop an impact scenario onto the end of your 1NC. For the 2NC, there are in fact IL cards: they just explicitly make the claim that decreased US Dip Cap triggers that impact.</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 xml:space="preserve">Other scenarios, however, fall into the category of "Conflict/war in Syria causes X," where X is the terminal impact. Thus, you'll need an internal link between a </w:t>
      </w:r>
      <w:proofErr w:type="gramStart"/>
      <w:r w:rsidRPr="001C6C83">
        <w:rPr>
          <w:rFonts w:asciiTheme="minorHAnsi" w:hAnsiTheme="minorHAnsi"/>
        </w:rPr>
        <w:t>decrease</w:t>
      </w:r>
      <w:proofErr w:type="gramEnd"/>
      <w:r w:rsidRPr="001C6C83">
        <w:rPr>
          <w:rFonts w:asciiTheme="minorHAnsi" w:hAnsiTheme="minorHAnsi"/>
        </w:rPr>
        <w:t xml:space="preserve"> in Kerry/the US's diplomatic capital and conflict in Syria. The file includes several different ways (of differing levels of complexity) in which to make this internal link claim. </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Below is a list of the two categories of internals and the recommended ILs to read. Make sure you read the proper internal links for your chosen impact scenario(s) and good luck!</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ILs required for various scenarios:</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 xml:space="preserve">US Credibility: </w:t>
      </w:r>
      <w:proofErr w:type="gramStart"/>
      <w:r w:rsidRPr="001C6C83">
        <w:rPr>
          <w:rFonts w:asciiTheme="minorHAnsi" w:hAnsiTheme="minorHAnsi"/>
        </w:rPr>
        <w:t>It's</w:t>
      </w:r>
      <w:proofErr w:type="gramEnd"/>
      <w:r w:rsidRPr="001C6C83">
        <w:rPr>
          <w:rFonts w:asciiTheme="minorHAnsi" w:hAnsiTheme="minorHAnsi"/>
        </w:rPr>
        <w:t xml:space="preserve"> perception based. All you need is to win that there's a change in the PERCEPTION of US credibility. No extra IL cards required but the ones in the file are very good. </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 xml:space="preserve">Chemical Weapons: No IL required if you read the Juul evidence. You can, however, bolster the IL by reading other generic IL cards because stopping the conflict also obviously stops chemical weapons use. I'd really recommend reading another one, actually. </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Proxy War: No IL needed if you read the Solana and Scheffer evidence. You can, however, bolster the IL by reading other generic IL cards because stopping the conflict obviously stops proxy war. All the Geneva/Russia cards are uniquely good here.</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 xml:space="preserve">Genocide: No IL needed if you read the Evans evidence. It says diplomacy solves genocide. You can, however, bolster the IL by reading other generic IL cards because stopping the conflict obviously stops the genocide too. </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Religious Conflict: YOU MUST READ AN INTERNAL LINK. The Grzelewski evidence says continuing conflict triggers religious conflict/genocide. Thus, you must connect a change in Dip Cap to continuing conflict. I'd recommend Shank and Zager or Evans.</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V2L: YOU MUST READ AN INTERNAL LINK. The Damon evidence just says that the conflict in Syria is causing some bad stuff and that stopping the conflict solves. I'd recommend Evans.</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lastRenderedPageBreak/>
        <w:t xml:space="preserve">Refugees: No IL needed if you read the Kayyem evidence. It says that US diplomatic action solves the refugee crisis, so you're all good to read either the Turkish nationalism/EU stuff, the PKK stuff, or the rape stuff. You can, however, bolster the IL by reading other generic IL cards because stopping the conflict probably stops the refugee crisis as well. </w:t>
      </w:r>
    </w:p>
    <w:p w:rsidR="00856D72" w:rsidRPr="001C6C83" w:rsidRDefault="00856D72" w:rsidP="00856D72">
      <w:pPr>
        <w:rPr>
          <w:rFonts w:asciiTheme="minorHAnsi" w:hAnsiTheme="minorHAnsi"/>
        </w:rPr>
      </w:pPr>
    </w:p>
    <w:p w:rsidR="00856D72" w:rsidRPr="001C6C83" w:rsidRDefault="00856D72" w:rsidP="00856D72">
      <w:pPr>
        <w:rPr>
          <w:rFonts w:asciiTheme="minorHAnsi" w:hAnsiTheme="minorHAnsi"/>
        </w:rPr>
      </w:pPr>
      <w:r w:rsidRPr="001C6C83">
        <w:rPr>
          <w:rFonts w:asciiTheme="minorHAnsi" w:hAnsiTheme="minorHAnsi"/>
        </w:rPr>
        <w:t>Hezbollah: [XXXXXXXX] Cortright and Shank and Zager are both excellent ILs here because they indicate that the alternative to the use of diplomatic capital is arming the rebels.</w:t>
      </w:r>
    </w:p>
    <w:p w:rsidR="003A4AD6" w:rsidRPr="001C6C83" w:rsidRDefault="003A4AD6" w:rsidP="003A4AD6">
      <w:pPr>
        <w:rPr>
          <w:rFonts w:asciiTheme="minorHAnsi" w:hAnsiTheme="minorHAnsi"/>
        </w:rPr>
      </w:pPr>
    </w:p>
    <w:p w:rsidR="007F4921" w:rsidRPr="001C6C83" w:rsidRDefault="007F4921" w:rsidP="001C6C83"/>
    <w:p w:rsidR="00C847A0" w:rsidRPr="001C6C83" w:rsidRDefault="004B62D2" w:rsidP="001756C2">
      <w:pPr>
        <w:pStyle w:val="Heading1"/>
        <w:rPr>
          <w:rFonts w:asciiTheme="minorHAnsi" w:hAnsiTheme="minorHAnsi"/>
        </w:rPr>
      </w:pPr>
      <w:r w:rsidRPr="001C6C83">
        <w:rPr>
          <w:rFonts w:asciiTheme="minorHAnsi" w:hAnsiTheme="minorHAnsi"/>
        </w:rPr>
        <w:lastRenderedPageBreak/>
        <w:t xml:space="preserve">1NC SHELL </w:t>
      </w:r>
    </w:p>
    <w:p w:rsidR="00C847A0" w:rsidRPr="001C6C83" w:rsidRDefault="00C847A0" w:rsidP="00C847A0">
      <w:pPr>
        <w:rPr>
          <w:rFonts w:asciiTheme="minorHAnsi" w:hAnsiTheme="minorHAnsi"/>
        </w:rPr>
      </w:pPr>
    </w:p>
    <w:p w:rsidR="000701A5" w:rsidRPr="001C6C83" w:rsidRDefault="000701A5" w:rsidP="000701A5">
      <w:pPr>
        <w:rPr>
          <w:rFonts w:asciiTheme="minorHAnsi" w:hAnsiTheme="minorHAnsi"/>
        </w:rPr>
      </w:pPr>
    </w:p>
    <w:p w:rsidR="00C847A0" w:rsidRPr="001C6C83" w:rsidRDefault="00C847A0" w:rsidP="004D78FF">
      <w:pPr>
        <w:pStyle w:val="Heading3"/>
        <w:rPr>
          <w:rStyle w:val="Heading4Char"/>
          <w:rFonts w:asciiTheme="minorHAnsi" w:hAnsiTheme="minorHAnsi"/>
          <w:b/>
          <w:bCs/>
          <w:iCs w:val="0"/>
          <w:sz w:val="32"/>
        </w:rPr>
      </w:pPr>
      <w:r w:rsidRPr="001C6C83">
        <w:rPr>
          <w:rFonts w:asciiTheme="minorHAnsi" w:hAnsiTheme="minorHAnsi"/>
        </w:rPr>
        <w:lastRenderedPageBreak/>
        <w:t xml:space="preserve">1nc </w:t>
      </w:r>
      <w:r w:rsidR="000701A5" w:rsidRPr="001C6C83">
        <w:rPr>
          <w:rFonts w:asciiTheme="minorHAnsi" w:hAnsiTheme="minorHAnsi"/>
        </w:rPr>
        <w:t xml:space="preserve">– Top </w:t>
      </w:r>
    </w:p>
    <w:p w:rsidR="004D78FF" w:rsidRPr="001C6C83" w:rsidRDefault="004D78FF" w:rsidP="00C847A0">
      <w:pPr>
        <w:rPr>
          <w:rStyle w:val="Heading4Char"/>
          <w:rFonts w:asciiTheme="minorHAnsi" w:hAnsiTheme="minorHAnsi"/>
        </w:rPr>
      </w:pPr>
    </w:p>
    <w:p w:rsidR="00C847A0" w:rsidRPr="001C6C83" w:rsidRDefault="00C847A0" w:rsidP="00C847A0">
      <w:pPr>
        <w:rPr>
          <w:rStyle w:val="Heading4Char"/>
          <w:rFonts w:asciiTheme="minorHAnsi" w:hAnsiTheme="minorHAnsi"/>
        </w:rPr>
      </w:pPr>
      <w:r w:rsidRPr="001C6C83">
        <w:rPr>
          <w:rStyle w:val="Heading4Char"/>
          <w:rFonts w:asciiTheme="minorHAnsi" w:hAnsiTheme="minorHAnsi"/>
        </w:rPr>
        <w:t xml:space="preserve">Kerry is </w:t>
      </w:r>
      <w:r w:rsidRPr="001C6C83">
        <w:rPr>
          <w:rStyle w:val="Heading4Char"/>
          <w:rFonts w:asciiTheme="minorHAnsi" w:hAnsiTheme="minorHAnsi"/>
          <w:i/>
        </w:rPr>
        <w:t>fully</w:t>
      </w:r>
      <w:r w:rsidRPr="001C6C83">
        <w:rPr>
          <w:rStyle w:val="Heading4Char"/>
          <w:rFonts w:asciiTheme="minorHAnsi" w:hAnsiTheme="minorHAnsi"/>
        </w:rPr>
        <w:t xml:space="preserve"> invested in Syria but he’s </w:t>
      </w:r>
      <w:r w:rsidRPr="001C6C83">
        <w:rPr>
          <w:rStyle w:val="Heading4Char"/>
          <w:rFonts w:asciiTheme="minorHAnsi" w:hAnsiTheme="minorHAnsi"/>
          <w:i/>
        </w:rPr>
        <w:t>stretched thin</w:t>
      </w:r>
      <w:r w:rsidRPr="001C6C83">
        <w:rPr>
          <w:rStyle w:val="Heading4Char"/>
          <w:rFonts w:asciiTheme="minorHAnsi" w:hAnsiTheme="minorHAnsi"/>
        </w:rPr>
        <w:t xml:space="preserve"> – he’d have to take on the Aff all on his own </w:t>
      </w:r>
    </w:p>
    <w:p w:rsidR="00C847A0" w:rsidRPr="001C6C83" w:rsidRDefault="00C847A0" w:rsidP="00C847A0">
      <w:pPr>
        <w:rPr>
          <w:rFonts w:asciiTheme="minorHAnsi" w:hAnsiTheme="minorHAnsi"/>
        </w:rPr>
      </w:pPr>
      <w:r w:rsidRPr="001C6C83">
        <w:rPr>
          <w:rStyle w:val="StyleStyleBold12pt"/>
          <w:rFonts w:asciiTheme="minorHAnsi" w:hAnsiTheme="minorHAnsi"/>
        </w:rPr>
        <w:t>Klapper &amp; Lee, 6-22</w:t>
      </w:r>
      <w:r w:rsidRPr="001C6C83">
        <w:rPr>
          <w:rFonts w:asciiTheme="minorHAnsi" w:hAnsiTheme="minorHAnsi"/>
        </w:rPr>
        <w:t>-13 – Bradley and Matthew, “Top diplomat Kerry battles to deliver on big ideas,” Yahoo News via Associated Press, http://news.yahoo.com/top-diplomat-kerry-battles-deliver-big-ideas-134244552.html</w:t>
      </w:r>
    </w:p>
    <w:p w:rsidR="00C847A0" w:rsidRPr="001C6C83" w:rsidRDefault="00C847A0" w:rsidP="00C847A0">
      <w:pPr>
        <w:rPr>
          <w:rFonts w:asciiTheme="minorHAnsi" w:hAnsiTheme="minorHAnsi"/>
          <w:sz w:val="16"/>
        </w:rPr>
      </w:pPr>
      <w:r w:rsidRPr="001C6C83">
        <w:rPr>
          <w:rStyle w:val="StyleBoldUnderline"/>
          <w:rFonts w:asciiTheme="minorHAnsi" w:hAnsiTheme="minorHAnsi"/>
        </w:rPr>
        <w:t>In four months as secretary of state</w:t>
      </w:r>
      <w:r w:rsidRPr="001C6C83">
        <w:rPr>
          <w:rFonts w:asciiTheme="minorHAnsi" w:hAnsiTheme="minorHAnsi"/>
          <w:sz w:val="16"/>
        </w:rPr>
        <w:t xml:space="preserve">, John </w:t>
      </w:r>
      <w:r w:rsidRPr="001C6C83">
        <w:rPr>
          <w:rStyle w:val="StyleBoldUnderline"/>
          <w:rFonts w:asciiTheme="minorHAnsi" w:hAnsiTheme="minorHAnsi"/>
          <w:highlight w:val="yellow"/>
        </w:rPr>
        <w:t>Kerry has</w:t>
      </w:r>
      <w:r w:rsidRPr="001C6C83">
        <w:rPr>
          <w:rFonts w:asciiTheme="minorHAnsi" w:hAnsiTheme="minorHAnsi"/>
          <w:sz w:val="16"/>
        </w:rPr>
        <w:t xml:space="preserve"> certainly </w:t>
      </w:r>
      <w:r w:rsidRPr="001C6C83">
        <w:rPr>
          <w:rStyle w:val="StyleBoldUnderline"/>
          <w:rFonts w:asciiTheme="minorHAnsi" w:hAnsiTheme="minorHAnsi"/>
        </w:rPr>
        <w:t xml:space="preserve">promised great things. Now he has </w:t>
      </w:r>
      <w:r w:rsidRPr="001C6C83">
        <w:rPr>
          <w:rStyle w:val="StyleBoldUnderline"/>
          <w:rFonts w:asciiTheme="minorHAnsi" w:hAnsiTheme="minorHAnsi"/>
          <w:highlight w:val="yellow"/>
        </w:rPr>
        <w:t>to deliver</w:t>
      </w:r>
      <w:r w:rsidRPr="001C6C83">
        <w:rPr>
          <w:rFonts w:asciiTheme="minorHAnsi" w:hAnsiTheme="minorHAnsi"/>
          <w:sz w:val="16"/>
        </w:rPr>
        <w:t xml:space="preserve">. In the Middle East, he has raised hopes his solo diplomatic effort can produce a historic breakthrough ending six decades of Arab-Israeli conflict. </w:t>
      </w:r>
      <w:r w:rsidRPr="001C6C83">
        <w:rPr>
          <w:rStyle w:val="StyleBoldUnderline"/>
          <w:rFonts w:asciiTheme="minorHAnsi" w:hAnsiTheme="minorHAnsi"/>
          <w:highlight w:val="yellow"/>
        </w:rPr>
        <w:t>He</w:t>
      </w:r>
      <w:r w:rsidRPr="001C6C83">
        <w:rPr>
          <w:rStyle w:val="StyleBoldUnderline"/>
          <w:rFonts w:asciiTheme="minorHAnsi" w:hAnsiTheme="minorHAnsi"/>
        </w:rPr>
        <w:t xml:space="preserve"> has </w:t>
      </w:r>
      <w:r w:rsidRPr="001C6C83">
        <w:rPr>
          <w:rStyle w:val="StyleBoldUnderline"/>
          <w:rFonts w:asciiTheme="minorHAnsi" w:hAnsiTheme="minorHAnsi"/>
          <w:highlight w:val="yellow"/>
        </w:rPr>
        <w:t>pledged to bring</w:t>
      </w:r>
      <w:r w:rsidRPr="001C6C83">
        <w:rPr>
          <w:rFonts w:asciiTheme="minorHAnsi" w:hAnsiTheme="minorHAnsi"/>
          <w:sz w:val="16"/>
        </w:rPr>
        <w:t xml:space="preserve"> Syrian President Bashar </w:t>
      </w:r>
      <w:r w:rsidRPr="001C6C83">
        <w:rPr>
          <w:rStyle w:val="StyleBoldUnderline"/>
          <w:rFonts w:asciiTheme="minorHAnsi" w:hAnsiTheme="minorHAnsi"/>
          <w:highlight w:val="yellow"/>
        </w:rPr>
        <w:t>Assad's government to heel and</w:t>
      </w:r>
      <w:r w:rsidRPr="001C6C83">
        <w:rPr>
          <w:rStyle w:val="StyleBoldUnderline"/>
          <w:rFonts w:asciiTheme="minorHAnsi" w:hAnsiTheme="minorHAnsi"/>
        </w:rPr>
        <w:t xml:space="preserve"> to work with Russia to </w:t>
      </w:r>
      <w:r w:rsidRPr="001C6C83">
        <w:rPr>
          <w:rStyle w:val="StyleBoldUnderline"/>
          <w:rFonts w:asciiTheme="minorHAnsi" w:hAnsiTheme="minorHAnsi"/>
          <w:highlight w:val="yellow"/>
        </w:rPr>
        <w:t>end Syria's civil war</w:t>
      </w:r>
      <w:r w:rsidRPr="001C6C83">
        <w:rPr>
          <w:rFonts w:asciiTheme="minorHAnsi" w:hAnsiTheme="minorHAnsi"/>
          <w:sz w:val="16"/>
        </w:rPr>
        <w:t xml:space="preserve">. </w:t>
      </w:r>
      <w:r w:rsidRPr="001C6C83">
        <w:rPr>
          <w:rFonts w:asciiTheme="minorHAnsi" w:hAnsiTheme="minorHAnsi"/>
          <w:sz w:val="12"/>
          <w:szCs w:val="12"/>
        </w:rPr>
        <w:t xml:space="preserve">He has suggested rolling back U.S. missile defense in the Pacific if China can help rid North Korea of nuclear weapons. He has hinted at possible one-on-one talks between the U.S. and the reclusive North Korean leader Kim Jong </w:t>
      </w:r>
      <w:proofErr w:type="gramStart"/>
      <w:r w:rsidRPr="001C6C83">
        <w:rPr>
          <w:rFonts w:asciiTheme="minorHAnsi" w:hAnsiTheme="minorHAnsi"/>
          <w:sz w:val="12"/>
          <w:szCs w:val="12"/>
        </w:rPr>
        <w:t>Un</w:t>
      </w:r>
      <w:proofErr w:type="gramEnd"/>
      <w:r w:rsidRPr="001C6C83">
        <w:rPr>
          <w:rFonts w:asciiTheme="minorHAnsi" w:hAnsiTheme="minorHAnsi"/>
          <w:sz w:val="12"/>
          <w:szCs w:val="12"/>
        </w:rPr>
        <w:t xml:space="preserve"> if it would help. Since succeeding Hillary Rodham Clinton as America's top diplomat, Kerry has issued several as yet undelivered — and perhaps undeliverable — pledges to allies and rivals alike, proving a source of concern for Obama's policy team. It is trying to rein in Kerry somewhat, according to officials, which is difficult considering Kerry has spent almost half his tenure so far in the air or on the road, from where his most dissonant policy statements have come. The White House quickly distanced itself from both Kerry's North Korea remarks and has now, since President Barack Obama's meeting with Russian President Vladimir Putin in Northern Ireland this past week, seen up close the strength of Moscow's resistance to Kerry's Syria strategy. All the officials interviewed for this story spoke on condition of anonymity because they weren't authorized to evaluate Kerry's performance publicly. Reporting for work at the State Department in February, the former Democratic senator from Massachusetts quickly outlined his ambitions. Clinton still harbored thoughts of a second potential presidential run when she arrived at the department. But aides say Kerry, a 69-year-old Vietnam veteran, is giving himself completely to a job that in many ways is the climax of his political career and the realization of a lifelong dream after years as chairman of the Senate Foreign Relations Committee. Now he wants to tackle head-on the world's thorniest foreign policy conundrums. </w:t>
      </w:r>
      <w:r w:rsidRPr="001C6C83">
        <w:rPr>
          <w:rStyle w:val="StyleBoldUnderline"/>
          <w:rFonts w:asciiTheme="minorHAnsi" w:hAnsiTheme="minorHAnsi"/>
        </w:rPr>
        <w:t>Kerry</w:t>
      </w:r>
      <w:r w:rsidRPr="001C6C83">
        <w:rPr>
          <w:rFonts w:asciiTheme="minorHAnsi" w:hAnsiTheme="minorHAnsi"/>
          <w:sz w:val="16"/>
        </w:rPr>
        <w:t>, State Department spokeswoman Jen Psaki said, "</w:t>
      </w:r>
      <w:proofErr w:type="gramStart"/>
      <w:r w:rsidRPr="001C6C83">
        <w:rPr>
          <w:rStyle w:val="StyleBoldUnderline"/>
          <w:rFonts w:asciiTheme="minorHAnsi" w:hAnsiTheme="minorHAnsi"/>
        </w:rPr>
        <w:t>believes</w:t>
      </w:r>
      <w:proofErr w:type="gramEnd"/>
      <w:r w:rsidRPr="001C6C83">
        <w:rPr>
          <w:rStyle w:val="StyleBoldUnderline"/>
          <w:rFonts w:asciiTheme="minorHAnsi" w:hAnsiTheme="minorHAnsi"/>
        </w:rPr>
        <w:t xml:space="preserve"> </w:t>
      </w:r>
      <w:r w:rsidRPr="001C6C83">
        <w:rPr>
          <w:rStyle w:val="StyleBoldUnderline"/>
          <w:rFonts w:asciiTheme="minorHAnsi" w:hAnsiTheme="minorHAnsi"/>
          <w:highlight w:val="yellow"/>
        </w:rPr>
        <w:t>this difficult moment</w:t>
      </w:r>
      <w:r w:rsidRPr="001C6C83">
        <w:rPr>
          <w:rStyle w:val="StyleBoldUnderline"/>
          <w:rFonts w:asciiTheme="minorHAnsi" w:hAnsiTheme="minorHAnsi"/>
        </w:rPr>
        <w:t xml:space="preserve"> in the world</w:t>
      </w:r>
      <w:r w:rsidRPr="001C6C83">
        <w:rPr>
          <w:rFonts w:asciiTheme="minorHAnsi" w:hAnsiTheme="minorHAnsi"/>
          <w:sz w:val="16"/>
        </w:rPr>
        <w:t xml:space="preserve"> </w:t>
      </w:r>
      <w:r w:rsidRPr="001C6C83">
        <w:rPr>
          <w:rStyle w:val="StyleBoldUnderline"/>
          <w:rFonts w:asciiTheme="minorHAnsi" w:hAnsiTheme="minorHAnsi"/>
          <w:highlight w:val="yellow"/>
        </w:rPr>
        <w:t>requires</w:t>
      </w:r>
      <w:r w:rsidRPr="001C6C83">
        <w:rPr>
          <w:rFonts w:asciiTheme="minorHAnsi" w:hAnsiTheme="minorHAnsi"/>
          <w:sz w:val="16"/>
        </w:rPr>
        <w:t xml:space="preserve"> a willingness to address complicated issues. He believes the risk of </w:t>
      </w:r>
      <w:r w:rsidRPr="001C6C83">
        <w:rPr>
          <w:rStyle w:val="StyleBoldUnderline"/>
          <w:rFonts w:asciiTheme="minorHAnsi" w:hAnsiTheme="minorHAnsi"/>
          <w:highlight w:val="yellow"/>
        </w:rPr>
        <w:t>high-stakes, personal diplomacy</w:t>
      </w:r>
      <w:r w:rsidRPr="001C6C83">
        <w:rPr>
          <w:rFonts w:asciiTheme="minorHAnsi" w:hAnsiTheme="minorHAnsi"/>
          <w:sz w:val="16"/>
        </w:rPr>
        <w:t xml:space="preserve"> are far less than the risk of leaving difficult situations to fester or spiral out of control. </w:t>
      </w:r>
      <w:r w:rsidRPr="001C6C83">
        <w:rPr>
          <w:rStyle w:val="StyleBoldUnderline"/>
          <w:rFonts w:asciiTheme="minorHAnsi" w:hAnsiTheme="minorHAnsi"/>
        </w:rPr>
        <w:t>That's why he has</w:t>
      </w:r>
      <w:r w:rsidRPr="001C6C83">
        <w:rPr>
          <w:rFonts w:asciiTheme="minorHAnsi" w:hAnsiTheme="minorHAnsi"/>
          <w:sz w:val="16"/>
        </w:rPr>
        <w:t xml:space="preserve"> invigorated our efforts in critical areas — such as North Korea, Syria and the Middle East peace process — and has </w:t>
      </w:r>
      <w:r w:rsidRPr="001C6C83">
        <w:rPr>
          <w:rStyle w:val="StyleBoldUnderline"/>
          <w:rFonts w:asciiTheme="minorHAnsi" w:hAnsiTheme="minorHAnsi"/>
        </w:rPr>
        <w:t>personally invested time and effort to move the ball forward</w:t>
      </w:r>
      <w:r w:rsidRPr="001C6C83">
        <w:rPr>
          <w:rFonts w:asciiTheme="minorHAnsi" w:hAnsiTheme="minorHAnsi"/>
          <w:sz w:val="16"/>
        </w:rPr>
        <w:t xml:space="preserve">." </w:t>
      </w:r>
      <w:r w:rsidRPr="001C6C83">
        <w:rPr>
          <w:rStyle w:val="Emphasis"/>
          <w:rFonts w:asciiTheme="minorHAnsi" w:hAnsiTheme="minorHAnsi"/>
          <w:highlight w:val="yellow"/>
        </w:rPr>
        <w:t>No challenge may now be bigger than Syria</w:t>
      </w:r>
      <w:r w:rsidRPr="001C6C83">
        <w:rPr>
          <w:rFonts w:asciiTheme="minorHAnsi" w:hAnsiTheme="minorHAnsi"/>
          <w:sz w:val="16"/>
        </w:rPr>
        <w:t xml:space="preserve">, where a two-year civil war has killed at least 93,000 people. </w:t>
      </w:r>
      <w:r w:rsidRPr="001C6C83">
        <w:rPr>
          <w:rStyle w:val="StyleBoldUnderline"/>
          <w:rFonts w:asciiTheme="minorHAnsi" w:hAnsiTheme="minorHAnsi"/>
        </w:rPr>
        <w:t>Signaling a shift from the cautious approach</w:t>
      </w:r>
      <w:r w:rsidRPr="001C6C83">
        <w:rPr>
          <w:rFonts w:asciiTheme="minorHAnsi" w:hAnsiTheme="minorHAnsi"/>
          <w:sz w:val="16"/>
        </w:rPr>
        <w:t xml:space="preserve"> of Obama's first term, </w:t>
      </w:r>
      <w:r w:rsidRPr="001C6C83">
        <w:rPr>
          <w:rStyle w:val="StyleBoldUnderline"/>
          <w:rFonts w:asciiTheme="minorHAnsi" w:hAnsiTheme="minorHAnsi"/>
        </w:rPr>
        <w:t>Kerry announced his first trip abroad would focus on changing Assad's belief that he could prevail militarily</w:t>
      </w:r>
      <w:r w:rsidRPr="001C6C83">
        <w:rPr>
          <w:rFonts w:asciiTheme="minorHAnsi" w:hAnsiTheme="minorHAnsi"/>
          <w:sz w:val="16"/>
        </w:rPr>
        <w:t xml:space="preserve"> and on pushing him into eventually relinquishing power. Since then, however, the fighting has only gotten worse. Thousands more have died as Assad firmed his grip over much of the country and the U.S. hasn't even delivered all the nonlethal aid Kerry promised Syria's rebels, let alone any of the weapons or ammunition that Obama recently authorized. </w:t>
      </w:r>
      <w:r w:rsidRPr="001C6C83">
        <w:rPr>
          <w:rStyle w:val="StyleBoldUnderline"/>
          <w:rFonts w:asciiTheme="minorHAnsi" w:hAnsiTheme="minorHAnsi"/>
        </w:rPr>
        <w:t>Having failed to reshape the war, Kerry changed strategy by going to Moscow to re-launch a peace process for Syria</w:t>
      </w:r>
      <w:r w:rsidRPr="001C6C83">
        <w:rPr>
          <w:rFonts w:asciiTheme="minorHAnsi" w:hAnsiTheme="minorHAnsi"/>
          <w:sz w:val="16"/>
        </w:rPr>
        <w:t xml:space="preserve"> that Clinton engineered in June 2012 but had been all but forgotten in the months since. </w:t>
      </w:r>
      <w:r w:rsidRPr="001C6C83">
        <w:rPr>
          <w:rFonts w:asciiTheme="minorHAnsi" w:hAnsiTheme="minorHAnsi"/>
          <w:sz w:val="12"/>
          <w:szCs w:val="12"/>
        </w:rPr>
        <w:t>In Moscow, Kerry boasted that the former Cold War foes just accomplished "great things when the world needs it" by deciding to convene an international conference, perhaps by the end of May, that would include Syria's government and opposition. That conference has been delayed until at least July, and maybe August, and it might never come off at all given the opposition's refusal to negotiate while it is losing land to Assad and getting so little help from the United States and other Western powers. That failure falls directly on Kerry, who as part of the U.S.-Russian approach was tasked with delivering the opposition to the bargaining table. Russia may have lived up to its end of the bargain by guaranteeing the Assad government's attendance at any future peace conference. But Putin and the Kremlin also have been undermining peace efforts by sending more weapons to help the Syrian government's counteroffensive. Kerry's one-man diplomacy in Syria is in some ways emblematic of his tenure. Officials say he opted to revive the U.S.-Russian strategy for a Syrian transitional government during his walk in the backyard of a Moscow guesthouse with Foreign Minister Sergey Lavrov, informing aides only after of his decision. Afterward, he insisted he wasn't simply rewinding the clock by a year because the U.S. and Russia were now going to find ways to put the plan in place. More than two months later, there has been no progress. On Middle East peace, too, Kerry has put his credibility on the line. Refusing to avoid one of the world's most difficult conflicts, as Obama and Clinton largely did over the second two years of the first administration, Kerry has made four trips to the region to meet with Israeli Prime Minister Benjamin Netanyahu, Palestinian President Mahmoud Abbas and senior government members from both sides. Kerry will visit the region again this coming week to try to push the two sides back into talks, despite little to show so far for his efforts. Kerry insists his quiet diplomacy is making headway, a claim that only he, Netanyahu and Abbas truly can substantiate because most of the discussions are one-on-one. Several senior Israeli and Palestinian officials have suggested otherwise in highly critical comments to local and international media. Few American officials, however, seem to know what is going on because they say Kerry rarely briefs even the most experienced U.S. negotiators in that part of the world on his talks. At times, the process has seemed ad hoc. In Jordan last month, Kerry announced a sketchy $4 billion economic revitalization strategy for the West Bank that would accompany his peace plan. No details were provided, and U.S. officials even sent reporters to aides of U.N. peace mediator Tony Blair for more information. Blair's staff wouldn't provide information or even confirm that the outline of an economic plan exists. Officials say Kerry's friend, investor Tim Collins, is handling the portfolio, though it's unclear if any money has been secured. On Mideast peace, Kerry is largely fighting the battle alone. Since Obama's visit to Israel in March, Kerry has gotten almost no public displays of support from the president, with the White House appearing reluctant to stake political capital in an endeavor that so often has proved a disappointment. Some U.S. officials have scoffed at the notion that Kerry is getting anywhere, though they allow that the White House has given him until roughly September to produce a resumption of negotiations. Ben Rhodes, Obama's deputy national security adviser, praised Kerry's efforts thus far. "</w:t>
      </w:r>
      <w:r w:rsidRPr="001C6C83">
        <w:rPr>
          <w:rStyle w:val="StyleBoldUnderline"/>
          <w:rFonts w:asciiTheme="minorHAnsi" w:hAnsiTheme="minorHAnsi"/>
        </w:rPr>
        <w:t>None of these are issues that you can solve in a few months</w:t>
      </w:r>
      <w:r w:rsidRPr="001C6C83">
        <w:rPr>
          <w:rFonts w:asciiTheme="minorHAnsi" w:hAnsiTheme="minorHAnsi"/>
          <w:sz w:val="16"/>
        </w:rPr>
        <w:t>," Rhodes said. "</w:t>
      </w:r>
      <w:r w:rsidRPr="001C6C83">
        <w:rPr>
          <w:rStyle w:val="StyleBoldUnderline"/>
          <w:rFonts w:asciiTheme="minorHAnsi" w:hAnsiTheme="minorHAnsi"/>
        </w:rPr>
        <w:t>The fact that he is taking these on with</w:t>
      </w:r>
      <w:r w:rsidRPr="001C6C83">
        <w:rPr>
          <w:rFonts w:asciiTheme="minorHAnsi" w:hAnsiTheme="minorHAnsi"/>
          <w:sz w:val="16"/>
        </w:rPr>
        <w:t xml:space="preserve"> the </w:t>
      </w:r>
      <w:r w:rsidRPr="001C6C83">
        <w:rPr>
          <w:rStyle w:val="StyleBoldUnderline"/>
          <w:rFonts w:asciiTheme="minorHAnsi" w:hAnsiTheme="minorHAnsi"/>
        </w:rPr>
        <w:t>energy</w:t>
      </w:r>
      <w:r w:rsidRPr="001C6C83">
        <w:rPr>
          <w:rFonts w:asciiTheme="minorHAnsi" w:hAnsiTheme="minorHAnsi"/>
          <w:sz w:val="16"/>
        </w:rPr>
        <w:t xml:space="preserve"> he has </w:t>
      </w:r>
      <w:r w:rsidRPr="001C6C83">
        <w:rPr>
          <w:rStyle w:val="StyleBoldUnderline"/>
          <w:rFonts w:asciiTheme="minorHAnsi" w:hAnsiTheme="minorHAnsi"/>
        </w:rPr>
        <w:t>is a great asset</w:t>
      </w:r>
      <w:r w:rsidRPr="001C6C83">
        <w:rPr>
          <w:rFonts w:asciiTheme="minorHAnsi" w:hAnsiTheme="minorHAnsi"/>
          <w:sz w:val="16"/>
        </w:rPr>
        <w:t xml:space="preserve"> to the administration. These are the toughest challenges we have." </w:t>
      </w:r>
      <w:r w:rsidRPr="001C6C83">
        <w:rPr>
          <w:rStyle w:val="StyleBoldUnderline"/>
          <w:rFonts w:asciiTheme="minorHAnsi" w:hAnsiTheme="minorHAnsi"/>
          <w:highlight w:val="yellow"/>
        </w:rPr>
        <w:t xml:space="preserve">Kerry's </w:t>
      </w:r>
      <w:r w:rsidRPr="001C6C83">
        <w:rPr>
          <w:rStyle w:val="Emphasis"/>
          <w:rFonts w:asciiTheme="minorHAnsi" w:hAnsiTheme="minorHAnsi"/>
          <w:highlight w:val="yellow"/>
        </w:rPr>
        <w:t>individualist approach</w:t>
      </w:r>
      <w:r w:rsidRPr="001C6C83">
        <w:rPr>
          <w:rStyle w:val="StyleBoldUnderline"/>
          <w:rFonts w:asciiTheme="minorHAnsi" w:hAnsiTheme="minorHAnsi"/>
          <w:highlight w:val="yellow"/>
        </w:rPr>
        <w:t xml:space="preserve"> to foreign policy is partly</w:t>
      </w:r>
      <w:r w:rsidRPr="001C6C83">
        <w:rPr>
          <w:rStyle w:val="StyleBoldUnderline"/>
          <w:rFonts w:asciiTheme="minorHAnsi" w:hAnsiTheme="minorHAnsi"/>
        </w:rPr>
        <w:t xml:space="preserve"> a matter of </w:t>
      </w:r>
      <w:r w:rsidRPr="001C6C83">
        <w:rPr>
          <w:rStyle w:val="StyleBoldUnderline"/>
          <w:rFonts w:asciiTheme="minorHAnsi" w:hAnsiTheme="minorHAnsi"/>
          <w:highlight w:val="yellow"/>
        </w:rPr>
        <w:t>circumstances and partly intentional</w:t>
      </w:r>
      <w:r w:rsidRPr="001C6C83">
        <w:rPr>
          <w:rFonts w:asciiTheme="minorHAnsi" w:hAnsiTheme="minorHAnsi"/>
          <w:sz w:val="16"/>
        </w:rPr>
        <w:t xml:space="preserve">. With few Senate-confirmed senior officials in place at the State Department, </w:t>
      </w:r>
      <w:r w:rsidRPr="001C6C83">
        <w:rPr>
          <w:rStyle w:val="StyleBoldUnderline"/>
          <w:rFonts w:asciiTheme="minorHAnsi" w:hAnsiTheme="minorHAnsi"/>
          <w:highlight w:val="yellow"/>
        </w:rPr>
        <w:t>Kerry has been short of aides</w:t>
      </w:r>
      <w:r w:rsidRPr="001C6C83">
        <w:rPr>
          <w:rStyle w:val="StyleBoldUnderline"/>
          <w:rFonts w:asciiTheme="minorHAnsi" w:hAnsiTheme="minorHAnsi"/>
        </w:rPr>
        <w:t xml:space="preserve"> at the highest level who might act as envoys</w:t>
      </w:r>
      <w:r w:rsidRPr="001C6C83">
        <w:rPr>
          <w:rFonts w:asciiTheme="minorHAnsi" w:hAnsiTheme="minorHAnsi"/>
          <w:sz w:val="16"/>
        </w:rPr>
        <w:t xml:space="preserve"> to drive forward his agenda in his absence. Among others, </w:t>
      </w:r>
      <w:r w:rsidRPr="001C6C83">
        <w:rPr>
          <w:rStyle w:val="StyleBoldUnderline"/>
          <w:rFonts w:asciiTheme="minorHAnsi" w:hAnsiTheme="minorHAnsi"/>
        </w:rPr>
        <w:t>Clinton had</w:t>
      </w:r>
      <w:r w:rsidRPr="001C6C83">
        <w:rPr>
          <w:rFonts w:asciiTheme="minorHAnsi" w:hAnsiTheme="minorHAnsi"/>
          <w:sz w:val="16"/>
        </w:rPr>
        <w:t xml:space="preserve"> George </w:t>
      </w:r>
      <w:r w:rsidRPr="001C6C83">
        <w:rPr>
          <w:rStyle w:val="StyleBoldUnderline"/>
          <w:rFonts w:asciiTheme="minorHAnsi" w:hAnsiTheme="minorHAnsi"/>
        </w:rPr>
        <w:t>Mitchell</w:t>
      </w:r>
      <w:r w:rsidRPr="001C6C83">
        <w:rPr>
          <w:rFonts w:asciiTheme="minorHAnsi" w:hAnsiTheme="minorHAnsi"/>
          <w:sz w:val="16"/>
        </w:rPr>
        <w:t xml:space="preserve"> to push Mideast peace </w:t>
      </w:r>
      <w:r w:rsidRPr="001C6C83">
        <w:rPr>
          <w:rStyle w:val="StyleBoldUnderline"/>
          <w:rFonts w:asciiTheme="minorHAnsi" w:hAnsiTheme="minorHAnsi"/>
        </w:rPr>
        <w:t>and</w:t>
      </w:r>
      <w:r w:rsidRPr="001C6C83">
        <w:rPr>
          <w:rFonts w:asciiTheme="minorHAnsi" w:hAnsiTheme="minorHAnsi"/>
          <w:sz w:val="16"/>
        </w:rPr>
        <w:t xml:space="preserve"> Richard </w:t>
      </w:r>
      <w:r w:rsidRPr="001C6C83">
        <w:rPr>
          <w:rStyle w:val="StyleBoldUnderline"/>
          <w:rFonts w:asciiTheme="minorHAnsi" w:hAnsiTheme="minorHAnsi"/>
        </w:rPr>
        <w:t>Holbrooke</w:t>
      </w:r>
      <w:r w:rsidRPr="001C6C83">
        <w:rPr>
          <w:rFonts w:asciiTheme="minorHAnsi" w:hAnsiTheme="minorHAnsi"/>
          <w:sz w:val="16"/>
        </w:rPr>
        <w:t xml:space="preserve"> in Afghanistan and Pakistan. </w:t>
      </w:r>
      <w:r w:rsidRPr="001C6C83">
        <w:rPr>
          <w:rStyle w:val="StyleBoldUnderline"/>
          <w:rFonts w:asciiTheme="minorHAnsi" w:hAnsiTheme="minorHAnsi"/>
        </w:rPr>
        <w:t>Kerry lacks any such high-profile figures</w:t>
      </w:r>
      <w:r w:rsidRPr="001C6C83">
        <w:rPr>
          <w:rFonts w:asciiTheme="minorHAnsi" w:hAnsiTheme="minorHAnsi"/>
          <w:sz w:val="16"/>
        </w:rPr>
        <w:t xml:space="preserve"> at his side. </w:t>
      </w:r>
      <w:r w:rsidRPr="001C6C83">
        <w:rPr>
          <w:rStyle w:val="StyleBoldUnderline"/>
          <w:rFonts w:asciiTheme="minorHAnsi" w:hAnsiTheme="minorHAnsi"/>
        </w:rPr>
        <w:t xml:space="preserve">Those who've worked closely with Kerry say </w:t>
      </w:r>
      <w:r w:rsidRPr="001C6C83">
        <w:rPr>
          <w:rStyle w:val="StyleBoldUnderline"/>
          <w:rFonts w:asciiTheme="minorHAnsi" w:hAnsiTheme="minorHAnsi"/>
          <w:highlight w:val="yellow"/>
        </w:rPr>
        <w:t>the approach also reflects</w:t>
      </w:r>
      <w:r w:rsidRPr="001C6C83">
        <w:rPr>
          <w:rStyle w:val="StyleBoldUnderline"/>
          <w:rFonts w:asciiTheme="minorHAnsi" w:hAnsiTheme="minorHAnsi"/>
        </w:rPr>
        <w:t xml:space="preserve"> the great stock he puts in </w:t>
      </w:r>
      <w:r w:rsidRPr="001C6C83">
        <w:rPr>
          <w:rStyle w:val="StyleBoldUnderline"/>
          <w:rFonts w:asciiTheme="minorHAnsi" w:hAnsiTheme="minorHAnsi"/>
          <w:highlight w:val="yellow"/>
        </w:rPr>
        <w:t>his</w:t>
      </w:r>
      <w:r w:rsidRPr="001C6C83">
        <w:rPr>
          <w:rStyle w:val="StyleBoldUnderline"/>
          <w:rFonts w:asciiTheme="minorHAnsi" w:hAnsiTheme="minorHAnsi"/>
        </w:rPr>
        <w:t xml:space="preserve"> personal diplomacy and the </w:t>
      </w:r>
      <w:r w:rsidRPr="001C6C83">
        <w:rPr>
          <w:rStyle w:val="StyleBoldUnderline"/>
          <w:rFonts w:asciiTheme="minorHAnsi" w:hAnsiTheme="minorHAnsi"/>
          <w:highlight w:val="yellow"/>
        </w:rPr>
        <w:t>belief</w:t>
      </w:r>
      <w:r w:rsidRPr="001C6C83">
        <w:rPr>
          <w:rFonts w:asciiTheme="minorHAnsi" w:hAnsiTheme="minorHAnsi"/>
          <w:sz w:val="16"/>
        </w:rPr>
        <w:t xml:space="preserve">, perhaps more widely shared in the rarified air of the Senate, </w:t>
      </w:r>
      <w:r w:rsidRPr="001C6C83">
        <w:rPr>
          <w:rStyle w:val="StyleBoldUnderline"/>
          <w:rFonts w:asciiTheme="minorHAnsi" w:hAnsiTheme="minorHAnsi"/>
          <w:highlight w:val="yellow"/>
        </w:rPr>
        <w:t>that</w:t>
      </w:r>
      <w:r w:rsidRPr="001C6C83">
        <w:rPr>
          <w:rFonts w:asciiTheme="minorHAnsi" w:hAnsiTheme="minorHAnsi"/>
          <w:sz w:val="16"/>
        </w:rPr>
        <w:t xml:space="preserve"> leaning on </w:t>
      </w:r>
      <w:r w:rsidRPr="001C6C83">
        <w:rPr>
          <w:rStyle w:val="StyleBoldUnderline"/>
          <w:rFonts w:asciiTheme="minorHAnsi" w:hAnsiTheme="minorHAnsi"/>
        </w:rPr>
        <w:t xml:space="preserve">his </w:t>
      </w:r>
      <w:r w:rsidRPr="001C6C83">
        <w:rPr>
          <w:rStyle w:val="StyleBoldUnderline"/>
          <w:rFonts w:asciiTheme="minorHAnsi" w:hAnsiTheme="minorHAnsi"/>
          <w:highlight w:val="yellow"/>
        </w:rPr>
        <w:t>close relationships</w:t>
      </w:r>
      <w:r w:rsidRPr="001C6C83">
        <w:rPr>
          <w:rFonts w:asciiTheme="minorHAnsi" w:hAnsiTheme="minorHAnsi"/>
          <w:sz w:val="16"/>
        </w:rPr>
        <w:t xml:space="preserve"> with foreign leaders and dignitaries </w:t>
      </w:r>
      <w:r w:rsidRPr="001C6C83">
        <w:rPr>
          <w:rStyle w:val="StyleBoldUnderline"/>
          <w:rFonts w:asciiTheme="minorHAnsi" w:hAnsiTheme="minorHAnsi"/>
        </w:rPr>
        <w:t xml:space="preserve">can </w:t>
      </w:r>
      <w:r w:rsidRPr="001C6C83">
        <w:rPr>
          <w:rStyle w:val="StyleBoldUnderline"/>
          <w:rFonts w:asciiTheme="minorHAnsi" w:hAnsiTheme="minorHAnsi"/>
          <w:highlight w:val="yellow"/>
        </w:rPr>
        <w:t>deliver more results than delegating</w:t>
      </w:r>
      <w:r w:rsidRPr="001C6C83">
        <w:rPr>
          <w:rFonts w:asciiTheme="minorHAnsi" w:hAnsiTheme="minorHAnsi"/>
          <w:sz w:val="16"/>
        </w:rPr>
        <w:t xml:space="preserve"> authority </w:t>
      </w:r>
      <w:r w:rsidRPr="001C6C83">
        <w:rPr>
          <w:rStyle w:val="StyleBoldUnderline"/>
          <w:rFonts w:asciiTheme="minorHAnsi" w:hAnsiTheme="minorHAnsi"/>
        </w:rPr>
        <w:t>to</w:t>
      </w:r>
      <w:r w:rsidRPr="001C6C83">
        <w:rPr>
          <w:rFonts w:asciiTheme="minorHAnsi" w:hAnsiTheme="minorHAnsi"/>
          <w:sz w:val="16"/>
        </w:rPr>
        <w:t xml:space="preserve"> capable </w:t>
      </w:r>
      <w:r w:rsidRPr="001C6C83">
        <w:rPr>
          <w:rStyle w:val="StyleBoldUnderline"/>
          <w:rFonts w:asciiTheme="minorHAnsi" w:hAnsiTheme="minorHAnsi"/>
        </w:rPr>
        <w:lastRenderedPageBreak/>
        <w:t>bureaucrats</w:t>
      </w:r>
      <w:r w:rsidRPr="001C6C83">
        <w:rPr>
          <w:rFonts w:asciiTheme="minorHAnsi" w:hAnsiTheme="minorHAnsi"/>
          <w:sz w:val="16"/>
        </w:rPr>
        <w:t xml:space="preserve">. </w:t>
      </w:r>
      <w:r w:rsidRPr="001C6C83">
        <w:rPr>
          <w:rStyle w:val="StyleBoldUnderline"/>
          <w:rFonts w:asciiTheme="minorHAnsi" w:hAnsiTheme="minorHAnsi"/>
          <w:highlight w:val="yellow"/>
        </w:rPr>
        <w:t xml:space="preserve">That has </w:t>
      </w:r>
      <w:r w:rsidRPr="001C6C83">
        <w:rPr>
          <w:rStyle w:val="Emphasis"/>
          <w:rFonts w:asciiTheme="minorHAnsi" w:hAnsiTheme="minorHAnsi"/>
          <w:highlight w:val="yellow"/>
        </w:rPr>
        <w:t>left Kerry doing much of the work himself</w:t>
      </w:r>
      <w:r w:rsidRPr="001C6C83">
        <w:rPr>
          <w:rStyle w:val="StyleBoldUnderline"/>
          <w:rFonts w:asciiTheme="minorHAnsi" w:hAnsiTheme="minorHAnsi"/>
          <w:highlight w:val="yellow"/>
        </w:rPr>
        <w:t xml:space="preserve">, from </w:t>
      </w:r>
      <w:r w:rsidRPr="001C6C83">
        <w:rPr>
          <w:rStyle w:val="Emphasis"/>
          <w:rFonts w:asciiTheme="minorHAnsi" w:hAnsiTheme="minorHAnsi"/>
          <w:highlight w:val="yellow"/>
        </w:rPr>
        <w:t>ordering up policy papers</w:t>
      </w:r>
      <w:r w:rsidRPr="001C6C83">
        <w:rPr>
          <w:rStyle w:val="StyleBoldUnderline"/>
          <w:rFonts w:asciiTheme="minorHAnsi" w:hAnsiTheme="minorHAnsi"/>
          <w:highlight w:val="yellow"/>
        </w:rPr>
        <w:t xml:space="preserve"> to </w:t>
      </w:r>
      <w:r w:rsidRPr="001C6C83">
        <w:rPr>
          <w:rStyle w:val="Emphasis"/>
          <w:rFonts w:asciiTheme="minorHAnsi" w:hAnsiTheme="minorHAnsi"/>
          <w:highlight w:val="yellow"/>
        </w:rPr>
        <w:t>envisioning new initiatives</w:t>
      </w:r>
      <w:r w:rsidRPr="001C6C83">
        <w:rPr>
          <w:rStyle w:val="StyleBoldUnderline"/>
          <w:rFonts w:asciiTheme="minorHAnsi" w:hAnsiTheme="minorHAnsi"/>
        </w:rPr>
        <w:t>, while traveling the world</w:t>
      </w:r>
      <w:r w:rsidRPr="001C6C83">
        <w:rPr>
          <w:rFonts w:asciiTheme="minorHAnsi" w:hAnsiTheme="minorHAnsi"/>
          <w:sz w:val="16"/>
        </w:rPr>
        <w:t xml:space="preserve"> or publicly regaling foreign ministers in Washington with stories of their past encounters or meals in exotic capitals.</w:t>
      </w:r>
    </w:p>
    <w:p w:rsidR="00C847A0" w:rsidRPr="001C6C83" w:rsidRDefault="00C847A0" w:rsidP="00C847A0">
      <w:pPr>
        <w:rPr>
          <w:rStyle w:val="Heading4Char"/>
          <w:rFonts w:asciiTheme="minorHAnsi" w:hAnsiTheme="minorHAnsi"/>
        </w:rPr>
      </w:pPr>
    </w:p>
    <w:p w:rsidR="00972955" w:rsidRPr="00294D8C" w:rsidRDefault="00972955" w:rsidP="00972955">
      <w:pPr>
        <w:rPr>
          <w:rStyle w:val="Heading4Char"/>
          <w:rFonts w:asciiTheme="minorHAnsi" w:hAnsiTheme="minorHAnsi"/>
        </w:rPr>
      </w:pPr>
      <w:r w:rsidRPr="00294D8C">
        <w:rPr>
          <w:rStyle w:val="Heading4Char"/>
          <w:rFonts w:asciiTheme="minorHAnsi" w:hAnsiTheme="minorHAnsi"/>
          <w:i/>
        </w:rPr>
        <w:t>Effective</w:t>
      </w:r>
      <w:r w:rsidRPr="00294D8C">
        <w:rPr>
          <w:rStyle w:val="Heading4Char"/>
          <w:rFonts w:asciiTheme="minorHAnsi" w:hAnsiTheme="minorHAnsi"/>
        </w:rPr>
        <w:t xml:space="preserve"> Latin American diplomacy </w:t>
      </w:r>
      <w:r>
        <w:rPr>
          <w:rStyle w:val="Heading4Char"/>
          <w:rFonts w:asciiTheme="minorHAnsi" w:hAnsiTheme="minorHAnsi"/>
        </w:rPr>
        <w:t>drains Kerry</w:t>
      </w:r>
      <w:r w:rsidRPr="00294D8C">
        <w:rPr>
          <w:rStyle w:val="Heading4Char"/>
          <w:rFonts w:asciiTheme="minorHAnsi" w:hAnsiTheme="minorHAnsi"/>
        </w:rPr>
        <w:t xml:space="preserve"> – “no link” </w:t>
      </w:r>
      <w:r>
        <w:rPr>
          <w:rStyle w:val="Heading4Char"/>
          <w:rFonts w:asciiTheme="minorHAnsi" w:hAnsiTheme="minorHAnsi"/>
        </w:rPr>
        <w:t>claims just prove</w:t>
      </w:r>
      <w:r w:rsidRPr="00294D8C">
        <w:rPr>
          <w:rStyle w:val="Heading4Char"/>
          <w:rFonts w:asciiTheme="minorHAnsi" w:hAnsiTheme="minorHAnsi"/>
        </w:rPr>
        <w:t xml:space="preserve"> the Aff doesn’t solve </w:t>
      </w:r>
    </w:p>
    <w:p w:rsidR="00972955" w:rsidRPr="00294D8C" w:rsidRDefault="00972955" w:rsidP="00972955">
      <w:pPr>
        <w:rPr>
          <w:rFonts w:asciiTheme="minorHAnsi" w:hAnsiTheme="minorHAnsi"/>
        </w:rPr>
      </w:pPr>
      <w:r w:rsidRPr="00294D8C">
        <w:rPr>
          <w:rStyle w:val="Heading4Char"/>
          <w:rFonts w:asciiTheme="minorHAnsi" w:hAnsiTheme="minorHAnsi"/>
        </w:rPr>
        <w:t>Valencia 13</w:t>
      </w:r>
      <w:r w:rsidRPr="00294D8C">
        <w:rPr>
          <w:rFonts w:asciiTheme="minorHAnsi" w:hAnsiTheme="minorHAnsi"/>
        </w:rPr>
        <w:t xml:space="preserve"> (Robert, 2/11/13, Research Fellow at the Council on Hemispheric Affairs and is a contributing writer for Global Voices. “Diplomatic efforts in Latin America require fresh faces”, World Policy Blog, </w:t>
      </w:r>
      <w:hyperlink r:id="rId11" w:history="1">
        <w:r w:rsidRPr="00294D8C">
          <w:rPr>
            <w:rStyle w:val="Hyperlink"/>
            <w:rFonts w:asciiTheme="minorHAnsi" w:hAnsiTheme="minorHAnsi"/>
          </w:rPr>
          <w:t>http://www.worldpolicy.org/blog/2013/02/11/diplomatic-efforts-latin-america-require-fresh-faces</w:t>
        </w:r>
      </w:hyperlink>
      <w:r w:rsidRPr="00294D8C">
        <w:rPr>
          <w:rFonts w:asciiTheme="minorHAnsi" w:hAnsiTheme="minorHAnsi"/>
        </w:rPr>
        <w:t>, //SJ)</w:t>
      </w:r>
    </w:p>
    <w:p w:rsidR="00972955" w:rsidRPr="00294D8C" w:rsidRDefault="00972955" w:rsidP="00972955">
      <w:pPr>
        <w:rPr>
          <w:rFonts w:asciiTheme="minorHAnsi" w:hAnsiTheme="minorHAnsi"/>
          <w:sz w:val="16"/>
        </w:rPr>
      </w:pPr>
      <w:r w:rsidRPr="00294D8C">
        <w:rPr>
          <w:rFonts w:asciiTheme="minorHAnsi" w:hAnsiTheme="minorHAnsi"/>
          <w:sz w:val="16"/>
        </w:rPr>
        <w:t xml:space="preserve">While the global press largely focused on Iran, China, and the Middle East during the lead-up to the appointment of John Kerry as the new secretary of state, Kerry's comments revealed the possibility of a revamped American diplomatic approach to Latin America. With Latin America in a transitional moment, stronger U.S engagement is critical. </w:t>
      </w:r>
      <w:r w:rsidRPr="00294D8C">
        <w:rPr>
          <w:rStyle w:val="StyleBoldUnderline"/>
          <w:rFonts w:asciiTheme="minorHAnsi" w:hAnsiTheme="minorHAnsi"/>
          <w:highlight w:val="yellow"/>
        </w:rPr>
        <w:t xml:space="preserve">To reenergize the effort, Kerry will need a </w:t>
      </w:r>
      <w:r w:rsidRPr="00294D8C">
        <w:rPr>
          <w:rStyle w:val="Emphasis"/>
          <w:rFonts w:asciiTheme="minorHAnsi" w:hAnsiTheme="minorHAnsi"/>
          <w:highlight w:val="yellow"/>
        </w:rPr>
        <w:t>new, knowledgeable team</w:t>
      </w:r>
      <w:r w:rsidRPr="00294D8C">
        <w:rPr>
          <w:rStyle w:val="StyleBoldUnderline"/>
          <w:rFonts w:asciiTheme="minorHAnsi" w:hAnsiTheme="minorHAnsi"/>
          <w:highlight w:val="yellow"/>
        </w:rPr>
        <w:t xml:space="preserve"> in Washington as well as </w:t>
      </w:r>
      <w:r w:rsidRPr="00294D8C">
        <w:rPr>
          <w:rStyle w:val="Emphasis"/>
          <w:rFonts w:asciiTheme="minorHAnsi" w:hAnsiTheme="minorHAnsi"/>
          <w:highlight w:val="yellow"/>
        </w:rPr>
        <w:t>diplomats on the ground</w:t>
      </w:r>
      <w:r w:rsidRPr="00294D8C">
        <w:rPr>
          <w:rFonts w:asciiTheme="minorHAnsi" w:hAnsiTheme="minorHAnsi"/>
          <w:sz w:val="16"/>
        </w:rPr>
        <w:t xml:space="preserve">. Most importantly, the role of the U.S. assistant secretary must be given enough power that the person can be recognized and respected among Latin America’s diplomatic entourage.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highlight w:val="yellow"/>
        </w:rPr>
        <w:t xml:space="preserve">Kerry will embark on, what is sure to be, a </w:t>
      </w:r>
      <w:r w:rsidRPr="00294D8C">
        <w:rPr>
          <w:rStyle w:val="Emphasis"/>
          <w:rFonts w:asciiTheme="minorHAnsi" w:hAnsiTheme="minorHAnsi"/>
          <w:highlight w:val="yellow"/>
        </w:rPr>
        <w:t>rugged road</w:t>
      </w:r>
      <w:r w:rsidRPr="00294D8C">
        <w:rPr>
          <w:rStyle w:val="StyleBoldUnderline"/>
          <w:rFonts w:asciiTheme="minorHAnsi" w:hAnsiTheme="minorHAnsi"/>
          <w:highlight w:val="yellow"/>
        </w:rPr>
        <w:t xml:space="preserve"> toward</w:t>
      </w:r>
      <w:r w:rsidRPr="00294D8C">
        <w:rPr>
          <w:rStyle w:val="StyleBoldUnderline"/>
          <w:rFonts w:asciiTheme="minorHAnsi" w:hAnsiTheme="minorHAnsi"/>
        </w:rPr>
        <w:t xml:space="preserve"> re-establishing friendlier relations with </w:t>
      </w:r>
      <w:r w:rsidRPr="00294D8C">
        <w:rPr>
          <w:rStyle w:val="StyleBoldUnderline"/>
          <w:rFonts w:asciiTheme="minorHAnsi" w:hAnsiTheme="minorHAnsi"/>
          <w:highlight w:val="yellow"/>
        </w:rPr>
        <w:t>Latin America</w:t>
      </w:r>
      <w:r w:rsidRPr="00294D8C">
        <w:rPr>
          <w:rStyle w:val="StyleBoldUnderline"/>
          <w:rFonts w:asciiTheme="minorHAnsi" w:hAnsiTheme="minorHAnsi"/>
        </w:rPr>
        <w:t>.</w:t>
      </w:r>
      <w:r w:rsidRPr="00294D8C">
        <w:rPr>
          <w:rFonts w:asciiTheme="minorHAnsi" w:hAnsiTheme="minorHAnsi"/>
          <w:sz w:val="16"/>
        </w:rPr>
        <w:t xml:space="preserve"> He has already experienced a bit of an introduction to this struggle in the form of harsh criticism in Caracas after commenting that the situation in Venezuela was uncertain due to Hugo Chavez’s illness. </w:t>
      </w:r>
      <w:r w:rsidRPr="00294D8C">
        <w:rPr>
          <w:rStyle w:val="StyleBoldUnderline"/>
          <w:rFonts w:asciiTheme="minorHAnsi" w:hAnsiTheme="minorHAnsi"/>
        </w:rPr>
        <w:t xml:space="preserve">A stated commitment toward Latin America will be refreshing to a waning U.S. presence in the region, but </w:t>
      </w:r>
      <w:r w:rsidRPr="00294D8C">
        <w:rPr>
          <w:rStyle w:val="Emphasis"/>
          <w:rFonts w:asciiTheme="minorHAnsi" w:hAnsiTheme="minorHAnsi"/>
          <w:highlight w:val="yellow"/>
        </w:rPr>
        <w:t>in order to accomplish anything</w:t>
      </w:r>
      <w:r w:rsidRPr="00294D8C">
        <w:rPr>
          <w:rStyle w:val="StyleBoldUnderline"/>
          <w:rFonts w:asciiTheme="minorHAnsi" w:hAnsiTheme="minorHAnsi"/>
        </w:rPr>
        <w:t xml:space="preserve"> there, </w:t>
      </w:r>
      <w:r w:rsidRPr="00294D8C">
        <w:rPr>
          <w:rStyle w:val="Emphasis"/>
          <w:rFonts w:asciiTheme="minorHAnsi" w:hAnsiTheme="minorHAnsi"/>
          <w:highlight w:val="yellow"/>
        </w:rPr>
        <w:t>Washington needs fresh faces</w:t>
      </w:r>
      <w:r w:rsidRPr="00294D8C">
        <w:rPr>
          <w:rStyle w:val="StyleBoldUnderline"/>
          <w:rFonts w:asciiTheme="minorHAnsi" w:hAnsiTheme="minorHAnsi"/>
        </w:rPr>
        <w:t xml:space="preserve"> associated with this region</w:t>
      </w:r>
      <w:r w:rsidRPr="00294D8C">
        <w:rPr>
          <w:rFonts w:asciiTheme="minorHAnsi" w:hAnsiTheme="minorHAnsi"/>
          <w:sz w:val="16"/>
        </w:rPr>
        <w:t>. In the last three decades, many of the ambassadors have been mired in turbulent relationships. One clear example was Myles Frechette, the U.S. ambassador to Colombia in the mid-1990s, who strongly criticized then-Colombian President Ernesto Samper’s connections with the Cali Cartel, which financed his 1994 presidential campaign. Frechette’s position against Samper, as well as his disavowing of Colombia’s fight against narco-trafficking, earned him numerous rebukes from then-Interior Minister Horacio Serpa who called him a “gringo maluco (disagreeable)." WikiLeaks cables, for better or worse, revealed the adversity several U.S. ambassadors have faced in dealing with Latin American affairs. For instance, in 2011 U.S. ambassador to Mexico, Carlos Pascual, questioned the Mexican Army’s effectiveness in tackling drug cartels. Mexican President Felipe Calderon expressed his discomfort regarding these comments, which led to Pascual’s resignation in order to assuage U.S. Mexican relations.</w:t>
      </w:r>
      <w:r w:rsidRPr="00294D8C">
        <w:rPr>
          <w:rFonts w:asciiTheme="minorHAnsi" w:hAnsiTheme="minorHAnsi"/>
          <w:sz w:val="12"/>
        </w:rPr>
        <w:t>¶</w:t>
      </w:r>
      <w:r w:rsidRPr="00294D8C">
        <w:rPr>
          <w:rFonts w:asciiTheme="minorHAnsi" w:hAnsiTheme="minorHAnsi"/>
          <w:sz w:val="16"/>
        </w:rPr>
        <w:t xml:space="preserve"> </w:t>
      </w:r>
      <w:proofErr w:type="gramStart"/>
      <w:r w:rsidRPr="00294D8C">
        <w:rPr>
          <w:rStyle w:val="StyleBoldUnderline"/>
          <w:rFonts w:asciiTheme="minorHAnsi" w:hAnsiTheme="minorHAnsi"/>
        </w:rPr>
        <w:t>In</w:t>
      </w:r>
      <w:proofErr w:type="gramEnd"/>
      <w:r w:rsidRPr="00294D8C">
        <w:rPr>
          <w:rStyle w:val="StyleBoldUnderline"/>
          <w:rFonts w:asciiTheme="minorHAnsi" w:hAnsiTheme="minorHAnsi"/>
        </w:rPr>
        <w:t xml:space="preserve"> the last two years, </w:t>
      </w:r>
      <w:r w:rsidRPr="00294D8C">
        <w:rPr>
          <w:rStyle w:val="StyleBoldUnderline"/>
          <w:rFonts w:asciiTheme="minorHAnsi" w:hAnsiTheme="minorHAnsi"/>
          <w:highlight w:val="yellow"/>
        </w:rPr>
        <w:t xml:space="preserve">hemispheric affairs have deteriorated because of a </w:t>
      </w:r>
      <w:r w:rsidRPr="00294D8C">
        <w:rPr>
          <w:rStyle w:val="Emphasis"/>
          <w:rFonts w:asciiTheme="minorHAnsi" w:hAnsiTheme="minorHAnsi"/>
          <w:highlight w:val="yellow"/>
        </w:rPr>
        <w:t>lack of an active, knowledgeable diplomatic corps</w:t>
      </w:r>
      <w:r w:rsidRPr="00294D8C">
        <w:rPr>
          <w:rFonts w:asciiTheme="minorHAnsi" w:hAnsiTheme="minorHAnsi"/>
          <w:sz w:val="16"/>
        </w:rPr>
        <w:t xml:space="preserve">. </w:t>
      </w:r>
    </w:p>
    <w:p w:rsidR="001C6C83" w:rsidRPr="001C6C83" w:rsidRDefault="001C6C83" w:rsidP="00C847A0">
      <w:pPr>
        <w:rPr>
          <w:rStyle w:val="Heading4Char"/>
          <w:rFonts w:asciiTheme="minorHAnsi" w:eastAsiaTheme="minorHAnsi" w:hAnsiTheme="minorHAnsi" w:cs="Calibri"/>
          <w:b w:val="0"/>
          <w:bCs w:val="0"/>
          <w:iCs w:val="0"/>
          <w:sz w:val="16"/>
        </w:rPr>
      </w:pPr>
    </w:p>
    <w:p w:rsidR="00C847A0" w:rsidRPr="001C6C83" w:rsidRDefault="00C847A0" w:rsidP="00C847A0">
      <w:pPr>
        <w:rPr>
          <w:rStyle w:val="Heading4Char"/>
          <w:rFonts w:asciiTheme="minorHAnsi" w:hAnsiTheme="minorHAnsi"/>
        </w:rPr>
      </w:pPr>
      <w:r w:rsidRPr="001C6C83">
        <w:rPr>
          <w:rStyle w:val="Heading4Char"/>
          <w:rFonts w:asciiTheme="minorHAnsi" w:hAnsiTheme="minorHAnsi"/>
        </w:rPr>
        <w:t xml:space="preserve">Diplomatic resources are finite – focus on the plan trades off </w:t>
      </w:r>
    </w:p>
    <w:p w:rsidR="00C847A0" w:rsidRPr="001C6C83" w:rsidRDefault="00C847A0" w:rsidP="00C847A0">
      <w:pPr>
        <w:rPr>
          <w:rFonts w:asciiTheme="minorHAnsi" w:hAnsiTheme="minorHAnsi"/>
        </w:rPr>
      </w:pPr>
      <w:r w:rsidRPr="001C6C83">
        <w:rPr>
          <w:rStyle w:val="Heading4Char"/>
          <w:rFonts w:asciiTheme="minorHAnsi" w:hAnsiTheme="minorHAnsi"/>
        </w:rPr>
        <w:t>Anderson &amp; Grewell, 2k2</w:t>
      </w:r>
      <w:r w:rsidRPr="001C6C83">
        <w:rPr>
          <w:rFonts w:asciiTheme="minorHAnsi" w:hAnsiTheme="minorHAnsi"/>
        </w:rPr>
        <w:t xml:space="preserve"> [Terry is a professor of economics at Montana State and J. Bishop is a Research Associate and Political Economy research Center, http://www.perc.org/pdf/ps20.pdf] </w:t>
      </w:r>
    </w:p>
    <w:p w:rsidR="00C847A0" w:rsidRPr="001C6C83" w:rsidRDefault="00C847A0" w:rsidP="00C847A0">
      <w:pPr>
        <w:rPr>
          <w:rFonts w:asciiTheme="minorHAnsi" w:hAnsiTheme="minorHAnsi"/>
          <w:sz w:val="16"/>
        </w:rPr>
      </w:pPr>
      <w:r w:rsidRPr="001C6C83">
        <w:rPr>
          <w:rFonts w:asciiTheme="minorHAnsi" w:hAnsiTheme="minorHAnsi"/>
          <w:sz w:val="16"/>
        </w:rPr>
        <w:t xml:space="preserve">Greater international environmental regulation can increase international tension. </w:t>
      </w:r>
      <w:r w:rsidRPr="001C6C83">
        <w:rPr>
          <w:rStyle w:val="UnderlineChar"/>
          <w:rFonts w:asciiTheme="minorHAnsi" w:hAnsiTheme="minorHAnsi"/>
          <w:highlight w:val="yellow"/>
        </w:rPr>
        <w:t>Foreign policy is a bag of goods</w:t>
      </w:r>
      <w:r w:rsidRPr="001C6C83">
        <w:rPr>
          <w:rFonts w:asciiTheme="minorHAnsi" w:hAnsiTheme="minorHAnsi"/>
          <w:sz w:val="16"/>
        </w:rPr>
        <w:t xml:space="preserve"> that includes issues from free trade to arms trading to human rights. </w:t>
      </w:r>
      <w:r w:rsidRPr="001C6C83">
        <w:rPr>
          <w:rStyle w:val="Emphasis"/>
          <w:rFonts w:asciiTheme="minorHAnsi" w:hAnsiTheme="minorHAnsi"/>
          <w:highlight w:val="yellow"/>
        </w:rPr>
        <w:t>Each new issue</w:t>
      </w:r>
      <w:r w:rsidRPr="001C6C83">
        <w:rPr>
          <w:rStyle w:val="UnderlineChar"/>
          <w:rFonts w:asciiTheme="minorHAnsi" w:hAnsiTheme="minorHAnsi"/>
          <w:highlight w:val="yellow"/>
        </w:rPr>
        <w:t xml:space="preserve"> in the bag weighs it down, </w:t>
      </w:r>
      <w:r w:rsidRPr="001C6C83">
        <w:rPr>
          <w:rStyle w:val="Emphasis"/>
          <w:rFonts w:asciiTheme="minorHAnsi" w:hAnsiTheme="minorHAnsi"/>
          <w:highlight w:val="yellow"/>
        </w:rPr>
        <w:t>lessening the focus on other issues</w:t>
      </w:r>
      <w:r w:rsidRPr="001C6C83">
        <w:rPr>
          <w:rStyle w:val="UnderlineChar"/>
          <w:rFonts w:asciiTheme="minorHAnsi" w:hAnsiTheme="minorHAnsi"/>
          <w:highlight w:val="yellow"/>
        </w:rPr>
        <w:t xml:space="preserve"> and </w:t>
      </w:r>
      <w:r w:rsidRPr="001C6C83">
        <w:rPr>
          <w:rStyle w:val="Emphasis"/>
          <w:rFonts w:asciiTheme="minorHAnsi" w:hAnsiTheme="minorHAnsi"/>
          <w:highlight w:val="yellow"/>
        </w:rPr>
        <w:t>even creating conflicts between issues</w:t>
      </w:r>
      <w:r w:rsidRPr="001C6C83">
        <w:rPr>
          <w:rStyle w:val="UnderlineChar"/>
          <w:rFonts w:asciiTheme="minorHAnsi" w:hAnsiTheme="minorHAnsi"/>
        </w:rPr>
        <w:t>.</w:t>
      </w:r>
      <w:r w:rsidRPr="001C6C83">
        <w:rPr>
          <w:rFonts w:asciiTheme="minorHAnsi" w:hAnsiTheme="minorHAnsi"/>
          <w:sz w:val="16"/>
        </w:rPr>
        <w:t xml:space="preserve"> Increased environmental regulations could cause countries to lessen their focus on international threats of violence such as the sale of ballistic missiles or border conflicts between nations. </w:t>
      </w:r>
      <w:r w:rsidRPr="001C6C83">
        <w:rPr>
          <w:rStyle w:val="UnderlineChar"/>
          <w:rFonts w:asciiTheme="minorHAnsi" w:hAnsiTheme="minorHAnsi"/>
          <w:highlight w:val="yellow"/>
        </w:rPr>
        <w:t>As countries</w:t>
      </w:r>
      <w:r w:rsidRPr="001C6C83">
        <w:rPr>
          <w:rFonts w:asciiTheme="minorHAnsi" w:hAnsiTheme="minorHAnsi"/>
          <w:sz w:val="16"/>
        </w:rPr>
        <w:t xml:space="preserve"> </w:t>
      </w:r>
      <w:r w:rsidRPr="001C6C83">
        <w:rPr>
          <w:rStyle w:val="UnderlineChar"/>
          <w:rFonts w:asciiTheme="minorHAnsi" w:hAnsiTheme="minorHAnsi"/>
        </w:rPr>
        <w:t xml:space="preserve">must </w:t>
      </w:r>
      <w:r w:rsidRPr="001C6C83">
        <w:rPr>
          <w:rStyle w:val="UnderlineChar"/>
          <w:rFonts w:asciiTheme="minorHAnsi" w:hAnsiTheme="minorHAnsi"/>
          <w:highlight w:val="yellow"/>
        </w:rPr>
        <w:t>watch over more</w:t>
      </w:r>
      <w:r w:rsidRPr="001C6C83">
        <w:rPr>
          <w:rFonts w:asciiTheme="minorHAnsi" w:hAnsiTheme="minorHAnsi"/>
          <w:sz w:val="16"/>
        </w:rPr>
        <w:t xml:space="preserve"> and more </w:t>
      </w:r>
      <w:r w:rsidRPr="001C6C83">
        <w:rPr>
          <w:rStyle w:val="UnderlineChar"/>
          <w:rFonts w:asciiTheme="minorHAnsi" w:hAnsiTheme="minorHAnsi"/>
          <w:highlight w:val="yellow"/>
        </w:rPr>
        <w:t>issues</w:t>
      </w:r>
      <w:r w:rsidRPr="001C6C83">
        <w:rPr>
          <w:rFonts w:asciiTheme="minorHAnsi" w:hAnsiTheme="minorHAnsi"/>
          <w:sz w:val="16"/>
        </w:rPr>
        <w:t xml:space="preserve"> arising </w:t>
      </w:r>
      <w:r w:rsidRPr="001C6C83">
        <w:rPr>
          <w:rStyle w:val="StyleBoldUnderline"/>
          <w:rFonts w:asciiTheme="minorHAnsi" w:hAnsiTheme="minorHAnsi"/>
          <w:highlight w:val="yellow"/>
        </w:rPr>
        <w:t>in the international policy arena</w:t>
      </w:r>
      <w:r w:rsidRPr="001C6C83">
        <w:rPr>
          <w:rStyle w:val="UnderlineChar"/>
          <w:rFonts w:asciiTheme="minorHAnsi" w:hAnsiTheme="minorHAnsi"/>
          <w:highlight w:val="yellow"/>
        </w:rPr>
        <w:t>, they</w:t>
      </w:r>
      <w:r w:rsidRPr="001C6C83">
        <w:rPr>
          <w:rStyle w:val="UnderlineChar"/>
          <w:rFonts w:asciiTheme="minorHAnsi" w:hAnsiTheme="minorHAnsi"/>
        </w:rPr>
        <w:t xml:space="preserve"> will </w:t>
      </w:r>
      <w:r w:rsidRPr="001C6C83">
        <w:rPr>
          <w:rStyle w:val="Emphasis"/>
          <w:rFonts w:asciiTheme="minorHAnsi" w:hAnsiTheme="minorHAnsi"/>
          <w:highlight w:val="yellow"/>
        </w:rPr>
        <w:t>stretch the resources necessary</w:t>
      </w:r>
      <w:r w:rsidRPr="001C6C83">
        <w:rPr>
          <w:rStyle w:val="UnderlineChar"/>
          <w:rFonts w:asciiTheme="minorHAnsi" w:hAnsiTheme="minorHAnsi"/>
          <w:highlight w:val="yellow"/>
        </w:rPr>
        <w:t xml:space="preserve"> to deal with</w:t>
      </w:r>
      <w:r w:rsidRPr="001C6C83">
        <w:rPr>
          <w:rStyle w:val="UnderlineChar"/>
          <w:rFonts w:asciiTheme="minorHAnsi" w:hAnsiTheme="minorHAnsi"/>
        </w:rPr>
        <w:t xml:space="preserve"> traditional </w:t>
      </w:r>
      <w:r w:rsidRPr="001C6C83">
        <w:rPr>
          <w:rStyle w:val="UnderlineChar"/>
          <w:rFonts w:asciiTheme="minorHAnsi" w:hAnsiTheme="minorHAnsi"/>
          <w:highlight w:val="yellow"/>
        </w:rPr>
        <w:t>international issues</w:t>
      </w:r>
      <w:r w:rsidRPr="001C6C83">
        <w:rPr>
          <w:rStyle w:val="UnderlineChar"/>
          <w:rFonts w:asciiTheme="minorHAnsi" w:hAnsiTheme="minorHAnsi"/>
        </w:rPr>
        <w:t>.</w:t>
      </w:r>
      <w:r w:rsidRPr="001C6C83">
        <w:rPr>
          <w:rFonts w:asciiTheme="minorHAnsi" w:hAnsiTheme="minorHAnsi"/>
          <w:sz w:val="16"/>
        </w:rPr>
        <w:t xml:space="preserve"> As Schaefer (2000, 46) writes, “Because </w:t>
      </w:r>
      <w:r w:rsidRPr="001C6C83">
        <w:rPr>
          <w:rStyle w:val="Emphasis"/>
          <w:rFonts w:asciiTheme="minorHAnsi" w:hAnsiTheme="minorHAnsi"/>
          <w:highlight w:val="yellow"/>
        </w:rPr>
        <w:t>diplomatic currency is finite</w:t>
      </w:r>
      <w:r w:rsidRPr="001C6C83">
        <w:rPr>
          <w:rStyle w:val="UnderlineChar"/>
          <w:rFonts w:asciiTheme="minorHAnsi" w:hAnsiTheme="minorHAnsi"/>
        </w:rPr>
        <w:t xml:space="preserve"> . . . </w:t>
      </w:r>
      <w:r w:rsidRPr="001C6C83">
        <w:rPr>
          <w:rStyle w:val="UnderlineChar"/>
          <w:rFonts w:asciiTheme="minorHAnsi" w:hAnsiTheme="minorHAnsi"/>
          <w:highlight w:val="yellow"/>
        </w:rPr>
        <w:t xml:space="preserve">it is </w:t>
      </w:r>
      <w:r w:rsidRPr="001C6C83">
        <w:rPr>
          <w:rStyle w:val="Emphasis"/>
          <w:rFonts w:asciiTheme="minorHAnsi" w:hAnsiTheme="minorHAnsi"/>
          <w:highlight w:val="yellow"/>
        </w:rPr>
        <w:t>critically important</w:t>
      </w:r>
      <w:r w:rsidRPr="001C6C83">
        <w:rPr>
          <w:rStyle w:val="UnderlineChar"/>
          <w:rFonts w:asciiTheme="minorHAnsi" w:hAnsiTheme="minorHAnsi"/>
          <w:highlight w:val="yellow"/>
        </w:rPr>
        <w:t xml:space="preserve"> that the </w:t>
      </w:r>
      <w:r w:rsidRPr="001C6C83">
        <w:rPr>
          <w:rStyle w:val="Emphasis"/>
          <w:rFonts w:asciiTheme="minorHAnsi" w:hAnsiTheme="minorHAnsi"/>
          <w:highlight w:val="yellow"/>
        </w:rPr>
        <w:t>U</w:t>
      </w:r>
      <w:r w:rsidRPr="001C6C83">
        <w:rPr>
          <w:rFonts w:asciiTheme="minorHAnsi" w:hAnsiTheme="minorHAnsi"/>
          <w:sz w:val="16"/>
        </w:rPr>
        <w:t xml:space="preserve">nited </w:t>
      </w:r>
      <w:r w:rsidRPr="001C6C83">
        <w:rPr>
          <w:rStyle w:val="Emphasis"/>
          <w:rFonts w:asciiTheme="minorHAnsi" w:hAnsiTheme="minorHAnsi"/>
          <w:highlight w:val="yellow"/>
        </w:rPr>
        <w:t>S</w:t>
      </w:r>
      <w:r w:rsidRPr="001C6C83">
        <w:rPr>
          <w:rFonts w:asciiTheme="minorHAnsi" w:hAnsiTheme="minorHAnsi"/>
          <w:sz w:val="16"/>
        </w:rPr>
        <w:t xml:space="preserve">tates </w:t>
      </w:r>
      <w:r w:rsidRPr="001C6C83">
        <w:rPr>
          <w:rStyle w:val="Emphasis"/>
          <w:rFonts w:asciiTheme="minorHAnsi" w:hAnsiTheme="minorHAnsi"/>
          <w:highlight w:val="yellow"/>
        </w:rPr>
        <w:t>focus its diplomatic efforts</w:t>
      </w:r>
      <w:r w:rsidRPr="001C6C83">
        <w:rPr>
          <w:rStyle w:val="UnderlineChar"/>
          <w:rFonts w:asciiTheme="minorHAnsi" w:hAnsiTheme="minorHAnsi"/>
          <w:highlight w:val="yellow"/>
        </w:rPr>
        <w:t xml:space="preserve"> on issues of paramount importance</w:t>
      </w:r>
      <w:r w:rsidRPr="001C6C83">
        <w:rPr>
          <w:rFonts w:asciiTheme="minorHAnsi" w:hAnsiTheme="minorHAnsi"/>
          <w:sz w:val="16"/>
        </w:rPr>
        <w:t xml:space="preserve"> to the nation. Traditionally, these priorities have been opposing hostile domination of key geographic regions, supporting our allies, securing vital resources, and ensuring access to foreign economies.”</w:t>
      </w:r>
    </w:p>
    <w:p w:rsidR="00397206" w:rsidRPr="001C6C83" w:rsidRDefault="00397206" w:rsidP="00C847A0">
      <w:pPr>
        <w:rPr>
          <w:rFonts w:asciiTheme="minorHAnsi" w:hAnsiTheme="minorHAnsi"/>
          <w:sz w:val="16"/>
        </w:rPr>
      </w:pPr>
    </w:p>
    <w:p w:rsidR="00397206" w:rsidRPr="001C6C83" w:rsidRDefault="00397206" w:rsidP="00397206">
      <w:pPr>
        <w:pStyle w:val="Heading4"/>
        <w:rPr>
          <w:rFonts w:asciiTheme="minorHAnsi" w:hAnsiTheme="minorHAnsi"/>
        </w:rPr>
      </w:pPr>
      <w:r w:rsidRPr="001C6C83">
        <w:rPr>
          <w:rFonts w:asciiTheme="minorHAnsi" w:hAnsiTheme="minorHAnsi"/>
        </w:rPr>
        <w:lastRenderedPageBreak/>
        <w:t xml:space="preserve">&lt;&lt;Insert </w:t>
      </w:r>
      <w:r w:rsidR="001C6C83" w:rsidRPr="001C6C83">
        <w:rPr>
          <w:rFonts w:asciiTheme="minorHAnsi" w:hAnsiTheme="minorHAnsi"/>
        </w:rPr>
        <w:t xml:space="preserve">an impact </w:t>
      </w:r>
      <w:r w:rsidRPr="001C6C83">
        <w:rPr>
          <w:rFonts w:asciiTheme="minorHAnsi" w:hAnsiTheme="minorHAnsi"/>
        </w:rPr>
        <w:t>from</w:t>
      </w:r>
      <w:r w:rsidR="004B62D2" w:rsidRPr="001C6C83">
        <w:rPr>
          <w:rFonts w:asciiTheme="minorHAnsi" w:hAnsiTheme="minorHAnsi"/>
        </w:rPr>
        <w:t xml:space="preserve"> the IMPACT section</w:t>
      </w:r>
      <w:r w:rsidRPr="001C6C83">
        <w:rPr>
          <w:rFonts w:asciiTheme="minorHAnsi" w:hAnsiTheme="minorHAnsi"/>
        </w:rPr>
        <w:t xml:space="preserve"> below</w:t>
      </w:r>
      <w:r w:rsidR="004B62D2" w:rsidRPr="001C6C83">
        <w:rPr>
          <w:rFonts w:asciiTheme="minorHAnsi" w:hAnsiTheme="minorHAnsi"/>
        </w:rPr>
        <w:t xml:space="preserve"> – suggested 1nc impact is</w:t>
      </w:r>
      <w:r w:rsidR="001C6C83" w:rsidRPr="001C6C83">
        <w:rPr>
          <w:rFonts w:asciiTheme="minorHAnsi" w:hAnsiTheme="minorHAnsi"/>
        </w:rPr>
        <w:t xml:space="preserve"> US Cred, but all are viable – others include Qatar, Chemical Weapons, Proxy Wars, Refugees and several K scenarios</w:t>
      </w:r>
      <w:r w:rsidRPr="001C6C83">
        <w:rPr>
          <w:rFonts w:asciiTheme="minorHAnsi" w:hAnsiTheme="minorHAnsi"/>
        </w:rPr>
        <w:t xml:space="preserve">&gt;&gt; </w:t>
      </w:r>
    </w:p>
    <w:p w:rsidR="00C847A0" w:rsidRPr="001C6C83" w:rsidRDefault="00C847A0" w:rsidP="00C847A0">
      <w:pPr>
        <w:rPr>
          <w:rFonts w:asciiTheme="minorHAnsi" w:hAnsiTheme="minorHAnsi"/>
        </w:rPr>
      </w:pPr>
    </w:p>
    <w:p w:rsidR="00A102E2" w:rsidRPr="001C6C83" w:rsidRDefault="00A102E2" w:rsidP="001C6C83"/>
    <w:p w:rsidR="00972955" w:rsidRPr="00294D8C" w:rsidRDefault="00972955" w:rsidP="00972955">
      <w:pPr>
        <w:pStyle w:val="Heading1"/>
        <w:rPr>
          <w:rFonts w:asciiTheme="minorHAnsi" w:hAnsiTheme="minorHAnsi"/>
        </w:rPr>
      </w:pPr>
      <w:r w:rsidRPr="00294D8C">
        <w:rPr>
          <w:rFonts w:asciiTheme="minorHAnsi" w:hAnsiTheme="minorHAnsi"/>
        </w:rPr>
        <w:lastRenderedPageBreak/>
        <w:t xml:space="preserve">LINKS – 1NC </w:t>
      </w:r>
    </w:p>
    <w:p w:rsidR="00972955" w:rsidRPr="00294D8C" w:rsidRDefault="00972955" w:rsidP="00972955">
      <w:pPr>
        <w:rPr>
          <w:rStyle w:val="Heading4Char"/>
          <w:rFonts w:asciiTheme="minorHAnsi" w:hAnsiTheme="minorHAnsi"/>
        </w:rPr>
      </w:pPr>
    </w:p>
    <w:p w:rsidR="00972955" w:rsidRPr="00294D8C" w:rsidRDefault="00972955" w:rsidP="00972955">
      <w:pPr>
        <w:rPr>
          <w:rStyle w:val="StyleBoldUnderline"/>
          <w:rFonts w:asciiTheme="minorHAnsi" w:hAnsiTheme="minorHAnsi"/>
        </w:rPr>
      </w:pPr>
    </w:p>
    <w:p w:rsidR="00972955" w:rsidRDefault="00972955" w:rsidP="00972955">
      <w:pPr>
        <w:pStyle w:val="Heading2"/>
      </w:pPr>
      <w:r>
        <w:lastRenderedPageBreak/>
        <w:t>**Cuba</w:t>
      </w: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Cuba General – 1nc </w:t>
      </w:r>
    </w:p>
    <w:p w:rsidR="00972955" w:rsidRPr="00294D8C" w:rsidRDefault="00972955" w:rsidP="00972955">
      <w:pPr>
        <w:pStyle w:val="Heading4"/>
        <w:rPr>
          <w:rFonts w:asciiTheme="minorHAnsi" w:hAnsiTheme="minorHAnsi"/>
        </w:rPr>
      </w:pPr>
      <w:r w:rsidRPr="00294D8C">
        <w:rPr>
          <w:rFonts w:asciiTheme="minorHAnsi" w:hAnsiTheme="minorHAnsi"/>
        </w:rPr>
        <w:t xml:space="preserve">The focus is on the Middle East now – Cuba policy *specifically* trades off </w:t>
      </w:r>
    </w:p>
    <w:p w:rsidR="00972955" w:rsidRPr="00294D8C" w:rsidRDefault="00972955" w:rsidP="00972955">
      <w:pPr>
        <w:rPr>
          <w:rFonts w:asciiTheme="minorHAnsi" w:hAnsiTheme="minorHAnsi"/>
        </w:rPr>
      </w:pPr>
      <w:r w:rsidRPr="00294D8C">
        <w:rPr>
          <w:rStyle w:val="Heading4Char"/>
          <w:rFonts w:asciiTheme="minorHAnsi" w:hAnsiTheme="minorHAnsi"/>
        </w:rPr>
        <w:t>Luxner 12</w:t>
      </w:r>
      <w:r w:rsidRPr="00294D8C">
        <w:rPr>
          <w:rFonts w:asciiTheme="minorHAnsi" w:hAnsiTheme="minorHAnsi"/>
        </w:rPr>
        <w:t xml:space="preserve"> (Larry is a news editor for The Washington Diplomat “Cuba Welcomes Pope, As U.S. Slams Door on Easing Embargo” 2/29/12 http://www.washdiplomat.com/index.php?option=com_content&amp;view=article&amp;id=8222:cuba-welcomes-pope-as-us-slams-door-on-easing-embargo&amp;catid=1484:march-2012&amp;Itemid=497)SC</w:t>
      </w:r>
    </w:p>
    <w:p w:rsidR="00972955" w:rsidRPr="00294D8C" w:rsidRDefault="00972955" w:rsidP="00972955">
      <w:pPr>
        <w:rPr>
          <w:rFonts w:asciiTheme="minorHAnsi" w:hAnsiTheme="minorHAnsi"/>
          <w:u w:val="single"/>
        </w:rPr>
      </w:pPr>
      <w:r w:rsidRPr="009313FE">
        <w:rPr>
          <w:rStyle w:val="StyleBoldUnderline"/>
          <w:highlight w:val="yellow"/>
        </w:rPr>
        <w:t>Wilkerson</w:t>
      </w:r>
      <w:r w:rsidRPr="00294D8C">
        <w:rPr>
          <w:rFonts w:asciiTheme="minorHAnsi" w:hAnsiTheme="minorHAnsi"/>
          <w:sz w:val="14"/>
        </w:rPr>
        <w:t xml:space="preserve">, who just returned from a trip to Havana, is </w:t>
      </w:r>
      <w:r w:rsidRPr="00294D8C">
        <w:rPr>
          <w:rStyle w:val="StyleBoldUnderline"/>
          <w:rFonts w:asciiTheme="minorHAnsi" w:hAnsiTheme="minorHAnsi"/>
          <w:highlight w:val="yellow"/>
        </w:rPr>
        <w:t>a visiting professor</w:t>
      </w:r>
      <w:r w:rsidRPr="00294D8C">
        <w:rPr>
          <w:rFonts w:asciiTheme="minorHAnsi" w:hAnsiTheme="minorHAnsi"/>
          <w:sz w:val="14"/>
        </w:rPr>
        <w:t xml:space="preserve"> of government </w:t>
      </w:r>
      <w:r w:rsidRPr="00294D8C">
        <w:rPr>
          <w:rStyle w:val="StyleBoldUnderline"/>
          <w:rFonts w:asciiTheme="minorHAnsi" w:hAnsiTheme="minorHAnsi"/>
          <w:highlight w:val="yellow"/>
        </w:rPr>
        <w:t>and</w:t>
      </w:r>
      <w:r w:rsidRPr="00294D8C">
        <w:rPr>
          <w:rFonts w:asciiTheme="minorHAnsi" w:hAnsiTheme="minorHAnsi"/>
          <w:sz w:val="14"/>
        </w:rPr>
        <w:t xml:space="preserve"> public policy at the College of William &amp; Mary in Williamsburg, Va. Before being appointed </w:t>
      </w:r>
      <w:r w:rsidRPr="00294D8C">
        <w:rPr>
          <w:rStyle w:val="StyleBoldUnderline"/>
          <w:rFonts w:asciiTheme="minorHAnsi" w:hAnsiTheme="minorHAnsi"/>
          <w:highlight w:val="yellow"/>
        </w:rPr>
        <w:t>Powell's chief of staff</w:t>
      </w:r>
      <w:r w:rsidRPr="00294D8C">
        <w:rPr>
          <w:rFonts w:asciiTheme="minorHAnsi" w:hAnsiTheme="minorHAnsi"/>
          <w:sz w:val="14"/>
        </w:rPr>
        <w:t xml:space="preserve"> from 2002 to 2005 and associate director of the State Department's Policy Planning Staff, he served 31 years in the Army.</w:t>
      </w:r>
      <w:r w:rsidRPr="00294D8C">
        <w:rPr>
          <w:rFonts w:asciiTheme="minorHAnsi" w:hAnsiTheme="minorHAnsi"/>
          <w:sz w:val="12"/>
        </w:rPr>
        <w:t>¶</w:t>
      </w:r>
      <w:r w:rsidRPr="00294D8C">
        <w:rPr>
          <w:rFonts w:asciiTheme="minorHAnsi" w:hAnsiTheme="minorHAnsi"/>
          <w:sz w:val="14"/>
        </w:rPr>
        <w:t xml:space="preserve"> The problem today, he </w:t>
      </w:r>
      <w:r w:rsidRPr="009313FE">
        <w:rPr>
          <w:rStyle w:val="StyleBoldUnderline"/>
          <w:highlight w:val="yellow"/>
        </w:rPr>
        <w:t>explained</w:t>
      </w:r>
      <w:r w:rsidRPr="00294D8C">
        <w:rPr>
          <w:rFonts w:asciiTheme="minorHAnsi" w:hAnsiTheme="minorHAnsi"/>
          <w:sz w:val="14"/>
        </w:rPr>
        <w:t xml:space="preserve">, is that </w:t>
      </w:r>
      <w:r w:rsidRPr="00294D8C">
        <w:rPr>
          <w:rStyle w:val="Emphasis"/>
          <w:rFonts w:asciiTheme="minorHAnsi" w:hAnsiTheme="minorHAnsi"/>
          <w:highlight w:val="yellow"/>
        </w:rPr>
        <w:t>Cuba policy isn't a priority for an administration</w:t>
      </w:r>
      <w:r w:rsidRPr="00294D8C">
        <w:rPr>
          <w:rFonts w:asciiTheme="minorHAnsi" w:hAnsiTheme="minorHAnsi"/>
          <w:u w:val="single"/>
        </w:rPr>
        <w:t xml:space="preserve"> </w:t>
      </w:r>
      <w:r w:rsidRPr="00294D8C">
        <w:rPr>
          <w:rFonts w:asciiTheme="minorHAnsi" w:hAnsiTheme="minorHAnsi"/>
          <w:sz w:val="14"/>
        </w:rPr>
        <w:t>consumed with the war in Afghanistan, Iran's nuclear aspirations and continuing economic strife.</w:t>
      </w:r>
      <w:r w:rsidRPr="00294D8C">
        <w:rPr>
          <w:rFonts w:asciiTheme="minorHAnsi" w:hAnsiTheme="minorHAnsi"/>
          <w:sz w:val="12"/>
        </w:rPr>
        <w:t>¶</w:t>
      </w:r>
      <w:r w:rsidRPr="00294D8C">
        <w:rPr>
          <w:rFonts w:asciiTheme="minorHAnsi" w:hAnsiTheme="minorHAnsi"/>
          <w:sz w:val="12"/>
          <w:u w:val="single"/>
        </w:rPr>
        <w:t xml:space="preserve"> </w:t>
      </w:r>
      <w:r w:rsidRPr="00294D8C">
        <w:rPr>
          <w:rFonts w:asciiTheme="minorHAnsi" w:hAnsiTheme="minorHAnsi"/>
          <w:u w:val="single"/>
        </w:rPr>
        <w:t>"</w:t>
      </w:r>
      <w:r w:rsidRPr="00294D8C">
        <w:rPr>
          <w:rStyle w:val="Emphasis"/>
          <w:rFonts w:asciiTheme="minorHAnsi" w:hAnsiTheme="minorHAnsi"/>
          <w:highlight w:val="yellow"/>
        </w:rPr>
        <w:t>People don't care about Cuba, and you can't blame them</w:t>
      </w:r>
      <w:r w:rsidRPr="00294D8C">
        <w:rPr>
          <w:rFonts w:asciiTheme="minorHAnsi" w:hAnsiTheme="minorHAnsi"/>
          <w:sz w:val="14"/>
        </w:rPr>
        <w:t xml:space="preserve">," he said. "After all, </w:t>
      </w:r>
      <w:r w:rsidRPr="00294D8C">
        <w:rPr>
          <w:rStyle w:val="StyleBoldUnderline"/>
          <w:rFonts w:asciiTheme="minorHAnsi" w:hAnsiTheme="minorHAnsi"/>
          <w:highlight w:val="yellow"/>
        </w:rPr>
        <w:t>we've got Iran, Iraq, Afghanistan</w:t>
      </w:r>
      <w:r w:rsidRPr="00294D8C">
        <w:rPr>
          <w:rFonts w:asciiTheme="minorHAnsi" w:hAnsiTheme="minorHAnsi"/>
          <w:sz w:val="14"/>
        </w:rPr>
        <w:t xml:space="preserve"> and a financial situation in this country that I think is as profound as the Great Depression. So it's very difficult to get Americans' attention about 11.5 million people living on an island 90 miles off the Florida Strait."</w:t>
      </w:r>
      <w:r w:rsidRPr="00294D8C">
        <w:rPr>
          <w:rFonts w:asciiTheme="minorHAnsi" w:hAnsiTheme="minorHAnsi"/>
          <w:sz w:val="12"/>
        </w:rPr>
        <w:t>¶</w:t>
      </w:r>
      <w:r w:rsidRPr="00294D8C">
        <w:rPr>
          <w:rFonts w:asciiTheme="minorHAnsi" w:hAnsiTheme="minorHAnsi"/>
          <w:sz w:val="14"/>
        </w:rPr>
        <w:t xml:space="preserve"> </w:t>
      </w:r>
      <w:proofErr w:type="gramStart"/>
      <w:r w:rsidRPr="00294D8C">
        <w:rPr>
          <w:rFonts w:asciiTheme="minorHAnsi" w:hAnsiTheme="minorHAnsi"/>
          <w:sz w:val="14"/>
        </w:rPr>
        <w:t>That's</w:t>
      </w:r>
      <w:proofErr w:type="gramEnd"/>
      <w:r w:rsidRPr="00294D8C">
        <w:rPr>
          <w:rFonts w:asciiTheme="minorHAnsi" w:hAnsiTheme="minorHAnsi"/>
          <w:sz w:val="14"/>
        </w:rPr>
        <w:t xml:space="preserve"> even more so in a presidential election year like 2012, said the retired colonel.</w:t>
      </w:r>
      <w:r w:rsidRPr="00294D8C">
        <w:rPr>
          <w:rFonts w:asciiTheme="minorHAnsi" w:hAnsiTheme="minorHAnsi"/>
          <w:sz w:val="12"/>
        </w:rPr>
        <w:t>¶</w:t>
      </w:r>
      <w:r w:rsidRPr="00294D8C">
        <w:rPr>
          <w:rFonts w:asciiTheme="minorHAnsi" w:hAnsiTheme="minorHAnsi"/>
          <w:sz w:val="14"/>
        </w:rPr>
        <w:t xml:space="preserve"> "Karl Rove once told Colin Powell, 'Don't touch Cuba because we want Florida's 27 electoral votes,'" he recalled. "Dick Cheney also knew our Cuba policy was idiotic, but even he knew that you don't touch Cuba policy. The Obama administration is the first to get into the White House without the hard-line Cuban vote in Florida, so they have a little more flexibility with regard to that reality. However, </w:t>
      </w:r>
      <w:r w:rsidRPr="00294D8C">
        <w:rPr>
          <w:rStyle w:val="StyleBoldUnderline"/>
          <w:rFonts w:asciiTheme="minorHAnsi" w:hAnsiTheme="minorHAnsi"/>
          <w:highlight w:val="yellow"/>
        </w:rPr>
        <w:t xml:space="preserve">it's still a </w:t>
      </w:r>
      <w:r w:rsidRPr="00294D8C">
        <w:rPr>
          <w:rStyle w:val="Emphasis"/>
          <w:rFonts w:asciiTheme="minorHAnsi" w:hAnsiTheme="minorHAnsi"/>
          <w:highlight w:val="yellow"/>
        </w:rPr>
        <w:t>very difficult</w:t>
      </w:r>
      <w:r w:rsidRPr="00294D8C">
        <w:rPr>
          <w:rStyle w:val="StyleBoldUnderline"/>
          <w:rFonts w:asciiTheme="minorHAnsi" w:hAnsiTheme="minorHAnsi"/>
          <w:highlight w:val="yellow"/>
        </w:rPr>
        <w:t xml:space="preserve"> move</w:t>
      </w:r>
      <w:r w:rsidRPr="00294D8C">
        <w:rPr>
          <w:rFonts w:asciiTheme="minorHAnsi" w:hAnsiTheme="minorHAnsi"/>
          <w:sz w:val="14"/>
        </w:rPr>
        <w:t xml:space="preserve"> for the Democrats</w:t>
      </w:r>
      <w:r w:rsidRPr="00294D8C">
        <w:rPr>
          <w:rFonts w:asciiTheme="minorHAnsi" w:hAnsiTheme="minorHAnsi"/>
          <w:u w:val="single"/>
        </w:rPr>
        <w:t xml:space="preserve"> </w:t>
      </w:r>
      <w:r w:rsidRPr="00294D8C">
        <w:rPr>
          <w:rStyle w:val="StyleBoldUnderline"/>
          <w:rFonts w:asciiTheme="minorHAnsi" w:hAnsiTheme="minorHAnsi"/>
          <w:highlight w:val="yellow"/>
        </w:rPr>
        <w:t>to make</w:t>
      </w:r>
      <w:r w:rsidRPr="00294D8C">
        <w:rPr>
          <w:rFonts w:asciiTheme="minorHAnsi" w:hAnsiTheme="minorHAnsi"/>
          <w:u w:val="single"/>
        </w:rPr>
        <w:t>."</w:t>
      </w:r>
    </w:p>
    <w:p w:rsidR="00972955" w:rsidRPr="00294D8C" w:rsidRDefault="00972955" w:rsidP="00972955">
      <w:pPr>
        <w:rPr>
          <w:rFonts w:asciiTheme="minorHAnsi" w:hAnsiTheme="minorHAnsi"/>
          <w:sz w:val="16"/>
        </w:rPr>
      </w:pPr>
    </w:p>
    <w:p w:rsidR="00972955" w:rsidRDefault="00972955" w:rsidP="00972955">
      <w:pPr>
        <w:rPr>
          <w:rFonts w:asciiTheme="minorHAnsi" w:hAnsiTheme="minorHAnsi"/>
          <w:sz w:val="16"/>
        </w:rPr>
      </w:pPr>
    </w:p>
    <w:p w:rsidR="00972955" w:rsidRDefault="00972955" w:rsidP="00972955">
      <w:pPr>
        <w:rPr>
          <w:rFonts w:asciiTheme="minorHAnsi" w:hAnsiTheme="minorHAnsi"/>
          <w:sz w:val="16"/>
        </w:rPr>
      </w:pPr>
    </w:p>
    <w:p w:rsidR="00972955" w:rsidRPr="00294D8C" w:rsidRDefault="00972955" w:rsidP="00972955">
      <w:pPr>
        <w:rPr>
          <w:rFonts w:asciiTheme="minorHAnsi" w:hAnsiTheme="minorHAnsi"/>
          <w:sz w:val="16"/>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Cuba Embargo – 1nc </w:t>
      </w:r>
    </w:p>
    <w:p w:rsidR="00972955" w:rsidRPr="00294D8C" w:rsidRDefault="00972955" w:rsidP="00972955">
      <w:pPr>
        <w:rPr>
          <w:rStyle w:val="Heading4Char"/>
          <w:rFonts w:asciiTheme="minorHAnsi" w:hAnsiTheme="minorHAnsi"/>
        </w:rPr>
      </w:pPr>
    </w:p>
    <w:p w:rsidR="00972955" w:rsidRPr="00294D8C" w:rsidRDefault="00972955" w:rsidP="00972955">
      <w:pPr>
        <w:rPr>
          <w:rStyle w:val="Heading4Char"/>
          <w:rFonts w:asciiTheme="minorHAnsi" w:hAnsiTheme="minorHAnsi"/>
        </w:rPr>
      </w:pPr>
      <w:r w:rsidRPr="00294D8C">
        <w:rPr>
          <w:rStyle w:val="Heading4Char"/>
          <w:rFonts w:asciiTheme="minorHAnsi" w:hAnsiTheme="minorHAnsi"/>
        </w:rPr>
        <w:t xml:space="preserve">Cuban engagement is a </w:t>
      </w:r>
      <w:r w:rsidRPr="00294D8C">
        <w:rPr>
          <w:rStyle w:val="Heading4Char"/>
          <w:rFonts w:asciiTheme="minorHAnsi" w:hAnsiTheme="minorHAnsi"/>
          <w:u w:val="single"/>
        </w:rPr>
        <w:t>huge</w:t>
      </w:r>
      <w:r w:rsidRPr="00294D8C">
        <w:rPr>
          <w:rStyle w:val="Heading4Char"/>
          <w:rFonts w:asciiTheme="minorHAnsi" w:hAnsiTheme="minorHAnsi"/>
        </w:rPr>
        <w:t xml:space="preserve"> diplomatic undertaking – it bumps other foreign priorities  </w:t>
      </w:r>
    </w:p>
    <w:p w:rsidR="00972955" w:rsidRPr="00294D8C" w:rsidRDefault="00972955" w:rsidP="00972955">
      <w:pPr>
        <w:rPr>
          <w:rFonts w:asciiTheme="minorHAnsi" w:hAnsiTheme="minorHAnsi"/>
        </w:rPr>
      </w:pPr>
      <w:r w:rsidRPr="00294D8C">
        <w:rPr>
          <w:rStyle w:val="Heading4Char"/>
          <w:rFonts w:asciiTheme="minorHAnsi" w:hAnsiTheme="minorHAnsi"/>
        </w:rPr>
        <w:t>Leogrande, ’13</w:t>
      </w:r>
      <w:r w:rsidRPr="00294D8C">
        <w:rPr>
          <w:rFonts w:asciiTheme="minorHAnsi" w:hAnsiTheme="minorHAnsi"/>
        </w:rPr>
        <w:t xml:space="preserve"> – Prof @ American U (William M., professor in the Department of Government, School of Public Affairs at American University in Washington, D.C., The Danger of Dependence: Cuba's Foreign Policy After Chavez, WPR – World Politics Review, April, http://www.worldpoliticsreview.com/articles/12840/the-danger-of-dependence-cubas-foreign-policy-after-chavez</w:t>
      </w:r>
    </w:p>
    <w:p w:rsidR="00972955" w:rsidRDefault="00972955" w:rsidP="00972955">
      <w:pPr>
        <w:rPr>
          <w:rFonts w:asciiTheme="minorHAnsi" w:hAnsiTheme="minorHAnsi"/>
          <w:sz w:val="16"/>
        </w:rPr>
      </w:pPr>
      <w:r w:rsidRPr="00294D8C">
        <w:rPr>
          <w:rStyle w:val="StyleBoldUnderline"/>
          <w:rFonts w:asciiTheme="minorHAnsi" w:hAnsiTheme="minorHAnsi"/>
          <w:highlight w:val="yellow"/>
        </w:rPr>
        <w:t>Obama took</w:t>
      </w:r>
      <w:r w:rsidRPr="00294D8C">
        <w:rPr>
          <w:rStyle w:val="StyleBoldUnderline"/>
          <w:rFonts w:asciiTheme="minorHAnsi" w:hAnsiTheme="minorHAnsi"/>
        </w:rPr>
        <w:t xml:space="preserve"> some </w:t>
      </w:r>
      <w:r w:rsidRPr="00294D8C">
        <w:rPr>
          <w:rStyle w:val="StyleBoldUnderline"/>
          <w:rFonts w:asciiTheme="minorHAnsi" w:hAnsiTheme="minorHAnsi"/>
          <w:highlight w:val="yellow"/>
        </w:rPr>
        <w:t>early steps</w:t>
      </w:r>
      <w:r w:rsidRPr="00294D8C">
        <w:rPr>
          <w:rStyle w:val="StyleBoldUnderline"/>
          <w:rFonts w:asciiTheme="minorHAnsi" w:hAnsiTheme="minorHAnsi"/>
        </w:rPr>
        <w:t xml:space="preserve"> that augured well</w:t>
      </w:r>
      <w:r w:rsidRPr="00294D8C">
        <w:rPr>
          <w:rFonts w:asciiTheme="minorHAnsi" w:hAnsiTheme="minorHAnsi"/>
          <w:sz w:val="16"/>
        </w:rPr>
        <w:t xml:space="preserve">. In April 2009, he ended restrictions on Cuban-American remittances and family travel and subsequently eased regulations limiting cultural and academic exchange. </w:t>
      </w:r>
      <w:r w:rsidRPr="00294D8C">
        <w:rPr>
          <w:rStyle w:val="StyleBoldUnderline"/>
          <w:rFonts w:asciiTheme="minorHAnsi" w:hAnsiTheme="minorHAnsi"/>
        </w:rPr>
        <w:t>At Washington's initiative, the United States and Cuba resumed bilateral talks</w:t>
      </w:r>
      <w:r w:rsidRPr="00294D8C">
        <w:rPr>
          <w:rFonts w:asciiTheme="minorHAnsi" w:hAnsiTheme="minorHAnsi"/>
          <w:sz w:val="16"/>
        </w:rPr>
        <w:t xml:space="preserve"> on migration, suspended by President George W. Bush in 2004. The two governments also began discussions on other issues of mutual interest, such as Coast Guard cooperation and drug interdiction.</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highlight w:val="yellow"/>
        </w:rPr>
        <w:t>But</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momentum</w:t>
      </w:r>
      <w:r w:rsidRPr="00294D8C">
        <w:rPr>
          <w:rStyle w:val="StyleBoldUnderline"/>
          <w:rFonts w:asciiTheme="minorHAnsi" w:hAnsiTheme="minorHAnsi"/>
        </w:rPr>
        <w:t xml:space="preserve"> in Washington </w:t>
      </w:r>
      <w:r w:rsidRPr="00294D8C">
        <w:rPr>
          <w:rStyle w:val="StyleBoldUnderline"/>
          <w:rFonts w:asciiTheme="minorHAnsi" w:hAnsiTheme="minorHAnsi"/>
          <w:highlight w:val="yellow"/>
        </w:rPr>
        <w:t xml:space="preserve">soon dissipated in the face of </w:t>
      </w:r>
      <w:r w:rsidRPr="00294D8C">
        <w:rPr>
          <w:rStyle w:val="Emphasis"/>
          <w:rFonts w:asciiTheme="minorHAnsi" w:hAnsiTheme="minorHAnsi"/>
          <w:highlight w:val="yellow"/>
        </w:rPr>
        <w:t>more pressing foreign policy priorities</w:t>
      </w:r>
      <w:r w:rsidRPr="00294D8C">
        <w:rPr>
          <w:rFonts w:asciiTheme="minorHAnsi" w:hAnsiTheme="minorHAnsi"/>
          <w:sz w:val="16"/>
        </w:rPr>
        <w:t xml:space="preserve">, opposition from Congress, even among some Democrats, </w:t>
      </w:r>
      <w:r w:rsidRPr="00294D8C">
        <w:rPr>
          <w:rStyle w:val="StyleBoldUnderline"/>
          <w:rFonts w:asciiTheme="minorHAnsi" w:hAnsiTheme="minorHAnsi"/>
          <w:highlight w:val="yellow"/>
        </w:rPr>
        <w:t xml:space="preserve">and </w:t>
      </w:r>
      <w:r w:rsidRPr="00294D8C">
        <w:rPr>
          <w:rStyle w:val="Emphasis"/>
          <w:rFonts w:asciiTheme="minorHAnsi" w:hAnsiTheme="minorHAnsi"/>
          <w:highlight w:val="yellow"/>
        </w:rPr>
        <w:t>resistance</w:t>
      </w:r>
      <w:r w:rsidRPr="00294D8C">
        <w:rPr>
          <w:rStyle w:val="StyleBoldUnderline"/>
          <w:rFonts w:asciiTheme="minorHAnsi" w:hAnsiTheme="minorHAnsi"/>
          <w:highlight w:val="yellow"/>
        </w:rPr>
        <w:t xml:space="preserve"> from</w:t>
      </w:r>
      <w:r w:rsidRPr="00294D8C">
        <w:rPr>
          <w:rStyle w:val="StyleBoldUnderline"/>
          <w:rFonts w:asciiTheme="minorHAnsi" w:hAnsiTheme="minorHAnsi"/>
        </w:rPr>
        <w:t xml:space="preserve"> an inertial </w:t>
      </w:r>
      <w:r w:rsidRPr="00294D8C">
        <w:rPr>
          <w:rStyle w:val="StyleBoldUnderline"/>
          <w:rFonts w:asciiTheme="minorHAnsi" w:hAnsiTheme="minorHAnsi"/>
          <w:highlight w:val="yellow"/>
        </w:rPr>
        <w:t>State Department bureaucracy</w:t>
      </w:r>
      <w:r w:rsidRPr="00294D8C">
        <w:rPr>
          <w:rFonts w:asciiTheme="minorHAnsi" w:hAnsiTheme="minorHAnsi"/>
          <w:sz w:val="16"/>
        </w:rPr>
        <w:t xml:space="preserve"> more comfortable with the familiar policy of the past -- its failure notwithstanding -- than the risk of trying something new. As a former senior State Department official explained, </w:t>
      </w:r>
      <w:r w:rsidRPr="00294D8C">
        <w:rPr>
          <w:rStyle w:val="Emphasis"/>
          <w:rFonts w:asciiTheme="minorHAnsi" w:hAnsiTheme="minorHAnsi"/>
          <w:highlight w:val="yellow"/>
        </w:rPr>
        <w:t>high-visibility foreign policy changes of this magnitude only happen</w:t>
      </w:r>
      <w:r w:rsidRPr="00294D8C">
        <w:rPr>
          <w:rStyle w:val="StyleBoldUnderline"/>
          <w:rFonts w:asciiTheme="minorHAnsi" w:hAnsiTheme="minorHAnsi"/>
          <w:highlight w:val="yellow"/>
        </w:rPr>
        <w:t xml:space="preserve"> if the president demands</w:t>
      </w:r>
      <w:r w:rsidRPr="00294D8C">
        <w:rPr>
          <w:rStyle w:val="StyleBoldUnderline"/>
          <w:rFonts w:asciiTheme="minorHAnsi" w:hAnsiTheme="minorHAnsi"/>
        </w:rPr>
        <w:t xml:space="preserve"> that </w:t>
      </w:r>
      <w:r w:rsidRPr="00294D8C">
        <w:rPr>
          <w:rStyle w:val="StyleBoldUnderline"/>
          <w:rFonts w:asciiTheme="minorHAnsi" w:hAnsiTheme="minorHAnsi"/>
          <w:highlight w:val="yellow"/>
        </w:rPr>
        <w:t xml:space="preserve">they happen, and Obama's </w:t>
      </w:r>
      <w:r w:rsidRPr="00294D8C">
        <w:rPr>
          <w:rStyle w:val="Emphasis"/>
          <w:rFonts w:asciiTheme="minorHAnsi" w:hAnsiTheme="minorHAnsi"/>
          <w:highlight w:val="yellow"/>
        </w:rPr>
        <w:t>attention was focused elsewhere</w:t>
      </w:r>
      <w:r w:rsidRPr="00294D8C">
        <w:rPr>
          <w:rFonts w:asciiTheme="minorHAnsi" w:hAnsiTheme="minorHAnsi"/>
          <w:sz w:val="16"/>
        </w:rPr>
        <w:t>. In December 2009, Cuba's arrest of Alan Gross, a consultant for the U.S. Agency for International Development's "democracy promotion" programs, brought all progress to a halt. At the end of Obama's first term, relations with Cuba were not much better than at the start.</w:t>
      </w:r>
    </w:p>
    <w:p w:rsidR="00972955" w:rsidRDefault="00972955" w:rsidP="00972955">
      <w:pPr>
        <w:rPr>
          <w:rFonts w:asciiTheme="minorHAnsi" w:hAnsiTheme="minorHAnsi"/>
          <w:sz w:val="16"/>
        </w:rPr>
      </w:pPr>
    </w:p>
    <w:p w:rsidR="00972955" w:rsidRDefault="00972955" w:rsidP="00972955">
      <w:pPr>
        <w:pStyle w:val="Heading3"/>
      </w:pPr>
      <w:r>
        <w:lastRenderedPageBreak/>
        <w:t xml:space="preserve">Cuba Energy – 1nc </w:t>
      </w:r>
    </w:p>
    <w:p w:rsidR="00972955" w:rsidRDefault="00972955" w:rsidP="00972955"/>
    <w:p w:rsidR="00972955" w:rsidRDefault="00972955" w:rsidP="00972955">
      <w:pPr>
        <w:rPr>
          <w:rStyle w:val="StyleStyleBold12pt"/>
        </w:rPr>
      </w:pPr>
      <w:r>
        <w:rPr>
          <w:rStyle w:val="StyleStyleBold12pt"/>
        </w:rPr>
        <w:t>Energy transformation and poverty initiatives require immense diplomatic ca</w:t>
      </w:r>
      <w:r w:rsidR="009313FE">
        <w:rPr>
          <w:rStyle w:val="StyleStyleBold12pt"/>
        </w:rPr>
        <w:t>pital—empirics – prefer our</w:t>
      </w:r>
      <w:r>
        <w:rPr>
          <w:rStyle w:val="StyleStyleBold12pt"/>
        </w:rPr>
        <w:t xml:space="preserve"> </w:t>
      </w:r>
      <w:proofErr w:type="gramStart"/>
      <w:r>
        <w:rPr>
          <w:rStyle w:val="StyleStyleBold12pt"/>
        </w:rPr>
        <w:t>ev</w:t>
      </w:r>
      <w:proofErr w:type="gramEnd"/>
      <w:r w:rsidR="009313FE">
        <w:rPr>
          <w:rStyle w:val="StyleStyleBold12pt"/>
        </w:rPr>
        <w:t xml:space="preserve">, </w:t>
      </w:r>
      <w:r>
        <w:rPr>
          <w:rStyle w:val="StyleStyleBold12pt"/>
        </w:rPr>
        <w:t xml:space="preserve">it’s from Hillary </w:t>
      </w:r>
    </w:p>
    <w:p w:rsidR="00972955" w:rsidRPr="003713BD" w:rsidRDefault="00972955" w:rsidP="00972955">
      <w:pPr>
        <w:rPr>
          <w:rStyle w:val="StyleStyleBold12pt"/>
          <w:b w:val="0"/>
        </w:rPr>
      </w:pPr>
      <w:r>
        <w:rPr>
          <w:rStyle w:val="StyleStyleBold12pt"/>
        </w:rPr>
        <w:t xml:space="preserve">Clinton 12 </w:t>
      </w:r>
      <w:r w:rsidRPr="00FA081E">
        <w:t xml:space="preserve">(Hillary Rodham, Former US Secretary of State and Future President of the USA swag, Energy Diplomacy in  the 21st Century, Speech Delivered at Georgetown University 10/18/12, http://www.state.gov/secretary/rm/2012/10/199330.htm)//LA </w:t>
      </w:r>
    </w:p>
    <w:p w:rsidR="00972955" w:rsidRPr="00C101BE" w:rsidRDefault="00972955" w:rsidP="00972955">
      <w:pPr>
        <w:rPr>
          <w:sz w:val="16"/>
        </w:rPr>
      </w:pPr>
      <w:r w:rsidRPr="00C101BE">
        <w:rPr>
          <w:sz w:val="16"/>
        </w:rPr>
        <w:t xml:space="preserve">I want to mention </w:t>
      </w:r>
      <w:r w:rsidRPr="00657E84">
        <w:rPr>
          <w:rStyle w:val="StyleBoldUnderline"/>
        </w:rPr>
        <w:t>one additional diplomatic challenge we’re focused on: how to manage resources</w:t>
      </w:r>
      <w:r w:rsidRPr="00C101BE">
        <w:rPr>
          <w:sz w:val="16"/>
        </w:rPr>
        <w:t xml:space="preserve"> that cross national boundaries. Boundaries are not always clearly delineated, especially at sea. If oil or gas is discovered in an area two countries share or where boundaries are inexact, how will they develop it? Earlier this year, </w:t>
      </w:r>
      <w:r w:rsidRPr="00657E84">
        <w:rPr>
          <w:rStyle w:val="StyleBoldUnderline"/>
        </w:rPr>
        <w:t xml:space="preserve">after a </w:t>
      </w:r>
      <w:r w:rsidRPr="00657E84">
        <w:rPr>
          <w:rStyle w:val="Emphasis"/>
        </w:rPr>
        <w:t>long negotiation led by the State Department</w:t>
      </w:r>
      <w:r w:rsidRPr="00657E84">
        <w:rPr>
          <w:rStyle w:val="StyleBoldUnderline"/>
        </w:rPr>
        <w:t>, the United States and Mexico reached a groundbreaking agreement on oil and gas resources in the Gulf of Mexico</w:t>
      </w:r>
      <w:r w:rsidRPr="00C101BE">
        <w:rPr>
          <w:sz w:val="16"/>
        </w:rPr>
        <w:t xml:space="preserve">, and we will be sending it to Congress for action soon. The agreement clearly lays out how the United States and Mexico will manage the resources that transcend our maritime boundary. Now, </w:t>
      </w:r>
      <w:r w:rsidRPr="00657E84">
        <w:rPr>
          <w:rStyle w:val="StyleBoldUnderline"/>
        </w:rPr>
        <w:t xml:space="preserve">in addition to these examples of energy diplomacy, we’re also </w:t>
      </w:r>
      <w:r w:rsidRPr="00657E84">
        <w:rPr>
          <w:rStyle w:val="Emphasis"/>
        </w:rPr>
        <w:t>focused</w:t>
      </w:r>
      <w:r w:rsidRPr="00657E84">
        <w:rPr>
          <w:rStyle w:val="StyleBoldUnderline"/>
        </w:rPr>
        <w:t xml:space="preserve"> on our second area of engagement: </w:t>
      </w:r>
      <w:r w:rsidRPr="00657E84">
        <w:rPr>
          <w:rStyle w:val="Emphasis"/>
        </w:rPr>
        <w:t>energy transformation</w:t>
      </w:r>
      <w:r w:rsidRPr="00C101BE">
        <w:rPr>
          <w:sz w:val="16"/>
        </w:rPr>
        <w:t xml:space="preserve"> – </w:t>
      </w:r>
      <w:r w:rsidRPr="00657E84">
        <w:rPr>
          <w:rStyle w:val="StyleBoldUnderline"/>
        </w:rPr>
        <w:t>helping to promote new energy solutions, including renewables and energy efficiency, to meet rising demand, diversify the global energy supply, and address climate change</w:t>
      </w:r>
      <w:r w:rsidRPr="00C101BE">
        <w:rPr>
          <w:sz w:val="16"/>
        </w:rPr>
        <w:t xml:space="preserve">. The transformation to cleaner energy is central to reducing the world’s carbon emissions and it is the core of a strong 21st century global economy. But we know very well that </w:t>
      </w:r>
      <w:r w:rsidRPr="00657E84">
        <w:rPr>
          <w:rStyle w:val="StyleBoldUnderline"/>
        </w:rPr>
        <w:t>energy transformation cannot be accomplished by governments alone</w:t>
      </w:r>
      <w:r w:rsidRPr="00C101BE">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sidRPr="00657E84">
        <w:rPr>
          <w:rStyle w:val="StyleBoldUnderline"/>
        </w:rPr>
        <w:t>governments can do several things to promote energy transformation,</w:t>
      </w:r>
      <w:r w:rsidRPr="00C101BE">
        <w:rPr>
          <w:sz w:val="16"/>
        </w:rPr>
        <w:t xml:space="preserve"> like educate our citizens about the value of energy efficiency and clean technology. </w:t>
      </w:r>
      <w:r w:rsidRPr="00657E84">
        <w:rPr>
          <w:rStyle w:val="StyleBoldUnderline"/>
        </w:rPr>
        <w:t>But perhaps the most important thing we can do is enact policies</w:t>
      </w:r>
      <w:r w:rsidRPr="00C101BE">
        <w:rPr>
          <w:sz w:val="16"/>
        </w:rPr>
        <w:t xml:space="preserve"> that create an enabling environment that attracts investment and paves the way for large-scale infrastructure. </w:t>
      </w:r>
      <w:r w:rsidRPr="00657E84">
        <w:rPr>
          <w:rStyle w:val="StyleBoldUnderline"/>
        </w:rPr>
        <w:t>In many parts of Central America</w:t>
      </w:r>
      <w:r w:rsidRPr="00C101BE">
        <w:rPr>
          <w:sz w:val="16"/>
        </w:rPr>
        <w:t xml:space="preserve"> and Africa, and in India and Pakistan, </w:t>
      </w:r>
      <w:r w:rsidRPr="00657E84">
        <w:rPr>
          <w:rStyle w:val="StyleBoldUnderline"/>
        </w:rPr>
        <w:t>USAID supports training programs</w:t>
      </w:r>
      <w:r w:rsidRPr="00C101BE">
        <w:rPr>
          <w:sz w:val="16"/>
        </w:rPr>
        <w:t xml:space="preserve"> </w:t>
      </w:r>
      <w:r w:rsidRPr="00657E84">
        <w:rPr>
          <w:rStyle w:val="StyleBoldUnderline"/>
        </w:rPr>
        <w:t>to help</w:t>
      </w:r>
      <w:r w:rsidRPr="00C101BE">
        <w:rPr>
          <w:sz w:val="16"/>
        </w:rPr>
        <w:t xml:space="preserve"> put power utilities on sounder commercial footing. And the Millennium Challenge Corporation is negotiating new compacts with several countries that would help them undertake </w:t>
      </w:r>
      <w:r w:rsidRPr="00657E84">
        <w:rPr>
          <w:rStyle w:val="StyleBoldUnderline"/>
        </w:rPr>
        <w:t>wholesale, systemic energy reforms.</w:t>
      </w:r>
      <w:r w:rsidRPr="00C101BE">
        <w:rPr>
          <w:sz w:val="16"/>
        </w:rPr>
        <w:t xml:space="preserve"> And with the right business climate, agencies like the Export-Import Bank and the Overseas Private Investment Corporation can help seal the deals that allow U.S. exports to flow. As an example, let me tell you what we’re doing </w:t>
      </w:r>
      <w:r w:rsidRPr="00657E84">
        <w:rPr>
          <w:rStyle w:val="StyleBoldUnderline"/>
        </w:rPr>
        <w:t>with our neighbors in Latin America</w:t>
      </w:r>
      <w:r w:rsidRPr="00C101BE">
        <w:rPr>
          <w:sz w:val="16"/>
        </w:rPr>
        <w:t xml:space="preserve">. Earlier this year, at the Summit of the Americas, Colombia launched a new initiative it is leading with the United States called </w:t>
      </w:r>
      <w:proofErr w:type="gramStart"/>
      <w:r w:rsidRPr="00C101BE">
        <w:rPr>
          <w:sz w:val="16"/>
        </w:rPr>
        <w:t>Connecting</w:t>
      </w:r>
      <w:proofErr w:type="gramEnd"/>
      <w:r w:rsidRPr="00C101BE">
        <w:rPr>
          <w:sz w:val="16"/>
        </w:rPr>
        <w:t xml:space="preserve">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w:t>
      </w:r>
      <w:proofErr w:type="gramStart"/>
      <w:r w:rsidRPr="00C101BE">
        <w:rPr>
          <w:sz w:val="16"/>
        </w:rPr>
        <w:t>have</w:t>
      </w:r>
      <w:proofErr w:type="gramEnd"/>
      <w:r w:rsidRPr="00C101BE">
        <w:rPr>
          <w:sz w:val="16"/>
        </w:rPr>
        <w:t xml:space="preserve"> joined this project. It stems from a broader effort called the Energy and Climate Partnership of the Americas, which I launched in 2010, which has sparked a wave of innovative partnerships across the hemisphere. 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There’s another goal here as well. Thirty-one million people across the Americas lack access to reliable and affordable electricity. That clearly holds them back from making progress in so many areas. </w:t>
      </w:r>
      <w:proofErr w:type="gramStart"/>
      <w:r w:rsidRPr="00C101BE">
        <w:rPr>
          <w:sz w:val="16"/>
        </w:rPr>
        <w:t xml:space="preserve">So </w:t>
      </w:r>
      <w:r w:rsidRPr="00657E84">
        <w:rPr>
          <w:rStyle w:val="StyleBoldUnderline"/>
        </w:rPr>
        <w:t>one aim</w:t>
      </w:r>
      <w:r w:rsidRPr="00C101BE">
        <w:rPr>
          <w:sz w:val="16"/>
        </w:rPr>
        <w:t xml:space="preserve"> of Connect 2022 </w:t>
      </w:r>
      <w:r w:rsidRPr="00657E84">
        <w:rPr>
          <w:rStyle w:val="StyleBoldUnderline"/>
        </w:rPr>
        <w:t>is to make sure that those 31 million people now do have power.</w:t>
      </w:r>
      <w:proofErr w:type="gramEnd"/>
      <w:r w:rsidRPr="00657E84">
        <w:rPr>
          <w:rStyle w:val="StyleBoldUnderline"/>
        </w:rPr>
        <w:t xml:space="preserve"> With this single project, we will promote energy efficiency and renewable energy, fight poverty, create opportunity for energy businesses, including U.S. businesses, and forge stronger ties of partnership with our neighbors</w:t>
      </w:r>
      <w:r w:rsidRPr="00C101BE">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sidRPr="00657E84">
        <w:rPr>
          <w:rStyle w:val="StyleBoldUnderline"/>
        </w:rPr>
        <w:t>Some countries dictate how much national content must be used in energy production, or they give subsidies to their nation’s companies to give them an edge</w:t>
      </w:r>
      <w:r w:rsidRPr="00C101BE">
        <w:rPr>
          <w:sz w:val="16"/>
        </w:rPr>
        <w:t xml:space="preserve">. And that can be very challenging for American businesses to break through. </w:t>
      </w:r>
      <w:r w:rsidRPr="00657E84">
        <w:rPr>
          <w:rStyle w:val="StyleBoldUnderline"/>
        </w:rPr>
        <w:t xml:space="preserve">So every day, in many parts of the world, </w:t>
      </w:r>
      <w:r w:rsidRPr="00657E84">
        <w:rPr>
          <w:rStyle w:val="Emphasis"/>
        </w:rPr>
        <w:t xml:space="preserve">our diplomats are </w:t>
      </w:r>
      <w:r w:rsidRPr="00657E84">
        <w:rPr>
          <w:rStyle w:val="Emphasis"/>
        </w:rPr>
        <w:lastRenderedPageBreak/>
        <w:t>out there fighting</w:t>
      </w:r>
      <w:r w:rsidRPr="00657E84">
        <w:rPr>
          <w:rStyle w:val="StyleBoldUnderline"/>
        </w:rPr>
        <w:t xml:space="preserve"> on behalf of American businesses and workers, taking aim at economic barriers and unfair practices.</w:t>
      </w:r>
      <w:r w:rsidRPr="00C101BE">
        <w:rPr>
          <w:sz w:val="16"/>
        </w:rPr>
        <w:t xml:space="preserve"> This September, we achieved a major breakthrough when the </w:t>
      </w:r>
      <w:proofErr w:type="gramStart"/>
      <w:r w:rsidRPr="00C101BE">
        <w:rPr>
          <w:sz w:val="16"/>
        </w:rPr>
        <w:t>members</w:t>
      </w:r>
      <w:proofErr w:type="gramEnd"/>
      <w:r w:rsidRPr="00C101BE">
        <w:rPr>
          <w:sz w:val="16"/>
        </w:rPr>
        <w:t xml:space="preserve"> nations of the Asia Pacific Economic Cooperation community agreed to cut tariffs on 54 key environmental goods, clearing the way for more trade in clean energy technology. </w:t>
      </w:r>
      <w:r w:rsidRPr="00C101BE">
        <w:rPr>
          <w:rStyle w:val="StyleBoldUnderline"/>
        </w:rPr>
        <w:t>At the same time that we’re pursuing energy transformation, however, we have to take on the issue of energy poverty. And that’s the third area of engagement I will mention.</w:t>
      </w:r>
      <w:r w:rsidRPr="00C101BE">
        <w:rPr>
          <w:sz w:val="16"/>
        </w:rPr>
        <w:t xml:space="preserve"> Because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w:t>
      </w:r>
      <w:proofErr w:type="gramStart"/>
      <w:r w:rsidRPr="00C101BE">
        <w:rPr>
          <w:sz w:val="16"/>
        </w:rPr>
        <w:t>So energy transformation and ending energy poverty really do go hand in hand.</w:t>
      </w:r>
      <w:proofErr w:type="gramEnd"/>
    </w:p>
    <w:p w:rsidR="00972955" w:rsidRPr="00294D8C" w:rsidRDefault="00972955" w:rsidP="00972955">
      <w:pPr>
        <w:rPr>
          <w:rFonts w:asciiTheme="minorHAnsi" w:hAnsiTheme="minorHAnsi"/>
          <w:sz w:val="16"/>
        </w:rPr>
      </w:pPr>
    </w:p>
    <w:p w:rsidR="00972955" w:rsidRPr="00294D8C" w:rsidRDefault="00972955" w:rsidP="00972955">
      <w:pPr>
        <w:rPr>
          <w:rFonts w:asciiTheme="minorHAnsi" w:hAnsiTheme="minorHAnsi"/>
          <w:sz w:val="16"/>
        </w:rPr>
      </w:pPr>
    </w:p>
    <w:p w:rsidR="00972955" w:rsidRDefault="00972955" w:rsidP="00972955">
      <w:pPr>
        <w:pStyle w:val="Heading2"/>
      </w:pPr>
      <w:r>
        <w:lastRenderedPageBreak/>
        <w:t>**Mexico</w:t>
      </w:r>
    </w:p>
    <w:p w:rsidR="00972955" w:rsidRPr="00294D8C" w:rsidRDefault="00972955" w:rsidP="00972955">
      <w:pPr>
        <w:pStyle w:val="Heading3"/>
        <w:rPr>
          <w:rFonts w:asciiTheme="minorHAnsi" w:hAnsiTheme="minorHAnsi"/>
        </w:rPr>
      </w:pPr>
      <w:r w:rsidRPr="00294D8C">
        <w:rPr>
          <w:rFonts w:asciiTheme="minorHAnsi" w:hAnsiTheme="minorHAnsi"/>
        </w:rPr>
        <w:lastRenderedPageBreak/>
        <w:t>Mexico</w:t>
      </w:r>
      <w:r>
        <w:rPr>
          <w:rFonts w:asciiTheme="minorHAnsi" w:hAnsiTheme="minorHAnsi"/>
        </w:rPr>
        <w:t xml:space="preserve"> General </w:t>
      </w:r>
      <w:r w:rsidRPr="00294D8C">
        <w:rPr>
          <w:rFonts w:asciiTheme="minorHAnsi" w:hAnsiTheme="minorHAnsi"/>
        </w:rPr>
        <w:t xml:space="preserve">– 1nc </w:t>
      </w:r>
    </w:p>
    <w:p w:rsidR="00972955" w:rsidRPr="00294D8C" w:rsidRDefault="00972955" w:rsidP="00972955">
      <w:pPr>
        <w:rPr>
          <w:rFonts w:asciiTheme="minorHAnsi" w:hAnsiTheme="minorHAnsi"/>
        </w:rPr>
      </w:pPr>
    </w:p>
    <w:p w:rsidR="00972955" w:rsidRPr="00294D8C" w:rsidRDefault="00972955" w:rsidP="00972955">
      <w:pPr>
        <w:pStyle w:val="tag"/>
        <w:rPr>
          <w:rFonts w:asciiTheme="minorHAnsi" w:hAnsiTheme="minorHAnsi"/>
        </w:rPr>
      </w:pPr>
      <w:r w:rsidRPr="00294D8C">
        <w:rPr>
          <w:rFonts w:asciiTheme="minorHAnsi" w:hAnsiTheme="minorHAnsi"/>
        </w:rPr>
        <w:t xml:space="preserve">Engagement with Mexico is empirically zero-sum with other priorities – status quo talks focus on drug-trafficking and not relation-building like the Aff </w:t>
      </w:r>
    </w:p>
    <w:p w:rsidR="00972955" w:rsidRPr="00294D8C" w:rsidRDefault="00972955" w:rsidP="00972955">
      <w:pPr>
        <w:pStyle w:val="card"/>
        <w:ind w:left="0"/>
        <w:rPr>
          <w:rFonts w:asciiTheme="minorHAnsi" w:hAnsiTheme="minorHAnsi"/>
        </w:rPr>
      </w:pPr>
      <w:r w:rsidRPr="00294D8C">
        <w:rPr>
          <w:rStyle w:val="tagChar"/>
          <w:rFonts w:asciiTheme="minorHAnsi" w:hAnsiTheme="minorHAnsi"/>
        </w:rPr>
        <w:t>Lanham, ’10</w:t>
      </w:r>
      <w:r w:rsidRPr="00294D8C">
        <w:rPr>
          <w:rFonts w:asciiTheme="minorHAnsi" w:hAnsiTheme="minorHAnsi"/>
        </w:rPr>
        <w:t xml:space="preserve">. Kipp Lanham is a political communications strategist who has worked on Capitol Hill and K Street as an intern and communications professional. Kipp has been published in The Washington Post, The Washington Times, and The Hill.  </w:t>
      </w:r>
      <w:proofErr w:type="gramStart"/>
      <w:r w:rsidRPr="00294D8C">
        <w:rPr>
          <w:rFonts w:asciiTheme="minorHAnsi" w:hAnsiTheme="minorHAnsi"/>
        </w:rPr>
        <w:t xml:space="preserve">“U.S.-Mexico relations: No spring break,” The Daily Caller, 3-23, </w:t>
      </w:r>
      <w:hyperlink r:id="rId12" w:history="1">
        <w:r w:rsidRPr="00294D8C">
          <w:rPr>
            <w:rStyle w:val="Hyperlink"/>
            <w:rFonts w:asciiTheme="minorHAnsi" w:hAnsiTheme="minorHAnsi"/>
          </w:rPr>
          <w:t>http://dailycaller.com/2010/03/23/u-s-mexico-relations-no-spring-break/</w:t>
        </w:r>
      </w:hyperlink>
      <w:r w:rsidRPr="00294D8C">
        <w:rPr>
          <w:rFonts w:asciiTheme="minorHAnsi" w:hAnsiTheme="minorHAnsi"/>
        </w:rPr>
        <w:t>.</w:t>
      </w:r>
      <w:proofErr w:type="gramEnd"/>
      <w:r w:rsidRPr="00294D8C">
        <w:rPr>
          <w:rFonts w:asciiTheme="minorHAnsi" w:hAnsiTheme="minorHAnsi"/>
        </w:rPr>
        <w:t xml:space="preserve"> </w:t>
      </w:r>
    </w:p>
    <w:p w:rsidR="00972955" w:rsidRPr="00294D8C" w:rsidRDefault="00972955" w:rsidP="00972955">
      <w:pPr>
        <w:pStyle w:val="card"/>
        <w:ind w:left="0"/>
        <w:rPr>
          <w:rFonts w:asciiTheme="minorHAnsi" w:hAnsiTheme="minorHAnsi"/>
          <w:sz w:val="16"/>
        </w:rPr>
      </w:pPr>
      <w:r w:rsidRPr="00294D8C">
        <w:rPr>
          <w:rStyle w:val="underline"/>
          <w:rFonts w:asciiTheme="minorHAnsi" w:hAnsiTheme="minorHAnsi"/>
          <w:highlight w:val="yellow"/>
        </w:rPr>
        <w:t xml:space="preserve">The </w:t>
      </w:r>
      <w:r w:rsidRPr="00294D8C">
        <w:rPr>
          <w:rStyle w:val="Emphasis"/>
          <w:rFonts w:asciiTheme="minorHAnsi" w:eastAsiaTheme="majorEastAsia" w:hAnsiTheme="minorHAnsi"/>
          <w:highlight w:val="yellow"/>
        </w:rPr>
        <w:t>timing</w:t>
      </w:r>
      <w:r w:rsidRPr="00294D8C">
        <w:rPr>
          <w:rFonts w:asciiTheme="minorHAnsi" w:hAnsiTheme="minorHAnsi"/>
          <w:sz w:val="16"/>
        </w:rPr>
        <w:t xml:space="preserve"> of the meeting in Merida </w:t>
      </w:r>
      <w:r w:rsidRPr="00294D8C">
        <w:rPr>
          <w:rStyle w:val="underline"/>
          <w:rFonts w:asciiTheme="minorHAnsi" w:hAnsiTheme="minorHAnsi"/>
          <w:highlight w:val="yellow"/>
        </w:rPr>
        <w:t xml:space="preserve">comes at </w:t>
      </w:r>
      <w:r w:rsidRPr="00294D8C">
        <w:rPr>
          <w:rStyle w:val="Emphasis"/>
          <w:rFonts w:asciiTheme="minorHAnsi" w:eastAsiaTheme="majorEastAsia" w:hAnsiTheme="minorHAnsi"/>
          <w:highlight w:val="yellow"/>
        </w:rPr>
        <w:t>a tenuous time for foreign policy</w:t>
      </w:r>
      <w:r w:rsidRPr="00294D8C">
        <w:rPr>
          <w:rFonts w:asciiTheme="minorHAnsi" w:hAnsiTheme="minorHAnsi"/>
          <w:sz w:val="16"/>
        </w:rPr>
        <w:t xml:space="preserve"> in the United States. </w:t>
      </w:r>
      <w:r w:rsidRPr="00294D8C">
        <w:rPr>
          <w:rStyle w:val="underline"/>
          <w:rFonts w:asciiTheme="minorHAnsi" w:hAnsiTheme="minorHAnsi"/>
        </w:rPr>
        <w:t>Relations with Israel and Russia have been rough</w:t>
      </w:r>
      <w:r w:rsidRPr="00294D8C">
        <w:rPr>
          <w:rFonts w:asciiTheme="minorHAnsi" w:hAnsiTheme="minorHAnsi"/>
          <w:sz w:val="16"/>
        </w:rPr>
        <w:t xml:space="preserve"> due to settlement and nuclear issues. President Barack </w:t>
      </w:r>
      <w:r w:rsidRPr="00294D8C">
        <w:rPr>
          <w:rStyle w:val="StyleBoldUnderline"/>
          <w:rFonts w:asciiTheme="minorHAnsi" w:hAnsiTheme="minorHAnsi"/>
          <w:highlight w:val="yellow"/>
        </w:rPr>
        <w:t>Obama had to delay his trip</w:t>
      </w:r>
      <w:r w:rsidRPr="00294D8C">
        <w:rPr>
          <w:rFonts w:asciiTheme="minorHAnsi" w:hAnsiTheme="minorHAnsi"/>
          <w:sz w:val="16"/>
        </w:rPr>
        <w:t xml:space="preserve"> to Indonesia and Australia due to health care legislation on the verge of potential passage in Congress. The State Department emphasized in a press release that the meeting had been previously planned over many months. </w:t>
      </w:r>
      <w:r w:rsidRPr="00294D8C">
        <w:rPr>
          <w:rStyle w:val="Emphasis"/>
          <w:rFonts w:asciiTheme="minorHAnsi" w:eastAsiaTheme="majorEastAsia" w:hAnsiTheme="minorHAnsi"/>
          <w:highlight w:val="yellow"/>
        </w:rPr>
        <w:t>Relations with Mexico only add to the difficulties</w:t>
      </w:r>
      <w:r w:rsidRPr="00294D8C">
        <w:rPr>
          <w:rFonts w:asciiTheme="minorHAnsi" w:hAnsiTheme="minorHAnsi"/>
          <w:sz w:val="16"/>
        </w:rPr>
        <w:t xml:space="preserve"> as both sides try to overcome the shadow cast from the violence in Ciudad Juarez.  Espinosa and Clinton plan to discuss the “shared goals of breaking the power of drug trafficking organizations; strengthening the rule of law, democratic institutions and respect for human rights; creating a 21st century border; and building strong and resilient communities.” Excluded from these shared goals is resumption of the Cross-Border Trucking Services Demonstration Program as part of the North American Free Trade Agreement (NAFTA). Last year, the U.S. suspended this program unilaterally. In response, Mexico suspended trade benefits for a number of U.S. products. Mexico seeks that the U.S. comply with NAFTA and resume the Cross-Border Trucking Services Demonstration Program</w:t>
      </w:r>
      <w:r w:rsidRPr="00294D8C">
        <w:rPr>
          <w:rFonts w:asciiTheme="minorHAnsi" w:hAnsiTheme="minorHAnsi"/>
          <w:sz w:val="16"/>
          <w:szCs w:val="16"/>
        </w:rPr>
        <w:t>.  Is unilateralism the “smart power” enacted by the State Department under Secretary Clinton and President Obama? Robert Kagan, a senior associate at the Carnegie Endowment for International Peace, commented in his recent column that the Obama Administration “has worse relations overall with American allies than George W. Bush did in his second term.” Kagan stated that U.S. foreign policy is becoming more neutrality rather than multilateralism. The results of this U.S. foreign policy with Russia, Iran, or Israel do smart. The new START treaty has yet to be signed. Iran continues on its path toward nuclear weapons without new sanctions from the United Nations. Secretary Clinton and Vice President Joe Biden chastised for building homes in Jerusalem. What can be expected from the Merida meeting?</w:t>
      </w:r>
      <w:r w:rsidRPr="00294D8C">
        <w:rPr>
          <w:rFonts w:asciiTheme="minorHAnsi" w:hAnsiTheme="minorHAnsi"/>
          <w:sz w:val="16"/>
        </w:rPr>
        <w:t xml:space="preserve">  </w:t>
      </w:r>
      <w:r w:rsidRPr="00294D8C">
        <w:rPr>
          <w:rStyle w:val="underline"/>
          <w:rFonts w:asciiTheme="minorHAnsi" w:hAnsiTheme="minorHAnsi"/>
          <w:highlight w:val="yellow"/>
        </w:rPr>
        <w:t xml:space="preserve">The </w:t>
      </w:r>
      <w:r w:rsidRPr="00294D8C">
        <w:rPr>
          <w:rStyle w:val="Emphasis"/>
          <w:rFonts w:asciiTheme="minorHAnsi" w:eastAsiaTheme="majorEastAsia" w:hAnsiTheme="minorHAnsi"/>
          <w:highlight w:val="yellow"/>
        </w:rPr>
        <w:t>focus</w:t>
      </w:r>
      <w:r w:rsidRPr="00294D8C">
        <w:rPr>
          <w:rFonts w:asciiTheme="minorHAnsi" w:hAnsiTheme="minorHAnsi"/>
          <w:sz w:val="16"/>
        </w:rPr>
        <w:t xml:space="preserve"> of the meeting </w:t>
      </w:r>
      <w:r w:rsidRPr="00294D8C">
        <w:rPr>
          <w:rStyle w:val="underline"/>
          <w:rFonts w:asciiTheme="minorHAnsi" w:hAnsiTheme="minorHAnsi"/>
          <w:highlight w:val="yellow"/>
        </w:rPr>
        <w:t>will</w:t>
      </w:r>
      <w:r w:rsidRPr="00294D8C">
        <w:rPr>
          <w:rFonts w:asciiTheme="minorHAnsi" w:hAnsiTheme="minorHAnsi"/>
          <w:sz w:val="16"/>
        </w:rPr>
        <w:t xml:space="preserve"> most </w:t>
      </w:r>
      <w:r w:rsidRPr="00294D8C">
        <w:rPr>
          <w:rStyle w:val="underline"/>
          <w:rFonts w:asciiTheme="minorHAnsi" w:hAnsiTheme="minorHAnsi"/>
          <w:highlight w:val="yellow"/>
        </w:rPr>
        <w:t xml:space="preserve">likely be on stopping the violence and drug trafficking </w:t>
      </w:r>
      <w:r w:rsidRPr="00294D8C">
        <w:rPr>
          <w:rStyle w:val="Emphasis"/>
          <w:rFonts w:asciiTheme="minorHAnsi" w:eastAsiaTheme="majorEastAsia" w:hAnsiTheme="minorHAnsi"/>
          <w:highlight w:val="yellow"/>
        </w:rPr>
        <w:t>rather than resetting</w:t>
      </w:r>
      <w:r w:rsidRPr="00294D8C">
        <w:rPr>
          <w:rFonts w:asciiTheme="minorHAnsi" w:hAnsiTheme="minorHAnsi"/>
          <w:sz w:val="16"/>
        </w:rPr>
        <w:t xml:space="preserve"> trade </w:t>
      </w:r>
      <w:r w:rsidRPr="00294D8C">
        <w:rPr>
          <w:rStyle w:val="Emphasis"/>
          <w:rFonts w:asciiTheme="minorHAnsi" w:eastAsiaTheme="majorEastAsia" w:hAnsiTheme="minorHAnsi"/>
          <w:highlight w:val="yellow"/>
        </w:rPr>
        <w:t>relations</w:t>
      </w:r>
      <w:r w:rsidRPr="00294D8C">
        <w:rPr>
          <w:rFonts w:asciiTheme="minorHAnsi" w:hAnsiTheme="minorHAnsi"/>
          <w:sz w:val="16"/>
        </w:rPr>
        <w:t xml:space="preserve">. </w:t>
      </w:r>
      <w:r w:rsidRPr="00294D8C">
        <w:rPr>
          <w:rFonts w:asciiTheme="minorHAnsi" w:hAnsiTheme="minorHAnsi"/>
          <w:sz w:val="16"/>
          <w:szCs w:val="16"/>
        </w:rPr>
        <w:t>President Obama already appears confident in Mexican President Felipe Calderón’s efforts as he has been invited to a state dinner in May. Meanwhile, Congressmen from near the Texas-Mexico border have already been involved in talks with Mexico as they met with Arturo Sarukhan, Mexican Ambassador to the U.S. Congressman including Solomon P. Ortiz, Harry Teague, Silvestre Reyes, Ciro Rodriguez, Henry Cuellar and Ruben Hinojosa expressed their commitment to assisting Mexico with drug-related violence on the U.S.-Mexico border</w:t>
      </w:r>
      <w:r w:rsidRPr="00294D8C">
        <w:rPr>
          <w:rFonts w:asciiTheme="minorHAnsi" w:hAnsiTheme="minorHAnsi"/>
          <w:sz w:val="16"/>
        </w:rPr>
        <w:t xml:space="preserve">. The U.S. has also pledged around $1.4 billion in aid to Mexico to fight drug trafficking. </w:t>
      </w:r>
    </w:p>
    <w:p w:rsidR="00972955" w:rsidRPr="00294D8C" w:rsidRDefault="00972955" w:rsidP="00972955">
      <w:pPr>
        <w:rPr>
          <w:rFonts w:asciiTheme="minorHAnsi" w:hAnsiTheme="minorHAnsi"/>
        </w:rPr>
      </w:pPr>
    </w:p>
    <w:p w:rsidR="00972955" w:rsidRPr="006B3E6D" w:rsidRDefault="00972955" w:rsidP="00972955">
      <w:pPr>
        <w:pStyle w:val="Heading3"/>
      </w:pPr>
      <w:r w:rsidRPr="006B3E6D">
        <w:lastRenderedPageBreak/>
        <w:t xml:space="preserve">Mexico </w:t>
      </w:r>
      <w:r>
        <w:t xml:space="preserve">Energy – 1nc </w:t>
      </w:r>
    </w:p>
    <w:p w:rsidR="00972955" w:rsidRDefault="00972955" w:rsidP="00972955">
      <w:pPr>
        <w:rPr>
          <w:rStyle w:val="StyleStyleBold12pt"/>
        </w:rPr>
      </w:pPr>
    </w:p>
    <w:p w:rsidR="00972955" w:rsidRDefault="00972955" w:rsidP="00972955">
      <w:pPr>
        <w:rPr>
          <w:rStyle w:val="StyleStyleBold12pt"/>
        </w:rPr>
      </w:pPr>
      <w:r>
        <w:rPr>
          <w:rStyle w:val="StyleStyleBold12pt"/>
        </w:rPr>
        <w:t>Energy reform in Mexico requires DOS effort—understaffing triggers tradeoffs</w:t>
      </w:r>
    </w:p>
    <w:p w:rsidR="00972955" w:rsidRPr="00814382" w:rsidRDefault="00972955" w:rsidP="00972955">
      <w:pPr>
        <w:rPr>
          <w:rStyle w:val="StyleStyleBold12pt"/>
          <w:b w:val="0"/>
        </w:rPr>
      </w:pPr>
      <w:r>
        <w:rPr>
          <w:rStyle w:val="StyleStyleBold12pt"/>
        </w:rPr>
        <w:t xml:space="preserve">Goldwyn 4/11 </w:t>
      </w:r>
      <w:r w:rsidRPr="00FA081E">
        <w:t>(David L., President of Goldwyn Global Strategies, The Impact of the Tight Oil and Gas Boom on Latin America and the Caribbean: Opportunities for Cooperation, Presented to the House Committee on Foreign Affairs; Subcommittee on the Western Hemisphere, 4/11/13, http://docs.house.gov/meetings/FA/FA07/20130411/100622/HHRG-113-FA07-Wstate-GoldwynD-20130411.pdf)//LA</w:t>
      </w:r>
      <w:r>
        <w:rPr>
          <w:rStyle w:val="StyleStyleBold12pt"/>
        </w:rPr>
        <w:t xml:space="preserve"> </w:t>
      </w:r>
    </w:p>
    <w:p w:rsidR="00972955" w:rsidRDefault="00972955" w:rsidP="00972955">
      <w:pPr>
        <w:rPr>
          <w:sz w:val="16"/>
        </w:rPr>
      </w:pPr>
      <w:r w:rsidRPr="00D33862">
        <w:rPr>
          <w:rStyle w:val="StyleBoldUnderline"/>
        </w:rPr>
        <w:t>The Department of State has significantly increased its capabilities to conduct energy diplomacy through the establishment of the Energy and Natural Resources Bureau</w:t>
      </w:r>
      <w:r w:rsidRPr="00E44320">
        <w:rPr>
          <w:sz w:val="16"/>
        </w:rPr>
        <w:t xml:space="preserve">, led by Ambassador Carlos Pascual. </w:t>
      </w:r>
      <w:r w:rsidRPr="00D33862">
        <w:rPr>
          <w:rStyle w:val="StyleBoldUnderline"/>
        </w:rPr>
        <w:t>Its programs should be robustly funded. We should</w:t>
      </w:r>
      <w:r w:rsidRPr="00E44320">
        <w:rPr>
          <w:sz w:val="16"/>
        </w:rPr>
        <w:t xml:space="preserve"> also </w:t>
      </w:r>
      <w:r w:rsidRPr="00D33862">
        <w:rPr>
          <w:rStyle w:val="Emphasis"/>
        </w:rPr>
        <w:t>deepen</w:t>
      </w:r>
      <w:r w:rsidRPr="00E44320">
        <w:rPr>
          <w:sz w:val="16"/>
        </w:rPr>
        <w:t xml:space="preserve"> the </w:t>
      </w:r>
      <w:r w:rsidRPr="00D33862">
        <w:rPr>
          <w:rStyle w:val="StyleBoldUnderline"/>
        </w:rPr>
        <w:t xml:space="preserve">international energy diplomacy </w:t>
      </w:r>
      <w:r w:rsidRPr="00D33862">
        <w:rPr>
          <w:rStyle w:val="Emphasis"/>
        </w:rPr>
        <w:t>capacity</w:t>
      </w:r>
      <w:r w:rsidRPr="00E44320">
        <w:rPr>
          <w:sz w:val="16"/>
        </w:rPr>
        <w:t xml:space="preserve">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w:t>
      </w:r>
      <w:r w:rsidRPr="00D33862">
        <w:rPr>
          <w:rStyle w:val="StyleBoldUnderline"/>
        </w:rPr>
        <w:t>Energy Ministers</w:t>
      </w:r>
      <w:r w:rsidRPr="00E44320">
        <w:rPr>
          <w:sz w:val="16"/>
        </w:rPr>
        <w:t xml:space="preserve"> together for regular meetings than Secretaries of State. Their </w:t>
      </w:r>
      <w:r w:rsidRPr="00784D2D">
        <w:rPr>
          <w:rStyle w:val="StyleBoldUnderline"/>
        </w:rPr>
        <w:t>staff</w:t>
      </w:r>
      <w:r w:rsidRPr="00D33862">
        <w:rPr>
          <w:rStyle w:val="StyleBoldUnderline"/>
        </w:rPr>
        <w:t xml:space="preserve"> should be expanded and serious program budget established to make our cooperation more than rhetorical.</w:t>
      </w:r>
      <w:r w:rsidRPr="00E44320">
        <w:rPr>
          <w:sz w:val="16"/>
        </w:rPr>
        <w:t xml:space="preserve"> </w:t>
      </w:r>
      <w:r w:rsidRPr="00D33862">
        <w:rPr>
          <w:rStyle w:val="Emphasis"/>
        </w:rPr>
        <w:t>For true reform to be achieved, foreign ministers</w:t>
      </w:r>
      <w:r w:rsidRPr="00E44320">
        <w:rPr>
          <w:sz w:val="16"/>
        </w:rPr>
        <w:t xml:space="preserve"> and heads of government </w:t>
      </w:r>
      <w:r w:rsidRPr="00D33862">
        <w:rPr>
          <w:rStyle w:val="Emphasis"/>
        </w:rPr>
        <w:t>will have to be involved, as this will be the key to integrating energy security into foreign policy</w:t>
      </w:r>
      <w:r w:rsidRPr="00E44320">
        <w:rPr>
          <w:sz w:val="16"/>
        </w:rPr>
        <w:t xml:space="preserve">. The three </w:t>
      </w:r>
      <w:r w:rsidRPr="00E44320">
        <w:rPr>
          <w:rStyle w:val="Emphasis"/>
        </w:rPr>
        <w:t>countries that need robust attention at this time are Mexico</w:t>
      </w:r>
      <w:r w:rsidRPr="00E44320">
        <w:rPr>
          <w:sz w:val="16"/>
        </w:rPr>
        <w:t xml:space="preserve">, Brazil </w:t>
      </w:r>
      <w:r w:rsidRPr="00E44320">
        <w:rPr>
          <w:rStyle w:val="Emphasis"/>
        </w:rPr>
        <w:t>and Venezuela</w:t>
      </w:r>
      <w:r w:rsidRPr="00E44320">
        <w:rPr>
          <w:sz w:val="16"/>
        </w:rPr>
        <w:t xml:space="preserve">. </w:t>
      </w:r>
      <w:r w:rsidRPr="00E44320">
        <w:rPr>
          <w:rStyle w:val="StyleBoldUnderline"/>
        </w:rPr>
        <w:t>Mexico is considering major reforms and we have much we can share at a technical level on gas markets, unconventional oil and gas technology, safe regulation of the deepwater, and energy efficiency. We should create a quiet bilateral mechanism for sharing this information</w:t>
      </w:r>
      <w:r w:rsidRPr="00E44320">
        <w:rPr>
          <w:sz w:val="16"/>
        </w:rPr>
        <w:t xml:space="preserve"> with Mexican ministries, its nascent regulator and PEMEX. Changing global markets also impact Brazil, and we should ensure that the Strategic Energy Dialogue is reactivated as soon as new officials are on board at the Department of Energy. </w:t>
      </w:r>
      <w:r w:rsidRPr="00E44320">
        <w:rPr>
          <w:rStyle w:val="StyleBoldUnderline"/>
        </w:rPr>
        <w:t>Venezuela is trickier because it is in political transition and there is a great deal of rhetorical hostility. But the US had a technical dialogue with Venezuela that lasted over 30 years</w:t>
      </w:r>
      <w:r w:rsidRPr="00E44320">
        <w:rPr>
          <w:sz w:val="16"/>
        </w:rPr>
        <w:t xml:space="preserve">. We need to know the new officials at the Ministry and PdVSA and to share our view of market realities, even if we may not agree on them. Sometime in 2013, </w:t>
      </w:r>
      <w:r w:rsidRPr="00E44320">
        <w:rPr>
          <w:rStyle w:val="StyleBoldUnderline"/>
        </w:rPr>
        <w:t>after the Venezuelan elections, this technical dialogue should be revived</w:t>
      </w:r>
      <w:r w:rsidRPr="00E44320">
        <w:rPr>
          <w:sz w:val="16"/>
        </w:rPr>
        <w:t xml:space="preserve">, perhaps </w:t>
      </w:r>
      <w:r w:rsidRPr="00E44320">
        <w:rPr>
          <w:rStyle w:val="StyleBoldUnderline"/>
        </w:rPr>
        <w:t>at the Assistant Secretary</w:t>
      </w:r>
      <w:r w:rsidRPr="00E44320">
        <w:rPr>
          <w:sz w:val="16"/>
        </w:rPr>
        <w:t xml:space="preserve">, or Deputy Assistant Secretary </w:t>
      </w:r>
      <w:proofErr w:type="gramStart"/>
      <w:r w:rsidRPr="00E44320">
        <w:rPr>
          <w:rStyle w:val="StyleBoldUnderline"/>
        </w:rPr>
        <w:t>level</w:t>
      </w:r>
      <w:proofErr w:type="gramEnd"/>
      <w:r w:rsidRPr="00E44320">
        <w:rPr>
          <w:sz w:val="16"/>
        </w:rPr>
        <w:t>.</w:t>
      </w:r>
    </w:p>
    <w:p w:rsidR="00972955" w:rsidRDefault="00972955" w:rsidP="00972955">
      <w:pPr>
        <w:rPr>
          <w:sz w:val="16"/>
        </w:rPr>
      </w:pPr>
    </w:p>
    <w:p w:rsidR="00972955" w:rsidRDefault="00972955" w:rsidP="00972955">
      <w:pPr>
        <w:pStyle w:val="Heading3"/>
      </w:pPr>
      <w:r>
        <w:lastRenderedPageBreak/>
        <w:t xml:space="preserve">Mexico LNG – 1nc </w:t>
      </w:r>
    </w:p>
    <w:p w:rsidR="00972955" w:rsidRPr="00FA081E" w:rsidRDefault="00972955" w:rsidP="00972955"/>
    <w:p w:rsidR="00972955" w:rsidRDefault="00972955" w:rsidP="00972955">
      <w:pPr>
        <w:rPr>
          <w:rStyle w:val="StyleStyleBold12pt"/>
        </w:rPr>
      </w:pPr>
      <w:r>
        <w:rPr>
          <w:rStyle w:val="StyleStyleBold12pt"/>
        </w:rPr>
        <w:t>Empirics prove the DOS would be involved—prefer our e</w:t>
      </w:r>
      <w:r w:rsidR="009313FE">
        <w:rPr>
          <w:rStyle w:val="StyleStyleBold12pt"/>
        </w:rPr>
        <w:t>vidence it’s from a DOS insider</w:t>
      </w:r>
    </w:p>
    <w:p w:rsidR="00972955" w:rsidRPr="009313FE" w:rsidRDefault="00972955" w:rsidP="00972955">
      <w:r>
        <w:rPr>
          <w:rStyle w:val="StyleStyleBold12pt"/>
        </w:rPr>
        <w:t xml:space="preserve">Sullivan 7 </w:t>
      </w:r>
      <w:r w:rsidRPr="009313FE">
        <w:t xml:space="preserve">(Daniel S., Former Assistant Secretary for Economic, Energy, and Business Affairs, Energy and U.S. Foreign Policy: Security Through Diplomacy, Speech @ Energy Council's Federal Energy &amp; Environmental Matters Conference Meeting Jointly with Interstate Oil and Gas Compact Commission (IOGCC) and Leadership of Pacific Northwest Economic Region (PNWER), 3/9/7, http://2001-2009.state.gov/e/eeb/rls/rm/2007/82171.htm)//LA </w:t>
      </w:r>
    </w:p>
    <w:p w:rsidR="00972955" w:rsidRDefault="00972955" w:rsidP="00972955">
      <w:pPr>
        <w:rPr>
          <w:sz w:val="16"/>
        </w:rPr>
      </w:pPr>
      <w:r w:rsidRPr="005E752D">
        <w:rPr>
          <w:rStyle w:val="StyleBoldUnderline"/>
        </w:rPr>
        <w:t>On natural gas there are several proposed LNG terminals in the U.S. and some in</w:t>
      </w:r>
      <w:r w:rsidRPr="002E1A44">
        <w:rPr>
          <w:sz w:val="16"/>
        </w:rPr>
        <w:t xml:space="preserve"> Canada and </w:t>
      </w:r>
      <w:r w:rsidRPr="005E752D">
        <w:rPr>
          <w:rStyle w:val="StyleBoldUnderline"/>
        </w:rPr>
        <w:t>Mexico</w:t>
      </w:r>
      <w:r w:rsidRPr="002E1A44">
        <w:rPr>
          <w:sz w:val="16"/>
        </w:rPr>
        <w:t xml:space="preserve"> designed to serve the U.S. market. Of course we do have significant reserves of natural gas in the U.S. particularly in Alaska. </w:t>
      </w:r>
      <w:r w:rsidRPr="005E752D">
        <w:rPr>
          <w:rStyle w:val="StyleBoldUnderline"/>
        </w:rPr>
        <w:t>The Department of State will play a role in bringing</w:t>
      </w:r>
      <w:r w:rsidRPr="002E1A44">
        <w:rPr>
          <w:sz w:val="16"/>
        </w:rPr>
        <w:t xml:space="preserve"> North Slope </w:t>
      </w:r>
      <w:r w:rsidRPr="005E752D">
        <w:rPr>
          <w:rStyle w:val="StyleBoldUnderline"/>
        </w:rPr>
        <w:t>gas to</w:t>
      </w:r>
      <w:r w:rsidRPr="002E1A44">
        <w:rPr>
          <w:sz w:val="16"/>
        </w:rPr>
        <w:t xml:space="preserve"> the lower 48 </w:t>
      </w:r>
      <w:r w:rsidRPr="005E752D">
        <w:rPr>
          <w:rStyle w:val="StyleBoldUnderline"/>
        </w:rPr>
        <w:t>markets</w:t>
      </w:r>
      <w:r w:rsidRPr="002E1A44">
        <w:rPr>
          <w:sz w:val="16"/>
        </w:rPr>
        <w:t xml:space="preserve">. In February of last year, we in concert with other federal agencies worked out an M.O.U. that establishes a framework for cooperation among participating federal agencies with responsibilities related to the approval of an Alaska natural gas transportation project. It requires each agency to prepare and to submit an implementation plan, to coordinate with FERC, to share data and to maintain coordination with other agencies in connection with the project. The Department would negotiate any side letters/agreements with the Government of Canada concerning Alaska natural gas transportation projects, including the negotiation of new agreements or any modifications to existing agreements. </w:t>
      </w:r>
      <w:r w:rsidRPr="002E1A44">
        <w:rPr>
          <w:rStyle w:val="StyleBoldUnderline"/>
        </w:rPr>
        <w:t>This effort is in keeping with our larger work to actively promote greater energy integration and facilitate cross border energy trade with</w:t>
      </w:r>
      <w:r w:rsidRPr="002E1A44">
        <w:rPr>
          <w:sz w:val="16"/>
        </w:rPr>
        <w:t xml:space="preserve"> two of our four largest oil suppliers, </w:t>
      </w:r>
      <w:r w:rsidRPr="002E1A44">
        <w:rPr>
          <w:rStyle w:val="StyleBoldUnderline"/>
        </w:rPr>
        <w:t>Canada and Mexico</w:t>
      </w:r>
      <w:r w:rsidRPr="002E1A44">
        <w:rPr>
          <w:sz w:val="16"/>
        </w:rPr>
        <w:t>. We are also doing so trilaterally through the North American Energy Working Group, which is part of our broader Security and Prosperity Partnership we have with Canada and Mexico. We also have an annual strategic dialogue bilaterally with Canada called the Energy Consultative Mechanism. Its purpose is to explore how our two governments can enhance and facilitate the largest cross border energy relationship in the world.</w:t>
      </w:r>
    </w:p>
    <w:p w:rsidR="00972955" w:rsidRPr="00294D8C" w:rsidRDefault="00972955" w:rsidP="00972955">
      <w:pPr>
        <w:spacing w:after="200" w:line="276" w:lineRule="auto"/>
        <w:rPr>
          <w:rFonts w:asciiTheme="minorHAnsi" w:hAnsiTheme="minorHAnsi"/>
        </w:rPr>
      </w:pPr>
      <w:r w:rsidRPr="00294D8C">
        <w:rPr>
          <w:rFonts w:asciiTheme="minorHAnsi" w:hAnsiTheme="minorHAnsi"/>
        </w:rPr>
        <w:br w:type="page"/>
      </w:r>
    </w:p>
    <w:p w:rsidR="00972955" w:rsidRDefault="00972955" w:rsidP="00972955">
      <w:pPr>
        <w:pStyle w:val="Heading3"/>
      </w:pPr>
      <w:r>
        <w:lastRenderedPageBreak/>
        <w:t xml:space="preserve">Mexico Renewables – 1nc </w:t>
      </w:r>
    </w:p>
    <w:p w:rsidR="00972955" w:rsidRDefault="00972955" w:rsidP="00972955"/>
    <w:p w:rsidR="00972955" w:rsidRDefault="00972955" w:rsidP="00972955">
      <w:pPr>
        <w:rPr>
          <w:rStyle w:val="StyleStyleBold12pt"/>
        </w:rPr>
      </w:pPr>
      <w:r>
        <w:rPr>
          <w:rStyle w:val="StyleStyleBold12pt"/>
        </w:rPr>
        <w:t xml:space="preserve">Energy transformation and poverty initiatives require immense diplomatic capital—empirics. Also, </w:t>
      </w:r>
      <w:r w:rsidR="009313FE">
        <w:rPr>
          <w:rStyle w:val="StyleStyleBold12pt"/>
        </w:rPr>
        <w:t xml:space="preserve">prefer our </w:t>
      </w:r>
      <w:proofErr w:type="gramStart"/>
      <w:r w:rsidR="009313FE">
        <w:rPr>
          <w:rStyle w:val="StyleStyleBold12pt"/>
        </w:rPr>
        <w:t>ev</w:t>
      </w:r>
      <w:proofErr w:type="gramEnd"/>
      <w:r w:rsidR="009313FE">
        <w:rPr>
          <w:rStyle w:val="StyleStyleBold12pt"/>
        </w:rPr>
        <w:t>, it’s from Hillary</w:t>
      </w:r>
    </w:p>
    <w:p w:rsidR="00972955" w:rsidRPr="003713BD" w:rsidRDefault="00972955" w:rsidP="00972955">
      <w:pPr>
        <w:rPr>
          <w:rStyle w:val="StyleStyleBold12pt"/>
          <w:b w:val="0"/>
        </w:rPr>
      </w:pPr>
      <w:r>
        <w:rPr>
          <w:rStyle w:val="StyleStyleBold12pt"/>
        </w:rPr>
        <w:t xml:space="preserve">Clinton 12 </w:t>
      </w:r>
      <w:r w:rsidRPr="00FA081E">
        <w:t xml:space="preserve">(Hillary Rodham, Former US Secretary of State and Future President of the USA swag, Energy Diplomacy in  the 21st Century, Speech Delivered at Georgetown University 10/18/12, http://www.state.gov/secretary/rm/2012/10/199330.htm)//LA </w:t>
      </w:r>
    </w:p>
    <w:p w:rsidR="00972955" w:rsidRPr="00C101BE" w:rsidRDefault="00972955" w:rsidP="00972955">
      <w:pPr>
        <w:rPr>
          <w:sz w:val="16"/>
        </w:rPr>
      </w:pPr>
      <w:r w:rsidRPr="00C101BE">
        <w:rPr>
          <w:sz w:val="16"/>
        </w:rPr>
        <w:t xml:space="preserve">I want to mention </w:t>
      </w:r>
      <w:r w:rsidRPr="00657E84">
        <w:rPr>
          <w:rStyle w:val="StyleBoldUnderline"/>
        </w:rPr>
        <w:t>one additional diplomatic challenge we’re focused on: how to manage resources</w:t>
      </w:r>
      <w:r w:rsidRPr="00C101BE">
        <w:rPr>
          <w:sz w:val="16"/>
        </w:rPr>
        <w:t xml:space="preserve"> that cross national boundaries. Boundaries are not always clearly delineated, especially at sea. If oil or gas is discovered in an area two countries share or where boundaries are inexact, how will they develop it? Earlier this year, </w:t>
      </w:r>
      <w:r w:rsidRPr="00657E84">
        <w:rPr>
          <w:rStyle w:val="StyleBoldUnderline"/>
        </w:rPr>
        <w:t xml:space="preserve">after a </w:t>
      </w:r>
      <w:r w:rsidRPr="00657E84">
        <w:rPr>
          <w:rStyle w:val="Emphasis"/>
        </w:rPr>
        <w:t>long negotiation led by the State Department</w:t>
      </w:r>
      <w:r w:rsidRPr="00657E84">
        <w:rPr>
          <w:rStyle w:val="StyleBoldUnderline"/>
        </w:rPr>
        <w:t>, the United States and Mexico reached a groundbreaking agreement on oil and gas resources in the Gulf of Mexico</w:t>
      </w:r>
      <w:r w:rsidRPr="00C101BE">
        <w:rPr>
          <w:sz w:val="16"/>
        </w:rPr>
        <w:t xml:space="preserve">, and we will be sending it to Congress for action soon. The agreement clearly lays out how the United States and Mexico will manage the resources that transcend our maritime boundary. Now, </w:t>
      </w:r>
      <w:r w:rsidRPr="00657E84">
        <w:rPr>
          <w:rStyle w:val="StyleBoldUnderline"/>
        </w:rPr>
        <w:t xml:space="preserve">in addition to these examples of energy diplomacy, we’re also </w:t>
      </w:r>
      <w:r w:rsidRPr="00657E84">
        <w:rPr>
          <w:rStyle w:val="Emphasis"/>
        </w:rPr>
        <w:t>focused</w:t>
      </w:r>
      <w:r w:rsidRPr="00657E84">
        <w:rPr>
          <w:rStyle w:val="StyleBoldUnderline"/>
        </w:rPr>
        <w:t xml:space="preserve"> on our second area of engagement: </w:t>
      </w:r>
      <w:r w:rsidRPr="00657E84">
        <w:rPr>
          <w:rStyle w:val="Emphasis"/>
        </w:rPr>
        <w:t>energy transformation</w:t>
      </w:r>
      <w:r w:rsidRPr="00C101BE">
        <w:rPr>
          <w:sz w:val="16"/>
        </w:rPr>
        <w:t xml:space="preserve"> – </w:t>
      </w:r>
      <w:r w:rsidRPr="00657E84">
        <w:rPr>
          <w:rStyle w:val="StyleBoldUnderline"/>
        </w:rPr>
        <w:t>helping to promote new energy solutions, including renewables and energy efficiency, to meet rising demand, diversify the global energy supply, and address climate change</w:t>
      </w:r>
      <w:r w:rsidRPr="00C101BE">
        <w:rPr>
          <w:sz w:val="16"/>
        </w:rPr>
        <w:t xml:space="preserve">. The transformation to cleaner energy is central to reducing the world’s carbon emissions and it is the core of a strong 21st century global economy. But we know very well that </w:t>
      </w:r>
      <w:r w:rsidRPr="00657E84">
        <w:rPr>
          <w:rStyle w:val="StyleBoldUnderline"/>
        </w:rPr>
        <w:t>energy transformation cannot be accomplished by governments alone</w:t>
      </w:r>
      <w:r w:rsidRPr="00C101BE">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sidRPr="00657E84">
        <w:rPr>
          <w:rStyle w:val="StyleBoldUnderline"/>
        </w:rPr>
        <w:t>governments can do several things to promote energy transformation,</w:t>
      </w:r>
      <w:r w:rsidRPr="00C101BE">
        <w:rPr>
          <w:sz w:val="16"/>
        </w:rPr>
        <w:t xml:space="preserve"> like educate our citizens about the value of energy efficiency and clean technology. </w:t>
      </w:r>
      <w:r w:rsidRPr="00657E84">
        <w:rPr>
          <w:rStyle w:val="StyleBoldUnderline"/>
        </w:rPr>
        <w:t>But perhaps the most important thing we can do is enact policies</w:t>
      </w:r>
      <w:r w:rsidRPr="00C101BE">
        <w:rPr>
          <w:sz w:val="16"/>
        </w:rPr>
        <w:t xml:space="preserve"> that create an enabling environment that attracts investment and paves the way for large-scale infrastructure. </w:t>
      </w:r>
      <w:r w:rsidRPr="00657E84">
        <w:rPr>
          <w:rStyle w:val="StyleBoldUnderline"/>
        </w:rPr>
        <w:t>In many parts of Central America</w:t>
      </w:r>
      <w:r w:rsidRPr="00C101BE">
        <w:rPr>
          <w:sz w:val="16"/>
        </w:rPr>
        <w:t xml:space="preserve"> and Africa, and in India and Pakistan, </w:t>
      </w:r>
      <w:r w:rsidRPr="00657E84">
        <w:rPr>
          <w:rStyle w:val="StyleBoldUnderline"/>
        </w:rPr>
        <w:t>USAID supports training programs</w:t>
      </w:r>
      <w:r w:rsidRPr="00C101BE">
        <w:rPr>
          <w:sz w:val="16"/>
        </w:rPr>
        <w:t xml:space="preserve"> </w:t>
      </w:r>
      <w:r w:rsidRPr="00657E84">
        <w:rPr>
          <w:rStyle w:val="StyleBoldUnderline"/>
        </w:rPr>
        <w:t>to help</w:t>
      </w:r>
      <w:r w:rsidRPr="00C101BE">
        <w:rPr>
          <w:sz w:val="16"/>
        </w:rPr>
        <w:t xml:space="preserve"> put power utilities on sounder commercial footing. And the Millennium Challenge Corporation is negotiating new compacts with several countries that would help them undertake </w:t>
      </w:r>
      <w:r w:rsidRPr="00657E84">
        <w:rPr>
          <w:rStyle w:val="StyleBoldUnderline"/>
        </w:rPr>
        <w:t>wholesale, systemic energy reforms.</w:t>
      </w:r>
      <w:r w:rsidRPr="00C101BE">
        <w:rPr>
          <w:sz w:val="16"/>
        </w:rPr>
        <w:t xml:space="preserve"> And with the right business climate, agencies like the Export-Import Bank and the Overseas Private Investment Corporation can help seal the deals that allow U.S. exports to flow. As an example, let me tell you what we’re doing </w:t>
      </w:r>
      <w:r w:rsidRPr="00657E84">
        <w:rPr>
          <w:rStyle w:val="StyleBoldUnderline"/>
        </w:rPr>
        <w:t>with our neighbors in Latin America</w:t>
      </w:r>
      <w:r w:rsidRPr="00C101BE">
        <w:rPr>
          <w:sz w:val="16"/>
        </w:rPr>
        <w:t xml:space="preserve">. Earlier this year, at the Summit of the Americas, Colombia launched a new initiative it is leading with the United States called </w:t>
      </w:r>
      <w:proofErr w:type="gramStart"/>
      <w:r w:rsidRPr="00C101BE">
        <w:rPr>
          <w:sz w:val="16"/>
        </w:rPr>
        <w:t>Connecting</w:t>
      </w:r>
      <w:proofErr w:type="gramEnd"/>
      <w:r w:rsidRPr="00C101BE">
        <w:rPr>
          <w:sz w:val="16"/>
        </w:rPr>
        <w:t xml:space="preserve">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w:t>
      </w:r>
      <w:proofErr w:type="gramStart"/>
      <w:r w:rsidRPr="00C101BE">
        <w:rPr>
          <w:sz w:val="16"/>
        </w:rPr>
        <w:t>have</w:t>
      </w:r>
      <w:proofErr w:type="gramEnd"/>
      <w:r w:rsidRPr="00C101BE">
        <w:rPr>
          <w:sz w:val="16"/>
        </w:rPr>
        <w:t xml:space="preserve"> joined this project. It stems from a broader effort called the Energy and Climate Partnership of the Americas, which I launched in 2010, which has sparked a wave of innovative partnerships across the hemisphere. 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There’s another goal here as well. Thirty-one million people across the Americas lack access to reliable and affordable electricity. That clearly holds them back from making progress in so many areas. </w:t>
      </w:r>
      <w:proofErr w:type="gramStart"/>
      <w:r w:rsidRPr="00C101BE">
        <w:rPr>
          <w:sz w:val="16"/>
        </w:rPr>
        <w:t xml:space="preserve">So </w:t>
      </w:r>
      <w:r w:rsidRPr="00657E84">
        <w:rPr>
          <w:rStyle w:val="StyleBoldUnderline"/>
        </w:rPr>
        <w:t>one aim</w:t>
      </w:r>
      <w:r w:rsidRPr="00C101BE">
        <w:rPr>
          <w:sz w:val="16"/>
        </w:rPr>
        <w:t xml:space="preserve"> of Connect 2022 </w:t>
      </w:r>
      <w:r w:rsidRPr="00657E84">
        <w:rPr>
          <w:rStyle w:val="StyleBoldUnderline"/>
        </w:rPr>
        <w:t>is to make sure that those 31 million people now do have power.</w:t>
      </w:r>
      <w:proofErr w:type="gramEnd"/>
      <w:r w:rsidRPr="00657E84">
        <w:rPr>
          <w:rStyle w:val="StyleBoldUnderline"/>
        </w:rPr>
        <w:t xml:space="preserve"> With this single project, we will promote energy efficiency and renewable energy, fight poverty, create opportunity for energy businesses, including U.S. businesses, and forge stronger ties of partnership with our neighbors</w:t>
      </w:r>
      <w:r w:rsidRPr="00C101BE">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sidRPr="00657E84">
        <w:rPr>
          <w:rStyle w:val="StyleBoldUnderline"/>
        </w:rPr>
        <w:t>Some countries dictate how much national content must be used in energy production, or they give subsidies to their nation’s companies to give them an edge</w:t>
      </w:r>
      <w:r w:rsidRPr="00C101BE">
        <w:rPr>
          <w:sz w:val="16"/>
        </w:rPr>
        <w:t xml:space="preserve">. And that can be very challenging for American businesses to break through. </w:t>
      </w:r>
      <w:r w:rsidRPr="00657E84">
        <w:rPr>
          <w:rStyle w:val="StyleBoldUnderline"/>
        </w:rPr>
        <w:t xml:space="preserve">So every day, in many parts of the world, </w:t>
      </w:r>
      <w:r w:rsidRPr="00657E84">
        <w:rPr>
          <w:rStyle w:val="Emphasis"/>
        </w:rPr>
        <w:t>our diplomats are out there fighting</w:t>
      </w:r>
      <w:r w:rsidRPr="00657E84">
        <w:rPr>
          <w:rStyle w:val="StyleBoldUnderline"/>
        </w:rPr>
        <w:t xml:space="preserve"> on behalf of American businesses and workers, taking aim at economic barriers </w:t>
      </w:r>
      <w:r w:rsidRPr="00657E84">
        <w:rPr>
          <w:rStyle w:val="StyleBoldUnderline"/>
        </w:rPr>
        <w:lastRenderedPageBreak/>
        <w:t>and unfair practices.</w:t>
      </w:r>
      <w:r w:rsidRPr="00C101BE">
        <w:rPr>
          <w:sz w:val="16"/>
        </w:rPr>
        <w:t xml:space="preserve"> This September, we achieved a major breakthrough when the </w:t>
      </w:r>
      <w:proofErr w:type="gramStart"/>
      <w:r w:rsidRPr="00C101BE">
        <w:rPr>
          <w:sz w:val="16"/>
        </w:rPr>
        <w:t>members</w:t>
      </w:r>
      <w:proofErr w:type="gramEnd"/>
      <w:r w:rsidRPr="00C101BE">
        <w:rPr>
          <w:sz w:val="16"/>
        </w:rPr>
        <w:t xml:space="preserve"> nations of the Asia Pacific Economic Cooperation community agreed to cut tariffs on 54 key environmental goods, clearing the way for more trade in clean energy technology. </w:t>
      </w:r>
      <w:r w:rsidRPr="00C101BE">
        <w:rPr>
          <w:rStyle w:val="StyleBoldUnderline"/>
        </w:rPr>
        <w:t>At the same time that we’re pursuing energy transformation, however, we have to take on the issue of energy poverty. And that’s the third area of engagement I will mention.</w:t>
      </w:r>
      <w:r w:rsidRPr="00C101BE">
        <w:rPr>
          <w:sz w:val="16"/>
        </w:rPr>
        <w:t xml:space="preserve"> Because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w:t>
      </w:r>
      <w:proofErr w:type="gramStart"/>
      <w:r w:rsidRPr="00C101BE">
        <w:rPr>
          <w:sz w:val="16"/>
        </w:rPr>
        <w:t>So energy transformation and ending energy poverty really do go hand in hand.</w:t>
      </w:r>
      <w:proofErr w:type="gramEnd"/>
    </w:p>
    <w:p w:rsidR="00972955" w:rsidRPr="00FA081E" w:rsidRDefault="00972955" w:rsidP="00972955"/>
    <w:p w:rsidR="00972955" w:rsidRDefault="00972955" w:rsidP="00972955">
      <w:pPr>
        <w:pStyle w:val="Heading3"/>
      </w:pPr>
      <w:r>
        <w:lastRenderedPageBreak/>
        <w:t xml:space="preserve">Mexico Transboundary – 1nc </w:t>
      </w:r>
    </w:p>
    <w:p w:rsidR="00972955" w:rsidRDefault="00972955" w:rsidP="00972955"/>
    <w:p w:rsidR="00972955" w:rsidRDefault="00972955" w:rsidP="00972955">
      <w:pPr>
        <w:rPr>
          <w:rStyle w:val="StyleStyleBold12pt"/>
        </w:rPr>
      </w:pPr>
      <w:r>
        <w:rPr>
          <w:rStyle w:val="StyleStyleBold12pt"/>
        </w:rPr>
        <w:t>Empirics prove transboundary agreements re</w:t>
      </w:r>
      <w:r w:rsidR="009313FE">
        <w:rPr>
          <w:rStyle w:val="StyleStyleBold12pt"/>
        </w:rPr>
        <w:t>quire massive diplomatic effort</w:t>
      </w:r>
      <w:r w:rsidR="009313FE">
        <w:rPr>
          <w:rStyle w:val="StyleStyleBold12pt"/>
        </w:rPr>
        <w:t xml:space="preserve"> – prefer our </w:t>
      </w:r>
      <w:proofErr w:type="gramStart"/>
      <w:r w:rsidR="009313FE">
        <w:rPr>
          <w:rStyle w:val="StyleStyleBold12pt"/>
        </w:rPr>
        <w:t>ev</w:t>
      </w:r>
      <w:proofErr w:type="gramEnd"/>
      <w:r w:rsidR="009313FE">
        <w:rPr>
          <w:rStyle w:val="StyleStyleBold12pt"/>
        </w:rPr>
        <w:t>, it’s from Hillary</w:t>
      </w:r>
    </w:p>
    <w:p w:rsidR="00972955" w:rsidRPr="003713BD" w:rsidRDefault="00972955" w:rsidP="00972955">
      <w:pPr>
        <w:rPr>
          <w:rStyle w:val="StyleStyleBold12pt"/>
          <w:b w:val="0"/>
        </w:rPr>
      </w:pPr>
      <w:r>
        <w:rPr>
          <w:rStyle w:val="StyleStyleBold12pt"/>
        </w:rPr>
        <w:t xml:space="preserve">Clinton 12 (Hillary Rodham, Former US Secretary of State and Future President of the USA swag, </w:t>
      </w:r>
      <w:r>
        <w:rPr>
          <w:rStyle w:val="StyleStyleBold12pt"/>
          <w:i/>
        </w:rPr>
        <w:t>Energy Diplomacy in  the 21</w:t>
      </w:r>
      <w:r w:rsidRPr="003713BD">
        <w:rPr>
          <w:rStyle w:val="StyleStyleBold12pt"/>
          <w:i/>
          <w:vertAlign w:val="superscript"/>
        </w:rPr>
        <w:t>st</w:t>
      </w:r>
      <w:r>
        <w:rPr>
          <w:rStyle w:val="StyleStyleBold12pt"/>
          <w:i/>
        </w:rPr>
        <w:t xml:space="preserve"> Century</w:t>
      </w:r>
      <w:r>
        <w:rPr>
          <w:rStyle w:val="StyleStyleBold12pt"/>
        </w:rPr>
        <w:t xml:space="preserve">, Speech Delivered at Georgetown University 10/18/12, </w:t>
      </w:r>
      <w:r w:rsidRPr="003713BD">
        <w:rPr>
          <w:rStyle w:val="StyleStyleBold12pt"/>
        </w:rPr>
        <w:t>http://www.state.gov/secretary/rm/2012/10/199330.htm</w:t>
      </w:r>
      <w:r>
        <w:rPr>
          <w:rStyle w:val="StyleStyleBold12pt"/>
        </w:rPr>
        <w:t xml:space="preserve">)//LA </w:t>
      </w:r>
    </w:p>
    <w:p w:rsidR="00972955" w:rsidRPr="00C101BE" w:rsidRDefault="00972955" w:rsidP="00972955">
      <w:pPr>
        <w:rPr>
          <w:rStyle w:val="StyleBoldUnderline"/>
        </w:rPr>
      </w:pPr>
      <w:r w:rsidRPr="00C101BE">
        <w:rPr>
          <w:sz w:val="16"/>
        </w:rPr>
        <w:t xml:space="preserve">I want to mention </w:t>
      </w:r>
      <w:r w:rsidRPr="00C101BE">
        <w:rPr>
          <w:rStyle w:val="StyleBoldUnderline"/>
        </w:rPr>
        <w:t>one additional diplomatic challenge we’re focused on: how to manage resources that cross national boundaries. Boundaries are not always clearly delineated, especially at sea. If oil or gas is discovered in an area two countries share or where boundaries are inexact, how will they develop it?</w:t>
      </w:r>
      <w:r w:rsidRPr="00C101BE">
        <w:rPr>
          <w:sz w:val="16"/>
        </w:rPr>
        <w:t xml:space="preserve"> Earlier this year, </w:t>
      </w:r>
      <w:r w:rsidRPr="00C101BE">
        <w:rPr>
          <w:rStyle w:val="StyleBoldUnderline"/>
        </w:rPr>
        <w:t xml:space="preserve">after a </w:t>
      </w:r>
      <w:r w:rsidRPr="00C101BE">
        <w:rPr>
          <w:rStyle w:val="Emphasis"/>
        </w:rPr>
        <w:t>long negotiation led by the State Department</w:t>
      </w:r>
      <w:r w:rsidRPr="00C101BE">
        <w:rPr>
          <w:rStyle w:val="StyleBoldUnderline"/>
        </w:rPr>
        <w:t>, the United States and Mexico reached a groundbreaking agreement on oil and gas resources in the Gulf of Mexico</w:t>
      </w:r>
      <w:r w:rsidRPr="00C101BE">
        <w:rPr>
          <w:sz w:val="16"/>
        </w:rPr>
        <w:t xml:space="preserve">, and we will be sending it to Congress for action soon. </w:t>
      </w:r>
      <w:r w:rsidRPr="00C101BE">
        <w:rPr>
          <w:rStyle w:val="StyleBoldUnderline"/>
        </w:rPr>
        <w:t>The agreement clearly lays out how the United States and Mexico will manage the resources that transcend our maritime boundary.</w:t>
      </w:r>
    </w:p>
    <w:p w:rsidR="00972955" w:rsidRPr="00FA081E" w:rsidRDefault="00972955" w:rsidP="00972955"/>
    <w:p w:rsidR="00972955" w:rsidRDefault="00972955" w:rsidP="00972955">
      <w:pPr>
        <w:pStyle w:val="Heading3"/>
      </w:pPr>
      <w:r>
        <w:lastRenderedPageBreak/>
        <w:t>-- AT: State Dpt Doesn’t do Transboundary</w:t>
      </w:r>
    </w:p>
    <w:p w:rsidR="00972955" w:rsidRDefault="00972955" w:rsidP="00972955">
      <w:pPr>
        <w:rPr>
          <w:rStyle w:val="StyleStyleBold12pt"/>
        </w:rPr>
      </w:pPr>
    </w:p>
    <w:p w:rsidR="00972955" w:rsidRDefault="00972955" w:rsidP="00972955">
      <w:pPr>
        <w:rPr>
          <w:rStyle w:val="StyleStyleBold12pt"/>
        </w:rPr>
      </w:pPr>
      <w:r>
        <w:rPr>
          <w:rStyle w:val="StyleStyleBold12pt"/>
        </w:rPr>
        <w:t>The State Department would be involved—normal means</w:t>
      </w:r>
    </w:p>
    <w:p w:rsidR="00972955" w:rsidRPr="009E288F" w:rsidRDefault="00972955" w:rsidP="00972955">
      <w:pPr>
        <w:rPr>
          <w:rStyle w:val="StyleStyleBold12pt"/>
          <w:b w:val="0"/>
        </w:rPr>
      </w:pPr>
      <w:r>
        <w:rPr>
          <w:rStyle w:val="StyleStyleBold12pt"/>
        </w:rPr>
        <w:t xml:space="preserve">US DOS No Date </w:t>
      </w:r>
      <w:r w:rsidRPr="009313FE">
        <w:t xml:space="preserve">(The Department of State Website, Presidential Permits for Border Crossings, http://www.state.gov/p/wha/rt/permit/)//LA </w:t>
      </w:r>
    </w:p>
    <w:p w:rsidR="00972955" w:rsidRPr="009E288F" w:rsidRDefault="00972955" w:rsidP="00972955">
      <w:pPr>
        <w:rPr>
          <w:sz w:val="16"/>
        </w:rPr>
      </w:pPr>
      <w:r w:rsidRPr="009E288F">
        <w:rPr>
          <w:rStyle w:val="StyleBoldUnderline"/>
        </w:rPr>
        <w:t xml:space="preserve">Under Executive Order 11423, as amended, the </w:t>
      </w:r>
      <w:r w:rsidRPr="009E288F">
        <w:rPr>
          <w:rStyle w:val="Emphasis"/>
        </w:rPr>
        <w:t>Secretary of State has the authority</w:t>
      </w:r>
      <w:r w:rsidRPr="009E288F">
        <w:rPr>
          <w:rStyle w:val="StyleBoldUnderline"/>
        </w:rPr>
        <w:t xml:space="preserve"> to receive applications for and to issue Presidential permits for the construction, connection, operation, or maintenance of certain facilities at the borders of the United States with</w:t>
      </w:r>
      <w:r w:rsidRPr="009E288F">
        <w:rPr>
          <w:sz w:val="16"/>
        </w:rPr>
        <w:t xml:space="preserve"> Canada and </w:t>
      </w:r>
      <w:r w:rsidRPr="009E288F">
        <w:rPr>
          <w:rStyle w:val="StyleBoldUnderline"/>
        </w:rPr>
        <w:t xml:space="preserve">Mexico. </w:t>
      </w:r>
      <w:r w:rsidRPr="009E288F">
        <w:rPr>
          <w:rStyle w:val="Emphasis"/>
        </w:rPr>
        <w:t>Permits are required</w:t>
      </w:r>
      <w:r w:rsidRPr="009E288F">
        <w:rPr>
          <w:rStyle w:val="StyleBoldUnderline"/>
        </w:rPr>
        <w:t xml:space="preserve"> for the full range of facilities at the border, including land crossings, bridges, pipelines, tunnels, conveyor belts, and tramways. This authority applies to all new border crossings and to all substantial modifications of existing crossings at the international border.</w:t>
      </w:r>
      <w:r w:rsidRPr="009E288F">
        <w:rPr>
          <w:sz w:val="16"/>
        </w:rPr>
        <w:t xml:space="preserve"> Working with federal agencies such as the Department of Transportation, the General Services Administration, the Department of Homeland Security's Bureau of Customs and Border Protection, and the Environmental Protection Agency, </w:t>
      </w:r>
      <w:r w:rsidRPr="009E288F">
        <w:rPr>
          <w:rStyle w:val="StyleBoldUnderline"/>
        </w:rPr>
        <w:t>the Department of State determines whether a proposed border-crossing project is in the U.S. national interest. The Department coordinates closely with concerned state and local agencies, and invites public comment in arriving at this determination.</w:t>
      </w:r>
      <w:r w:rsidRPr="009E288F">
        <w:rPr>
          <w:sz w:val="16"/>
        </w:rPr>
        <w:t xml:space="preserve"> Within the context of appropriate border security, safety, health, and environmental requirements, the Department believes that it is generally in the national interest to facilitate the efficient movement of legitimate goods and travelers across U.S. borders. The Bureau of Western Hemisphere Affairs receives permit applications for most facilities at the Canadian and Mexican borders, except: </w:t>
      </w:r>
      <w:r w:rsidRPr="009E288F">
        <w:rPr>
          <w:rStyle w:val="StyleBoldUnderline"/>
        </w:rPr>
        <w:t>the Department of State's</w:t>
      </w:r>
      <w:r w:rsidRPr="009E288F">
        <w:rPr>
          <w:sz w:val="16"/>
        </w:rPr>
        <w:t xml:space="preserve"> Office of International Energy and Commodity Policy for liquid pipelines, the Department of Energy for electrical transmission lines, the Federal Energy </w:t>
      </w:r>
      <w:r w:rsidRPr="009E288F">
        <w:rPr>
          <w:rStyle w:val="StyleBoldUnderline"/>
        </w:rPr>
        <w:t xml:space="preserve">Regulatory Commission for natural gas pipelines. If you plan to submit an application for a Presidential </w:t>
      </w:r>
      <w:proofErr w:type="gramStart"/>
      <w:r w:rsidRPr="009E288F">
        <w:rPr>
          <w:rStyle w:val="StyleBoldUnderline"/>
        </w:rPr>
        <w:t>permit</w:t>
      </w:r>
      <w:proofErr w:type="gramEnd"/>
      <w:r w:rsidRPr="009E288F">
        <w:rPr>
          <w:rStyle w:val="StyleBoldUnderline"/>
        </w:rPr>
        <w:t xml:space="preserve"> for Mexico, please</w:t>
      </w:r>
      <w:r w:rsidRPr="009E288F">
        <w:rPr>
          <w:sz w:val="16"/>
        </w:rPr>
        <w:t xml:space="preserve"> read a detailed description of the application process and </w:t>
      </w:r>
      <w:r w:rsidRPr="009E288F">
        <w:rPr>
          <w:rStyle w:val="StyleBoldUnderline"/>
        </w:rPr>
        <w:t>contact</w:t>
      </w:r>
      <w:r w:rsidRPr="009E288F">
        <w:rPr>
          <w:sz w:val="16"/>
        </w:rPr>
        <w:t xml:space="preserve"> us via e-mail at </w:t>
      </w:r>
      <w:r w:rsidRPr="009E288F">
        <w:rPr>
          <w:rStyle w:val="StyleBoldUnderline"/>
        </w:rPr>
        <w:t>WHA-BorderAffairs@state.gov</w:t>
      </w:r>
      <w:r w:rsidRPr="009E288F">
        <w:rPr>
          <w:sz w:val="16"/>
        </w:rPr>
        <w:t xml:space="preserve"> or via phone at 202-647-9894.</w:t>
      </w:r>
    </w:p>
    <w:p w:rsidR="00972955" w:rsidRDefault="00972955" w:rsidP="00972955">
      <w:pPr>
        <w:rPr>
          <w:rStyle w:val="StyleStyleBold12pt"/>
        </w:rPr>
      </w:pPr>
    </w:p>
    <w:p w:rsidR="00972955" w:rsidRDefault="00972955" w:rsidP="00972955">
      <w:pPr>
        <w:pStyle w:val="Heading2"/>
      </w:pPr>
      <w:r>
        <w:lastRenderedPageBreak/>
        <w:t xml:space="preserve">**Venezuela </w:t>
      </w: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Venezuela </w:t>
      </w:r>
      <w:r>
        <w:rPr>
          <w:rFonts w:asciiTheme="minorHAnsi" w:hAnsiTheme="minorHAnsi"/>
        </w:rPr>
        <w:t xml:space="preserve">General – 1nc  </w:t>
      </w:r>
    </w:p>
    <w:p w:rsidR="00972955" w:rsidRPr="00294D8C" w:rsidRDefault="00972955" w:rsidP="00972955">
      <w:pPr>
        <w:pStyle w:val="Heading4"/>
        <w:rPr>
          <w:rFonts w:asciiTheme="minorHAnsi" w:hAnsiTheme="minorHAnsi"/>
        </w:rPr>
      </w:pPr>
      <w:r w:rsidRPr="00294D8C">
        <w:rPr>
          <w:rFonts w:asciiTheme="minorHAnsi" w:hAnsiTheme="minorHAnsi"/>
        </w:rPr>
        <w:t xml:space="preserve">Diplomatic row proves Venezuela engagement gets heated quickly – we control empirics </w:t>
      </w:r>
    </w:p>
    <w:p w:rsidR="00972955" w:rsidRPr="00294D8C" w:rsidRDefault="00972955" w:rsidP="00972955">
      <w:pPr>
        <w:rPr>
          <w:rFonts w:asciiTheme="minorHAnsi" w:hAnsiTheme="minorHAnsi"/>
        </w:rPr>
      </w:pPr>
      <w:r w:rsidRPr="00294D8C">
        <w:rPr>
          <w:rStyle w:val="Heading4Char"/>
          <w:rFonts w:asciiTheme="minorHAnsi" w:hAnsiTheme="minorHAnsi"/>
        </w:rPr>
        <w:t>Lopez 13</w:t>
      </w:r>
      <w:r w:rsidRPr="00294D8C">
        <w:rPr>
          <w:rFonts w:asciiTheme="minorHAnsi" w:hAnsiTheme="minorHAnsi"/>
        </w:rPr>
        <w:t xml:space="preserve"> (Juan Carlos, Catherine E Shoichet, CNN correspondents in Latin America, “US expels 2 Venezuelan diplomats”, CNN, 3/11/13, </w:t>
      </w:r>
      <w:hyperlink r:id="rId13" w:history="1">
        <w:r w:rsidRPr="00294D8C">
          <w:rPr>
            <w:rStyle w:val="Hyperlink"/>
            <w:rFonts w:asciiTheme="minorHAnsi" w:hAnsiTheme="minorHAnsi"/>
          </w:rPr>
          <w:t>http://www.cnn.com/2013/03/11/us/venezuela-diplomats-expelled</w:t>
        </w:r>
      </w:hyperlink>
      <w:r w:rsidRPr="00294D8C">
        <w:rPr>
          <w:rFonts w:asciiTheme="minorHAnsi" w:hAnsiTheme="minorHAnsi"/>
        </w:rPr>
        <w:t xml:space="preserve">//SJ) </w:t>
      </w:r>
    </w:p>
    <w:p w:rsidR="00972955" w:rsidRPr="00294D8C" w:rsidRDefault="00972955" w:rsidP="00972955">
      <w:pPr>
        <w:rPr>
          <w:rStyle w:val="StyleBoldUnderline"/>
          <w:rFonts w:asciiTheme="minorHAnsi" w:hAnsiTheme="minorHAnsi"/>
        </w:rPr>
      </w:pPr>
      <w:r w:rsidRPr="00294D8C">
        <w:rPr>
          <w:rFonts w:asciiTheme="minorHAnsi" w:hAnsiTheme="minorHAnsi"/>
          <w:sz w:val="16"/>
        </w:rPr>
        <w:t xml:space="preserve">Washington (CNN) -- </w:t>
      </w:r>
      <w:r w:rsidRPr="00294D8C">
        <w:rPr>
          <w:rStyle w:val="Emphasis"/>
          <w:rFonts w:asciiTheme="minorHAnsi" w:hAnsiTheme="minorHAnsi"/>
          <w:highlight w:val="yellow"/>
        </w:rPr>
        <w:t>Diplomatic tensions</w:t>
      </w:r>
      <w:r w:rsidRPr="00294D8C">
        <w:rPr>
          <w:rStyle w:val="StyleBoldUnderline"/>
          <w:rFonts w:asciiTheme="minorHAnsi" w:hAnsiTheme="minorHAnsi"/>
          <w:highlight w:val="yellow"/>
        </w:rPr>
        <w:t xml:space="preserve"> between the United States and Venezuela showed no signs of slowing</w:t>
      </w:r>
      <w:r w:rsidRPr="00294D8C">
        <w:rPr>
          <w:rStyle w:val="StyleBoldUnderline"/>
          <w:rFonts w:asciiTheme="minorHAnsi" w:hAnsiTheme="minorHAnsi"/>
        </w:rPr>
        <w:t xml:space="preserve"> Monday </w:t>
      </w:r>
      <w:r w:rsidRPr="00294D8C">
        <w:rPr>
          <w:rStyle w:val="StyleBoldUnderline"/>
          <w:rFonts w:asciiTheme="minorHAnsi" w:hAnsiTheme="minorHAnsi"/>
          <w:highlight w:val="yellow"/>
        </w:rPr>
        <w:t>as</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State</w:t>
      </w:r>
      <w:r w:rsidRPr="00294D8C">
        <w:rPr>
          <w:rStyle w:val="StyleBoldUnderline"/>
          <w:rFonts w:asciiTheme="minorHAnsi" w:hAnsiTheme="minorHAnsi"/>
        </w:rPr>
        <w:t xml:space="preserve"> Department </w:t>
      </w:r>
      <w:r w:rsidRPr="00294D8C">
        <w:rPr>
          <w:rStyle w:val="StyleBoldUnderline"/>
          <w:rFonts w:asciiTheme="minorHAnsi" w:hAnsiTheme="minorHAnsi"/>
          <w:highlight w:val="yellow"/>
        </w:rPr>
        <w:t xml:space="preserve">announced that two </w:t>
      </w:r>
      <w:r w:rsidRPr="00294D8C">
        <w:rPr>
          <w:rStyle w:val="Emphasis"/>
          <w:rFonts w:asciiTheme="minorHAnsi" w:hAnsiTheme="minorHAnsi"/>
          <w:highlight w:val="yellow"/>
        </w:rPr>
        <w:t>Venezuelan diplomats</w:t>
      </w:r>
      <w:r w:rsidRPr="00294D8C">
        <w:rPr>
          <w:rStyle w:val="StyleBoldUnderline"/>
          <w:rFonts w:asciiTheme="minorHAnsi" w:hAnsiTheme="minorHAnsi"/>
          <w:highlight w:val="yellow"/>
        </w:rPr>
        <w:t xml:space="preserve"> had been </w:t>
      </w:r>
      <w:r w:rsidRPr="00294D8C">
        <w:rPr>
          <w:rStyle w:val="Emphasis"/>
          <w:rFonts w:asciiTheme="minorHAnsi" w:hAnsiTheme="minorHAnsi"/>
          <w:highlight w:val="yellow"/>
        </w:rPr>
        <w:t>expelled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Orlando Jose Montanez Olivares and Victor Camacaro Mata were declared personae non gratae and ordered to leave the country in response to the South American nation's decision to kick out two U.S. officials last week, State Department spokeswoman Victoria Nuland told reporters.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Around the world, when our people are thrown out unjustly, </w:t>
      </w:r>
      <w:r w:rsidRPr="00294D8C">
        <w:rPr>
          <w:rStyle w:val="StyleBoldUnderline"/>
          <w:rFonts w:asciiTheme="minorHAnsi" w:hAnsiTheme="minorHAnsi"/>
          <w:highlight w:val="yellow"/>
        </w:rPr>
        <w:t xml:space="preserve">we're going to take </w:t>
      </w:r>
      <w:r w:rsidRPr="00294D8C">
        <w:rPr>
          <w:rStyle w:val="Emphasis"/>
          <w:rFonts w:asciiTheme="minorHAnsi" w:hAnsiTheme="minorHAnsi"/>
          <w:highlight w:val="yellow"/>
        </w:rPr>
        <w:t>reciprocal action</w:t>
      </w:r>
      <w:r w:rsidRPr="00294D8C">
        <w:rPr>
          <w:rFonts w:asciiTheme="minorHAnsi" w:hAnsiTheme="minorHAnsi"/>
          <w:sz w:val="16"/>
        </w:rPr>
        <w:t>," she said. "We need to do that to protect our own people."</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The</w:t>
      </w:r>
      <w:proofErr w:type="gramEnd"/>
      <w:r w:rsidRPr="00294D8C">
        <w:rPr>
          <w:rFonts w:asciiTheme="minorHAnsi" w:hAnsiTheme="minorHAnsi"/>
          <w:sz w:val="16"/>
        </w:rPr>
        <w:t xml:space="preserve"> </w:t>
      </w:r>
      <w:r w:rsidRPr="00294D8C">
        <w:rPr>
          <w:rStyle w:val="StyleBoldUnderline"/>
          <w:rFonts w:asciiTheme="minorHAnsi" w:hAnsiTheme="minorHAnsi"/>
        </w:rPr>
        <w:t>expulsion of the Venezuelan diplomats comes after Venezuelan officials</w:t>
      </w:r>
      <w:r w:rsidRPr="00294D8C">
        <w:rPr>
          <w:rFonts w:asciiTheme="minorHAnsi" w:hAnsiTheme="minorHAnsi"/>
          <w:sz w:val="16"/>
        </w:rPr>
        <w:t xml:space="preserve"> -- just hours before announcing President Hugo Chavez's death last week -- </w:t>
      </w:r>
      <w:r w:rsidRPr="00294D8C">
        <w:rPr>
          <w:rStyle w:val="StyleBoldUnderline"/>
          <w:rFonts w:asciiTheme="minorHAnsi" w:hAnsiTheme="minorHAnsi"/>
        </w:rPr>
        <w:t>said they were expelling two U.S. Embassy officials and accused them of plotting to destabilize the country</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"In the day or days that followed </w:t>
      </w:r>
      <w:r w:rsidRPr="00294D8C">
        <w:rPr>
          <w:rStyle w:val="StyleBoldUnderline"/>
          <w:rFonts w:asciiTheme="minorHAnsi" w:hAnsiTheme="minorHAnsi"/>
          <w:highlight w:val="yellow"/>
        </w:rPr>
        <w:t xml:space="preserve">there was some pretty </w:t>
      </w:r>
      <w:r w:rsidRPr="00294D8C">
        <w:rPr>
          <w:rStyle w:val="Emphasis"/>
          <w:rFonts w:asciiTheme="minorHAnsi" w:hAnsiTheme="minorHAnsi"/>
          <w:highlight w:val="yellow"/>
        </w:rPr>
        <w:t>heated rhetoric</w:t>
      </w:r>
      <w:r w:rsidRPr="00294D8C">
        <w:rPr>
          <w:rStyle w:val="StyleBoldUnderline"/>
          <w:rFonts w:asciiTheme="minorHAnsi" w:hAnsiTheme="minorHAnsi"/>
        </w:rPr>
        <w:t xml:space="preserve"> coming in our directio</w:t>
      </w:r>
      <w:r w:rsidRPr="00294D8C">
        <w:rPr>
          <w:rFonts w:asciiTheme="minorHAnsi" w:hAnsiTheme="minorHAnsi"/>
          <w:sz w:val="16"/>
        </w:rPr>
        <w:t xml:space="preserve">n," Nuland said Monday. "I think I called it at one point a page from the old 'Chavista' playbook that we were hoping was going to change. ... There is work that we would like to do together, particularly in the areas of counter-terrorism, counternarcotics, economics and energy relations, but </w:t>
      </w:r>
      <w:r w:rsidRPr="00294D8C">
        <w:rPr>
          <w:rStyle w:val="StyleBoldUnderline"/>
          <w:rFonts w:asciiTheme="minorHAnsi" w:hAnsiTheme="minorHAnsi"/>
        </w:rPr>
        <w:t>it's going to take a change of tone from Caracas.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The</w:t>
      </w:r>
      <w:proofErr w:type="gramEnd"/>
      <w:r w:rsidRPr="00294D8C">
        <w:rPr>
          <w:rFonts w:asciiTheme="minorHAnsi" w:hAnsiTheme="minorHAnsi"/>
          <w:sz w:val="16"/>
        </w:rPr>
        <w:t xml:space="preserve"> expelled Venezuelan diplomats have left the United States, Nuland said. Camacaro worked in the Venezuelan Consulate in New York, and Montanez worked at the Venezuelan Embassy in Washington, she said.</w:t>
      </w:r>
      <w:r w:rsidRPr="00294D8C">
        <w:rPr>
          <w:rFonts w:asciiTheme="minorHAnsi" w:hAnsiTheme="minorHAnsi"/>
          <w:sz w:val="12"/>
        </w:rPr>
        <w:t>¶</w:t>
      </w:r>
      <w:r w:rsidRPr="00294D8C">
        <w:rPr>
          <w:rFonts w:asciiTheme="minorHAnsi" w:hAnsiTheme="minorHAnsi"/>
          <w:sz w:val="16"/>
        </w:rPr>
        <w:t xml:space="preserve"> The expelled U.S. officials, both air attaches at the U.S. Embassy in Caracas, were accused of having meetings with members of the Venezuelan military and encouraging them to pursue "destabilizing projects," Venezuelan Foreign Minister Elias Jaua said.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We will not allow any foreign interference in our country,</w:t>
      </w:r>
      <w:r w:rsidRPr="00294D8C">
        <w:rPr>
          <w:rFonts w:asciiTheme="minorHAnsi" w:hAnsiTheme="minorHAnsi"/>
          <w:sz w:val="16"/>
        </w:rPr>
        <w:t>" Jaua said last week.</w:t>
      </w:r>
      <w:r w:rsidRPr="00294D8C">
        <w:rPr>
          <w:rFonts w:asciiTheme="minorHAnsi" w:hAnsiTheme="minorHAnsi"/>
          <w:sz w:val="12"/>
        </w:rPr>
        <w:t>¶</w:t>
      </w:r>
      <w:r w:rsidRPr="00294D8C">
        <w:rPr>
          <w:rFonts w:asciiTheme="minorHAnsi" w:hAnsiTheme="minorHAnsi"/>
          <w:sz w:val="16"/>
        </w:rPr>
        <w:t xml:space="preserve"> Nicolas Maduro, then vice president and now Venezuela's interim leader, also suggested as he criticized the U.S. Embassy officials last week that someone had deliberately infected Chavez with cancer.</w:t>
      </w:r>
      <w:r w:rsidRPr="00294D8C">
        <w:rPr>
          <w:rFonts w:asciiTheme="minorHAnsi" w:hAnsiTheme="minorHAnsi"/>
          <w:sz w:val="12"/>
        </w:rPr>
        <w:t>¶</w:t>
      </w:r>
      <w:r w:rsidRPr="00294D8C">
        <w:rPr>
          <w:rFonts w:asciiTheme="minorHAnsi" w:hAnsiTheme="minorHAnsi"/>
          <w:sz w:val="16"/>
        </w:rPr>
        <w:t xml:space="preserve"> State Department spokesman Patrick Ventrell denied the accusations.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This fallacious assertion of inappropriate U.S. action leads us to conclude that, unfortunately, </w:t>
      </w:r>
      <w:r w:rsidRPr="00294D8C">
        <w:rPr>
          <w:rStyle w:val="StyleBoldUnderline"/>
          <w:rFonts w:asciiTheme="minorHAnsi" w:hAnsiTheme="minorHAnsi"/>
          <w:highlight w:val="yellow"/>
        </w:rPr>
        <w:t xml:space="preserve">the current Venezuelan government is </w:t>
      </w:r>
      <w:r w:rsidRPr="00294D8C">
        <w:rPr>
          <w:rStyle w:val="Emphasis"/>
          <w:rFonts w:asciiTheme="minorHAnsi" w:hAnsiTheme="minorHAnsi"/>
          <w:highlight w:val="yellow"/>
        </w:rPr>
        <w:t>not interested an improved relationship</w:t>
      </w:r>
      <w:r w:rsidRPr="00294D8C">
        <w:rPr>
          <w:rFonts w:asciiTheme="minorHAnsi" w:hAnsiTheme="minorHAnsi"/>
          <w:sz w:val="16"/>
        </w:rPr>
        <w:t>," he said.</w:t>
      </w:r>
      <w:r w:rsidRPr="00294D8C">
        <w:rPr>
          <w:rFonts w:asciiTheme="minorHAnsi" w:hAnsiTheme="minorHAnsi"/>
          <w:sz w:val="12"/>
        </w:rPr>
        <w:t>¶</w:t>
      </w:r>
      <w:r w:rsidRPr="00294D8C">
        <w:rPr>
          <w:rFonts w:asciiTheme="minorHAnsi" w:hAnsiTheme="minorHAnsi"/>
          <w:sz w:val="16"/>
        </w:rPr>
        <w:t xml:space="preserve"> It isn't the first time that diplomatic tensions have surged between the two countries.</w:t>
      </w:r>
      <w:r w:rsidRPr="00294D8C">
        <w:rPr>
          <w:rFonts w:asciiTheme="minorHAnsi" w:hAnsiTheme="minorHAnsi"/>
          <w:sz w:val="12"/>
        </w:rPr>
        <w:t>¶</w:t>
      </w:r>
      <w:r w:rsidRPr="00294D8C">
        <w:rPr>
          <w:rFonts w:asciiTheme="minorHAnsi" w:hAnsiTheme="minorHAnsi"/>
          <w:sz w:val="16"/>
        </w:rPr>
        <w:t xml:space="preserve"> Last year the State Department declared Venezuela's consul general in Miami persona non grata -- Latin for unwelcome or unacceptable person -- and expelled her from the United States. In 2008, Venezuela expelled the U.S. ambassador to the South American country. A day later, the </w:t>
      </w:r>
      <w:r w:rsidRPr="00294D8C">
        <w:rPr>
          <w:rStyle w:val="StyleBoldUnderline"/>
          <w:rFonts w:asciiTheme="minorHAnsi" w:hAnsiTheme="minorHAnsi"/>
        </w:rPr>
        <w:t>United States said it was expelling the Venezuelan ambassador.</w:t>
      </w:r>
    </w:p>
    <w:p w:rsidR="00972955" w:rsidRPr="00294D8C" w:rsidRDefault="00972955" w:rsidP="00972955">
      <w:pPr>
        <w:rPr>
          <w:rFonts w:asciiTheme="minorHAnsi" w:hAnsiTheme="minorHAnsi"/>
        </w:rPr>
      </w:pPr>
    </w:p>
    <w:p w:rsidR="00972955" w:rsidRDefault="00972955" w:rsidP="00972955">
      <w:pPr>
        <w:pStyle w:val="Heading3"/>
      </w:pPr>
      <w:r>
        <w:lastRenderedPageBreak/>
        <w:t xml:space="preserve">Venezuela Energy – 1nc </w:t>
      </w:r>
    </w:p>
    <w:p w:rsidR="00972955" w:rsidRDefault="00972955" w:rsidP="00972955"/>
    <w:p w:rsidR="00972955" w:rsidRDefault="00972955" w:rsidP="00972955">
      <w:pPr>
        <w:rPr>
          <w:rStyle w:val="StyleStyleBold12pt"/>
        </w:rPr>
      </w:pPr>
      <w:r>
        <w:rPr>
          <w:rStyle w:val="StyleStyleBold12pt"/>
        </w:rPr>
        <w:t>Energy reform in Venezuela required DOS effort—understaffing triggers tradeoffs</w:t>
      </w:r>
    </w:p>
    <w:p w:rsidR="00972955" w:rsidRPr="00814382" w:rsidRDefault="00972955" w:rsidP="00972955">
      <w:pPr>
        <w:rPr>
          <w:rStyle w:val="StyleStyleBold12pt"/>
          <w:b w:val="0"/>
        </w:rPr>
      </w:pPr>
      <w:r>
        <w:rPr>
          <w:rStyle w:val="StyleStyleBold12pt"/>
        </w:rPr>
        <w:t xml:space="preserve">Goldwyn 4/11 </w:t>
      </w:r>
      <w:r w:rsidRPr="00FA081E">
        <w:t xml:space="preserve">(David L., President of Goldwyn Global Strategies, The Impact of the Tight Oil and Gas Boom on Latin America and the Caribbean: Opportunities for Cooperation, Presented to the House Committee on Foreign Affairs; Subcommittee on the Western Hemisphere, 4/11/13, http://docs.house.gov/meetings/FA/FA07/20130411/100622/HHRG-113-FA07-Wstate-GoldwynD-20130411.pdf)//LA </w:t>
      </w:r>
    </w:p>
    <w:p w:rsidR="00972955" w:rsidRPr="00E44320" w:rsidRDefault="00972955" w:rsidP="00972955">
      <w:pPr>
        <w:rPr>
          <w:sz w:val="16"/>
        </w:rPr>
      </w:pPr>
      <w:r w:rsidRPr="00D33862">
        <w:rPr>
          <w:rStyle w:val="StyleBoldUnderline"/>
        </w:rPr>
        <w:t>The Department of State has significantly increased its capabilities to conduct energy diplomacy through the establishment of the Energy and Natural Resources Bureau</w:t>
      </w:r>
      <w:r w:rsidRPr="00E44320">
        <w:rPr>
          <w:sz w:val="16"/>
        </w:rPr>
        <w:t xml:space="preserve">, led by Ambassador Carlos Pascual. </w:t>
      </w:r>
      <w:r w:rsidRPr="00D33862">
        <w:rPr>
          <w:rStyle w:val="StyleBoldUnderline"/>
        </w:rPr>
        <w:t>Its programs should be robustly funded. We should</w:t>
      </w:r>
      <w:r w:rsidRPr="00E44320">
        <w:rPr>
          <w:sz w:val="16"/>
        </w:rPr>
        <w:t xml:space="preserve"> also </w:t>
      </w:r>
      <w:r w:rsidRPr="00D33862">
        <w:rPr>
          <w:rStyle w:val="Emphasis"/>
        </w:rPr>
        <w:t>deepen</w:t>
      </w:r>
      <w:r w:rsidRPr="00E44320">
        <w:rPr>
          <w:sz w:val="16"/>
        </w:rPr>
        <w:t xml:space="preserve"> the </w:t>
      </w:r>
      <w:r w:rsidRPr="00D33862">
        <w:rPr>
          <w:rStyle w:val="StyleBoldUnderline"/>
        </w:rPr>
        <w:t xml:space="preserve">international energy diplomacy </w:t>
      </w:r>
      <w:r w:rsidRPr="00D33862">
        <w:rPr>
          <w:rStyle w:val="Emphasis"/>
        </w:rPr>
        <w:t>capacity</w:t>
      </w:r>
      <w:r w:rsidRPr="00E44320">
        <w:rPr>
          <w:sz w:val="16"/>
        </w:rPr>
        <w:t xml:space="preserve">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w:t>
      </w:r>
      <w:r w:rsidRPr="00D33862">
        <w:rPr>
          <w:rStyle w:val="StyleBoldUnderline"/>
        </w:rPr>
        <w:t>Energy Ministers</w:t>
      </w:r>
      <w:r w:rsidRPr="00E44320">
        <w:rPr>
          <w:sz w:val="16"/>
        </w:rPr>
        <w:t xml:space="preserve"> together for regular meetings than Secretaries of State. Their </w:t>
      </w:r>
      <w:r w:rsidRPr="00784D2D">
        <w:rPr>
          <w:rStyle w:val="StyleBoldUnderline"/>
        </w:rPr>
        <w:t>staff</w:t>
      </w:r>
      <w:r w:rsidRPr="00D33862">
        <w:rPr>
          <w:rStyle w:val="StyleBoldUnderline"/>
        </w:rPr>
        <w:t xml:space="preserve"> should be expanded and serious program budget established to make our cooperation more than rhetorical.</w:t>
      </w:r>
      <w:r w:rsidRPr="00E44320">
        <w:rPr>
          <w:sz w:val="16"/>
        </w:rPr>
        <w:t xml:space="preserve"> </w:t>
      </w:r>
      <w:r w:rsidRPr="00D33862">
        <w:rPr>
          <w:rStyle w:val="Emphasis"/>
        </w:rPr>
        <w:t>For true reform to be achieved, foreign ministers</w:t>
      </w:r>
      <w:r w:rsidRPr="00E44320">
        <w:rPr>
          <w:sz w:val="16"/>
        </w:rPr>
        <w:t xml:space="preserve"> and heads of government </w:t>
      </w:r>
      <w:r w:rsidRPr="00D33862">
        <w:rPr>
          <w:rStyle w:val="Emphasis"/>
        </w:rPr>
        <w:t>will have to be involved, as this will be the key to integrating energy security into foreign policy</w:t>
      </w:r>
      <w:r w:rsidRPr="00E44320">
        <w:rPr>
          <w:sz w:val="16"/>
        </w:rPr>
        <w:t xml:space="preserve">. The three </w:t>
      </w:r>
      <w:r w:rsidRPr="00E44320">
        <w:rPr>
          <w:rStyle w:val="Emphasis"/>
        </w:rPr>
        <w:t>countries that need robust attention at this time are Mexico</w:t>
      </w:r>
      <w:r w:rsidRPr="00E44320">
        <w:rPr>
          <w:sz w:val="16"/>
        </w:rPr>
        <w:t xml:space="preserve">, Brazil </w:t>
      </w:r>
      <w:r w:rsidRPr="00E44320">
        <w:rPr>
          <w:rStyle w:val="Emphasis"/>
        </w:rPr>
        <w:t>and Venezuela</w:t>
      </w:r>
      <w:r w:rsidRPr="00E44320">
        <w:rPr>
          <w:sz w:val="16"/>
        </w:rPr>
        <w:t xml:space="preserve">. </w:t>
      </w:r>
      <w:r w:rsidRPr="00E44320">
        <w:rPr>
          <w:rStyle w:val="StyleBoldUnderline"/>
        </w:rPr>
        <w:t>Mexico is considering major reforms and we have much we can share at a technical level on gas markets, unconventional oil and gas technology, safe regulation of the deepwater, and energy efficiency. We should create a quiet bilateral mechanism for sharing this information</w:t>
      </w:r>
      <w:r w:rsidRPr="00E44320">
        <w:rPr>
          <w:sz w:val="16"/>
        </w:rPr>
        <w:t xml:space="preserve"> with Mexican ministries, its nascent regulator and PEMEX. Changing global markets also impact Brazil, and we should ensure that the Strategic Energy Dialogue is reactivated as soon as new officials are on board at the Department of Energy. </w:t>
      </w:r>
      <w:r w:rsidRPr="00E44320">
        <w:rPr>
          <w:rStyle w:val="StyleBoldUnderline"/>
        </w:rPr>
        <w:t>Venezuela is trickier because it is in political transition and there is a great deal of rhetorical hostility. But the US had a technical dialogue with Venezuela that lasted over 30 years</w:t>
      </w:r>
      <w:r w:rsidRPr="00E44320">
        <w:rPr>
          <w:sz w:val="16"/>
        </w:rPr>
        <w:t xml:space="preserve">. We need to know the new officials at the Ministry and PdVSA and to share our view of market realities, even if we may not agree on them. Sometime in 2013, </w:t>
      </w:r>
      <w:r w:rsidRPr="00E44320">
        <w:rPr>
          <w:rStyle w:val="StyleBoldUnderline"/>
        </w:rPr>
        <w:t>after the Venezuelan elections, this technical dialogue should be revived</w:t>
      </w:r>
      <w:r w:rsidRPr="00E44320">
        <w:rPr>
          <w:sz w:val="16"/>
        </w:rPr>
        <w:t xml:space="preserve">, perhaps </w:t>
      </w:r>
      <w:r w:rsidRPr="00E44320">
        <w:rPr>
          <w:rStyle w:val="StyleBoldUnderline"/>
        </w:rPr>
        <w:t>at the Assistant Secretary</w:t>
      </w:r>
      <w:r w:rsidRPr="00E44320">
        <w:rPr>
          <w:sz w:val="16"/>
        </w:rPr>
        <w:t xml:space="preserve">, or Deputy Assistant Secretary </w:t>
      </w:r>
      <w:proofErr w:type="gramStart"/>
      <w:r w:rsidRPr="00E44320">
        <w:rPr>
          <w:rStyle w:val="StyleBoldUnderline"/>
        </w:rPr>
        <w:t>level</w:t>
      </w:r>
      <w:proofErr w:type="gramEnd"/>
      <w:r w:rsidRPr="00E44320">
        <w:rPr>
          <w:sz w:val="16"/>
        </w:rPr>
        <w:t>.</w:t>
      </w:r>
    </w:p>
    <w:p w:rsidR="00972955" w:rsidRPr="00FA081E" w:rsidRDefault="00972955" w:rsidP="00972955"/>
    <w:p w:rsidR="00972955" w:rsidRPr="00294D8C" w:rsidRDefault="00972955" w:rsidP="00972955">
      <w:pPr>
        <w:rPr>
          <w:rFonts w:asciiTheme="minorHAnsi" w:hAnsiTheme="minorHAnsi"/>
        </w:rPr>
      </w:pPr>
    </w:p>
    <w:p w:rsidR="00972955" w:rsidRPr="00294D8C" w:rsidRDefault="00972955" w:rsidP="00972955">
      <w:pPr>
        <w:rPr>
          <w:rFonts w:asciiTheme="minorHAnsi" w:hAnsiTheme="minorHAnsi"/>
        </w:rPr>
      </w:pPr>
    </w:p>
    <w:p w:rsidR="00972955" w:rsidRDefault="00972955" w:rsidP="00972955">
      <w:pPr>
        <w:pStyle w:val="Heading3"/>
      </w:pPr>
      <w:r>
        <w:lastRenderedPageBreak/>
        <w:t xml:space="preserve">Venezuela Oil – 1nc </w:t>
      </w:r>
    </w:p>
    <w:p w:rsidR="00972955" w:rsidRDefault="00972955" w:rsidP="00972955">
      <w:pPr>
        <w:rPr>
          <w:rStyle w:val="StyleStyleBold12pt"/>
        </w:rPr>
      </w:pPr>
    </w:p>
    <w:p w:rsidR="00972955" w:rsidRDefault="00972955" w:rsidP="00972955">
      <w:pPr>
        <w:rPr>
          <w:rStyle w:val="StyleStyleBold12pt"/>
        </w:rPr>
      </w:pPr>
      <w:r>
        <w:rPr>
          <w:rStyle w:val="StyleStyleBold12pt"/>
        </w:rPr>
        <w:t>Empirics prove US state department will be involved in Oil fights w/ Venezuela</w:t>
      </w:r>
    </w:p>
    <w:p w:rsidR="00972955" w:rsidRPr="007A4B41" w:rsidRDefault="00972955" w:rsidP="00972955">
      <w:pPr>
        <w:rPr>
          <w:rStyle w:val="StyleStyleBold12pt"/>
          <w:b w:val="0"/>
        </w:rPr>
      </w:pPr>
      <w:r>
        <w:rPr>
          <w:rStyle w:val="StyleStyleBold12pt"/>
        </w:rPr>
        <w:t xml:space="preserve">Pecquet 4/23 </w:t>
      </w:r>
      <w:r w:rsidRPr="009313FE">
        <w:t>(Julian, The Hill, US clarifies sanctions talk after Venezuela threatens to cut oil exports, 4/23/13, http://thehill.com/blogs/global-affairs/americas/295595-us-backs-off-sanctions-talk-after-venezuela-threatens-to-cut-oil-exports)//LA</w:t>
      </w:r>
      <w:r>
        <w:rPr>
          <w:rStyle w:val="StyleStyleBold12pt"/>
        </w:rPr>
        <w:t xml:space="preserve"> </w:t>
      </w:r>
    </w:p>
    <w:p w:rsidR="00972955" w:rsidRDefault="00972955" w:rsidP="00972955">
      <w:pPr>
        <w:rPr>
          <w:sz w:val="16"/>
        </w:rPr>
      </w:pPr>
      <w:r w:rsidRPr="00E4127D">
        <w:rPr>
          <w:rStyle w:val="StyleBoldUnderline"/>
        </w:rPr>
        <w:t>The State Department on Tuesday vehemently denied the United States was considering sanctions against Venezuela after the oil-rich country threatened to cut energy exports to the U.S. Assistant Secretary of State for Latin America Roberta Jacobson told CNN's Spanish channel over the weekend she did not know either way if the Obama administration would consider sanctions</w:t>
      </w:r>
      <w:r w:rsidRPr="00E4127D">
        <w:rPr>
          <w:sz w:val="16"/>
        </w:rPr>
        <w:t xml:space="preserve"> if the country does not have a full recount of last week's disputed presidential election. </w:t>
      </w:r>
      <w:r w:rsidRPr="00E4127D">
        <w:rPr>
          <w:rStyle w:val="StyleBoldUnderline"/>
        </w:rPr>
        <w:t>Foreign Minister Elias Jaua responded with a promise to retaliate if that happens, prompting State Department Spokesman Patrick Ventrell's remarks on Tuesday</w:t>
      </w:r>
      <w:r w:rsidRPr="00E4127D">
        <w:rPr>
          <w:sz w:val="16"/>
        </w:rPr>
        <w:t xml:space="preserve">. “I think the Venezuelan side may have looked at that … and read into [it that] we're considering something,” Ventrell said at his daily press briefing. </w:t>
      </w:r>
      <w:r w:rsidRPr="00E4127D">
        <w:rPr>
          <w:rStyle w:val="StyleBoldUnderline"/>
        </w:rPr>
        <w:t>“I'm saying that that's not something that we're currently contemplating at this moment.”</w:t>
      </w:r>
      <w:r w:rsidRPr="00E4127D">
        <w:rPr>
          <w:sz w:val="16"/>
        </w:rPr>
        <w:t xml:space="preserve"> Jaua had promised to counter with “trade, energy, economic and political measures as we deem necessary to respond forcefully to this unacceptable threat.” “We do not accept any empire threats,” he told Venezuela's Telesur. “You can be sure that faced with any kind of sanctions, we will respond with economic, political, social and diplomatic actions to defend the sacred rights of the Venezuelan people.”</w:t>
      </w:r>
    </w:p>
    <w:p w:rsidR="00972955" w:rsidRDefault="00972955" w:rsidP="00972955">
      <w:pPr>
        <w:pStyle w:val="Heading3"/>
      </w:pPr>
      <w:r>
        <w:lastRenderedPageBreak/>
        <w:t xml:space="preserve">-- AT: State Dpt Doesn’t do Venezuela </w:t>
      </w:r>
    </w:p>
    <w:p w:rsidR="00972955" w:rsidRDefault="00972955" w:rsidP="00972955">
      <w:pPr>
        <w:rPr>
          <w:rStyle w:val="StyleStyleBold12pt"/>
        </w:rPr>
      </w:pPr>
    </w:p>
    <w:p w:rsidR="00972955" w:rsidRDefault="00972955" w:rsidP="00972955">
      <w:pPr>
        <w:rPr>
          <w:rStyle w:val="StyleStyleBold12pt"/>
        </w:rPr>
      </w:pPr>
      <w:r>
        <w:rPr>
          <w:rStyle w:val="StyleStyleBold12pt"/>
        </w:rPr>
        <w:t>Empirics prove the DOS would be involved</w:t>
      </w:r>
    </w:p>
    <w:p w:rsidR="00972955" w:rsidRPr="00B173BA" w:rsidRDefault="00972955" w:rsidP="00972955">
      <w:r>
        <w:rPr>
          <w:rStyle w:val="StyleStyleBold12pt"/>
        </w:rPr>
        <w:t xml:space="preserve">Van Auken 6/7 </w:t>
      </w:r>
      <w:r w:rsidRPr="00B173BA">
        <w:t xml:space="preserve">(Bill, World Socialist Website, Venezuela’s Maduro reaches out to big business and Washington, 6/7/13, http://www.wsws.org/en/articles/2013/06/07/vene-j07.html)//LA </w:t>
      </w:r>
    </w:p>
    <w:p w:rsidR="00972955" w:rsidRPr="00681DCD" w:rsidRDefault="00972955" w:rsidP="00972955">
      <w:pPr>
        <w:rPr>
          <w:sz w:val="16"/>
        </w:rPr>
      </w:pPr>
      <w:r w:rsidRPr="00681DCD">
        <w:rPr>
          <w:rStyle w:val="StyleBoldUnderline"/>
        </w:rPr>
        <w:t>Maduro has repeatedly charged in recent months that US imperialism was conspiring to bring down his government</w:t>
      </w:r>
      <w:r w:rsidRPr="00681DCD">
        <w:rPr>
          <w:sz w:val="16"/>
        </w:rPr>
        <w:t xml:space="preserve"> and was the guiding hand behind a wave of political violence that followed his narrow election victory against right-wing </w:t>
      </w:r>
      <w:proofErr w:type="gramStart"/>
      <w:r w:rsidRPr="00681DCD">
        <w:rPr>
          <w:sz w:val="16"/>
        </w:rPr>
        <w:t>candidate</w:t>
      </w:r>
      <w:proofErr w:type="gramEnd"/>
      <w:r w:rsidRPr="00681DCD">
        <w:rPr>
          <w:sz w:val="16"/>
        </w:rPr>
        <w:t xml:space="preserve"> Henrique Capriles in April. </w:t>
      </w:r>
      <w:r w:rsidRPr="00681DCD">
        <w:rPr>
          <w:rStyle w:val="StyleBoldUnderline"/>
        </w:rPr>
        <w:t>Yet Venezuela’s Foreign Minister Elias Jaua was all smiles Wednesday, following a 40-minute meeting in Guatemala with US Secretary of State John Kerry. The two, who met privately</w:t>
      </w:r>
      <w:r w:rsidRPr="00681DCD">
        <w:rPr>
          <w:sz w:val="16"/>
        </w:rPr>
        <w:t xml:space="preserve"> on the sidelines of the Organization of American States General Assembly meeting in Antigua, Guatemala, </w:t>
      </w:r>
      <w:r w:rsidRPr="00681DCD">
        <w:rPr>
          <w:rStyle w:val="StyleBoldUnderline"/>
        </w:rPr>
        <w:t xml:space="preserve">declared their commitment to, in Kerry’s words, “establish a more constructive and positive relationship.” This is to include </w:t>
      </w:r>
      <w:r w:rsidRPr="00681DCD">
        <w:rPr>
          <w:rStyle w:val="Emphasis"/>
        </w:rPr>
        <w:t>resuming the exchange of ambassadors</w:t>
      </w:r>
      <w:r w:rsidRPr="00681DCD">
        <w:rPr>
          <w:rStyle w:val="StyleBoldUnderline"/>
        </w:rPr>
        <w:t>, which has been suspended since late 2010.</w:t>
      </w:r>
      <w:r w:rsidRPr="00681DCD">
        <w:rPr>
          <w:sz w:val="16"/>
        </w:rPr>
        <w:t xml:space="preserve"> It was Venezuela that requested the meeting. “</w:t>
      </w:r>
      <w:r w:rsidRPr="00681DCD">
        <w:rPr>
          <w:rStyle w:val="StyleBoldUnderline"/>
        </w:rPr>
        <w:t>We agreed today there will be an ongoing, continuing dialogue between the State Department and the Foreign Ministry</w:t>
      </w:r>
      <w:r w:rsidRPr="00681DCD">
        <w:rPr>
          <w:sz w:val="16"/>
        </w:rPr>
        <w:t xml:space="preserve">, and we will try to set out an agenda by which we agree on things we can work together,” </w:t>
      </w:r>
      <w:r w:rsidRPr="00681DCD">
        <w:rPr>
          <w:rStyle w:val="StyleBoldUnderline"/>
        </w:rPr>
        <w:t>said Kerry</w:t>
      </w:r>
      <w:r w:rsidRPr="00681DCD">
        <w:rPr>
          <w:sz w:val="16"/>
        </w:rPr>
        <w:t>. For his part, Jaua declared that “A good relationship between the government of President Nicolas Maduro and the government of President Barack Obama is what suits both peoples, it’s the guarantee of peace and stability for our peoples.”</w:t>
      </w:r>
    </w:p>
    <w:p w:rsidR="007F4921" w:rsidRPr="001C6C83" w:rsidRDefault="007F4921" w:rsidP="007F4921">
      <w:pPr>
        <w:rPr>
          <w:rFonts w:asciiTheme="minorHAnsi" w:hAnsiTheme="minorHAnsi"/>
        </w:rPr>
      </w:pPr>
    </w:p>
    <w:p w:rsidR="007F4921" w:rsidRPr="001C6C83" w:rsidRDefault="007F4921" w:rsidP="001C6C83"/>
    <w:p w:rsidR="00E75276" w:rsidRPr="001C6C83" w:rsidRDefault="004B62D2" w:rsidP="00E75276">
      <w:pPr>
        <w:pStyle w:val="Heading1"/>
        <w:rPr>
          <w:rFonts w:asciiTheme="minorHAnsi" w:hAnsiTheme="minorHAnsi"/>
        </w:rPr>
      </w:pPr>
      <w:r w:rsidRPr="001C6C83">
        <w:rPr>
          <w:rFonts w:asciiTheme="minorHAnsi" w:hAnsiTheme="minorHAnsi"/>
        </w:rPr>
        <w:lastRenderedPageBreak/>
        <w:t xml:space="preserve">UNIQUENESS </w:t>
      </w:r>
    </w:p>
    <w:p w:rsidR="00E75276" w:rsidRPr="001C6C83" w:rsidRDefault="00E75276" w:rsidP="00E75276">
      <w:pPr>
        <w:rPr>
          <w:rFonts w:asciiTheme="minorHAnsi" w:hAnsiTheme="minorHAnsi"/>
        </w:rPr>
      </w:pPr>
    </w:p>
    <w:p w:rsidR="00E75276" w:rsidRPr="001C6C83" w:rsidRDefault="00E75276" w:rsidP="00E75276">
      <w:pPr>
        <w:pStyle w:val="Heading3"/>
        <w:rPr>
          <w:rFonts w:asciiTheme="minorHAnsi" w:hAnsiTheme="minorHAnsi"/>
        </w:rPr>
      </w:pPr>
      <w:r w:rsidRPr="001C6C83">
        <w:rPr>
          <w:rFonts w:asciiTheme="minorHAnsi" w:hAnsiTheme="minorHAnsi"/>
        </w:rPr>
        <w:lastRenderedPageBreak/>
        <w:t xml:space="preserve">2nc UQ Overview </w:t>
      </w:r>
    </w:p>
    <w:p w:rsidR="00E75276" w:rsidRPr="001C6C83" w:rsidRDefault="00E75276" w:rsidP="00E75276">
      <w:pPr>
        <w:rPr>
          <w:rFonts w:asciiTheme="minorHAnsi" w:hAnsiTheme="minorHAnsi"/>
          <w:b/>
        </w:rPr>
      </w:pPr>
    </w:p>
    <w:p w:rsidR="00E75276" w:rsidRPr="00972955" w:rsidRDefault="00E75276" w:rsidP="00E75276">
      <w:pPr>
        <w:rPr>
          <w:rFonts w:asciiTheme="minorHAnsi" w:eastAsiaTheme="majorEastAsia" w:hAnsiTheme="minorHAnsi" w:cstheme="majorBidi"/>
          <w:b/>
          <w:bCs/>
          <w:iCs/>
          <w:sz w:val="26"/>
        </w:rPr>
      </w:pPr>
      <w:r w:rsidRPr="001C6C83">
        <w:rPr>
          <w:rStyle w:val="Heading4Char"/>
          <w:rFonts w:asciiTheme="minorHAnsi" w:hAnsiTheme="minorHAnsi"/>
        </w:rPr>
        <w:t>Kerry is committed to resolving the Syria crisis – he made Syria a foreign policy priority. Kerry’s individualist approach has stretched his work thin – he refuses to delegate the issue – the plan would tradeoff with Syrian strategy. That’s Klapper and Lee.</w:t>
      </w:r>
    </w:p>
    <w:p w:rsidR="00E75276" w:rsidRPr="001C6C83" w:rsidRDefault="00E75276" w:rsidP="00972955">
      <w:pPr>
        <w:pStyle w:val="Heading4"/>
      </w:pPr>
      <w:r w:rsidRPr="001C6C83">
        <w:t xml:space="preserve">Syria is the top of the agenda </w:t>
      </w:r>
    </w:p>
    <w:p w:rsidR="00E75276" w:rsidRPr="001C6C83" w:rsidRDefault="00E75276" w:rsidP="00E75276">
      <w:pPr>
        <w:rPr>
          <w:rFonts w:asciiTheme="minorHAnsi" w:hAnsiTheme="minorHAnsi"/>
          <w:sz w:val="16"/>
          <w:szCs w:val="16"/>
        </w:rPr>
      </w:pPr>
      <w:r w:rsidRPr="00972955">
        <w:rPr>
          <w:rStyle w:val="Heading4Char"/>
        </w:rPr>
        <w:t>The Independent 13</w:t>
      </w:r>
      <w:r w:rsidRPr="001C6C83">
        <w:rPr>
          <w:rFonts w:asciiTheme="minorHAnsi" w:hAnsiTheme="minorHAnsi"/>
        </w:rPr>
        <w:t xml:space="preserve"> </w:t>
      </w:r>
      <w:r w:rsidRPr="001C6C83">
        <w:rPr>
          <w:rFonts w:asciiTheme="minorHAnsi" w:hAnsiTheme="minorHAnsi"/>
          <w:sz w:val="16"/>
          <w:szCs w:val="16"/>
        </w:rPr>
        <w:t>(The Independent, 2-21-13, “Editorial: John Kerry's priority must be Syria”, http://www.independent.co.uk/voices/editorials/editorial-john-kerrys-priority-must-be-syria-8505689.html) //MaxL</w:t>
      </w:r>
    </w:p>
    <w:p w:rsidR="00E75276" w:rsidRPr="001C6C83" w:rsidRDefault="00E75276" w:rsidP="00E75276">
      <w:pPr>
        <w:rPr>
          <w:rFonts w:asciiTheme="minorHAnsi" w:hAnsiTheme="minorHAnsi"/>
          <w:sz w:val="16"/>
        </w:rPr>
      </w:pPr>
      <w:r w:rsidRPr="001C6C83">
        <w:rPr>
          <w:rStyle w:val="StyleBoldUnderline"/>
          <w:rFonts w:asciiTheme="minorHAnsi" w:hAnsiTheme="minorHAnsi"/>
        </w:rPr>
        <w:t xml:space="preserve">The terrible </w:t>
      </w:r>
      <w:r w:rsidRPr="001C6C83">
        <w:rPr>
          <w:rStyle w:val="StyleBoldUnderline"/>
          <w:rFonts w:asciiTheme="minorHAnsi" w:hAnsiTheme="minorHAnsi"/>
          <w:highlight w:val="yellow"/>
        </w:rPr>
        <w:t>car bombing</w:t>
      </w:r>
      <w:r w:rsidRPr="001C6C83">
        <w:rPr>
          <w:rStyle w:val="StyleBoldUnderline"/>
          <w:rFonts w:asciiTheme="minorHAnsi" w:hAnsiTheme="minorHAnsi"/>
        </w:rPr>
        <w:t xml:space="preserve"> in Damascus </w:t>
      </w:r>
      <w:r w:rsidRPr="001C6C83">
        <w:rPr>
          <w:rStyle w:val="StyleBoldUnderline"/>
          <w:rFonts w:asciiTheme="minorHAnsi" w:hAnsiTheme="minorHAnsi"/>
          <w:highlight w:val="yellow"/>
        </w:rPr>
        <w:t>underlines the</w:t>
      </w:r>
      <w:r w:rsidRPr="001C6C83">
        <w:rPr>
          <w:rStyle w:val="StyleBoldUnderline"/>
          <w:rFonts w:asciiTheme="minorHAnsi" w:hAnsiTheme="minorHAnsi"/>
        </w:rPr>
        <w:t xml:space="preserve"> most immediate </w:t>
      </w:r>
      <w:r w:rsidRPr="001C6C83">
        <w:rPr>
          <w:rStyle w:val="StyleBoldUnderline"/>
          <w:rFonts w:asciiTheme="minorHAnsi" w:hAnsiTheme="minorHAnsi"/>
          <w:highlight w:val="yellow"/>
        </w:rPr>
        <w:t xml:space="preserve">priority for </w:t>
      </w:r>
      <w:r w:rsidRPr="001C6C83">
        <w:rPr>
          <w:rStyle w:val="StyleBoldUnderline"/>
          <w:rFonts w:asciiTheme="minorHAnsi" w:hAnsiTheme="minorHAnsi"/>
        </w:rPr>
        <w:t xml:space="preserve">John </w:t>
      </w:r>
      <w:r w:rsidRPr="001C6C83">
        <w:rPr>
          <w:rStyle w:val="StyleBoldUnderline"/>
          <w:rFonts w:asciiTheme="minorHAnsi" w:hAnsiTheme="minorHAnsi"/>
          <w:highlight w:val="yellow"/>
        </w:rPr>
        <w:t>Kerry</w:t>
      </w:r>
      <w:r w:rsidRPr="001C6C83">
        <w:rPr>
          <w:rFonts w:asciiTheme="minorHAnsi" w:hAnsiTheme="minorHAnsi"/>
          <w:sz w:val="16"/>
        </w:rPr>
        <w:t xml:space="preserve">. The new US Secretary of State arrives in London on Monday at the start of his first foreign trip, one that will take him to nine countries across Europe and the Middle East. Whatever else, it will not be a “getting-to-know-you” affair – Mr Kerry knows most of his counterparts well already. And with little need for introductions, </w:t>
      </w:r>
      <w:r w:rsidRPr="001C6C83">
        <w:rPr>
          <w:rStyle w:val="StyleBoldUnderline"/>
          <w:rFonts w:asciiTheme="minorHAnsi" w:hAnsiTheme="minorHAnsi"/>
          <w:highlight w:val="yellow"/>
        </w:rPr>
        <w:t xml:space="preserve">Syria will be </w:t>
      </w:r>
      <w:r w:rsidRPr="001C6C83">
        <w:rPr>
          <w:rStyle w:val="Emphasis"/>
          <w:rFonts w:asciiTheme="minorHAnsi" w:hAnsiTheme="minorHAnsi"/>
          <w:highlight w:val="yellow"/>
        </w:rPr>
        <w:t>top of the agenda</w:t>
      </w:r>
      <w:r w:rsidRPr="001C6C83">
        <w:rPr>
          <w:rStyle w:val="StyleBoldUnderline"/>
          <w:rFonts w:asciiTheme="minorHAnsi" w:hAnsiTheme="minorHAnsi"/>
        </w:rPr>
        <w:t xml:space="preserve">. </w:t>
      </w:r>
      <w:r w:rsidRPr="001C6C83">
        <w:rPr>
          <w:rFonts w:asciiTheme="minorHAnsi" w:hAnsiTheme="minorHAnsi"/>
          <w:sz w:val="16"/>
        </w:rPr>
        <w:t xml:space="preserve">What to expect, then? With a CV that includes 28 years on the Senate Foreign Relations Committee, an unsuccessful presidential run, and discreet service to Barack Obama as a troubleshooter in Afghanistan, Pakistan and Sudan, Mr Kerry brings more direct experience to the job than almost all his predecessors. Secretary of State is the office he has long coveted, and one for which he is well suited. Amid the speculation over the future of Hillary Clinton, Mr Kerry’s arrival has been low key. Only three weeks into his tenure did he deliver his first major speech, urging the importance of maintaining the US aid programme, despite pressure to cut </w:t>
      </w:r>
      <w:proofErr w:type="gramStart"/>
      <w:r w:rsidRPr="001C6C83">
        <w:rPr>
          <w:rFonts w:asciiTheme="minorHAnsi" w:hAnsiTheme="minorHAnsi"/>
          <w:sz w:val="16"/>
        </w:rPr>
        <w:t>spending.</w:t>
      </w:r>
      <w:proofErr w:type="gramEnd"/>
      <w:r w:rsidRPr="001C6C83">
        <w:rPr>
          <w:rFonts w:asciiTheme="minorHAnsi" w:hAnsiTheme="minorHAnsi"/>
          <w:sz w:val="16"/>
        </w:rPr>
        <w:t xml:space="preserve"> These days, </w:t>
      </w:r>
      <w:r w:rsidRPr="001C6C83">
        <w:rPr>
          <w:rStyle w:val="StyleBoldUnderline"/>
          <w:rFonts w:asciiTheme="minorHAnsi" w:hAnsiTheme="minorHAnsi"/>
        </w:rPr>
        <w:t xml:space="preserve">US </w:t>
      </w:r>
      <w:r w:rsidRPr="001C6C83">
        <w:rPr>
          <w:rStyle w:val="StyleBoldUnderline"/>
          <w:rFonts w:asciiTheme="minorHAnsi" w:hAnsiTheme="minorHAnsi"/>
          <w:highlight w:val="yellow"/>
        </w:rPr>
        <w:t>foreign policy is</w:t>
      </w:r>
      <w:r w:rsidRPr="001C6C83">
        <w:rPr>
          <w:rStyle w:val="StyleBoldUnderline"/>
          <w:rFonts w:asciiTheme="minorHAnsi" w:hAnsiTheme="minorHAnsi"/>
        </w:rPr>
        <w:t xml:space="preserve"> ultimately </w:t>
      </w:r>
      <w:r w:rsidRPr="001C6C83">
        <w:rPr>
          <w:rStyle w:val="StyleBoldUnderline"/>
          <w:rFonts w:asciiTheme="minorHAnsi" w:hAnsiTheme="minorHAnsi"/>
          <w:highlight w:val="yellow"/>
        </w:rPr>
        <w:t xml:space="preserve">shaped in the White House, and </w:t>
      </w:r>
      <w:r w:rsidRPr="001C6C83">
        <w:rPr>
          <w:rStyle w:val="StyleBoldUnderline"/>
          <w:rFonts w:asciiTheme="minorHAnsi" w:hAnsiTheme="minorHAnsi"/>
        </w:rPr>
        <w:t xml:space="preserve">Mr </w:t>
      </w:r>
      <w:r w:rsidRPr="001C6C83">
        <w:rPr>
          <w:rStyle w:val="StyleBoldUnderline"/>
          <w:rFonts w:asciiTheme="minorHAnsi" w:hAnsiTheme="minorHAnsi"/>
          <w:highlight w:val="yellow"/>
        </w:rPr>
        <w:t xml:space="preserve">Kerry may </w:t>
      </w:r>
      <w:r w:rsidRPr="001C6C83">
        <w:rPr>
          <w:rStyle w:val="StyleBoldUnderline"/>
          <w:rFonts w:asciiTheme="minorHAnsi" w:hAnsiTheme="minorHAnsi"/>
        </w:rPr>
        <w:t xml:space="preserve">well – </w:t>
      </w:r>
      <w:r w:rsidRPr="001C6C83">
        <w:rPr>
          <w:rFonts w:asciiTheme="minorHAnsi" w:hAnsiTheme="minorHAnsi"/>
          <w:sz w:val="16"/>
        </w:rPr>
        <w:t xml:space="preserve">like Ms Clinton before him – </w:t>
      </w:r>
      <w:r w:rsidRPr="001C6C83">
        <w:rPr>
          <w:rStyle w:val="StyleBoldUnderline"/>
          <w:rFonts w:asciiTheme="minorHAnsi" w:hAnsiTheme="minorHAnsi"/>
          <w:highlight w:val="yellow"/>
        </w:rPr>
        <w:t>be charged with selling decisions</w:t>
      </w:r>
      <w:r w:rsidRPr="001C6C83">
        <w:rPr>
          <w:rStyle w:val="StyleBoldUnderline"/>
          <w:rFonts w:asciiTheme="minorHAnsi" w:hAnsiTheme="minorHAnsi"/>
        </w:rPr>
        <w:t xml:space="preserve"> rather than taking them. </w:t>
      </w:r>
      <w:r w:rsidRPr="001C6C83">
        <w:rPr>
          <w:rFonts w:asciiTheme="minorHAnsi" w:hAnsiTheme="minorHAnsi"/>
          <w:sz w:val="16"/>
        </w:rPr>
        <w:t xml:space="preserve">Nonetheless, his choice of topic gives a clue where his inclinations lie, favouring negotiation and the use of “soft power” over force. As a decorated Vietnam veteran, Mr Kerry has seen the horrors of war up close. </w:t>
      </w:r>
      <w:r w:rsidRPr="001C6C83">
        <w:rPr>
          <w:rStyle w:val="StyleBoldUnderline"/>
          <w:rFonts w:asciiTheme="minorHAnsi" w:hAnsiTheme="minorHAnsi"/>
        </w:rPr>
        <w:t>Like Mr Obama, his instinct will be to keep the US out of the Syrian conflagration</w:t>
      </w:r>
      <w:r w:rsidRPr="001C6C83">
        <w:rPr>
          <w:rFonts w:asciiTheme="minorHAnsi" w:hAnsiTheme="minorHAnsi"/>
          <w:sz w:val="16"/>
        </w:rPr>
        <w:t>. During this trip, he will meet his Russian equivalent, Sergei Lavrov, the Syrian opposition, as well as key Arab leaders in Egypt and the Gulf. A few faint hopes have emerged of talks to end the crisis. Failing these, however,</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decision</w:t>
      </w:r>
      <w:r w:rsidRPr="001C6C83">
        <w:rPr>
          <w:rStyle w:val="StyleBoldUnderline"/>
          <w:rFonts w:asciiTheme="minorHAnsi" w:hAnsiTheme="minorHAnsi"/>
        </w:rPr>
        <w:t xml:space="preserve"> for Mr Obama and his new Secretary of State </w:t>
      </w:r>
      <w:r w:rsidRPr="001C6C83">
        <w:rPr>
          <w:rStyle w:val="StyleBoldUnderline"/>
          <w:rFonts w:asciiTheme="minorHAnsi" w:hAnsiTheme="minorHAnsi"/>
          <w:highlight w:val="yellow"/>
        </w:rPr>
        <w:t xml:space="preserve">will be whether to arm </w:t>
      </w:r>
      <w:r w:rsidRPr="001C6C83">
        <w:rPr>
          <w:rStyle w:val="StyleBoldUnderline"/>
          <w:rFonts w:asciiTheme="minorHAnsi" w:hAnsiTheme="minorHAnsi"/>
        </w:rPr>
        <w:t xml:space="preserve">the </w:t>
      </w:r>
      <w:r w:rsidRPr="001C6C83">
        <w:rPr>
          <w:rStyle w:val="StyleBoldUnderline"/>
          <w:rFonts w:asciiTheme="minorHAnsi" w:hAnsiTheme="minorHAnsi"/>
          <w:highlight w:val="yellow"/>
        </w:rPr>
        <w:t>rebels</w:t>
      </w:r>
      <w:r w:rsidRPr="001C6C83">
        <w:rPr>
          <w:rFonts w:asciiTheme="minorHAnsi" w:hAnsiTheme="minorHAnsi"/>
          <w:sz w:val="16"/>
        </w:rPr>
        <w:t xml:space="preserve"> – and risk making an already bloody civil war even bloodier still. </w:t>
      </w:r>
    </w:p>
    <w:p w:rsidR="00E75276" w:rsidRPr="001C6C83" w:rsidRDefault="00E75276" w:rsidP="00E75276">
      <w:pPr>
        <w:rPr>
          <w:rStyle w:val="Heading4Char"/>
          <w:rFonts w:asciiTheme="minorHAnsi" w:hAnsiTheme="minorHAnsi"/>
        </w:rPr>
      </w:pPr>
    </w:p>
    <w:p w:rsidR="00E75276" w:rsidRPr="001C6C83" w:rsidRDefault="00E75276" w:rsidP="00E75276">
      <w:pPr>
        <w:rPr>
          <w:rStyle w:val="Heading4Char"/>
          <w:rFonts w:asciiTheme="minorHAnsi" w:hAnsiTheme="minorHAnsi"/>
        </w:rPr>
      </w:pPr>
      <w:r w:rsidRPr="001C6C83">
        <w:rPr>
          <w:rStyle w:val="Heading4Char"/>
          <w:rFonts w:asciiTheme="minorHAnsi" w:hAnsiTheme="minorHAnsi"/>
        </w:rPr>
        <w:t>Kerry is creating a new sense of diplomacy – his assets are stretched thin</w:t>
      </w:r>
    </w:p>
    <w:p w:rsidR="00E75276" w:rsidRPr="001C6C83" w:rsidRDefault="00E75276" w:rsidP="00E75276">
      <w:pPr>
        <w:rPr>
          <w:rFonts w:asciiTheme="minorHAnsi" w:hAnsiTheme="minorHAnsi"/>
          <w:sz w:val="16"/>
          <w:szCs w:val="16"/>
        </w:rPr>
      </w:pPr>
      <w:r w:rsidRPr="001C6C83">
        <w:rPr>
          <w:rStyle w:val="Heading4Char"/>
          <w:rFonts w:asciiTheme="minorHAnsi" w:hAnsiTheme="minorHAnsi"/>
        </w:rPr>
        <w:t>Luce 5/19</w:t>
      </w:r>
      <w:r w:rsidRPr="001C6C83">
        <w:rPr>
          <w:rFonts w:asciiTheme="minorHAnsi" w:hAnsiTheme="minorHAnsi"/>
        </w:rPr>
        <w:t xml:space="preserve"> </w:t>
      </w:r>
      <w:r w:rsidRPr="001C6C83">
        <w:rPr>
          <w:rFonts w:asciiTheme="minorHAnsi" w:hAnsiTheme="minorHAnsi"/>
          <w:sz w:val="16"/>
          <w:szCs w:val="16"/>
        </w:rPr>
        <w:t xml:space="preserve">(Edward, Financial Times, John Kerry’s Vaulting Ambitions for US diplomacy, 5/19/13, http://www.ft.com/intl/cms/s/0/09986762-be1f-11e2-bb35-00144feab7de.html#axzz2XHfTkjzH)//LA </w:t>
      </w:r>
    </w:p>
    <w:p w:rsidR="00E75276" w:rsidRPr="001C6C83" w:rsidRDefault="00E75276" w:rsidP="00E75276">
      <w:pPr>
        <w:rPr>
          <w:rFonts w:asciiTheme="minorHAnsi" w:hAnsiTheme="minorHAnsi"/>
          <w:sz w:val="16"/>
        </w:rPr>
      </w:pPr>
      <w:r w:rsidRPr="001C6C83">
        <w:rPr>
          <w:rFonts w:asciiTheme="minorHAnsi" w:hAnsiTheme="minorHAnsi"/>
          <w:sz w:val="16"/>
        </w:rPr>
        <w:t xml:space="preserve">But from someone who in 2004 almost took the White House – and still believes he could have – such </w:t>
      </w:r>
      <w:r w:rsidRPr="001C6C83">
        <w:rPr>
          <w:rStyle w:val="StyleBoldUnderline"/>
          <w:rFonts w:asciiTheme="minorHAnsi" w:hAnsiTheme="minorHAnsi"/>
        </w:rPr>
        <w:t>bold diplomatic initiatives should come as no surprise</w:t>
      </w:r>
      <w:r w:rsidRPr="001C6C83">
        <w:rPr>
          <w:rFonts w:asciiTheme="minorHAnsi" w:hAnsiTheme="minorHAnsi"/>
          <w:sz w:val="16"/>
        </w:rPr>
        <w:t xml:space="preserve">. As Joe Biden, the vice-president, recently joked to a European gathering, </w:t>
      </w:r>
      <w:r w:rsidRPr="001C6C83">
        <w:rPr>
          <w:rStyle w:val="StyleBoldUnderline"/>
          <w:rFonts w:asciiTheme="minorHAnsi" w:hAnsiTheme="minorHAnsi"/>
        </w:rPr>
        <w:t>the new US secretary of state has an eye on the Nobel Peace Prize</w:t>
      </w:r>
      <w:r w:rsidRPr="001C6C83">
        <w:rPr>
          <w:rFonts w:asciiTheme="minorHAnsi" w:hAnsiTheme="minorHAnsi"/>
          <w:sz w:val="16"/>
        </w:rPr>
        <w:t xml:space="preserve">. He will have to get used to derision. Haaretz, the Israeli newspaper, last week ran a story likening Mr Kerry’s efforts to a “bull in a china shop”. It also quoted a senior Israeli official calling him “messianic”. Yet </w:t>
      </w:r>
      <w:r w:rsidRPr="001C6C83">
        <w:rPr>
          <w:rStyle w:val="StyleBoldUnderline"/>
          <w:rFonts w:asciiTheme="minorHAnsi" w:hAnsiTheme="minorHAnsi"/>
        </w:rPr>
        <w:t xml:space="preserve">Mr </w:t>
      </w:r>
      <w:r w:rsidRPr="001C6C83">
        <w:rPr>
          <w:rStyle w:val="StyleBoldUnderline"/>
          <w:rFonts w:asciiTheme="minorHAnsi" w:hAnsiTheme="minorHAnsi"/>
          <w:highlight w:val="yellow"/>
        </w:rPr>
        <w:t>Kerry offers a</w:t>
      </w:r>
      <w:r w:rsidRPr="001C6C83">
        <w:rPr>
          <w:rStyle w:val="StyleBoldUnderline"/>
          <w:rFonts w:asciiTheme="minorHAnsi" w:hAnsiTheme="minorHAnsi"/>
        </w:rPr>
        <w:t xml:space="preserve"> welcome </w:t>
      </w:r>
      <w:r w:rsidRPr="001C6C83">
        <w:rPr>
          <w:rStyle w:val="StyleBoldUnderline"/>
          <w:rFonts w:asciiTheme="minorHAnsi" w:hAnsiTheme="minorHAnsi"/>
          <w:highlight w:val="yellow"/>
        </w:rPr>
        <w:t>break from</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passivity</w:t>
      </w:r>
      <w:r w:rsidRPr="001C6C83">
        <w:rPr>
          <w:rStyle w:val="StyleBoldUnderline"/>
          <w:rFonts w:asciiTheme="minorHAnsi" w:hAnsiTheme="minorHAnsi"/>
        </w:rPr>
        <w:t xml:space="preserve"> that had descended </w:t>
      </w:r>
      <w:r w:rsidRPr="001C6C83">
        <w:rPr>
          <w:rStyle w:val="StyleBoldUnderline"/>
          <w:rFonts w:asciiTheme="minorHAnsi" w:hAnsiTheme="minorHAnsi"/>
          <w:highlight w:val="yellow"/>
        </w:rPr>
        <w:t xml:space="preserve">on </w:t>
      </w:r>
      <w:hyperlink r:id="rId14" w:history="1">
        <w:r w:rsidRPr="001C6C83">
          <w:rPr>
            <w:rStyle w:val="StyleBoldUnderline"/>
            <w:rFonts w:asciiTheme="minorHAnsi" w:hAnsiTheme="minorHAnsi"/>
            <w:highlight w:val="yellow"/>
          </w:rPr>
          <w:t xml:space="preserve">US diplomacy in the Middle East </w:t>
        </w:r>
      </w:hyperlink>
      <w:r w:rsidRPr="001C6C83">
        <w:rPr>
          <w:rStyle w:val="StyleBoldUnderline"/>
          <w:rFonts w:asciiTheme="minorHAnsi" w:hAnsiTheme="minorHAnsi"/>
        </w:rPr>
        <w:t>and beyond.</w:t>
      </w:r>
      <w:r w:rsidRPr="001C6C83">
        <w:rPr>
          <w:rFonts w:asciiTheme="minorHAnsi" w:hAnsiTheme="minorHAnsi"/>
          <w:sz w:val="16"/>
        </w:rPr>
        <w:t xml:space="preserve"> For one reason or another – often because she was blocked by an instinctively cautious White House – </w:t>
      </w:r>
      <w:r w:rsidRPr="001C6C83">
        <w:rPr>
          <w:rStyle w:val="StyleBoldUnderline"/>
          <w:rFonts w:asciiTheme="minorHAnsi" w:hAnsiTheme="minorHAnsi"/>
        </w:rPr>
        <w:t>Hillary Clinton took a back seat</w:t>
      </w:r>
      <w:r w:rsidRPr="001C6C83">
        <w:rPr>
          <w:rFonts w:asciiTheme="minorHAnsi" w:hAnsiTheme="minorHAnsi"/>
          <w:sz w:val="16"/>
        </w:rPr>
        <w:t xml:space="preserve"> on the Muslim world’s big challenges, Syria and Afghanistan included. </w:t>
      </w:r>
      <w:r w:rsidRPr="001C6C83">
        <w:rPr>
          <w:rStyle w:val="StyleBoldUnderline"/>
          <w:rFonts w:asciiTheme="minorHAnsi" w:hAnsiTheme="minorHAnsi"/>
        </w:rPr>
        <w:t xml:space="preserve">Mr </w:t>
      </w:r>
      <w:r w:rsidRPr="001C6C83">
        <w:rPr>
          <w:rStyle w:val="StyleBoldUnderline"/>
          <w:rFonts w:asciiTheme="minorHAnsi" w:hAnsiTheme="minorHAnsi"/>
          <w:highlight w:val="yellow"/>
        </w:rPr>
        <w:t>Kerry is diving in headfirst</w:t>
      </w:r>
      <w:r w:rsidRPr="001C6C83">
        <w:rPr>
          <w:rFonts w:asciiTheme="minorHAnsi" w:hAnsiTheme="minorHAnsi"/>
          <w:sz w:val="16"/>
        </w:rPr>
        <w:t xml:space="preserve">. Amid awareness of his steep odds, there is also encouragement. “Kerry has the makings of being a strategic secretary of state in contrast to Hillary Clinton, whom I would describe as more cause-oriented – global issues, human rights, gender, and so on,” </w:t>
      </w:r>
      <w:r w:rsidRPr="001C6C83">
        <w:rPr>
          <w:rStyle w:val="StyleBoldUnderline"/>
          <w:rFonts w:asciiTheme="minorHAnsi" w:hAnsiTheme="minorHAnsi"/>
        </w:rPr>
        <w:t>says Zbigniew Brzezinski</w:t>
      </w:r>
      <w:r w:rsidRPr="001C6C83">
        <w:rPr>
          <w:rFonts w:asciiTheme="minorHAnsi" w:hAnsiTheme="minorHAnsi"/>
          <w:sz w:val="16"/>
        </w:rPr>
        <w:t xml:space="preserve">, who was national security adviser to President Jimmy Carter. “He is taking on the issues that shape the international system. This will make him a very serious player in my view.” Even people close to Hillary Clinton agree that </w:t>
      </w:r>
      <w:r w:rsidRPr="001C6C83">
        <w:rPr>
          <w:rStyle w:val="StyleBoldUnderline"/>
          <w:rFonts w:asciiTheme="minorHAnsi" w:hAnsiTheme="minorHAnsi"/>
        </w:rPr>
        <w:t>Mr Kerry is likely to be much less risk-averse</w:t>
      </w:r>
      <w:r w:rsidRPr="001C6C83">
        <w:rPr>
          <w:rFonts w:asciiTheme="minorHAnsi" w:hAnsiTheme="minorHAnsi"/>
          <w:sz w:val="16"/>
        </w:rPr>
        <w:t>. Mrs Clinton outsourced the “AfPak” portfolio to the late Richard Holbrooke and passed on the ill-fated Arab-Israeli initiative to George Mitchell. Mr Kerry has not yet farmed out anything. This raises the chances that he will fall flat on his face. He seems to have decided the risks are worth it. “</w:t>
      </w:r>
      <w:r w:rsidRPr="001C6C83">
        <w:rPr>
          <w:rStyle w:val="StyleBoldUnderline"/>
          <w:rFonts w:asciiTheme="minorHAnsi" w:hAnsiTheme="minorHAnsi"/>
        </w:rPr>
        <w:t>Kerry</w:t>
      </w:r>
      <w:r w:rsidRPr="001C6C83">
        <w:rPr>
          <w:rFonts w:asciiTheme="minorHAnsi" w:hAnsiTheme="minorHAnsi"/>
          <w:sz w:val="16"/>
        </w:rPr>
        <w:t xml:space="preserve"> has come to terms with the fact that he is a silver medallist – this is probably his last big job and he </w:t>
      </w:r>
      <w:r w:rsidRPr="001C6C83">
        <w:rPr>
          <w:rStyle w:val="StyleBoldUnderline"/>
          <w:rFonts w:asciiTheme="minorHAnsi" w:hAnsiTheme="minorHAnsi"/>
        </w:rPr>
        <w:t>wants to make an impact</w:t>
      </w:r>
      <w:r w:rsidRPr="001C6C83">
        <w:rPr>
          <w:rFonts w:asciiTheme="minorHAnsi" w:hAnsiTheme="minorHAnsi"/>
          <w:sz w:val="16"/>
        </w:rPr>
        <w:t xml:space="preserve">,” says a former senior US diplomat. “For Hillary, there was always the sense that gold remained a possibility.” </w:t>
      </w:r>
      <w:r w:rsidRPr="001C6C83">
        <w:rPr>
          <w:rStyle w:val="StyleBoldUnderline"/>
          <w:rFonts w:asciiTheme="minorHAnsi" w:hAnsiTheme="minorHAnsi"/>
        </w:rPr>
        <w:t xml:space="preserve">Mr </w:t>
      </w:r>
      <w:r w:rsidRPr="001C6C83">
        <w:rPr>
          <w:rStyle w:val="StyleBoldUnderline"/>
          <w:rFonts w:asciiTheme="minorHAnsi" w:hAnsiTheme="minorHAnsi"/>
          <w:highlight w:val="yellow"/>
        </w:rPr>
        <w:t xml:space="preserve">Kerry </w:t>
      </w:r>
      <w:r w:rsidRPr="001C6C83">
        <w:rPr>
          <w:rStyle w:val="StyleBoldUnderline"/>
          <w:rFonts w:asciiTheme="minorHAnsi" w:hAnsiTheme="minorHAnsi"/>
        </w:rPr>
        <w:t xml:space="preserve">faces two immediate problems. The first </w:t>
      </w:r>
      <w:r w:rsidRPr="001C6C83">
        <w:rPr>
          <w:rStyle w:val="StyleBoldUnderline"/>
          <w:rFonts w:asciiTheme="minorHAnsi" w:hAnsiTheme="minorHAnsi"/>
          <w:highlight w:val="yellow"/>
        </w:rPr>
        <w:t>is flying solo</w:t>
      </w:r>
      <w:r w:rsidRPr="001C6C83">
        <w:rPr>
          <w:rFonts w:asciiTheme="minorHAnsi" w:hAnsiTheme="minorHAnsi"/>
          <w:sz w:val="16"/>
        </w:rPr>
        <w:t xml:space="preserve">. Almost all the </w:t>
      </w:r>
      <w:r w:rsidRPr="001C6C83">
        <w:rPr>
          <w:rStyle w:val="StyleBoldUnderline"/>
          <w:rFonts w:asciiTheme="minorHAnsi" w:hAnsiTheme="minorHAnsi"/>
          <w:highlight w:val="yellow"/>
        </w:rPr>
        <w:t xml:space="preserve">key players in </w:t>
      </w:r>
      <w:r w:rsidRPr="001C6C83">
        <w:rPr>
          <w:rStyle w:val="StyleBoldUnderline"/>
          <w:rFonts w:asciiTheme="minorHAnsi" w:hAnsiTheme="minorHAnsi"/>
        </w:rPr>
        <w:t xml:space="preserve">Mrs </w:t>
      </w:r>
      <w:r w:rsidRPr="001C6C83">
        <w:rPr>
          <w:rStyle w:val="StyleBoldUnderline"/>
          <w:rFonts w:asciiTheme="minorHAnsi" w:hAnsiTheme="minorHAnsi"/>
          <w:highlight w:val="yellow"/>
        </w:rPr>
        <w:t>Clinton’s state department</w:t>
      </w:r>
      <w:r w:rsidRPr="001C6C83">
        <w:rPr>
          <w:rFonts w:asciiTheme="minorHAnsi" w:hAnsiTheme="minorHAnsi"/>
          <w:sz w:val="16"/>
        </w:rPr>
        <w:t xml:space="preserve">, including Jeffrey Feltman, who was in charge of the Middle East division, Kurt Campbell, who headed Asia, and Philip Gordon, who managed Europe relations, </w:t>
      </w:r>
      <w:r w:rsidRPr="001C6C83">
        <w:rPr>
          <w:rStyle w:val="StyleBoldUnderline"/>
          <w:rFonts w:asciiTheme="minorHAnsi" w:hAnsiTheme="minorHAnsi"/>
        </w:rPr>
        <w:t xml:space="preserve">have </w:t>
      </w:r>
      <w:r w:rsidRPr="001C6C83">
        <w:rPr>
          <w:rStyle w:val="StyleBoldUnderline"/>
          <w:rFonts w:asciiTheme="minorHAnsi" w:hAnsiTheme="minorHAnsi"/>
          <w:highlight w:val="yellow"/>
        </w:rPr>
        <w:t>left and are yet to be replaced</w:t>
      </w:r>
      <w:r w:rsidRPr="001C6C83">
        <w:rPr>
          <w:rStyle w:val="StyleBoldUnderline"/>
          <w:rFonts w:asciiTheme="minorHAnsi" w:hAnsiTheme="minorHAnsi"/>
        </w:rPr>
        <w:t>.</w:t>
      </w:r>
      <w:r w:rsidRPr="001C6C83">
        <w:rPr>
          <w:rFonts w:asciiTheme="minorHAnsi" w:hAnsiTheme="minorHAnsi"/>
          <w:sz w:val="16"/>
        </w:rPr>
        <w:t xml:space="preserve"> Others include Robert Hormats, who was in charge of US </w:t>
      </w:r>
      <w:r w:rsidRPr="001C6C83">
        <w:rPr>
          <w:rFonts w:asciiTheme="minorHAnsi" w:hAnsiTheme="minorHAnsi"/>
          <w:sz w:val="16"/>
        </w:rPr>
        <w:lastRenderedPageBreak/>
        <w:t xml:space="preserve">economic diplomacy, and Robert Einhorn, the point man on proliferation. </w:t>
      </w:r>
      <w:r w:rsidRPr="001C6C83">
        <w:rPr>
          <w:rStyle w:val="StyleBoldUnderline"/>
          <w:rFonts w:asciiTheme="minorHAnsi" w:hAnsiTheme="minorHAnsi"/>
        </w:rPr>
        <w:t xml:space="preserve">Replacing such a team will not be easy. At the very least, Mr </w:t>
      </w:r>
      <w:r w:rsidRPr="001C6C83">
        <w:rPr>
          <w:rStyle w:val="StyleBoldUnderline"/>
          <w:rFonts w:asciiTheme="minorHAnsi" w:hAnsiTheme="minorHAnsi"/>
          <w:highlight w:val="yellow"/>
        </w:rPr>
        <w:t>Kerry must prod a dilatory White House</w:t>
      </w:r>
      <w:r w:rsidRPr="001C6C83">
        <w:rPr>
          <w:rFonts w:asciiTheme="minorHAnsi" w:hAnsiTheme="minorHAnsi"/>
          <w:sz w:val="16"/>
        </w:rPr>
        <w:t xml:space="preserve"> into submitting nominations. It is almost June yet the State Department remains half empty. Having spent barely two weeks in the building since early February, Mr Kerry has yet to master things back in Washington. Likewise he will need to figure out how to navigate an unusually White House-centric administration. He cannot rely indefinitely on the free rein he has been given by President Barack Obama. </w:t>
      </w:r>
      <w:r w:rsidRPr="001C6C83">
        <w:rPr>
          <w:rStyle w:val="StyleBoldUnderline"/>
          <w:rFonts w:asciiTheme="minorHAnsi" w:hAnsiTheme="minorHAnsi"/>
        </w:rPr>
        <w:t>The White House has been distracted</w:t>
      </w:r>
      <w:r w:rsidRPr="001C6C83">
        <w:rPr>
          <w:rFonts w:asciiTheme="minorHAnsi" w:hAnsiTheme="minorHAnsi"/>
          <w:sz w:val="16"/>
        </w:rPr>
        <w:t xml:space="preserve"> by rolling domestic crises all year. Once things are calmer, the president is likely to put tighter curbs on </w:t>
      </w:r>
      <w:r w:rsidRPr="001C6C83">
        <w:rPr>
          <w:rStyle w:val="StyleBoldUnderline"/>
          <w:rFonts w:asciiTheme="minorHAnsi" w:hAnsiTheme="minorHAnsi"/>
        </w:rPr>
        <w:t>Mr Kerry’s freelancing</w:t>
      </w:r>
      <w:r w:rsidRPr="001C6C83">
        <w:rPr>
          <w:rFonts w:asciiTheme="minorHAnsi" w:hAnsiTheme="minorHAnsi"/>
          <w:sz w:val="16"/>
        </w:rPr>
        <w:t xml:space="preserve">. Friends of Mr Kerry also worry that he has no executive experience. After 30 years on Capitol Hill, he is used to talking rather than doing. Each senator likes to play sun to their own solar system – and Mr Kerry chaired the Senate foreign policy committee. Now he must adjust to being a planet. “With Kerry there is always a danger he will get too far ahead of Obama,” says a senior European diplomat. Most of all, the former senator’s allies hope that he does not get wrecked by the Middle East, as probability dictates. David Rothkopf, chief executive of Foreign Policy and a former senior official under President Bill Clinton, likens the situation facing new US secretaries of state to being in a garden with an apple tree. They believe if they pluck the fruit of Middle East peace they will gain immortality. Although they will be banished if they fail, few can resist trying. In contrast, Mrs Clinton’s focus was the pivot to Asia. “It would be an irony if we swapped Middle East wars for equally fruitless Middle East diplomacy at the expense of the bigger strategic challenges,” says Mr Rothkopf. At the end of the day, he adds, Mr Kerry’s greatest weakness is also his biggest strength – an immense self-confidence. </w:t>
      </w:r>
      <w:r w:rsidRPr="001C6C83">
        <w:rPr>
          <w:rStyle w:val="StyleBoldUnderline"/>
          <w:rFonts w:asciiTheme="minorHAnsi" w:hAnsiTheme="minorHAnsi"/>
        </w:rPr>
        <w:t xml:space="preserve">Since February, </w:t>
      </w:r>
      <w:r w:rsidRPr="001C6C83">
        <w:rPr>
          <w:rStyle w:val="StyleBoldUnderline"/>
          <w:rFonts w:asciiTheme="minorHAnsi" w:hAnsiTheme="minorHAnsi"/>
          <w:highlight w:val="yellow"/>
        </w:rPr>
        <w:t>there has been</w:t>
      </w:r>
      <w:r w:rsidRPr="001C6C83">
        <w:rPr>
          <w:rStyle w:val="StyleBoldUnderline"/>
          <w:rFonts w:asciiTheme="minorHAnsi" w:hAnsiTheme="minorHAnsi"/>
        </w:rPr>
        <w:t xml:space="preserve"> a </w:t>
      </w:r>
      <w:r w:rsidRPr="001C6C83">
        <w:rPr>
          <w:rStyle w:val="StyleBoldUnderline"/>
          <w:rFonts w:asciiTheme="minorHAnsi" w:hAnsiTheme="minorHAnsi"/>
          <w:highlight w:val="yellow"/>
        </w:rPr>
        <w:t>new sense of</w:t>
      </w:r>
      <w:r w:rsidRPr="001C6C83">
        <w:rPr>
          <w:rStyle w:val="StyleBoldUnderline"/>
          <w:rFonts w:asciiTheme="minorHAnsi" w:hAnsiTheme="minorHAnsi"/>
        </w:rPr>
        <w:t xml:space="preserve"> purpose to </w:t>
      </w:r>
      <w:r w:rsidRPr="001C6C83">
        <w:rPr>
          <w:rStyle w:val="StyleBoldUnderline"/>
          <w:rFonts w:asciiTheme="minorHAnsi" w:hAnsiTheme="minorHAnsi"/>
          <w:highlight w:val="yellow"/>
        </w:rPr>
        <w:t>US diplomacy</w:t>
      </w:r>
      <w:r w:rsidRPr="001C6C83">
        <w:rPr>
          <w:rFonts w:asciiTheme="minorHAnsi" w:hAnsiTheme="minorHAnsi"/>
          <w:sz w:val="16"/>
        </w:rPr>
        <w:t xml:space="preserve">. No one should be surprised that Mr Kerry is reaching for that apple. </w:t>
      </w:r>
    </w:p>
    <w:p w:rsidR="00E75276" w:rsidRPr="001C6C83" w:rsidRDefault="00E75276" w:rsidP="00E75276">
      <w:pPr>
        <w:pStyle w:val="Heading4"/>
        <w:rPr>
          <w:rFonts w:asciiTheme="minorHAnsi" w:hAnsiTheme="minorHAnsi"/>
        </w:rPr>
      </w:pPr>
      <w:r w:rsidRPr="001C6C83">
        <w:rPr>
          <w:rFonts w:asciiTheme="minorHAnsi" w:hAnsiTheme="minorHAnsi"/>
        </w:rPr>
        <w:t xml:space="preserve">Kerry </w:t>
      </w:r>
      <w:r w:rsidRPr="001C6C83">
        <w:rPr>
          <w:rFonts w:asciiTheme="minorHAnsi" w:hAnsiTheme="minorHAnsi"/>
          <w:u w:val="single"/>
        </w:rPr>
        <w:t>fully</w:t>
      </w:r>
      <w:r w:rsidRPr="001C6C83">
        <w:rPr>
          <w:rFonts w:asciiTheme="minorHAnsi" w:hAnsiTheme="minorHAnsi"/>
        </w:rPr>
        <w:t xml:space="preserve"> committed to the Syria now</w:t>
      </w:r>
    </w:p>
    <w:p w:rsidR="00E75276" w:rsidRPr="001C6C83" w:rsidRDefault="00E75276" w:rsidP="00E75276">
      <w:pPr>
        <w:rPr>
          <w:rFonts w:asciiTheme="minorHAnsi" w:hAnsiTheme="minorHAnsi"/>
          <w:sz w:val="16"/>
          <w:szCs w:val="16"/>
        </w:rPr>
      </w:pPr>
      <w:proofErr w:type="gramStart"/>
      <w:r w:rsidRPr="00972955">
        <w:rPr>
          <w:rStyle w:val="Heading4Char"/>
        </w:rPr>
        <w:t>DAWBER, 6-19</w:t>
      </w:r>
      <w:r w:rsidRPr="001C6C83">
        <w:rPr>
          <w:rFonts w:asciiTheme="minorHAnsi" w:hAnsiTheme="minorHAnsi"/>
        </w:rPr>
        <w:t xml:space="preserve"> </w:t>
      </w:r>
      <w:r w:rsidRPr="001C6C83">
        <w:rPr>
          <w:rFonts w:asciiTheme="minorHAnsi" w:hAnsiTheme="minorHAnsi"/>
          <w:sz w:val="16"/>
          <w:szCs w:val="16"/>
        </w:rPr>
        <w:t>(ALISTAIR DAWBER, Independent’s Jerusalem correspondent.</w:t>
      </w:r>
      <w:proofErr w:type="gramEnd"/>
      <w:r w:rsidRPr="001C6C83">
        <w:rPr>
          <w:rFonts w:asciiTheme="minorHAnsi" w:hAnsiTheme="minorHAnsi"/>
          <w:sz w:val="16"/>
          <w:szCs w:val="16"/>
        </w:rPr>
        <w:t xml:space="preserve"> The paper’s former foreign editor and deputy foreign editor, Alistair joined The Independent in 2008 as a business correspondent, 6-19-2013, “US Secretary of State John Kerry 'argued for air strikes on Syria chemical weapons'”, The /independent, http://www.independent.co.uk/news/world/politics/us-secretary-of-state-john-kerry-argued-for-air-strikes-on-syria-chemical-weapons-8665567.html//ACK)</w:t>
      </w:r>
    </w:p>
    <w:p w:rsidR="00E75276" w:rsidRPr="001C6C83" w:rsidRDefault="00E75276" w:rsidP="00E75276">
      <w:pPr>
        <w:rPr>
          <w:rFonts w:asciiTheme="minorHAnsi" w:hAnsiTheme="minorHAnsi"/>
          <w:sz w:val="16"/>
        </w:rPr>
      </w:pPr>
      <w:r w:rsidRPr="001C6C83">
        <w:rPr>
          <w:rStyle w:val="StyleBoldUnderline"/>
          <w:rFonts w:asciiTheme="minorHAnsi" w:hAnsiTheme="minorHAnsi"/>
        </w:rPr>
        <w:t xml:space="preserve">John </w:t>
      </w:r>
      <w:r w:rsidRPr="001C6C83">
        <w:rPr>
          <w:rStyle w:val="StyleBoldUnderline"/>
          <w:rFonts w:asciiTheme="minorHAnsi" w:hAnsiTheme="minorHAnsi"/>
          <w:highlight w:val="yellow"/>
        </w:rPr>
        <w:t>Kerry</w:t>
      </w:r>
      <w:r w:rsidRPr="001C6C83">
        <w:rPr>
          <w:rStyle w:val="StyleBoldUnderline"/>
          <w:rFonts w:asciiTheme="minorHAnsi" w:hAnsiTheme="minorHAnsi"/>
        </w:rPr>
        <w:t xml:space="preserve"> has </w:t>
      </w:r>
      <w:r w:rsidRPr="001C6C83">
        <w:rPr>
          <w:rStyle w:val="StyleBoldUnderline"/>
          <w:rFonts w:asciiTheme="minorHAnsi" w:hAnsiTheme="minorHAnsi"/>
          <w:highlight w:val="yellow"/>
        </w:rPr>
        <w:t>argued for air strikes against Syria's chemical weapons</w:t>
      </w:r>
      <w:r w:rsidRPr="001C6C83">
        <w:rPr>
          <w:rStyle w:val="StyleBoldUnderline"/>
          <w:rFonts w:asciiTheme="minorHAnsi" w:hAnsiTheme="minorHAnsi"/>
        </w:rPr>
        <w:t xml:space="preserve"> stockpiles</w:t>
      </w:r>
      <w:r w:rsidRPr="001C6C83">
        <w:rPr>
          <w:rFonts w:asciiTheme="minorHAnsi" w:hAnsiTheme="minorHAnsi"/>
          <w:sz w:val="16"/>
        </w:rPr>
        <w:t xml:space="preserve"> it has emerged, but faces stiff opposition among America's leading military commanders.</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highlight w:val="yellow"/>
          <w:u w:val="single"/>
        </w:rPr>
        <w:t>The</w:t>
      </w:r>
      <w:r w:rsidRPr="001C6C83">
        <w:rPr>
          <w:rFonts w:asciiTheme="minorHAnsi" w:hAnsiTheme="minorHAnsi"/>
          <w:sz w:val="16"/>
        </w:rPr>
        <w:t xml:space="preserve"> </w:t>
      </w:r>
      <w:r w:rsidRPr="001C6C83">
        <w:rPr>
          <w:rStyle w:val="StyleBoldUnderline"/>
          <w:rFonts w:asciiTheme="minorHAnsi" w:hAnsiTheme="minorHAnsi"/>
        </w:rPr>
        <w:t xml:space="preserve">new </w:t>
      </w:r>
      <w:r w:rsidRPr="001C6C83">
        <w:rPr>
          <w:rStyle w:val="StyleBoldUnderline"/>
          <w:rFonts w:asciiTheme="minorHAnsi" w:hAnsiTheme="minorHAnsi"/>
          <w:highlight w:val="yellow"/>
        </w:rPr>
        <w:t>Secretary of State</w:t>
      </w:r>
      <w:r w:rsidRPr="001C6C83">
        <w:rPr>
          <w:rStyle w:val="StyleBoldUnderline"/>
          <w:rFonts w:asciiTheme="minorHAnsi" w:hAnsiTheme="minorHAnsi"/>
        </w:rPr>
        <w:t xml:space="preserve">, who has </w:t>
      </w:r>
      <w:r w:rsidRPr="001C6C83">
        <w:rPr>
          <w:rStyle w:val="Emphasis"/>
          <w:rFonts w:asciiTheme="minorHAnsi" w:hAnsiTheme="minorHAnsi"/>
          <w:highlight w:val="yellow"/>
        </w:rPr>
        <w:t>immersed himself deeply in Middle Eastern matters</w:t>
      </w:r>
      <w:r w:rsidRPr="001C6C83">
        <w:rPr>
          <w:rStyle w:val="StyleBoldUnderline"/>
          <w:rFonts w:asciiTheme="minorHAnsi" w:hAnsiTheme="minorHAnsi"/>
        </w:rPr>
        <w:t xml:space="preserve"> since coming into office earlier this year, argued in favour of air strikes</w:t>
      </w:r>
      <w:r w:rsidRPr="001C6C83">
        <w:rPr>
          <w:rFonts w:asciiTheme="minorHAnsi" w:hAnsiTheme="minorHAnsi"/>
          <w:sz w:val="16"/>
        </w:rPr>
        <w:t xml:space="preserve"> during a meeting in the White House situation room last week, according to Jeffrey Goldberg, a columnist at Bloomberg News, who is known to have close links to senior members of the Obama administration.</w:t>
      </w:r>
      <w:r w:rsidRPr="001C6C83">
        <w:rPr>
          <w:rFonts w:asciiTheme="minorHAnsi" w:hAnsiTheme="minorHAnsi"/>
          <w:sz w:val="12"/>
        </w:rPr>
        <w:t>¶</w:t>
      </w:r>
      <w:r w:rsidRPr="001C6C83">
        <w:rPr>
          <w:rFonts w:asciiTheme="minorHAnsi" w:hAnsiTheme="minorHAnsi"/>
          <w:sz w:val="16"/>
        </w:rPr>
        <w:t xml:space="preserve"> Mr Kerry is understood to have proposed attacks on several sites held by the Syrian regime. However the Chairman of the US Joint Chiefs of Staff Martin Dempsey is understood to have scotched the proposals at the same meeting. General Dempsey is believed to have asked the US's leading diplomat how he expected to deal with the situation after any strike, and accused the State Department - and by implication, Mr Kerry - of not understanding the complexity of the situation.</w:t>
      </w:r>
      <w:r w:rsidRPr="001C6C83">
        <w:rPr>
          <w:rFonts w:asciiTheme="minorHAnsi" w:hAnsiTheme="minorHAnsi"/>
          <w:sz w:val="12"/>
        </w:rPr>
        <w:t>¶</w:t>
      </w:r>
      <w:r w:rsidRPr="001C6C83">
        <w:rPr>
          <w:rFonts w:asciiTheme="minorHAnsi" w:hAnsiTheme="minorHAnsi"/>
          <w:sz w:val="16"/>
        </w:rPr>
        <w:t xml:space="preserve"> The US, along with the UK and other Western allies, has got itself in a tangle over whether it intends to arm moderate rebel groups in Syria. </w:t>
      </w:r>
      <w:r w:rsidRPr="001C6C83">
        <w:rPr>
          <w:rStyle w:val="StyleBoldUnderline"/>
          <w:rFonts w:asciiTheme="minorHAnsi" w:hAnsiTheme="minorHAnsi"/>
        </w:rPr>
        <w:t>There is evidence that the Syrian regime has used chemical weapons</w:t>
      </w:r>
      <w:r w:rsidRPr="001C6C83">
        <w:rPr>
          <w:rFonts w:asciiTheme="minorHAnsi" w:hAnsiTheme="minorHAnsi"/>
          <w:sz w:val="16"/>
        </w:rPr>
        <w:t xml:space="preserve">, a move that President Barack </w:t>
      </w:r>
      <w:r w:rsidRPr="001C6C83">
        <w:rPr>
          <w:rStyle w:val="StyleBoldUnderline"/>
          <w:rFonts w:asciiTheme="minorHAnsi" w:hAnsiTheme="minorHAnsi"/>
        </w:rPr>
        <w:t xml:space="preserve">Obama said last year that he considers to be a "red line". However, the idea of </w:t>
      </w:r>
      <w:r w:rsidRPr="001C6C83">
        <w:rPr>
          <w:rStyle w:val="StyleBoldUnderline"/>
          <w:rFonts w:asciiTheme="minorHAnsi" w:hAnsiTheme="minorHAnsi"/>
          <w:highlight w:val="yellow"/>
        </w:rPr>
        <w:t>arming rebel groups has come unstuck over how the West intends to arm</w:t>
      </w:r>
      <w:r w:rsidRPr="001C6C83">
        <w:rPr>
          <w:rStyle w:val="StyleBoldUnderline"/>
          <w:rFonts w:asciiTheme="minorHAnsi" w:hAnsiTheme="minorHAnsi"/>
        </w:rPr>
        <w:t xml:space="preserve"> only those </w:t>
      </w:r>
      <w:r w:rsidRPr="001C6C83">
        <w:rPr>
          <w:rStyle w:val="StyleBoldUnderline"/>
          <w:rFonts w:asciiTheme="minorHAnsi" w:hAnsiTheme="minorHAnsi"/>
          <w:highlight w:val="yellow"/>
        </w:rPr>
        <w:t>groups</w:t>
      </w:r>
      <w:r w:rsidRPr="001C6C83">
        <w:rPr>
          <w:rStyle w:val="StyleBoldUnderline"/>
          <w:rFonts w:asciiTheme="minorHAnsi" w:hAnsiTheme="minorHAnsi"/>
        </w:rPr>
        <w:t xml:space="preserve"> it considers to have an acceptable ideology</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"Dempsey informed Kerry that the Air Force could not simply drop a few bombs, or fire a few missiles, at targets inside Syria: To be safe, the US would have to neutralize Syria's integrated air-defence system, an operation that would require 700 or more sorties," wrote Mr Goldberg.</w:t>
      </w:r>
      <w:r w:rsidRPr="001C6C83">
        <w:rPr>
          <w:rFonts w:asciiTheme="minorHAnsi" w:hAnsiTheme="minorHAnsi"/>
          <w:sz w:val="12"/>
        </w:rPr>
        <w:t>¶</w:t>
      </w:r>
      <w:r w:rsidRPr="001C6C83">
        <w:rPr>
          <w:rFonts w:asciiTheme="minorHAnsi" w:hAnsiTheme="minorHAnsi"/>
          <w:sz w:val="16"/>
        </w:rPr>
        <w:t xml:space="preserve"> Mr </w:t>
      </w:r>
      <w:r w:rsidRPr="001C6C83">
        <w:rPr>
          <w:rStyle w:val="StyleBoldUnderline"/>
          <w:rFonts w:asciiTheme="minorHAnsi" w:hAnsiTheme="minorHAnsi"/>
        </w:rPr>
        <w:t>Kerry is credited with having had a distinguished career and a deep knowledge of foreign affairs</w:t>
      </w:r>
      <w:r w:rsidRPr="001C6C83">
        <w:rPr>
          <w:rFonts w:asciiTheme="minorHAnsi" w:hAnsiTheme="minorHAnsi"/>
          <w:sz w:val="16"/>
        </w:rPr>
        <w:t>. However, recent developments also suggest a certain naivety. His other project in the region is the ambitious attempt to restart the stalled peace process between the Israelis and Palestinians: while his efforts have not yet been concluded, they have also met derision in some quarters and few on either side of the conflict have much hope that his initiative will ultimately lead to a lasting peace deal.</w:t>
      </w:r>
    </w:p>
    <w:p w:rsidR="00E75276" w:rsidRPr="001C6C83" w:rsidRDefault="00E75276" w:rsidP="00E75276">
      <w:pPr>
        <w:rPr>
          <w:rStyle w:val="StyleStyleBold12pt"/>
          <w:rFonts w:asciiTheme="minorHAnsi" w:hAnsiTheme="minorHAnsi"/>
        </w:rPr>
      </w:pPr>
    </w:p>
    <w:p w:rsidR="00E75276" w:rsidRPr="001C6C83" w:rsidRDefault="00E75276" w:rsidP="00E75276">
      <w:pPr>
        <w:rPr>
          <w:rStyle w:val="StyleStyleBold12pt"/>
          <w:rFonts w:asciiTheme="minorHAnsi" w:hAnsiTheme="minorHAnsi"/>
        </w:rPr>
      </w:pPr>
      <w:r w:rsidRPr="001C6C83">
        <w:rPr>
          <w:rStyle w:val="StyleStyleBold12pt"/>
          <w:rFonts w:asciiTheme="minorHAnsi" w:hAnsiTheme="minorHAnsi"/>
        </w:rPr>
        <w:t>Kerry is making Syria a diplomatic priority</w:t>
      </w:r>
    </w:p>
    <w:p w:rsidR="00E75276" w:rsidRPr="001C6C83" w:rsidRDefault="00E75276" w:rsidP="00E75276">
      <w:pPr>
        <w:rPr>
          <w:rFonts w:asciiTheme="minorHAnsi" w:hAnsiTheme="minorHAnsi"/>
        </w:rPr>
      </w:pPr>
      <w:r w:rsidRPr="001C6C83">
        <w:rPr>
          <w:rStyle w:val="StyleStyleBold12pt"/>
          <w:rFonts w:asciiTheme="minorHAnsi" w:hAnsiTheme="minorHAnsi"/>
        </w:rPr>
        <w:t>Gordon 6/24</w:t>
      </w:r>
      <w:r w:rsidRPr="001C6C83">
        <w:rPr>
          <w:rFonts w:asciiTheme="minorHAnsi" w:hAnsiTheme="minorHAnsi"/>
        </w:rPr>
        <w:t xml:space="preserve"> </w:t>
      </w:r>
      <w:r w:rsidRPr="001C6C83">
        <w:rPr>
          <w:rFonts w:asciiTheme="minorHAnsi" w:hAnsiTheme="minorHAnsi"/>
          <w:sz w:val="16"/>
          <w:szCs w:val="16"/>
        </w:rPr>
        <w:t>(Michael R. Gordon is the chief military correspondent for The New York Times, June 24, 2013, “History with Obama gives secretary a foreign policy edge,”http://www.lexisnexis.com.proxy.lib.umich.edu/lnacui2api/results/docview/docview.do docLinkInd=true&amp;risb=21_T17684455887&amp;format=GNBFI&amp;sort=BOOLEAN&amp;startDocNo=1&amp;resultsUrlKey=29_T17684455840&amp;cisb=22_T17684455890&amp;treeMax=true&amp;treeWidth=0&amp;csi=8357&amp;docNo=1, //RM)</w:t>
      </w:r>
    </w:p>
    <w:p w:rsidR="00E75276" w:rsidRPr="001C6C83" w:rsidRDefault="00E75276" w:rsidP="00E75276">
      <w:pPr>
        <w:rPr>
          <w:rStyle w:val="StyleBoldUnderline"/>
          <w:rFonts w:asciiTheme="minorHAnsi" w:hAnsiTheme="minorHAnsi"/>
        </w:rPr>
      </w:pPr>
      <w:r w:rsidRPr="001C6C83">
        <w:rPr>
          <w:rFonts w:asciiTheme="minorHAnsi" w:hAnsiTheme="minorHAnsi"/>
          <w:sz w:val="16"/>
        </w:rPr>
        <w:t xml:space="preserve">Undaunted, </w:t>
      </w:r>
      <w:r w:rsidRPr="001C6C83">
        <w:rPr>
          <w:rStyle w:val="StyleBoldUnderline"/>
          <w:rFonts w:asciiTheme="minorHAnsi" w:hAnsiTheme="minorHAnsi"/>
        </w:rPr>
        <w:t>Mr. Kerry arrived in Qatar on Saturday to meet with his European and Middle Eastern counterparts and try again to cobble together an effective strategy to bolster the opposition</w:t>
      </w:r>
      <w:r w:rsidRPr="001C6C83">
        <w:rPr>
          <w:rFonts w:asciiTheme="minorHAnsi" w:hAnsiTheme="minorHAnsi"/>
          <w:sz w:val="16"/>
        </w:rPr>
        <w:t>; prod the Syrian president, Bashar al-Assad, to yield power; and end the fighting, which has already killed more than 90,000 people. The whirlwind trip, Mr. Kerry's ninth as secretary of state, will also include stops in Israel, Jordan, Kuwait, Saudi Arabia and India and a meeting in Brunei.</w:t>
      </w:r>
      <w:r w:rsidRPr="001C6C83">
        <w:rPr>
          <w:rFonts w:asciiTheme="minorHAnsi" w:hAnsiTheme="minorHAnsi"/>
          <w:sz w:val="12"/>
        </w:rPr>
        <w:t>¶</w:t>
      </w:r>
      <w:r w:rsidRPr="001C6C83">
        <w:rPr>
          <w:rFonts w:asciiTheme="minorHAnsi" w:hAnsiTheme="minorHAnsi"/>
          <w:sz w:val="16"/>
        </w:rPr>
        <w:t xml:space="preserve"> While his predecessor, Hillary Rodham Clinton, was a global celebrity and is possibly a future president, </w:t>
      </w:r>
      <w:r w:rsidRPr="001C6C83">
        <w:rPr>
          <w:rStyle w:val="StyleBoldUnderline"/>
          <w:rFonts w:asciiTheme="minorHAnsi" w:hAnsiTheme="minorHAnsi"/>
        </w:rPr>
        <w:t xml:space="preserve">Mr. </w:t>
      </w:r>
      <w:r w:rsidRPr="001C6C83">
        <w:rPr>
          <w:rStyle w:val="StyleBoldUnderline"/>
          <w:rFonts w:asciiTheme="minorHAnsi" w:hAnsiTheme="minorHAnsi"/>
          <w:highlight w:val="yellow"/>
        </w:rPr>
        <w:t>Kerry is striving to carve</w:t>
      </w:r>
      <w:r w:rsidRPr="001C6C83">
        <w:rPr>
          <w:rStyle w:val="StyleBoldUnderline"/>
          <w:rFonts w:asciiTheme="minorHAnsi" w:hAnsiTheme="minorHAnsi"/>
        </w:rPr>
        <w:t xml:space="preserve"> out </w:t>
      </w:r>
      <w:r w:rsidRPr="001C6C83">
        <w:rPr>
          <w:rStyle w:val="StyleBoldUnderline"/>
          <w:rFonts w:asciiTheme="minorHAnsi" w:hAnsiTheme="minorHAnsi"/>
          <w:highlight w:val="yellow"/>
        </w:rPr>
        <w:t xml:space="preserve">a legacy </w:t>
      </w:r>
      <w:r w:rsidRPr="001C6C83">
        <w:rPr>
          <w:rStyle w:val="StyleBoldUnderline"/>
          <w:rFonts w:asciiTheme="minorHAnsi" w:hAnsiTheme="minorHAnsi"/>
        </w:rPr>
        <w:t xml:space="preserve">as one of the most influential secretaries of state in recent years </w:t>
      </w:r>
      <w:r w:rsidRPr="001C6C83">
        <w:rPr>
          <w:rStyle w:val="StyleBoldUnderline"/>
          <w:rFonts w:asciiTheme="minorHAnsi" w:hAnsiTheme="minorHAnsi"/>
          <w:highlight w:val="yellow"/>
        </w:rPr>
        <w:t>by taking on</w:t>
      </w:r>
      <w:r w:rsidRPr="001C6C83">
        <w:rPr>
          <w:rStyle w:val="StyleBoldUnderline"/>
          <w:rFonts w:asciiTheme="minorHAnsi" w:hAnsiTheme="minorHAnsi"/>
        </w:rPr>
        <w:t xml:space="preserve"> some of the world's most </w:t>
      </w:r>
      <w:r w:rsidRPr="001C6C83">
        <w:rPr>
          <w:rStyle w:val="StyleBoldUnderline"/>
          <w:rFonts w:asciiTheme="minorHAnsi" w:hAnsiTheme="minorHAnsi"/>
          <w:highlight w:val="yellow"/>
        </w:rPr>
        <w:t>intractable problems</w:t>
      </w:r>
      <w:r w:rsidRPr="001C6C83">
        <w:rPr>
          <w:rStyle w:val="StyleBoldUnderline"/>
          <w:rFonts w:asciiTheme="minorHAnsi" w:hAnsiTheme="minorHAnsi"/>
        </w:rPr>
        <w:t>.</w:t>
      </w:r>
      <w:r w:rsidRPr="001C6C83">
        <w:rPr>
          <w:rStyle w:val="StyleBoldUnderline"/>
          <w:rFonts w:asciiTheme="minorHAnsi" w:hAnsiTheme="minorHAnsi"/>
          <w:sz w:val="12"/>
        </w:rPr>
        <w:t xml:space="preserve">¶ </w:t>
      </w:r>
      <w:r w:rsidRPr="001C6C83">
        <w:rPr>
          <w:rFonts w:asciiTheme="minorHAnsi" w:hAnsiTheme="minorHAnsi"/>
          <w:sz w:val="16"/>
        </w:rPr>
        <w:t xml:space="preserve">Unlike Mrs. Clinton, a defeated rival who was persuaded to take the job by President Barack Obama </w:t>
      </w:r>
      <w:r w:rsidRPr="001C6C83">
        <w:rPr>
          <w:rStyle w:val="StyleBoldUnderline"/>
          <w:rFonts w:asciiTheme="minorHAnsi" w:hAnsiTheme="minorHAnsi"/>
        </w:rPr>
        <w:t xml:space="preserve">and </w:t>
      </w:r>
      <w:r w:rsidRPr="001C6C83">
        <w:rPr>
          <w:rFonts w:asciiTheme="minorHAnsi" w:hAnsiTheme="minorHAnsi"/>
          <w:sz w:val="16"/>
        </w:rPr>
        <w:t xml:space="preserve">for all her star power was often frustrated that policy was made in the White House, Mr. Kerry came into his administration with </w:t>
      </w:r>
      <w:r w:rsidRPr="001C6C83">
        <w:rPr>
          <w:rFonts w:asciiTheme="minorHAnsi" w:hAnsiTheme="minorHAnsi"/>
          <w:sz w:val="16"/>
        </w:rPr>
        <w:lastRenderedPageBreak/>
        <w:t>strong ties to Mr. Obama, whose presidential campaign he helped begin at the 2004 Democratic convention.</w:t>
      </w:r>
      <w:r w:rsidRPr="001C6C83">
        <w:rPr>
          <w:rFonts w:asciiTheme="minorHAnsi" w:hAnsiTheme="minorHAnsi"/>
          <w:sz w:val="12"/>
        </w:rPr>
        <w:t>¶</w:t>
      </w:r>
      <w:r w:rsidRPr="001C6C83">
        <w:rPr>
          <w:rFonts w:asciiTheme="minorHAnsi" w:hAnsiTheme="minorHAnsi"/>
          <w:sz w:val="16"/>
        </w:rPr>
        <w:t xml:space="preserve"> Mr.</w:t>
      </w:r>
      <w:r w:rsidRPr="001C6C83">
        <w:rPr>
          <w:rStyle w:val="StyleBoldUnderline"/>
          <w:rFonts w:asciiTheme="minorHAnsi" w:hAnsiTheme="minorHAnsi"/>
        </w:rPr>
        <w:t xml:space="preserve"> Kerry,</w:t>
      </w:r>
      <w:r w:rsidRPr="001C6C83">
        <w:rPr>
          <w:rFonts w:asciiTheme="minorHAnsi" w:hAnsiTheme="minorHAnsi"/>
          <w:sz w:val="16"/>
        </w:rPr>
        <w:t xml:space="preserve"> 69, a former chairman of the Senate Foreign Relations Committee and the son of a Foreign Service officer, had long aspired to be secretary of state. He </w:t>
      </w:r>
      <w:r w:rsidRPr="001C6C83">
        <w:rPr>
          <w:rStyle w:val="StyleBoldUnderline"/>
          <w:rFonts w:asciiTheme="minorHAnsi" w:hAnsiTheme="minorHAnsi"/>
        </w:rPr>
        <w:t xml:space="preserve">arrived at a time when Mr. Obama has said the United States is at a ''crossroads'' in its relations with the world, </w:t>
      </w:r>
      <w:r w:rsidRPr="001C6C83">
        <w:rPr>
          <w:rFonts w:asciiTheme="minorHAnsi" w:hAnsiTheme="minorHAnsi"/>
          <w:sz w:val="16"/>
        </w:rPr>
        <w:t xml:space="preserve">with the Pentagon focused on ending the war in Afghanistan, the C.I.A. charged with refocusing its efforts against terrorism </w:t>
      </w:r>
      <w:r w:rsidRPr="001C6C83">
        <w:rPr>
          <w:rStyle w:val="StyleBoldUnderline"/>
          <w:rFonts w:asciiTheme="minorHAnsi" w:hAnsiTheme="minorHAnsi"/>
        </w:rPr>
        <w:t>and the president calling for a new focus on diplomacy.</w:t>
      </w:r>
      <w:r w:rsidRPr="001C6C83">
        <w:rPr>
          <w:rStyle w:val="StyleBoldUnderline"/>
          <w:rFonts w:asciiTheme="minorHAnsi" w:hAnsiTheme="minorHAnsi"/>
          <w:sz w:val="12"/>
        </w:rPr>
        <w:t xml:space="preserve">¶ </w:t>
      </w:r>
      <w:r w:rsidRPr="001C6C83">
        <w:rPr>
          <w:rFonts w:asciiTheme="minorHAnsi" w:hAnsiTheme="minorHAnsi"/>
          <w:sz w:val="16"/>
        </w:rPr>
        <w:t>But there are also some potential obstacles for Mr. Kerry. One is the centralization of foreign policy decision-making in a White House that has steadfastly maintained a tight grip on foreign policy - so much so that before taking the job</w:t>
      </w:r>
      <w:r w:rsidRPr="001C6C83">
        <w:rPr>
          <w:rStyle w:val="StyleBoldUnderline"/>
          <w:rFonts w:asciiTheme="minorHAnsi" w:hAnsiTheme="minorHAnsi"/>
        </w:rPr>
        <w:t xml:space="preserve">, Mr. </w:t>
      </w:r>
      <w:r w:rsidRPr="001C6C83">
        <w:rPr>
          <w:rStyle w:val="StyleBoldUnderline"/>
          <w:rFonts w:asciiTheme="minorHAnsi" w:hAnsiTheme="minorHAnsi"/>
          <w:highlight w:val="yellow"/>
        </w:rPr>
        <w:t>Kerry received</w:t>
      </w:r>
      <w:r w:rsidRPr="001C6C83">
        <w:rPr>
          <w:rStyle w:val="StyleBoldUnderline"/>
          <w:rFonts w:asciiTheme="minorHAnsi" w:hAnsiTheme="minorHAnsi"/>
        </w:rPr>
        <w:t xml:space="preserve"> an </w:t>
      </w:r>
      <w:r w:rsidRPr="001C6C83">
        <w:rPr>
          <w:rStyle w:val="StyleBoldUnderline"/>
          <w:rFonts w:asciiTheme="minorHAnsi" w:hAnsiTheme="minorHAnsi"/>
          <w:highlight w:val="yellow"/>
        </w:rPr>
        <w:t xml:space="preserve">assurance </w:t>
      </w:r>
      <w:r w:rsidRPr="001C6C83">
        <w:rPr>
          <w:rStyle w:val="StyleBoldUnderline"/>
          <w:rFonts w:asciiTheme="minorHAnsi" w:hAnsiTheme="minorHAnsi"/>
        </w:rPr>
        <w:t xml:space="preserve">that </w:t>
      </w:r>
      <w:r w:rsidRPr="001C6C83">
        <w:rPr>
          <w:rStyle w:val="StyleBoldUnderline"/>
          <w:rFonts w:asciiTheme="minorHAnsi" w:hAnsiTheme="minorHAnsi"/>
          <w:highlight w:val="yellow"/>
        </w:rPr>
        <w:t xml:space="preserve">he would be consulted before </w:t>
      </w:r>
      <w:r w:rsidRPr="001C6C83">
        <w:rPr>
          <w:rStyle w:val="StyleBoldUnderline"/>
          <w:rFonts w:asciiTheme="minorHAnsi" w:hAnsiTheme="minorHAnsi"/>
        </w:rPr>
        <w:t xml:space="preserve">major </w:t>
      </w:r>
      <w:r w:rsidRPr="001C6C83">
        <w:rPr>
          <w:rStyle w:val="StyleBoldUnderline"/>
          <w:rFonts w:asciiTheme="minorHAnsi" w:hAnsiTheme="minorHAnsi"/>
          <w:highlight w:val="yellow"/>
        </w:rPr>
        <w:t>foreign policy decisions</w:t>
      </w:r>
      <w:r w:rsidRPr="001C6C83">
        <w:rPr>
          <w:rStyle w:val="StyleBoldUnderline"/>
          <w:rFonts w:asciiTheme="minorHAnsi" w:hAnsiTheme="minorHAnsi"/>
        </w:rPr>
        <w:t xml:space="preserve"> were made. And a </w:t>
      </w:r>
      <w:r w:rsidRPr="001C6C83">
        <w:rPr>
          <w:rStyle w:val="StyleBoldUnderline"/>
          <w:rFonts w:asciiTheme="minorHAnsi" w:hAnsiTheme="minorHAnsi"/>
          <w:highlight w:val="yellow"/>
        </w:rPr>
        <w:t>major one is the priorities he</w:t>
      </w:r>
      <w:r w:rsidRPr="001C6C83">
        <w:rPr>
          <w:rStyle w:val="StyleBoldUnderline"/>
          <w:rFonts w:asciiTheme="minorHAnsi" w:hAnsiTheme="minorHAnsi"/>
        </w:rPr>
        <w:t xml:space="preserve"> has </w:t>
      </w:r>
      <w:r w:rsidRPr="001C6C83">
        <w:rPr>
          <w:rStyle w:val="StyleBoldUnderline"/>
          <w:rFonts w:asciiTheme="minorHAnsi" w:hAnsiTheme="minorHAnsi"/>
          <w:highlight w:val="yellow"/>
        </w:rPr>
        <w:t xml:space="preserve">set </w:t>
      </w:r>
      <w:r w:rsidRPr="001C6C83">
        <w:rPr>
          <w:rStyle w:val="StyleBoldUnderline"/>
          <w:rFonts w:asciiTheme="minorHAnsi" w:hAnsiTheme="minorHAnsi"/>
        </w:rPr>
        <w:t xml:space="preserve">for himself, </w:t>
      </w:r>
      <w:r w:rsidRPr="001C6C83">
        <w:rPr>
          <w:rStyle w:val="StyleBoldUnderline"/>
          <w:rFonts w:asciiTheme="minorHAnsi" w:hAnsiTheme="minorHAnsi"/>
          <w:highlight w:val="yellow"/>
        </w:rPr>
        <w:t>particularly Syria</w:t>
      </w:r>
      <w:r w:rsidRPr="001C6C83">
        <w:rPr>
          <w:rStyle w:val="StyleBoldUnderline"/>
          <w:rFonts w:asciiTheme="minorHAnsi" w:hAnsiTheme="minorHAnsi"/>
        </w:rPr>
        <w:t>.</w:t>
      </w:r>
      <w:r w:rsidRPr="001C6C83">
        <w:rPr>
          <w:rStyle w:val="StyleBoldUnderline"/>
          <w:rFonts w:asciiTheme="minorHAnsi" w:hAnsiTheme="minorHAnsi"/>
          <w:sz w:val="12"/>
        </w:rPr>
        <w:t xml:space="preserve">¶ </w:t>
      </w:r>
      <w:r w:rsidRPr="001C6C83">
        <w:rPr>
          <w:rFonts w:asciiTheme="minorHAnsi" w:hAnsiTheme="minorHAnsi"/>
          <w:sz w:val="16"/>
        </w:rPr>
        <w:t>''I believe that the Syria issue will be the test of John Kerry,'' said Senator John McCain, Republican of Arizona, Mr. Kerry's friend and former colleague.</w:t>
      </w:r>
      <w:r w:rsidRPr="001C6C83">
        <w:rPr>
          <w:rFonts w:asciiTheme="minorHAnsi" w:hAnsiTheme="minorHAnsi"/>
          <w:sz w:val="12"/>
        </w:rPr>
        <w:t>¶</w:t>
      </w:r>
      <w:r w:rsidRPr="001C6C83">
        <w:rPr>
          <w:rFonts w:asciiTheme="minorHAnsi" w:hAnsiTheme="minorHAnsi"/>
          <w:sz w:val="16"/>
        </w:rPr>
        <w:t xml:space="preserve"> His other priority, reviving the Mideast talks, has proved intractable for far longer. With the Palestinians warning that they may underscore their claim to statehood by seeking membership in the International Criminal Court and other international agencies and the possibility that the Israelis' informal settlement freeze may lapse, Mr. Kerry is in a race to begin negotiations over a two-state solution before the window he is struggling to crack open is slammed shut.</w:t>
      </w:r>
      <w:r w:rsidRPr="001C6C83">
        <w:rPr>
          <w:rFonts w:asciiTheme="minorHAnsi" w:hAnsiTheme="minorHAnsi"/>
          <w:sz w:val="12"/>
        </w:rPr>
        <w:t>¶</w:t>
      </w:r>
      <w:r w:rsidRPr="001C6C83">
        <w:rPr>
          <w:rFonts w:asciiTheme="minorHAnsi" w:hAnsiTheme="minorHAnsi"/>
          <w:sz w:val="16"/>
        </w:rPr>
        <w:t xml:space="preserve"> Critics of the Obama administration see Mr. Kerry's focus on the Middle East as an implicit acknowledgment that the White House's widely advertised ''rebalancing'' to Asia is premature, and perhaps even a wishful evasion of unwelcome foreign policy realities. Supporters, though, insist that there is not a contradiction.</w:t>
      </w:r>
      <w:r w:rsidRPr="001C6C83">
        <w:rPr>
          <w:rFonts w:asciiTheme="minorHAnsi" w:hAnsiTheme="minorHAnsi"/>
          <w:sz w:val="12"/>
        </w:rPr>
        <w:t>¶</w:t>
      </w:r>
      <w:r w:rsidRPr="001C6C83">
        <w:rPr>
          <w:rFonts w:asciiTheme="minorHAnsi" w:hAnsiTheme="minorHAnsi"/>
          <w:sz w:val="16"/>
        </w:rPr>
        <w:t xml:space="preserve"> ''If you are really going to pivot to Asia, you cannot leave the Middle East in flames,'' said Strobe Talbott, the head of the Foreign Affairs Policy Board at the State Department and president of the Brookings Institution. ''With regard to Egypt, the Arab-Israel peace process, Syria, Iraq, Iran - all of that has to be manageable.''</w:t>
      </w:r>
      <w:r w:rsidRPr="001C6C83">
        <w:rPr>
          <w:rFonts w:asciiTheme="minorHAnsi" w:hAnsiTheme="minorHAnsi"/>
          <w:sz w:val="12"/>
        </w:rPr>
        <w:t>¶</w:t>
      </w:r>
      <w:r w:rsidRPr="001C6C83">
        <w:rPr>
          <w:rFonts w:asciiTheme="minorHAnsi" w:hAnsiTheme="minorHAnsi"/>
          <w:sz w:val="16"/>
        </w:rPr>
        <w:t xml:space="preserve"> Mr. Kerry has been tight-lipped about his strategy to jump-start direct talks between the Israelis and the Palestinians, but the main elements appear to include a way to address Israel's security concerns if new borders are agreed on, the lure of millions of dollars in investment if a Palestinian state is established and securing support from Arab nations for an eventual accord.</w:t>
      </w:r>
      <w:r w:rsidRPr="001C6C83">
        <w:rPr>
          <w:rFonts w:asciiTheme="minorHAnsi" w:hAnsiTheme="minorHAnsi"/>
          <w:sz w:val="12"/>
        </w:rPr>
        <w:t>¶</w:t>
      </w:r>
      <w:r w:rsidRPr="001C6C83">
        <w:rPr>
          <w:rFonts w:asciiTheme="minorHAnsi" w:hAnsiTheme="minorHAnsi"/>
          <w:sz w:val="16"/>
        </w:rPr>
        <w:t xml:space="preserve"> One precept that he has carried over from his years as a senator is that the best and perhaps only way to achieve a breakthrough is to tackle core issues as quickly as possible while avoiding getting bogged down in tangential debates over preconditions for talks. But the dominant view among Middle East experts is that the negotiations would be an uphill struggle at best, because of divisions among the Palestinians, the hard-line cast of the Israeli government and the deep skepticism each side harbors about the other's intentions.</w:t>
      </w:r>
      <w:r w:rsidRPr="001C6C83">
        <w:rPr>
          <w:rFonts w:asciiTheme="minorHAnsi" w:hAnsiTheme="minorHAnsi"/>
          <w:sz w:val="12"/>
        </w:rPr>
        <w:t>¶</w:t>
      </w:r>
      <w:r w:rsidRPr="001C6C83">
        <w:rPr>
          <w:rFonts w:asciiTheme="minorHAnsi" w:hAnsiTheme="minorHAnsi"/>
          <w:sz w:val="16"/>
        </w:rPr>
        <w:t xml:space="preserve"> Robert M. Danin, a senior fellow at the Council on Foreign Relations, said</w:t>
      </w:r>
      <w:r w:rsidRPr="001C6C83">
        <w:rPr>
          <w:rStyle w:val="StyleBoldUnderline"/>
          <w:rFonts w:asciiTheme="minorHAnsi" w:hAnsiTheme="minorHAnsi"/>
        </w:rPr>
        <w:t xml:space="preserve"> Mr. </w:t>
      </w:r>
      <w:r w:rsidRPr="001C6C83">
        <w:rPr>
          <w:rStyle w:val="StyleBoldUnderline"/>
          <w:rFonts w:asciiTheme="minorHAnsi" w:hAnsiTheme="minorHAnsi"/>
          <w:highlight w:val="yellow"/>
        </w:rPr>
        <w:t xml:space="preserve">Kerry's diplomacy was based on the belief that ''the price of inaction is </w:t>
      </w:r>
      <w:r w:rsidRPr="001C6C83">
        <w:rPr>
          <w:rStyle w:val="StyleBoldUnderline"/>
          <w:rFonts w:asciiTheme="minorHAnsi" w:hAnsiTheme="minorHAnsi"/>
        </w:rPr>
        <w:t xml:space="preserve">too </w:t>
      </w:r>
      <w:r w:rsidRPr="001C6C83">
        <w:rPr>
          <w:rStyle w:val="StyleBoldUnderline"/>
          <w:rFonts w:asciiTheme="minorHAnsi" w:hAnsiTheme="minorHAnsi"/>
          <w:highlight w:val="yellow"/>
        </w:rPr>
        <w:t>high,</w:t>
      </w:r>
      <w:r w:rsidRPr="001C6C83">
        <w:rPr>
          <w:rStyle w:val="StyleBoldUnderline"/>
          <w:rFonts w:asciiTheme="minorHAnsi" w:hAnsiTheme="minorHAnsi"/>
        </w:rPr>
        <w:t xml:space="preserve"> but the parties don't seem to share that sense of urgency.''</w:t>
      </w:r>
      <w:r w:rsidRPr="001C6C83">
        <w:rPr>
          <w:rStyle w:val="StyleBoldUnderline"/>
          <w:rFonts w:asciiTheme="minorHAnsi" w:hAnsiTheme="minorHAnsi"/>
          <w:sz w:val="12"/>
        </w:rPr>
        <w:t xml:space="preserve">¶ </w:t>
      </w:r>
      <w:r w:rsidRPr="001C6C83">
        <w:rPr>
          <w:rStyle w:val="StyleBoldUnderline"/>
          <w:rFonts w:asciiTheme="minorHAnsi" w:hAnsiTheme="minorHAnsi"/>
        </w:rPr>
        <w:t>To the issues he faces, Mr. Kerry brings a worldwide list of contacts, a dogged belief in personal diplomacy and no small measure of self-confidence.</w:t>
      </w:r>
      <w:r w:rsidRPr="001C6C83">
        <w:rPr>
          <w:rStyle w:val="StyleBoldUnderline"/>
          <w:rFonts w:asciiTheme="minorHAnsi" w:hAnsiTheme="minorHAnsi"/>
          <w:sz w:val="12"/>
        </w:rPr>
        <w:t xml:space="preserve">¶ </w:t>
      </w:r>
      <w:r w:rsidRPr="001C6C83">
        <w:rPr>
          <w:rFonts w:asciiTheme="minorHAnsi" w:hAnsiTheme="minorHAnsi"/>
          <w:sz w:val="16"/>
        </w:rPr>
        <w:t>''Kerry believes that the time for Middle East envoys is over, that by using his personal relationship with the key principals he can move the negotiating process out of the rut it has been in for four years,'' said Martin S. Indyk, who served as ambassador to Israel during the Clinton administration.</w:t>
      </w:r>
      <w:r w:rsidRPr="001C6C83">
        <w:rPr>
          <w:rFonts w:asciiTheme="minorHAnsi" w:hAnsiTheme="minorHAnsi"/>
          <w:sz w:val="12"/>
        </w:rPr>
        <w:t>¶</w:t>
      </w:r>
      <w:r w:rsidRPr="001C6C83">
        <w:rPr>
          <w:rFonts w:asciiTheme="minorHAnsi" w:hAnsiTheme="minorHAnsi"/>
          <w:sz w:val="16"/>
        </w:rPr>
        <w:t xml:space="preserve"> Mr. Kerry's hands-on approach was evident during a March visit to Turkey. After Prime Minister Recep Tayyip Erdogan appeared to undermine the prospects for an Israeli-Turkish entente by casting Zionism as a ''crime against humanity'' at a U.N. meeting, Mr. Kerry sought to defuse the controversy.</w:t>
      </w:r>
      <w:r w:rsidRPr="001C6C83">
        <w:rPr>
          <w:rFonts w:asciiTheme="minorHAnsi" w:hAnsiTheme="minorHAnsi"/>
          <w:sz w:val="12"/>
        </w:rPr>
        <w:t>¶</w:t>
      </w:r>
      <w:r w:rsidRPr="001C6C83">
        <w:rPr>
          <w:rFonts w:asciiTheme="minorHAnsi" w:hAnsiTheme="minorHAnsi"/>
          <w:sz w:val="16"/>
        </w:rPr>
        <w:t xml:space="preserve"> To make the point that Zionism was a valid nationalist movement and avoid turning the dispute into a test of wills, Mr. Kerry, who has known Mr. Erdogan since he was the mayor of Istanbul in the 1990s, took out an iPad and ran a Web search on the term.</w:t>
      </w:r>
      <w:r w:rsidRPr="001C6C83">
        <w:rPr>
          <w:rFonts w:asciiTheme="minorHAnsi" w:hAnsiTheme="minorHAnsi"/>
          <w:sz w:val="12"/>
        </w:rPr>
        <w:t>¶</w:t>
      </w:r>
      <w:r w:rsidRPr="001C6C83">
        <w:rPr>
          <w:rFonts w:asciiTheme="minorHAnsi" w:hAnsiTheme="minorHAnsi"/>
          <w:sz w:val="16"/>
        </w:rPr>
        <w:t xml:space="preserve"> For several minutes the two sides pored over the definition in Turkish and English, and the minicrisis was smoothed over.</w:t>
      </w:r>
      <w:r w:rsidRPr="001C6C83">
        <w:rPr>
          <w:rFonts w:asciiTheme="minorHAnsi" w:hAnsiTheme="minorHAnsi"/>
          <w:sz w:val="12"/>
        </w:rPr>
        <w:t>¶</w:t>
      </w:r>
      <w:r w:rsidRPr="001C6C83">
        <w:rPr>
          <w:rFonts w:asciiTheme="minorHAnsi" w:hAnsiTheme="minorHAnsi"/>
          <w:sz w:val="16"/>
        </w:rPr>
        <w:t xml:space="preserve"> But</w:t>
      </w:r>
      <w:r w:rsidRPr="001C6C83">
        <w:rPr>
          <w:rStyle w:val="StyleBoldUnderline"/>
          <w:rFonts w:asciiTheme="minorHAnsi" w:hAnsiTheme="minorHAnsi"/>
        </w:rPr>
        <w:t xml:space="preserve"> it is Syria that may prove his most difficult test.</w:t>
      </w:r>
      <w:r w:rsidRPr="001C6C83">
        <w:rPr>
          <w:rFonts w:asciiTheme="minorHAnsi" w:hAnsiTheme="minorHAnsi"/>
          <w:sz w:val="16"/>
        </w:rPr>
        <w:t xml:space="preserve"> With Mr. Kerry emphasizing the importance of changing Mr. Assad's ''calculation'' that he can keep power, the possibility of negotiating a transitional government has been critically dependent on the military pressure Syria's opposition can put on the government. That has been a vexing issue for a White House that has proclaimed that Mr. Assad's days are numbered even as it remains anxious to turn the page on military conflicts in the Middle East.</w:t>
      </w:r>
      <w:r w:rsidRPr="001C6C83">
        <w:rPr>
          <w:rFonts w:asciiTheme="minorHAnsi" w:hAnsiTheme="minorHAnsi"/>
          <w:sz w:val="12"/>
        </w:rPr>
        <w:t>¶</w:t>
      </w:r>
      <w:r w:rsidRPr="001C6C83">
        <w:rPr>
          <w:rFonts w:asciiTheme="minorHAnsi" w:hAnsiTheme="minorHAnsi"/>
          <w:sz w:val="16"/>
        </w:rPr>
        <w:t xml:space="preserve"> In his meeting with Mr. Putin last month, </w:t>
      </w:r>
      <w:r w:rsidRPr="001C6C83">
        <w:rPr>
          <w:rStyle w:val="StyleBoldUnderline"/>
          <w:rFonts w:asciiTheme="minorHAnsi" w:hAnsiTheme="minorHAnsi"/>
        </w:rPr>
        <w:t>Mr. Kerry argued that if Russia and the United States joined forces, there was no need for Syria to become another Iraq, invoking an analogy that seemed intended to appeal to the Russians, who have complained that the American intervention there led to a failed country.</w:t>
      </w:r>
    </w:p>
    <w:p w:rsidR="00E75276" w:rsidRPr="001C6C83" w:rsidRDefault="00E75276" w:rsidP="00E75276">
      <w:pPr>
        <w:rPr>
          <w:rFonts w:asciiTheme="minorHAnsi" w:hAnsiTheme="minorHAnsi"/>
          <w:sz w:val="16"/>
        </w:rPr>
      </w:pPr>
    </w:p>
    <w:p w:rsidR="00E75276" w:rsidRPr="001C6C83" w:rsidRDefault="00E75276" w:rsidP="00E75276">
      <w:pPr>
        <w:rPr>
          <w:rFonts w:asciiTheme="minorHAnsi" w:hAnsiTheme="minorHAnsi"/>
          <w:b/>
        </w:rPr>
      </w:pPr>
      <w:r w:rsidRPr="001C6C83">
        <w:rPr>
          <w:rFonts w:asciiTheme="minorHAnsi" w:hAnsiTheme="minorHAnsi"/>
          <w:b/>
        </w:rPr>
        <w:t>Syria will demand Kerry’s focus – empirics prove he is able to help the rebels</w:t>
      </w:r>
    </w:p>
    <w:p w:rsidR="00E75276" w:rsidRPr="001C6C83" w:rsidRDefault="00E75276" w:rsidP="00E75276">
      <w:pPr>
        <w:rPr>
          <w:rFonts w:asciiTheme="minorHAnsi" w:hAnsiTheme="minorHAnsi"/>
        </w:rPr>
      </w:pPr>
      <w:r w:rsidRPr="001C6C83">
        <w:rPr>
          <w:rFonts w:asciiTheme="minorHAnsi" w:hAnsiTheme="minorHAnsi"/>
          <w:b/>
        </w:rPr>
        <w:t>Phillips 13</w:t>
      </w:r>
      <w:r w:rsidRPr="001C6C83">
        <w:rPr>
          <w:rFonts w:asciiTheme="minorHAnsi" w:hAnsiTheme="minorHAnsi"/>
        </w:rPr>
        <w:t xml:space="preserve"> </w:t>
      </w:r>
      <w:r w:rsidRPr="001C6C83">
        <w:rPr>
          <w:rFonts w:asciiTheme="minorHAnsi" w:hAnsiTheme="minorHAnsi"/>
          <w:sz w:val="16"/>
          <w:szCs w:val="16"/>
        </w:rPr>
        <w:t xml:space="preserve">(James Phillips – senior research fellow for middle eastern affairs @ the heritage foundation, New York Times, 3-27-13, “Focus on Syria and Iran Instead”, </w:t>
      </w:r>
      <w:hyperlink r:id="rId15" w:history="1">
        <w:r w:rsidRPr="001C6C83">
          <w:rPr>
            <w:rStyle w:val="Hyperlink"/>
            <w:rFonts w:asciiTheme="minorHAnsi" w:hAnsiTheme="minorHAnsi"/>
            <w:sz w:val="16"/>
            <w:szCs w:val="16"/>
          </w:rPr>
          <w:t>http://www.nytimes.com/roomfordebate/2013/03/27/what-can-obama-accomplish-in-the-middle-east/obama-should-focus-on-syria-and-iran-instead-of-israeli-palestinian-peace</w:t>
        </w:r>
      </w:hyperlink>
      <w:r w:rsidRPr="001C6C83">
        <w:rPr>
          <w:rFonts w:asciiTheme="minorHAnsi" w:hAnsiTheme="minorHAnsi"/>
          <w:sz w:val="16"/>
          <w:szCs w:val="16"/>
        </w:rPr>
        <w:t>) //MaxL</w:t>
      </w:r>
    </w:p>
    <w:p w:rsidR="00E75276" w:rsidRPr="001C6C83" w:rsidRDefault="00E75276" w:rsidP="00E75276">
      <w:pPr>
        <w:rPr>
          <w:rFonts w:asciiTheme="minorHAnsi" w:hAnsiTheme="minorHAnsi"/>
          <w:sz w:val="16"/>
        </w:rPr>
      </w:pPr>
      <w:r w:rsidRPr="001C6C83">
        <w:rPr>
          <w:rStyle w:val="StyleBoldUnderline"/>
          <w:rFonts w:asciiTheme="minorHAnsi" w:hAnsiTheme="minorHAnsi"/>
        </w:rPr>
        <w:t>Although</w:t>
      </w:r>
      <w:r w:rsidRPr="001C6C83">
        <w:rPr>
          <w:rFonts w:asciiTheme="minorHAnsi" w:hAnsiTheme="minorHAnsi"/>
          <w:sz w:val="16"/>
        </w:rPr>
        <w:t xml:space="preserve"> Secretary of State </w:t>
      </w:r>
      <w:r w:rsidRPr="001C6C83">
        <w:rPr>
          <w:rStyle w:val="StyleBoldUnderline"/>
          <w:rFonts w:asciiTheme="minorHAnsi" w:hAnsiTheme="minorHAnsi"/>
        </w:rPr>
        <w:t xml:space="preserve">John </w:t>
      </w:r>
      <w:r w:rsidRPr="001C6C83">
        <w:rPr>
          <w:rStyle w:val="StyleBoldUnderline"/>
          <w:rFonts w:asciiTheme="minorHAnsi" w:hAnsiTheme="minorHAnsi"/>
          <w:highlight w:val="yellow"/>
        </w:rPr>
        <w:t>Kerry</w:t>
      </w:r>
      <w:r w:rsidRPr="001C6C83">
        <w:rPr>
          <w:rFonts w:asciiTheme="minorHAnsi" w:hAnsiTheme="minorHAnsi"/>
          <w:sz w:val="16"/>
        </w:rPr>
        <w:t xml:space="preserve"> reportedly </w:t>
      </w:r>
      <w:r w:rsidRPr="001C6C83">
        <w:rPr>
          <w:rStyle w:val="StyleBoldUnderline"/>
          <w:rFonts w:asciiTheme="minorHAnsi" w:hAnsiTheme="minorHAnsi"/>
        </w:rPr>
        <w:t xml:space="preserve">wants to catalyze Israeli-Palestinian negotiations, he </w:t>
      </w:r>
      <w:r w:rsidRPr="001C6C83">
        <w:rPr>
          <w:rStyle w:val="StyleBoldUnderline"/>
          <w:rFonts w:asciiTheme="minorHAnsi" w:hAnsiTheme="minorHAnsi"/>
          <w:highlight w:val="yellow"/>
        </w:rPr>
        <w:t>will find that</w:t>
      </w:r>
      <w:r w:rsidRPr="001C6C83">
        <w:rPr>
          <w:rStyle w:val="StyleBoldUnderline"/>
          <w:rFonts w:asciiTheme="minorHAnsi" w:hAnsiTheme="minorHAnsi"/>
        </w:rPr>
        <w:t xml:space="preserve"> urgent </w:t>
      </w:r>
      <w:r w:rsidRPr="001C6C83">
        <w:rPr>
          <w:rStyle w:val="StyleBoldUnderline"/>
          <w:rFonts w:asciiTheme="minorHAnsi" w:hAnsiTheme="minorHAnsi"/>
          <w:highlight w:val="yellow"/>
        </w:rPr>
        <w:t>issues spawned by</w:t>
      </w:r>
      <w:r w:rsidRPr="001C6C83">
        <w:rPr>
          <w:rStyle w:val="StyleBoldUnderline"/>
          <w:rFonts w:asciiTheme="minorHAnsi" w:hAnsiTheme="minorHAnsi"/>
        </w:rPr>
        <w:t xml:space="preserve"> Iran and </w:t>
      </w:r>
      <w:r w:rsidRPr="001C6C83">
        <w:rPr>
          <w:rStyle w:val="StyleBoldUnderline"/>
          <w:rFonts w:asciiTheme="minorHAnsi" w:hAnsiTheme="minorHAnsi"/>
          <w:highlight w:val="yellow"/>
        </w:rPr>
        <w:t>Syria will demand</w:t>
      </w:r>
      <w:r w:rsidRPr="001C6C83">
        <w:rPr>
          <w:rStyle w:val="StyleBoldUnderline"/>
          <w:rFonts w:asciiTheme="minorHAnsi" w:hAnsiTheme="minorHAnsi"/>
        </w:rPr>
        <w:t xml:space="preserve"> much of </w:t>
      </w:r>
      <w:r w:rsidRPr="001C6C83">
        <w:rPr>
          <w:rStyle w:val="StyleBoldUnderline"/>
          <w:rFonts w:asciiTheme="minorHAnsi" w:hAnsiTheme="minorHAnsi"/>
          <w:highlight w:val="yellow"/>
        </w:rPr>
        <w:t>his focus</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Kerry’s</w:t>
      </w:r>
      <w:r w:rsidRPr="001C6C83">
        <w:rPr>
          <w:rStyle w:val="StyleBoldUnderline"/>
          <w:rFonts w:asciiTheme="minorHAnsi" w:hAnsiTheme="minorHAnsi"/>
        </w:rPr>
        <w:t xml:space="preserve"> first </w:t>
      </w:r>
      <w:r w:rsidRPr="001C6C83">
        <w:rPr>
          <w:rStyle w:val="StyleBoldUnderline"/>
          <w:rFonts w:asciiTheme="minorHAnsi" w:hAnsiTheme="minorHAnsi"/>
          <w:highlight w:val="yellow"/>
        </w:rPr>
        <w:t>trip</w:t>
      </w:r>
      <w:r w:rsidRPr="001C6C83">
        <w:rPr>
          <w:rStyle w:val="StyleBoldUnderline"/>
          <w:rFonts w:asciiTheme="minorHAnsi" w:hAnsiTheme="minorHAnsi"/>
        </w:rPr>
        <w:t xml:space="preserve"> in his new job </w:t>
      </w:r>
      <w:r w:rsidRPr="001C6C83">
        <w:rPr>
          <w:rStyle w:val="StyleBoldUnderline"/>
          <w:rFonts w:asciiTheme="minorHAnsi" w:hAnsiTheme="minorHAnsi"/>
          <w:highlight w:val="yellow"/>
        </w:rPr>
        <w:t>was dominated by the Syrian issue</w:t>
      </w:r>
      <w:r w:rsidRPr="001C6C83">
        <w:rPr>
          <w:rFonts w:asciiTheme="minorHAnsi" w:hAnsiTheme="minorHAnsi"/>
          <w:sz w:val="16"/>
        </w:rPr>
        <w:t xml:space="preserve">. The planned highlight of his tour, </w:t>
      </w:r>
      <w:r w:rsidRPr="001C6C83">
        <w:rPr>
          <w:rStyle w:val="StyleBoldUnderline"/>
          <w:rFonts w:asciiTheme="minorHAnsi" w:hAnsiTheme="minorHAnsi"/>
        </w:rPr>
        <w:t>the “Friends of Syria” conference</w:t>
      </w:r>
      <w:r w:rsidRPr="001C6C83">
        <w:rPr>
          <w:rFonts w:asciiTheme="minorHAnsi" w:hAnsiTheme="minorHAnsi"/>
          <w:sz w:val="16"/>
        </w:rPr>
        <w:t xml:space="preserve"> in Rome, </w:t>
      </w:r>
      <w:r w:rsidRPr="001C6C83">
        <w:rPr>
          <w:rStyle w:val="StyleBoldUnderline"/>
          <w:rFonts w:asciiTheme="minorHAnsi" w:hAnsiTheme="minorHAnsi"/>
        </w:rPr>
        <w:t>was</w:t>
      </w:r>
      <w:r w:rsidRPr="001C6C83">
        <w:rPr>
          <w:rFonts w:asciiTheme="minorHAnsi" w:hAnsiTheme="minorHAnsi"/>
          <w:sz w:val="16"/>
        </w:rPr>
        <w:t xml:space="preserve"> nearly </w:t>
      </w:r>
      <w:r w:rsidRPr="001C6C83">
        <w:rPr>
          <w:rStyle w:val="StyleBoldUnderline"/>
          <w:rFonts w:asciiTheme="minorHAnsi" w:hAnsiTheme="minorHAnsi"/>
        </w:rPr>
        <w:t>disrupted by a threatened boycott by Syrian opposition leaders,</w:t>
      </w:r>
      <w:r w:rsidRPr="001C6C83">
        <w:rPr>
          <w:rFonts w:asciiTheme="minorHAnsi" w:hAnsiTheme="minorHAnsi"/>
          <w:sz w:val="16"/>
        </w:rPr>
        <w:t xml:space="preserve"> who </w:t>
      </w:r>
      <w:r w:rsidRPr="001C6C83">
        <w:rPr>
          <w:rStyle w:val="StyleBoldUnderline"/>
          <w:rFonts w:asciiTheme="minorHAnsi" w:hAnsiTheme="minorHAnsi"/>
        </w:rPr>
        <w:t xml:space="preserve">are disgruntled by a perceived lack of meaningful support from the United States. </w:t>
      </w:r>
      <w:r w:rsidRPr="001C6C83">
        <w:rPr>
          <w:rStyle w:val="StyleBoldUnderline"/>
          <w:rFonts w:asciiTheme="minorHAnsi" w:hAnsiTheme="minorHAnsi"/>
          <w:highlight w:val="yellow"/>
        </w:rPr>
        <w:t>Kerry</w:t>
      </w:r>
      <w:r w:rsidRPr="001C6C83">
        <w:rPr>
          <w:rStyle w:val="StyleBoldUnderline"/>
          <w:rFonts w:asciiTheme="minorHAnsi" w:hAnsiTheme="minorHAnsi"/>
        </w:rPr>
        <w:t xml:space="preserve"> averted the threatened boycott by </w:t>
      </w:r>
      <w:r w:rsidRPr="001C6C83">
        <w:rPr>
          <w:rStyle w:val="StyleBoldUnderline"/>
          <w:rFonts w:asciiTheme="minorHAnsi" w:hAnsiTheme="minorHAnsi"/>
          <w:highlight w:val="yellow"/>
        </w:rPr>
        <w:t>promising to deliver enhanced nonlethal aid to opposition forces</w:t>
      </w:r>
      <w:r w:rsidRPr="001C6C83">
        <w:rPr>
          <w:rFonts w:asciiTheme="minorHAnsi" w:hAnsiTheme="minorHAnsi"/>
          <w:sz w:val="16"/>
        </w:rPr>
        <w:t xml:space="preserve"> directly rather than through nongovernmental organizations, but</w:t>
      </w:r>
      <w:r w:rsidRPr="001C6C83">
        <w:rPr>
          <w:rFonts w:asciiTheme="minorHAnsi" w:hAnsiTheme="minorHAnsi"/>
          <w:b/>
          <w:sz w:val="16"/>
        </w:rPr>
        <w:t xml:space="preserve"> </w:t>
      </w:r>
      <w:r w:rsidRPr="001C6C83">
        <w:rPr>
          <w:rStyle w:val="StyleBoldUnderline"/>
          <w:rFonts w:asciiTheme="minorHAnsi" w:hAnsiTheme="minorHAnsi"/>
        </w:rPr>
        <w:t xml:space="preserve">this </w:t>
      </w:r>
      <w:r w:rsidRPr="001C6C83">
        <w:rPr>
          <w:rStyle w:val="StyleBoldUnderline"/>
          <w:rFonts w:asciiTheme="minorHAnsi" w:hAnsiTheme="minorHAnsi"/>
          <w:highlight w:val="yellow"/>
        </w:rPr>
        <w:t>alone will not prevent a</w:t>
      </w:r>
      <w:r w:rsidRPr="001C6C83">
        <w:rPr>
          <w:rStyle w:val="StyleBoldUnderline"/>
          <w:rFonts w:asciiTheme="minorHAnsi" w:hAnsiTheme="minorHAnsi"/>
        </w:rPr>
        <w:t xml:space="preserve"> disastrous </w:t>
      </w:r>
      <w:r w:rsidRPr="001C6C83">
        <w:rPr>
          <w:rStyle w:val="StyleBoldUnderline"/>
          <w:rFonts w:asciiTheme="minorHAnsi" w:hAnsiTheme="minorHAnsi"/>
          <w:highlight w:val="yellow"/>
        </w:rPr>
        <w:t>collapse of U.S. policy</w:t>
      </w:r>
      <w:r w:rsidRPr="001C6C83">
        <w:rPr>
          <w:rStyle w:val="StyleBoldUnderline"/>
          <w:rFonts w:asciiTheme="minorHAnsi" w:hAnsiTheme="minorHAnsi"/>
        </w:rPr>
        <w:t xml:space="preserve"> on Syria. Kerry, </w:t>
      </w:r>
      <w:r w:rsidRPr="001C6C83">
        <w:rPr>
          <w:rFonts w:asciiTheme="minorHAnsi" w:hAnsiTheme="minorHAnsi"/>
          <w:sz w:val="16"/>
        </w:rPr>
        <w:t xml:space="preserve">who has favored arms aid to the opposition, </w:t>
      </w:r>
      <w:r w:rsidRPr="001C6C83">
        <w:rPr>
          <w:rStyle w:val="StyleBoldUnderline"/>
          <w:rFonts w:asciiTheme="minorHAnsi" w:hAnsiTheme="minorHAnsi"/>
        </w:rPr>
        <w:t xml:space="preserve">must convince President Obama that the risks of </w:t>
      </w:r>
      <w:r w:rsidRPr="001C6C83">
        <w:rPr>
          <w:rStyle w:val="StyleBoldUnderline"/>
          <w:rFonts w:asciiTheme="minorHAnsi" w:hAnsiTheme="minorHAnsi"/>
        </w:rPr>
        <w:lastRenderedPageBreak/>
        <w:t>providing light weapons to vetted factions</w:t>
      </w:r>
      <w:r w:rsidRPr="001C6C83">
        <w:rPr>
          <w:rFonts w:asciiTheme="minorHAnsi" w:hAnsiTheme="minorHAnsi"/>
          <w:sz w:val="16"/>
        </w:rPr>
        <w:t xml:space="preserve"> of the opposition </w:t>
      </w:r>
      <w:r w:rsidRPr="001C6C83">
        <w:rPr>
          <w:rStyle w:val="StyleBoldUnderline"/>
          <w:rFonts w:asciiTheme="minorHAnsi" w:hAnsiTheme="minorHAnsi"/>
        </w:rPr>
        <w:t>have been eclipsed by the risks of remaining on the sidelines</w:t>
      </w:r>
      <w:r w:rsidRPr="001C6C83">
        <w:rPr>
          <w:rFonts w:asciiTheme="minorHAnsi" w:hAnsiTheme="minorHAnsi"/>
          <w:sz w:val="16"/>
        </w:rPr>
        <w:t xml:space="preserve"> while the opposition falls under the growing influence of Islamist extremists funded by Saudi Arabia and Qatar.</w:t>
      </w:r>
    </w:p>
    <w:p w:rsidR="00E75276" w:rsidRPr="001C6C83" w:rsidRDefault="00E75276" w:rsidP="00E75276">
      <w:pPr>
        <w:rPr>
          <w:rFonts w:asciiTheme="minorHAnsi" w:hAnsiTheme="minorHAnsi"/>
          <w:sz w:val="16"/>
        </w:rPr>
      </w:pPr>
    </w:p>
    <w:p w:rsidR="00E75276" w:rsidRPr="001C6C83" w:rsidRDefault="00E75276" w:rsidP="00E75276">
      <w:pPr>
        <w:rPr>
          <w:rFonts w:asciiTheme="minorHAnsi" w:hAnsiTheme="minorHAnsi"/>
        </w:rPr>
      </w:pPr>
    </w:p>
    <w:p w:rsidR="00E75276" w:rsidRPr="001C6C83" w:rsidRDefault="00E75276" w:rsidP="00E75276">
      <w:pPr>
        <w:pStyle w:val="Heading3"/>
        <w:rPr>
          <w:rFonts w:asciiTheme="minorHAnsi" w:hAnsiTheme="minorHAnsi"/>
        </w:rPr>
      </w:pPr>
      <w:r w:rsidRPr="001C6C83">
        <w:rPr>
          <w:rFonts w:asciiTheme="minorHAnsi" w:hAnsiTheme="minorHAnsi"/>
        </w:rPr>
        <w:lastRenderedPageBreak/>
        <w:t>Your evidence is to old</w:t>
      </w:r>
    </w:p>
    <w:p w:rsidR="00E75276" w:rsidRPr="001C6C83" w:rsidRDefault="00E75276" w:rsidP="00E75276">
      <w:pPr>
        <w:pStyle w:val="Heading4"/>
        <w:rPr>
          <w:rStyle w:val="StyleStyleBold12pt"/>
          <w:rFonts w:asciiTheme="minorHAnsi" w:hAnsiTheme="minorHAnsi"/>
          <w:b/>
          <w:bCs/>
        </w:rPr>
      </w:pPr>
      <w:r w:rsidRPr="001C6C83">
        <w:rPr>
          <w:rFonts w:asciiTheme="minorHAnsi" w:hAnsiTheme="minorHAnsi"/>
        </w:rPr>
        <w:t>Old evidence is bad—lots of developments</w:t>
      </w:r>
    </w:p>
    <w:p w:rsidR="00E75276" w:rsidRPr="001C6C83" w:rsidRDefault="00E75276" w:rsidP="00E75276">
      <w:pPr>
        <w:rPr>
          <w:rFonts w:asciiTheme="minorHAnsi" w:hAnsiTheme="minorHAnsi"/>
          <w:sz w:val="16"/>
          <w:szCs w:val="16"/>
        </w:rPr>
      </w:pPr>
      <w:r w:rsidRPr="001C6C83">
        <w:rPr>
          <w:rFonts w:asciiTheme="minorHAnsi" w:hAnsiTheme="minorHAnsi"/>
          <w:b/>
        </w:rPr>
        <w:t>Spencer 6/19</w:t>
      </w:r>
      <w:r w:rsidRPr="001C6C83">
        <w:rPr>
          <w:rFonts w:asciiTheme="minorHAnsi" w:hAnsiTheme="minorHAnsi"/>
        </w:rPr>
        <w:t xml:space="preserve"> </w:t>
      </w:r>
      <w:r w:rsidRPr="001C6C83">
        <w:rPr>
          <w:rFonts w:asciiTheme="minorHAnsi" w:hAnsiTheme="minorHAnsi"/>
          <w:sz w:val="16"/>
          <w:szCs w:val="16"/>
        </w:rPr>
        <w:t xml:space="preserve">(Claire, The Canadian Charger, Syria: The Real Costs of Diplomacy, 6/19/13, http://www.thecanadiancharger.com/page.php?id=5&amp;a=1536)//LA </w:t>
      </w:r>
    </w:p>
    <w:p w:rsidR="00E75276" w:rsidRPr="001C6C83" w:rsidRDefault="00E75276" w:rsidP="00E75276">
      <w:pPr>
        <w:rPr>
          <w:rStyle w:val="StyleStyleBold12pt"/>
          <w:rFonts w:asciiTheme="minorHAnsi" w:hAnsiTheme="minorHAnsi"/>
          <w:b w:val="0"/>
          <w:sz w:val="16"/>
        </w:rPr>
      </w:pPr>
      <w:r w:rsidRPr="001C6C83">
        <w:rPr>
          <w:rStyle w:val="StyleBoldUnderline"/>
          <w:rFonts w:asciiTheme="minorHAnsi" w:hAnsiTheme="minorHAnsi"/>
          <w:highlight w:val="yellow"/>
        </w:rPr>
        <w:t>A week is</w:t>
      </w:r>
      <w:r w:rsidRPr="001C6C83">
        <w:rPr>
          <w:rStyle w:val="StyleBoldUnderline"/>
          <w:rFonts w:asciiTheme="minorHAnsi" w:hAnsiTheme="minorHAnsi"/>
        </w:rPr>
        <w:t xml:space="preserve"> a </w:t>
      </w:r>
      <w:r w:rsidRPr="001C6C83">
        <w:rPr>
          <w:rStyle w:val="StyleBoldUnderline"/>
          <w:rFonts w:asciiTheme="minorHAnsi" w:hAnsiTheme="minorHAnsi"/>
          <w:highlight w:val="yellow"/>
        </w:rPr>
        <w:t>long</w:t>
      </w:r>
      <w:r w:rsidRPr="001C6C83">
        <w:rPr>
          <w:rStyle w:val="StyleBoldUnderline"/>
          <w:rFonts w:asciiTheme="minorHAnsi" w:hAnsiTheme="minorHAnsi"/>
        </w:rPr>
        <w:t xml:space="preserve"> time </w:t>
      </w:r>
      <w:r w:rsidRPr="001C6C83">
        <w:rPr>
          <w:rStyle w:val="StyleBoldUnderline"/>
          <w:rFonts w:asciiTheme="minorHAnsi" w:hAnsiTheme="minorHAnsi"/>
          <w:highlight w:val="yellow"/>
        </w:rPr>
        <w:t>in</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diplomatic efforts surrounding</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Syrian conflict. Just when</w:t>
      </w:r>
      <w:r w:rsidRPr="001C6C83">
        <w:rPr>
          <w:rStyle w:val="StyleBoldUnderline"/>
          <w:rFonts w:asciiTheme="minorHAnsi" w:hAnsiTheme="minorHAnsi"/>
        </w:rPr>
        <w:t xml:space="preserve"> it looked as though key </w:t>
      </w:r>
      <w:r w:rsidRPr="001C6C83">
        <w:rPr>
          <w:rStyle w:val="StyleBoldUnderline"/>
          <w:rFonts w:asciiTheme="minorHAnsi" w:hAnsiTheme="minorHAnsi"/>
          <w:highlight w:val="yellow"/>
        </w:rPr>
        <w:t>elements were coalescing</w:t>
      </w:r>
      <w:r w:rsidRPr="001C6C83">
        <w:rPr>
          <w:rFonts w:asciiTheme="minorHAnsi" w:hAnsiTheme="minorHAnsi"/>
          <w:sz w:val="16"/>
        </w:rPr>
        <w:t xml:space="preserve"> towards convening a US-UK-Russia-sponsored conference to negotiate a way out of the political deadlock, </w:t>
      </w:r>
      <w:r w:rsidRPr="001C6C83">
        <w:rPr>
          <w:rStyle w:val="StyleBoldUnderline"/>
          <w:rFonts w:asciiTheme="minorHAnsi" w:hAnsiTheme="minorHAnsi"/>
          <w:highlight w:val="yellow"/>
        </w:rPr>
        <w:t>events</w:t>
      </w:r>
      <w:r w:rsidRPr="001C6C83">
        <w:rPr>
          <w:rStyle w:val="StyleBoldUnderline"/>
          <w:rFonts w:asciiTheme="minorHAnsi" w:hAnsiTheme="minorHAnsi"/>
        </w:rPr>
        <w:t xml:space="preserve"> on the ground </w:t>
      </w:r>
      <w:r w:rsidRPr="001C6C83">
        <w:rPr>
          <w:rStyle w:val="StyleBoldUnderline"/>
          <w:rFonts w:asciiTheme="minorHAnsi" w:hAnsiTheme="minorHAnsi"/>
          <w:highlight w:val="yellow"/>
        </w:rPr>
        <w:t>took over again</w:t>
      </w:r>
      <w:r w:rsidRPr="001C6C83">
        <w:rPr>
          <w:rFonts w:asciiTheme="minorHAnsi" w:hAnsiTheme="minorHAnsi"/>
          <w:sz w:val="16"/>
        </w:rPr>
        <w:t>. Rather than an aberration</w:t>
      </w:r>
      <w:r w:rsidRPr="001C6C83">
        <w:rPr>
          <w:rStyle w:val="StyleBoldUnderline"/>
          <w:rFonts w:asciiTheme="minorHAnsi" w:hAnsiTheme="minorHAnsi"/>
        </w:rPr>
        <w:t xml:space="preserve">, “events” have in fact been </w:t>
      </w:r>
      <w:r w:rsidRPr="001C6C83">
        <w:rPr>
          <w:rStyle w:val="StyleBoldUnderline"/>
          <w:rFonts w:asciiTheme="minorHAnsi" w:hAnsiTheme="minorHAnsi"/>
          <w:highlight w:val="yellow"/>
        </w:rPr>
        <w:t>a constant of</w:t>
      </w:r>
      <w:r w:rsidRPr="001C6C83">
        <w:rPr>
          <w:rStyle w:val="StyleBoldUnderline"/>
          <w:rFonts w:asciiTheme="minorHAnsi" w:hAnsiTheme="minorHAnsi"/>
        </w:rPr>
        <w:t xml:space="preserve"> what is better characterised as a game of </w:t>
      </w:r>
      <w:r w:rsidRPr="001C6C83">
        <w:rPr>
          <w:rStyle w:val="StyleBoldUnderline"/>
          <w:rFonts w:asciiTheme="minorHAnsi" w:hAnsiTheme="minorHAnsi"/>
          <w:highlight w:val="yellow"/>
        </w:rPr>
        <w:t>diplomatic catch-up</w:t>
      </w:r>
      <w:r w:rsidRPr="001C6C83">
        <w:rPr>
          <w:rFonts w:asciiTheme="minorHAnsi" w:hAnsiTheme="minorHAnsi"/>
          <w:sz w:val="16"/>
        </w:rPr>
        <w:t>, in which the main players on the chessboard have been firmly rooted in Syria, and now the wider region, for over two years.</w:t>
      </w:r>
    </w:p>
    <w:p w:rsidR="00E75276" w:rsidRPr="001C6C83" w:rsidRDefault="00E75276" w:rsidP="00E75276">
      <w:pPr>
        <w:rPr>
          <w:rFonts w:asciiTheme="minorHAnsi" w:hAnsiTheme="minorHAnsi"/>
        </w:rPr>
      </w:pPr>
    </w:p>
    <w:p w:rsidR="00E75276" w:rsidRPr="001C6C83" w:rsidRDefault="00E75276" w:rsidP="00E75276">
      <w:pPr>
        <w:rPr>
          <w:rFonts w:asciiTheme="minorHAnsi" w:hAnsiTheme="minorHAnsi"/>
        </w:rPr>
      </w:pPr>
    </w:p>
    <w:p w:rsidR="00E75276" w:rsidRPr="001C6C83" w:rsidRDefault="00E75276" w:rsidP="00E75276">
      <w:pPr>
        <w:pStyle w:val="Heading3"/>
        <w:rPr>
          <w:rFonts w:asciiTheme="minorHAnsi" w:hAnsiTheme="minorHAnsi"/>
        </w:rPr>
      </w:pPr>
      <w:r w:rsidRPr="001C6C83">
        <w:rPr>
          <w:rFonts w:asciiTheme="minorHAnsi" w:hAnsiTheme="minorHAnsi"/>
        </w:rPr>
        <w:lastRenderedPageBreak/>
        <w:t xml:space="preserve">A2 Asia Pivot </w:t>
      </w:r>
    </w:p>
    <w:p w:rsidR="00E75276" w:rsidRPr="001C6C83" w:rsidRDefault="00E75276" w:rsidP="00E75276">
      <w:pPr>
        <w:rPr>
          <w:rFonts w:asciiTheme="minorHAnsi" w:hAnsiTheme="minorHAnsi"/>
        </w:rPr>
      </w:pPr>
    </w:p>
    <w:p w:rsidR="00E75276" w:rsidRPr="001C6C83" w:rsidRDefault="00E75276" w:rsidP="00E75276">
      <w:pPr>
        <w:rPr>
          <w:rStyle w:val="StyleStyleBold12pt"/>
          <w:rFonts w:asciiTheme="minorHAnsi" w:hAnsiTheme="minorHAnsi"/>
        </w:rPr>
      </w:pPr>
      <w:r w:rsidRPr="001C6C83">
        <w:rPr>
          <w:rStyle w:val="StyleStyleBold12pt"/>
          <w:rFonts w:asciiTheme="minorHAnsi" w:hAnsiTheme="minorHAnsi"/>
        </w:rPr>
        <w:t xml:space="preserve">Kerry killed the pivot – he’s all in on Syria – comparative </w:t>
      </w:r>
      <w:proofErr w:type="gramStart"/>
      <w:r w:rsidRPr="001C6C83">
        <w:rPr>
          <w:rStyle w:val="StyleStyleBold12pt"/>
          <w:rFonts w:asciiTheme="minorHAnsi" w:hAnsiTheme="minorHAnsi"/>
        </w:rPr>
        <w:t>ev</w:t>
      </w:r>
      <w:proofErr w:type="gramEnd"/>
      <w:r w:rsidRPr="001C6C83">
        <w:rPr>
          <w:rStyle w:val="StyleStyleBold12pt"/>
          <w:rFonts w:asciiTheme="minorHAnsi" w:hAnsiTheme="minorHAnsi"/>
        </w:rPr>
        <w:t xml:space="preserve"> </w:t>
      </w:r>
    </w:p>
    <w:p w:rsidR="00E75276" w:rsidRPr="001C6C83" w:rsidRDefault="00E75276" w:rsidP="00E75276">
      <w:pPr>
        <w:rPr>
          <w:rStyle w:val="StyleBoldUnderline"/>
          <w:rFonts w:asciiTheme="minorHAnsi" w:hAnsiTheme="minorHAnsi"/>
          <w:b w:val="0"/>
          <w:bCs w:val="0"/>
          <w:sz w:val="16"/>
          <w:szCs w:val="16"/>
        </w:rPr>
      </w:pPr>
      <w:r w:rsidRPr="001C6C83">
        <w:rPr>
          <w:rStyle w:val="StyleStyleBold12pt"/>
          <w:rFonts w:asciiTheme="minorHAnsi" w:hAnsiTheme="minorHAnsi"/>
        </w:rPr>
        <w:t>Borger 13</w:t>
      </w:r>
      <w:r w:rsidRPr="001C6C83">
        <w:rPr>
          <w:rFonts w:asciiTheme="minorHAnsi" w:hAnsiTheme="minorHAnsi"/>
        </w:rPr>
        <w:t xml:space="preserve"> </w:t>
      </w:r>
      <w:r w:rsidRPr="001C6C83">
        <w:rPr>
          <w:rFonts w:asciiTheme="minorHAnsi" w:hAnsiTheme="minorHAnsi"/>
          <w:sz w:val="16"/>
          <w:szCs w:val="16"/>
        </w:rPr>
        <w:t>[Julian, Diplomatic Editor for the Guardian, 2-25-13, “John Kerry looks to old allies as US foreign policy focus moves west”, http://www.guardian.co.uk/world/2013/feb/25/john-kerry-foreign-policy-focus //SD]</w:t>
      </w:r>
    </w:p>
    <w:p w:rsidR="00E75276" w:rsidRPr="001C6C83" w:rsidRDefault="00E75276" w:rsidP="00E75276">
      <w:pPr>
        <w:rPr>
          <w:rFonts w:asciiTheme="minorHAnsi" w:hAnsiTheme="minorHAnsi"/>
          <w:sz w:val="16"/>
        </w:rPr>
      </w:pPr>
      <w:r w:rsidRPr="001C6C83">
        <w:rPr>
          <w:rFonts w:asciiTheme="minorHAnsi" w:hAnsiTheme="minorHAnsi"/>
          <w:sz w:val="16"/>
        </w:rPr>
        <w:t xml:space="preserve">The arrival of </w:t>
      </w:r>
      <w:r w:rsidRPr="001C6C83">
        <w:rPr>
          <w:rStyle w:val="StyleBoldUnderline"/>
          <w:rFonts w:asciiTheme="minorHAnsi" w:hAnsiTheme="minorHAnsi"/>
        </w:rPr>
        <w:t>John Kerry in London</w:t>
      </w:r>
      <w:r w:rsidRPr="001C6C83">
        <w:rPr>
          <w:rFonts w:asciiTheme="minorHAnsi" w:hAnsiTheme="minorHAnsi"/>
          <w:sz w:val="16"/>
        </w:rPr>
        <w:t xml:space="preserve"> on the first stop of his first foreign trip – followed by the ritual invocation of the 'special relationship' between the US and UK – </w:t>
      </w:r>
      <w:r w:rsidRPr="001C6C83">
        <w:rPr>
          <w:rStyle w:val="StyleBoldUnderline"/>
          <w:rFonts w:asciiTheme="minorHAnsi" w:hAnsiTheme="minorHAnsi"/>
        </w:rPr>
        <w:t xml:space="preserve">and a joint declaration of intent on Middle East peace all point to a return to </w:t>
      </w:r>
      <w:r w:rsidRPr="001C6C83">
        <w:rPr>
          <w:rStyle w:val="Emphasis"/>
          <w:rFonts w:asciiTheme="minorHAnsi" w:hAnsiTheme="minorHAnsi"/>
        </w:rPr>
        <w:t>business as usual</w:t>
      </w:r>
      <w:r w:rsidRPr="001C6C83">
        <w:rPr>
          <w:rStyle w:val="StyleBoldUnderline"/>
          <w:rFonts w:asciiTheme="minorHAnsi" w:hAnsiTheme="minorHAnsi"/>
        </w:rPr>
        <w:t xml:space="preserve"> in American foreign policy-making</w:t>
      </w:r>
      <w:r w:rsidRPr="001C6C83">
        <w:rPr>
          <w:rFonts w:asciiTheme="minorHAnsi" w:hAnsiTheme="minorHAnsi"/>
          <w:sz w:val="16"/>
        </w:rPr>
        <w:t xml:space="preserve">. Kerry's predecessor, </w:t>
      </w:r>
      <w:r w:rsidRPr="001C6C83">
        <w:rPr>
          <w:rStyle w:val="StyleBoldUnderline"/>
          <w:rFonts w:asciiTheme="minorHAnsi" w:hAnsiTheme="minorHAnsi"/>
        </w:rPr>
        <w:t xml:space="preserve">Hillary </w:t>
      </w:r>
      <w:r w:rsidRPr="001C6C83">
        <w:rPr>
          <w:rStyle w:val="StyleBoldUnderline"/>
          <w:rFonts w:asciiTheme="minorHAnsi" w:hAnsiTheme="minorHAnsi"/>
          <w:highlight w:val="yellow"/>
        </w:rPr>
        <w:t>Clinton, made her</w:t>
      </w:r>
      <w:r w:rsidRPr="001C6C83">
        <w:rPr>
          <w:rStyle w:val="StyleBoldUnderline"/>
          <w:rFonts w:asciiTheme="minorHAnsi" w:hAnsiTheme="minorHAnsi"/>
        </w:rPr>
        <w:t xml:space="preserve"> maiden voyage</w:t>
      </w:r>
      <w:r w:rsidRPr="001C6C83">
        <w:rPr>
          <w:rFonts w:asciiTheme="minorHAnsi" w:hAnsiTheme="minorHAnsi"/>
          <w:sz w:val="16"/>
        </w:rPr>
        <w:t xml:space="preserve"> as secretary of state </w:t>
      </w:r>
      <w:r w:rsidRPr="001C6C83">
        <w:rPr>
          <w:rStyle w:val="StyleBoldUnderline"/>
          <w:rFonts w:asciiTheme="minorHAnsi" w:hAnsiTheme="minorHAnsi"/>
        </w:rPr>
        <w:t>to Japan, Indonesia, South Korea, and China, underlining the</w:t>
      </w:r>
      <w:r w:rsidRPr="001C6C83">
        <w:rPr>
          <w:rFonts w:asciiTheme="minorHAnsi" w:hAnsiTheme="minorHAnsi"/>
          <w:sz w:val="16"/>
        </w:rPr>
        <w:t xml:space="preserve"> Obama administration's </w:t>
      </w:r>
      <w:r w:rsidRPr="001C6C83">
        <w:rPr>
          <w:rStyle w:val="StyleBoldUnderline"/>
          <w:rFonts w:asciiTheme="minorHAnsi" w:hAnsiTheme="minorHAnsi"/>
          <w:highlight w:val="yellow"/>
        </w:rPr>
        <w:t>intended "pivot to Asia</w:t>
      </w:r>
      <w:r w:rsidRPr="001C6C83">
        <w:rPr>
          <w:rFonts w:asciiTheme="minorHAnsi" w:hAnsiTheme="minorHAnsi"/>
          <w:sz w:val="16"/>
        </w:rPr>
        <w:t xml:space="preserve">", where America's greatest challenges and opportunities were widely believed to lie. </w:t>
      </w:r>
      <w:r w:rsidRPr="001C6C83">
        <w:rPr>
          <w:rStyle w:val="StyleBoldUnderline"/>
          <w:rFonts w:asciiTheme="minorHAnsi" w:hAnsiTheme="minorHAnsi"/>
          <w:highlight w:val="yellow"/>
        </w:rPr>
        <w:t>Events</w:t>
      </w:r>
      <w:r w:rsidRPr="001C6C83">
        <w:rPr>
          <w:rStyle w:val="StyleBoldUnderline"/>
          <w:rFonts w:asciiTheme="minorHAnsi" w:hAnsiTheme="minorHAnsi"/>
        </w:rPr>
        <w:t xml:space="preserve"> however have conspired to </w:t>
      </w:r>
      <w:r w:rsidRPr="001C6C83">
        <w:rPr>
          <w:rStyle w:val="StyleBoldUnderline"/>
          <w:rFonts w:asciiTheme="minorHAnsi" w:hAnsiTheme="minorHAnsi"/>
          <w:highlight w:val="yellow"/>
        </w:rPr>
        <w:t>complicate this</w:t>
      </w:r>
      <w:r w:rsidRPr="001C6C83">
        <w:rPr>
          <w:rStyle w:val="StyleBoldUnderline"/>
          <w:rFonts w:asciiTheme="minorHAnsi" w:hAnsiTheme="minorHAnsi"/>
        </w:rPr>
        <w:t xml:space="preserve"> overarching global </w:t>
      </w:r>
      <w:r w:rsidRPr="001C6C83">
        <w:rPr>
          <w:rStyle w:val="StyleBoldUnderline"/>
          <w:rFonts w:asciiTheme="minorHAnsi" w:hAnsiTheme="minorHAnsi"/>
          <w:highlight w:val="yellow"/>
        </w:rPr>
        <w:t>strategy</w:t>
      </w:r>
      <w:r w:rsidRPr="001C6C83">
        <w:rPr>
          <w:rStyle w:val="StyleBoldUnderline"/>
          <w:rFonts w:asciiTheme="minorHAnsi" w:hAnsiTheme="minorHAnsi"/>
        </w:rPr>
        <w:t>, and the old neighbourhoods have proved hard to escape.</w:t>
      </w:r>
      <w:r w:rsidRPr="001C6C83">
        <w:rPr>
          <w:rFonts w:asciiTheme="minorHAnsi" w:hAnsiTheme="minorHAnsi"/>
          <w:sz w:val="16"/>
        </w:rPr>
        <w:t xml:space="preserve"> In the face of </w:t>
      </w:r>
      <w:r w:rsidRPr="001C6C83">
        <w:rPr>
          <w:rStyle w:val="StyleBoldUnderline"/>
          <w:rFonts w:asciiTheme="minorHAnsi" w:hAnsiTheme="minorHAnsi"/>
        </w:rPr>
        <w:t>the Arab spring</w:t>
      </w:r>
      <w:r w:rsidRPr="001C6C83">
        <w:rPr>
          <w:rFonts w:asciiTheme="minorHAnsi" w:hAnsiTheme="minorHAnsi"/>
          <w:sz w:val="16"/>
        </w:rPr>
        <w:t xml:space="preserve">, the continuing </w:t>
      </w:r>
      <w:r w:rsidRPr="001C6C83">
        <w:rPr>
          <w:rStyle w:val="StyleBoldUnderline"/>
          <w:rFonts w:asciiTheme="minorHAnsi" w:hAnsiTheme="minorHAnsi"/>
        </w:rPr>
        <w:t>Syria</w:t>
      </w:r>
      <w:r w:rsidRPr="001C6C83">
        <w:rPr>
          <w:rFonts w:asciiTheme="minorHAnsi" w:hAnsiTheme="minorHAnsi"/>
          <w:sz w:val="16"/>
        </w:rPr>
        <w:t xml:space="preserve">n tragedy </w:t>
      </w:r>
      <w:r w:rsidRPr="001C6C83">
        <w:rPr>
          <w:rStyle w:val="StyleBoldUnderline"/>
          <w:rFonts w:asciiTheme="minorHAnsi" w:hAnsiTheme="minorHAnsi"/>
        </w:rPr>
        <w:t>and the Iranian nuclear challenge,</w:t>
      </w:r>
      <w:r w:rsidRPr="001C6C83">
        <w:rPr>
          <w:rFonts w:asciiTheme="minorHAnsi" w:hAnsiTheme="minorHAnsi"/>
          <w:sz w:val="16"/>
        </w:rPr>
        <w:t xml:space="preserve"> </w:t>
      </w:r>
      <w:r w:rsidRPr="001C6C83">
        <w:rPr>
          <w:rStyle w:val="StyleBoldUnderline"/>
          <w:rFonts w:asciiTheme="minorHAnsi" w:hAnsiTheme="minorHAnsi"/>
          <w:highlight w:val="yellow"/>
        </w:rPr>
        <w:t>Washington</w:t>
      </w:r>
      <w:r w:rsidRPr="001C6C83">
        <w:rPr>
          <w:rStyle w:val="StyleBoldUnderline"/>
          <w:rFonts w:asciiTheme="minorHAnsi" w:hAnsiTheme="minorHAnsi"/>
        </w:rPr>
        <w:t xml:space="preserve"> has </w:t>
      </w:r>
      <w:r w:rsidRPr="001C6C83">
        <w:rPr>
          <w:rStyle w:val="StyleBoldUnderline"/>
          <w:rFonts w:asciiTheme="minorHAnsi" w:hAnsiTheme="minorHAnsi"/>
          <w:highlight w:val="yellow"/>
        </w:rPr>
        <w:t>found</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it impossible to extricate itself from the Middle East</w:t>
      </w:r>
      <w:r w:rsidRPr="001C6C83">
        <w:rPr>
          <w:rFonts w:asciiTheme="minorHAnsi" w:hAnsiTheme="minorHAnsi"/>
          <w:sz w:val="16"/>
        </w:rPr>
        <w:t xml:space="preserve">, and </w:t>
      </w:r>
      <w:r w:rsidRPr="001C6C83">
        <w:rPr>
          <w:rStyle w:val="StyleBoldUnderline"/>
          <w:rFonts w:asciiTheme="minorHAnsi" w:hAnsiTheme="minorHAnsi"/>
          <w:highlight w:val="yellow"/>
        </w:rPr>
        <w:t>that</w:t>
      </w:r>
      <w:r w:rsidRPr="001C6C83">
        <w:rPr>
          <w:rFonts w:asciiTheme="minorHAnsi" w:hAnsiTheme="minorHAnsi"/>
          <w:sz w:val="16"/>
        </w:rPr>
        <w:t xml:space="preserve"> in turn </w:t>
      </w:r>
      <w:r w:rsidRPr="001C6C83">
        <w:rPr>
          <w:rStyle w:val="StyleBoldUnderline"/>
          <w:rFonts w:asciiTheme="minorHAnsi" w:hAnsiTheme="minorHAnsi"/>
        </w:rPr>
        <w:t xml:space="preserve">has </w:t>
      </w:r>
      <w:r w:rsidRPr="001C6C83">
        <w:rPr>
          <w:rStyle w:val="StyleBoldUnderline"/>
          <w:rFonts w:asciiTheme="minorHAnsi" w:hAnsiTheme="minorHAnsi"/>
          <w:highlight w:val="yellow"/>
        </w:rPr>
        <w:t xml:space="preserve">reminded Washington of its </w:t>
      </w:r>
      <w:r w:rsidRPr="001C6C83">
        <w:rPr>
          <w:rStyle w:val="Emphasis"/>
          <w:rFonts w:asciiTheme="minorHAnsi" w:hAnsiTheme="minorHAnsi"/>
          <w:highlight w:val="yellow"/>
        </w:rPr>
        <w:t>dependence</w:t>
      </w:r>
      <w:r w:rsidRPr="001C6C83">
        <w:rPr>
          <w:rStyle w:val="Emphasis"/>
          <w:rFonts w:asciiTheme="minorHAnsi" w:hAnsiTheme="minorHAnsi"/>
        </w:rPr>
        <w:t xml:space="preserve"> on </w:t>
      </w:r>
      <w:r w:rsidRPr="001C6C83">
        <w:rPr>
          <w:rStyle w:val="Emphasis"/>
          <w:rFonts w:asciiTheme="minorHAnsi" w:hAnsiTheme="minorHAnsi"/>
          <w:highlight w:val="yellow"/>
        </w:rPr>
        <w:t>tradition allies</w:t>
      </w:r>
      <w:r w:rsidRPr="001C6C83">
        <w:rPr>
          <w:rStyle w:val="Emphasis"/>
          <w:rFonts w:asciiTheme="minorHAnsi" w:hAnsiTheme="minorHAnsi"/>
        </w:rPr>
        <w:t>, the UK foremost</w:t>
      </w:r>
      <w:r w:rsidRPr="001C6C83">
        <w:rPr>
          <w:rFonts w:asciiTheme="minorHAnsi" w:hAnsiTheme="minorHAnsi"/>
          <w:sz w:val="16"/>
        </w:rPr>
        <w:t xml:space="preserve">, </w:t>
      </w:r>
      <w:r w:rsidRPr="001C6C83">
        <w:rPr>
          <w:rStyle w:val="StyleBoldUnderline"/>
          <w:rFonts w:asciiTheme="minorHAnsi" w:hAnsiTheme="minorHAnsi"/>
        </w:rPr>
        <w:t>in the bid to prevail on the world stage.</w:t>
      </w:r>
      <w:r w:rsidRPr="001C6C83">
        <w:rPr>
          <w:rFonts w:asciiTheme="minorHAnsi" w:hAnsiTheme="minorHAnsi"/>
          <w:sz w:val="16"/>
        </w:rPr>
        <w:t xml:space="preserve"> So Kerry, standing beside his British counterpart, William Hague, under the gilded ceiling of the Foreign and Commonwealth Office, reminisced fondly about boyhood visits to Britain – even getting lost, and then found, by a kindly stranger in London Zoo. He talked of the "common values and long-shared ties of family and friends" that constituted the special relationship. The rest of </w:t>
      </w:r>
      <w:proofErr w:type="gramStart"/>
      <w:r w:rsidRPr="001C6C83">
        <w:rPr>
          <w:rStyle w:val="StyleBoldUnderline"/>
          <w:rFonts w:asciiTheme="minorHAnsi" w:hAnsiTheme="minorHAnsi"/>
        </w:rPr>
        <w:t>Kerry</w:t>
      </w:r>
      <w:r w:rsidRPr="001C6C83">
        <w:rPr>
          <w:rFonts w:asciiTheme="minorHAnsi" w:hAnsiTheme="minorHAnsi"/>
          <w:sz w:val="16"/>
        </w:rPr>
        <w:t xml:space="preserve"> 's</w:t>
      </w:r>
      <w:proofErr w:type="gramEnd"/>
      <w:r w:rsidRPr="001C6C83">
        <w:rPr>
          <w:rFonts w:asciiTheme="minorHAnsi" w:hAnsiTheme="minorHAnsi"/>
          <w:sz w:val="16"/>
        </w:rPr>
        <w:t xml:space="preserve"> itinerary also has a familiar 20th-century feel, reflecting the enduring hold of old alliances and areas of vital American interests. He will be in Berlin on Tuesday, then Paris and Rome and Ankara, before going on to </w:t>
      </w:r>
      <w:r w:rsidRPr="001C6C83">
        <w:rPr>
          <w:rStyle w:val="StyleBoldUnderline"/>
          <w:rFonts w:asciiTheme="minorHAnsi" w:hAnsiTheme="minorHAnsi"/>
        </w:rPr>
        <w:t>Saudi Arabia and Qatar</w:t>
      </w:r>
      <w:r w:rsidRPr="001C6C83">
        <w:rPr>
          <w:rFonts w:asciiTheme="minorHAnsi" w:hAnsiTheme="minorHAnsi"/>
          <w:sz w:val="16"/>
        </w:rPr>
        <w:t xml:space="preserve">. </w:t>
      </w:r>
      <w:r w:rsidRPr="001C6C83">
        <w:rPr>
          <w:rStyle w:val="Emphasis"/>
          <w:rFonts w:asciiTheme="minorHAnsi" w:hAnsiTheme="minorHAnsi"/>
        </w:rPr>
        <w:t xml:space="preserve">The </w:t>
      </w:r>
      <w:r w:rsidRPr="001C6C83">
        <w:rPr>
          <w:rStyle w:val="Emphasis"/>
          <w:rFonts w:asciiTheme="minorHAnsi" w:hAnsiTheme="minorHAnsi"/>
          <w:highlight w:val="yellow"/>
        </w:rPr>
        <w:t>dominant themes will be</w:t>
      </w:r>
      <w:r w:rsidRPr="001C6C83">
        <w:rPr>
          <w:rStyle w:val="Emphasis"/>
          <w:rFonts w:asciiTheme="minorHAnsi" w:hAnsiTheme="minorHAnsi"/>
        </w:rPr>
        <w:t xml:space="preserve"> Middle Eastern: </w:t>
      </w:r>
      <w:r w:rsidRPr="001C6C83">
        <w:rPr>
          <w:rStyle w:val="Emphasis"/>
          <w:rFonts w:asciiTheme="minorHAnsi" w:hAnsiTheme="minorHAnsi"/>
          <w:highlight w:val="yellow"/>
        </w:rPr>
        <w:t>Syria</w:t>
      </w:r>
      <w:r w:rsidRPr="001C6C83">
        <w:rPr>
          <w:rStyle w:val="Emphasis"/>
          <w:rFonts w:asciiTheme="minorHAnsi" w:hAnsiTheme="minorHAnsi"/>
        </w:rPr>
        <w:t>, Iran and the Israeli-Palestinian impasse, and the familiar challenge will be how to maintain solidarity between the west and its Gulf allies in that arena.</w:t>
      </w:r>
      <w:r w:rsidRPr="001C6C83">
        <w:rPr>
          <w:rFonts w:asciiTheme="minorHAnsi" w:hAnsiTheme="minorHAnsi"/>
          <w:sz w:val="16"/>
        </w:rPr>
        <w:t xml:space="preserve"> Hague meanwhile basked in Kerry's recollection of the fights for "freedom and survival" US and Britain have shared. For a British foreign secretary, there is no higher policy goal than staying close to Washington, and Hague had bet heavily on Kerry when the then-senator from Massachusetts visited the Foreign Office while still vying for the state department with the US ambassador to the UN, Susan Rice. The foreign secretary treated him as if he already had the job. </w:t>
      </w:r>
      <w:r w:rsidRPr="001C6C83">
        <w:rPr>
          <w:rStyle w:val="StyleBoldUnderline"/>
          <w:rFonts w:asciiTheme="minorHAnsi" w:hAnsiTheme="minorHAnsi"/>
        </w:rPr>
        <w:t>The two men now find common cause in seeking to persuade their governments to take a more activist stance on Syria</w:t>
      </w:r>
      <w:r w:rsidRPr="001C6C83">
        <w:rPr>
          <w:rFonts w:asciiTheme="minorHAnsi" w:hAnsiTheme="minorHAnsi"/>
          <w:sz w:val="16"/>
        </w:rPr>
        <w:t xml:space="preserve">, though both still balk for now at arming the rebels directly. Hague also sees in Kerry a potential ally in persuading Obama to take a hands-on role in the Israeli-Palestinian peace process. </w:t>
      </w:r>
      <w:r w:rsidRPr="001C6C83">
        <w:rPr>
          <w:rStyle w:val="StyleBoldUnderline"/>
          <w:rFonts w:asciiTheme="minorHAnsi" w:hAnsiTheme="minorHAnsi"/>
        </w:rPr>
        <w:t xml:space="preserve">The new </w:t>
      </w:r>
      <w:r w:rsidRPr="001C6C83">
        <w:rPr>
          <w:rStyle w:val="StyleBoldUnderline"/>
          <w:rFonts w:asciiTheme="minorHAnsi" w:hAnsiTheme="minorHAnsi"/>
          <w:highlight w:val="yellow"/>
        </w:rPr>
        <w:t>secretary of state</w:t>
      </w:r>
      <w:r w:rsidRPr="001C6C83">
        <w:rPr>
          <w:rFonts w:asciiTheme="minorHAnsi" w:hAnsiTheme="minorHAnsi"/>
          <w:sz w:val="16"/>
        </w:rPr>
        <w:t xml:space="preserve"> did not go as far as Hague, who </w:t>
      </w:r>
      <w:r w:rsidRPr="001C6C83">
        <w:rPr>
          <w:rStyle w:val="StyleBoldUnderline"/>
          <w:rFonts w:asciiTheme="minorHAnsi" w:hAnsiTheme="minorHAnsi"/>
          <w:highlight w:val="yellow"/>
        </w:rPr>
        <w:t>declared there was "no more urgent foreign policy priority</w:t>
      </w:r>
      <w:r w:rsidRPr="001C6C83">
        <w:rPr>
          <w:rStyle w:val="StyleBoldUnderline"/>
          <w:rFonts w:asciiTheme="minorHAnsi" w:hAnsiTheme="minorHAnsi"/>
        </w:rPr>
        <w:t xml:space="preserve"> in 2013"</w:t>
      </w:r>
      <w:r w:rsidRPr="001C6C83">
        <w:rPr>
          <w:rFonts w:asciiTheme="minorHAnsi" w:hAnsiTheme="minorHAnsi"/>
          <w:sz w:val="16"/>
        </w:rPr>
        <w:t xml:space="preserve">, but he is committed to travelling with Obama to Israel and the West Bank next month. It is no guarantee that Washington will stay involved in the normally thankless task of Middle Eastern peacemaking, and the logic of America's long-term interests in the Pacific is as strong as ever. But </w:t>
      </w:r>
      <w:r w:rsidRPr="001C6C83">
        <w:rPr>
          <w:rStyle w:val="StyleBoldUnderline"/>
          <w:rFonts w:asciiTheme="minorHAnsi" w:hAnsiTheme="minorHAnsi"/>
        </w:rPr>
        <w:t>for the UK and Europe this first Kerry outing on the world stage marks a hopeful sign that the Obama administration is prepared to revisit familiar, if intractable, problems</w:t>
      </w:r>
      <w:r w:rsidRPr="001C6C83">
        <w:rPr>
          <w:rFonts w:asciiTheme="minorHAnsi" w:hAnsiTheme="minorHAnsi"/>
          <w:sz w:val="16"/>
        </w:rPr>
        <w:t>.</w:t>
      </w:r>
    </w:p>
    <w:p w:rsidR="00E75276" w:rsidRPr="001C6C83" w:rsidRDefault="00E75276" w:rsidP="00E75276">
      <w:pPr>
        <w:rPr>
          <w:rFonts w:asciiTheme="minorHAnsi" w:hAnsiTheme="minorHAnsi"/>
        </w:rPr>
      </w:pPr>
    </w:p>
    <w:p w:rsidR="00E75276" w:rsidRPr="001C6C83" w:rsidRDefault="00E75276" w:rsidP="00E75276">
      <w:pPr>
        <w:pStyle w:val="Heading3"/>
        <w:rPr>
          <w:rFonts w:asciiTheme="minorHAnsi" w:hAnsiTheme="minorHAnsi"/>
        </w:rPr>
      </w:pPr>
      <w:r w:rsidRPr="001C6C83">
        <w:rPr>
          <w:rFonts w:asciiTheme="minorHAnsi" w:hAnsiTheme="minorHAnsi"/>
        </w:rPr>
        <w:lastRenderedPageBreak/>
        <w:t xml:space="preserve">A2 Link UQ (Mexico)  </w:t>
      </w:r>
    </w:p>
    <w:p w:rsidR="00E75276" w:rsidRPr="001C6C83" w:rsidRDefault="00E75276" w:rsidP="00E75276">
      <w:pPr>
        <w:rPr>
          <w:rFonts w:asciiTheme="minorHAnsi" w:hAnsiTheme="minorHAnsi"/>
        </w:rPr>
      </w:pPr>
    </w:p>
    <w:p w:rsidR="00E75276" w:rsidRPr="001C6C83" w:rsidRDefault="00E75276" w:rsidP="00E75276">
      <w:pPr>
        <w:rPr>
          <w:rStyle w:val="StyleStyleBold12pt"/>
          <w:rFonts w:asciiTheme="minorHAnsi" w:hAnsiTheme="minorHAnsi"/>
        </w:rPr>
      </w:pPr>
      <w:r w:rsidRPr="001C6C83">
        <w:rPr>
          <w:rStyle w:val="StyleStyleBold12pt"/>
          <w:rFonts w:asciiTheme="minorHAnsi" w:hAnsiTheme="minorHAnsi"/>
        </w:rPr>
        <w:t>Key distinction – yes, there’s a relationship now, but Mexico isn’t a DIPLOMATIC PRIORITY</w:t>
      </w:r>
    </w:p>
    <w:p w:rsidR="00E75276" w:rsidRPr="001C6C83" w:rsidRDefault="00E75276" w:rsidP="00E75276">
      <w:pPr>
        <w:rPr>
          <w:rFonts w:asciiTheme="minorHAnsi" w:hAnsiTheme="minorHAnsi"/>
          <w:sz w:val="16"/>
          <w:szCs w:val="16"/>
        </w:rPr>
      </w:pPr>
      <w:r w:rsidRPr="001C6C83">
        <w:rPr>
          <w:rStyle w:val="StyleStyleBold12pt"/>
          <w:rFonts w:asciiTheme="minorHAnsi" w:hAnsiTheme="minorHAnsi"/>
        </w:rPr>
        <w:t>Roberts and Walser 13</w:t>
      </w:r>
      <w:r w:rsidRPr="001C6C83">
        <w:rPr>
          <w:rFonts w:asciiTheme="minorHAnsi" w:hAnsiTheme="minorHAnsi"/>
        </w:rPr>
        <w:t xml:space="preserve"> </w:t>
      </w:r>
      <w:r w:rsidRPr="001C6C83">
        <w:rPr>
          <w:rFonts w:asciiTheme="minorHAnsi" w:hAnsiTheme="minorHAnsi"/>
          <w:sz w:val="16"/>
          <w:szCs w:val="16"/>
        </w:rPr>
        <w:t xml:space="preserve">[James and Ray, Research Fellow </w:t>
      </w:r>
      <w:proofErr w:type="gramStart"/>
      <w:r w:rsidRPr="001C6C83">
        <w:rPr>
          <w:rFonts w:asciiTheme="minorHAnsi" w:hAnsiTheme="minorHAnsi"/>
          <w:sz w:val="16"/>
          <w:szCs w:val="16"/>
        </w:rPr>
        <w:t>For</w:t>
      </w:r>
      <w:proofErr w:type="gramEnd"/>
      <w:r w:rsidRPr="001C6C83">
        <w:rPr>
          <w:rFonts w:asciiTheme="minorHAnsi" w:hAnsiTheme="minorHAnsi"/>
          <w:sz w:val="16"/>
          <w:szCs w:val="16"/>
        </w:rPr>
        <w:t xml:space="preserve"> Economic Freedom and Growth</w:t>
      </w:r>
    </w:p>
    <w:p w:rsidR="00E75276" w:rsidRPr="001C6C83" w:rsidRDefault="00E75276" w:rsidP="00E75276">
      <w:pPr>
        <w:rPr>
          <w:rFonts w:asciiTheme="minorHAnsi" w:hAnsiTheme="minorHAnsi"/>
          <w:sz w:val="16"/>
          <w:szCs w:val="16"/>
        </w:rPr>
      </w:pPr>
      <w:r w:rsidRPr="001C6C83">
        <w:rPr>
          <w:rFonts w:asciiTheme="minorHAnsi" w:hAnsiTheme="minorHAnsi"/>
          <w:sz w:val="16"/>
          <w:szCs w:val="16"/>
        </w:rPr>
        <w:t xml:space="preserve">Center for International Trade and Economics (CITE) and Senior Policy Analyst at the Heritage Foundation, 1-7-13, “Latin America and the Caribbean: A Wish List for 2013”, </w:t>
      </w:r>
      <w:hyperlink r:id="rId16" w:history="1">
        <w:r w:rsidRPr="001C6C83">
          <w:rPr>
            <w:rFonts w:asciiTheme="minorHAnsi" w:hAnsiTheme="minorHAnsi"/>
            <w:sz w:val="16"/>
            <w:szCs w:val="16"/>
          </w:rPr>
          <w:t>http://www.heritage.org/research/reports/2013/01/us-foreign-policy-wish-list-for-latin-america-and-the-caribbean-in-2013</w:t>
        </w:r>
      </w:hyperlink>
      <w:r w:rsidRPr="001C6C83">
        <w:rPr>
          <w:rFonts w:asciiTheme="minorHAnsi" w:hAnsiTheme="minorHAnsi"/>
          <w:sz w:val="16"/>
          <w:szCs w:val="16"/>
        </w:rPr>
        <w:t xml:space="preserve"> //SD]</w:t>
      </w:r>
    </w:p>
    <w:p w:rsidR="00E75276" w:rsidRPr="001C6C83" w:rsidRDefault="00E75276" w:rsidP="00E75276">
      <w:pPr>
        <w:rPr>
          <w:rFonts w:asciiTheme="minorHAnsi" w:hAnsiTheme="minorHAnsi"/>
          <w:sz w:val="16"/>
        </w:rPr>
      </w:pPr>
      <w:r w:rsidRPr="001C6C83">
        <w:rPr>
          <w:rStyle w:val="StyleBoldUnderline"/>
          <w:rFonts w:asciiTheme="minorHAnsi" w:hAnsiTheme="minorHAnsi"/>
        </w:rPr>
        <w:t>Mexico’s ongoing fight against organized crime has cast a doleful shadow over U.S.–</w:t>
      </w:r>
      <w:r w:rsidRPr="001C6C83">
        <w:rPr>
          <w:rStyle w:val="StyleBoldUnderline"/>
          <w:rFonts w:asciiTheme="minorHAnsi" w:hAnsiTheme="minorHAnsi"/>
          <w:highlight w:val="yellow"/>
        </w:rPr>
        <w:t>Mexican</w:t>
      </w:r>
      <w:r w:rsidRPr="001C6C83">
        <w:rPr>
          <w:rStyle w:val="StyleBoldUnderline"/>
          <w:rFonts w:asciiTheme="minorHAnsi" w:hAnsiTheme="minorHAnsi"/>
        </w:rPr>
        <w:t xml:space="preserve"> relations</w:t>
      </w:r>
      <w:r w:rsidRPr="001C6C83">
        <w:rPr>
          <w:rFonts w:asciiTheme="minorHAnsi" w:hAnsiTheme="minorHAnsi"/>
          <w:sz w:val="16"/>
        </w:rPr>
        <w:t>. New Mexican President Enrique Pe&amp;ntilde</w:t>
      </w:r>
      <w:proofErr w:type="gramStart"/>
      <w:r w:rsidRPr="001C6C83">
        <w:rPr>
          <w:rFonts w:asciiTheme="minorHAnsi" w:hAnsiTheme="minorHAnsi"/>
          <w:sz w:val="16"/>
        </w:rPr>
        <w:t>;a</w:t>
      </w:r>
      <w:proofErr w:type="gramEnd"/>
      <w:r w:rsidRPr="001C6C83">
        <w:rPr>
          <w:rFonts w:asciiTheme="minorHAnsi" w:hAnsiTheme="minorHAnsi"/>
          <w:sz w:val="16"/>
        </w:rPr>
        <w:t xml:space="preserve"> Nieto promises to restore citizen security and continue overhauling Mexico’s police and judiciary. Often overlooked in the U.S. is Mexico’s emerging economic status—the world’s 11th largest and gathering steam. Serious energy reforms could reverse an alarming decline in oil production and tap massive shale gas deposits. In short, </w:t>
      </w:r>
      <w:r w:rsidRPr="001C6C83">
        <w:rPr>
          <w:rStyle w:val="Emphasis"/>
          <w:rFonts w:asciiTheme="minorHAnsi" w:hAnsiTheme="minorHAnsi"/>
        </w:rPr>
        <w:t xml:space="preserve">the </w:t>
      </w:r>
      <w:r w:rsidRPr="001C6C83">
        <w:rPr>
          <w:rStyle w:val="Emphasis"/>
          <w:rFonts w:asciiTheme="minorHAnsi" w:hAnsiTheme="minorHAnsi"/>
          <w:highlight w:val="yellow"/>
        </w:rPr>
        <w:t>bilateral relationship is strong but not</w:t>
      </w:r>
      <w:r w:rsidRPr="001C6C83">
        <w:rPr>
          <w:rStyle w:val="Emphasis"/>
          <w:rFonts w:asciiTheme="minorHAnsi" w:hAnsiTheme="minorHAnsi"/>
        </w:rPr>
        <w:t xml:space="preserve"> entirely </w:t>
      </w:r>
      <w:r w:rsidRPr="001C6C83">
        <w:rPr>
          <w:rStyle w:val="Emphasis"/>
          <w:rFonts w:asciiTheme="minorHAnsi" w:hAnsiTheme="minorHAnsi"/>
          <w:highlight w:val="yellow"/>
        </w:rPr>
        <w:t>healthy</w:t>
      </w:r>
      <w:r w:rsidRPr="001C6C83">
        <w:rPr>
          <w:rStyle w:val="Emphasis"/>
          <w:rFonts w:asciiTheme="minorHAnsi" w:hAnsiTheme="minorHAnsi"/>
        </w:rPr>
        <w:t>.</w:t>
      </w:r>
      <w:r w:rsidRPr="001C6C83">
        <w:rPr>
          <w:rStyle w:val="StyleBoldUnderline"/>
          <w:rFonts w:asciiTheme="minorHAnsi" w:hAnsiTheme="minorHAnsi"/>
        </w:rPr>
        <w:t xml:space="preserve"> President </w:t>
      </w:r>
      <w:r w:rsidRPr="001C6C83">
        <w:rPr>
          <w:rStyle w:val="StyleBoldUnderline"/>
          <w:rFonts w:asciiTheme="minorHAnsi" w:hAnsiTheme="minorHAnsi"/>
          <w:highlight w:val="yellow"/>
        </w:rPr>
        <w:t>Obama should make ties with Mexico a</w:t>
      </w:r>
      <w:r w:rsidRPr="001C6C83">
        <w:rPr>
          <w:rStyle w:val="StyleBoldUnderline"/>
          <w:rFonts w:asciiTheme="minorHAnsi" w:hAnsiTheme="minorHAnsi"/>
        </w:rPr>
        <w:t xml:space="preserve"> serious </w:t>
      </w:r>
      <w:r w:rsidRPr="001C6C83">
        <w:rPr>
          <w:rStyle w:val="StyleBoldUnderline"/>
          <w:rFonts w:asciiTheme="minorHAnsi" w:hAnsiTheme="minorHAnsi"/>
          <w:highlight w:val="yellow"/>
        </w:rPr>
        <w:t>priority</w:t>
      </w:r>
      <w:r w:rsidRPr="001C6C83">
        <w:rPr>
          <w:rStyle w:val="StyleBoldUnderline"/>
          <w:rFonts w:asciiTheme="minorHAnsi" w:hAnsiTheme="minorHAnsi"/>
        </w:rPr>
        <w:t xml:space="preserve"> by helping Mexico fight organized crime through the Merida Initiative, enhance military-to-military ties, and act jointly in troubled Central America</w:t>
      </w:r>
      <w:r w:rsidRPr="001C6C83">
        <w:rPr>
          <w:rFonts w:asciiTheme="minorHAnsi" w:hAnsiTheme="minorHAnsi"/>
          <w:sz w:val="16"/>
        </w:rPr>
        <w:t>. The President needs to assume White House ownership of the ambivalent muddle over marijuana legalization and U.S. drug consumption. Real border security cooperation and immigration reform with a viable temporary work visa program are other prescriptions for a healthier relationship.</w:t>
      </w:r>
    </w:p>
    <w:p w:rsidR="00E75276" w:rsidRPr="001C6C83" w:rsidRDefault="00E75276" w:rsidP="00E75276">
      <w:pPr>
        <w:rPr>
          <w:rFonts w:asciiTheme="minorHAnsi" w:hAnsiTheme="minorHAnsi"/>
        </w:rPr>
      </w:pPr>
    </w:p>
    <w:p w:rsidR="00E75276" w:rsidRPr="001C6C83" w:rsidRDefault="00E75276" w:rsidP="00E75276">
      <w:pPr>
        <w:pStyle w:val="Heading3"/>
        <w:rPr>
          <w:rFonts w:asciiTheme="minorHAnsi" w:hAnsiTheme="minorHAnsi"/>
        </w:rPr>
      </w:pPr>
      <w:r w:rsidRPr="001C6C83">
        <w:rPr>
          <w:rFonts w:asciiTheme="minorHAnsi" w:hAnsiTheme="minorHAnsi"/>
        </w:rPr>
        <w:lastRenderedPageBreak/>
        <w:t xml:space="preserve">A2 NoKo Thumper </w:t>
      </w:r>
    </w:p>
    <w:p w:rsidR="00E75276" w:rsidRPr="001C6C83" w:rsidRDefault="00E75276" w:rsidP="00E75276">
      <w:pPr>
        <w:rPr>
          <w:rFonts w:asciiTheme="minorHAnsi" w:hAnsiTheme="minorHAnsi"/>
        </w:rPr>
      </w:pPr>
    </w:p>
    <w:p w:rsidR="00E75276" w:rsidRPr="001C6C83" w:rsidRDefault="00E75276" w:rsidP="00E75276">
      <w:pPr>
        <w:rPr>
          <w:rFonts w:asciiTheme="minorHAnsi" w:hAnsiTheme="minorHAnsi"/>
          <w:b/>
        </w:rPr>
      </w:pPr>
      <w:r w:rsidRPr="001C6C83">
        <w:rPr>
          <w:rFonts w:asciiTheme="minorHAnsi" w:hAnsiTheme="minorHAnsi"/>
          <w:b/>
        </w:rPr>
        <w:t>The state department isn’t wasting diplomatic capital on North Korea – their focus is on Syria</w:t>
      </w:r>
    </w:p>
    <w:p w:rsidR="00E75276" w:rsidRPr="001C6C83" w:rsidRDefault="00E75276" w:rsidP="00E75276">
      <w:pPr>
        <w:rPr>
          <w:rFonts w:asciiTheme="minorHAnsi" w:hAnsiTheme="minorHAnsi"/>
        </w:rPr>
      </w:pPr>
      <w:r w:rsidRPr="001C6C83">
        <w:rPr>
          <w:rFonts w:asciiTheme="minorHAnsi" w:hAnsiTheme="minorHAnsi"/>
          <w:b/>
        </w:rPr>
        <w:t>NYT 13</w:t>
      </w:r>
      <w:r w:rsidRPr="001C6C83">
        <w:rPr>
          <w:rFonts w:asciiTheme="minorHAnsi" w:hAnsiTheme="minorHAnsi"/>
        </w:rPr>
        <w:t xml:space="preserve"> </w:t>
      </w:r>
      <w:r w:rsidRPr="001C6C83">
        <w:rPr>
          <w:rFonts w:asciiTheme="minorHAnsi" w:hAnsiTheme="minorHAnsi"/>
          <w:sz w:val="16"/>
          <w:szCs w:val="16"/>
        </w:rPr>
        <w:t>(Michael Gordon, New York Times, 4-14-13, “Kerry Says North Korea Talks Are Possible, but Hints at Conditions”, http://www.nytimes.com/2013/04/15/world/asia/kerry-says-any-talks-rely-on-steps-by-north-korea.html#</w:t>
      </w:r>
      <w:proofErr w:type="gramStart"/>
      <w:r w:rsidRPr="001C6C83">
        <w:rPr>
          <w:rFonts w:asciiTheme="minorHAnsi" w:hAnsiTheme="minorHAnsi"/>
          <w:sz w:val="16"/>
          <w:szCs w:val="16"/>
        </w:rPr>
        <w:t>h[</w:t>
      </w:r>
      <w:proofErr w:type="gramEnd"/>
      <w:r w:rsidRPr="001C6C83">
        <w:rPr>
          <w:rFonts w:asciiTheme="minorHAnsi" w:hAnsiTheme="minorHAnsi"/>
          <w:sz w:val="16"/>
          <w:szCs w:val="16"/>
        </w:rPr>
        <w:t>]) //MaxL</w:t>
      </w:r>
    </w:p>
    <w:p w:rsidR="00E75276" w:rsidRPr="001C6C83" w:rsidRDefault="00E75276" w:rsidP="00E75276">
      <w:pPr>
        <w:rPr>
          <w:rFonts w:asciiTheme="minorHAnsi" w:hAnsiTheme="minorHAnsi"/>
          <w:sz w:val="16"/>
        </w:rPr>
      </w:pPr>
      <w:r w:rsidRPr="001C6C83">
        <w:rPr>
          <w:rFonts w:asciiTheme="minorHAnsi" w:hAnsiTheme="minorHAnsi"/>
          <w:sz w:val="16"/>
        </w:rPr>
        <w:t xml:space="preserve">TOKYO — </w:t>
      </w:r>
      <w:r w:rsidRPr="001C6C83">
        <w:rPr>
          <w:rStyle w:val="StyleBoldUnderline"/>
          <w:rFonts w:asciiTheme="minorHAnsi" w:hAnsiTheme="minorHAnsi"/>
        </w:rPr>
        <w:t xml:space="preserve">Secretary of State John Kerry said </w:t>
      </w:r>
      <w:r w:rsidRPr="001C6C83">
        <w:rPr>
          <w:rFonts w:asciiTheme="minorHAnsi" w:hAnsiTheme="minorHAnsi"/>
          <w:sz w:val="16"/>
        </w:rPr>
        <w:t xml:space="preserve">Sunday that </w:t>
      </w:r>
      <w:r w:rsidRPr="001C6C83">
        <w:rPr>
          <w:rStyle w:val="StyleBoldUnderline"/>
          <w:rFonts w:asciiTheme="minorHAnsi" w:hAnsiTheme="minorHAnsi"/>
        </w:rPr>
        <w:t>the U</w:t>
      </w:r>
      <w:r w:rsidRPr="001C6C83">
        <w:rPr>
          <w:rFonts w:asciiTheme="minorHAnsi" w:hAnsiTheme="minorHAnsi"/>
          <w:sz w:val="16"/>
        </w:rPr>
        <w:t xml:space="preserve">nited </w:t>
      </w:r>
      <w:r w:rsidRPr="001C6C83">
        <w:rPr>
          <w:rStyle w:val="StyleBoldUnderline"/>
          <w:rFonts w:asciiTheme="minorHAnsi" w:hAnsiTheme="minorHAnsi"/>
        </w:rPr>
        <w:t>S</w:t>
      </w:r>
      <w:r w:rsidRPr="001C6C83">
        <w:rPr>
          <w:rFonts w:asciiTheme="minorHAnsi" w:hAnsiTheme="minorHAnsi"/>
          <w:sz w:val="16"/>
        </w:rPr>
        <w:t xml:space="preserve">tates </w:t>
      </w:r>
      <w:r w:rsidRPr="001C6C83">
        <w:rPr>
          <w:rStyle w:val="StyleBoldUnderline"/>
          <w:rFonts w:asciiTheme="minorHAnsi" w:hAnsiTheme="minorHAnsi"/>
        </w:rPr>
        <w:t xml:space="preserve">was prepared to reach out to </w:t>
      </w:r>
      <w:r w:rsidRPr="001C6C83">
        <w:rPr>
          <w:rFonts w:asciiTheme="minorHAnsi" w:hAnsiTheme="minorHAnsi"/>
          <w:sz w:val="16"/>
        </w:rPr>
        <w:t xml:space="preserve">Kim Jong-un of </w:t>
      </w:r>
      <w:r w:rsidRPr="001C6C83">
        <w:rPr>
          <w:rStyle w:val="StyleBoldUnderline"/>
          <w:rFonts w:asciiTheme="minorHAnsi" w:hAnsiTheme="minorHAnsi"/>
        </w:rPr>
        <w:t>North Korea if he made the first move to abandon his nuclear weapons program</w:t>
      </w:r>
      <w:r w:rsidRPr="001C6C83">
        <w:rPr>
          <w:rFonts w:asciiTheme="minorHAnsi" w:hAnsiTheme="minorHAnsi"/>
          <w:sz w:val="16"/>
        </w:rPr>
        <w:t xml:space="preserve">. “We need the appropriate moment, appropriate circumstance,” Mr. Kerry told reporters in Tokyo. While he did not say specifically what steps would be needed, according to the long-standing United States position they might include a public commitment to denuclearization and such measures as halting the production of nuclear material, refraining from testing missiles and ceasing threats to attack its neighbors. Over the past week, there has been considerable attention on the United States’ vows to militarily defend its Asian allies and its warning that North Korea should forgo a test firing a Musudan medium-range missile. But </w:t>
      </w:r>
      <w:r w:rsidRPr="001C6C83">
        <w:rPr>
          <w:rStyle w:val="StyleBoldUnderline"/>
          <w:rFonts w:asciiTheme="minorHAnsi" w:hAnsiTheme="minorHAnsi"/>
          <w:highlight w:val="yellow"/>
        </w:rPr>
        <w:t>the U</w:t>
      </w:r>
      <w:r w:rsidRPr="001C6C83">
        <w:rPr>
          <w:rFonts w:asciiTheme="minorHAnsi" w:hAnsiTheme="minorHAnsi"/>
          <w:sz w:val="16"/>
        </w:rPr>
        <w:t xml:space="preserve">nited </w:t>
      </w:r>
      <w:r w:rsidRPr="001C6C83">
        <w:rPr>
          <w:rStyle w:val="StyleBoldUnderline"/>
          <w:rFonts w:asciiTheme="minorHAnsi" w:hAnsiTheme="minorHAnsi"/>
          <w:highlight w:val="yellow"/>
        </w:rPr>
        <w:t>S</w:t>
      </w:r>
      <w:r w:rsidRPr="001C6C83">
        <w:rPr>
          <w:rFonts w:asciiTheme="minorHAnsi" w:hAnsiTheme="minorHAnsi"/>
          <w:sz w:val="16"/>
        </w:rPr>
        <w:t xml:space="preserve">tates </w:t>
      </w:r>
      <w:r w:rsidRPr="001C6C83">
        <w:rPr>
          <w:rStyle w:val="StyleBoldUnderline"/>
          <w:rFonts w:asciiTheme="minorHAnsi" w:hAnsiTheme="minorHAnsi"/>
        </w:rPr>
        <w:t xml:space="preserve">has </w:t>
      </w:r>
      <w:r w:rsidRPr="001C6C83">
        <w:rPr>
          <w:rFonts w:asciiTheme="minorHAnsi" w:hAnsiTheme="minorHAnsi"/>
          <w:sz w:val="16"/>
        </w:rPr>
        <w:t xml:space="preserve">also </w:t>
      </w:r>
      <w:r w:rsidRPr="001C6C83">
        <w:rPr>
          <w:rStyle w:val="StyleBoldUnderline"/>
          <w:rFonts w:asciiTheme="minorHAnsi" w:hAnsiTheme="minorHAnsi"/>
          <w:highlight w:val="yellow"/>
        </w:rPr>
        <w:t>postponed tests of a</w:t>
      </w:r>
      <w:r w:rsidRPr="001C6C83">
        <w:rPr>
          <w:rStyle w:val="StyleBoldUnderline"/>
          <w:rFonts w:asciiTheme="minorHAnsi" w:hAnsiTheme="minorHAnsi"/>
        </w:rPr>
        <w:t xml:space="preserve">n intercontinental </w:t>
      </w:r>
      <w:r w:rsidRPr="001C6C83">
        <w:rPr>
          <w:rStyle w:val="StyleBoldUnderline"/>
          <w:rFonts w:asciiTheme="minorHAnsi" w:hAnsiTheme="minorHAnsi"/>
          <w:highlight w:val="yellow"/>
        </w:rPr>
        <w:t>ballistic missile and toned down</w:t>
      </w:r>
      <w:r w:rsidRPr="001C6C83">
        <w:rPr>
          <w:rStyle w:val="StyleBoldUnderline"/>
          <w:rFonts w:asciiTheme="minorHAnsi" w:hAnsiTheme="minorHAnsi"/>
        </w:rPr>
        <w:t xml:space="preserve"> its </w:t>
      </w:r>
      <w:r w:rsidRPr="001C6C83">
        <w:rPr>
          <w:rStyle w:val="StyleBoldUnderline"/>
          <w:rFonts w:asciiTheme="minorHAnsi" w:hAnsiTheme="minorHAnsi"/>
          <w:highlight w:val="yellow"/>
        </w:rPr>
        <w:t>statements</w:t>
      </w:r>
      <w:r w:rsidRPr="001C6C83">
        <w:rPr>
          <w:rStyle w:val="StyleBoldUnderline"/>
          <w:rFonts w:asciiTheme="minorHAnsi" w:hAnsiTheme="minorHAnsi"/>
        </w:rPr>
        <w:t xml:space="preserve"> in recent weeks </w:t>
      </w:r>
      <w:r w:rsidRPr="001C6C83">
        <w:rPr>
          <w:rStyle w:val="StyleBoldUnderline"/>
          <w:rFonts w:asciiTheme="minorHAnsi" w:hAnsiTheme="minorHAnsi"/>
          <w:highlight w:val="yellow"/>
        </w:rPr>
        <w:t>to try to create an atmosphere in which talks with North Korea might begin</w:t>
      </w:r>
      <w:r w:rsidRPr="001C6C83">
        <w:rPr>
          <w:rFonts w:asciiTheme="minorHAnsi" w:hAnsiTheme="minorHAnsi"/>
          <w:sz w:val="16"/>
        </w:rPr>
        <w:t>, a theme that Mr. Kerry emphasized Sunday. “What we really ought to be talking about is the possibility of peace,” he said in a joint news conference on Sunday with Fumio Kishida, Japan’s foreign minister. “And I think there are those possibilities.” Sketching out his approach in his meeting later in the day with reporters, Mr.</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 xml:space="preserve">Kerry said </w:t>
      </w:r>
      <w:r w:rsidRPr="001C6C83">
        <w:rPr>
          <w:rStyle w:val="StyleBoldUnderline"/>
          <w:rFonts w:asciiTheme="minorHAnsi" w:hAnsiTheme="minorHAnsi"/>
        </w:rPr>
        <w:t xml:space="preserve">that </w:t>
      </w:r>
      <w:r w:rsidRPr="001C6C83">
        <w:rPr>
          <w:rStyle w:val="StyleBoldUnderline"/>
          <w:rFonts w:asciiTheme="minorHAnsi" w:hAnsiTheme="minorHAnsi"/>
          <w:highlight w:val="yellow"/>
        </w:rPr>
        <w:t>before talks could begin, North Korea needed to take</w:t>
      </w:r>
      <w:r w:rsidRPr="001C6C83">
        <w:rPr>
          <w:rStyle w:val="StyleBoldUnderline"/>
          <w:rFonts w:asciiTheme="minorHAnsi" w:hAnsiTheme="minorHAnsi"/>
        </w:rPr>
        <w:t xml:space="preserve"> </w:t>
      </w:r>
      <w:r w:rsidRPr="001C6C83">
        <w:rPr>
          <w:rFonts w:asciiTheme="minorHAnsi" w:hAnsiTheme="minorHAnsi"/>
          <w:sz w:val="16"/>
        </w:rPr>
        <w:t>tangible</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steps to</w:t>
      </w:r>
      <w:r w:rsidRPr="001C6C83">
        <w:rPr>
          <w:rStyle w:val="StyleBoldUnderline"/>
          <w:rFonts w:asciiTheme="minorHAnsi" w:hAnsiTheme="minorHAnsi"/>
        </w:rPr>
        <w:t xml:space="preserve"> demonstrate that it was serious about </w:t>
      </w:r>
      <w:r w:rsidRPr="001C6C83">
        <w:rPr>
          <w:rStyle w:val="StyleBoldUnderline"/>
          <w:rFonts w:asciiTheme="minorHAnsi" w:hAnsiTheme="minorHAnsi"/>
          <w:highlight w:val="yellow"/>
        </w:rPr>
        <w:t>denuclearization</w:t>
      </w:r>
      <w:r w:rsidRPr="001C6C83">
        <w:rPr>
          <w:rStyle w:val="StyleBoldUnderline"/>
          <w:rFonts w:asciiTheme="minorHAnsi" w:hAnsiTheme="minorHAnsi"/>
        </w:rPr>
        <w:t xml:space="preserve">. But </w:t>
      </w:r>
      <w:r w:rsidRPr="001C6C83">
        <w:rPr>
          <w:rStyle w:val="StyleBoldUnderline"/>
          <w:rFonts w:asciiTheme="minorHAnsi" w:hAnsiTheme="minorHAnsi"/>
          <w:highlight w:val="yellow"/>
        </w:rPr>
        <w:t>it seemed unlikely</w:t>
      </w:r>
      <w:r w:rsidRPr="001C6C83">
        <w:rPr>
          <w:rStyle w:val="StyleBoldUnderline"/>
          <w:rFonts w:asciiTheme="minorHAnsi" w:hAnsiTheme="minorHAnsi"/>
        </w:rPr>
        <w:t xml:space="preserve"> that that </w:t>
      </w:r>
      <w:r w:rsidRPr="001C6C83">
        <w:rPr>
          <w:rStyle w:val="StyleBoldUnderline"/>
          <w:rFonts w:asciiTheme="minorHAnsi" w:hAnsiTheme="minorHAnsi"/>
          <w:highlight w:val="yellow"/>
        </w:rPr>
        <w:t>precondition for talks would be met</w:t>
      </w:r>
      <w:r w:rsidRPr="001C6C83">
        <w:rPr>
          <w:rStyle w:val="StyleBoldUnderline"/>
          <w:rFonts w:asciiTheme="minorHAnsi" w:hAnsiTheme="minorHAnsi"/>
        </w:rPr>
        <w:t xml:space="preserve"> by North Korea, </w:t>
      </w:r>
      <w:r w:rsidRPr="001C6C83">
        <w:rPr>
          <w:rStyle w:val="StyleBoldUnderline"/>
          <w:rFonts w:asciiTheme="minorHAnsi" w:hAnsiTheme="minorHAnsi"/>
          <w:highlight w:val="yellow"/>
        </w:rPr>
        <w:t>given</w:t>
      </w:r>
      <w:r w:rsidRPr="001C6C83">
        <w:rPr>
          <w:rStyle w:val="StyleBoldUnderline"/>
          <w:rFonts w:asciiTheme="minorHAnsi" w:hAnsiTheme="minorHAnsi"/>
        </w:rPr>
        <w:t xml:space="preserve"> the country’s announcements that </w:t>
      </w:r>
      <w:r w:rsidRPr="001C6C83">
        <w:rPr>
          <w:rStyle w:val="StyleBoldUnderline"/>
          <w:rFonts w:asciiTheme="minorHAnsi" w:hAnsiTheme="minorHAnsi"/>
          <w:highlight w:val="yellow"/>
        </w:rPr>
        <w:t>it considers itself</w:t>
      </w:r>
      <w:r w:rsidRPr="001C6C83">
        <w:rPr>
          <w:rFonts w:asciiTheme="minorHAnsi" w:hAnsiTheme="minorHAnsi"/>
          <w:sz w:val="16"/>
        </w:rPr>
        <w:t xml:space="preserve"> to be </w:t>
      </w:r>
      <w:r w:rsidRPr="001C6C83">
        <w:rPr>
          <w:rStyle w:val="StyleBoldUnderline"/>
          <w:rFonts w:asciiTheme="minorHAnsi" w:hAnsiTheme="minorHAnsi"/>
          <w:highlight w:val="yellow"/>
        </w:rPr>
        <w:t xml:space="preserve">a nuclear state and its </w:t>
      </w:r>
      <w:r w:rsidRPr="001C6C83">
        <w:rPr>
          <w:rStyle w:val="StyleBoldUnderline"/>
          <w:rFonts w:asciiTheme="minorHAnsi" w:hAnsiTheme="minorHAnsi"/>
        </w:rPr>
        <w:t xml:space="preserve">dedication to a </w:t>
      </w:r>
      <w:r w:rsidRPr="001C6C83">
        <w:rPr>
          <w:rStyle w:val="StyleBoldUnderline"/>
          <w:rFonts w:asciiTheme="minorHAnsi" w:hAnsiTheme="minorHAnsi"/>
          <w:highlight w:val="yellow"/>
        </w:rPr>
        <w:t>“military-first” stance</w:t>
      </w:r>
      <w:r w:rsidRPr="001C6C83">
        <w:rPr>
          <w:rStyle w:val="StyleBoldUnderline"/>
          <w:rFonts w:asciiTheme="minorHAnsi" w:hAnsiTheme="minorHAnsi"/>
        </w:rPr>
        <w:t xml:space="preserve"> that channels resources to its armed forces. </w:t>
      </w:r>
      <w:r w:rsidRPr="001C6C83">
        <w:rPr>
          <w:rStyle w:val="StyleBoldUnderline"/>
          <w:rFonts w:asciiTheme="minorHAnsi" w:hAnsiTheme="minorHAnsi"/>
          <w:highlight w:val="yellow"/>
        </w:rPr>
        <w:t>The</w:t>
      </w:r>
      <w:r w:rsidRPr="001C6C83">
        <w:rPr>
          <w:rStyle w:val="StyleBoldUnderline"/>
          <w:rFonts w:asciiTheme="minorHAnsi" w:hAnsiTheme="minorHAnsi"/>
        </w:rPr>
        <w:t xml:space="preserve"> Obama </w:t>
      </w:r>
      <w:r w:rsidRPr="001C6C83">
        <w:rPr>
          <w:rStyle w:val="StyleBoldUnderline"/>
          <w:rFonts w:asciiTheme="minorHAnsi" w:hAnsiTheme="minorHAnsi"/>
          <w:highlight w:val="yellow"/>
        </w:rPr>
        <w:t>administration</w:t>
      </w:r>
      <w:r w:rsidRPr="001C6C83">
        <w:rPr>
          <w:rFonts w:asciiTheme="minorHAnsi" w:hAnsiTheme="minorHAnsi"/>
          <w:sz w:val="16"/>
        </w:rPr>
        <w:t xml:space="preserve"> has been willing to conduct direct talks with Iranian officials and </w:t>
      </w:r>
      <w:r w:rsidRPr="001C6C83">
        <w:rPr>
          <w:rStyle w:val="StyleBoldUnderline"/>
          <w:rFonts w:asciiTheme="minorHAnsi" w:hAnsiTheme="minorHAnsi"/>
          <w:highlight w:val="yellow"/>
        </w:rPr>
        <w:t>sought</w:t>
      </w:r>
      <w:r w:rsidRPr="001C6C83">
        <w:rPr>
          <w:rFonts w:asciiTheme="minorHAnsi" w:hAnsiTheme="minorHAnsi"/>
          <w:sz w:val="16"/>
        </w:rPr>
        <w:t xml:space="preserve"> early in Mr. Obama’s first term </w:t>
      </w:r>
      <w:r w:rsidRPr="001C6C83">
        <w:rPr>
          <w:rStyle w:val="StyleBoldUnderline"/>
          <w:rFonts w:asciiTheme="minorHAnsi" w:hAnsiTheme="minorHAnsi"/>
          <w:highlight w:val="yellow"/>
        </w:rPr>
        <w:t>to forge a</w:t>
      </w:r>
      <w:r w:rsidRPr="001C6C83">
        <w:rPr>
          <w:rStyle w:val="StyleBoldUnderline"/>
          <w:rFonts w:asciiTheme="minorHAnsi" w:hAnsiTheme="minorHAnsi"/>
        </w:rPr>
        <w:t xml:space="preserve"> constructive </w:t>
      </w:r>
      <w:r w:rsidRPr="001C6C83">
        <w:rPr>
          <w:rStyle w:val="StyleBoldUnderline"/>
          <w:rFonts w:asciiTheme="minorHAnsi" w:hAnsiTheme="minorHAnsi"/>
          <w:highlight w:val="yellow"/>
        </w:rPr>
        <w:t>relationship with</w:t>
      </w:r>
      <w:r w:rsidRPr="001C6C83">
        <w:rPr>
          <w:rStyle w:val="StyleBoldUnderline"/>
          <w:rFonts w:asciiTheme="minorHAnsi" w:hAnsiTheme="minorHAnsi"/>
        </w:rPr>
        <w:t xml:space="preserve"> President Bashar al-Assad of </w:t>
      </w:r>
      <w:r w:rsidRPr="001C6C83">
        <w:rPr>
          <w:rStyle w:val="StyleBoldUnderline"/>
          <w:rFonts w:asciiTheme="minorHAnsi" w:hAnsiTheme="minorHAnsi"/>
          <w:highlight w:val="yellow"/>
        </w:rPr>
        <w:t>Syria. But</w:t>
      </w:r>
      <w:r w:rsidRPr="001C6C83">
        <w:rPr>
          <w:rStyle w:val="StyleBoldUnderline"/>
          <w:rFonts w:asciiTheme="minorHAnsi" w:hAnsiTheme="minorHAnsi"/>
        </w:rPr>
        <w:t xml:space="preserve"> </w:t>
      </w:r>
      <w:r w:rsidRPr="001C6C83">
        <w:rPr>
          <w:rFonts w:asciiTheme="minorHAnsi" w:hAnsiTheme="minorHAnsi"/>
          <w:sz w:val="16"/>
        </w:rPr>
        <w:t xml:space="preserve">the White House, in a policy that some have called strategic patience, has </w:t>
      </w:r>
      <w:r w:rsidRPr="001C6C83">
        <w:rPr>
          <w:rStyle w:val="StyleBoldUnderline"/>
          <w:rFonts w:asciiTheme="minorHAnsi" w:hAnsiTheme="minorHAnsi"/>
          <w:highlight w:val="yellow"/>
        </w:rPr>
        <w:t>remained unwilling to meet</w:t>
      </w:r>
      <w:r w:rsidRPr="001C6C83">
        <w:rPr>
          <w:rStyle w:val="StyleBoldUnderline"/>
          <w:rFonts w:asciiTheme="minorHAnsi" w:hAnsiTheme="minorHAnsi"/>
        </w:rPr>
        <w:t xml:space="preserve"> openly </w:t>
      </w:r>
      <w:r w:rsidRPr="001C6C83">
        <w:rPr>
          <w:rStyle w:val="StyleBoldUnderline"/>
          <w:rFonts w:asciiTheme="minorHAnsi" w:hAnsiTheme="minorHAnsi"/>
          <w:highlight w:val="yellow"/>
        </w:rPr>
        <w:t>with</w:t>
      </w:r>
      <w:r w:rsidRPr="001C6C83">
        <w:rPr>
          <w:rFonts w:asciiTheme="minorHAnsi" w:hAnsiTheme="minorHAnsi"/>
          <w:sz w:val="16"/>
        </w:rPr>
        <w:t xml:space="preserve"> top </w:t>
      </w:r>
      <w:r w:rsidRPr="001C6C83">
        <w:rPr>
          <w:rStyle w:val="StyleBoldUnderline"/>
          <w:rFonts w:asciiTheme="minorHAnsi" w:hAnsiTheme="minorHAnsi"/>
          <w:highlight w:val="yellow"/>
        </w:rPr>
        <w:t>North Korea</w:t>
      </w:r>
      <w:r w:rsidRPr="001C6C83">
        <w:rPr>
          <w:rStyle w:val="StyleBoldUnderline"/>
          <w:rFonts w:asciiTheme="minorHAnsi" w:hAnsiTheme="minorHAnsi"/>
        </w:rPr>
        <w:t>n officials unless they first committed to denuclearization.</w:t>
      </w:r>
      <w:r w:rsidRPr="001C6C83">
        <w:rPr>
          <w:rFonts w:asciiTheme="minorHAnsi" w:hAnsiTheme="minorHAnsi"/>
          <w:sz w:val="16"/>
        </w:rPr>
        <w:t xml:space="preserve"> Mr. Kerry indicated there were some circumstances in which he could imagine sending a representative to talk to North Korean leaders or engaging directly with the North Koreans through a diplomatic back channel. “It may be that somebody will be asked to sit down,” he said. “I am open personally to exploring other avenues; I particularly want to hear what the Chinese have to say,” Mr. Kerry said. “I am not going to be so stuck in the mud that an opportunity to actually get something done is flagrantly wasted.” “But fundamentally the concept is </w:t>
      </w:r>
      <w:r w:rsidRPr="001C6C83">
        <w:rPr>
          <w:rStyle w:val="StyleBoldUnderline"/>
          <w:rFonts w:asciiTheme="minorHAnsi" w:hAnsiTheme="minorHAnsi"/>
        </w:rPr>
        <w:t>they’re going to have to show some kind of good faith here so that we are not going around and around,</w:t>
      </w:r>
      <w:r w:rsidRPr="001C6C83">
        <w:rPr>
          <w:rFonts w:asciiTheme="minorHAnsi" w:hAnsiTheme="minorHAnsi"/>
          <w:sz w:val="16"/>
        </w:rPr>
        <w:t>” he said. “</w:t>
      </w:r>
      <w:r w:rsidRPr="001C6C83">
        <w:rPr>
          <w:rStyle w:val="StyleBoldUnderline"/>
          <w:rFonts w:asciiTheme="minorHAnsi" w:hAnsiTheme="minorHAnsi"/>
        </w:rPr>
        <w:t>They have to indicate that seriousness of purpose to go toward the denuclearization</w:t>
      </w:r>
      <w:r w:rsidRPr="001C6C83">
        <w:rPr>
          <w:rFonts w:asciiTheme="minorHAnsi" w:hAnsiTheme="minorHAnsi"/>
          <w:sz w:val="16"/>
        </w:rPr>
        <w:t xml:space="preserve">, and there are ways that they can do that.” Tokyo is the final stop on Mr. Kerry’s six-nation tour and his third destination in Asia. As part of its regional diplomacy, the United States has also been urging Japan and South Korea, its two main regional allies but who remain divided by history, to cooperate on North Korea. In his news conference in Tokyo, Mr. Kerry expanded on his remarks on Saturday that the United States would be willing to withdraw some of the antimissile defenses it recently deployed if China were able to persuade North Korea to abandon its nuclear weapons program. Those remarks, made at a news conference in Beijing, were seen as a lure to elicit China’s cooperation. “The president of the United States deployed some additional missile defense capacity precisely because of the threat of North Korea,” Mr. Kerry said. “And it is logical that if the threat of North Korea disappears because the peninsula denuclearizes, then obviously that threat no longer mandates that kind of posture.” “But </w:t>
      </w:r>
      <w:r w:rsidRPr="001C6C83">
        <w:rPr>
          <w:rStyle w:val="StyleBoldUnderline"/>
          <w:rFonts w:asciiTheme="minorHAnsi" w:hAnsiTheme="minorHAnsi"/>
          <w:highlight w:val="yellow"/>
        </w:rPr>
        <w:t xml:space="preserve">there have been no </w:t>
      </w:r>
      <w:r w:rsidRPr="001C6C83">
        <w:rPr>
          <w:rStyle w:val="StyleBoldUnderline"/>
          <w:rFonts w:asciiTheme="minorHAnsi" w:hAnsiTheme="minorHAnsi"/>
        </w:rPr>
        <w:t xml:space="preserve">agreements, no </w:t>
      </w:r>
      <w:r w:rsidRPr="001C6C83">
        <w:rPr>
          <w:rStyle w:val="StyleBoldUnderline"/>
          <w:rFonts w:asciiTheme="minorHAnsi" w:hAnsiTheme="minorHAnsi"/>
          <w:highlight w:val="yellow"/>
        </w:rPr>
        <w:t>discussions</w:t>
      </w:r>
      <w:r w:rsidRPr="001C6C83">
        <w:rPr>
          <w:rStyle w:val="StyleBoldUnderline"/>
          <w:rFonts w:asciiTheme="minorHAnsi" w:hAnsiTheme="minorHAnsi"/>
        </w:rPr>
        <w:t>; there is nothing actually on the table with respect to that</w:t>
      </w:r>
      <w:r w:rsidRPr="001C6C83">
        <w:rPr>
          <w:rFonts w:asciiTheme="minorHAnsi" w:hAnsiTheme="minorHAnsi"/>
          <w:sz w:val="16"/>
        </w:rPr>
        <w:t>,” he added. So far, Mr. Kerry’s comments and his endorsement of South Korea’s efforts to open a dialogue with the government of Kim Jong-un in the North have produced nothing but scorn from North Korea’s leaders. On Sunday, North Korea rebuffed a South Korean proposal for dialogue, calling it “empty” and a “cunning trick.” “If South Korea truly does want to have talks, it should first change its confrontational stance rather than playing on words,” a spokesman of the North’s Committee for the Peaceful Reunification of Korea was quoted as saying on Sunday by the official Korean Central News Agency. “It will depend on the South Korean authorities’ attitude whether there will be dialogue in the future.”</w:t>
      </w:r>
    </w:p>
    <w:p w:rsidR="00E75276" w:rsidRPr="001C6C83" w:rsidRDefault="00E75276" w:rsidP="00E75276">
      <w:pPr>
        <w:rPr>
          <w:rFonts w:asciiTheme="minorHAnsi" w:hAnsiTheme="minorHAnsi"/>
          <w:sz w:val="16"/>
        </w:rPr>
      </w:pPr>
    </w:p>
    <w:p w:rsidR="00E75276" w:rsidRPr="001C6C83" w:rsidRDefault="00E75276" w:rsidP="00E75276">
      <w:pPr>
        <w:rPr>
          <w:rFonts w:asciiTheme="minorHAnsi" w:hAnsiTheme="minorHAnsi"/>
        </w:rPr>
      </w:pPr>
    </w:p>
    <w:p w:rsidR="00E75276" w:rsidRPr="001C6C83" w:rsidRDefault="00E75276" w:rsidP="00E75276">
      <w:pPr>
        <w:rPr>
          <w:rFonts w:asciiTheme="minorHAnsi" w:hAnsiTheme="minorHAnsi"/>
          <w:b/>
        </w:rPr>
      </w:pPr>
      <w:r w:rsidRPr="001C6C83">
        <w:rPr>
          <w:rFonts w:asciiTheme="minorHAnsi" w:hAnsiTheme="minorHAnsi"/>
          <w:b/>
        </w:rPr>
        <w:t>The state department won’t negotiate with North Korea –terms are unacceptable</w:t>
      </w:r>
    </w:p>
    <w:p w:rsidR="00E75276" w:rsidRPr="001C6C83" w:rsidRDefault="00E75276" w:rsidP="00E75276">
      <w:pPr>
        <w:rPr>
          <w:rFonts w:asciiTheme="minorHAnsi" w:hAnsiTheme="minorHAnsi"/>
          <w:sz w:val="16"/>
          <w:szCs w:val="16"/>
        </w:rPr>
      </w:pPr>
      <w:r w:rsidRPr="001C6C83">
        <w:rPr>
          <w:rFonts w:asciiTheme="minorHAnsi" w:hAnsiTheme="minorHAnsi"/>
          <w:b/>
        </w:rPr>
        <w:t>Raw Story 13</w:t>
      </w:r>
      <w:r w:rsidRPr="001C6C83">
        <w:rPr>
          <w:rFonts w:asciiTheme="minorHAnsi" w:hAnsiTheme="minorHAnsi"/>
        </w:rPr>
        <w:t xml:space="preserve"> </w:t>
      </w:r>
      <w:r w:rsidRPr="001C6C83">
        <w:rPr>
          <w:rFonts w:asciiTheme="minorHAnsi" w:hAnsiTheme="minorHAnsi"/>
          <w:sz w:val="16"/>
          <w:szCs w:val="16"/>
        </w:rPr>
        <w:t xml:space="preserve">(Agence France-Presse, The Raw Story, 4-18-13, “John Kerry says North Korea talks conditions ‘unacceptable”, </w:t>
      </w:r>
      <w:hyperlink r:id="rId17" w:history="1">
        <w:r w:rsidRPr="001C6C83">
          <w:rPr>
            <w:rStyle w:val="Hyperlink"/>
            <w:rFonts w:asciiTheme="minorHAnsi" w:hAnsiTheme="minorHAnsi"/>
            <w:sz w:val="16"/>
            <w:szCs w:val="16"/>
          </w:rPr>
          <w:t>http://www.rawstory.com/rs/2013/04/18/john-kerry-says-north-korea-talks-conditions-unacceptable/</w:t>
        </w:r>
      </w:hyperlink>
      <w:r w:rsidRPr="001C6C83">
        <w:rPr>
          <w:rFonts w:asciiTheme="minorHAnsi" w:hAnsiTheme="minorHAnsi"/>
          <w:sz w:val="16"/>
          <w:szCs w:val="16"/>
        </w:rPr>
        <w:t>) //MaxL</w:t>
      </w:r>
    </w:p>
    <w:p w:rsidR="00E75276" w:rsidRPr="001C6C83" w:rsidRDefault="00E75276" w:rsidP="00E75276">
      <w:pPr>
        <w:rPr>
          <w:rFonts w:asciiTheme="minorHAnsi" w:hAnsiTheme="minorHAnsi"/>
          <w:sz w:val="16"/>
        </w:rPr>
      </w:pPr>
      <w:r w:rsidRPr="001C6C83">
        <w:rPr>
          <w:rFonts w:asciiTheme="minorHAnsi" w:hAnsiTheme="minorHAnsi"/>
          <w:sz w:val="16"/>
        </w:rPr>
        <w:t xml:space="preserve">US </w:t>
      </w:r>
      <w:r w:rsidRPr="001C6C83">
        <w:rPr>
          <w:rStyle w:val="StyleBoldUnderline"/>
          <w:rFonts w:asciiTheme="minorHAnsi" w:hAnsiTheme="minorHAnsi"/>
        </w:rPr>
        <w:t xml:space="preserve">Secretary of State John </w:t>
      </w:r>
      <w:r w:rsidRPr="001C6C83">
        <w:rPr>
          <w:rStyle w:val="StyleBoldUnderline"/>
          <w:rFonts w:asciiTheme="minorHAnsi" w:hAnsiTheme="minorHAnsi"/>
          <w:highlight w:val="yellow"/>
        </w:rPr>
        <w:t>Kerry</w:t>
      </w:r>
      <w:r w:rsidRPr="001C6C83">
        <w:rPr>
          <w:rStyle w:val="StyleBoldUnderline"/>
          <w:rFonts w:asciiTheme="minorHAnsi" w:hAnsiTheme="minorHAnsi"/>
        </w:rPr>
        <w:t xml:space="preserve"> </w:t>
      </w:r>
      <w:r w:rsidRPr="001C6C83">
        <w:rPr>
          <w:rFonts w:asciiTheme="minorHAnsi" w:hAnsiTheme="minorHAnsi"/>
          <w:sz w:val="16"/>
        </w:rPr>
        <w:t xml:space="preserve">Thursday </w:t>
      </w:r>
      <w:r w:rsidRPr="001C6C83">
        <w:rPr>
          <w:rStyle w:val="StyleBoldUnderline"/>
          <w:rFonts w:asciiTheme="minorHAnsi" w:hAnsiTheme="minorHAnsi"/>
          <w:highlight w:val="yellow"/>
        </w:rPr>
        <w:t>dismissed</w:t>
      </w:r>
      <w:r w:rsidRPr="001C6C83">
        <w:rPr>
          <w:rStyle w:val="StyleBoldUnderline"/>
          <w:rFonts w:asciiTheme="minorHAnsi" w:hAnsiTheme="minorHAnsi"/>
        </w:rPr>
        <w:t xml:space="preserve"> a set of pre-</w:t>
      </w:r>
      <w:r w:rsidRPr="001C6C83">
        <w:rPr>
          <w:rStyle w:val="StyleBoldUnderline"/>
          <w:rFonts w:asciiTheme="minorHAnsi" w:hAnsiTheme="minorHAnsi"/>
          <w:highlight w:val="yellow"/>
        </w:rPr>
        <w:t>conditions laid out by North Korea for talks as “unacceptable,”</w:t>
      </w:r>
      <w:r w:rsidRPr="001C6C83">
        <w:rPr>
          <w:rStyle w:val="StyleBoldUnderline"/>
          <w:rFonts w:asciiTheme="minorHAnsi" w:hAnsiTheme="minorHAnsi"/>
        </w:rPr>
        <w:t xml:space="preserve"> calling them an opening “gambit” from Pyongyang. </w:t>
      </w:r>
      <w:r w:rsidRPr="001C6C83">
        <w:rPr>
          <w:rFonts w:asciiTheme="minorHAnsi" w:hAnsiTheme="minorHAnsi"/>
          <w:sz w:val="16"/>
        </w:rPr>
        <w:t xml:space="preserve">The isolated North on Thursday responded for the first time to an offer from Kerry during his weekend visit to the Korean peninsula to return to the negotiating table in a bid to defuse heightened nuclear tensions. </w:t>
      </w:r>
      <w:r w:rsidRPr="001C6C83">
        <w:rPr>
          <w:rStyle w:val="StyleBoldUnderline"/>
          <w:rFonts w:asciiTheme="minorHAnsi" w:hAnsiTheme="minorHAnsi"/>
        </w:rPr>
        <w:t xml:space="preserve">The </w:t>
      </w:r>
      <w:r w:rsidRPr="001C6C83">
        <w:rPr>
          <w:rStyle w:val="StyleBoldUnderline"/>
          <w:rFonts w:asciiTheme="minorHAnsi" w:hAnsiTheme="minorHAnsi"/>
          <w:highlight w:val="yellow"/>
        </w:rPr>
        <w:t>demands</w:t>
      </w:r>
      <w:r w:rsidRPr="001C6C83">
        <w:rPr>
          <w:rFonts w:asciiTheme="minorHAnsi" w:hAnsiTheme="minorHAnsi"/>
          <w:sz w:val="16"/>
        </w:rPr>
        <w:t xml:space="preserve"> by the North’s main military body </w:t>
      </w:r>
      <w:r w:rsidRPr="001C6C83">
        <w:rPr>
          <w:rStyle w:val="StyleBoldUnderline"/>
          <w:rFonts w:asciiTheme="minorHAnsi" w:hAnsiTheme="minorHAnsi"/>
          <w:highlight w:val="yellow"/>
        </w:rPr>
        <w:t>included</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withdrawal of UN sanctions and</w:t>
      </w:r>
      <w:r w:rsidRPr="001C6C83">
        <w:rPr>
          <w:rStyle w:val="StyleBoldUnderline"/>
          <w:rFonts w:asciiTheme="minorHAnsi" w:hAnsiTheme="minorHAnsi"/>
        </w:rPr>
        <w:t xml:space="preserve"> a permanent </w:t>
      </w:r>
      <w:r w:rsidRPr="001C6C83">
        <w:rPr>
          <w:rStyle w:val="StyleBoldUnderline"/>
          <w:rFonts w:asciiTheme="minorHAnsi" w:hAnsiTheme="minorHAnsi"/>
          <w:highlight w:val="yellow"/>
        </w:rPr>
        <w:t>end to South Korea-US joint military drills.</w:t>
      </w:r>
      <w:r w:rsidRPr="001C6C83">
        <w:rPr>
          <w:rStyle w:val="StyleBoldUnderline"/>
          <w:rFonts w:asciiTheme="minorHAnsi" w:hAnsiTheme="minorHAnsi"/>
        </w:rPr>
        <w:t xml:space="preserve"> </w:t>
      </w:r>
      <w:r w:rsidRPr="001C6C83">
        <w:rPr>
          <w:rFonts w:asciiTheme="minorHAnsi" w:hAnsiTheme="minorHAnsi"/>
          <w:sz w:val="16"/>
        </w:rPr>
        <w:t>“</w:t>
      </w:r>
      <w:r w:rsidRPr="001C6C83">
        <w:rPr>
          <w:rStyle w:val="StyleBoldUnderline"/>
          <w:rFonts w:asciiTheme="minorHAnsi" w:hAnsiTheme="minorHAnsi"/>
        </w:rPr>
        <w:t xml:space="preserve">That’s the first word of </w:t>
      </w:r>
      <w:r w:rsidRPr="001C6C83">
        <w:rPr>
          <w:rStyle w:val="StyleBoldUnderline"/>
          <w:rFonts w:asciiTheme="minorHAnsi" w:hAnsiTheme="minorHAnsi"/>
        </w:rPr>
        <w:lastRenderedPageBreak/>
        <w:t xml:space="preserve">negotiation or thought </w:t>
      </w:r>
      <w:r w:rsidRPr="001C6C83">
        <w:rPr>
          <w:rFonts w:asciiTheme="minorHAnsi" w:hAnsiTheme="minorHAnsi"/>
          <w:sz w:val="16"/>
        </w:rPr>
        <w:t xml:space="preserve">of that we’ve heard from them </w:t>
      </w:r>
      <w:r w:rsidRPr="001C6C83">
        <w:rPr>
          <w:rStyle w:val="StyleBoldUnderline"/>
          <w:rFonts w:asciiTheme="minorHAnsi" w:hAnsiTheme="minorHAnsi"/>
        </w:rPr>
        <w:t>since all of this has begun</w:t>
      </w:r>
      <w:r w:rsidRPr="001C6C83">
        <w:rPr>
          <w:rFonts w:asciiTheme="minorHAnsi" w:hAnsiTheme="minorHAnsi"/>
          <w:sz w:val="16"/>
        </w:rPr>
        <w:t xml:space="preserve">,” Kerry told US lawmakers. “So </w:t>
      </w:r>
      <w:r w:rsidRPr="001C6C83">
        <w:rPr>
          <w:rStyle w:val="StyleBoldUnderline"/>
          <w:rFonts w:asciiTheme="minorHAnsi" w:hAnsiTheme="minorHAnsi"/>
          <w:highlight w:val="yellow"/>
        </w:rPr>
        <w:t>I’m prepared to look at that as</w:t>
      </w:r>
      <w:r w:rsidRPr="001C6C83">
        <w:rPr>
          <w:rStyle w:val="StyleBoldUnderline"/>
          <w:rFonts w:asciiTheme="minorHAnsi" w:hAnsiTheme="minorHAnsi"/>
        </w:rPr>
        <w:t xml:space="preserve">… at least a beginning gambit — </w:t>
      </w:r>
      <w:r w:rsidRPr="001C6C83">
        <w:rPr>
          <w:rStyle w:val="StyleBoldUnderline"/>
          <w:rFonts w:asciiTheme="minorHAnsi" w:hAnsiTheme="minorHAnsi"/>
          <w:highlight w:val="yellow"/>
        </w:rPr>
        <w:t>not acceptable</w:t>
      </w:r>
      <w:r w:rsidRPr="001C6C83">
        <w:rPr>
          <w:rFonts w:asciiTheme="minorHAnsi" w:hAnsiTheme="minorHAnsi"/>
          <w:sz w:val="16"/>
        </w:rPr>
        <w:t xml:space="preserve">, obviously, and we have to go further.” The North’s offer followed a month of increasingly hostile exchanges between Pyongyang, Seoul and Washington that have included threats of nuclear war and precision missile strikes. During a trip to Seoul, Beijing and Tokyo, Kerry repeatedly stressed Washington was ready to talk to Pyongyang provided it was serious about reining in its nuclear program. </w:t>
      </w:r>
      <w:r w:rsidRPr="001C6C83">
        <w:rPr>
          <w:rStyle w:val="StyleBoldUnderline"/>
          <w:rFonts w:asciiTheme="minorHAnsi" w:hAnsiTheme="minorHAnsi"/>
        </w:rPr>
        <w:t>The US would not return to past cycles of “here’s a little food aid</w:t>
      </w:r>
      <w:r w:rsidRPr="001C6C83">
        <w:rPr>
          <w:rFonts w:asciiTheme="minorHAnsi" w:hAnsiTheme="minorHAnsi"/>
          <w:sz w:val="16"/>
        </w:rPr>
        <w:t>, here’s a little of this,</w:t>
      </w:r>
      <w:r w:rsidRPr="001C6C83">
        <w:rPr>
          <w:rStyle w:val="StyleBoldUnderline"/>
          <w:rFonts w:asciiTheme="minorHAnsi" w:hAnsiTheme="minorHAnsi"/>
        </w:rPr>
        <w:t xml:space="preserve"> then we’ll talk,</w:t>
      </w:r>
      <w:r w:rsidRPr="001C6C83">
        <w:rPr>
          <w:rFonts w:asciiTheme="minorHAnsi" w:hAnsiTheme="minorHAnsi"/>
          <w:sz w:val="16"/>
        </w:rPr>
        <w:t>” Kerry told the Senate foreign relations committee, adding “we’ve got to make some fundamental determinations here.”</w:t>
      </w:r>
    </w:p>
    <w:p w:rsidR="00E75276" w:rsidRPr="001C6C83" w:rsidRDefault="00E75276" w:rsidP="00E75276">
      <w:pPr>
        <w:rPr>
          <w:rFonts w:asciiTheme="minorHAnsi" w:hAnsiTheme="minorHAnsi"/>
        </w:rPr>
      </w:pPr>
    </w:p>
    <w:p w:rsidR="00E75276" w:rsidRPr="001C6C83" w:rsidRDefault="00E75276" w:rsidP="00E75276">
      <w:pPr>
        <w:rPr>
          <w:rFonts w:asciiTheme="minorHAnsi" w:hAnsiTheme="minorHAnsi"/>
          <w:b/>
        </w:rPr>
      </w:pPr>
      <w:r w:rsidRPr="001C6C83">
        <w:rPr>
          <w:rFonts w:asciiTheme="minorHAnsi" w:hAnsiTheme="minorHAnsi"/>
          <w:b/>
        </w:rPr>
        <w:t>Washington is only paying lip service to North Korea</w:t>
      </w:r>
    </w:p>
    <w:p w:rsidR="00E75276" w:rsidRPr="001C6C83" w:rsidRDefault="00E75276" w:rsidP="00E75276">
      <w:pPr>
        <w:rPr>
          <w:rFonts w:asciiTheme="minorHAnsi" w:hAnsiTheme="minorHAnsi"/>
          <w:sz w:val="16"/>
          <w:szCs w:val="16"/>
        </w:rPr>
      </w:pPr>
      <w:r w:rsidRPr="001C6C83">
        <w:rPr>
          <w:rFonts w:asciiTheme="minorHAnsi" w:hAnsiTheme="minorHAnsi"/>
          <w:b/>
        </w:rPr>
        <w:t>Whiton 13</w:t>
      </w:r>
      <w:r w:rsidRPr="001C6C83">
        <w:rPr>
          <w:rFonts w:asciiTheme="minorHAnsi" w:hAnsiTheme="minorHAnsi"/>
        </w:rPr>
        <w:t xml:space="preserve"> </w:t>
      </w:r>
      <w:r w:rsidRPr="001C6C83">
        <w:rPr>
          <w:rFonts w:asciiTheme="minorHAnsi" w:hAnsiTheme="minorHAnsi"/>
          <w:sz w:val="16"/>
          <w:szCs w:val="16"/>
        </w:rPr>
        <w:t>(Christian Whiton - Former State Department adviser, Fox News, 2-6-13, “After New York blows up in North Korea video, will Obama, Kerry and Hagel take the bait?”, http://www.foxnews.com/opinion/2013/02/06/after-new-york-blows-up-in-north-korea-video-will-obama-kerry-and-hagel-take/) //Max</w:t>
      </w:r>
    </w:p>
    <w:p w:rsidR="00E75276" w:rsidRPr="001C6C83" w:rsidRDefault="00E75276" w:rsidP="00E75276">
      <w:pPr>
        <w:rPr>
          <w:rFonts w:asciiTheme="minorHAnsi" w:hAnsiTheme="minorHAnsi"/>
          <w:sz w:val="16"/>
        </w:rPr>
      </w:pPr>
      <w:r w:rsidRPr="001C6C83">
        <w:rPr>
          <w:rFonts w:asciiTheme="minorHAnsi" w:hAnsiTheme="minorHAnsi"/>
          <w:sz w:val="16"/>
        </w:rPr>
        <w:t xml:space="preserve">Furthermore, Pyongyang’s cooperation with U.S. adversaries on nuclear matters is not just a theory. It helped Syria build a carbon copy of North Korea’s Yongbyon nuclear facility, before the Israelis thankfully blew it up in 2007. There are also media reports of North Korean scientists present at Iran’s nuclear-weapons-related facilities. One day, </w:t>
      </w:r>
      <w:r w:rsidRPr="001C6C83">
        <w:rPr>
          <w:rStyle w:val="StyleBoldUnderline"/>
          <w:rFonts w:asciiTheme="minorHAnsi" w:hAnsiTheme="minorHAnsi"/>
          <w:highlight w:val="yellow"/>
        </w:rPr>
        <w:t xml:space="preserve">a bomb made with Pyongyang’s help could go off </w:t>
      </w:r>
      <w:r w:rsidRPr="001C6C83">
        <w:rPr>
          <w:rStyle w:val="StyleBoldUnderline"/>
          <w:rFonts w:asciiTheme="minorHAnsi" w:hAnsiTheme="minorHAnsi"/>
        </w:rPr>
        <w:t xml:space="preserve">in an American or allied city, whether launched, or perhaps more likely, smuggled in. </w:t>
      </w:r>
      <w:r w:rsidRPr="001C6C83">
        <w:rPr>
          <w:rFonts w:asciiTheme="minorHAnsi" w:hAnsiTheme="minorHAnsi"/>
          <w:sz w:val="16"/>
        </w:rPr>
        <w:t xml:space="preserve">While </w:t>
      </w:r>
      <w:r w:rsidRPr="001C6C83">
        <w:rPr>
          <w:rStyle w:val="StyleBoldUnderline"/>
          <w:rFonts w:asciiTheme="minorHAnsi" w:hAnsiTheme="minorHAnsi"/>
          <w:highlight w:val="yellow"/>
        </w:rPr>
        <w:t>Washington pays lip service to this threat, it</w:t>
      </w:r>
      <w:r w:rsidRPr="001C6C83">
        <w:rPr>
          <w:rStyle w:val="StyleBoldUnderline"/>
          <w:rFonts w:asciiTheme="minorHAnsi" w:hAnsiTheme="minorHAnsi"/>
        </w:rPr>
        <w:t xml:space="preserve"> clearly </w:t>
      </w:r>
      <w:r w:rsidRPr="001C6C83">
        <w:rPr>
          <w:rStyle w:val="StyleBoldUnderline"/>
          <w:rFonts w:asciiTheme="minorHAnsi" w:hAnsiTheme="minorHAnsi"/>
          <w:highlight w:val="yellow"/>
        </w:rPr>
        <w:t>is not prepared to do much about it</w:t>
      </w:r>
      <w:r w:rsidRPr="001C6C83">
        <w:rPr>
          <w:rStyle w:val="StyleBoldUnderline"/>
          <w:rFonts w:asciiTheme="minorHAnsi" w:hAnsiTheme="minorHAnsi"/>
        </w:rPr>
        <w:t>—at least nothing serious</w:t>
      </w:r>
      <w:r w:rsidRPr="001C6C83">
        <w:rPr>
          <w:rFonts w:asciiTheme="minorHAnsi" w:hAnsiTheme="minorHAnsi"/>
          <w:sz w:val="16"/>
        </w:rPr>
        <w:t xml:space="preserve">. In the un-serious category, Washington is likely to try negotiations with North Korea again. To her credit, </w:t>
      </w:r>
      <w:r w:rsidRPr="001C6C83">
        <w:rPr>
          <w:rStyle w:val="StyleBoldUnderline"/>
          <w:rFonts w:asciiTheme="minorHAnsi" w:hAnsiTheme="minorHAnsi"/>
        </w:rPr>
        <w:t>Hillary Clinton never fell for this trap. Having seen the State Department suckered by North Korea during</w:t>
      </w:r>
      <w:r w:rsidRPr="001C6C83">
        <w:rPr>
          <w:rFonts w:asciiTheme="minorHAnsi" w:hAnsiTheme="minorHAnsi"/>
          <w:sz w:val="16"/>
        </w:rPr>
        <w:t xml:space="preserve"> both </w:t>
      </w:r>
      <w:r w:rsidRPr="001C6C83">
        <w:rPr>
          <w:rStyle w:val="StyleBoldUnderline"/>
          <w:rFonts w:asciiTheme="minorHAnsi" w:hAnsiTheme="minorHAnsi"/>
        </w:rPr>
        <w:t>her husband’s administration</w:t>
      </w:r>
      <w:r w:rsidRPr="001C6C83">
        <w:rPr>
          <w:rFonts w:asciiTheme="minorHAnsi" w:hAnsiTheme="minorHAnsi"/>
          <w:sz w:val="16"/>
        </w:rPr>
        <w:t xml:space="preserve"> and the tenure of her predecessor, Condoleezza Rice, she refused to be drawn to the negotiating table at which North Korea is the master of trading fake promises for real cash.</w:t>
      </w:r>
    </w:p>
    <w:p w:rsidR="00E75276" w:rsidRPr="001C6C83" w:rsidRDefault="00E75276" w:rsidP="00E75276">
      <w:pPr>
        <w:rPr>
          <w:rFonts w:asciiTheme="minorHAnsi" w:hAnsiTheme="minorHAnsi"/>
        </w:rPr>
      </w:pPr>
    </w:p>
    <w:p w:rsidR="00E75276" w:rsidRPr="001C6C83" w:rsidRDefault="00E75276" w:rsidP="00E75276">
      <w:pPr>
        <w:pStyle w:val="Heading3"/>
        <w:rPr>
          <w:rFonts w:asciiTheme="minorHAnsi" w:hAnsiTheme="minorHAnsi"/>
        </w:rPr>
      </w:pPr>
      <w:r w:rsidRPr="001C6C83">
        <w:rPr>
          <w:rFonts w:asciiTheme="minorHAnsi" w:hAnsiTheme="minorHAnsi"/>
        </w:rPr>
        <w:lastRenderedPageBreak/>
        <w:t>A2 Peace Process</w:t>
      </w:r>
    </w:p>
    <w:p w:rsidR="00E75276" w:rsidRPr="001C6C83" w:rsidRDefault="00E75276" w:rsidP="00E75276">
      <w:pPr>
        <w:rPr>
          <w:rFonts w:asciiTheme="minorHAnsi" w:hAnsiTheme="minorHAnsi"/>
        </w:rPr>
      </w:pPr>
    </w:p>
    <w:p w:rsidR="00E75276" w:rsidRPr="001C6C83" w:rsidRDefault="00E75276" w:rsidP="00E75276">
      <w:pPr>
        <w:rPr>
          <w:rFonts w:asciiTheme="minorHAnsi" w:hAnsiTheme="minorHAnsi"/>
          <w:b/>
        </w:rPr>
      </w:pPr>
      <w:r w:rsidRPr="001C6C83">
        <w:rPr>
          <w:rFonts w:asciiTheme="minorHAnsi" w:hAnsiTheme="minorHAnsi"/>
          <w:b/>
        </w:rPr>
        <w:t xml:space="preserve">Kerry’s </w:t>
      </w:r>
      <w:r w:rsidRPr="001C6C83">
        <w:rPr>
          <w:rFonts w:asciiTheme="minorHAnsi" w:hAnsiTheme="minorHAnsi"/>
          <w:b/>
          <w:i/>
        </w:rPr>
        <w:t>main</w:t>
      </w:r>
      <w:r w:rsidRPr="001C6C83">
        <w:rPr>
          <w:rFonts w:asciiTheme="minorHAnsi" w:hAnsiTheme="minorHAnsi"/>
          <w:b/>
        </w:rPr>
        <w:t xml:space="preserve"> focus is Syria – gulf trips prove</w:t>
      </w:r>
    </w:p>
    <w:p w:rsidR="00E75276" w:rsidRPr="001C6C83" w:rsidRDefault="00E75276" w:rsidP="00E75276">
      <w:pPr>
        <w:rPr>
          <w:rFonts w:asciiTheme="minorHAnsi" w:hAnsiTheme="minorHAnsi"/>
          <w:sz w:val="16"/>
          <w:szCs w:val="16"/>
        </w:rPr>
      </w:pPr>
      <w:r w:rsidRPr="001C6C83">
        <w:rPr>
          <w:rFonts w:asciiTheme="minorHAnsi" w:hAnsiTheme="minorHAnsi"/>
          <w:b/>
        </w:rPr>
        <w:t>KUNA 13</w:t>
      </w:r>
      <w:r w:rsidRPr="001C6C83">
        <w:rPr>
          <w:rFonts w:asciiTheme="minorHAnsi" w:hAnsiTheme="minorHAnsi"/>
        </w:rPr>
        <w:t xml:space="preserve"> </w:t>
      </w:r>
      <w:r w:rsidRPr="001C6C83">
        <w:rPr>
          <w:rFonts w:asciiTheme="minorHAnsi" w:hAnsiTheme="minorHAnsi"/>
          <w:sz w:val="16"/>
          <w:szCs w:val="16"/>
        </w:rPr>
        <w:t xml:space="preserve">(Kuwait News Agency, 6-21-13, “Kerry to focus on Syria in Gulf talks, first Kuwait visit as Sec. of State”, </w:t>
      </w:r>
      <w:hyperlink r:id="rId18" w:history="1">
        <w:r w:rsidRPr="001C6C83">
          <w:rPr>
            <w:rStyle w:val="Hyperlink"/>
            <w:rFonts w:asciiTheme="minorHAnsi" w:hAnsiTheme="minorHAnsi"/>
            <w:sz w:val="16"/>
            <w:szCs w:val="16"/>
          </w:rPr>
          <w:t>http://www.kuna.net.kw/ArticleDetails.aspx?id=2318215&amp;language=en</w:t>
        </w:r>
      </w:hyperlink>
      <w:r w:rsidRPr="001C6C83">
        <w:rPr>
          <w:rFonts w:asciiTheme="minorHAnsi" w:hAnsiTheme="minorHAnsi"/>
          <w:sz w:val="16"/>
          <w:szCs w:val="16"/>
        </w:rPr>
        <w:t>) //MaxL</w:t>
      </w:r>
    </w:p>
    <w:p w:rsidR="00E75276" w:rsidRPr="001C6C83" w:rsidRDefault="00E75276" w:rsidP="00E75276">
      <w:pPr>
        <w:rPr>
          <w:rFonts w:asciiTheme="minorHAnsi" w:hAnsiTheme="minorHAnsi"/>
          <w:sz w:val="16"/>
        </w:rPr>
      </w:pPr>
      <w:r w:rsidRPr="001C6C83">
        <w:rPr>
          <w:rFonts w:asciiTheme="minorHAnsi" w:hAnsiTheme="minorHAnsi"/>
          <w:sz w:val="16"/>
        </w:rPr>
        <w:t xml:space="preserve">WASHINGTON, June 21 (KUNA) -- US </w:t>
      </w:r>
      <w:r w:rsidRPr="001C6C83">
        <w:rPr>
          <w:rStyle w:val="StyleBoldUnderline"/>
          <w:rFonts w:asciiTheme="minorHAnsi" w:hAnsiTheme="minorHAnsi"/>
        </w:rPr>
        <w:t xml:space="preserve">Secretary of State John </w:t>
      </w:r>
      <w:r w:rsidRPr="001C6C83">
        <w:rPr>
          <w:rStyle w:val="StyleBoldUnderline"/>
          <w:rFonts w:asciiTheme="minorHAnsi" w:hAnsiTheme="minorHAnsi"/>
          <w:highlight w:val="yellow"/>
        </w:rPr>
        <w:t>Kerry</w:t>
      </w:r>
      <w:r w:rsidRPr="001C6C83">
        <w:rPr>
          <w:rStyle w:val="StyleBoldUnderline"/>
          <w:rFonts w:asciiTheme="minorHAnsi" w:hAnsiTheme="minorHAnsi"/>
        </w:rPr>
        <w:t xml:space="preserve"> departed for Qatar </w:t>
      </w:r>
      <w:r w:rsidRPr="001C6C83">
        <w:rPr>
          <w:rFonts w:asciiTheme="minorHAnsi" w:hAnsiTheme="minorHAnsi"/>
          <w:sz w:val="16"/>
        </w:rPr>
        <w:t xml:space="preserve">on Friday to kick off an 11-day trip to the Gulf, Middle East and India, where </w:t>
      </w:r>
      <w:r w:rsidRPr="001C6C83">
        <w:rPr>
          <w:rStyle w:val="StyleBoldUnderline"/>
          <w:rFonts w:asciiTheme="minorHAnsi" w:hAnsiTheme="minorHAnsi"/>
        </w:rPr>
        <w:t xml:space="preserve">the main </w:t>
      </w:r>
      <w:r w:rsidRPr="001C6C83">
        <w:rPr>
          <w:rStyle w:val="StyleBoldUnderline"/>
          <w:rFonts w:asciiTheme="minorHAnsi" w:hAnsiTheme="minorHAnsi"/>
          <w:highlight w:val="yellow"/>
        </w:rPr>
        <w:t>focus</w:t>
      </w:r>
      <w:r w:rsidRPr="001C6C83">
        <w:rPr>
          <w:rStyle w:val="StyleBoldUnderline"/>
          <w:rFonts w:asciiTheme="minorHAnsi" w:hAnsiTheme="minorHAnsi"/>
        </w:rPr>
        <w:t xml:space="preserve"> of his talks</w:t>
      </w:r>
      <w:r w:rsidRPr="001C6C83">
        <w:rPr>
          <w:rFonts w:asciiTheme="minorHAnsi" w:hAnsiTheme="minorHAnsi"/>
          <w:sz w:val="16"/>
        </w:rPr>
        <w:t xml:space="preserve"> in the Gulf </w:t>
      </w:r>
      <w:r w:rsidRPr="001C6C83">
        <w:rPr>
          <w:rStyle w:val="StyleBoldUnderline"/>
          <w:rFonts w:asciiTheme="minorHAnsi" w:hAnsiTheme="minorHAnsi"/>
          <w:highlight w:val="yellow"/>
        </w:rPr>
        <w:t>will be the situation in Syria</w:t>
      </w:r>
      <w:r w:rsidRPr="001C6C83">
        <w:rPr>
          <w:rStyle w:val="StyleBoldUnderline"/>
          <w:rFonts w:asciiTheme="minorHAnsi" w:hAnsiTheme="minorHAnsi"/>
        </w:rPr>
        <w:t xml:space="preserve"> and the humanitarian crisis in that country. </w:t>
      </w:r>
      <w:r w:rsidRPr="001C6C83">
        <w:rPr>
          <w:rFonts w:asciiTheme="minorHAnsi" w:hAnsiTheme="minorHAnsi"/>
          <w:sz w:val="16"/>
        </w:rPr>
        <w:t>A State Department senior official told reporters during a briefing Friday via teleconference that in the first stop of his trip,</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 xml:space="preserve">Kerry is expected to meet with </w:t>
      </w:r>
      <w:r w:rsidRPr="001C6C83">
        <w:rPr>
          <w:rStyle w:val="StyleBoldUnderline"/>
          <w:rFonts w:asciiTheme="minorHAnsi" w:hAnsiTheme="minorHAnsi"/>
        </w:rPr>
        <w:t xml:space="preserve">senior </w:t>
      </w:r>
      <w:r w:rsidRPr="001C6C83">
        <w:rPr>
          <w:rStyle w:val="StyleBoldUnderline"/>
          <w:rFonts w:asciiTheme="minorHAnsi" w:hAnsiTheme="minorHAnsi"/>
          <w:highlight w:val="yellow"/>
        </w:rPr>
        <w:t>Qatari officials</w:t>
      </w:r>
      <w:r w:rsidRPr="001C6C83">
        <w:rPr>
          <w:rFonts w:asciiTheme="minorHAnsi" w:hAnsiTheme="minorHAnsi"/>
          <w:sz w:val="16"/>
        </w:rPr>
        <w:t xml:space="preserve">, as well as the Amir and Prime Minister, </w:t>
      </w:r>
      <w:r w:rsidRPr="001C6C83">
        <w:rPr>
          <w:rStyle w:val="StyleBoldUnderline"/>
          <w:rFonts w:asciiTheme="minorHAnsi" w:hAnsiTheme="minorHAnsi"/>
          <w:highlight w:val="yellow"/>
        </w:rPr>
        <w:t>to focus on</w:t>
      </w:r>
      <w:r w:rsidRPr="001C6C83">
        <w:rPr>
          <w:rStyle w:val="StyleBoldUnderline"/>
          <w:rFonts w:asciiTheme="minorHAnsi" w:hAnsiTheme="minorHAnsi"/>
        </w:rPr>
        <w:t xml:space="preserve"> the ongoing </w:t>
      </w:r>
      <w:r w:rsidRPr="001C6C83">
        <w:rPr>
          <w:rStyle w:val="StyleBoldUnderline"/>
          <w:rFonts w:asciiTheme="minorHAnsi" w:hAnsiTheme="minorHAnsi"/>
          <w:highlight w:val="yellow"/>
        </w:rPr>
        <w:t>Syrian conflict</w:t>
      </w:r>
      <w:r w:rsidRPr="001C6C83">
        <w:rPr>
          <w:rStyle w:val="StyleBoldUnderline"/>
          <w:rFonts w:asciiTheme="minorHAnsi" w:hAnsiTheme="minorHAnsi"/>
        </w:rPr>
        <w:t>. Doha will</w:t>
      </w:r>
      <w:r w:rsidRPr="001C6C83">
        <w:rPr>
          <w:rFonts w:asciiTheme="minorHAnsi" w:hAnsiTheme="minorHAnsi"/>
          <w:sz w:val="16"/>
        </w:rPr>
        <w:t xml:space="preserve"> also </w:t>
      </w:r>
      <w:r w:rsidRPr="001C6C83">
        <w:rPr>
          <w:rStyle w:val="StyleBoldUnderline"/>
          <w:rFonts w:asciiTheme="minorHAnsi" w:hAnsiTheme="minorHAnsi"/>
        </w:rPr>
        <w:t>be hosting the London 11 foreign ministers meeting, in which Kerry will participate to address how the international community can support the Syrian Opposition Coalition, and to what extent the rebels will be armed</w:t>
      </w:r>
      <w:r w:rsidRPr="001C6C83">
        <w:rPr>
          <w:rFonts w:asciiTheme="minorHAnsi" w:hAnsiTheme="minorHAnsi"/>
          <w:sz w:val="16"/>
        </w:rPr>
        <w:t xml:space="preserve">. Kerry will then head for New Delhi, India, where his talks with the government will involve economic and trade issues, clean energy, innovation and higher education. He is also expected to discuss "opportunities for progress" between India and Pakistan, as Islamabad's new government settles into office. From India, Kerry will return to the Middle East on his second visit as Secretary of State to Saudi Arabia. </w:t>
      </w:r>
      <w:r w:rsidRPr="001C6C83">
        <w:rPr>
          <w:rStyle w:val="StyleBoldUnderline"/>
          <w:rFonts w:asciiTheme="minorHAnsi" w:hAnsiTheme="minorHAnsi"/>
        </w:rPr>
        <w:t>He is expected to meet with senior Saudi officials for talks on regional challenges including Syria</w:t>
      </w:r>
      <w:r w:rsidRPr="001C6C83">
        <w:rPr>
          <w:rFonts w:asciiTheme="minorHAnsi" w:hAnsiTheme="minorHAnsi"/>
          <w:sz w:val="16"/>
        </w:rPr>
        <w:t xml:space="preserve"> and Iran. </w:t>
      </w:r>
      <w:r w:rsidRPr="001C6C83">
        <w:rPr>
          <w:rStyle w:val="StyleBoldUnderline"/>
          <w:rFonts w:asciiTheme="minorHAnsi" w:hAnsiTheme="minorHAnsi"/>
          <w:highlight w:val="yellow"/>
        </w:rPr>
        <w:t xml:space="preserve">Concerns about extremists in Syria </w:t>
      </w:r>
      <w:r w:rsidRPr="001C6C83">
        <w:rPr>
          <w:rStyle w:val="StyleBoldUnderline"/>
          <w:rFonts w:asciiTheme="minorHAnsi" w:hAnsiTheme="minorHAnsi"/>
        </w:rPr>
        <w:t xml:space="preserve">and foreign fighters from Iran and Hezbollah </w:t>
      </w:r>
      <w:r w:rsidRPr="001C6C83">
        <w:rPr>
          <w:rStyle w:val="StyleBoldUnderline"/>
          <w:rFonts w:asciiTheme="minorHAnsi" w:hAnsiTheme="minorHAnsi"/>
          <w:highlight w:val="yellow"/>
        </w:rPr>
        <w:t>will have a heavy focus</w:t>
      </w:r>
      <w:r w:rsidRPr="001C6C83">
        <w:rPr>
          <w:rFonts w:asciiTheme="minorHAnsi" w:hAnsiTheme="minorHAnsi"/>
          <w:sz w:val="16"/>
        </w:rPr>
        <w:t>, according to the official. On June 26, Kerry will be visiting Kuwait, which is his first trip as Secretary of State. In Kuwait, the focus is "on reinforcing the strength of the US-Kuwaiti relationship." The official affirmed that Kuwait is "a strategic ally and partner in the Gulf," shedding light on the Syria donors conference Kuwait hosted in January 30 during which it made USD 300 million contribution. "</w:t>
      </w:r>
      <w:r w:rsidRPr="001C6C83">
        <w:rPr>
          <w:rStyle w:val="StyleBoldUnderline"/>
          <w:rFonts w:asciiTheme="minorHAnsi" w:hAnsiTheme="minorHAnsi"/>
          <w:highlight w:val="yellow"/>
        </w:rPr>
        <w:t xml:space="preserve">Throughout his stops in the Gulf he will </w:t>
      </w:r>
      <w:r w:rsidRPr="001C6C83">
        <w:rPr>
          <w:rStyle w:val="StyleBoldUnderline"/>
          <w:rFonts w:asciiTheme="minorHAnsi" w:hAnsiTheme="minorHAnsi"/>
        </w:rPr>
        <w:t xml:space="preserve">be talking with leaders about how to </w:t>
      </w:r>
      <w:r w:rsidRPr="001C6C83">
        <w:rPr>
          <w:rStyle w:val="StyleBoldUnderline"/>
          <w:rFonts w:asciiTheme="minorHAnsi" w:hAnsiTheme="minorHAnsi"/>
          <w:highlight w:val="yellow"/>
        </w:rPr>
        <w:t>support the humanitarian crisis in Syria</w:t>
      </w:r>
      <w:r w:rsidRPr="001C6C83">
        <w:rPr>
          <w:rStyle w:val="StyleBoldUnderline"/>
          <w:rFonts w:asciiTheme="minorHAnsi" w:hAnsiTheme="minorHAnsi"/>
        </w:rPr>
        <w:t xml:space="preserve"> that is resulting from Syria as well</w:t>
      </w:r>
      <w:r w:rsidRPr="001C6C83">
        <w:rPr>
          <w:rFonts w:asciiTheme="minorHAnsi" w:hAnsiTheme="minorHAnsi"/>
          <w:sz w:val="16"/>
        </w:rPr>
        <w:t xml:space="preserve">," the official stressed. Kerry will also address "how pleased he is that Kuwait and Iraq have resolved so many of the issues that are left over from the Iraq-Iran War of almost 30 years ago," where the official affirmed "theres been dramatic progress on that very recently, and they'll be talking about that." From Kuwait, </w:t>
      </w:r>
      <w:r w:rsidRPr="001C6C83">
        <w:rPr>
          <w:rStyle w:val="StyleBoldUnderline"/>
          <w:rFonts w:asciiTheme="minorHAnsi" w:hAnsiTheme="minorHAnsi"/>
        </w:rPr>
        <w:t>Kerry will head to</w:t>
      </w:r>
      <w:r w:rsidRPr="001C6C83">
        <w:rPr>
          <w:rFonts w:asciiTheme="minorHAnsi" w:hAnsiTheme="minorHAnsi"/>
          <w:sz w:val="16"/>
        </w:rPr>
        <w:t xml:space="preserve"> Amman, </w:t>
      </w:r>
      <w:r w:rsidRPr="001C6C83">
        <w:rPr>
          <w:rStyle w:val="StyleBoldUnderline"/>
          <w:rFonts w:asciiTheme="minorHAnsi" w:hAnsiTheme="minorHAnsi"/>
        </w:rPr>
        <w:t>Jordan, where his focus will again be on Syria, but particularly</w:t>
      </w:r>
      <w:r w:rsidRPr="001C6C83">
        <w:rPr>
          <w:rFonts w:asciiTheme="minorHAnsi" w:hAnsiTheme="minorHAnsi"/>
          <w:sz w:val="16"/>
        </w:rPr>
        <w:t xml:space="preserve"> on </w:t>
      </w:r>
      <w:proofErr w:type="gramStart"/>
      <w:r w:rsidRPr="001C6C83">
        <w:rPr>
          <w:rFonts w:asciiTheme="minorHAnsi" w:hAnsiTheme="minorHAnsi"/>
          <w:sz w:val="16"/>
        </w:rPr>
        <w:t>Jordans</w:t>
      </w:r>
      <w:proofErr w:type="gramEnd"/>
      <w:r w:rsidRPr="001C6C83">
        <w:rPr>
          <w:rFonts w:asciiTheme="minorHAnsi" w:hAnsiTheme="minorHAnsi"/>
          <w:sz w:val="16"/>
        </w:rPr>
        <w:t xml:space="preserve"> ability to manage </w:t>
      </w:r>
      <w:r w:rsidRPr="001C6C83">
        <w:rPr>
          <w:rStyle w:val="StyleBoldUnderline"/>
          <w:rFonts w:asciiTheme="minorHAnsi" w:hAnsiTheme="minorHAnsi"/>
        </w:rPr>
        <w:t xml:space="preserve">the influx of Syrian refugees. </w:t>
      </w:r>
      <w:r w:rsidRPr="001C6C83">
        <w:rPr>
          <w:rFonts w:asciiTheme="minorHAnsi" w:hAnsiTheme="minorHAnsi"/>
          <w:sz w:val="16"/>
        </w:rPr>
        <w:t xml:space="preserve">In addition, day trips from Amman to Jerusalem and Ramallah are expected, where Kerry will meet with Israeli Prime Minister Benjamin Netanyahu and senior officials from the Palestinian Authority. </w:t>
      </w:r>
    </w:p>
    <w:p w:rsidR="00E75276" w:rsidRPr="001C6C83" w:rsidRDefault="00E75276" w:rsidP="00E75276">
      <w:pPr>
        <w:rPr>
          <w:rFonts w:asciiTheme="minorHAnsi" w:hAnsiTheme="minorHAnsi"/>
        </w:rPr>
      </w:pPr>
    </w:p>
    <w:p w:rsidR="00E75276" w:rsidRPr="001C6C83" w:rsidRDefault="00E75276" w:rsidP="00E75276">
      <w:pPr>
        <w:pStyle w:val="Heading3"/>
        <w:rPr>
          <w:rStyle w:val="StyleBoldUnderline"/>
          <w:rFonts w:asciiTheme="minorHAnsi" w:hAnsiTheme="minorHAnsi"/>
          <w:b/>
        </w:rPr>
      </w:pPr>
      <w:r w:rsidRPr="001C6C83">
        <w:rPr>
          <w:rFonts w:asciiTheme="minorHAnsi" w:hAnsiTheme="minorHAnsi"/>
        </w:rPr>
        <w:lastRenderedPageBreak/>
        <w:t>A2 Sequestration kills State</w:t>
      </w:r>
      <w:r w:rsidRPr="001C6C83">
        <w:rPr>
          <w:rStyle w:val="StyleBoldUnderline"/>
          <w:rFonts w:asciiTheme="minorHAnsi" w:hAnsiTheme="minorHAnsi"/>
        </w:rPr>
        <w:t xml:space="preserve"> </w:t>
      </w:r>
      <w:r w:rsidRPr="001C6C83">
        <w:rPr>
          <w:rFonts w:asciiTheme="minorHAnsi" w:hAnsiTheme="minorHAnsi"/>
        </w:rPr>
        <w:t>Dept</w:t>
      </w:r>
    </w:p>
    <w:p w:rsidR="00E75276" w:rsidRPr="001C6C83" w:rsidRDefault="00E75276" w:rsidP="00E75276">
      <w:pPr>
        <w:pStyle w:val="Heading4"/>
        <w:rPr>
          <w:rStyle w:val="StyleStyleBold12pt"/>
          <w:rFonts w:asciiTheme="minorHAnsi" w:hAnsiTheme="minorHAnsi"/>
          <w:b/>
          <w:bCs/>
        </w:rPr>
      </w:pPr>
      <w:r w:rsidRPr="001C6C83">
        <w:rPr>
          <w:rFonts w:asciiTheme="minorHAnsi" w:hAnsiTheme="minorHAnsi"/>
        </w:rPr>
        <w:t>No impact on staffing</w:t>
      </w:r>
    </w:p>
    <w:p w:rsidR="00E75276" w:rsidRPr="001C6C83" w:rsidRDefault="00E75276" w:rsidP="00E75276">
      <w:pPr>
        <w:rPr>
          <w:rFonts w:asciiTheme="minorHAnsi" w:hAnsiTheme="minorHAnsi"/>
          <w:sz w:val="16"/>
          <w:szCs w:val="16"/>
        </w:rPr>
      </w:pPr>
      <w:r w:rsidRPr="001C6C83">
        <w:rPr>
          <w:rFonts w:asciiTheme="minorHAnsi" w:hAnsiTheme="minorHAnsi"/>
          <w:b/>
        </w:rPr>
        <w:t>Katz 5/6</w:t>
      </w:r>
      <w:r w:rsidRPr="001C6C83">
        <w:rPr>
          <w:rFonts w:asciiTheme="minorHAnsi" w:hAnsiTheme="minorHAnsi"/>
        </w:rPr>
        <w:t xml:space="preserve"> </w:t>
      </w:r>
      <w:r w:rsidRPr="001C6C83">
        <w:rPr>
          <w:rFonts w:asciiTheme="minorHAnsi" w:hAnsiTheme="minorHAnsi"/>
          <w:sz w:val="16"/>
          <w:szCs w:val="16"/>
        </w:rPr>
        <w:t xml:space="preserve">(Eric, Government Executive News, No Furloughs at State, 5/6/13, http://www.govexec.com/pay-benefits/2013/05/no-furloughs-state/62987/)//LA </w:t>
      </w:r>
    </w:p>
    <w:p w:rsidR="00E75276" w:rsidRPr="001C6C83" w:rsidRDefault="00E75276" w:rsidP="00E75276">
      <w:pPr>
        <w:rPr>
          <w:rFonts w:asciiTheme="minorHAnsi" w:hAnsiTheme="minorHAnsi"/>
          <w:sz w:val="16"/>
        </w:rPr>
      </w:pPr>
      <w:r w:rsidRPr="001C6C83">
        <w:rPr>
          <w:rStyle w:val="StyleBoldUnderline"/>
          <w:rFonts w:asciiTheme="minorHAnsi" w:hAnsiTheme="minorHAnsi"/>
        </w:rPr>
        <w:t xml:space="preserve">Add </w:t>
      </w:r>
      <w:r w:rsidRPr="001C6C83">
        <w:rPr>
          <w:rStyle w:val="StyleBoldUnderline"/>
          <w:rFonts w:asciiTheme="minorHAnsi" w:hAnsiTheme="minorHAnsi"/>
          <w:highlight w:val="yellow"/>
        </w:rPr>
        <w:t>the State Department</w:t>
      </w:r>
      <w:r w:rsidRPr="001C6C83">
        <w:rPr>
          <w:rStyle w:val="StyleBoldUnderline"/>
          <w:rFonts w:asciiTheme="minorHAnsi" w:hAnsiTheme="minorHAnsi"/>
        </w:rPr>
        <w:t xml:space="preserve"> to the</w:t>
      </w:r>
      <w:r w:rsidRPr="001C6C83">
        <w:rPr>
          <w:rFonts w:asciiTheme="minorHAnsi" w:hAnsiTheme="minorHAnsi"/>
          <w:sz w:val="16"/>
        </w:rPr>
        <w:t xml:space="preserve"> growing </w:t>
      </w:r>
      <w:r w:rsidRPr="001C6C83">
        <w:rPr>
          <w:rStyle w:val="StyleBoldUnderline"/>
          <w:rFonts w:asciiTheme="minorHAnsi" w:hAnsiTheme="minorHAnsi"/>
        </w:rPr>
        <w:t>list of</w:t>
      </w:r>
      <w:r w:rsidRPr="001C6C83">
        <w:rPr>
          <w:rFonts w:asciiTheme="minorHAnsi" w:hAnsiTheme="minorHAnsi"/>
          <w:sz w:val="16"/>
        </w:rPr>
        <w:t xml:space="preserve"> federal </w:t>
      </w:r>
      <w:r w:rsidRPr="001C6C83">
        <w:rPr>
          <w:rStyle w:val="StyleBoldUnderline"/>
          <w:rFonts w:asciiTheme="minorHAnsi" w:hAnsiTheme="minorHAnsi"/>
        </w:rPr>
        <w:t xml:space="preserve">agencies that </w:t>
      </w:r>
      <w:r w:rsidRPr="001C6C83">
        <w:rPr>
          <w:rStyle w:val="StyleBoldUnderline"/>
          <w:rFonts w:asciiTheme="minorHAnsi" w:hAnsiTheme="minorHAnsi"/>
          <w:highlight w:val="yellow"/>
        </w:rPr>
        <w:t>will not furlough any employees</w:t>
      </w:r>
      <w:r w:rsidRPr="001C6C83">
        <w:rPr>
          <w:rStyle w:val="StyleBoldUnderline"/>
          <w:rFonts w:asciiTheme="minorHAnsi" w:hAnsiTheme="minorHAnsi"/>
        </w:rPr>
        <w:t>.</w:t>
      </w:r>
      <w:r w:rsidRPr="001C6C83">
        <w:rPr>
          <w:rFonts w:asciiTheme="minorHAnsi" w:hAnsiTheme="minorHAnsi"/>
          <w:sz w:val="16"/>
        </w:rPr>
        <w:t xml:space="preserve"> State will not require its workforce to take unpaid leave in fiscal 2013, the Associated Press has reported. </w:t>
      </w:r>
      <w:r w:rsidRPr="001C6C83">
        <w:rPr>
          <w:rStyle w:val="StyleBoldUnderline"/>
          <w:rFonts w:asciiTheme="minorHAnsi" w:hAnsiTheme="minorHAnsi"/>
          <w:highlight w:val="yellow"/>
        </w:rPr>
        <w:t>Sequestration’s impact on the agency is</w:t>
      </w:r>
      <w:r w:rsidRPr="001C6C83">
        <w:rPr>
          <w:rStyle w:val="StyleBoldUnderline"/>
          <w:rFonts w:asciiTheme="minorHAnsi" w:hAnsiTheme="minorHAnsi"/>
        </w:rPr>
        <w:t xml:space="preserve"> less than </w:t>
      </w:r>
      <w:r w:rsidRPr="001C6C83">
        <w:rPr>
          <w:rStyle w:val="StyleBoldUnderline"/>
          <w:rFonts w:asciiTheme="minorHAnsi" w:hAnsiTheme="minorHAnsi"/>
          <w:highlight w:val="yellow"/>
        </w:rPr>
        <w:t xml:space="preserve">half of what was </w:t>
      </w:r>
      <w:r w:rsidRPr="001C6C83">
        <w:rPr>
          <w:rStyle w:val="StyleBoldUnderline"/>
          <w:rFonts w:asciiTheme="minorHAnsi" w:hAnsiTheme="minorHAnsi"/>
        </w:rPr>
        <w:t xml:space="preserve">originally </w:t>
      </w:r>
      <w:r w:rsidRPr="001C6C83">
        <w:rPr>
          <w:rStyle w:val="StyleBoldUnderline"/>
          <w:rFonts w:asciiTheme="minorHAnsi" w:hAnsiTheme="minorHAnsi"/>
          <w:highlight w:val="yellow"/>
        </w:rPr>
        <w:t>anticipated</w:t>
      </w:r>
      <w:r w:rsidRPr="001C6C83">
        <w:rPr>
          <w:rFonts w:asciiTheme="minorHAnsi" w:hAnsiTheme="minorHAnsi"/>
          <w:sz w:val="16"/>
        </w:rPr>
        <w:t>, having to cut just $400 million rather than initial estimates of $850 million.</w:t>
      </w:r>
    </w:p>
    <w:p w:rsidR="00DB1AA0" w:rsidRPr="001C6C83" w:rsidRDefault="00DB1AA0" w:rsidP="00DB1AA0">
      <w:pPr>
        <w:rPr>
          <w:rFonts w:asciiTheme="minorHAnsi" w:hAnsiTheme="minorHAnsi"/>
        </w:rPr>
      </w:pPr>
    </w:p>
    <w:p w:rsidR="00DB1AA0" w:rsidRPr="001C6C83" w:rsidRDefault="00DB1AA0" w:rsidP="00DB1AA0">
      <w:pPr>
        <w:rPr>
          <w:rFonts w:asciiTheme="minorHAnsi" w:hAnsiTheme="minorHAnsi"/>
        </w:rPr>
      </w:pPr>
    </w:p>
    <w:p w:rsidR="007F4921" w:rsidRPr="001C6C83" w:rsidRDefault="007F4921" w:rsidP="001C6C83"/>
    <w:p w:rsidR="002C20DC" w:rsidRPr="001C6C83" w:rsidRDefault="004B62D2" w:rsidP="004B62D2">
      <w:pPr>
        <w:pStyle w:val="Heading1"/>
        <w:rPr>
          <w:rFonts w:asciiTheme="minorHAnsi" w:hAnsiTheme="minorHAnsi"/>
        </w:rPr>
      </w:pPr>
      <w:r w:rsidRPr="001C6C83">
        <w:rPr>
          <w:rFonts w:asciiTheme="minorHAnsi" w:hAnsiTheme="minorHAnsi"/>
        </w:rPr>
        <w:lastRenderedPageBreak/>
        <w:t xml:space="preserve">LINKS – 2NC </w:t>
      </w: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2nc Link Wall </w:t>
      </w:r>
    </w:p>
    <w:p w:rsidR="00972955" w:rsidRPr="00294D8C" w:rsidRDefault="00972955" w:rsidP="00972955">
      <w:pPr>
        <w:rPr>
          <w:rFonts w:asciiTheme="minorHAnsi" w:hAnsiTheme="minorHAnsi"/>
        </w:rPr>
      </w:pPr>
    </w:p>
    <w:p w:rsidR="00972955" w:rsidRPr="00294D8C" w:rsidRDefault="009313FE" w:rsidP="00972955">
      <w:pPr>
        <w:rPr>
          <w:rStyle w:val="Heading4Char"/>
          <w:rFonts w:asciiTheme="minorHAnsi" w:hAnsiTheme="minorHAnsi"/>
        </w:rPr>
      </w:pPr>
      <w:r>
        <w:rPr>
          <w:rStyle w:val="Heading4Char"/>
          <w:rFonts w:asciiTheme="minorHAnsi" w:hAnsiTheme="minorHAnsi"/>
        </w:rPr>
        <w:t xml:space="preserve">The Aff </w:t>
      </w:r>
      <w:bookmarkStart w:id="0" w:name="_GoBack"/>
      <w:bookmarkEnd w:id="0"/>
      <w:r>
        <w:rPr>
          <w:rStyle w:val="Heading4Char"/>
          <w:rFonts w:asciiTheme="minorHAnsi" w:hAnsiTheme="minorHAnsi"/>
        </w:rPr>
        <w:t xml:space="preserve">crushes Kerry’s diplomatic effectiveness </w:t>
      </w:r>
      <w:r w:rsidR="00972955" w:rsidRPr="00294D8C">
        <w:rPr>
          <w:rStyle w:val="Heading4Char"/>
          <w:rFonts w:asciiTheme="minorHAnsi" w:hAnsiTheme="minorHAnsi"/>
        </w:rPr>
        <w:t xml:space="preserve">– our Klapper and Lee evidence says he takes on new economic initiatives </w:t>
      </w:r>
      <w:r>
        <w:rPr>
          <w:rStyle w:val="Heading4Char"/>
          <w:rFonts w:asciiTheme="minorHAnsi" w:hAnsiTheme="minorHAnsi"/>
        </w:rPr>
        <w:t>like the plan himself</w:t>
      </w:r>
      <w:r w:rsidR="00972955" w:rsidRPr="00294D8C">
        <w:rPr>
          <w:rStyle w:val="Heading4Char"/>
          <w:rFonts w:asciiTheme="minorHAnsi" w:hAnsiTheme="minorHAnsi"/>
        </w:rPr>
        <w:t xml:space="preserve">, including assembling all the relevant policy papers. Valencia says that Latin American </w:t>
      </w:r>
      <w:r>
        <w:rPr>
          <w:rStyle w:val="Heading4Char"/>
          <w:rFonts w:asciiTheme="minorHAnsi" w:hAnsiTheme="minorHAnsi"/>
        </w:rPr>
        <w:t xml:space="preserve">economic </w:t>
      </w:r>
      <w:r w:rsidR="00972955" w:rsidRPr="00294D8C">
        <w:rPr>
          <w:rStyle w:val="Heading4Char"/>
          <w:rFonts w:asciiTheme="minorHAnsi" w:hAnsiTheme="minorHAnsi"/>
        </w:rPr>
        <w:t xml:space="preserve">engagement </w:t>
      </w:r>
      <w:r>
        <w:rPr>
          <w:rStyle w:val="Heading4Char"/>
          <w:rFonts w:asciiTheme="minorHAnsi" w:hAnsiTheme="minorHAnsi"/>
        </w:rPr>
        <w:t xml:space="preserve">would be particularly draining because </w:t>
      </w:r>
      <w:r w:rsidR="00972955" w:rsidRPr="00294D8C">
        <w:rPr>
          <w:rStyle w:val="Heading4Char"/>
          <w:rFonts w:asciiTheme="minorHAnsi" w:hAnsiTheme="minorHAnsi"/>
        </w:rPr>
        <w:t xml:space="preserve">he’d have to assemble </w:t>
      </w:r>
      <w:r w:rsidR="00972955" w:rsidRPr="009313FE">
        <w:rPr>
          <w:rStyle w:val="Heading4Char"/>
          <w:rFonts w:asciiTheme="minorHAnsi" w:hAnsiTheme="minorHAnsi"/>
          <w:i/>
        </w:rPr>
        <w:t>tons</w:t>
      </w:r>
      <w:r w:rsidR="00972955" w:rsidRPr="00294D8C">
        <w:rPr>
          <w:rStyle w:val="Heading4Char"/>
          <w:rFonts w:asciiTheme="minorHAnsi" w:hAnsiTheme="minorHAnsi"/>
        </w:rPr>
        <w:t xml:space="preserve"> of new field staff </w:t>
      </w:r>
      <w:r w:rsidR="00972955" w:rsidRPr="009313FE">
        <w:rPr>
          <w:rStyle w:val="Heading4Char"/>
          <w:rFonts w:asciiTheme="minorHAnsi" w:hAnsiTheme="minorHAnsi"/>
          <w:i/>
        </w:rPr>
        <w:t>from scratch</w:t>
      </w:r>
      <w:r w:rsidR="00972955" w:rsidRPr="00294D8C">
        <w:rPr>
          <w:rStyle w:val="Heading4Char"/>
          <w:rFonts w:asciiTheme="minorHAnsi" w:hAnsiTheme="minorHAnsi"/>
        </w:rPr>
        <w:t xml:space="preserve">. Our Anderson and Grewell evidence is written by two professors and says diplomatic </w:t>
      </w:r>
      <w:r>
        <w:rPr>
          <w:rStyle w:val="Heading4Char"/>
          <w:rFonts w:asciiTheme="minorHAnsi" w:hAnsiTheme="minorHAnsi"/>
        </w:rPr>
        <w:t>attention</w:t>
      </w:r>
      <w:r w:rsidR="00972955" w:rsidRPr="00294D8C">
        <w:rPr>
          <w:rStyle w:val="Heading4Char"/>
          <w:rFonts w:asciiTheme="minorHAnsi" w:hAnsiTheme="minorHAnsi"/>
        </w:rPr>
        <w:t xml:space="preserve"> is finite and it’s CRITICALLY important to focus diplomatic efforts to make them effective </w:t>
      </w:r>
    </w:p>
    <w:p w:rsidR="00972955" w:rsidRPr="00294D8C" w:rsidRDefault="00972955" w:rsidP="00972955">
      <w:pPr>
        <w:rPr>
          <w:rFonts w:asciiTheme="minorHAnsi" w:hAnsiTheme="minorHAnsi"/>
          <w:sz w:val="16"/>
        </w:rPr>
      </w:pPr>
    </w:p>
    <w:p w:rsidR="00972955" w:rsidRPr="00294D8C" w:rsidRDefault="00972955" w:rsidP="00972955">
      <w:pPr>
        <w:rPr>
          <w:rStyle w:val="Heading4Char"/>
          <w:rFonts w:asciiTheme="minorHAnsi" w:hAnsiTheme="minorHAnsi"/>
        </w:rPr>
      </w:pPr>
      <w:r w:rsidRPr="00294D8C">
        <w:rPr>
          <w:rStyle w:val="Heading4Char"/>
          <w:rFonts w:asciiTheme="minorHAnsi" w:hAnsiTheme="minorHAnsi"/>
        </w:rPr>
        <w:t xml:space="preserve">There are several key link distinctions – </w:t>
      </w:r>
    </w:p>
    <w:p w:rsidR="00972955" w:rsidRPr="00294D8C" w:rsidRDefault="00972955" w:rsidP="00972955">
      <w:pPr>
        <w:rPr>
          <w:rStyle w:val="Heading4Char"/>
          <w:rFonts w:asciiTheme="minorHAnsi" w:hAnsiTheme="minorHAnsi"/>
        </w:rPr>
      </w:pPr>
    </w:p>
    <w:p w:rsidR="00972955" w:rsidRPr="00294D8C" w:rsidRDefault="00972955" w:rsidP="00972955">
      <w:pPr>
        <w:rPr>
          <w:rStyle w:val="Heading4Char"/>
          <w:rFonts w:asciiTheme="minorHAnsi" w:hAnsiTheme="minorHAnsi"/>
        </w:rPr>
      </w:pPr>
      <w:r w:rsidRPr="00294D8C">
        <w:rPr>
          <w:rStyle w:val="Heading4Char"/>
          <w:rFonts w:asciiTheme="minorHAnsi" w:hAnsiTheme="minorHAnsi"/>
        </w:rPr>
        <w:t xml:space="preserve">a. Resource crunch – diplomatic efforts are zero-sum – issue selection is </w:t>
      </w:r>
      <w:r w:rsidRPr="00294D8C">
        <w:rPr>
          <w:rStyle w:val="Heading4Char"/>
          <w:rFonts w:asciiTheme="minorHAnsi" w:hAnsiTheme="minorHAnsi"/>
          <w:u w:val="single"/>
        </w:rPr>
        <w:t>vital</w:t>
      </w:r>
      <w:r w:rsidRPr="00294D8C">
        <w:rPr>
          <w:rStyle w:val="Heading4Char"/>
          <w:rFonts w:asciiTheme="minorHAnsi" w:hAnsiTheme="minorHAnsi"/>
        </w:rPr>
        <w:t xml:space="preserve"> </w:t>
      </w:r>
    </w:p>
    <w:p w:rsidR="00972955" w:rsidRPr="00294D8C" w:rsidRDefault="00972955" w:rsidP="00972955">
      <w:pPr>
        <w:rPr>
          <w:rFonts w:asciiTheme="minorHAnsi" w:hAnsiTheme="minorHAnsi"/>
        </w:rPr>
      </w:pPr>
      <w:r w:rsidRPr="00294D8C">
        <w:rPr>
          <w:rStyle w:val="Heading4Char"/>
          <w:rFonts w:asciiTheme="minorHAnsi" w:hAnsiTheme="minorHAnsi"/>
        </w:rPr>
        <w:t>Kelemen, ‘11</w:t>
      </w:r>
      <w:r w:rsidRPr="00294D8C">
        <w:rPr>
          <w:rFonts w:asciiTheme="minorHAnsi" w:hAnsiTheme="minorHAnsi"/>
        </w:rPr>
        <w:t xml:space="preserve"> – Michelle, Writer @ NPR, “Hillary Clinton: U.S. Diplomacy Is Stretched Thin,” 8-16, http://www.npr.org/2011/08/16/139678323/hillary-clinton-u-s-diplomacy-is-stretched-thin. </w:t>
      </w:r>
    </w:p>
    <w:p w:rsidR="00972955" w:rsidRPr="00294D8C" w:rsidRDefault="00972955" w:rsidP="00972955">
      <w:pPr>
        <w:rPr>
          <w:rFonts w:asciiTheme="minorHAnsi" w:eastAsia="Times New Roman" w:hAnsiTheme="minorHAnsi"/>
          <w:sz w:val="14"/>
          <w:szCs w:val="16"/>
        </w:rPr>
      </w:pPr>
      <w:r w:rsidRPr="00294D8C">
        <w:rPr>
          <w:rFonts w:asciiTheme="minorHAnsi" w:eastAsia="Times New Roman" w:hAnsiTheme="minorHAnsi"/>
          <w:sz w:val="14"/>
          <w:szCs w:val="16"/>
        </w:rPr>
        <w:t xml:space="preserve">Secretary of State Hillary </w:t>
      </w:r>
      <w:r w:rsidRPr="00294D8C">
        <w:rPr>
          <w:rFonts w:asciiTheme="minorHAnsi" w:eastAsia="Times New Roman" w:hAnsiTheme="minorHAnsi"/>
          <w:b/>
          <w:bCs/>
          <w:szCs w:val="24"/>
          <w:u w:val="single"/>
        </w:rPr>
        <w:t xml:space="preserve">Clinton says the </w:t>
      </w:r>
      <w:r w:rsidRPr="00294D8C">
        <w:rPr>
          <w:rFonts w:asciiTheme="minorHAnsi" w:eastAsia="Times New Roman" w:hAnsiTheme="minorHAnsi"/>
          <w:b/>
          <w:bCs/>
          <w:szCs w:val="24"/>
          <w:highlight w:val="yellow"/>
          <w:u w:val="single"/>
        </w:rPr>
        <w:t>bruising budget battles</w:t>
      </w:r>
      <w:r w:rsidRPr="00294D8C">
        <w:rPr>
          <w:rFonts w:asciiTheme="minorHAnsi" w:eastAsia="Times New Roman" w:hAnsiTheme="minorHAnsi"/>
          <w:b/>
          <w:bCs/>
          <w:szCs w:val="24"/>
          <w:u w:val="single"/>
        </w:rPr>
        <w:t xml:space="preserve"> in Washington </w:t>
      </w:r>
      <w:r w:rsidRPr="00294D8C">
        <w:rPr>
          <w:rFonts w:asciiTheme="minorHAnsi" w:eastAsia="Times New Roman" w:hAnsiTheme="minorHAnsi"/>
          <w:b/>
          <w:bCs/>
          <w:szCs w:val="24"/>
          <w:highlight w:val="yellow"/>
          <w:u w:val="single"/>
        </w:rPr>
        <w:t>are "casting a pall" over U.S. diplomacy</w:t>
      </w:r>
      <w:r w:rsidRPr="00294D8C">
        <w:rPr>
          <w:rFonts w:asciiTheme="minorHAnsi" w:eastAsia="Times New Roman" w:hAnsiTheme="minorHAnsi"/>
          <w:b/>
          <w:bCs/>
          <w:szCs w:val="24"/>
          <w:u w:val="single"/>
        </w:rPr>
        <w:t xml:space="preserve"> abroad </w:t>
      </w:r>
      <w:r w:rsidRPr="00294D8C">
        <w:rPr>
          <w:rFonts w:asciiTheme="minorHAnsi" w:eastAsia="Times New Roman" w:hAnsiTheme="minorHAnsi"/>
          <w:b/>
          <w:bCs/>
          <w:szCs w:val="24"/>
          <w:highlight w:val="yellow"/>
          <w:u w:val="single"/>
        </w:rPr>
        <w:t>and</w:t>
      </w:r>
      <w:r w:rsidRPr="00294D8C">
        <w:rPr>
          <w:rFonts w:asciiTheme="minorHAnsi" w:eastAsia="Times New Roman" w:hAnsiTheme="minorHAnsi"/>
          <w:sz w:val="14"/>
          <w:szCs w:val="16"/>
        </w:rPr>
        <w:t xml:space="preserve"> may </w:t>
      </w:r>
      <w:r w:rsidRPr="00294D8C">
        <w:rPr>
          <w:rFonts w:asciiTheme="minorHAnsi" w:eastAsia="Times New Roman" w:hAnsiTheme="minorHAnsi"/>
          <w:b/>
          <w:bCs/>
          <w:szCs w:val="24"/>
          <w:highlight w:val="yellow"/>
          <w:u w:val="single"/>
          <w:bdr w:val="single" w:sz="4" w:space="0" w:color="auto"/>
        </w:rPr>
        <w:t>hurt America's ability to influence events</w:t>
      </w:r>
      <w:r w:rsidRPr="00294D8C">
        <w:rPr>
          <w:rFonts w:asciiTheme="minorHAnsi" w:hAnsiTheme="minorHAnsi"/>
          <w:sz w:val="14"/>
        </w:rPr>
        <w:t xml:space="preserve"> at a crucial moment in the Middle East. Clinton joined Defense Secretary Leon Panetta at the National Defense University in Washington on Tuesday to appeal to Congress to come up with a budget deal that doesn't undercut U.S. national security interests. Speaking to a packed auditorium, Clinton said that one of her favorite predecessors as secretary of state was George Marshall. After World War II, he led the aid program to rebuild the countries America had defeated and promote stable democracies. Clinton said she would like to do the same today. "We have an opportunity right now in the Middle East and North Africa that I'm not sure we are going to be able to meet, because we don't have the resources to invest in the new democracies in Egypt and Tunisia, to help the transition in Libya, to see what happens in Syria and so much else," she said. A lack of resources is just one of her problems. Clinton said the budget battles in Washington, or, as she put it, "the sausage making," has hurt America's global image. In her remarks, Clinton also talked about the need to look holistically at national security spending. She and Panetta seemed in sync on many of these issues. That pleased one audience member, former Republican Sen. John Warner. "We are fortunate to have these two individuals," he said. "Historically, the secretaries of state and defense have boxed each other on many issues and have been contentious." For his part, Panetta also warned that major budget cuts could inflict great damage on the military. The Pentagon is already facing one round of cuts that would amount to several hundred billion dollars over the next decade. "If they go beyond that ... that would have devastating effects on our national defense," Panetta said. The defense secretary added that such reductions would "terribly weaken our ability to respond to the threats in the world." Anne Marie Slaughter, Clinton's former policy planning director, said the U.S. was "not helping </w:t>
      </w:r>
      <w:proofErr w:type="gramStart"/>
      <w:r w:rsidRPr="00294D8C">
        <w:rPr>
          <w:rFonts w:asciiTheme="minorHAnsi" w:hAnsiTheme="minorHAnsi"/>
          <w:sz w:val="14"/>
        </w:rPr>
        <w:t>ourselves</w:t>
      </w:r>
      <w:proofErr w:type="gramEnd"/>
      <w:r w:rsidRPr="00294D8C">
        <w:rPr>
          <w:rFonts w:asciiTheme="minorHAnsi" w:hAnsiTheme="minorHAnsi"/>
          <w:sz w:val="14"/>
        </w:rPr>
        <w:t xml:space="preserve"> in the world at the moment." "What's been on display is the dysfunction of our political system and that really hurts us at a time when the Arab world is calling for democracy," she said. "We should be advancing our values more strongly than before and instead you have the Chinese chiding us on our inability to get problems solved." Slaughter, now back at Princeton University, calls this a bumpy time for Clinton to be representing the United States. Some of the administration's signature aid programs are under threat and so is the effort to beef up America's diplomatic presence as troops withdraw from Iraq and Afghanistan. "Peace programs," she said, "are so much cheaper than military programs, but politically it is very hard to sell." Jane Harman, a former Democratic congresswoman who attended Tuesday's discussion, said she was concerned about the ability of Congress to resolve the budget battles without further hurting America's image abroad. "I think we have to be very careful," said Harman, who is now the president of the Woodrow Wilson International Center for Scholars. </w:t>
      </w:r>
      <w:r w:rsidRPr="00294D8C">
        <w:rPr>
          <w:rFonts w:asciiTheme="minorHAnsi" w:eastAsia="Times New Roman" w:hAnsiTheme="minorHAnsi"/>
          <w:sz w:val="14"/>
          <w:szCs w:val="16"/>
        </w:rPr>
        <w:t>"</w:t>
      </w:r>
      <w:r w:rsidRPr="00294D8C">
        <w:rPr>
          <w:rStyle w:val="Emphasis"/>
          <w:rFonts w:asciiTheme="minorHAnsi" w:hAnsiTheme="minorHAnsi"/>
          <w:highlight w:val="yellow"/>
        </w:rPr>
        <w:t>We can't do everything. This is a zero sum game</w:t>
      </w:r>
      <w:r w:rsidRPr="00294D8C">
        <w:rPr>
          <w:rFonts w:asciiTheme="minorHAnsi" w:eastAsia="Times New Roman" w:hAnsiTheme="minorHAnsi"/>
          <w:b/>
          <w:bCs/>
          <w:szCs w:val="24"/>
          <w:highlight w:val="yellow"/>
          <w:u w:val="single"/>
          <w:bdr w:val="single" w:sz="4" w:space="0" w:color="auto"/>
        </w:rPr>
        <w:t xml:space="preserve">. </w:t>
      </w:r>
      <w:r w:rsidRPr="00294D8C">
        <w:rPr>
          <w:rStyle w:val="StyleBoldUnderline"/>
          <w:rFonts w:asciiTheme="minorHAnsi" w:hAnsiTheme="minorHAnsi"/>
          <w:highlight w:val="yellow"/>
        </w:rPr>
        <w:t xml:space="preserve">We have a </w:t>
      </w:r>
      <w:r w:rsidRPr="00294D8C">
        <w:rPr>
          <w:rStyle w:val="Emphasis"/>
          <w:rFonts w:asciiTheme="minorHAnsi" w:hAnsiTheme="minorHAnsi"/>
          <w:highlight w:val="yellow"/>
        </w:rPr>
        <w:t>limited number of human resources, financial resources and brain cells</w:t>
      </w:r>
      <w:r w:rsidRPr="00294D8C">
        <w:rPr>
          <w:rFonts w:asciiTheme="minorHAnsi" w:eastAsia="Times New Roman" w:hAnsiTheme="minorHAnsi"/>
          <w:b/>
          <w:bCs/>
          <w:szCs w:val="24"/>
          <w:highlight w:val="yellow"/>
          <w:u w:val="single"/>
        </w:rPr>
        <w:t xml:space="preserve"> and we are going to have to choose very wisely where we intervene and what we do</w:t>
      </w:r>
      <w:r w:rsidRPr="00294D8C">
        <w:rPr>
          <w:rFonts w:asciiTheme="minorHAnsi" w:eastAsia="Times New Roman" w:hAnsiTheme="minorHAnsi"/>
          <w:sz w:val="14"/>
          <w:szCs w:val="16"/>
          <w:highlight w:val="yellow"/>
        </w:rPr>
        <w:t>."</w:t>
      </w:r>
    </w:p>
    <w:p w:rsidR="00972955" w:rsidRPr="00294D8C" w:rsidRDefault="00972955" w:rsidP="00972955">
      <w:pPr>
        <w:rPr>
          <w:rFonts w:asciiTheme="minorHAnsi" w:eastAsia="Times New Roman" w:hAnsiTheme="minorHAnsi"/>
          <w:sz w:val="14"/>
          <w:szCs w:val="16"/>
        </w:rPr>
      </w:pPr>
    </w:p>
    <w:p w:rsidR="00972955" w:rsidRPr="00294D8C" w:rsidRDefault="00972955" w:rsidP="00972955">
      <w:pPr>
        <w:rPr>
          <w:rStyle w:val="StyleStyleBold12pt"/>
          <w:rFonts w:asciiTheme="minorHAnsi" w:hAnsiTheme="minorHAnsi"/>
        </w:rPr>
      </w:pPr>
      <w:r w:rsidRPr="00294D8C">
        <w:rPr>
          <w:rFonts w:asciiTheme="minorHAnsi" w:eastAsia="Times New Roman" w:hAnsiTheme="minorHAnsi" w:cs="Times New Roman"/>
          <w:b/>
          <w:sz w:val="26"/>
          <w:szCs w:val="26"/>
        </w:rPr>
        <w:t xml:space="preserve">**b. </w:t>
      </w:r>
      <w:r w:rsidRPr="00294D8C">
        <w:rPr>
          <w:rStyle w:val="StyleStyleBold12pt"/>
          <w:rFonts w:asciiTheme="minorHAnsi" w:hAnsiTheme="minorHAnsi"/>
        </w:rPr>
        <w:t xml:space="preserve">Specificity – the direction of the link only goes one way for Kerry in Latin America – more evidence </w:t>
      </w:r>
    </w:p>
    <w:p w:rsidR="00972955" w:rsidRPr="00294D8C" w:rsidRDefault="00972955" w:rsidP="00972955">
      <w:pPr>
        <w:rPr>
          <w:rStyle w:val="StyleStyleBold12pt"/>
          <w:rFonts w:asciiTheme="minorHAnsi" w:hAnsiTheme="minorHAnsi"/>
          <w:b w:val="0"/>
        </w:rPr>
      </w:pPr>
      <w:r w:rsidRPr="00294D8C">
        <w:rPr>
          <w:rStyle w:val="StyleStyleBold12pt"/>
          <w:rFonts w:asciiTheme="minorHAnsi" w:hAnsiTheme="minorHAnsi"/>
        </w:rPr>
        <w:t xml:space="preserve">Harper 13 </w:t>
      </w:r>
      <w:r w:rsidRPr="00294D8C">
        <w:rPr>
          <w:rFonts w:asciiTheme="minorHAnsi" w:hAnsiTheme="minorHAnsi"/>
        </w:rPr>
        <w:t xml:space="preserve">(Liz, Americas Quarterly, What Secretary of State John Kerry Could Mean for Latin American Affairs, 2/1/13, http://americasquarterly.org/content/what-secretary-state-john-kerry-could-mean-latin-american-affairs)//LA </w:t>
      </w:r>
    </w:p>
    <w:p w:rsidR="00972955" w:rsidRPr="00294D8C" w:rsidRDefault="00972955" w:rsidP="00972955">
      <w:pPr>
        <w:rPr>
          <w:rStyle w:val="StyleBoldUnderline"/>
          <w:rFonts w:asciiTheme="minorHAnsi" w:hAnsiTheme="minorHAnsi"/>
        </w:rPr>
      </w:pPr>
      <w:r w:rsidRPr="00294D8C">
        <w:rPr>
          <w:rFonts w:asciiTheme="minorHAnsi" w:hAnsiTheme="minorHAnsi"/>
          <w:sz w:val="16"/>
        </w:rPr>
        <w:t xml:space="preserve">John </w:t>
      </w:r>
      <w:r w:rsidRPr="00294D8C">
        <w:rPr>
          <w:rStyle w:val="StyleBoldUnderline"/>
          <w:rFonts w:asciiTheme="minorHAnsi" w:hAnsiTheme="minorHAnsi"/>
        </w:rPr>
        <w:t>Kerry</w:t>
      </w:r>
      <w:r w:rsidRPr="00294D8C">
        <w:rPr>
          <w:rFonts w:asciiTheme="minorHAnsi" w:hAnsiTheme="minorHAnsi"/>
          <w:sz w:val="16"/>
        </w:rPr>
        <w:t xml:space="preserve">, the longtime Democratic U.S. senator representing Massachusetts from 1985 until this week, </w:t>
      </w:r>
      <w:r w:rsidRPr="00294D8C">
        <w:rPr>
          <w:rStyle w:val="StyleBoldUnderline"/>
          <w:rFonts w:asciiTheme="minorHAnsi" w:hAnsiTheme="minorHAnsi"/>
        </w:rPr>
        <w:t>was confirmed</w:t>
      </w:r>
      <w:r w:rsidRPr="00294D8C">
        <w:rPr>
          <w:rFonts w:asciiTheme="minorHAnsi" w:hAnsiTheme="minorHAnsi"/>
          <w:sz w:val="16"/>
        </w:rPr>
        <w:t xml:space="preserve"> on Tuesday </w:t>
      </w:r>
      <w:r w:rsidRPr="00294D8C">
        <w:rPr>
          <w:rStyle w:val="StyleBoldUnderline"/>
          <w:rFonts w:asciiTheme="minorHAnsi" w:hAnsiTheme="minorHAnsi"/>
        </w:rPr>
        <w:t>as the next secretary of state</w:t>
      </w:r>
      <w:r w:rsidRPr="00294D8C">
        <w:rPr>
          <w:rFonts w:asciiTheme="minorHAnsi" w:hAnsiTheme="minorHAnsi"/>
          <w:sz w:val="16"/>
        </w:rPr>
        <w:t xml:space="preserve">. He assumes the post today, and has some pretty big shoes, or heels, </w:t>
      </w:r>
      <w:r w:rsidRPr="00294D8C">
        <w:rPr>
          <w:rStyle w:val="StyleBoldUnderline"/>
          <w:rFonts w:asciiTheme="minorHAnsi" w:hAnsiTheme="minorHAnsi"/>
        </w:rPr>
        <w:t>to fill</w:t>
      </w:r>
      <w:r w:rsidRPr="00294D8C">
        <w:rPr>
          <w:rFonts w:asciiTheme="minorHAnsi" w:hAnsiTheme="minorHAnsi"/>
          <w:sz w:val="16"/>
        </w:rPr>
        <w:t xml:space="preserve"> after Hillary Rodham </w:t>
      </w:r>
      <w:r w:rsidRPr="00294D8C">
        <w:rPr>
          <w:rStyle w:val="StyleBoldUnderline"/>
          <w:rFonts w:asciiTheme="minorHAnsi" w:hAnsiTheme="minorHAnsi"/>
        </w:rPr>
        <w:t>Clinton’s tenure. What does this mean for Latin American affairs? What change awaits U.S. foreign policy? Not much.</w:t>
      </w:r>
      <w:r w:rsidRPr="00294D8C">
        <w:rPr>
          <w:rFonts w:asciiTheme="minorHAnsi" w:hAnsiTheme="minorHAnsi"/>
          <w:sz w:val="16"/>
        </w:rPr>
        <w:t xml:space="preserve"> Based on observations from well-placed State Department sources and Kerry’s nearly four-hour confirmation hearing, however, there are a few hints of what’s to come. First, Assistant Secretary of State for Western Hemisphere Affairs Roberta Jacobson will stay on, according to my sources. This is good news, given her masterful dexterity in bureaucratic and congressional machinations and cross-agency </w:t>
      </w:r>
      <w:r w:rsidRPr="00294D8C">
        <w:rPr>
          <w:rFonts w:asciiTheme="minorHAnsi" w:hAnsiTheme="minorHAnsi"/>
          <w:sz w:val="16"/>
        </w:rPr>
        <w:lastRenderedPageBreak/>
        <w:t xml:space="preserve">management—notably regarding counternarcotic efforts—in addition to her regional expertise. However, her office could become savvier with using U.S. media to present policy positions to American audiences. Not only does the United States need to win the hearts and minds of those abroad, it needs to bolster support for policies at home. Beyond this, I’m not going to regurgitate the rumors of who’s staying, who may be going or already gone, but I will say that the State Department has lost a few good minds for greener pastures, while others are staying put for now. Second, the State Department may possibly see a more proactive stance on the “outlier” countries in Latin America, or a clarification of the U.S. position. It may just be my wishful thinking, but during his confirmation hearing Kerry said, “Depending on what happens in Venezuela, there may really be an opportunity for a transition there.” Of course, many would have preferred that our next secretary of state called out the government of Hugo Chávez for its ties to narcoterrorists, its support for countries like Cuba, Iran and Syria, and its disregard for freedom of the press. Still, Kerry did diplomatically imply that a Chávez death would present the chance for a positive change. And, to draw a contrast to those “outlier” states, Kerry lauded former Colombian President Álvaro Uribe’s leadership as a model for transformative leadership for other countries in the region, noting that other Andean nations needed to make a “better set of choices.” As a notable aside, Kerry’s past record tempers much hope he’ll be more assertive with authoritarian strongmen, namely with his meeting with Nicaragua’s Daniel Ortega in 1985. In a recent article, the Wall Street Journal Mary Anastasia O’Grady provided background to Kerry’s 1985 meeting. Third, a Kerry State Department should see continued improvements on supporting the rights of women and girls in Latin America and elsewhere, namely to augment their roles “as peacemakers,” to use Kerry’s words. Finally, and most importantly, </w:t>
      </w:r>
      <w:r w:rsidRPr="00294D8C">
        <w:rPr>
          <w:rStyle w:val="StyleBoldUnderline"/>
          <w:rFonts w:asciiTheme="minorHAnsi" w:hAnsiTheme="minorHAnsi"/>
        </w:rPr>
        <w:t>the U.S. should expect a robust pursuit of its economic interests in the hemisphere. Kerry was quick to recognize that “[m]ore than ever, foreign policy is economic policy.”</w:t>
      </w:r>
      <w:r w:rsidRPr="00294D8C">
        <w:rPr>
          <w:rFonts w:asciiTheme="minorHAnsi" w:hAnsiTheme="minorHAnsi"/>
          <w:sz w:val="16"/>
        </w:rPr>
        <w:t xml:space="preserve"> “I am especially cognizant of the fact that we can’t be strong in the world unless we are strong at home—and the first priority of business which will affect my credibility as a diplomat working to help other countries create order, is whether America at last puts its own fiscal house in order,” Kerry said in his prepared remarks. </w:t>
      </w:r>
      <w:r w:rsidRPr="00294D8C">
        <w:rPr>
          <w:rStyle w:val="StyleBoldUnderline"/>
          <w:rFonts w:asciiTheme="minorHAnsi" w:hAnsiTheme="minorHAnsi"/>
        </w:rPr>
        <w:t>In all, during Kerry’s confirmation hearing, Latin America was mentioned seven times, and Mexico specifically 12 times. In contrast, Afghanistan was mentioned 35 times and Iran 24, according to a useful word cloud in the Wall Street Journal. Given the security flare-ups in Iran, Afghanistan and Iraq, as well as the instability throughout North Africa, it’s reasonable that the Western Hemisphere remains on the backburner. Yet, should the backburner justify a low expectation of “not much” development regarding Latin American affairs? That would be unfortunate, given the potential of certain Latin American markets</w:t>
      </w:r>
      <w:r w:rsidRPr="00294D8C">
        <w:rPr>
          <w:rFonts w:asciiTheme="minorHAnsi" w:hAnsiTheme="minorHAnsi"/>
          <w:sz w:val="16"/>
        </w:rPr>
        <w:t xml:space="preserve"> and the urgent imperative to get our “own fiscal house in order,” as Kerry said. The U.S. can strengthen its economy by expanding on economic opportunities with fast-growing nations like Colombia, Brazil, Mexico, Peru, and Chile. </w:t>
      </w:r>
      <w:r w:rsidRPr="00294D8C">
        <w:rPr>
          <w:rStyle w:val="StyleBoldUnderline"/>
          <w:rFonts w:asciiTheme="minorHAnsi" w:hAnsiTheme="minorHAnsi"/>
        </w:rPr>
        <w:t>America now faces a critical moment to seize upon today’s opportunities; otherwise the U.S. will cede them to other, less friendly nations. We can do better than “not much.”</w:t>
      </w:r>
    </w:p>
    <w:p w:rsidR="00972955" w:rsidRPr="00294D8C" w:rsidRDefault="00972955" w:rsidP="00972955">
      <w:pPr>
        <w:rPr>
          <w:rStyle w:val="StyleStyleBold12pt"/>
          <w:rFonts w:asciiTheme="minorHAnsi" w:hAnsiTheme="minorHAnsi"/>
        </w:rPr>
      </w:pPr>
    </w:p>
    <w:p w:rsidR="00972955" w:rsidRPr="00294D8C" w:rsidRDefault="00972955" w:rsidP="00972955">
      <w:pPr>
        <w:rPr>
          <w:rFonts w:asciiTheme="minorHAnsi" w:hAnsiTheme="minorHAnsi"/>
        </w:rPr>
      </w:pPr>
      <w:r w:rsidRPr="00294D8C">
        <w:rPr>
          <w:rStyle w:val="StyleStyleBold12pt"/>
          <w:rFonts w:asciiTheme="minorHAnsi" w:hAnsiTheme="minorHAnsi"/>
        </w:rPr>
        <w:t>Osava ’05</w:t>
      </w:r>
      <w:r w:rsidRPr="00294D8C">
        <w:rPr>
          <w:rFonts w:asciiTheme="minorHAnsi" w:hAnsiTheme="minorHAnsi"/>
        </w:rPr>
        <w:t xml:space="preserve"> [Mario, Inter-Service Journalist who reports on S. America, June 11 2005, “The United States Doesn't Understand Latin America”, </w:t>
      </w:r>
      <w:hyperlink r:id="rId19" w:history="1">
        <w:r w:rsidRPr="00294D8C">
          <w:rPr>
            <w:rFonts w:asciiTheme="minorHAnsi" w:hAnsiTheme="minorHAnsi"/>
          </w:rPr>
          <w:t>http://www.antiwar.com/ips/osava.php?articleid=6290</w:t>
        </w:r>
      </w:hyperlink>
      <w:r w:rsidRPr="00294D8C">
        <w:rPr>
          <w:rFonts w:asciiTheme="minorHAnsi" w:hAnsiTheme="minorHAnsi"/>
        </w:rPr>
        <w:t xml:space="preserve"> //SD]</w:t>
      </w:r>
    </w:p>
    <w:p w:rsidR="00972955" w:rsidRPr="00294D8C" w:rsidRDefault="00972955" w:rsidP="00972955">
      <w:pPr>
        <w:rPr>
          <w:rFonts w:asciiTheme="minorHAnsi" w:hAnsiTheme="minorHAnsi"/>
          <w:sz w:val="16"/>
        </w:rPr>
      </w:pPr>
      <w:r w:rsidRPr="00294D8C">
        <w:rPr>
          <w:rFonts w:asciiTheme="minorHAnsi" w:hAnsiTheme="minorHAnsi"/>
          <w:sz w:val="16"/>
        </w:rPr>
        <w:t xml:space="preserve">The U.S. government, whose proposal was voted down this week in the Organization of American States (OAS), is piling up defeats in Latin America because of a vision of the region that is "distorted" by its "war on terrorism," according to analysts. </w:t>
      </w:r>
      <w:r w:rsidRPr="00294D8C">
        <w:rPr>
          <w:rStyle w:val="StyleBoldUnderline"/>
          <w:rFonts w:asciiTheme="minorHAnsi" w:hAnsiTheme="minorHAnsi"/>
          <w:highlight w:val="yellow"/>
        </w:rPr>
        <w:t>Washington has an erroneous perception of Latin America</w:t>
      </w:r>
      <w:r w:rsidRPr="00294D8C">
        <w:rPr>
          <w:rStyle w:val="StyleBoldUnderline"/>
          <w:rFonts w:asciiTheme="minorHAnsi" w:hAnsiTheme="minorHAnsi"/>
        </w:rPr>
        <w:t xml:space="preserve"> not only </w:t>
      </w:r>
      <w:r w:rsidRPr="00294D8C">
        <w:rPr>
          <w:rStyle w:val="Emphasis"/>
          <w:rFonts w:asciiTheme="minorHAnsi" w:hAnsiTheme="minorHAnsi"/>
          <w:highlight w:val="yellow"/>
        </w:rPr>
        <w:t>because it is concentrating</w:t>
      </w:r>
      <w:r w:rsidRPr="00294D8C">
        <w:rPr>
          <w:rStyle w:val="StyleBoldUnderline"/>
          <w:rFonts w:asciiTheme="minorHAnsi" w:hAnsiTheme="minorHAnsi"/>
        </w:rPr>
        <w:t xml:space="preserve"> its attention </w:t>
      </w:r>
      <w:r w:rsidRPr="00294D8C">
        <w:rPr>
          <w:rStyle w:val="Emphasis"/>
          <w:rFonts w:asciiTheme="minorHAnsi" w:hAnsiTheme="minorHAnsi"/>
          <w:highlight w:val="yellow"/>
        </w:rPr>
        <w:t>on</w:t>
      </w:r>
      <w:r w:rsidRPr="00294D8C">
        <w:rPr>
          <w:rStyle w:val="StyleBoldUnderline"/>
          <w:rFonts w:asciiTheme="minorHAnsi" w:hAnsiTheme="minorHAnsi"/>
        </w:rPr>
        <w:t xml:space="preserve"> other regions, like </w:t>
      </w:r>
      <w:r w:rsidRPr="00294D8C">
        <w:rPr>
          <w:rStyle w:val="Emphasis"/>
          <w:rFonts w:asciiTheme="minorHAnsi" w:hAnsiTheme="minorHAnsi"/>
          <w:highlight w:val="yellow"/>
        </w:rPr>
        <w:t>the Middle East</w:t>
      </w:r>
      <w:r w:rsidRPr="00294D8C">
        <w:rPr>
          <w:rFonts w:asciiTheme="minorHAnsi" w:hAnsiTheme="minorHAnsi"/>
          <w:sz w:val="16"/>
        </w:rPr>
        <w:t xml:space="preserve"> – especially the war in Iraq – </w:t>
      </w:r>
      <w:r w:rsidRPr="00294D8C">
        <w:rPr>
          <w:rStyle w:val="StyleBoldUnderline"/>
          <w:rFonts w:asciiTheme="minorHAnsi" w:hAnsiTheme="minorHAnsi"/>
        </w:rPr>
        <w:t>but also because it looks at this region "through the 'fight against terrorism' lens</w:t>
      </w:r>
      <w:r w:rsidRPr="00294D8C">
        <w:rPr>
          <w:rFonts w:asciiTheme="minorHAnsi" w:hAnsiTheme="minorHAnsi"/>
          <w:sz w:val="16"/>
        </w:rPr>
        <w:t xml:space="preserve">," Clovis Brigagao, director of the Center of Studies on the Americas at the University of Rio de Janeiro, told IPS. The 35th OAS general assembly, which ended Tuesday in Fort Lauderdale, Florida, approved a declaration that discarded a U.S. proposal for the creation of a mechanism to evaluate and "oversee" democracies in the region. U.S. Secretary of State Condoleezza Rice has argued that </w:t>
      </w:r>
      <w:r w:rsidRPr="00294D8C">
        <w:rPr>
          <w:rStyle w:val="StyleBoldUnderline"/>
          <w:rFonts w:asciiTheme="minorHAnsi" w:hAnsiTheme="minorHAnsi"/>
        </w:rPr>
        <w:t>it is not enough for governments to be democratically elected; they must also govern in a democratic manner</w:t>
      </w:r>
      <w:r w:rsidRPr="00294D8C">
        <w:rPr>
          <w:rFonts w:asciiTheme="minorHAnsi" w:hAnsiTheme="minorHAnsi"/>
          <w:sz w:val="16"/>
        </w:rPr>
        <w:t xml:space="preserve">. She also noted that several countries in the region are facing crises threatening the institutions of democracy. The case of Ecuador (where then President Lucio Gutiérrez was removed in April after massive protests), and the current social upheaval in Bolivia (where President Carlos Mesa offered to resign Monday for the second time in less than three months) are concrete examples. But analysts agree that the true target of such statements by Washington is Venezuela, which is ruled by left-leaning President Hugo Chávez, an outspoken critic of many of the policies followed by the George W. Bush administration. The OAS has no mandate to evaluate democracies in the region, said Venezuelan Foreign Minister Alí Rodriguez. His Brazilian counterpart Celso Amorim, meanwhile, said democracy "cannot be imposed, but is born of dialogue," reflecting the consensus reached in the Declaration of Florida, the final statement signed by the ministers meeting in Fort Lauderdale. But this was just the latest of a string of U.S. defeats suffered in the region since it failed to obtain Latin American support in the United Nations Security Council for its 2003 invasion of Iraq. In April, Washington's first choice as candidate for secretary-general of the OAS, former Salvadoran president Francisco Flores, was forced to pull out of the race because of a lack of support from the rest of the hemisphere. The U.S. then shifted its backing to Mexican Foreign Minister Luis Ernesto Derbez, who in the end was beat out by Chilean Interior Minister Jose Miguel Insulza. And back in November 2004, the main U.S. initiatives were voted down in the sixth conference of defense ministers of the Americas in Quito, Ecuador. Despite support from Central American nations, the proposal to make national sovereignty subordinate to the Inter-American Defense Board in security questions was not approved. Nor was the idea of concentrating resources on the fight against terrorism and drug trafficking. Another proposition that was not accepted was the idea of drawing up a list of terrorist organizations, whose members would be denied visas and subject to arrest. Added to all of these lost battles was the suspension of negotiations for the creation of </w:t>
      </w:r>
      <w:r w:rsidRPr="00294D8C">
        <w:rPr>
          <w:rFonts w:asciiTheme="minorHAnsi" w:hAnsiTheme="minorHAnsi"/>
          <w:sz w:val="16"/>
        </w:rPr>
        <w:lastRenderedPageBreak/>
        <w:t xml:space="preserve">the Free Trade Area of the Americas (FTAA), because of the resistance of many countries, especially Brazil, to the terms set by the United States. This series of failures is due to "waning interest," since "Latin America has become a lower priority for the United States," Rosendo Fraga, director of the New Majority Center think-tank in Argentina, commented to IPS. "Today a defeat in the OAS is not such a big deal for Washington as it was during the Cold War," he said. For Jorge Chabat, professor of international studies at Mexico's Center for Economic Research and Teaching, "it is no longer so easy for the United States to set the agenda in Latin America," although it cannot be said that Washington no longer has influence and power in the region. "On some issues, Washington cannot make a move on its own, but seeks and needs support," because if it imposed its will, "as it did in the past, it would pay very high costs," he added. Chabat also agrees that </w:t>
      </w:r>
      <w:r w:rsidRPr="00294D8C">
        <w:rPr>
          <w:rStyle w:val="Emphasis"/>
          <w:rFonts w:asciiTheme="minorHAnsi" w:hAnsiTheme="minorHAnsi"/>
          <w:highlight w:val="yellow"/>
        </w:rPr>
        <w:t>the region has lost importance for Washington, which is saving up on its diplomatic resources</w:t>
      </w:r>
      <w:r w:rsidRPr="00294D8C">
        <w:rPr>
          <w:rStyle w:val="StyleBoldUnderline"/>
          <w:rFonts w:asciiTheme="minorHAnsi" w:hAnsiTheme="minorHAnsi"/>
        </w:rPr>
        <w:t>, and prefers "consensus and even an apparent defeat," because "</w:t>
      </w:r>
      <w:r w:rsidRPr="00294D8C">
        <w:rPr>
          <w:rStyle w:val="StyleBoldUnderline"/>
          <w:rFonts w:asciiTheme="minorHAnsi" w:hAnsiTheme="minorHAnsi"/>
          <w:highlight w:val="yellow"/>
        </w:rPr>
        <w:t xml:space="preserve">it is not interested in spending on things that are not priorities, and </w:t>
      </w:r>
      <w:r w:rsidRPr="00294D8C">
        <w:rPr>
          <w:rStyle w:val="Emphasis"/>
          <w:rFonts w:asciiTheme="minorHAnsi" w:hAnsiTheme="minorHAnsi"/>
          <w:highlight w:val="yellow"/>
        </w:rPr>
        <w:t>Latin America no longer is</w:t>
      </w:r>
      <w:r w:rsidRPr="00294D8C">
        <w:rPr>
          <w:rStyle w:val="StyleBoldUnderline"/>
          <w:rFonts w:asciiTheme="minorHAnsi" w:hAnsiTheme="minorHAnsi"/>
        </w:rPr>
        <w:t>, for now.</w:t>
      </w:r>
      <w:r w:rsidRPr="00294D8C">
        <w:rPr>
          <w:rFonts w:asciiTheme="minorHAnsi" w:hAnsiTheme="minorHAnsi"/>
          <w:sz w:val="16"/>
        </w:rPr>
        <w:t>" The loss of interest became very evident during George W. Bush's first term (2001-2005), when Latin America was free to "forge new alliances," like the Group of 20 developing nations in the World Trade Organization, or the Group of Three formed by Brazil, India and South Africa, said Brigagao. But there has been a change since Bush's reelection in 2004, as reflected by the Latin America tours made by Rice and U.S. Defense Secretary Donald Rumsfeld this year. The problem is that the Latin America policy of the current administration lacks direction, as it is subordinate to an "interventionist" fight against terrorism and drug trafficking, said the Brazilian analyst. Besides, "Latin America has matured," with "more balanced governments and greater confidence in democracy," as reflected in the OAS Democratic Charter and other mechanisms like the democracy clauses in subregional trade blocs, including the Southern Common Market (Mercosur) and the Andean Community, he added. Brazil is playing a key role in that process because it has economic interests and investments in many Latin American countries today and a significant level of foreign trade with the rest of the region. That gives it an interest in stability in those countries, and has led it to "occupy part of the space that was once filled by the United States," Brigagao noted.</w:t>
      </w:r>
    </w:p>
    <w:p w:rsidR="00972955" w:rsidRPr="00294D8C" w:rsidRDefault="00972955" w:rsidP="00972955">
      <w:pPr>
        <w:rPr>
          <w:rFonts w:asciiTheme="minorHAnsi" w:hAnsiTheme="minorHAnsi"/>
        </w:rPr>
      </w:pPr>
    </w:p>
    <w:p w:rsidR="00972955" w:rsidRPr="00294D8C" w:rsidRDefault="00972955" w:rsidP="00972955">
      <w:pPr>
        <w:pStyle w:val="tag"/>
        <w:rPr>
          <w:rFonts w:asciiTheme="minorHAnsi" w:hAnsiTheme="minorHAnsi"/>
          <w:sz w:val="26"/>
          <w:szCs w:val="26"/>
        </w:rPr>
      </w:pPr>
      <w:r w:rsidRPr="00294D8C">
        <w:rPr>
          <w:rFonts w:asciiTheme="minorHAnsi" w:hAnsiTheme="minorHAnsi"/>
          <w:sz w:val="26"/>
          <w:szCs w:val="26"/>
        </w:rPr>
        <w:t xml:space="preserve">b. Finitude – there is a limited, objective amount of diplomatic capital </w:t>
      </w:r>
    </w:p>
    <w:p w:rsidR="00972955" w:rsidRPr="00294D8C" w:rsidRDefault="00972955" w:rsidP="00972955">
      <w:pPr>
        <w:pStyle w:val="card"/>
        <w:ind w:left="0"/>
        <w:rPr>
          <w:rFonts w:asciiTheme="minorHAnsi" w:hAnsiTheme="minorHAnsi"/>
          <w:sz w:val="22"/>
          <w:szCs w:val="22"/>
        </w:rPr>
      </w:pPr>
      <w:r w:rsidRPr="00294D8C">
        <w:rPr>
          <w:rStyle w:val="cite"/>
          <w:rFonts w:asciiTheme="minorHAnsi" w:hAnsiTheme="minorHAnsi"/>
          <w:sz w:val="26"/>
          <w:szCs w:val="26"/>
        </w:rPr>
        <w:t>Eaton ’06</w:t>
      </w:r>
      <w:r w:rsidRPr="00294D8C">
        <w:rPr>
          <w:rFonts w:asciiTheme="minorHAnsi" w:hAnsiTheme="minorHAnsi"/>
          <w:sz w:val="22"/>
          <w:szCs w:val="22"/>
        </w:rPr>
        <w:t xml:space="preserve"> [Paul, Retired Army Journal, HEARING OF THE DEMOCRATIC POLICY COMMITTEE, Sep 25, Lexis]</w:t>
      </w:r>
    </w:p>
    <w:p w:rsidR="00972955" w:rsidRPr="00294D8C" w:rsidRDefault="00972955" w:rsidP="00972955">
      <w:pPr>
        <w:pStyle w:val="card"/>
        <w:ind w:left="0"/>
        <w:rPr>
          <w:rFonts w:asciiTheme="minorHAnsi" w:hAnsiTheme="minorHAnsi"/>
          <w:sz w:val="16"/>
          <w:szCs w:val="22"/>
        </w:rPr>
      </w:pPr>
      <w:r w:rsidRPr="00294D8C">
        <w:rPr>
          <w:rFonts w:asciiTheme="minorHAnsi" w:hAnsiTheme="minorHAnsi"/>
          <w:sz w:val="16"/>
          <w:szCs w:val="22"/>
        </w:rPr>
        <w:t xml:space="preserve">Senator, there's a </w:t>
      </w:r>
      <w:r w:rsidRPr="00294D8C">
        <w:rPr>
          <w:rFonts w:asciiTheme="minorHAnsi" w:hAnsiTheme="minorHAnsi"/>
          <w:bCs/>
          <w:sz w:val="16"/>
          <w:szCs w:val="22"/>
        </w:rPr>
        <w:t xml:space="preserve">theory that </w:t>
      </w:r>
      <w:r w:rsidRPr="00294D8C">
        <w:rPr>
          <w:rStyle w:val="Emphasis"/>
          <w:rFonts w:asciiTheme="minorHAnsi" w:eastAsiaTheme="majorEastAsia" w:hAnsiTheme="minorHAnsi"/>
          <w:highlight w:val="yellow"/>
        </w:rPr>
        <w:t>there is X amount of</w:t>
      </w:r>
      <w:r w:rsidRPr="00294D8C">
        <w:rPr>
          <w:rFonts w:asciiTheme="minorHAnsi" w:hAnsiTheme="minorHAnsi"/>
          <w:bCs/>
          <w:sz w:val="16"/>
          <w:szCs w:val="22"/>
        </w:rPr>
        <w:t xml:space="preserve"> political</w:t>
      </w:r>
      <w:r w:rsidRPr="00294D8C">
        <w:rPr>
          <w:rFonts w:asciiTheme="minorHAnsi" w:hAnsiTheme="minorHAnsi"/>
          <w:sz w:val="16"/>
          <w:szCs w:val="22"/>
        </w:rPr>
        <w:t xml:space="preserve"> or </w:t>
      </w:r>
      <w:r w:rsidRPr="00294D8C">
        <w:rPr>
          <w:rStyle w:val="Emphasis"/>
          <w:rFonts w:asciiTheme="minorHAnsi" w:eastAsiaTheme="majorEastAsia" w:hAnsiTheme="minorHAnsi"/>
          <w:highlight w:val="yellow"/>
        </w:rPr>
        <w:t>diplomatic capital available</w:t>
      </w:r>
      <w:r w:rsidRPr="00294D8C">
        <w:rPr>
          <w:rStyle w:val="underline"/>
          <w:rFonts w:asciiTheme="minorHAnsi" w:hAnsiTheme="minorHAnsi"/>
          <w:sz w:val="22"/>
          <w:szCs w:val="22"/>
        </w:rPr>
        <w:t xml:space="preserve"> on the planet</w:t>
      </w:r>
      <w:r w:rsidRPr="00294D8C">
        <w:rPr>
          <w:rFonts w:asciiTheme="minorHAnsi" w:hAnsiTheme="minorHAnsi"/>
          <w:sz w:val="16"/>
          <w:szCs w:val="22"/>
        </w:rPr>
        <w:t xml:space="preserve">. It's not my </w:t>
      </w:r>
      <w:proofErr w:type="gramStart"/>
      <w:r w:rsidRPr="00294D8C">
        <w:rPr>
          <w:rFonts w:asciiTheme="minorHAnsi" w:hAnsiTheme="minorHAnsi"/>
          <w:bCs/>
          <w:sz w:val="16"/>
          <w:szCs w:val="22"/>
        </w:rPr>
        <w:t>theory,</w:t>
      </w:r>
      <w:proofErr w:type="gramEnd"/>
      <w:r w:rsidRPr="00294D8C">
        <w:rPr>
          <w:rFonts w:asciiTheme="minorHAnsi" w:hAnsiTheme="minorHAnsi"/>
          <w:sz w:val="16"/>
          <w:szCs w:val="22"/>
        </w:rPr>
        <w:t xml:space="preserve"> it's just that </w:t>
      </w:r>
      <w:r w:rsidRPr="00294D8C">
        <w:rPr>
          <w:rStyle w:val="underline"/>
          <w:rFonts w:asciiTheme="minorHAnsi" w:hAnsiTheme="minorHAnsi"/>
          <w:sz w:val="22"/>
          <w:szCs w:val="22"/>
          <w:highlight w:val="yellow"/>
        </w:rPr>
        <w:t>as one nation surrenders diplomatic capital, it will go</w:t>
      </w:r>
      <w:r w:rsidRPr="00294D8C">
        <w:rPr>
          <w:rStyle w:val="UnderlineChar"/>
          <w:rFonts w:asciiTheme="minorHAnsi" w:hAnsiTheme="minorHAnsi"/>
          <w:sz w:val="22"/>
          <w:szCs w:val="22"/>
          <w:highlight w:val="yellow"/>
        </w:rPr>
        <w:t xml:space="preserve"> somewhere </w:t>
      </w:r>
      <w:r w:rsidRPr="00294D8C">
        <w:rPr>
          <w:rStyle w:val="underline"/>
          <w:rFonts w:asciiTheme="minorHAnsi" w:hAnsiTheme="minorHAnsi"/>
          <w:sz w:val="22"/>
          <w:szCs w:val="22"/>
          <w:highlight w:val="yellow"/>
        </w:rPr>
        <w:t>else</w:t>
      </w:r>
      <w:r w:rsidRPr="00294D8C">
        <w:rPr>
          <w:rFonts w:asciiTheme="minorHAnsi" w:hAnsiTheme="minorHAnsi"/>
          <w:sz w:val="16"/>
          <w:szCs w:val="22"/>
        </w:rPr>
        <w:t xml:space="preserve">. Donald Rumsfeld began an isolation of the United States with his "old Europe" comment and his unwillingness to engage with allies to embark upon a mission that was held important to the United States and this administration. With that intentional displacement of potential allies, </w:t>
      </w:r>
      <w:r w:rsidRPr="00294D8C">
        <w:rPr>
          <w:rStyle w:val="underline"/>
          <w:rFonts w:asciiTheme="minorHAnsi" w:hAnsiTheme="minorHAnsi"/>
          <w:sz w:val="22"/>
          <w:szCs w:val="22"/>
          <w:highlight w:val="yellow"/>
        </w:rPr>
        <w:t>we shed and began to shed</w:t>
      </w:r>
      <w:r w:rsidRPr="00294D8C">
        <w:rPr>
          <w:rStyle w:val="underline"/>
          <w:rFonts w:asciiTheme="minorHAnsi" w:hAnsiTheme="minorHAnsi"/>
          <w:sz w:val="22"/>
          <w:szCs w:val="22"/>
        </w:rPr>
        <w:t xml:space="preserve"> political and </w:t>
      </w:r>
      <w:r w:rsidRPr="00294D8C">
        <w:rPr>
          <w:rStyle w:val="underline"/>
          <w:rFonts w:asciiTheme="minorHAnsi" w:hAnsiTheme="minorHAnsi"/>
          <w:sz w:val="22"/>
          <w:szCs w:val="22"/>
          <w:highlight w:val="yellow"/>
        </w:rPr>
        <w:t>diplomatic capital that has found homes in other regions of the world</w:t>
      </w:r>
      <w:r w:rsidRPr="00294D8C">
        <w:rPr>
          <w:rStyle w:val="underline"/>
          <w:rFonts w:asciiTheme="minorHAnsi" w:hAnsiTheme="minorHAnsi"/>
          <w:sz w:val="22"/>
          <w:szCs w:val="22"/>
        </w:rPr>
        <w:t>. And you have seen it spike in the jihadist world</w:t>
      </w:r>
      <w:r w:rsidRPr="00294D8C">
        <w:rPr>
          <w:rFonts w:asciiTheme="minorHAnsi" w:hAnsiTheme="minorHAnsi"/>
          <w:sz w:val="16"/>
          <w:szCs w:val="22"/>
        </w:rPr>
        <w:t xml:space="preserve">, in these -- in the spawning of terror cells that -- </w:t>
      </w:r>
      <w:r w:rsidRPr="00294D8C">
        <w:rPr>
          <w:rStyle w:val="underline"/>
          <w:rFonts w:asciiTheme="minorHAnsi" w:hAnsiTheme="minorHAnsi"/>
          <w:sz w:val="22"/>
          <w:szCs w:val="22"/>
        </w:rPr>
        <w:t>and we've gone on to further exacerbate our problem by seeing it as a monolith</w:t>
      </w:r>
      <w:r w:rsidRPr="00294D8C">
        <w:rPr>
          <w:rFonts w:asciiTheme="minorHAnsi" w:hAnsiTheme="minorHAnsi"/>
          <w:sz w:val="16"/>
          <w:szCs w:val="22"/>
        </w:rPr>
        <w:t>. And it is not. It is a lot of cells. But this administration has declared that it is a monolithic problem, and it is not a monolithic problem.</w:t>
      </w:r>
    </w:p>
    <w:p w:rsidR="00972955" w:rsidRPr="00294D8C" w:rsidRDefault="00972955" w:rsidP="00972955">
      <w:pPr>
        <w:rPr>
          <w:rFonts w:asciiTheme="minorHAnsi" w:hAnsiTheme="minorHAnsi"/>
        </w:rPr>
      </w:pPr>
    </w:p>
    <w:p w:rsidR="00972955" w:rsidRPr="00294D8C" w:rsidRDefault="00972955" w:rsidP="00972955">
      <w:pPr>
        <w:pStyle w:val="card"/>
        <w:ind w:left="0"/>
        <w:rPr>
          <w:rStyle w:val="Heading4Char"/>
          <w:rFonts w:asciiTheme="minorHAnsi" w:hAnsiTheme="minorHAnsi"/>
        </w:rPr>
      </w:pPr>
      <w:r w:rsidRPr="00294D8C">
        <w:rPr>
          <w:rStyle w:val="Heading4Char"/>
          <w:rFonts w:asciiTheme="minorHAnsi" w:hAnsiTheme="minorHAnsi"/>
        </w:rPr>
        <w:t xml:space="preserve">c. Diplomatic overload – Syria and Latin American policy would overlap – experts agree </w:t>
      </w:r>
    </w:p>
    <w:p w:rsidR="00972955" w:rsidRPr="00294D8C" w:rsidRDefault="00972955" w:rsidP="00972955">
      <w:pPr>
        <w:pStyle w:val="card"/>
        <w:ind w:left="0"/>
        <w:rPr>
          <w:rFonts w:asciiTheme="minorHAnsi" w:hAnsiTheme="minorHAnsi"/>
        </w:rPr>
      </w:pPr>
      <w:r w:rsidRPr="00294D8C">
        <w:rPr>
          <w:rStyle w:val="Heading4Char"/>
          <w:rFonts w:asciiTheme="minorHAnsi" w:hAnsiTheme="minorHAnsi"/>
        </w:rPr>
        <w:t xml:space="preserve">Kole ’05 </w:t>
      </w:r>
      <w:r w:rsidRPr="00294D8C">
        <w:rPr>
          <w:rFonts w:asciiTheme="minorHAnsi" w:hAnsiTheme="minorHAnsi"/>
        </w:rPr>
        <w:t xml:space="preserve">[William, “N. Korea, </w:t>
      </w:r>
      <w:smartTag w:uri="urn:schemas-microsoft-com:office:smarttags" w:element="place">
        <w:smartTag w:uri="urn:schemas-microsoft-com:office:smarttags" w:element="country-region">
          <w:r w:rsidRPr="00294D8C">
            <w:rPr>
              <w:rFonts w:asciiTheme="minorHAnsi" w:hAnsiTheme="minorHAnsi"/>
            </w:rPr>
            <w:t>Iran</w:t>
          </w:r>
        </w:smartTag>
      </w:smartTag>
      <w:r w:rsidRPr="00294D8C">
        <w:rPr>
          <w:rFonts w:asciiTheme="minorHAnsi" w:hAnsiTheme="minorHAnsi"/>
        </w:rPr>
        <w:t xml:space="preserve"> pose twin threats,” Associated Press, Aug 9, Lexis]</w:t>
      </w:r>
    </w:p>
    <w:p w:rsidR="00972955" w:rsidRPr="00294D8C" w:rsidRDefault="00972955" w:rsidP="00972955">
      <w:pPr>
        <w:rPr>
          <w:rFonts w:asciiTheme="minorHAnsi" w:hAnsiTheme="minorHAnsi"/>
          <w:sz w:val="16"/>
        </w:rPr>
      </w:pPr>
      <w:r w:rsidRPr="00294D8C">
        <w:rPr>
          <w:rFonts w:asciiTheme="minorHAnsi" w:hAnsiTheme="minorHAnsi"/>
          <w:sz w:val="16"/>
        </w:rPr>
        <w:t>"</w:t>
      </w:r>
      <w:r w:rsidRPr="00294D8C">
        <w:rPr>
          <w:rStyle w:val="StyleBoldUnderline"/>
          <w:rFonts w:asciiTheme="minorHAnsi" w:hAnsiTheme="minorHAnsi"/>
          <w:highlight w:val="yellow"/>
        </w:rPr>
        <w:t xml:space="preserve">Is there </w:t>
      </w:r>
      <w:r w:rsidRPr="00294D8C">
        <w:rPr>
          <w:rStyle w:val="Emphasis"/>
          <w:rFonts w:asciiTheme="minorHAnsi" w:hAnsiTheme="minorHAnsi"/>
          <w:highlight w:val="yellow"/>
        </w:rPr>
        <w:t>diplomatic overload</w:t>
      </w:r>
      <w:r w:rsidRPr="00294D8C">
        <w:rPr>
          <w:rStyle w:val="StyleBoldUnderline"/>
          <w:rFonts w:asciiTheme="minorHAnsi" w:hAnsiTheme="minorHAnsi"/>
          <w:highlight w:val="yellow"/>
        </w:rPr>
        <w:t>? Yes</w:t>
      </w:r>
      <w:r w:rsidRPr="00294D8C">
        <w:rPr>
          <w:rFonts w:asciiTheme="minorHAnsi" w:hAnsiTheme="minorHAnsi"/>
          <w:sz w:val="16"/>
        </w:rPr>
        <w:t xml:space="preserve">, there is," </w:t>
      </w:r>
      <w:r w:rsidRPr="00294D8C">
        <w:rPr>
          <w:rStyle w:val="StyleBoldUnderline"/>
          <w:rFonts w:asciiTheme="minorHAnsi" w:hAnsiTheme="minorHAnsi"/>
          <w:highlight w:val="yellow"/>
        </w:rPr>
        <w:t>said</w:t>
      </w:r>
      <w:r w:rsidRPr="00294D8C">
        <w:rPr>
          <w:rFonts w:asciiTheme="minorHAnsi" w:hAnsiTheme="minorHAnsi"/>
          <w:sz w:val="16"/>
        </w:rPr>
        <w:t xml:space="preserve"> Terence </w:t>
      </w:r>
      <w:r w:rsidRPr="00294D8C">
        <w:rPr>
          <w:rStyle w:val="StyleBoldUnderline"/>
          <w:rFonts w:asciiTheme="minorHAnsi" w:hAnsiTheme="minorHAnsi"/>
          <w:highlight w:val="yellow"/>
        </w:rPr>
        <w:t xml:space="preserve">Taylor, an </w:t>
      </w:r>
      <w:r w:rsidRPr="00294D8C">
        <w:rPr>
          <w:rStyle w:val="Emphasis"/>
          <w:rFonts w:asciiTheme="minorHAnsi" w:hAnsiTheme="minorHAnsi"/>
          <w:highlight w:val="yellow"/>
        </w:rPr>
        <w:t>expert</w:t>
      </w:r>
      <w:r w:rsidRPr="00294D8C">
        <w:rPr>
          <w:rFonts w:asciiTheme="minorHAnsi" w:hAnsiTheme="minorHAnsi"/>
          <w:sz w:val="16"/>
        </w:rPr>
        <w:t xml:space="preserve"> on weapons of mass destruction </w:t>
      </w:r>
      <w:r w:rsidRPr="00294D8C">
        <w:rPr>
          <w:rStyle w:val="StyleBoldUnderline"/>
          <w:rFonts w:asciiTheme="minorHAnsi" w:hAnsiTheme="minorHAnsi"/>
          <w:highlight w:val="yellow"/>
        </w:rPr>
        <w:t>who runs the Washington office of the International Institute for Strategic Studies</w:t>
      </w:r>
      <w:r w:rsidRPr="00294D8C">
        <w:rPr>
          <w:rFonts w:asciiTheme="minorHAnsi" w:hAnsiTheme="minorHAnsi"/>
          <w:sz w:val="16"/>
        </w:rPr>
        <w:t xml:space="preserve">. "Clearly, these </w:t>
      </w:r>
      <w:r w:rsidRPr="00294D8C">
        <w:rPr>
          <w:rStyle w:val="StyleBoldUnderline"/>
          <w:rFonts w:asciiTheme="minorHAnsi" w:hAnsiTheme="minorHAnsi"/>
          <w:highlight w:val="yellow"/>
        </w:rPr>
        <w:t>issues</w:t>
      </w:r>
      <w:r w:rsidRPr="00294D8C">
        <w:rPr>
          <w:rFonts w:asciiTheme="minorHAnsi" w:hAnsiTheme="minorHAnsi"/>
          <w:sz w:val="16"/>
        </w:rPr>
        <w:t xml:space="preserve"> are </w:t>
      </w:r>
      <w:r w:rsidRPr="00294D8C">
        <w:rPr>
          <w:rStyle w:val="StyleBoldUnderline"/>
          <w:rFonts w:asciiTheme="minorHAnsi" w:hAnsiTheme="minorHAnsi"/>
          <w:highlight w:val="yellow"/>
        </w:rPr>
        <w:t>reach</w:t>
      </w:r>
      <w:r w:rsidRPr="00294D8C">
        <w:rPr>
          <w:rFonts w:asciiTheme="minorHAnsi" w:hAnsiTheme="minorHAnsi"/>
        </w:rPr>
        <w:t>i</w:t>
      </w:r>
      <w:r w:rsidRPr="00294D8C">
        <w:rPr>
          <w:rFonts w:asciiTheme="minorHAnsi" w:hAnsiTheme="minorHAnsi"/>
          <w:sz w:val="16"/>
        </w:rPr>
        <w:t xml:space="preserve">ng </w:t>
      </w:r>
      <w:r w:rsidRPr="00294D8C">
        <w:rPr>
          <w:rStyle w:val="StyleBoldUnderline"/>
          <w:rFonts w:asciiTheme="minorHAnsi" w:hAnsiTheme="minorHAnsi"/>
          <w:highlight w:val="yellow"/>
        </w:rPr>
        <w:t xml:space="preserve">critical stages </w:t>
      </w:r>
      <w:r w:rsidRPr="00294D8C">
        <w:rPr>
          <w:rStyle w:val="Emphasis"/>
          <w:rFonts w:asciiTheme="minorHAnsi" w:hAnsiTheme="minorHAnsi"/>
          <w:highlight w:val="yellow"/>
        </w:rPr>
        <w:t>at the same time</w:t>
      </w:r>
      <w:r w:rsidRPr="00294D8C">
        <w:rPr>
          <w:rFonts w:asciiTheme="minorHAnsi" w:hAnsiTheme="minorHAnsi"/>
          <w:sz w:val="16"/>
        </w:rPr>
        <w:t>," he said. "</w:t>
      </w:r>
      <w:r w:rsidRPr="00294D8C">
        <w:rPr>
          <w:rStyle w:val="StyleBoldUnderline"/>
          <w:rFonts w:asciiTheme="minorHAnsi" w:hAnsiTheme="minorHAnsi"/>
          <w:highlight w:val="yellow"/>
        </w:rPr>
        <w:t>You're seeing the limits</w:t>
      </w:r>
      <w:r w:rsidRPr="00294D8C">
        <w:rPr>
          <w:rFonts w:asciiTheme="minorHAnsi" w:hAnsiTheme="minorHAnsi"/>
          <w:sz w:val="16"/>
          <w:highlight w:val="yellow"/>
        </w:rPr>
        <w:t xml:space="preserve"> </w:t>
      </w:r>
      <w:r w:rsidRPr="00294D8C">
        <w:rPr>
          <w:rStyle w:val="StyleBoldUnderline"/>
          <w:rFonts w:asciiTheme="minorHAnsi" w:hAnsiTheme="minorHAnsi"/>
          <w:highlight w:val="yellow"/>
        </w:rPr>
        <w:t>of</w:t>
      </w:r>
      <w:r w:rsidRPr="00294D8C">
        <w:rPr>
          <w:rFonts w:asciiTheme="minorHAnsi" w:hAnsiTheme="minorHAnsi"/>
          <w:sz w:val="16"/>
        </w:rPr>
        <w:t xml:space="preserve"> treaties and </w:t>
      </w:r>
      <w:r w:rsidRPr="00294D8C">
        <w:rPr>
          <w:rStyle w:val="StyleBoldUnderline"/>
          <w:rFonts w:asciiTheme="minorHAnsi" w:hAnsiTheme="minorHAnsi"/>
          <w:highlight w:val="yellow"/>
        </w:rPr>
        <w:t>diplomatic activities</w:t>
      </w:r>
      <w:r w:rsidRPr="00294D8C">
        <w:rPr>
          <w:rFonts w:asciiTheme="minorHAnsi" w:hAnsiTheme="minorHAnsi"/>
          <w:sz w:val="16"/>
        </w:rPr>
        <w:t>. It's been said that treaties bind with ropes of paper. They're certainly not useless, but there are limits."</w:t>
      </w:r>
    </w:p>
    <w:p w:rsidR="00972955" w:rsidRPr="00294D8C" w:rsidRDefault="00972955" w:rsidP="00972955">
      <w:pPr>
        <w:rPr>
          <w:rFonts w:asciiTheme="minorHAnsi" w:hAnsiTheme="minorHAnsi"/>
          <w:sz w:val="16"/>
        </w:rPr>
      </w:pPr>
    </w:p>
    <w:p w:rsidR="00972955" w:rsidRPr="00294D8C" w:rsidRDefault="00972955" w:rsidP="00972955">
      <w:pPr>
        <w:rPr>
          <w:rFonts w:asciiTheme="minorHAnsi" w:eastAsia="Times New Roman" w:hAnsiTheme="minorHAnsi"/>
          <w:sz w:val="14"/>
          <w:szCs w:val="16"/>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2nc L Wall – Cuba </w:t>
      </w:r>
    </w:p>
    <w:p w:rsidR="00972955" w:rsidRPr="00294D8C" w:rsidRDefault="00972955" w:rsidP="00972955">
      <w:pPr>
        <w:pStyle w:val="Heading4"/>
        <w:rPr>
          <w:rFonts w:asciiTheme="minorHAnsi" w:hAnsiTheme="minorHAnsi"/>
        </w:rPr>
      </w:pPr>
      <w:r w:rsidRPr="00294D8C">
        <w:rPr>
          <w:rFonts w:asciiTheme="minorHAnsi" w:hAnsiTheme="minorHAnsi"/>
        </w:rPr>
        <w:t xml:space="preserve">We control link uniqueness – Obama is putting Cuba on the back-burner to focus on other challenges because resources are limited </w:t>
      </w:r>
    </w:p>
    <w:p w:rsidR="00972955" w:rsidRPr="00294D8C" w:rsidRDefault="00972955" w:rsidP="00972955">
      <w:pPr>
        <w:rPr>
          <w:rFonts w:asciiTheme="minorHAnsi" w:hAnsiTheme="minorHAnsi"/>
        </w:rPr>
      </w:pPr>
      <w:r w:rsidRPr="00294D8C">
        <w:rPr>
          <w:rStyle w:val="Heading4Char"/>
          <w:rFonts w:asciiTheme="minorHAnsi" w:hAnsiTheme="minorHAnsi"/>
        </w:rPr>
        <w:t>Grogg 13</w:t>
      </w:r>
      <w:r w:rsidRPr="00294D8C">
        <w:rPr>
          <w:rFonts w:asciiTheme="minorHAnsi" w:hAnsiTheme="minorHAnsi"/>
        </w:rPr>
        <w:t xml:space="preserve"> (Patricia, 1/29/13, Grogg worked as a Correspondent and contributor for the Mexican newspapers El Día and Día Latinoamericano, among others, and as a Reporter, Editor and Assignment Editor for the Cuban agency Prensa Latina. She also worked as a journalist for the magazine Cuba Internacional. In 1994 and 1995 Grogg was the News Director of the South American regional office of the Mexican agency Notimex in Santiago, Chile. Since 1997, she has worked as a Correspondent for the Chilean newspaper El Mercurio. She studied Spanish Literature at the University of Chile and Journalism at the University of Havana, “Cuban Diplomacy Bypasses US via CELAC”, International Press Service News Agency, </w:t>
      </w:r>
      <w:hyperlink r:id="rId20" w:history="1">
        <w:r w:rsidRPr="00294D8C">
          <w:rPr>
            <w:rStyle w:val="Hyperlink"/>
            <w:rFonts w:asciiTheme="minorHAnsi" w:hAnsiTheme="minorHAnsi"/>
          </w:rPr>
          <w:t>http://www.ipsnews.net/2013/01/cuban-diplomacy-bypasses-u-s-via-celac/</w:t>
        </w:r>
      </w:hyperlink>
      <w:r w:rsidRPr="00294D8C">
        <w:rPr>
          <w:rFonts w:asciiTheme="minorHAnsi" w:hAnsiTheme="minorHAnsi"/>
        </w:rPr>
        <w:t xml:space="preserve">//SJ </w:t>
      </w:r>
    </w:p>
    <w:p w:rsidR="00972955" w:rsidRPr="00294D8C" w:rsidRDefault="00972955" w:rsidP="00972955">
      <w:pPr>
        <w:rPr>
          <w:rFonts w:asciiTheme="minorHAnsi" w:hAnsiTheme="minorHAnsi"/>
          <w:sz w:val="14"/>
        </w:rPr>
      </w:pPr>
      <w:r w:rsidRPr="00294D8C">
        <w:rPr>
          <w:rFonts w:asciiTheme="minorHAnsi" w:hAnsiTheme="minorHAnsi"/>
          <w:sz w:val="14"/>
        </w:rPr>
        <w:t xml:space="preserve">While Cuba strengthens its regional environment, </w:t>
      </w:r>
      <w:r w:rsidRPr="00294D8C">
        <w:rPr>
          <w:rStyle w:val="StyleBoldUnderline"/>
          <w:rFonts w:asciiTheme="minorHAnsi" w:hAnsiTheme="minorHAnsi"/>
        </w:rPr>
        <w:t>expectations that its relations with the United States will improve with the second administration of Democrat Barack Obama are low</w:t>
      </w:r>
      <w:r w:rsidRPr="00294D8C">
        <w:rPr>
          <w:rFonts w:asciiTheme="minorHAnsi" w:hAnsiTheme="minorHAnsi"/>
          <w:sz w:val="14"/>
        </w:rPr>
        <w:t xml:space="preserve">. Several commentators in the interactive Café 108 feature of the IPS Cuba website agreed that </w:t>
      </w:r>
      <w:r w:rsidRPr="00294D8C">
        <w:rPr>
          <w:rStyle w:val="StyleBoldUnderline"/>
          <w:rFonts w:asciiTheme="minorHAnsi" w:hAnsiTheme="minorHAnsi"/>
        </w:rPr>
        <w:t>there is little chance that the U.S. will reconsider its relations with Cuba</w:t>
      </w:r>
      <w:r w:rsidRPr="00294D8C">
        <w:rPr>
          <w:rFonts w:asciiTheme="minorHAnsi" w:hAnsiTheme="minorHAnsi"/>
          <w:sz w:val="14"/>
        </w:rPr>
        <w:t>.</w:t>
      </w:r>
      <w:r w:rsidRPr="00294D8C">
        <w:rPr>
          <w:rFonts w:asciiTheme="minorHAnsi" w:hAnsiTheme="minorHAnsi"/>
          <w:sz w:val="12"/>
        </w:rPr>
        <w:t>¶</w:t>
      </w:r>
      <w:r w:rsidRPr="00294D8C">
        <w:rPr>
          <w:rFonts w:asciiTheme="minorHAnsi" w:hAnsiTheme="minorHAnsi"/>
          <w:sz w:val="14"/>
        </w:rPr>
        <w:t xml:space="preserve"> In the opinion of political scientist Esteban Morales, the </w:t>
      </w:r>
      <w:r w:rsidRPr="00294D8C">
        <w:rPr>
          <w:rStyle w:val="StyleBoldUnderline"/>
          <w:rFonts w:asciiTheme="minorHAnsi" w:hAnsiTheme="minorHAnsi"/>
        </w:rPr>
        <w:t xml:space="preserve">United States is facing a </w:t>
      </w:r>
      <w:r w:rsidRPr="00294D8C">
        <w:rPr>
          <w:rStyle w:val="Emphasis"/>
          <w:rFonts w:asciiTheme="minorHAnsi" w:hAnsiTheme="minorHAnsi"/>
        </w:rPr>
        <w:t>difficult time</w:t>
      </w:r>
      <w:r w:rsidRPr="00294D8C">
        <w:rPr>
          <w:rStyle w:val="StyleBoldUnderline"/>
          <w:rFonts w:asciiTheme="minorHAnsi" w:hAnsiTheme="minorHAnsi"/>
        </w:rPr>
        <w:t>, both on the domestic and on the international front, and in that context a change in attitude towards its socialist neighbour is highly unlikely</w:t>
      </w:r>
      <w:r w:rsidRPr="00294D8C">
        <w:rPr>
          <w:rFonts w:asciiTheme="minorHAnsi" w:hAnsiTheme="minorHAnsi"/>
          <w:sz w:val="14"/>
        </w:rPr>
        <w:t>. Morales, however, does not rule out the possibility of an indirect route, opened up as a result of the “changes (in U.S. relations) with Latin America and the Caribbean”.</w:t>
      </w:r>
      <w:r w:rsidRPr="00294D8C">
        <w:rPr>
          <w:rFonts w:asciiTheme="minorHAnsi" w:hAnsiTheme="minorHAnsi"/>
          <w:sz w:val="12"/>
        </w:rPr>
        <w:t>¶</w:t>
      </w:r>
      <w:r w:rsidRPr="00294D8C">
        <w:rPr>
          <w:rFonts w:asciiTheme="minorHAnsi" w:hAnsiTheme="minorHAnsi"/>
          <w:sz w:val="14"/>
        </w:rPr>
        <w:t xml:space="preserve"> “The last two years (of the Obama administration) may hold the greatest possibilities in this sense, depending on how well Obama does now,” Morales added.</w:t>
      </w:r>
      <w:r w:rsidRPr="00294D8C">
        <w:rPr>
          <w:rFonts w:asciiTheme="minorHAnsi" w:hAnsiTheme="minorHAnsi"/>
          <w:sz w:val="12"/>
        </w:rPr>
        <w:t>¶</w:t>
      </w:r>
      <w:r w:rsidRPr="00294D8C">
        <w:rPr>
          <w:rFonts w:asciiTheme="minorHAnsi" w:hAnsiTheme="minorHAnsi"/>
          <w:sz w:val="14"/>
        </w:rPr>
        <w:t xml:space="preserve"> Journalist Roberto Molina, for his part, does not expect to see any change “in the suspended state of relations between the two neighbouring nations, which have been enemies since the early 1960s.”</w:t>
      </w:r>
      <w:r w:rsidRPr="00294D8C">
        <w:rPr>
          <w:rFonts w:asciiTheme="minorHAnsi" w:hAnsiTheme="minorHAnsi"/>
          <w:sz w:val="12"/>
        </w:rPr>
        <w:t>¶</w:t>
      </w:r>
      <w:r w:rsidRPr="00294D8C">
        <w:rPr>
          <w:rFonts w:asciiTheme="minorHAnsi" w:hAnsiTheme="minorHAnsi"/>
          <w:sz w:val="14"/>
        </w:rPr>
        <w:t xml:space="preserve"> “</w:t>
      </w:r>
      <w:r w:rsidRPr="00294D8C">
        <w:rPr>
          <w:rStyle w:val="StyleBoldUnderline"/>
          <w:rFonts w:asciiTheme="minorHAnsi" w:hAnsiTheme="minorHAnsi"/>
        </w:rPr>
        <w:t xml:space="preserve">Obama has </w:t>
      </w:r>
      <w:r w:rsidRPr="00294D8C">
        <w:rPr>
          <w:rStyle w:val="Emphasis"/>
          <w:rFonts w:asciiTheme="minorHAnsi" w:hAnsiTheme="minorHAnsi"/>
        </w:rPr>
        <w:t>too many pending issues to address</w:t>
      </w:r>
      <w:r w:rsidRPr="00294D8C">
        <w:rPr>
          <w:rStyle w:val="StyleBoldUnderline"/>
          <w:rFonts w:asciiTheme="minorHAnsi" w:hAnsiTheme="minorHAnsi"/>
        </w:rPr>
        <w:t xml:space="preserve"> – immigration, fiscal reform, a war and other potential conflicts, and a shaky economy – to be thinking of Cuba as a foreign policy priority</w:t>
      </w:r>
      <w:r w:rsidRPr="00294D8C">
        <w:rPr>
          <w:rFonts w:asciiTheme="minorHAnsi" w:hAnsiTheme="minorHAnsi"/>
          <w:sz w:val="14"/>
        </w:rPr>
        <w:t>,” Boris Caro, a Cuban journalist living in Canada, said.</w:t>
      </w:r>
      <w:r w:rsidRPr="00294D8C">
        <w:rPr>
          <w:rFonts w:asciiTheme="minorHAnsi" w:hAnsiTheme="minorHAnsi"/>
          <w:sz w:val="12"/>
        </w:rPr>
        <w:t>¶</w:t>
      </w:r>
      <w:r w:rsidRPr="00294D8C">
        <w:rPr>
          <w:rFonts w:asciiTheme="minorHAnsi" w:hAnsiTheme="minorHAnsi"/>
          <w:sz w:val="14"/>
        </w:rPr>
        <w:t xml:space="preserve"> In his last speech of 2012, Castro announced that he will put all his efforts and energy into his role as CELAC president, but he did not forget to remind “the U.S. government once again that Cuba is willing to sit down (with the U.S.) and find a solution to all their bilateral problems in a dialogue based on mutual respect and sovereign equality.”</w:t>
      </w:r>
    </w:p>
    <w:p w:rsidR="00972955" w:rsidRPr="00294D8C" w:rsidRDefault="00972955" w:rsidP="00972955">
      <w:pPr>
        <w:rPr>
          <w:rFonts w:asciiTheme="minorHAnsi" w:hAnsiTheme="minorHAnsi"/>
          <w:sz w:val="14"/>
        </w:rPr>
      </w:pPr>
    </w:p>
    <w:p w:rsidR="00972955" w:rsidRPr="00294D8C" w:rsidRDefault="00972955" w:rsidP="00972955">
      <w:pPr>
        <w:rPr>
          <w:rStyle w:val="StyleStyleBold12pt"/>
          <w:rFonts w:asciiTheme="minorHAnsi" w:hAnsiTheme="minorHAnsi"/>
        </w:rPr>
      </w:pPr>
      <w:r w:rsidRPr="00294D8C">
        <w:rPr>
          <w:rStyle w:val="StyleStyleBold12pt"/>
          <w:rFonts w:asciiTheme="minorHAnsi" w:hAnsiTheme="minorHAnsi"/>
          <w:i/>
        </w:rPr>
        <w:t>Comparative</w:t>
      </w:r>
      <w:r w:rsidRPr="00294D8C">
        <w:rPr>
          <w:rStyle w:val="StyleStyleBold12pt"/>
          <w:rFonts w:asciiTheme="minorHAnsi" w:hAnsiTheme="minorHAnsi"/>
        </w:rPr>
        <w:t xml:space="preserve"> </w:t>
      </w:r>
      <w:proofErr w:type="gramStart"/>
      <w:r w:rsidRPr="00294D8C">
        <w:rPr>
          <w:rStyle w:val="StyleStyleBold12pt"/>
          <w:rFonts w:asciiTheme="minorHAnsi" w:hAnsiTheme="minorHAnsi"/>
        </w:rPr>
        <w:t>ev</w:t>
      </w:r>
      <w:proofErr w:type="gramEnd"/>
      <w:r w:rsidRPr="00294D8C">
        <w:rPr>
          <w:rStyle w:val="StyleStyleBold12pt"/>
          <w:rFonts w:asciiTheme="minorHAnsi" w:hAnsiTheme="minorHAnsi"/>
        </w:rPr>
        <w:t xml:space="preserve"> that Cuba is at the bottom of the list of diplomatic priorities </w:t>
      </w:r>
    </w:p>
    <w:p w:rsidR="00972955" w:rsidRPr="00294D8C" w:rsidRDefault="00972955" w:rsidP="00972955">
      <w:pPr>
        <w:rPr>
          <w:rFonts w:asciiTheme="minorHAnsi" w:hAnsiTheme="minorHAnsi"/>
        </w:rPr>
      </w:pPr>
      <w:r w:rsidRPr="00294D8C">
        <w:rPr>
          <w:rStyle w:val="StyleStyleBold12pt"/>
          <w:rFonts w:asciiTheme="minorHAnsi" w:hAnsiTheme="minorHAnsi"/>
        </w:rPr>
        <w:t xml:space="preserve">Luxner 12 </w:t>
      </w:r>
      <w:r w:rsidRPr="00294D8C">
        <w:rPr>
          <w:rFonts w:asciiTheme="minorHAnsi" w:hAnsiTheme="minorHAnsi"/>
        </w:rPr>
        <w:t>(Larry is a news editor for The Washington Diplomat “Cuba Welcomes Pope, As U.S. Slams Door on Easing Embargo” 2/29/12 http://www.washdiplomat.com/index.php?option=com_content&amp;view=article&amp;id=8222:cuba-welcomes-pope-as-us-slams-door-on-easing-embargo&amp;catid=1484:march-2012&amp;Itemid=497)SC</w:t>
      </w:r>
    </w:p>
    <w:p w:rsidR="00972955" w:rsidRPr="00294D8C" w:rsidRDefault="00972955" w:rsidP="00972955">
      <w:pPr>
        <w:rPr>
          <w:rFonts w:asciiTheme="minorHAnsi" w:hAnsiTheme="minorHAnsi"/>
          <w:u w:val="single"/>
        </w:rPr>
      </w:pPr>
      <w:r w:rsidRPr="00294D8C">
        <w:rPr>
          <w:rFonts w:asciiTheme="minorHAnsi" w:hAnsiTheme="minorHAnsi"/>
          <w:u w:val="single"/>
        </w:rPr>
        <w:t>Wilkerson</w:t>
      </w:r>
      <w:r w:rsidRPr="00294D8C">
        <w:rPr>
          <w:rFonts w:asciiTheme="minorHAnsi" w:hAnsiTheme="minorHAnsi"/>
          <w:sz w:val="16"/>
        </w:rPr>
        <w:t>, who just returned from a trip to Havana, is a visiting professor of government and public policy at the College of William &amp; Mary in Williamsburg, Va. Before being appointed Powell's chief of staff from 2002 to 2005 and associate director of the State Department's Policy Planning Staff, he served 31 years in the Army.</w:t>
      </w:r>
      <w:r w:rsidRPr="00294D8C">
        <w:rPr>
          <w:rFonts w:asciiTheme="minorHAnsi" w:hAnsiTheme="minorHAnsi"/>
          <w:sz w:val="12"/>
        </w:rPr>
        <w:t>¶</w:t>
      </w:r>
      <w:r w:rsidRPr="00294D8C">
        <w:rPr>
          <w:rFonts w:asciiTheme="minorHAnsi" w:hAnsiTheme="minorHAnsi"/>
          <w:sz w:val="16"/>
        </w:rPr>
        <w:t xml:space="preserve"> The problem today, he </w:t>
      </w:r>
      <w:r w:rsidRPr="00294D8C">
        <w:rPr>
          <w:rFonts w:asciiTheme="minorHAnsi" w:hAnsiTheme="minorHAnsi"/>
          <w:u w:val="single"/>
        </w:rPr>
        <w:t>explained</w:t>
      </w:r>
      <w:r w:rsidRPr="00294D8C">
        <w:rPr>
          <w:rFonts w:asciiTheme="minorHAnsi" w:hAnsiTheme="minorHAnsi"/>
          <w:sz w:val="16"/>
        </w:rPr>
        <w:t xml:space="preserve">, is that </w:t>
      </w:r>
      <w:r w:rsidRPr="00294D8C">
        <w:rPr>
          <w:rFonts w:asciiTheme="minorHAnsi" w:hAnsiTheme="minorHAnsi"/>
          <w:u w:val="single"/>
        </w:rPr>
        <w:t>Cuba policy isn't a priority for an administration consumed with the war in Afghanistan, Iran's nuclear aspirations and continuing economic strife.</w:t>
      </w:r>
      <w:r w:rsidRPr="00294D8C">
        <w:rPr>
          <w:rFonts w:asciiTheme="minorHAnsi" w:hAnsiTheme="minorHAnsi"/>
          <w:sz w:val="12"/>
        </w:rPr>
        <w:t>¶</w:t>
      </w:r>
      <w:r w:rsidRPr="00294D8C">
        <w:rPr>
          <w:rFonts w:asciiTheme="minorHAnsi" w:hAnsiTheme="minorHAnsi"/>
          <w:sz w:val="12"/>
          <w:u w:val="single"/>
        </w:rPr>
        <w:t xml:space="preserve"> </w:t>
      </w:r>
      <w:r w:rsidRPr="00294D8C">
        <w:rPr>
          <w:rFonts w:asciiTheme="minorHAnsi" w:hAnsiTheme="minorHAnsi"/>
          <w:u w:val="single"/>
        </w:rPr>
        <w:t>"People don't care about Cuba, and you can't blame them</w:t>
      </w:r>
      <w:r w:rsidRPr="00294D8C">
        <w:rPr>
          <w:rFonts w:asciiTheme="minorHAnsi" w:hAnsiTheme="minorHAnsi"/>
          <w:sz w:val="16"/>
        </w:rPr>
        <w:t>," he said. "After all, we've got Iran, Iraq, Afghanistan and a financial situation in this country that I think is as profound as the Great Depression. So it's very difficult to get Americans' attention about 11.5 million people living on an island 90 miles off the Florida Strait."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That's</w:t>
      </w:r>
      <w:proofErr w:type="gramEnd"/>
      <w:r w:rsidRPr="00294D8C">
        <w:rPr>
          <w:rFonts w:asciiTheme="minorHAnsi" w:hAnsiTheme="minorHAnsi"/>
          <w:sz w:val="16"/>
        </w:rPr>
        <w:t xml:space="preserve"> even more so in a presidential election year like 2012, said the retired colonel.</w:t>
      </w:r>
      <w:r w:rsidRPr="00294D8C">
        <w:rPr>
          <w:rFonts w:asciiTheme="minorHAnsi" w:hAnsiTheme="minorHAnsi"/>
          <w:sz w:val="12"/>
        </w:rPr>
        <w:t>¶</w:t>
      </w:r>
      <w:r w:rsidRPr="00294D8C">
        <w:rPr>
          <w:rFonts w:asciiTheme="minorHAnsi" w:hAnsiTheme="minorHAnsi"/>
          <w:sz w:val="16"/>
        </w:rPr>
        <w:t xml:space="preserve"> "Karl Rove once told Colin Powell, 'Don't touch Cuba because we want Florida's 27 electoral votes,'" he recalled. "Dick Cheney also knew our Cuba policy was idiotic, but even he knew that you don't touch Cuba policy. The Obama administration is the first to get into the White House without the hard-line Cuban vote in Florida, so they have a little more flexibility with regard to that reality. However, </w:t>
      </w:r>
      <w:r w:rsidRPr="00294D8C">
        <w:rPr>
          <w:rFonts w:asciiTheme="minorHAnsi" w:hAnsiTheme="minorHAnsi"/>
          <w:u w:val="single"/>
        </w:rPr>
        <w:t>it's</w:t>
      </w:r>
      <w:r w:rsidRPr="00294D8C">
        <w:rPr>
          <w:rFonts w:asciiTheme="minorHAnsi" w:hAnsiTheme="minorHAnsi"/>
          <w:sz w:val="16"/>
        </w:rPr>
        <w:t xml:space="preserve"> still </w:t>
      </w:r>
      <w:r w:rsidRPr="00294D8C">
        <w:rPr>
          <w:rFonts w:asciiTheme="minorHAnsi" w:hAnsiTheme="minorHAnsi"/>
          <w:u w:val="single"/>
        </w:rPr>
        <w:t>a very difficult move for the Democrats to make."</w:t>
      </w:r>
    </w:p>
    <w:p w:rsidR="00972955" w:rsidRPr="00294D8C" w:rsidRDefault="00972955" w:rsidP="00972955">
      <w:pPr>
        <w:pStyle w:val="Heading4"/>
        <w:rPr>
          <w:rFonts w:asciiTheme="minorHAnsi" w:hAnsiTheme="minorHAnsi"/>
        </w:rPr>
      </w:pPr>
      <w:r w:rsidRPr="00294D8C">
        <w:rPr>
          <w:rFonts w:asciiTheme="minorHAnsi" w:hAnsiTheme="minorHAnsi"/>
        </w:rPr>
        <w:t xml:space="preserve">Even if the plan is small, two framing issues – </w:t>
      </w:r>
    </w:p>
    <w:p w:rsidR="00972955" w:rsidRPr="00294D8C" w:rsidRDefault="00972955" w:rsidP="00972955">
      <w:pPr>
        <w:pStyle w:val="Heading4"/>
        <w:rPr>
          <w:rFonts w:asciiTheme="minorHAnsi" w:hAnsiTheme="minorHAnsi"/>
        </w:rPr>
      </w:pPr>
      <w:r w:rsidRPr="00294D8C">
        <w:rPr>
          <w:rFonts w:asciiTheme="minorHAnsi" w:hAnsiTheme="minorHAnsi"/>
        </w:rPr>
        <w:t xml:space="preserve">a. Baggage – Cuba will try to add other issues that are highly controversial and time-consuming </w:t>
      </w:r>
    </w:p>
    <w:p w:rsidR="00972955" w:rsidRPr="00294D8C" w:rsidRDefault="00972955" w:rsidP="00972955">
      <w:pPr>
        <w:rPr>
          <w:rFonts w:asciiTheme="minorHAnsi" w:hAnsiTheme="minorHAnsi"/>
          <w:sz w:val="16"/>
          <w:szCs w:val="16"/>
        </w:rPr>
      </w:pPr>
      <w:r w:rsidRPr="00294D8C">
        <w:rPr>
          <w:rStyle w:val="Heading4Char"/>
          <w:rFonts w:asciiTheme="minorHAnsi" w:hAnsiTheme="minorHAnsi"/>
        </w:rPr>
        <w:t>Hanson and Lee 13</w:t>
      </w:r>
      <w:r w:rsidRPr="00294D8C">
        <w:rPr>
          <w:rStyle w:val="StyleStyleBold12pt"/>
          <w:rFonts w:asciiTheme="minorHAnsi" w:hAnsiTheme="minorHAnsi"/>
        </w:rPr>
        <w:t xml:space="preserve"> </w:t>
      </w:r>
      <w:r w:rsidRPr="00294D8C">
        <w:rPr>
          <w:rStyle w:val="StyleStyleBold12pt"/>
          <w:rFonts w:asciiTheme="minorHAnsi" w:hAnsiTheme="minorHAnsi"/>
          <w:sz w:val="16"/>
          <w:szCs w:val="16"/>
        </w:rPr>
        <w:t xml:space="preserve">(Brianna Lee and Stephanie Hanson, Senior Production Editors at the Council on Foreign Relations, </w:t>
      </w:r>
      <w:hyperlink r:id="rId21" w:history="1">
        <w:r w:rsidRPr="00294D8C">
          <w:rPr>
            <w:rStyle w:val="Hyperlink"/>
            <w:rFonts w:asciiTheme="minorHAnsi" w:hAnsiTheme="minorHAnsi"/>
            <w:sz w:val="16"/>
            <w:szCs w:val="16"/>
          </w:rPr>
          <w:t>http://www.cfr.org/cuba/us-cuba-relations/p11113</w:t>
        </w:r>
      </w:hyperlink>
      <w:r w:rsidRPr="00294D8C">
        <w:rPr>
          <w:rFonts w:asciiTheme="minorHAnsi" w:hAnsiTheme="minorHAnsi"/>
          <w:sz w:val="16"/>
          <w:szCs w:val="16"/>
        </w:rPr>
        <w:t>, “US-Cuba relations” // OP)</w:t>
      </w:r>
    </w:p>
    <w:p w:rsidR="00972955" w:rsidRPr="00294D8C" w:rsidRDefault="00972955" w:rsidP="00972955">
      <w:pPr>
        <w:rPr>
          <w:rFonts w:asciiTheme="minorHAnsi" w:hAnsiTheme="minorHAnsi"/>
        </w:rPr>
      </w:pPr>
      <w:r w:rsidRPr="00294D8C">
        <w:rPr>
          <w:rFonts w:asciiTheme="minorHAnsi" w:hAnsiTheme="minorHAnsi"/>
          <w:sz w:val="16"/>
          <w:szCs w:val="16"/>
        </w:rPr>
        <w:lastRenderedPageBreak/>
        <w:t>What is the likelihood that the United States and Cuba will resume diplomatic relations?</w:t>
      </w:r>
      <w:r w:rsidRPr="00294D8C">
        <w:rPr>
          <w:rFonts w:asciiTheme="minorHAnsi" w:hAnsiTheme="minorHAnsi"/>
          <w:sz w:val="12"/>
        </w:rPr>
        <w:t xml:space="preserve"> </w:t>
      </w:r>
      <w:r w:rsidRPr="00294D8C">
        <w:rPr>
          <w:rStyle w:val="StyleBoldUnderline"/>
          <w:rFonts w:asciiTheme="minorHAnsi" w:hAnsiTheme="minorHAnsi"/>
        </w:rPr>
        <w:t>Given the range of issues dividing the two countries, experts say a long process would precede resumption of diplomatic relations</w:t>
      </w:r>
      <w:r w:rsidRPr="00294D8C">
        <w:rPr>
          <w:rFonts w:asciiTheme="minorHAnsi" w:hAnsiTheme="minorHAnsi"/>
        </w:rPr>
        <w:t xml:space="preserve">. </w:t>
      </w:r>
      <w:r w:rsidRPr="00294D8C">
        <w:rPr>
          <w:rFonts w:asciiTheme="minorHAnsi" w:hAnsiTheme="minorHAnsi"/>
          <w:sz w:val="16"/>
          <w:szCs w:val="16"/>
        </w:rPr>
        <w:t>Daniel P. Erikson of the Inter-American Dialogue says that though "you could have the resumption of bilateral talks on issues related to counternarcotics or immigration, or a period of détente,</w:t>
      </w:r>
      <w:r w:rsidRPr="00294D8C">
        <w:rPr>
          <w:rFonts w:asciiTheme="minorHAnsi" w:hAnsiTheme="minorHAnsi"/>
        </w:rPr>
        <w:t xml:space="preserve"> </w:t>
      </w:r>
      <w:r w:rsidRPr="00294D8C">
        <w:rPr>
          <w:rStyle w:val="StyleBoldUnderline"/>
          <w:rFonts w:asciiTheme="minorHAnsi" w:hAnsiTheme="minorHAnsi"/>
        </w:rPr>
        <w:t>you are probably not going to see the full restoration of diplomatic relations"</w:t>
      </w:r>
      <w:r w:rsidRPr="00294D8C">
        <w:rPr>
          <w:rFonts w:asciiTheme="minorHAnsi" w:hAnsiTheme="minorHAnsi"/>
        </w:rPr>
        <w:t xml:space="preserve"> </w:t>
      </w:r>
      <w:r w:rsidRPr="00294D8C">
        <w:rPr>
          <w:rFonts w:asciiTheme="minorHAnsi" w:hAnsiTheme="minorHAnsi"/>
          <w:sz w:val="16"/>
          <w:szCs w:val="16"/>
        </w:rPr>
        <w:t>in the near term. Many recent policy reports have recommended that the United States take some unilateral steps to roll back sanctions on Cuba</w:t>
      </w:r>
      <w:r w:rsidRPr="00294D8C">
        <w:rPr>
          <w:rStyle w:val="StyleBoldUnderline"/>
          <w:rFonts w:asciiTheme="minorHAnsi" w:hAnsiTheme="minorHAnsi"/>
        </w:rPr>
        <w:t>. The removal of sanctions, however, would be just one step in the process of normalizing relations. Such a process is sure to be controversial</w:t>
      </w:r>
      <w:r w:rsidRPr="00294D8C">
        <w:rPr>
          <w:rFonts w:asciiTheme="minorHAnsi" w:hAnsiTheme="minorHAnsi"/>
        </w:rPr>
        <w:t xml:space="preserve">, </w:t>
      </w:r>
      <w:proofErr w:type="gramStart"/>
      <w:r w:rsidRPr="00294D8C">
        <w:rPr>
          <w:rFonts w:asciiTheme="minorHAnsi" w:hAnsiTheme="minorHAnsi"/>
          <w:sz w:val="16"/>
          <w:szCs w:val="16"/>
        </w:rPr>
        <w:t xml:space="preserve">frdx </w:t>
      </w:r>
      <w:r w:rsidRPr="00294D8C">
        <w:rPr>
          <w:rFonts w:asciiTheme="minorHAnsi" w:hAnsiTheme="minorHAnsi"/>
        </w:rPr>
        <w:t xml:space="preserve"> "</w:t>
      </w:r>
      <w:proofErr w:type="gramEnd"/>
      <w:r w:rsidRPr="00294D8C">
        <w:rPr>
          <w:rStyle w:val="StyleBoldUnderline"/>
          <w:rFonts w:asciiTheme="minorHAnsi" w:hAnsiTheme="minorHAnsi"/>
        </w:rPr>
        <w:t>Whatever we call it</w:t>
      </w:r>
      <w:r w:rsidRPr="00294D8C">
        <w:rPr>
          <w:rFonts w:asciiTheme="minorHAnsi" w:hAnsiTheme="minorHAnsi"/>
        </w:rPr>
        <w:t>--</w:t>
      </w:r>
      <w:r w:rsidRPr="00294D8C">
        <w:rPr>
          <w:rFonts w:asciiTheme="minorHAnsi" w:hAnsiTheme="minorHAnsi"/>
          <w:sz w:val="16"/>
          <w:szCs w:val="16"/>
        </w:rPr>
        <w:t>normalization, détente, rapproachement</w:t>
      </w:r>
      <w:r w:rsidRPr="00294D8C">
        <w:rPr>
          <w:rFonts w:asciiTheme="minorHAnsi" w:hAnsiTheme="minorHAnsi"/>
        </w:rPr>
        <w:t>--</w:t>
      </w:r>
      <w:r w:rsidRPr="00294D8C">
        <w:rPr>
          <w:rStyle w:val="StyleBoldUnderline"/>
          <w:rFonts w:asciiTheme="minorHAnsi" w:hAnsiTheme="minorHAnsi"/>
        </w:rPr>
        <w:t>it is clear that the policy process risks falling victim to the politics of the issue</w:t>
      </w:r>
      <w:r w:rsidRPr="00294D8C">
        <w:rPr>
          <w:rFonts w:asciiTheme="minorHAnsi" w:hAnsiTheme="minorHAnsi"/>
        </w:rPr>
        <w:t>," says Sweig.</w:t>
      </w:r>
    </w:p>
    <w:p w:rsidR="00972955" w:rsidRPr="00294D8C" w:rsidRDefault="00972955" w:rsidP="00972955">
      <w:pPr>
        <w:rPr>
          <w:rFonts w:asciiTheme="minorHAnsi" w:hAnsiTheme="minorHAnsi"/>
        </w:rPr>
      </w:pPr>
    </w:p>
    <w:p w:rsidR="00972955" w:rsidRPr="00294D8C" w:rsidRDefault="00972955" w:rsidP="00972955">
      <w:pPr>
        <w:pStyle w:val="Heading4"/>
        <w:rPr>
          <w:rStyle w:val="StyleBoldUnderline"/>
          <w:rFonts w:asciiTheme="minorHAnsi" w:hAnsiTheme="minorHAnsi"/>
          <w:b/>
        </w:rPr>
      </w:pPr>
      <w:r w:rsidRPr="00294D8C">
        <w:rPr>
          <w:rFonts w:asciiTheme="minorHAnsi" w:hAnsiTheme="minorHAnsi"/>
        </w:rPr>
        <w:t>b. Cuba will initially balk at the offer to save face – that creates a long, protracted diplomatic game</w:t>
      </w:r>
      <w:r w:rsidRPr="00294D8C">
        <w:rPr>
          <w:rStyle w:val="StyleBoldUnderline"/>
          <w:rFonts w:asciiTheme="minorHAnsi" w:hAnsiTheme="minorHAnsi"/>
          <w:b/>
        </w:rPr>
        <w:t xml:space="preserve"> </w:t>
      </w:r>
    </w:p>
    <w:p w:rsidR="00972955" w:rsidRPr="00294D8C" w:rsidRDefault="00972955" w:rsidP="00972955">
      <w:pPr>
        <w:rPr>
          <w:rStyle w:val="StyleStyleBold12pt"/>
          <w:rFonts w:asciiTheme="minorHAnsi" w:hAnsiTheme="minorHAnsi"/>
          <w:b w:val="0"/>
          <w:sz w:val="16"/>
          <w:szCs w:val="16"/>
        </w:rPr>
      </w:pPr>
      <w:r w:rsidRPr="00294D8C">
        <w:rPr>
          <w:rStyle w:val="Heading4Char"/>
          <w:rFonts w:asciiTheme="minorHAnsi" w:hAnsiTheme="minorHAnsi"/>
        </w:rPr>
        <w:t>Planas 12</w:t>
      </w:r>
      <w:r w:rsidRPr="00294D8C">
        <w:rPr>
          <w:rStyle w:val="StyleStyleBold12pt"/>
          <w:rFonts w:asciiTheme="minorHAnsi" w:hAnsiTheme="minorHAnsi"/>
        </w:rPr>
        <w:t xml:space="preserve"> </w:t>
      </w:r>
      <w:r w:rsidRPr="00294D8C">
        <w:rPr>
          <w:rStyle w:val="StyleStyleBold12pt"/>
          <w:rFonts w:asciiTheme="minorHAnsi" w:hAnsiTheme="minorHAnsi"/>
          <w:sz w:val="16"/>
          <w:szCs w:val="16"/>
        </w:rPr>
        <w:t xml:space="preserve">(Roque Planas, Associate Editor for HuffPost and Fox News, </w:t>
      </w:r>
      <w:hyperlink r:id="rId22" w:history="1">
        <w:r w:rsidRPr="00294D8C">
          <w:rPr>
            <w:rStyle w:val="Hyperlink"/>
            <w:rFonts w:asciiTheme="minorHAnsi" w:hAnsiTheme="minorHAnsi"/>
            <w:sz w:val="16"/>
            <w:szCs w:val="16"/>
          </w:rPr>
          <w:t>http://latino.foxnews.com/latino/news/2012/02/07/us-embargo-on-cuba-turns-50/</w:t>
        </w:r>
      </w:hyperlink>
      <w:r w:rsidRPr="00294D8C">
        <w:rPr>
          <w:rStyle w:val="StyleStyleBold12pt"/>
          <w:rFonts w:asciiTheme="minorHAnsi" w:hAnsiTheme="minorHAnsi"/>
          <w:sz w:val="16"/>
          <w:szCs w:val="16"/>
        </w:rPr>
        <w:t xml:space="preserve"> “US Embargo on Cuba Turns 50” // OP)</w:t>
      </w:r>
    </w:p>
    <w:p w:rsidR="00972955" w:rsidRPr="00294D8C" w:rsidRDefault="00972955" w:rsidP="00972955">
      <w:pPr>
        <w:rPr>
          <w:rFonts w:asciiTheme="minorHAnsi" w:hAnsiTheme="minorHAnsi"/>
          <w:sz w:val="18"/>
          <w:szCs w:val="18"/>
        </w:rPr>
      </w:pPr>
      <w:r w:rsidRPr="00294D8C">
        <w:rPr>
          <w:rFonts w:asciiTheme="minorHAnsi" w:hAnsiTheme="minorHAnsi"/>
          <w:sz w:val="18"/>
          <w:szCs w:val="18"/>
        </w:rPr>
        <w:t>Sweig said the Castro government probably never thought Obama intended to lift the embargo. Instead, Cuban officials likely arrested Gross in order to bring attention to U.S. funding of pro-democracy programs that are prohibited on the island, she said.</w:t>
      </w:r>
      <w:r w:rsidRPr="00294D8C">
        <w:rPr>
          <w:rFonts w:asciiTheme="minorHAnsi" w:hAnsiTheme="minorHAnsi"/>
          <w:sz w:val="12"/>
          <w:szCs w:val="18"/>
        </w:rPr>
        <w:t xml:space="preserve"> </w:t>
      </w:r>
      <w:r w:rsidRPr="00294D8C">
        <w:rPr>
          <w:rFonts w:asciiTheme="minorHAnsi" w:hAnsiTheme="minorHAnsi"/>
          <w:sz w:val="18"/>
          <w:szCs w:val="18"/>
        </w:rPr>
        <w:t xml:space="preserve">Sweig did not think </w:t>
      </w:r>
      <w:r w:rsidRPr="00294D8C">
        <w:rPr>
          <w:rStyle w:val="StyleBoldUnderline"/>
          <w:rFonts w:asciiTheme="minorHAnsi" w:hAnsiTheme="minorHAnsi"/>
        </w:rPr>
        <w:t>the Gross decision indicated Cuban disinterest in normalizing trade relations.</w:t>
      </w:r>
      <w:r w:rsidRPr="00294D8C">
        <w:rPr>
          <w:rFonts w:asciiTheme="minorHAnsi" w:hAnsiTheme="minorHAnsi"/>
          <w:sz w:val="12"/>
          <w:szCs w:val="18"/>
        </w:rPr>
        <w:t xml:space="preserve"> </w:t>
      </w:r>
      <w:r w:rsidRPr="00294D8C">
        <w:rPr>
          <w:rStyle w:val="StyleBoldUnderline"/>
          <w:rFonts w:asciiTheme="minorHAnsi" w:hAnsiTheme="minorHAnsi"/>
        </w:rPr>
        <w:t>“If we were to put on the table a major framework for political dialogue, the Cubans would be at the table tomorrow,</w:t>
      </w:r>
      <w:r w:rsidRPr="00294D8C">
        <w:rPr>
          <w:rFonts w:asciiTheme="minorHAnsi" w:hAnsiTheme="minorHAnsi"/>
          <w:sz w:val="18"/>
          <w:szCs w:val="18"/>
        </w:rPr>
        <w:t>” Sweig said. “</w:t>
      </w:r>
      <w:r w:rsidRPr="00294D8C">
        <w:rPr>
          <w:rStyle w:val="StyleBoldUnderline"/>
          <w:rFonts w:asciiTheme="minorHAnsi" w:hAnsiTheme="minorHAnsi"/>
        </w:rPr>
        <w:t>We haven’t done that yet</w:t>
      </w:r>
      <w:r w:rsidRPr="00294D8C">
        <w:rPr>
          <w:rFonts w:asciiTheme="minorHAnsi" w:hAnsiTheme="minorHAnsi"/>
          <w:sz w:val="18"/>
          <w:szCs w:val="18"/>
        </w:rPr>
        <w:t>.”</w:t>
      </w:r>
      <w:proofErr w:type="gramStart"/>
      <w:r w:rsidRPr="00294D8C">
        <w:rPr>
          <w:rFonts w:asciiTheme="minorHAnsi" w:hAnsiTheme="minorHAnsi"/>
          <w:sz w:val="12"/>
          <w:szCs w:val="18"/>
        </w:rPr>
        <w:t xml:space="preserve">¶ </w:t>
      </w:r>
      <w:r w:rsidRPr="00294D8C">
        <w:rPr>
          <w:rFonts w:asciiTheme="minorHAnsi" w:hAnsiTheme="minorHAnsi"/>
          <w:sz w:val="18"/>
          <w:szCs w:val="18"/>
        </w:rPr>
        <w:t>But the Gross episode left others thinking that Cuban officials may not want to end the embargo—at least not all at once.</w:t>
      </w:r>
      <w:proofErr w:type="gramEnd"/>
      <w:r w:rsidRPr="00294D8C">
        <w:rPr>
          <w:rFonts w:asciiTheme="minorHAnsi" w:hAnsiTheme="minorHAnsi"/>
          <w:sz w:val="18"/>
          <w:szCs w:val="18"/>
        </w:rPr>
        <w:t xml:space="preserve"> </w:t>
      </w:r>
      <w:r w:rsidRPr="00294D8C">
        <w:rPr>
          <w:rStyle w:val="StyleBoldUnderline"/>
          <w:rFonts w:asciiTheme="minorHAnsi" w:hAnsiTheme="minorHAnsi"/>
        </w:rPr>
        <w:t xml:space="preserve"> “The ball is really in the Cuban court right now and they may not want to play it,</w:t>
      </w:r>
      <w:r w:rsidRPr="00294D8C">
        <w:rPr>
          <w:rFonts w:asciiTheme="minorHAnsi" w:hAnsiTheme="minorHAnsi"/>
          <w:sz w:val="18"/>
          <w:szCs w:val="18"/>
        </w:rPr>
        <w:t xml:space="preserve">” Sabatini said, noting that </w:t>
      </w:r>
      <w:r w:rsidRPr="00294D8C">
        <w:rPr>
          <w:rStyle w:val="StyleBoldUnderline"/>
          <w:rFonts w:asciiTheme="minorHAnsi" w:hAnsiTheme="minorHAnsi"/>
        </w:rPr>
        <w:t>an end to the sanctions would suddenly inundate the long isolated island with U.S. tourists and investment dollars that Cuban officials may find disruptive</w:t>
      </w:r>
      <w:r w:rsidRPr="00294D8C">
        <w:rPr>
          <w:rFonts w:asciiTheme="minorHAnsi" w:hAnsiTheme="minorHAnsi"/>
          <w:sz w:val="18"/>
          <w:szCs w:val="18"/>
        </w:rPr>
        <w:t>.</w:t>
      </w:r>
    </w:p>
    <w:p w:rsidR="00972955" w:rsidRPr="00294D8C" w:rsidRDefault="00972955" w:rsidP="00972955">
      <w:pPr>
        <w:rPr>
          <w:rFonts w:asciiTheme="minorHAnsi" w:hAnsiTheme="minorHAnsi"/>
        </w:rPr>
      </w:pPr>
    </w:p>
    <w:p w:rsidR="00972955" w:rsidRPr="00294D8C" w:rsidRDefault="00972955" w:rsidP="00972955">
      <w:pPr>
        <w:pStyle w:val="Heading4"/>
        <w:rPr>
          <w:rFonts w:asciiTheme="minorHAnsi" w:hAnsiTheme="minorHAnsi"/>
        </w:rPr>
      </w:pPr>
      <w:r w:rsidRPr="00294D8C">
        <w:rPr>
          <w:rFonts w:asciiTheme="minorHAnsi" w:hAnsiTheme="minorHAnsi"/>
        </w:rPr>
        <w:t>Cuba/US engagement is slow moving and exhaustive</w:t>
      </w:r>
    </w:p>
    <w:p w:rsidR="00972955" w:rsidRPr="00294D8C" w:rsidRDefault="00972955" w:rsidP="00972955">
      <w:pPr>
        <w:rPr>
          <w:rStyle w:val="StyleStyleBold12pt"/>
          <w:rFonts w:asciiTheme="minorHAnsi" w:hAnsiTheme="minorHAnsi"/>
        </w:rPr>
      </w:pPr>
      <w:r w:rsidRPr="00294D8C">
        <w:rPr>
          <w:rStyle w:val="StyleStyleBold12pt"/>
          <w:rFonts w:asciiTheme="minorHAnsi" w:hAnsiTheme="minorHAnsi"/>
        </w:rPr>
        <w:t>Haven 13 (Paul is a writer for WPTV. “Cuba, US try talking, but face many obstacles” 6/21/13 http://www.wptv.com/dpp/news/national/Cuba-US-try-talking-but-face-many-obstacles-) SC</w:t>
      </w:r>
    </w:p>
    <w:p w:rsidR="00972955" w:rsidRPr="00294D8C" w:rsidRDefault="00972955" w:rsidP="00972955">
      <w:pPr>
        <w:rPr>
          <w:rFonts w:asciiTheme="minorHAnsi" w:hAnsiTheme="minorHAnsi"/>
          <w:u w:val="single"/>
        </w:rPr>
      </w:pPr>
      <w:r w:rsidRPr="00294D8C">
        <w:rPr>
          <w:rFonts w:asciiTheme="minorHAnsi" w:hAnsiTheme="minorHAnsi"/>
          <w:sz w:val="16"/>
        </w:rPr>
        <w:t xml:space="preserve">They've hardly become allies, but </w:t>
      </w:r>
      <w:r w:rsidRPr="00294D8C">
        <w:rPr>
          <w:rStyle w:val="StyleStyleBold12pt"/>
          <w:rFonts w:asciiTheme="minorHAnsi" w:hAnsiTheme="minorHAnsi"/>
        </w:rPr>
        <w:t>Cuba and the U.S.</w:t>
      </w:r>
      <w:r w:rsidRPr="00294D8C">
        <w:rPr>
          <w:rStyle w:val="StyleStyleBold12pt"/>
          <w:rFonts w:asciiTheme="minorHAnsi" w:hAnsiTheme="minorHAnsi"/>
          <w:sz w:val="16"/>
        </w:rPr>
        <w:t xml:space="preserve"> </w:t>
      </w:r>
      <w:r w:rsidRPr="00294D8C">
        <w:rPr>
          <w:rFonts w:asciiTheme="minorHAnsi" w:hAnsiTheme="minorHAnsi"/>
          <w:sz w:val="16"/>
        </w:rPr>
        <w:t>have taken some baby steps toward rapprochement in recent weeks that have people on this island and in Washington wondering if a breakthrough in relations could be just over the horizon.</w:t>
      </w:r>
      <w:r w:rsidRPr="00294D8C">
        <w:rPr>
          <w:rFonts w:asciiTheme="minorHAnsi" w:hAnsiTheme="minorHAnsi"/>
          <w:sz w:val="12"/>
        </w:rPr>
        <w:t>¶</w:t>
      </w:r>
      <w:r w:rsidRPr="00294D8C">
        <w:rPr>
          <w:rFonts w:asciiTheme="minorHAnsi" w:hAnsiTheme="minorHAnsi"/>
          <w:sz w:val="16"/>
        </w:rPr>
        <w:t xml:space="preserve"> Skeptics caution that the Cold War enemies </w:t>
      </w:r>
      <w:r w:rsidRPr="00294D8C">
        <w:rPr>
          <w:rStyle w:val="StyleStyleBold12pt"/>
          <w:rFonts w:asciiTheme="minorHAnsi" w:hAnsiTheme="minorHAnsi"/>
        </w:rPr>
        <w:t>have been here many times before, only to fall back into old recriminations</w:t>
      </w:r>
      <w:r w:rsidRPr="00294D8C">
        <w:rPr>
          <w:rStyle w:val="StyleStyleBold12pt"/>
          <w:rFonts w:asciiTheme="minorHAnsi" w:hAnsiTheme="minorHAnsi"/>
          <w:sz w:val="16"/>
        </w:rPr>
        <w:t xml:space="preserve">. </w:t>
      </w:r>
      <w:r w:rsidRPr="00294D8C">
        <w:rPr>
          <w:rFonts w:asciiTheme="minorHAnsi" w:hAnsiTheme="minorHAnsi"/>
          <w:sz w:val="16"/>
        </w:rPr>
        <w:t>But there are signs that views might be shifting on both sides of the Florida Straits.</w:t>
      </w:r>
      <w:r w:rsidRPr="00294D8C">
        <w:rPr>
          <w:rFonts w:asciiTheme="minorHAnsi" w:hAnsiTheme="minorHAnsi"/>
          <w:sz w:val="12"/>
        </w:rPr>
        <w:t>¶</w:t>
      </w:r>
      <w:r w:rsidRPr="00294D8C">
        <w:rPr>
          <w:rFonts w:asciiTheme="minorHAnsi" w:hAnsiTheme="minorHAnsi"/>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294D8C">
        <w:rPr>
          <w:rFonts w:asciiTheme="minorHAnsi" w:hAnsiTheme="minorHAnsi"/>
          <w:sz w:val="12"/>
        </w:rPr>
        <w:t>¶</w:t>
      </w:r>
      <w:r w:rsidRPr="00294D8C">
        <w:rPr>
          <w:rFonts w:asciiTheme="minorHAnsi" w:hAnsiTheme="minorHAnsi"/>
          <w:sz w:val="16"/>
        </w:rPr>
        <w:t xml:space="preserve"> Under the radar, diplomats on both sides describe a sea change in the tone of their dealings.</w:t>
      </w:r>
      <w:r w:rsidRPr="00294D8C">
        <w:rPr>
          <w:rFonts w:asciiTheme="minorHAnsi" w:hAnsiTheme="minorHAnsi"/>
          <w:sz w:val="12"/>
        </w:rPr>
        <w:t>¶</w:t>
      </w:r>
      <w:r w:rsidRPr="00294D8C">
        <w:rPr>
          <w:rFonts w:asciiTheme="minorHAnsi" w:hAnsiTheme="minorHAnsi"/>
          <w:sz w:val="16"/>
        </w:rPr>
        <w:t xml:space="preserve"> 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w:t>
      </w:r>
      <w:r w:rsidRPr="00294D8C">
        <w:rPr>
          <w:rFonts w:asciiTheme="minorHAnsi" w:hAnsiTheme="minorHAnsi"/>
          <w:sz w:val="12"/>
        </w:rPr>
        <w:t>¶</w:t>
      </w:r>
      <w:r w:rsidRPr="00294D8C">
        <w:rPr>
          <w:rFonts w:asciiTheme="minorHAnsi" w:hAnsiTheme="minorHAnsi"/>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u w:val="single"/>
        </w:rPr>
        <w:t>These recent steps indicate a desire on both sides to try to move forward, but also a recognition on both sides of just how difficult it is to make real progre</w:t>
      </w:r>
      <w:r w:rsidRPr="00294D8C">
        <w:rPr>
          <w:rFonts w:asciiTheme="minorHAnsi" w:hAnsiTheme="minorHAnsi"/>
          <w:sz w:val="16"/>
        </w:rPr>
        <w:t>ss," said Robert Pastor, a professor of international relations at American University and former national security adviser on Latin America during the Carter administration. "</w:t>
      </w:r>
      <w:r w:rsidRPr="00294D8C">
        <w:rPr>
          <w:rFonts w:asciiTheme="minorHAnsi" w:hAnsiTheme="minorHAnsi"/>
          <w:u w:val="single"/>
        </w:rPr>
        <w:t>These are tiny, incremental gains, and the prospects of going backwards are equally high."</w:t>
      </w:r>
    </w:p>
    <w:p w:rsidR="00972955" w:rsidRPr="00294D8C" w:rsidRDefault="00972955" w:rsidP="00972955">
      <w:pPr>
        <w:rPr>
          <w:rFonts w:asciiTheme="minorHAnsi" w:hAnsiTheme="minorHAnsi"/>
        </w:rPr>
      </w:pPr>
    </w:p>
    <w:p w:rsidR="00972955" w:rsidRPr="00294D8C" w:rsidRDefault="00972955" w:rsidP="00972955">
      <w:pPr>
        <w:rPr>
          <w:rStyle w:val="StyleStyleBold12pt"/>
          <w:rFonts w:asciiTheme="minorHAnsi" w:hAnsiTheme="minorHAnsi"/>
        </w:rPr>
      </w:pPr>
      <w:r w:rsidRPr="00294D8C">
        <w:rPr>
          <w:rStyle w:val="StyleStyleBold12pt"/>
          <w:rFonts w:asciiTheme="minorHAnsi" w:hAnsiTheme="minorHAnsi"/>
        </w:rPr>
        <w:lastRenderedPageBreak/>
        <w:t xml:space="preserve">Cuban engagement is time-consuming and, even if the plan is small, Cuba will demand follow-up on a full list of grievances </w:t>
      </w:r>
    </w:p>
    <w:p w:rsidR="00972955" w:rsidRPr="00294D8C" w:rsidRDefault="00972955" w:rsidP="00972955">
      <w:pPr>
        <w:rPr>
          <w:rFonts w:asciiTheme="minorHAnsi" w:hAnsiTheme="minorHAnsi"/>
        </w:rPr>
      </w:pPr>
      <w:r w:rsidRPr="00294D8C">
        <w:rPr>
          <w:rStyle w:val="Heading4Char"/>
          <w:rFonts w:asciiTheme="minorHAnsi" w:hAnsiTheme="minorHAnsi"/>
        </w:rPr>
        <w:t>AP 13</w:t>
      </w:r>
      <w:r w:rsidRPr="00294D8C">
        <w:rPr>
          <w:rFonts w:asciiTheme="minorHAnsi" w:hAnsiTheme="minorHAnsi"/>
        </w:rPr>
        <w:t xml:space="preserve"> (Associated Press, 6/21/13, “Cuba, US try talking, but face many obstacles”, npr.org, </w:t>
      </w:r>
      <w:hyperlink r:id="rId23" w:history="1">
        <w:r w:rsidRPr="00294D8C">
          <w:rPr>
            <w:rStyle w:val="Hyperlink"/>
            <w:rFonts w:asciiTheme="minorHAnsi" w:hAnsiTheme="minorHAnsi"/>
          </w:rPr>
          <w:t>http://www.npr.org/templates/story/story.php?storyId=194196059</w:t>
        </w:r>
      </w:hyperlink>
      <w:r w:rsidRPr="00294D8C">
        <w:rPr>
          <w:rFonts w:asciiTheme="minorHAnsi" w:hAnsiTheme="minorHAnsi"/>
        </w:rPr>
        <w:t xml:space="preserve">//SJ) </w:t>
      </w:r>
    </w:p>
    <w:p w:rsidR="00972955" w:rsidRPr="00294D8C" w:rsidRDefault="00972955" w:rsidP="00972955">
      <w:pPr>
        <w:rPr>
          <w:rFonts w:asciiTheme="minorHAnsi" w:hAnsiTheme="minorHAnsi"/>
          <w:sz w:val="16"/>
        </w:rPr>
      </w:pPr>
      <w:r w:rsidRPr="00294D8C">
        <w:rPr>
          <w:rFonts w:asciiTheme="minorHAnsi" w:hAnsiTheme="minorHAnsi"/>
          <w:sz w:val="16"/>
        </w:rPr>
        <w:t>Washington has also granted visas to prominent Cuban officials, including the daughter of Cuba's president.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These recent steps indicate</w:t>
      </w:r>
      <w:r w:rsidRPr="00294D8C">
        <w:rPr>
          <w:rFonts w:asciiTheme="minorHAnsi" w:hAnsiTheme="minorHAnsi"/>
          <w:sz w:val="16"/>
        </w:rPr>
        <w:t xml:space="preserve"> a desire on both sides to try to move forward, but also a recognition on both sides of </w:t>
      </w:r>
      <w:r w:rsidRPr="00294D8C">
        <w:rPr>
          <w:rStyle w:val="StyleBoldUnderline"/>
          <w:rFonts w:asciiTheme="minorHAnsi" w:hAnsiTheme="minorHAnsi"/>
        </w:rPr>
        <w:t xml:space="preserve">just how </w:t>
      </w:r>
      <w:r w:rsidRPr="00294D8C">
        <w:rPr>
          <w:rStyle w:val="Emphasis"/>
          <w:rFonts w:asciiTheme="minorHAnsi" w:hAnsiTheme="minorHAnsi"/>
        </w:rPr>
        <w:t>difficult</w:t>
      </w:r>
      <w:r w:rsidRPr="00294D8C">
        <w:rPr>
          <w:rStyle w:val="StyleBoldUnderline"/>
          <w:rFonts w:asciiTheme="minorHAnsi" w:hAnsiTheme="minorHAnsi"/>
        </w:rPr>
        <w:t xml:space="preserve"> it is to make real progress</w:t>
      </w:r>
      <w:r w:rsidRPr="00294D8C">
        <w:rPr>
          <w:rFonts w:asciiTheme="minorHAnsi" w:hAnsiTheme="minorHAnsi"/>
          <w:sz w:val="16"/>
        </w:rPr>
        <w:t xml:space="preserve">," </w:t>
      </w:r>
      <w:r w:rsidRPr="00294D8C">
        <w:rPr>
          <w:rStyle w:val="StyleBoldUnderline"/>
          <w:rFonts w:asciiTheme="minorHAnsi" w:hAnsiTheme="minorHAnsi"/>
        </w:rPr>
        <w:t>said Robert Pastor, a professor of international relations</w:t>
      </w:r>
      <w:r w:rsidRPr="00294D8C">
        <w:rPr>
          <w:rFonts w:asciiTheme="minorHAnsi" w:hAnsiTheme="minorHAnsi"/>
          <w:sz w:val="16"/>
        </w:rPr>
        <w:t xml:space="preserve"> at American University </w:t>
      </w:r>
      <w:r w:rsidRPr="00294D8C">
        <w:rPr>
          <w:rStyle w:val="StyleBoldUnderline"/>
          <w:rFonts w:asciiTheme="minorHAnsi" w:hAnsiTheme="minorHAnsi"/>
        </w:rPr>
        <w:t>and former national security adviser</w:t>
      </w:r>
      <w:r w:rsidRPr="00294D8C">
        <w:rPr>
          <w:rFonts w:asciiTheme="minorHAnsi" w:hAnsiTheme="minorHAnsi"/>
          <w:sz w:val="16"/>
        </w:rPr>
        <w:t xml:space="preserve"> on Latin America during the Carter administration. </w:t>
      </w:r>
      <w:r w:rsidRPr="00294D8C">
        <w:rPr>
          <w:rStyle w:val="StyleBoldUnderline"/>
          <w:rFonts w:asciiTheme="minorHAnsi" w:hAnsiTheme="minorHAnsi"/>
        </w:rPr>
        <w:t xml:space="preserve">"These are </w:t>
      </w:r>
      <w:r w:rsidRPr="00294D8C">
        <w:rPr>
          <w:rStyle w:val="Emphasis"/>
          <w:rFonts w:asciiTheme="minorHAnsi" w:hAnsiTheme="minorHAnsi"/>
        </w:rPr>
        <w:t>tiny, incremental gains</w:t>
      </w:r>
      <w:r w:rsidRPr="00294D8C">
        <w:rPr>
          <w:rStyle w:val="StyleBoldUnderline"/>
          <w:rFonts w:asciiTheme="minorHAnsi" w:hAnsiTheme="minorHAnsi"/>
        </w:rPr>
        <w:t>, and the prospects of going backwards are equally high</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Among</w:t>
      </w:r>
      <w:proofErr w:type="gramEnd"/>
      <w:r w:rsidRPr="00294D8C">
        <w:rPr>
          <w:rFonts w:asciiTheme="minorHAnsi" w:hAnsiTheme="minorHAnsi"/>
          <w:sz w:val="16"/>
        </w:rPr>
        <w:t xml:space="preserve">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Several</w:t>
      </w:r>
      <w:proofErr w:type="gramEnd"/>
      <w:r w:rsidRPr="00294D8C">
        <w:rPr>
          <w:rFonts w:asciiTheme="minorHAnsi" w:hAnsiTheme="minorHAnsi"/>
          <w:sz w:val="16"/>
        </w:rPr>
        <w:t xml:space="preserve"> prominent Cuban dissidents have been allowed to travel recently due to Castro's changes. The trips have been applauded by Washington, and also may have lessened Havana's worries about the threat posed by dissidents.</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Likewise, a U.S. federal judge's decision to allow Cuban spy Rene Gonzalez to return home was met with only muted criticism inside the United States, perhaps emboldening U.S. diplomats to seek further openings with Cuba.</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To be sure, </w:t>
      </w:r>
      <w:r w:rsidRPr="00294D8C">
        <w:rPr>
          <w:rStyle w:val="StyleBoldUnderline"/>
          <w:rFonts w:asciiTheme="minorHAnsi" w:hAnsiTheme="minorHAnsi"/>
        </w:rPr>
        <w:t xml:space="preserve">there is still far more that separates the </w:t>
      </w:r>
      <w:r w:rsidRPr="00294D8C">
        <w:rPr>
          <w:rStyle w:val="Emphasis"/>
          <w:rFonts w:asciiTheme="minorHAnsi" w:hAnsiTheme="minorHAnsi"/>
        </w:rPr>
        <w:t>long-time antagonists</w:t>
      </w:r>
      <w:r w:rsidRPr="00294D8C">
        <w:rPr>
          <w:rStyle w:val="StyleBoldUnderline"/>
          <w:rFonts w:asciiTheme="minorHAnsi" w:hAnsiTheme="minorHAnsi"/>
        </w:rPr>
        <w:t xml:space="preserve"> than unites them</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The State Department has kept Cuba on a list of </w:t>
      </w:r>
      <w:r w:rsidRPr="00294D8C">
        <w:rPr>
          <w:rStyle w:val="Emphasis"/>
          <w:rFonts w:asciiTheme="minorHAnsi" w:hAnsiTheme="minorHAnsi"/>
        </w:rPr>
        <w:t>state sponsors of terrorism</w:t>
      </w:r>
      <w:r w:rsidRPr="00294D8C">
        <w:rPr>
          <w:rStyle w:val="StyleBoldUnderline"/>
          <w:rFonts w:asciiTheme="minorHAnsi" w:hAnsiTheme="minorHAnsi"/>
        </w:rPr>
        <w:t xml:space="preserve"> and another that calls into question Havana's commitment to fighting human trafficking. The Obama administration continues to demand democratic change on an island ruled for more than a half century by Castro and his brother Fidel.</w:t>
      </w:r>
      <w:r w:rsidRPr="00294D8C">
        <w:rPr>
          <w:rStyle w:val="StyleBoldUnderline"/>
          <w:rFonts w:asciiTheme="minorHAnsi" w:hAnsiTheme="minorHAnsi"/>
          <w:sz w:val="12"/>
        </w:rPr>
        <w:t>¶</w:t>
      </w:r>
      <w:r w:rsidRPr="00294D8C">
        <w:rPr>
          <w:rStyle w:val="StyleBoldUnderline"/>
          <w:rFonts w:asciiTheme="minorHAnsi" w:hAnsiTheme="minorHAnsi"/>
        </w:rPr>
        <w:t xml:space="preserve"> </w:t>
      </w:r>
      <w:r w:rsidRPr="00294D8C">
        <w:rPr>
          <w:rStyle w:val="StyleBoldUnderline"/>
          <w:rFonts w:asciiTheme="minorHAnsi" w:hAnsiTheme="minorHAnsi"/>
          <w:sz w:val="12"/>
        </w:rPr>
        <w:t>¶</w:t>
      </w:r>
      <w:r w:rsidRPr="00294D8C">
        <w:rPr>
          <w:rStyle w:val="StyleBoldUnderline"/>
          <w:rFonts w:asciiTheme="minorHAnsi" w:hAnsiTheme="minorHAnsi"/>
        </w:rPr>
        <w:t xml:space="preserve"> For its part, Cuba continues to denounce Washington's 51-year-old economic embargo.</w:t>
      </w:r>
      <w:r w:rsidRPr="00294D8C">
        <w:rPr>
          <w:rStyle w:val="StyleBoldUnderline"/>
          <w:rFonts w:asciiTheme="minorHAnsi" w:hAnsiTheme="minorHAnsi"/>
          <w:sz w:val="12"/>
        </w:rPr>
        <w:t>¶</w:t>
      </w:r>
      <w:r w:rsidRPr="00294D8C">
        <w:rPr>
          <w:rStyle w:val="StyleBoldUnderline"/>
          <w:rFonts w:asciiTheme="minorHAnsi" w:hAnsiTheme="minorHAnsi"/>
        </w:rPr>
        <w:t xml:space="preserve"> </w:t>
      </w:r>
      <w:r w:rsidRPr="00294D8C">
        <w:rPr>
          <w:rFonts w:asciiTheme="minorHAnsi" w:hAnsiTheme="minorHAnsi"/>
          <w:sz w:val="12"/>
        </w:rPr>
        <w:t>¶</w:t>
      </w:r>
      <w:r w:rsidRPr="00294D8C">
        <w:rPr>
          <w:rFonts w:asciiTheme="minorHAnsi" w:hAnsiTheme="minorHAnsi"/>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w:t>
      </w:r>
      <w:r w:rsidRPr="00294D8C">
        <w:rPr>
          <w:rStyle w:val="StyleBoldUnderline"/>
          <w:rFonts w:asciiTheme="minorHAnsi" w:hAnsiTheme="minorHAnsi"/>
        </w:rPr>
        <w:t>Cuba has indicated it wants to trade Gross for four Cuban agents serving long jail terms in the United States, something Washington has said it won't consider</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I think that a lot </w:t>
      </w:r>
      <w:r w:rsidRPr="00294D8C">
        <w:rPr>
          <w:rStyle w:val="Emphasis"/>
          <w:rFonts w:asciiTheme="minorHAnsi" w:hAnsiTheme="minorHAnsi"/>
        </w:rPr>
        <w:t>more would have to happen</w:t>
      </w:r>
      <w:r w:rsidRPr="00294D8C">
        <w:rPr>
          <w:rStyle w:val="StyleBoldUnderline"/>
          <w:rFonts w:asciiTheme="minorHAnsi" w:hAnsiTheme="minorHAnsi"/>
        </w:rPr>
        <w:t xml:space="preserve"> for this to amount to momentum leading to any kind of major diplomatic breakthrough</w:t>
      </w:r>
      <w:r w:rsidRPr="00294D8C">
        <w:rPr>
          <w:rFonts w:asciiTheme="minorHAnsi" w:hAnsiTheme="minorHAnsi"/>
          <w:sz w:val="16"/>
        </w:rPr>
        <w:t xml:space="preserve">," he said. </w:t>
      </w:r>
    </w:p>
    <w:p w:rsidR="00972955" w:rsidRPr="00294D8C" w:rsidRDefault="00972955" w:rsidP="00972955">
      <w:pPr>
        <w:rPr>
          <w:rFonts w:asciiTheme="minorHAnsi" w:hAnsiTheme="minorHAnsi"/>
          <w:sz w:val="16"/>
        </w:rPr>
      </w:pPr>
    </w:p>
    <w:p w:rsidR="00972955" w:rsidRPr="00294D8C" w:rsidRDefault="00972955" w:rsidP="00972955">
      <w:pPr>
        <w:pStyle w:val="Heading4"/>
        <w:rPr>
          <w:rStyle w:val="StyleStyleBold12pt"/>
          <w:rFonts w:asciiTheme="minorHAnsi" w:hAnsiTheme="minorHAnsi"/>
          <w:b/>
          <w:bCs/>
        </w:rPr>
      </w:pPr>
      <w:r w:rsidRPr="00294D8C">
        <w:rPr>
          <w:rFonts w:asciiTheme="minorHAnsi" w:hAnsiTheme="minorHAnsi"/>
        </w:rPr>
        <w:t>Immense effort required to engage Cuba diplomatically</w:t>
      </w:r>
    </w:p>
    <w:p w:rsidR="00972955" w:rsidRPr="00294D8C" w:rsidRDefault="00972955" w:rsidP="00972955">
      <w:pPr>
        <w:rPr>
          <w:rStyle w:val="StyleStyleBold12pt"/>
          <w:rFonts w:asciiTheme="minorHAnsi" w:hAnsiTheme="minorHAnsi"/>
          <w:b w:val="0"/>
        </w:rPr>
      </w:pPr>
      <w:r w:rsidRPr="00294D8C">
        <w:rPr>
          <w:rStyle w:val="StyleStyleBold12pt"/>
          <w:rFonts w:asciiTheme="minorHAnsi" w:hAnsiTheme="minorHAnsi"/>
        </w:rPr>
        <w:t xml:space="preserve">Hare 10 </w:t>
      </w:r>
      <w:r w:rsidRPr="00B173BA">
        <w:t>(Paul, Brookings Institution, U.S. Public Diplomacy for Cuba: Why It’s Needed and How to Do It</w:t>
      </w:r>
      <w:proofErr w:type="gramStart"/>
      <w:r w:rsidRPr="00B173BA">
        <w:t>?,</w:t>
      </w:r>
      <w:proofErr w:type="gramEnd"/>
      <w:r w:rsidRPr="00B173BA">
        <w:t xml:space="preserve"> http://www.brookings.edu/~/media/research/files/papers/2010/3/us%20cuba%20diplomacy%20hare/201003_us_cuba_diplomacy_hare.pdf)//LA </w:t>
      </w:r>
    </w:p>
    <w:p w:rsidR="00972955" w:rsidRPr="00294D8C" w:rsidRDefault="00972955" w:rsidP="00972955">
      <w:pPr>
        <w:rPr>
          <w:rFonts w:asciiTheme="minorHAnsi" w:hAnsiTheme="minorHAnsi"/>
          <w:sz w:val="16"/>
        </w:rPr>
      </w:pPr>
      <w:r w:rsidRPr="00294D8C">
        <w:rPr>
          <w:rStyle w:val="StyleBoldUnderline"/>
          <w:rFonts w:asciiTheme="minorHAnsi" w:hAnsiTheme="minorHAnsi"/>
        </w:rPr>
        <w:t xml:space="preserve">U.S. pUblic diplomacy with </w:t>
      </w:r>
      <w:proofErr w:type="gramStart"/>
      <w:r w:rsidRPr="00294D8C">
        <w:rPr>
          <w:rStyle w:val="StyleBoldUnderline"/>
          <w:rFonts w:asciiTheme="minorHAnsi" w:hAnsiTheme="minorHAnsi"/>
        </w:rPr>
        <w:t>cUba</w:t>
      </w:r>
      <w:proofErr w:type="gramEnd"/>
      <w:r w:rsidRPr="00294D8C">
        <w:rPr>
          <w:rFonts w:asciiTheme="minorHAnsi" w:hAnsiTheme="minorHAnsi"/>
          <w:sz w:val="16"/>
        </w:rPr>
        <w:t xml:space="preserve">— or the United States engaging with cuban public opinion—is an intriguing subject. The principal reason for this is because it </w:t>
      </w:r>
      <w:r w:rsidRPr="00294D8C">
        <w:rPr>
          <w:rStyle w:val="StyleBoldUnderline"/>
          <w:rFonts w:asciiTheme="minorHAnsi" w:hAnsiTheme="minorHAnsi"/>
        </w:rPr>
        <w:t>has never been tried. There was no attempt before the 1959 Revolution</w:t>
      </w:r>
      <w:r w:rsidRPr="00294D8C">
        <w:rPr>
          <w:rFonts w:asciiTheme="minorHAnsi" w:hAnsiTheme="minorHAnsi"/>
          <w:sz w:val="16"/>
        </w:rPr>
        <w:t xml:space="preserve"> because the United States had no need to convince the </w:t>
      </w:r>
      <w:proofErr w:type="gramStart"/>
      <w:r w:rsidRPr="00294D8C">
        <w:rPr>
          <w:rFonts w:asciiTheme="minorHAnsi" w:hAnsiTheme="minorHAnsi"/>
          <w:sz w:val="16"/>
        </w:rPr>
        <w:t>cuban</w:t>
      </w:r>
      <w:proofErr w:type="gramEnd"/>
      <w:r w:rsidRPr="00294D8C">
        <w:rPr>
          <w:rFonts w:asciiTheme="minorHAnsi" w:hAnsiTheme="minorHAnsi"/>
          <w:sz w:val="16"/>
        </w:rPr>
        <w:t xml:space="preserve"> government and people of why the United States mattered to them. </w:t>
      </w:r>
      <w:proofErr w:type="gramStart"/>
      <w:r w:rsidRPr="00294D8C">
        <w:rPr>
          <w:rFonts w:asciiTheme="minorHAnsi" w:hAnsiTheme="minorHAnsi"/>
          <w:sz w:val="16"/>
        </w:rPr>
        <w:t>in</w:t>
      </w:r>
      <w:proofErr w:type="gramEnd"/>
      <w:r w:rsidRPr="00294D8C">
        <w:rPr>
          <w:rFonts w:asciiTheme="minorHAnsi" w:hAnsiTheme="minorHAnsi"/>
          <w:sz w:val="16"/>
        </w:rPr>
        <w:t xml:space="preserve"> almost every aspect of life it was impossible to conceive of cuba without the United States. Fidel </w:t>
      </w:r>
      <w:proofErr w:type="gramStart"/>
      <w:r w:rsidRPr="00294D8C">
        <w:rPr>
          <w:rFonts w:asciiTheme="minorHAnsi" w:hAnsiTheme="minorHAnsi"/>
          <w:sz w:val="16"/>
        </w:rPr>
        <w:t>castro’s</w:t>
      </w:r>
      <w:proofErr w:type="gramEnd"/>
      <w:r w:rsidRPr="00294D8C">
        <w:rPr>
          <w:rFonts w:asciiTheme="minorHAnsi" w:hAnsiTheme="minorHAnsi"/>
          <w:sz w:val="16"/>
        </w:rPr>
        <w:t xml:space="preserve"> Revolution changed that. </w:t>
      </w:r>
      <w:proofErr w:type="gramStart"/>
      <w:r w:rsidRPr="00294D8C">
        <w:rPr>
          <w:rFonts w:asciiTheme="minorHAnsi" w:hAnsiTheme="minorHAnsi"/>
          <w:sz w:val="16"/>
        </w:rPr>
        <w:t>and</w:t>
      </w:r>
      <w:proofErr w:type="gramEnd"/>
      <w:r w:rsidRPr="00294D8C">
        <w:rPr>
          <w:rFonts w:asciiTheme="minorHAnsi" w:hAnsiTheme="minorHAnsi"/>
          <w:sz w:val="16"/>
        </w:rPr>
        <w:t xml:space="preserve"> </w:t>
      </w:r>
      <w:r w:rsidRPr="00294D8C">
        <w:rPr>
          <w:rStyle w:val="StyleBoldUnderline"/>
          <w:rFonts w:asciiTheme="minorHAnsi" w:hAnsiTheme="minorHAnsi"/>
        </w:rPr>
        <w:t>since the Revolution, the castro regime has carefully molded the United States as the arch enemy of the cuban people.</w:t>
      </w:r>
      <w:r w:rsidRPr="00294D8C">
        <w:rPr>
          <w:rFonts w:asciiTheme="minorHAnsi" w:hAnsiTheme="minorHAnsi"/>
          <w:sz w:val="16"/>
        </w:rPr>
        <w:t xml:space="preserve"> Successive U.S. administrations have made little effort to banish that impression while </w:t>
      </w:r>
      <w:r w:rsidRPr="00294D8C">
        <w:rPr>
          <w:rStyle w:val="StyleBoldUnderline"/>
          <w:rFonts w:asciiTheme="minorHAnsi" w:hAnsiTheme="minorHAnsi"/>
        </w:rPr>
        <w:t xml:space="preserve">U.S. public diplomacy has been largely aimed at the cuban-american exile community. The public diplomacy </w:t>
      </w:r>
      <w:r w:rsidRPr="00294D8C">
        <w:rPr>
          <w:rStyle w:val="Emphasis"/>
          <w:rFonts w:asciiTheme="minorHAnsi" w:hAnsiTheme="minorHAnsi"/>
        </w:rPr>
        <w:t>challenge</w:t>
      </w:r>
      <w:r w:rsidRPr="00294D8C">
        <w:rPr>
          <w:rStyle w:val="StyleBoldUnderline"/>
          <w:rFonts w:asciiTheme="minorHAnsi" w:hAnsiTheme="minorHAnsi"/>
        </w:rPr>
        <w:t xml:space="preserve"> for the United States with </w:t>
      </w:r>
      <w:proofErr w:type="gramStart"/>
      <w:r w:rsidRPr="00294D8C">
        <w:rPr>
          <w:rStyle w:val="StyleBoldUnderline"/>
          <w:rFonts w:asciiTheme="minorHAnsi" w:hAnsiTheme="minorHAnsi"/>
        </w:rPr>
        <w:t>cuba</w:t>
      </w:r>
      <w:proofErr w:type="gramEnd"/>
      <w:r w:rsidRPr="00294D8C">
        <w:rPr>
          <w:rStyle w:val="StyleBoldUnderline"/>
          <w:rFonts w:asciiTheme="minorHAnsi" w:hAnsiTheme="minorHAnsi"/>
        </w:rPr>
        <w:t xml:space="preserve"> is exciting but also </w:t>
      </w:r>
      <w:r w:rsidRPr="00294D8C">
        <w:rPr>
          <w:rStyle w:val="Emphasis"/>
          <w:rFonts w:asciiTheme="minorHAnsi" w:hAnsiTheme="minorHAnsi"/>
        </w:rPr>
        <w:t>formidable</w:t>
      </w:r>
      <w:r w:rsidRPr="00294D8C">
        <w:rPr>
          <w:rFonts w:asciiTheme="minorHAnsi" w:hAnsiTheme="minorHAnsi"/>
          <w:sz w:val="16"/>
        </w:rPr>
        <w:t xml:space="preserve">. The </w:t>
      </w:r>
      <w:proofErr w:type="gramStart"/>
      <w:r w:rsidRPr="00294D8C">
        <w:rPr>
          <w:rFonts w:asciiTheme="minorHAnsi" w:hAnsiTheme="minorHAnsi"/>
          <w:sz w:val="16"/>
        </w:rPr>
        <w:t>cuban</w:t>
      </w:r>
      <w:proofErr w:type="gramEnd"/>
      <w:r w:rsidRPr="00294D8C">
        <w:rPr>
          <w:rFonts w:asciiTheme="minorHAnsi" w:hAnsiTheme="minorHAnsi"/>
          <w:sz w:val="16"/>
        </w:rPr>
        <w:t xml:space="preserve"> Government has had many years experience of controlling access to information and shackling freedom of expression. The public diplomacy messages that the United States will send will be distorted and blocked. Nevertheless there are growing signs that </w:t>
      </w:r>
      <w:proofErr w:type="gramStart"/>
      <w:r w:rsidRPr="00294D8C">
        <w:rPr>
          <w:rFonts w:asciiTheme="minorHAnsi" w:hAnsiTheme="minorHAnsi"/>
          <w:sz w:val="16"/>
        </w:rPr>
        <w:t>cubans</w:t>
      </w:r>
      <w:proofErr w:type="gramEnd"/>
      <w:r w:rsidRPr="00294D8C">
        <w:rPr>
          <w:rFonts w:asciiTheme="minorHAnsi" w:hAnsiTheme="minorHAnsi"/>
          <w:sz w:val="16"/>
        </w:rPr>
        <w:t xml:space="preserve"> on the island are accessing new technologies so information does get through, particularly to residents of the major cities. Expansion of people-to-people exchanges and a lifting of the travel ban on ordinary </w:t>
      </w:r>
      <w:proofErr w:type="gramStart"/>
      <w:r w:rsidRPr="00294D8C">
        <w:rPr>
          <w:rFonts w:asciiTheme="minorHAnsi" w:hAnsiTheme="minorHAnsi"/>
          <w:sz w:val="16"/>
        </w:rPr>
        <w:t>americans</w:t>
      </w:r>
      <w:proofErr w:type="gramEnd"/>
      <w:r w:rsidRPr="00294D8C">
        <w:rPr>
          <w:rFonts w:asciiTheme="minorHAnsi" w:hAnsiTheme="minorHAnsi"/>
          <w:sz w:val="16"/>
        </w:rPr>
        <w:t xml:space="preserve"> would greatly assist </w:t>
      </w:r>
      <w:r w:rsidRPr="00294D8C">
        <w:rPr>
          <w:rFonts w:asciiTheme="minorHAnsi" w:hAnsiTheme="minorHAnsi"/>
          <w:sz w:val="16"/>
        </w:rPr>
        <w:lastRenderedPageBreak/>
        <w:t xml:space="preserve">any public diplomacy campaign. </w:t>
      </w:r>
      <w:proofErr w:type="gramStart"/>
      <w:r w:rsidRPr="00294D8C">
        <w:rPr>
          <w:rFonts w:asciiTheme="minorHAnsi" w:hAnsiTheme="minorHAnsi"/>
          <w:sz w:val="16"/>
        </w:rPr>
        <w:t>but</w:t>
      </w:r>
      <w:proofErr w:type="gramEnd"/>
      <w:r w:rsidRPr="00294D8C">
        <w:rPr>
          <w:rFonts w:asciiTheme="minorHAnsi" w:hAnsiTheme="minorHAnsi"/>
          <w:sz w:val="16"/>
        </w:rPr>
        <w:t xml:space="preserve"> public diplomacy can start without this and the cuban government’s capacity to block messages is no argument for not transmitting them. MODERN PUBLIC DIPLOMACY The concept of </w:t>
      </w:r>
      <w:r w:rsidRPr="00294D8C">
        <w:rPr>
          <w:rStyle w:val="StyleBoldUnderline"/>
          <w:rFonts w:asciiTheme="minorHAnsi" w:hAnsiTheme="minorHAnsi"/>
        </w:rPr>
        <w:t>modern public diplomacy</w:t>
      </w:r>
      <w:r w:rsidRPr="00294D8C">
        <w:rPr>
          <w:rFonts w:asciiTheme="minorHAnsi" w:hAnsiTheme="minorHAnsi"/>
          <w:sz w:val="16"/>
        </w:rPr>
        <w:t xml:space="preserve"> goes well beyond branding the achievements of your own country and transmitting them to another. </w:t>
      </w:r>
      <w:proofErr w:type="gramStart"/>
      <w:r w:rsidRPr="00294D8C">
        <w:rPr>
          <w:rFonts w:asciiTheme="minorHAnsi" w:hAnsiTheme="minorHAnsi"/>
          <w:sz w:val="16"/>
        </w:rPr>
        <w:t>it</w:t>
      </w:r>
      <w:proofErr w:type="gramEnd"/>
      <w:r w:rsidRPr="00294D8C">
        <w:rPr>
          <w:rFonts w:asciiTheme="minorHAnsi" w:hAnsiTheme="minorHAnsi"/>
          <w:sz w:val="16"/>
        </w:rPr>
        <w:t xml:space="preserve"> </w:t>
      </w:r>
      <w:r w:rsidRPr="00294D8C">
        <w:rPr>
          <w:rStyle w:val="StyleBoldUnderline"/>
          <w:rFonts w:asciiTheme="minorHAnsi" w:hAnsiTheme="minorHAnsi"/>
        </w:rPr>
        <w:t>needs a tailored strategy taking into account image deficits</w:t>
      </w:r>
      <w:r w:rsidRPr="00294D8C">
        <w:rPr>
          <w:rFonts w:asciiTheme="minorHAnsi" w:hAnsiTheme="minorHAnsi"/>
          <w:sz w:val="16"/>
        </w:rPr>
        <w:t xml:space="preserve">, the target sectors and should draw on consistent and complementary themes. </w:t>
      </w:r>
      <w:r w:rsidRPr="00294D8C">
        <w:rPr>
          <w:rStyle w:val="Emphasis"/>
          <w:rFonts w:asciiTheme="minorHAnsi" w:hAnsiTheme="minorHAnsi"/>
        </w:rPr>
        <w:t>There is no ‘one size fits all’ approach for every country.</w:t>
      </w:r>
      <w:r w:rsidRPr="00294D8C">
        <w:rPr>
          <w:rFonts w:asciiTheme="minorHAnsi" w:hAnsiTheme="minorHAnsi"/>
          <w:sz w:val="16"/>
        </w:rPr>
        <w:t xml:space="preserve"> </w:t>
      </w:r>
      <w:proofErr w:type="gramStart"/>
      <w:r w:rsidRPr="00294D8C">
        <w:rPr>
          <w:rStyle w:val="StyleBoldUnderline"/>
          <w:rFonts w:asciiTheme="minorHAnsi" w:hAnsiTheme="minorHAnsi"/>
        </w:rPr>
        <w:t>public</w:t>
      </w:r>
      <w:proofErr w:type="gramEnd"/>
      <w:r w:rsidRPr="00294D8C">
        <w:rPr>
          <w:rStyle w:val="StyleBoldUnderline"/>
          <w:rFonts w:asciiTheme="minorHAnsi" w:hAnsiTheme="minorHAnsi"/>
        </w:rPr>
        <w:t xml:space="preserve"> diplomacy involves listening </w:t>
      </w:r>
      <w:r w:rsidRPr="00294D8C">
        <w:rPr>
          <w:rFonts w:asciiTheme="minorHAnsi" w:hAnsiTheme="minorHAnsi"/>
          <w:sz w:val="16"/>
        </w:rPr>
        <w:t xml:space="preserve">to what the foreign audience is saying about you </w:t>
      </w:r>
      <w:r w:rsidRPr="00294D8C">
        <w:rPr>
          <w:rStyle w:val="StyleBoldUnderline"/>
          <w:rFonts w:asciiTheme="minorHAnsi" w:hAnsiTheme="minorHAnsi"/>
        </w:rPr>
        <w:t xml:space="preserve">and crafting simple messages backed up by actions. </w:t>
      </w:r>
      <w:proofErr w:type="gramStart"/>
      <w:r w:rsidRPr="00294D8C">
        <w:rPr>
          <w:rFonts w:asciiTheme="minorHAnsi" w:hAnsiTheme="minorHAnsi"/>
          <w:sz w:val="16"/>
        </w:rPr>
        <w:t>an</w:t>
      </w:r>
      <w:proofErr w:type="gramEnd"/>
      <w:r w:rsidRPr="00294D8C">
        <w:rPr>
          <w:rFonts w:asciiTheme="minorHAnsi" w:hAnsiTheme="minorHAnsi"/>
          <w:sz w:val="16"/>
        </w:rPr>
        <w:t xml:space="preserve"> effective public diplomacy campaign succeeds in engaging with an overseas public. </w:t>
      </w:r>
      <w:proofErr w:type="gramStart"/>
      <w:r w:rsidRPr="00294D8C">
        <w:rPr>
          <w:rFonts w:asciiTheme="minorHAnsi" w:hAnsiTheme="minorHAnsi"/>
          <w:sz w:val="16"/>
        </w:rPr>
        <w:t>it</w:t>
      </w:r>
      <w:proofErr w:type="gramEnd"/>
      <w:r w:rsidRPr="00294D8C">
        <w:rPr>
          <w:rFonts w:asciiTheme="minorHAnsi" w:hAnsiTheme="minorHAnsi"/>
          <w:sz w:val="16"/>
        </w:rPr>
        <w:t xml:space="preserve"> implies neither an endorsement of actions of the overseas government nor any wish to micromanage developments in that country.</w:t>
      </w:r>
    </w:p>
    <w:p w:rsidR="00972955" w:rsidRPr="00294D8C" w:rsidRDefault="00972955" w:rsidP="00972955">
      <w:pPr>
        <w:rPr>
          <w:rFonts w:asciiTheme="minorHAnsi" w:hAnsiTheme="minorHAnsi"/>
          <w:sz w:val="16"/>
        </w:rPr>
      </w:pPr>
    </w:p>
    <w:p w:rsidR="00972955" w:rsidRPr="00294D8C" w:rsidRDefault="00972955" w:rsidP="00972955">
      <w:pPr>
        <w:rPr>
          <w:rFonts w:asciiTheme="minorHAnsi" w:hAnsiTheme="minorHAnsi"/>
          <w:sz w:val="16"/>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2nc L Wall – Mexico </w:t>
      </w:r>
    </w:p>
    <w:p w:rsidR="00972955" w:rsidRPr="00294D8C" w:rsidRDefault="00972955" w:rsidP="00972955">
      <w:pPr>
        <w:rPr>
          <w:rStyle w:val="Heading4Char"/>
          <w:rFonts w:asciiTheme="minorHAnsi" w:hAnsiTheme="minorHAnsi"/>
        </w:rPr>
      </w:pPr>
    </w:p>
    <w:p w:rsidR="00972955" w:rsidRPr="00294D8C" w:rsidRDefault="00972955" w:rsidP="00972955">
      <w:pPr>
        <w:rPr>
          <w:rStyle w:val="Heading4Char"/>
          <w:rFonts w:asciiTheme="minorHAnsi" w:hAnsiTheme="minorHAnsi"/>
        </w:rPr>
      </w:pPr>
      <w:r w:rsidRPr="00294D8C">
        <w:rPr>
          <w:rStyle w:val="Heading4Char"/>
          <w:rFonts w:asciiTheme="minorHAnsi" w:hAnsiTheme="minorHAnsi"/>
        </w:rPr>
        <w:t xml:space="preserve">We control link UQ – status quo neglect of Mexico *specifically preserves* diplomatic capital </w:t>
      </w:r>
    </w:p>
    <w:p w:rsidR="00972955" w:rsidRPr="00294D8C" w:rsidRDefault="00972955" w:rsidP="00972955">
      <w:pPr>
        <w:rPr>
          <w:rFonts w:asciiTheme="minorHAnsi" w:hAnsiTheme="minorHAnsi"/>
        </w:rPr>
      </w:pPr>
      <w:r w:rsidRPr="00294D8C">
        <w:rPr>
          <w:rStyle w:val="Heading4Char"/>
          <w:rFonts w:asciiTheme="minorHAnsi" w:hAnsiTheme="minorHAnsi"/>
        </w:rPr>
        <w:t>Calle 11</w:t>
      </w:r>
      <w:r w:rsidRPr="00294D8C">
        <w:rPr>
          <w:rFonts w:asciiTheme="minorHAnsi" w:hAnsiTheme="minorHAnsi"/>
        </w:rPr>
        <w:t xml:space="preserve"> (Brian, The Orange County Register, What will come of U.S.-Mexico diplomatic relations, 3/4/11, http://www.ocregister.com/orangepunch/mexico-490551-obama-relations.html)//LA </w:t>
      </w:r>
    </w:p>
    <w:p w:rsidR="00972955" w:rsidRPr="00294D8C" w:rsidRDefault="00972955" w:rsidP="00972955">
      <w:pPr>
        <w:rPr>
          <w:rFonts w:asciiTheme="minorHAnsi" w:hAnsiTheme="minorHAnsi"/>
          <w:sz w:val="16"/>
        </w:rPr>
      </w:pPr>
      <w:r w:rsidRPr="00294D8C">
        <w:rPr>
          <w:rFonts w:asciiTheme="minorHAnsi" w:hAnsiTheme="minorHAnsi"/>
          <w:sz w:val="16"/>
        </w:rPr>
        <w:t xml:space="preserve">The importance of the meeting between the two presidents should not be underscored. </w:t>
      </w:r>
      <w:r w:rsidRPr="00294D8C">
        <w:rPr>
          <w:rStyle w:val="StyleBoldUnderline"/>
          <w:rFonts w:asciiTheme="minorHAnsi" w:hAnsiTheme="minorHAnsi"/>
        </w:rPr>
        <w:t>All too often is diplomatic capital expended in vast sums elsewhere in the world</w:t>
      </w:r>
      <w:r w:rsidRPr="00294D8C">
        <w:rPr>
          <w:rFonts w:asciiTheme="minorHAnsi" w:hAnsiTheme="minorHAnsi"/>
          <w:sz w:val="16"/>
        </w:rPr>
        <w:t xml:space="preserve"> (the Middle East, Europe, Asia, etc) </w:t>
      </w:r>
      <w:r w:rsidRPr="00294D8C">
        <w:rPr>
          <w:rStyle w:val="StyleBoldUnderline"/>
          <w:rFonts w:asciiTheme="minorHAnsi" w:hAnsiTheme="minorHAnsi"/>
        </w:rPr>
        <w:t>but Mexico, our contiguous neighbor, does not,</w:t>
      </w:r>
      <w:r w:rsidRPr="00294D8C">
        <w:rPr>
          <w:rFonts w:asciiTheme="minorHAnsi" w:hAnsiTheme="minorHAnsi"/>
          <w:sz w:val="16"/>
        </w:rPr>
        <w:t xml:space="preserve"> from my view, </w:t>
      </w:r>
      <w:r w:rsidRPr="00294D8C">
        <w:rPr>
          <w:rStyle w:val="StyleBoldUnderline"/>
          <w:rFonts w:asciiTheme="minorHAnsi" w:hAnsiTheme="minorHAnsi"/>
        </w:rPr>
        <w:t>get the attention it deserves</w:t>
      </w:r>
      <w:r w:rsidRPr="00294D8C">
        <w:rPr>
          <w:rFonts w:asciiTheme="minorHAnsi" w:hAnsiTheme="minorHAnsi"/>
          <w:sz w:val="16"/>
        </w:rPr>
        <w:t xml:space="preserve">. In recent years the escalation in drug violence which has spilled onto U.S. soil should, alone, warrant increased attention for the country. And that is merely one of the myriad of issues looming for our two neighboring nations. President </w:t>
      </w:r>
      <w:r w:rsidRPr="00294D8C">
        <w:rPr>
          <w:rStyle w:val="StyleBoldUnderline"/>
          <w:rFonts w:asciiTheme="minorHAnsi" w:hAnsiTheme="minorHAnsi"/>
        </w:rPr>
        <w:t>Obama has a tremendous opportunity to look beyond</w:t>
      </w:r>
      <w:r w:rsidRPr="00294D8C">
        <w:rPr>
          <w:rFonts w:asciiTheme="minorHAnsi" w:hAnsiTheme="minorHAnsi"/>
          <w:sz w:val="16"/>
        </w:rPr>
        <w:t xml:space="preserve"> immigration </w:t>
      </w:r>
      <w:r w:rsidRPr="00294D8C">
        <w:rPr>
          <w:rStyle w:val="StyleBoldUnderline"/>
          <w:rFonts w:asciiTheme="minorHAnsi" w:hAnsiTheme="minorHAnsi"/>
        </w:rPr>
        <w:t>policies and address broader relations</w:t>
      </w:r>
      <w:r w:rsidRPr="00294D8C">
        <w:rPr>
          <w:rFonts w:asciiTheme="minorHAnsi" w:hAnsiTheme="minorHAnsi"/>
          <w:sz w:val="16"/>
        </w:rPr>
        <w:t>, not to underscore, of course, the need to address meaningful solutions to border security and immigration. But other areas of cooperation such has thwarting drug cartels, decreasing border violence, increasing economic ties, energy partnerships, property rights and a variety of other issues have even broader implications.</w:t>
      </w:r>
    </w:p>
    <w:p w:rsidR="00972955" w:rsidRPr="00294D8C" w:rsidRDefault="00972955" w:rsidP="00972955">
      <w:pPr>
        <w:rPr>
          <w:rFonts w:asciiTheme="minorHAnsi" w:hAnsiTheme="minorHAnsi"/>
          <w:sz w:val="16"/>
        </w:rPr>
      </w:pPr>
    </w:p>
    <w:p w:rsidR="00972955" w:rsidRPr="00294D8C" w:rsidRDefault="00972955" w:rsidP="00972955">
      <w:pPr>
        <w:pStyle w:val="Heading4"/>
        <w:rPr>
          <w:rStyle w:val="StyleStyleBold12pt"/>
          <w:rFonts w:asciiTheme="minorHAnsi" w:hAnsiTheme="minorHAnsi"/>
          <w:b/>
          <w:bCs/>
        </w:rPr>
      </w:pPr>
      <w:r w:rsidRPr="00294D8C">
        <w:rPr>
          <w:rFonts w:asciiTheme="minorHAnsi" w:hAnsiTheme="minorHAnsi"/>
        </w:rPr>
        <w:t>Mexico trade agreements cost DC</w:t>
      </w:r>
    </w:p>
    <w:p w:rsidR="00972955" w:rsidRPr="00B173BA" w:rsidRDefault="00972955" w:rsidP="00972955">
      <w:r w:rsidRPr="00294D8C">
        <w:rPr>
          <w:rStyle w:val="StyleStyleBold12pt"/>
          <w:rFonts w:asciiTheme="minorHAnsi" w:hAnsiTheme="minorHAnsi"/>
        </w:rPr>
        <w:t xml:space="preserve">Washington Post 11 </w:t>
      </w:r>
      <w:r w:rsidRPr="00B173BA">
        <w:t xml:space="preserve">(Uncredited Editorial, Lessons from a Trade Spat with Mexico, 7/9/11, http://articles.washingtonpost.com/2011-07-09/opinions/35267931_1_mexican-trucks-mexican-officials-tariffs)//LA </w:t>
      </w:r>
    </w:p>
    <w:p w:rsidR="00972955" w:rsidRPr="00294D8C" w:rsidRDefault="00972955" w:rsidP="00972955">
      <w:pPr>
        <w:rPr>
          <w:rStyle w:val="StyleBoldUnderline"/>
          <w:rFonts w:asciiTheme="minorHAnsi" w:hAnsiTheme="minorHAnsi"/>
        </w:rPr>
      </w:pPr>
      <w:r w:rsidRPr="00294D8C">
        <w:rPr>
          <w:rFonts w:asciiTheme="minorHAnsi" w:hAnsiTheme="minorHAnsi"/>
          <w:sz w:val="16"/>
        </w:rPr>
        <w:t xml:space="preserve">That may be why the White House rolled out the new agreement in such muted fashion, leaving it to Transportation Secretary Ray LaHood to declare the deal “will create jobs and opportunity for our people.” It’s hard to admit, even implicitly, that U.S. policy has been so indefensible for so long. Still, better later than never. </w:t>
      </w:r>
      <w:r w:rsidRPr="00294D8C">
        <w:rPr>
          <w:rStyle w:val="StyleBoldUnderline"/>
          <w:rFonts w:asciiTheme="minorHAnsi" w:hAnsiTheme="minorHAnsi"/>
        </w:rPr>
        <w:t>The agreement with Mexico is of a piece with the Obama administration’s recent turn toward</w:t>
      </w:r>
      <w:r w:rsidRPr="00294D8C">
        <w:rPr>
          <w:rFonts w:asciiTheme="minorHAnsi" w:hAnsiTheme="minorHAnsi"/>
          <w:sz w:val="16"/>
        </w:rPr>
        <w:t xml:space="preserve"> long-delayed bilateral </w:t>
      </w:r>
      <w:r w:rsidRPr="00294D8C">
        <w:rPr>
          <w:rStyle w:val="StyleBoldUnderline"/>
          <w:rFonts w:asciiTheme="minorHAnsi" w:hAnsiTheme="minorHAnsi"/>
        </w:rPr>
        <w:t>tariff-slashing accords</w:t>
      </w:r>
      <w:r w:rsidRPr="00294D8C">
        <w:rPr>
          <w:rFonts w:asciiTheme="minorHAnsi" w:hAnsiTheme="minorHAnsi"/>
          <w:sz w:val="16"/>
        </w:rPr>
        <w:t xml:space="preserve"> with South Korea, Colombia and Panama. Those deals, too, will improve the efficiency and job-creation potential of the U.S. economy — when and if they make it through a still-dicey congressional vetting. As a motivational exercise, </w:t>
      </w:r>
      <w:r w:rsidRPr="00294D8C">
        <w:rPr>
          <w:rStyle w:val="StyleBoldUnderline"/>
          <w:rFonts w:asciiTheme="minorHAnsi" w:hAnsiTheme="minorHAnsi"/>
        </w:rPr>
        <w:t>participants</w:t>
      </w:r>
      <w:r w:rsidRPr="00294D8C">
        <w:rPr>
          <w:rFonts w:asciiTheme="minorHAnsi" w:hAnsiTheme="minorHAnsi"/>
          <w:sz w:val="16"/>
        </w:rPr>
        <w:t xml:space="preserve"> in that process </w:t>
      </w:r>
      <w:r w:rsidRPr="00294D8C">
        <w:rPr>
          <w:rStyle w:val="StyleBoldUnderline"/>
          <w:rFonts w:asciiTheme="minorHAnsi" w:hAnsiTheme="minorHAnsi"/>
        </w:rPr>
        <w:t>should reflect on the economic and diplomatic capital that the United States</w:t>
      </w:r>
      <w:r w:rsidRPr="00294D8C">
        <w:rPr>
          <w:rFonts w:asciiTheme="minorHAnsi" w:hAnsiTheme="minorHAnsi"/>
          <w:sz w:val="16"/>
        </w:rPr>
        <w:t xml:space="preserve"> has already </w:t>
      </w:r>
      <w:r w:rsidRPr="00294D8C">
        <w:rPr>
          <w:rStyle w:val="StyleBoldUnderline"/>
          <w:rFonts w:asciiTheme="minorHAnsi" w:hAnsiTheme="minorHAnsi"/>
        </w:rPr>
        <w:t>wasted quarreling over trucks with Mexico.</w:t>
      </w:r>
    </w:p>
    <w:p w:rsidR="00972955" w:rsidRPr="00294D8C" w:rsidRDefault="00972955" w:rsidP="00972955">
      <w:pPr>
        <w:rPr>
          <w:rStyle w:val="StyleBoldUnderline"/>
          <w:rFonts w:asciiTheme="minorHAnsi" w:hAnsiTheme="minorHAnsi"/>
        </w:rPr>
      </w:pPr>
    </w:p>
    <w:p w:rsidR="00972955" w:rsidRPr="00294D8C" w:rsidRDefault="00972955" w:rsidP="00972955">
      <w:pPr>
        <w:rPr>
          <w:rStyle w:val="StyleBoldUnderline"/>
          <w:rFonts w:asciiTheme="minorHAnsi" w:hAnsiTheme="minorHAnsi"/>
        </w:rPr>
      </w:pPr>
    </w:p>
    <w:p w:rsidR="00972955" w:rsidRPr="00294D8C" w:rsidRDefault="00972955" w:rsidP="00972955">
      <w:pPr>
        <w:rPr>
          <w:rFonts w:asciiTheme="minorHAnsi" w:hAnsiTheme="minorHAnsi"/>
          <w:sz w:val="16"/>
        </w:rPr>
      </w:pPr>
    </w:p>
    <w:p w:rsidR="00972955" w:rsidRPr="00294D8C" w:rsidRDefault="00972955" w:rsidP="00972955">
      <w:pPr>
        <w:rPr>
          <w:rFonts w:asciiTheme="minorHAnsi" w:hAnsiTheme="minorHAnsi"/>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 xml:space="preserve">2nc L Wall – Venezuela </w:t>
      </w:r>
    </w:p>
    <w:p w:rsidR="00972955" w:rsidRPr="00294D8C" w:rsidRDefault="00972955" w:rsidP="00972955">
      <w:pPr>
        <w:rPr>
          <w:rFonts w:asciiTheme="minorHAnsi" w:hAnsiTheme="minorHAnsi"/>
        </w:rPr>
      </w:pPr>
    </w:p>
    <w:p w:rsidR="00972955" w:rsidRPr="00294D8C" w:rsidRDefault="00972955" w:rsidP="00972955">
      <w:pPr>
        <w:pStyle w:val="Heading4"/>
        <w:rPr>
          <w:rFonts w:asciiTheme="minorHAnsi" w:hAnsiTheme="minorHAnsi"/>
          <w:shd w:val="clear" w:color="auto" w:fill="FFFFFF"/>
        </w:rPr>
      </w:pPr>
      <w:r w:rsidRPr="00294D8C">
        <w:rPr>
          <w:rFonts w:asciiTheme="minorHAnsi" w:hAnsiTheme="minorHAnsi"/>
          <w:shd w:val="clear" w:color="auto" w:fill="FFFFFF"/>
        </w:rPr>
        <w:t xml:space="preserve">More </w:t>
      </w:r>
      <w:proofErr w:type="gramStart"/>
      <w:r w:rsidRPr="00294D8C">
        <w:rPr>
          <w:rFonts w:asciiTheme="minorHAnsi" w:hAnsiTheme="minorHAnsi"/>
          <w:shd w:val="clear" w:color="auto" w:fill="FFFFFF"/>
        </w:rPr>
        <w:t>ev</w:t>
      </w:r>
      <w:proofErr w:type="gramEnd"/>
      <w:r w:rsidRPr="00294D8C">
        <w:rPr>
          <w:rFonts w:asciiTheme="minorHAnsi" w:hAnsiTheme="minorHAnsi"/>
          <w:shd w:val="clear" w:color="auto" w:fill="FFFFFF"/>
        </w:rPr>
        <w:t xml:space="preserve"> that we control empirics - former missteps mean the plan is especially challenging</w:t>
      </w:r>
    </w:p>
    <w:p w:rsidR="00972955" w:rsidRPr="00294D8C" w:rsidRDefault="00972955" w:rsidP="00972955">
      <w:pPr>
        <w:rPr>
          <w:rFonts w:asciiTheme="minorHAnsi" w:hAnsiTheme="minorHAnsi"/>
          <w:b/>
          <w:u w:val="single"/>
        </w:rPr>
      </w:pPr>
      <w:r w:rsidRPr="00294D8C">
        <w:rPr>
          <w:rStyle w:val="Heading4Char"/>
          <w:rFonts w:asciiTheme="minorHAnsi" w:hAnsiTheme="minorHAnsi"/>
        </w:rPr>
        <w:t>Johnson 05</w:t>
      </w:r>
      <w:r w:rsidRPr="00294D8C">
        <w:rPr>
          <w:rStyle w:val="StyleBoldUnderline"/>
          <w:rFonts w:asciiTheme="minorHAnsi" w:hAnsiTheme="minorHAnsi"/>
        </w:rPr>
        <w:t xml:space="preserve"> </w:t>
      </w:r>
      <w:r w:rsidRPr="00294D8C">
        <w:rPr>
          <w:rFonts w:asciiTheme="minorHAnsi" w:hAnsiTheme="minorHAnsi"/>
          <w:sz w:val="16"/>
          <w:szCs w:val="16"/>
        </w:rPr>
        <w:t xml:space="preserve">(Stephen, expert and Senior Policy Analyst at the Heritage Foundation, http://www.heritage.org/research/lecture/us-diplomacy-toward-latin-america-a-legacy-of-uneven-engagement, U.S. Diplomacy </w:t>
      </w:r>
      <w:proofErr w:type="gramStart"/>
      <w:r w:rsidRPr="00294D8C">
        <w:rPr>
          <w:rFonts w:asciiTheme="minorHAnsi" w:hAnsiTheme="minorHAnsi"/>
          <w:sz w:val="16"/>
          <w:szCs w:val="16"/>
        </w:rPr>
        <w:t>Toward</w:t>
      </w:r>
      <w:proofErr w:type="gramEnd"/>
      <w:r w:rsidRPr="00294D8C">
        <w:rPr>
          <w:rFonts w:asciiTheme="minorHAnsi" w:hAnsiTheme="minorHAnsi"/>
          <w:sz w:val="16"/>
          <w:szCs w:val="16"/>
        </w:rPr>
        <w:t xml:space="preserve"> Latin America: A Legacy of Uneven Engagement // OP)</w:t>
      </w:r>
    </w:p>
    <w:p w:rsidR="00972955" w:rsidRPr="00294D8C" w:rsidRDefault="00972955" w:rsidP="00972955">
      <w:pPr>
        <w:rPr>
          <w:rStyle w:val="StyleBoldUnderline"/>
          <w:rFonts w:asciiTheme="minorHAnsi" w:hAnsiTheme="minorHAnsi"/>
        </w:rPr>
      </w:pPr>
      <w:r w:rsidRPr="00294D8C">
        <w:rPr>
          <w:rStyle w:val="StyleBoldUnderline"/>
          <w:rFonts w:asciiTheme="minorHAnsi" w:hAnsiTheme="minorHAnsi"/>
        </w:rPr>
        <w:t>Nowhere has Washington had more difficulty than in dealing with Venezuela</w:t>
      </w:r>
      <w:r w:rsidRPr="00294D8C">
        <w:rPr>
          <w:rFonts w:asciiTheme="minorHAnsi" w:hAnsiTheme="minorHAnsi" w:cs="Arial"/>
          <w:color w:val="262626"/>
          <w:sz w:val="8"/>
          <w:szCs w:val="8"/>
        </w:rPr>
        <w:t xml:space="preserve">'s populist leader Hugo Chávez. In 2002, </w:t>
      </w:r>
      <w:r w:rsidRPr="00294D8C">
        <w:rPr>
          <w:rStyle w:val="StyleBoldUnderline"/>
          <w:rFonts w:asciiTheme="minorHAnsi" w:hAnsiTheme="minorHAnsi"/>
        </w:rPr>
        <w:t>Chávez took advantage of a popular uprising against him to temporarily disappear from office, smoke out his enemies, and return consolidating his grip on power</w:t>
      </w:r>
      <w:r w:rsidRPr="00294D8C">
        <w:rPr>
          <w:rFonts w:asciiTheme="minorHAnsi" w:hAnsiTheme="minorHAnsi" w:cs="Arial"/>
          <w:color w:val="262626"/>
          <w:sz w:val="16"/>
          <w:szCs w:val="16"/>
        </w:rPr>
        <w:t xml:space="preserve">. The </w:t>
      </w:r>
      <w:r w:rsidRPr="00294D8C">
        <w:rPr>
          <w:rStyle w:val="StyleBoldUnderline"/>
          <w:rFonts w:asciiTheme="minorHAnsi" w:hAnsiTheme="minorHAnsi"/>
        </w:rPr>
        <w:t>Bush</w:t>
      </w:r>
      <w:r w:rsidRPr="00294D8C">
        <w:rPr>
          <w:rFonts w:asciiTheme="minorHAnsi" w:hAnsiTheme="minorHAnsi" w:cs="Arial"/>
          <w:color w:val="262626"/>
          <w:sz w:val="16"/>
          <w:szCs w:val="16"/>
        </w:rPr>
        <w:t xml:space="preserve"> Admin­istration </w:t>
      </w:r>
      <w:r w:rsidRPr="00294D8C">
        <w:rPr>
          <w:rStyle w:val="StyleBoldUnderline"/>
          <w:rFonts w:asciiTheme="minorHAnsi" w:hAnsiTheme="minorHAnsi"/>
        </w:rPr>
        <w:t>was</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embarrassed by statements</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that appeared to accept Chávez's ersatz ouster. Seeking a dignified exit, Secretary of State Colin</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Powell turned to</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former U.S. President Jimmy Carter</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and the Organization of American States to broker a ref­erendum on Chávez's presidency. Although Chávez held a recall vote, Carter accepted limits on moni­toring, declined to comment on the regime's mas­sive effort to pad voter lists, and hastily reported a free and fair result. The administration was forced to accept a flawed assessment.</w:t>
      </w:r>
    </w:p>
    <w:p w:rsidR="00972955" w:rsidRPr="00294D8C" w:rsidRDefault="00972955" w:rsidP="00972955">
      <w:pPr>
        <w:rPr>
          <w:rStyle w:val="StyleBoldUnderline"/>
          <w:rFonts w:asciiTheme="minorHAnsi" w:hAnsiTheme="minorHAnsi"/>
        </w:rPr>
      </w:pPr>
    </w:p>
    <w:p w:rsidR="00972955" w:rsidRPr="00294D8C" w:rsidRDefault="00972955" w:rsidP="00972955">
      <w:pPr>
        <w:rPr>
          <w:rStyle w:val="StyleStyleBold12pt"/>
          <w:rFonts w:asciiTheme="minorHAnsi" w:hAnsiTheme="minorHAnsi"/>
        </w:rPr>
      </w:pPr>
      <w:r w:rsidRPr="00294D8C">
        <w:rPr>
          <w:rStyle w:val="StyleStyleBold12pt"/>
          <w:rFonts w:asciiTheme="minorHAnsi" w:hAnsiTheme="minorHAnsi"/>
        </w:rPr>
        <w:t xml:space="preserve">Defer Neg – their authors all inaccurately believe the U.S. can paper over history, which is impossible </w:t>
      </w:r>
    </w:p>
    <w:p w:rsidR="00972955" w:rsidRPr="00294D8C" w:rsidRDefault="00972955" w:rsidP="00972955">
      <w:pPr>
        <w:rPr>
          <w:rFonts w:asciiTheme="minorHAnsi" w:hAnsiTheme="minorHAnsi"/>
        </w:rPr>
      </w:pPr>
      <w:r w:rsidRPr="00294D8C">
        <w:rPr>
          <w:rStyle w:val="StyleStyleBold12pt"/>
          <w:rFonts w:asciiTheme="minorHAnsi" w:hAnsiTheme="minorHAnsi"/>
        </w:rPr>
        <w:t>Roberts and Walser 1/7/13</w:t>
      </w:r>
      <w:r w:rsidRPr="00294D8C">
        <w:rPr>
          <w:rFonts w:asciiTheme="minorHAnsi" w:hAnsiTheme="minorHAnsi"/>
        </w:rPr>
        <w:t xml:space="preserve"> [James and Ray, Research Fellow </w:t>
      </w:r>
      <w:proofErr w:type="gramStart"/>
      <w:r w:rsidRPr="00294D8C">
        <w:rPr>
          <w:rFonts w:asciiTheme="minorHAnsi" w:hAnsiTheme="minorHAnsi"/>
        </w:rPr>
        <w:t>For</w:t>
      </w:r>
      <w:proofErr w:type="gramEnd"/>
      <w:r w:rsidRPr="00294D8C">
        <w:rPr>
          <w:rFonts w:asciiTheme="minorHAnsi" w:hAnsiTheme="minorHAnsi"/>
        </w:rPr>
        <w:t xml:space="preserve"> Economic Freedom and Growth</w:t>
      </w:r>
    </w:p>
    <w:p w:rsidR="00972955" w:rsidRPr="00294D8C" w:rsidRDefault="00972955" w:rsidP="00972955">
      <w:pPr>
        <w:rPr>
          <w:rFonts w:asciiTheme="minorHAnsi" w:hAnsiTheme="minorHAnsi"/>
        </w:rPr>
      </w:pPr>
      <w:r w:rsidRPr="00294D8C">
        <w:rPr>
          <w:rFonts w:asciiTheme="minorHAnsi" w:hAnsiTheme="minorHAnsi"/>
        </w:rPr>
        <w:t xml:space="preserve">Center for International Trade and Economics (CITE) and Senior Policy Analyst at the Heritage Foundation, “Latin America and the Caribbean: A Wish List for 2013”, </w:t>
      </w:r>
      <w:hyperlink r:id="rId24" w:history="1">
        <w:r w:rsidRPr="00294D8C">
          <w:rPr>
            <w:rFonts w:asciiTheme="minorHAnsi" w:hAnsiTheme="minorHAnsi"/>
          </w:rPr>
          <w:t>http://www.heritage.org/research/reports/2013/01/us-foreign-policy-wish-list-for-latin-america-and-the-caribbean-in-2013</w:t>
        </w:r>
      </w:hyperlink>
      <w:r w:rsidRPr="00294D8C">
        <w:rPr>
          <w:rFonts w:asciiTheme="minorHAnsi" w:hAnsiTheme="minorHAnsi"/>
        </w:rPr>
        <w:t xml:space="preserve"> //SD]</w:t>
      </w:r>
    </w:p>
    <w:p w:rsidR="00972955" w:rsidRPr="00294D8C" w:rsidRDefault="00972955" w:rsidP="00972955">
      <w:pPr>
        <w:rPr>
          <w:rFonts w:asciiTheme="minorHAnsi" w:hAnsiTheme="minorHAnsi"/>
        </w:rPr>
      </w:pPr>
    </w:p>
    <w:p w:rsidR="00972955" w:rsidRPr="00294D8C" w:rsidRDefault="00972955" w:rsidP="00972955">
      <w:pPr>
        <w:rPr>
          <w:rFonts w:asciiTheme="minorHAnsi" w:hAnsiTheme="minorHAnsi"/>
          <w:sz w:val="16"/>
        </w:rPr>
      </w:pPr>
      <w:r w:rsidRPr="00294D8C">
        <w:rPr>
          <w:rFonts w:asciiTheme="minorHAnsi" w:hAnsiTheme="minorHAnsi"/>
          <w:sz w:val="16"/>
        </w:rPr>
        <w:t xml:space="preserve">Although slated to begin another six-year term on January 10, President Hugo Chavez appears to be losing his battle against cancer. </w:t>
      </w:r>
      <w:r w:rsidRPr="00294D8C">
        <w:rPr>
          <w:rStyle w:val="StyleBoldUnderline"/>
          <w:rFonts w:asciiTheme="minorHAnsi" w:hAnsiTheme="minorHAnsi"/>
        </w:rPr>
        <w:t>According to the constitution, Chavez’s incapacitation or death will trigger new presidential elections</w:t>
      </w:r>
      <w:r w:rsidRPr="00294D8C">
        <w:rPr>
          <w:rFonts w:asciiTheme="minorHAnsi" w:hAnsiTheme="minorHAnsi"/>
          <w:sz w:val="16"/>
        </w:rPr>
        <w:t xml:space="preserve">. While a post-Chavez Venezuela will remain polarized and deinstitutionalized, the next presidential election should be free and fair. </w:t>
      </w:r>
      <w:r w:rsidRPr="00294D8C">
        <w:rPr>
          <w:rStyle w:val="StyleBoldUnderline"/>
          <w:rFonts w:asciiTheme="minorHAnsi" w:hAnsiTheme="minorHAnsi"/>
        </w:rPr>
        <w:t>The Obama Administration is reportedly contemplating restoring relations at the ambassadorial level. It cannot, however, paper over the adversarial nature of current relations. The U.S. should seek concrete commitments</w:t>
      </w:r>
      <w:r w:rsidRPr="00294D8C">
        <w:rPr>
          <w:rFonts w:asciiTheme="minorHAnsi" w:hAnsiTheme="minorHAnsi"/>
          <w:sz w:val="16"/>
        </w:rPr>
        <w:t>—including a firm renunciation of terrorism and an agreement on combating narcotics trafficking—before sending a new ambassador to Caracas. A strategy of long-term democracy support should focus on civil society, youthful democratic leaders, and victims of Chavista misrule. The Obama Administration should also focus U.S. intelligence capabilities on probing and countering Iranian penetration into Venezuela and uncovering the misdeeds of corrupt narco-generals and high officials.</w:t>
      </w:r>
    </w:p>
    <w:p w:rsidR="00972955" w:rsidRPr="00294D8C" w:rsidRDefault="00972955" w:rsidP="00972955">
      <w:pPr>
        <w:rPr>
          <w:rFonts w:asciiTheme="minorHAnsi" w:hAnsiTheme="minorHAnsi"/>
          <w:sz w:val="16"/>
        </w:rPr>
      </w:pPr>
    </w:p>
    <w:p w:rsidR="00972955" w:rsidRPr="00294D8C" w:rsidRDefault="00972955" w:rsidP="00972955">
      <w:pPr>
        <w:pStyle w:val="Heading4"/>
        <w:rPr>
          <w:rFonts w:asciiTheme="minorHAnsi" w:hAnsiTheme="minorHAnsi"/>
          <w:shd w:val="clear" w:color="auto" w:fill="FFFFFF"/>
        </w:rPr>
      </w:pPr>
      <w:r w:rsidRPr="00294D8C">
        <w:rPr>
          <w:rFonts w:asciiTheme="minorHAnsi" w:hAnsiTheme="minorHAnsi"/>
          <w:shd w:val="clear" w:color="auto" w:fill="FFFFFF"/>
        </w:rPr>
        <w:t>The plan creates a huge resource demand of top level officials - there's NOTHING for Venezuela now </w:t>
      </w:r>
    </w:p>
    <w:p w:rsidR="00972955" w:rsidRPr="00294D8C" w:rsidRDefault="00972955" w:rsidP="00972955">
      <w:pPr>
        <w:pStyle w:val="NormalWeb"/>
        <w:spacing w:before="0" w:beforeAutospacing="0" w:after="0" w:afterAutospacing="0"/>
        <w:rPr>
          <w:rFonts w:asciiTheme="minorHAnsi" w:hAnsiTheme="minorHAnsi"/>
        </w:rPr>
      </w:pPr>
      <w:r w:rsidRPr="00B173BA">
        <w:rPr>
          <w:rStyle w:val="Heading4Char"/>
        </w:rPr>
        <w:t>Merco Press 13</w:t>
      </w:r>
      <w:r w:rsidRPr="00294D8C">
        <w:rPr>
          <w:rFonts w:asciiTheme="minorHAnsi" w:hAnsiTheme="minorHAnsi"/>
        </w:rPr>
        <w:t xml:space="preserve"> – (an independent news agency which focuses on delivering news related to Mercosur-member countries, covering an area of influence which includes the South Atlantic and insular territories., “Venezuelan overture to the US: ‘time to resume diplomatic representation’ at the highest level”, </w:t>
      </w:r>
      <w:hyperlink r:id="rId25" w:history="1">
        <w:r w:rsidRPr="00294D8C">
          <w:rPr>
            <w:rStyle w:val="Hyperlink"/>
            <w:rFonts w:asciiTheme="minorHAnsi" w:hAnsiTheme="minorHAnsi"/>
          </w:rPr>
          <w:t>http://en.mercopress.com/2013/05/21/venezuelan-overture-to-the-us-time-to-resume-diplomatic-representation-at-the-highest-level</w:t>
        </w:r>
      </w:hyperlink>
      <w:r w:rsidRPr="00294D8C">
        <w:rPr>
          <w:rFonts w:asciiTheme="minorHAnsi" w:hAnsiTheme="minorHAnsi"/>
        </w:rPr>
        <w:t>, T.C.)</w:t>
      </w:r>
    </w:p>
    <w:p w:rsidR="00972955" w:rsidRPr="00294D8C" w:rsidRDefault="00972955" w:rsidP="00972955">
      <w:pPr>
        <w:pStyle w:val="NormalWeb"/>
        <w:spacing w:before="0" w:beforeAutospacing="0" w:after="0" w:afterAutospacing="0"/>
        <w:rPr>
          <w:rFonts w:asciiTheme="minorHAnsi" w:hAnsiTheme="minorHAnsi"/>
        </w:rPr>
      </w:pPr>
      <w:r w:rsidRPr="00294D8C">
        <w:rPr>
          <w:rFonts w:asciiTheme="minorHAnsi" w:hAnsiTheme="minorHAnsi"/>
        </w:rPr>
        <w:t>*Elias Jaua is the foreign minister of Venezuela</w:t>
      </w:r>
    </w:p>
    <w:p w:rsidR="00972955" w:rsidRPr="00294D8C" w:rsidRDefault="00972955" w:rsidP="00972955">
      <w:pPr>
        <w:pStyle w:val="NormalWeb"/>
        <w:spacing w:before="0" w:beforeAutospacing="0" w:after="0" w:afterAutospacing="0"/>
        <w:rPr>
          <w:rFonts w:asciiTheme="minorHAnsi" w:hAnsiTheme="minorHAnsi"/>
          <w:sz w:val="16"/>
        </w:rPr>
      </w:pPr>
      <w:r w:rsidRPr="00294D8C">
        <w:rPr>
          <w:rFonts w:asciiTheme="minorHAnsi" w:hAnsiTheme="minorHAnsi"/>
          <w:sz w:val="16"/>
        </w:rPr>
        <w:t>“</w:t>
      </w:r>
      <w:r w:rsidRPr="00294D8C">
        <w:rPr>
          <w:rStyle w:val="StyleBoldUnderline"/>
          <w:rFonts w:asciiTheme="minorHAnsi" w:hAnsiTheme="minorHAnsi"/>
        </w:rPr>
        <w:t xml:space="preserve">The first thing would be to resume diplomatic representation </w:t>
      </w:r>
      <w:r w:rsidRPr="00294D8C">
        <w:rPr>
          <w:rStyle w:val="Emphasis"/>
          <w:rFonts w:asciiTheme="minorHAnsi" w:eastAsiaTheme="majorEastAsia" w:hAnsiTheme="minorHAnsi"/>
        </w:rPr>
        <w:t>at the highest level</w:t>
      </w:r>
      <w:r w:rsidRPr="00294D8C">
        <w:rPr>
          <w:rStyle w:val="StyleBoldUnderline"/>
          <w:rFonts w:asciiTheme="minorHAnsi" w:hAnsiTheme="minorHAnsi"/>
        </w:rPr>
        <w:t>” added Jaua</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The country's late populist president </w:t>
      </w:r>
      <w:r w:rsidRPr="00294D8C">
        <w:rPr>
          <w:rStyle w:val="StyleBoldUnderline"/>
          <w:rFonts w:asciiTheme="minorHAnsi" w:hAnsiTheme="minorHAnsi"/>
        </w:rPr>
        <w:t>Hugo Chavez was a staunch critic of the United States, and</w:t>
      </w:r>
      <w:r w:rsidRPr="00294D8C">
        <w:rPr>
          <w:rFonts w:asciiTheme="minorHAnsi" w:hAnsiTheme="minorHAnsi"/>
          <w:sz w:val="16"/>
        </w:rPr>
        <w:t xml:space="preserve"> his successor </w:t>
      </w:r>
      <w:r w:rsidRPr="00294D8C">
        <w:rPr>
          <w:rStyle w:val="StyleBoldUnderline"/>
          <w:rFonts w:asciiTheme="minorHAnsi" w:hAnsiTheme="minorHAnsi"/>
        </w:rPr>
        <w:t>Nicolas Maduro is still feeling out its footing with Washington</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Chavez for more than 14 years unleashed verbal broadsides on </w:t>
      </w:r>
      <w:r w:rsidRPr="00294D8C">
        <w:rPr>
          <w:rFonts w:asciiTheme="minorHAnsi" w:hAnsiTheme="minorHAnsi"/>
          <w:sz w:val="16"/>
        </w:rPr>
        <w:lastRenderedPageBreak/>
        <w:t xml:space="preserve">US leaders before his death in March. </w:t>
      </w:r>
      <w:r w:rsidRPr="00294D8C">
        <w:rPr>
          <w:rStyle w:val="StyleBoldUnderline"/>
          <w:rFonts w:asciiTheme="minorHAnsi" w:hAnsiTheme="minorHAnsi"/>
        </w:rPr>
        <w:t>The United States and Venezuela since 2010 have not even had ambassadors in their embassies in their respective capitals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Maduro, who earlier said his government would like to increase dialogue with the United States, has selected lawmaker Calixto Ortega as its potential US envoy.</w:t>
      </w:r>
      <w:r w:rsidRPr="00294D8C">
        <w:rPr>
          <w:rFonts w:asciiTheme="minorHAnsi" w:hAnsiTheme="minorHAnsi"/>
          <w:sz w:val="12"/>
        </w:rPr>
        <w:t>¶</w:t>
      </w:r>
      <w:r w:rsidRPr="00294D8C">
        <w:rPr>
          <w:rFonts w:asciiTheme="minorHAnsi" w:hAnsiTheme="minorHAnsi"/>
          <w:sz w:val="16"/>
        </w:rPr>
        <w:t xml:space="preserve"> US President Barack Obama however has not congratulated Maduro for his controversial, razor-thin April 14 election, as Maduro's opposition rival Henrique Capriles presses claims that the Venezuelan presidential election was marred by irregularities.</w:t>
      </w:r>
      <w:r w:rsidRPr="00294D8C">
        <w:rPr>
          <w:rFonts w:asciiTheme="minorHAnsi" w:hAnsiTheme="minorHAnsi"/>
          <w:sz w:val="12"/>
        </w:rPr>
        <w:t>¶</w:t>
      </w:r>
      <w:r w:rsidRPr="00294D8C">
        <w:rPr>
          <w:rFonts w:asciiTheme="minorHAnsi" w:hAnsiTheme="minorHAnsi"/>
          <w:sz w:val="16"/>
        </w:rPr>
        <w:t xml:space="preserve"> Maduro meanwhile slammed Obama “the top leader of devils” after he commented on post-election unrest in Venezuela, but has since lowered the tone of his speeches both towards Capriles and to the US.</w:t>
      </w:r>
      <w:r w:rsidRPr="00294D8C">
        <w:rPr>
          <w:rFonts w:asciiTheme="minorHAnsi" w:hAnsiTheme="minorHAnsi"/>
          <w:sz w:val="12"/>
        </w:rPr>
        <w:t>¶</w:t>
      </w:r>
      <w:r w:rsidRPr="00294D8C">
        <w:rPr>
          <w:rFonts w:asciiTheme="minorHAnsi" w:hAnsiTheme="minorHAnsi"/>
          <w:sz w:val="16"/>
        </w:rPr>
        <w:t xml:space="preserve"> Apparently during his quick visit round of Mercosur countries in search for support and food supplies (extremely short in Venezuela including toilet paper), Brazilian President Dilma Rousseff suggested better relations with the opposition and the business community.</w:t>
      </w:r>
      <w:r w:rsidRPr="00294D8C">
        <w:rPr>
          <w:rFonts w:asciiTheme="minorHAnsi" w:hAnsiTheme="minorHAnsi"/>
          <w:sz w:val="12"/>
        </w:rPr>
        <w:t>¶</w:t>
      </w:r>
      <w:r w:rsidRPr="00294D8C">
        <w:rPr>
          <w:rFonts w:asciiTheme="minorHAnsi" w:hAnsiTheme="minorHAnsi"/>
          <w:sz w:val="16"/>
        </w:rPr>
        <w:t xml:space="preserve"> She even had him interviewed on a Brazilian television program where Maduro admits to be willing to talk even with the devil (Capriles), for the sake of peace and stability in Venezuela.</w:t>
      </w:r>
      <w:r w:rsidRPr="00294D8C">
        <w:rPr>
          <w:rFonts w:asciiTheme="minorHAnsi" w:hAnsiTheme="minorHAnsi"/>
          <w:sz w:val="12"/>
        </w:rPr>
        <w:t>¶</w:t>
      </w:r>
      <w:r w:rsidRPr="00294D8C">
        <w:rPr>
          <w:rFonts w:asciiTheme="minorHAnsi" w:hAnsiTheme="minorHAnsi"/>
          <w:sz w:val="16"/>
        </w:rPr>
        <w:t xml:space="preserve"> It must also be added that despite the bad blood, Venezuela sells about 900,000 barrels of oil every day to the United States.</w:t>
      </w:r>
      <w:r w:rsidRPr="00294D8C">
        <w:rPr>
          <w:rFonts w:asciiTheme="minorHAnsi" w:hAnsiTheme="minorHAnsi"/>
          <w:sz w:val="12"/>
        </w:rPr>
        <w:t>¶</w:t>
      </w:r>
      <w:r w:rsidRPr="00294D8C">
        <w:rPr>
          <w:rFonts w:asciiTheme="minorHAnsi" w:hAnsiTheme="minorHAnsi"/>
          <w:sz w:val="16"/>
        </w:rPr>
        <w:t xml:space="preserve"> </w:t>
      </w:r>
    </w:p>
    <w:p w:rsidR="00972955" w:rsidRPr="00294D8C" w:rsidRDefault="00972955" w:rsidP="00972955">
      <w:pPr>
        <w:pStyle w:val="NormalWeb"/>
        <w:spacing w:before="0" w:beforeAutospacing="0" w:after="0" w:afterAutospacing="0"/>
        <w:rPr>
          <w:rFonts w:asciiTheme="minorHAnsi" w:hAnsiTheme="minorHAnsi"/>
          <w:sz w:val="16"/>
        </w:rPr>
      </w:pPr>
    </w:p>
    <w:p w:rsidR="00972955" w:rsidRPr="00294D8C" w:rsidRDefault="00972955" w:rsidP="00972955">
      <w:pPr>
        <w:rPr>
          <w:rStyle w:val="Heading4Char"/>
          <w:rFonts w:asciiTheme="minorHAnsi" w:hAnsiTheme="minorHAnsi"/>
        </w:rPr>
      </w:pPr>
      <w:r w:rsidRPr="00294D8C">
        <w:rPr>
          <w:rStyle w:val="Heading4Char"/>
          <w:rFonts w:asciiTheme="minorHAnsi" w:hAnsiTheme="minorHAnsi"/>
        </w:rPr>
        <w:t xml:space="preserve">They are empirically big pains in the butt </w:t>
      </w:r>
    </w:p>
    <w:p w:rsidR="00972955" w:rsidRPr="00294D8C" w:rsidRDefault="00972955" w:rsidP="00972955">
      <w:pPr>
        <w:rPr>
          <w:rFonts w:asciiTheme="minorHAnsi" w:hAnsiTheme="minorHAnsi"/>
          <w:b/>
          <w:u w:val="single"/>
        </w:rPr>
      </w:pPr>
      <w:r w:rsidRPr="00294D8C">
        <w:rPr>
          <w:rStyle w:val="Heading4Char"/>
          <w:rFonts w:asciiTheme="minorHAnsi" w:hAnsiTheme="minorHAnsi"/>
        </w:rPr>
        <w:t>Johnson 05</w:t>
      </w:r>
      <w:r w:rsidRPr="00294D8C">
        <w:rPr>
          <w:rStyle w:val="StyleBoldUnderline"/>
          <w:rFonts w:asciiTheme="minorHAnsi" w:hAnsiTheme="minorHAnsi"/>
        </w:rPr>
        <w:t xml:space="preserve"> </w:t>
      </w:r>
      <w:r w:rsidRPr="00294D8C">
        <w:rPr>
          <w:rFonts w:asciiTheme="minorHAnsi" w:hAnsiTheme="minorHAnsi"/>
          <w:sz w:val="16"/>
          <w:szCs w:val="16"/>
        </w:rPr>
        <w:t xml:space="preserve">(Stephen, expert and Senior Policy Analyst at the Heritage Foundation, http://www.heritage.org/research/lecture/us-diplomacy-toward-latin-america-a-legacy-of-uneven-engagement, U.S. Diplomacy </w:t>
      </w:r>
      <w:proofErr w:type="gramStart"/>
      <w:r w:rsidRPr="00294D8C">
        <w:rPr>
          <w:rFonts w:asciiTheme="minorHAnsi" w:hAnsiTheme="minorHAnsi"/>
          <w:sz w:val="16"/>
          <w:szCs w:val="16"/>
        </w:rPr>
        <w:t>Toward</w:t>
      </w:r>
      <w:proofErr w:type="gramEnd"/>
      <w:r w:rsidRPr="00294D8C">
        <w:rPr>
          <w:rFonts w:asciiTheme="minorHAnsi" w:hAnsiTheme="minorHAnsi"/>
          <w:sz w:val="16"/>
          <w:szCs w:val="16"/>
        </w:rPr>
        <w:t xml:space="preserve"> Latin America: A Legacy of Uneven Engagement // OP)</w:t>
      </w:r>
    </w:p>
    <w:p w:rsidR="00972955" w:rsidRPr="00294D8C" w:rsidRDefault="00972955" w:rsidP="00972955">
      <w:pPr>
        <w:rPr>
          <w:rFonts w:asciiTheme="minorHAnsi" w:hAnsiTheme="minorHAnsi"/>
          <w:sz w:val="16"/>
          <w:szCs w:val="16"/>
        </w:rPr>
      </w:pPr>
      <w:r w:rsidRPr="00294D8C">
        <w:rPr>
          <w:rStyle w:val="StyleBoldUnderline"/>
          <w:rFonts w:asciiTheme="minorHAnsi" w:hAnsiTheme="minorHAnsi"/>
        </w:rPr>
        <w:t>Nowhere has Washington had more difficulty than in dealing with Venezuela</w:t>
      </w:r>
      <w:r w:rsidRPr="00294D8C">
        <w:rPr>
          <w:rFonts w:asciiTheme="minorHAnsi" w:hAnsiTheme="minorHAnsi" w:cs="Arial"/>
          <w:color w:val="262626"/>
          <w:sz w:val="8"/>
          <w:szCs w:val="8"/>
        </w:rPr>
        <w:t xml:space="preserve">'s populist leader Hugo Chávez. In 2002, </w:t>
      </w:r>
      <w:r w:rsidRPr="00294D8C">
        <w:rPr>
          <w:rStyle w:val="StyleBoldUnderline"/>
          <w:rFonts w:asciiTheme="minorHAnsi" w:hAnsiTheme="minorHAnsi"/>
        </w:rPr>
        <w:t>Chávez took advantage of a popular uprising against him to temporarily disappear from office, smoke out his enemies, and return consolidating his grip on power</w:t>
      </w:r>
      <w:r w:rsidRPr="00294D8C">
        <w:rPr>
          <w:rFonts w:asciiTheme="minorHAnsi" w:hAnsiTheme="minorHAnsi" w:cs="Arial"/>
          <w:color w:val="262626"/>
          <w:sz w:val="16"/>
          <w:szCs w:val="16"/>
        </w:rPr>
        <w:t xml:space="preserve">. The </w:t>
      </w:r>
      <w:r w:rsidRPr="00294D8C">
        <w:rPr>
          <w:rStyle w:val="StyleBoldUnderline"/>
          <w:rFonts w:asciiTheme="minorHAnsi" w:hAnsiTheme="minorHAnsi"/>
        </w:rPr>
        <w:t>Bush</w:t>
      </w:r>
      <w:r w:rsidRPr="00294D8C">
        <w:rPr>
          <w:rFonts w:asciiTheme="minorHAnsi" w:hAnsiTheme="minorHAnsi" w:cs="Arial"/>
          <w:color w:val="262626"/>
          <w:sz w:val="16"/>
          <w:szCs w:val="16"/>
        </w:rPr>
        <w:t xml:space="preserve"> Admin­istration </w:t>
      </w:r>
      <w:r w:rsidRPr="00294D8C">
        <w:rPr>
          <w:rStyle w:val="StyleBoldUnderline"/>
          <w:rFonts w:asciiTheme="minorHAnsi" w:hAnsiTheme="minorHAnsi"/>
        </w:rPr>
        <w:t>was</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embarrassed by statements</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that appeared to accept Chávez's ersatz ouster. Seeking a dignified exit, Secretary of State Colin</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Powell turned to</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former U.S. President Jimmy Carter</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and the Organization of American States to broker a ref­erendum on Chávez's presidency. Although Chávez held a recall vote, Carter accepted limits on moni­toring, declined to comment on the regime's mas­sive effort to pad voter lists, and hastily reported a free and fair result. The administration was forced to accept a flawed assessment.</w:t>
      </w:r>
    </w:p>
    <w:p w:rsidR="00972955" w:rsidRPr="00294D8C" w:rsidRDefault="00972955" w:rsidP="00972955">
      <w:pPr>
        <w:rPr>
          <w:rFonts w:asciiTheme="minorHAnsi" w:hAnsiTheme="minorHAnsi"/>
        </w:rPr>
      </w:pPr>
    </w:p>
    <w:p w:rsidR="00972955" w:rsidRPr="00294D8C" w:rsidRDefault="00972955" w:rsidP="00972955">
      <w:pPr>
        <w:pStyle w:val="Heading3"/>
        <w:rPr>
          <w:rStyle w:val="Heading4Char"/>
          <w:rFonts w:asciiTheme="minorHAnsi" w:hAnsiTheme="minorHAnsi"/>
          <w:b/>
        </w:rPr>
      </w:pPr>
      <w:r w:rsidRPr="00294D8C">
        <w:rPr>
          <w:rStyle w:val="Heading4Char"/>
          <w:rFonts w:asciiTheme="minorHAnsi" w:hAnsiTheme="minorHAnsi"/>
          <w:b/>
        </w:rPr>
        <w:lastRenderedPageBreak/>
        <w:t>2nc General L – Agency</w:t>
      </w:r>
    </w:p>
    <w:p w:rsidR="00972955" w:rsidRPr="00294D8C" w:rsidRDefault="00972955" w:rsidP="00972955">
      <w:pPr>
        <w:rPr>
          <w:rFonts w:asciiTheme="minorHAnsi" w:hAnsiTheme="minorHAnsi"/>
        </w:rPr>
      </w:pPr>
    </w:p>
    <w:p w:rsidR="00972955" w:rsidRPr="00294D8C" w:rsidRDefault="00972955" w:rsidP="00972955">
      <w:pPr>
        <w:pStyle w:val="tag"/>
        <w:rPr>
          <w:rFonts w:asciiTheme="minorHAnsi" w:hAnsiTheme="minorHAnsi"/>
        </w:rPr>
      </w:pPr>
      <w:r w:rsidRPr="00294D8C">
        <w:rPr>
          <w:rStyle w:val="Heading4Char"/>
          <w:rFonts w:asciiTheme="minorHAnsi" w:hAnsiTheme="minorHAnsi"/>
          <w:b/>
        </w:rPr>
        <w:t>Agency – Plan would be done through the State</w:t>
      </w:r>
      <w:r w:rsidRPr="00294D8C">
        <w:rPr>
          <w:rFonts w:asciiTheme="minorHAnsi" w:hAnsiTheme="minorHAnsi"/>
        </w:rPr>
        <w:t xml:space="preserve"> </w:t>
      </w:r>
      <w:r w:rsidRPr="00294D8C">
        <w:rPr>
          <w:rStyle w:val="Heading4Char"/>
          <w:rFonts w:asciiTheme="minorHAnsi" w:hAnsiTheme="minorHAnsi"/>
          <w:b/>
        </w:rPr>
        <w:t>Department</w:t>
      </w:r>
    </w:p>
    <w:p w:rsidR="00972955" w:rsidRPr="00294D8C" w:rsidRDefault="00972955" w:rsidP="00972955">
      <w:pPr>
        <w:pStyle w:val="card"/>
        <w:ind w:left="0"/>
        <w:rPr>
          <w:rFonts w:asciiTheme="minorHAnsi" w:hAnsiTheme="minorHAnsi"/>
        </w:rPr>
      </w:pPr>
      <w:r w:rsidRPr="00294D8C">
        <w:rPr>
          <w:rStyle w:val="Heading4Char"/>
          <w:rFonts w:asciiTheme="minorHAnsi" w:hAnsiTheme="minorHAnsi"/>
        </w:rPr>
        <w:t>DASS ’96</w:t>
      </w:r>
      <w:r w:rsidRPr="00294D8C">
        <w:rPr>
          <w:rFonts w:asciiTheme="minorHAnsi" w:hAnsiTheme="minorHAnsi"/>
        </w:rPr>
        <w:t xml:space="preserve"> [Department of State Strategic Assessment, “Instruments of US Power, Chapter 2 Diplomacy, http://www.ndu.edu/inss/Strategic%20Assessments/sa96/sa96ch02.html#subhead9]</w:t>
      </w:r>
    </w:p>
    <w:p w:rsidR="00972955" w:rsidRPr="00294D8C" w:rsidRDefault="00972955" w:rsidP="00972955">
      <w:pPr>
        <w:pStyle w:val="card"/>
        <w:ind w:left="0"/>
        <w:rPr>
          <w:rFonts w:asciiTheme="minorHAnsi" w:hAnsiTheme="minorHAnsi"/>
          <w:sz w:val="16"/>
          <w:szCs w:val="22"/>
        </w:rPr>
      </w:pPr>
      <w:r w:rsidRPr="00294D8C">
        <w:rPr>
          <w:rStyle w:val="StyleBoldUnderline"/>
          <w:rFonts w:asciiTheme="minorHAnsi" w:hAnsiTheme="minorHAnsi"/>
          <w:szCs w:val="22"/>
        </w:rPr>
        <w:t>The State Department is the core diplomatic institution for the U.S. government. It employs all of the diplomatic instruments, from public spokesman to secret negotiator. Arranging agreements--formal and informal, written and oral--is a basic function of the department.</w:t>
      </w:r>
      <w:r w:rsidRPr="00294D8C">
        <w:rPr>
          <w:rFonts w:asciiTheme="minorHAnsi" w:hAnsiTheme="minorHAnsi"/>
          <w:sz w:val="16"/>
          <w:szCs w:val="22"/>
        </w:rPr>
        <w:t xml:space="preserve"> More than fourteen thousand treaties and other international agreements were concluded by the U.S. government between 1946 and 1994.  As the senior foreign-policy advisor to the President and chief of the core diplomatic organization, the Secretary of State can claim primary responsibility for the overall integration of these various special interests into a coherent foreign policy, subject to the wishes and governing style of the President. State's role as foreign-policy and diplomatic coordinator is performed at various levels: in the NSC itself, in the formal interagency process, and in the daily conduct of business between agencies in Washington and in embassies, not to mention informal arrangements, such as a weekly lunch among three or four principal cabinet officials. Coordination is a major responsibility of the department's component units, with the geographic bureaus focusing on bilateral relations with other governments (the warp), while the functional bureaus increasingly deal with the substance of specific issues (the woof).  </w:t>
      </w:r>
      <w:r w:rsidRPr="00294D8C">
        <w:rPr>
          <w:rStyle w:val="underline"/>
          <w:rFonts w:asciiTheme="minorHAnsi" w:hAnsiTheme="minorHAnsi"/>
          <w:sz w:val="22"/>
          <w:szCs w:val="22"/>
        </w:rPr>
        <w:t>The State Department has primary responsibility for communication with other governments. It manages this role through multiple channels: foreign embassies resident in Washington; the U.S. embassy network resident in other countries' capitals; participation in international organizations; official delegations; and</w:t>
      </w:r>
      <w:r w:rsidRPr="00294D8C">
        <w:rPr>
          <w:rFonts w:asciiTheme="minorHAnsi" w:hAnsiTheme="minorHAnsi"/>
          <w:sz w:val="16"/>
          <w:szCs w:val="22"/>
        </w:rPr>
        <w:t xml:space="preserve"> (as discussed in the chapter on public diplomacy) </w:t>
      </w:r>
      <w:r w:rsidRPr="00294D8C">
        <w:rPr>
          <w:rStyle w:val="underline"/>
          <w:rFonts w:asciiTheme="minorHAnsi" w:hAnsiTheme="minorHAnsi"/>
          <w:sz w:val="22"/>
          <w:szCs w:val="22"/>
        </w:rPr>
        <w:t>formal public statements by senior officials or through the daily State Department press briefing</w:t>
      </w:r>
      <w:r w:rsidRPr="00294D8C">
        <w:rPr>
          <w:rFonts w:asciiTheme="minorHAnsi" w:hAnsiTheme="minorHAnsi"/>
          <w:sz w:val="16"/>
          <w:szCs w:val="22"/>
        </w:rPr>
        <w:t xml:space="preserve">. The bulk of communication with other governments, on subjects as far apart as the welfare of an American citizen in a Chinese prison to the alleged export of Chinese missiles to Pakistan, is conducted through these regular established channels. Increasingly, however, the end of the Cold War has seen these regular, established channels supplemented by more informal and ad hoc arrangements, none of them entirely new. </w:t>
      </w:r>
    </w:p>
    <w:p w:rsidR="00972955" w:rsidRPr="00294D8C" w:rsidRDefault="00972955" w:rsidP="00972955">
      <w:pPr>
        <w:pStyle w:val="Heading4"/>
        <w:rPr>
          <w:rFonts w:asciiTheme="minorHAnsi" w:hAnsiTheme="minorHAnsi"/>
        </w:rPr>
      </w:pPr>
      <w:r w:rsidRPr="00294D8C">
        <w:rPr>
          <w:rFonts w:asciiTheme="minorHAnsi" w:hAnsiTheme="minorHAnsi"/>
        </w:rPr>
        <w:t>That forces a trade-off.</w:t>
      </w:r>
    </w:p>
    <w:p w:rsidR="00972955" w:rsidRPr="00294D8C" w:rsidRDefault="00972955" w:rsidP="00972955">
      <w:pPr>
        <w:pStyle w:val="card"/>
        <w:ind w:left="0"/>
        <w:rPr>
          <w:rFonts w:asciiTheme="minorHAnsi" w:hAnsiTheme="minorHAnsi"/>
        </w:rPr>
      </w:pPr>
      <w:r w:rsidRPr="00294D8C">
        <w:rPr>
          <w:rStyle w:val="cite"/>
          <w:rFonts w:asciiTheme="minorHAnsi" w:hAnsiTheme="minorHAnsi"/>
        </w:rPr>
        <w:t xml:space="preserve">DeYoung 2K </w:t>
      </w:r>
      <w:r w:rsidRPr="00294D8C">
        <w:rPr>
          <w:rFonts w:asciiTheme="minorHAnsi" w:hAnsiTheme="minorHAnsi"/>
        </w:rPr>
        <w:t xml:space="preserve">[Karen, Staff Writer for the Washington Post, Nov 21, </w:t>
      </w:r>
      <w:proofErr w:type="gramStart"/>
      <w:r w:rsidRPr="00294D8C">
        <w:rPr>
          <w:rFonts w:asciiTheme="minorHAnsi" w:hAnsiTheme="minorHAnsi"/>
        </w:rPr>
        <w:t>Lexis</w:t>
      </w:r>
      <w:proofErr w:type="gramEnd"/>
      <w:r w:rsidRPr="00294D8C">
        <w:rPr>
          <w:rFonts w:asciiTheme="minorHAnsi" w:hAnsiTheme="minorHAnsi"/>
        </w:rPr>
        <w:t>]</w:t>
      </w:r>
    </w:p>
    <w:p w:rsidR="00972955" w:rsidRPr="00294D8C" w:rsidRDefault="00972955" w:rsidP="00972955">
      <w:pPr>
        <w:pStyle w:val="card"/>
        <w:ind w:left="0"/>
        <w:rPr>
          <w:rFonts w:asciiTheme="minorHAnsi" w:hAnsiTheme="minorHAnsi"/>
          <w:sz w:val="16"/>
          <w:szCs w:val="22"/>
        </w:rPr>
      </w:pPr>
      <w:r w:rsidRPr="00294D8C">
        <w:rPr>
          <w:rFonts w:asciiTheme="minorHAnsi" w:hAnsiTheme="minorHAnsi"/>
          <w:sz w:val="16"/>
          <w:szCs w:val="22"/>
        </w:rPr>
        <w:t>Every year</w:t>
      </w:r>
      <w:r w:rsidRPr="00294D8C">
        <w:rPr>
          <w:rStyle w:val="UnderlineChar"/>
          <w:rFonts w:asciiTheme="minorHAnsi" w:hAnsiTheme="minorHAnsi"/>
          <w:sz w:val="22"/>
          <w:szCs w:val="22"/>
        </w:rPr>
        <w:t xml:space="preserve">, </w:t>
      </w:r>
      <w:r w:rsidRPr="00294D8C">
        <w:rPr>
          <w:rStyle w:val="underline"/>
          <w:rFonts w:asciiTheme="minorHAnsi" w:hAnsiTheme="minorHAnsi"/>
          <w:sz w:val="22"/>
          <w:szCs w:val="22"/>
        </w:rPr>
        <w:t>we struggle with Congress for each nickel and dime</w:t>
      </w:r>
      <w:r w:rsidRPr="00294D8C">
        <w:rPr>
          <w:rFonts w:asciiTheme="minorHAnsi" w:hAnsiTheme="minorHAnsi"/>
          <w:sz w:val="16"/>
          <w:szCs w:val="22"/>
        </w:rPr>
        <w:t xml:space="preserve">," she said, </w:t>
      </w:r>
      <w:r w:rsidRPr="00294D8C">
        <w:rPr>
          <w:rStyle w:val="underline"/>
          <w:rFonts w:asciiTheme="minorHAnsi" w:hAnsiTheme="minorHAnsi"/>
          <w:sz w:val="22"/>
          <w:szCs w:val="22"/>
        </w:rPr>
        <w:t>adding that low funding has "forced us repeatedly to make no-win trade-offs between such priorities as peace in</w:t>
      </w:r>
      <w:r w:rsidRPr="00294D8C">
        <w:rPr>
          <w:rStyle w:val="UnderlineChar"/>
          <w:rFonts w:asciiTheme="minorHAnsi" w:hAnsiTheme="minorHAnsi"/>
          <w:sz w:val="22"/>
          <w:szCs w:val="22"/>
        </w:rPr>
        <w:t xml:space="preserve"> </w:t>
      </w:r>
      <w:r w:rsidRPr="00294D8C">
        <w:rPr>
          <w:rStyle w:val="underline"/>
          <w:rFonts w:asciiTheme="minorHAnsi" w:hAnsiTheme="minorHAnsi"/>
          <w:sz w:val="22"/>
          <w:szCs w:val="22"/>
        </w:rPr>
        <w:t>Kosovo</w:t>
      </w:r>
      <w:r w:rsidRPr="00294D8C">
        <w:rPr>
          <w:rFonts w:asciiTheme="minorHAnsi" w:hAnsiTheme="minorHAnsi"/>
          <w:sz w:val="16"/>
          <w:szCs w:val="22"/>
        </w:rPr>
        <w:t xml:space="preserve"> and curbing conflict in the Congo, </w:t>
      </w:r>
      <w:r w:rsidRPr="00294D8C">
        <w:rPr>
          <w:rStyle w:val="underline"/>
          <w:rFonts w:asciiTheme="minorHAnsi" w:hAnsiTheme="minorHAnsi"/>
          <w:sz w:val="22"/>
          <w:szCs w:val="22"/>
        </w:rPr>
        <w:t>improving security at our missions and enhancing the skills of our people</w:t>
      </w:r>
      <w:r w:rsidRPr="00294D8C">
        <w:rPr>
          <w:rFonts w:asciiTheme="minorHAnsi" w:hAnsiTheme="minorHAnsi"/>
          <w:sz w:val="16"/>
          <w:szCs w:val="22"/>
        </w:rPr>
        <w:t xml:space="preserve">."  Funding of "28 or 29 billion dollars for our international affairs budget" would accommodate current needs, but "that is about $ 6 billion more than we are likely to receive this year," Albright said.  </w:t>
      </w:r>
      <w:r w:rsidRPr="00294D8C">
        <w:rPr>
          <w:rStyle w:val="underline"/>
          <w:rFonts w:asciiTheme="minorHAnsi" w:hAnsiTheme="minorHAnsi"/>
          <w:sz w:val="22"/>
          <w:szCs w:val="22"/>
        </w:rPr>
        <w:t>The shortfalls endanger the State Department's ability to provide optimum security at diplomatic installations abroad and prevent the department from upgrading its antiquated communication systems</w:t>
      </w:r>
      <w:r w:rsidRPr="00294D8C">
        <w:rPr>
          <w:rFonts w:asciiTheme="minorHAnsi" w:hAnsiTheme="minorHAnsi"/>
          <w:sz w:val="16"/>
          <w:szCs w:val="22"/>
        </w:rPr>
        <w:t>, she said. </w:t>
      </w:r>
    </w:p>
    <w:p w:rsidR="00972955" w:rsidRPr="00294D8C" w:rsidRDefault="00972955" w:rsidP="00972955">
      <w:pPr>
        <w:rPr>
          <w:rFonts w:asciiTheme="minorHAnsi" w:hAnsiTheme="minorHAnsi"/>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2nc General L – Personnel Tradeoff</w:t>
      </w:r>
    </w:p>
    <w:p w:rsidR="00972955" w:rsidRPr="00294D8C" w:rsidRDefault="00972955" w:rsidP="00972955">
      <w:pPr>
        <w:pStyle w:val="Heading4"/>
        <w:rPr>
          <w:rFonts w:asciiTheme="minorHAnsi" w:hAnsiTheme="minorHAnsi"/>
        </w:rPr>
      </w:pPr>
      <w:r w:rsidRPr="00294D8C">
        <w:rPr>
          <w:rFonts w:asciiTheme="minorHAnsi" w:hAnsiTheme="minorHAnsi"/>
        </w:rPr>
        <w:t xml:space="preserve">Kerry has paid lip service to Latin America but hasn’t invested in human resources – the plan steals personnel from other areas </w:t>
      </w:r>
    </w:p>
    <w:p w:rsidR="00972955" w:rsidRPr="00294D8C" w:rsidRDefault="00972955" w:rsidP="00972955">
      <w:pPr>
        <w:rPr>
          <w:rFonts w:asciiTheme="minorHAnsi" w:hAnsiTheme="minorHAnsi"/>
        </w:rPr>
      </w:pPr>
      <w:r w:rsidRPr="00294D8C">
        <w:rPr>
          <w:rStyle w:val="StyleStyleBold12pt"/>
          <w:rFonts w:asciiTheme="minorHAnsi" w:hAnsiTheme="minorHAnsi"/>
        </w:rPr>
        <w:t>World Policy.org 2/11/13</w:t>
      </w:r>
      <w:r w:rsidRPr="00294D8C">
        <w:rPr>
          <w:rFonts w:asciiTheme="minorHAnsi" w:hAnsiTheme="minorHAnsi"/>
        </w:rPr>
        <w:t xml:space="preserve"> [Robert Valencia, “Diplomatic Efforts in Latin America Require Fresh Faces”, </w:t>
      </w:r>
      <w:hyperlink r:id="rId26" w:history="1">
        <w:r w:rsidRPr="00294D8C">
          <w:rPr>
            <w:rFonts w:asciiTheme="minorHAnsi" w:hAnsiTheme="minorHAnsi"/>
          </w:rPr>
          <w:t>http://www.worldpolicy.org/blog/2013/02/11/diplomatic-efforts-latin-america-require-fresh-faces</w:t>
        </w:r>
      </w:hyperlink>
      <w:r w:rsidRPr="00294D8C">
        <w:rPr>
          <w:rFonts w:asciiTheme="minorHAnsi" w:hAnsiTheme="minorHAnsi"/>
        </w:rPr>
        <w:t>]</w:t>
      </w:r>
    </w:p>
    <w:p w:rsidR="00972955" w:rsidRPr="00294D8C" w:rsidRDefault="00972955" w:rsidP="00972955">
      <w:pPr>
        <w:rPr>
          <w:rFonts w:asciiTheme="minorHAnsi" w:hAnsiTheme="minorHAnsi"/>
          <w:sz w:val="16"/>
        </w:rPr>
      </w:pPr>
      <w:r w:rsidRPr="00294D8C">
        <w:rPr>
          <w:rFonts w:asciiTheme="minorHAnsi" w:hAnsiTheme="minorHAnsi"/>
          <w:sz w:val="16"/>
        </w:rPr>
        <w:t xml:space="preserve">While the global press largely focused on Iran, China, and the Middle East during the lead-up to the appointment of </w:t>
      </w:r>
      <w:r w:rsidRPr="00294D8C">
        <w:rPr>
          <w:rStyle w:val="StyleBoldUnderline"/>
          <w:rFonts w:asciiTheme="minorHAnsi" w:hAnsiTheme="minorHAnsi"/>
        </w:rPr>
        <w:t>John Kerry</w:t>
      </w:r>
      <w:r w:rsidRPr="00294D8C">
        <w:rPr>
          <w:rFonts w:asciiTheme="minorHAnsi" w:hAnsiTheme="minorHAnsi"/>
          <w:sz w:val="16"/>
        </w:rPr>
        <w:t xml:space="preserve"> as the new secretary of state, Kerry's comments </w:t>
      </w:r>
      <w:r w:rsidRPr="00294D8C">
        <w:rPr>
          <w:rStyle w:val="StyleBoldUnderline"/>
          <w:rFonts w:asciiTheme="minorHAnsi" w:hAnsiTheme="minorHAnsi"/>
        </w:rPr>
        <w:t>revealed the possibility of a revamped American</w:t>
      </w:r>
      <w:r w:rsidRPr="00294D8C">
        <w:rPr>
          <w:rFonts w:asciiTheme="minorHAnsi" w:hAnsiTheme="minorHAnsi"/>
          <w:sz w:val="16"/>
        </w:rPr>
        <w:t xml:space="preserve"> diplomatic </w:t>
      </w:r>
      <w:r w:rsidRPr="00294D8C">
        <w:rPr>
          <w:rStyle w:val="StyleBoldUnderline"/>
          <w:rFonts w:asciiTheme="minorHAnsi" w:hAnsiTheme="minorHAnsi"/>
        </w:rPr>
        <w:t>approach to Latin America</w:t>
      </w:r>
      <w:r w:rsidRPr="00294D8C">
        <w:rPr>
          <w:rFonts w:asciiTheme="minorHAnsi" w:hAnsiTheme="minorHAnsi"/>
          <w:sz w:val="16"/>
        </w:rPr>
        <w:t xml:space="preserve">. With Latin America in a transitional moment, stronger U.S engagement is critical. To reenergize the effort, </w:t>
      </w:r>
      <w:r w:rsidRPr="00294D8C">
        <w:rPr>
          <w:rStyle w:val="StyleBoldUnderline"/>
          <w:rFonts w:asciiTheme="minorHAnsi" w:hAnsiTheme="minorHAnsi"/>
        </w:rPr>
        <w:t>Kerry will need a new, knowledgeable team in Washington as well as diplomats on the ground. Most importantly, the role of the U.S. assistant secretary must be given enough power that the person can be recognized and respected among Latin America’s diplomatic entourage. Kerry will embark on, what is sure to be, a rugged road toward re-establishing friendlier relations with Latin America</w:t>
      </w:r>
      <w:r w:rsidRPr="00294D8C">
        <w:rPr>
          <w:rFonts w:asciiTheme="minorHAnsi" w:hAnsiTheme="minorHAnsi"/>
          <w:sz w:val="16"/>
        </w:rPr>
        <w:t xml:space="preserve">. He has already experienced a bit of an introduction to this struggle in the form of harsh criticism in Caracas after commenting that the situation in Venezuela was uncertain due to Hugo Chavez’s illness. A stated commitment toward Latin America will be refreshing to a waning U.S. presence in the region, but </w:t>
      </w:r>
      <w:r w:rsidRPr="00294D8C">
        <w:rPr>
          <w:rStyle w:val="StyleBoldUnderline"/>
          <w:rFonts w:asciiTheme="minorHAnsi" w:hAnsiTheme="minorHAnsi"/>
        </w:rPr>
        <w:t>in order to accomplish anything there, Washington needs fresh faces associated with this region.</w:t>
      </w:r>
      <w:r w:rsidRPr="00294D8C">
        <w:rPr>
          <w:rFonts w:asciiTheme="minorHAnsi" w:hAnsiTheme="minorHAnsi"/>
          <w:sz w:val="16"/>
        </w:rPr>
        <w:t xml:space="preserve"> In the last three decades, many of the ambassadors have been mired in turbulent relationships. One clear example was Myles Frechette, the U.S. ambassador to Colombia in the mid-1990s, who strongly criticized then-Colombian President Ernesto Samper’s connections with the Cali Cartel, which financed his 1994 presidential campaign. Frechette’s position against Samper, as well as his disavowing of Colombia’s fight against narco-trafficking, earned him numerous rebukes from then-Interior Minister Horacio Serpa who called him a “gringo maluco (disagreeable)." WikiLeaks cables, for better or worse, revealed the adversity several U.S. ambassadors have faced in dealing with Latin American affairs. For instance, in 2011 U.S. ambassador to Mexico, Carlos Pascual, questioned the Mexican Army’s effectiveness in tackling drug cartels. Mexican President Felipe Calderon expressed his discomfort regarding these comments, which led to Pascual’s resignation in order to assuage U.S. Mexican relations. </w:t>
      </w:r>
      <w:r w:rsidRPr="00294D8C">
        <w:rPr>
          <w:rStyle w:val="StyleBoldUnderline"/>
          <w:rFonts w:asciiTheme="minorHAnsi" w:hAnsiTheme="minorHAnsi"/>
        </w:rPr>
        <w:t>In the last two years, hemispheric affairs have deteriorated because of a lack of an active, knowledgeable diplomatic corps.</w:t>
      </w:r>
      <w:r w:rsidRPr="00294D8C">
        <w:rPr>
          <w:rFonts w:asciiTheme="minorHAnsi" w:hAnsiTheme="minorHAnsi"/>
          <w:sz w:val="16"/>
        </w:rPr>
        <w:t xml:space="preserve"> For example, Arturo Valenzuela, then U.S. assistant secretary of state for western hemisphere affairs, who resigned on July 15, 2011, was criticized in several countries—most notably in Argentina when the late Argentinean President Nestor Kirchner rebuked Valenzuela for criticizing Argentina’s judicial powers. It took several months to fill Valenzuela’s position. </w:t>
      </w:r>
      <w:r w:rsidRPr="00294D8C">
        <w:rPr>
          <w:rStyle w:val="StyleBoldUnderline"/>
          <w:rFonts w:asciiTheme="minorHAnsi" w:hAnsiTheme="minorHAnsi"/>
        </w:rPr>
        <w:t>The Obama administration appointed Roberta S. Jacobson as the new assistant secretary state for western hemisphere affairs</w:t>
      </w:r>
      <w:r w:rsidRPr="00294D8C">
        <w:rPr>
          <w:rFonts w:asciiTheme="minorHAnsi" w:hAnsiTheme="minorHAnsi"/>
          <w:sz w:val="16"/>
        </w:rPr>
        <w:t xml:space="preserve"> on March 30, 2012 for her expertise in budget matters and her role in laying out the Free Trade Agreements with Mexico and Canada. </w:t>
      </w:r>
      <w:r w:rsidRPr="00294D8C">
        <w:rPr>
          <w:rStyle w:val="StyleBoldUnderline"/>
          <w:rFonts w:asciiTheme="minorHAnsi" w:hAnsiTheme="minorHAnsi"/>
        </w:rPr>
        <w:t>However, her role in recent developments in the region has been questioned. Several pundits criticized Jacobson’s lack contact with Venezuela’s Vice President Nicolás Maduro during Chávez’s prolonged absence in power. Another example of the dismissal of key Latin American experts in Washington came in August 2012, when President Barack Obama relieved Dan Restrepo, senior director for the western hemisphere on the National Security Council, after a string of problems during last year’s Summit of Americas, including the Secret Service scandal and the verbal attacks by heads of state against Washington</w:t>
      </w:r>
      <w:r w:rsidRPr="00294D8C">
        <w:rPr>
          <w:rFonts w:asciiTheme="minorHAnsi" w:hAnsiTheme="minorHAnsi"/>
          <w:sz w:val="16"/>
        </w:rPr>
        <w:t xml:space="preserve">. Ricardo Zúniga, an expert in Cuban affairs, took Restrepo’s place and will have the responsibility of advising the White House on Latin American policy. His expertise on Cuba’s human rights and work with Havana activists may bring further changes to U.S. Cuba affairs. The Obama administration has already lifted restrictions on Cuban-Americans to travel and send money to the island. The replacement of Restrepo with Zúniga could be helpful in another one of Kerry’s plans. While Kerry is known for supporting the Cuban embargo, his overall position regarding the country is more relaxed. He has criticized U.S. pro-democracy programs like Radio/TV Martí for perpetuating an “anachronistic Cold War standoff” between the U.S. and the island, and supported the 2009 Freedom to Travel Back to Cuba Act, a bill that would have allowed citizens to travel without restrictions. This suggests that Kerry could reverse U.S. attempts to isolate Cuba from the Organization of American States—a goal that may be accomplished now that he has an expert in Cuban affairs as senior director for the western hemisphere. Another U.S.-backed scenario where Cuba has been ostracized was the Free Trade of the Americas (FTAA), a failed initiative that sought to eliminate or reduce trade barriers across all countries in the Americas but Cuba. The U.S. opposition to integrate Cuba into the FTAA led to the creation of the left-leaning Bolivarian Alternative for the Americas (ALBA), led by Venezuela. Any attempt to reach out to Cuba would likely strengthen U.S. relations with Latin America, as Washington’s unrelenting stance toward Cuba led Latin American countries to refuse to sign a final declaration at Cartagena’s Summit of the Americas. Some experts believe Kerry’s friendlier position over Cuba will also be reinforced by a possible nomination of Senator Chuck Hagel as Secretary of Defense, since he favors lifting the U.S. embargo entirely. However, U.S. nonprofit organizations, such as Human Rights Watch, find Cuba’s regime at odds with the Community of Latin American and Caribbean States’ (CELAC, in Spanish) stated aims—the promotion of democracy and freedom of press, just to name a few. Of course, even with a renewed focus on Latin America, other pressing issues await him as well. The rise of al-Qaida in </w:t>
      </w:r>
      <w:r w:rsidRPr="00294D8C">
        <w:rPr>
          <w:rFonts w:asciiTheme="minorHAnsi" w:hAnsiTheme="minorHAnsi"/>
          <w:sz w:val="16"/>
        </w:rPr>
        <w:lastRenderedPageBreak/>
        <w:t xml:space="preserve">North Africa, Middle East instability, China’s mounting influence, nuclear programs in North Korea and Iran, and the withdrawal of U.S. troops from Afghanistan in 2014, </w:t>
      </w:r>
      <w:proofErr w:type="gramStart"/>
      <w:r w:rsidRPr="00294D8C">
        <w:rPr>
          <w:rFonts w:asciiTheme="minorHAnsi" w:hAnsiTheme="minorHAnsi"/>
          <w:sz w:val="16"/>
        </w:rPr>
        <w:t>are</w:t>
      </w:r>
      <w:proofErr w:type="gramEnd"/>
      <w:r w:rsidRPr="00294D8C">
        <w:rPr>
          <w:rFonts w:asciiTheme="minorHAnsi" w:hAnsiTheme="minorHAnsi"/>
          <w:sz w:val="16"/>
        </w:rPr>
        <w:t xml:space="preserve"> all likely to push Latin America to the back seat during Obama’s second term. This makes it even more imperative that Kerry’s approach is accompanied with the White House’s recruiting of a strong team that has in-depth expertise. It cannot be the same old faces or merely wealthy donors to Obama's re-election campaign. A strong, well-liked assistant secretary could effectively address bilateral issues in the region—relations that have been static for much too long. </w:t>
      </w:r>
    </w:p>
    <w:p w:rsidR="00972955" w:rsidRPr="00294D8C" w:rsidRDefault="00972955" w:rsidP="00972955">
      <w:pPr>
        <w:rPr>
          <w:rFonts w:asciiTheme="minorHAnsi" w:hAnsiTheme="minorHAnsi"/>
        </w:rPr>
      </w:pPr>
    </w:p>
    <w:p w:rsidR="00972955" w:rsidRPr="00294D8C" w:rsidRDefault="00972955" w:rsidP="00972955">
      <w:pPr>
        <w:rPr>
          <w:rFonts w:asciiTheme="minorHAnsi" w:hAnsiTheme="minorHAnsi"/>
          <w:sz w:val="16"/>
        </w:rPr>
      </w:pPr>
    </w:p>
    <w:p w:rsidR="00972955" w:rsidRPr="00294D8C" w:rsidRDefault="00972955" w:rsidP="00972955">
      <w:pPr>
        <w:rPr>
          <w:rFonts w:asciiTheme="minorHAnsi" w:hAnsiTheme="minorHAnsi"/>
        </w:rPr>
      </w:pPr>
    </w:p>
    <w:p w:rsidR="00972955" w:rsidRPr="00294D8C" w:rsidRDefault="00972955" w:rsidP="00972955">
      <w:pPr>
        <w:rPr>
          <w:rFonts w:asciiTheme="minorHAnsi" w:hAnsiTheme="minorHAnsi"/>
        </w:rPr>
      </w:pPr>
      <w:r w:rsidRPr="00294D8C">
        <w:rPr>
          <w:rFonts w:asciiTheme="minorHAnsi" w:hAnsiTheme="minorHAnsi"/>
        </w:rPr>
        <w:t xml:space="preserve">**NOTE – SOMETIMES THESE ARE DUPLICATIVE WITH THE 2NC LINK WALLS TO COUNTRY IN QUESTION. DO A BIT OF DOUBLE-CHECKING BEFORE THE DEBATE TO AVOID READING THE SAME CARD TWICE </w:t>
      </w:r>
    </w:p>
    <w:p w:rsidR="00972955" w:rsidRPr="00294D8C" w:rsidRDefault="00972955" w:rsidP="00972955">
      <w:pPr>
        <w:rPr>
          <w:rFonts w:asciiTheme="minorHAnsi" w:hAnsiTheme="minorHAnsi"/>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Link—Torture Affs</w:t>
      </w:r>
    </w:p>
    <w:p w:rsidR="00972955" w:rsidRPr="00294D8C" w:rsidRDefault="00972955" w:rsidP="00972955">
      <w:pPr>
        <w:pStyle w:val="Heading4"/>
        <w:rPr>
          <w:rStyle w:val="StyleStyleBold12pt"/>
          <w:rFonts w:asciiTheme="minorHAnsi" w:hAnsiTheme="minorHAnsi"/>
          <w:b/>
          <w:bCs/>
        </w:rPr>
      </w:pPr>
      <w:r w:rsidRPr="00294D8C">
        <w:rPr>
          <w:rFonts w:asciiTheme="minorHAnsi" w:hAnsiTheme="minorHAnsi"/>
        </w:rPr>
        <w:t>Terror assurances drain diplomatic capital</w:t>
      </w:r>
    </w:p>
    <w:p w:rsidR="00972955" w:rsidRPr="00294D8C" w:rsidRDefault="00972955" w:rsidP="00972955">
      <w:pPr>
        <w:rPr>
          <w:rStyle w:val="StyleStyleBold12pt"/>
          <w:rFonts w:asciiTheme="minorHAnsi" w:hAnsiTheme="minorHAnsi"/>
          <w:b w:val="0"/>
        </w:rPr>
      </w:pPr>
      <w:r w:rsidRPr="00294D8C">
        <w:rPr>
          <w:rStyle w:val="StyleStyleBold12pt"/>
          <w:rFonts w:asciiTheme="minorHAnsi" w:hAnsiTheme="minorHAnsi"/>
        </w:rPr>
        <w:t xml:space="preserve">Deeks 8 (Ashley, The American Society of International Law, </w:t>
      </w:r>
      <w:proofErr w:type="gramStart"/>
      <w:r w:rsidRPr="00294D8C">
        <w:rPr>
          <w:rStyle w:val="StyleStyleBold12pt"/>
          <w:rFonts w:asciiTheme="minorHAnsi" w:hAnsiTheme="minorHAnsi"/>
          <w:i/>
        </w:rPr>
        <w:t>Promises</w:t>
      </w:r>
      <w:proofErr w:type="gramEnd"/>
      <w:r w:rsidRPr="00294D8C">
        <w:rPr>
          <w:rStyle w:val="StyleStyleBold12pt"/>
          <w:rFonts w:asciiTheme="minorHAnsi" w:hAnsiTheme="minorHAnsi"/>
          <w:i/>
        </w:rPr>
        <w:t xml:space="preserve"> Not to Torture: Diplomatic Assurances in U.S. Courts</w:t>
      </w:r>
      <w:r w:rsidRPr="00294D8C">
        <w:rPr>
          <w:rStyle w:val="StyleStyleBold12pt"/>
          <w:rFonts w:asciiTheme="minorHAnsi" w:hAnsiTheme="minorHAnsi"/>
        </w:rPr>
        <w:t xml:space="preserve">, 12/8, p. 9, http://www.asil.org/files/ASIL-08-DiscussionPaper.pdf)//LA </w:t>
      </w:r>
    </w:p>
    <w:p w:rsidR="00972955" w:rsidRPr="00294D8C" w:rsidRDefault="00972955" w:rsidP="00972955">
      <w:pPr>
        <w:rPr>
          <w:rFonts w:asciiTheme="minorHAnsi" w:hAnsiTheme="minorHAnsi"/>
          <w:sz w:val="16"/>
        </w:rPr>
      </w:pPr>
      <w:r w:rsidRPr="00294D8C">
        <w:rPr>
          <w:rStyle w:val="StyleBoldUnderline"/>
          <w:rFonts w:asciiTheme="minorHAnsi" w:hAnsiTheme="minorHAnsi"/>
        </w:rPr>
        <w:t>Obtaining assurances often is a difficult and sensitive diplomatic task</w:t>
      </w:r>
      <w:r w:rsidRPr="00294D8C">
        <w:rPr>
          <w:rFonts w:asciiTheme="minorHAnsi" w:hAnsiTheme="minorHAnsi"/>
          <w:sz w:val="16"/>
        </w:rPr>
        <w:t xml:space="preserve">. Some potential </w:t>
      </w:r>
      <w:r w:rsidRPr="00294D8C">
        <w:rPr>
          <w:rStyle w:val="StyleBoldUnderline"/>
          <w:rFonts w:asciiTheme="minorHAnsi" w:hAnsiTheme="minorHAnsi"/>
        </w:rPr>
        <w:t>receiv- ing states take offense at a request for assurances</w:t>
      </w:r>
      <w:r w:rsidRPr="00294D8C">
        <w:rPr>
          <w:rFonts w:asciiTheme="minorHAnsi" w:hAnsiTheme="minorHAnsi"/>
          <w:sz w:val="16"/>
        </w:rPr>
        <w:t xml:space="preserve"> because the request implies that the trans- ferring state does not trust that the receiving state automatically will treat individuals in its territory or custody appropriately. A receiving state may point to its treaty obligations under the CAT and ask the transferring state why it needs to repeat those commitments in a bilateral context. </w:t>
      </w:r>
      <w:r w:rsidRPr="00294D8C">
        <w:rPr>
          <w:rStyle w:val="StyleBoldUnderline"/>
          <w:rFonts w:asciiTheme="minorHAnsi" w:hAnsiTheme="minorHAnsi"/>
        </w:rPr>
        <w:t>States may also be concerned that giving assurances will be seen as conceding that they engaged in torture in the past</w:t>
      </w:r>
      <w:r w:rsidRPr="00294D8C">
        <w:rPr>
          <w:rFonts w:asciiTheme="minorHAnsi" w:hAnsiTheme="minorHAnsi"/>
          <w:sz w:val="16"/>
        </w:rPr>
        <w:t xml:space="preserve">. Yet </w:t>
      </w:r>
      <w:r w:rsidRPr="00294D8C">
        <w:rPr>
          <w:rStyle w:val="StyleBoldUnderline"/>
          <w:rFonts w:asciiTheme="minorHAnsi" w:hAnsiTheme="minorHAnsi"/>
        </w:rPr>
        <w:t xml:space="preserve">other receiving states view a request for assurances as an infringement on sovereignty, taking the view that it is up to a state how it treats its nation- </w:t>
      </w:r>
      <w:proofErr w:type="gramStart"/>
      <w:r w:rsidRPr="00294D8C">
        <w:rPr>
          <w:rStyle w:val="StyleBoldUnderline"/>
          <w:rFonts w:asciiTheme="minorHAnsi" w:hAnsiTheme="minorHAnsi"/>
        </w:rPr>
        <w:t>als</w:t>
      </w:r>
      <w:proofErr w:type="gramEnd"/>
      <w:r w:rsidRPr="00294D8C">
        <w:rPr>
          <w:rStyle w:val="StyleBoldUnderline"/>
          <w:rFonts w:asciiTheme="minorHAnsi" w:hAnsiTheme="minorHAnsi"/>
        </w:rPr>
        <w:t>, within the framework of the treaty obligations it has assumed</w:t>
      </w:r>
      <w:r w:rsidRPr="00294D8C">
        <w:rPr>
          <w:rFonts w:asciiTheme="minorHAnsi" w:hAnsiTheme="minorHAnsi"/>
          <w:sz w:val="16"/>
        </w:rPr>
        <w:t>. Because assurances are difficult to obtain, because</w:t>
      </w:r>
      <w:r w:rsidRPr="00294D8C">
        <w:rPr>
          <w:rStyle w:val="Emphasis"/>
          <w:rFonts w:asciiTheme="minorHAnsi" w:hAnsiTheme="minorHAnsi"/>
        </w:rPr>
        <w:t xml:space="preserve"> obtaining assurances can require the United States to expend considerable diplomatic capital</w:t>
      </w:r>
      <w:r w:rsidRPr="00294D8C">
        <w:rPr>
          <w:rFonts w:asciiTheme="minorHAnsi" w:hAnsiTheme="minorHAnsi"/>
          <w:sz w:val="16"/>
        </w:rPr>
        <w:t>, and because there are only limited instances in which the government concludes that a person is more likely than not to be tortured after transfer, the United States has relied on assurances in a relatively small percentage of cases. Nevertheless, the government is using assurances in an increasing variety of situations.</w:t>
      </w:r>
    </w:p>
    <w:p w:rsidR="00972955" w:rsidRPr="00294D8C" w:rsidRDefault="00972955" w:rsidP="00972955">
      <w:pPr>
        <w:rPr>
          <w:rFonts w:asciiTheme="minorHAnsi" w:hAnsiTheme="minorHAnsi"/>
          <w:sz w:val="16"/>
        </w:rPr>
      </w:pPr>
    </w:p>
    <w:p w:rsidR="00972955" w:rsidRPr="00294D8C" w:rsidRDefault="00972955" w:rsidP="00972955">
      <w:pPr>
        <w:pStyle w:val="Heading3"/>
        <w:rPr>
          <w:rFonts w:asciiTheme="minorHAnsi" w:hAnsiTheme="minorHAnsi"/>
        </w:rPr>
      </w:pPr>
      <w:r w:rsidRPr="00294D8C">
        <w:rPr>
          <w:rFonts w:asciiTheme="minorHAnsi" w:hAnsiTheme="minorHAnsi"/>
        </w:rPr>
        <w:lastRenderedPageBreak/>
        <w:t>Link—Human Rights Concerns/Genocide</w:t>
      </w:r>
    </w:p>
    <w:p w:rsidR="00972955" w:rsidRPr="00294D8C" w:rsidRDefault="00972955" w:rsidP="00972955">
      <w:pPr>
        <w:pStyle w:val="Heading4"/>
        <w:rPr>
          <w:rStyle w:val="StyleStyleBold12pt"/>
          <w:rFonts w:asciiTheme="minorHAnsi" w:hAnsiTheme="minorHAnsi"/>
          <w:b/>
          <w:bCs/>
        </w:rPr>
      </w:pPr>
      <w:r w:rsidRPr="00294D8C">
        <w:rPr>
          <w:rFonts w:asciiTheme="minorHAnsi" w:hAnsiTheme="minorHAnsi"/>
        </w:rPr>
        <w:t>Human rights action=drains DC</w:t>
      </w:r>
    </w:p>
    <w:p w:rsidR="00972955" w:rsidRPr="00294D8C" w:rsidRDefault="00972955" w:rsidP="00972955">
      <w:pPr>
        <w:rPr>
          <w:rStyle w:val="StyleStyleBold12pt"/>
          <w:rFonts w:asciiTheme="minorHAnsi" w:hAnsiTheme="minorHAnsi"/>
          <w:b w:val="0"/>
        </w:rPr>
      </w:pPr>
      <w:r w:rsidRPr="00294D8C">
        <w:rPr>
          <w:rStyle w:val="StyleStyleBold12pt"/>
          <w:rFonts w:asciiTheme="minorHAnsi" w:hAnsiTheme="minorHAnsi"/>
        </w:rPr>
        <w:t xml:space="preserve">Albright and Cohen 8 (Madeleine K and William S, Cochairs of the UN Genocide Prevention Taskforce, Albright=Former US Secretary of state, </w:t>
      </w:r>
      <w:r w:rsidRPr="00294D8C">
        <w:rPr>
          <w:rStyle w:val="StyleStyleBold12pt"/>
          <w:rFonts w:asciiTheme="minorHAnsi" w:hAnsiTheme="minorHAnsi"/>
          <w:i/>
        </w:rPr>
        <w:t>Preventing Genocide: A Blueprint for U.S. Policymakers</w:t>
      </w:r>
      <w:r w:rsidRPr="00294D8C">
        <w:rPr>
          <w:rStyle w:val="StyleStyleBold12pt"/>
          <w:rFonts w:asciiTheme="minorHAnsi" w:hAnsiTheme="minorHAnsi"/>
        </w:rPr>
        <w:t xml:space="preserve">, p. 106, http://www.ushmm.org/genocide/taskforce/pdf/report.pdf)//LA </w:t>
      </w:r>
    </w:p>
    <w:p w:rsidR="00972955" w:rsidRPr="00294D8C" w:rsidRDefault="00972955" w:rsidP="00972955">
      <w:pPr>
        <w:rPr>
          <w:rFonts w:asciiTheme="minorHAnsi" w:hAnsiTheme="minorHAnsi"/>
          <w:sz w:val="16"/>
        </w:rPr>
      </w:pPr>
      <w:r w:rsidRPr="00294D8C">
        <w:rPr>
          <w:rStyle w:val="StyleBoldUnderline"/>
          <w:rFonts w:asciiTheme="minorHAnsi" w:hAnsiTheme="minorHAnsi"/>
        </w:rPr>
        <w:t>The United States has a strong interest in</w:t>
      </w:r>
      <w:r w:rsidRPr="00294D8C">
        <w:rPr>
          <w:rFonts w:asciiTheme="minorHAnsi" w:hAnsiTheme="minorHAnsi"/>
          <w:sz w:val="16"/>
        </w:rPr>
        <w:t xml:space="preserve"> improving the effectiveness of the UN Security Council in </w:t>
      </w:r>
      <w:r w:rsidRPr="00294D8C">
        <w:rPr>
          <w:rStyle w:val="StyleBoldUnderline"/>
          <w:rFonts w:asciiTheme="minorHAnsi" w:hAnsiTheme="minorHAnsi"/>
        </w:rPr>
        <w:t>responding to mass atrocities. There is no substi- tute</w:t>
      </w:r>
      <w:r w:rsidRPr="00294D8C">
        <w:rPr>
          <w:rFonts w:asciiTheme="minorHAnsi" w:hAnsiTheme="minorHAnsi"/>
          <w:sz w:val="16"/>
        </w:rPr>
        <w:t xml:space="preserve"> in the international system </w:t>
      </w:r>
      <w:r w:rsidRPr="00294D8C">
        <w:rPr>
          <w:rStyle w:val="StyleBoldUnderline"/>
          <w:rFonts w:asciiTheme="minorHAnsi" w:hAnsiTheme="minorHAnsi"/>
        </w:rPr>
        <w:t>for a strong statement</w:t>
      </w:r>
      <w:r w:rsidRPr="00294D8C">
        <w:rPr>
          <w:rFonts w:asciiTheme="minorHAnsi" w:hAnsiTheme="minorHAnsi"/>
          <w:sz w:val="16"/>
        </w:rPr>
        <w:t xml:space="preserve"> by the council; </w:t>
      </w:r>
      <w:r w:rsidRPr="00294D8C">
        <w:rPr>
          <w:rStyle w:val="StyleBoldUnderline"/>
          <w:rFonts w:asciiTheme="minorHAnsi" w:hAnsiTheme="minorHAnsi"/>
        </w:rPr>
        <w:t>the United States must, therefore, invest diplomatic capital in negotiations</w:t>
      </w:r>
      <w:r w:rsidRPr="00294D8C">
        <w:rPr>
          <w:rFonts w:asciiTheme="minorHAnsi" w:hAnsiTheme="minorHAnsi"/>
          <w:sz w:val="16"/>
        </w:rPr>
        <w:t xml:space="preserve"> within the council </w:t>
      </w:r>
      <w:r w:rsidRPr="00294D8C">
        <w:rPr>
          <w:rStyle w:val="StyleBoldUnderline"/>
          <w:rFonts w:asciiTheme="minorHAnsi" w:hAnsiTheme="minorHAnsi"/>
        </w:rPr>
        <w:t>on specific cases</w:t>
      </w:r>
      <w:r w:rsidRPr="00294D8C">
        <w:rPr>
          <w:rFonts w:asciiTheme="minorHAnsi" w:hAnsiTheme="minorHAnsi"/>
          <w:sz w:val="16"/>
        </w:rPr>
        <w:t>, as well as in efforts to improve the functioning of the body itself. To</w:t>
      </w:r>
      <w:r w:rsidRPr="00294D8C">
        <w:rPr>
          <w:rStyle w:val="StyleBoldUnderline"/>
          <w:rFonts w:asciiTheme="minorHAnsi" w:hAnsiTheme="minorHAnsi"/>
        </w:rPr>
        <w:t>o frequently, one of the five permanent members of the UN Security Council has made effective collective action virtually impossible</w:t>
      </w:r>
      <w:r w:rsidRPr="00294D8C">
        <w:rPr>
          <w:rFonts w:asciiTheme="minorHAnsi" w:hAnsiTheme="minorHAnsi"/>
          <w:sz w:val="16"/>
        </w:rPr>
        <w:t xml:space="preserve"> by threatening veto, implicitly or explicitly. </w:t>
      </w:r>
      <w:r w:rsidRPr="00294D8C">
        <w:rPr>
          <w:rStyle w:val="StyleBoldUnderline"/>
          <w:rFonts w:asciiTheme="minorHAnsi" w:hAnsiTheme="minorHAnsi"/>
        </w:rPr>
        <w:t xml:space="preserve">This has led to either watered-down, ineffectual </w:t>
      </w:r>
      <w:proofErr w:type="gramStart"/>
      <w:r w:rsidRPr="00294D8C">
        <w:rPr>
          <w:rStyle w:val="StyleBoldUnderline"/>
          <w:rFonts w:asciiTheme="minorHAnsi" w:hAnsiTheme="minorHAnsi"/>
        </w:rPr>
        <w:t>resolutions,</w:t>
      </w:r>
      <w:proofErr w:type="gramEnd"/>
      <w:r w:rsidRPr="00294D8C">
        <w:rPr>
          <w:rStyle w:val="StyleBoldUnderline"/>
          <w:rFonts w:asciiTheme="minorHAnsi" w:hAnsiTheme="minorHAnsi"/>
        </w:rPr>
        <w:t xml:space="preserve"> or no resolution at all.</w:t>
      </w:r>
      <w:r w:rsidRPr="00294D8C">
        <w:rPr>
          <w:rFonts w:asciiTheme="minorHAnsi" w:hAnsiTheme="minorHAnsi"/>
          <w:sz w:val="16"/>
        </w:rPr>
        <w:t xml:space="preserve"> Uniquely empowered by the UN Charter, the five permanent members have unique responsibilities to fulfill the mission of the charter.</w:t>
      </w:r>
    </w:p>
    <w:p w:rsidR="00972955" w:rsidRDefault="00972955" w:rsidP="00972955">
      <w:pPr>
        <w:spacing w:after="200" w:line="276" w:lineRule="auto"/>
        <w:rPr>
          <w:rFonts w:asciiTheme="minorHAnsi" w:hAnsiTheme="minorHAnsi"/>
        </w:rPr>
      </w:pPr>
    </w:p>
    <w:p w:rsidR="00972955" w:rsidRDefault="00972955" w:rsidP="00972955">
      <w:pPr>
        <w:pStyle w:val="Heading3"/>
      </w:pPr>
      <w:r>
        <w:lastRenderedPageBreak/>
        <w:t>Link—Bureau of Energy Resources</w:t>
      </w:r>
    </w:p>
    <w:p w:rsidR="00972955" w:rsidRDefault="00972955" w:rsidP="00972955">
      <w:pPr>
        <w:rPr>
          <w:rStyle w:val="StyleStyleBold12pt"/>
        </w:rPr>
      </w:pPr>
    </w:p>
    <w:p w:rsidR="00972955" w:rsidRDefault="00972955" w:rsidP="00972955">
      <w:pPr>
        <w:rPr>
          <w:rStyle w:val="StyleStyleBold12pt"/>
        </w:rPr>
      </w:pPr>
      <w:r>
        <w:rPr>
          <w:rStyle w:val="StyleStyleBold12pt"/>
        </w:rPr>
        <w:t>Energy deals require immense diplomatic resources—prefer our evidence it’s from Hillary Clinton</w:t>
      </w:r>
    </w:p>
    <w:p w:rsidR="00972955" w:rsidRPr="003713BD" w:rsidRDefault="00972955" w:rsidP="00972955">
      <w:pPr>
        <w:rPr>
          <w:rStyle w:val="StyleStyleBold12pt"/>
          <w:b w:val="0"/>
        </w:rPr>
      </w:pPr>
      <w:r>
        <w:rPr>
          <w:rStyle w:val="StyleStyleBold12pt"/>
        </w:rPr>
        <w:t xml:space="preserve">Clinton 12 (Hillary Rodham, Former US Secretary of State and Future President of the USA swag, </w:t>
      </w:r>
      <w:r>
        <w:rPr>
          <w:rStyle w:val="StyleStyleBold12pt"/>
          <w:i/>
        </w:rPr>
        <w:t>Energy Diplomacy in  the 21</w:t>
      </w:r>
      <w:r w:rsidRPr="003713BD">
        <w:rPr>
          <w:rStyle w:val="StyleStyleBold12pt"/>
          <w:i/>
          <w:vertAlign w:val="superscript"/>
        </w:rPr>
        <w:t>st</w:t>
      </w:r>
      <w:r>
        <w:rPr>
          <w:rStyle w:val="StyleStyleBold12pt"/>
          <w:i/>
        </w:rPr>
        <w:t xml:space="preserve"> Century</w:t>
      </w:r>
      <w:r>
        <w:rPr>
          <w:rStyle w:val="StyleStyleBold12pt"/>
        </w:rPr>
        <w:t xml:space="preserve">, Speech Delivered at Georgetown University 10/18/12, </w:t>
      </w:r>
      <w:r w:rsidRPr="003713BD">
        <w:rPr>
          <w:rStyle w:val="StyleStyleBold12pt"/>
        </w:rPr>
        <w:t>http://www.state.gov/secretary/rm/2012/10/199330.htm</w:t>
      </w:r>
      <w:r>
        <w:rPr>
          <w:rStyle w:val="StyleStyleBold12pt"/>
        </w:rPr>
        <w:t xml:space="preserve">)//LA </w:t>
      </w:r>
    </w:p>
    <w:p w:rsidR="00972955" w:rsidRDefault="00972955" w:rsidP="00972955">
      <w:pPr>
        <w:rPr>
          <w:rStyle w:val="StyleBoldUnderline"/>
        </w:rPr>
      </w:pPr>
      <w:r w:rsidRPr="003713BD">
        <w:rPr>
          <w:sz w:val="16"/>
        </w:rPr>
        <w:t xml:space="preserve">One year ago this week, </w:t>
      </w:r>
      <w:r w:rsidRPr="003713BD">
        <w:rPr>
          <w:rStyle w:val="StyleBoldUnderline"/>
        </w:rPr>
        <w:t>after a major strategic review of our nation’s diplomacy and development efforts, the State Department opened a new bureau.</w:t>
      </w:r>
      <w:r w:rsidRPr="003713BD">
        <w:rPr>
          <w:sz w:val="16"/>
        </w:rPr>
        <w:t xml:space="preserve"> It’s </w:t>
      </w:r>
      <w:r w:rsidRPr="003713BD">
        <w:rPr>
          <w:rStyle w:val="StyleBoldUnderline"/>
        </w:rPr>
        <w:t>called the Bureau of Energy Resources</w:t>
      </w:r>
      <w:r w:rsidRPr="003713BD">
        <w:rPr>
          <w:sz w:val="16"/>
        </w:rPr>
        <w:t xml:space="preserve">, and it’s led, as Dean Lancaster said, by my Special Envoy and Coordinator for International Energy Affairs, Ambassador Carlos Pascual, who is here today. </w:t>
      </w:r>
      <w:r w:rsidRPr="003713BD">
        <w:rPr>
          <w:rStyle w:val="StyleBoldUnderline"/>
        </w:rPr>
        <w:t>The bureau is charged with leading the State Department’s diplomatic efforts on energy.</w:t>
      </w:r>
      <w:r w:rsidRPr="003713BD">
        <w:rPr>
          <w:sz w:val="16"/>
        </w:rPr>
        <w:t xml:space="preserve"> And in the coming weeks, </w:t>
      </w:r>
      <w:r w:rsidRPr="003713BD">
        <w:rPr>
          <w:rStyle w:val="StyleBoldUnderline"/>
        </w:rPr>
        <w:t xml:space="preserve">I </w:t>
      </w:r>
      <w:r w:rsidRPr="003713BD">
        <w:rPr>
          <w:sz w:val="16"/>
        </w:rPr>
        <w:t xml:space="preserve">will be </w:t>
      </w:r>
      <w:r w:rsidRPr="003713BD">
        <w:rPr>
          <w:rStyle w:val="StyleBoldUnderline"/>
        </w:rPr>
        <w:t>send</w:t>
      </w:r>
      <w:r w:rsidRPr="003713BD">
        <w:rPr>
          <w:sz w:val="16"/>
        </w:rPr>
        <w:t xml:space="preserve">ing </w:t>
      </w:r>
      <w:r w:rsidRPr="003713BD">
        <w:rPr>
          <w:rStyle w:val="StyleBoldUnderline"/>
        </w:rPr>
        <w:t>policy guidance to every U.S. embassy worldwide, instructing them to elevate their reporting on energy issues</w:t>
      </w:r>
      <w:r w:rsidRPr="003713BD">
        <w:rPr>
          <w:sz w:val="16"/>
        </w:rPr>
        <w:t xml:space="preserve"> and pursue more outreach to private sector energy partners. Now, make no mistake: In the past, </w:t>
      </w:r>
      <w:r w:rsidRPr="003713BD">
        <w:rPr>
          <w:rStyle w:val="StyleBoldUnderline"/>
        </w:rPr>
        <w:t>the State Department obviously conducted energy-related diplomacy – sometimes a great deal of it when specific crises arose. But we did not have a team of experts dedicated full-time to thinking creatively about how we can solve challenges and seize opportunities</w:t>
      </w:r>
      <w:r w:rsidRPr="003713BD">
        <w:rPr>
          <w:sz w:val="16"/>
        </w:rPr>
        <w:t xml:space="preserve">. And now we do. </w:t>
      </w:r>
      <w:r w:rsidRPr="003713BD">
        <w:rPr>
          <w:rStyle w:val="StyleBoldUnderline"/>
        </w:rPr>
        <w:t>That, in and of itself, is a signal of a broader commitment by the United States to lead in shaping the global energy future</w:t>
      </w:r>
      <w:r w:rsidRPr="003713BD">
        <w:rPr>
          <w:sz w:val="16"/>
        </w:rPr>
        <w:t xml:space="preserve">. And by the way, Dean Lancaster, six members of the State Department’s energy team are graduates of Georgetown University and they’re here with me today as well. So thank you, Georgetown. </w:t>
      </w:r>
      <w:proofErr w:type="gramStart"/>
      <w:r w:rsidRPr="003713BD">
        <w:rPr>
          <w:sz w:val="16"/>
        </w:rPr>
        <w:t>(Applause.)</w:t>
      </w:r>
      <w:proofErr w:type="gramEnd"/>
      <w:r w:rsidRPr="003713BD">
        <w:rPr>
          <w:sz w:val="16"/>
        </w:rPr>
        <w:t xml:space="preserve"> That’s a shameless pitch for the Foreign Service and the State Department. </w:t>
      </w:r>
      <w:proofErr w:type="gramStart"/>
      <w:r w:rsidRPr="003713BD">
        <w:rPr>
          <w:sz w:val="16"/>
        </w:rPr>
        <w:t>(Laughter.)</w:t>
      </w:r>
      <w:proofErr w:type="gramEnd"/>
      <w:r w:rsidRPr="003713BD">
        <w:rPr>
          <w:sz w:val="16"/>
        </w:rPr>
        <w:t xml:space="preserve"> </w:t>
      </w:r>
      <w:r w:rsidRPr="003713BD">
        <w:rPr>
          <w:rStyle w:val="StyleBoldUnderline"/>
        </w:rPr>
        <w:t>Now we are working in partnership with the Department of Energy</w:t>
      </w:r>
      <w:r w:rsidRPr="003713BD">
        <w:rPr>
          <w:sz w:val="16"/>
        </w:rPr>
        <w:t>, which helps to shape domestic energy policies and works closely with energy ministries around the world. The Energy Department’s National Labs are at the cutting edge of innovation, and it has a great deal of technical expertise, which it brings to bear globally. Its work at home and abroad is critical because the stronger our domestic energy policies, and the more we advance science and deliver technical help to our partners, the better positioned we are as a government, and certainly, the role that</w:t>
      </w:r>
      <w:r w:rsidRPr="003713BD">
        <w:rPr>
          <w:rStyle w:val="StyleBoldUnderline"/>
        </w:rPr>
        <w:t xml:space="preserve"> the State Department </w:t>
      </w:r>
      <w:r w:rsidRPr="003713BD">
        <w:rPr>
          <w:sz w:val="16"/>
        </w:rPr>
        <w:t xml:space="preserve">plays to help chart a long-term path to stability, prosperity, and peace. Let me speak just briefly about the three pillars of our global energy strategy. First, regarding the geopolitics of energy, we’re </w:t>
      </w:r>
      <w:r w:rsidRPr="003713BD">
        <w:rPr>
          <w:rStyle w:val="StyleBoldUnderline"/>
        </w:rPr>
        <w:t>focused on energy diplomacy</w:t>
      </w:r>
      <w:r w:rsidRPr="003713BD">
        <w:rPr>
          <w:sz w:val="16"/>
        </w:rPr>
        <w:t xml:space="preserve">. Now some of our energy diplomacy is related to issues in the headlines. You may have read about heated disputes over territorial claims in the South China Sea. Well, why do you think that’s happening? There are potentially significant quantities of oil and gas resources right next door to countries with fast-growing energy needs. And you can see why at times the situation is becoming quite tense. </w:t>
      </w:r>
      <w:r w:rsidRPr="003713BD">
        <w:rPr>
          <w:rStyle w:val="StyleBoldUnderline"/>
        </w:rPr>
        <w:t>We are supporting efforts by the parties themselves to adopt a clear code of conduct to manage those potential resources without conflict.</w:t>
      </w:r>
    </w:p>
    <w:p w:rsidR="002C20DC" w:rsidRPr="001C6C83" w:rsidRDefault="002C20DC" w:rsidP="002C20DC">
      <w:pPr>
        <w:rPr>
          <w:rFonts w:asciiTheme="minorHAnsi" w:hAnsiTheme="minorHAnsi"/>
        </w:rPr>
      </w:pPr>
    </w:p>
    <w:p w:rsidR="007F4921" w:rsidRPr="001C6C83" w:rsidRDefault="007F4921" w:rsidP="001C6C83"/>
    <w:p w:rsidR="004B62D2" w:rsidRPr="001C6C83" w:rsidRDefault="004B62D2" w:rsidP="004B62D2">
      <w:pPr>
        <w:pStyle w:val="Heading1"/>
        <w:rPr>
          <w:rFonts w:asciiTheme="minorHAnsi" w:hAnsiTheme="minorHAnsi"/>
        </w:rPr>
      </w:pPr>
      <w:r w:rsidRPr="001C6C83">
        <w:rPr>
          <w:rFonts w:asciiTheme="minorHAnsi" w:hAnsiTheme="minorHAnsi"/>
        </w:rPr>
        <w:lastRenderedPageBreak/>
        <w:t xml:space="preserve">INTERNAL LINKS – 2NC </w:t>
      </w:r>
    </w:p>
    <w:p w:rsidR="004B62D2" w:rsidRPr="001C6C83" w:rsidRDefault="004B62D2" w:rsidP="004B62D2">
      <w:pPr>
        <w:rPr>
          <w:rFonts w:asciiTheme="minorHAnsi" w:hAnsiTheme="minorHAnsi"/>
        </w:rPr>
      </w:pP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IL—Diplomacy solves conflict/arming the rebels</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Focus is vital—only diplomacy solves and the alternative is arming the rebels and expanding conflict</w:t>
      </w:r>
    </w:p>
    <w:p w:rsidR="004B62D2" w:rsidRPr="00B173BA" w:rsidRDefault="004B62D2" w:rsidP="004B62D2">
      <w:r w:rsidRPr="001C6C83">
        <w:rPr>
          <w:rStyle w:val="StyleStyleBold12pt"/>
          <w:rFonts w:asciiTheme="minorHAnsi" w:hAnsiTheme="minorHAnsi"/>
        </w:rPr>
        <w:t xml:space="preserve">Shank and Zager 5/28 </w:t>
      </w:r>
      <w:r w:rsidRPr="00B173BA">
        <w:t xml:space="preserve">(Michael and Kathy, Fox News, The Only Way Forward on Syria, 5/28/13, http://www.foxnews.com/opinion/2013/05/28/way-forward-on-syria)//LA </w:t>
      </w:r>
    </w:p>
    <w:p w:rsidR="004B62D2" w:rsidRPr="001C6C83" w:rsidRDefault="004B62D2" w:rsidP="004B62D2">
      <w:pPr>
        <w:rPr>
          <w:rStyle w:val="StyleStyleBold12pt"/>
          <w:rFonts w:asciiTheme="minorHAnsi" w:hAnsiTheme="minorHAnsi"/>
          <w:sz w:val="22"/>
          <w:u w:val="single"/>
        </w:rPr>
      </w:pPr>
      <w:r w:rsidRPr="001C6C83">
        <w:rPr>
          <w:rStyle w:val="StyleBoldUnderline"/>
          <w:rFonts w:asciiTheme="minorHAnsi" w:hAnsiTheme="minorHAnsi"/>
          <w:highlight w:val="yellow"/>
        </w:rPr>
        <w:t>U</w:t>
      </w:r>
      <w:r w:rsidRPr="001C6C83">
        <w:rPr>
          <w:rStyle w:val="StyleBoldUnderline"/>
          <w:rFonts w:asciiTheme="minorHAnsi" w:hAnsiTheme="minorHAnsi"/>
        </w:rPr>
        <w:t xml:space="preserve">nited </w:t>
      </w:r>
      <w:r w:rsidRPr="001C6C83">
        <w:rPr>
          <w:rStyle w:val="StyleBoldUnderline"/>
          <w:rFonts w:asciiTheme="minorHAnsi" w:hAnsiTheme="minorHAnsi"/>
          <w:highlight w:val="yellow"/>
        </w:rPr>
        <w:t>S</w:t>
      </w:r>
      <w:r w:rsidRPr="001C6C83">
        <w:rPr>
          <w:rStyle w:val="StyleBoldUnderline"/>
          <w:rFonts w:asciiTheme="minorHAnsi" w:hAnsiTheme="minorHAnsi"/>
        </w:rPr>
        <w:t>tates</w:t>
      </w:r>
      <w:r w:rsidRPr="001C6C83">
        <w:rPr>
          <w:rFonts w:asciiTheme="minorHAnsi" w:hAnsiTheme="minorHAnsi"/>
          <w:sz w:val="16"/>
        </w:rPr>
        <w:t xml:space="preserve">-Russia </w:t>
      </w:r>
      <w:r w:rsidRPr="001C6C83">
        <w:rPr>
          <w:rStyle w:val="StyleBoldUnderline"/>
          <w:rFonts w:asciiTheme="minorHAnsi" w:hAnsiTheme="minorHAnsi"/>
          <w:highlight w:val="yellow"/>
        </w:rPr>
        <w:t>diplomacy is finally making headway on Syria</w:t>
      </w:r>
      <w:r w:rsidRPr="001C6C83">
        <w:rPr>
          <w:rFonts w:asciiTheme="minorHAnsi" w:hAnsiTheme="minorHAnsi"/>
          <w:sz w:val="16"/>
        </w:rPr>
        <w:t>. Monday, as U.S. Secretary of State John Kerry and Russian Foreign Minister Sergei Lavrov met in Paris to discuss their joint proposal for peace talks, they were encouraged by news over the weekend that Syrian President Bashar al-</w:t>
      </w:r>
      <w:r w:rsidRPr="001C6C83">
        <w:rPr>
          <w:rStyle w:val="StyleBoldUnderline"/>
          <w:rFonts w:asciiTheme="minorHAnsi" w:hAnsiTheme="minorHAnsi"/>
        </w:rPr>
        <w:t>Assad will attend the talks.</w:t>
      </w:r>
      <w:r w:rsidRPr="001C6C83">
        <w:rPr>
          <w:rFonts w:asciiTheme="minorHAnsi" w:hAnsiTheme="minorHAnsi"/>
          <w:sz w:val="16"/>
        </w:rPr>
        <w:t xml:space="preserve">   If all goes according to plan, next month's peace conference </w:t>
      </w:r>
      <w:r w:rsidRPr="001C6C83">
        <w:rPr>
          <w:rStyle w:val="StyleBoldUnderline"/>
          <w:rFonts w:asciiTheme="minorHAnsi" w:hAnsiTheme="minorHAnsi"/>
        </w:rPr>
        <w:t>in Geneva</w:t>
      </w:r>
      <w:r w:rsidRPr="001C6C83">
        <w:rPr>
          <w:rFonts w:asciiTheme="minorHAnsi" w:hAnsiTheme="minorHAnsi"/>
          <w:sz w:val="16"/>
        </w:rPr>
        <w:t xml:space="preserve"> will bring together the Syrian government and opposition leaders to broker a ceasefire and establish a transitional government.    </w:t>
      </w:r>
      <w:r w:rsidRPr="001C6C83">
        <w:rPr>
          <w:rStyle w:val="StyleBoldUnderline"/>
          <w:rFonts w:asciiTheme="minorHAnsi" w:hAnsiTheme="minorHAnsi"/>
          <w:highlight w:val="yellow"/>
        </w:rPr>
        <w:t>We are finally witnessing</w:t>
      </w:r>
      <w:r w:rsidRPr="001C6C83">
        <w:rPr>
          <w:rStyle w:val="StyleBoldUnderline"/>
          <w:rFonts w:asciiTheme="minorHAnsi" w:hAnsiTheme="minorHAnsi"/>
        </w:rPr>
        <w:t xml:space="preserve"> the kind of </w:t>
      </w:r>
      <w:r w:rsidRPr="001C6C83">
        <w:rPr>
          <w:rStyle w:val="StyleBoldUnderline"/>
          <w:rFonts w:asciiTheme="minorHAnsi" w:hAnsiTheme="minorHAnsi"/>
          <w:highlight w:val="yellow"/>
        </w:rPr>
        <w:t>U.S. diplomatic engagement</w:t>
      </w:r>
      <w:r w:rsidRPr="001C6C83">
        <w:rPr>
          <w:rStyle w:val="StyleBoldUnderline"/>
          <w:rFonts w:asciiTheme="minorHAnsi" w:hAnsiTheme="minorHAnsi"/>
        </w:rPr>
        <w:t xml:space="preserve"> that is desperately needed in the region, irrespective of </w:t>
      </w:r>
      <w:r w:rsidRPr="001C6C83">
        <w:rPr>
          <w:rStyle w:val="StyleBoldUnderline"/>
          <w:rFonts w:asciiTheme="minorHAnsi" w:hAnsiTheme="minorHAnsi"/>
          <w:highlight w:val="yellow"/>
        </w:rPr>
        <w:t>the</w:t>
      </w:r>
      <w:r w:rsidRPr="001C6C83">
        <w:rPr>
          <w:rStyle w:val="StyleBoldUnderline"/>
          <w:rFonts w:asciiTheme="minorHAnsi" w:hAnsiTheme="minorHAnsi"/>
        </w:rPr>
        <w:t xml:space="preserve"> Senate Foreign Relations Committee's </w:t>
      </w:r>
      <w:r w:rsidRPr="001C6C83">
        <w:rPr>
          <w:rStyle w:val="StyleBoldUnderline"/>
          <w:rFonts w:asciiTheme="minorHAnsi" w:hAnsiTheme="minorHAnsi"/>
          <w:highlight w:val="yellow"/>
        </w:rPr>
        <w:t>vote</w:t>
      </w:r>
      <w:r w:rsidRPr="001C6C83">
        <w:rPr>
          <w:rStyle w:val="StyleBoldUnderline"/>
          <w:rFonts w:asciiTheme="minorHAnsi" w:hAnsiTheme="minorHAnsi"/>
        </w:rPr>
        <w:t xml:space="preserve"> last week </w:t>
      </w:r>
      <w:r w:rsidRPr="001C6C83">
        <w:rPr>
          <w:rStyle w:val="StyleBoldUnderline"/>
          <w:rFonts w:asciiTheme="minorHAnsi" w:hAnsiTheme="minorHAnsi"/>
          <w:highlight w:val="yellow"/>
        </w:rPr>
        <w:t>to arm Syrian rebels</w:t>
      </w:r>
      <w:r w:rsidRPr="001C6C83">
        <w:rPr>
          <w:rStyle w:val="StyleBoldUnderline"/>
          <w:rFonts w:asciiTheme="minorHAnsi" w:hAnsiTheme="minorHAnsi"/>
        </w:rPr>
        <w:t>, a decision which directly undermines diplomacy efforts. For too long we have disengaged</w:t>
      </w:r>
      <w:r w:rsidRPr="001C6C83">
        <w:rPr>
          <w:rFonts w:asciiTheme="minorHAnsi" w:hAnsiTheme="minorHAnsi"/>
          <w:sz w:val="16"/>
        </w:rPr>
        <w:t xml:space="preserve"> -- recalling our ambassadors from Damascus when we needed them most -- </w:t>
      </w:r>
      <w:r w:rsidRPr="001C6C83">
        <w:rPr>
          <w:rStyle w:val="StyleBoldUnderline"/>
          <w:rFonts w:asciiTheme="minorHAnsi" w:hAnsiTheme="minorHAnsi"/>
        </w:rPr>
        <w:t xml:space="preserve">a strategy that has left the U.S.-Syria diplomatic relationship woefully weak, manifested little in terms of peaceful progress, and </w:t>
      </w:r>
      <w:r w:rsidRPr="001C6C83">
        <w:rPr>
          <w:rStyle w:val="StyleBoldUnderline"/>
          <w:rFonts w:asciiTheme="minorHAnsi" w:hAnsiTheme="minorHAnsi"/>
          <w:highlight w:val="yellow"/>
        </w:rPr>
        <w:t>ultimately failed at preventing violent conflict</w:t>
      </w:r>
      <w:r w:rsidRPr="001C6C83">
        <w:rPr>
          <w:rStyle w:val="StyleBoldUnderline"/>
          <w:rFonts w:asciiTheme="minorHAnsi" w:hAnsiTheme="minorHAnsi"/>
        </w:rPr>
        <w:t>.</w:t>
      </w:r>
      <w:r w:rsidRPr="001C6C83">
        <w:rPr>
          <w:rFonts w:asciiTheme="minorHAnsi" w:hAnsiTheme="minorHAnsi"/>
          <w:sz w:val="16"/>
        </w:rPr>
        <w:t xml:space="preserve"> Nevertheless, the solution to the Syrian crisis does not lie in a U.S. military intervention, despite what many in Congress are calling for. </w:t>
      </w:r>
      <w:r w:rsidRPr="001C6C83">
        <w:rPr>
          <w:rStyle w:val="StyleBoldUnderline"/>
          <w:rFonts w:asciiTheme="minorHAnsi" w:hAnsiTheme="minorHAnsi"/>
        </w:rPr>
        <w:t>Instead, Congress should be backing</w:t>
      </w:r>
      <w:r w:rsidRPr="001C6C83">
        <w:rPr>
          <w:rFonts w:asciiTheme="minorHAnsi" w:hAnsiTheme="minorHAnsi"/>
          <w:sz w:val="16"/>
        </w:rPr>
        <w:t xml:space="preserve"> the best possibility of peace presently on the table: </w:t>
      </w:r>
      <w:r w:rsidRPr="001C6C83">
        <w:rPr>
          <w:rStyle w:val="StyleBoldUnderline"/>
          <w:rFonts w:asciiTheme="minorHAnsi" w:hAnsiTheme="minorHAnsi"/>
        </w:rPr>
        <w:t>a negotiated settlement</w:t>
      </w:r>
      <w:r w:rsidRPr="001C6C83">
        <w:rPr>
          <w:rFonts w:asciiTheme="minorHAnsi" w:hAnsiTheme="minorHAnsi"/>
          <w:sz w:val="16"/>
        </w:rPr>
        <w:t xml:space="preserve"> among Syrian regime officials, internal factions and other regional actors in the conflict.  The goal of next month's conference in Geneva is a transitional government with members chosen by mutual consent.   Secretary </w:t>
      </w:r>
      <w:r w:rsidRPr="001C6C83">
        <w:rPr>
          <w:rStyle w:val="StyleBoldUnderline"/>
          <w:rFonts w:asciiTheme="minorHAnsi" w:hAnsiTheme="minorHAnsi"/>
          <w:highlight w:val="yellow"/>
        </w:rPr>
        <w:t xml:space="preserve">Kerry should have a green light </w:t>
      </w:r>
      <w:r w:rsidRPr="001C6C83">
        <w:rPr>
          <w:rStyle w:val="StyleBoldUnderline"/>
          <w:rFonts w:asciiTheme="minorHAnsi" w:hAnsiTheme="minorHAnsi"/>
        </w:rPr>
        <w:t xml:space="preserve">from the Obama administration </w:t>
      </w:r>
      <w:r w:rsidRPr="001C6C83">
        <w:rPr>
          <w:rStyle w:val="StyleBoldUnderline"/>
          <w:rFonts w:asciiTheme="minorHAnsi" w:hAnsiTheme="minorHAnsi"/>
          <w:highlight w:val="yellow"/>
        </w:rPr>
        <w:t>to offer a comprehensive diplomatic settlement</w:t>
      </w:r>
      <w:r w:rsidRPr="001C6C83">
        <w:rPr>
          <w:rStyle w:val="StyleBoldUnderline"/>
          <w:rFonts w:asciiTheme="minorHAnsi" w:hAnsiTheme="minorHAnsi"/>
        </w:rPr>
        <w:t xml:space="preserve"> among all parties, while continuing to offer generous humanitarian aid </w:t>
      </w:r>
      <w:proofErr w:type="gramStart"/>
      <w:r w:rsidRPr="001C6C83">
        <w:rPr>
          <w:rStyle w:val="StyleBoldUnderline"/>
          <w:rFonts w:asciiTheme="minorHAnsi" w:hAnsiTheme="minorHAnsi"/>
        </w:rPr>
        <w:t>to  millions</w:t>
      </w:r>
      <w:proofErr w:type="gramEnd"/>
      <w:r w:rsidRPr="001C6C83">
        <w:rPr>
          <w:rStyle w:val="StyleBoldUnderline"/>
          <w:rFonts w:asciiTheme="minorHAnsi" w:hAnsiTheme="minorHAnsi"/>
        </w:rPr>
        <w:t xml:space="preserve"> in need.</w:t>
      </w:r>
      <w:r w:rsidRPr="001C6C83">
        <w:rPr>
          <w:rFonts w:asciiTheme="minorHAnsi" w:hAnsiTheme="minorHAnsi"/>
          <w:sz w:val="16"/>
        </w:rPr>
        <w:t xml:space="preserve"> This is how we make headway. And </w:t>
      </w:r>
      <w:r w:rsidRPr="001C6C83">
        <w:rPr>
          <w:rStyle w:val="StyleBoldUnderline"/>
          <w:rFonts w:asciiTheme="minorHAnsi" w:hAnsiTheme="minorHAnsi"/>
        </w:rPr>
        <w:t>it is critical that these diplomatic efforts include sustained communication with all who are party to the conflict</w:t>
      </w:r>
      <w:r w:rsidRPr="001C6C83">
        <w:rPr>
          <w:rFonts w:asciiTheme="minorHAnsi" w:hAnsiTheme="minorHAnsi"/>
          <w:sz w:val="16"/>
        </w:rPr>
        <w:t xml:space="preserve">. That means </w:t>
      </w:r>
      <w:r w:rsidRPr="001C6C83">
        <w:rPr>
          <w:rStyle w:val="StyleBoldUnderline"/>
          <w:rFonts w:asciiTheme="minorHAnsi" w:hAnsiTheme="minorHAnsi"/>
        </w:rPr>
        <w:t>we must engage every nation that has a stake in Syria</w:t>
      </w:r>
      <w:r w:rsidRPr="001C6C83">
        <w:rPr>
          <w:rFonts w:asciiTheme="minorHAnsi" w:hAnsiTheme="minorHAnsi"/>
          <w:sz w:val="16"/>
        </w:rPr>
        <w:t xml:space="preserve">, whether it’s Iran, Israel, or Lebanon, not just Russia, Turkey and Iraq.  Going forward, </w:t>
      </w:r>
      <w:r w:rsidRPr="001C6C83">
        <w:rPr>
          <w:rStyle w:val="StyleBoldUnderline"/>
          <w:rFonts w:asciiTheme="minorHAnsi" w:hAnsiTheme="minorHAnsi"/>
        </w:rPr>
        <w:t xml:space="preserve">there are three particular avenues we must pursue: First, </w:t>
      </w:r>
      <w:r w:rsidRPr="001C6C83">
        <w:rPr>
          <w:rStyle w:val="StyleBoldUnderline"/>
          <w:rFonts w:asciiTheme="minorHAnsi" w:hAnsiTheme="minorHAnsi"/>
          <w:highlight w:val="yellow"/>
        </w:rPr>
        <w:t>the U.S. diplomatic agenda</w:t>
      </w:r>
      <w:r w:rsidRPr="001C6C83">
        <w:rPr>
          <w:rStyle w:val="StyleBoldUnderline"/>
          <w:rFonts w:asciiTheme="minorHAnsi" w:hAnsiTheme="minorHAnsi"/>
        </w:rPr>
        <w:t xml:space="preserve"> with Iran </w:t>
      </w:r>
      <w:r w:rsidRPr="001C6C83">
        <w:rPr>
          <w:rStyle w:val="StyleBoldUnderline"/>
          <w:rFonts w:asciiTheme="minorHAnsi" w:hAnsiTheme="minorHAnsi"/>
          <w:highlight w:val="yellow"/>
        </w:rPr>
        <w:t>should be broadened</w:t>
      </w:r>
      <w:r w:rsidRPr="001C6C83">
        <w:rPr>
          <w:rFonts w:asciiTheme="minorHAnsi" w:hAnsiTheme="minorHAnsi"/>
          <w:sz w:val="16"/>
        </w:rPr>
        <w:t xml:space="preserve"> beyond the nuclear issue to address the crisis in Syria.  Iran has critical influence on the Syrian regime and could play a strong role in getting Bashar al-Assad and his government to accept a political transition. We’ve rightly engaged Russia at the highest levels of statecraft. Now we must engage Iran similarly. Until all key actors are included at the negotiating table, the present political tensions will only escalate. </w:t>
      </w:r>
      <w:r w:rsidRPr="001C6C83">
        <w:rPr>
          <w:rStyle w:val="StyleBoldUnderline"/>
          <w:rFonts w:asciiTheme="minorHAnsi" w:hAnsiTheme="minorHAnsi"/>
        </w:rPr>
        <w:t>Second, if the U.S. is serious about supporting diplomatic engagement, the U.S. should push for a rapid and seamless replacement of Lakhdar Brahimi, the U.N.-Arab League envoy for Syria</w:t>
      </w:r>
      <w:r w:rsidRPr="001C6C83">
        <w:rPr>
          <w:rFonts w:asciiTheme="minorHAnsi" w:hAnsiTheme="minorHAnsi"/>
          <w:sz w:val="16"/>
        </w:rPr>
        <w:t xml:space="preserve"> who has indicated he will resign from his position this month.  To leave this post vacant will send the wrong message to Damascus about the U.S.’s commitment to diplomacy and would weaken the diplomatic effort. </w:t>
      </w:r>
      <w:r w:rsidRPr="001C6C83">
        <w:rPr>
          <w:rStyle w:val="StyleBoldUnderline"/>
          <w:rFonts w:asciiTheme="minorHAnsi" w:hAnsiTheme="minorHAnsi"/>
        </w:rPr>
        <w:t xml:space="preserve">Third, the U.S. should offer generous humanitarian aid to </w:t>
      </w:r>
      <w:proofErr w:type="gramStart"/>
      <w:r w:rsidRPr="001C6C83">
        <w:rPr>
          <w:rStyle w:val="StyleBoldUnderline"/>
          <w:rFonts w:asciiTheme="minorHAnsi" w:hAnsiTheme="minorHAnsi"/>
        </w:rPr>
        <w:t>accountable</w:t>
      </w:r>
      <w:proofErr w:type="gramEnd"/>
      <w:r w:rsidRPr="001C6C83">
        <w:rPr>
          <w:rStyle w:val="StyleBoldUnderline"/>
          <w:rFonts w:asciiTheme="minorHAnsi" w:hAnsiTheme="minorHAnsi"/>
        </w:rPr>
        <w:t xml:space="preserve"> actors</w:t>
      </w:r>
      <w:r w:rsidRPr="001C6C83">
        <w:rPr>
          <w:rFonts w:asciiTheme="minorHAnsi" w:hAnsiTheme="minorHAnsi"/>
          <w:sz w:val="16"/>
        </w:rPr>
        <w:t xml:space="preserve">. Our priority in Syria should be to ease the suffering of Syrian civilians. At least 6.8 million are currently in need of humanitarian assistance.  Proposals from Senator John McCain and others to administer aid through the Syrian Opposition Coalition would be disastrous, however, as it politicizes the aid and further endangers civilians.  It is essential that humanitarian aid be politically neutral, and it must be delivered to impartial humanitarian organizations. </w:t>
      </w:r>
      <w:r w:rsidRPr="001C6C83">
        <w:rPr>
          <w:rStyle w:val="StyleBoldUnderline"/>
          <w:rFonts w:asciiTheme="minorHAnsi" w:eastAsiaTheme="majorEastAsia" w:hAnsiTheme="minorHAnsi"/>
          <w:highlight w:val="yellow"/>
        </w:rPr>
        <w:t>These</w:t>
      </w:r>
      <w:r w:rsidRPr="001C6C83">
        <w:rPr>
          <w:rStyle w:val="StyleBoldUnderline"/>
          <w:rFonts w:asciiTheme="minorHAnsi" w:eastAsiaTheme="majorEastAsia" w:hAnsiTheme="minorHAnsi"/>
        </w:rPr>
        <w:t xml:space="preserve"> three areas </w:t>
      </w:r>
      <w:r w:rsidRPr="001C6C83">
        <w:rPr>
          <w:rStyle w:val="StyleBoldUnderline"/>
          <w:rFonts w:asciiTheme="minorHAnsi" w:eastAsiaTheme="majorEastAsia" w:hAnsiTheme="minorHAnsi"/>
          <w:highlight w:val="yellow"/>
        </w:rPr>
        <w:t>are where</w:t>
      </w:r>
      <w:r w:rsidRPr="001C6C83">
        <w:rPr>
          <w:rStyle w:val="Emphasis"/>
          <w:rFonts w:asciiTheme="minorHAnsi" w:hAnsiTheme="minorHAnsi"/>
          <w:highlight w:val="yellow"/>
        </w:rPr>
        <w:t xml:space="preserve"> Washington should spend its energy and effort</w:t>
      </w:r>
      <w:r w:rsidRPr="001C6C83">
        <w:rPr>
          <w:rStyle w:val="Emphasis"/>
          <w:rFonts w:asciiTheme="minorHAnsi" w:hAnsiTheme="minorHAnsi"/>
        </w:rPr>
        <w:t>.</w:t>
      </w:r>
      <w:r w:rsidRPr="001C6C83">
        <w:rPr>
          <w:rFonts w:asciiTheme="minorHAnsi" w:hAnsiTheme="minorHAnsi"/>
          <w:sz w:val="16"/>
        </w:rPr>
        <w:t xml:space="preserve">  And yet, the drumbeat for war proceeds apace, not unlike it did with Libya, with some in Congress calling for the same military aid and the same no-fly zone. </w:t>
      </w:r>
      <w:r w:rsidRPr="001C6C83">
        <w:rPr>
          <w:rStyle w:val="StyleBoldUnderline"/>
          <w:rFonts w:asciiTheme="minorHAnsi" w:hAnsiTheme="minorHAnsi"/>
        </w:rPr>
        <w:t>Military intervention</w:t>
      </w:r>
      <w:r w:rsidRPr="001C6C83">
        <w:rPr>
          <w:rFonts w:asciiTheme="minorHAnsi" w:hAnsiTheme="minorHAnsi"/>
          <w:sz w:val="16"/>
        </w:rPr>
        <w:t xml:space="preserve"> -- whether through a U.S.-enforced no-fly zone over Syria, U.S. troops on the ground, or arming of the opposition -- </w:t>
      </w:r>
      <w:r w:rsidRPr="001C6C83">
        <w:rPr>
          <w:rStyle w:val="StyleBoldUnderline"/>
          <w:rFonts w:asciiTheme="minorHAnsi" w:hAnsiTheme="minorHAnsi"/>
        </w:rPr>
        <w:t xml:space="preserve">would undoubtedly escalate the bloodshed. Further </w:t>
      </w:r>
      <w:r w:rsidRPr="001C6C83">
        <w:rPr>
          <w:rStyle w:val="Emphasis"/>
          <w:rFonts w:asciiTheme="minorHAnsi" w:hAnsiTheme="minorHAnsi"/>
          <w:highlight w:val="yellow"/>
        </w:rPr>
        <w:t>militarizing the conflict would destabilize</w:t>
      </w:r>
      <w:r w:rsidRPr="001C6C83">
        <w:rPr>
          <w:rStyle w:val="Emphasis"/>
          <w:rFonts w:asciiTheme="minorHAnsi" w:hAnsiTheme="minorHAnsi"/>
        </w:rPr>
        <w:t xml:space="preserve"> an already volatile region, </w:t>
      </w:r>
      <w:r w:rsidRPr="001C6C83">
        <w:rPr>
          <w:rStyle w:val="Emphasis"/>
          <w:rFonts w:asciiTheme="minorHAnsi" w:hAnsiTheme="minorHAnsi"/>
          <w:highlight w:val="yellow"/>
        </w:rPr>
        <w:t>and</w:t>
      </w:r>
      <w:r w:rsidRPr="001C6C83">
        <w:rPr>
          <w:rStyle w:val="Emphasis"/>
          <w:rFonts w:asciiTheme="minorHAnsi" w:hAnsiTheme="minorHAnsi"/>
        </w:rPr>
        <w:t xml:space="preserve"> it would </w:t>
      </w:r>
      <w:r w:rsidRPr="001C6C83">
        <w:rPr>
          <w:rStyle w:val="Emphasis"/>
          <w:rFonts w:asciiTheme="minorHAnsi" w:hAnsiTheme="minorHAnsi"/>
          <w:highlight w:val="yellow"/>
        </w:rPr>
        <w:t xml:space="preserve">undermine </w:t>
      </w:r>
      <w:r w:rsidRPr="001C6C83">
        <w:rPr>
          <w:rStyle w:val="Emphasis"/>
          <w:rFonts w:asciiTheme="minorHAnsi" w:hAnsiTheme="minorHAnsi"/>
        </w:rPr>
        <w:t xml:space="preserve">the potential for </w:t>
      </w:r>
      <w:r w:rsidRPr="001C6C83">
        <w:rPr>
          <w:rStyle w:val="Emphasis"/>
          <w:rFonts w:asciiTheme="minorHAnsi" w:hAnsiTheme="minorHAnsi"/>
          <w:highlight w:val="yellow"/>
        </w:rPr>
        <w:t>successful diplomacy</w:t>
      </w:r>
      <w:r w:rsidRPr="001C6C83">
        <w:rPr>
          <w:rStyle w:val="StyleBoldUnderline"/>
          <w:rFonts w:asciiTheme="minorHAnsi" w:hAnsiTheme="minorHAnsi"/>
        </w:rPr>
        <w:t>.   </w:t>
      </w:r>
      <w:r w:rsidRPr="001C6C83">
        <w:rPr>
          <w:rFonts w:asciiTheme="minorHAnsi" w:hAnsiTheme="minorHAnsi"/>
          <w:sz w:val="16"/>
        </w:rPr>
        <w:t xml:space="preserve"> As former Secretary of Defense Robert Gates has pointed out, imposing a no-fly zone is technically and effectively an act of war.   Establishing a no-fly zone would begin with the U.S. bombing Syria’s anti-aircraft system. Given the widespread presence of Syria’s anti-aircraft systems, this would severely endanger millions of already-vulnerable civilians. </w:t>
      </w:r>
      <w:r w:rsidRPr="001C6C83">
        <w:rPr>
          <w:rStyle w:val="StyleBoldUnderline"/>
          <w:rFonts w:asciiTheme="minorHAnsi" w:hAnsiTheme="minorHAnsi"/>
          <w:highlight w:val="yellow"/>
        </w:rPr>
        <w:t xml:space="preserve">The </w:t>
      </w:r>
      <w:r w:rsidRPr="001C6C83">
        <w:rPr>
          <w:rStyle w:val="Emphasis"/>
          <w:rFonts w:asciiTheme="minorHAnsi" w:hAnsiTheme="minorHAnsi"/>
          <w:highlight w:val="yellow"/>
        </w:rPr>
        <w:t>only way forward</w:t>
      </w:r>
      <w:r w:rsidRPr="001C6C83">
        <w:rPr>
          <w:rStyle w:val="StyleBoldUnderline"/>
          <w:rFonts w:asciiTheme="minorHAnsi" w:hAnsiTheme="minorHAnsi"/>
        </w:rPr>
        <w:t xml:space="preserve"> at this point </w:t>
      </w:r>
      <w:r w:rsidRPr="001C6C83">
        <w:rPr>
          <w:rStyle w:val="StyleBoldUnderline"/>
          <w:rFonts w:asciiTheme="minorHAnsi" w:hAnsiTheme="minorHAnsi"/>
          <w:highlight w:val="yellow"/>
        </w:rPr>
        <w:t xml:space="preserve">is through </w:t>
      </w:r>
      <w:r w:rsidRPr="001C6C83">
        <w:rPr>
          <w:rStyle w:val="StyleBoldUnderline"/>
          <w:rFonts w:asciiTheme="minorHAnsi" w:hAnsiTheme="minorHAnsi"/>
        </w:rPr>
        <w:t xml:space="preserve">engagement of all of Syria’s neighbors including Iran, continuing high-level U.N. </w:t>
      </w:r>
      <w:r w:rsidRPr="001C6C83">
        <w:rPr>
          <w:rStyle w:val="StyleBoldUnderline"/>
          <w:rFonts w:asciiTheme="minorHAnsi" w:hAnsiTheme="minorHAnsi"/>
          <w:highlight w:val="yellow"/>
        </w:rPr>
        <w:t>diplomacy</w:t>
      </w:r>
      <w:r w:rsidRPr="001C6C83">
        <w:rPr>
          <w:rStyle w:val="StyleBoldUnderline"/>
          <w:rFonts w:asciiTheme="minorHAnsi" w:hAnsiTheme="minorHAnsi"/>
        </w:rPr>
        <w:t xml:space="preserve"> post-Brahimi, and assisting civilians with humanitarian aid, but only through trusted impartial international aid organizations. These are the next--and only--steps.  </w:t>
      </w:r>
      <w:r w:rsidRPr="001C6C83">
        <w:rPr>
          <w:rStyle w:val="Emphasis"/>
          <w:rFonts w:asciiTheme="minorHAnsi" w:hAnsiTheme="minorHAnsi"/>
          <w:highlight w:val="yellow"/>
        </w:rPr>
        <w:t>Any other option</w:t>
      </w:r>
      <w:r w:rsidRPr="001C6C83">
        <w:rPr>
          <w:rStyle w:val="StyleBoldUnderline"/>
          <w:rFonts w:asciiTheme="minorHAnsi" w:hAnsiTheme="minorHAnsi"/>
        </w:rPr>
        <w:t xml:space="preserve"> </w:t>
      </w:r>
      <w:r w:rsidRPr="001C6C83">
        <w:rPr>
          <w:rStyle w:val="StyleBoldUnderline"/>
          <w:rFonts w:asciiTheme="minorHAnsi" w:hAnsiTheme="minorHAnsi"/>
        </w:rPr>
        <w:lastRenderedPageBreak/>
        <w:t xml:space="preserve">comes with too much risk and too much additional bloodshed -- and </w:t>
      </w:r>
      <w:r w:rsidRPr="001C6C83">
        <w:rPr>
          <w:rStyle w:val="StyleBoldUnderline"/>
          <w:rFonts w:asciiTheme="minorHAnsi" w:hAnsiTheme="minorHAnsi"/>
          <w:highlight w:val="yellow"/>
        </w:rPr>
        <w:t>would not leave</w:t>
      </w:r>
      <w:r w:rsidRPr="001C6C83">
        <w:rPr>
          <w:rStyle w:val="StyleBoldUnderline"/>
          <w:rFonts w:asciiTheme="minorHAnsi" w:hAnsiTheme="minorHAnsi"/>
        </w:rPr>
        <w:t xml:space="preserve"> behind </w:t>
      </w:r>
      <w:r w:rsidRPr="001C6C83">
        <w:rPr>
          <w:rStyle w:val="StyleBoldUnderline"/>
          <w:rFonts w:asciiTheme="minorHAnsi" w:hAnsiTheme="minorHAnsi"/>
          <w:highlight w:val="yellow"/>
        </w:rPr>
        <w:t>a stable</w:t>
      </w:r>
      <w:r w:rsidRPr="001C6C83">
        <w:rPr>
          <w:rStyle w:val="StyleBoldUnderline"/>
          <w:rFonts w:asciiTheme="minorHAnsi" w:hAnsiTheme="minorHAnsi"/>
        </w:rPr>
        <w:t xml:space="preserve">, strong, or safe </w:t>
      </w:r>
      <w:r w:rsidRPr="001C6C83">
        <w:rPr>
          <w:rStyle w:val="StyleBoldUnderline"/>
          <w:rFonts w:asciiTheme="minorHAnsi" w:hAnsiTheme="minorHAnsi"/>
          <w:highlight w:val="yellow"/>
        </w:rPr>
        <w:t>Syria</w:t>
      </w:r>
      <w:r w:rsidRPr="001C6C83">
        <w:rPr>
          <w:rStyle w:val="StyleBoldUnderline"/>
          <w:rFonts w:asciiTheme="minorHAnsi" w:hAnsiTheme="minorHAnsi"/>
        </w:rPr>
        <w:t>.</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Only diplomacy can solve Syrian civil war- military aid will just add fuel to the fire. </w:t>
      </w:r>
    </w:p>
    <w:p w:rsidR="004B62D2" w:rsidRPr="00B173BA" w:rsidRDefault="004B62D2" w:rsidP="004B62D2">
      <w:r w:rsidRPr="001C6C83">
        <w:rPr>
          <w:rStyle w:val="StyleStyleBold12pt"/>
          <w:rFonts w:asciiTheme="minorHAnsi" w:hAnsiTheme="minorHAnsi"/>
        </w:rPr>
        <w:t>Cortright 13 (</w:t>
      </w:r>
      <w:r w:rsidRPr="00B173BA">
        <w:t xml:space="preserve">David, 6/11/13, director of policy studies at the University of Notre Dame’s Kroc Institute for International Peace Studies, “Best way for Obama to help Syria is with aid and diplomacy- not weapons”, The Christian Science Monitor, </w:t>
      </w:r>
      <w:hyperlink r:id="rId27" w:history="1">
        <w:r w:rsidRPr="00B173BA">
          <w:rPr>
            <w:rStyle w:val="Hyperlink"/>
          </w:rPr>
          <w:t>http://www.csmonitor.com/Commentary/Opinion/2013/0611/Best-way-for-Obama-to-help-Syria-is-with-aid-and-diplomacy-not-weapons/(page)/2</w:t>
        </w:r>
      </w:hyperlink>
      <w:r w:rsidRPr="00B173BA">
        <w:t>//SJ)</w:t>
      </w:r>
    </w:p>
    <w:p w:rsidR="004B62D2" w:rsidRPr="001C6C83" w:rsidRDefault="004B62D2" w:rsidP="004B62D2">
      <w:pPr>
        <w:rPr>
          <w:rFonts w:asciiTheme="minorHAnsi" w:hAnsiTheme="minorHAnsi"/>
          <w:b/>
          <w:u w:val="single"/>
        </w:rPr>
      </w:pPr>
      <w:r w:rsidRPr="001C6C83">
        <w:rPr>
          <w:rStyle w:val="StyleBoldUnderline"/>
          <w:rFonts w:asciiTheme="minorHAnsi" w:hAnsiTheme="minorHAnsi"/>
          <w:highlight w:val="yellow"/>
        </w:rPr>
        <w:t>A better way to help</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Syrian</w:t>
      </w:r>
      <w:r w:rsidRPr="001C6C83">
        <w:rPr>
          <w:rStyle w:val="StyleBoldUnderline"/>
          <w:rFonts w:asciiTheme="minorHAnsi" w:hAnsiTheme="minorHAnsi"/>
        </w:rPr>
        <w:t xml:space="preserve"> people </w:t>
      </w:r>
      <w:r w:rsidRPr="001C6C83">
        <w:rPr>
          <w:rStyle w:val="StyleBoldUnderline"/>
          <w:rFonts w:asciiTheme="minorHAnsi" w:hAnsiTheme="minorHAnsi"/>
          <w:highlight w:val="yellow"/>
        </w:rPr>
        <w:t>is to pursue diplomatic efforts</w:t>
      </w:r>
      <w:r w:rsidRPr="001C6C83">
        <w:rPr>
          <w:rStyle w:val="StyleBoldUnderline"/>
          <w:rFonts w:asciiTheme="minorHAnsi" w:hAnsiTheme="minorHAnsi"/>
        </w:rPr>
        <w:t xml:space="preserve"> to end the killing and provide greater support for humanitarian relief efforts.¶ </w:t>
      </w:r>
      <w:proofErr w:type="gramStart"/>
      <w:r w:rsidRPr="001C6C83">
        <w:rPr>
          <w:rStyle w:val="StyleBoldUnderline"/>
          <w:rFonts w:asciiTheme="minorHAnsi" w:hAnsiTheme="minorHAnsi"/>
          <w:highlight w:val="yellow"/>
        </w:rPr>
        <w:t>Giving</w:t>
      </w:r>
      <w:proofErr w:type="gramEnd"/>
      <w:r w:rsidRPr="001C6C83">
        <w:rPr>
          <w:rStyle w:val="StyleBoldUnderline"/>
          <w:rFonts w:asciiTheme="minorHAnsi" w:hAnsiTheme="minorHAnsi"/>
          <w:highlight w:val="yellow"/>
        </w:rPr>
        <w:t xml:space="preserve"> military aid</w:t>
      </w:r>
      <w:r w:rsidRPr="001C6C83">
        <w:rPr>
          <w:rStyle w:val="StyleBoldUnderline"/>
          <w:rFonts w:asciiTheme="minorHAnsi" w:hAnsiTheme="minorHAnsi"/>
        </w:rPr>
        <w:t xml:space="preserve"> to the rebels </w:t>
      </w:r>
      <w:r w:rsidRPr="001C6C83">
        <w:rPr>
          <w:rStyle w:val="StyleBoldUnderline"/>
          <w:rFonts w:asciiTheme="minorHAnsi" w:hAnsiTheme="minorHAnsi"/>
          <w:highlight w:val="yellow"/>
        </w:rPr>
        <w:t xml:space="preserve">will only </w:t>
      </w:r>
      <w:r w:rsidRPr="001C6C83">
        <w:rPr>
          <w:rStyle w:val="Emphasis"/>
          <w:rFonts w:asciiTheme="minorHAnsi" w:hAnsiTheme="minorHAnsi"/>
          <w:highlight w:val="yellow"/>
        </w:rPr>
        <w:t>add fuel to the fire</w:t>
      </w:r>
      <w:r w:rsidRPr="001C6C83">
        <w:rPr>
          <w:rStyle w:val="StyleBoldUnderline"/>
          <w:rFonts w:asciiTheme="minorHAnsi" w:hAnsiTheme="minorHAnsi"/>
          <w:highlight w:val="yellow"/>
        </w:rPr>
        <w:t>, prolonging the war</w:t>
      </w:r>
      <w:r w:rsidRPr="001C6C83">
        <w:rPr>
          <w:rStyle w:val="StyleBoldUnderline"/>
          <w:rFonts w:asciiTheme="minorHAnsi" w:hAnsiTheme="minorHAnsi"/>
        </w:rPr>
        <w:t xml:space="preserve">, producing more death and destruction, </w:t>
      </w:r>
      <w:r w:rsidRPr="001C6C83">
        <w:rPr>
          <w:rStyle w:val="StyleBoldUnderline"/>
          <w:rFonts w:asciiTheme="minorHAnsi" w:hAnsiTheme="minorHAnsi"/>
          <w:highlight w:val="yellow"/>
        </w:rPr>
        <w:t>and increasing the risk of</w:t>
      </w:r>
      <w:r w:rsidRPr="001C6C83">
        <w:rPr>
          <w:rStyle w:val="StyleBoldUnderline"/>
          <w:rFonts w:asciiTheme="minorHAnsi" w:hAnsiTheme="minorHAnsi"/>
        </w:rPr>
        <w:t xml:space="preserve"> sectarian </w:t>
      </w:r>
      <w:r w:rsidRPr="001C6C83">
        <w:rPr>
          <w:rStyle w:val="StyleBoldUnderline"/>
          <w:rFonts w:asciiTheme="minorHAnsi" w:hAnsiTheme="minorHAnsi"/>
          <w:highlight w:val="yellow"/>
        </w:rPr>
        <w:t>conflagration in the region</w:t>
      </w:r>
      <w:r w:rsidRPr="001C6C83">
        <w:rPr>
          <w:rFonts w:asciiTheme="minorHAnsi" w:hAnsiTheme="minorHAnsi"/>
          <w:sz w:val="16"/>
        </w:rPr>
        <w:t xml:space="preserve">. The rebel cause is just – to overthrow the murderous Assad regime – but the hard reality is that after two years of fighting, insurgent forces have been unable to defeat government troops, and lately have lost ground militarily, most recently with the fall of the city of Qusayr in central Homs province. Mr. Assad’s Army remains strong, despite some defections, and has been bolstered by aid from Iran and Hezbollah and promised missile shipments from Russia.¶ </w:t>
      </w:r>
      <w:r w:rsidRPr="001C6C83">
        <w:rPr>
          <w:rStyle w:val="StyleBoldUnderline"/>
          <w:rFonts w:asciiTheme="minorHAnsi" w:hAnsiTheme="minorHAnsi"/>
        </w:rPr>
        <w:t xml:space="preserve">Sending weapons and military aid might help the rebels, but they are already receiving assistance from Saudi Arabia and Qatar. </w:t>
      </w:r>
      <w:r w:rsidRPr="001C6C83">
        <w:rPr>
          <w:rStyle w:val="StyleBoldUnderline"/>
          <w:rFonts w:asciiTheme="minorHAnsi" w:hAnsiTheme="minorHAnsi"/>
          <w:highlight w:val="yellow"/>
        </w:rPr>
        <w:t>US support will not solve</w:t>
      </w:r>
      <w:r w:rsidRPr="001C6C83">
        <w:rPr>
          <w:rStyle w:val="StyleBoldUnderline"/>
          <w:rFonts w:asciiTheme="minorHAnsi" w:hAnsiTheme="minorHAnsi"/>
        </w:rPr>
        <w:t xml:space="preserve"> the problem of </w:t>
      </w:r>
      <w:r w:rsidRPr="001C6C83">
        <w:rPr>
          <w:rStyle w:val="StyleBoldUnderline"/>
          <w:rFonts w:asciiTheme="minorHAnsi" w:hAnsiTheme="minorHAnsi"/>
          <w:highlight w:val="yellow"/>
        </w:rPr>
        <w:t>rebel disunity</w:t>
      </w:r>
      <w:r w:rsidRPr="001C6C83">
        <w:rPr>
          <w:rStyle w:val="StyleBoldUnderline"/>
          <w:rFonts w:asciiTheme="minorHAnsi" w:hAnsiTheme="minorHAnsi"/>
        </w:rPr>
        <w:t xml:space="preserve"> and the lack of effective command. </w:t>
      </w:r>
      <w:r w:rsidRPr="001C6C83">
        <w:rPr>
          <w:rFonts w:asciiTheme="minorHAnsi" w:hAnsiTheme="minorHAnsi"/>
          <w:sz w:val="16"/>
        </w:rPr>
        <w:t xml:space="preserve">Many of the fighting groups are more loyal to local militia leaders than to the Free Syrian Army. In some localities warlords hold sway and refuse to submit to external authority.¶ </w:t>
      </w:r>
      <w:proofErr w:type="gramStart"/>
      <w:r w:rsidRPr="001C6C83">
        <w:rPr>
          <w:rStyle w:val="StyleBoldUnderline"/>
          <w:rFonts w:asciiTheme="minorHAnsi" w:hAnsiTheme="minorHAnsi"/>
        </w:rPr>
        <w:t>Providing</w:t>
      </w:r>
      <w:proofErr w:type="gramEnd"/>
      <w:r w:rsidRPr="001C6C83">
        <w:rPr>
          <w:rStyle w:val="StyleBoldUnderline"/>
          <w:rFonts w:asciiTheme="minorHAnsi" w:hAnsiTheme="minorHAnsi"/>
        </w:rPr>
        <w:t xml:space="preserve"> weapons to the rebels also means giving military support to insurgent forces that include elements allied to Al Qaeda.</w:t>
      </w:r>
      <w:r w:rsidRPr="001C6C83">
        <w:rPr>
          <w:rFonts w:asciiTheme="minorHAnsi" w:hAnsiTheme="minorHAnsi"/>
          <w:sz w:val="16"/>
        </w:rPr>
        <w:t xml:space="preserve"> We are assured that US aid would go only to moderate groups, but controlling the use of weapons is impossible in the midst of the large-scale bitter war raging in Syria. Islamist groups such as the al-Nusra Front increasingly dominate the insurgency and would likely gain control of any weapons we send. US military aid could end up arming Al Qaeda.¶ What if American arms assistance were to somehow help the rebels turn the tide in their favor? More Hezbollah troops would probably enter the fray on the side of the Assad government, and their paymasters in Tehran might also intervene more directly. This would escalate and expand the conflict. The Sunni majority Syrian rebels would face a Shiite-backed (Hezbollah, Iran) Assad regime, intensifying a regional Shiite-Sunni divide already tearing apart Lebanon and Iraq. This conflict would sunder the entire region and further devastate Syria. </w:t>
      </w:r>
      <w:r w:rsidRPr="001C6C83">
        <w:rPr>
          <w:rStyle w:val="StyleBoldUnderline"/>
          <w:rFonts w:asciiTheme="minorHAnsi" w:hAnsiTheme="minorHAnsi"/>
          <w:highlight w:val="yellow"/>
        </w:rPr>
        <w:t>With US involvement growing and escalation likely</w:t>
      </w:r>
      <w:r w:rsidRPr="001C6C83">
        <w:rPr>
          <w:rStyle w:val="StyleBoldUnderline"/>
          <w:rFonts w:asciiTheme="minorHAnsi" w:hAnsiTheme="minorHAnsi"/>
        </w:rPr>
        <w:t xml:space="preserve">, </w:t>
      </w:r>
      <w:r w:rsidRPr="001C6C83">
        <w:rPr>
          <w:rStyle w:val="Emphasis"/>
          <w:rFonts w:asciiTheme="minorHAnsi" w:hAnsiTheme="minorHAnsi"/>
        </w:rPr>
        <w:t>pressure</w:t>
      </w:r>
      <w:r w:rsidRPr="001C6C83">
        <w:rPr>
          <w:rStyle w:val="StyleBoldUnderline"/>
          <w:rFonts w:asciiTheme="minorHAnsi" w:hAnsiTheme="minorHAnsi"/>
        </w:rPr>
        <w:t xml:space="preserve"> would </w:t>
      </w:r>
      <w:r w:rsidRPr="001C6C83">
        <w:rPr>
          <w:rStyle w:val="Emphasis"/>
          <w:rFonts w:asciiTheme="minorHAnsi" w:hAnsiTheme="minorHAnsi"/>
        </w:rPr>
        <w:t>build</w:t>
      </w:r>
      <w:r w:rsidRPr="001C6C83">
        <w:rPr>
          <w:rStyle w:val="StyleBoldUnderline"/>
          <w:rFonts w:asciiTheme="minorHAnsi" w:hAnsiTheme="minorHAnsi"/>
        </w:rPr>
        <w:t xml:space="preserve"> for stronger action.</w:t>
      </w:r>
      <w:r w:rsidRPr="001C6C83">
        <w:rPr>
          <w:rFonts w:asciiTheme="minorHAnsi" w:hAnsiTheme="minorHAnsi"/>
          <w:sz w:val="16"/>
        </w:rPr>
        <w:t xml:space="preserve"> </w:t>
      </w:r>
      <w:proofErr w:type="gramStart"/>
      <w:r w:rsidRPr="001C6C83">
        <w:rPr>
          <w:rFonts w:asciiTheme="minorHAnsi" w:hAnsiTheme="minorHAnsi"/>
          <w:sz w:val="16"/>
        </w:rPr>
        <w:t>A no-fly zone?</w:t>
      </w:r>
      <w:proofErr w:type="gramEnd"/>
      <w:r w:rsidRPr="001C6C83">
        <w:rPr>
          <w:rFonts w:asciiTheme="minorHAnsi" w:hAnsiTheme="minorHAnsi"/>
          <w:sz w:val="16"/>
        </w:rPr>
        <w:t xml:space="preserve"> Drone strikes against Syrian tanks and artillery? </w:t>
      </w:r>
      <w:proofErr w:type="gramStart"/>
      <w:r w:rsidRPr="001C6C83">
        <w:rPr>
          <w:rFonts w:asciiTheme="minorHAnsi" w:hAnsiTheme="minorHAnsi"/>
          <w:sz w:val="16"/>
        </w:rPr>
        <w:t>Boots on the ground?</w:t>
      </w:r>
      <w:proofErr w:type="gramEnd"/>
      <w:r w:rsidRPr="001C6C83">
        <w:rPr>
          <w:rFonts w:asciiTheme="minorHAnsi" w:hAnsiTheme="minorHAnsi"/>
          <w:sz w:val="16"/>
        </w:rPr>
        <w:t xml:space="preserve"> </w:t>
      </w:r>
      <w:r w:rsidRPr="001C6C83">
        <w:rPr>
          <w:rStyle w:val="StyleBoldUnderline"/>
          <w:rFonts w:asciiTheme="minorHAnsi" w:hAnsiTheme="minorHAnsi"/>
        </w:rPr>
        <w:t xml:space="preserve">The US might find itself dragged into another even more dangerous Middle East war.¶ Rather than pursuing uncertain and dangerous military solutions, </w:t>
      </w:r>
      <w:r w:rsidRPr="001C6C83">
        <w:rPr>
          <w:rStyle w:val="StyleBoldUnderline"/>
          <w:rFonts w:asciiTheme="minorHAnsi" w:hAnsiTheme="minorHAnsi"/>
          <w:highlight w:val="yellow"/>
        </w:rPr>
        <w:t>the US should</w:t>
      </w:r>
      <w:r w:rsidRPr="001C6C83">
        <w:rPr>
          <w:rStyle w:val="StyleBoldUnderline"/>
          <w:rFonts w:asciiTheme="minorHAnsi" w:hAnsiTheme="minorHAnsi"/>
        </w:rPr>
        <w:t xml:space="preserve"> use its influence to continue to </w:t>
      </w:r>
      <w:r w:rsidRPr="001C6C83">
        <w:rPr>
          <w:rStyle w:val="StyleBoldUnderline"/>
          <w:rFonts w:asciiTheme="minorHAnsi" w:hAnsiTheme="minorHAnsi"/>
          <w:highlight w:val="yellow"/>
        </w:rPr>
        <w:t xml:space="preserve">press for a </w:t>
      </w:r>
      <w:r w:rsidRPr="001C6C83">
        <w:rPr>
          <w:rStyle w:val="Emphasis"/>
          <w:rFonts w:asciiTheme="minorHAnsi" w:hAnsiTheme="minorHAnsi"/>
          <w:highlight w:val="yellow"/>
        </w:rPr>
        <w:t>diplomatic settlement</w:t>
      </w:r>
      <w:r w:rsidRPr="001C6C83">
        <w:rPr>
          <w:rStyle w:val="StyleBoldUnderline"/>
          <w:rFonts w:asciiTheme="minorHAnsi" w:hAnsiTheme="minorHAnsi"/>
        </w:rPr>
        <w:t>.</w:t>
      </w:r>
      <w:r w:rsidRPr="001C6C83">
        <w:rPr>
          <w:rFonts w:asciiTheme="minorHAnsi" w:hAnsiTheme="minorHAnsi"/>
          <w:sz w:val="16"/>
        </w:rPr>
        <w:t xml:space="preserve"> Secretary of State John Kerry and his Russian counterpart Sergei Lavrov announced recently in Moscow the convening of a conference in Geneva to end the fighting and begin negotiations for a transitional government. UN-Arab League envoy Lakhdar Brahimi welcomed last week’s communiqué as “the first hopeful news concerning that unhappy country in a very long time."¶ The Syrian government has said it will attend the conference, but the now militarily weakened rebels are balking and say they will not participate without weapons and ammunition from the West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Obama administration is using</w:t>
      </w:r>
      <w:r w:rsidRPr="001C6C83">
        <w:rPr>
          <w:rStyle w:val="StyleBoldUnderline"/>
          <w:rFonts w:asciiTheme="minorHAnsi" w:hAnsiTheme="minorHAnsi"/>
        </w:rPr>
        <w:t xml:space="preserve"> the prospect of military assistance for the rebels as leverage to gain Russian and Syrian government support for the talks, and as an inducement for the rebels to participate.¶ It’s </w:t>
      </w:r>
      <w:r w:rsidRPr="001C6C83">
        <w:rPr>
          <w:rStyle w:val="StyleBoldUnderline"/>
          <w:rFonts w:asciiTheme="minorHAnsi" w:hAnsiTheme="minorHAnsi"/>
          <w:highlight w:val="yellow"/>
        </w:rPr>
        <w:t xml:space="preserve">a </w:t>
      </w:r>
      <w:r w:rsidRPr="001C6C83">
        <w:rPr>
          <w:rStyle w:val="Emphasis"/>
          <w:rFonts w:asciiTheme="minorHAnsi" w:hAnsiTheme="minorHAnsi"/>
          <w:highlight w:val="yellow"/>
        </w:rPr>
        <w:t>delicate balancing act</w:t>
      </w:r>
      <w:r w:rsidRPr="001C6C83">
        <w:rPr>
          <w:rStyle w:val="StyleBoldUnderline"/>
          <w:rFonts w:asciiTheme="minorHAnsi" w:hAnsiTheme="minorHAnsi"/>
          <w:highlight w:val="yellow"/>
        </w:rPr>
        <w:t xml:space="preserve"> that </w:t>
      </w:r>
      <w:r w:rsidRPr="001C6C83">
        <w:rPr>
          <w:rStyle w:val="Emphasis"/>
          <w:rFonts w:asciiTheme="minorHAnsi" w:hAnsiTheme="minorHAnsi"/>
          <w:highlight w:val="yellow"/>
        </w:rPr>
        <w:t>will require Mr. Kerry</w:t>
      </w:r>
      <w:r w:rsidRPr="001C6C83">
        <w:rPr>
          <w:rStyle w:val="StyleBoldUnderline"/>
          <w:rFonts w:asciiTheme="minorHAnsi" w:hAnsiTheme="minorHAnsi"/>
        </w:rPr>
        <w:t xml:space="preserve"> to pressure the Syrian government into allowing an open transition process and the rebels into pursuing their goals through political and diplomatic means rather than armed struggle.</w:t>
      </w:r>
      <w:r w:rsidRPr="001C6C83">
        <w:rPr>
          <w:rFonts w:asciiTheme="minorHAnsi" w:hAnsiTheme="minorHAnsi"/>
          <w:sz w:val="16"/>
        </w:rPr>
        <w:t xml:space="preserve">¶ Syria’s most urgent need is for humanitarian assistance. The UN on Friday issued the largest humanitarian appeal in its history, requesting more than $5 billion this year to care for the more than 1.6 million refugees who have fled the country, with 200,000 more leaving every month, and for the millions more displaced within Syria. Emergency help is needed for food, medical assistance, sanitation, shelter, and schooling for children. The World Health Organization expressed concern last week about possible outbreaks of several preventable diseases.¶ </w:t>
      </w:r>
      <w:r w:rsidRPr="001C6C83">
        <w:rPr>
          <w:rStyle w:val="StyleBoldUnderline"/>
          <w:rFonts w:asciiTheme="minorHAnsi" w:hAnsiTheme="minorHAnsi"/>
        </w:rPr>
        <w:t>The Obama administration deserves credit for launching a diplomatic process to try to end the war in Syria</w:t>
      </w:r>
      <w:r w:rsidRPr="001C6C83">
        <w:rPr>
          <w:rFonts w:asciiTheme="minorHAnsi" w:hAnsiTheme="minorHAnsi"/>
          <w:sz w:val="16"/>
        </w:rPr>
        <w:t xml:space="preserve">. The administration should also pledge greater American support for providing desperately needed humanitarian assistance for the war’s civilian victims. </w:t>
      </w:r>
      <w:r w:rsidRPr="001C6C83">
        <w:rPr>
          <w:rStyle w:val="StyleBoldUnderline"/>
          <w:rFonts w:asciiTheme="minorHAnsi" w:hAnsiTheme="minorHAnsi"/>
        </w:rPr>
        <w:t xml:space="preserve">Sending aid rather than weapons and continuing to pursue </w:t>
      </w:r>
      <w:r w:rsidRPr="001C6C83">
        <w:rPr>
          <w:rStyle w:val="StyleBoldUnderline"/>
          <w:rFonts w:asciiTheme="minorHAnsi" w:hAnsiTheme="minorHAnsi"/>
          <w:highlight w:val="yellow"/>
        </w:rPr>
        <w:t xml:space="preserve">a diplomatic solution </w:t>
      </w:r>
      <w:r w:rsidRPr="001C6C83">
        <w:rPr>
          <w:rStyle w:val="StyleBoldUnderline"/>
          <w:rFonts w:asciiTheme="minorHAnsi" w:hAnsiTheme="minorHAnsi"/>
        </w:rPr>
        <w:t xml:space="preserve">offer </w:t>
      </w:r>
      <w:r w:rsidRPr="001C6C83">
        <w:rPr>
          <w:rStyle w:val="StyleBoldUnderline"/>
          <w:rFonts w:asciiTheme="minorHAnsi" w:hAnsiTheme="minorHAnsi"/>
          <w:highlight w:val="yellow"/>
        </w:rPr>
        <w:t>the best options</w:t>
      </w:r>
      <w:r w:rsidRPr="001C6C83">
        <w:rPr>
          <w:rStyle w:val="StyleBoldUnderline"/>
          <w:rFonts w:asciiTheme="minorHAnsi" w:hAnsiTheme="minorHAnsi"/>
        </w:rPr>
        <w:t xml:space="preserve"> for helping the Syrian people. </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IL—Geneva/Diplomacy</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The US is moving toward diplomacy now but sustained effort is </w:t>
      </w:r>
      <w:proofErr w:type="gramStart"/>
      <w:r w:rsidRPr="001C6C83">
        <w:rPr>
          <w:rStyle w:val="StyleStyleBold12pt"/>
          <w:rFonts w:asciiTheme="minorHAnsi" w:hAnsiTheme="minorHAnsi"/>
        </w:rPr>
        <w:t>key</w:t>
      </w:r>
      <w:proofErr w:type="gramEnd"/>
      <w:r w:rsidRPr="001C6C83">
        <w:rPr>
          <w:rStyle w:val="StyleStyleBold12pt"/>
          <w:rFonts w:asciiTheme="minorHAnsi" w:hAnsiTheme="minorHAnsi"/>
        </w:rPr>
        <w:t xml:space="preserve"> to avert escalation</w:t>
      </w: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Solana and Scheffer 6/11 (Javier and Jaap de Hoop, the New York Times, Geneva Talks Hold the Only Key to Syria, 6/11/13, http://www.nytimes.com/2013/06/12/opinion/global/geneva-talks-hold-the-only-key-to-syria.html)//LA </w:t>
      </w:r>
    </w:p>
    <w:p w:rsidR="004B62D2" w:rsidRPr="001C6C83" w:rsidRDefault="004B62D2" w:rsidP="004B62D2">
      <w:pPr>
        <w:rPr>
          <w:rStyle w:val="Emphasis"/>
          <w:rFonts w:asciiTheme="minorHAnsi" w:hAnsiTheme="minorHAnsi"/>
        </w:rPr>
      </w:pPr>
      <w:r w:rsidRPr="001C6C83">
        <w:rPr>
          <w:rFonts w:asciiTheme="minorHAnsi" w:hAnsiTheme="minorHAnsi"/>
          <w:sz w:val="16"/>
        </w:rPr>
        <w:t xml:space="preserve">It took almost a year for </w:t>
      </w:r>
      <w:r w:rsidRPr="001C6C83">
        <w:rPr>
          <w:rStyle w:val="StyleBoldUnderline"/>
          <w:rFonts w:asciiTheme="minorHAnsi" w:hAnsiTheme="minorHAnsi"/>
          <w:highlight w:val="yellow"/>
        </w:rPr>
        <w:t>the Geneva communiqué</w:t>
      </w:r>
      <w:r w:rsidRPr="001C6C83">
        <w:rPr>
          <w:rFonts w:asciiTheme="minorHAnsi" w:hAnsiTheme="minorHAnsi"/>
          <w:sz w:val="16"/>
        </w:rPr>
        <w:t xml:space="preserve"> on Syria of June 2012 to be dusted off and for diplomacy to be given another try. The agreement last month between Secretary of State John Kerry and Foreign Minister Sergey V. Lavrov of Russia to launch a new political process, Geneva II, </w:t>
      </w:r>
      <w:r w:rsidRPr="001C6C83">
        <w:rPr>
          <w:rStyle w:val="StyleBoldUnderline"/>
          <w:rFonts w:asciiTheme="minorHAnsi" w:hAnsiTheme="minorHAnsi"/>
        </w:rPr>
        <w:t>marked an important opportunity</w:t>
      </w:r>
      <w:r w:rsidRPr="001C6C83">
        <w:rPr>
          <w:rFonts w:asciiTheme="minorHAnsi" w:hAnsiTheme="minorHAnsi"/>
          <w:sz w:val="16"/>
        </w:rPr>
        <w:t xml:space="preserve">. </w:t>
      </w:r>
      <w:proofErr w:type="gramStart"/>
      <w:r w:rsidRPr="001C6C83">
        <w:rPr>
          <w:rFonts w:asciiTheme="minorHAnsi" w:hAnsiTheme="minorHAnsi"/>
          <w:sz w:val="16"/>
        </w:rPr>
        <w:t xml:space="preserve">An opportunity </w:t>
      </w:r>
      <w:r w:rsidRPr="001C6C83">
        <w:rPr>
          <w:rStyle w:val="StyleBoldUnderline"/>
          <w:rFonts w:asciiTheme="minorHAnsi" w:hAnsiTheme="minorHAnsi"/>
        </w:rPr>
        <w:t xml:space="preserve">that </w:t>
      </w:r>
      <w:r w:rsidRPr="001C6C83">
        <w:rPr>
          <w:rStyle w:val="StyleBoldUnderline"/>
          <w:rFonts w:asciiTheme="minorHAnsi" w:hAnsiTheme="minorHAnsi"/>
          <w:highlight w:val="yellow"/>
        </w:rPr>
        <w:t>is already</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wilting</w:t>
      </w:r>
      <w:r w:rsidRPr="001C6C83">
        <w:rPr>
          <w:rStyle w:val="StyleBoldUnderline"/>
          <w:rFonts w:asciiTheme="minorHAnsi" w:hAnsiTheme="minorHAnsi"/>
        </w:rPr>
        <w:t xml:space="preserve"> under intense strain</w:t>
      </w:r>
      <w:r w:rsidRPr="001C6C83">
        <w:rPr>
          <w:rFonts w:asciiTheme="minorHAnsi" w:hAnsiTheme="minorHAnsi"/>
          <w:sz w:val="16"/>
        </w:rPr>
        <w:t>.</w:t>
      </w:r>
      <w:proofErr w:type="gramEnd"/>
      <w:r w:rsidRPr="001C6C83">
        <w:rPr>
          <w:rFonts w:asciiTheme="minorHAnsi" w:hAnsiTheme="minorHAnsi"/>
          <w:sz w:val="16"/>
        </w:rPr>
        <w:t xml:space="preserve"> Yet after two years of destruction and 80,000 deaths, it is precisely such </w:t>
      </w:r>
      <w:r w:rsidRPr="001C6C83">
        <w:rPr>
          <w:rStyle w:val="StyleBoldUnderline"/>
          <w:rFonts w:asciiTheme="minorHAnsi" w:hAnsiTheme="minorHAnsi"/>
          <w:highlight w:val="yellow"/>
        </w:rPr>
        <w:t>a</w:t>
      </w:r>
      <w:r w:rsidRPr="001C6C83">
        <w:rPr>
          <w:rStyle w:val="StyleBoldUnderline"/>
          <w:rFonts w:asciiTheme="minorHAnsi" w:hAnsiTheme="minorHAnsi"/>
        </w:rPr>
        <w:t xml:space="preserve"> bold and inclusive </w:t>
      </w:r>
      <w:r w:rsidRPr="001C6C83">
        <w:rPr>
          <w:rStyle w:val="StyleBoldUnderline"/>
          <w:rFonts w:asciiTheme="minorHAnsi" w:hAnsiTheme="minorHAnsi"/>
          <w:highlight w:val="yellow"/>
        </w:rPr>
        <w:t>political approach, rather than military action</w:t>
      </w:r>
      <w:r w:rsidRPr="001C6C83">
        <w:rPr>
          <w:rStyle w:val="StyleBoldUnderline"/>
          <w:rFonts w:asciiTheme="minorHAnsi" w:hAnsiTheme="minorHAnsi"/>
        </w:rPr>
        <w:t xml:space="preserve">, that still </w:t>
      </w:r>
      <w:r w:rsidRPr="001C6C83">
        <w:rPr>
          <w:rStyle w:val="StyleBoldUnderline"/>
          <w:rFonts w:asciiTheme="minorHAnsi" w:hAnsiTheme="minorHAnsi"/>
          <w:highlight w:val="yellow"/>
        </w:rPr>
        <w:t>offers the best</w:t>
      </w:r>
      <w:r w:rsidRPr="001C6C83">
        <w:rPr>
          <w:rStyle w:val="StyleBoldUnderline"/>
          <w:rFonts w:asciiTheme="minorHAnsi" w:hAnsiTheme="minorHAnsi"/>
        </w:rPr>
        <w:t xml:space="preserve"> — and perhaps the only — </w:t>
      </w:r>
      <w:r w:rsidRPr="001C6C83">
        <w:rPr>
          <w:rStyle w:val="StyleBoldUnderline"/>
          <w:rFonts w:asciiTheme="minorHAnsi" w:hAnsiTheme="minorHAnsi"/>
          <w:highlight w:val="yellow"/>
        </w:rPr>
        <w:t>chance of averting</w:t>
      </w:r>
      <w:r w:rsidRPr="001C6C83">
        <w:rPr>
          <w:rStyle w:val="StyleBoldUnderline"/>
          <w:rFonts w:asciiTheme="minorHAnsi" w:hAnsiTheme="minorHAnsi"/>
        </w:rPr>
        <w:t xml:space="preserve"> even greater suffering, radicalization and regional </w:t>
      </w:r>
      <w:r w:rsidRPr="001C6C83">
        <w:rPr>
          <w:rStyle w:val="StyleBoldUnderline"/>
          <w:rFonts w:asciiTheme="minorHAnsi" w:hAnsiTheme="minorHAnsi"/>
          <w:highlight w:val="yellow"/>
        </w:rPr>
        <w:t>implosion</w:t>
      </w:r>
      <w:r w:rsidRPr="001C6C83">
        <w:rPr>
          <w:rStyle w:val="StyleBoldUnderline"/>
          <w:rFonts w:asciiTheme="minorHAnsi" w:hAnsiTheme="minorHAnsi"/>
        </w:rPr>
        <w:t>.</w:t>
      </w:r>
      <w:r w:rsidRPr="001C6C83">
        <w:rPr>
          <w:rFonts w:asciiTheme="minorHAnsi" w:hAnsiTheme="minorHAnsi"/>
          <w:sz w:val="16"/>
        </w:rPr>
        <w:t xml:space="preserve"> To succeed, </w:t>
      </w:r>
      <w:r w:rsidRPr="001C6C83">
        <w:rPr>
          <w:rStyle w:val="Emphasis"/>
          <w:rFonts w:asciiTheme="minorHAnsi" w:hAnsiTheme="minorHAnsi"/>
          <w:highlight w:val="yellow"/>
        </w:rPr>
        <w:t>the West must</w:t>
      </w:r>
      <w:r w:rsidRPr="001C6C83">
        <w:rPr>
          <w:rStyle w:val="Emphasis"/>
          <w:rFonts w:asciiTheme="minorHAnsi" w:hAnsiTheme="minorHAnsi"/>
        </w:rPr>
        <w:t xml:space="preserve"> urgently </w:t>
      </w:r>
      <w:r w:rsidRPr="001C6C83">
        <w:rPr>
          <w:rStyle w:val="Emphasis"/>
          <w:rFonts w:asciiTheme="minorHAnsi" w:hAnsiTheme="minorHAnsi"/>
          <w:highlight w:val="yellow"/>
        </w:rPr>
        <w:t>step up its diplomatic maneuvering</w:t>
      </w:r>
      <w:r w:rsidRPr="001C6C83">
        <w:rPr>
          <w:rFonts w:asciiTheme="minorHAnsi" w:hAnsiTheme="minorHAnsi"/>
          <w:sz w:val="16"/>
        </w:rPr>
        <w:t xml:space="preserve"> and make the ending of the conflict a priority over wider political ambitions. </w:t>
      </w:r>
      <w:r w:rsidRPr="001C6C83">
        <w:rPr>
          <w:rStyle w:val="StyleBoldUnderline"/>
          <w:rFonts w:asciiTheme="minorHAnsi" w:hAnsiTheme="minorHAnsi"/>
        </w:rPr>
        <w:t>This will entail real deal-making</w:t>
      </w:r>
      <w:r w:rsidRPr="001C6C83">
        <w:rPr>
          <w:rFonts w:asciiTheme="minorHAnsi" w:hAnsiTheme="minorHAnsi"/>
          <w:sz w:val="16"/>
        </w:rPr>
        <w:t xml:space="preserve"> to ensure that all of the key international and regional actors have a sufficient stake in the process to back it </w:t>
      </w:r>
      <w:proofErr w:type="gramStart"/>
      <w:r w:rsidRPr="001C6C83">
        <w:rPr>
          <w:rFonts w:asciiTheme="minorHAnsi" w:hAnsiTheme="minorHAnsi"/>
          <w:sz w:val="16"/>
        </w:rPr>
        <w:t>fully,</w:t>
      </w:r>
      <w:proofErr w:type="gramEnd"/>
      <w:r w:rsidRPr="001C6C83">
        <w:rPr>
          <w:rFonts w:asciiTheme="minorHAnsi" w:hAnsiTheme="minorHAnsi"/>
          <w:sz w:val="16"/>
        </w:rPr>
        <w:t xml:space="preserve"> and so press their allies in Syria to do likewise. Unpalatable compromises will be needed — in particular, accepting that Bashar al-Assad’s fate must be a question rather than a precondition for the transition process and that Iran must play a role in any diplomatic process. For the sake of Syria, the wider region and Western security interests, </w:t>
      </w:r>
      <w:r w:rsidRPr="001C6C83">
        <w:rPr>
          <w:rStyle w:val="StyleBoldUnderline"/>
          <w:rFonts w:asciiTheme="minorHAnsi" w:hAnsiTheme="minorHAnsi"/>
        </w:rPr>
        <w:t>this should now be the strategic imperative.</w:t>
      </w:r>
      <w:r w:rsidRPr="001C6C83">
        <w:rPr>
          <w:rFonts w:asciiTheme="minorHAnsi" w:hAnsiTheme="minorHAnsi"/>
          <w:sz w:val="16"/>
        </w:rPr>
        <w:t xml:space="preserve"> Those voices in the West pushing for a military solution, whether through the establishment of no-fly zones, the direct arming of Syrian rebels or military strikes against regime targets, have become increasingly vocal. The case is made that this will be the only way of tipping the balance against Assad and forcing either meaningful compromises or capitulation. Russia’s recent decision to supply new antiaircraft missiles and MIG fighter jets was a predictable response to Europe’s ending its arms embargo on the country and growing support in French and British government circles to supply the rebels with arms. Rather than secure humanitarian space and empower a political transition, </w:t>
      </w:r>
      <w:r w:rsidRPr="001C6C83">
        <w:rPr>
          <w:rStyle w:val="StyleBoldUnderline"/>
          <w:rFonts w:asciiTheme="minorHAnsi" w:hAnsiTheme="minorHAnsi"/>
          <w:highlight w:val="yellow"/>
        </w:rPr>
        <w:t>Western military engagement</w:t>
      </w:r>
      <w:r w:rsidRPr="001C6C83">
        <w:rPr>
          <w:rStyle w:val="StyleBoldUnderline"/>
          <w:rFonts w:asciiTheme="minorHAnsi" w:hAnsiTheme="minorHAnsi"/>
        </w:rPr>
        <w:t xml:space="preserve"> in Syria </w:t>
      </w:r>
      <w:r w:rsidRPr="001C6C83">
        <w:rPr>
          <w:rStyle w:val="StyleBoldUnderline"/>
          <w:rFonts w:asciiTheme="minorHAnsi" w:hAnsiTheme="minorHAnsi"/>
          <w:highlight w:val="yellow"/>
        </w:rPr>
        <w:t>is likely to provoke further escalation</w:t>
      </w:r>
      <w:r w:rsidRPr="001C6C83">
        <w:rPr>
          <w:rStyle w:val="StyleBoldUnderline"/>
          <w:rFonts w:asciiTheme="minorHAnsi" w:hAnsiTheme="minorHAnsi"/>
        </w:rPr>
        <w:t xml:space="preserve"> on all sides, deepening the civil war and strengthening the forces of extremism, sectarianism and criminality gaining strength across the country. The idea that the West can empower and remotely control moderate forces is optimistic at best. Escalation begets escalation</w:t>
      </w:r>
      <w:r w:rsidRPr="001C6C83">
        <w:rPr>
          <w:rFonts w:asciiTheme="minorHAnsi" w:hAnsiTheme="minorHAnsi"/>
          <w:sz w:val="16"/>
        </w:rPr>
        <w:t xml:space="preserve"> and mission creep is a predictable outcome if the West sets out on a military path. </w:t>
      </w:r>
      <w:r w:rsidRPr="001C6C83">
        <w:rPr>
          <w:rStyle w:val="StyleBoldUnderline"/>
          <w:rFonts w:asciiTheme="minorHAnsi" w:hAnsiTheme="minorHAnsi"/>
        </w:rPr>
        <w:t>The Syrian opposition</w:t>
      </w:r>
      <w:r w:rsidRPr="001C6C83">
        <w:rPr>
          <w:rFonts w:asciiTheme="minorHAnsi" w:hAnsiTheme="minorHAnsi"/>
          <w:sz w:val="16"/>
        </w:rPr>
        <w:t xml:space="preserve"> and their regional backers will take Western military support as a signal that their long-held strategy of drawing in the West to achieve total victory is working — with the consequence that they </w:t>
      </w:r>
      <w:r w:rsidRPr="001C6C83">
        <w:rPr>
          <w:rStyle w:val="StyleBoldUnderline"/>
          <w:rFonts w:asciiTheme="minorHAnsi" w:hAnsiTheme="minorHAnsi"/>
        </w:rPr>
        <w:t xml:space="preserve">will be even less inclined to engage in politics and abandon maximalism. In this context, </w:t>
      </w:r>
      <w:r w:rsidRPr="001C6C83">
        <w:rPr>
          <w:rStyle w:val="StyleBoldUnderline"/>
          <w:rFonts w:asciiTheme="minorHAnsi" w:hAnsiTheme="minorHAnsi"/>
          <w:highlight w:val="yellow"/>
        </w:rPr>
        <w:t>it is time for a</w:t>
      </w:r>
      <w:r w:rsidRPr="001C6C83">
        <w:rPr>
          <w:rStyle w:val="StyleBoldUnderline"/>
          <w:rFonts w:asciiTheme="minorHAnsi" w:hAnsiTheme="minorHAnsi"/>
        </w:rPr>
        <w:t xml:space="preserve"> real — and hitherto untested — </w:t>
      </w:r>
      <w:r w:rsidRPr="001C6C83">
        <w:rPr>
          <w:rStyle w:val="Emphasis"/>
          <w:rFonts w:asciiTheme="minorHAnsi" w:hAnsiTheme="minorHAnsi"/>
          <w:highlight w:val="yellow"/>
        </w:rPr>
        <w:t>political push by Western actors.</w:t>
      </w:r>
      <w:r w:rsidRPr="001C6C83">
        <w:rPr>
          <w:rFonts w:asciiTheme="minorHAnsi" w:hAnsiTheme="minorHAnsi"/>
          <w:sz w:val="16"/>
        </w:rPr>
        <w:t xml:space="preserve"> While the argument is made that the opposition needs strengthening first, </w:t>
      </w:r>
      <w:r w:rsidRPr="001C6C83">
        <w:rPr>
          <w:rStyle w:val="StyleBoldUnderline"/>
          <w:rFonts w:asciiTheme="minorHAnsi" w:hAnsiTheme="minorHAnsi"/>
        </w:rPr>
        <w:t>there will never be an ideal moment to switch tracks from fighting to talking</w:t>
      </w:r>
      <w:r w:rsidRPr="001C6C83">
        <w:rPr>
          <w:rFonts w:asciiTheme="minorHAnsi" w:hAnsiTheme="minorHAnsi"/>
          <w:sz w:val="16"/>
        </w:rPr>
        <w:t xml:space="preserve">, and in the meantime the devastation continues. That is why getting to Geneva II and </w:t>
      </w:r>
      <w:r w:rsidRPr="001C6C83">
        <w:rPr>
          <w:rStyle w:val="Emphasis"/>
          <w:rFonts w:asciiTheme="minorHAnsi" w:hAnsiTheme="minorHAnsi"/>
          <w:highlight w:val="yellow"/>
        </w:rPr>
        <w:t>making it work</w:t>
      </w:r>
      <w:r w:rsidRPr="001C6C83">
        <w:rPr>
          <w:rStyle w:val="StyleBoldUnderline"/>
          <w:rFonts w:asciiTheme="minorHAnsi" w:hAnsiTheme="minorHAnsi"/>
          <w:highlight w:val="yellow"/>
        </w:rPr>
        <w:t xml:space="preserve"> — even if piecemeal</w:t>
      </w:r>
      <w:r w:rsidRPr="001C6C83">
        <w:rPr>
          <w:rStyle w:val="StyleBoldUnderline"/>
          <w:rFonts w:asciiTheme="minorHAnsi" w:hAnsiTheme="minorHAnsi"/>
        </w:rPr>
        <w:t xml:space="preserve"> and stuttering </w:t>
      </w:r>
      <w:r w:rsidRPr="001C6C83">
        <w:rPr>
          <w:rStyle w:val="StyleBoldUnderline"/>
          <w:rFonts w:asciiTheme="minorHAnsi" w:hAnsiTheme="minorHAnsi"/>
          <w:highlight w:val="yellow"/>
        </w:rPr>
        <w:t>at first — must be</w:t>
      </w:r>
      <w:r w:rsidRPr="001C6C83">
        <w:rPr>
          <w:rStyle w:val="StyleBoldUnderline"/>
          <w:rFonts w:asciiTheme="minorHAnsi" w:hAnsiTheme="minorHAnsi"/>
        </w:rPr>
        <w:t xml:space="preserve">come </w:t>
      </w:r>
      <w:r w:rsidRPr="001C6C83">
        <w:rPr>
          <w:rStyle w:val="StyleBoldUnderline"/>
          <w:rFonts w:asciiTheme="minorHAnsi" w:hAnsiTheme="minorHAnsi"/>
          <w:highlight w:val="yellow"/>
        </w:rPr>
        <w:t>the first order of business</w:t>
      </w:r>
      <w:r w:rsidRPr="001C6C83">
        <w:rPr>
          <w:rFonts w:asciiTheme="minorHAnsi" w:hAnsiTheme="minorHAnsi"/>
          <w:sz w:val="16"/>
        </w:rPr>
        <w:t xml:space="preserve">. As a recent report by the European Council on Foreign Relations, “Syria: The Imperative of De-escalation” argues, </w:t>
      </w:r>
      <w:r w:rsidRPr="001C6C83">
        <w:rPr>
          <w:rStyle w:val="StyleBoldUnderline"/>
          <w:rFonts w:asciiTheme="minorHAnsi" w:hAnsiTheme="minorHAnsi"/>
        </w:rPr>
        <w:t>international consensus is an absolute prerequisite for cajoling the warring parties into a space where political negotiations can gain traction</w:t>
      </w:r>
      <w:r w:rsidRPr="001C6C83">
        <w:rPr>
          <w:rFonts w:asciiTheme="minorHAnsi" w:hAnsiTheme="minorHAnsi"/>
          <w:sz w:val="16"/>
        </w:rPr>
        <w:t xml:space="preserve">. There can thus be no pre-condition on talks and all parties must be invited to the table, including Iran if Assad is also to be pressed. That report suggests that the agenda for Geneva II should be derived from the already agreed Geneva communiqué of a year ago — focusing on an agreed political transition, preserving Syria’s territorial integrity, access for humanitarian assistance and ratcheting down violence and further militarization. The West’s pro-opposition allies in the Gulf and Turkey will only be convinced if Americans and Europeans are themselves making an unequivocal case for Geneva II rather than hedging their bets. President </w:t>
      </w:r>
      <w:r w:rsidRPr="001C6C83">
        <w:rPr>
          <w:rStyle w:val="Emphasis"/>
          <w:rFonts w:asciiTheme="minorHAnsi" w:hAnsiTheme="minorHAnsi"/>
          <w:highlight w:val="yellow"/>
        </w:rPr>
        <w:t>Obama will need to</w:t>
      </w:r>
      <w:r w:rsidRPr="001C6C83">
        <w:rPr>
          <w:rFonts w:asciiTheme="minorHAnsi" w:hAnsiTheme="minorHAnsi"/>
          <w:sz w:val="16"/>
        </w:rPr>
        <w:t xml:space="preserve"> be personally invested in Geneva II and </w:t>
      </w:r>
      <w:r w:rsidRPr="001C6C83">
        <w:rPr>
          <w:rStyle w:val="Emphasis"/>
          <w:rFonts w:asciiTheme="minorHAnsi" w:hAnsiTheme="minorHAnsi"/>
          <w:highlight w:val="yellow"/>
        </w:rPr>
        <w:t>make this the priority</w:t>
      </w:r>
      <w:r w:rsidRPr="001C6C83">
        <w:rPr>
          <w:rFonts w:asciiTheme="minorHAnsi" w:hAnsiTheme="minorHAnsi"/>
          <w:sz w:val="16"/>
        </w:rPr>
        <w:t xml:space="preserve"> in his meeting with President Vladimir Putin on the margins of the G-8 later this month. An international accord would mark a decisive return of politics to the scene. While no one expects the conflict to end soon — Syria is too polarized and awash with weaponry — a genuine </w:t>
      </w:r>
      <w:r w:rsidRPr="001C6C83">
        <w:rPr>
          <w:rStyle w:val="Emphasis"/>
          <w:rFonts w:asciiTheme="minorHAnsi" w:hAnsiTheme="minorHAnsi"/>
        </w:rPr>
        <w:t>international commitment</w:t>
      </w:r>
      <w:r w:rsidRPr="001C6C83">
        <w:rPr>
          <w:rStyle w:val="StyleBoldUnderline"/>
          <w:rFonts w:asciiTheme="minorHAnsi" w:hAnsiTheme="minorHAnsi"/>
        </w:rPr>
        <w:t xml:space="preserve"> to an ongoing political process would mark an important shift in trajectory.</w:t>
      </w:r>
      <w:r w:rsidRPr="001C6C83">
        <w:rPr>
          <w:rFonts w:asciiTheme="minorHAnsi" w:hAnsiTheme="minorHAnsi"/>
          <w:sz w:val="16"/>
        </w:rPr>
        <w:t xml:space="preserve"> Given the deepening political, military and financial dependence of both sides on external backers, united international pressure to push them both toward a power-sharing agreement represents the best strategy for eventually ending the fighting. </w:t>
      </w:r>
      <w:r w:rsidRPr="001C6C83">
        <w:rPr>
          <w:rStyle w:val="StyleBoldUnderline"/>
          <w:rFonts w:asciiTheme="minorHAnsi" w:hAnsiTheme="minorHAnsi"/>
        </w:rPr>
        <w:t xml:space="preserve">It will mark a decisive step toward dampening the absolutist ambitions of the warring parties, increasing the incentive to cut a deal, particularly as </w:t>
      </w:r>
      <w:r w:rsidRPr="001C6C83">
        <w:rPr>
          <w:rStyle w:val="StyleBoldUnderline"/>
          <w:rFonts w:asciiTheme="minorHAnsi" w:hAnsiTheme="minorHAnsi"/>
        </w:rPr>
        <w:lastRenderedPageBreak/>
        <w:t>conflict fatigue sets in.</w:t>
      </w:r>
      <w:r w:rsidRPr="001C6C83">
        <w:rPr>
          <w:rFonts w:asciiTheme="minorHAnsi" w:hAnsiTheme="minorHAnsi"/>
          <w:sz w:val="16"/>
        </w:rPr>
        <w:t xml:space="preserve"> Given the ongoing cycle of escalation fueled by announcements of new weapon flows, restrictions on which countries can take part in talks, and desired preconditions, </w:t>
      </w:r>
      <w:r w:rsidRPr="001C6C83">
        <w:rPr>
          <w:rStyle w:val="Emphasis"/>
          <w:rFonts w:asciiTheme="minorHAnsi" w:hAnsiTheme="minorHAnsi"/>
          <w:highlight w:val="yellow"/>
        </w:rPr>
        <w:t>Geneva</w:t>
      </w:r>
      <w:r w:rsidRPr="001C6C83">
        <w:rPr>
          <w:rStyle w:val="Emphasis"/>
          <w:rFonts w:asciiTheme="minorHAnsi" w:hAnsiTheme="minorHAnsi"/>
        </w:rPr>
        <w:t xml:space="preserve"> II </w:t>
      </w:r>
      <w:r w:rsidRPr="001C6C83">
        <w:rPr>
          <w:rStyle w:val="Emphasis"/>
          <w:rFonts w:asciiTheme="minorHAnsi" w:hAnsiTheme="minorHAnsi"/>
          <w:highlight w:val="yellow"/>
        </w:rPr>
        <w:t>is already on the ropes. The Un</w:t>
      </w:r>
      <w:r w:rsidRPr="001C6C83">
        <w:rPr>
          <w:rStyle w:val="Emphasis"/>
          <w:rFonts w:asciiTheme="minorHAnsi" w:hAnsiTheme="minorHAnsi"/>
        </w:rPr>
        <w:t xml:space="preserve">ited </w:t>
      </w:r>
      <w:r w:rsidRPr="001C6C83">
        <w:rPr>
          <w:rStyle w:val="Emphasis"/>
          <w:rFonts w:asciiTheme="minorHAnsi" w:hAnsiTheme="minorHAnsi"/>
          <w:highlight w:val="yellow"/>
        </w:rPr>
        <w:t>S</w:t>
      </w:r>
      <w:r w:rsidRPr="001C6C83">
        <w:rPr>
          <w:rStyle w:val="Emphasis"/>
          <w:rFonts w:asciiTheme="minorHAnsi" w:hAnsiTheme="minorHAnsi"/>
        </w:rPr>
        <w:t xml:space="preserve">tates </w:t>
      </w:r>
      <w:r w:rsidRPr="001C6C83">
        <w:rPr>
          <w:rFonts w:asciiTheme="minorHAnsi" w:hAnsiTheme="minorHAnsi"/>
          <w:sz w:val="16"/>
        </w:rPr>
        <w:t xml:space="preserve">and Europe </w:t>
      </w:r>
      <w:r w:rsidRPr="001C6C83">
        <w:rPr>
          <w:rStyle w:val="Emphasis"/>
          <w:rFonts w:asciiTheme="minorHAnsi" w:hAnsiTheme="minorHAnsi"/>
          <w:highlight w:val="yellow"/>
        </w:rPr>
        <w:t>need to act urgently to reverse this</w:t>
      </w:r>
      <w:r w:rsidRPr="001C6C83">
        <w:rPr>
          <w:rStyle w:val="Emphasis"/>
          <w:rFonts w:asciiTheme="minorHAnsi" w:hAnsiTheme="minorHAnsi"/>
        </w:rPr>
        <w:t xml:space="preserve"> trend.</w:t>
      </w:r>
      <w:r w:rsidRPr="001C6C83">
        <w:rPr>
          <w:rFonts w:asciiTheme="minorHAnsi" w:hAnsiTheme="minorHAnsi"/>
          <w:sz w:val="16"/>
        </w:rPr>
        <w:t xml:space="preserve"> </w:t>
      </w:r>
      <w:r w:rsidRPr="001C6C83">
        <w:rPr>
          <w:rStyle w:val="StyleBoldUnderline"/>
          <w:rFonts w:asciiTheme="minorHAnsi" w:hAnsiTheme="minorHAnsi"/>
          <w:highlight w:val="yellow"/>
        </w:rPr>
        <w:t>The</w:t>
      </w:r>
      <w:r w:rsidRPr="001C6C83">
        <w:rPr>
          <w:rStyle w:val="StyleBoldUnderline"/>
          <w:rFonts w:asciiTheme="minorHAnsi" w:hAnsiTheme="minorHAnsi"/>
        </w:rPr>
        <w:t xml:space="preserve"> grim </w:t>
      </w:r>
      <w:r w:rsidRPr="001C6C83">
        <w:rPr>
          <w:rStyle w:val="StyleBoldUnderline"/>
          <w:rFonts w:asciiTheme="minorHAnsi" w:hAnsiTheme="minorHAnsi"/>
          <w:highlight w:val="yellow"/>
        </w:rPr>
        <w:t>alternative is</w:t>
      </w:r>
      <w:r w:rsidRPr="001C6C83">
        <w:rPr>
          <w:rStyle w:val="StyleBoldUnderline"/>
          <w:rFonts w:asciiTheme="minorHAnsi" w:hAnsiTheme="minorHAnsi"/>
        </w:rPr>
        <w:t xml:space="preserve"> an </w:t>
      </w:r>
      <w:r w:rsidRPr="001C6C83">
        <w:rPr>
          <w:rStyle w:val="Emphasis"/>
          <w:rFonts w:asciiTheme="minorHAnsi" w:hAnsiTheme="minorHAnsi"/>
          <w:highlight w:val="yellow"/>
        </w:rPr>
        <w:t>internationally backed escalation</w:t>
      </w:r>
      <w:r w:rsidRPr="001C6C83">
        <w:rPr>
          <w:rStyle w:val="StyleBoldUnderline"/>
          <w:rFonts w:asciiTheme="minorHAnsi" w:hAnsiTheme="minorHAnsi"/>
          <w:highlight w:val="yellow"/>
        </w:rPr>
        <w:t xml:space="preserve"> that could leave Syria and the region in</w:t>
      </w:r>
      <w:r w:rsidRPr="001C6C83">
        <w:rPr>
          <w:rStyle w:val="StyleBoldUnderline"/>
          <w:rFonts w:asciiTheme="minorHAnsi" w:hAnsiTheme="minorHAnsi"/>
        </w:rPr>
        <w:t xml:space="preserve"> permanent </w:t>
      </w:r>
      <w:r w:rsidRPr="001C6C83">
        <w:rPr>
          <w:rStyle w:val="StyleBoldUnderline"/>
          <w:rFonts w:asciiTheme="minorHAnsi" w:hAnsiTheme="minorHAnsi"/>
          <w:highlight w:val="yellow"/>
        </w:rPr>
        <w:t xml:space="preserve">ruins, </w:t>
      </w:r>
      <w:r w:rsidRPr="001C6C83">
        <w:rPr>
          <w:rStyle w:val="Emphasis"/>
          <w:rFonts w:asciiTheme="minorHAnsi" w:hAnsiTheme="minorHAnsi"/>
          <w:highlight w:val="yellow"/>
        </w:rPr>
        <w:t>with likely spillover</w:t>
      </w:r>
      <w:r w:rsidRPr="001C6C83">
        <w:rPr>
          <w:rStyle w:val="Emphasis"/>
          <w:rFonts w:asciiTheme="minorHAnsi" w:hAnsiTheme="minorHAnsi"/>
        </w:rPr>
        <w:t xml:space="preserve"> much </w:t>
      </w:r>
      <w:r w:rsidRPr="001C6C83">
        <w:rPr>
          <w:rStyle w:val="Emphasis"/>
          <w:rFonts w:asciiTheme="minorHAnsi" w:hAnsiTheme="minorHAnsi"/>
          <w:highlight w:val="yellow"/>
        </w:rPr>
        <w:t>closer to home.</w:t>
      </w:r>
    </w:p>
    <w:p w:rsidR="004B62D2" w:rsidRPr="001C6C83" w:rsidRDefault="004B62D2" w:rsidP="004B62D2">
      <w:pPr>
        <w:rPr>
          <w:rStyle w:val="Emphasis"/>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Diplomacy solves—other options trigger refugees, war crimes, and escalation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Evans 5/29 (Gareth, Australia’s foreign minister, A Talking Cure for Syria, 5/29/13, http://www.project-syndicate.org/commentary/why-diplomacy-is-the-only-option-in-syria-by-gareth-evans)//LA </w:t>
      </w:r>
    </w:p>
    <w:p w:rsidR="004B62D2" w:rsidRPr="001C6C83" w:rsidRDefault="004B62D2" w:rsidP="004B62D2">
      <w:pPr>
        <w:rPr>
          <w:rStyle w:val="StyleBoldUnderline"/>
          <w:rFonts w:asciiTheme="minorHAnsi" w:hAnsiTheme="minorHAnsi"/>
        </w:rPr>
      </w:pPr>
      <w:r w:rsidRPr="001C6C83">
        <w:rPr>
          <w:rFonts w:asciiTheme="minorHAnsi" w:hAnsiTheme="minorHAnsi"/>
          <w:sz w:val="16"/>
        </w:rPr>
        <w:t xml:space="preserve">LONDON – </w:t>
      </w:r>
      <w:r w:rsidRPr="001C6C83">
        <w:rPr>
          <w:rStyle w:val="StyleBoldUnderline"/>
          <w:rFonts w:asciiTheme="minorHAnsi" w:hAnsiTheme="minorHAnsi"/>
        </w:rPr>
        <w:t>The</w:t>
      </w:r>
      <w:r w:rsidRPr="001C6C83">
        <w:rPr>
          <w:rFonts w:asciiTheme="minorHAnsi" w:hAnsiTheme="minorHAnsi"/>
          <w:sz w:val="16"/>
        </w:rPr>
        <w:t xml:space="preserve"> proposal by the United States and Russia to hold a </w:t>
      </w:r>
      <w:r w:rsidRPr="001C6C83">
        <w:rPr>
          <w:rStyle w:val="StyleBoldUnderline"/>
          <w:rFonts w:asciiTheme="minorHAnsi" w:hAnsiTheme="minorHAnsi"/>
        </w:rPr>
        <w:t>diplomatic conference to end the carnage in Syria deserves a less skeptical reaction than it has received</w:t>
      </w:r>
      <w:r w:rsidRPr="001C6C83">
        <w:rPr>
          <w:rFonts w:asciiTheme="minorHAnsi" w:hAnsiTheme="minorHAnsi"/>
          <w:sz w:val="16"/>
        </w:rPr>
        <w:t xml:space="preserve">. While it will be difficult to get all of the relevant parties to the table in Geneva any time soon, much less to ensure an outcome that will stick, </w:t>
      </w:r>
      <w:r w:rsidRPr="001C6C83">
        <w:rPr>
          <w:rStyle w:val="StyleBoldUnderline"/>
          <w:rFonts w:asciiTheme="minorHAnsi" w:hAnsiTheme="minorHAnsi"/>
        </w:rPr>
        <w:t>di</w:t>
      </w:r>
      <w:r w:rsidRPr="001C6C83">
        <w:rPr>
          <w:rStyle w:val="StyleBoldUnderline"/>
          <w:rFonts w:asciiTheme="minorHAnsi" w:hAnsiTheme="minorHAnsi"/>
          <w:highlight w:val="yellow"/>
        </w:rPr>
        <w:t>plomacy is the only game left</w:t>
      </w:r>
      <w:r w:rsidRPr="001C6C83">
        <w:rPr>
          <w:rFonts w:asciiTheme="minorHAnsi" w:hAnsiTheme="minorHAnsi"/>
          <w:sz w:val="16"/>
        </w:rPr>
        <w:t xml:space="preserve">. As much as one might wish otherwise, </w:t>
      </w:r>
      <w:r w:rsidRPr="001C6C83">
        <w:rPr>
          <w:rStyle w:val="StyleBoldUnderline"/>
          <w:rFonts w:asciiTheme="minorHAnsi" w:hAnsiTheme="minorHAnsi"/>
          <w:highlight w:val="yellow"/>
        </w:rPr>
        <w:t>every other policy option</w:t>
      </w:r>
      <w:r w:rsidRPr="001C6C83">
        <w:rPr>
          <w:rStyle w:val="StyleBoldUnderline"/>
          <w:rFonts w:asciiTheme="minorHAnsi" w:hAnsiTheme="minorHAnsi"/>
        </w:rPr>
        <w:t xml:space="preserve"> canvassed so far </w:t>
      </w:r>
      <w:r w:rsidRPr="001C6C83">
        <w:rPr>
          <w:rStyle w:val="StyleBoldUnderline"/>
          <w:rFonts w:asciiTheme="minorHAnsi" w:hAnsiTheme="minorHAnsi"/>
          <w:highlight w:val="yellow"/>
        </w:rPr>
        <w:t>is</w:t>
      </w:r>
      <w:r w:rsidRPr="001C6C83">
        <w:rPr>
          <w:rStyle w:val="StyleBoldUnderline"/>
          <w:rFonts w:asciiTheme="minorHAnsi" w:hAnsiTheme="minorHAnsi"/>
        </w:rPr>
        <w:t xml:space="preserve"> wrong in principle, nonviable in practice, </w:t>
      </w:r>
      <w:r w:rsidRPr="001C6C83">
        <w:rPr>
          <w:rStyle w:val="StyleBoldUnderline"/>
          <w:rFonts w:asciiTheme="minorHAnsi" w:hAnsiTheme="minorHAnsi"/>
          <w:highlight w:val="yellow"/>
        </w:rPr>
        <w:t>unlikely to be effective, or bound to increase</w:t>
      </w:r>
      <w:r w:rsidRPr="001C6C83">
        <w:rPr>
          <w:rStyle w:val="StyleBoldUnderline"/>
          <w:rFonts w:asciiTheme="minorHAnsi" w:hAnsiTheme="minorHAnsi"/>
        </w:rPr>
        <w:t xml:space="preserve"> rather than diminish </w:t>
      </w:r>
      <w:r w:rsidRPr="001C6C83">
        <w:rPr>
          <w:rStyle w:val="StyleBoldUnderline"/>
          <w:rFonts w:asciiTheme="minorHAnsi" w:hAnsiTheme="minorHAnsi"/>
          <w:highlight w:val="yellow"/>
        </w:rPr>
        <w:t>suffering</w:t>
      </w:r>
      <w:r w:rsidRPr="001C6C83">
        <w:rPr>
          <w:rFonts w:asciiTheme="minorHAnsi" w:hAnsiTheme="minorHAnsi"/>
          <w:sz w:val="16"/>
        </w:rPr>
        <w:t xml:space="preserve">. After two years of civil war, with no decisive military victory by either side in sight, </w:t>
      </w:r>
      <w:r w:rsidRPr="001C6C83">
        <w:rPr>
          <w:rStyle w:val="StyleBoldUnderline"/>
          <w:rFonts w:asciiTheme="minorHAnsi" w:hAnsiTheme="minorHAnsi"/>
        </w:rPr>
        <w:t>the situation could not be more desperate</w:t>
      </w:r>
      <w:r w:rsidRPr="001C6C83">
        <w:rPr>
          <w:rFonts w:asciiTheme="minorHAnsi" w:hAnsiTheme="minorHAnsi"/>
          <w:sz w:val="16"/>
        </w:rPr>
        <w:t xml:space="preserve">. According to current United Nations estimates, more than 80,000 Syrians are dead, and </w:t>
      </w:r>
      <w:proofErr w:type="gramStart"/>
      <w:r w:rsidRPr="001C6C83">
        <w:rPr>
          <w:rFonts w:asciiTheme="minorHAnsi" w:hAnsiTheme="minorHAnsi"/>
          <w:sz w:val="16"/>
        </w:rPr>
        <w:t xml:space="preserve">6.8 million – </w:t>
      </w:r>
      <w:r w:rsidRPr="001C6C83">
        <w:rPr>
          <w:rStyle w:val="StyleBoldUnderline"/>
          <w:rFonts w:asciiTheme="minorHAnsi" w:hAnsiTheme="minorHAnsi"/>
          <w:highlight w:val="yellow"/>
        </w:rPr>
        <w:t>one-third</w:t>
      </w:r>
      <w:r w:rsidRPr="001C6C83">
        <w:rPr>
          <w:rStyle w:val="StyleBoldUnderline"/>
          <w:rFonts w:asciiTheme="minorHAnsi" w:hAnsiTheme="minorHAnsi"/>
        </w:rPr>
        <w:t xml:space="preserve"> of the country’s population – </w:t>
      </w:r>
      <w:r w:rsidRPr="001C6C83">
        <w:rPr>
          <w:rStyle w:val="StyleBoldUnderline"/>
          <w:rFonts w:asciiTheme="minorHAnsi" w:hAnsiTheme="minorHAnsi"/>
          <w:highlight w:val="yellow"/>
        </w:rPr>
        <w:t>need</w:t>
      </w:r>
      <w:r w:rsidRPr="001C6C83">
        <w:rPr>
          <w:rStyle w:val="StyleBoldUnderline"/>
          <w:rFonts w:asciiTheme="minorHAnsi" w:hAnsiTheme="minorHAnsi"/>
        </w:rPr>
        <w:t xml:space="preserve"> urgent </w:t>
      </w:r>
      <w:r w:rsidRPr="001C6C83">
        <w:rPr>
          <w:rStyle w:val="StyleBoldUnderline"/>
          <w:rFonts w:asciiTheme="minorHAnsi" w:hAnsiTheme="minorHAnsi"/>
          <w:highlight w:val="yellow"/>
        </w:rPr>
        <w:t>humanitarian assistance</w:t>
      </w:r>
      <w:proofErr w:type="gramEnd"/>
      <w:r w:rsidRPr="001C6C83">
        <w:rPr>
          <w:rStyle w:val="StyleBoldUnderline"/>
          <w:rFonts w:asciiTheme="minorHAnsi" w:hAnsiTheme="minorHAnsi"/>
        </w:rPr>
        <w:t xml:space="preserve">. Some </w:t>
      </w:r>
      <w:r w:rsidRPr="001C6C83">
        <w:rPr>
          <w:rStyle w:val="StyleBoldUnderline"/>
          <w:rFonts w:asciiTheme="minorHAnsi" w:hAnsiTheme="minorHAnsi"/>
          <w:highlight w:val="yellow"/>
        </w:rPr>
        <w:t>4.25 million are displaced</w:t>
      </w:r>
      <w:r w:rsidRPr="001C6C83">
        <w:rPr>
          <w:rStyle w:val="StyleBoldUnderline"/>
          <w:rFonts w:asciiTheme="minorHAnsi" w:hAnsiTheme="minorHAnsi"/>
        </w:rPr>
        <w:t xml:space="preserve"> internally, </w:t>
      </w:r>
      <w:r w:rsidRPr="001C6C83">
        <w:rPr>
          <w:rStyle w:val="StyleBoldUnderline"/>
          <w:rFonts w:asciiTheme="minorHAnsi" w:hAnsiTheme="minorHAnsi"/>
          <w:highlight w:val="yellow"/>
        </w:rPr>
        <w:t>and</w:t>
      </w:r>
      <w:r w:rsidRPr="001C6C83">
        <w:rPr>
          <w:rStyle w:val="StyleBoldUnderline"/>
          <w:rFonts w:asciiTheme="minorHAnsi" w:hAnsiTheme="minorHAnsi"/>
        </w:rPr>
        <w:t xml:space="preserve"> more than </w:t>
      </w:r>
      <w:r w:rsidRPr="001C6C83">
        <w:rPr>
          <w:rStyle w:val="StyleBoldUnderline"/>
          <w:rFonts w:asciiTheme="minorHAnsi" w:hAnsiTheme="minorHAnsi"/>
          <w:highlight w:val="yellow"/>
        </w:rPr>
        <w:t>1.5 million have fled</w:t>
      </w:r>
      <w:r w:rsidRPr="001C6C83">
        <w:rPr>
          <w:rStyle w:val="StyleBoldUnderline"/>
          <w:rFonts w:asciiTheme="minorHAnsi" w:hAnsiTheme="minorHAnsi"/>
        </w:rPr>
        <w:t xml:space="preserve"> the country, </w:t>
      </w:r>
      <w:r w:rsidRPr="001C6C83">
        <w:rPr>
          <w:rStyle w:val="StyleBoldUnderline"/>
          <w:rFonts w:asciiTheme="minorHAnsi" w:hAnsiTheme="minorHAnsi"/>
          <w:highlight w:val="yellow"/>
        </w:rPr>
        <w:t>sheltering as refugees</w:t>
      </w:r>
      <w:r w:rsidRPr="001C6C83">
        <w:rPr>
          <w:rStyle w:val="StyleBoldUnderline"/>
          <w:rFonts w:asciiTheme="minorHAnsi" w:hAnsiTheme="minorHAnsi"/>
        </w:rPr>
        <w:t xml:space="preserve"> mainly in Lebanon, Jordan, and Turkey.</w:t>
      </w:r>
      <w:r w:rsidRPr="001C6C83">
        <w:rPr>
          <w:rFonts w:asciiTheme="minorHAnsi" w:hAnsiTheme="minorHAnsi"/>
          <w:sz w:val="16"/>
        </w:rPr>
        <w:t xml:space="preserve"> The strain on Syria’s neighbors is immense, and </w:t>
      </w:r>
      <w:r w:rsidRPr="001C6C83">
        <w:rPr>
          <w:rStyle w:val="StyleBoldUnderline"/>
          <w:rFonts w:asciiTheme="minorHAnsi" w:hAnsiTheme="minorHAnsi"/>
          <w:highlight w:val="yellow"/>
        </w:rPr>
        <w:t>the conflict is</w:t>
      </w:r>
      <w:r w:rsidRPr="001C6C83">
        <w:rPr>
          <w:rStyle w:val="StyleBoldUnderline"/>
          <w:rFonts w:asciiTheme="minorHAnsi" w:hAnsiTheme="minorHAnsi"/>
        </w:rPr>
        <w:t xml:space="preserve"> inexorably </w:t>
      </w:r>
      <w:r w:rsidRPr="001C6C83">
        <w:rPr>
          <w:rStyle w:val="StyleBoldUnderline"/>
          <w:rFonts w:asciiTheme="minorHAnsi" w:hAnsiTheme="minorHAnsi"/>
          <w:highlight w:val="yellow"/>
        </w:rPr>
        <w:t>seeping into the wider region</w:t>
      </w:r>
      <w:r w:rsidRPr="001C6C83">
        <w:rPr>
          <w:rStyle w:val="StyleBoldUnderline"/>
          <w:rFonts w:asciiTheme="minorHAnsi" w:hAnsiTheme="minorHAnsi"/>
        </w:rPr>
        <w:t xml:space="preserve">. Both government and rebel </w:t>
      </w:r>
      <w:r w:rsidRPr="001C6C83">
        <w:rPr>
          <w:rStyle w:val="StyleBoldUnderline"/>
          <w:rFonts w:asciiTheme="minorHAnsi" w:hAnsiTheme="minorHAnsi"/>
          <w:highlight w:val="yellow"/>
        </w:rPr>
        <w:t>forces have committed atrocity crimes</w:t>
      </w:r>
      <w:r w:rsidRPr="001C6C83">
        <w:rPr>
          <w:rStyle w:val="StyleBoldUnderline"/>
          <w:rFonts w:asciiTheme="minorHAnsi" w:hAnsiTheme="minorHAnsi"/>
        </w:rPr>
        <w:t>.</w:t>
      </w:r>
      <w:r w:rsidRPr="001C6C83">
        <w:rPr>
          <w:rFonts w:asciiTheme="minorHAnsi" w:hAnsiTheme="minorHAnsi"/>
          <w:sz w:val="16"/>
        </w:rPr>
        <w:t xml:space="preserve"> Many more are feared as violence among the main sectarian groups escalates. Continued international paralysis is indefensible. </w:t>
      </w:r>
      <w:r w:rsidRPr="001C6C83">
        <w:rPr>
          <w:rStyle w:val="StyleBoldUnderline"/>
          <w:rFonts w:asciiTheme="minorHAnsi" w:hAnsiTheme="minorHAnsi"/>
          <w:highlight w:val="yellow"/>
        </w:rPr>
        <w:t>Inaction would ignite fires throughout the M</w:t>
      </w:r>
      <w:r w:rsidRPr="001C6C83">
        <w:rPr>
          <w:rStyle w:val="StyleBoldUnderline"/>
          <w:rFonts w:asciiTheme="minorHAnsi" w:hAnsiTheme="minorHAnsi"/>
        </w:rPr>
        <w:t xml:space="preserve">iddle </w:t>
      </w:r>
      <w:r w:rsidRPr="001C6C83">
        <w:rPr>
          <w:rStyle w:val="StyleBoldUnderline"/>
          <w:rFonts w:asciiTheme="minorHAnsi" w:hAnsiTheme="minorHAnsi"/>
          <w:highlight w:val="yellow"/>
        </w:rPr>
        <w:t>E</w:t>
      </w:r>
      <w:r w:rsidRPr="001C6C83">
        <w:rPr>
          <w:rStyle w:val="StyleBoldUnderline"/>
          <w:rFonts w:asciiTheme="minorHAnsi" w:hAnsiTheme="minorHAnsi"/>
        </w:rPr>
        <w:t xml:space="preserve">ast, </w:t>
      </w:r>
      <w:r w:rsidRPr="001C6C83">
        <w:rPr>
          <w:rStyle w:val="StyleBoldUnderline"/>
          <w:rFonts w:asciiTheme="minorHAnsi" w:hAnsiTheme="minorHAnsi"/>
          <w:highlight w:val="yellow"/>
        </w:rPr>
        <w:t>and would violate the</w:t>
      </w:r>
      <w:r w:rsidRPr="001C6C83">
        <w:rPr>
          <w:rStyle w:val="StyleBoldUnderline"/>
          <w:rFonts w:asciiTheme="minorHAnsi" w:hAnsiTheme="minorHAnsi"/>
        </w:rPr>
        <w:t xml:space="preserve"> international community’s now-accepted </w:t>
      </w:r>
      <w:r w:rsidRPr="001C6C83">
        <w:rPr>
          <w:rStyle w:val="StyleBoldUnderline"/>
          <w:rFonts w:asciiTheme="minorHAnsi" w:hAnsiTheme="minorHAnsi"/>
          <w:highlight w:val="yellow"/>
        </w:rPr>
        <w:t>responsibility to protect</w:t>
      </w:r>
      <w:r w:rsidRPr="001C6C83">
        <w:rPr>
          <w:rStyle w:val="StyleBoldUnderline"/>
          <w:rFonts w:asciiTheme="minorHAnsi" w:hAnsiTheme="minorHAnsi"/>
        </w:rPr>
        <w:t xml:space="preserve">, through timely and decisive collective action, </w:t>
      </w:r>
      <w:r w:rsidRPr="001C6C83">
        <w:rPr>
          <w:rStyle w:val="StyleBoldUnderline"/>
          <w:rFonts w:asciiTheme="minorHAnsi" w:hAnsiTheme="minorHAnsi"/>
          <w:highlight w:val="yellow"/>
        </w:rPr>
        <w:t>populations at risk of genocide, ethnic cleansing, and</w:t>
      </w:r>
      <w:r w:rsidRPr="001C6C83">
        <w:rPr>
          <w:rStyle w:val="StyleBoldUnderline"/>
          <w:rFonts w:asciiTheme="minorHAnsi" w:hAnsiTheme="minorHAnsi"/>
        </w:rPr>
        <w:t xml:space="preserve"> other major </w:t>
      </w:r>
      <w:r w:rsidRPr="001C6C83">
        <w:rPr>
          <w:rStyle w:val="StyleBoldUnderline"/>
          <w:rFonts w:asciiTheme="minorHAnsi" w:hAnsiTheme="minorHAnsi"/>
          <w:highlight w:val="yellow"/>
        </w:rPr>
        <w:t>crimes against humanity</w:t>
      </w:r>
      <w:r w:rsidRPr="001C6C83">
        <w:rPr>
          <w:rStyle w:val="StyleBoldUnderline"/>
          <w:rFonts w:asciiTheme="minorHAnsi" w:hAnsiTheme="minorHAnsi"/>
        </w:rPr>
        <w:t xml:space="preserve"> and war crimes.</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IL—US-Russia Cooperation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New Internal Link—</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First, the plan disrupts Obama’s talks with Putin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b w:val="0"/>
        </w:rPr>
      </w:pPr>
      <w:r w:rsidRPr="001C6C83">
        <w:rPr>
          <w:rStyle w:val="StyleStyleBold12pt"/>
          <w:rFonts w:asciiTheme="minorHAnsi" w:hAnsiTheme="minorHAnsi"/>
        </w:rPr>
        <w:t xml:space="preserve">Reuters 13 (6/14/13, “Obama, Putin face difficult talks on Syria at G8 conference”, Thomas Reuters Foundation, </w:t>
      </w:r>
      <w:hyperlink r:id="rId28" w:history="1">
        <w:r w:rsidRPr="001C6C83">
          <w:rPr>
            <w:rStyle w:val="StyleStyleBold12pt"/>
            <w:rFonts w:asciiTheme="minorHAnsi" w:hAnsiTheme="minorHAnsi"/>
          </w:rPr>
          <w:t>http://www.trust.org/item/20130614194131-2gbrv</w:t>
        </w:r>
      </w:hyperlink>
      <w:r w:rsidRPr="001C6C83">
        <w:rPr>
          <w:rStyle w:val="StyleStyleBold12pt"/>
          <w:rFonts w:asciiTheme="minorHAnsi" w:hAnsiTheme="minorHAnsi"/>
        </w:rPr>
        <w:t>//SJ)</w:t>
      </w:r>
    </w:p>
    <w:p w:rsidR="004B62D2" w:rsidRPr="001C6C83" w:rsidRDefault="004B62D2" w:rsidP="004B62D2">
      <w:pPr>
        <w:rPr>
          <w:rFonts w:asciiTheme="minorHAnsi" w:hAnsiTheme="minorHAnsi"/>
          <w:sz w:val="16"/>
        </w:rPr>
      </w:pPr>
      <w:r w:rsidRPr="001C6C83">
        <w:rPr>
          <w:rFonts w:asciiTheme="minorHAnsi" w:hAnsiTheme="minorHAnsi"/>
          <w:sz w:val="16"/>
        </w:rPr>
        <w:t xml:space="preserve">ASHINGTON, June 14 (Reuters) - </w:t>
      </w:r>
      <w:r w:rsidRPr="001C6C83">
        <w:rPr>
          <w:rStyle w:val="StyleBoldUnderline"/>
          <w:rFonts w:asciiTheme="minorHAnsi" w:hAnsiTheme="minorHAnsi"/>
        </w:rPr>
        <w:t xml:space="preserve">After authorizing U.S. weapons for rebels in Syria, President Barack </w:t>
      </w:r>
      <w:r w:rsidRPr="001C6C83">
        <w:rPr>
          <w:rStyle w:val="StyleBoldUnderline"/>
          <w:rFonts w:asciiTheme="minorHAnsi" w:hAnsiTheme="minorHAnsi"/>
          <w:highlight w:val="yellow"/>
        </w:rPr>
        <w:t xml:space="preserve">Obama faces </w:t>
      </w:r>
      <w:r w:rsidRPr="001C6C83">
        <w:rPr>
          <w:rStyle w:val="Emphasis"/>
          <w:rFonts w:asciiTheme="minorHAnsi" w:hAnsiTheme="minorHAnsi"/>
          <w:highlight w:val="yellow"/>
        </w:rPr>
        <w:t>difficult talks</w:t>
      </w:r>
      <w:r w:rsidRPr="001C6C83">
        <w:rPr>
          <w:rStyle w:val="StyleBoldUnderline"/>
          <w:rFonts w:asciiTheme="minorHAnsi" w:hAnsiTheme="minorHAnsi"/>
          <w:highlight w:val="yellow"/>
        </w:rPr>
        <w:t xml:space="preserve"> on ending</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civil war</w:t>
      </w:r>
      <w:r w:rsidRPr="001C6C83">
        <w:rPr>
          <w:rStyle w:val="StyleBoldUnderline"/>
          <w:rFonts w:asciiTheme="minorHAnsi" w:hAnsiTheme="minorHAnsi"/>
        </w:rPr>
        <w:t xml:space="preserve"> there when he meets next week </w:t>
      </w:r>
      <w:r w:rsidRPr="001C6C83">
        <w:rPr>
          <w:rStyle w:val="StyleBoldUnderline"/>
          <w:rFonts w:asciiTheme="minorHAnsi" w:hAnsiTheme="minorHAnsi"/>
          <w:highlight w:val="yellow"/>
        </w:rPr>
        <w:t>with</w:t>
      </w:r>
      <w:r w:rsidRPr="001C6C83">
        <w:rPr>
          <w:rStyle w:val="StyleBoldUnderline"/>
          <w:rFonts w:asciiTheme="minorHAnsi" w:hAnsiTheme="minorHAnsi"/>
        </w:rPr>
        <w:t xml:space="preserve"> the Syrian government's most powerful ally: Russian President Vladimir </w:t>
      </w:r>
      <w:r w:rsidRPr="001C6C83">
        <w:rPr>
          <w:rStyle w:val="StyleBoldUnderline"/>
          <w:rFonts w:asciiTheme="minorHAnsi" w:hAnsiTheme="minorHAnsi"/>
          <w:highlight w:val="yellow"/>
        </w:rPr>
        <w:t>Putin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The pair will hold their first private, face-to-face meeting in a year on Monday at the G8 conference in Northern Ireland, the White House said on Friday.</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highlight w:val="yellow"/>
        </w:rPr>
        <w:t xml:space="preserve">Obama will focus on finding </w:t>
      </w:r>
      <w:r w:rsidRPr="001C6C83">
        <w:rPr>
          <w:rStyle w:val="Emphasis"/>
          <w:rFonts w:asciiTheme="minorHAnsi" w:hAnsiTheme="minorHAnsi"/>
          <w:highlight w:val="yellow"/>
        </w:rPr>
        <w:t>common ground</w:t>
      </w:r>
      <w:r w:rsidRPr="001C6C83">
        <w:rPr>
          <w:rStyle w:val="StyleBoldUnderline"/>
          <w:rFonts w:asciiTheme="minorHAnsi" w:hAnsiTheme="minorHAnsi"/>
        </w:rPr>
        <w:t xml:space="preserve"> with Putin on talks </w:t>
      </w:r>
      <w:r w:rsidRPr="001C6C83">
        <w:rPr>
          <w:rStyle w:val="StyleBoldUnderline"/>
          <w:rFonts w:asciiTheme="minorHAnsi" w:hAnsiTheme="minorHAnsi"/>
          <w:highlight w:val="yellow"/>
        </w:rPr>
        <w:t>toward a political settlement in Syria</w:t>
      </w:r>
      <w:r w:rsidRPr="001C6C83">
        <w:rPr>
          <w:rFonts w:asciiTheme="minorHAnsi" w:hAnsiTheme="minorHAnsi"/>
          <w:sz w:val="16"/>
        </w:rPr>
        <w:t>, said Ben Rhodes, the White House deputy national security adviser. "</w:t>
      </w:r>
      <w:r w:rsidRPr="001C6C83">
        <w:rPr>
          <w:rStyle w:val="StyleBoldUnderline"/>
          <w:rFonts w:asciiTheme="minorHAnsi" w:hAnsiTheme="minorHAnsi"/>
          <w:highlight w:val="yellow"/>
        </w:rPr>
        <w:t>There are no illusions</w:t>
      </w:r>
      <w:r w:rsidRPr="001C6C83">
        <w:rPr>
          <w:rStyle w:val="StyleBoldUnderline"/>
          <w:rFonts w:asciiTheme="minorHAnsi" w:hAnsiTheme="minorHAnsi"/>
        </w:rPr>
        <w:t xml:space="preserve"> that </w:t>
      </w:r>
      <w:r w:rsidRPr="001C6C83">
        <w:rPr>
          <w:rStyle w:val="StyleBoldUnderline"/>
          <w:rFonts w:asciiTheme="minorHAnsi" w:hAnsiTheme="minorHAnsi"/>
          <w:highlight w:val="yellow"/>
        </w:rPr>
        <w:t>that's going to be easy</w:t>
      </w:r>
      <w:r w:rsidRPr="001C6C83">
        <w:rPr>
          <w:rFonts w:asciiTheme="minorHAnsi" w:hAnsiTheme="minorHAnsi"/>
          <w:sz w:val="16"/>
        </w:rPr>
        <w:t>," he said.</w:t>
      </w:r>
      <w:r w:rsidRPr="001C6C83">
        <w:rPr>
          <w:rFonts w:asciiTheme="minorHAnsi" w:hAnsiTheme="minorHAnsi"/>
          <w:sz w:val="12"/>
        </w:rPr>
        <w:t>¶</w:t>
      </w:r>
      <w:r w:rsidRPr="001C6C83">
        <w:rPr>
          <w:rFonts w:asciiTheme="minorHAnsi" w:hAnsiTheme="minorHAnsi"/>
          <w:sz w:val="16"/>
        </w:rPr>
        <w:t xml:space="preserve"> Obama will discuss U.S. evidence that Syrian President Bashar al-Assad's forces have used chemical weapons - crossing what the American president has called a "red line" in the 2-year-old civil war, the White House said.</w:t>
      </w:r>
      <w:r w:rsidRPr="001C6C83">
        <w:rPr>
          <w:rFonts w:asciiTheme="minorHAnsi" w:hAnsiTheme="minorHAnsi"/>
          <w:sz w:val="12"/>
        </w:rPr>
        <w:t>¶</w:t>
      </w:r>
      <w:r w:rsidRPr="001C6C83">
        <w:rPr>
          <w:rFonts w:asciiTheme="minorHAnsi" w:hAnsiTheme="minorHAnsi"/>
          <w:sz w:val="16"/>
        </w:rPr>
        <w:t xml:space="preserve"> Syria is Russia's only ally in the Middle East and Moscow has frustrated the United States by its diplomatic support for Assad and its threats to send S-300 anti-aircraft missiles that could prevent the establishment of a Western no-fly zone in Syria.</w:t>
      </w:r>
      <w:r w:rsidRPr="001C6C83">
        <w:rPr>
          <w:rFonts w:asciiTheme="minorHAnsi" w:hAnsiTheme="minorHAnsi"/>
          <w:sz w:val="12"/>
        </w:rPr>
        <w:t>¶</w:t>
      </w:r>
      <w:r w:rsidRPr="001C6C83">
        <w:rPr>
          <w:rFonts w:asciiTheme="minorHAnsi" w:hAnsiTheme="minorHAnsi"/>
          <w:sz w:val="16"/>
        </w:rPr>
        <w:t xml:space="preserve"> Working to overcome mistrust between them, Moscow and Washington are trying to set up a Syrian peace conference in Geneva next month.</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And, US-Russia coop is </w:t>
      </w:r>
      <w:proofErr w:type="gramStart"/>
      <w:r w:rsidRPr="001C6C83">
        <w:rPr>
          <w:rStyle w:val="StyleStyleBold12pt"/>
          <w:rFonts w:asciiTheme="minorHAnsi" w:hAnsiTheme="minorHAnsi"/>
        </w:rPr>
        <w:t>key</w:t>
      </w:r>
      <w:proofErr w:type="gramEnd"/>
      <w:r w:rsidRPr="001C6C83">
        <w:rPr>
          <w:rStyle w:val="StyleStyleBold12pt"/>
          <w:rFonts w:asciiTheme="minorHAnsi" w:hAnsiTheme="minorHAnsi"/>
        </w:rPr>
        <w:t xml:space="preserve"> to resolve the conflict </w:t>
      </w:r>
    </w:p>
    <w:p w:rsidR="004B62D2" w:rsidRPr="007F038E" w:rsidRDefault="004B62D2" w:rsidP="004B62D2">
      <w:r w:rsidRPr="001C6C83">
        <w:rPr>
          <w:rStyle w:val="StyleStyleBold12pt"/>
          <w:rFonts w:asciiTheme="minorHAnsi" w:hAnsiTheme="minorHAnsi"/>
        </w:rPr>
        <w:t xml:space="preserve">Giacomo </w:t>
      </w:r>
      <w:proofErr w:type="gramStart"/>
      <w:r w:rsidRPr="001C6C83">
        <w:rPr>
          <w:rStyle w:val="StyleStyleBold12pt"/>
          <w:rFonts w:asciiTheme="minorHAnsi" w:hAnsiTheme="minorHAnsi"/>
        </w:rPr>
        <w:t>et</w:t>
      </w:r>
      <w:proofErr w:type="gramEnd"/>
      <w:r w:rsidRPr="001C6C83">
        <w:rPr>
          <w:rStyle w:val="StyleStyleBold12pt"/>
          <w:rFonts w:asciiTheme="minorHAnsi" w:hAnsiTheme="minorHAnsi"/>
        </w:rPr>
        <w:t xml:space="preserve">. al 13 </w:t>
      </w:r>
      <w:r w:rsidRPr="007F038E">
        <w:t>(Carol Giacomo is a former diplomatic correspondent for Reuters in Washington, covered foreign policy for the international wire service for more than two decades, rest of authors are in the New York times editorial board, May 9,2013, “Diplomatic Stirrings on Syria,” http://www.lexisnexis.com.proxy.lib.umich.edu/lnacui2api/results/docview/docview.do?docLinkInd=true&amp;risb=21_T17684455887&amp;format=GNBFI&amp;sort=BOOLEAN&amp;startDocNo=1&amp;resultsUrlKey=29_T17684455840&amp;cisb=22_T17684455890&amp;treeMax=true&amp;treeWidth=0&amp;csi=6742&amp;docNo=22//RM)</w:t>
      </w:r>
    </w:p>
    <w:p w:rsidR="004B62D2" w:rsidRPr="007F038E" w:rsidRDefault="004B62D2" w:rsidP="004B62D2">
      <w:pPr>
        <w:rPr>
          <w:rFonts w:asciiTheme="minorHAnsi" w:hAnsiTheme="minorHAnsi"/>
          <w:b/>
          <w:bCs/>
          <w:u w:val="single"/>
        </w:rPr>
      </w:pPr>
      <w:r w:rsidRPr="001C6C83">
        <w:rPr>
          <w:rStyle w:val="StyleBoldUnderline"/>
          <w:rFonts w:asciiTheme="minorHAnsi" w:hAnsiTheme="minorHAnsi"/>
        </w:rPr>
        <w:t xml:space="preserve">There are reasons to be skeptical about plans by </w:t>
      </w:r>
      <w:r w:rsidRPr="001C6C83">
        <w:rPr>
          <w:rStyle w:val="StyleBoldUnderline"/>
          <w:rFonts w:asciiTheme="minorHAnsi" w:hAnsiTheme="minorHAnsi"/>
          <w:highlight w:val="yellow"/>
        </w:rPr>
        <w:t>Russia and the U</w:t>
      </w:r>
      <w:r w:rsidRPr="001C6C83">
        <w:rPr>
          <w:rStyle w:val="StyleBoldUnderline"/>
          <w:rFonts w:asciiTheme="minorHAnsi" w:hAnsiTheme="minorHAnsi"/>
        </w:rPr>
        <w:t xml:space="preserve">nited </w:t>
      </w:r>
      <w:r w:rsidRPr="001C6C83">
        <w:rPr>
          <w:rStyle w:val="StyleBoldUnderline"/>
          <w:rFonts w:asciiTheme="minorHAnsi" w:hAnsiTheme="minorHAnsi"/>
          <w:highlight w:val="yellow"/>
        </w:rPr>
        <w:t>S</w:t>
      </w:r>
      <w:r w:rsidRPr="001C6C83">
        <w:rPr>
          <w:rStyle w:val="StyleBoldUnderline"/>
          <w:rFonts w:asciiTheme="minorHAnsi" w:hAnsiTheme="minorHAnsi"/>
        </w:rPr>
        <w:t xml:space="preserve">tates to hold an </w:t>
      </w:r>
      <w:r w:rsidRPr="001C6C83">
        <w:rPr>
          <w:rStyle w:val="StyleBoldUnderline"/>
          <w:rFonts w:asciiTheme="minorHAnsi" w:hAnsiTheme="minorHAnsi"/>
          <w:highlight w:val="yellow"/>
        </w:rPr>
        <w:t>international conference on Syria</w:t>
      </w:r>
      <w:r w:rsidRPr="001C6C83">
        <w:rPr>
          <w:rStyle w:val="StyleBoldUnderline"/>
          <w:rFonts w:asciiTheme="minorHAnsi" w:hAnsiTheme="minorHAnsi"/>
        </w:rPr>
        <w:t xml:space="preserve"> -- diplomats often propose meetings when they don't have solutions. But, at a time when the civil war is worsening in every way, this initiative </w:t>
      </w:r>
      <w:r w:rsidRPr="001C6C83">
        <w:rPr>
          <w:rStyle w:val="StyleBoldUnderline"/>
          <w:rFonts w:asciiTheme="minorHAnsi" w:hAnsiTheme="minorHAnsi"/>
          <w:highlight w:val="yellow"/>
        </w:rPr>
        <w:t>counts as a hopeful sign</w:t>
      </w:r>
      <w:r w:rsidRPr="001C6C83">
        <w:rPr>
          <w:rStyle w:val="StyleBoldUnderline"/>
          <w:rFonts w:asciiTheme="minorHAnsi" w:hAnsiTheme="minorHAnsi"/>
        </w:rPr>
        <w:t>.</w:t>
      </w:r>
      <w:r w:rsidRPr="001C6C83">
        <w:rPr>
          <w:rStyle w:val="StyleBoldUnderline"/>
          <w:rFonts w:asciiTheme="minorHAnsi" w:hAnsiTheme="minorHAnsi"/>
          <w:sz w:val="12"/>
        </w:rPr>
        <w:t xml:space="preserve">¶ </w:t>
      </w:r>
      <w:r w:rsidRPr="001C6C83">
        <w:rPr>
          <w:rFonts w:asciiTheme="minorHAnsi" w:hAnsiTheme="minorHAnsi"/>
          <w:sz w:val="16"/>
        </w:rPr>
        <w:t>Secretary of State John Kerry said that he and Russia's foreign minister, Sergey Lavrov, hoped the conference would begin within weeks and that President Bashar al-Assad of Syria and his opponents could be persuaded to attend.</w:t>
      </w:r>
      <w:r w:rsidRPr="001C6C83">
        <w:rPr>
          <w:rStyle w:val="StyleBoldUnderline"/>
          <w:rFonts w:asciiTheme="minorHAnsi" w:hAnsiTheme="minorHAnsi"/>
        </w:rPr>
        <w:t xml:space="preserve"> The aim </w:t>
      </w:r>
      <w:r w:rsidRPr="001C6C83">
        <w:rPr>
          <w:rFonts w:asciiTheme="minorHAnsi" w:hAnsiTheme="minorHAnsi"/>
          <w:sz w:val="16"/>
        </w:rPr>
        <w:t>obviously</w:t>
      </w:r>
      <w:r w:rsidRPr="001C6C83">
        <w:rPr>
          <w:rStyle w:val="StyleBoldUnderline"/>
          <w:rFonts w:asciiTheme="minorHAnsi" w:hAnsiTheme="minorHAnsi"/>
        </w:rPr>
        <w:t xml:space="preserve"> is </w:t>
      </w:r>
      <w:r w:rsidRPr="001C6C83">
        <w:rPr>
          <w:rStyle w:val="StyleBoldUnderline"/>
          <w:rFonts w:asciiTheme="minorHAnsi" w:hAnsiTheme="minorHAnsi"/>
          <w:highlight w:val="yellow"/>
        </w:rPr>
        <w:t>to find some political solution</w:t>
      </w:r>
      <w:r w:rsidRPr="001C6C83">
        <w:rPr>
          <w:rStyle w:val="StyleBoldUnderline"/>
          <w:rFonts w:asciiTheme="minorHAnsi" w:hAnsiTheme="minorHAnsi"/>
        </w:rPr>
        <w:t xml:space="preserve"> to a war</w:t>
      </w:r>
      <w:r w:rsidRPr="001C6C83">
        <w:rPr>
          <w:rFonts w:asciiTheme="minorHAnsi" w:hAnsiTheme="minorHAnsi"/>
          <w:sz w:val="16"/>
        </w:rPr>
        <w:t xml:space="preserve">, now in its third year, that has killed more than 70,000 Syrians, displaced four million more, forced one million to flee across the borders and increasingly embroiled other states. Israel bombed Syrian military sites within the last week. Mr. Assad has been accused of using chemical weapons.¶ </w:t>
      </w:r>
      <w:r w:rsidRPr="001C6C83">
        <w:rPr>
          <w:rStyle w:val="StyleBoldUnderline"/>
          <w:rFonts w:asciiTheme="minorHAnsi" w:hAnsiTheme="minorHAnsi"/>
          <w:highlight w:val="yellow"/>
        </w:rPr>
        <w:t>The</w:t>
      </w:r>
      <w:r w:rsidRPr="001C6C83">
        <w:rPr>
          <w:rStyle w:val="StyleBoldUnderline"/>
          <w:rFonts w:asciiTheme="minorHAnsi" w:hAnsiTheme="minorHAnsi"/>
        </w:rPr>
        <w:t xml:space="preserve"> Russians and </w:t>
      </w:r>
      <w:r w:rsidRPr="001C6C83">
        <w:rPr>
          <w:rStyle w:val="StyleBoldUnderline"/>
          <w:rFonts w:asciiTheme="minorHAnsi" w:hAnsiTheme="minorHAnsi"/>
          <w:highlight w:val="yellow"/>
        </w:rPr>
        <w:t>Americans have put their credibility on the line</w:t>
      </w:r>
      <w:r w:rsidRPr="001C6C83">
        <w:rPr>
          <w:rFonts w:asciiTheme="minorHAnsi" w:hAnsiTheme="minorHAnsi"/>
          <w:sz w:val="16"/>
        </w:rPr>
        <w:t xml:space="preserve">, but Russia is particularly critical to the outcome. </w:t>
      </w:r>
      <w:r w:rsidRPr="001C6C83">
        <w:rPr>
          <w:rStyle w:val="StyleBoldUnderline"/>
          <w:rFonts w:asciiTheme="minorHAnsi" w:hAnsiTheme="minorHAnsi"/>
        </w:rPr>
        <w:t>An earlier diplomatic initiative by the United Nations and Arab League aimed at easing Mr. Assad out of power and beginning a democratic transition failed miserably, largely because Russia -- along with Iran, Mr. Assad's main protector -- sent arms to the regime and refused to impose sanctions.</w:t>
      </w:r>
      <w:r w:rsidRPr="001C6C83">
        <w:rPr>
          <w:rStyle w:val="StyleBoldUnderline"/>
          <w:rFonts w:asciiTheme="minorHAnsi" w:hAnsiTheme="minorHAnsi"/>
          <w:sz w:val="12"/>
        </w:rPr>
        <w:t xml:space="preserve">¶ </w:t>
      </w:r>
      <w:r w:rsidRPr="001C6C83">
        <w:rPr>
          <w:rFonts w:asciiTheme="minorHAnsi" w:hAnsiTheme="minorHAnsi"/>
          <w:sz w:val="16"/>
        </w:rPr>
        <w:t xml:space="preserve">What is not known is whether Russia has decided to end that aid and use its leverage to move Mr. Assad toward a negotiated solution. (We were alarmed by reports from The Wall Street Journal and The Times Wednesday evening that a deal may be imminent for Russia to sell a sophisticated air defense system to Syria.) Mr. Lavrov seemed to put distance between the Russian government and the Syrian leader when, at a news conference, he said Russia was not concerned by the fate of ''certain'' individuals. But Russian officials have made similar comments before.¶ </w:t>
      </w:r>
      <w:r w:rsidRPr="001C6C83">
        <w:rPr>
          <w:rStyle w:val="StyleBoldUnderline"/>
          <w:rFonts w:asciiTheme="minorHAnsi" w:hAnsiTheme="minorHAnsi"/>
          <w:highlight w:val="yellow"/>
        </w:rPr>
        <w:t xml:space="preserve">As Syria has become </w:t>
      </w:r>
      <w:proofErr w:type="gramStart"/>
      <w:r w:rsidRPr="001C6C83">
        <w:rPr>
          <w:rStyle w:val="StyleBoldUnderline"/>
          <w:rFonts w:asciiTheme="minorHAnsi" w:hAnsiTheme="minorHAnsi"/>
          <w:highlight w:val="yellow"/>
        </w:rPr>
        <w:t>unstable,</w:t>
      </w:r>
      <w:proofErr w:type="gramEnd"/>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reasons for Russia to work with the U</w:t>
      </w:r>
      <w:r w:rsidRPr="001C6C83">
        <w:rPr>
          <w:rStyle w:val="StyleBoldUnderline"/>
          <w:rFonts w:asciiTheme="minorHAnsi" w:hAnsiTheme="minorHAnsi"/>
        </w:rPr>
        <w:t xml:space="preserve">nited </w:t>
      </w:r>
      <w:r w:rsidRPr="001C6C83">
        <w:rPr>
          <w:rStyle w:val="StyleBoldUnderline"/>
          <w:rFonts w:asciiTheme="minorHAnsi" w:hAnsiTheme="minorHAnsi"/>
          <w:highlight w:val="yellow"/>
        </w:rPr>
        <w:t>S</w:t>
      </w:r>
      <w:r w:rsidRPr="001C6C83">
        <w:rPr>
          <w:rStyle w:val="StyleBoldUnderline"/>
          <w:rFonts w:asciiTheme="minorHAnsi" w:hAnsiTheme="minorHAnsi"/>
        </w:rPr>
        <w:t xml:space="preserve">tates on a political solution </w:t>
      </w:r>
      <w:r w:rsidRPr="001C6C83">
        <w:rPr>
          <w:rStyle w:val="StyleBoldUnderline"/>
          <w:rFonts w:asciiTheme="minorHAnsi" w:hAnsiTheme="minorHAnsi"/>
          <w:highlight w:val="yellow"/>
        </w:rPr>
        <w:t>have become more compelling</w:t>
      </w:r>
      <w:r w:rsidRPr="001C6C83">
        <w:rPr>
          <w:rStyle w:val="StyleBoldUnderline"/>
          <w:rFonts w:asciiTheme="minorHAnsi" w:hAnsiTheme="minorHAnsi"/>
        </w:rPr>
        <w:t>.</w:t>
      </w:r>
      <w:r w:rsidRPr="001C6C83">
        <w:rPr>
          <w:rFonts w:asciiTheme="minorHAnsi" w:hAnsiTheme="minorHAnsi"/>
          <w:sz w:val="16"/>
        </w:rPr>
        <w:t xml:space="preserve"> It is not in Russia's interest, or Syria's, to have prolonged conflict in a region that is central to energy supplies or to have Syria devolve into a state dominated by terrorist groups. Still, one has to wonder if Moscow's new interest in diplomacy has anything to do with the increasing talk in Washington that the United States could become involved militarily in the conflict.¶ A conference is no less a challenge for the Obama administration. It has been seeking to build a more coherent opposition movement from disparate groups, but whether they would attend is uncertain. Most opposition figures have ruled out talks unless Mr. Assad </w:t>
      </w:r>
      <w:r w:rsidRPr="001C6C83">
        <w:rPr>
          <w:rFonts w:asciiTheme="minorHAnsi" w:hAnsiTheme="minorHAnsi"/>
          <w:sz w:val="16"/>
        </w:rPr>
        <w:lastRenderedPageBreak/>
        <w:t xml:space="preserve">and his inner circle are excluded from any future government. But Washington, which has backed these demands, appears to have agreed with the Russians to at least give Mr. Assad's government a say in the negotiations, if not in any transitional government.¶ </w:t>
      </w:r>
      <w:proofErr w:type="gramStart"/>
      <w:r w:rsidRPr="001C6C83">
        <w:rPr>
          <w:rFonts w:asciiTheme="minorHAnsi" w:hAnsiTheme="minorHAnsi"/>
          <w:sz w:val="16"/>
        </w:rPr>
        <w:t>The</w:t>
      </w:r>
      <w:proofErr w:type="gramEnd"/>
      <w:r w:rsidRPr="001C6C83">
        <w:rPr>
          <w:rFonts w:asciiTheme="minorHAnsi" w:hAnsiTheme="minorHAnsi"/>
          <w:sz w:val="16"/>
        </w:rPr>
        <w:t xml:space="preserve"> price of failure could be large. Those in the United States who have advocated American military involvement -- either by arming the rebels, imposing a no fly-zone or by attacking facilities in retaliation for the use of chemical weapons -- will grow more strident. </w:t>
      </w:r>
      <w:r w:rsidRPr="001C6C83">
        <w:rPr>
          <w:rStyle w:val="StyleBoldUnderline"/>
          <w:rFonts w:asciiTheme="minorHAnsi" w:hAnsiTheme="minorHAnsi"/>
        </w:rPr>
        <w:t xml:space="preserve">President </w:t>
      </w:r>
      <w:r w:rsidRPr="001C6C83">
        <w:rPr>
          <w:rStyle w:val="StyleBoldUnderline"/>
          <w:rFonts w:asciiTheme="minorHAnsi" w:hAnsiTheme="minorHAnsi"/>
          <w:highlight w:val="yellow"/>
        </w:rPr>
        <w:t>Obama has taken a</w:t>
      </w:r>
      <w:r w:rsidRPr="001C6C83">
        <w:rPr>
          <w:rStyle w:val="StyleBoldUnderline"/>
          <w:rFonts w:asciiTheme="minorHAnsi" w:hAnsiTheme="minorHAnsi"/>
        </w:rPr>
        <w:t xml:space="preserve"> much more </w:t>
      </w:r>
      <w:r w:rsidRPr="001C6C83">
        <w:rPr>
          <w:rStyle w:val="StyleBoldUnderline"/>
          <w:rFonts w:asciiTheme="minorHAnsi" w:hAnsiTheme="minorHAnsi"/>
          <w:highlight w:val="yellow"/>
        </w:rPr>
        <w:t>cautious approach</w:t>
      </w:r>
      <w:r w:rsidRPr="001C6C83">
        <w:rPr>
          <w:rStyle w:val="StyleBoldUnderline"/>
          <w:rFonts w:asciiTheme="minorHAnsi" w:hAnsiTheme="minorHAnsi"/>
        </w:rPr>
        <w:t>,</w:t>
      </w:r>
      <w:r w:rsidRPr="001C6C83">
        <w:rPr>
          <w:rFonts w:asciiTheme="minorHAnsi" w:hAnsiTheme="minorHAnsi"/>
          <w:sz w:val="16"/>
        </w:rPr>
        <w:t xml:space="preserve"> arguing, as he did on Tuesday, that </w:t>
      </w:r>
      <w:r w:rsidRPr="001C6C83">
        <w:rPr>
          <w:rStyle w:val="StyleBoldUnderline"/>
          <w:rFonts w:asciiTheme="minorHAnsi" w:hAnsiTheme="minorHAnsi"/>
        </w:rPr>
        <w:t xml:space="preserve">his responsibility is to ''constantly measure our very real and legitimate humanitarian and national security interests in Syria'' </w:t>
      </w:r>
      <w:r w:rsidRPr="001C6C83">
        <w:rPr>
          <w:rFonts w:asciiTheme="minorHAnsi" w:hAnsiTheme="minorHAnsi"/>
          <w:sz w:val="16"/>
        </w:rPr>
        <w:t>against his bottom line, which ''i</w:t>
      </w:r>
      <w:r w:rsidRPr="001C6C83">
        <w:rPr>
          <w:rStyle w:val="StyleBoldUnderline"/>
          <w:rFonts w:asciiTheme="minorHAnsi" w:hAnsiTheme="minorHAnsi"/>
        </w:rPr>
        <w:t>s what's in the best interest of America's security.''</w:t>
      </w:r>
      <w:r w:rsidRPr="001C6C83">
        <w:rPr>
          <w:rStyle w:val="StyleBoldUnderline"/>
          <w:rFonts w:asciiTheme="minorHAnsi" w:hAnsiTheme="minorHAnsi"/>
          <w:sz w:val="12"/>
        </w:rPr>
        <w:t xml:space="preserve">¶ </w:t>
      </w:r>
      <w:proofErr w:type="gramStart"/>
      <w:r w:rsidRPr="001C6C83">
        <w:rPr>
          <w:rStyle w:val="StyleBoldUnderline"/>
          <w:rFonts w:asciiTheme="minorHAnsi" w:hAnsiTheme="minorHAnsi"/>
          <w:highlight w:val="yellow"/>
        </w:rPr>
        <w:t>This</w:t>
      </w:r>
      <w:proofErr w:type="gramEnd"/>
      <w:r w:rsidRPr="001C6C83">
        <w:rPr>
          <w:rStyle w:val="StyleBoldUnderline"/>
          <w:rFonts w:asciiTheme="minorHAnsi" w:hAnsiTheme="minorHAnsi"/>
          <w:highlight w:val="yellow"/>
        </w:rPr>
        <w:t xml:space="preserve"> is a sound argument</w:t>
      </w:r>
      <w:r w:rsidRPr="001C6C83">
        <w:rPr>
          <w:rStyle w:val="StyleBoldUnderline"/>
          <w:rFonts w:asciiTheme="minorHAnsi" w:hAnsiTheme="minorHAnsi"/>
        </w:rPr>
        <w:t xml:space="preserve"> that </w:t>
      </w:r>
      <w:r w:rsidRPr="001C6C83">
        <w:rPr>
          <w:rStyle w:val="StyleBoldUnderline"/>
          <w:rFonts w:asciiTheme="minorHAnsi" w:hAnsiTheme="minorHAnsi"/>
          <w:highlight w:val="yellow"/>
        </w:rPr>
        <w:t>he should advance</w:t>
      </w:r>
      <w:r w:rsidRPr="001C6C83">
        <w:rPr>
          <w:rStyle w:val="StyleBoldUnderline"/>
          <w:rFonts w:asciiTheme="minorHAnsi" w:hAnsiTheme="minorHAnsi"/>
        </w:rPr>
        <w:t xml:space="preserve"> ever more forcefully </w:t>
      </w:r>
      <w:r w:rsidRPr="001C6C83">
        <w:rPr>
          <w:rStyle w:val="StyleBoldUnderline"/>
          <w:rFonts w:asciiTheme="minorHAnsi" w:hAnsiTheme="minorHAnsi"/>
          <w:highlight w:val="yellow"/>
        </w:rPr>
        <w:t>against those who would lead the country</w:t>
      </w:r>
      <w:r w:rsidRPr="001C6C83">
        <w:rPr>
          <w:rStyle w:val="StyleBoldUnderline"/>
          <w:rFonts w:asciiTheme="minorHAnsi" w:hAnsiTheme="minorHAnsi"/>
        </w:rPr>
        <w:t xml:space="preserve"> unwisely </w:t>
      </w:r>
      <w:r w:rsidRPr="001C6C83">
        <w:rPr>
          <w:rStyle w:val="StyleBoldUnderline"/>
          <w:rFonts w:asciiTheme="minorHAnsi" w:hAnsiTheme="minorHAnsi"/>
          <w:highlight w:val="yellow"/>
        </w:rPr>
        <w:t>into war.</w:t>
      </w:r>
    </w:p>
    <w:p w:rsidR="004B62D2" w:rsidRPr="007F038E" w:rsidRDefault="004B62D2" w:rsidP="007F038E">
      <w:pPr>
        <w:pStyle w:val="Heading4"/>
        <w:rPr>
          <w:rStyle w:val="StyleStyleBold12pt"/>
          <w:rFonts w:asciiTheme="minorHAnsi" w:hAnsiTheme="minorHAnsi"/>
          <w:sz w:val="22"/>
          <w:u w:val="single"/>
        </w:rPr>
      </w:pPr>
      <w:r w:rsidRPr="007F038E">
        <w:t>Finally, that’s a huge impact—Russia views Syria as part of their territory</w:t>
      </w:r>
      <w:r w:rsidRPr="001C6C83">
        <w:rPr>
          <w:rStyle w:val="StyleBoldUnderline"/>
          <w:rFonts w:asciiTheme="minorHAnsi" w:hAnsiTheme="minorHAnsi"/>
        </w:rPr>
        <w:t xml:space="preserve"> </w:t>
      </w:r>
    </w:p>
    <w:p w:rsidR="004B62D2" w:rsidRPr="001C6C83" w:rsidRDefault="004B62D2" w:rsidP="004B62D2">
      <w:pPr>
        <w:rPr>
          <w:rStyle w:val="StyleBoldUnderline"/>
          <w:rFonts w:asciiTheme="minorHAnsi" w:hAnsiTheme="minorHAnsi"/>
        </w:rPr>
      </w:pPr>
      <w:r w:rsidRPr="001C6C83">
        <w:rPr>
          <w:rStyle w:val="StyleStyleBold12pt"/>
          <w:rFonts w:asciiTheme="minorHAnsi" w:hAnsiTheme="minorHAnsi"/>
        </w:rPr>
        <w:t xml:space="preserve">Fisk 6-16 </w:t>
      </w:r>
      <w:r w:rsidRPr="007F038E">
        <w:t xml:space="preserve">(Robert Fisk, Robert Fisk is a multiple award-winning journalist on the Middle East, based in Beirut., Iran to send 4,000 troops to aid President Assad forces in Syria, </w:t>
      </w:r>
      <w:hyperlink r:id="rId29" w:history="1">
        <w:r w:rsidRPr="007F038E">
          <w:rPr>
            <w:rStyle w:val="Hyperlink"/>
          </w:rPr>
          <w:t>http://www.independent.co.uk/news/world/middle-east/iran-to-send-4000-troops-to-aid-president-assad-forces-in-syria-8660358.html//</w:t>
        </w:r>
      </w:hyperlink>
      <w:r w:rsidRPr="007F038E">
        <w:t xml:space="preserve"> SC)</w:t>
      </w:r>
    </w:p>
    <w:p w:rsidR="004B62D2" w:rsidRPr="001C6C83" w:rsidRDefault="004B62D2" w:rsidP="004B62D2">
      <w:pPr>
        <w:rPr>
          <w:rFonts w:asciiTheme="minorHAnsi" w:hAnsiTheme="minorHAnsi"/>
          <w:sz w:val="16"/>
        </w:rPr>
      </w:pPr>
      <w:r w:rsidRPr="001C6C83">
        <w:rPr>
          <w:rFonts w:asciiTheme="minorHAnsi" w:hAnsiTheme="minorHAnsi"/>
          <w:sz w:val="16"/>
        </w:rPr>
        <w:t xml:space="preserve">Yet </w:t>
      </w:r>
      <w:r w:rsidRPr="001C6C83">
        <w:rPr>
          <w:rStyle w:val="StyleBoldUnderline"/>
          <w:rFonts w:asciiTheme="minorHAnsi" w:hAnsiTheme="minorHAnsi"/>
          <w:highlight w:val="yellow"/>
        </w:rPr>
        <w:t>Russia has given its</w:t>
      </w:r>
      <w:r w:rsidRPr="001C6C83">
        <w:rPr>
          <w:rStyle w:val="StyleBoldUnderline"/>
          <w:rFonts w:asciiTheme="minorHAnsi" w:hAnsiTheme="minorHAnsi"/>
        </w:rPr>
        <w:t xml:space="preserve"> total </w:t>
      </w:r>
      <w:r w:rsidRPr="001C6C83">
        <w:rPr>
          <w:rStyle w:val="StyleBoldUnderline"/>
          <w:rFonts w:asciiTheme="minorHAnsi" w:hAnsiTheme="minorHAnsi"/>
          <w:highlight w:val="yellow"/>
        </w:rPr>
        <w:t>support to Assad</w:t>
      </w:r>
      <w:r w:rsidRPr="001C6C83">
        <w:rPr>
          <w:rStyle w:val="StyleBoldUnderline"/>
          <w:rFonts w:asciiTheme="minorHAnsi" w:hAnsiTheme="minorHAnsi"/>
        </w:rPr>
        <w:t xml:space="preserve">, three times vetoing UN Security Council resolutions that might have allowed the West </w:t>
      </w:r>
      <w:r w:rsidRPr="001C6C83">
        <w:rPr>
          <w:rStyle w:val="StyleBoldUnderline"/>
          <w:rFonts w:asciiTheme="minorHAnsi" w:hAnsiTheme="minorHAnsi"/>
          <w:highlight w:val="yellow"/>
        </w:rPr>
        <w:t>to intervene</w:t>
      </w:r>
      <w:r w:rsidRPr="001C6C83">
        <w:rPr>
          <w:rStyle w:val="StyleBoldUnderline"/>
          <w:rFonts w:asciiTheme="minorHAnsi" w:hAnsiTheme="minorHAnsi"/>
        </w:rPr>
        <w:t xml:space="preserve"> directly </w:t>
      </w:r>
      <w:r w:rsidRPr="001C6C83">
        <w:rPr>
          <w:rStyle w:val="StyleBoldUnderline"/>
          <w:rFonts w:asciiTheme="minorHAnsi" w:hAnsiTheme="minorHAnsi"/>
          <w:highlight w:val="yellow"/>
        </w:rPr>
        <w:t>in the</w:t>
      </w:r>
      <w:r w:rsidRPr="001C6C83">
        <w:rPr>
          <w:rStyle w:val="StyleBoldUnderline"/>
          <w:rFonts w:asciiTheme="minorHAnsi" w:hAnsiTheme="minorHAnsi"/>
        </w:rPr>
        <w:t xml:space="preserve"> civil </w:t>
      </w:r>
      <w:r w:rsidRPr="001C6C83">
        <w:rPr>
          <w:rStyle w:val="StyleBoldUnderline"/>
          <w:rFonts w:asciiTheme="minorHAnsi" w:hAnsiTheme="minorHAnsi"/>
          <w:highlight w:val="yellow"/>
        </w:rPr>
        <w:t>war</w:t>
      </w:r>
      <w:r w:rsidRPr="001C6C83">
        <w:rPr>
          <w:rStyle w:val="StyleBoldUnderline"/>
          <w:rFonts w:asciiTheme="minorHAnsi" w:hAnsiTheme="minorHAnsi"/>
        </w:rPr>
        <w:t>.</w:t>
      </w:r>
      <w:r w:rsidRPr="001C6C83">
        <w:rPr>
          <w:rFonts w:asciiTheme="minorHAnsi" w:hAnsiTheme="minorHAnsi"/>
          <w:sz w:val="16"/>
        </w:rPr>
        <w:t xml:space="preserve">¶ In the Middle East, there is cynical disbelief at the American contention that it can distribute arms – almost certainly including anti-aircraft missiles – only to secular Sunni rebel forces in Syria represented by the so-called Free Syria Army. The more powerful al-Nusrah Front, allied to al-Qaeda, dominates the battlefield on the rebel side and has been blamed for atrocities including the execution of Syrian government prisoners of war and the murder of a 14-year old boy for blasphemy. They will be able to take new American weapons from their Free Syria Army comrades with little effort.¶ </w:t>
      </w:r>
      <w:r w:rsidRPr="001C6C83">
        <w:rPr>
          <w:rStyle w:val="StyleBoldUnderline"/>
          <w:rFonts w:asciiTheme="minorHAnsi" w:hAnsiTheme="minorHAnsi"/>
          <w:highlight w:val="yellow"/>
        </w:rPr>
        <w:t>From now on</w:t>
      </w:r>
      <w:r w:rsidRPr="001C6C83">
        <w:rPr>
          <w:rStyle w:val="StyleBoldUnderline"/>
          <w:rFonts w:asciiTheme="minorHAnsi" w:hAnsiTheme="minorHAnsi"/>
        </w:rPr>
        <w:t xml:space="preserve">, therefore, </w:t>
      </w:r>
      <w:r w:rsidRPr="001C6C83">
        <w:rPr>
          <w:rStyle w:val="StyleBoldUnderline"/>
          <w:rFonts w:asciiTheme="minorHAnsi" w:hAnsiTheme="minorHAnsi"/>
          <w:highlight w:val="yellow"/>
        </w:rPr>
        <w:t>every</w:t>
      </w:r>
      <w:r w:rsidRPr="001C6C83">
        <w:rPr>
          <w:rStyle w:val="StyleBoldUnderline"/>
          <w:rFonts w:asciiTheme="minorHAnsi" w:hAnsiTheme="minorHAnsi"/>
        </w:rPr>
        <w:t xml:space="preserve"> suicide </w:t>
      </w:r>
      <w:r w:rsidRPr="001C6C83">
        <w:rPr>
          <w:rStyle w:val="StyleBoldUnderline"/>
          <w:rFonts w:asciiTheme="minorHAnsi" w:hAnsiTheme="minorHAnsi"/>
          <w:highlight w:val="yellow"/>
        </w:rPr>
        <w:t>bombing</w:t>
      </w:r>
      <w:r w:rsidRPr="001C6C83">
        <w:rPr>
          <w:rStyle w:val="StyleBoldUnderline"/>
          <w:rFonts w:asciiTheme="minorHAnsi" w:hAnsiTheme="minorHAnsi"/>
        </w:rPr>
        <w:t xml:space="preserve"> in Damascus - every war crime committed by the rebels - </w:t>
      </w:r>
      <w:r w:rsidRPr="001C6C83">
        <w:rPr>
          <w:rStyle w:val="StyleBoldUnderline"/>
          <w:rFonts w:asciiTheme="minorHAnsi" w:hAnsiTheme="minorHAnsi"/>
          <w:highlight w:val="yellow"/>
        </w:rPr>
        <w:t>will be regarded</w:t>
      </w:r>
      <w:r w:rsidRPr="001C6C83">
        <w:rPr>
          <w:rStyle w:val="StyleBoldUnderline"/>
          <w:rFonts w:asciiTheme="minorHAnsi" w:hAnsiTheme="minorHAnsi"/>
        </w:rPr>
        <w:t xml:space="preserve"> in the region </w:t>
      </w:r>
      <w:r w:rsidRPr="001C6C83">
        <w:rPr>
          <w:rStyle w:val="StyleBoldUnderline"/>
          <w:rFonts w:asciiTheme="minorHAnsi" w:hAnsiTheme="minorHAnsi"/>
          <w:highlight w:val="yellow"/>
        </w:rPr>
        <w:t>as Washington’s responsibility</w:t>
      </w:r>
      <w:r w:rsidRPr="001C6C83">
        <w:rPr>
          <w:rFonts w:asciiTheme="minorHAnsi" w:hAnsiTheme="minorHAnsi"/>
          <w:sz w:val="16"/>
        </w:rPr>
        <w:t>. The very Sunni-Wahabi Islamists who killed thousands of Americans on 11th September, 2011 – who are America’s greatest enemies as well as Russia’s – are going to be proxy allies of the Obama administration. This terrible irony can only be exacerbated by Russian President Vladimir</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Putin’s</w:t>
      </w:r>
      <w:r w:rsidRPr="001C6C83">
        <w:rPr>
          <w:rStyle w:val="StyleBoldUnderline"/>
          <w:rFonts w:asciiTheme="minorHAnsi" w:hAnsiTheme="minorHAnsi"/>
        </w:rPr>
        <w:t xml:space="preserve"> adament </w:t>
      </w:r>
      <w:r w:rsidRPr="001C6C83">
        <w:rPr>
          <w:rStyle w:val="StyleBoldUnderline"/>
          <w:rFonts w:asciiTheme="minorHAnsi" w:hAnsiTheme="minorHAnsi"/>
          <w:highlight w:val="yellow"/>
        </w:rPr>
        <w:t>refusal to tolerate</w:t>
      </w:r>
      <w:r w:rsidRPr="001C6C83">
        <w:rPr>
          <w:rStyle w:val="StyleBoldUnderline"/>
          <w:rFonts w:asciiTheme="minorHAnsi" w:hAnsiTheme="minorHAnsi"/>
        </w:rPr>
        <w:t xml:space="preserve"> any form of Sunni </w:t>
      </w:r>
      <w:r w:rsidRPr="001C6C83">
        <w:rPr>
          <w:rStyle w:val="StyleBoldUnderline"/>
          <w:rFonts w:asciiTheme="minorHAnsi" w:hAnsiTheme="minorHAnsi"/>
          <w:highlight w:val="yellow"/>
        </w:rPr>
        <w:t>extremism</w:t>
      </w:r>
      <w:r w:rsidRPr="001C6C83">
        <w:rPr>
          <w:rStyle w:val="StyleBoldUnderline"/>
          <w:rFonts w:asciiTheme="minorHAnsi" w:hAnsiTheme="minorHAnsi"/>
        </w:rPr>
        <w:t>. His experience in Chechenya, his anti-Muslim rhetoric</w:t>
      </w:r>
      <w:r w:rsidRPr="001C6C83">
        <w:rPr>
          <w:rFonts w:asciiTheme="minorHAnsi" w:hAnsiTheme="minorHAnsi"/>
          <w:sz w:val="16"/>
        </w:rPr>
        <w:t xml:space="preserve"> – he has made obscene remarks about Muslim extremists in a press conference in Russian –</w:t>
      </w:r>
      <w:r w:rsidRPr="001C6C83">
        <w:rPr>
          <w:rStyle w:val="StyleBoldUnderline"/>
          <w:rFonts w:asciiTheme="minorHAnsi" w:hAnsiTheme="minorHAnsi"/>
        </w:rPr>
        <w:t xml:space="preserve"> and his belief that Russia’s old ally in Syria is facing the same threat as Moscow fought in Chechenya, </w:t>
      </w:r>
      <w:r w:rsidRPr="001C6C83">
        <w:rPr>
          <w:rStyle w:val="StyleBoldUnderline"/>
          <w:rFonts w:asciiTheme="minorHAnsi" w:hAnsiTheme="minorHAnsi"/>
          <w:highlight w:val="yellow"/>
        </w:rPr>
        <w:t>plays a far greater part</w:t>
      </w:r>
      <w:r w:rsidRPr="001C6C83">
        <w:rPr>
          <w:rFonts w:asciiTheme="minorHAnsi" w:hAnsiTheme="minorHAnsi"/>
          <w:sz w:val="16"/>
        </w:rPr>
        <w:t xml:space="preserve"> in his policy towards Bashar al-Assad than the continued existence of Russia’s naval port at the Syrian Mediterranean city of Tartous. </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For the Russians</w:t>
      </w:r>
      <w:r w:rsidRPr="001C6C83">
        <w:rPr>
          <w:rFonts w:asciiTheme="minorHAnsi" w:hAnsiTheme="minorHAnsi"/>
          <w:sz w:val="16"/>
        </w:rPr>
        <w:t xml:space="preserve">, of course, </w:t>
      </w:r>
      <w:r w:rsidRPr="001C6C83">
        <w:rPr>
          <w:rStyle w:val="StyleBoldUnderline"/>
          <w:rFonts w:asciiTheme="minorHAnsi" w:hAnsiTheme="minorHAnsi"/>
          <w:highlight w:val="yellow"/>
        </w:rPr>
        <w:t>the ‘Middle East’ is</w:t>
      </w:r>
      <w:r w:rsidRPr="001C6C83">
        <w:rPr>
          <w:rFonts w:asciiTheme="minorHAnsi" w:hAnsiTheme="minorHAnsi"/>
          <w:sz w:val="16"/>
        </w:rPr>
        <w:t xml:space="preserve"> not in the ‘east’ at all, but to </w:t>
      </w:r>
      <w:r w:rsidRPr="001C6C83">
        <w:rPr>
          <w:rStyle w:val="StyleBoldUnderline"/>
          <w:rFonts w:asciiTheme="minorHAnsi" w:hAnsiTheme="minorHAnsi"/>
        </w:rPr>
        <w:t xml:space="preserve">the </w:t>
      </w:r>
      <w:r w:rsidRPr="001C6C83">
        <w:rPr>
          <w:rStyle w:val="StyleBoldUnderline"/>
          <w:rFonts w:asciiTheme="minorHAnsi" w:hAnsiTheme="minorHAnsi"/>
          <w:highlight w:val="yellow"/>
        </w:rPr>
        <w:t>south of Moscow</w:t>
      </w:r>
      <w:r w:rsidRPr="001C6C83">
        <w:rPr>
          <w:rStyle w:val="StyleBoldUnderline"/>
          <w:rFonts w:asciiTheme="minorHAnsi" w:hAnsiTheme="minorHAnsi"/>
        </w:rPr>
        <w:t xml:space="preserve">; </w:t>
      </w:r>
      <w:r w:rsidRPr="001C6C83">
        <w:rPr>
          <w:rFonts w:asciiTheme="minorHAnsi" w:hAnsiTheme="minorHAnsi"/>
          <w:sz w:val="16"/>
        </w:rPr>
        <w:t xml:space="preserve">and statistics are all-important. The Chechen capital of Grozny is scarcely 500 miles from the Syrian frontier. Fifteen per cent of Russians are Muslim. Six of the Soviet Union’s communist republics had a Muslim majority, 90 per cent of whom were Sunni. And Sunnis around the world make up perhaps 85 per cent of all Muslims. For a Russia intent on repositioning itself across a land mass that includes most of the former Soviet Union, Sunni Islamists of the kind now fighting the Assad regime are its principal antagonists.¶ </w:t>
      </w:r>
    </w:p>
    <w:p w:rsidR="004B62D2" w:rsidRPr="001C6C83" w:rsidRDefault="004B62D2" w:rsidP="004B62D2">
      <w:pPr>
        <w:rPr>
          <w:rFonts w:asciiTheme="minorHAnsi" w:hAnsiTheme="minorHAnsi"/>
        </w:rPr>
      </w:pP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IL—Middle East Coalition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New Internal Link scenario—</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US diplomacy is vital—it coordinates a diverse Middle East coalition for peace </w:t>
      </w:r>
    </w:p>
    <w:p w:rsidR="004B62D2" w:rsidRPr="001C6C83" w:rsidRDefault="004B62D2" w:rsidP="004B62D2">
      <w:pPr>
        <w:rPr>
          <w:rFonts w:asciiTheme="minorHAnsi" w:hAnsiTheme="minorHAnsi"/>
        </w:rPr>
      </w:pPr>
      <w:r w:rsidRPr="001C6C83">
        <w:rPr>
          <w:rStyle w:val="StyleStyleBold12pt"/>
          <w:rFonts w:asciiTheme="minorHAnsi" w:hAnsiTheme="minorHAnsi"/>
        </w:rPr>
        <w:t xml:space="preserve">Middle East Online, 6-25 </w:t>
      </w:r>
      <w:r w:rsidRPr="007F038E">
        <w:t>(Middle East Online, Middle Eastern News service, 6-25-13, “Kerry adds stop in UAE to his marathon tour on Syria war”, Middle East Online, http://www.middle-east-online.com/english/?id=59683//ACK)</w:t>
      </w:r>
    </w:p>
    <w:p w:rsidR="004B62D2" w:rsidRPr="001C6C83" w:rsidRDefault="004B62D2" w:rsidP="004B62D2">
      <w:pPr>
        <w:rPr>
          <w:rFonts w:asciiTheme="minorHAnsi" w:hAnsiTheme="minorHAnsi"/>
          <w:sz w:val="16"/>
        </w:rPr>
      </w:pPr>
      <w:r w:rsidRPr="001C6C83">
        <w:rPr>
          <w:rStyle w:val="StyleBoldUnderline"/>
          <w:rFonts w:asciiTheme="minorHAnsi" w:hAnsiTheme="minorHAnsi"/>
        </w:rPr>
        <w:t>Kerry will visit Abu Dhabi to meet Crown Prince Mohammed bin Zayed Al-Nahayan</w:t>
      </w:r>
      <w:r w:rsidRPr="001C6C83">
        <w:rPr>
          <w:rFonts w:asciiTheme="minorHAnsi" w:hAnsiTheme="minorHAnsi"/>
          <w:sz w:val="16"/>
        </w:rPr>
        <w:t>, State Department spokeswoman Jen Psaki says.</w:t>
      </w:r>
      <w:r w:rsidRPr="001C6C83">
        <w:rPr>
          <w:rFonts w:asciiTheme="minorHAnsi" w:hAnsiTheme="minorHAnsi"/>
          <w:sz w:val="12"/>
        </w:rPr>
        <w:t>¶</w:t>
      </w:r>
      <w:r w:rsidRPr="001C6C83">
        <w:rPr>
          <w:rFonts w:asciiTheme="minorHAnsi" w:hAnsiTheme="minorHAnsi"/>
          <w:sz w:val="16"/>
        </w:rPr>
        <w:t xml:space="preserve"> KUWAIT CITY - </w:t>
      </w:r>
      <w:r w:rsidRPr="001C6C83">
        <w:rPr>
          <w:rStyle w:val="StyleBoldUnderline"/>
          <w:rFonts w:asciiTheme="minorHAnsi" w:hAnsiTheme="minorHAnsi"/>
        </w:rPr>
        <w:t xml:space="preserve">US Secretary of State John </w:t>
      </w:r>
      <w:r w:rsidRPr="001C6C83">
        <w:rPr>
          <w:rStyle w:val="StyleBoldUnderline"/>
          <w:rFonts w:asciiTheme="minorHAnsi" w:hAnsiTheme="minorHAnsi"/>
          <w:highlight w:val="yellow"/>
        </w:rPr>
        <w:t>Kerry will</w:t>
      </w:r>
      <w:r w:rsidRPr="001C6C83">
        <w:rPr>
          <w:rStyle w:val="StyleBoldUnderline"/>
          <w:rFonts w:asciiTheme="minorHAnsi" w:hAnsiTheme="minorHAnsi"/>
        </w:rPr>
        <w:t xml:space="preserve"> go to the United Arab Emirates on Saturday, adding a stop to his marathon tour </w:t>
      </w:r>
      <w:r w:rsidRPr="001C6C83">
        <w:rPr>
          <w:rStyle w:val="StyleBoldUnderline"/>
          <w:rFonts w:asciiTheme="minorHAnsi" w:hAnsiTheme="minorHAnsi"/>
          <w:highlight w:val="yellow"/>
        </w:rPr>
        <w:t>aim</w:t>
      </w:r>
      <w:r w:rsidRPr="001C6C83">
        <w:rPr>
          <w:rStyle w:val="StyleBoldUnderline"/>
          <w:rFonts w:asciiTheme="minorHAnsi" w:hAnsiTheme="minorHAnsi"/>
        </w:rPr>
        <w:t xml:space="preserve">ed </w:t>
      </w:r>
      <w:r w:rsidRPr="001C6C83">
        <w:rPr>
          <w:rStyle w:val="StyleBoldUnderline"/>
          <w:rFonts w:asciiTheme="minorHAnsi" w:hAnsiTheme="minorHAnsi"/>
          <w:highlight w:val="yellow"/>
        </w:rPr>
        <w:t>at coordinating support for Syria's rebels</w:t>
      </w:r>
      <w:r w:rsidRPr="001C6C83">
        <w:rPr>
          <w:rFonts w:asciiTheme="minorHAnsi" w:hAnsiTheme="minorHAnsi"/>
          <w:sz w:val="16"/>
        </w:rPr>
        <w:t>, an official said.</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Kerry, who arrived in Kuwait on Tuesday evening after a lightning stop in Saudi Arabia, will visit Abu Dhabi</w:t>
      </w:r>
      <w:r w:rsidRPr="001C6C83">
        <w:rPr>
          <w:rFonts w:asciiTheme="minorHAnsi" w:hAnsiTheme="minorHAnsi"/>
          <w:sz w:val="16"/>
        </w:rPr>
        <w:t xml:space="preserve"> to meet Crown Prince Mohammed bin Zayed Al-Nahayan, State Department spokeswoman Jen Psaki said.</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He has been touring Sunni Arab states, which are mostly opposed to Syrian President Bashar al-Assad, in the wake of President Barack Obama's decision to expand US support for the rebels.</w:t>
      </w:r>
      <w:r w:rsidRPr="001C6C83">
        <w:rPr>
          <w:rStyle w:val="StyleBoldUnderline"/>
          <w:rFonts w:asciiTheme="minorHAnsi" w:hAnsiTheme="minorHAnsi"/>
          <w:sz w:val="12"/>
        </w:rPr>
        <w:t>¶</w:t>
      </w:r>
      <w:r w:rsidRPr="001C6C83">
        <w:rPr>
          <w:rFonts w:asciiTheme="minorHAnsi" w:hAnsiTheme="minorHAnsi"/>
          <w:sz w:val="16"/>
        </w:rPr>
        <w:t xml:space="preserve"> The United States took the decision after concluding that Assad defied warnings and used chemical weapons, but Obama remains wary of a large US involvement in an increasingly sectarian conflict that has claimed nearly 100,000 lives.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highlight w:val="yellow"/>
        </w:rPr>
        <w:t>Kerry will stop in Abu Dhabi</w:t>
      </w:r>
      <w:r w:rsidRPr="001C6C83">
        <w:rPr>
          <w:rStyle w:val="StyleBoldUnderline"/>
          <w:rFonts w:asciiTheme="minorHAnsi" w:hAnsiTheme="minorHAnsi"/>
        </w:rPr>
        <w:t xml:space="preserve"> between visits to Jordan, </w:t>
      </w:r>
      <w:r w:rsidRPr="001C6C83">
        <w:rPr>
          <w:rStyle w:val="StyleBoldUnderline"/>
          <w:rFonts w:asciiTheme="minorHAnsi" w:hAnsiTheme="minorHAnsi"/>
          <w:highlight w:val="yellow"/>
        </w:rPr>
        <w:t>where he will</w:t>
      </w:r>
      <w:r w:rsidRPr="001C6C83">
        <w:rPr>
          <w:rStyle w:val="StyleBoldUnderline"/>
          <w:rFonts w:asciiTheme="minorHAnsi" w:hAnsiTheme="minorHAnsi"/>
        </w:rPr>
        <w:t xml:space="preserve"> make his latest attempt to </w:t>
      </w:r>
      <w:r w:rsidRPr="001C6C83">
        <w:rPr>
          <w:rStyle w:val="StyleBoldUnderline"/>
          <w:rFonts w:asciiTheme="minorHAnsi" w:hAnsiTheme="minorHAnsi"/>
          <w:highlight w:val="yellow"/>
        </w:rPr>
        <w:t xml:space="preserve">encourage the </w:t>
      </w:r>
      <w:r w:rsidRPr="001C6C83">
        <w:rPr>
          <w:rStyle w:val="StyleBoldUnderline"/>
          <w:rFonts w:asciiTheme="minorHAnsi" w:hAnsiTheme="minorHAnsi"/>
        </w:rPr>
        <w:t xml:space="preserve">Middle East </w:t>
      </w:r>
      <w:r w:rsidRPr="001C6C83">
        <w:rPr>
          <w:rStyle w:val="StyleBoldUnderline"/>
          <w:rFonts w:asciiTheme="minorHAnsi" w:hAnsiTheme="minorHAnsi"/>
          <w:highlight w:val="yellow"/>
        </w:rPr>
        <w:t>peace process</w:t>
      </w:r>
      <w:r w:rsidRPr="001C6C83">
        <w:rPr>
          <w:rFonts w:asciiTheme="minorHAnsi" w:hAnsiTheme="minorHAnsi"/>
          <w:sz w:val="16"/>
        </w:rPr>
        <w:t>, and the Southeast Asian petro-state of Brunei, where he will attend an Asian conference.</w:t>
      </w:r>
      <w:r w:rsidRPr="001C6C83">
        <w:rPr>
          <w:rFonts w:asciiTheme="minorHAnsi" w:hAnsiTheme="minorHAnsi"/>
          <w:sz w:val="12"/>
        </w:rPr>
        <w:t>¶</w:t>
      </w:r>
      <w:r w:rsidRPr="001C6C83">
        <w:rPr>
          <w:rFonts w:asciiTheme="minorHAnsi" w:hAnsiTheme="minorHAnsi"/>
          <w:sz w:val="16"/>
        </w:rPr>
        <w:t xml:space="preserve"> He is likely to hold tense talks in Brunei with Russian Foreign Minister Sergei Lavrov. Russia is a key supporter of Assad and has entered a new showdown with Washington after Edward Snowden, a former contractor who leaked details of US surveillance, flew to Moscow in hopes of reaching asylum in Latin America.</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 xml:space="preserve">During his trip, </w:t>
      </w:r>
      <w:r w:rsidRPr="001C6C83">
        <w:rPr>
          <w:rStyle w:val="StyleBoldUnderline"/>
          <w:rFonts w:asciiTheme="minorHAnsi" w:hAnsiTheme="minorHAnsi"/>
          <w:highlight w:val="yellow"/>
        </w:rPr>
        <w:t>Kerry also visited Qatar, a top supporter of the</w:t>
      </w:r>
      <w:r w:rsidRPr="001C6C83">
        <w:rPr>
          <w:rStyle w:val="StyleBoldUnderline"/>
          <w:rFonts w:asciiTheme="minorHAnsi" w:hAnsiTheme="minorHAnsi"/>
        </w:rPr>
        <w:t xml:space="preserve"> Syrian </w:t>
      </w:r>
      <w:r w:rsidRPr="001C6C83">
        <w:rPr>
          <w:rStyle w:val="StyleBoldUnderline"/>
          <w:rFonts w:asciiTheme="minorHAnsi" w:hAnsiTheme="minorHAnsi"/>
          <w:highlight w:val="yellow"/>
        </w:rPr>
        <w:t>rebels</w:t>
      </w:r>
      <w:r w:rsidRPr="001C6C83">
        <w:rPr>
          <w:rStyle w:val="StyleBoldUnderline"/>
          <w:rFonts w:asciiTheme="minorHAnsi" w:hAnsiTheme="minorHAnsi"/>
        </w:rPr>
        <w:t>, and India, where he pledged a new effort to build relations between the world's two largest democracies.</w:t>
      </w:r>
      <w:r w:rsidRPr="001C6C83">
        <w:rPr>
          <w:rStyle w:val="StyleBoldUnderline"/>
          <w:rFonts w:asciiTheme="minorHAnsi" w:hAnsiTheme="minorHAnsi"/>
          <w:sz w:val="12"/>
        </w:rPr>
        <w:t>¶</w:t>
      </w:r>
      <w:r w:rsidRPr="001C6C83">
        <w:rPr>
          <w:rFonts w:asciiTheme="minorHAnsi" w:hAnsiTheme="minorHAnsi"/>
          <w:sz w:val="16"/>
        </w:rPr>
        <w:t xml:space="preserve"> The Abu Dhabi crown prince visited Washington in April, where he spoke to Obama about the Syrian crisis.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Saudi Arabia on Tuesday pressed for global action to end Syrian President Bashar al-Assad's regime, telling US Secretary of State John Kerry that the civil war had turned into "genocide".</w:t>
      </w:r>
      <w:r w:rsidRPr="001C6C83">
        <w:rPr>
          <w:rStyle w:val="StyleBoldUnderline"/>
          <w:rFonts w:asciiTheme="minorHAnsi" w:hAnsiTheme="minorHAnsi"/>
          <w:sz w:val="12"/>
        </w:rPr>
        <w:t>¶</w:t>
      </w:r>
      <w:r w:rsidRPr="001C6C83">
        <w:rPr>
          <w:rFonts w:asciiTheme="minorHAnsi" w:hAnsiTheme="minorHAnsi"/>
          <w:sz w:val="16"/>
        </w:rPr>
        <w:t xml:space="preserve"> Saudi Foreign Minister Prince Saud al-Faisal told Kerry that Assad, a secular leader who belongs to the heterodox Alawite sect, has waged "unprecedented genocide" through the more than two-year conflict that has claimed nearly 100,000 lives.</w:t>
      </w:r>
      <w:r w:rsidRPr="001C6C83">
        <w:rPr>
          <w:rFonts w:asciiTheme="minorHAnsi" w:hAnsiTheme="minorHAnsi"/>
          <w:sz w:val="12"/>
        </w:rPr>
        <w:t>¶</w:t>
      </w:r>
      <w:r w:rsidRPr="001C6C83">
        <w:rPr>
          <w:rFonts w:asciiTheme="minorHAnsi" w:hAnsiTheme="minorHAnsi"/>
          <w:sz w:val="16"/>
        </w:rPr>
        <w:t xml:space="preserve"> "The kingdom demands a clear, unequivocal international resolution that bans any sort of weapons support for the Syrian regime and declares null and void the legitimacy of that regime," Faisal said at a joint news conference.</w:t>
      </w:r>
      <w:r w:rsidRPr="001C6C83">
        <w:rPr>
          <w:rFonts w:asciiTheme="minorHAnsi" w:hAnsiTheme="minorHAnsi"/>
          <w:sz w:val="12"/>
        </w:rPr>
        <w:t>¶</w:t>
      </w:r>
      <w:r w:rsidRPr="001C6C83">
        <w:rPr>
          <w:rFonts w:asciiTheme="minorHAnsi" w:hAnsiTheme="minorHAnsi"/>
          <w:sz w:val="16"/>
        </w:rPr>
        <w:t xml:space="preserve"> "The regime's illegitimacy eliminates any possibility of it being part of any arrangement or playing any role whatsoever in shaping the present and future," he said.</w:t>
      </w:r>
      <w:r w:rsidRPr="001C6C83">
        <w:rPr>
          <w:rFonts w:asciiTheme="minorHAnsi" w:hAnsiTheme="minorHAnsi"/>
          <w:sz w:val="12"/>
        </w:rPr>
        <w:t>¶</w:t>
      </w:r>
      <w:r w:rsidRPr="001C6C83">
        <w:rPr>
          <w:rFonts w:asciiTheme="minorHAnsi" w:hAnsiTheme="minorHAnsi"/>
          <w:sz w:val="16"/>
        </w:rPr>
        <w:t xml:space="preserve"> Faisal also voiced dismay at the role of Iran, which has poured assistance to Assad to save its main Arab ally. Hezbollah, the Lebanese Shiite Muslim backed by Iran, has increasingly fought alongside government forces in Syria.</w:t>
      </w:r>
      <w:r w:rsidRPr="001C6C83">
        <w:rPr>
          <w:rFonts w:asciiTheme="minorHAnsi" w:hAnsiTheme="minorHAnsi"/>
          <w:sz w:val="12"/>
        </w:rPr>
        <w:t>¶</w:t>
      </w:r>
      <w:r w:rsidRPr="001C6C83">
        <w:rPr>
          <w:rFonts w:asciiTheme="minorHAnsi" w:hAnsiTheme="minorHAnsi"/>
          <w:sz w:val="16"/>
        </w:rPr>
        <w:t xml:space="preserve"> "Along with the regime's genocide against its own people, this adds an even deadlier element in the form of an all-out foreign invasion," Faisal said of Iran's role.</w:t>
      </w:r>
      <w:r w:rsidRPr="001C6C83">
        <w:rPr>
          <w:rFonts w:asciiTheme="minorHAnsi" w:hAnsiTheme="minorHAnsi"/>
          <w:sz w:val="12"/>
        </w:rPr>
        <w:t>¶</w:t>
      </w:r>
      <w:r w:rsidRPr="001C6C83">
        <w:rPr>
          <w:rFonts w:asciiTheme="minorHAnsi" w:hAnsiTheme="minorHAnsi"/>
          <w:sz w:val="16"/>
        </w:rPr>
        <w:t xml:space="preserve"> Despite Faisal's stance, Kerry said that the United States supported an agreement last year in Geneva that would create a transitional government that includes both the rebels and regime, although not Assad himself.</w:t>
      </w:r>
      <w:r w:rsidRPr="001C6C83">
        <w:rPr>
          <w:rFonts w:asciiTheme="minorHAnsi" w:hAnsiTheme="minorHAnsi"/>
          <w:sz w:val="12"/>
        </w:rPr>
        <w:t>¶</w:t>
      </w:r>
      <w:r w:rsidRPr="001C6C83">
        <w:rPr>
          <w:rFonts w:asciiTheme="minorHAnsi" w:hAnsiTheme="minorHAnsi"/>
          <w:sz w:val="16"/>
        </w:rPr>
        <w:t xml:space="preserve"> "We believe that the best solution is a political solution in which the people of Syria have an opportunity to be able to make a choice about their future," Kerry said.</w:t>
      </w:r>
      <w:r w:rsidRPr="001C6C83">
        <w:rPr>
          <w:rFonts w:asciiTheme="minorHAnsi" w:hAnsiTheme="minorHAnsi"/>
          <w:sz w:val="12"/>
        </w:rPr>
        <w:t>¶</w:t>
      </w:r>
      <w:r w:rsidRPr="001C6C83">
        <w:rPr>
          <w:rFonts w:asciiTheme="minorHAnsi" w:hAnsiTheme="minorHAnsi"/>
          <w:sz w:val="16"/>
        </w:rPr>
        <w:t xml:space="preserve"> "We believe that every minority can be respected, there can be diversity and pluralism and that the people can do so in a climate of peace," he said.</w:t>
      </w:r>
      <w:r w:rsidRPr="001C6C83">
        <w:rPr>
          <w:rFonts w:asciiTheme="minorHAnsi" w:hAnsiTheme="minorHAnsi"/>
          <w:sz w:val="12"/>
        </w:rPr>
        <w:t>¶</w:t>
      </w:r>
      <w:r w:rsidRPr="001C6C83">
        <w:rPr>
          <w:rFonts w:asciiTheme="minorHAnsi" w:hAnsiTheme="minorHAnsi"/>
          <w:sz w:val="16"/>
        </w:rPr>
        <w:t xml:space="preserve"> Saudi Arabia, while a longstanding US ally, practices a puritanical form of Wahhabi Islam. US officials have in the past voiced concern about money from Gulf Arabs funding Sunni hardliners in Afghanistan, Pakistan and elsewhere.</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highlight w:val="yellow"/>
        </w:rPr>
        <w:t>Kerry</w:t>
      </w:r>
      <w:r w:rsidRPr="001C6C83">
        <w:rPr>
          <w:rStyle w:val="StyleBoldUnderline"/>
          <w:rFonts w:asciiTheme="minorHAnsi" w:hAnsiTheme="minorHAnsi"/>
        </w:rPr>
        <w:t xml:space="preserve"> also </w:t>
      </w:r>
      <w:r w:rsidRPr="001C6C83">
        <w:rPr>
          <w:rStyle w:val="StyleBoldUnderline"/>
          <w:rFonts w:asciiTheme="minorHAnsi" w:hAnsiTheme="minorHAnsi"/>
          <w:highlight w:val="yellow"/>
        </w:rPr>
        <w:t>paid his day trip to Jeddah to compare notes on</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w:t>
      </w:r>
      <w:r w:rsidRPr="001C6C83">
        <w:rPr>
          <w:rStyle w:val="StyleBoldUnderline"/>
          <w:rFonts w:asciiTheme="minorHAnsi" w:hAnsiTheme="minorHAnsi"/>
        </w:rPr>
        <w:t xml:space="preserve"> </w:t>
      </w:r>
      <w:r w:rsidRPr="001C6C83">
        <w:rPr>
          <w:rStyle w:val="Emphasis"/>
          <w:rFonts w:asciiTheme="minorHAnsi" w:hAnsiTheme="minorHAnsi"/>
        </w:rPr>
        <w:t xml:space="preserve">Middle East </w:t>
      </w:r>
      <w:r w:rsidRPr="001C6C83">
        <w:rPr>
          <w:rStyle w:val="Emphasis"/>
          <w:rFonts w:asciiTheme="minorHAnsi" w:hAnsiTheme="minorHAnsi"/>
          <w:highlight w:val="yellow"/>
        </w:rPr>
        <w:t>peace process -- one of his key priorities</w:t>
      </w:r>
      <w:r w:rsidRPr="001C6C83">
        <w:rPr>
          <w:rFonts w:asciiTheme="minorHAnsi" w:hAnsiTheme="minorHAnsi"/>
          <w:sz w:val="16"/>
        </w:rPr>
        <w:t xml:space="preserve"> -- and on the chaotic politics of Egypt, where Saudi Arabia is considered to hold key influence.</w:t>
      </w:r>
    </w:p>
    <w:p w:rsidR="004B62D2" w:rsidRPr="001C6C83" w:rsidRDefault="004B62D2" w:rsidP="004B62D2">
      <w:pPr>
        <w:rPr>
          <w:rFonts w:asciiTheme="minorHAnsi" w:hAnsiTheme="minorHAnsi"/>
          <w:sz w:val="16"/>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That solves the conflict—international actors are driving Sunni/Shiite war</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BoldUnderline"/>
          <w:rFonts w:asciiTheme="minorHAnsi" w:hAnsiTheme="minorHAnsi"/>
          <w:b w:val="0"/>
        </w:rPr>
      </w:pPr>
      <w:r w:rsidRPr="001C6C83">
        <w:rPr>
          <w:rStyle w:val="StyleStyleBold12pt"/>
          <w:rFonts w:asciiTheme="minorHAnsi" w:hAnsiTheme="minorHAnsi"/>
        </w:rPr>
        <w:t xml:space="preserve">Fisk 6-16 (Robert Fisk, Robert Fisk is a multiple award-winning journalist on the Middle East, based in Beirut., Iran to send 4,000 troops to aid President Assad forces in Syria, </w:t>
      </w:r>
      <w:hyperlink r:id="rId30" w:history="1">
        <w:r w:rsidRPr="001C6C83">
          <w:rPr>
            <w:rStyle w:val="StyleStyleBold12pt"/>
            <w:rFonts w:asciiTheme="minorHAnsi" w:hAnsiTheme="minorHAnsi"/>
          </w:rPr>
          <w:t>http://www.independent.co.uk/news/world/middle-east/iran-to-send-4000-troops-to-aid-president-assad-forces-in-syria-8660358.html//</w:t>
        </w:r>
      </w:hyperlink>
      <w:r w:rsidRPr="001C6C83">
        <w:rPr>
          <w:rStyle w:val="StyleStyleBold12pt"/>
          <w:rFonts w:asciiTheme="minorHAnsi" w:hAnsiTheme="minorHAnsi"/>
        </w:rPr>
        <w:t xml:space="preserve"> SC)</w:t>
      </w:r>
    </w:p>
    <w:p w:rsidR="004B62D2" w:rsidRPr="001C6C83" w:rsidRDefault="004B62D2" w:rsidP="004B62D2">
      <w:pPr>
        <w:rPr>
          <w:rFonts w:asciiTheme="minorHAnsi" w:hAnsiTheme="minorHAnsi"/>
          <w:sz w:val="16"/>
        </w:rPr>
      </w:pPr>
      <w:r w:rsidRPr="001C6C83">
        <w:rPr>
          <w:rStyle w:val="StyleBoldUnderline"/>
          <w:rFonts w:asciiTheme="minorHAnsi" w:hAnsiTheme="minorHAnsi"/>
          <w:highlight w:val="yellow"/>
        </w:rPr>
        <w:lastRenderedPageBreak/>
        <w:t>Washington’s decision to arm</w:t>
      </w:r>
      <w:r w:rsidRPr="001C6C83">
        <w:rPr>
          <w:rStyle w:val="StyleBoldUnderline"/>
          <w:rFonts w:asciiTheme="minorHAnsi" w:hAnsiTheme="minorHAnsi"/>
        </w:rPr>
        <w:t xml:space="preserve"> Syria’s </w:t>
      </w:r>
      <w:r w:rsidRPr="001C6C83">
        <w:rPr>
          <w:rStyle w:val="StyleBoldUnderline"/>
          <w:rFonts w:asciiTheme="minorHAnsi" w:hAnsiTheme="minorHAnsi"/>
          <w:highlight w:val="yellow"/>
        </w:rPr>
        <w:t>Sunni</w:t>
      </w:r>
      <w:r w:rsidRPr="001C6C83">
        <w:rPr>
          <w:rStyle w:val="StyleBoldUnderline"/>
          <w:rFonts w:asciiTheme="minorHAnsi" w:hAnsiTheme="minorHAnsi"/>
        </w:rPr>
        <w:t xml:space="preserve"> Muslim </w:t>
      </w:r>
      <w:r w:rsidRPr="001C6C83">
        <w:rPr>
          <w:rStyle w:val="StyleBoldUnderline"/>
          <w:rFonts w:asciiTheme="minorHAnsi" w:hAnsiTheme="minorHAnsi"/>
          <w:highlight w:val="yellow"/>
        </w:rPr>
        <w:t>rebels has plunged America into the great Sunni-Shia conflict</w:t>
      </w:r>
      <w:r w:rsidRPr="001C6C83">
        <w:rPr>
          <w:rStyle w:val="StyleBoldUnderline"/>
          <w:rFonts w:asciiTheme="minorHAnsi" w:hAnsiTheme="minorHAnsi"/>
        </w:rPr>
        <w:t xml:space="preserve"> of the Islamic Middle East</w:t>
      </w:r>
      <w:r w:rsidRPr="001C6C83">
        <w:rPr>
          <w:rFonts w:asciiTheme="minorHAnsi" w:hAnsiTheme="minorHAnsi"/>
          <w:sz w:val="16"/>
        </w:rPr>
        <w:t>, entering a struggle that now dwarfs the Arab revolutions which overthrew dictatorships across the region.¶ For the first time, all of America’s ‘friends’ in the region are Sunni Muslims and all of its enemies are Shiites. Breaking all President Barack Obama’s rules of disengagement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US is now fully engaged</w:t>
      </w:r>
      <w:r w:rsidRPr="001C6C83">
        <w:rPr>
          <w:rStyle w:val="StyleBoldUnderline"/>
          <w:rFonts w:asciiTheme="minorHAnsi" w:hAnsiTheme="minorHAnsi"/>
        </w:rPr>
        <w:t xml:space="preserve"> on the side of armed groups which include the most extreme Sunni Islamist movements in the Middle East.</w:t>
      </w:r>
      <w:r w:rsidRPr="001C6C83">
        <w:rPr>
          <w:rFonts w:asciiTheme="minorHAnsi" w:hAnsiTheme="minorHAnsi"/>
          <w:sz w:val="16"/>
        </w:rPr>
        <w:t xml:space="preserve">¶ The Independent on Sunday has learned that </w:t>
      </w:r>
      <w:r w:rsidRPr="001C6C83">
        <w:rPr>
          <w:rStyle w:val="StyleBoldUnderline"/>
          <w:rFonts w:asciiTheme="minorHAnsi" w:hAnsiTheme="minorHAnsi"/>
          <w:highlight w:val="yellow"/>
        </w:rPr>
        <w:t>a military decision has been taken in Iran</w:t>
      </w:r>
      <w:r w:rsidRPr="001C6C83">
        <w:rPr>
          <w:rStyle w:val="StyleBoldUnderline"/>
          <w:rFonts w:asciiTheme="minorHAnsi" w:hAnsiTheme="minorHAnsi"/>
        </w:rPr>
        <w:t xml:space="preserve"> </w:t>
      </w:r>
      <w:r w:rsidRPr="001C6C83">
        <w:rPr>
          <w:rFonts w:asciiTheme="minorHAnsi" w:hAnsiTheme="minorHAnsi"/>
          <w:sz w:val="16"/>
        </w:rPr>
        <w:t xml:space="preserve">– even before last week’s presidential election – </w:t>
      </w:r>
      <w:r w:rsidRPr="001C6C83">
        <w:rPr>
          <w:rStyle w:val="StyleBoldUnderline"/>
          <w:rFonts w:asciiTheme="minorHAnsi" w:hAnsiTheme="minorHAnsi"/>
          <w:highlight w:val="yellow"/>
        </w:rPr>
        <w:t>to</w:t>
      </w:r>
      <w:r w:rsidRPr="001C6C83">
        <w:rPr>
          <w:rStyle w:val="StyleBoldUnderline"/>
          <w:rFonts w:asciiTheme="minorHAnsi" w:hAnsiTheme="minorHAnsi"/>
        </w:rPr>
        <w:t xml:space="preserve"> send a first contingent of 4,000 Iranian Revolutionary Guards to Syria to support President Bashar al-Assad’s </w:t>
      </w:r>
      <w:r w:rsidRPr="001C6C83">
        <w:rPr>
          <w:rFonts w:asciiTheme="minorHAnsi" w:hAnsiTheme="minorHAnsi"/>
          <w:sz w:val="16"/>
        </w:rPr>
        <w:t>forces against the largely Sunni rebellion that has cost almost 100,000 lives in just over two years. I</w:t>
      </w:r>
      <w:r w:rsidRPr="001C6C83">
        <w:rPr>
          <w:rStyle w:val="StyleBoldUnderline"/>
          <w:rFonts w:asciiTheme="minorHAnsi" w:hAnsiTheme="minorHAnsi"/>
        </w:rPr>
        <w:t xml:space="preserve">ran is now fully committed to </w:t>
      </w:r>
      <w:r w:rsidRPr="001C6C83">
        <w:rPr>
          <w:rStyle w:val="StyleBoldUnderline"/>
          <w:rFonts w:asciiTheme="minorHAnsi" w:hAnsiTheme="minorHAnsi"/>
          <w:highlight w:val="yellow"/>
        </w:rPr>
        <w:t>preserv</w:t>
      </w:r>
      <w:r w:rsidRPr="001C6C83">
        <w:rPr>
          <w:rStyle w:val="StyleBoldUnderline"/>
          <w:rFonts w:asciiTheme="minorHAnsi" w:hAnsiTheme="minorHAnsi"/>
        </w:rPr>
        <w:t xml:space="preserve">ing </w:t>
      </w:r>
      <w:r w:rsidRPr="001C6C83">
        <w:rPr>
          <w:rStyle w:val="StyleBoldUnderline"/>
          <w:rFonts w:asciiTheme="minorHAnsi" w:hAnsiTheme="minorHAnsi"/>
          <w:highlight w:val="yellow"/>
        </w:rPr>
        <w:t>Assad’</w:t>
      </w:r>
      <w:r w:rsidRPr="001C6C83">
        <w:rPr>
          <w:rStyle w:val="StyleBoldUnderline"/>
          <w:rFonts w:asciiTheme="minorHAnsi" w:hAnsiTheme="minorHAnsi"/>
        </w:rPr>
        <w:t>s regime,</w:t>
      </w:r>
      <w:r w:rsidRPr="001C6C83">
        <w:rPr>
          <w:rFonts w:asciiTheme="minorHAnsi" w:hAnsiTheme="minorHAnsi"/>
          <w:sz w:val="16"/>
        </w:rPr>
        <w:t xml:space="preserve"> according to pro-Iranian sources which have been deeply involved in the Islamic Republic’s security, </w:t>
      </w:r>
      <w:r w:rsidRPr="001C6C83">
        <w:rPr>
          <w:rStyle w:val="StyleBoldUnderline"/>
          <w:rFonts w:asciiTheme="minorHAnsi" w:hAnsiTheme="minorHAnsi"/>
        </w:rPr>
        <w:t xml:space="preserve">even </w:t>
      </w:r>
      <w:r w:rsidRPr="001C6C83">
        <w:rPr>
          <w:rStyle w:val="StyleBoldUnderline"/>
          <w:rFonts w:asciiTheme="minorHAnsi" w:hAnsiTheme="minorHAnsi"/>
          <w:highlight w:val="yellow"/>
        </w:rPr>
        <w:t>to the extent of proposing</w:t>
      </w:r>
      <w:r w:rsidRPr="001C6C83">
        <w:rPr>
          <w:rStyle w:val="StyleBoldUnderline"/>
          <w:rFonts w:asciiTheme="minorHAnsi" w:hAnsiTheme="minorHAnsi"/>
        </w:rPr>
        <w:t xml:space="preserve"> to open up </w:t>
      </w:r>
      <w:r w:rsidRPr="001C6C83">
        <w:rPr>
          <w:rStyle w:val="StyleBoldUnderline"/>
          <w:rFonts w:asciiTheme="minorHAnsi" w:hAnsiTheme="minorHAnsi"/>
          <w:highlight w:val="yellow"/>
        </w:rPr>
        <w:t>a new ‘Syrian’ front</w:t>
      </w:r>
      <w:r w:rsidRPr="001C6C83">
        <w:rPr>
          <w:rStyle w:val="StyleBoldUnderline"/>
          <w:rFonts w:asciiTheme="minorHAnsi" w:hAnsiTheme="minorHAnsi"/>
        </w:rPr>
        <w:t xml:space="preserve"> on the Golan Heights against Israel.</w:t>
      </w:r>
      <w:r w:rsidRPr="001C6C83">
        <w:rPr>
          <w:rFonts w:asciiTheme="minorHAnsi" w:hAnsiTheme="minorHAnsi"/>
          <w:sz w:val="16"/>
        </w:rPr>
        <w:t>¶ In years to come, historians will ask how America – after its defeat in Iraq and its humiliating withdrawal from Afghanistan scheduled for 2014 – could have so blithely aligned itself with one side in a titanic Islamic struggle stretching back to the seventh century death of the Prophet Mohamed.</w:t>
      </w:r>
      <w:r w:rsidRPr="001C6C83">
        <w:rPr>
          <w:rStyle w:val="StyleBoldUnderline"/>
          <w:rFonts w:asciiTheme="minorHAnsi" w:hAnsiTheme="minorHAnsi"/>
        </w:rPr>
        <w:t xml:space="preserve"> The profound effects of this great schism, between Sunnis</w:t>
      </w:r>
      <w:r w:rsidRPr="001C6C83">
        <w:rPr>
          <w:rFonts w:asciiTheme="minorHAnsi" w:hAnsiTheme="minorHAnsi"/>
          <w:sz w:val="16"/>
        </w:rPr>
        <w:t xml:space="preserve"> who believe that the father of Mohamed’s wife was the new caliph of the Muslim world </w:t>
      </w:r>
      <w:r w:rsidRPr="001C6C83">
        <w:rPr>
          <w:rStyle w:val="StyleBoldUnderline"/>
          <w:rFonts w:asciiTheme="minorHAnsi" w:hAnsiTheme="minorHAnsi"/>
        </w:rPr>
        <w:t>and</w:t>
      </w:r>
      <w:r w:rsidRPr="001C6C83">
        <w:rPr>
          <w:rFonts w:asciiTheme="minorHAnsi" w:hAnsiTheme="minorHAnsi"/>
          <w:sz w:val="16"/>
        </w:rPr>
        <w:t xml:space="preserve"> </w:t>
      </w:r>
      <w:r w:rsidRPr="001C6C83">
        <w:rPr>
          <w:rStyle w:val="StyleBoldUnderline"/>
          <w:rFonts w:asciiTheme="minorHAnsi" w:hAnsiTheme="minorHAnsi"/>
        </w:rPr>
        <w:t>Shias</w:t>
      </w:r>
      <w:r w:rsidRPr="001C6C83">
        <w:rPr>
          <w:rFonts w:asciiTheme="minorHAnsi" w:hAnsiTheme="minorHAnsi"/>
          <w:sz w:val="16"/>
        </w:rPr>
        <w:t xml:space="preserve"> who regard his son in law Ali as his rightful successor – a seventh century battle swamped in blood around the present-day Iraqi cities of Najaf and Kerbala –</w:t>
      </w:r>
      <w:r w:rsidRPr="001C6C83">
        <w:rPr>
          <w:rStyle w:val="StyleBoldUnderline"/>
          <w:rFonts w:asciiTheme="minorHAnsi" w:hAnsiTheme="minorHAnsi"/>
        </w:rPr>
        <w:t xml:space="preserve"> continue across the region to this day. </w:t>
      </w:r>
      <w:r w:rsidRPr="001C6C83">
        <w:rPr>
          <w:rFonts w:asciiTheme="minorHAnsi" w:hAnsiTheme="minorHAnsi"/>
          <w:sz w:val="16"/>
        </w:rPr>
        <w:t xml:space="preserve">A 17th century Archbishop of Canterbury, George Abbott, compared this Muslim conflict to that between “Papists and Protestants”.¶ </w:t>
      </w:r>
      <w:r w:rsidRPr="001C6C83">
        <w:rPr>
          <w:rStyle w:val="StyleBoldUnderline"/>
          <w:rFonts w:asciiTheme="minorHAnsi" w:hAnsiTheme="minorHAnsi"/>
          <w:highlight w:val="yellow"/>
        </w:rPr>
        <w:t>America’s alliance now includes</w:t>
      </w:r>
      <w:r w:rsidRPr="001C6C83">
        <w:rPr>
          <w:rStyle w:val="StyleBoldUnderline"/>
          <w:rFonts w:asciiTheme="minorHAnsi" w:hAnsiTheme="minorHAnsi"/>
        </w:rPr>
        <w:t xml:space="preserve"> the wealthiest states of the Arab Gulf, the vast Sunni territories between Egypt and Morocco, as well as </w:t>
      </w:r>
      <w:r w:rsidRPr="001C6C83">
        <w:rPr>
          <w:rStyle w:val="StyleBoldUnderline"/>
          <w:rFonts w:asciiTheme="minorHAnsi" w:hAnsiTheme="minorHAnsi"/>
          <w:highlight w:val="yellow"/>
        </w:rPr>
        <w:t>Turkey and</w:t>
      </w:r>
      <w:r w:rsidRPr="001C6C83">
        <w:rPr>
          <w:rStyle w:val="StyleBoldUnderline"/>
          <w:rFonts w:asciiTheme="minorHAnsi" w:hAnsiTheme="minorHAnsi"/>
        </w:rPr>
        <w:t xml:space="preserve"> the fragile British-created monarchy in </w:t>
      </w:r>
      <w:r w:rsidRPr="001C6C83">
        <w:rPr>
          <w:rStyle w:val="StyleBoldUnderline"/>
          <w:rFonts w:asciiTheme="minorHAnsi" w:hAnsiTheme="minorHAnsi"/>
          <w:highlight w:val="yellow"/>
        </w:rPr>
        <w:t>Jordan</w:t>
      </w:r>
      <w:r w:rsidRPr="001C6C83">
        <w:rPr>
          <w:rStyle w:val="StyleBoldUnderline"/>
          <w:rFonts w:asciiTheme="minorHAnsi" w:hAnsiTheme="minorHAnsi"/>
        </w:rPr>
        <w:t>.</w:t>
      </w:r>
      <w:r w:rsidRPr="001C6C83">
        <w:rPr>
          <w:rFonts w:asciiTheme="minorHAnsi" w:hAnsiTheme="minorHAnsi"/>
          <w:sz w:val="16"/>
        </w:rPr>
        <w:t xml:space="preserve"> King Abdullah of</w:t>
      </w:r>
      <w:r w:rsidRPr="001C6C83">
        <w:rPr>
          <w:rStyle w:val="StyleBoldUnderline"/>
          <w:rFonts w:asciiTheme="minorHAnsi" w:hAnsiTheme="minorHAnsi"/>
        </w:rPr>
        <w:t xml:space="preserve"> Jordan </w:t>
      </w:r>
      <w:r w:rsidRPr="001C6C83">
        <w:rPr>
          <w:rFonts w:asciiTheme="minorHAnsi" w:hAnsiTheme="minorHAnsi"/>
          <w:sz w:val="16"/>
        </w:rPr>
        <w:t xml:space="preserve">– flooded, like so many neighbouring nations, by hundreds of thousands of Syrian refugees – </w:t>
      </w:r>
      <w:r w:rsidRPr="001C6C83">
        <w:rPr>
          <w:rStyle w:val="StyleBoldUnderline"/>
          <w:rFonts w:asciiTheme="minorHAnsi" w:hAnsiTheme="minorHAnsi"/>
        </w:rPr>
        <w:t>may also now find himself at the fulcrum of the Syrian battle. Up to 3,000 American ‘advisers’ are now believed to be in Jordan, and the creation of a southern Syria ‘no-fly zone</w:t>
      </w:r>
      <w:r w:rsidRPr="001C6C83">
        <w:rPr>
          <w:rFonts w:asciiTheme="minorHAnsi" w:hAnsiTheme="minorHAnsi"/>
          <w:sz w:val="16"/>
        </w:rPr>
        <w:t xml:space="preserve">’ – opposed by Syrian-controlled anti-aircraft batteries – </w:t>
      </w:r>
      <w:r w:rsidRPr="001C6C83">
        <w:rPr>
          <w:rStyle w:val="StyleBoldUnderline"/>
          <w:rFonts w:asciiTheme="minorHAnsi" w:hAnsiTheme="minorHAnsi"/>
        </w:rPr>
        <w:t>will turn a crisis into a ‘hot’ war.</w:t>
      </w:r>
      <w:r w:rsidRPr="001C6C83">
        <w:rPr>
          <w:rFonts w:asciiTheme="minorHAnsi" w:hAnsiTheme="minorHAnsi"/>
          <w:sz w:val="16"/>
        </w:rPr>
        <w:t xml:space="preserve"> So much for America’s ‘friends’.¶ </w:t>
      </w:r>
      <w:proofErr w:type="gramStart"/>
      <w:r w:rsidRPr="001C6C83">
        <w:rPr>
          <w:rFonts w:asciiTheme="minorHAnsi" w:hAnsiTheme="minorHAnsi"/>
          <w:sz w:val="16"/>
        </w:rPr>
        <w:t>Its</w:t>
      </w:r>
      <w:proofErr w:type="gramEnd"/>
      <w:r w:rsidRPr="001C6C83">
        <w:rPr>
          <w:rFonts w:asciiTheme="minorHAnsi" w:hAnsiTheme="minorHAnsi"/>
          <w:sz w:val="16"/>
        </w:rPr>
        <w:t xml:space="preserve"> enemies include the Lebanese Hizballah, the Alawite Shiite regime in Damascus and, of course, Iran. And Iraq, a largely Shiite nation which America ‘liberated’ from Saddam Hussein’s Sunni minority in the hope of balancing the Shiite power of Iran, has – against all US predictions – itself now largely fallen under Tehran’s influence and power. Iraqi Shiites as well as Hizballah members, have both fought alongside Assad’s forces.¶ Washington’s excuse for its new Middle East adventure – that it must arm</w:t>
      </w:r>
      <w:r w:rsidRPr="001C6C83">
        <w:rPr>
          <w:rStyle w:val="StyleBoldUnderline"/>
          <w:rFonts w:asciiTheme="minorHAnsi" w:hAnsiTheme="minorHAnsi"/>
        </w:rPr>
        <w:t xml:space="preserve"> </w:t>
      </w:r>
      <w:r w:rsidRPr="001C6C83">
        <w:rPr>
          <w:rFonts w:asciiTheme="minorHAnsi" w:hAnsiTheme="minorHAnsi"/>
          <w:sz w:val="16"/>
        </w:rPr>
        <w:t>Assad’s enemies because the Damascus regime</w:t>
      </w:r>
      <w:r w:rsidRPr="001C6C83">
        <w:rPr>
          <w:rStyle w:val="StyleBoldUnderline"/>
          <w:rFonts w:asciiTheme="minorHAnsi" w:hAnsiTheme="minorHAnsi"/>
        </w:rPr>
        <w:t xml:space="preserve"> </w:t>
      </w:r>
      <w:r w:rsidRPr="001C6C83">
        <w:rPr>
          <w:rFonts w:asciiTheme="minorHAnsi" w:hAnsiTheme="minorHAnsi"/>
          <w:sz w:val="16"/>
        </w:rPr>
        <w:t>has used sarin gas against them</w:t>
      </w:r>
      <w:r w:rsidRPr="001C6C83">
        <w:rPr>
          <w:rStyle w:val="StyleBoldUnderline"/>
          <w:rFonts w:asciiTheme="minorHAnsi" w:hAnsiTheme="minorHAnsi"/>
        </w:rPr>
        <w:t xml:space="preserve"> </w:t>
      </w:r>
      <w:r w:rsidRPr="001C6C83">
        <w:rPr>
          <w:rFonts w:asciiTheme="minorHAnsi" w:hAnsiTheme="minorHAnsi"/>
          <w:sz w:val="16"/>
        </w:rPr>
        <w:t xml:space="preserve">– convinces no-one in the Middle East. Final proof of the use of gas by either side in Syria remains almost as nebulous as President George W. Bush’s claim that Saddam’s Iraq possessed weapons of mass destruction.¶ </w:t>
      </w:r>
      <w:proofErr w:type="gramStart"/>
      <w:r w:rsidRPr="001C6C83">
        <w:rPr>
          <w:rFonts w:asciiTheme="minorHAnsi" w:hAnsiTheme="minorHAnsi"/>
          <w:sz w:val="16"/>
        </w:rPr>
        <w:t>For</w:t>
      </w:r>
      <w:proofErr w:type="gramEnd"/>
      <w:r w:rsidRPr="001C6C83">
        <w:rPr>
          <w:rFonts w:asciiTheme="minorHAnsi" w:hAnsiTheme="minorHAnsi"/>
          <w:sz w:val="16"/>
        </w:rPr>
        <w:t xml:space="preserve"> the real reason why </w:t>
      </w:r>
      <w:r w:rsidRPr="001C6C83">
        <w:rPr>
          <w:rStyle w:val="StyleBoldUnderline"/>
          <w:rFonts w:asciiTheme="minorHAnsi" w:hAnsiTheme="minorHAnsi"/>
        </w:rPr>
        <w:t xml:space="preserve">America has thrown its military power behind Syria’s Sunni rebels is because those same rebels are now losing their war against Assad. </w:t>
      </w:r>
      <w:r w:rsidRPr="001C6C83">
        <w:rPr>
          <w:rFonts w:asciiTheme="minorHAnsi" w:hAnsiTheme="minorHAnsi"/>
          <w:sz w:val="16"/>
        </w:rPr>
        <w:t>The Damascus regime’s victory this month in the central Syrian town of Qusayr, at the cost of Hizballah lives as well as those of government forces, has thrown</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Syrian revolution into turmoil, threatening to humiliate American</w:t>
      </w:r>
      <w:r w:rsidRPr="001C6C83">
        <w:rPr>
          <w:rStyle w:val="StyleBoldUnderline"/>
          <w:rFonts w:asciiTheme="minorHAnsi" w:hAnsiTheme="minorHAnsi"/>
        </w:rPr>
        <w:t xml:space="preserve"> and EU </w:t>
      </w:r>
      <w:r w:rsidRPr="001C6C83">
        <w:rPr>
          <w:rStyle w:val="StyleBoldUnderline"/>
          <w:rFonts w:asciiTheme="minorHAnsi" w:hAnsiTheme="minorHAnsi"/>
          <w:highlight w:val="yellow"/>
        </w:rPr>
        <w:t>demands for Assad to abandon power</w:t>
      </w:r>
      <w:r w:rsidRPr="001C6C83">
        <w:rPr>
          <w:rFonts w:asciiTheme="minorHAnsi" w:hAnsiTheme="minorHAnsi"/>
          <w:sz w:val="16"/>
        </w:rPr>
        <w:t xml:space="preserve">. Arab dictators are supposed to be deposed – unless they are the friendly kings or emirs of the Gulf – not to be sustained. </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IL—Escalation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US aid solves Middle East escalation</w:t>
      </w:r>
    </w:p>
    <w:p w:rsidR="004B62D2" w:rsidRPr="001C6C83" w:rsidRDefault="004B62D2" w:rsidP="004B62D2">
      <w:pPr>
        <w:rPr>
          <w:rStyle w:val="StyleStyleBold12pt"/>
          <w:rFonts w:asciiTheme="minorHAnsi" w:hAnsiTheme="minorHAnsi"/>
          <w:b w:val="0"/>
        </w:rPr>
      </w:pPr>
      <w:r w:rsidRPr="001C6C83">
        <w:rPr>
          <w:rStyle w:val="StyleStyleBold12pt"/>
          <w:rFonts w:asciiTheme="minorHAnsi" w:hAnsiTheme="minorHAnsi"/>
        </w:rPr>
        <w:t xml:space="preserve">Evans and Holmes 6/26/13 </w:t>
      </w:r>
      <w:proofErr w:type="gramStart"/>
      <w:r w:rsidRPr="001C6C83">
        <w:rPr>
          <w:rStyle w:val="StyleStyleBold12pt"/>
          <w:rFonts w:asciiTheme="minorHAnsi" w:hAnsiTheme="minorHAnsi"/>
        </w:rPr>
        <w:t>( Dominic</w:t>
      </w:r>
      <w:proofErr w:type="gramEnd"/>
      <w:r w:rsidRPr="001C6C83">
        <w:rPr>
          <w:rStyle w:val="StyleStyleBold12pt"/>
          <w:rFonts w:asciiTheme="minorHAnsi" w:hAnsiTheme="minorHAnsi"/>
        </w:rPr>
        <w:t xml:space="preserve"> Evans and Oliver Holmes, writers for Reuters, “Syria death toll tops 100,000, rebels lose border town”, http://news.yahoo.com/russia-u-fail-set-syria-peace-talks-074752996.html  // OP)</w:t>
      </w:r>
    </w:p>
    <w:p w:rsidR="004B62D2" w:rsidRPr="001C6C83" w:rsidRDefault="004B62D2" w:rsidP="004B62D2">
      <w:pPr>
        <w:rPr>
          <w:rFonts w:asciiTheme="minorHAnsi" w:hAnsiTheme="minorHAnsi"/>
          <w:sz w:val="16"/>
        </w:rPr>
      </w:pPr>
      <w:r w:rsidRPr="001C6C83">
        <w:rPr>
          <w:rFonts w:asciiTheme="minorHAnsi" w:hAnsiTheme="minorHAnsi"/>
          <w:sz w:val="16"/>
        </w:rPr>
        <w:t>BEIRUT (Reuters) - Syrian President Bashar al-</w:t>
      </w:r>
      <w:r w:rsidRPr="001C6C83">
        <w:rPr>
          <w:rStyle w:val="StyleBoldUnderline"/>
          <w:rFonts w:asciiTheme="minorHAnsi" w:hAnsiTheme="minorHAnsi"/>
        </w:rPr>
        <w:t xml:space="preserve">Assad's forces have retaken a town on the Lebanese border as they press </w:t>
      </w:r>
      <w:r w:rsidRPr="001C6C83">
        <w:rPr>
          <w:rFonts w:asciiTheme="minorHAnsi" w:hAnsiTheme="minorHAnsi"/>
          <w:sz w:val="16"/>
        </w:rPr>
        <w:t xml:space="preserve">an offensive against rebels </w:t>
      </w:r>
      <w:r w:rsidRPr="001C6C83">
        <w:rPr>
          <w:rStyle w:val="StyleBoldUnderline"/>
          <w:rFonts w:asciiTheme="minorHAnsi" w:hAnsiTheme="minorHAnsi"/>
        </w:rPr>
        <w:t>in a conflict that has now cost more than 100,000 lives</w:t>
      </w:r>
      <w:r w:rsidRPr="001C6C83">
        <w:rPr>
          <w:rFonts w:asciiTheme="minorHAnsi" w:hAnsiTheme="minorHAnsi"/>
          <w:sz w:val="16"/>
        </w:rPr>
        <w:t xml:space="preserve">, activists said on Wednesday.¶ The army took full control of Tel Kalakh, driving out insurgents and ending an unofficial truce under which it had allowed a small rebel presence to remain for several months.¶ The fall of Tel Kalakh, two miles from the border with Lebanon, marks another gain for Assad after the capture of the rebel stronghold of Qusair this month, and consolidates his control around the central city of Homs, which links Damascus to his Alawite heartland overlooking the Mediterranean coast.¶ Like Qusair, Tel Kalakh was used by rebels in the early stages of the conflict as a transit point for weapons and fighters smuggled into Syria to join the fight against Assad.¶ Pro-Assad websites showed video footage of soldiers patrolling the town in armored cars and on foot.¶ "Terrorist groups infiltrated and terrorized the local people," an army officer said in the video. "In response to the request of the local people, the army entered Tel Kalakh to cleanse the area and restore security."¶ The British-based Syrian Observatory for Human Rights, a pro-opposition monitoring group, said rebels left the town on Tuesday, retreating towards the nearby Crusader fort of Crac des Chevaliers. Three rebels were killed as the army moved in.¶ Six months ago, Assad's opponents were challenging the president's grip on parts of Damascus, but are now under fierce military pressure there, while their supply lines from neighboring Jordan and Lebanon have steadily been choked off.¶ DEATH TOLL TOPS 100,000¶ In response to Assad's gains, achieved with the support of Lebanon's pro-Iranian Hezbollah fighters who spearheaded the assault on Qusair, </w:t>
      </w:r>
      <w:r w:rsidRPr="001C6C83">
        <w:rPr>
          <w:rStyle w:val="StyleBoldUnderline"/>
          <w:rFonts w:asciiTheme="minorHAnsi" w:hAnsiTheme="minorHAnsi"/>
          <w:highlight w:val="yellow"/>
        </w:rPr>
        <w:t>Western</w:t>
      </w:r>
      <w:r w:rsidRPr="001C6C83">
        <w:rPr>
          <w:rStyle w:val="StyleBoldUnderline"/>
          <w:rFonts w:asciiTheme="minorHAnsi" w:hAnsiTheme="minorHAnsi"/>
        </w:rPr>
        <w:t xml:space="preserve"> and Arab </w:t>
      </w:r>
      <w:r w:rsidRPr="001C6C83">
        <w:rPr>
          <w:rStyle w:val="StyleBoldUnderline"/>
          <w:rFonts w:asciiTheme="minorHAnsi" w:hAnsiTheme="minorHAnsi"/>
          <w:highlight w:val="yellow"/>
        </w:rPr>
        <w:t>nations pledged</w:t>
      </w:r>
      <w:r w:rsidRPr="001C6C83">
        <w:rPr>
          <w:rStyle w:val="StyleBoldUnderline"/>
          <w:rFonts w:asciiTheme="minorHAnsi" w:hAnsiTheme="minorHAnsi"/>
        </w:rPr>
        <w:t xml:space="preserve"> at the weekend </w:t>
      </w:r>
      <w:r w:rsidRPr="001C6C83">
        <w:rPr>
          <w:rStyle w:val="StyleBoldUnderline"/>
          <w:rFonts w:asciiTheme="minorHAnsi" w:hAnsiTheme="minorHAnsi"/>
          <w:highlight w:val="yellow"/>
        </w:rPr>
        <w:t>to send</w:t>
      </w:r>
      <w:r w:rsidRPr="001C6C83">
        <w:rPr>
          <w:rStyle w:val="StyleBoldUnderline"/>
          <w:rFonts w:asciiTheme="minorHAnsi" w:hAnsiTheme="minorHAnsi"/>
        </w:rPr>
        <w:t xml:space="preserve"> urgent </w:t>
      </w:r>
      <w:r w:rsidRPr="001C6C83">
        <w:rPr>
          <w:rStyle w:val="StyleBoldUnderline"/>
          <w:rFonts w:asciiTheme="minorHAnsi" w:hAnsiTheme="minorHAnsi"/>
          <w:highlight w:val="yellow"/>
        </w:rPr>
        <w:t>military aid</w:t>
      </w:r>
      <w:r w:rsidRPr="001C6C83">
        <w:rPr>
          <w:rStyle w:val="StyleBoldUnderline"/>
          <w:rFonts w:asciiTheme="minorHAnsi" w:hAnsiTheme="minorHAnsi"/>
        </w:rPr>
        <w:t xml:space="preserve"> to the rebels.¶ </w:t>
      </w:r>
      <w:r w:rsidRPr="001C6C83">
        <w:rPr>
          <w:rStyle w:val="StyleBoldUnderline"/>
          <w:rFonts w:asciiTheme="minorHAnsi" w:hAnsiTheme="minorHAnsi"/>
          <w:highlight w:val="yellow"/>
        </w:rPr>
        <w:t>Hezbollah's involvement has highlighted</w:t>
      </w:r>
      <w:r w:rsidRPr="001C6C83">
        <w:rPr>
          <w:rStyle w:val="StyleBoldUnderline"/>
          <w:rFonts w:asciiTheme="minorHAnsi" w:hAnsiTheme="minorHAnsi"/>
        </w:rPr>
        <w:t xml:space="preserve"> the increasingly sectarian dynamic in the Syrian conflict</w:t>
      </w:r>
      <w:r w:rsidRPr="001C6C83">
        <w:rPr>
          <w:rFonts w:asciiTheme="minorHAnsi" w:hAnsiTheme="minorHAnsi"/>
          <w:sz w:val="16"/>
        </w:rPr>
        <w:t xml:space="preserve">. Hezbollah and Tehran back Assad, whose Alawite minority is an offshoot of Shi'ite Islam, while Sunni Muslim states such as Turkey, Saudi Arabia and Qatar have stepped up support for the mainly Sunni rebels.¶ Radical Sunni militants from abroad, some of them linked to al Qaeda, are also coming in to fight alongside the rebels.¶ </w:t>
      </w:r>
      <w:r w:rsidRPr="001C6C83">
        <w:rPr>
          <w:rStyle w:val="StyleBoldUnderline"/>
          <w:rFonts w:asciiTheme="minorHAnsi" w:hAnsiTheme="minorHAnsi"/>
        </w:rPr>
        <w:t xml:space="preserve">Jordan's King Abdullah said </w:t>
      </w:r>
      <w:r w:rsidRPr="001C6C83">
        <w:rPr>
          <w:rStyle w:val="StyleBoldUnderline"/>
          <w:rFonts w:asciiTheme="minorHAnsi" w:hAnsiTheme="minorHAnsi"/>
          <w:highlight w:val="yellow"/>
        </w:rPr>
        <w:t>the war could ignite conflict across the Middle East unless global powers</w:t>
      </w:r>
      <w:r w:rsidRPr="001C6C83">
        <w:rPr>
          <w:rStyle w:val="StyleBoldUnderline"/>
          <w:rFonts w:asciiTheme="minorHAnsi" w:hAnsiTheme="minorHAnsi"/>
        </w:rPr>
        <w:t xml:space="preserve"> helped to </w:t>
      </w:r>
      <w:r w:rsidRPr="001C6C83">
        <w:rPr>
          <w:rStyle w:val="StyleBoldUnderline"/>
          <w:rFonts w:asciiTheme="minorHAnsi" w:hAnsiTheme="minorHAnsi"/>
          <w:highlight w:val="yellow"/>
        </w:rPr>
        <w:t>convene peace talks</w:t>
      </w:r>
      <w:r w:rsidRPr="001C6C83">
        <w:rPr>
          <w:rStyle w:val="StyleBoldUnderline"/>
          <w:rFonts w:asciiTheme="minorHAnsi" w:hAnsiTheme="minorHAnsi"/>
        </w:rPr>
        <w:t xml:space="preserve"> soon.¶ "It has become clear to all that </w:t>
      </w:r>
      <w:r w:rsidRPr="001C6C83">
        <w:rPr>
          <w:rStyle w:val="StyleBoldUnderline"/>
          <w:rFonts w:asciiTheme="minorHAnsi" w:hAnsiTheme="minorHAnsi"/>
          <w:highlight w:val="yellow"/>
        </w:rPr>
        <w:t>the Syrian crisis may extend</w:t>
      </w:r>
      <w:r w:rsidRPr="001C6C83">
        <w:rPr>
          <w:rStyle w:val="StyleBoldUnderline"/>
          <w:rFonts w:asciiTheme="minorHAnsi" w:hAnsiTheme="minorHAnsi"/>
        </w:rPr>
        <w:t xml:space="preserve"> from being a civil war </w:t>
      </w:r>
      <w:r w:rsidRPr="001C6C83">
        <w:rPr>
          <w:rStyle w:val="StyleBoldUnderline"/>
          <w:rFonts w:asciiTheme="minorHAnsi" w:hAnsiTheme="minorHAnsi"/>
          <w:highlight w:val="yellow"/>
        </w:rPr>
        <w:t>to a regional</w:t>
      </w:r>
      <w:r w:rsidRPr="001C6C83">
        <w:rPr>
          <w:rStyle w:val="StyleBoldUnderline"/>
          <w:rFonts w:asciiTheme="minorHAnsi" w:hAnsiTheme="minorHAnsi"/>
        </w:rPr>
        <w:t xml:space="preserve"> and sectarian </w:t>
      </w:r>
      <w:r w:rsidRPr="001C6C83">
        <w:rPr>
          <w:rStyle w:val="StyleBoldUnderline"/>
          <w:rFonts w:asciiTheme="minorHAnsi" w:hAnsiTheme="minorHAnsi"/>
          <w:highlight w:val="yellow"/>
        </w:rPr>
        <w:t>conflict</w:t>
      </w:r>
      <w:r w:rsidRPr="001C6C83">
        <w:rPr>
          <w:rStyle w:val="StyleBoldUnderline"/>
          <w:rFonts w:asciiTheme="minorHAnsi" w:hAnsiTheme="minorHAnsi"/>
        </w:rPr>
        <w:t>...the extent of which is unknown</w:t>
      </w:r>
      <w:r w:rsidRPr="001C6C83">
        <w:rPr>
          <w:rFonts w:asciiTheme="minorHAnsi" w:hAnsiTheme="minorHAnsi"/>
          <w:sz w:val="16"/>
        </w:rPr>
        <w:t>," the monarch told Asharq al-Awsat newspaper in an interview.¶ "</w:t>
      </w:r>
      <w:r w:rsidRPr="001C6C83">
        <w:rPr>
          <w:rStyle w:val="StyleBoldUnderline"/>
          <w:rFonts w:asciiTheme="minorHAnsi" w:hAnsiTheme="minorHAnsi"/>
          <w:highlight w:val="yellow"/>
        </w:rPr>
        <w:t>It is time for a more serious</w:t>
      </w:r>
      <w:r w:rsidRPr="001C6C83">
        <w:rPr>
          <w:rStyle w:val="StyleBoldUnderline"/>
          <w:rFonts w:asciiTheme="minorHAnsi" w:hAnsiTheme="minorHAnsi"/>
        </w:rPr>
        <w:t xml:space="preserve"> Arab and international </w:t>
      </w:r>
      <w:r w:rsidRPr="001C6C83">
        <w:rPr>
          <w:rStyle w:val="StyleBoldUnderline"/>
          <w:rFonts w:asciiTheme="minorHAnsi" w:hAnsiTheme="minorHAnsi"/>
          <w:highlight w:val="yellow"/>
        </w:rPr>
        <w:t>coordination</w:t>
      </w:r>
      <w:r w:rsidRPr="001C6C83">
        <w:rPr>
          <w:rStyle w:val="StyleBoldUnderline"/>
          <w:rFonts w:asciiTheme="minorHAnsi" w:hAnsiTheme="minorHAnsi"/>
        </w:rPr>
        <w:t xml:space="preserve"> to stop the deterioration of the Syrian crisis.</w:t>
      </w:r>
      <w:r w:rsidRPr="001C6C83">
        <w:rPr>
          <w:rFonts w:asciiTheme="minorHAnsi" w:hAnsiTheme="minorHAnsi"/>
          <w:sz w:val="16"/>
        </w:rPr>
        <w:t xml:space="preserve"> </w:t>
      </w:r>
      <w:r w:rsidRPr="001C6C83">
        <w:rPr>
          <w:rStyle w:val="Emphasis"/>
          <w:rFonts w:asciiTheme="minorHAnsi" w:hAnsiTheme="minorHAnsi"/>
          <w:highlight w:val="yellow"/>
        </w:rPr>
        <w:t>The situation cannot wait any longer</w:t>
      </w:r>
      <w:r w:rsidRPr="001C6C83">
        <w:rPr>
          <w:rFonts w:asciiTheme="minorHAnsi" w:hAnsiTheme="minorHAnsi"/>
          <w:sz w:val="16"/>
        </w:rPr>
        <w:t>," he added.</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 Boosters—US Key/Solves</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US assistance would deter Assad from lethal weapons, create safe areas, and provide ground assistance</w:t>
      </w:r>
    </w:p>
    <w:p w:rsidR="004B62D2" w:rsidRPr="001C6C83" w:rsidRDefault="004B62D2" w:rsidP="004B62D2">
      <w:pPr>
        <w:rPr>
          <w:rFonts w:asciiTheme="minorHAnsi" w:hAnsiTheme="minorHAnsi"/>
          <w:b/>
        </w:rPr>
      </w:pPr>
      <w:r w:rsidRPr="001C6C83">
        <w:rPr>
          <w:rStyle w:val="StyleStyleBold12pt"/>
          <w:rFonts w:asciiTheme="minorHAnsi" w:hAnsiTheme="minorHAnsi"/>
        </w:rPr>
        <w:t xml:space="preserve">Tabler July/August 2013 (Andrew J. Tabler, a Senior Fellow at the Washington Institute for Near East Policy and the author of In the Lion’s Den: An Eyewitness Account of Washington’s Battle With Syria, “Syria's Collapse And How Washington Can Stop It”, </w:t>
      </w:r>
      <w:hyperlink r:id="rId31" w:history="1">
        <w:r w:rsidRPr="001C6C83">
          <w:rPr>
            <w:rStyle w:val="StyleStyleBold12pt"/>
            <w:rFonts w:asciiTheme="minorHAnsi" w:hAnsiTheme="minorHAnsi"/>
          </w:rPr>
          <w:t>http://www.foreignaffairs.com/articles/139457/andrew-j-tabler/syrias-collapse#</w:t>
        </w:r>
      </w:hyperlink>
      <w:r w:rsidRPr="001C6C83">
        <w:rPr>
          <w:rStyle w:val="StyleStyleBold12pt"/>
          <w:rFonts w:asciiTheme="minorHAnsi" w:hAnsiTheme="minorHAnsi"/>
        </w:rPr>
        <w:t>, T.C.)</w:t>
      </w:r>
    </w:p>
    <w:p w:rsidR="004B62D2" w:rsidRPr="001C6C83" w:rsidRDefault="004B62D2" w:rsidP="004B62D2">
      <w:pPr>
        <w:rPr>
          <w:rFonts w:asciiTheme="minorHAnsi" w:hAnsiTheme="minorHAnsi"/>
          <w:sz w:val="16"/>
        </w:rPr>
      </w:pPr>
      <w:r w:rsidRPr="001C6C83">
        <w:rPr>
          <w:rFonts w:asciiTheme="minorHAnsi" w:hAnsiTheme="minorHAnsi"/>
          <w:sz w:val="16"/>
        </w:rPr>
        <w:t xml:space="preserve">Neither the war-weary American public nor the Syrian opposition wants to see a full-scale U.S. land invasion to topple Assad and install a U.S.-backed government; both fear that a massive intervention would mean a repeat of Iraq. But that doesn’t mean the United States lacks options. </w:t>
      </w:r>
      <w:r w:rsidRPr="001C6C83">
        <w:rPr>
          <w:rStyle w:val="StyleBoldUnderline"/>
          <w:rFonts w:asciiTheme="minorHAnsi" w:hAnsiTheme="minorHAnsi"/>
          <w:highlight w:val="yellow"/>
        </w:rPr>
        <w:t>Washington should pursue a measured but assertive course</w:t>
      </w:r>
      <w:r w:rsidRPr="001C6C83">
        <w:rPr>
          <w:rStyle w:val="StyleBoldUnderline"/>
          <w:rFonts w:asciiTheme="minorHAnsi" w:hAnsiTheme="minorHAnsi"/>
        </w:rPr>
        <w:t xml:space="preserve">, one </w:t>
      </w:r>
      <w:r w:rsidRPr="001C6C83">
        <w:rPr>
          <w:rStyle w:val="StyleBoldUnderline"/>
          <w:rFonts w:asciiTheme="minorHAnsi" w:hAnsiTheme="minorHAnsi"/>
          <w:highlight w:val="yellow"/>
        </w:rPr>
        <w:t>aimed at preventing Assad</w:t>
      </w:r>
      <w:r w:rsidRPr="001C6C83">
        <w:rPr>
          <w:rStyle w:val="StyleBoldUnderline"/>
          <w:rFonts w:asciiTheme="minorHAnsi" w:hAnsiTheme="minorHAnsi"/>
        </w:rPr>
        <w:t xml:space="preserve"> from freely using his most </w:t>
      </w:r>
      <w:r w:rsidRPr="001C6C83">
        <w:rPr>
          <w:rStyle w:val="StyleBoldUnderline"/>
          <w:rFonts w:asciiTheme="minorHAnsi" w:hAnsiTheme="minorHAnsi"/>
          <w:highlight w:val="yellow"/>
        </w:rPr>
        <w:t>lethal weapons</w:t>
      </w:r>
      <w:r w:rsidRPr="001C6C83">
        <w:rPr>
          <w:rStyle w:val="StyleBoldUnderline"/>
          <w:rFonts w:asciiTheme="minorHAnsi" w:hAnsiTheme="minorHAnsi"/>
        </w:rPr>
        <w:t xml:space="preserve">, establishing safe areas for civilians on Syria’s borders, </w:t>
      </w:r>
      <w:r w:rsidRPr="001C6C83">
        <w:rPr>
          <w:rStyle w:val="StyleBoldUnderline"/>
          <w:rFonts w:asciiTheme="minorHAnsi" w:hAnsiTheme="minorHAnsi"/>
          <w:highlight w:val="yellow"/>
        </w:rPr>
        <w:t>and supporting</w:t>
      </w:r>
      <w:r w:rsidRPr="001C6C83">
        <w:rPr>
          <w:rStyle w:val="StyleBoldUnderline"/>
          <w:rFonts w:asciiTheme="minorHAnsi" w:hAnsiTheme="minorHAnsi"/>
        </w:rPr>
        <w:t xml:space="preserve"> vetted elements of the armed and civilian opposition with weapons, intelligence, </w:t>
      </w:r>
      <w:r w:rsidRPr="001C6C83">
        <w:rPr>
          <w:rStyle w:val="StyleBoldUnderline"/>
          <w:rFonts w:asciiTheme="minorHAnsi" w:hAnsiTheme="minorHAnsi"/>
          <w:highlight w:val="yellow"/>
        </w:rPr>
        <w:t>humanitarian aid</w:t>
      </w:r>
      <w:r w:rsidRPr="001C6C83">
        <w:rPr>
          <w:rStyle w:val="StyleBoldUnderline"/>
          <w:rFonts w:asciiTheme="minorHAnsi" w:hAnsiTheme="minorHAnsi"/>
        </w:rPr>
        <w:t>, and reconstruction assistance</w:t>
      </w:r>
      <w:r w:rsidRPr="001C6C83">
        <w:rPr>
          <w:rFonts w:asciiTheme="minorHAnsi" w:hAnsiTheme="minorHAnsi"/>
          <w:sz w:val="16"/>
        </w:rPr>
        <w:t xml:space="preserve">. </w:t>
      </w:r>
      <w:r w:rsidRPr="001C6C83">
        <w:rPr>
          <w:rStyle w:val="StyleBoldUnderline"/>
          <w:rFonts w:asciiTheme="minorHAnsi" w:hAnsiTheme="minorHAnsi"/>
        </w:rPr>
        <w:t>The end goal (as opposed to the starting point, as the Obama administration now favors) should be negotiations</w:t>
      </w:r>
      <w:r w:rsidRPr="001C6C83">
        <w:rPr>
          <w:rFonts w:asciiTheme="minorHAnsi" w:hAnsiTheme="minorHAnsi"/>
          <w:sz w:val="16"/>
        </w:rPr>
        <w:t xml:space="preserve">, led by the UN or another party, that lead to the departure of Assad and his entourage and the reunification of the country. If the United States wants a Syria that is united, stable, and eventually more democratic -- and perhaps no longer allied with Iran -- this is the least bad way to get there.¶ By tipping the balance on the ground toward the opposition, </w:t>
      </w:r>
      <w:r w:rsidRPr="001C6C83">
        <w:rPr>
          <w:rStyle w:val="StyleBoldUnderline"/>
          <w:rFonts w:asciiTheme="minorHAnsi" w:hAnsiTheme="minorHAnsi"/>
          <w:highlight w:val="yellow"/>
        </w:rPr>
        <w:t>Washington can convince the regime</w:t>
      </w:r>
      <w:r w:rsidRPr="001C6C83">
        <w:rPr>
          <w:rStyle w:val="StyleBoldUnderline"/>
          <w:rFonts w:asciiTheme="minorHAnsi" w:hAnsiTheme="minorHAnsi"/>
        </w:rPr>
        <w:t xml:space="preserve"> -- or at least its patrons in Moscow -- that the conflict will </w:t>
      </w:r>
      <w:r w:rsidRPr="001C6C83">
        <w:rPr>
          <w:rStyle w:val="StyleBoldUnderline"/>
          <w:rFonts w:asciiTheme="minorHAnsi" w:hAnsiTheme="minorHAnsi"/>
          <w:highlight w:val="yellow"/>
        </w:rPr>
        <w:t>not</w:t>
      </w:r>
      <w:r w:rsidRPr="001C6C83">
        <w:rPr>
          <w:rStyle w:val="StyleBoldUnderline"/>
          <w:rFonts w:asciiTheme="minorHAnsi" w:hAnsiTheme="minorHAnsi"/>
        </w:rPr>
        <w:t xml:space="preserve"> end by force alone</w:t>
      </w:r>
      <w:r w:rsidRPr="001C6C83">
        <w:rPr>
          <w:rFonts w:asciiTheme="minorHAnsi" w:hAnsiTheme="minorHAnsi"/>
          <w:sz w:val="16"/>
        </w:rPr>
        <w:t xml:space="preserve">.¶ ¶ ¶ </w:t>
      </w:r>
      <w:r w:rsidRPr="001C6C83">
        <w:rPr>
          <w:rStyle w:val="StyleBoldUnderline"/>
          <w:rFonts w:asciiTheme="minorHAnsi" w:hAnsiTheme="minorHAnsi"/>
        </w:rPr>
        <w:t xml:space="preserve">The United States should start by deterring the regime </w:t>
      </w:r>
      <w:r w:rsidRPr="001C6C83">
        <w:rPr>
          <w:rStyle w:val="StyleBoldUnderline"/>
          <w:rFonts w:asciiTheme="minorHAnsi" w:hAnsiTheme="minorHAnsi"/>
          <w:highlight w:val="yellow"/>
        </w:rPr>
        <w:t>from using</w:t>
      </w:r>
      <w:r w:rsidRPr="001C6C83">
        <w:rPr>
          <w:rStyle w:val="StyleBoldUnderline"/>
          <w:rFonts w:asciiTheme="minorHAnsi" w:hAnsiTheme="minorHAnsi"/>
        </w:rPr>
        <w:t xml:space="preserve"> its most lethal tools, namely surface-to-surface missiles and </w:t>
      </w:r>
      <w:r w:rsidRPr="001C6C83">
        <w:rPr>
          <w:rStyle w:val="StyleBoldUnderline"/>
          <w:rFonts w:asciiTheme="minorHAnsi" w:hAnsiTheme="minorHAnsi"/>
          <w:highlight w:val="yellow"/>
        </w:rPr>
        <w:t>chemical weapons</w:t>
      </w:r>
      <w:r w:rsidRPr="001C6C83">
        <w:rPr>
          <w:rStyle w:val="StyleBoldUnderline"/>
          <w:rFonts w:asciiTheme="minorHAnsi" w:hAnsiTheme="minorHAnsi"/>
        </w:rPr>
        <w:t>.</w:t>
      </w:r>
      <w:r w:rsidRPr="001C6C83">
        <w:rPr>
          <w:rFonts w:asciiTheme="minorHAnsi" w:hAnsiTheme="minorHAnsi"/>
          <w:sz w:val="16"/>
        </w:rPr>
        <w:t xml:space="preserve"> Such deterrence will require taking out the bombs filled with sarin gas that, according to The New York Times, were placed last year “near or on” Syrian air bases. </w:t>
      </w:r>
      <w:r w:rsidRPr="001C6C83">
        <w:rPr>
          <w:rStyle w:val="StyleBoldUnderline"/>
          <w:rFonts w:asciiTheme="minorHAnsi" w:hAnsiTheme="minorHAnsi"/>
        </w:rPr>
        <w:t>Destroying those bombs would allow Washington to signal to Assad that preparing to use his advanced weapons will carry a cost. This would likely reduce the death toll and give Syrian civilians caught up in the fighting fewer reasons to flee their homes</w:t>
      </w:r>
      <w:r w:rsidRPr="001C6C83">
        <w:rPr>
          <w:rFonts w:asciiTheme="minorHAnsi" w:hAnsiTheme="minorHAnsi"/>
          <w:sz w:val="16"/>
        </w:rPr>
        <w:t xml:space="preserve">, thus helping stem the refugee crisis. If </w:t>
      </w:r>
      <w:r w:rsidRPr="001C6C83">
        <w:rPr>
          <w:rStyle w:val="StyleBoldUnderline"/>
          <w:rFonts w:asciiTheme="minorHAnsi" w:hAnsiTheme="minorHAnsi"/>
        </w:rPr>
        <w:t>Assad nonetheless decided to up the ante, Washington should launch pinpoint air, missile, or, possibly, drone strikes to destroy or render useless his remaining stockpiles of chemical weapons and the missiles that could deliver them</w:t>
      </w:r>
      <w:r w:rsidRPr="001C6C83">
        <w:rPr>
          <w:rFonts w:asciiTheme="minorHAnsi" w:hAnsiTheme="minorHAnsi"/>
          <w:sz w:val="16"/>
        </w:rPr>
        <w:t xml:space="preserve">. (Of course, the U.S. military would have to take extra care to avoid harming civilians with nearby chemical explosions.) Should the U.S. military fail to locate or destroy Assad’s most dangerous weapons, or deem it too risky to try, it could instead hit Syrian command-and-control facilities.¶ ¶ </w:t>
      </w:r>
      <w:r w:rsidRPr="001C6C83">
        <w:rPr>
          <w:rStyle w:val="StyleBoldUnderline"/>
          <w:rFonts w:asciiTheme="minorHAnsi" w:hAnsiTheme="minorHAnsi"/>
        </w:rPr>
        <w:t xml:space="preserve">Second, to protect Syrians in opposition-controlled territory from attacks by the regime’s Scud missiles and fixed-wing aircraft, </w:t>
      </w:r>
      <w:r w:rsidRPr="001C6C83">
        <w:rPr>
          <w:rStyle w:val="StyleBoldUnderline"/>
          <w:rFonts w:asciiTheme="minorHAnsi" w:hAnsiTheme="minorHAnsi"/>
          <w:highlight w:val="yellow"/>
        </w:rPr>
        <w:t>the United States should establish</w:t>
      </w:r>
      <w:r w:rsidRPr="001C6C83">
        <w:rPr>
          <w:rStyle w:val="StyleBoldUnderline"/>
          <w:rFonts w:asciiTheme="minorHAnsi" w:hAnsiTheme="minorHAnsi"/>
        </w:rPr>
        <w:t xml:space="preserve"> 50- to 80-mile-deep </w:t>
      </w:r>
      <w:r w:rsidRPr="001C6C83">
        <w:rPr>
          <w:rStyle w:val="StyleBoldUnderline"/>
          <w:rFonts w:asciiTheme="minorHAnsi" w:hAnsiTheme="minorHAnsi"/>
          <w:highlight w:val="yellow"/>
        </w:rPr>
        <w:t>safe areas</w:t>
      </w:r>
      <w:r w:rsidRPr="001C6C83">
        <w:rPr>
          <w:rStyle w:val="StyleBoldUnderline"/>
          <w:rFonts w:asciiTheme="minorHAnsi" w:hAnsiTheme="minorHAnsi"/>
        </w:rPr>
        <w:t xml:space="preserve"> within Syria</w:t>
      </w:r>
      <w:r w:rsidRPr="001C6C83">
        <w:rPr>
          <w:rFonts w:asciiTheme="minorHAnsi" w:hAnsiTheme="minorHAnsi"/>
          <w:sz w:val="16"/>
        </w:rPr>
        <w:t xml:space="preserve"> along its borders with Jordan and Turkey. Critics of intervention often cast the idea of creating a no-fly zone in Syria as too risky for the U.S. pilots and planes that would be involved. But </w:t>
      </w:r>
      <w:r w:rsidRPr="001C6C83">
        <w:rPr>
          <w:rStyle w:val="StyleBoldUnderline"/>
          <w:rFonts w:asciiTheme="minorHAnsi" w:hAnsiTheme="minorHAnsi"/>
        </w:rPr>
        <w:t>a limited approach focused on border regions would be less perilous</w:t>
      </w:r>
      <w:r w:rsidRPr="001C6C83">
        <w:rPr>
          <w:rFonts w:asciiTheme="minorHAnsi" w:hAnsiTheme="minorHAnsi"/>
          <w:sz w:val="16"/>
        </w:rPr>
        <w:t xml:space="preserve">, since the regime’s planes and missiles could be shot down using Patriot missile batteries based in Jordan and Turkey or by aircraft flying there. And the safe areas would still allow civilians to take shelter from Assad’s onslaught, keep refugees from flooding into neighboring countries, and enable the international community to funnel in humanitarian aid on a scale that local nongovernmental organizations cannot match.¶ Carving out these safe areas would also necessitate U.S. air or missile strikes on nearby artillery -- Assad’s tool of choice for killing civilians and a possible method of delivering chemical weapons -- and air defense systems. But these, too, could be conducted from over the border.¶ ¶ To be </w:t>
      </w:r>
      <w:proofErr w:type="gramStart"/>
      <w:r w:rsidRPr="001C6C83">
        <w:rPr>
          <w:rFonts w:asciiTheme="minorHAnsi" w:hAnsiTheme="minorHAnsi"/>
          <w:sz w:val="16"/>
        </w:rPr>
        <w:t>sure,</w:t>
      </w:r>
      <w:proofErr w:type="gramEnd"/>
      <w:r w:rsidRPr="001C6C83">
        <w:rPr>
          <w:rFonts w:asciiTheme="minorHAnsi" w:hAnsiTheme="minorHAnsi"/>
          <w:sz w:val="16"/>
        </w:rPr>
        <w:t xml:space="preserve"> the United States could not protect the safe areas from ground assaults by Assad’s forces. But by eliminating the threat of death from above, whether from missiles or aircraft, a remote no-fly zone could give the rebels in these areas a fighting chance and the space they needed to safeguard civilians on the ground. Similarly, this over-the-border approach would not be as effective in preventing civilian casualties as sending U.S. aircraft over Syria, but it would carry substantially fewer risks of U.S. planes being shot down by Syrian antiaircraft batteries. If the conflict markedly worsened or the regime began using its chemical weapons wholesale against the opposition, Washington would also be able to expand the safe areas toward the center of the country and create a larger no-fly zone. But both the limited, remote option and an expanded no-fly zone could be constrained by the introduction of sophisticated Russian S-300 antiaircraft missile systems, which reportedly could be operational in Syria as early as August -- another reminder of the costs of waiting.¶ </w:t>
      </w:r>
      <w:r w:rsidRPr="001C6C83">
        <w:rPr>
          <w:rStyle w:val="StyleBoldUnderline"/>
          <w:rFonts w:asciiTheme="minorHAnsi" w:hAnsiTheme="minorHAnsi"/>
        </w:rPr>
        <w:t>¶ Third, Washington needs to work directly with opposition forces on the ground in Syria</w:t>
      </w:r>
      <w:r w:rsidRPr="001C6C83">
        <w:rPr>
          <w:rFonts w:asciiTheme="minorHAnsi" w:hAnsiTheme="minorHAnsi"/>
          <w:sz w:val="16"/>
        </w:rPr>
        <w:t xml:space="preserve"> (as opposed to just those outside it) </w:t>
      </w:r>
      <w:r w:rsidRPr="001C6C83">
        <w:rPr>
          <w:rStyle w:val="StyleBoldUnderline"/>
          <w:rFonts w:asciiTheme="minorHAnsi" w:hAnsiTheme="minorHAnsi"/>
        </w:rPr>
        <w:t>to push back the government’s forces, deliver humanitarian assistance, and, most important, check the growing influence of Islamic extremists</w:t>
      </w:r>
      <w:r w:rsidRPr="001C6C83">
        <w:rPr>
          <w:rFonts w:asciiTheme="minorHAnsi" w:hAnsiTheme="minorHAnsi"/>
          <w:sz w:val="16"/>
        </w:rPr>
        <w:t xml:space="preserve">. </w:t>
      </w:r>
      <w:r w:rsidRPr="001C6C83">
        <w:rPr>
          <w:rStyle w:val="StyleBoldUnderline"/>
          <w:rFonts w:asciiTheme="minorHAnsi" w:hAnsiTheme="minorHAnsi"/>
        </w:rPr>
        <w:t>This should include the provision of arms to vetted armed groups on a trial-and-error basis</w:t>
      </w:r>
      <w:r w:rsidRPr="001C6C83">
        <w:rPr>
          <w:rFonts w:asciiTheme="minorHAnsi" w:hAnsiTheme="minorHAnsi"/>
          <w:sz w:val="16"/>
        </w:rPr>
        <w:t xml:space="preserve">, with Washington monitoring how the battalions use the intelligence, supplies, and </w:t>
      </w:r>
      <w:r w:rsidRPr="001C6C83">
        <w:rPr>
          <w:rFonts w:asciiTheme="minorHAnsi" w:hAnsiTheme="minorHAnsi"/>
          <w:sz w:val="16"/>
        </w:rPr>
        <w:lastRenderedPageBreak/>
        <w:t xml:space="preserve">arms they receive. The initial aid should be funneled through non-Salafi figures in the Supreme Military Council, such as Colonel Abdul-Jabbar Akidi, head of Aleppo’s Revolutionary Military Council and of the armaments committee of the Supreme Military Council’s Northern Front. (It was through Akidi that the United States recently channeled its nonlethal assistance, including the bulletproof vests.) At the same time, Washington should encourage members of the National Coalition to enter liberated areas and work together with the armed groups and local councils to build a new viable political leadership on the ground based on local elections.¶ ¶ None of this work would require American boots on the ground in an offensive capacity, but it could involve Americans wearing other types of footwear. The United States should immediately establish secure offices in southern Turkey and northern Jordan as centers devoted to working with the Syrian opposition, adding to the discussions that are currently taking place between Washington and some rebels via Skype and through periodic visits of U.S. officials to the border. As soon as their safety can be reasonably well assured, U.S. diplomats and intelligence officers should be sent into the safe areas that the United States has established in Syria, with protection, to meet directly with civilian and armed opposition members, activists, and relief workers. Establishing close relationships with players in Syria would free the United States from having to work through Qatar, Saudi Arabia, and Turkey, which have in the past directed assistance into the wrong hands; Saudi-purchased Croatian arms, for example, were seen earlier this year in the possession of Jabhat al-Nusra. A more direct approach would, admittedly, put some American lives at risk, so every possible security precaution would need to be taken to avoid an attack along the lines of the 2012 assault in Benghazi that killed Christopher Stevens, the U.S. ambassador to Libya.¶ ¶ Still, establishing a presence on the ground would be worth the risks, allowing the United States to work directly with Syrian armed groups to contain the Assad regime and ultimately influence the character of the opposition. One way to exert such influence would be to condition assistance on the opposition groups’ political orientations and their respect for civilian leadership and human rights. The United States should also try to influence Syrian politics on the local level to prevent the total collapse of governance in rebel-held territories. Once the opposition fully liberates an area, Washington should require elections to select a civilian leadership. This process would help avoid chaos as the regime crumbles and expose local attitudes and sympathies, allowing U.S. officials to assess the influence of various extremist groups.¶ ¶ </w:t>
      </w:r>
      <w:proofErr w:type="gramStart"/>
      <w:r w:rsidRPr="001C6C83">
        <w:rPr>
          <w:rFonts w:asciiTheme="minorHAnsi" w:hAnsiTheme="minorHAnsi"/>
          <w:sz w:val="16"/>
        </w:rPr>
        <w:t>Those</w:t>
      </w:r>
      <w:proofErr w:type="gramEnd"/>
      <w:r w:rsidRPr="001C6C83">
        <w:rPr>
          <w:rFonts w:asciiTheme="minorHAnsi" w:hAnsiTheme="minorHAnsi"/>
          <w:sz w:val="16"/>
        </w:rPr>
        <w:t xml:space="preserve"> who oppose increasing U.S. aid to the opposition tend to point to its uglier elements, particularly to fighters affiliated with al Qaeda. </w:t>
      </w:r>
      <w:r w:rsidRPr="001C6C83">
        <w:rPr>
          <w:rStyle w:val="StyleBoldUnderline"/>
          <w:rFonts w:asciiTheme="minorHAnsi" w:hAnsiTheme="minorHAnsi"/>
        </w:rPr>
        <w:t xml:space="preserve">But </w:t>
      </w:r>
      <w:r w:rsidRPr="001C6C83">
        <w:rPr>
          <w:rStyle w:val="StyleBoldUnderline"/>
          <w:rFonts w:asciiTheme="minorHAnsi" w:hAnsiTheme="minorHAnsi"/>
          <w:highlight w:val="yellow"/>
        </w:rPr>
        <w:t>only by getting involved can the United States shape the opposition</w:t>
      </w:r>
      <w:r w:rsidRPr="001C6C83">
        <w:rPr>
          <w:rStyle w:val="StyleBoldUnderline"/>
          <w:rFonts w:asciiTheme="minorHAnsi" w:hAnsiTheme="minorHAnsi"/>
        </w:rPr>
        <w:t xml:space="preserve"> and support its moderate forces</w:t>
      </w:r>
      <w:r w:rsidRPr="001C6C83">
        <w:rPr>
          <w:rFonts w:asciiTheme="minorHAnsi" w:hAnsiTheme="minorHAnsi"/>
          <w:sz w:val="16"/>
        </w:rPr>
        <w:t xml:space="preserve">. </w:t>
      </w:r>
      <w:r w:rsidRPr="001C6C83">
        <w:rPr>
          <w:rStyle w:val="StyleBoldUnderline"/>
          <w:rFonts w:asciiTheme="minorHAnsi" w:hAnsiTheme="minorHAnsi"/>
        </w:rPr>
        <w:t>Although anti-Americanism is growing among the rebels, there is still time for a ground-up strategy to win back their trust</w:t>
      </w:r>
      <w:r w:rsidRPr="001C6C83">
        <w:rPr>
          <w:rFonts w:asciiTheme="minorHAnsi" w:hAnsiTheme="minorHAnsi"/>
          <w:sz w:val="16"/>
        </w:rPr>
        <w:t xml:space="preserve">. This could be achieved through backing the more liberal, secular, and nationalist battalions and isolating -- and possibly launching drone strikes against -- those extremist forces that refuse to accept civilian authority during the transition.¶ ¶ </w:t>
      </w:r>
      <w:r w:rsidRPr="001C6C83">
        <w:rPr>
          <w:rStyle w:val="StyleBoldUnderline"/>
          <w:rFonts w:asciiTheme="minorHAnsi" w:hAnsiTheme="minorHAnsi"/>
          <w:highlight w:val="yellow"/>
        </w:rPr>
        <w:t>With U.S. help</w:t>
      </w:r>
      <w:r w:rsidRPr="001C6C83">
        <w:rPr>
          <w:rStyle w:val="StyleBoldUnderline"/>
          <w:rFonts w:asciiTheme="minorHAnsi" w:hAnsiTheme="minorHAnsi"/>
        </w:rPr>
        <w:t xml:space="preserve">, there are good reasons to believe that </w:t>
      </w:r>
      <w:r w:rsidRPr="001C6C83">
        <w:rPr>
          <w:rStyle w:val="StyleBoldUnderline"/>
          <w:rFonts w:asciiTheme="minorHAnsi" w:hAnsiTheme="minorHAnsi"/>
          <w:highlight w:val="yellow"/>
        </w:rPr>
        <w:t>moderates</w:t>
      </w:r>
      <w:r w:rsidRPr="001C6C83">
        <w:rPr>
          <w:rStyle w:val="StyleBoldUnderline"/>
          <w:rFonts w:asciiTheme="minorHAnsi" w:hAnsiTheme="minorHAnsi"/>
        </w:rPr>
        <w:t xml:space="preserve"> within the opposition </w:t>
      </w:r>
      <w:r w:rsidRPr="001C6C83">
        <w:rPr>
          <w:rStyle w:val="StyleBoldUnderline"/>
          <w:rFonts w:asciiTheme="minorHAnsi" w:hAnsiTheme="minorHAnsi"/>
          <w:highlight w:val="yellow"/>
        </w:rPr>
        <w:t>can prevail</w:t>
      </w:r>
      <w:r w:rsidRPr="001C6C83">
        <w:rPr>
          <w:rFonts w:asciiTheme="minorHAnsi" w:hAnsiTheme="minorHAnsi"/>
          <w:sz w:val="16"/>
        </w:rPr>
        <w:t xml:space="preserve">. At its core, the Syrian revolution is a nationalist one. </w:t>
      </w:r>
      <w:r w:rsidRPr="001C6C83">
        <w:rPr>
          <w:rStyle w:val="StyleBoldUnderline"/>
          <w:rFonts w:asciiTheme="minorHAnsi" w:hAnsiTheme="minorHAnsi"/>
        </w:rPr>
        <w:t>Of the three main currents in the opposition -- secularists, moderate Islamists (including those in the Muslim Brotherhood), and Salafists -- the first two are more nationalist in orientation; their goals are more political than religious, and their agendas do not extend beyond Syria</w:t>
      </w:r>
      <w:r w:rsidRPr="001C6C83">
        <w:rPr>
          <w:rFonts w:asciiTheme="minorHAnsi" w:hAnsiTheme="minorHAnsi"/>
          <w:sz w:val="16"/>
        </w:rPr>
        <w:t xml:space="preserve">. Several Salafi and extremist groups, such as Jabhat al-Nusra, have transnational goals, such as the creation of an Islamic state or caliphate beyond Syria’s current borders. The main reason such groups have come to play such a big role in the opposition is that the anti-Assad forces have had to turn to the Gulf states for weapons and money -- and the sources there have favored the Salafists, which according to some estimates account for up to a quarter of all the opposition fighters. The United States could earn the influence it seeks by providing intelligence, military training, and weapons of its own.¶ ¶ </w:t>
      </w:r>
      <w:r w:rsidRPr="001C6C83">
        <w:rPr>
          <w:rStyle w:val="StyleBoldUnderline"/>
          <w:rFonts w:asciiTheme="minorHAnsi" w:hAnsiTheme="minorHAnsi"/>
        </w:rPr>
        <w:t>Another factor that will likely check the influence of radicals in the opposition is the diversity of Syria’s Sunni community and the country’s historic tolerance of minorities</w:t>
      </w:r>
      <w:r w:rsidRPr="001C6C83">
        <w:rPr>
          <w:rFonts w:asciiTheme="minorHAnsi" w:hAnsiTheme="minorHAnsi"/>
          <w:sz w:val="16"/>
        </w:rPr>
        <w:t xml:space="preserve">. Syria’s Sunnis, who make up the majority of the opposition, have long identified with their region or tribe rather than their religion. Whereas Salafists have been able to win some support in the religiously conservative northwest, Damascene Sunnis are more moderate, in keeping with their city’s mercantile culture. In the south and the east, affiliations with large families and tribes, even those that stretch into Iraq, tend to matter the most. What this means is that religiously motivated atrocities against minorities throughout Syria are not inevitable and that the Sunnis will need to learn to work with one another as much as with non-Sunnis. To be sure, the prominent role of the Alawites in the regime’s campaign could lead to retribution in areas where Assad’s forces retreat. But so far, there have been remarkably few cases of opposition forces killing minority civilians en masse. A more active United States could help keep it this way, including by insisting that the opposition follow certain rules of conduct in order to receive U.S. assistance.¶ ¶ </w:t>
      </w:r>
      <w:r w:rsidRPr="001C6C83">
        <w:rPr>
          <w:rStyle w:val="StyleBoldUnderline"/>
          <w:rFonts w:asciiTheme="minorHAnsi" w:hAnsiTheme="minorHAnsi"/>
        </w:rPr>
        <w:t xml:space="preserve">Finally, after stepping up its involvement, </w:t>
      </w:r>
      <w:r w:rsidRPr="001C6C83">
        <w:rPr>
          <w:rStyle w:val="StyleBoldUnderline"/>
          <w:rFonts w:asciiTheme="minorHAnsi" w:hAnsiTheme="minorHAnsi"/>
          <w:highlight w:val="yellow"/>
        </w:rPr>
        <w:t>Washington should seek talks</w:t>
      </w:r>
      <w:r w:rsidRPr="001C6C83">
        <w:rPr>
          <w:rStyle w:val="StyleBoldUnderline"/>
          <w:rFonts w:asciiTheme="minorHAnsi" w:hAnsiTheme="minorHAnsi"/>
        </w:rPr>
        <w:t xml:space="preserve"> between the regime and moderate opposition forces, sponsored by</w:t>
      </w:r>
      <w:r w:rsidRPr="001C6C83">
        <w:rPr>
          <w:rFonts w:asciiTheme="minorHAnsi" w:hAnsiTheme="minorHAnsi"/>
          <w:sz w:val="16"/>
        </w:rPr>
        <w:t xml:space="preserve"> either the UN or, given the UN’s poor track record, another party, such as </w:t>
      </w:r>
      <w:r w:rsidRPr="001C6C83">
        <w:rPr>
          <w:rStyle w:val="StyleBoldUnderline"/>
          <w:rFonts w:asciiTheme="minorHAnsi" w:hAnsiTheme="minorHAnsi"/>
        </w:rPr>
        <w:t>Switzerland or Norway</w:t>
      </w:r>
      <w:r w:rsidRPr="001C6C83">
        <w:rPr>
          <w:rFonts w:asciiTheme="minorHAnsi" w:hAnsiTheme="minorHAnsi"/>
          <w:sz w:val="16"/>
        </w:rPr>
        <w:t xml:space="preserve">. </w:t>
      </w:r>
      <w:r w:rsidRPr="001C6C83">
        <w:rPr>
          <w:rStyle w:val="StyleBoldUnderline"/>
          <w:rFonts w:asciiTheme="minorHAnsi" w:hAnsiTheme="minorHAnsi"/>
        </w:rPr>
        <w:t>The timing of such talks, which would need to come on the heels of a cease-fire, would largely be dependent on the course of the war and on when Russia and the United States could arrive at a common vision for the transition and an understanding of how to get to that point.</w:t>
      </w:r>
      <w:r w:rsidRPr="001C6C83">
        <w:rPr>
          <w:rFonts w:asciiTheme="minorHAnsi" w:hAnsiTheme="minorHAnsi"/>
          <w:sz w:val="16"/>
        </w:rPr>
        <w:t xml:space="preserve"> Only by raising the costs of diplomatic intransigence for both the Syrian government and Russia, with a clear show of U.S. support for the opposition, is Washington likely to persuade the Kremlin to play a constructive role in the conflict’s endgame. By tipping the balance on the ground toward the opposition, Washington could convince the regime -- or at least its patrons in Moscow -- that the conflict will not end by force alone. What is more, such </w:t>
      </w:r>
      <w:r w:rsidRPr="001C6C83">
        <w:rPr>
          <w:rStyle w:val="StyleBoldUnderline"/>
          <w:rFonts w:asciiTheme="minorHAnsi" w:hAnsiTheme="minorHAnsi"/>
          <w:highlight w:val="yellow"/>
        </w:rPr>
        <w:t>increased U.S. support</w:t>
      </w:r>
      <w:r w:rsidRPr="001C6C83">
        <w:rPr>
          <w:rStyle w:val="StyleBoldUnderline"/>
          <w:rFonts w:asciiTheme="minorHAnsi" w:hAnsiTheme="minorHAnsi"/>
        </w:rPr>
        <w:t xml:space="preserve"> for the opposition </w:t>
      </w:r>
      <w:r w:rsidRPr="001C6C83">
        <w:rPr>
          <w:rStyle w:val="StyleBoldUnderline"/>
          <w:rFonts w:asciiTheme="minorHAnsi" w:hAnsiTheme="minorHAnsi"/>
          <w:highlight w:val="yellow"/>
        </w:rPr>
        <w:t>would give the Americans more leverage</w:t>
      </w:r>
      <w:r w:rsidRPr="001C6C83">
        <w:rPr>
          <w:rStyle w:val="StyleBoldUnderline"/>
          <w:rFonts w:asciiTheme="minorHAnsi" w:hAnsiTheme="minorHAnsi"/>
        </w:rPr>
        <w:t xml:space="preserve"> to bring the rebels to the negotiating table.¶ Only by getting involved can the United States shape the opposition and support its moderate forces.¶ </w:t>
      </w:r>
      <w:r w:rsidRPr="001C6C83">
        <w:rPr>
          <w:rFonts w:asciiTheme="minorHAnsi" w:hAnsiTheme="minorHAnsi"/>
          <w:sz w:val="16"/>
        </w:rPr>
        <w:t xml:space="preserve">¶ At first, any talks would have to focus on getting Assad, his security chiefs, and his top generals to step down and leave the country. The ultimate goal would be the reunification of the country within a democratic and decentralized structure that recognized regional differences. Ideally, Syria’s current division into 14 provinces would be maintained. But in areas of the country that are less ethnically homogeneous, such as the province of Homs, the provinces might have to be split along the lines of manatiq (counties) or nahawi (townships). Despite such changes, maintaining the provinces as the building blocks of a democratic system would emphasize regionalism over </w:t>
      </w:r>
      <w:r w:rsidRPr="001C6C83">
        <w:rPr>
          <w:rFonts w:asciiTheme="minorHAnsi" w:hAnsiTheme="minorHAnsi"/>
          <w:sz w:val="16"/>
        </w:rPr>
        <w:lastRenderedPageBreak/>
        <w:t>sectarian identities, encouraging all Syrians to work together toward regional and, eventually, national reconciliation.¶ ¶ Solidifying this order would require Washington to get Qatar, Saudi Arabia, and Turkey to cut off support to their clients in Syria, such as the Muslim Brotherhood and Salafi groups, in favor of local and regional elected representatives. These countries will no doubt be tempted to continue backing their preferred political fronts in Syria, but Washington should push them to recognize that this approach has failed to bring about Assad’s downfall and has allowed for the proliferation of dangerous nonstate actors. The United States now has an opportunity to play the role that these countries have asked it to play from day one of the crisis: to lead a coalition to get rid of the Assad regime and take Syria out of Iran’s orbit. In return, Washington should make clear that it expects their cooperation.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Only diplomatic resources and US involvement can solve Syria</w:t>
      </w:r>
    </w:p>
    <w:p w:rsidR="004B62D2" w:rsidRPr="001C6C83" w:rsidRDefault="004B62D2" w:rsidP="004B62D2">
      <w:pPr>
        <w:rPr>
          <w:rStyle w:val="StyleStyleBold12pt"/>
          <w:rFonts w:asciiTheme="minorHAnsi" w:hAnsiTheme="minorHAnsi"/>
        </w:rPr>
      </w:pPr>
    </w:p>
    <w:p w:rsidR="004B62D2" w:rsidRPr="001C6C83" w:rsidRDefault="004B62D2" w:rsidP="004B62D2">
      <w:pPr>
        <w:rPr>
          <w:rFonts w:asciiTheme="minorHAnsi" w:hAnsiTheme="minorHAnsi"/>
          <w:b/>
        </w:rPr>
      </w:pPr>
      <w:r w:rsidRPr="001C6C83">
        <w:rPr>
          <w:rStyle w:val="StyleStyleBold12pt"/>
          <w:rFonts w:asciiTheme="minorHAnsi" w:hAnsiTheme="minorHAnsi"/>
        </w:rPr>
        <w:t xml:space="preserve">Tabler 13 (Andrew J. Tabler, a Senior Fellow at the Washington Institute for Near East Policy and the author of In the Lion’s Den: An Eyewitness Account of Washington’s Battle With Syria, “Syria's Collapse And How Washington Can Stop It”, July/August, </w:t>
      </w:r>
      <w:hyperlink r:id="rId32" w:history="1">
        <w:r w:rsidRPr="001C6C83">
          <w:rPr>
            <w:rStyle w:val="StyleStyleBold12pt"/>
            <w:rFonts w:asciiTheme="minorHAnsi" w:hAnsiTheme="minorHAnsi"/>
          </w:rPr>
          <w:t>http://www.foreignaffairs.com/articles/139457/andrew-j-tabler/syrias-collapse#</w:t>
        </w:r>
      </w:hyperlink>
      <w:r w:rsidRPr="001C6C83">
        <w:rPr>
          <w:rStyle w:val="StyleStyleBold12pt"/>
          <w:rFonts w:asciiTheme="minorHAnsi" w:hAnsiTheme="minorHAnsi"/>
        </w:rPr>
        <w:t>, T.C.)</w:t>
      </w:r>
    </w:p>
    <w:p w:rsidR="004B62D2" w:rsidRPr="001C6C83" w:rsidRDefault="004B62D2" w:rsidP="004B62D2">
      <w:pPr>
        <w:rPr>
          <w:rStyle w:val="StyleBoldUnderline"/>
          <w:rFonts w:asciiTheme="minorHAnsi" w:hAnsiTheme="minorHAnsi"/>
        </w:rPr>
      </w:pPr>
      <w:r w:rsidRPr="001C6C83">
        <w:rPr>
          <w:rStyle w:val="StyleBoldUnderline"/>
          <w:rFonts w:asciiTheme="minorHAnsi" w:hAnsiTheme="minorHAnsi"/>
        </w:rPr>
        <w:t xml:space="preserve">Taking </w:t>
      </w:r>
      <w:r w:rsidRPr="001C6C83">
        <w:rPr>
          <w:rStyle w:val="StyleBoldUnderline"/>
          <w:rFonts w:asciiTheme="minorHAnsi" w:hAnsiTheme="minorHAnsi"/>
          <w:highlight w:val="yellow"/>
        </w:rPr>
        <w:t>these steps would help Washington constrain Assad</w:t>
      </w:r>
      <w:r w:rsidRPr="001C6C83">
        <w:rPr>
          <w:rStyle w:val="StyleBoldUnderline"/>
          <w:rFonts w:asciiTheme="minorHAnsi" w:hAnsiTheme="minorHAnsi"/>
        </w:rPr>
        <w:t xml:space="preserve">’s behavior, address a pressing humanitarian crisis, shape the fragmented Syrian opposition, </w:t>
      </w:r>
      <w:r w:rsidRPr="001C6C83">
        <w:rPr>
          <w:rStyle w:val="StyleBoldUnderline"/>
          <w:rFonts w:asciiTheme="minorHAnsi" w:hAnsiTheme="minorHAnsi"/>
          <w:highlight w:val="yellow"/>
        </w:rPr>
        <w:t>and keep the conflict from spilling out</w:t>
      </w:r>
      <w:r w:rsidRPr="001C6C83">
        <w:rPr>
          <w:rStyle w:val="StyleBoldUnderline"/>
          <w:rFonts w:asciiTheme="minorHAnsi" w:hAnsiTheme="minorHAnsi"/>
        </w:rPr>
        <w:t xml:space="preserve"> of Syria’s borders</w:t>
      </w:r>
      <w:r w:rsidRPr="001C6C83">
        <w:rPr>
          <w:rFonts w:asciiTheme="minorHAnsi" w:hAnsiTheme="minorHAnsi"/>
          <w:sz w:val="16"/>
          <w:szCs w:val="24"/>
        </w:rPr>
        <w:t xml:space="preserve">. It would also give the United States an opportunity to prevent the division of Syria -- a short-term inevitability -- from becoming a permanent reality. Keeping Syria whole is necessary to prevent its dangerous weapons and its problems, which will no doubt persist for some time, from affecting neighboring countries. </w:t>
      </w:r>
      <w:r w:rsidRPr="001C6C83">
        <w:rPr>
          <w:rStyle w:val="StyleBoldUnderline"/>
          <w:rFonts w:asciiTheme="minorHAnsi" w:hAnsiTheme="minorHAnsi"/>
        </w:rPr>
        <w:t xml:space="preserve">A </w:t>
      </w:r>
      <w:r w:rsidRPr="001C6C83">
        <w:rPr>
          <w:rStyle w:val="StyleBoldUnderline"/>
          <w:rFonts w:asciiTheme="minorHAnsi" w:hAnsiTheme="minorHAnsi"/>
          <w:highlight w:val="yellow"/>
        </w:rPr>
        <w:t>prolonged sectarian</w:t>
      </w:r>
      <w:r w:rsidRPr="001C6C83">
        <w:rPr>
          <w:rStyle w:val="StyleBoldUnderline"/>
          <w:rFonts w:asciiTheme="minorHAnsi" w:hAnsiTheme="minorHAnsi"/>
        </w:rPr>
        <w:t xml:space="preserve"> civil war risks becoming a broader proxy fight between Iran and the Sunni powers, </w:t>
      </w:r>
      <w:r w:rsidRPr="001C6C83">
        <w:rPr>
          <w:rStyle w:val="StyleBoldUnderline"/>
          <w:rFonts w:asciiTheme="minorHAnsi" w:hAnsiTheme="minorHAnsi"/>
          <w:highlight w:val="yellow"/>
        </w:rPr>
        <w:t>which would devastate the region</w:t>
      </w:r>
      <w:r w:rsidRPr="001C6C83">
        <w:rPr>
          <w:rStyle w:val="StyleBoldUnderline"/>
          <w:rFonts w:asciiTheme="minorHAnsi" w:hAnsiTheme="minorHAnsi"/>
        </w:rPr>
        <w:t xml:space="preserve"> as a whole.</w:t>
      </w:r>
      <w:r w:rsidRPr="001C6C83">
        <w:rPr>
          <w:rStyle w:val="StyleBoldUnderline"/>
          <w:rFonts w:asciiTheme="minorHAnsi" w:hAnsiTheme="minorHAnsi"/>
          <w:sz w:val="12"/>
        </w:rPr>
        <w:t>¶</w:t>
      </w:r>
      <w:r w:rsidRPr="001C6C83">
        <w:rPr>
          <w:rFonts w:asciiTheme="minorHAnsi" w:hAnsiTheme="minorHAnsi"/>
          <w:sz w:val="16"/>
          <w:szCs w:val="24"/>
        </w:rPr>
        <w:t xml:space="preserve"> </w:t>
      </w:r>
      <w:proofErr w:type="gramStart"/>
      <w:r w:rsidRPr="001C6C83">
        <w:rPr>
          <w:rFonts w:asciiTheme="minorHAnsi" w:hAnsiTheme="minorHAnsi"/>
          <w:sz w:val="16"/>
          <w:szCs w:val="24"/>
        </w:rPr>
        <w:t>Much</w:t>
      </w:r>
      <w:proofErr w:type="gramEnd"/>
      <w:r w:rsidRPr="001C6C83">
        <w:rPr>
          <w:rFonts w:asciiTheme="minorHAnsi" w:hAnsiTheme="minorHAnsi"/>
          <w:sz w:val="16"/>
          <w:szCs w:val="24"/>
        </w:rPr>
        <w:t xml:space="preserve"> of what Washington envisages in Syria may not go according to plan. American bullets could find their way into Salafi Kalashnikovs, and American radios could fall into the hands of those preaching hatred. Violence and massacres could delay or prevent elections in some areas. And the conflict could remain a stalemate for years to come, with no side gaining the decisive upper hand. The United States’ commitment to any one facet of this plan should not be open ended, and Washington will need to continually evaluate how well it is meeting its objectives.</w:t>
      </w:r>
      <w:r w:rsidRPr="001C6C83">
        <w:rPr>
          <w:rFonts w:asciiTheme="minorHAnsi" w:hAnsiTheme="minorHAnsi"/>
          <w:sz w:val="12"/>
          <w:szCs w:val="24"/>
        </w:rPr>
        <w:t>¶</w:t>
      </w:r>
      <w:r w:rsidRPr="001C6C83">
        <w:rPr>
          <w:rFonts w:asciiTheme="minorHAnsi" w:hAnsiTheme="minorHAnsi"/>
          <w:sz w:val="16"/>
          <w:szCs w:val="24"/>
        </w:rPr>
        <w:t xml:space="preserve"> Despite the many risks, it </w:t>
      </w:r>
      <w:r w:rsidRPr="001C6C83">
        <w:rPr>
          <w:rStyle w:val="StyleBoldUnderline"/>
          <w:rFonts w:asciiTheme="minorHAnsi" w:hAnsiTheme="minorHAnsi"/>
        </w:rPr>
        <w:t>is important that the United States continue to help parts of the Syrian opposition on the ground take power</w:t>
      </w:r>
      <w:r w:rsidRPr="001C6C83">
        <w:rPr>
          <w:rFonts w:asciiTheme="minorHAnsi" w:hAnsiTheme="minorHAnsi"/>
          <w:sz w:val="16"/>
          <w:szCs w:val="24"/>
        </w:rPr>
        <w:t xml:space="preserve"> -- and not attempt to give power to those in exile who promise much but can in fact deliver little. </w:t>
      </w:r>
      <w:r w:rsidRPr="001C6C83">
        <w:rPr>
          <w:rStyle w:val="StyleBoldUnderline"/>
          <w:rFonts w:asciiTheme="minorHAnsi" w:hAnsiTheme="minorHAnsi"/>
        </w:rPr>
        <w:t xml:space="preserve">Given the degree of Syria’s meltdown and the country’s strategic importance, </w:t>
      </w:r>
      <w:r w:rsidRPr="001C6C83">
        <w:rPr>
          <w:rStyle w:val="StyleBoldUnderline"/>
          <w:rFonts w:asciiTheme="minorHAnsi" w:hAnsiTheme="minorHAnsi"/>
          <w:highlight w:val="yellow"/>
        </w:rPr>
        <w:t>standing idly by is the worst option.</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Establishing a stronger relationship</w:t>
      </w:r>
      <w:r w:rsidRPr="001C6C83">
        <w:rPr>
          <w:rStyle w:val="StyleBoldUnderline"/>
          <w:rFonts w:asciiTheme="minorHAnsi" w:hAnsiTheme="minorHAnsi"/>
        </w:rPr>
        <w:t xml:space="preserve"> with the opposition i</w:t>
      </w:r>
      <w:r w:rsidRPr="001C6C83">
        <w:rPr>
          <w:rStyle w:val="StyleBoldUnderline"/>
          <w:rFonts w:asciiTheme="minorHAnsi" w:hAnsiTheme="minorHAnsi"/>
          <w:highlight w:val="yellow"/>
        </w:rPr>
        <w:t>s what will best allow the United States to shape an outcome</w:t>
      </w:r>
      <w:r w:rsidRPr="001C6C83">
        <w:rPr>
          <w:rStyle w:val="StyleBoldUnderline"/>
          <w:rFonts w:asciiTheme="minorHAnsi" w:hAnsiTheme="minorHAnsi"/>
        </w:rPr>
        <w:t xml:space="preserve"> among the warring parties that suits its interests and those of its allies and provides a better future for the Syrian people.</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It’s </w:t>
      </w:r>
      <w:proofErr w:type="gramStart"/>
      <w:r w:rsidRPr="001C6C83">
        <w:rPr>
          <w:rStyle w:val="StyleStyleBold12pt"/>
          <w:rFonts w:asciiTheme="minorHAnsi" w:hAnsiTheme="minorHAnsi"/>
        </w:rPr>
        <w:t>try</w:t>
      </w:r>
      <w:proofErr w:type="gramEnd"/>
      <w:r w:rsidRPr="001C6C83">
        <w:rPr>
          <w:rStyle w:val="StyleStyleBold12pt"/>
          <w:rFonts w:asciiTheme="minorHAnsi" w:hAnsiTheme="minorHAnsi"/>
        </w:rPr>
        <w:t xml:space="preserve"> or die – US DOS aid is the only way to stop sectarian war spillover</w:t>
      </w:r>
    </w:p>
    <w:p w:rsidR="004B62D2" w:rsidRPr="001C6C83" w:rsidRDefault="004B62D2" w:rsidP="004B62D2">
      <w:pPr>
        <w:rPr>
          <w:rStyle w:val="StyleStyleBold12pt"/>
          <w:rFonts w:asciiTheme="minorHAnsi" w:hAnsiTheme="minorHAnsi"/>
        </w:rPr>
      </w:pPr>
    </w:p>
    <w:p w:rsidR="004B62D2" w:rsidRPr="001C6C83" w:rsidRDefault="004B62D2" w:rsidP="004B62D2">
      <w:pPr>
        <w:rPr>
          <w:rFonts w:asciiTheme="minorHAnsi" w:hAnsiTheme="minorHAnsi"/>
        </w:rPr>
      </w:pPr>
      <w:r w:rsidRPr="001C6C83">
        <w:rPr>
          <w:rStyle w:val="StyleStyleBold12pt"/>
          <w:rFonts w:asciiTheme="minorHAnsi" w:hAnsiTheme="minorHAnsi"/>
        </w:rPr>
        <w:t xml:space="preserve">Chulov 6/15/13 (Martin Chulov, Martin Chulov covers the Middle East for the Guardian. He has reported from the region since 2005, “Threat of sectarian war grows in Syria as jihadists get anti-aircraft missiles”, </w:t>
      </w:r>
      <w:hyperlink r:id="rId33" w:history="1">
        <w:r w:rsidRPr="001C6C83">
          <w:rPr>
            <w:rStyle w:val="StyleStyleBold12pt"/>
            <w:rFonts w:asciiTheme="minorHAnsi" w:hAnsiTheme="minorHAnsi"/>
          </w:rPr>
          <w:t>http://www.guardian.co.uk/world/2013/jun/16/syrian-jihadists-anti-aircraft-missiles-video</w:t>
        </w:r>
      </w:hyperlink>
      <w:r w:rsidRPr="001C6C83">
        <w:rPr>
          <w:rStyle w:val="StyleStyleBold12pt"/>
          <w:rFonts w:asciiTheme="minorHAnsi" w:hAnsiTheme="minorHAnsi"/>
        </w:rPr>
        <w:t>, T.C.)</w:t>
      </w:r>
    </w:p>
    <w:p w:rsidR="004B62D2" w:rsidRPr="001C6C83" w:rsidRDefault="004B62D2" w:rsidP="004B62D2">
      <w:pPr>
        <w:rPr>
          <w:rFonts w:asciiTheme="minorHAnsi" w:hAnsiTheme="minorHAnsi"/>
          <w:b/>
          <w:u w:val="single"/>
        </w:rPr>
      </w:pPr>
      <w:r w:rsidRPr="001C6C83">
        <w:rPr>
          <w:rFonts w:asciiTheme="minorHAnsi" w:hAnsiTheme="minorHAnsi"/>
          <w:sz w:val="16"/>
        </w:rPr>
        <w:t>Sunni jihadist groups in northern Syria have secured a large supply of the type of anti-aircraft missiles that the Obama administration has urgently tried to keep away from rebel groups fighting the civil war, video footage shows.</w:t>
      </w:r>
      <w:r w:rsidRPr="001C6C83">
        <w:rPr>
          <w:rFonts w:asciiTheme="minorHAnsi" w:hAnsiTheme="minorHAnsi"/>
          <w:sz w:val="12"/>
        </w:rPr>
        <w:t>¶</w:t>
      </w:r>
      <w:r w:rsidRPr="001C6C83">
        <w:rPr>
          <w:rFonts w:asciiTheme="minorHAnsi" w:hAnsiTheme="minorHAnsi"/>
          <w:sz w:val="16"/>
        </w:rPr>
        <w:t xml:space="preserve"> The missiles, believed to be shoulder- launched SA-16s, are displayed in a video allegedly made by a Chechen-dominated jihadist group of foreign fighters. They are known to pose a potent risk to most types of aircraft and have been urgently sought by all rebel groups as a means of breaking the dominance over Syrian skies enjoyed by President Bashar al-Assad's air force.</w:t>
      </w:r>
      <w:r w:rsidRPr="001C6C83">
        <w:rPr>
          <w:rFonts w:asciiTheme="minorHAnsi" w:hAnsiTheme="minorHAnsi"/>
          <w:sz w:val="12"/>
        </w:rPr>
        <w:t>¶</w:t>
      </w:r>
      <w:r w:rsidRPr="001C6C83">
        <w:rPr>
          <w:rFonts w:asciiTheme="minorHAnsi" w:hAnsiTheme="minorHAnsi"/>
          <w:sz w:val="16"/>
        </w:rPr>
        <w:t xml:space="preserve"> The English speaker on the jihadist video, who calls himself Abu Musab, does not specify where the missiles came from, but it is believed they may have been seized during a raid on the Brigade 80 military base, on the outskirts of Aleppo airport, in February.</w:t>
      </w:r>
      <w:r w:rsidRPr="001C6C83">
        <w:rPr>
          <w:rFonts w:asciiTheme="minorHAnsi" w:hAnsiTheme="minorHAnsi"/>
          <w:sz w:val="12"/>
        </w:rPr>
        <w:t>¶</w:t>
      </w:r>
      <w:r w:rsidRPr="001C6C83">
        <w:rPr>
          <w:rFonts w:asciiTheme="minorHAnsi" w:hAnsiTheme="minorHAnsi"/>
          <w:sz w:val="16"/>
        </w:rPr>
        <w:t xml:space="preserve"> Separate reports suggest some opposition groups may have found an alternative supply line from outside Syria. However, while some light weapons are allowed into Syria, the CIA has led intensive efforts to ensure anti-aircraft missiles, such as the SA-16s, are not allowed across the Turkish or Jordanian borders.</w:t>
      </w:r>
      <w:r w:rsidRPr="001C6C83">
        <w:rPr>
          <w:rFonts w:asciiTheme="minorHAnsi" w:hAnsiTheme="minorHAnsi"/>
          <w:sz w:val="12"/>
        </w:rPr>
        <w:t>¶</w:t>
      </w:r>
      <w:r w:rsidRPr="001C6C83">
        <w:rPr>
          <w:rFonts w:asciiTheme="minorHAnsi" w:hAnsiTheme="minorHAnsi"/>
          <w:sz w:val="16"/>
        </w:rPr>
        <w:t xml:space="preserve"> The video emerged as Egypt's President Mohamed Morsi announced he had cut all diplomatic </w:t>
      </w:r>
      <w:r w:rsidRPr="001C6C83">
        <w:rPr>
          <w:rFonts w:asciiTheme="minorHAnsi" w:hAnsiTheme="minorHAnsi"/>
          <w:sz w:val="16"/>
        </w:rPr>
        <w:lastRenderedPageBreak/>
        <w:t xml:space="preserve">ties with Damascus. He also said he would back a no-fly zone over Syria, </w:t>
      </w:r>
      <w:proofErr w:type="gramStart"/>
      <w:r w:rsidRPr="001C6C83">
        <w:rPr>
          <w:rFonts w:asciiTheme="minorHAnsi" w:hAnsiTheme="minorHAnsi"/>
          <w:sz w:val="16"/>
        </w:rPr>
        <w:t>an intervention western diplomats</w:t>
      </w:r>
      <w:proofErr w:type="gramEnd"/>
      <w:r w:rsidRPr="001C6C83">
        <w:rPr>
          <w:rFonts w:asciiTheme="minorHAnsi" w:hAnsiTheme="minorHAnsi"/>
          <w:sz w:val="16"/>
        </w:rPr>
        <w:t xml:space="preserve"> say is being considered by Washington.</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 xml:space="preserve">The video underscores the increasing organisation of </w:t>
      </w:r>
      <w:r w:rsidRPr="001C6C83">
        <w:rPr>
          <w:rStyle w:val="StyleBoldUnderline"/>
          <w:rFonts w:asciiTheme="minorHAnsi" w:hAnsiTheme="minorHAnsi"/>
          <w:highlight w:val="yellow"/>
        </w:rPr>
        <w:t>foreign jihadists</w:t>
      </w:r>
      <w:r w:rsidRPr="001C6C83">
        <w:rPr>
          <w:rStyle w:val="StyleBoldUnderline"/>
          <w:rFonts w:asciiTheme="minorHAnsi" w:hAnsiTheme="minorHAnsi"/>
        </w:rPr>
        <w:t xml:space="preserve"> in the north of the country </w:t>
      </w:r>
      <w:r w:rsidRPr="001C6C83">
        <w:rPr>
          <w:rStyle w:val="StyleBoldUnderline"/>
          <w:rFonts w:asciiTheme="minorHAnsi" w:hAnsiTheme="minorHAnsi"/>
          <w:highlight w:val="yellow"/>
        </w:rPr>
        <w:t>and the prominent role they are playing</w:t>
      </w:r>
      <w:r w:rsidRPr="001C6C83">
        <w:rPr>
          <w:rStyle w:val="StyleBoldUnderline"/>
          <w:rFonts w:asciiTheme="minorHAnsi" w:hAnsiTheme="minorHAnsi"/>
        </w:rPr>
        <w:t xml:space="preserve"> in some areas of the conflict almost one year after they first arrived</w:t>
      </w:r>
      <w:r w:rsidRPr="001C6C83">
        <w:rPr>
          <w:rFonts w:asciiTheme="minorHAnsi" w:hAnsiTheme="minorHAnsi"/>
          <w:sz w:val="16"/>
        </w:rPr>
        <w:t xml:space="preserve">. </w:t>
      </w:r>
      <w:r w:rsidRPr="001C6C83">
        <w:rPr>
          <w:rStyle w:val="StyleBoldUnderline"/>
          <w:rFonts w:asciiTheme="minorHAnsi" w:hAnsiTheme="minorHAnsi"/>
        </w:rPr>
        <w:t xml:space="preserve">The Chechen-dominated group is comprised solely of foreigners who </w:t>
      </w:r>
      <w:r w:rsidRPr="001C6C83">
        <w:rPr>
          <w:rStyle w:val="StyleBoldUnderline"/>
          <w:rFonts w:asciiTheme="minorHAnsi" w:hAnsiTheme="minorHAnsi"/>
          <w:highlight w:val="yellow"/>
        </w:rPr>
        <w:t>see the civil war</w:t>
      </w:r>
      <w:r w:rsidRPr="001C6C83">
        <w:rPr>
          <w:rStyle w:val="StyleBoldUnderline"/>
          <w:rFonts w:asciiTheme="minorHAnsi" w:hAnsiTheme="minorHAnsi"/>
        </w:rPr>
        <w:t xml:space="preserve"> in Syria </w:t>
      </w:r>
      <w:r w:rsidRPr="001C6C83">
        <w:rPr>
          <w:rStyle w:val="StyleBoldUnderline"/>
          <w:rFonts w:asciiTheme="minorHAnsi" w:hAnsiTheme="minorHAnsi"/>
          <w:highlight w:val="yellow"/>
        </w:rPr>
        <w:t>as an important theatre for global jihad</w:t>
      </w:r>
      <w:r w:rsidRPr="001C6C83">
        <w:rPr>
          <w:rFonts w:asciiTheme="minorHAnsi" w:hAnsiTheme="minorHAnsi"/>
          <w:sz w:val="16"/>
        </w:rPr>
        <w:t xml:space="preserve"> — not a battle fought to change the leadership of a nation state.</w:t>
      </w:r>
      <w:r w:rsidRPr="001C6C83">
        <w:rPr>
          <w:rFonts w:asciiTheme="minorHAnsi" w:hAnsiTheme="minorHAnsi"/>
          <w:sz w:val="12"/>
        </w:rPr>
        <w:t>¶</w:t>
      </w:r>
      <w:r w:rsidRPr="001C6C83">
        <w:rPr>
          <w:rStyle w:val="StyleBoldUnderline"/>
          <w:rFonts w:asciiTheme="minorHAnsi" w:hAnsiTheme="minorHAnsi"/>
          <w:sz w:val="12"/>
        </w:rPr>
        <w:t xml:space="preserve"> </w:t>
      </w:r>
      <w:r w:rsidRPr="001C6C83">
        <w:rPr>
          <w:rStyle w:val="StyleBoldUnderline"/>
          <w:rFonts w:asciiTheme="minorHAnsi" w:hAnsiTheme="minorHAnsi"/>
          <w:highlight w:val="yellow"/>
        </w:rPr>
        <w:t>Their presence</w:t>
      </w:r>
      <w:r w:rsidRPr="001C6C83">
        <w:rPr>
          <w:rStyle w:val="StyleBoldUnderline"/>
          <w:rFonts w:asciiTheme="minorHAnsi" w:hAnsiTheme="minorHAnsi"/>
        </w:rPr>
        <w:t xml:space="preserve">, along with homegrown Syrian jihadists, </w:t>
      </w:r>
      <w:r w:rsidRPr="001C6C83">
        <w:rPr>
          <w:rStyle w:val="StyleBoldUnderline"/>
          <w:rFonts w:asciiTheme="minorHAnsi" w:hAnsiTheme="minorHAnsi"/>
          <w:highlight w:val="yellow"/>
        </w:rPr>
        <w:t>has been a key reason for</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reluctance</w:t>
      </w:r>
      <w:r w:rsidRPr="001C6C83">
        <w:rPr>
          <w:rStyle w:val="StyleBoldUnderline"/>
          <w:rFonts w:asciiTheme="minorHAnsi" w:hAnsiTheme="minorHAnsi"/>
        </w:rPr>
        <w:t xml:space="preserve"> of US and other western states to support the military opposition in Syria</w:t>
      </w:r>
      <w:r w:rsidRPr="001C6C83">
        <w:rPr>
          <w:rFonts w:asciiTheme="minorHAnsi" w:hAnsiTheme="minorHAnsi"/>
          <w:sz w:val="16"/>
        </w:rPr>
        <w:t>, which remains outgunned by the regime and is struggling to hold on to parts of the country it seized during fighting over the past 12 months.</w:t>
      </w:r>
      <w:r w:rsidRPr="001C6C83">
        <w:rPr>
          <w:rFonts w:asciiTheme="minorHAnsi" w:hAnsiTheme="minorHAnsi"/>
          <w:sz w:val="12"/>
        </w:rPr>
        <w:t>¶</w:t>
      </w:r>
      <w:r w:rsidRPr="001C6C83">
        <w:rPr>
          <w:rFonts w:asciiTheme="minorHAnsi" w:hAnsiTheme="minorHAnsi"/>
          <w:sz w:val="16"/>
        </w:rPr>
        <w:t xml:space="preserve"> Peter Bouckaert, the emergencies director for Human Rights Watch, said the foreign groups have become more organised in recent months. "There is increasing evidence that foreign fighters are gathering under a more unified umbrella in Syria, and that the umbrella organisation may have a strong Chechen leadership," he added.</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The</w:t>
      </w:r>
      <w:proofErr w:type="gramEnd"/>
      <w:r w:rsidRPr="001C6C83">
        <w:rPr>
          <w:rStyle w:val="StyleBoldUnderline"/>
          <w:rFonts w:asciiTheme="minorHAnsi" w:hAnsiTheme="minorHAnsi"/>
        </w:rPr>
        <w:t xml:space="preserve"> foreign jihadists have a broadly similar worldview to the al-Qaida-aligned Jabhat al-Nusra, but operate largely independently from the group</w:t>
      </w:r>
      <w:r w:rsidRPr="001C6C83">
        <w:rPr>
          <w:rFonts w:asciiTheme="minorHAnsi" w:hAnsiTheme="minorHAnsi"/>
          <w:sz w:val="16"/>
        </w:rPr>
        <w:t>. All groups, along with the more mainstream nationalistic organisations, contest fiercely for power in northern Syrian society.</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As</w:t>
      </w:r>
      <w:proofErr w:type="gramEnd"/>
      <w:r w:rsidRPr="001C6C83">
        <w:rPr>
          <w:rFonts w:asciiTheme="minorHAnsi" w:hAnsiTheme="minorHAnsi"/>
          <w:sz w:val="16"/>
        </w:rPr>
        <w:t xml:space="preserve"> community structures have steadily decayed over the past year, battlefield results have become an important benchmark for those seeking influence. Both the foreigners and al-Qaida groups make no secret of their determination to install an Islamic state in Syria.</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 xml:space="preserve">The White House's decision to send military support to vetted areas of the opposition comes at the same time as extremist groups on both sides of the conflict – al-Qaida and foreign Sunni </w:t>
      </w:r>
      <w:r w:rsidRPr="001C6C83">
        <w:rPr>
          <w:rStyle w:val="StyleBoldUnderline"/>
          <w:rFonts w:asciiTheme="minorHAnsi" w:hAnsiTheme="minorHAnsi"/>
          <w:highlight w:val="yellow"/>
        </w:rPr>
        <w:t>jihadists</w:t>
      </w:r>
      <w:r w:rsidRPr="001C6C83">
        <w:rPr>
          <w:rStyle w:val="StyleBoldUnderline"/>
          <w:rFonts w:asciiTheme="minorHAnsi" w:hAnsiTheme="minorHAnsi"/>
        </w:rPr>
        <w:t xml:space="preserve"> on one side, Hezbollah and Shia militants from outside Syria on the other – </w:t>
      </w:r>
      <w:r w:rsidRPr="001C6C83">
        <w:rPr>
          <w:rStyle w:val="StyleBoldUnderline"/>
          <w:rFonts w:asciiTheme="minorHAnsi" w:hAnsiTheme="minorHAnsi"/>
          <w:highlight w:val="yellow"/>
        </w:rPr>
        <w:t>are playing a sharply increasing role in the conflict</w:t>
      </w:r>
      <w:r w:rsidRPr="001C6C83">
        <w:rPr>
          <w:rStyle w:val="StyleBoldUnderline"/>
          <w:rFonts w:asciiTheme="minorHAnsi" w:hAnsiTheme="minorHAnsi"/>
        </w:rPr>
        <w:t>.</w:t>
      </w:r>
      <w:r w:rsidRPr="001C6C83">
        <w:rPr>
          <w:rStyle w:val="StyleBoldUnderline"/>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 xml:space="preserve">Western officials in Beirut said </w:t>
      </w:r>
      <w:r w:rsidRPr="001C6C83">
        <w:rPr>
          <w:rStyle w:val="StyleBoldUnderline"/>
          <w:rFonts w:asciiTheme="minorHAnsi" w:hAnsiTheme="minorHAnsi"/>
          <w:highlight w:val="yellow"/>
        </w:rPr>
        <w:t>the decision to arm some rebels</w:t>
      </w:r>
      <w:r w:rsidRPr="001C6C83">
        <w:rPr>
          <w:rStyle w:val="StyleBoldUnderline"/>
          <w:rFonts w:asciiTheme="minorHAnsi" w:hAnsiTheme="minorHAnsi"/>
        </w:rPr>
        <w:t xml:space="preserve">, after two years of refusal to do so, </w:t>
      </w:r>
      <w:r w:rsidRPr="001C6C83">
        <w:rPr>
          <w:rStyle w:val="StyleBoldUnderline"/>
          <w:rFonts w:asciiTheme="minorHAnsi" w:hAnsiTheme="minorHAnsi"/>
          <w:highlight w:val="yellow"/>
        </w:rPr>
        <w:t>is designed</w:t>
      </w:r>
      <w:r w:rsidRPr="001C6C83">
        <w:rPr>
          <w:rStyle w:val="StyleBoldUnderline"/>
          <w:rFonts w:asciiTheme="minorHAnsi" w:hAnsiTheme="minorHAnsi"/>
        </w:rPr>
        <w:t xml:space="preserve"> largely </w:t>
      </w:r>
      <w:r w:rsidRPr="001C6C83">
        <w:rPr>
          <w:rStyle w:val="StyleBoldUnderline"/>
          <w:rFonts w:asciiTheme="minorHAnsi" w:hAnsiTheme="minorHAnsi"/>
          <w:highlight w:val="yellow"/>
        </w:rPr>
        <w:t>to drive a wedge between both sides</w:t>
      </w:r>
      <w:r w:rsidRPr="001C6C83">
        <w:rPr>
          <w:rStyle w:val="StyleBoldUnderline"/>
          <w:rFonts w:asciiTheme="minorHAnsi" w:hAnsiTheme="minorHAnsi"/>
        </w:rPr>
        <w:t xml:space="preserve"> and stymie a slide into outright sectarian war that would spread beyond Syria's now fragile borders.¶ "</w:t>
      </w:r>
      <w:r w:rsidRPr="001C6C83">
        <w:rPr>
          <w:rStyle w:val="StyleBoldUnderline"/>
          <w:rFonts w:asciiTheme="minorHAnsi" w:hAnsiTheme="minorHAnsi"/>
          <w:highlight w:val="yellow"/>
        </w:rPr>
        <w:t>The US does not want Chechens</w:t>
      </w:r>
      <w:r w:rsidRPr="001C6C83">
        <w:rPr>
          <w:rStyle w:val="StyleBoldUnderline"/>
          <w:rFonts w:asciiTheme="minorHAnsi" w:hAnsiTheme="minorHAnsi"/>
        </w:rPr>
        <w:t xml:space="preserve"> or anyone else </w:t>
      </w:r>
      <w:r w:rsidRPr="001C6C83">
        <w:rPr>
          <w:rStyle w:val="StyleBoldUnderline"/>
          <w:rFonts w:asciiTheme="minorHAnsi" w:hAnsiTheme="minorHAnsi"/>
          <w:highlight w:val="yellow"/>
        </w:rPr>
        <w:t>getting</w:t>
      </w:r>
      <w:r w:rsidRPr="001C6C83">
        <w:rPr>
          <w:rStyle w:val="StyleBoldUnderline"/>
          <w:rFonts w:asciiTheme="minorHAnsi" w:hAnsiTheme="minorHAnsi"/>
        </w:rPr>
        <w:t xml:space="preserve"> their hands on these </w:t>
      </w:r>
      <w:r w:rsidRPr="001C6C83">
        <w:rPr>
          <w:rStyle w:val="StyleBoldUnderline"/>
          <w:rFonts w:asciiTheme="minorHAnsi" w:hAnsiTheme="minorHAnsi"/>
          <w:highlight w:val="yellow"/>
        </w:rPr>
        <w:t>missiles</w:t>
      </w:r>
      <w:r w:rsidRPr="001C6C83">
        <w:rPr>
          <w:rStyle w:val="StyleBoldUnderline"/>
          <w:rFonts w:asciiTheme="minorHAnsi" w:hAnsiTheme="minorHAnsi"/>
        </w:rPr>
        <w:t>, or Hezbollah getting its hands on important parts of the country," one official said.</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IL—AT: What’s the Solution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Cross apply [specific IL]—that solves the conflict because XYZ</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Kerry’s fully invested – the lack of public detail is PROOF he’s now fully invested and all in</w:t>
      </w: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Politico 6-22 (Politico Associated Press, John Kerry: Syria urgently needs solution, </w:t>
      </w:r>
      <w:hyperlink r:id="rId34" w:history="1">
        <w:r w:rsidRPr="001C6C83">
          <w:rPr>
            <w:rStyle w:val="StyleStyleBold12pt"/>
            <w:rFonts w:asciiTheme="minorHAnsi" w:hAnsiTheme="minorHAnsi"/>
          </w:rPr>
          <w:t>http://www.politico.com/story/2013/06/john-kerry-russia-must-help-on-syria-93187.html//</w:t>
        </w:r>
      </w:hyperlink>
      <w:r w:rsidRPr="001C6C83">
        <w:rPr>
          <w:rStyle w:val="StyleStyleBold12pt"/>
          <w:rFonts w:asciiTheme="minorHAnsi" w:hAnsiTheme="minorHAnsi"/>
        </w:rPr>
        <w:t xml:space="preserve"> SC) </w:t>
      </w:r>
    </w:p>
    <w:p w:rsidR="004B62D2" w:rsidRPr="001C6C83" w:rsidRDefault="004B62D2" w:rsidP="004B62D2">
      <w:pPr>
        <w:rPr>
          <w:rFonts w:asciiTheme="minorHAnsi" w:hAnsiTheme="minorHAnsi"/>
          <w:bCs/>
          <w:sz w:val="16"/>
        </w:rPr>
      </w:pPr>
      <w:r w:rsidRPr="001C6C83">
        <w:rPr>
          <w:rStyle w:val="StyleBoldUnderline"/>
          <w:rFonts w:asciiTheme="minorHAnsi" w:hAnsiTheme="minorHAnsi"/>
          <w:highlight w:val="yellow"/>
        </w:rPr>
        <w:t>Unless the bloodshed</w:t>
      </w:r>
      <w:r w:rsidRPr="001C6C83">
        <w:rPr>
          <w:rStyle w:val="StyleBoldUnderline"/>
          <w:rFonts w:asciiTheme="minorHAnsi" w:hAnsiTheme="minorHAnsi"/>
        </w:rPr>
        <w:t xml:space="preserve"> in Syria </w:t>
      </w:r>
      <w:r w:rsidRPr="001C6C83">
        <w:rPr>
          <w:rStyle w:val="StyleBoldUnderline"/>
          <w:rFonts w:asciiTheme="minorHAnsi" w:hAnsiTheme="minorHAnsi"/>
          <w:highlight w:val="yellow"/>
        </w:rPr>
        <w:t>stops, the region could descend into</w:t>
      </w:r>
      <w:r w:rsidRPr="001C6C83">
        <w:rPr>
          <w:rStyle w:val="StyleBoldUnderline"/>
          <w:rFonts w:asciiTheme="minorHAnsi" w:hAnsiTheme="minorHAnsi"/>
        </w:rPr>
        <w:t xml:space="preserve"> a chaotic </w:t>
      </w:r>
      <w:r w:rsidRPr="001C6C83">
        <w:rPr>
          <w:rStyle w:val="StyleBoldUnderline"/>
          <w:rFonts w:asciiTheme="minorHAnsi" w:hAnsiTheme="minorHAnsi"/>
          <w:highlight w:val="yellow"/>
        </w:rPr>
        <w:t>sectarian conflict</w:t>
      </w:r>
      <w:r w:rsidRPr="001C6C83">
        <w:rPr>
          <w:rStyle w:val="StyleBoldUnderline"/>
          <w:rFonts w:asciiTheme="minorHAnsi" w:hAnsiTheme="minorHAnsi"/>
        </w:rPr>
        <w:t xml:space="preserve">, </w:t>
      </w:r>
      <w:r w:rsidRPr="001C6C83">
        <w:rPr>
          <w:rFonts w:asciiTheme="minorHAnsi" w:hAnsiTheme="minorHAnsi" w:cs="Arial"/>
          <w:sz w:val="16"/>
        </w:rPr>
        <w:t xml:space="preserve">Secretary of State </w:t>
      </w:r>
      <w:r w:rsidRPr="001C6C83">
        <w:rPr>
          <w:rStyle w:val="StyleBoldUnderline"/>
          <w:rFonts w:asciiTheme="minorHAnsi" w:hAnsiTheme="minorHAnsi"/>
        </w:rPr>
        <w:t xml:space="preserve">John </w:t>
      </w:r>
      <w:r w:rsidRPr="001C6C83">
        <w:rPr>
          <w:rStyle w:val="StyleBoldUnderline"/>
          <w:rFonts w:asciiTheme="minorHAnsi" w:hAnsiTheme="minorHAnsi"/>
          <w:highlight w:val="yellow"/>
        </w:rPr>
        <w:t>Kerry</w:t>
      </w:r>
      <w:r w:rsidRPr="001C6C83">
        <w:rPr>
          <w:rStyle w:val="StyleBoldUnderline"/>
          <w:rFonts w:asciiTheme="minorHAnsi" w:hAnsiTheme="minorHAnsi"/>
        </w:rPr>
        <w:t xml:space="preserve"> said </w:t>
      </w:r>
      <w:r w:rsidRPr="001C6C83">
        <w:rPr>
          <w:rFonts w:asciiTheme="minorHAnsi" w:hAnsiTheme="minorHAnsi" w:cs="Arial"/>
          <w:sz w:val="16"/>
        </w:rPr>
        <w:t xml:space="preserve">Saturday, </w:t>
      </w:r>
      <w:r w:rsidRPr="001C6C83">
        <w:rPr>
          <w:rStyle w:val="StyleBoldUnderline"/>
          <w:rFonts w:asciiTheme="minorHAnsi" w:hAnsiTheme="minorHAnsi"/>
        </w:rPr>
        <w:t xml:space="preserve">as he </w:t>
      </w:r>
      <w:r w:rsidRPr="001C6C83">
        <w:rPr>
          <w:rStyle w:val="StyleBoldUnderline"/>
          <w:rFonts w:asciiTheme="minorHAnsi" w:hAnsiTheme="minorHAnsi"/>
          <w:highlight w:val="yellow"/>
        </w:rPr>
        <w:t>called for an urgent political resolution</w:t>
      </w:r>
      <w:r w:rsidRPr="001C6C83">
        <w:rPr>
          <w:rStyle w:val="StyleBoldUnderline"/>
          <w:rFonts w:asciiTheme="minorHAnsi" w:hAnsiTheme="minorHAnsi"/>
        </w:rPr>
        <w:t xml:space="preserve"> to the war</w:t>
      </w:r>
      <w:r w:rsidRPr="001C6C83">
        <w:rPr>
          <w:rFonts w:asciiTheme="minorHAnsi" w:hAnsiTheme="minorHAnsi" w:cs="Arial"/>
          <w:sz w:val="16"/>
        </w:rPr>
        <w:t xml:space="preserve"> that has dragged on for two years and claimed 93,000 lives.¶ The top U.S. diplomat and his counterparts from 10 Arab and European nations agreed at a daylong meeting in Qatar to step up military and other assistance to the Syrian rebels. But </w:t>
      </w:r>
      <w:r w:rsidRPr="001C6C83">
        <w:rPr>
          <w:rStyle w:val="StyleBoldUnderline"/>
          <w:rFonts w:asciiTheme="minorHAnsi" w:hAnsiTheme="minorHAnsi"/>
          <w:highlight w:val="yellow"/>
        </w:rPr>
        <w:t>Kerry would not disclose</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details</w:t>
      </w:r>
      <w:r w:rsidRPr="001C6C83">
        <w:rPr>
          <w:rStyle w:val="StyleBoldUnderline"/>
          <w:rFonts w:asciiTheme="minorHAnsi" w:hAnsiTheme="minorHAnsi"/>
        </w:rPr>
        <w:t xml:space="preserve"> of the aid, </w:t>
      </w:r>
      <w:r w:rsidRPr="001C6C83">
        <w:rPr>
          <w:rStyle w:val="StyleBoldUnderline"/>
          <w:rFonts w:asciiTheme="minorHAnsi" w:hAnsiTheme="minorHAnsi"/>
          <w:highlight w:val="yellow"/>
        </w:rPr>
        <w:t>saying only</w:t>
      </w:r>
      <w:r w:rsidRPr="001C6C83">
        <w:rPr>
          <w:rStyle w:val="StyleBoldUnderline"/>
          <w:rFonts w:asciiTheme="minorHAnsi" w:hAnsiTheme="minorHAnsi"/>
        </w:rPr>
        <w:t xml:space="preserve"> that </w:t>
      </w:r>
      <w:r w:rsidRPr="001C6C83">
        <w:rPr>
          <w:rStyle w:val="StyleBoldUnderline"/>
          <w:rFonts w:asciiTheme="minorHAnsi" w:hAnsiTheme="minorHAnsi"/>
          <w:highlight w:val="yellow"/>
        </w:rPr>
        <w:t>it would re-balance the fight</w:t>
      </w:r>
      <w:r w:rsidRPr="001C6C83">
        <w:rPr>
          <w:rStyle w:val="StyleBoldUnderline"/>
          <w:rFonts w:asciiTheme="minorHAnsi" w:hAnsiTheme="minorHAnsi"/>
        </w:rPr>
        <w:t xml:space="preserve"> between the rebels and President Bashar Assad’s better-equipped forces that are increasingly backed by Iranian and Hezbollah fighters.</w:t>
      </w:r>
      <w:r w:rsidRPr="001C6C83">
        <w:rPr>
          <w:rFonts w:asciiTheme="minorHAnsi" w:hAnsiTheme="minorHAnsi" w:cs="Arial"/>
          <w:sz w:val="16"/>
        </w:rPr>
        <w:t xml:space="preserve">¶ “The continued bloodshed at the hands of the Assad regime and the increasing involvement of Iran and its proxy, Hezbollah, threaten the very prospects of a political settlement and of peace,” Kerry said, adding that the U.S. and other nations are not backing the rebels to seek a military victory in Syria.¶ “We do so to … find a political settlement,” he said. “Reliable civilian governance and a stronger and more effective armed opposition will better enable the opposition to be able to provide the counterweight to the initiative of Assad to reach out across borders … to bring Iranians and to bring Hezbollah – again, a terrorist organization – to the table.”¶ Rebels say they have already received new weapons from allied countries – but not the U.S. – that they claim will help them to shift the balance of power on the ground where regime forces have scored recent military victories. Experts and activists said the new weapons include anti-tank missiles and small quantities of anti-aircraft missiles.¶ “Our information from Doha says that five countries have decided to start arming us immediately, and four other countries will give us logistical and technical support and, at a later stage, arm the Free Syrian Army,” a spokesman for the opposition fighters, Loay AlMikdad, said in an interview with Qatar’s Al-Jazeera TV. He said the nations were both Arab and non-Arab, but he would not elaborate.¶ </w:t>
      </w:r>
      <w:proofErr w:type="gramStart"/>
      <w:r w:rsidRPr="001C6C83">
        <w:rPr>
          <w:rFonts w:asciiTheme="minorHAnsi" w:hAnsiTheme="minorHAnsi" w:cs="Arial"/>
          <w:sz w:val="16"/>
        </w:rPr>
        <w:t>It</w:t>
      </w:r>
      <w:proofErr w:type="gramEnd"/>
      <w:r w:rsidRPr="001C6C83">
        <w:rPr>
          <w:rFonts w:asciiTheme="minorHAnsi" w:hAnsiTheme="minorHAnsi" w:cs="Arial"/>
          <w:sz w:val="16"/>
        </w:rPr>
        <w:t xml:space="preserve"> was Kerry’s first meeting with his counterparts about aid to the Syrian rebels since President Barack Obama announced that the U.S. would send lethal aid to the opposition despite concern that the weapons could fall into the hands of Islamic extremists in Syria. That decision was partly based on a U.S. intelligence assessment that Assad had used chemical weapons, but </w:t>
      </w:r>
      <w:r w:rsidRPr="001C6C83">
        <w:rPr>
          <w:rStyle w:val="StyleBoldUnderline"/>
          <w:rFonts w:asciiTheme="minorHAnsi" w:hAnsiTheme="minorHAnsi"/>
        </w:rPr>
        <w:t>Kerry expressed deeper concern about how Iran and Hezbollah fighters had joined the fight.</w:t>
      </w:r>
      <w:r w:rsidRPr="001C6C83">
        <w:rPr>
          <w:rFonts w:asciiTheme="minorHAnsi" w:hAnsiTheme="minorHAnsi" w:cs="Arial"/>
          <w:sz w:val="16"/>
        </w:rPr>
        <w:t>¶ “That is a very, very dangerous development,” Kerry said. “Hezbollah is a proxy for Iran. … Hezbollah in addition to that is a terrorist organization.”</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Kerry blamed Hezbollah and Assad</w:t>
      </w:r>
      <w:r w:rsidRPr="001C6C83">
        <w:rPr>
          <w:rStyle w:val="StyleBoldUnderline"/>
          <w:rFonts w:asciiTheme="minorHAnsi" w:hAnsiTheme="minorHAnsi"/>
        </w:rPr>
        <w:t xml:space="preserve"> with undermining efforts to negotiate a settlement and set up a transitional government.</w:t>
      </w:r>
      <w:r w:rsidRPr="001C6C83">
        <w:rPr>
          <w:rFonts w:asciiTheme="minorHAnsi" w:hAnsiTheme="minorHAnsi" w:cs="Arial"/>
          <w:sz w:val="16"/>
        </w:rPr>
        <w:t>¶ “We’re looking at a very dangerous situation,” that has transformed “into a much more volatile, potentially explosive situation that could involve the entire region,” Kerry said.¶</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war</w:t>
      </w:r>
      <w:r w:rsidRPr="001C6C83">
        <w:rPr>
          <w:rStyle w:val="StyleBoldUnderline"/>
          <w:rFonts w:asciiTheme="minorHAnsi" w:hAnsiTheme="minorHAnsi"/>
        </w:rPr>
        <w:t xml:space="preserve"> </w:t>
      </w:r>
      <w:r w:rsidRPr="001C6C83">
        <w:rPr>
          <w:rFonts w:asciiTheme="minorHAnsi" w:hAnsiTheme="minorHAnsi" w:cs="Arial"/>
          <w:sz w:val="16"/>
        </w:rPr>
        <w:t>already has spilled into neighboring countries and</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is</w:t>
      </w:r>
      <w:r w:rsidRPr="001C6C83">
        <w:rPr>
          <w:rStyle w:val="StyleBoldUnderline"/>
          <w:rFonts w:asciiTheme="minorHAnsi" w:hAnsiTheme="minorHAnsi"/>
        </w:rPr>
        <w:t xml:space="preserve"> </w:t>
      </w:r>
      <w:r w:rsidRPr="001C6C83">
        <w:rPr>
          <w:rFonts w:asciiTheme="minorHAnsi" w:hAnsiTheme="minorHAnsi" w:cs="Arial"/>
          <w:sz w:val="16"/>
        </w:rPr>
        <w:t>increasingly being fought along sectarian lines, pitting Sunni against Shiite Muslims and</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threatening</w:t>
      </w:r>
      <w:r w:rsidRPr="001C6C83">
        <w:rPr>
          <w:rStyle w:val="StyleBoldUnderline"/>
          <w:rFonts w:asciiTheme="minorHAnsi" w:hAnsiTheme="minorHAnsi"/>
        </w:rPr>
        <w:t xml:space="preserve"> the stability of </w:t>
      </w:r>
      <w:r w:rsidRPr="001C6C83">
        <w:rPr>
          <w:rStyle w:val="StyleBoldUnderline"/>
          <w:rFonts w:asciiTheme="minorHAnsi" w:hAnsiTheme="minorHAnsi"/>
          <w:highlight w:val="yellow"/>
        </w:rPr>
        <w:t>Syria’s neighbors</w:t>
      </w:r>
      <w:r w:rsidRPr="001C6C83">
        <w:rPr>
          <w:rStyle w:val="StyleBoldUnderline"/>
          <w:rFonts w:asciiTheme="minorHAnsi" w:hAnsiTheme="minorHAnsi"/>
        </w:rPr>
        <w:t xml:space="preserve">.¶ Kerry said </w:t>
      </w:r>
      <w:r w:rsidRPr="001C6C83">
        <w:rPr>
          <w:rStyle w:val="StyleBoldUnderline"/>
          <w:rFonts w:asciiTheme="minorHAnsi" w:hAnsiTheme="minorHAnsi"/>
          <w:highlight w:val="yellow"/>
        </w:rPr>
        <w:t xml:space="preserve">top U.S. diplomats are ready to </w:t>
      </w:r>
      <w:r w:rsidRPr="001C6C83">
        <w:rPr>
          <w:rStyle w:val="StyleBoldUnderline"/>
          <w:rFonts w:asciiTheme="minorHAnsi" w:hAnsiTheme="minorHAnsi"/>
        </w:rPr>
        <w:t>go to Geneva to meet with U.N.-Arab League</w:t>
      </w:r>
      <w:r w:rsidRPr="001C6C83">
        <w:rPr>
          <w:rFonts w:asciiTheme="minorHAnsi" w:hAnsiTheme="minorHAnsi" w:cs="Arial"/>
          <w:sz w:val="16"/>
        </w:rPr>
        <w:t xml:space="preserve"> envoy Lakhdar Brahimi and other officials next week</w:t>
      </w:r>
      <w:r w:rsidRPr="001C6C83">
        <w:rPr>
          <w:rStyle w:val="StyleBoldUnderline"/>
          <w:rFonts w:asciiTheme="minorHAnsi" w:hAnsiTheme="minorHAnsi"/>
        </w:rPr>
        <w:t xml:space="preserve"> to </w:t>
      </w:r>
      <w:r w:rsidRPr="001C6C83">
        <w:rPr>
          <w:rStyle w:val="StyleBoldUnderline"/>
          <w:rFonts w:asciiTheme="minorHAnsi" w:hAnsiTheme="minorHAnsi"/>
          <w:highlight w:val="yellow"/>
        </w:rPr>
        <w:t>advance the political process</w:t>
      </w:r>
      <w:r w:rsidRPr="001C6C83">
        <w:rPr>
          <w:rFonts w:asciiTheme="minorHAnsi" w:hAnsiTheme="minorHAnsi" w:cs="Arial"/>
          <w:sz w:val="16"/>
        </w:rPr>
        <w:t xml:space="preserve">.¶ Doha was the first stop on Kerry’s two-week trip through the Mideast and Asia. He is to discuss a wide range of bilateral issues on Sunday and Monday with Indian officials in New Delhi, just one stop on a seven-nation tour where he will tackle prickly U.S. foreign policy issues, from finding peace between the Israelis and Palestinians to trying to gain traction on U.S. talks with the Taliban to end the Afghanistan war.¶ James Dobbins, U.S. special envoy to Afghanistan and Pakistan, arrived in Doha on Saturday, but talks with the Taliban, which were supposed to take place in coming days, have not been scheduled. They are to be held at a controversial new political office the Taliban just opened in Doha.¶ </w:t>
      </w:r>
      <w:r w:rsidRPr="001C6C83">
        <w:rPr>
          <w:rStyle w:val="StyleBoldUnderline"/>
          <w:rFonts w:asciiTheme="minorHAnsi" w:hAnsiTheme="minorHAnsi"/>
        </w:rPr>
        <w:t xml:space="preserve">Kerry said the </w:t>
      </w:r>
      <w:r w:rsidRPr="001C6C83">
        <w:rPr>
          <w:rStyle w:val="StyleBoldUnderline"/>
          <w:rFonts w:asciiTheme="minorHAnsi" w:hAnsiTheme="minorHAnsi"/>
          <w:highlight w:val="yellow"/>
        </w:rPr>
        <w:t>Americans and Qataris were on board</w:t>
      </w:r>
      <w:r w:rsidRPr="001C6C83">
        <w:rPr>
          <w:rStyle w:val="StyleBoldUnderline"/>
          <w:rFonts w:asciiTheme="minorHAnsi" w:hAnsiTheme="minorHAnsi"/>
        </w:rPr>
        <w:t xml:space="preserve"> to help negotiate a political resolution to the war, but it was up to the Taliban to come to the table. “We are waiting to find out whether the Taliban will respond,</w:t>
      </w:r>
      <w:r w:rsidRPr="001C6C83">
        <w:rPr>
          <w:rFonts w:asciiTheme="minorHAnsi" w:hAnsiTheme="minorHAnsi" w:cs="Arial"/>
          <w:sz w:val="16"/>
        </w:rPr>
        <w:t xml:space="preserve"> Kerry said, lowering expectations about the prospects for negotiation.¶ “We will see if we can get back on track. I don’t know whether that’s possible or not,” Kerry said. “If there is not a decision made by the Taliban to move forward in short order, then we may have to consider whether the office has to be closed.”¶</w:t>
      </w:r>
      <w:r w:rsidRPr="001C6C83">
        <w:rPr>
          <w:rStyle w:val="StyleBoldUnderline"/>
          <w:rFonts w:asciiTheme="minorHAnsi" w:hAnsiTheme="minorHAnsi"/>
        </w:rPr>
        <w:t xml:space="preserve"> At the close of the meeting, the 11 nations</w:t>
      </w:r>
      <w:r w:rsidRPr="001C6C83">
        <w:rPr>
          <w:rFonts w:asciiTheme="minorHAnsi" w:hAnsiTheme="minorHAnsi" w:cs="Arial"/>
          <w:sz w:val="16"/>
        </w:rPr>
        <w:t xml:space="preserve"> (the U.S., Qatar, Saudi Arabia, United Arab Emirates, Jordan, Egypt, Turkey, Britain, Germany, France and Italy)</w:t>
      </w:r>
      <w:r w:rsidRPr="001C6C83">
        <w:rPr>
          <w:rStyle w:val="StyleBoldUnderline"/>
          <w:rFonts w:asciiTheme="minorHAnsi" w:hAnsiTheme="minorHAnsi"/>
        </w:rPr>
        <w:t xml:space="preserve"> expressed concern about the growing sectarian nature of the Syrian conflict, renewed their call on the regime to let U.N. investigators probe the reported use of chemical weapons and condemned the intervention of Hezbollah militias and fighters from Iran and Iraq.¶ </w:t>
      </w:r>
      <w:r w:rsidRPr="001C6C83">
        <w:rPr>
          <w:rFonts w:asciiTheme="minorHAnsi" w:hAnsiTheme="minorHAnsi" w:cs="Arial"/>
          <w:sz w:val="16"/>
        </w:rPr>
        <w:t xml:space="preserve">In a joint press conference in Tehran, Iran Foreign Minister Ali Akbar Salehi and his Lebanese counterpart Adnan Mansour lambasted Western powers that arm and support Syrian opposition fighters.¶ “I am shocked to see how Western powers speak of human rights and act otherwise when it comes to Syria - where they arm cannibals who fought in </w:t>
      </w:r>
      <w:r w:rsidRPr="001C6C83">
        <w:rPr>
          <w:rFonts w:asciiTheme="minorHAnsi" w:hAnsiTheme="minorHAnsi" w:cs="Arial"/>
          <w:sz w:val="16"/>
        </w:rPr>
        <w:lastRenderedPageBreak/>
        <w:t xml:space="preserve">Syria so that they [opposition fighters] continue their atrocities more than before,” Salehi said.¶ In their communique, the ministers expressed support for a transitional governing body that would take charge of military and other government institutions. But they added that “Bashar Assad has no role in the transitional governing body or thereafter.”¶ That is a sticking point with Russia, a key Assad ally that has resisted calls for his removal.¶ Russia may have worked to assure Assad government’s attendance at any future peace conference, but Moscow also has been undermining peace efforts by sending more weapons to help the Syrian government’s counteroffensive against the rebels.¶ Russian leaders warn that if Assad steps aside, the resulting power vacuum could be quickly filled by Al-Qaeda connected rebels, who are well-armed and aggressive.¶ </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rPr>
      </w:pPr>
    </w:p>
    <w:p w:rsidR="004B62D2" w:rsidRPr="001C6C83" w:rsidRDefault="004B62D2" w:rsidP="004B62D2">
      <w:pPr>
        <w:pStyle w:val="Heading3"/>
        <w:rPr>
          <w:rFonts w:asciiTheme="minorHAnsi" w:hAnsiTheme="minorHAnsi"/>
        </w:rPr>
      </w:pPr>
      <w:r w:rsidRPr="001C6C83">
        <w:rPr>
          <w:rFonts w:asciiTheme="minorHAnsi" w:hAnsiTheme="minorHAnsi"/>
        </w:rPr>
        <w:lastRenderedPageBreak/>
        <w:t xml:space="preserve">A2 Islamist Takeover </w:t>
      </w:r>
    </w:p>
    <w:p w:rsidR="004B62D2" w:rsidRPr="001C6C83" w:rsidRDefault="004B62D2" w:rsidP="004B62D2">
      <w:pPr>
        <w:rPr>
          <w:rFonts w:asciiTheme="minorHAnsi" w:hAnsiTheme="minorHAnsi"/>
        </w:rPr>
      </w:pPr>
    </w:p>
    <w:p w:rsidR="004B62D2" w:rsidRPr="001C6C83" w:rsidRDefault="004B62D2" w:rsidP="004B62D2">
      <w:pPr>
        <w:pStyle w:val="tag"/>
        <w:rPr>
          <w:rFonts w:asciiTheme="minorHAnsi" w:hAnsiTheme="minorHAnsi"/>
        </w:rPr>
      </w:pPr>
      <w:r w:rsidRPr="001C6C83">
        <w:rPr>
          <w:rFonts w:asciiTheme="minorHAnsi" w:hAnsiTheme="minorHAnsi"/>
        </w:rPr>
        <w:t xml:space="preserve">Risk of MB or Islamist takeover is minimal. </w:t>
      </w:r>
    </w:p>
    <w:p w:rsidR="004B62D2" w:rsidRPr="001C6C83" w:rsidRDefault="004B62D2" w:rsidP="004B62D2">
      <w:pPr>
        <w:pStyle w:val="tag"/>
        <w:rPr>
          <w:rFonts w:asciiTheme="minorHAnsi" w:hAnsiTheme="minorHAnsi"/>
        </w:rPr>
      </w:pPr>
      <w:r w:rsidRPr="001C6C83">
        <w:rPr>
          <w:rFonts w:asciiTheme="minorHAnsi" w:hAnsiTheme="minorHAnsi"/>
        </w:rPr>
        <w:t xml:space="preserve">Weiss, ’11 </w:t>
      </w:r>
    </w:p>
    <w:p w:rsidR="004B62D2" w:rsidRPr="001C6C83" w:rsidRDefault="004B62D2" w:rsidP="004B62D2">
      <w:pPr>
        <w:rPr>
          <w:rFonts w:asciiTheme="minorHAnsi" w:hAnsiTheme="minorHAnsi"/>
          <w:sz w:val="16"/>
        </w:rPr>
      </w:pPr>
      <w:r w:rsidRPr="001C6C83">
        <w:rPr>
          <w:rFonts w:asciiTheme="minorHAnsi" w:hAnsiTheme="minorHAnsi"/>
          <w:sz w:val="16"/>
        </w:rPr>
        <w:t xml:space="preserve">[Michael, Meet the Syrian Opposition, Slate, June 7, 2011, </w:t>
      </w:r>
      <w:hyperlink r:id="rId35" w:history="1">
        <w:r w:rsidRPr="001C6C83">
          <w:rPr>
            <w:rStyle w:val="Hyperlink"/>
            <w:rFonts w:asciiTheme="minorHAnsi" w:hAnsiTheme="minorHAnsi"/>
            <w:sz w:val="16"/>
          </w:rPr>
          <w:t>http://justjournalism.com/opeds-features/meet-the-syrian-opposition/</w:t>
        </w:r>
      </w:hyperlink>
      <w:r w:rsidRPr="001C6C83">
        <w:rPr>
          <w:rFonts w:asciiTheme="minorHAnsi" w:hAnsiTheme="minorHAnsi"/>
          <w:sz w:val="16"/>
        </w:rPr>
        <w:t>]</w:t>
      </w:r>
    </w:p>
    <w:p w:rsidR="004B62D2" w:rsidRPr="001C6C83" w:rsidRDefault="004B62D2" w:rsidP="004B62D2">
      <w:pPr>
        <w:pStyle w:val="card"/>
        <w:ind w:left="0"/>
        <w:rPr>
          <w:rFonts w:asciiTheme="minorHAnsi" w:hAnsiTheme="minorHAnsi"/>
          <w:sz w:val="16"/>
        </w:rPr>
      </w:pPr>
      <w:r w:rsidRPr="001C6C83">
        <w:rPr>
          <w:rStyle w:val="underline"/>
          <w:rFonts w:asciiTheme="minorHAnsi" w:hAnsiTheme="minorHAnsi"/>
          <w:highlight w:val="yellow"/>
        </w:rPr>
        <w:t>The Islamist quotient</w:t>
      </w:r>
      <w:r w:rsidRPr="001C6C83">
        <w:rPr>
          <w:rFonts w:asciiTheme="minorHAnsi" w:hAnsiTheme="minorHAnsi"/>
          <w:sz w:val="16"/>
        </w:rPr>
        <w:t xml:space="preserve"> in the opposition </w:t>
      </w:r>
      <w:r w:rsidRPr="001C6C83">
        <w:rPr>
          <w:rStyle w:val="underline"/>
          <w:rFonts w:asciiTheme="minorHAnsi" w:hAnsiTheme="minorHAnsi"/>
          <w:highlight w:val="yellow"/>
        </w:rPr>
        <w:t>is</w:t>
      </w:r>
      <w:r w:rsidRPr="001C6C83">
        <w:rPr>
          <w:rFonts w:asciiTheme="minorHAnsi" w:hAnsiTheme="minorHAnsi"/>
          <w:sz w:val="16"/>
        </w:rPr>
        <w:t xml:space="preserve"> by all accounts </w:t>
      </w:r>
      <w:r w:rsidRPr="001C6C83">
        <w:rPr>
          <w:rStyle w:val="underline"/>
          <w:rFonts w:asciiTheme="minorHAnsi" w:hAnsiTheme="minorHAnsi"/>
          <w:highlight w:val="yellow"/>
        </w:rPr>
        <w:t>small</w:t>
      </w:r>
      <w:r w:rsidRPr="001C6C83">
        <w:rPr>
          <w:rStyle w:val="underline"/>
          <w:rFonts w:asciiTheme="minorHAnsi" w:hAnsiTheme="minorHAnsi"/>
        </w:rPr>
        <w:t>.</w:t>
      </w:r>
      <w:r w:rsidRPr="001C6C83">
        <w:rPr>
          <w:rFonts w:asciiTheme="minorHAnsi" w:hAnsiTheme="minorHAnsi"/>
          <w:sz w:val="16"/>
        </w:rPr>
        <w:t xml:space="preserve"> Ammar Abdulhamid, a Maryland-based opposition spokesman, told me, “We all know about politics and bedfellows. One thing Western leaders should understand: Islamists can neither be excluded from, nor can they dominate, the political scene in Syria.”  Remember, </w:t>
      </w:r>
      <w:r w:rsidRPr="001C6C83">
        <w:rPr>
          <w:rStyle w:val="underline"/>
          <w:rFonts w:asciiTheme="minorHAnsi" w:hAnsiTheme="minorHAnsi"/>
          <w:highlight w:val="yellow"/>
        </w:rPr>
        <w:t>the Muslim Brotherhood in Syria was largely destroyed by Hafez</w:t>
      </w:r>
      <w:r w:rsidRPr="001C6C83">
        <w:rPr>
          <w:rStyle w:val="underline"/>
          <w:rFonts w:asciiTheme="minorHAnsi" w:hAnsiTheme="minorHAnsi"/>
        </w:rPr>
        <w:t xml:space="preserve"> </w:t>
      </w:r>
      <w:r w:rsidRPr="001C6C83">
        <w:rPr>
          <w:rFonts w:asciiTheme="minorHAnsi" w:hAnsiTheme="minorHAnsi"/>
          <w:sz w:val="16"/>
        </w:rPr>
        <w:t xml:space="preserve">Assad in his scorched-earth campaign in Hama </w:t>
      </w:r>
      <w:r w:rsidRPr="001C6C83">
        <w:rPr>
          <w:rStyle w:val="underline"/>
          <w:rFonts w:asciiTheme="minorHAnsi" w:hAnsiTheme="minorHAnsi"/>
          <w:highlight w:val="yellow"/>
        </w:rPr>
        <w:t>in 1982</w:t>
      </w:r>
      <w:r w:rsidRPr="001C6C83">
        <w:rPr>
          <w:rFonts w:asciiTheme="minorHAnsi" w:hAnsiTheme="minorHAnsi"/>
          <w:sz w:val="16"/>
        </w:rPr>
        <w:t xml:space="preserve">, which killed at least 10,000 people. Also, the Brotherhood has been outlawed for decades, making membership unofficial and recondite. All </w:t>
      </w:r>
      <w:r w:rsidRPr="001C6C83">
        <w:rPr>
          <w:rStyle w:val="underline"/>
          <w:rFonts w:asciiTheme="minorHAnsi" w:hAnsiTheme="minorHAnsi"/>
          <w:highlight w:val="yellow"/>
        </w:rPr>
        <w:t>the oppositionists on the groun</w:t>
      </w:r>
      <w:r w:rsidRPr="001C6C83">
        <w:rPr>
          <w:rStyle w:val="underline"/>
          <w:rFonts w:asciiTheme="minorHAnsi" w:hAnsiTheme="minorHAnsi"/>
        </w:rPr>
        <w:t>d</w:t>
      </w:r>
      <w:r w:rsidRPr="001C6C83">
        <w:rPr>
          <w:rFonts w:asciiTheme="minorHAnsi" w:hAnsiTheme="minorHAnsi"/>
          <w:sz w:val="16"/>
        </w:rPr>
        <w:t xml:space="preserve"> that we spoke with </w:t>
      </w:r>
      <w:r w:rsidRPr="001C6C83">
        <w:rPr>
          <w:rStyle w:val="underline"/>
          <w:rFonts w:asciiTheme="minorHAnsi" w:hAnsiTheme="minorHAnsi"/>
          <w:highlight w:val="yellow"/>
        </w:rPr>
        <w:t>affirmed that Islamists are not directing the protests, nor are they waiting in the wings.</w:t>
      </w:r>
      <w:r w:rsidRPr="001C6C83">
        <w:rPr>
          <w:rFonts w:asciiTheme="minorHAnsi" w:hAnsiTheme="minorHAnsi"/>
          <w:sz w:val="16"/>
        </w:rPr>
        <w:t xml:space="preserve"> Notably, one slogan heard as early as the second week of protests was: “No to Iran, No to Hezbollah. We want Muslims that fear Allah.”  Iran’s Revolutionary Guard Corps has been accused both by the White House and the Syrian people of helping to orchestrate Assad’s repressive tactics. Two IRGC commanders have been sanctioned by the United States for their role in Syria. Unsurprisingly, Hassan Nasrallah, the leader of Hezbollah in Lebanon, has publicly supported Assad, his longtime patron, thereby further alienating the Party of God from the Syrian people.  </w:t>
      </w:r>
      <w:r w:rsidRPr="001C6C83">
        <w:rPr>
          <w:rStyle w:val="underline"/>
          <w:rFonts w:asciiTheme="minorHAnsi" w:hAnsiTheme="minorHAnsi"/>
          <w:highlight w:val="yellow"/>
        </w:rPr>
        <w:t>Most of the NIC recommendations were affirmed at the Syria Conference for Change</w:t>
      </w:r>
      <w:r w:rsidRPr="001C6C83">
        <w:rPr>
          <w:rFonts w:asciiTheme="minorHAnsi" w:hAnsiTheme="minorHAnsi"/>
          <w:sz w:val="16"/>
        </w:rPr>
        <w:t xml:space="preserve">, a meeting of about 300 oppositionists that took place in the resort town of Antalya, Turkey, between May 31 and June 3. Thirty-one delegates were elected to an executive committee of a “consultative council” to represent the Syrian people as a whole. Perhaps recognizing Ali Habib’s nonviability, the council named Syrian Vice President Farouk al-Sharaa as a new favorite transitional steward. </w:t>
      </w:r>
      <w:r w:rsidRPr="001C6C83">
        <w:rPr>
          <w:rStyle w:val="underline"/>
          <w:rFonts w:asciiTheme="minorHAnsi" w:hAnsiTheme="minorHAnsi"/>
          <w:highlight w:val="yellow"/>
        </w:rPr>
        <w:t>But of particular interest was how the Muslim Brothers and Islamists in attendance were cowed into accepting the idea of a “secular democracy.”</w:t>
      </w:r>
      <w:r w:rsidRPr="001C6C83">
        <w:rPr>
          <w:rStyle w:val="underline"/>
          <w:rFonts w:asciiTheme="minorHAnsi" w:hAnsiTheme="minorHAnsi"/>
        </w:rPr>
        <w:t xml:space="preserve"> According to</w:t>
      </w:r>
      <w:r w:rsidRPr="001C6C83">
        <w:rPr>
          <w:rFonts w:asciiTheme="minorHAnsi" w:hAnsiTheme="minorHAnsi"/>
          <w:sz w:val="16"/>
        </w:rPr>
        <w:t xml:space="preserve"> Joshua </w:t>
      </w:r>
      <w:r w:rsidRPr="001C6C83">
        <w:rPr>
          <w:rStyle w:val="underline"/>
          <w:rFonts w:asciiTheme="minorHAnsi" w:hAnsiTheme="minorHAnsi"/>
        </w:rPr>
        <w:t>Landis</w:t>
      </w:r>
      <w:r w:rsidRPr="001C6C83">
        <w:rPr>
          <w:rFonts w:asciiTheme="minorHAnsi" w:hAnsiTheme="minorHAnsi"/>
          <w:sz w:val="16"/>
        </w:rPr>
        <w:t>, director of the Center for Middle East Studies at the University of Oklahoma, “</w:t>
      </w:r>
      <w:r w:rsidRPr="001C6C83">
        <w:rPr>
          <w:rStyle w:val="underline"/>
          <w:rFonts w:asciiTheme="minorHAnsi" w:hAnsiTheme="minorHAnsi"/>
          <w:highlight w:val="yellow"/>
        </w:rPr>
        <w:t>they resisted</w:t>
      </w:r>
      <w:r w:rsidRPr="001C6C83">
        <w:rPr>
          <w:rFonts w:asciiTheme="minorHAnsi" w:hAnsiTheme="minorHAnsi"/>
          <w:sz w:val="16"/>
        </w:rPr>
        <w:t xml:space="preserve"> this most of the day </w:t>
      </w:r>
      <w:r w:rsidRPr="001C6C83">
        <w:rPr>
          <w:rFonts w:asciiTheme="minorHAnsi" w:hAnsiTheme="minorHAnsi"/>
          <w:sz w:val="16"/>
          <w:highlight w:val="yellow"/>
        </w:rPr>
        <w:t>b</w:t>
      </w:r>
      <w:r w:rsidRPr="001C6C83">
        <w:rPr>
          <w:rStyle w:val="underline"/>
          <w:rFonts w:asciiTheme="minorHAnsi" w:hAnsiTheme="minorHAnsi"/>
          <w:highlight w:val="yellow"/>
        </w:rPr>
        <w:t>ut ultimately conceded at the eleventh hour</w:t>
      </w:r>
      <w:r w:rsidRPr="001C6C83">
        <w:rPr>
          <w:rStyle w:val="underline"/>
          <w:rFonts w:asciiTheme="minorHAnsi" w:hAnsiTheme="minorHAnsi"/>
        </w:rPr>
        <w:t xml:space="preserve">. </w:t>
      </w:r>
      <w:r w:rsidRPr="001C6C83">
        <w:rPr>
          <w:rFonts w:asciiTheme="minorHAnsi" w:hAnsiTheme="minorHAnsi"/>
          <w:sz w:val="16"/>
        </w:rPr>
        <w:t xml:space="preserve">We do not have the statement or wording on this ‘secular’ statement. But the [Muslim Brothers] accepted to not contest the separation of state and religion in the conference statement.”  </w:t>
      </w:r>
      <w:r w:rsidRPr="001C6C83">
        <w:rPr>
          <w:rStyle w:val="underline"/>
          <w:rFonts w:asciiTheme="minorHAnsi" w:hAnsiTheme="minorHAnsi"/>
        </w:rPr>
        <w:t>This seems significant.</w:t>
      </w:r>
      <w:r w:rsidRPr="001C6C83">
        <w:rPr>
          <w:rFonts w:asciiTheme="minorHAnsi" w:hAnsiTheme="minorHAnsi"/>
          <w:sz w:val="16"/>
        </w:rPr>
        <w:t xml:space="preserve"> It doesn’t mean that Syrian Islamists pose no threat to the opposition or to whatever government might emerge if and when Assad is ousted. But </w:t>
      </w:r>
      <w:r w:rsidRPr="001C6C83">
        <w:rPr>
          <w:rStyle w:val="underline"/>
          <w:rFonts w:asciiTheme="minorHAnsi" w:hAnsiTheme="minorHAnsi"/>
        </w:rPr>
        <w:t>it demonstrates their political weakness relative to</w:t>
      </w:r>
      <w:r w:rsidRPr="001C6C83">
        <w:rPr>
          <w:rFonts w:asciiTheme="minorHAnsi" w:hAnsiTheme="minorHAnsi"/>
          <w:sz w:val="16"/>
        </w:rPr>
        <w:t xml:space="preserve"> their brethren in </w:t>
      </w:r>
      <w:r w:rsidRPr="001C6C83">
        <w:rPr>
          <w:rStyle w:val="underline"/>
          <w:rFonts w:asciiTheme="minorHAnsi" w:hAnsiTheme="minorHAnsi"/>
        </w:rPr>
        <w:t>Egypt and Tunisia.</w:t>
      </w:r>
      <w:r w:rsidRPr="001C6C83">
        <w:rPr>
          <w:rFonts w:asciiTheme="minorHAnsi" w:hAnsiTheme="minorHAnsi"/>
          <w:sz w:val="16"/>
        </w:rPr>
        <w:t xml:space="preserve"> Assurances from non-Islamists as to the makeup of the opposition might be mistaken for special pleading; but clear victories in their wrangles for representative power are more definitive.  </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rPr>
      </w:pPr>
    </w:p>
    <w:p w:rsidR="007F4921" w:rsidRPr="001C6C83" w:rsidRDefault="007F4921" w:rsidP="001C6C83"/>
    <w:p w:rsidR="001756C2" w:rsidRPr="001C6C83" w:rsidRDefault="004B62D2" w:rsidP="001756C2">
      <w:pPr>
        <w:pStyle w:val="Heading1"/>
        <w:rPr>
          <w:rFonts w:asciiTheme="minorHAnsi" w:hAnsiTheme="minorHAnsi"/>
        </w:rPr>
      </w:pPr>
      <w:r w:rsidRPr="001C6C83">
        <w:rPr>
          <w:rFonts w:asciiTheme="minorHAnsi" w:hAnsiTheme="minorHAnsi"/>
        </w:rPr>
        <w:lastRenderedPageBreak/>
        <w:t xml:space="preserve">IMPACT SCENARIOS </w:t>
      </w:r>
    </w:p>
    <w:p w:rsidR="007F4921" w:rsidRPr="001C6C83" w:rsidRDefault="007F4921" w:rsidP="007F4921">
      <w:pPr>
        <w:rPr>
          <w:rFonts w:asciiTheme="minorHAnsi" w:hAnsiTheme="minorHAnsi"/>
        </w:rPr>
      </w:pPr>
    </w:p>
    <w:p w:rsidR="007F4921" w:rsidRPr="001C6C83" w:rsidRDefault="007F4921" w:rsidP="001C6C83"/>
    <w:p w:rsidR="00AA0316" w:rsidRPr="001C6C83" w:rsidRDefault="00AA0316" w:rsidP="00AA0316">
      <w:pPr>
        <w:pStyle w:val="Heading1"/>
        <w:rPr>
          <w:rFonts w:asciiTheme="minorHAnsi" w:hAnsiTheme="minorHAnsi"/>
        </w:rPr>
      </w:pPr>
      <w:r w:rsidRPr="001C6C83">
        <w:rPr>
          <w:rFonts w:asciiTheme="minorHAnsi" w:hAnsiTheme="minorHAnsi"/>
        </w:rPr>
        <w:lastRenderedPageBreak/>
        <w:t xml:space="preserve">**US </w:t>
      </w:r>
      <w:proofErr w:type="gramStart"/>
      <w:r w:rsidRPr="001C6C83">
        <w:rPr>
          <w:rFonts w:asciiTheme="minorHAnsi" w:hAnsiTheme="minorHAnsi"/>
        </w:rPr>
        <w:t>Credibility</w:t>
      </w:r>
      <w:r w:rsidR="004B62D2" w:rsidRPr="001C6C83">
        <w:rPr>
          <w:rFonts w:asciiTheme="minorHAnsi" w:hAnsiTheme="minorHAnsi"/>
        </w:rPr>
        <w:t xml:space="preserve"> !</w:t>
      </w:r>
      <w:proofErr w:type="gramEnd"/>
      <w:r w:rsidRPr="001C6C83">
        <w:rPr>
          <w:rFonts w:asciiTheme="minorHAnsi" w:hAnsiTheme="minorHAnsi"/>
        </w:rPr>
        <w:t xml:space="preserve">** </w:t>
      </w:r>
    </w:p>
    <w:p w:rsidR="00AA0316" w:rsidRPr="001C6C83" w:rsidRDefault="00AA0316" w:rsidP="00AA0316">
      <w:pPr>
        <w:pStyle w:val="Heading2"/>
        <w:rPr>
          <w:rFonts w:asciiTheme="minorHAnsi" w:hAnsiTheme="minorHAnsi"/>
        </w:rPr>
      </w:pPr>
      <w:r w:rsidRPr="001C6C83">
        <w:rPr>
          <w:rFonts w:asciiTheme="minorHAnsi" w:hAnsiTheme="minorHAnsi"/>
        </w:rPr>
        <w:lastRenderedPageBreak/>
        <w:t xml:space="preserve">1nc + 2ncs  </w:t>
      </w:r>
    </w:p>
    <w:p w:rsidR="00AA0316" w:rsidRPr="001C6C83" w:rsidRDefault="00AA0316" w:rsidP="00AA0316">
      <w:pPr>
        <w:rPr>
          <w:rFonts w:asciiTheme="minorHAnsi" w:hAnsiTheme="minorHAnsi"/>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1nc Credibility Module </w:t>
      </w:r>
    </w:p>
    <w:p w:rsidR="00AA0316" w:rsidRPr="001C6C83" w:rsidRDefault="00AA0316" w:rsidP="00AA0316">
      <w:pPr>
        <w:rPr>
          <w:rFonts w:asciiTheme="minorHAnsi" w:hAnsiTheme="minorHAnsi"/>
        </w:rPr>
      </w:pPr>
    </w:p>
    <w:p w:rsidR="00AA0316" w:rsidRPr="001C6C83" w:rsidRDefault="00AA0316" w:rsidP="00AA0316">
      <w:pPr>
        <w:rPr>
          <w:rStyle w:val="StyleStyleBold12pt"/>
          <w:rFonts w:asciiTheme="minorHAnsi" w:hAnsiTheme="minorHAnsi"/>
        </w:rPr>
      </w:pPr>
      <w:r w:rsidRPr="001C6C83">
        <w:rPr>
          <w:rStyle w:val="StyleStyleBold12pt"/>
          <w:rFonts w:asciiTheme="minorHAnsi" w:hAnsiTheme="minorHAnsi"/>
        </w:rPr>
        <w:t xml:space="preserve">Failure to pursue aggressive diplomacy sends a </w:t>
      </w:r>
      <w:r w:rsidRPr="001C6C83">
        <w:rPr>
          <w:rStyle w:val="StyleStyleBold12pt"/>
          <w:rFonts w:asciiTheme="minorHAnsi" w:hAnsiTheme="minorHAnsi"/>
          <w:i/>
        </w:rPr>
        <w:t>signal</w:t>
      </w:r>
      <w:r w:rsidRPr="001C6C83">
        <w:rPr>
          <w:rStyle w:val="StyleStyleBold12pt"/>
          <w:rFonts w:asciiTheme="minorHAnsi" w:hAnsiTheme="minorHAnsi"/>
        </w:rPr>
        <w:t xml:space="preserve"> of weakness, crushing US credibility </w:t>
      </w:r>
    </w:p>
    <w:p w:rsidR="00AA0316" w:rsidRPr="001C6C83" w:rsidRDefault="00AA0316" w:rsidP="00AA0316">
      <w:pPr>
        <w:rPr>
          <w:rFonts w:asciiTheme="minorHAnsi" w:hAnsiTheme="minorHAnsi"/>
        </w:rPr>
      </w:pPr>
      <w:r w:rsidRPr="001C6C83">
        <w:rPr>
          <w:rStyle w:val="StyleStyleBold12pt"/>
          <w:rFonts w:asciiTheme="minorHAnsi" w:hAnsiTheme="minorHAnsi"/>
        </w:rPr>
        <w:t xml:space="preserve">CSM 13 </w:t>
      </w:r>
      <w:r w:rsidRPr="001C6C83">
        <w:rPr>
          <w:rFonts w:asciiTheme="minorHAnsi" w:hAnsiTheme="minorHAnsi"/>
        </w:rPr>
        <w:t xml:space="preserve">(Christian Science Monitor, is an international news organization, May 28, 2013, “Why US must stop Russian missiles for Syria,” </w:t>
      </w:r>
      <w:hyperlink r:id="rId36" w:history="1">
        <w:r w:rsidRPr="001C6C83">
          <w:rPr>
            <w:rStyle w:val="Hyperlink"/>
            <w:rFonts w:asciiTheme="minorHAnsi" w:hAnsiTheme="minorHAnsi"/>
          </w:rPr>
          <w:t>http://www.csmonitor.com/Commentary/the-monitors-view/2013/0528/Why-US-must-stop-Russian-missiles-for-Syria</w:t>
        </w:r>
      </w:hyperlink>
      <w:r w:rsidRPr="001C6C83">
        <w:rPr>
          <w:rFonts w:asciiTheme="minorHAnsi" w:hAnsiTheme="minorHAnsi"/>
        </w:rPr>
        <w:t>, //RM)</w:t>
      </w:r>
    </w:p>
    <w:p w:rsidR="00AA0316" w:rsidRPr="001C6C83" w:rsidRDefault="00AA0316" w:rsidP="00AA0316">
      <w:pPr>
        <w:rPr>
          <w:rFonts w:asciiTheme="minorHAnsi" w:hAnsiTheme="minorHAnsi"/>
          <w:sz w:val="16"/>
        </w:rPr>
      </w:pPr>
      <w:r w:rsidRPr="001C6C83">
        <w:rPr>
          <w:rFonts w:asciiTheme="minorHAnsi" w:hAnsiTheme="minorHAnsi"/>
          <w:sz w:val="16"/>
        </w:rPr>
        <w:t>America has long anchored its foreign policy in moral terms, usually to protect people in harm’s way or to promote universal rights. “We are the force for progress, prosperity, and peace,” said Hillary Rodham Clinton as she left the State Department in February.</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That’s</w:t>
      </w:r>
      <w:proofErr w:type="gramEnd"/>
      <w:r w:rsidRPr="001C6C83">
        <w:rPr>
          <w:rFonts w:asciiTheme="minorHAnsi" w:hAnsiTheme="minorHAnsi"/>
          <w:sz w:val="16"/>
        </w:rPr>
        <w:t xml:space="preserve"> far from the approach of Russia under Vladimir Putin. His decision this week to send sophisticated S-300 antiaircraft missiles to Syria’s embattled regime shows a moral indifference to human suffering and popular demands for democracy. The surface-to-air missiles not only prop up the ruthless regime of Bashar al-Assad against the majority of Syrians who seek freedom, their 125-mile range also puts Israel’s civilian aircraft at risk.</w:t>
      </w:r>
      <w:r w:rsidRPr="001C6C83">
        <w:rPr>
          <w:rFonts w:asciiTheme="minorHAnsi" w:hAnsiTheme="minorHAnsi"/>
          <w:sz w:val="12"/>
        </w:rPr>
        <w:t>¶</w:t>
      </w:r>
      <w:r w:rsidRPr="001C6C83">
        <w:rPr>
          <w:rFonts w:asciiTheme="minorHAnsi" w:hAnsiTheme="minorHAnsi"/>
          <w:sz w:val="16"/>
        </w:rPr>
        <w:t xml:space="preserve"> Mr. Putin’s foreign policy consists mainly of seeking practical interests for Russia. The S-300s will prevent “some hotheads” (namely, the West) from setting up a no-fly zone in Syria, as one Russian official put it. They will help maintain access for the Russian Navy to the Syrian port of Tartus on the Mediterranean.</w:t>
      </w:r>
      <w:r w:rsidRPr="001C6C83">
        <w:rPr>
          <w:rFonts w:asciiTheme="minorHAnsi" w:hAnsiTheme="minorHAnsi"/>
          <w:sz w:val="12"/>
        </w:rPr>
        <w:t>¶</w:t>
      </w:r>
      <w:r w:rsidRPr="001C6C83">
        <w:rPr>
          <w:rFonts w:asciiTheme="minorHAnsi" w:hAnsiTheme="minorHAnsi"/>
          <w:sz w:val="16"/>
        </w:rPr>
        <w:t xml:space="preserve"> Most of all, if the Assad regime survives, that will help Iran in its desire for influence in the region and keep the United States tied down in solving Middle East problems. </w:t>
      </w:r>
      <w:r w:rsidRPr="001C6C83">
        <w:rPr>
          <w:rStyle w:val="StyleBoldUnderline"/>
          <w:rFonts w:asciiTheme="minorHAnsi" w:hAnsiTheme="minorHAnsi"/>
        </w:rPr>
        <w:t>The US will then be less focused on Russia and its growing dictatorship and meddling with its neighbors.</w:t>
      </w:r>
      <w:r w:rsidRPr="001C6C83">
        <w:rPr>
          <w:rStyle w:val="StyleBoldUnderline"/>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These</w:t>
      </w:r>
      <w:proofErr w:type="gramEnd"/>
      <w:r w:rsidRPr="001C6C83">
        <w:rPr>
          <w:rFonts w:asciiTheme="minorHAnsi" w:hAnsiTheme="minorHAnsi"/>
          <w:sz w:val="16"/>
        </w:rPr>
        <w:t xml:space="preserve"> kinds of amoral geopolitical moves by Putin come out of Russia’s historical feelings of vulnerability as a large and exposed landmass. China, too, feels encircled by US forces in Asia. It has supported Moscow’s policy toward Syria as one way to prevent the US from focusing more on China and its aggressive attempt to usurp American influence in Asia.</w:t>
      </w:r>
      <w:r w:rsidRPr="001C6C83">
        <w:rPr>
          <w:rFonts w:asciiTheme="minorHAnsi" w:hAnsiTheme="minorHAnsi"/>
          <w:sz w:val="12"/>
        </w:rPr>
        <w:t>¶</w:t>
      </w:r>
      <w:r w:rsidRPr="001C6C83">
        <w:rPr>
          <w:rFonts w:asciiTheme="minorHAnsi" w:hAnsiTheme="minorHAnsi"/>
          <w:sz w:val="16"/>
        </w:rPr>
        <w:t xml:space="preserve"> Putin also knows that President Obama and the US public have little appetite for military intervention in Syria, despite any American outrage over a war that has taken more than 80,000 civilian lives and forced 1.5 million to flee. Only Britain and France show a strong interest in sending arms to anti-Assad rebels.</w:t>
      </w:r>
      <w:r w:rsidRPr="001C6C83">
        <w:rPr>
          <w:rFonts w:asciiTheme="minorHAnsi" w:hAnsiTheme="minorHAnsi"/>
          <w:sz w:val="12"/>
        </w:rPr>
        <w:t>¶</w:t>
      </w:r>
      <w:r w:rsidRPr="001C6C83">
        <w:rPr>
          <w:rFonts w:asciiTheme="minorHAnsi" w:hAnsiTheme="minorHAnsi"/>
          <w:sz w:val="16"/>
        </w:rPr>
        <w:t xml:space="preserve"> The Russian decision to send the missiles could end up being merely symbolic. Israeli war jets will likely take them out before they become operational. Twice this year, Israel destroyed lesser-quality missiles in Syria as they were shipped from Iran to Hezbollah militants in Lebanon. And deployment of the S-300 missiles could take up to a year.</w:t>
      </w:r>
      <w:r w:rsidRPr="001C6C83">
        <w:rPr>
          <w:rFonts w:asciiTheme="minorHAnsi" w:hAnsiTheme="minorHAnsi"/>
          <w:sz w:val="12"/>
        </w:rPr>
        <w:t>¶</w:t>
      </w:r>
      <w:r w:rsidRPr="001C6C83">
        <w:rPr>
          <w:rFonts w:asciiTheme="minorHAnsi" w:hAnsiTheme="minorHAnsi"/>
          <w:sz w:val="16"/>
        </w:rPr>
        <w:t xml:space="preserve"> Putin could be seeking only a temporary diplomatic advantage in the run-up to talks being planned in Geneva aimed at a negotiated settlement for Syria. Nonetheless, his decision sets up a stark contrast between a moral approach toward ending Syria’s slaughter and the kind of amoral posturing by Russia for its basic interests.</w:t>
      </w:r>
      <w:r w:rsidRPr="001C6C83">
        <w:rPr>
          <w:rFonts w:asciiTheme="minorHAnsi" w:hAnsiTheme="minorHAnsi"/>
          <w:sz w:val="12"/>
        </w:rPr>
        <w: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With</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US</w:t>
      </w:r>
      <w:r w:rsidRPr="001C6C83">
        <w:rPr>
          <w:rStyle w:val="StyleBoldUnderline"/>
          <w:rFonts w:asciiTheme="minorHAnsi" w:hAnsiTheme="minorHAnsi"/>
        </w:rPr>
        <w:t xml:space="preserve"> now inclined to </w:t>
      </w:r>
      <w:r w:rsidRPr="001C6C83">
        <w:rPr>
          <w:rStyle w:val="StyleBoldUnderline"/>
          <w:rFonts w:asciiTheme="minorHAnsi" w:hAnsiTheme="minorHAnsi"/>
          <w:highlight w:val="yellow"/>
        </w:rPr>
        <w:t>focus</w:t>
      </w:r>
      <w:r w:rsidRPr="001C6C83">
        <w:rPr>
          <w:rStyle w:val="StyleBoldUnderline"/>
          <w:rFonts w:asciiTheme="minorHAnsi" w:hAnsiTheme="minorHAnsi"/>
        </w:rPr>
        <w:t xml:space="preserve"> more </w:t>
      </w:r>
      <w:r w:rsidRPr="001C6C83">
        <w:rPr>
          <w:rStyle w:val="StyleBoldUnderline"/>
          <w:rFonts w:asciiTheme="minorHAnsi" w:hAnsiTheme="minorHAnsi"/>
          <w:highlight w:val="yellow"/>
        </w:rPr>
        <w:t>on building</w:t>
      </w:r>
      <w:r w:rsidRPr="001C6C83">
        <w:rPr>
          <w:rStyle w:val="StyleBoldUnderline"/>
          <w:rFonts w:asciiTheme="minorHAnsi" w:hAnsiTheme="minorHAnsi"/>
        </w:rPr>
        <w:t xml:space="preserve"> up </w:t>
      </w:r>
      <w:r w:rsidRPr="001C6C83">
        <w:rPr>
          <w:rStyle w:val="StyleBoldUnderline"/>
          <w:rFonts w:asciiTheme="minorHAnsi" w:hAnsiTheme="minorHAnsi"/>
          <w:highlight w:val="yellow"/>
        </w:rPr>
        <w:t>its economy</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 xml:space="preserve">Russia and others </w:t>
      </w:r>
      <w:r w:rsidRPr="001C6C83">
        <w:rPr>
          <w:rStyle w:val="Emphasis"/>
          <w:rFonts w:asciiTheme="minorHAnsi" w:hAnsiTheme="minorHAnsi"/>
          <w:highlight w:val="yellow"/>
        </w:rPr>
        <w:t>see the US</w:t>
      </w:r>
      <w:r w:rsidRPr="001C6C83">
        <w:rPr>
          <w:rStyle w:val="StyleBoldUnderline"/>
          <w:rFonts w:asciiTheme="minorHAnsi" w:hAnsiTheme="minorHAnsi"/>
        </w:rPr>
        <w:t xml:space="preserve"> legacy of acting on humanitarian or idealist grounds </w:t>
      </w:r>
      <w:r w:rsidRPr="001C6C83">
        <w:rPr>
          <w:rStyle w:val="Emphasis"/>
          <w:rFonts w:asciiTheme="minorHAnsi" w:hAnsiTheme="minorHAnsi"/>
          <w:highlight w:val="yellow"/>
        </w:rPr>
        <w:t>as in decline</w:t>
      </w:r>
      <w:r w:rsidRPr="001C6C83">
        <w:rPr>
          <w:rStyle w:val="StyleBoldUnderline"/>
          <w:rFonts w:asciiTheme="minorHAnsi" w:hAnsiTheme="minorHAnsi"/>
        </w:rPr>
        <w:t xml:space="preserve"> </w:t>
      </w:r>
      <w:r w:rsidRPr="001C6C83">
        <w:rPr>
          <w:rFonts w:asciiTheme="minorHAnsi" w:hAnsiTheme="minorHAnsi"/>
          <w:sz w:val="16"/>
        </w:rPr>
        <w:t>– despite the 2011 military intervention in Libya. In the global maneuvering of big powers, “</w:t>
      </w:r>
      <w:r w:rsidRPr="001C6C83">
        <w:rPr>
          <w:rStyle w:val="Emphasis"/>
          <w:rFonts w:asciiTheme="minorHAnsi" w:hAnsiTheme="minorHAnsi"/>
          <w:highlight w:val="yellow"/>
        </w:rPr>
        <w:t>weakness is provocative</w:t>
      </w:r>
      <w:r w:rsidRPr="001C6C83">
        <w:rPr>
          <w:rStyle w:val="StyleBoldUnderline"/>
          <w:rFonts w:asciiTheme="minorHAnsi" w:hAnsiTheme="minorHAnsi"/>
        </w:rPr>
        <w:t>,” as former US Defense Secretary Donald Rumsfeld once warned.</w:t>
      </w:r>
      <w:r w:rsidRPr="001C6C83">
        <w:rPr>
          <w:rStyle w:val="StyleBoldUnderline"/>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highlight w:val="yellow"/>
        </w:rPr>
        <w:t>The US</w:t>
      </w:r>
      <w:r w:rsidRPr="001C6C83">
        <w:rPr>
          <w:rStyle w:val="StyleBoldUnderline"/>
          <w:rFonts w:asciiTheme="minorHAnsi" w:hAnsiTheme="minorHAnsi"/>
        </w:rPr>
        <w:t xml:space="preserve"> need not militarily intervene in Syria. But it </w:t>
      </w:r>
      <w:r w:rsidRPr="001C6C83">
        <w:rPr>
          <w:rStyle w:val="Emphasis"/>
          <w:rFonts w:asciiTheme="minorHAnsi" w:hAnsiTheme="minorHAnsi"/>
          <w:highlight w:val="yellow"/>
        </w:rPr>
        <w:t>cannot afford to create the impression of moral indifference</w:t>
      </w:r>
      <w:r w:rsidRPr="001C6C83">
        <w:rPr>
          <w:rStyle w:val="StyleBoldUnderline"/>
          <w:rFonts w:asciiTheme="minorHAnsi" w:hAnsiTheme="minorHAnsi"/>
          <w:highlight w:val="yellow"/>
        </w:rPr>
        <w:t xml:space="preserve"> toward the mass killing of Syrians. Indifference invites meddling by other powers</w:t>
      </w:r>
      <w:r w:rsidRPr="001C6C83">
        <w:rPr>
          <w:rStyle w:val="StyleBoldUnderline"/>
          <w:rFonts w:asciiTheme="minorHAnsi" w:hAnsiTheme="minorHAnsi"/>
        </w:rPr>
        <w:t>.</w:t>
      </w:r>
      <w:r w:rsidRPr="001C6C83">
        <w:rPr>
          <w:rFonts w:asciiTheme="minorHAnsi" w:hAnsiTheme="minorHAnsi"/>
          <w:sz w:val="16"/>
        </w:rPr>
        <w:t xml:space="preserve"> At the very least, </w:t>
      </w:r>
      <w:r w:rsidRPr="001C6C83">
        <w:rPr>
          <w:rStyle w:val="StyleBoldUnderline"/>
          <w:rFonts w:asciiTheme="minorHAnsi" w:hAnsiTheme="minorHAnsi"/>
          <w:highlight w:val="yellow"/>
        </w:rPr>
        <w:t>the US must</w:t>
      </w:r>
      <w:r w:rsidRPr="001C6C83">
        <w:rPr>
          <w:rStyle w:val="StyleBoldUnderline"/>
          <w:rFonts w:asciiTheme="minorHAnsi" w:hAnsiTheme="minorHAnsi"/>
        </w:rPr>
        <w:t xml:space="preserve"> somehow </w:t>
      </w:r>
      <w:r w:rsidRPr="001C6C83">
        <w:rPr>
          <w:rStyle w:val="StyleBoldUnderline"/>
          <w:rFonts w:asciiTheme="minorHAnsi" w:hAnsiTheme="minorHAnsi"/>
          <w:highlight w:val="yellow"/>
        </w:rPr>
        <w:t>convince Putin not to send the</w:t>
      </w:r>
      <w:r w:rsidRPr="001C6C83">
        <w:rPr>
          <w:rStyle w:val="StyleBoldUnderline"/>
          <w:rFonts w:asciiTheme="minorHAnsi" w:hAnsiTheme="minorHAnsi"/>
        </w:rPr>
        <w:t xml:space="preserve"> S-300 </w:t>
      </w:r>
      <w:r w:rsidRPr="001C6C83">
        <w:rPr>
          <w:rStyle w:val="StyleBoldUnderline"/>
          <w:rFonts w:asciiTheme="minorHAnsi" w:hAnsiTheme="minorHAnsi"/>
          <w:highlight w:val="yellow"/>
        </w:rPr>
        <w:t>missiles</w:t>
      </w:r>
      <w:r w:rsidRPr="001C6C83">
        <w:rPr>
          <w:rStyle w:val="StyleBoldUnderline"/>
          <w:rFonts w:asciiTheme="minorHAnsi" w:hAnsiTheme="minorHAnsi"/>
        </w:rPr>
        <w:t>.</w:t>
      </w:r>
      <w:r w:rsidRPr="001C6C83">
        <w:rPr>
          <w:rFonts w:asciiTheme="minorHAnsi" w:hAnsiTheme="minorHAnsi"/>
          <w:sz w:val="16"/>
        </w:rPr>
        <w:t xml:space="preserve"> Then it must step up its diplomatic and economic pressure on Damascus</w:t>
      </w:r>
    </w:p>
    <w:p w:rsidR="00AA0316" w:rsidRPr="001C6C83" w:rsidRDefault="00AA0316" w:rsidP="00AA0316">
      <w:pPr>
        <w:rPr>
          <w:rFonts w:asciiTheme="minorHAnsi" w:hAnsiTheme="minorHAnsi"/>
          <w:sz w:val="16"/>
        </w:rPr>
      </w:pPr>
    </w:p>
    <w:p w:rsidR="00AA0316" w:rsidRPr="001C6C83" w:rsidRDefault="00AA0316" w:rsidP="00AA0316">
      <w:pPr>
        <w:rPr>
          <w:rFonts w:asciiTheme="minorHAnsi" w:hAnsiTheme="minorHAnsi"/>
          <w:sz w:val="20"/>
        </w:rPr>
      </w:pPr>
    </w:p>
    <w:p w:rsidR="00AA0316" w:rsidRPr="001C6C83" w:rsidRDefault="00AA0316" w:rsidP="00AA0316">
      <w:pPr>
        <w:rPr>
          <w:rFonts w:asciiTheme="minorHAnsi" w:hAnsiTheme="minorHAnsi"/>
          <w:sz w:val="20"/>
        </w:rPr>
      </w:pPr>
      <w:r w:rsidRPr="001C6C83">
        <w:rPr>
          <w:rFonts w:asciiTheme="minorHAnsi" w:hAnsiTheme="minorHAnsi"/>
          <w:sz w:val="20"/>
        </w:rPr>
        <w:t xml:space="preserve">&lt;You can also tag this card with Prolif, Environmental Destruction, and disease and read an impact to </w:t>
      </w:r>
      <w:proofErr w:type="gramStart"/>
      <w:r w:rsidRPr="001C6C83">
        <w:rPr>
          <w:rFonts w:asciiTheme="minorHAnsi" w:hAnsiTheme="minorHAnsi"/>
          <w:sz w:val="20"/>
        </w:rPr>
        <w:t>those,</w:t>
      </w:r>
      <w:proofErr w:type="gramEnd"/>
      <w:r w:rsidRPr="001C6C83">
        <w:rPr>
          <w:rFonts w:asciiTheme="minorHAnsi" w:hAnsiTheme="minorHAnsi"/>
          <w:sz w:val="20"/>
        </w:rPr>
        <w:t xml:space="preserve"> however I would suggest tagging only one of them and reading extensions of the others in the block to pressure the 1ar. &gt; </w:t>
      </w:r>
    </w:p>
    <w:p w:rsidR="00AA0316" w:rsidRPr="001C6C83" w:rsidRDefault="00AA0316" w:rsidP="00AA0316">
      <w:pPr>
        <w:rPr>
          <w:rFonts w:asciiTheme="minorHAnsi" w:hAnsiTheme="minorHAnsi"/>
          <w:sz w:val="16"/>
        </w:rPr>
      </w:pPr>
    </w:p>
    <w:p w:rsidR="00AA0316" w:rsidRPr="001C6C83" w:rsidRDefault="00AA0316" w:rsidP="00AA0316">
      <w:pPr>
        <w:pStyle w:val="tag"/>
        <w:rPr>
          <w:rFonts w:asciiTheme="minorHAnsi" w:hAnsiTheme="minorHAnsi"/>
        </w:rPr>
      </w:pPr>
      <w:r w:rsidRPr="001C6C83">
        <w:rPr>
          <w:rFonts w:asciiTheme="minorHAnsi" w:hAnsiTheme="minorHAnsi"/>
        </w:rPr>
        <w:t xml:space="preserve">The perception the U.S. can credibly intervene is crucial to preventing several extinction scenarios </w:t>
      </w:r>
    </w:p>
    <w:p w:rsidR="00AA0316" w:rsidRPr="001C6C83" w:rsidRDefault="00AA0316" w:rsidP="00AA0316">
      <w:pPr>
        <w:rPr>
          <w:rFonts w:asciiTheme="minorHAnsi" w:hAnsiTheme="minorHAnsi"/>
        </w:rPr>
      </w:pPr>
      <w:r w:rsidRPr="001C6C83">
        <w:rPr>
          <w:rStyle w:val="cite"/>
          <w:rFonts w:asciiTheme="minorHAnsi" w:hAnsiTheme="minorHAnsi"/>
        </w:rPr>
        <w:t>Reiffel, ‘5</w:t>
      </w:r>
      <w:r w:rsidRPr="001C6C83">
        <w:rPr>
          <w:rFonts w:asciiTheme="minorHAnsi" w:hAnsiTheme="minorHAnsi"/>
        </w:rPr>
        <w:t xml:space="preserve"> </w:t>
      </w:r>
      <w:r w:rsidRPr="001C6C83">
        <w:rPr>
          <w:rFonts w:asciiTheme="minorHAnsi" w:hAnsiTheme="minorHAnsi"/>
          <w:sz w:val="16"/>
        </w:rPr>
        <w:t>(Lex, Visiting Fellow at the Global Economy and Development Center of the Brookings Institution,  The Brookings Institution, Reaching Out: Americans Serving Overseas, 12-27-2005, www.brookings.edu/views/papers/20051207rieffel.pdf)</w:t>
      </w:r>
    </w:p>
    <w:p w:rsidR="00AA0316" w:rsidRPr="001C6C83" w:rsidRDefault="00AA0316" w:rsidP="00AA0316">
      <w:pPr>
        <w:rPr>
          <w:rFonts w:asciiTheme="minorHAnsi" w:hAnsiTheme="minorHAnsi"/>
          <w:sz w:val="16"/>
        </w:rPr>
      </w:pPr>
      <w:r w:rsidRPr="001C6C83">
        <w:rPr>
          <w:rFonts w:asciiTheme="minorHAnsi" w:hAnsiTheme="minorHAnsi"/>
          <w:sz w:val="16"/>
        </w:rPr>
        <w:t xml:space="preserve">I. Introduction: Overseas Service as a Soft Instrument of Power </w:t>
      </w:r>
      <w:proofErr w:type="gramStart"/>
      <w:r w:rsidRPr="001C6C83">
        <w:rPr>
          <w:rFonts w:asciiTheme="minorHAnsi" w:hAnsiTheme="minorHAnsi"/>
          <w:sz w:val="16"/>
        </w:rPr>
        <w:t>The</w:t>
      </w:r>
      <w:proofErr w:type="gramEnd"/>
      <w:r w:rsidRPr="001C6C83">
        <w:rPr>
          <w:rFonts w:asciiTheme="minorHAnsi" w:hAnsiTheme="minorHAnsi"/>
          <w:sz w:val="16"/>
        </w:rPr>
        <w:t xml:space="preserve"> United States is struggling to define a new role for itself in the post-Cold War world that protects its vital self interests without making the rest of the world uncomfortable. In retrospect, the decade of the 1990s was a cakewalk. Together with its Cold War allies Americans focused on helping the transition countries in Eastern and Central Europe and the former Soviet Union build functioning democratic political systems and growing market economies. The USA met this immense challenge successfully, by and large, and it gained friends in the process. By contrast, the first five years of the new millennium have been mostly downhill for the USA. The terrorist attacks on 9/11/01 changed the national mood in a matter of hours from gloating to a level of fear unknown since the Depression of the 1930s. They also pushed sympathy for the USA among people in the rest of the world to new heights. </w:t>
      </w:r>
      <w:proofErr w:type="gramStart"/>
      <w:r w:rsidRPr="001C6C83">
        <w:rPr>
          <w:rFonts w:asciiTheme="minorHAnsi" w:hAnsiTheme="minorHAnsi"/>
          <w:sz w:val="16"/>
        </w:rPr>
        <w:t xml:space="preserve">However, </w:t>
      </w:r>
      <w:r w:rsidRPr="001C6C83">
        <w:rPr>
          <w:rStyle w:val="underline"/>
          <w:rFonts w:asciiTheme="minorHAnsi" w:hAnsiTheme="minorHAnsi"/>
        </w:rPr>
        <w:t xml:space="preserve">the feeling of </w:t>
      </w:r>
      <w:r w:rsidRPr="001C6C83">
        <w:rPr>
          <w:rStyle w:val="underline"/>
          <w:rFonts w:asciiTheme="minorHAnsi" w:hAnsiTheme="minorHAnsi"/>
          <w:highlight w:val="yellow"/>
        </w:rPr>
        <w:t xml:space="preserve">global solidarity quickly dissipated after </w:t>
      </w:r>
      <w:r w:rsidRPr="001C6C83">
        <w:rPr>
          <w:rStyle w:val="underline"/>
          <w:rFonts w:asciiTheme="minorHAnsi" w:hAnsiTheme="minorHAnsi"/>
        </w:rPr>
        <w:t xml:space="preserve">the military intervention in </w:t>
      </w:r>
      <w:r w:rsidRPr="001C6C83">
        <w:rPr>
          <w:rStyle w:val="underline"/>
          <w:rFonts w:asciiTheme="minorHAnsi" w:hAnsiTheme="minorHAnsi"/>
          <w:highlight w:val="yellow"/>
        </w:rPr>
        <w:t xml:space="preserve">Iraq </w:t>
      </w:r>
      <w:r w:rsidRPr="001C6C83">
        <w:rPr>
          <w:rStyle w:val="underline"/>
          <w:rFonts w:asciiTheme="minorHAnsi" w:hAnsiTheme="minorHAnsi"/>
        </w:rPr>
        <w:t>by a narrow US-led coalition</w:t>
      </w:r>
      <w:r w:rsidRPr="001C6C83">
        <w:rPr>
          <w:rFonts w:asciiTheme="minorHAnsi" w:hAnsiTheme="minorHAnsi"/>
          <w:sz w:val="16"/>
        </w:rPr>
        <w:t>.</w:t>
      </w:r>
      <w:proofErr w:type="gramEnd"/>
      <w:r w:rsidRPr="001C6C83">
        <w:rPr>
          <w:rFonts w:asciiTheme="minorHAnsi" w:hAnsiTheme="minorHAnsi"/>
          <w:sz w:val="16"/>
        </w:rPr>
        <w:t xml:space="preserve"> A major poll measuring the attitudes of foreigners toward the USA found a sharp shift in opinion in the negative direction between 2002 and </w:t>
      </w:r>
      <w:r w:rsidRPr="001C6C83">
        <w:rPr>
          <w:rFonts w:asciiTheme="minorHAnsi" w:hAnsiTheme="minorHAnsi"/>
          <w:sz w:val="16"/>
        </w:rPr>
        <w:lastRenderedPageBreak/>
        <w:t xml:space="preserve">2003, which has only partially recovered since then.1 The devastation of New Orleans by Hurricane Katrina at the end of August 2005 was another blow to American self-confidence as well as to its image in the rest of the world. It cracked the veneer of the society reflected in the American movies and TV programs that flood the world. It exposed weaknesses in government institutions that had been promoted for decades as models for other countries. </w:t>
      </w:r>
      <w:r w:rsidRPr="001C6C83">
        <w:rPr>
          <w:rStyle w:val="underline"/>
          <w:rFonts w:asciiTheme="minorHAnsi" w:hAnsiTheme="minorHAnsi"/>
        </w:rPr>
        <w:t>Internal pressure to turn America’s back on the rest of the world is likely to intensify as the country focuses attention on domestic problems</w:t>
      </w:r>
      <w:r w:rsidRPr="001C6C83">
        <w:rPr>
          <w:rFonts w:asciiTheme="minorHAnsi" w:hAnsiTheme="minorHAnsi"/>
          <w:sz w:val="16"/>
        </w:rPr>
        <w:t xml:space="preserve"> such as the growing number of Americans without health insurance, educational performance that is declining relative to other countries, deteriorating infrastructure, and increased dependence on foreign supplies of oil and gas. </w:t>
      </w:r>
      <w:r w:rsidRPr="001C6C83">
        <w:rPr>
          <w:rStyle w:val="underline"/>
          <w:rFonts w:asciiTheme="minorHAnsi" w:hAnsiTheme="minorHAnsi"/>
          <w:highlight w:val="yellow"/>
        </w:rPr>
        <w:t>A more isolationist sentiment would reduce the ability of the US</w:t>
      </w:r>
      <w:r w:rsidRPr="001C6C83">
        <w:rPr>
          <w:rStyle w:val="underline"/>
          <w:rFonts w:asciiTheme="minorHAnsi" w:hAnsiTheme="minorHAnsi"/>
        </w:rPr>
        <w:t xml:space="preserve">A </w:t>
      </w:r>
      <w:r w:rsidRPr="001C6C83">
        <w:rPr>
          <w:rStyle w:val="underline"/>
          <w:rFonts w:asciiTheme="minorHAnsi" w:hAnsiTheme="minorHAnsi"/>
          <w:highlight w:val="yellow"/>
        </w:rPr>
        <w:t xml:space="preserve">to use its overwhelming military power to promote peaceful change in </w:t>
      </w:r>
      <w:r w:rsidRPr="001C6C83">
        <w:rPr>
          <w:rStyle w:val="underline"/>
          <w:rFonts w:asciiTheme="minorHAnsi" w:hAnsiTheme="minorHAnsi"/>
        </w:rPr>
        <w:t xml:space="preserve">the </w:t>
      </w:r>
      <w:r w:rsidRPr="001C6C83">
        <w:rPr>
          <w:rStyle w:val="underline"/>
          <w:rFonts w:asciiTheme="minorHAnsi" w:hAnsiTheme="minorHAnsi"/>
          <w:highlight w:val="yellow"/>
        </w:rPr>
        <w:t xml:space="preserve">developing countries that </w:t>
      </w:r>
      <w:r w:rsidRPr="001C6C83">
        <w:rPr>
          <w:rStyle w:val="underline"/>
          <w:rFonts w:asciiTheme="minorHAnsi" w:hAnsiTheme="minorHAnsi"/>
        </w:rPr>
        <w:t xml:space="preserve">hold two-thirds of the world’s population and </w:t>
      </w:r>
      <w:r w:rsidRPr="001C6C83">
        <w:rPr>
          <w:rStyle w:val="underline"/>
          <w:rFonts w:asciiTheme="minorHAnsi" w:hAnsiTheme="minorHAnsi"/>
          <w:highlight w:val="yellow"/>
        </w:rPr>
        <w:t>pose the gravest threats to global stability</w:t>
      </w:r>
      <w:r w:rsidRPr="001C6C83">
        <w:rPr>
          <w:rStyle w:val="underline"/>
          <w:rFonts w:asciiTheme="minorHAnsi" w:hAnsiTheme="minorHAnsi"/>
        </w:rPr>
        <w:t>. Isolationism</w:t>
      </w:r>
      <w:r w:rsidRPr="001C6C83">
        <w:rPr>
          <w:rFonts w:asciiTheme="minorHAnsi" w:hAnsiTheme="minorHAnsi"/>
          <w:sz w:val="16"/>
        </w:rPr>
        <w:t xml:space="preserve"> might heighten the sense of security in the short run, but it </w:t>
      </w:r>
      <w:r w:rsidRPr="001C6C83">
        <w:rPr>
          <w:rStyle w:val="underline"/>
          <w:rFonts w:asciiTheme="minorHAnsi" w:hAnsiTheme="minorHAnsi"/>
        </w:rPr>
        <w:t xml:space="preserve">would put the USA at the mercy of external forces in the long run. Accordingly, </w:t>
      </w:r>
      <w:r w:rsidRPr="001C6C83">
        <w:rPr>
          <w:rStyle w:val="underline"/>
          <w:rFonts w:asciiTheme="minorHAnsi" w:hAnsiTheme="minorHAnsi"/>
          <w:highlight w:val="yellow"/>
        </w:rPr>
        <w:t>one of the great challenges for the US</w:t>
      </w:r>
      <w:r w:rsidRPr="001C6C83">
        <w:rPr>
          <w:rStyle w:val="underline"/>
          <w:rFonts w:asciiTheme="minorHAnsi" w:hAnsiTheme="minorHAnsi"/>
        </w:rPr>
        <w:t xml:space="preserve">A today </w:t>
      </w:r>
      <w:r w:rsidRPr="001C6C83">
        <w:rPr>
          <w:rStyle w:val="underline"/>
          <w:rFonts w:asciiTheme="minorHAnsi" w:hAnsiTheme="minorHAnsi"/>
          <w:highlight w:val="yellow"/>
        </w:rPr>
        <w:t xml:space="preserve">is to build a broad coalition of like-minded nations and </w:t>
      </w:r>
      <w:r w:rsidRPr="001C6C83">
        <w:rPr>
          <w:rStyle w:val="underline"/>
          <w:rFonts w:asciiTheme="minorHAnsi" w:hAnsiTheme="minorHAnsi"/>
        </w:rPr>
        <w:t xml:space="preserve">a set of </w:t>
      </w:r>
      <w:r w:rsidRPr="001C6C83">
        <w:rPr>
          <w:rStyle w:val="underline"/>
          <w:rFonts w:asciiTheme="minorHAnsi" w:hAnsiTheme="minorHAnsi"/>
          <w:highlight w:val="yellow"/>
        </w:rPr>
        <w:t xml:space="preserve">international institutions capable of </w:t>
      </w:r>
      <w:r w:rsidRPr="001C6C83">
        <w:rPr>
          <w:rStyle w:val="underline"/>
          <w:rFonts w:asciiTheme="minorHAnsi" w:hAnsiTheme="minorHAnsi"/>
        </w:rPr>
        <w:t xml:space="preserve">maintaining order and </w:t>
      </w:r>
      <w:r w:rsidRPr="001C6C83">
        <w:rPr>
          <w:rStyle w:val="underline"/>
          <w:rFonts w:asciiTheme="minorHAnsi" w:hAnsiTheme="minorHAnsi"/>
          <w:highlight w:val="yellow"/>
        </w:rPr>
        <w:t xml:space="preserve">addressing global problems such as </w:t>
      </w:r>
      <w:r w:rsidRPr="001C6C83">
        <w:rPr>
          <w:rStyle w:val="Emphasis2"/>
          <w:rFonts w:asciiTheme="minorHAnsi" w:hAnsiTheme="minorHAnsi"/>
          <w:highlight w:val="yellow"/>
        </w:rPr>
        <w:t>nuclear prolif</w:t>
      </w:r>
      <w:r w:rsidRPr="001C6C83">
        <w:rPr>
          <w:rStyle w:val="Emphasis2"/>
          <w:rFonts w:asciiTheme="minorHAnsi" w:hAnsiTheme="minorHAnsi"/>
        </w:rPr>
        <w:t>eration</w:t>
      </w:r>
      <w:r w:rsidRPr="001C6C83">
        <w:rPr>
          <w:rStyle w:val="underline"/>
          <w:rFonts w:asciiTheme="minorHAnsi" w:hAnsiTheme="minorHAnsi"/>
        </w:rPr>
        <w:t xml:space="preserve">, </w:t>
      </w:r>
      <w:r w:rsidRPr="001C6C83">
        <w:rPr>
          <w:rStyle w:val="Emphasis2"/>
          <w:rFonts w:asciiTheme="minorHAnsi" w:hAnsiTheme="minorHAnsi"/>
          <w:highlight w:val="yellow"/>
        </w:rPr>
        <w:t>epidemics</w:t>
      </w:r>
      <w:r w:rsidRPr="001C6C83">
        <w:rPr>
          <w:rFonts w:asciiTheme="minorHAnsi" w:hAnsiTheme="minorHAnsi"/>
          <w:sz w:val="16"/>
          <w:highlight w:val="yellow"/>
        </w:rPr>
        <w:t xml:space="preserve"> </w:t>
      </w:r>
      <w:r w:rsidRPr="001C6C83">
        <w:rPr>
          <w:rFonts w:asciiTheme="minorHAnsi" w:hAnsiTheme="minorHAnsi"/>
          <w:sz w:val="16"/>
        </w:rPr>
        <w:t xml:space="preserve">like HIV/AIDS and avian flu, </w:t>
      </w:r>
      <w:r w:rsidRPr="001C6C83">
        <w:rPr>
          <w:rFonts w:asciiTheme="minorHAnsi" w:hAnsiTheme="minorHAnsi"/>
          <w:b/>
          <w:highlight w:val="yellow"/>
          <w:u w:val="single"/>
        </w:rPr>
        <w:t>failed states</w:t>
      </w:r>
      <w:r w:rsidRPr="001C6C83">
        <w:rPr>
          <w:rFonts w:asciiTheme="minorHAnsi" w:hAnsiTheme="minorHAnsi"/>
          <w:sz w:val="16"/>
        </w:rPr>
        <w:t xml:space="preserve"> like Somalia and Myanmar, </w:t>
      </w:r>
      <w:r w:rsidRPr="001C6C83">
        <w:rPr>
          <w:rStyle w:val="underline"/>
          <w:rFonts w:asciiTheme="minorHAnsi" w:hAnsiTheme="minorHAnsi"/>
          <w:highlight w:val="yellow"/>
        </w:rPr>
        <w:t xml:space="preserve">and </w:t>
      </w:r>
      <w:r w:rsidRPr="001C6C83">
        <w:rPr>
          <w:rStyle w:val="Emphasis2"/>
          <w:rFonts w:asciiTheme="minorHAnsi" w:hAnsiTheme="minorHAnsi"/>
          <w:highlight w:val="yellow"/>
        </w:rPr>
        <w:t>environmental degradation</w:t>
      </w:r>
      <w:r w:rsidRPr="001C6C83">
        <w:rPr>
          <w:rFonts w:asciiTheme="minorHAnsi" w:hAnsiTheme="minorHAnsi"/>
          <w:sz w:val="16"/>
        </w:rPr>
        <w:t xml:space="preserve">. The costs of acting alone or in small coalitions are now more clearly seen to be unsustainable. </w:t>
      </w:r>
      <w:r w:rsidRPr="001C6C83">
        <w:rPr>
          <w:rStyle w:val="underline"/>
          <w:rFonts w:asciiTheme="minorHAnsi" w:hAnsiTheme="minorHAnsi"/>
          <w:highlight w:val="yellow"/>
        </w:rPr>
        <w:t xml:space="preserve">The limitations of “hard” instruments of foreign policy have </w:t>
      </w:r>
      <w:r w:rsidRPr="001C6C83">
        <w:rPr>
          <w:rStyle w:val="underline"/>
          <w:rFonts w:asciiTheme="minorHAnsi" w:hAnsiTheme="minorHAnsi"/>
        </w:rPr>
        <w:t xml:space="preserve">been amply </w:t>
      </w:r>
      <w:r w:rsidRPr="001C6C83">
        <w:rPr>
          <w:rStyle w:val="underline"/>
          <w:rFonts w:asciiTheme="minorHAnsi" w:hAnsiTheme="minorHAnsi"/>
          <w:highlight w:val="yellow"/>
        </w:rPr>
        <w:t>demonstrated in Iraq. Military power</w:t>
      </w:r>
      <w:r w:rsidRPr="001C6C83">
        <w:rPr>
          <w:rFonts w:asciiTheme="minorHAnsi" w:hAnsiTheme="minorHAnsi"/>
          <w:sz w:val="16"/>
          <w:highlight w:val="yellow"/>
        </w:rPr>
        <w:t xml:space="preserve"> </w:t>
      </w:r>
      <w:r w:rsidRPr="001C6C83">
        <w:rPr>
          <w:rFonts w:asciiTheme="minorHAnsi" w:hAnsiTheme="minorHAnsi"/>
          <w:sz w:val="16"/>
        </w:rPr>
        <w:t xml:space="preserve">can dislodge a tyrant with great efficiency but </w:t>
      </w:r>
      <w:r w:rsidRPr="001C6C83">
        <w:rPr>
          <w:rStyle w:val="underline"/>
          <w:rFonts w:asciiTheme="minorHAnsi" w:hAnsiTheme="minorHAnsi"/>
          <w:highlight w:val="yellow"/>
        </w:rPr>
        <w:t xml:space="preserve">cannot build stable </w:t>
      </w:r>
      <w:r w:rsidRPr="001C6C83">
        <w:rPr>
          <w:rStyle w:val="underline"/>
          <w:rFonts w:asciiTheme="minorHAnsi" w:hAnsiTheme="minorHAnsi"/>
        </w:rPr>
        <w:t xml:space="preserve">and prosperous </w:t>
      </w:r>
      <w:r w:rsidRPr="001C6C83">
        <w:rPr>
          <w:rStyle w:val="underline"/>
          <w:rFonts w:asciiTheme="minorHAnsi" w:hAnsiTheme="minorHAnsi"/>
          <w:highlight w:val="yellow"/>
        </w:rPr>
        <w:t>nations</w:t>
      </w:r>
      <w:r w:rsidRPr="001C6C83">
        <w:rPr>
          <w:rFonts w:asciiTheme="minorHAnsi" w:hAnsiTheme="minorHAnsi"/>
          <w:u w:val="single"/>
        </w:rPr>
        <w:t>.</w:t>
      </w:r>
      <w:r w:rsidRPr="001C6C83">
        <w:rPr>
          <w:rFonts w:asciiTheme="minorHAnsi" w:hAnsiTheme="minorHAnsi"/>
          <w:sz w:val="16"/>
        </w:rPr>
        <w:t xml:space="preserve"> Appropriately, the appointment of Karen Hughes as Under Secretary of State for Public Diplomacy and Public Affairs suggests that the Bush Administration is gearing up to rely more on “soft” instruments.2 </w:t>
      </w:r>
    </w:p>
    <w:p w:rsidR="00AA0316" w:rsidRPr="001C6C83" w:rsidRDefault="00AA0316" w:rsidP="00AA0316">
      <w:pPr>
        <w:rPr>
          <w:rFonts w:asciiTheme="minorHAnsi" w:hAnsiTheme="minorHAnsi"/>
          <w:sz w:val="16"/>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2nc Impact Wall (Short)</w:t>
      </w:r>
    </w:p>
    <w:p w:rsidR="00AA0316" w:rsidRPr="001C6C83" w:rsidRDefault="00AA0316" w:rsidP="00AA0316">
      <w:pPr>
        <w:rPr>
          <w:rFonts w:asciiTheme="minorHAnsi" w:hAnsiTheme="minorHAnsi"/>
        </w:rPr>
      </w:pPr>
      <w:r w:rsidRPr="001C6C83">
        <w:rPr>
          <w:rFonts w:asciiTheme="minorHAnsi" w:hAnsiTheme="minorHAnsi"/>
        </w:rPr>
        <w:t xml:space="preserve"> </w:t>
      </w:r>
    </w:p>
    <w:p w:rsidR="00AA0316" w:rsidRPr="001C6C83" w:rsidRDefault="00AA0316" w:rsidP="00AA0316">
      <w:pPr>
        <w:rPr>
          <w:rFonts w:asciiTheme="minorHAnsi" w:hAnsiTheme="minorHAnsi"/>
          <w:b/>
        </w:rPr>
      </w:pPr>
      <w:r w:rsidRPr="001C6C83">
        <w:rPr>
          <w:rFonts w:asciiTheme="minorHAnsi" w:hAnsiTheme="minorHAnsi"/>
          <w:b/>
        </w:rPr>
        <w:t>Without an aggressive strategy concerning Syria the US will lose credibility – our CSM evidence cites empirics which prove weakness is provocative and other great powers will intervene. Our Reiffel evidence says diminished credibility means the U.S. can’t possibly lead coalitions to solve extinction-level threats like proliferation, disease and environment destruction*</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rPr>
      </w:pPr>
      <w:r w:rsidRPr="001C6C83">
        <w:rPr>
          <w:rFonts w:asciiTheme="minorHAnsi" w:hAnsiTheme="minorHAnsi"/>
        </w:rPr>
        <w:t xml:space="preserve">**NOTE – Extensions for each individual impact are immediately below in the sections labeled ‘2nc Prolif’ ‘2nc disease’ etc. </w:t>
      </w:r>
    </w:p>
    <w:p w:rsidR="00AA0316" w:rsidRPr="001C6C83" w:rsidRDefault="00AA0316" w:rsidP="00AA0316">
      <w:pPr>
        <w:pStyle w:val="Heading4"/>
        <w:rPr>
          <w:rFonts w:asciiTheme="minorHAnsi" w:hAnsiTheme="minorHAnsi"/>
        </w:rPr>
      </w:pPr>
      <w:r w:rsidRPr="001C6C83">
        <w:rPr>
          <w:rFonts w:asciiTheme="minorHAnsi" w:eastAsiaTheme="minorHAnsi" w:hAnsiTheme="minorHAnsi" w:cs="Calibri"/>
          <w:bCs w:val="0"/>
          <w:iCs w:val="0"/>
          <w:sz w:val="22"/>
        </w:rPr>
        <w:t xml:space="preserve">The DA turns and solves the case – lack of diplomatic credibility makes engagement weak and ineffective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We control timeframe and magnitude – our impact is PERCEPTION based and the impact is immediate great power warfare because other actors will strike the U.S. during limited periods of vulnerability</w:t>
      </w:r>
    </w:p>
    <w:p w:rsidR="00AA0316" w:rsidRPr="001C6C83" w:rsidRDefault="00AA0316" w:rsidP="00AA0316">
      <w:pPr>
        <w:rPr>
          <w:rFonts w:asciiTheme="minorHAnsi" w:hAnsiTheme="minorHAnsi"/>
          <w:bCs/>
          <w:szCs w:val="32"/>
        </w:rPr>
      </w:pPr>
      <w:r w:rsidRPr="001C6C83">
        <w:rPr>
          <w:rFonts w:asciiTheme="minorHAnsi" w:hAnsiTheme="minorHAnsi"/>
          <w:b/>
          <w:u w:val="single"/>
        </w:rPr>
        <w:t>Hanson 9</w:t>
      </w:r>
      <w:r w:rsidRPr="001C6C83">
        <w:rPr>
          <w:rFonts w:asciiTheme="minorHAnsi" w:hAnsiTheme="minorHAnsi"/>
        </w:rPr>
        <w:t xml:space="preserve"> – Senior Fellow in Residence in Classics and Military History @ Hoover Institution, Stanford University [Dr. Victor Davis Hanson, “Change, Weakness, Disaster, Obama: Answers from Victor Davis Hanson,” Interview with the Oregon Patriots, Resistnet.com, December 7, 2009 http://www.victorhanson.com/articles/hanson121609.html)</w:t>
      </w:r>
    </w:p>
    <w:p w:rsidR="00AA0316" w:rsidRPr="001C6C83" w:rsidRDefault="00AA0316" w:rsidP="00AA0316">
      <w:pPr>
        <w:widowControl w:val="0"/>
        <w:autoSpaceDE w:val="0"/>
        <w:autoSpaceDN w:val="0"/>
        <w:adjustRightInd w:val="0"/>
        <w:rPr>
          <w:rFonts w:asciiTheme="minorHAnsi" w:hAnsiTheme="minorHAnsi" w:cs="Times"/>
          <w:szCs w:val="32"/>
          <w:u w:val="single"/>
        </w:rPr>
      </w:pPr>
      <w:r w:rsidRPr="001C6C83">
        <w:rPr>
          <w:rFonts w:asciiTheme="minorHAnsi" w:hAnsiTheme="minorHAnsi" w:cs="Times"/>
          <w:bCs/>
          <w:sz w:val="16"/>
          <w:szCs w:val="32"/>
        </w:rPr>
        <w:t>BC</w:t>
      </w:r>
      <w:r w:rsidRPr="001C6C83">
        <w:rPr>
          <w:rFonts w:asciiTheme="minorHAnsi" w:hAnsiTheme="minorHAnsi" w:cs="Times"/>
          <w:sz w:val="16"/>
          <w:szCs w:val="32"/>
        </w:rPr>
        <w:t xml:space="preserve">: </w:t>
      </w:r>
      <w:r w:rsidRPr="001C6C83">
        <w:rPr>
          <w:rFonts w:asciiTheme="minorHAnsi" w:hAnsiTheme="minorHAnsi" w:cs="Times"/>
          <w:szCs w:val="32"/>
          <w:u w:val="single"/>
        </w:rPr>
        <w:t>Are we currently sending a message of weakness to our foes and allies</w:t>
      </w:r>
      <w:r w:rsidRPr="001C6C83">
        <w:rPr>
          <w:rFonts w:asciiTheme="minorHAnsi" w:hAnsiTheme="minorHAnsi" w:cs="Times"/>
          <w:sz w:val="16"/>
          <w:szCs w:val="32"/>
        </w:rPr>
        <w:t xml:space="preserve">? Can anything good result from President Obama’s marked </w:t>
      </w:r>
      <w:r w:rsidRPr="001C6C83">
        <w:rPr>
          <w:rFonts w:asciiTheme="minorHAnsi" w:hAnsiTheme="minorHAnsi" w:cs="Times"/>
          <w:color w:val="000000"/>
          <w:sz w:val="16"/>
          <w:szCs w:val="32"/>
          <w:u w:color="768AAC"/>
        </w:rPr>
        <w:t>submissiveness</w:t>
      </w:r>
      <w:r w:rsidRPr="001C6C83">
        <w:rPr>
          <w:rFonts w:asciiTheme="minorHAnsi" w:hAnsiTheme="minorHAnsi" w:cs="Times"/>
          <w:sz w:val="16"/>
          <w:szCs w:val="32"/>
        </w:rPr>
        <w:t xml:space="preserve"> [7] before the </w:t>
      </w:r>
      <w:r w:rsidRPr="001C6C83">
        <w:rPr>
          <w:rFonts w:asciiTheme="minorHAnsi" w:hAnsiTheme="minorHAnsi" w:cs="Times"/>
          <w:color w:val="000000"/>
          <w:sz w:val="16"/>
          <w:szCs w:val="32"/>
          <w:u w:color="768AAC"/>
        </w:rPr>
        <w:t>world</w:t>
      </w:r>
      <w:r w:rsidRPr="001C6C83">
        <w:rPr>
          <w:rFonts w:asciiTheme="minorHAnsi" w:hAnsiTheme="minorHAnsi" w:cs="Times"/>
          <w:sz w:val="16"/>
          <w:szCs w:val="32"/>
        </w:rPr>
        <w:t xml:space="preserve"> [8]</w:t>
      </w:r>
      <w:proofErr w:type="gramStart"/>
      <w:r w:rsidRPr="001C6C83">
        <w:rPr>
          <w:rFonts w:asciiTheme="minorHAnsi" w:hAnsiTheme="minorHAnsi" w:cs="Times"/>
          <w:sz w:val="16"/>
          <w:szCs w:val="32"/>
        </w:rPr>
        <w:t>?</w:t>
      </w:r>
      <w:r w:rsidRPr="001C6C83">
        <w:rPr>
          <w:rFonts w:ascii="MS Gothic" w:eastAsia="MS Gothic" w:hAnsi="MS Gothic" w:cs="MS Gothic" w:hint="eastAsia"/>
          <w:sz w:val="16"/>
          <w:szCs w:val="32"/>
        </w:rPr>
        <w:t> </w:t>
      </w:r>
      <w:proofErr w:type="gramEnd"/>
      <w:r w:rsidRPr="001C6C83">
        <w:rPr>
          <w:rFonts w:ascii="MS Gothic" w:eastAsia="MS Gothic" w:hAnsi="MS Gothic" w:cs="MS Gothic" w:hint="eastAsia"/>
          <w:sz w:val="16"/>
          <w:szCs w:val="32"/>
        </w:rPr>
        <w:t> </w:t>
      </w:r>
      <w:r w:rsidRPr="001C6C83">
        <w:rPr>
          <w:rFonts w:asciiTheme="minorHAnsi" w:hAnsiTheme="minorHAnsi" w:cs="Times"/>
          <w:bCs/>
          <w:sz w:val="16"/>
          <w:szCs w:val="32"/>
        </w:rPr>
        <w:t>Dr. Hanson</w:t>
      </w:r>
      <w:r w:rsidRPr="001C6C83">
        <w:rPr>
          <w:rFonts w:asciiTheme="minorHAnsi" w:hAnsiTheme="minorHAnsi" w:cs="Times"/>
          <w:sz w:val="16"/>
          <w:szCs w:val="32"/>
        </w:rPr>
        <w:t xml:space="preserve">: Obama is one bow and one apology away from a circus. The world can understand a kowtow gaffe to some Saudi royals, but not as part of a deliberate pattern. Ditto the </w:t>
      </w:r>
      <w:r w:rsidRPr="001C6C83">
        <w:rPr>
          <w:rFonts w:asciiTheme="minorHAnsi" w:hAnsiTheme="minorHAnsi" w:cs="Times"/>
          <w:i/>
          <w:iCs/>
          <w:sz w:val="16"/>
          <w:szCs w:val="32"/>
        </w:rPr>
        <w:t>mea culpas</w:t>
      </w:r>
      <w:r w:rsidRPr="001C6C83">
        <w:rPr>
          <w:rFonts w:asciiTheme="minorHAnsi" w:hAnsiTheme="minorHAnsi" w:cs="Times"/>
          <w:sz w:val="16"/>
          <w:szCs w:val="32"/>
        </w:rPr>
        <w:t xml:space="preserve">. </w:t>
      </w:r>
      <w:r w:rsidRPr="001C6C83">
        <w:rPr>
          <w:rFonts w:asciiTheme="minorHAnsi" w:hAnsiTheme="minorHAnsi" w:cs="Times"/>
          <w:szCs w:val="32"/>
          <w:u w:val="single"/>
        </w:rPr>
        <w:t xml:space="preserve">Much of </w:t>
      </w:r>
      <w:r w:rsidRPr="001C6C83">
        <w:rPr>
          <w:rFonts w:asciiTheme="minorHAnsi" w:hAnsiTheme="minorHAnsi" w:cs="Times"/>
          <w:szCs w:val="32"/>
          <w:highlight w:val="yellow"/>
          <w:u w:val="single"/>
        </w:rPr>
        <w:t xml:space="preserve">diplomacy rests on </w:t>
      </w:r>
      <w:r w:rsidRPr="001C6C83">
        <w:rPr>
          <w:rFonts w:asciiTheme="minorHAnsi" w:hAnsiTheme="minorHAnsi" w:cs="Times"/>
          <w:szCs w:val="32"/>
          <w:highlight w:val="yellow"/>
          <w:u w:val="single"/>
          <w:bdr w:val="single" w:sz="4" w:space="0" w:color="auto"/>
        </w:rPr>
        <w:t>public perceptions</w:t>
      </w:r>
      <w:r w:rsidRPr="001C6C83">
        <w:rPr>
          <w:rFonts w:asciiTheme="minorHAnsi" w:hAnsiTheme="minorHAnsi" w:cs="Times"/>
          <w:szCs w:val="32"/>
          <w:highlight w:val="yellow"/>
          <w:u w:val="single"/>
        </w:rPr>
        <w:t>,</w:t>
      </w:r>
      <w:r w:rsidRPr="001C6C83">
        <w:rPr>
          <w:rFonts w:asciiTheme="minorHAnsi" w:hAnsiTheme="minorHAnsi" w:cs="Times"/>
          <w:szCs w:val="32"/>
          <w:u w:val="single"/>
        </w:rPr>
        <w:t xml:space="preserve"> however trivial. We are now in a great waiting game, as </w:t>
      </w:r>
      <w:r w:rsidRPr="001C6C83">
        <w:rPr>
          <w:rFonts w:asciiTheme="minorHAnsi" w:hAnsiTheme="minorHAnsi" w:cs="Times"/>
          <w:szCs w:val="32"/>
          <w:highlight w:val="yellow"/>
          <w:u w:val="single"/>
        </w:rPr>
        <w:t xml:space="preserve">regional hegemons, </w:t>
      </w:r>
      <w:r w:rsidRPr="001C6C83">
        <w:rPr>
          <w:rFonts w:asciiTheme="minorHAnsi" w:hAnsiTheme="minorHAnsi" w:cs="Times"/>
          <w:szCs w:val="32"/>
          <w:u w:val="single"/>
        </w:rPr>
        <w:t xml:space="preserve">wishing to redraw the existing landscape </w:t>
      </w:r>
      <w:r w:rsidRPr="001C6C83">
        <w:rPr>
          <w:rFonts w:asciiTheme="minorHAnsi" w:hAnsiTheme="minorHAnsi" w:cs="Times"/>
          <w:sz w:val="16"/>
          <w:szCs w:val="32"/>
        </w:rPr>
        <w:t>— whether China, Venezuela, Iran, North Korea, Pakistan, Syria, etc. —</w:t>
      </w:r>
      <w:r w:rsidRPr="001C6C83">
        <w:rPr>
          <w:rFonts w:asciiTheme="minorHAnsi" w:hAnsiTheme="minorHAnsi" w:cs="Times"/>
          <w:szCs w:val="32"/>
          <w:u w:val="single"/>
        </w:rPr>
        <w:t xml:space="preserve"> </w:t>
      </w:r>
      <w:r w:rsidRPr="001C6C83">
        <w:rPr>
          <w:rFonts w:asciiTheme="minorHAnsi" w:hAnsiTheme="minorHAnsi" w:cs="Times"/>
          <w:szCs w:val="32"/>
          <w:highlight w:val="yellow"/>
          <w:u w:val="single"/>
        </w:rPr>
        <w:t>are</w:t>
      </w:r>
      <w:r w:rsidRPr="001C6C83">
        <w:rPr>
          <w:rFonts w:asciiTheme="minorHAnsi" w:hAnsiTheme="minorHAnsi" w:cs="Times"/>
          <w:szCs w:val="32"/>
          <w:u w:val="single"/>
        </w:rPr>
        <w:t xml:space="preserve"> just </w:t>
      </w:r>
      <w:r w:rsidRPr="001C6C83">
        <w:rPr>
          <w:rFonts w:asciiTheme="minorHAnsi" w:hAnsiTheme="minorHAnsi" w:cs="Times"/>
          <w:szCs w:val="32"/>
          <w:highlight w:val="yellow"/>
          <w:u w:val="single"/>
        </w:rPr>
        <w:t xml:space="preserve">waiting to see who’s going to </w:t>
      </w:r>
      <w:r w:rsidRPr="001C6C83">
        <w:rPr>
          <w:rFonts w:asciiTheme="minorHAnsi" w:hAnsiTheme="minorHAnsi" w:cs="Times"/>
          <w:szCs w:val="32"/>
          <w:u w:val="single"/>
        </w:rPr>
        <w:t xml:space="preserve">be the first to </w:t>
      </w:r>
      <w:r w:rsidRPr="001C6C83">
        <w:rPr>
          <w:rFonts w:asciiTheme="minorHAnsi" w:hAnsiTheme="minorHAnsi" w:cs="Times"/>
          <w:szCs w:val="32"/>
          <w:highlight w:val="yellow"/>
          <w:u w:val="single"/>
        </w:rPr>
        <w:t>try Obama</w:t>
      </w:r>
      <w:r w:rsidRPr="001C6C83">
        <w:rPr>
          <w:rFonts w:asciiTheme="minorHAnsi" w:hAnsiTheme="minorHAnsi" w:cs="Times"/>
          <w:szCs w:val="32"/>
          <w:u w:val="single"/>
        </w:rPr>
        <w:t xml:space="preserve"> — and whether Obama really will be as tenuous as they expect. </w:t>
      </w:r>
      <w:r w:rsidRPr="001C6C83">
        <w:rPr>
          <w:rFonts w:asciiTheme="minorHAnsi" w:hAnsiTheme="minorHAnsi" w:cs="Times"/>
          <w:szCs w:val="32"/>
          <w:highlight w:val="yellow"/>
          <w:u w:val="single"/>
        </w:rPr>
        <w:t xml:space="preserve">If he slips </w:t>
      </w:r>
      <w:r w:rsidRPr="001C6C83">
        <w:rPr>
          <w:rFonts w:asciiTheme="minorHAnsi" w:hAnsiTheme="minorHAnsi" w:cs="Times"/>
          <w:szCs w:val="32"/>
          <w:u w:val="single"/>
        </w:rPr>
        <w:t xml:space="preserve">once, </w:t>
      </w:r>
      <w:r w:rsidRPr="001C6C83">
        <w:rPr>
          <w:rFonts w:asciiTheme="minorHAnsi" w:hAnsiTheme="minorHAnsi" w:cs="Times"/>
          <w:szCs w:val="32"/>
          <w:highlight w:val="yellow"/>
          <w:u w:val="single"/>
        </w:rPr>
        <w:t>it will be</w:t>
      </w:r>
      <w:r w:rsidRPr="001C6C83">
        <w:rPr>
          <w:rFonts w:asciiTheme="minorHAnsi" w:hAnsiTheme="minorHAnsi" w:cs="Times"/>
          <w:szCs w:val="32"/>
          <w:u w:val="single"/>
        </w:rPr>
        <w:t xml:space="preserve"> </w:t>
      </w:r>
      <w:r w:rsidRPr="001C6C83">
        <w:rPr>
          <w:rFonts w:asciiTheme="minorHAnsi" w:hAnsiTheme="minorHAnsi"/>
          <w:sz w:val="16"/>
        </w:rPr>
        <w:t>19</w:t>
      </w:r>
      <w:r w:rsidRPr="001C6C83">
        <w:rPr>
          <w:rFonts w:asciiTheme="minorHAnsi" w:hAnsiTheme="minorHAnsi" w:cs="Times"/>
          <w:szCs w:val="32"/>
          <w:highlight w:val="yellow"/>
          <w:u w:val="single"/>
        </w:rPr>
        <w:t>79 redux,</w:t>
      </w:r>
      <w:r w:rsidRPr="001C6C83">
        <w:rPr>
          <w:rFonts w:asciiTheme="minorHAnsi" w:hAnsiTheme="minorHAnsi" w:cs="Times"/>
          <w:szCs w:val="32"/>
          <w:u w:val="single"/>
        </w:rPr>
        <w:t xml:space="preserve"> when we saw the rise of radical Islam, the Iranian hostage mess, the communist inroads in Central America, the Soviet invasion of Afghanistan,</w:t>
      </w:r>
      <w:r w:rsidRPr="001C6C83">
        <w:rPr>
          <w:rFonts w:asciiTheme="minorHAnsi" w:hAnsiTheme="minorHAnsi" w:cs="Times"/>
          <w:sz w:val="16"/>
          <w:szCs w:val="32"/>
        </w:rPr>
        <w:t xml:space="preserve"> etc.</w:t>
      </w:r>
      <w:r w:rsidRPr="001C6C83">
        <w:rPr>
          <w:rFonts w:ascii="MS Gothic" w:eastAsia="MS Gothic" w:hAnsi="MS Gothic" w:cs="MS Gothic" w:hint="eastAsia"/>
          <w:sz w:val="16"/>
          <w:szCs w:val="32"/>
        </w:rPr>
        <w:t>  </w:t>
      </w:r>
      <w:r w:rsidRPr="001C6C83">
        <w:rPr>
          <w:rFonts w:asciiTheme="minorHAnsi" w:hAnsiTheme="minorHAnsi" w:cs="Times"/>
          <w:bCs/>
          <w:sz w:val="16"/>
          <w:szCs w:val="32"/>
        </w:rPr>
        <w:t>BC</w:t>
      </w:r>
      <w:r w:rsidRPr="001C6C83">
        <w:rPr>
          <w:rFonts w:asciiTheme="minorHAnsi" w:hAnsiTheme="minorHAnsi" w:cs="Times"/>
          <w:sz w:val="16"/>
          <w:szCs w:val="32"/>
        </w:rPr>
        <w:t>: With what country then — Venezuela, Russia, Iran, etc. — do you believe his global repositioning will cause the most damage?</w:t>
      </w:r>
      <w:r w:rsidRPr="001C6C83">
        <w:rPr>
          <w:rFonts w:ascii="MS Gothic" w:eastAsia="MS Gothic" w:hAnsi="MS Gothic" w:cs="MS Gothic" w:hint="eastAsia"/>
          <w:sz w:val="16"/>
          <w:szCs w:val="32"/>
        </w:rPr>
        <w:t>  </w:t>
      </w:r>
      <w:r w:rsidRPr="001C6C83">
        <w:rPr>
          <w:rFonts w:asciiTheme="minorHAnsi" w:hAnsiTheme="minorHAnsi" w:cs="Times"/>
          <w:bCs/>
          <w:sz w:val="16"/>
          <w:szCs w:val="32"/>
        </w:rPr>
        <w:t>Dr. Hanson</w:t>
      </w:r>
      <w:r w:rsidRPr="001C6C83">
        <w:rPr>
          <w:rFonts w:asciiTheme="minorHAnsi" w:hAnsiTheme="minorHAnsi" w:cs="Times"/>
          <w:sz w:val="16"/>
          <w:szCs w:val="32"/>
        </w:rPr>
        <w:t xml:space="preserve">: I think all three. </w:t>
      </w:r>
      <w:r w:rsidRPr="001C6C83">
        <w:rPr>
          <w:rFonts w:asciiTheme="minorHAnsi" w:hAnsiTheme="minorHAnsi" w:cs="Times"/>
          <w:szCs w:val="32"/>
          <w:u w:val="single"/>
        </w:rPr>
        <w:t xml:space="preserve">I would expect, in the next three years, Iran to get the bomb and begin to threaten ever so insidiously its Gulf neighborhood; </w:t>
      </w:r>
      <w:r w:rsidRPr="001C6C83">
        <w:rPr>
          <w:rFonts w:asciiTheme="minorHAnsi" w:hAnsiTheme="minorHAnsi" w:cs="Times"/>
          <w:sz w:val="16"/>
          <w:szCs w:val="32"/>
        </w:rPr>
        <w:t xml:space="preserve">Venezuela will probably cook up some scheme to do a punitive border raid into Colombia to apprise South America that U.S. friendship and values are liabilities; and </w:t>
      </w:r>
      <w:r w:rsidRPr="001C6C83">
        <w:rPr>
          <w:rFonts w:asciiTheme="minorHAnsi" w:hAnsiTheme="minorHAnsi"/>
          <w:highlight w:val="yellow"/>
          <w:u w:val="single"/>
        </w:rPr>
        <w:t>Russia will continue its</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 xml:space="preserve">energy </w:t>
      </w:r>
      <w:r w:rsidRPr="001C6C83">
        <w:rPr>
          <w:rFonts w:asciiTheme="minorHAnsi" w:hAnsiTheme="minorHAnsi" w:cs="Times"/>
          <w:szCs w:val="32"/>
          <w:highlight w:val="yellow"/>
          <w:u w:val="single"/>
        </w:rPr>
        <w:t>bullying</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 xml:space="preserve">of Eastern Europe, while </w:t>
      </w:r>
      <w:r w:rsidRPr="001C6C83">
        <w:rPr>
          <w:rFonts w:asciiTheme="minorHAnsi" w:hAnsiTheme="minorHAnsi" w:cs="Times"/>
          <w:szCs w:val="32"/>
          <w:highlight w:val="yellow"/>
          <w:u w:val="single"/>
        </w:rPr>
        <w:t>insidiously pressuring</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 xml:space="preserve">autonomous </w:t>
      </w:r>
      <w:r w:rsidRPr="001C6C83">
        <w:rPr>
          <w:rFonts w:asciiTheme="minorHAnsi" w:hAnsiTheme="minorHAnsi" w:cs="Times"/>
          <w:szCs w:val="32"/>
          <w:highlight w:val="yellow"/>
          <w:u w:val="single"/>
        </w:rPr>
        <w:t>former republics to get back in line</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with some sort of new Russian autocratic commonwealth.</w:t>
      </w:r>
      <w:r w:rsidRPr="001C6C83">
        <w:rPr>
          <w:rFonts w:asciiTheme="minorHAnsi" w:hAnsiTheme="minorHAnsi" w:cs="Times"/>
          <w:szCs w:val="32"/>
          <w:u w:val="single"/>
        </w:rPr>
        <w:t xml:space="preserve"> There’s a</w:t>
      </w:r>
      <w:r w:rsidRPr="001C6C83">
        <w:rPr>
          <w:rFonts w:asciiTheme="minorHAnsi" w:hAnsiTheme="minorHAnsi"/>
          <w:sz w:val="16"/>
        </w:rPr>
        <w:t xml:space="preserve">n </w:t>
      </w:r>
      <w:r w:rsidRPr="001C6C83">
        <w:rPr>
          <w:rFonts w:asciiTheme="minorHAnsi" w:hAnsiTheme="minorHAnsi" w:cs="Times"/>
          <w:sz w:val="16"/>
          <w:szCs w:val="32"/>
        </w:rPr>
        <w:t>outside</w:t>
      </w:r>
      <w:r w:rsidRPr="001C6C83">
        <w:rPr>
          <w:rFonts w:asciiTheme="minorHAnsi" w:hAnsiTheme="minorHAnsi" w:cs="Times"/>
          <w:szCs w:val="32"/>
          <w:u w:val="single"/>
        </w:rPr>
        <w:t xml:space="preserve"> shot that </w:t>
      </w:r>
      <w:r w:rsidRPr="001C6C83">
        <w:rPr>
          <w:rFonts w:asciiTheme="minorHAnsi" w:hAnsiTheme="minorHAnsi" w:cs="Times"/>
          <w:szCs w:val="32"/>
          <w:highlight w:val="yellow"/>
          <w:u w:val="single"/>
        </w:rPr>
        <w:t>North Korea might do something</w:t>
      </w:r>
      <w:r w:rsidRPr="001C6C83">
        <w:rPr>
          <w:rFonts w:asciiTheme="minorHAnsi" w:hAnsiTheme="minorHAnsi" w:cs="Times"/>
          <w:sz w:val="16"/>
          <w:szCs w:val="32"/>
        </w:rPr>
        <w:t xml:space="preserve"> really stupid </w:t>
      </w:r>
      <w:r w:rsidRPr="001C6C83">
        <w:rPr>
          <w:rFonts w:asciiTheme="minorHAnsi" w:hAnsiTheme="minorHAnsi" w:cs="Times"/>
          <w:szCs w:val="32"/>
          <w:highlight w:val="yellow"/>
          <w:u w:val="single"/>
        </w:rPr>
        <w:t xml:space="preserve">near the 38th parallel and China </w:t>
      </w:r>
      <w:r w:rsidRPr="001C6C83">
        <w:rPr>
          <w:rFonts w:asciiTheme="minorHAnsi" w:hAnsiTheme="minorHAnsi" w:cs="Times"/>
          <w:szCs w:val="32"/>
          <w:u w:val="single"/>
        </w:rPr>
        <w:t xml:space="preserve">will </w:t>
      </w:r>
      <w:r w:rsidRPr="001C6C83">
        <w:rPr>
          <w:rFonts w:asciiTheme="minorHAnsi" w:hAnsiTheme="minorHAnsi" w:cs="Times"/>
          <w:szCs w:val="32"/>
          <w:highlight w:val="yellow"/>
          <w:u w:val="single"/>
        </w:rPr>
        <w:t>ratchet up</w:t>
      </w:r>
      <w:r w:rsidRPr="001C6C83">
        <w:rPr>
          <w:rFonts w:asciiTheme="minorHAnsi" w:hAnsiTheme="minorHAnsi" w:cs="Times"/>
          <w:szCs w:val="32"/>
          <w:u w:val="single"/>
        </w:rPr>
        <w:t xml:space="preserve"> the </w:t>
      </w:r>
      <w:r w:rsidRPr="001C6C83">
        <w:rPr>
          <w:rFonts w:asciiTheme="minorHAnsi" w:hAnsiTheme="minorHAnsi" w:cs="Times"/>
          <w:szCs w:val="32"/>
          <w:highlight w:val="yellow"/>
          <w:u w:val="single"/>
        </w:rPr>
        <w:t>pressure on Taiwan. India’s borders</w:t>
      </w:r>
      <w:r w:rsidRPr="001C6C83">
        <w:rPr>
          <w:rFonts w:asciiTheme="minorHAnsi" w:hAnsiTheme="minorHAnsi" w:cs="Times"/>
          <w:szCs w:val="32"/>
          <w:u w:val="single"/>
        </w:rPr>
        <w:t xml:space="preserve"> with both Pakistan and China </w:t>
      </w:r>
      <w:r w:rsidRPr="001C6C83">
        <w:rPr>
          <w:rFonts w:asciiTheme="minorHAnsi" w:hAnsiTheme="minorHAnsi" w:cs="Times"/>
          <w:szCs w:val="32"/>
          <w:highlight w:val="yellow"/>
          <w:u w:val="single"/>
        </w:rPr>
        <w:t xml:space="preserve">will </w:t>
      </w:r>
      <w:r w:rsidRPr="001C6C83">
        <w:rPr>
          <w:rFonts w:asciiTheme="minorHAnsi" w:hAnsiTheme="minorHAnsi" w:cs="Times"/>
          <w:szCs w:val="32"/>
          <w:highlight w:val="yellow"/>
          <w:u w:val="single"/>
          <w:bdr w:val="single" w:sz="4" w:space="0" w:color="auto"/>
        </w:rPr>
        <w:t>heat up</w:t>
      </w:r>
      <w:r w:rsidRPr="001C6C83">
        <w:rPr>
          <w:rFonts w:asciiTheme="minorHAnsi" w:hAnsiTheme="minorHAnsi" w:cs="Times"/>
          <w:szCs w:val="32"/>
          <w:highlight w:val="yellow"/>
          <w:u w:val="single"/>
        </w:rPr>
        <w:t>.</w:t>
      </w:r>
      <w:r w:rsidRPr="001C6C83">
        <w:rPr>
          <w:rFonts w:asciiTheme="minorHAnsi" w:hAnsiTheme="minorHAnsi" w:cs="Times"/>
          <w:szCs w:val="32"/>
          <w:u w:val="single"/>
        </w:rPr>
        <w:t xml:space="preserve"> I think we got off the back of the tiger and now no one quite knows whom it will bite or when.</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szCs w:val="26"/>
        </w:rPr>
      </w:pPr>
      <w:r w:rsidRPr="001C6C83">
        <w:rPr>
          <w:rFonts w:asciiTheme="minorHAnsi" w:hAnsiTheme="minorHAnsi"/>
          <w:b/>
          <w:szCs w:val="26"/>
        </w:rPr>
        <w:t xml:space="preserve">We control probability – weakness invites a much greater number of extinction-level conflicts than the Aff </w:t>
      </w:r>
    </w:p>
    <w:p w:rsidR="00AA0316" w:rsidRPr="001C6C83" w:rsidRDefault="00AA0316" w:rsidP="00AA0316">
      <w:pPr>
        <w:rPr>
          <w:rFonts w:asciiTheme="minorHAnsi" w:hAnsiTheme="minorHAnsi"/>
        </w:rPr>
      </w:pPr>
      <w:proofErr w:type="gramStart"/>
      <w:r w:rsidRPr="001C6C83">
        <w:rPr>
          <w:rFonts w:asciiTheme="minorHAnsi" w:hAnsiTheme="minorHAnsi"/>
          <w:b/>
          <w:u w:val="single"/>
        </w:rPr>
        <w:t>Peters 8</w:t>
      </w:r>
      <w:r w:rsidRPr="001C6C83">
        <w:rPr>
          <w:rFonts w:asciiTheme="minorHAnsi" w:hAnsiTheme="minorHAnsi"/>
        </w:rPr>
        <w:t xml:space="preserve"> – Former Foreign Area Officer, in the Office of the Deputy Chief of Staff for Intelligence.</w:t>
      </w:r>
      <w:proofErr w:type="gramEnd"/>
      <w:r w:rsidRPr="001C6C83">
        <w:rPr>
          <w:rFonts w:asciiTheme="minorHAnsi" w:hAnsiTheme="minorHAnsi"/>
        </w:rPr>
        <w:t xml:space="preserve"> [Ralph Peters (Retired United States Army Lieutenant Colonel. Currently is a reporter who fouses on politics in troubled countries), “AMERICA THE WEAK: US RISKS TURMOIL UNDER PREZ O,” Last Updated: 4:51 AM, New York Post, October 20, 2008, pg. </w:t>
      </w:r>
      <w:r w:rsidRPr="001C6C83">
        <w:rPr>
          <w:rFonts w:asciiTheme="minorHAnsi" w:hAnsiTheme="minorHAnsi"/>
          <w:color w:val="000000"/>
          <w:u w:color="001EE6"/>
        </w:rPr>
        <w:t>http://www.nypost.com/p/news/opinion/opedcolumnists/item_GS5vnNwCO6UjfBPf3uobyM</w:t>
      </w:r>
      <w:r w:rsidRPr="001C6C83">
        <w:rPr>
          <w:rFonts w:asciiTheme="minorHAnsi" w:hAnsiTheme="minorHAnsi"/>
        </w:rPr>
        <w:t>.]</w:t>
      </w:r>
    </w:p>
    <w:p w:rsidR="00AA0316" w:rsidRPr="001C6C83" w:rsidRDefault="00AA0316" w:rsidP="00AA0316">
      <w:pPr>
        <w:widowControl w:val="0"/>
        <w:autoSpaceDE w:val="0"/>
        <w:autoSpaceDN w:val="0"/>
        <w:adjustRightInd w:val="0"/>
        <w:rPr>
          <w:rFonts w:asciiTheme="minorHAnsi" w:hAnsiTheme="minorHAnsi" w:cs="Arial"/>
          <w:sz w:val="16"/>
          <w:szCs w:val="32"/>
        </w:rPr>
      </w:pPr>
      <w:r w:rsidRPr="001C6C83">
        <w:rPr>
          <w:rFonts w:asciiTheme="minorHAnsi" w:hAnsiTheme="minorHAnsi" w:cs="Arial"/>
          <w:sz w:val="16"/>
          <w:szCs w:val="32"/>
        </w:rPr>
        <w:t xml:space="preserve">IF Sen. Barack Obama is elected president, our re public will survive, but our international strategy and some of our allies may not. His first year in office would conjure globe-spanning challenges as our enemies piled on to exploit his weakness. Add in Sen. Joe Biden - with his track record of calling every major foreign-policy crisis wrong for 35 years - as vice president and </w:t>
      </w:r>
      <w:r w:rsidRPr="001C6C83">
        <w:rPr>
          <w:rFonts w:asciiTheme="minorHAnsi" w:hAnsiTheme="minorHAnsi" w:cs="Arial"/>
          <w:i/>
          <w:iCs/>
          <w:sz w:val="16"/>
          <w:szCs w:val="32"/>
        </w:rPr>
        <w:t>de facto</w:t>
      </w:r>
      <w:r w:rsidRPr="001C6C83">
        <w:rPr>
          <w:rFonts w:asciiTheme="minorHAnsi" w:hAnsiTheme="minorHAnsi" w:cs="Arial"/>
          <w:sz w:val="16"/>
          <w:szCs w:val="32"/>
        </w:rPr>
        <w:t xml:space="preserve"> secretary of State, and we'd face a formula for strategic disaster. </w:t>
      </w:r>
      <w:r w:rsidRPr="001C6C83">
        <w:rPr>
          <w:rFonts w:asciiTheme="minorHAnsi" w:hAnsiTheme="minorHAnsi" w:cs="Arial"/>
          <w:szCs w:val="32"/>
          <w:highlight w:val="yellow"/>
          <w:u w:val="single"/>
        </w:rPr>
        <w:t xml:space="preserve">Where would </w:t>
      </w:r>
      <w:r w:rsidRPr="001C6C83">
        <w:rPr>
          <w:rFonts w:asciiTheme="minorHAnsi" w:hAnsiTheme="minorHAnsi" w:cs="Arial"/>
          <w:szCs w:val="32"/>
          <w:u w:val="single"/>
        </w:rPr>
        <w:t xml:space="preserve">the avalanche of </w:t>
      </w:r>
      <w:r w:rsidRPr="001C6C83">
        <w:rPr>
          <w:rFonts w:asciiTheme="minorHAnsi" w:hAnsiTheme="minorHAnsi" w:cs="Arial"/>
          <w:szCs w:val="32"/>
          <w:highlight w:val="yellow"/>
          <w:u w:val="single"/>
        </w:rPr>
        <w:t>confrontations come from?</w:t>
      </w:r>
      <w:r w:rsidRPr="001C6C83">
        <w:rPr>
          <w:rFonts w:asciiTheme="minorHAnsi" w:hAnsiTheme="minorHAnsi" w:cs="Arial"/>
          <w:sz w:val="16"/>
          <w:szCs w:val="32"/>
        </w:rPr>
        <w:t xml:space="preserve"> * </w:t>
      </w:r>
      <w:r w:rsidRPr="001C6C83">
        <w:rPr>
          <w:rFonts w:asciiTheme="minorHAnsi" w:hAnsiTheme="minorHAnsi" w:cs="Arial"/>
          <w:i/>
          <w:iCs/>
          <w:sz w:val="16"/>
          <w:szCs w:val="32"/>
        </w:rPr>
        <w:t>Al Qaeda</w:t>
      </w:r>
      <w:r w:rsidRPr="001C6C83">
        <w:rPr>
          <w:rFonts w:asciiTheme="minorHAnsi" w:hAnsiTheme="minorHAnsi" w:cs="Arial"/>
          <w:sz w:val="16"/>
          <w:szCs w:val="32"/>
        </w:rPr>
        <w:t xml:space="preserve">. Pandering to his extreme base, Obama has projected an image of being soft on terror. Toss in his promise to abandon Iraq, and you can be sure that al Qaeda will pull out all </w:t>
      </w:r>
      <w:r w:rsidRPr="001C6C83">
        <w:rPr>
          <w:rFonts w:asciiTheme="minorHAnsi" w:hAnsiTheme="minorHAnsi" w:cs="Arial"/>
          <w:sz w:val="16"/>
          <w:szCs w:val="32"/>
        </w:rPr>
        <w:lastRenderedPageBreak/>
        <w:t xml:space="preserve">the stops to kill as many Americans as possible - in Iraq, Afghanistan and, if they can, here at home - hoping that America will throw away the victories our troops bought with their blood. </w:t>
      </w:r>
      <w:r w:rsidRPr="001C6C83">
        <w:rPr>
          <w:rFonts w:asciiTheme="minorHAnsi" w:hAnsiTheme="minorHAnsi" w:cs="Arial"/>
          <w:i/>
          <w:iCs/>
          <w:szCs w:val="32"/>
          <w:highlight w:val="yellow"/>
          <w:u w:val="single"/>
        </w:rPr>
        <w:t>Pakistan</w:t>
      </w:r>
      <w:r w:rsidRPr="001C6C83">
        <w:rPr>
          <w:rFonts w:asciiTheme="minorHAnsi" w:hAnsiTheme="minorHAnsi" w:cs="Arial"/>
          <w:szCs w:val="32"/>
          <w:highlight w:val="yellow"/>
          <w:u w:val="single"/>
        </w:rPr>
        <w:t>.</w:t>
      </w:r>
      <w:r w:rsidRPr="001C6C83">
        <w:rPr>
          <w:rFonts w:asciiTheme="minorHAnsi" w:hAnsiTheme="minorHAnsi" w:cs="Arial"/>
          <w:sz w:val="16"/>
          <w:szCs w:val="32"/>
          <w:highlight w:val="yellow"/>
        </w:rPr>
        <w:t xml:space="preserve"> </w:t>
      </w:r>
      <w:r w:rsidRPr="001C6C83">
        <w:rPr>
          <w:rFonts w:asciiTheme="minorHAnsi" w:hAnsiTheme="minorHAnsi" w:cs="Arial"/>
          <w:szCs w:val="32"/>
          <w:highlight w:val="yellow"/>
          <w:u w:val="single"/>
        </w:rPr>
        <w:t>As this nuclear-</w:t>
      </w:r>
      <w:r w:rsidRPr="001C6C83">
        <w:rPr>
          <w:rFonts w:asciiTheme="minorHAnsi" w:hAnsiTheme="minorHAnsi" w:cs="Arial"/>
          <w:szCs w:val="32"/>
          <w:u w:val="single"/>
        </w:rPr>
        <w:t xml:space="preserve">armed </w:t>
      </w:r>
      <w:r w:rsidRPr="001C6C83">
        <w:rPr>
          <w:rFonts w:asciiTheme="minorHAnsi" w:hAnsiTheme="minorHAnsi" w:cs="Arial"/>
          <w:szCs w:val="32"/>
          <w:highlight w:val="yellow"/>
          <w:u w:val="single"/>
        </w:rPr>
        <w:t>country</w:t>
      </w:r>
      <w:r w:rsidRPr="001C6C83">
        <w:rPr>
          <w:rFonts w:asciiTheme="minorHAnsi" w:hAnsiTheme="minorHAnsi" w:cs="Arial"/>
          <w:szCs w:val="32"/>
          <w:u w:val="single"/>
        </w:rPr>
        <w:t xml:space="preserve"> of 170 million anti-American Muslims </w:t>
      </w:r>
      <w:r w:rsidRPr="001C6C83">
        <w:rPr>
          <w:rFonts w:asciiTheme="minorHAnsi" w:hAnsiTheme="minorHAnsi" w:cs="Arial"/>
          <w:szCs w:val="32"/>
          <w:highlight w:val="yellow"/>
          <w:u w:val="single"/>
        </w:rPr>
        <w:t xml:space="preserve">grows more fragile </w:t>
      </w:r>
      <w:r w:rsidRPr="001C6C83">
        <w:rPr>
          <w:rFonts w:asciiTheme="minorHAnsi" w:hAnsiTheme="minorHAnsi" w:cs="Arial"/>
          <w:szCs w:val="32"/>
          <w:u w:val="single"/>
        </w:rPr>
        <w:t xml:space="preserve">by the day, </w:t>
      </w:r>
      <w:r w:rsidRPr="001C6C83">
        <w:rPr>
          <w:rFonts w:asciiTheme="minorHAnsi" w:hAnsiTheme="minorHAnsi" w:cs="Arial"/>
          <w:szCs w:val="32"/>
          <w:highlight w:val="yellow"/>
          <w:u w:val="single"/>
        </w:rPr>
        <w:t>the save-the-Taliban elements</w:t>
      </w:r>
      <w:r w:rsidRPr="001C6C83">
        <w:rPr>
          <w:rFonts w:asciiTheme="minorHAnsi" w:hAnsiTheme="minorHAnsi" w:cs="Arial"/>
          <w:szCs w:val="32"/>
          <w:u w:val="single"/>
        </w:rPr>
        <w:t xml:space="preserve"> in the Pakistani intelligence services and body politic </w:t>
      </w:r>
      <w:r w:rsidRPr="001C6C83">
        <w:rPr>
          <w:rFonts w:asciiTheme="minorHAnsi" w:hAnsiTheme="minorHAnsi" w:cs="Arial"/>
          <w:szCs w:val="32"/>
          <w:highlight w:val="yellow"/>
          <w:u w:val="single"/>
        </w:rPr>
        <w:t>will avoid taking serious action</w:t>
      </w:r>
      <w:r w:rsidRPr="001C6C83">
        <w:rPr>
          <w:rFonts w:asciiTheme="minorHAnsi" w:hAnsiTheme="minorHAnsi" w:cs="Arial"/>
          <w:sz w:val="16"/>
          <w:szCs w:val="32"/>
        </w:rPr>
        <w:t xml:space="preserve"> against "their" terrorists (while theatrically annoying Taliban elements they can't control). </w:t>
      </w:r>
      <w:r w:rsidRPr="001C6C83">
        <w:rPr>
          <w:rFonts w:asciiTheme="minorHAnsi" w:hAnsiTheme="minorHAnsi" w:cs="Arial"/>
          <w:szCs w:val="32"/>
          <w:u w:val="single"/>
        </w:rPr>
        <w:t>The Pakistanis think Obama would lose Afghanistan - and they believe they can reap the subsequent whirlwind</w:t>
      </w:r>
      <w:r w:rsidRPr="001C6C83">
        <w:rPr>
          <w:rFonts w:asciiTheme="minorHAnsi" w:hAnsiTheme="minorHAnsi" w:cs="Arial"/>
          <w:sz w:val="16"/>
          <w:szCs w:val="32"/>
        </w:rPr>
        <w:t xml:space="preserve">. * </w:t>
      </w:r>
      <w:r w:rsidRPr="001C6C83">
        <w:rPr>
          <w:rFonts w:asciiTheme="minorHAnsi" w:hAnsiTheme="minorHAnsi" w:cs="Arial"/>
          <w:i/>
          <w:iCs/>
          <w:szCs w:val="32"/>
          <w:u w:val="single"/>
        </w:rPr>
        <w:t>Iran</w:t>
      </w:r>
      <w:r w:rsidRPr="001C6C83">
        <w:rPr>
          <w:rFonts w:asciiTheme="minorHAnsi" w:hAnsiTheme="minorHAnsi" w:cs="Arial"/>
          <w:szCs w:val="32"/>
          <w:u w:val="single"/>
        </w:rPr>
        <w:t>. Got nukes? If the Iranians are as far along with their nuclear program as some reports insist, expect a mushroom cloud above an Iranian test range next</w:t>
      </w:r>
      <w:r w:rsidRPr="001C6C83">
        <w:rPr>
          <w:rFonts w:asciiTheme="minorHAnsi" w:hAnsiTheme="minorHAnsi" w:cs="Arial"/>
          <w:sz w:val="16"/>
          <w:szCs w:val="32"/>
        </w:rPr>
        <w:t xml:space="preserve"> year. Even without nukes, President Mahmoud Ahmadinejad would try the new administration's temper in Iraq, Afghanistan and the Persian Gulf. * </w:t>
      </w:r>
      <w:r w:rsidRPr="001C6C83">
        <w:rPr>
          <w:rFonts w:asciiTheme="minorHAnsi" w:hAnsiTheme="minorHAnsi" w:cs="Arial"/>
          <w:i/>
          <w:iCs/>
          <w:szCs w:val="32"/>
          <w:u w:val="single"/>
        </w:rPr>
        <w:t>Israel</w:t>
      </w:r>
      <w:r w:rsidRPr="001C6C83">
        <w:rPr>
          <w:rFonts w:asciiTheme="minorHAnsi" w:hAnsiTheme="minorHAnsi"/>
          <w:sz w:val="16"/>
        </w:rPr>
        <w:t xml:space="preserve">. </w:t>
      </w:r>
      <w:r w:rsidRPr="001C6C83">
        <w:rPr>
          <w:rFonts w:asciiTheme="minorHAnsi" w:hAnsiTheme="minorHAnsi" w:cs="Arial"/>
          <w:sz w:val="16"/>
          <w:szCs w:val="32"/>
        </w:rPr>
        <w:t xml:space="preserve">In the Middle East, Obama's election would be read as the </w:t>
      </w:r>
      <w:r w:rsidRPr="001C6C83">
        <w:rPr>
          <w:rFonts w:asciiTheme="minorHAnsi" w:hAnsiTheme="minorHAnsi" w:cs="Arial"/>
          <w:i/>
          <w:iCs/>
          <w:sz w:val="16"/>
          <w:szCs w:val="32"/>
        </w:rPr>
        <w:t>end</w:t>
      </w:r>
      <w:r w:rsidRPr="001C6C83">
        <w:rPr>
          <w:rFonts w:asciiTheme="minorHAnsi" w:hAnsiTheme="minorHAnsi" w:cs="Arial"/>
          <w:sz w:val="16"/>
          <w:szCs w:val="32"/>
        </w:rPr>
        <w:t xml:space="preserve"> of staunch US support for Israel.</w:t>
      </w:r>
      <w:r w:rsidRPr="001C6C83">
        <w:rPr>
          <w:rFonts w:asciiTheme="minorHAnsi" w:hAnsiTheme="minorHAnsi" w:cs="Arial"/>
          <w:szCs w:val="32"/>
          <w:u w:val="single"/>
        </w:rPr>
        <w:t xml:space="preserve"> Backed by Syria and Iran, Hezbollah would provoke another, far-bloodier war with Israel. Lebanon would disintegrate</w:t>
      </w:r>
      <w:r w:rsidRPr="001C6C83">
        <w:rPr>
          <w:rFonts w:asciiTheme="minorHAnsi" w:hAnsiTheme="minorHAnsi" w:cs="Arial"/>
          <w:sz w:val="16"/>
          <w:szCs w:val="32"/>
        </w:rPr>
        <w:t xml:space="preserve">. * </w:t>
      </w:r>
      <w:r w:rsidRPr="001C6C83">
        <w:rPr>
          <w:rFonts w:asciiTheme="minorHAnsi" w:hAnsiTheme="minorHAnsi" w:cs="Arial"/>
          <w:i/>
          <w:iCs/>
          <w:sz w:val="16"/>
          <w:szCs w:val="32"/>
        </w:rPr>
        <w:t>Saudi Arabia</w:t>
      </w:r>
      <w:r w:rsidRPr="001C6C83">
        <w:rPr>
          <w:rFonts w:asciiTheme="minorHAnsi" w:hAnsiTheme="minorHAnsi" w:cs="Arial"/>
          <w:sz w:val="16"/>
          <w:szCs w:val="32"/>
        </w:rPr>
        <w:t xml:space="preserve">. Post-9/11 attention to poisonous Saudi proselytizing forced the kingdom to be more discreet in fomenting terrorism and religious hatred abroad. Convinced that Obama will be more "tolerant" toward militant Islam, the Saudis would redouble their funding of bigotry and butchery-for-Allah - in the US, too. * </w:t>
      </w:r>
      <w:r w:rsidRPr="001C6C83">
        <w:rPr>
          <w:rFonts w:asciiTheme="minorHAnsi" w:hAnsiTheme="minorHAnsi" w:cs="Arial"/>
          <w:i/>
          <w:iCs/>
          <w:szCs w:val="32"/>
          <w:highlight w:val="yellow"/>
          <w:u w:val="single"/>
        </w:rPr>
        <w:t>Russia</w:t>
      </w:r>
      <w:r w:rsidRPr="001C6C83">
        <w:rPr>
          <w:rFonts w:asciiTheme="minorHAnsi" w:hAnsiTheme="minorHAnsi" w:cs="Arial"/>
          <w:szCs w:val="32"/>
          <w:highlight w:val="yellow"/>
          <w:u w:val="single"/>
        </w:rPr>
        <w:t>. Got Ukraine? Not for long</w:t>
      </w:r>
      <w:r w:rsidRPr="001C6C83">
        <w:rPr>
          <w:rFonts w:asciiTheme="minorHAnsi" w:hAnsiTheme="minorHAnsi" w:cs="Arial"/>
          <w:sz w:val="16"/>
          <w:szCs w:val="32"/>
          <w:highlight w:val="yellow"/>
        </w:rPr>
        <w:t>,</w:t>
      </w:r>
      <w:r w:rsidRPr="001C6C83">
        <w:rPr>
          <w:rFonts w:asciiTheme="minorHAnsi" w:hAnsiTheme="minorHAnsi" w:cs="Arial"/>
          <w:sz w:val="16"/>
          <w:szCs w:val="32"/>
        </w:rPr>
        <w:t xml:space="preserve"> </w:t>
      </w:r>
      <w:r w:rsidRPr="001C6C83">
        <w:rPr>
          <w:rFonts w:asciiTheme="minorHAnsi" w:hAnsiTheme="minorHAnsi" w:cs="Arial"/>
          <w:i/>
          <w:iCs/>
          <w:sz w:val="16"/>
          <w:szCs w:val="32"/>
        </w:rPr>
        <w:t>slabiye Amerikantsi</w:t>
      </w:r>
      <w:r w:rsidRPr="001C6C83">
        <w:rPr>
          <w:rFonts w:asciiTheme="minorHAnsi" w:hAnsiTheme="minorHAnsi" w:cs="Arial"/>
          <w:sz w:val="16"/>
          <w:szCs w:val="32"/>
        </w:rPr>
        <w:t xml:space="preserve">. Russia's new czar, Vladimir Putin, intends to gobble Ukraine next year, assured that NATO will be divided and the US can be derided. Aided by the treasonous Kiev politico Yulia Timoshenko - a patriot when it suited her ambition, but now a Russian collaborator - </w:t>
      </w:r>
      <w:r w:rsidRPr="001C6C83">
        <w:rPr>
          <w:rFonts w:asciiTheme="minorHAnsi" w:hAnsiTheme="minorHAnsi" w:cs="Arial"/>
          <w:szCs w:val="32"/>
          <w:u w:val="single"/>
        </w:rPr>
        <w:t>the Kremlin is set to reclaim the most important state it still regards as its property. Overall, 2009 may see the starkest repression of freedom since Stalin seized Eastern Europe</w:t>
      </w:r>
      <w:r w:rsidRPr="001C6C83">
        <w:rPr>
          <w:rFonts w:asciiTheme="minorHAnsi" w:hAnsiTheme="minorHAnsi" w:cs="Arial"/>
          <w:sz w:val="16"/>
          <w:szCs w:val="32"/>
        </w:rPr>
        <w:t xml:space="preserve">. * </w:t>
      </w:r>
      <w:r w:rsidRPr="001C6C83">
        <w:rPr>
          <w:rFonts w:asciiTheme="minorHAnsi" w:hAnsiTheme="minorHAnsi" w:cs="Arial"/>
          <w:i/>
          <w:iCs/>
          <w:sz w:val="16"/>
          <w:szCs w:val="32"/>
        </w:rPr>
        <w:t>Georgia</w:t>
      </w:r>
      <w:r w:rsidRPr="001C6C83">
        <w:rPr>
          <w:rFonts w:asciiTheme="minorHAnsi" w:hAnsiTheme="minorHAnsi" w:cs="Arial"/>
          <w:sz w:val="16"/>
          <w:szCs w:val="32"/>
        </w:rPr>
        <w:t xml:space="preserve">. Our Georgian allies should dust off their Russian dictionaries. * </w:t>
      </w:r>
      <w:r w:rsidRPr="001C6C83">
        <w:rPr>
          <w:rFonts w:asciiTheme="minorHAnsi" w:hAnsiTheme="minorHAnsi" w:cs="Arial"/>
          <w:i/>
          <w:iCs/>
          <w:sz w:val="16"/>
          <w:szCs w:val="32"/>
        </w:rPr>
        <w:t>Venezuela</w:t>
      </w:r>
      <w:r w:rsidRPr="001C6C83">
        <w:rPr>
          <w:rFonts w:asciiTheme="minorHAnsi" w:hAnsiTheme="minorHAnsi" w:cs="Arial"/>
          <w:sz w:val="16"/>
          <w:szCs w:val="32"/>
        </w:rPr>
        <w:t xml:space="preserve">. Hugo Chavez will intensify the rape of his country's hemorrhaging democracy and, despite any drop in oil revenue, he'll do all he can to export his megalomaniacal version of gun-barrel socialism. He'll seek a hug-for-the-cameras meet with President Obama as early as possible. * </w:t>
      </w:r>
      <w:r w:rsidRPr="001C6C83">
        <w:rPr>
          <w:rFonts w:asciiTheme="minorHAnsi" w:hAnsiTheme="minorHAnsi" w:cs="Arial"/>
          <w:i/>
          <w:iCs/>
          <w:sz w:val="16"/>
          <w:szCs w:val="32"/>
        </w:rPr>
        <w:t>Bolivia.</w:t>
      </w:r>
      <w:r w:rsidRPr="001C6C83">
        <w:rPr>
          <w:rFonts w:asciiTheme="minorHAnsi" w:hAnsiTheme="minorHAnsi" w:cs="Arial"/>
          <w:sz w:val="16"/>
          <w:szCs w:val="32"/>
        </w:rPr>
        <w:t xml:space="preserve"> Chavez client President Evo Morales could order his military to seize control of his country's dissident eastern provinces, whose citizens resist his repression, extortion and semi-literate Leninism. President Obama would do nothing as yet another democracy toppled and bled. * </w:t>
      </w:r>
      <w:r w:rsidRPr="001C6C83">
        <w:rPr>
          <w:rFonts w:asciiTheme="minorHAnsi" w:hAnsiTheme="minorHAnsi" w:cs="Arial"/>
          <w:i/>
          <w:iCs/>
          <w:szCs w:val="32"/>
          <w:highlight w:val="yellow"/>
          <w:u w:val="single"/>
        </w:rPr>
        <w:t>North Korea</w:t>
      </w:r>
      <w:r w:rsidRPr="001C6C83">
        <w:rPr>
          <w:rFonts w:asciiTheme="minorHAnsi" w:hAnsiTheme="minorHAnsi" w:cs="Arial"/>
          <w:sz w:val="16"/>
          <w:szCs w:val="32"/>
          <w:highlight w:val="yellow"/>
        </w:rPr>
        <w:t>.</w:t>
      </w:r>
      <w:r w:rsidRPr="001C6C83">
        <w:rPr>
          <w:rFonts w:asciiTheme="minorHAnsi" w:hAnsiTheme="minorHAnsi" w:cs="Arial"/>
          <w:sz w:val="16"/>
          <w:szCs w:val="32"/>
        </w:rPr>
        <w:t xml:space="preserve"> North Korea </w:t>
      </w:r>
      <w:r w:rsidRPr="001C6C83">
        <w:rPr>
          <w:rFonts w:asciiTheme="minorHAnsi" w:hAnsiTheme="minorHAnsi" w:cs="Arial"/>
          <w:szCs w:val="32"/>
          <w:highlight w:val="yellow"/>
          <w:u w:val="single"/>
        </w:rPr>
        <w:t>will expect a much more generous deal</w:t>
      </w:r>
      <w:r w:rsidRPr="001C6C83">
        <w:rPr>
          <w:rFonts w:asciiTheme="minorHAnsi" w:hAnsiTheme="minorHAnsi" w:cs="Arial"/>
          <w:szCs w:val="32"/>
          <w:u w:val="single"/>
        </w:rPr>
        <w:t xml:space="preserve"> from the West for annulling its pursuit of nuclear weapons. </w:t>
      </w:r>
      <w:r w:rsidRPr="001C6C83">
        <w:rPr>
          <w:rFonts w:asciiTheme="minorHAnsi" w:hAnsiTheme="minorHAnsi" w:cs="Arial"/>
          <w:szCs w:val="32"/>
          <w:highlight w:val="yellow"/>
          <w:u w:val="single"/>
        </w:rPr>
        <w:t>And it will regard</w:t>
      </w:r>
      <w:r w:rsidRPr="001C6C83">
        <w:rPr>
          <w:rFonts w:asciiTheme="minorHAnsi" w:hAnsiTheme="minorHAnsi" w:cs="Arial"/>
          <w:szCs w:val="32"/>
          <w:u w:val="single"/>
        </w:rPr>
        <w:t xml:space="preserve"> an </w:t>
      </w:r>
      <w:r w:rsidRPr="001C6C83">
        <w:rPr>
          <w:rFonts w:asciiTheme="minorHAnsi" w:hAnsiTheme="minorHAnsi" w:cs="Arial"/>
          <w:szCs w:val="32"/>
          <w:highlight w:val="yellow"/>
          <w:u w:val="single"/>
        </w:rPr>
        <w:t>Obama</w:t>
      </w:r>
      <w:r w:rsidRPr="001C6C83">
        <w:rPr>
          <w:rFonts w:asciiTheme="minorHAnsi" w:hAnsiTheme="minorHAnsi" w:cs="Arial"/>
          <w:szCs w:val="32"/>
          <w:u w:val="single"/>
        </w:rPr>
        <w:t xml:space="preserve"> administration </w:t>
      </w:r>
      <w:r w:rsidRPr="001C6C83">
        <w:rPr>
          <w:rFonts w:asciiTheme="minorHAnsi" w:hAnsiTheme="minorHAnsi" w:cs="Arial"/>
          <w:szCs w:val="32"/>
          <w:highlight w:val="yellow"/>
          <w:u w:val="single"/>
        </w:rPr>
        <w:t>as a green light to cheat</w:t>
      </w:r>
      <w:r w:rsidRPr="001C6C83">
        <w:rPr>
          <w:rFonts w:asciiTheme="minorHAnsi" w:hAnsiTheme="minorHAnsi" w:cs="Arial"/>
          <w:sz w:val="16"/>
          <w:szCs w:val="32"/>
        </w:rPr>
        <w:t xml:space="preserve">. * </w:t>
      </w:r>
      <w:r w:rsidRPr="001C6C83">
        <w:rPr>
          <w:rFonts w:asciiTheme="minorHAnsi" w:hAnsiTheme="minorHAnsi" w:cs="Arial"/>
          <w:i/>
          <w:iCs/>
          <w:sz w:val="16"/>
          <w:szCs w:val="32"/>
        </w:rPr>
        <w:t>NATO</w:t>
      </w:r>
      <w:r w:rsidRPr="001C6C83">
        <w:rPr>
          <w:rFonts w:asciiTheme="minorHAnsi" w:hAnsiTheme="minorHAnsi" w:cs="Arial"/>
          <w:sz w:val="16"/>
          <w:szCs w:val="32"/>
        </w:rPr>
        <w:t>. The brave young democracies of Central and Eastern Europe will be gravely discouraged, while the appeasers in Western Europe will again have the upper hand. Putin will be allowed to do what he wants.</w:t>
      </w:r>
    </w:p>
    <w:p w:rsidR="00AA0316" w:rsidRPr="001C6C83" w:rsidRDefault="00AA0316" w:rsidP="00AA0316">
      <w:pPr>
        <w:rPr>
          <w:rFonts w:asciiTheme="minorHAnsi" w:hAnsiTheme="minorHAnsi"/>
          <w:b/>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2nc Impact Wall (Long)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Without an aggressive strategy concerning Syria the US will lose credibility – our CSM evidence cites empirics which prove weakness is provocative and other great powers will intervene. Our Reiffel evidence says diminished credibility means the U.S. can’t possibly lead coalitions to solve extinction-level threats like proliferation, disease and environment destruction*</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rPr>
      </w:pPr>
      <w:r w:rsidRPr="001C6C83">
        <w:rPr>
          <w:rFonts w:asciiTheme="minorHAnsi" w:hAnsiTheme="minorHAnsi"/>
        </w:rPr>
        <w:t xml:space="preserve">**NOTE – Extensions for each individual impact are immediately below in the sections labeled ‘2nc Prolif’ ‘2nc disease’ etc. </w:t>
      </w:r>
    </w:p>
    <w:p w:rsidR="00AA0316" w:rsidRPr="001C6C83" w:rsidRDefault="00AA0316" w:rsidP="00AA0316">
      <w:pPr>
        <w:pStyle w:val="Heading4"/>
        <w:rPr>
          <w:rFonts w:asciiTheme="minorHAnsi" w:hAnsiTheme="minorHAnsi"/>
        </w:rPr>
      </w:pPr>
      <w:r w:rsidRPr="001C6C83">
        <w:rPr>
          <w:rFonts w:asciiTheme="minorHAnsi" w:eastAsiaTheme="minorHAnsi" w:hAnsiTheme="minorHAnsi" w:cs="Calibri"/>
          <w:bCs w:val="0"/>
          <w:iCs w:val="0"/>
          <w:sz w:val="22"/>
        </w:rPr>
        <w:t xml:space="preserve">The DA turns and solves the case – lack of diplomatic credibility makes engagement weak and ineffective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We control timeframe and magnitude – our impact is PERCEPTION based and the impact is immediate great power warfare because other actors will strike the U.S. during limited periods of vulnerability</w:t>
      </w:r>
    </w:p>
    <w:p w:rsidR="00AA0316" w:rsidRPr="001C6C83" w:rsidRDefault="00AA0316" w:rsidP="00AA0316">
      <w:pPr>
        <w:rPr>
          <w:rFonts w:asciiTheme="minorHAnsi" w:hAnsiTheme="minorHAnsi"/>
          <w:bCs/>
          <w:szCs w:val="32"/>
        </w:rPr>
      </w:pPr>
      <w:r w:rsidRPr="001C6C83">
        <w:rPr>
          <w:rFonts w:asciiTheme="minorHAnsi" w:hAnsiTheme="minorHAnsi"/>
          <w:b/>
          <w:u w:val="single"/>
        </w:rPr>
        <w:t>Hanson 9</w:t>
      </w:r>
      <w:r w:rsidRPr="001C6C83">
        <w:rPr>
          <w:rFonts w:asciiTheme="minorHAnsi" w:hAnsiTheme="minorHAnsi"/>
        </w:rPr>
        <w:t xml:space="preserve"> – Senior Fellow in Residence in Classics and Military History @ Hoover Institution, Stanford University [Dr. Victor Davis Hanson, “Change, Weakness, Disaster, Obama: Answers from Victor Davis Hanson,” Interview with the Oregon Patriots, Resistnet.com, December 7, 2009 http://www.victorhanson.com/articles/hanson121609.html)</w:t>
      </w:r>
    </w:p>
    <w:p w:rsidR="00AA0316" w:rsidRPr="001C6C83" w:rsidRDefault="00AA0316" w:rsidP="00AA0316">
      <w:pPr>
        <w:widowControl w:val="0"/>
        <w:autoSpaceDE w:val="0"/>
        <w:autoSpaceDN w:val="0"/>
        <w:adjustRightInd w:val="0"/>
        <w:rPr>
          <w:rFonts w:asciiTheme="minorHAnsi" w:hAnsiTheme="minorHAnsi" w:cs="Times"/>
          <w:szCs w:val="32"/>
          <w:u w:val="single"/>
        </w:rPr>
      </w:pPr>
      <w:r w:rsidRPr="001C6C83">
        <w:rPr>
          <w:rFonts w:asciiTheme="minorHAnsi" w:hAnsiTheme="minorHAnsi" w:cs="Times"/>
          <w:bCs/>
          <w:sz w:val="16"/>
          <w:szCs w:val="32"/>
        </w:rPr>
        <w:t>BC</w:t>
      </w:r>
      <w:r w:rsidRPr="001C6C83">
        <w:rPr>
          <w:rFonts w:asciiTheme="minorHAnsi" w:hAnsiTheme="minorHAnsi" w:cs="Times"/>
          <w:sz w:val="16"/>
          <w:szCs w:val="32"/>
        </w:rPr>
        <w:t xml:space="preserve">: </w:t>
      </w:r>
      <w:r w:rsidRPr="001C6C83">
        <w:rPr>
          <w:rFonts w:asciiTheme="minorHAnsi" w:hAnsiTheme="minorHAnsi" w:cs="Times"/>
          <w:szCs w:val="32"/>
          <w:u w:val="single"/>
        </w:rPr>
        <w:t>Are we currently sending a message of weakness to our foes and allies</w:t>
      </w:r>
      <w:r w:rsidRPr="001C6C83">
        <w:rPr>
          <w:rFonts w:asciiTheme="minorHAnsi" w:hAnsiTheme="minorHAnsi" w:cs="Times"/>
          <w:sz w:val="16"/>
          <w:szCs w:val="32"/>
        </w:rPr>
        <w:t xml:space="preserve">? Can anything good result from President Obama’s marked </w:t>
      </w:r>
      <w:r w:rsidRPr="001C6C83">
        <w:rPr>
          <w:rFonts w:asciiTheme="minorHAnsi" w:hAnsiTheme="minorHAnsi" w:cs="Times"/>
          <w:color w:val="000000"/>
          <w:sz w:val="16"/>
          <w:szCs w:val="32"/>
          <w:u w:color="768AAC"/>
        </w:rPr>
        <w:t>submissiveness</w:t>
      </w:r>
      <w:r w:rsidRPr="001C6C83">
        <w:rPr>
          <w:rFonts w:asciiTheme="minorHAnsi" w:hAnsiTheme="minorHAnsi" w:cs="Times"/>
          <w:sz w:val="16"/>
          <w:szCs w:val="32"/>
        </w:rPr>
        <w:t xml:space="preserve"> [7] before the </w:t>
      </w:r>
      <w:r w:rsidRPr="001C6C83">
        <w:rPr>
          <w:rFonts w:asciiTheme="minorHAnsi" w:hAnsiTheme="minorHAnsi" w:cs="Times"/>
          <w:color w:val="000000"/>
          <w:sz w:val="16"/>
          <w:szCs w:val="32"/>
          <w:u w:color="768AAC"/>
        </w:rPr>
        <w:t>world</w:t>
      </w:r>
      <w:r w:rsidRPr="001C6C83">
        <w:rPr>
          <w:rFonts w:asciiTheme="minorHAnsi" w:hAnsiTheme="minorHAnsi" w:cs="Times"/>
          <w:sz w:val="16"/>
          <w:szCs w:val="32"/>
        </w:rPr>
        <w:t xml:space="preserve"> [8]</w:t>
      </w:r>
      <w:proofErr w:type="gramStart"/>
      <w:r w:rsidRPr="001C6C83">
        <w:rPr>
          <w:rFonts w:asciiTheme="minorHAnsi" w:hAnsiTheme="minorHAnsi" w:cs="Times"/>
          <w:sz w:val="16"/>
          <w:szCs w:val="32"/>
        </w:rPr>
        <w:t>?</w:t>
      </w:r>
      <w:r w:rsidRPr="001C6C83">
        <w:rPr>
          <w:rFonts w:ascii="MS Gothic" w:eastAsia="MS Gothic" w:hAnsi="MS Gothic" w:cs="MS Gothic" w:hint="eastAsia"/>
          <w:sz w:val="16"/>
          <w:szCs w:val="32"/>
        </w:rPr>
        <w:t> </w:t>
      </w:r>
      <w:proofErr w:type="gramEnd"/>
      <w:r w:rsidRPr="001C6C83">
        <w:rPr>
          <w:rFonts w:ascii="MS Gothic" w:eastAsia="MS Gothic" w:hAnsi="MS Gothic" w:cs="MS Gothic" w:hint="eastAsia"/>
          <w:sz w:val="16"/>
          <w:szCs w:val="32"/>
        </w:rPr>
        <w:t> </w:t>
      </w:r>
      <w:r w:rsidRPr="001C6C83">
        <w:rPr>
          <w:rFonts w:asciiTheme="minorHAnsi" w:hAnsiTheme="minorHAnsi" w:cs="Times"/>
          <w:bCs/>
          <w:sz w:val="16"/>
          <w:szCs w:val="32"/>
        </w:rPr>
        <w:t>Dr. Hanson</w:t>
      </w:r>
      <w:r w:rsidRPr="001C6C83">
        <w:rPr>
          <w:rFonts w:asciiTheme="minorHAnsi" w:hAnsiTheme="minorHAnsi" w:cs="Times"/>
          <w:sz w:val="16"/>
          <w:szCs w:val="32"/>
        </w:rPr>
        <w:t xml:space="preserve">: Obama is one bow and one apology away from a circus. The world can understand a kowtow gaffe to some Saudi royals, but not as part of a deliberate pattern. Ditto the </w:t>
      </w:r>
      <w:r w:rsidRPr="001C6C83">
        <w:rPr>
          <w:rFonts w:asciiTheme="minorHAnsi" w:hAnsiTheme="minorHAnsi" w:cs="Times"/>
          <w:i/>
          <w:iCs/>
          <w:sz w:val="16"/>
          <w:szCs w:val="32"/>
        </w:rPr>
        <w:t>mea culpas</w:t>
      </w:r>
      <w:r w:rsidRPr="001C6C83">
        <w:rPr>
          <w:rFonts w:asciiTheme="minorHAnsi" w:hAnsiTheme="minorHAnsi" w:cs="Times"/>
          <w:sz w:val="16"/>
          <w:szCs w:val="32"/>
        </w:rPr>
        <w:t xml:space="preserve">. </w:t>
      </w:r>
      <w:r w:rsidRPr="001C6C83">
        <w:rPr>
          <w:rFonts w:asciiTheme="minorHAnsi" w:hAnsiTheme="minorHAnsi" w:cs="Times"/>
          <w:szCs w:val="32"/>
          <w:u w:val="single"/>
        </w:rPr>
        <w:t xml:space="preserve">Much of </w:t>
      </w:r>
      <w:r w:rsidRPr="001C6C83">
        <w:rPr>
          <w:rFonts w:asciiTheme="minorHAnsi" w:hAnsiTheme="minorHAnsi" w:cs="Times"/>
          <w:szCs w:val="32"/>
          <w:highlight w:val="yellow"/>
          <w:u w:val="single"/>
        </w:rPr>
        <w:t xml:space="preserve">diplomacy rests on </w:t>
      </w:r>
      <w:r w:rsidRPr="001C6C83">
        <w:rPr>
          <w:rFonts w:asciiTheme="minorHAnsi" w:hAnsiTheme="minorHAnsi" w:cs="Times"/>
          <w:szCs w:val="32"/>
          <w:highlight w:val="yellow"/>
          <w:u w:val="single"/>
          <w:bdr w:val="single" w:sz="4" w:space="0" w:color="auto"/>
        </w:rPr>
        <w:t>public perceptions</w:t>
      </w:r>
      <w:r w:rsidRPr="001C6C83">
        <w:rPr>
          <w:rFonts w:asciiTheme="minorHAnsi" w:hAnsiTheme="minorHAnsi" w:cs="Times"/>
          <w:szCs w:val="32"/>
          <w:highlight w:val="yellow"/>
          <w:u w:val="single"/>
        </w:rPr>
        <w:t>,</w:t>
      </w:r>
      <w:r w:rsidRPr="001C6C83">
        <w:rPr>
          <w:rFonts w:asciiTheme="minorHAnsi" w:hAnsiTheme="minorHAnsi" w:cs="Times"/>
          <w:szCs w:val="32"/>
          <w:u w:val="single"/>
        </w:rPr>
        <w:t xml:space="preserve"> however trivial. We are now in a great waiting game, as </w:t>
      </w:r>
      <w:r w:rsidRPr="001C6C83">
        <w:rPr>
          <w:rFonts w:asciiTheme="minorHAnsi" w:hAnsiTheme="minorHAnsi" w:cs="Times"/>
          <w:szCs w:val="32"/>
          <w:highlight w:val="yellow"/>
          <w:u w:val="single"/>
        </w:rPr>
        <w:t xml:space="preserve">regional hegemons, </w:t>
      </w:r>
      <w:r w:rsidRPr="001C6C83">
        <w:rPr>
          <w:rFonts w:asciiTheme="minorHAnsi" w:hAnsiTheme="minorHAnsi" w:cs="Times"/>
          <w:szCs w:val="32"/>
          <w:u w:val="single"/>
        </w:rPr>
        <w:t xml:space="preserve">wishing to redraw the existing landscape </w:t>
      </w:r>
      <w:r w:rsidRPr="001C6C83">
        <w:rPr>
          <w:rFonts w:asciiTheme="minorHAnsi" w:hAnsiTheme="minorHAnsi" w:cs="Times"/>
          <w:sz w:val="16"/>
          <w:szCs w:val="32"/>
        </w:rPr>
        <w:t>— whether China, Venezuela, Iran, North Korea, Pakistan, Syria, etc. —</w:t>
      </w:r>
      <w:r w:rsidRPr="001C6C83">
        <w:rPr>
          <w:rFonts w:asciiTheme="minorHAnsi" w:hAnsiTheme="minorHAnsi" w:cs="Times"/>
          <w:szCs w:val="32"/>
          <w:u w:val="single"/>
        </w:rPr>
        <w:t xml:space="preserve"> </w:t>
      </w:r>
      <w:r w:rsidRPr="001C6C83">
        <w:rPr>
          <w:rFonts w:asciiTheme="minorHAnsi" w:hAnsiTheme="minorHAnsi" w:cs="Times"/>
          <w:szCs w:val="32"/>
          <w:highlight w:val="yellow"/>
          <w:u w:val="single"/>
        </w:rPr>
        <w:t>are</w:t>
      </w:r>
      <w:r w:rsidRPr="001C6C83">
        <w:rPr>
          <w:rFonts w:asciiTheme="minorHAnsi" w:hAnsiTheme="minorHAnsi" w:cs="Times"/>
          <w:szCs w:val="32"/>
          <w:u w:val="single"/>
        </w:rPr>
        <w:t xml:space="preserve"> just </w:t>
      </w:r>
      <w:r w:rsidRPr="001C6C83">
        <w:rPr>
          <w:rFonts w:asciiTheme="minorHAnsi" w:hAnsiTheme="minorHAnsi" w:cs="Times"/>
          <w:szCs w:val="32"/>
          <w:highlight w:val="yellow"/>
          <w:u w:val="single"/>
        </w:rPr>
        <w:t xml:space="preserve">waiting to see who’s going to </w:t>
      </w:r>
      <w:r w:rsidRPr="001C6C83">
        <w:rPr>
          <w:rFonts w:asciiTheme="minorHAnsi" w:hAnsiTheme="minorHAnsi" w:cs="Times"/>
          <w:szCs w:val="32"/>
          <w:u w:val="single"/>
        </w:rPr>
        <w:t xml:space="preserve">be the first to </w:t>
      </w:r>
      <w:r w:rsidRPr="001C6C83">
        <w:rPr>
          <w:rFonts w:asciiTheme="minorHAnsi" w:hAnsiTheme="minorHAnsi" w:cs="Times"/>
          <w:szCs w:val="32"/>
          <w:highlight w:val="yellow"/>
          <w:u w:val="single"/>
        </w:rPr>
        <w:t>try Obama</w:t>
      </w:r>
      <w:r w:rsidRPr="001C6C83">
        <w:rPr>
          <w:rFonts w:asciiTheme="minorHAnsi" w:hAnsiTheme="minorHAnsi" w:cs="Times"/>
          <w:szCs w:val="32"/>
          <w:u w:val="single"/>
        </w:rPr>
        <w:t xml:space="preserve"> — and whether Obama really will be as tenuous as they expect. </w:t>
      </w:r>
      <w:r w:rsidRPr="001C6C83">
        <w:rPr>
          <w:rFonts w:asciiTheme="minorHAnsi" w:hAnsiTheme="minorHAnsi" w:cs="Times"/>
          <w:szCs w:val="32"/>
          <w:highlight w:val="yellow"/>
          <w:u w:val="single"/>
        </w:rPr>
        <w:t xml:space="preserve">If he slips </w:t>
      </w:r>
      <w:r w:rsidRPr="001C6C83">
        <w:rPr>
          <w:rFonts w:asciiTheme="minorHAnsi" w:hAnsiTheme="minorHAnsi" w:cs="Times"/>
          <w:szCs w:val="32"/>
          <w:u w:val="single"/>
        </w:rPr>
        <w:t xml:space="preserve">once, </w:t>
      </w:r>
      <w:r w:rsidRPr="001C6C83">
        <w:rPr>
          <w:rFonts w:asciiTheme="minorHAnsi" w:hAnsiTheme="minorHAnsi" w:cs="Times"/>
          <w:szCs w:val="32"/>
          <w:highlight w:val="yellow"/>
          <w:u w:val="single"/>
        </w:rPr>
        <w:t>it will be</w:t>
      </w:r>
      <w:r w:rsidRPr="001C6C83">
        <w:rPr>
          <w:rFonts w:asciiTheme="minorHAnsi" w:hAnsiTheme="minorHAnsi" w:cs="Times"/>
          <w:szCs w:val="32"/>
          <w:u w:val="single"/>
        </w:rPr>
        <w:t xml:space="preserve"> </w:t>
      </w:r>
      <w:r w:rsidRPr="001C6C83">
        <w:rPr>
          <w:rFonts w:asciiTheme="minorHAnsi" w:hAnsiTheme="minorHAnsi"/>
          <w:sz w:val="16"/>
        </w:rPr>
        <w:t>19</w:t>
      </w:r>
      <w:r w:rsidRPr="001C6C83">
        <w:rPr>
          <w:rFonts w:asciiTheme="minorHAnsi" w:hAnsiTheme="minorHAnsi" w:cs="Times"/>
          <w:szCs w:val="32"/>
          <w:highlight w:val="yellow"/>
          <w:u w:val="single"/>
        </w:rPr>
        <w:t>79 redux,</w:t>
      </w:r>
      <w:r w:rsidRPr="001C6C83">
        <w:rPr>
          <w:rFonts w:asciiTheme="minorHAnsi" w:hAnsiTheme="minorHAnsi" w:cs="Times"/>
          <w:szCs w:val="32"/>
          <w:u w:val="single"/>
        </w:rPr>
        <w:t xml:space="preserve"> when we saw the rise of radical Islam, the Iranian hostage mess, the communist inroads in Central America, the Soviet invasion of Afghanistan,</w:t>
      </w:r>
      <w:r w:rsidRPr="001C6C83">
        <w:rPr>
          <w:rFonts w:asciiTheme="minorHAnsi" w:hAnsiTheme="minorHAnsi" w:cs="Times"/>
          <w:sz w:val="16"/>
          <w:szCs w:val="32"/>
        </w:rPr>
        <w:t xml:space="preserve"> etc.</w:t>
      </w:r>
      <w:r w:rsidRPr="001C6C83">
        <w:rPr>
          <w:rFonts w:ascii="MS Gothic" w:eastAsia="MS Gothic" w:hAnsi="MS Gothic" w:cs="MS Gothic" w:hint="eastAsia"/>
          <w:sz w:val="16"/>
          <w:szCs w:val="32"/>
        </w:rPr>
        <w:t>  </w:t>
      </w:r>
      <w:r w:rsidRPr="001C6C83">
        <w:rPr>
          <w:rFonts w:asciiTheme="minorHAnsi" w:hAnsiTheme="minorHAnsi" w:cs="Times"/>
          <w:bCs/>
          <w:sz w:val="16"/>
          <w:szCs w:val="32"/>
        </w:rPr>
        <w:t>BC</w:t>
      </w:r>
      <w:r w:rsidRPr="001C6C83">
        <w:rPr>
          <w:rFonts w:asciiTheme="minorHAnsi" w:hAnsiTheme="minorHAnsi" w:cs="Times"/>
          <w:sz w:val="16"/>
          <w:szCs w:val="32"/>
        </w:rPr>
        <w:t>: With what country then — Venezuela, Russia, Iran, etc. — do you believe his global repositioning will cause the most damage?</w:t>
      </w:r>
      <w:r w:rsidRPr="001C6C83">
        <w:rPr>
          <w:rFonts w:ascii="MS Gothic" w:eastAsia="MS Gothic" w:hAnsi="MS Gothic" w:cs="MS Gothic" w:hint="eastAsia"/>
          <w:sz w:val="16"/>
          <w:szCs w:val="32"/>
        </w:rPr>
        <w:t>  </w:t>
      </w:r>
      <w:r w:rsidRPr="001C6C83">
        <w:rPr>
          <w:rFonts w:asciiTheme="minorHAnsi" w:hAnsiTheme="minorHAnsi" w:cs="Times"/>
          <w:bCs/>
          <w:sz w:val="16"/>
          <w:szCs w:val="32"/>
        </w:rPr>
        <w:t>Dr. Hanson</w:t>
      </w:r>
      <w:r w:rsidRPr="001C6C83">
        <w:rPr>
          <w:rFonts w:asciiTheme="minorHAnsi" w:hAnsiTheme="minorHAnsi" w:cs="Times"/>
          <w:sz w:val="16"/>
          <w:szCs w:val="32"/>
        </w:rPr>
        <w:t xml:space="preserve">: I think all three. </w:t>
      </w:r>
      <w:r w:rsidRPr="001C6C83">
        <w:rPr>
          <w:rFonts w:asciiTheme="minorHAnsi" w:hAnsiTheme="minorHAnsi" w:cs="Times"/>
          <w:szCs w:val="32"/>
          <w:u w:val="single"/>
        </w:rPr>
        <w:t xml:space="preserve">I would expect, in the next three years, Iran to get the bomb and begin to threaten ever so insidiously its Gulf neighborhood; </w:t>
      </w:r>
      <w:r w:rsidRPr="001C6C83">
        <w:rPr>
          <w:rFonts w:asciiTheme="minorHAnsi" w:hAnsiTheme="minorHAnsi" w:cs="Times"/>
          <w:sz w:val="16"/>
          <w:szCs w:val="32"/>
        </w:rPr>
        <w:t xml:space="preserve">Venezuela will probably cook up some scheme to do a punitive border raid into Colombia to apprise South America that U.S. friendship and values are liabilities; and </w:t>
      </w:r>
      <w:r w:rsidRPr="001C6C83">
        <w:rPr>
          <w:rFonts w:asciiTheme="minorHAnsi" w:hAnsiTheme="minorHAnsi"/>
          <w:highlight w:val="yellow"/>
          <w:u w:val="single"/>
        </w:rPr>
        <w:t>Russia will continue its</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 xml:space="preserve">energy </w:t>
      </w:r>
      <w:r w:rsidRPr="001C6C83">
        <w:rPr>
          <w:rFonts w:asciiTheme="minorHAnsi" w:hAnsiTheme="minorHAnsi" w:cs="Times"/>
          <w:szCs w:val="32"/>
          <w:highlight w:val="yellow"/>
          <w:u w:val="single"/>
        </w:rPr>
        <w:t>bullying</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 xml:space="preserve">of Eastern Europe, while </w:t>
      </w:r>
      <w:r w:rsidRPr="001C6C83">
        <w:rPr>
          <w:rFonts w:asciiTheme="minorHAnsi" w:hAnsiTheme="minorHAnsi" w:cs="Times"/>
          <w:szCs w:val="32"/>
          <w:highlight w:val="yellow"/>
          <w:u w:val="single"/>
        </w:rPr>
        <w:t>insidiously pressuring</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 xml:space="preserve">autonomous </w:t>
      </w:r>
      <w:r w:rsidRPr="001C6C83">
        <w:rPr>
          <w:rFonts w:asciiTheme="minorHAnsi" w:hAnsiTheme="minorHAnsi" w:cs="Times"/>
          <w:szCs w:val="32"/>
          <w:highlight w:val="yellow"/>
          <w:u w:val="single"/>
        </w:rPr>
        <w:t>former republics to get back in line</w:t>
      </w:r>
      <w:r w:rsidRPr="001C6C83">
        <w:rPr>
          <w:rFonts w:asciiTheme="minorHAnsi" w:hAnsiTheme="minorHAnsi" w:cs="Times"/>
          <w:sz w:val="16"/>
          <w:szCs w:val="32"/>
          <w:highlight w:val="yellow"/>
        </w:rPr>
        <w:t xml:space="preserve"> </w:t>
      </w:r>
      <w:r w:rsidRPr="001C6C83">
        <w:rPr>
          <w:rFonts w:asciiTheme="minorHAnsi" w:hAnsiTheme="minorHAnsi" w:cs="Times"/>
          <w:sz w:val="16"/>
          <w:szCs w:val="32"/>
        </w:rPr>
        <w:t>with some sort of new Russian autocratic commonwealth.</w:t>
      </w:r>
      <w:r w:rsidRPr="001C6C83">
        <w:rPr>
          <w:rFonts w:asciiTheme="minorHAnsi" w:hAnsiTheme="minorHAnsi" w:cs="Times"/>
          <w:szCs w:val="32"/>
          <w:u w:val="single"/>
        </w:rPr>
        <w:t xml:space="preserve"> There’s a</w:t>
      </w:r>
      <w:r w:rsidRPr="001C6C83">
        <w:rPr>
          <w:rFonts w:asciiTheme="minorHAnsi" w:hAnsiTheme="minorHAnsi"/>
          <w:sz w:val="16"/>
        </w:rPr>
        <w:t xml:space="preserve">n </w:t>
      </w:r>
      <w:r w:rsidRPr="001C6C83">
        <w:rPr>
          <w:rFonts w:asciiTheme="minorHAnsi" w:hAnsiTheme="minorHAnsi" w:cs="Times"/>
          <w:sz w:val="16"/>
          <w:szCs w:val="32"/>
        </w:rPr>
        <w:t>outside</w:t>
      </w:r>
      <w:r w:rsidRPr="001C6C83">
        <w:rPr>
          <w:rFonts w:asciiTheme="minorHAnsi" w:hAnsiTheme="minorHAnsi" w:cs="Times"/>
          <w:szCs w:val="32"/>
          <w:u w:val="single"/>
        </w:rPr>
        <w:t xml:space="preserve"> shot that </w:t>
      </w:r>
      <w:r w:rsidRPr="001C6C83">
        <w:rPr>
          <w:rFonts w:asciiTheme="minorHAnsi" w:hAnsiTheme="minorHAnsi" w:cs="Times"/>
          <w:szCs w:val="32"/>
          <w:highlight w:val="yellow"/>
          <w:u w:val="single"/>
        </w:rPr>
        <w:t>North Korea might do something</w:t>
      </w:r>
      <w:r w:rsidRPr="001C6C83">
        <w:rPr>
          <w:rFonts w:asciiTheme="minorHAnsi" w:hAnsiTheme="minorHAnsi" w:cs="Times"/>
          <w:sz w:val="16"/>
          <w:szCs w:val="32"/>
        </w:rPr>
        <w:t xml:space="preserve"> really stupid </w:t>
      </w:r>
      <w:r w:rsidRPr="001C6C83">
        <w:rPr>
          <w:rFonts w:asciiTheme="minorHAnsi" w:hAnsiTheme="minorHAnsi" w:cs="Times"/>
          <w:szCs w:val="32"/>
          <w:highlight w:val="yellow"/>
          <w:u w:val="single"/>
        </w:rPr>
        <w:t xml:space="preserve">near the 38th parallel and China </w:t>
      </w:r>
      <w:r w:rsidRPr="001C6C83">
        <w:rPr>
          <w:rFonts w:asciiTheme="minorHAnsi" w:hAnsiTheme="minorHAnsi" w:cs="Times"/>
          <w:szCs w:val="32"/>
          <w:u w:val="single"/>
        </w:rPr>
        <w:t xml:space="preserve">will </w:t>
      </w:r>
      <w:r w:rsidRPr="001C6C83">
        <w:rPr>
          <w:rFonts w:asciiTheme="minorHAnsi" w:hAnsiTheme="minorHAnsi" w:cs="Times"/>
          <w:szCs w:val="32"/>
          <w:highlight w:val="yellow"/>
          <w:u w:val="single"/>
        </w:rPr>
        <w:t>ratchet up</w:t>
      </w:r>
      <w:r w:rsidRPr="001C6C83">
        <w:rPr>
          <w:rFonts w:asciiTheme="minorHAnsi" w:hAnsiTheme="minorHAnsi" w:cs="Times"/>
          <w:szCs w:val="32"/>
          <w:u w:val="single"/>
        </w:rPr>
        <w:t xml:space="preserve"> the </w:t>
      </w:r>
      <w:r w:rsidRPr="001C6C83">
        <w:rPr>
          <w:rFonts w:asciiTheme="minorHAnsi" w:hAnsiTheme="minorHAnsi" w:cs="Times"/>
          <w:szCs w:val="32"/>
          <w:highlight w:val="yellow"/>
          <w:u w:val="single"/>
        </w:rPr>
        <w:t>pressure on Taiwan. India’s borders</w:t>
      </w:r>
      <w:r w:rsidRPr="001C6C83">
        <w:rPr>
          <w:rFonts w:asciiTheme="minorHAnsi" w:hAnsiTheme="minorHAnsi" w:cs="Times"/>
          <w:szCs w:val="32"/>
          <w:u w:val="single"/>
        </w:rPr>
        <w:t xml:space="preserve"> with both Pakistan and China </w:t>
      </w:r>
      <w:r w:rsidRPr="001C6C83">
        <w:rPr>
          <w:rFonts w:asciiTheme="minorHAnsi" w:hAnsiTheme="minorHAnsi" w:cs="Times"/>
          <w:szCs w:val="32"/>
          <w:highlight w:val="yellow"/>
          <w:u w:val="single"/>
        </w:rPr>
        <w:t xml:space="preserve">will </w:t>
      </w:r>
      <w:r w:rsidRPr="001C6C83">
        <w:rPr>
          <w:rFonts w:asciiTheme="minorHAnsi" w:hAnsiTheme="minorHAnsi" w:cs="Times"/>
          <w:szCs w:val="32"/>
          <w:highlight w:val="yellow"/>
          <w:u w:val="single"/>
          <w:bdr w:val="single" w:sz="4" w:space="0" w:color="auto"/>
        </w:rPr>
        <w:t>heat up</w:t>
      </w:r>
      <w:r w:rsidRPr="001C6C83">
        <w:rPr>
          <w:rFonts w:asciiTheme="minorHAnsi" w:hAnsiTheme="minorHAnsi" w:cs="Times"/>
          <w:szCs w:val="32"/>
          <w:highlight w:val="yellow"/>
          <w:u w:val="single"/>
        </w:rPr>
        <w:t>.</w:t>
      </w:r>
      <w:r w:rsidRPr="001C6C83">
        <w:rPr>
          <w:rFonts w:asciiTheme="minorHAnsi" w:hAnsiTheme="minorHAnsi" w:cs="Times"/>
          <w:szCs w:val="32"/>
          <w:u w:val="single"/>
        </w:rPr>
        <w:t xml:space="preserve"> I think we got off the back of the tiger and now no one quite knows whom it will bite or when.</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szCs w:val="26"/>
        </w:rPr>
      </w:pPr>
      <w:r w:rsidRPr="001C6C83">
        <w:rPr>
          <w:rFonts w:asciiTheme="minorHAnsi" w:hAnsiTheme="minorHAnsi"/>
          <w:b/>
          <w:szCs w:val="26"/>
        </w:rPr>
        <w:t xml:space="preserve">Specifically, it causes war in North Korea, India-Pakistan and Russia </w:t>
      </w:r>
    </w:p>
    <w:p w:rsidR="00AA0316" w:rsidRPr="001C6C83" w:rsidRDefault="00AA0316" w:rsidP="00AA0316">
      <w:pPr>
        <w:rPr>
          <w:rFonts w:asciiTheme="minorHAnsi" w:hAnsiTheme="minorHAnsi"/>
        </w:rPr>
      </w:pPr>
      <w:proofErr w:type="gramStart"/>
      <w:r w:rsidRPr="001C6C83">
        <w:rPr>
          <w:rFonts w:asciiTheme="minorHAnsi" w:hAnsiTheme="minorHAnsi"/>
          <w:b/>
          <w:u w:val="single"/>
        </w:rPr>
        <w:t>Peters 8</w:t>
      </w:r>
      <w:r w:rsidRPr="001C6C83">
        <w:rPr>
          <w:rFonts w:asciiTheme="minorHAnsi" w:hAnsiTheme="minorHAnsi"/>
        </w:rPr>
        <w:t xml:space="preserve"> – Former Foreign Area Officer, in the Office of the Deputy Chief of Staff for Intelligence.</w:t>
      </w:r>
      <w:proofErr w:type="gramEnd"/>
      <w:r w:rsidRPr="001C6C83">
        <w:rPr>
          <w:rFonts w:asciiTheme="minorHAnsi" w:hAnsiTheme="minorHAnsi"/>
        </w:rPr>
        <w:t xml:space="preserve"> [Ralph Peters (Retired United States Army Lieutenant Colonel. Currently is a reporter who fouses on politics in troubled countries), “AMERICA THE WEAK: US RISKS TURMOIL UNDER PREZ O,” Last Updated: 4:51 AM, New York Post, October 20, 2008, pg. </w:t>
      </w:r>
      <w:r w:rsidRPr="001C6C83">
        <w:rPr>
          <w:rFonts w:asciiTheme="minorHAnsi" w:hAnsiTheme="minorHAnsi"/>
          <w:color w:val="000000"/>
          <w:u w:color="001EE6"/>
        </w:rPr>
        <w:t>http://www.nypost.com/p/news/opinion/opedcolumnists/item_GS5vnNwCO6UjfBPf3uobyM</w:t>
      </w:r>
      <w:r w:rsidRPr="001C6C83">
        <w:rPr>
          <w:rFonts w:asciiTheme="minorHAnsi" w:hAnsiTheme="minorHAnsi"/>
        </w:rPr>
        <w:t>.]</w:t>
      </w:r>
    </w:p>
    <w:p w:rsidR="00AA0316" w:rsidRPr="001C6C83" w:rsidRDefault="00AA0316" w:rsidP="00AA0316">
      <w:pPr>
        <w:widowControl w:val="0"/>
        <w:autoSpaceDE w:val="0"/>
        <w:autoSpaceDN w:val="0"/>
        <w:adjustRightInd w:val="0"/>
        <w:rPr>
          <w:rFonts w:asciiTheme="minorHAnsi" w:hAnsiTheme="minorHAnsi" w:cs="Arial"/>
          <w:sz w:val="16"/>
          <w:szCs w:val="32"/>
        </w:rPr>
      </w:pPr>
      <w:r w:rsidRPr="001C6C83">
        <w:rPr>
          <w:rFonts w:asciiTheme="minorHAnsi" w:hAnsiTheme="minorHAnsi" w:cs="Arial"/>
          <w:sz w:val="16"/>
          <w:szCs w:val="32"/>
        </w:rPr>
        <w:t xml:space="preserve">IF Sen. Barack Obama is elected president, our re public will survive, but our international strategy and some of our allies may not. His first year in office would conjure globe-spanning challenges as our enemies piled on to exploit his weakness. Add in Sen. Joe Biden - with his track record of calling every major foreign-policy crisis wrong for 35 years - as vice president and </w:t>
      </w:r>
      <w:r w:rsidRPr="001C6C83">
        <w:rPr>
          <w:rFonts w:asciiTheme="minorHAnsi" w:hAnsiTheme="minorHAnsi" w:cs="Arial"/>
          <w:i/>
          <w:iCs/>
          <w:sz w:val="16"/>
          <w:szCs w:val="32"/>
        </w:rPr>
        <w:t>de facto</w:t>
      </w:r>
      <w:r w:rsidRPr="001C6C83">
        <w:rPr>
          <w:rFonts w:asciiTheme="minorHAnsi" w:hAnsiTheme="minorHAnsi" w:cs="Arial"/>
          <w:sz w:val="16"/>
          <w:szCs w:val="32"/>
        </w:rPr>
        <w:t xml:space="preserve"> secretary of State, and we'd face a formula for strategic disaster. </w:t>
      </w:r>
      <w:r w:rsidRPr="001C6C83">
        <w:rPr>
          <w:rFonts w:asciiTheme="minorHAnsi" w:hAnsiTheme="minorHAnsi" w:cs="Arial"/>
          <w:szCs w:val="32"/>
          <w:highlight w:val="yellow"/>
          <w:u w:val="single"/>
        </w:rPr>
        <w:t xml:space="preserve">Where would </w:t>
      </w:r>
      <w:r w:rsidRPr="001C6C83">
        <w:rPr>
          <w:rFonts w:asciiTheme="minorHAnsi" w:hAnsiTheme="minorHAnsi" w:cs="Arial"/>
          <w:szCs w:val="32"/>
          <w:u w:val="single"/>
        </w:rPr>
        <w:t xml:space="preserve">the avalanche of </w:t>
      </w:r>
      <w:r w:rsidRPr="001C6C83">
        <w:rPr>
          <w:rFonts w:asciiTheme="minorHAnsi" w:hAnsiTheme="minorHAnsi" w:cs="Arial"/>
          <w:szCs w:val="32"/>
          <w:highlight w:val="yellow"/>
          <w:u w:val="single"/>
        </w:rPr>
        <w:t>confrontations come from?</w:t>
      </w:r>
      <w:r w:rsidRPr="001C6C83">
        <w:rPr>
          <w:rFonts w:asciiTheme="minorHAnsi" w:hAnsiTheme="minorHAnsi" w:cs="Arial"/>
          <w:sz w:val="16"/>
          <w:szCs w:val="32"/>
        </w:rPr>
        <w:t xml:space="preserve"> * </w:t>
      </w:r>
      <w:r w:rsidRPr="001C6C83">
        <w:rPr>
          <w:rFonts w:asciiTheme="minorHAnsi" w:hAnsiTheme="minorHAnsi" w:cs="Arial"/>
          <w:i/>
          <w:iCs/>
          <w:sz w:val="16"/>
          <w:szCs w:val="32"/>
        </w:rPr>
        <w:t>Al Qaeda</w:t>
      </w:r>
      <w:r w:rsidRPr="001C6C83">
        <w:rPr>
          <w:rFonts w:asciiTheme="minorHAnsi" w:hAnsiTheme="minorHAnsi" w:cs="Arial"/>
          <w:sz w:val="16"/>
          <w:szCs w:val="32"/>
        </w:rPr>
        <w:t xml:space="preserve">. Pandering to his extreme base, Obama has projected an image of being soft on terror. Toss in his promise to abandon Iraq, and you can be sure that al Qaeda will pull out all the stops to kill as many Americans as possible - in Iraq, Afghanistan and, if they can, here at home - hoping that America will throw away the </w:t>
      </w:r>
      <w:r w:rsidRPr="001C6C83">
        <w:rPr>
          <w:rFonts w:asciiTheme="minorHAnsi" w:hAnsiTheme="minorHAnsi" w:cs="Arial"/>
          <w:sz w:val="16"/>
          <w:szCs w:val="32"/>
        </w:rPr>
        <w:lastRenderedPageBreak/>
        <w:t xml:space="preserve">victories our troops bought with their blood. </w:t>
      </w:r>
      <w:r w:rsidRPr="001C6C83">
        <w:rPr>
          <w:rFonts w:asciiTheme="minorHAnsi" w:hAnsiTheme="minorHAnsi" w:cs="Arial"/>
          <w:i/>
          <w:iCs/>
          <w:szCs w:val="32"/>
          <w:highlight w:val="yellow"/>
          <w:u w:val="single"/>
        </w:rPr>
        <w:t>Pakistan</w:t>
      </w:r>
      <w:r w:rsidRPr="001C6C83">
        <w:rPr>
          <w:rFonts w:asciiTheme="minorHAnsi" w:hAnsiTheme="minorHAnsi" w:cs="Arial"/>
          <w:szCs w:val="32"/>
          <w:highlight w:val="yellow"/>
          <w:u w:val="single"/>
        </w:rPr>
        <w:t>.</w:t>
      </w:r>
      <w:r w:rsidRPr="001C6C83">
        <w:rPr>
          <w:rFonts w:asciiTheme="minorHAnsi" w:hAnsiTheme="minorHAnsi" w:cs="Arial"/>
          <w:sz w:val="16"/>
          <w:szCs w:val="32"/>
          <w:highlight w:val="yellow"/>
        </w:rPr>
        <w:t xml:space="preserve"> </w:t>
      </w:r>
      <w:r w:rsidRPr="001C6C83">
        <w:rPr>
          <w:rFonts w:asciiTheme="minorHAnsi" w:hAnsiTheme="minorHAnsi" w:cs="Arial"/>
          <w:szCs w:val="32"/>
          <w:highlight w:val="yellow"/>
          <w:u w:val="single"/>
        </w:rPr>
        <w:t>As this nuclear-</w:t>
      </w:r>
      <w:r w:rsidRPr="001C6C83">
        <w:rPr>
          <w:rFonts w:asciiTheme="minorHAnsi" w:hAnsiTheme="minorHAnsi" w:cs="Arial"/>
          <w:szCs w:val="32"/>
          <w:u w:val="single"/>
        </w:rPr>
        <w:t xml:space="preserve">armed </w:t>
      </w:r>
      <w:r w:rsidRPr="001C6C83">
        <w:rPr>
          <w:rFonts w:asciiTheme="minorHAnsi" w:hAnsiTheme="minorHAnsi" w:cs="Arial"/>
          <w:szCs w:val="32"/>
          <w:highlight w:val="yellow"/>
          <w:u w:val="single"/>
        </w:rPr>
        <w:t>country</w:t>
      </w:r>
      <w:r w:rsidRPr="001C6C83">
        <w:rPr>
          <w:rFonts w:asciiTheme="minorHAnsi" w:hAnsiTheme="minorHAnsi" w:cs="Arial"/>
          <w:szCs w:val="32"/>
          <w:u w:val="single"/>
        </w:rPr>
        <w:t xml:space="preserve"> of 170 million anti-American Muslims </w:t>
      </w:r>
      <w:r w:rsidRPr="001C6C83">
        <w:rPr>
          <w:rFonts w:asciiTheme="minorHAnsi" w:hAnsiTheme="minorHAnsi" w:cs="Arial"/>
          <w:szCs w:val="32"/>
          <w:highlight w:val="yellow"/>
          <w:u w:val="single"/>
        </w:rPr>
        <w:t xml:space="preserve">grows more fragile </w:t>
      </w:r>
      <w:r w:rsidRPr="001C6C83">
        <w:rPr>
          <w:rFonts w:asciiTheme="minorHAnsi" w:hAnsiTheme="minorHAnsi" w:cs="Arial"/>
          <w:szCs w:val="32"/>
          <w:u w:val="single"/>
        </w:rPr>
        <w:t xml:space="preserve">by the day, </w:t>
      </w:r>
      <w:r w:rsidRPr="001C6C83">
        <w:rPr>
          <w:rFonts w:asciiTheme="minorHAnsi" w:hAnsiTheme="minorHAnsi" w:cs="Arial"/>
          <w:szCs w:val="32"/>
          <w:highlight w:val="yellow"/>
          <w:u w:val="single"/>
        </w:rPr>
        <w:t>the save-the-Taliban elements</w:t>
      </w:r>
      <w:r w:rsidRPr="001C6C83">
        <w:rPr>
          <w:rFonts w:asciiTheme="minorHAnsi" w:hAnsiTheme="minorHAnsi" w:cs="Arial"/>
          <w:szCs w:val="32"/>
          <w:u w:val="single"/>
        </w:rPr>
        <w:t xml:space="preserve"> in the Pakistani intelligence services and body politic </w:t>
      </w:r>
      <w:r w:rsidRPr="001C6C83">
        <w:rPr>
          <w:rFonts w:asciiTheme="minorHAnsi" w:hAnsiTheme="minorHAnsi" w:cs="Arial"/>
          <w:szCs w:val="32"/>
          <w:highlight w:val="yellow"/>
          <w:u w:val="single"/>
        </w:rPr>
        <w:t>will avoid taking serious action</w:t>
      </w:r>
      <w:r w:rsidRPr="001C6C83">
        <w:rPr>
          <w:rFonts w:asciiTheme="minorHAnsi" w:hAnsiTheme="minorHAnsi" w:cs="Arial"/>
          <w:sz w:val="16"/>
          <w:szCs w:val="32"/>
        </w:rPr>
        <w:t xml:space="preserve"> against "their" terrorists (while theatrically annoying Taliban elements they can't control). </w:t>
      </w:r>
      <w:r w:rsidRPr="001C6C83">
        <w:rPr>
          <w:rFonts w:asciiTheme="minorHAnsi" w:hAnsiTheme="minorHAnsi" w:cs="Arial"/>
          <w:szCs w:val="32"/>
          <w:u w:val="single"/>
        </w:rPr>
        <w:t>The Pakistanis think Obama would lose Afghanistan - and they believe they can reap the subsequent whirlwind</w:t>
      </w:r>
      <w:r w:rsidRPr="001C6C83">
        <w:rPr>
          <w:rFonts w:asciiTheme="minorHAnsi" w:hAnsiTheme="minorHAnsi" w:cs="Arial"/>
          <w:sz w:val="16"/>
          <w:szCs w:val="32"/>
        </w:rPr>
        <w:t xml:space="preserve">. * </w:t>
      </w:r>
      <w:r w:rsidRPr="001C6C83">
        <w:rPr>
          <w:rFonts w:asciiTheme="minorHAnsi" w:hAnsiTheme="minorHAnsi" w:cs="Arial"/>
          <w:i/>
          <w:iCs/>
          <w:szCs w:val="32"/>
          <w:u w:val="single"/>
        </w:rPr>
        <w:t>Iran</w:t>
      </w:r>
      <w:r w:rsidRPr="001C6C83">
        <w:rPr>
          <w:rFonts w:asciiTheme="minorHAnsi" w:hAnsiTheme="minorHAnsi" w:cs="Arial"/>
          <w:szCs w:val="32"/>
          <w:u w:val="single"/>
        </w:rPr>
        <w:t>. Got nukes? If the Iranians are as far along with their nuclear program as some reports insist, expect a mushroom cloud above an Iranian test range next</w:t>
      </w:r>
      <w:r w:rsidRPr="001C6C83">
        <w:rPr>
          <w:rFonts w:asciiTheme="minorHAnsi" w:hAnsiTheme="minorHAnsi" w:cs="Arial"/>
          <w:sz w:val="16"/>
          <w:szCs w:val="32"/>
        </w:rPr>
        <w:t xml:space="preserve"> year. Even without nukes, President Mahmoud Ahmadinejad would try the new administration's temper in Iraq, Afghanistan and the Persian Gulf. * </w:t>
      </w:r>
      <w:r w:rsidRPr="001C6C83">
        <w:rPr>
          <w:rFonts w:asciiTheme="minorHAnsi" w:hAnsiTheme="minorHAnsi" w:cs="Arial"/>
          <w:i/>
          <w:iCs/>
          <w:szCs w:val="32"/>
          <w:u w:val="single"/>
        </w:rPr>
        <w:t>Israel</w:t>
      </w:r>
      <w:r w:rsidRPr="001C6C83">
        <w:rPr>
          <w:rFonts w:asciiTheme="minorHAnsi" w:hAnsiTheme="minorHAnsi"/>
          <w:sz w:val="16"/>
        </w:rPr>
        <w:t xml:space="preserve">. </w:t>
      </w:r>
      <w:r w:rsidRPr="001C6C83">
        <w:rPr>
          <w:rFonts w:asciiTheme="minorHAnsi" w:hAnsiTheme="minorHAnsi" w:cs="Arial"/>
          <w:sz w:val="16"/>
          <w:szCs w:val="32"/>
        </w:rPr>
        <w:t xml:space="preserve">In the Middle East, Obama's election would be read as the </w:t>
      </w:r>
      <w:r w:rsidRPr="001C6C83">
        <w:rPr>
          <w:rFonts w:asciiTheme="minorHAnsi" w:hAnsiTheme="minorHAnsi" w:cs="Arial"/>
          <w:i/>
          <w:iCs/>
          <w:sz w:val="16"/>
          <w:szCs w:val="32"/>
        </w:rPr>
        <w:t>end</w:t>
      </w:r>
      <w:r w:rsidRPr="001C6C83">
        <w:rPr>
          <w:rFonts w:asciiTheme="minorHAnsi" w:hAnsiTheme="minorHAnsi" w:cs="Arial"/>
          <w:sz w:val="16"/>
          <w:szCs w:val="32"/>
        </w:rPr>
        <w:t xml:space="preserve"> of staunch US support for Israel.</w:t>
      </w:r>
      <w:r w:rsidRPr="001C6C83">
        <w:rPr>
          <w:rFonts w:asciiTheme="minorHAnsi" w:hAnsiTheme="minorHAnsi" w:cs="Arial"/>
          <w:szCs w:val="32"/>
          <w:u w:val="single"/>
        </w:rPr>
        <w:t xml:space="preserve"> Backed by Syria and Iran, Hezbollah would provoke another, far-bloodier war with Israel. Lebanon would disintegrate</w:t>
      </w:r>
      <w:r w:rsidRPr="001C6C83">
        <w:rPr>
          <w:rFonts w:asciiTheme="minorHAnsi" w:hAnsiTheme="minorHAnsi" w:cs="Arial"/>
          <w:sz w:val="16"/>
          <w:szCs w:val="32"/>
        </w:rPr>
        <w:t xml:space="preserve">. * </w:t>
      </w:r>
      <w:r w:rsidRPr="001C6C83">
        <w:rPr>
          <w:rFonts w:asciiTheme="minorHAnsi" w:hAnsiTheme="minorHAnsi" w:cs="Arial"/>
          <w:i/>
          <w:iCs/>
          <w:sz w:val="16"/>
          <w:szCs w:val="32"/>
        </w:rPr>
        <w:t>Saudi Arabia</w:t>
      </w:r>
      <w:r w:rsidRPr="001C6C83">
        <w:rPr>
          <w:rFonts w:asciiTheme="minorHAnsi" w:hAnsiTheme="minorHAnsi" w:cs="Arial"/>
          <w:sz w:val="16"/>
          <w:szCs w:val="32"/>
        </w:rPr>
        <w:t xml:space="preserve">. Post-9/11 attention to poisonous Saudi proselytizing forced the kingdom to be more discreet in fomenting terrorism and religious hatred abroad. Convinced that Obama will be more "tolerant" toward militant Islam, the Saudis would redouble their funding of bigotry and butchery-for-Allah - in the US, too. * </w:t>
      </w:r>
      <w:r w:rsidRPr="001C6C83">
        <w:rPr>
          <w:rFonts w:asciiTheme="minorHAnsi" w:hAnsiTheme="minorHAnsi" w:cs="Arial"/>
          <w:i/>
          <w:iCs/>
          <w:szCs w:val="32"/>
          <w:highlight w:val="yellow"/>
          <w:u w:val="single"/>
        </w:rPr>
        <w:t>Russia</w:t>
      </w:r>
      <w:r w:rsidRPr="001C6C83">
        <w:rPr>
          <w:rFonts w:asciiTheme="minorHAnsi" w:hAnsiTheme="minorHAnsi" w:cs="Arial"/>
          <w:szCs w:val="32"/>
          <w:highlight w:val="yellow"/>
          <w:u w:val="single"/>
        </w:rPr>
        <w:t>. Got Ukraine? Not for long</w:t>
      </w:r>
      <w:r w:rsidRPr="001C6C83">
        <w:rPr>
          <w:rFonts w:asciiTheme="minorHAnsi" w:hAnsiTheme="minorHAnsi" w:cs="Arial"/>
          <w:sz w:val="16"/>
          <w:szCs w:val="32"/>
          <w:highlight w:val="yellow"/>
        </w:rPr>
        <w:t>,</w:t>
      </w:r>
      <w:r w:rsidRPr="001C6C83">
        <w:rPr>
          <w:rFonts w:asciiTheme="minorHAnsi" w:hAnsiTheme="minorHAnsi" w:cs="Arial"/>
          <w:sz w:val="16"/>
          <w:szCs w:val="32"/>
        </w:rPr>
        <w:t xml:space="preserve"> </w:t>
      </w:r>
      <w:r w:rsidRPr="001C6C83">
        <w:rPr>
          <w:rFonts w:asciiTheme="minorHAnsi" w:hAnsiTheme="minorHAnsi" w:cs="Arial"/>
          <w:i/>
          <w:iCs/>
          <w:sz w:val="16"/>
          <w:szCs w:val="32"/>
        </w:rPr>
        <w:t>slabiye Amerikantsi</w:t>
      </w:r>
      <w:r w:rsidRPr="001C6C83">
        <w:rPr>
          <w:rFonts w:asciiTheme="minorHAnsi" w:hAnsiTheme="minorHAnsi" w:cs="Arial"/>
          <w:sz w:val="16"/>
          <w:szCs w:val="32"/>
        </w:rPr>
        <w:t xml:space="preserve">. Russia's new czar, Vladimir Putin, intends to gobble Ukraine next year, assured that NATO will be divided and the US can be derided. Aided by the treasonous Kiev politico Yulia Timoshenko - a patriot when it suited her ambition, but now a Russian collaborator - </w:t>
      </w:r>
      <w:r w:rsidRPr="001C6C83">
        <w:rPr>
          <w:rFonts w:asciiTheme="minorHAnsi" w:hAnsiTheme="minorHAnsi" w:cs="Arial"/>
          <w:szCs w:val="32"/>
          <w:u w:val="single"/>
        </w:rPr>
        <w:t>the Kremlin is set to reclaim the most important state it still regards as its property. Overall, 2009 may see the starkest repression of freedom since Stalin seized Eastern Europe</w:t>
      </w:r>
      <w:r w:rsidRPr="001C6C83">
        <w:rPr>
          <w:rFonts w:asciiTheme="minorHAnsi" w:hAnsiTheme="minorHAnsi" w:cs="Arial"/>
          <w:sz w:val="16"/>
          <w:szCs w:val="32"/>
        </w:rPr>
        <w:t xml:space="preserve">. * </w:t>
      </w:r>
      <w:r w:rsidRPr="001C6C83">
        <w:rPr>
          <w:rFonts w:asciiTheme="minorHAnsi" w:hAnsiTheme="minorHAnsi" w:cs="Arial"/>
          <w:i/>
          <w:iCs/>
          <w:sz w:val="16"/>
          <w:szCs w:val="32"/>
        </w:rPr>
        <w:t>Georgia</w:t>
      </w:r>
      <w:r w:rsidRPr="001C6C83">
        <w:rPr>
          <w:rFonts w:asciiTheme="minorHAnsi" w:hAnsiTheme="minorHAnsi" w:cs="Arial"/>
          <w:sz w:val="16"/>
          <w:szCs w:val="32"/>
        </w:rPr>
        <w:t xml:space="preserve">. Our Georgian allies should dust off their Russian dictionaries. * </w:t>
      </w:r>
      <w:r w:rsidRPr="001C6C83">
        <w:rPr>
          <w:rFonts w:asciiTheme="minorHAnsi" w:hAnsiTheme="minorHAnsi" w:cs="Arial"/>
          <w:i/>
          <w:iCs/>
          <w:sz w:val="16"/>
          <w:szCs w:val="32"/>
        </w:rPr>
        <w:t>Venezuela</w:t>
      </w:r>
      <w:r w:rsidRPr="001C6C83">
        <w:rPr>
          <w:rFonts w:asciiTheme="minorHAnsi" w:hAnsiTheme="minorHAnsi" w:cs="Arial"/>
          <w:sz w:val="16"/>
          <w:szCs w:val="32"/>
        </w:rPr>
        <w:t xml:space="preserve">. Hugo Chavez will intensify the rape of his country's hemorrhaging democracy and, despite any drop in oil revenue, he'll do all he can to export his megalomaniacal version of gun-barrel socialism. He'll seek a hug-for-the-cameras meet with President Obama as early as possible. * </w:t>
      </w:r>
      <w:r w:rsidRPr="001C6C83">
        <w:rPr>
          <w:rFonts w:asciiTheme="minorHAnsi" w:hAnsiTheme="minorHAnsi" w:cs="Arial"/>
          <w:i/>
          <w:iCs/>
          <w:sz w:val="16"/>
          <w:szCs w:val="32"/>
        </w:rPr>
        <w:t>Bolivia.</w:t>
      </w:r>
      <w:r w:rsidRPr="001C6C83">
        <w:rPr>
          <w:rFonts w:asciiTheme="minorHAnsi" w:hAnsiTheme="minorHAnsi" w:cs="Arial"/>
          <w:sz w:val="16"/>
          <w:szCs w:val="32"/>
        </w:rPr>
        <w:t xml:space="preserve"> Chavez client President Evo Morales could order his military to seize control of his country's dissident eastern provinces, whose citizens resist his repression, extortion and semi-literate Leninism. President Obama would do nothing as yet another democracy toppled and bled. * </w:t>
      </w:r>
      <w:r w:rsidRPr="001C6C83">
        <w:rPr>
          <w:rFonts w:asciiTheme="minorHAnsi" w:hAnsiTheme="minorHAnsi" w:cs="Arial"/>
          <w:i/>
          <w:iCs/>
          <w:szCs w:val="32"/>
          <w:highlight w:val="yellow"/>
          <w:u w:val="single"/>
        </w:rPr>
        <w:t>North Korea</w:t>
      </w:r>
      <w:r w:rsidRPr="001C6C83">
        <w:rPr>
          <w:rFonts w:asciiTheme="minorHAnsi" w:hAnsiTheme="minorHAnsi" w:cs="Arial"/>
          <w:sz w:val="16"/>
          <w:szCs w:val="32"/>
          <w:highlight w:val="yellow"/>
        </w:rPr>
        <w:t>.</w:t>
      </w:r>
      <w:r w:rsidRPr="001C6C83">
        <w:rPr>
          <w:rFonts w:asciiTheme="minorHAnsi" w:hAnsiTheme="minorHAnsi" w:cs="Arial"/>
          <w:sz w:val="16"/>
          <w:szCs w:val="32"/>
        </w:rPr>
        <w:t xml:space="preserve"> North Korea </w:t>
      </w:r>
      <w:r w:rsidRPr="001C6C83">
        <w:rPr>
          <w:rFonts w:asciiTheme="minorHAnsi" w:hAnsiTheme="minorHAnsi" w:cs="Arial"/>
          <w:szCs w:val="32"/>
          <w:highlight w:val="yellow"/>
          <w:u w:val="single"/>
        </w:rPr>
        <w:t>will expect a much more generous deal</w:t>
      </w:r>
      <w:r w:rsidRPr="001C6C83">
        <w:rPr>
          <w:rFonts w:asciiTheme="minorHAnsi" w:hAnsiTheme="minorHAnsi" w:cs="Arial"/>
          <w:szCs w:val="32"/>
          <w:u w:val="single"/>
        </w:rPr>
        <w:t xml:space="preserve"> from the West for annulling its pursuit of nuclear weapons. </w:t>
      </w:r>
      <w:r w:rsidRPr="001C6C83">
        <w:rPr>
          <w:rFonts w:asciiTheme="minorHAnsi" w:hAnsiTheme="minorHAnsi" w:cs="Arial"/>
          <w:szCs w:val="32"/>
          <w:highlight w:val="yellow"/>
          <w:u w:val="single"/>
        </w:rPr>
        <w:t>And it will regard</w:t>
      </w:r>
      <w:r w:rsidRPr="001C6C83">
        <w:rPr>
          <w:rFonts w:asciiTheme="minorHAnsi" w:hAnsiTheme="minorHAnsi" w:cs="Arial"/>
          <w:szCs w:val="32"/>
          <w:u w:val="single"/>
        </w:rPr>
        <w:t xml:space="preserve"> an </w:t>
      </w:r>
      <w:r w:rsidRPr="001C6C83">
        <w:rPr>
          <w:rFonts w:asciiTheme="minorHAnsi" w:hAnsiTheme="minorHAnsi" w:cs="Arial"/>
          <w:szCs w:val="32"/>
          <w:highlight w:val="yellow"/>
          <w:u w:val="single"/>
        </w:rPr>
        <w:t>Obama</w:t>
      </w:r>
      <w:r w:rsidRPr="001C6C83">
        <w:rPr>
          <w:rFonts w:asciiTheme="minorHAnsi" w:hAnsiTheme="minorHAnsi" w:cs="Arial"/>
          <w:szCs w:val="32"/>
          <w:u w:val="single"/>
        </w:rPr>
        <w:t xml:space="preserve"> administration </w:t>
      </w:r>
      <w:r w:rsidRPr="001C6C83">
        <w:rPr>
          <w:rFonts w:asciiTheme="minorHAnsi" w:hAnsiTheme="minorHAnsi" w:cs="Arial"/>
          <w:szCs w:val="32"/>
          <w:highlight w:val="yellow"/>
          <w:u w:val="single"/>
        </w:rPr>
        <w:t>as a green light to cheat</w:t>
      </w:r>
      <w:r w:rsidRPr="001C6C83">
        <w:rPr>
          <w:rFonts w:asciiTheme="minorHAnsi" w:hAnsiTheme="minorHAnsi" w:cs="Arial"/>
          <w:sz w:val="16"/>
          <w:szCs w:val="32"/>
        </w:rPr>
        <w:t xml:space="preserve">. * </w:t>
      </w:r>
      <w:r w:rsidRPr="001C6C83">
        <w:rPr>
          <w:rFonts w:asciiTheme="minorHAnsi" w:hAnsiTheme="minorHAnsi" w:cs="Arial"/>
          <w:i/>
          <w:iCs/>
          <w:sz w:val="16"/>
          <w:szCs w:val="32"/>
        </w:rPr>
        <w:t>NATO</w:t>
      </w:r>
      <w:r w:rsidRPr="001C6C83">
        <w:rPr>
          <w:rFonts w:asciiTheme="minorHAnsi" w:hAnsiTheme="minorHAnsi" w:cs="Arial"/>
          <w:sz w:val="16"/>
          <w:szCs w:val="32"/>
        </w:rPr>
        <w:t>. The brave young democracies of Central and Eastern Europe will be gravely discouraged, while the appeasers in Western Europe will again have the upper hand. Putin will be allowed to do what he wants.</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 xml:space="preserve">--Impact to North Korea is </w:t>
      </w:r>
      <w:r w:rsidRPr="001C6C83">
        <w:rPr>
          <w:rFonts w:asciiTheme="minorHAnsi" w:hAnsiTheme="minorHAnsi"/>
          <w:b/>
          <w:u w:val="single"/>
        </w:rPr>
        <w:t>extinction</w:t>
      </w:r>
      <w:r w:rsidRPr="001C6C83">
        <w:rPr>
          <w:rFonts w:asciiTheme="minorHAnsi" w:hAnsiTheme="minorHAnsi"/>
          <w:b/>
        </w:rPr>
        <w:t xml:space="preserve">  </w:t>
      </w:r>
    </w:p>
    <w:p w:rsidR="00AA0316" w:rsidRPr="001C6C83" w:rsidRDefault="00AA0316" w:rsidP="00AA0316">
      <w:pPr>
        <w:rPr>
          <w:rFonts w:asciiTheme="minorHAnsi" w:hAnsiTheme="minorHAnsi"/>
          <w:sz w:val="16"/>
        </w:rPr>
      </w:pPr>
      <w:r w:rsidRPr="001C6C83">
        <w:rPr>
          <w:rFonts w:asciiTheme="minorHAnsi" w:hAnsiTheme="minorHAnsi"/>
          <w:b/>
          <w:u w:val="single"/>
        </w:rPr>
        <w:t>Hayes, 10</w:t>
      </w:r>
      <w:r w:rsidRPr="001C6C83">
        <w:rPr>
          <w:rFonts w:asciiTheme="minorHAnsi" w:hAnsiTheme="minorHAnsi"/>
          <w:sz w:val="16"/>
        </w:rPr>
        <w:t xml:space="preserve"> [Peter &amp; Michael Hamel-Green, Executive Director of the Nautilus Institute for Security and Sustainable Development, a member of the Pacific Council on International Policy, the Western partner of the Council on Foreign Relations; and the US Committee of the Council for Security Cooperation in the Asia Pacific “The Path Not Taken, the Way Still Open: Denuclearizing the Korean Peninsula and Northeast Asia” Nautilus, Special Report, 10-001: January 5</w:t>
      </w:r>
      <w:r w:rsidRPr="001C6C83">
        <w:rPr>
          <w:rFonts w:asciiTheme="minorHAnsi" w:hAnsiTheme="minorHAnsi"/>
          <w:sz w:val="16"/>
          <w:vertAlign w:val="superscript"/>
        </w:rPr>
        <w:t>th</w:t>
      </w:r>
      <w:r w:rsidRPr="001C6C83">
        <w:rPr>
          <w:rFonts w:asciiTheme="minorHAnsi" w:hAnsiTheme="minorHAnsi"/>
          <w:sz w:val="16"/>
        </w:rPr>
        <w:t xml:space="preserve">, 2010, </w:t>
      </w:r>
      <w:r w:rsidRPr="001C6C83">
        <w:rPr>
          <w:rFonts w:asciiTheme="minorHAnsi" w:hAnsiTheme="minorHAnsi"/>
          <w:color w:val="000000"/>
          <w:sz w:val="16"/>
        </w:rPr>
        <w:t>http://www.nautilus.org/fora/security/10001HayesHamalGreen.pdf</w:t>
      </w:r>
      <w:r w:rsidRPr="001C6C83">
        <w:rPr>
          <w:rFonts w:asciiTheme="minorHAnsi" w:hAnsiTheme="minorHAnsi"/>
          <w:sz w:val="16"/>
        </w:rPr>
        <w:t xml:space="preserve">]  </w:t>
      </w:r>
    </w:p>
    <w:p w:rsidR="00AA0316" w:rsidRPr="001C6C83" w:rsidRDefault="00AA0316" w:rsidP="00AA0316">
      <w:pPr>
        <w:pStyle w:val="card"/>
        <w:ind w:left="0"/>
        <w:rPr>
          <w:rFonts w:asciiTheme="minorHAnsi" w:hAnsiTheme="minorHAnsi"/>
          <w:sz w:val="16"/>
        </w:rPr>
      </w:pPr>
    </w:p>
    <w:p w:rsidR="00AA0316" w:rsidRPr="001C6C83" w:rsidRDefault="00AA0316" w:rsidP="00AA0316">
      <w:pPr>
        <w:pStyle w:val="card"/>
        <w:ind w:left="0"/>
        <w:rPr>
          <w:rFonts w:asciiTheme="minorHAnsi" w:hAnsiTheme="minorHAnsi"/>
          <w:sz w:val="16"/>
        </w:rPr>
      </w:pPr>
      <w:r w:rsidRPr="001C6C83">
        <w:rPr>
          <w:rFonts w:asciiTheme="minorHAnsi" w:hAnsiTheme="minorHAnsi"/>
          <w:sz w:val="16"/>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1C6C83">
        <w:rPr>
          <w:rStyle w:val="underline"/>
          <w:rFonts w:asciiTheme="minorHAnsi" w:hAnsiTheme="minorHAnsi"/>
        </w:rPr>
        <w:t xml:space="preserve">Korea and Northeast Asia are instances where </w:t>
      </w:r>
      <w:r w:rsidRPr="001C6C83">
        <w:rPr>
          <w:rStyle w:val="underline"/>
          <w:rFonts w:asciiTheme="minorHAnsi" w:hAnsiTheme="minorHAnsi"/>
          <w:highlight w:val="yellow"/>
        </w:rPr>
        <w:t>risks of</w:t>
      </w:r>
      <w:r w:rsidRPr="001C6C83">
        <w:rPr>
          <w:rStyle w:val="underline"/>
          <w:rFonts w:asciiTheme="minorHAnsi" w:hAnsiTheme="minorHAnsi"/>
        </w:rPr>
        <w:t xml:space="preserve"> </w:t>
      </w:r>
      <w:r w:rsidRPr="001C6C83">
        <w:rPr>
          <w:rFonts w:asciiTheme="minorHAnsi" w:hAnsiTheme="minorHAnsi"/>
          <w:sz w:val="16"/>
        </w:rPr>
        <w:t xml:space="preserve">nuclear proliferation and </w:t>
      </w:r>
      <w:r w:rsidRPr="001C6C83">
        <w:rPr>
          <w:rStyle w:val="underline"/>
          <w:rFonts w:asciiTheme="minorHAnsi" w:hAnsiTheme="minorHAnsi"/>
          <w:highlight w:val="yellow"/>
          <w:bdr w:val="single" w:sz="4" w:space="0" w:color="auto"/>
        </w:rPr>
        <w:t>actual nuclear use</w:t>
      </w:r>
      <w:r w:rsidRPr="001C6C83">
        <w:rPr>
          <w:rFonts w:asciiTheme="minorHAnsi" w:hAnsiTheme="minorHAnsi"/>
          <w:sz w:val="16"/>
        </w:rPr>
        <w:t xml:space="preserve"> arguably </w:t>
      </w:r>
      <w:r w:rsidRPr="001C6C83">
        <w:rPr>
          <w:rStyle w:val="underline"/>
          <w:rFonts w:asciiTheme="minorHAnsi" w:hAnsiTheme="minorHAnsi"/>
          <w:highlight w:val="yellow"/>
        </w:rPr>
        <w:t xml:space="preserve">have increased </w:t>
      </w:r>
      <w:r w:rsidRPr="001C6C83">
        <w:rPr>
          <w:rStyle w:val="underline"/>
          <w:rFonts w:asciiTheme="minorHAnsi" w:hAnsiTheme="minorHAnsi"/>
        </w:rPr>
        <w:t>in recent years. This</w:t>
      </w:r>
      <w:r w:rsidRPr="001C6C83">
        <w:rPr>
          <w:rFonts w:asciiTheme="minorHAnsi" w:hAnsiTheme="minorHAnsi"/>
          <w:sz w:val="16"/>
        </w:rPr>
        <w:t xml:space="preserve"> negative trend </w:t>
      </w:r>
      <w:r w:rsidRPr="001C6C83">
        <w:rPr>
          <w:rStyle w:val="underline"/>
          <w:rFonts w:asciiTheme="minorHAnsi" w:hAnsiTheme="minorHAnsi"/>
        </w:rPr>
        <w:t>is a product of continued US nuclear threat projection against the DPRK</w:t>
      </w:r>
      <w:r w:rsidRPr="001C6C83">
        <w:rPr>
          <w:rFonts w:asciiTheme="minorHAnsi" w:hAnsiTheme="minorHAnsi"/>
          <w:sz w:val="16"/>
        </w:rPr>
        <w:t xml:space="preserve"> as part of a general program of coercive diplomacy in this region, </w:t>
      </w:r>
      <w:r w:rsidRPr="001C6C83">
        <w:rPr>
          <w:rStyle w:val="underline"/>
          <w:rFonts w:asciiTheme="minorHAnsi" w:hAnsiTheme="minorHAnsi"/>
        </w:rPr>
        <w:t>North Korea’s nuclear weapons</w:t>
      </w:r>
      <w:r w:rsidRPr="001C6C83">
        <w:rPr>
          <w:rFonts w:asciiTheme="minorHAnsi" w:hAnsiTheme="minorHAnsi"/>
          <w:sz w:val="16"/>
        </w:rPr>
        <w:t xml:space="preserve"> programme, </w:t>
      </w:r>
      <w:r w:rsidRPr="001C6C83">
        <w:rPr>
          <w:rStyle w:val="underline"/>
          <w:rFonts w:asciiTheme="minorHAnsi" w:hAnsiTheme="minorHAnsi"/>
        </w:rPr>
        <w:t>the breakdown in the</w:t>
      </w:r>
      <w:r w:rsidRPr="001C6C83">
        <w:rPr>
          <w:rFonts w:asciiTheme="minorHAnsi" w:hAnsiTheme="minorHAnsi"/>
          <w:sz w:val="16"/>
        </w:rPr>
        <w:t xml:space="preserve"> Chinese-hosted </w:t>
      </w:r>
      <w:r w:rsidRPr="001C6C83">
        <w:rPr>
          <w:rStyle w:val="underline"/>
          <w:rFonts w:asciiTheme="minorHAnsi" w:hAnsiTheme="minorHAnsi"/>
        </w:rPr>
        <w:t>Six Party Talks</w:t>
      </w:r>
      <w:r w:rsidRPr="001C6C83">
        <w:rPr>
          <w:rFonts w:asciiTheme="minorHAnsi" w:hAnsiTheme="minorHAnsi"/>
          <w:sz w:val="16"/>
        </w:rPr>
        <w:t xml:space="preserve"> towards the end of the Bush Administration, </w:t>
      </w:r>
      <w:r w:rsidRPr="001C6C83">
        <w:rPr>
          <w:rStyle w:val="underline"/>
          <w:rFonts w:asciiTheme="minorHAnsi" w:hAnsiTheme="minorHAnsi"/>
        </w:rPr>
        <w:t xml:space="preserve">regional concerns over China’s increasing military power, and concerns within </w:t>
      </w:r>
      <w:r w:rsidRPr="001C6C83">
        <w:rPr>
          <w:rFonts w:asciiTheme="minorHAnsi" w:hAnsiTheme="minorHAnsi"/>
          <w:sz w:val="16"/>
        </w:rPr>
        <w:t>some quarters in regional states (</w:t>
      </w:r>
      <w:r w:rsidRPr="001C6C83">
        <w:rPr>
          <w:rStyle w:val="underline"/>
          <w:rFonts w:asciiTheme="minorHAnsi" w:hAnsiTheme="minorHAnsi"/>
        </w:rPr>
        <w:t>Japan, South Korea, Taiwan</w:t>
      </w:r>
      <w:r w:rsidRPr="001C6C83">
        <w:rPr>
          <w:rFonts w:asciiTheme="minorHAnsi" w:hAnsiTheme="minorHAnsi"/>
          <w:sz w:val="16"/>
        </w:rPr>
        <w:t xml:space="preserve">) </w:t>
      </w:r>
      <w:r w:rsidRPr="001C6C83">
        <w:rPr>
          <w:rStyle w:val="underline"/>
          <w:rFonts w:asciiTheme="minorHAnsi" w:hAnsiTheme="minorHAnsi"/>
        </w:rPr>
        <w:t>about whether US</w:t>
      </w:r>
      <w:r w:rsidRPr="001C6C83">
        <w:rPr>
          <w:rFonts w:asciiTheme="minorHAnsi" w:hAnsiTheme="minorHAnsi"/>
          <w:sz w:val="16"/>
        </w:rPr>
        <w:t xml:space="preserve"> extended deterrence </w:t>
      </w:r>
      <w:r w:rsidRPr="001C6C83">
        <w:rPr>
          <w:rStyle w:val="underline"/>
          <w:rFonts w:asciiTheme="minorHAnsi" w:hAnsiTheme="minorHAnsi"/>
        </w:rPr>
        <w:t>(“nuclear umbrella”)</w:t>
      </w:r>
      <w:r w:rsidRPr="001C6C83">
        <w:rPr>
          <w:rFonts w:asciiTheme="minorHAnsi" w:hAnsiTheme="minorHAnsi"/>
          <w:sz w:val="16"/>
        </w:rPr>
        <w:t xml:space="preserve"> afforded under bilateral security treaties </w:t>
      </w:r>
      <w:r w:rsidRPr="001C6C83">
        <w:rPr>
          <w:rStyle w:val="underline"/>
          <w:rFonts w:asciiTheme="minorHAnsi" w:hAnsiTheme="minorHAnsi"/>
        </w:rPr>
        <w:t>can be relied upon for protection. The consequences</w:t>
      </w:r>
      <w:r w:rsidRPr="001C6C83">
        <w:rPr>
          <w:rFonts w:asciiTheme="minorHAnsi" w:hAnsiTheme="minorHAnsi"/>
          <w:sz w:val="16"/>
        </w:rPr>
        <w:t xml:space="preserve"> of failing to address the proliferation threat posed by the North Korea developments, and related political and economic issues, </w:t>
      </w:r>
      <w:r w:rsidRPr="001C6C83">
        <w:rPr>
          <w:rStyle w:val="underline"/>
          <w:rFonts w:asciiTheme="minorHAnsi" w:hAnsiTheme="minorHAnsi"/>
        </w:rPr>
        <w:t>are serious</w:t>
      </w:r>
      <w:r w:rsidRPr="001C6C83">
        <w:rPr>
          <w:rFonts w:asciiTheme="minorHAnsi" w:hAnsiTheme="minorHAnsi"/>
          <w:sz w:val="16"/>
        </w:rPr>
        <w:t xml:space="preserve">, not only for the Northeast Asian region but </w:t>
      </w:r>
      <w:r w:rsidRPr="001C6C83">
        <w:rPr>
          <w:rStyle w:val="underline"/>
          <w:rFonts w:asciiTheme="minorHAnsi" w:hAnsiTheme="minorHAnsi"/>
        </w:rPr>
        <w:t>for the whole international community.</w:t>
      </w:r>
      <w:r w:rsidRPr="001C6C83">
        <w:rPr>
          <w:rFonts w:asciiTheme="minorHAnsi" w:hAnsiTheme="minorHAnsi"/>
          <w:sz w:val="16"/>
        </w:rPr>
        <w:t xml:space="preserve"> </w:t>
      </w:r>
      <w:r w:rsidRPr="001C6C83">
        <w:rPr>
          <w:rStyle w:val="underline"/>
          <w:rFonts w:asciiTheme="minorHAnsi" w:hAnsiTheme="minorHAnsi"/>
        </w:rPr>
        <w:t>At worst</w:t>
      </w:r>
      <w:r w:rsidRPr="001C6C83">
        <w:rPr>
          <w:rStyle w:val="underline"/>
          <w:rFonts w:asciiTheme="minorHAnsi" w:hAnsiTheme="minorHAnsi"/>
          <w:highlight w:val="yellow"/>
        </w:rPr>
        <w:t>, there is the possibility of nuclear attack</w:t>
      </w:r>
      <w:r w:rsidRPr="001C6C83">
        <w:rPr>
          <w:rStyle w:val="underline"/>
          <w:rFonts w:asciiTheme="minorHAnsi" w:hAnsiTheme="minorHAnsi"/>
          <w:sz w:val="16"/>
          <w:szCs w:val="22"/>
        </w:rPr>
        <w:t>1</w:t>
      </w:r>
      <w:r w:rsidRPr="001C6C83">
        <w:rPr>
          <w:rFonts w:asciiTheme="minorHAnsi" w:hAnsiTheme="minorHAnsi"/>
          <w:sz w:val="16"/>
        </w:rPr>
        <w:t xml:space="preserve">, whether </w:t>
      </w:r>
      <w:r w:rsidRPr="001C6C83">
        <w:rPr>
          <w:rStyle w:val="underline"/>
          <w:rFonts w:asciiTheme="minorHAnsi" w:hAnsiTheme="minorHAnsi"/>
          <w:highlight w:val="yellow"/>
        </w:rPr>
        <w:t xml:space="preserve">by </w:t>
      </w:r>
      <w:r w:rsidRPr="001C6C83">
        <w:rPr>
          <w:rStyle w:val="underline"/>
          <w:rFonts w:asciiTheme="minorHAnsi" w:hAnsiTheme="minorHAnsi"/>
          <w:highlight w:val="yellow"/>
          <w:bdr w:val="single" w:sz="4" w:space="0" w:color="auto"/>
        </w:rPr>
        <w:t>intention</w:t>
      </w:r>
      <w:r w:rsidRPr="001C6C83">
        <w:rPr>
          <w:rStyle w:val="underline"/>
          <w:rFonts w:asciiTheme="minorHAnsi" w:hAnsiTheme="minorHAnsi"/>
          <w:highlight w:val="yellow"/>
        </w:rPr>
        <w:t xml:space="preserve">, </w:t>
      </w:r>
      <w:r w:rsidRPr="001C6C83">
        <w:rPr>
          <w:rStyle w:val="underline"/>
          <w:rFonts w:asciiTheme="minorHAnsi" w:hAnsiTheme="minorHAnsi"/>
          <w:highlight w:val="yellow"/>
          <w:bdr w:val="single" w:sz="4" w:space="0" w:color="auto"/>
        </w:rPr>
        <w:t>miscalc</w:t>
      </w:r>
      <w:r w:rsidRPr="001C6C83">
        <w:rPr>
          <w:rStyle w:val="underline"/>
          <w:rFonts w:asciiTheme="minorHAnsi" w:hAnsiTheme="minorHAnsi"/>
        </w:rPr>
        <w:t>ulation</w:t>
      </w:r>
      <w:r w:rsidRPr="001C6C83">
        <w:rPr>
          <w:rStyle w:val="underline"/>
          <w:rFonts w:asciiTheme="minorHAnsi" w:hAnsiTheme="minorHAnsi"/>
          <w:highlight w:val="yellow"/>
        </w:rPr>
        <w:t xml:space="preserve">, or </w:t>
      </w:r>
      <w:r w:rsidRPr="001C6C83">
        <w:rPr>
          <w:rStyle w:val="underline"/>
          <w:rFonts w:asciiTheme="minorHAnsi" w:hAnsiTheme="minorHAnsi"/>
        </w:rPr>
        <w:t xml:space="preserve">merely </w:t>
      </w:r>
      <w:r w:rsidRPr="001C6C83">
        <w:rPr>
          <w:rStyle w:val="underline"/>
          <w:rFonts w:asciiTheme="minorHAnsi" w:hAnsiTheme="minorHAnsi"/>
          <w:highlight w:val="yellow"/>
          <w:bdr w:val="single" w:sz="4" w:space="0" w:color="auto"/>
        </w:rPr>
        <w:t>accident</w:t>
      </w:r>
      <w:r w:rsidRPr="001C6C83">
        <w:rPr>
          <w:rFonts w:asciiTheme="minorHAnsi" w:hAnsiTheme="minorHAnsi"/>
          <w:sz w:val="16"/>
        </w:rPr>
        <w:t xml:space="preserve">, leading to the resumption of Korean War hostilities. On the Korean Peninsula itself, key population centres are well within short or medium range missiles. </w:t>
      </w:r>
      <w:r w:rsidRPr="001C6C83">
        <w:rPr>
          <w:rStyle w:val="underline"/>
          <w:rFonts w:asciiTheme="minorHAnsi" w:hAnsiTheme="minorHAnsi"/>
        </w:rPr>
        <w:t>The whole of Japan is likely to come within North Korean missile range.</w:t>
      </w:r>
      <w:r w:rsidRPr="001C6C83">
        <w:rPr>
          <w:rFonts w:asciiTheme="minorHAnsi" w:hAnsiTheme="minorHAnsi"/>
          <w:sz w:val="16"/>
        </w:rPr>
        <w:t xml:space="preserve"> Pyongyang has a population of over 2 million, Seoul (close to the North Korean border) 11 million, and Tokyo over 20 million. </w:t>
      </w:r>
      <w:r w:rsidRPr="001C6C83">
        <w:rPr>
          <w:rStyle w:val="underline"/>
          <w:rFonts w:asciiTheme="minorHAnsi" w:hAnsiTheme="minorHAnsi"/>
        </w:rPr>
        <w:t xml:space="preserve">Even a limited nuclear exchange would result in </w:t>
      </w:r>
      <w:r w:rsidRPr="001C6C83">
        <w:rPr>
          <w:rStyle w:val="underline"/>
          <w:rFonts w:asciiTheme="minorHAnsi" w:hAnsiTheme="minorHAnsi"/>
          <w:bdr w:val="single" w:sz="4" w:space="0" w:color="auto"/>
        </w:rPr>
        <w:t>a holocaust of unprecedented proportions</w:t>
      </w:r>
      <w:r w:rsidRPr="001C6C83">
        <w:rPr>
          <w:rStyle w:val="underline"/>
          <w:rFonts w:asciiTheme="minorHAnsi" w:hAnsiTheme="minorHAnsi"/>
        </w:rPr>
        <w:t>.</w:t>
      </w:r>
      <w:r w:rsidRPr="001C6C83">
        <w:rPr>
          <w:rFonts w:asciiTheme="minorHAnsi" w:hAnsiTheme="minorHAnsi"/>
          <w:sz w:val="16"/>
        </w:rPr>
        <w:t xml:space="preserve"> But the catastrophe within the region would not be the only outcome. New research indicates that </w:t>
      </w:r>
      <w:r w:rsidRPr="001C6C83">
        <w:rPr>
          <w:rStyle w:val="underline"/>
          <w:rFonts w:asciiTheme="minorHAnsi" w:hAnsiTheme="minorHAnsi"/>
        </w:rPr>
        <w:t xml:space="preserve">even a limited </w:t>
      </w:r>
      <w:r w:rsidRPr="001C6C83">
        <w:rPr>
          <w:rStyle w:val="underline"/>
          <w:rFonts w:asciiTheme="minorHAnsi" w:hAnsiTheme="minorHAnsi"/>
          <w:highlight w:val="yellow"/>
        </w:rPr>
        <w:t xml:space="preserve">nuclear war </w:t>
      </w:r>
      <w:r w:rsidRPr="001C6C83">
        <w:rPr>
          <w:rStyle w:val="underline"/>
          <w:rFonts w:asciiTheme="minorHAnsi" w:hAnsiTheme="minorHAnsi"/>
        </w:rPr>
        <w:t xml:space="preserve">in the region </w:t>
      </w:r>
      <w:r w:rsidRPr="001C6C83">
        <w:rPr>
          <w:rStyle w:val="underline"/>
          <w:rFonts w:asciiTheme="minorHAnsi" w:hAnsiTheme="minorHAnsi"/>
          <w:highlight w:val="yellow"/>
        </w:rPr>
        <w:t xml:space="preserve">would </w:t>
      </w:r>
      <w:r w:rsidRPr="001C6C83">
        <w:rPr>
          <w:rStyle w:val="underline"/>
          <w:rFonts w:asciiTheme="minorHAnsi" w:hAnsiTheme="minorHAnsi"/>
          <w:highlight w:val="yellow"/>
          <w:bdr w:val="single" w:sz="4" w:space="0" w:color="auto"/>
        </w:rPr>
        <w:t>rearrange our global climate</w:t>
      </w:r>
      <w:r w:rsidRPr="001C6C83">
        <w:rPr>
          <w:rStyle w:val="underline"/>
          <w:rFonts w:asciiTheme="minorHAnsi" w:hAnsiTheme="minorHAnsi"/>
          <w:bdr w:val="single" w:sz="4" w:space="0" w:color="auto"/>
        </w:rPr>
        <w:t xml:space="preserve"> far more quickly than global warming.</w:t>
      </w:r>
      <w:r w:rsidRPr="001C6C83">
        <w:rPr>
          <w:rFonts w:asciiTheme="minorHAnsi" w:hAnsiTheme="minorHAnsi"/>
          <w:sz w:val="16"/>
          <w:bdr w:val="single" w:sz="4" w:space="0" w:color="auto"/>
        </w:rPr>
        <w:t xml:space="preserve"> </w:t>
      </w:r>
      <w:r w:rsidRPr="001C6C83">
        <w:rPr>
          <w:rFonts w:asciiTheme="minorHAnsi" w:hAnsiTheme="minorHAnsi"/>
          <w:sz w:val="16"/>
        </w:rPr>
        <w:t>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1C6C83">
        <w:rPr>
          <w:rStyle w:val="underline"/>
          <w:rFonts w:asciiTheme="minorHAnsi" w:hAnsiTheme="minorHAnsi"/>
        </w:rPr>
        <w:t>The studies indicate that the soot</w:t>
      </w:r>
      <w:r w:rsidRPr="001C6C83">
        <w:rPr>
          <w:rFonts w:asciiTheme="minorHAnsi" w:hAnsiTheme="minorHAnsi"/>
          <w:sz w:val="16"/>
        </w:rPr>
        <w:t xml:space="preserve"> from the fires produced </w:t>
      </w:r>
      <w:r w:rsidRPr="001C6C83">
        <w:rPr>
          <w:rStyle w:val="underline"/>
          <w:rFonts w:asciiTheme="minorHAnsi" w:hAnsiTheme="minorHAnsi"/>
        </w:rPr>
        <w:t>would lead to a decrease in global temperature by 1.25 degrees Celsius for a period of 6-8 years</w:t>
      </w:r>
      <w:r w:rsidRPr="001C6C83">
        <w:rPr>
          <w:rFonts w:asciiTheme="minorHAnsi" w:hAnsiTheme="minorHAnsi"/>
          <w:sz w:val="16"/>
        </w:rPr>
        <w:t xml:space="preserve">.3 In Westberg’s view: That is not global winter, but </w:t>
      </w:r>
      <w:r w:rsidRPr="001C6C83">
        <w:rPr>
          <w:rStyle w:val="underline"/>
          <w:rFonts w:asciiTheme="minorHAnsi" w:hAnsiTheme="minorHAnsi"/>
        </w:rPr>
        <w:t>the nuclear darkness will cause a deeper drop in temperature</w:t>
      </w:r>
      <w:r w:rsidRPr="001C6C83">
        <w:rPr>
          <w:rFonts w:asciiTheme="minorHAnsi" w:hAnsiTheme="minorHAnsi"/>
          <w:sz w:val="16"/>
        </w:rPr>
        <w:t xml:space="preserve"> than at any time during the last 1000 years. The temperature over the continents would decrease substantially more than the global average.  </w:t>
      </w:r>
      <w:r w:rsidRPr="001C6C83">
        <w:rPr>
          <w:rStyle w:val="underline"/>
          <w:rFonts w:asciiTheme="minorHAnsi" w:hAnsiTheme="minorHAnsi"/>
        </w:rPr>
        <w:t xml:space="preserve">A decrease in rainfall over </w:t>
      </w:r>
      <w:r w:rsidRPr="001C6C83">
        <w:rPr>
          <w:rStyle w:val="underline"/>
          <w:rFonts w:asciiTheme="minorHAnsi" w:hAnsiTheme="minorHAnsi"/>
        </w:rPr>
        <w:lastRenderedPageBreak/>
        <w:t>the continents would also follow</w:t>
      </w:r>
      <w:r w:rsidRPr="001C6C83">
        <w:rPr>
          <w:rFonts w:asciiTheme="minorHAnsi" w:hAnsiTheme="minorHAnsi"/>
          <w:sz w:val="16"/>
        </w:rPr>
        <w:t>…The period of nuclear darkness will cause much greater decrease in grain production than 5% and it will continue for many years...</w:t>
      </w:r>
      <w:r w:rsidRPr="001C6C83">
        <w:rPr>
          <w:rStyle w:val="underline"/>
          <w:rFonts w:asciiTheme="minorHAnsi" w:hAnsiTheme="minorHAnsi"/>
        </w:rPr>
        <w:t>hundreds of millions of people will die from hunger</w:t>
      </w:r>
      <w:r w:rsidRPr="001C6C83">
        <w:rPr>
          <w:rFonts w:asciiTheme="minorHAnsi" w:hAnsiTheme="minorHAnsi"/>
          <w:sz w:val="16"/>
        </w:rPr>
        <w:t>…To make matters even worse, such amounts of smoke injected into the stratosphere would cause a huge reduction in the Earth’s protective ozone.4 These, of course, are not the only consequences</w:t>
      </w:r>
      <w:r w:rsidRPr="001C6C83">
        <w:rPr>
          <w:rFonts w:asciiTheme="minorHAnsi" w:hAnsiTheme="minorHAnsi"/>
          <w:sz w:val="16"/>
          <w:highlight w:val="yellow"/>
        </w:rPr>
        <w:t xml:space="preserve">. </w:t>
      </w:r>
      <w:r w:rsidRPr="001C6C83">
        <w:rPr>
          <w:rStyle w:val="underline"/>
          <w:rFonts w:asciiTheme="minorHAnsi" w:hAnsiTheme="minorHAnsi"/>
          <w:highlight w:val="yellow"/>
        </w:rPr>
        <w:t xml:space="preserve">Reactors might </w:t>
      </w:r>
      <w:r w:rsidRPr="001C6C83">
        <w:rPr>
          <w:rStyle w:val="underline"/>
          <w:rFonts w:asciiTheme="minorHAnsi" w:hAnsiTheme="minorHAnsi"/>
        </w:rPr>
        <w:t xml:space="preserve">also </w:t>
      </w:r>
      <w:r w:rsidRPr="001C6C83">
        <w:rPr>
          <w:rStyle w:val="underline"/>
          <w:rFonts w:asciiTheme="minorHAnsi" w:hAnsiTheme="minorHAnsi"/>
          <w:highlight w:val="yellow"/>
        </w:rPr>
        <w:t xml:space="preserve">be targeted, causing </w:t>
      </w:r>
      <w:r w:rsidRPr="001C6C83">
        <w:rPr>
          <w:rStyle w:val="underline"/>
          <w:rFonts w:asciiTheme="minorHAnsi" w:hAnsiTheme="minorHAnsi"/>
        </w:rPr>
        <w:t xml:space="preserve">further </w:t>
      </w:r>
      <w:r w:rsidRPr="001C6C83">
        <w:rPr>
          <w:rStyle w:val="underline"/>
          <w:rFonts w:asciiTheme="minorHAnsi" w:hAnsiTheme="minorHAnsi"/>
          <w:highlight w:val="yellow"/>
        </w:rPr>
        <w:t>mayhem</w:t>
      </w:r>
      <w:r w:rsidRPr="001C6C83">
        <w:rPr>
          <w:rStyle w:val="underline"/>
          <w:rFonts w:asciiTheme="minorHAnsi" w:hAnsiTheme="minorHAnsi"/>
        </w:rPr>
        <w:t xml:space="preserve"> and downwind radiation effects, superimposed on a smoking, radiating ruin left by nuclear next-use. </w:t>
      </w:r>
      <w:r w:rsidRPr="001C6C83">
        <w:rPr>
          <w:rFonts w:asciiTheme="minorHAnsi" w:hAnsiTheme="minorHAnsi"/>
          <w:sz w:val="16"/>
        </w:rPr>
        <w:t xml:space="preserve">Millions of refugees would flee the affected regions. </w:t>
      </w:r>
      <w:r w:rsidRPr="001C6C83">
        <w:rPr>
          <w:rStyle w:val="underline"/>
          <w:rFonts w:asciiTheme="minorHAnsi" w:hAnsiTheme="minorHAnsi"/>
        </w:rPr>
        <w:t xml:space="preserve">The direct </w:t>
      </w:r>
      <w:r w:rsidRPr="001C6C83">
        <w:rPr>
          <w:rStyle w:val="underline"/>
          <w:rFonts w:asciiTheme="minorHAnsi" w:hAnsiTheme="minorHAnsi"/>
          <w:highlight w:val="yellow"/>
        </w:rPr>
        <w:t>impacts</w:t>
      </w:r>
      <w:r w:rsidRPr="001C6C83">
        <w:rPr>
          <w:rFonts w:asciiTheme="minorHAnsi" w:hAnsiTheme="minorHAnsi"/>
          <w:sz w:val="16"/>
        </w:rPr>
        <w:t xml:space="preserve">, and the follow-on impacts </w:t>
      </w:r>
      <w:r w:rsidRPr="001C6C83">
        <w:rPr>
          <w:rStyle w:val="underline"/>
          <w:rFonts w:asciiTheme="minorHAnsi" w:hAnsiTheme="minorHAnsi"/>
          <w:highlight w:val="yellow"/>
        </w:rPr>
        <w:t xml:space="preserve">on the global economy </w:t>
      </w:r>
      <w:r w:rsidRPr="001C6C83">
        <w:rPr>
          <w:rStyle w:val="underline"/>
          <w:rFonts w:asciiTheme="minorHAnsi" w:hAnsiTheme="minorHAnsi"/>
        </w:rPr>
        <w:t>via ecological and food insecurity</w:t>
      </w:r>
      <w:r w:rsidRPr="001C6C83">
        <w:rPr>
          <w:rStyle w:val="underline"/>
          <w:rFonts w:asciiTheme="minorHAnsi" w:hAnsiTheme="minorHAnsi"/>
          <w:highlight w:val="yellow"/>
        </w:rPr>
        <w:t xml:space="preserve">, could make the present </w:t>
      </w:r>
      <w:r w:rsidRPr="001C6C83">
        <w:rPr>
          <w:rStyle w:val="underline"/>
          <w:rFonts w:asciiTheme="minorHAnsi" w:hAnsiTheme="minorHAnsi"/>
        </w:rPr>
        <w:t xml:space="preserve">global financial </w:t>
      </w:r>
      <w:r w:rsidRPr="001C6C83">
        <w:rPr>
          <w:rStyle w:val="underline"/>
          <w:rFonts w:asciiTheme="minorHAnsi" w:hAnsiTheme="minorHAnsi"/>
          <w:highlight w:val="yellow"/>
        </w:rPr>
        <w:t xml:space="preserve">crisis </w:t>
      </w:r>
      <w:r w:rsidRPr="001C6C83">
        <w:rPr>
          <w:rStyle w:val="underline"/>
          <w:rFonts w:asciiTheme="minorHAnsi" w:hAnsiTheme="minorHAnsi"/>
          <w:highlight w:val="yellow"/>
          <w:bdr w:val="single" w:sz="4" w:space="0" w:color="auto"/>
        </w:rPr>
        <w:t>pale by comparison</w:t>
      </w:r>
      <w:r w:rsidRPr="001C6C83">
        <w:rPr>
          <w:rFonts w:asciiTheme="minorHAnsi" w:hAnsiTheme="minorHAnsi"/>
          <w:b/>
        </w:rPr>
        <w:t>.</w:t>
      </w:r>
      <w:r w:rsidRPr="001C6C83">
        <w:rPr>
          <w:rFonts w:asciiTheme="minorHAnsi" w:hAnsiTheme="minorHAnsi"/>
          <w:sz w:val="16"/>
        </w:rPr>
        <w:t xml:space="preserve"> How the great powers, especially the nuclear weapons states respond to such a crisis, and in particular, </w:t>
      </w:r>
      <w:r w:rsidRPr="001C6C83">
        <w:rPr>
          <w:rStyle w:val="underline"/>
          <w:rFonts w:asciiTheme="minorHAnsi" w:hAnsiTheme="minorHAnsi"/>
        </w:rPr>
        <w:t xml:space="preserve">whether </w:t>
      </w:r>
      <w:r w:rsidRPr="001C6C83">
        <w:rPr>
          <w:rStyle w:val="underline"/>
          <w:rFonts w:asciiTheme="minorHAnsi" w:hAnsiTheme="minorHAnsi"/>
          <w:highlight w:val="yellow"/>
        </w:rPr>
        <w:t xml:space="preserve">nuclear weapons </w:t>
      </w:r>
      <w:r w:rsidRPr="001C6C83">
        <w:rPr>
          <w:rStyle w:val="underline"/>
          <w:rFonts w:asciiTheme="minorHAnsi" w:hAnsiTheme="minorHAnsi"/>
        </w:rPr>
        <w:t xml:space="preserve">are </w:t>
      </w:r>
      <w:r w:rsidRPr="001C6C83">
        <w:rPr>
          <w:rStyle w:val="underline"/>
          <w:rFonts w:asciiTheme="minorHAnsi" w:hAnsiTheme="minorHAnsi"/>
          <w:highlight w:val="yellow"/>
        </w:rPr>
        <w:t>use</w:t>
      </w:r>
      <w:r w:rsidRPr="001C6C83">
        <w:rPr>
          <w:rStyle w:val="underline"/>
          <w:rFonts w:asciiTheme="minorHAnsi" w:hAnsiTheme="minorHAnsi"/>
        </w:rPr>
        <w:t>d in response</w:t>
      </w:r>
      <w:r w:rsidRPr="001C6C83">
        <w:rPr>
          <w:rFonts w:asciiTheme="minorHAnsi" w:hAnsiTheme="minorHAnsi"/>
          <w:sz w:val="16"/>
        </w:rPr>
        <w:t xml:space="preserve"> to nuclear first-use, </w:t>
      </w:r>
      <w:r w:rsidRPr="001C6C83">
        <w:rPr>
          <w:rStyle w:val="underline"/>
          <w:rFonts w:asciiTheme="minorHAnsi" w:hAnsiTheme="minorHAnsi"/>
          <w:highlight w:val="yellow"/>
        </w:rPr>
        <w:t xml:space="preserve">could </w:t>
      </w:r>
      <w:r w:rsidRPr="001C6C83">
        <w:rPr>
          <w:rStyle w:val="underline"/>
          <w:rFonts w:asciiTheme="minorHAnsi" w:hAnsiTheme="minorHAnsi"/>
        </w:rPr>
        <w:t xml:space="preserve">make or </w:t>
      </w:r>
      <w:r w:rsidRPr="001C6C83">
        <w:rPr>
          <w:rStyle w:val="underline"/>
          <w:rFonts w:asciiTheme="minorHAnsi" w:hAnsiTheme="minorHAnsi"/>
          <w:highlight w:val="yellow"/>
        </w:rPr>
        <w:t xml:space="preserve">break the </w:t>
      </w:r>
      <w:r w:rsidRPr="001C6C83">
        <w:rPr>
          <w:rStyle w:val="underline"/>
          <w:rFonts w:asciiTheme="minorHAnsi" w:hAnsiTheme="minorHAnsi"/>
        </w:rPr>
        <w:t xml:space="preserve">global </w:t>
      </w:r>
      <w:r w:rsidRPr="001C6C83">
        <w:rPr>
          <w:rStyle w:val="underline"/>
          <w:rFonts w:asciiTheme="minorHAnsi" w:hAnsiTheme="minorHAnsi"/>
          <w:highlight w:val="yellow"/>
        </w:rPr>
        <w:t>non prolif</w:t>
      </w:r>
      <w:r w:rsidRPr="001C6C83">
        <w:rPr>
          <w:rStyle w:val="underline"/>
          <w:rFonts w:asciiTheme="minorHAnsi" w:hAnsiTheme="minorHAnsi"/>
        </w:rPr>
        <w:t xml:space="preserve">eration and disarmament </w:t>
      </w:r>
      <w:r w:rsidRPr="001C6C83">
        <w:rPr>
          <w:rStyle w:val="underline"/>
          <w:rFonts w:asciiTheme="minorHAnsi" w:hAnsiTheme="minorHAnsi"/>
          <w:highlight w:val="yellow"/>
        </w:rPr>
        <w:t>regime</w:t>
      </w:r>
      <w:r w:rsidRPr="001C6C83">
        <w:rPr>
          <w:rStyle w:val="underline"/>
          <w:rFonts w:asciiTheme="minorHAnsi" w:hAnsiTheme="minorHAnsi"/>
        </w:rPr>
        <w:t>s.</w:t>
      </w:r>
      <w:r w:rsidRPr="001C6C83">
        <w:rPr>
          <w:rFonts w:asciiTheme="minorHAnsi" w:hAnsiTheme="minorHAnsi"/>
          <w:sz w:val="16"/>
        </w:rPr>
        <w:t xml:space="preserve"> There could be many unanticipated impacts on regional and global security relationships5, </w:t>
      </w:r>
      <w:r w:rsidRPr="001C6C83">
        <w:rPr>
          <w:rStyle w:val="underline"/>
          <w:rFonts w:asciiTheme="minorHAnsi" w:hAnsiTheme="minorHAnsi"/>
          <w:highlight w:val="yellow"/>
        </w:rPr>
        <w:t>with subsequent nuclear breakout</w:t>
      </w:r>
      <w:r w:rsidRPr="001C6C83">
        <w:rPr>
          <w:rFonts w:asciiTheme="minorHAnsi" w:hAnsiTheme="minorHAnsi"/>
          <w:sz w:val="16"/>
        </w:rPr>
        <w:t xml:space="preserve"> and geopolitical turbulence, </w:t>
      </w:r>
      <w:r w:rsidRPr="001C6C83">
        <w:rPr>
          <w:rStyle w:val="underline"/>
          <w:rFonts w:asciiTheme="minorHAnsi" w:hAnsiTheme="minorHAnsi"/>
          <w:highlight w:val="yellow"/>
        </w:rPr>
        <w:t>including</w:t>
      </w:r>
      <w:r w:rsidRPr="001C6C83">
        <w:rPr>
          <w:rFonts w:asciiTheme="minorHAnsi" w:hAnsiTheme="minorHAnsi"/>
          <w:sz w:val="16"/>
          <w:highlight w:val="yellow"/>
        </w:rPr>
        <w:t xml:space="preserve"> </w:t>
      </w:r>
      <w:r w:rsidRPr="001C6C83">
        <w:rPr>
          <w:rFonts w:asciiTheme="minorHAnsi" w:hAnsiTheme="minorHAnsi"/>
          <w:sz w:val="16"/>
        </w:rPr>
        <w:t xml:space="preserve">possible </w:t>
      </w:r>
      <w:r w:rsidRPr="001C6C83">
        <w:rPr>
          <w:rStyle w:val="underline"/>
          <w:rFonts w:asciiTheme="minorHAnsi" w:hAnsiTheme="minorHAnsi"/>
          <w:highlight w:val="yellow"/>
        </w:rPr>
        <w:t>loss-of-control over fissile material</w:t>
      </w:r>
      <w:r w:rsidRPr="001C6C83">
        <w:rPr>
          <w:rFonts w:asciiTheme="minorHAnsi" w:hAnsiTheme="minorHAnsi"/>
          <w:b/>
        </w:rPr>
        <w:t xml:space="preserve"> </w:t>
      </w:r>
      <w:r w:rsidRPr="001C6C83">
        <w:rPr>
          <w:rStyle w:val="underline"/>
          <w:rFonts w:asciiTheme="minorHAnsi" w:hAnsiTheme="minorHAnsi"/>
        </w:rPr>
        <w:t>or warheads in the chaos of nuclear war</w:t>
      </w:r>
      <w:r w:rsidRPr="001C6C83">
        <w:rPr>
          <w:rFonts w:asciiTheme="minorHAnsi" w:hAnsiTheme="minorHAnsi"/>
          <w:sz w:val="16"/>
        </w:rPr>
        <w:t xml:space="preserve">, and aftermath chain-reaction affects involving other potential proliferant states. </w:t>
      </w:r>
      <w:r w:rsidRPr="001C6C83">
        <w:rPr>
          <w:rStyle w:val="underline"/>
          <w:rFonts w:asciiTheme="minorHAnsi" w:hAnsiTheme="minorHAnsi"/>
        </w:rPr>
        <w:t>The Korean nuclear</w:t>
      </w:r>
      <w:r w:rsidRPr="001C6C83">
        <w:rPr>
          <w:rFonts w:asciiTheme="minorHAnsi" w:hAnsiTheme="minorHAnsi"/>
          <w:sz w:val="16"/>
        </w:rPr>
        <w:t xml:space="preserve"> proliferation </w:t>
      </w:r>
      <w:r w:rsidRPr="001C6C83">
        <w:rPr>
          <w:rStyle w:val="underline"/>
          <w:rFonts w:asciiTheme="minorHAnsi" w:hAnsiTheme="minorHAnsi"/>
        </w:rPr>
        <w:t>issue is</w:t>
      </w:r>
      <w:r w:rsidRPr="001C6C83">
        <w:rPr>
          <w:rFonts w:asciiTheme="minorHAnsi" w:hAnsiTheme="minorHAnsi"/>
          <w:sz w:val="16"/>
        </w:rPr>
        <w:t xml:space="preserve"> not just </w:t>
      </w:r>
      <w:r w:rsidRPr="001C6C83">
        <w:rPr>
          <w:rStyle w:val="underline"/>
          <w:rFonts w:asciiTheme="minorHAnsi" w:hAnsiTheme="minorHAnsi"/>
        </w:rPr>
        <w:t xml:space="preserve">a </w:t>
      </w:r>
      <w:r w:rsidRPr="001C6C83">
        <w:rPr>
          <w:rFonts w:asciiTheme="minorHAnsi" w:hAnsiTheme="minorHAnsi"/>
          <w:sz w:val="16"/>
        </w:rPr>
        <w:t>regional threat but a</w:t>
      </w:r>
      <w:r w:rsidRPr="001C6C83">
        <w:rPr>
          <w:rStyle w:val="underline"/>
          <w:rFonts w:asciiTheme="minorHAnsi" w:hAnsiTheme="minorHAnsi"/>
        </w:rPr>
        <w:t xml:space="preserve"> global one</w:t>
      </w:r>
      <w:r w:rsidRPr="001C6C83">
        <w:rPr>
          <w:rFonts w:asciiTheme="minorHAnsi" w:hAnsiTheme="minorHAnsi"/>
          <w:sz w:val="16"/>
        </w:rPr>
        <w:t xml:space="preserve"> that warrants priority consideration from the international community. North Korea is currently believed to have sufficient plutonium stocks to produce up to 12 nuclear weapons.6 If and when it is successful in implementing a uranium enrichment program - having announced publicly that it is experimenting with enrichment technology on September 4, 20097 in a communication with the UN Security Council - it would likely acquire the capacity to produce over 100 such weapons. </w:t>
      </w:r>
      <w:r w:rsidRPr="001C6C83">
        <w:rPr>
          <w:rStyle w:val="underline"/>
          <w:rFonts w:asciiTheme="minorHAnsi" w:hAnsiTheme="minorHAnsi"/>
        </w:rPr>
        <w:t>Although some may dismiss Korean Peninsula proliferation risks on the assumption that the North Korean regime will implode as a result of its own economic problems</w:t>
      </w:r>
      <w:r w:rsidRPr="001C6C83">
        <w:rPr>
          <w:rFonts w:asciiTheme="minorHAnsi" w:hAnsiTheme="minorHAnsi"/>
          <w:sz w:val="16"/>
        </w:rPr>
        <w:t xml:space="preserve">, food problems, and treatment of its own populace, </w:t>
      </w:r>
      <w:r w:rsidRPr="001C6C83">
        <w:rPr>
          <w:rStyle w:val="underline"/>
          <w:rFonts w:asciiTheme="minorHAnsi" w:hAnsiTheme="minorHAnsi"/>
        </w:rPr>
        <w:t>there is little to suggest that this is imminent. If this were to happen, there would be the risk of nuclear weapons falling into hands of non-state actors</w:t>
      </w:r>
      <w:r w:rsidRPr="001C6C83">
        <w:rPr>
          <w:rFonts w:asciiTheme="minorHAnsi" w:hAnsiTheme="minorHAnsi"/>
          <w:sz w:val="16"/>
        </w:rPr>
        <w:t xml:space="preserve"> in the disorder and chaos that would ensue. </w:t>
      </w:r>
      <w:r w:rsidRPr="001C6C83">
        <w:rPr>
          <w:rStyle w:val="underline"/>
          <w:rFonts w:asciiTheme="minorHAnsi" w:hAnsiTheme="minorHAnsi"/>
        </w:rPr>
        <w:t>Even without the outbreak of nuclear hostilities</w:t>
      </w:r>
      <w:r w:rsidRPr="001C6C83">
        <w:rPr>
          <w:rFonts w:asciiTheme="minorHAnsi" w:hAnsiTheme="minorHAnsi"/>
          <w:sz w:val="16"/>
        </w:rPr>
        <w:t xml:space="preserve"> on the Korean Peninsula in either the near or longer term, </w:t>
      </w:r>
      <w:r w:rsidRPr="001C6C83">
        <w:rPr>
          <w:rFonts w:asciiTheme="minorHAnsi" w:hAnsiTheme="minorHAnsi"/>
          <w:b/>
          <w:highlight w:val="yellow"/>
          <w:u w:val="single"/>
        </w:rPr>
        <w:t>N</w:t>
      </w:r>
      <w:r w:rsidRPr="001C6C83">
        <w:rPr>
          <w:rStyle w:val="underline"/>
          <w:rFonts w:asciiTheme="minorHAnsi" w:hAnsiTheme="minorHAnsi"/>
          <w:highlight w:val="yellow"/>
        </w:rPr>
        <w:t>orth Korea has every</w:t>
      </w:r>
      <w:r w:rsidRPr="001C6C83">
        <w:rPr>
          <w:rStyle w:val="underline"/>
          <w:rFonts w:asciiTheme="minorHAnsi" w:hAnsiTheme="minorHAnsi"/>
        </w:rPr>
        <w:t xml:space="preserve"> financial </w:t>
      </w:r>
      <w:r w:rsidRPr="001C6C83">
        <w:rPr>
          <w:rStyle w:val="underline"/>
          <w:rFonts w:asciiTheme="minorHAnsi" w:hAnsiTheme="minorHAnsi"/>
          <w:highlight w:val="yellow"/>
        </w:rPr>
        <w:t>incentive</w:t>
      </w:r>
      <w:r w:rsidRPr="001C6C83">
        <w:rPr>
          <w:rStyle w:val="underline"/>
          <w:rFonts w:asciiTheme="minorHAnsi" w:hAnsiTheme="minorHAnsi"/>
        </w:rPr>
        <w:t xml:space="preserve"> </w:t>
      </w:r>
      <w:r w:rsidRPr="001C6C83">
        <w:rPr>
          <w:rFonts w:asciiTheme="minorHAnsi" w:hAnsiTheme="minorHAnsi"/>
          <w:sz w:val="16"/>
        </w:rPr>
        <w:t xml:space="preserve">under current economic sanctions and the needs of its military command economy </w:t>
      </w:r>
      <w:r w:rsidRPr="001C6C83">
        <w:rPr>
          <w:rStyle w:val="underline"/>
          <w:rFonts w:asciiTheme="minorHAnsi" w:hAnsiTheme="minorHAnsi"/>
          <w:highlight w:val="yellow"/>
        </w:rPr>
        <w:t>to export</w:t>
      </w:r>
      <w:r w:rsidRPr="001C6C83">
        <w:rPr>
          <w:rStyle w:val="underline"/>
          <w:rFonts w:asciiTheme="minorHAnsi" w:hAnsiTheme="minorHAnsi"/>
        </w:rPr>
        <w:t xml:space="preserve"> its nuclear and missile </w:t>
      </w:r>
      <w:r w:rsidRPr="001C6C83">
        <w:rPr>
          <w:rStyle w:val="underline"/>
          <w:rFonts w:asciiTheme="minorHAnsi" w:hAnsiTheme="minorHAnsi"/>
          <w:highlight w:val="yellow"/>
        </w:rPr>
        <w:t>technologies</w:t>
      </w:r>
      <w:r w:rsidRPr="001C6C83">
        <w:rPr>
          <w:rStyle w:val="underline"/>
          <w:rFonts w:asciiTheme="minorHAnsi" w:hAnsiTheme="minorHAnsi"/>
        </w:rPr>
        <w:t xml:space="preserve"> to other states.</w:t>
      </w:r>
      <w:r w:rsidRPr="001C6C83">
        <w:rPr>
          <w:rFonts w:asciiTheme="minorHAnsi" w:hAnsiTheme="minorHAnsi"/>
          <w:sz w:val="16"/>
        </w:rPr>
        <w:t xml:space="preserve"> Indeed, it has already been doing this for some time. The Proliferation Security Initiative may conceivably prove effective in intercepting ship-borne nuclear exports, but it is by no means clear how air-transported materials could similarly be intercepted. </w:t>
      </w:r>
    </w:p>
    <w:p w:rsidR="00AA0316" w:rsidRPr="001C6C83" w:rsidRDefault="00AA0316" w:rsidP="00AA0316">
      <w:pPr>
        <w:rPr>
          <w:rStyle w:val="StyleBoldUnderline"/>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 xml:space="preserve">Pakistan collapse causes pre-emptive nuclear conflict in South Asia </w:t>
      </w:r>
    </w:p>
    <w:p w:rsidR="00AA0316" w:rsidRPr="001C6C83" w:rsidRDefault="00AA0316" w:rsidP="00AA0316">
      <w:pPr>
        <w:rPr>
          <w:rFonts w:asciiTheme="minorHAnsi" w:hAnsiTheme="minorHAnsi"/>
          <w:sz w:val="16"/>
        </w:rPr>
      </w:pPr>
      <w:r w:rsidRPr="001C6C83">
        <w:rPr>
          <w:rFonts w:asciiTheme="minorHAnsi" w:hAnsiTheme="minorHAnsi"/>
          <w:b/>
          <w:u w:val="single"/>
        </w:rPr>
        <w:t>Rick ‘1</w:t>
      </w:r>
      <w:r w:rsidRPr="001C6C83">
        <w:rPr>
          <w:rFonts w:asciiTheme="minorHAnsi" w:hAnsiTheme="minorHAnsi"/>
          <w:sz w:val="16"/>
        </w:rPr>
        <w:t xml:space="preserve"> [Thomas </w:t>
      </w:r>
      <w:r w:rsidRPr="001C6C83">
        <w:rPr>
          <w:rStyle w:val="cite"/>
          <w:rFonts w:asciiTheme="minorHAnsi" w:hAnsiTheme="minorHAnsi"/>
          <w:sz w:val="16"/>
        </w:rPr>
        <w:t xml:space="preserve">Ricks </w:t>
      </w:r>
      <w:r w:rsidRPr="001C6C83">
        <w:rPr>
          <w:rFonts w:asciiTheme="minorHAnsi" w:hAnsiTheme="minorHAnsi"/>
          <w:sz w:val="16"/>
        </w:rPr>
        <w:t>is the author of Fiasco: The American Military Adventure in Iraq, 2003-05, which was a no. 1 New York Times bestseller and a finalist for the Pulitzer Prize in 2007. He is special military correspondent for The Washington Post, senior fellow at the Center for a New American Security and a contributing editor for Foreign Policy magazine. Washington Post – October 21, 200</w:t>
      </w:r>
      <w:r w:rsidRPr="001C6C83">
        <w:rPr>
          <w:rStyle w:val="cite"/>
          <w:rFonts w:asciiTheme="minorHAnsi" w:hAnsiTheme="minorHAnsi"/>
          <w:sz w:val="16"/>
        </w:rPr>
        <w:t>1</w:t>
      </w:r>
      <w:r w:rsidRPr="001C6C83">
        <w:rPr>
          <w:rStyle w:val="cite"/>
          <w:rFonts w:asciiTheme="minorHAnsi" w:hAnsiTheme="minorHAnsi"/>
        </w:rPr>
        <w:t xml:space="preserve"> </w:t>
      </w:r>
      <w:r w:rsidRPr="001C6C83">
        <w:rPr>
          <w:rFonts w:asciiTheme="minorHAnsi" w:hAnsiTheme="minorHAnsi"/>
          <w:sz w:val="16"/>
        </w:rPr>
        <w:t>– http://www.washingtonpost.com/ac2/wp-dyn/A27875-2001Oct20?language=printer]</w:t>
      </w:r>
    </w:p>
    <w:p w:rsidR="00AA0316" w:rsidRPr="001C6C83" w:rsidRDefault="00AA0316" w:rsidP="00AA0316">
      <w:pPr>
        <w:rPr>
          <w:rFonts w:asciiTheme="minorHAnsi" w:hAnsiTheme="minorHAnsi"/>
          <w:sz w:val="20"/>
        </w:rPr>
      </w:pPr>
    </w:p>
    <w:p w:rsidR="00AA0316" w:rsidRPr="001C6C83" w:rsidRDefault="00AA0316" w:rsidP="00AA0316">
      <w:pPr>
        <w:rPr>
          <w:rFonts w:asciiTheme="minorHAnsi" w:hAnsiTheme="minorHAnsi"/>
          <w:sz w:val="16"/>
        </w:rPr>
      </w:pPr>
      <w:r w:rsidRPr="001C6C83">
        <w:rPr>
          <w:rStyle w:val="underline"/>
          <w:rFonts w:asciiTheme="minorHAnsi" w:hAnsiTheme="minorHAnsi"/>
          <w:highlight w:val="yellow"/>
        </w:rPr>
        <w:t>The prospect of Pakistan being taken over</w:t>
      </w:r>
      <w:r w:rsidRPr="001C6C83">
        <w:rPr>
          <w:rFonts w:asciiTheme="minorHAnsi" w:hAnsiTheme="minorHAnsi"/>
          <w:sz w:val="16"/>
        </w:rPr>
        <w:t xml:space="preserve"> by Islamic extremists </w:t>
      </w:r>
      <w:r w:rsidRPr="001C6C83">
        <w:rPr>
          <w:rStyle w:val="underline"/>
          <w:rFonts w:asciiTheme="minorHAnsi" w:hAnsiTheme="minorHAnsi"/>
          <w:highlight w:val="yellow"/>
        </w:rPr>
        <w:t>is</w:t>
      </w:r>
      <w:r w:rsidRPr="001C6C83">
        <w:rPr>
          <w:rStyle w:val="underline"/>
          <w:rFonts w:asciiTheme="minorHAnsi" w:hAnsiTheme="minorHAnsi"/>
        </w:rPr>
        <w:t xml:space="preserve"> especially </w:t>
      </w:r>
      <w:r w:rsidRPr="001C6C83">
        <w:rPr>
          <w:rStyle w:val="underline"/>
          <w:rFonts w:asciiTheme="minorHAnsi" w:hAnsiTheme="minorHAnsi"/>
          <w:highlight w:val="yellow"/>
        </w:rPr>
        <w:t>worrisome because it possesses nuclear weapons.</w:t>
      </w:r>
      <w:r w:rsidRPr="001C6C83">
        <w:rPr>
          <w:rStyle w:val="underline"/>
          <w:rFonts w:asciiTheme="minorHAnsi" w:hAnsiTheme="minorHAnsi"/>
          <w:sz w:val="16"/>
        </w:rPr>
        <w:t xml:space="preserve"> </w:t>
      </w:r>
      <w:r w:rsidRPr="001C6C83">
        <w:rPr>
          <w:rFonts w:asciiTheme="minorHAnsi" w:hAnsiTheme="minorHAnsi"/>
          <w:sz w:val="16"/>
        </w:rPr>
        <w:t xml:space="preserve">The betting among military strategists is that </w:t>
      </w:r>
      <w:r w:rsidRPr="001C6C83">
        <w:rPr>
          <w:rStyle w:val="underline"/>
          <w:rFonts w:asciiTheme="minorHAnsi" w:hAnsiTheme="minorHAnsi"/>
          <w:highlight w:val="yellow"/>
        </w:rPr>
        <w:t>India</w:t>
      </w:r>
      <w:r w:rsidRPr="001C6C83">
        <w:rPr>
          <w:rStyle w:val="underline"/>
          <w:rFonts w:asciiTheme="minorHAnsi" w:hAnsiTheme="minorHAnsi"/>
        </w:rPr>
        <w:t>,</w:t>
      </w:r>
      <w:r w:rsidRPr="001C6C83">
        <w:rPr>
          <w:rFonts w:asciiTheme="minorHAnsi" w:hAnsiTheme="minorHAnsi"/>
          <w:sz w:val="16"/>
        </w:rPr>
        <w:t xml:space="preserve"> another nuclear power, </w:t>
      </w:r>
      <w:r w:rsidRPr="001C6C83">
        <w:rPr>
          <w:rStyle w:val="underline"/>
          <w:rFonts w:asciiTheme="minorHAnsi" w:hAnsiTheme="minorHAnsi"/>
          <w:highlight w:val="yellow"/>
        </w:rPr>
        <w:t>would not stand</w:t>
      </w:r>
      <w:r w:rsidRPr="001C6C83">
        <w:rPr>
          <w:rStyle w:val="underline"/>
          <w:rFonts w:asciiTheme="minorHAnsi" w:hAnsiTheme="minorHAnsi"/>
        </w:rPr>
        <w:t xml:space="preserve"> idly </w:t>
      </w:r>
      <w:r w:rsidRPr="001C6C83">
        <w:rPr>
          <w:rStyle w:val="underline"/>
          <w:rFonts w:asciiTheme="minorHAnsi" w:hAnsiTheme="minorHAnsi"/>
          <w:highlight w:val="yellow"/>
        </w:rPr>
        <w:t>by, if it appeared</w:t>
      </w:r>
      <w:r w:rsidRPr="001C6C83">
        <w:rPr>
          <w:rStyle w:val="underline"/>
          <w:rFonts w:asciiTheme="minorHAnsi" w:hAnsiTheme="minorHAnsi"/>
        </w:rPr>
        <w:t xml:space="preserve"> that the </w:t>
      </w:r>
      <w:r w:rsidRPr="001C6C83">
        <w:rPr>
          <w:rStyle w:val="underline"/>
          <w:rFonts w:asciiTheme="minorHAnsi" w:hAnsiTheme="minorHAnsi"/>
          <w:highlight w:val="yellow"/>
        </w:rPr>
        <w:t>Pakistani nuclear arsenal were about to fall into the hands of extremists</w:t>
      </w:r>
      <w:r w:rsidRPr="001C6C83">
        <w:rPr>
          <w:rFonts w:asciiTheme="minorHAnsi" w:hAnsiTheme="minorHAnsi"/>
          <w:sz w:val="16"/>
        </w:rPr>
        <w:t xml:space="preserve">.  </w:t>
      </w:r>
      <w:r w:rsidRPr="001C6C83">
        <w:rPr>
          <w:rStyle w:val="underline"/>
          <w:rFonts w:asciiTheme="minorHAnsi" w:hAnsiTheme="minorHAnsi"/>
          <w:highlight w:val="yellow"/>
        </w:rPr>
        <w:t>A preemptive action</w:t>
      </w:r>
      <w:r w:rsidRPr="001C6C83">
        <w:rPr>
          <w:rStyle w:val="underline"/>
          <w:rFonts w:asciiTheme="minorHAnsi" w:hAnsiTheme="minorHAnsi"/>
        </w:rPr>
        <w:t xml:space="preserve"> by India to destroy Pakistan's nuclear stockpile </w:t>
      </w:r>
      <w:r w:rsidRPr="001C6C83">
        <w:rPr>
          <w:rStyle w:val="underline"/>
          <w:rFonts w:asciiTheme="minorHAnsi" w:hAnsiTheme="minorHAnsi"/>
          <w:highlight w:val="yellow"/>
        </w:rPr>
        <w:t xml:space="preserve">could provoke </w:t>
      </w:r>
      <w:r w:rsidRPr="001C6C83">
        <w:rPr>
          <w:rStyle w:val="underline"/>
          <w:rFonts w:asciiTheme="minorHAnsi" w:hAnsiTheme="minorHAnsi"/>
          <w:highlight w:val="yellow"/>
          <w:bdr w:val="single" w:sz="4" w:space="0" w:color="auto"/>
        </w:rPr>
        <w:t>a new war on the subcontinent</w:t>
      </w:r>
      <w:r w:rsidRPr="001C6C83">
        <w:rPr>
          <w:rFonts w:asciiTheme="minorHAnsi" w:hAnsiTheme="minorHAnsi"/>
          <w:sz w:val="16"/>
          <w:highlight w:val="yellow"/>
          <w:bdr w:val="single" w:sz="4" w:space="0" w:color="auto"/>
        </w:rPr>
        <w:t>.</w:t>
      </w:r>
      <w:r w:rsidRPr="001C6C83">
        <w:rPr>
          <w:rFonts w:asciiTheme="minorHAnsi" w:hAnsiTheme="minorHAnsi"/>
          <w:sz w:val="16"/>
          <w:highlight w:val="yellow"/>
        </w:rPr>
        <w:t xml:space="preserve"> </w:t>
      </w:r>
      <w:r w:rsidRPr="001C6C83">
        <w:rPr>
          <w:rStyle w:val="underline"/>
          <w:rFonts w:asciiTheme="minorHAnsi" w:hAnsiTheme="minorHAnsi"/>
          <w:highlight w:val="yellow"/>
        </w:rPr>
        <w:t>The U.S. military has conducted</w:t>
      </w:r>
      <w:r w:rsidRPr="001C6C83">
        <w:rPr>
          <w:rFonts w:asciiTheme="minorHAnsi" w:hAnsiTheme="minorHAnsi"/>
          <w:sz w:val="16"/>
        </w:rPr>
        <w:t xml:space="preserve"> more than 25 </w:t>
      </w:r>
      <w:r w:rsidRPr="001C6C83">
        <w:rPr>
          <w:rStyle w:val="underline"/>
          <w:rFonts w:asciiTheme="minorHAnsi" w:hAnsiTheme="minorHAnsi"/>
          <w:highlight w:val="yellow"/>
        </w:rPr>
        <w:t>war games</w:t>
      </w:r>
      <w:r w:rsidRPr="001C6C83">
        <w:rPr>
          <w:rStyle w:val="underline"/>
          <w:rFonts w:asciiTheme="minorHAnsi" w:hAnsiTheme="minorHAnsi"/>
        </w:rPr>
        <w:t xml:space="preserve"> involving a confrontation between a nuclear-armed India </w:t>
      </w:r>
      <w:r w:rsidRPr="001C6C83">
        <w:rPr>
          <w:rStyle w:val="underline"/>
          <w:rFonts w:asciiTheme="minorHAnsi" w:hAnsiTheme="minorHAnsi"/>
          <w:highlight w:val="yellow"/>
        </w:rPr>
        <w:t>and</w:t>
      </w:r>
      <w:r w:rsidRPr="001C6C83">
        <w:rPr>
          <w:rStyle w:val="underline"/>
          <w:rFonts w:asciiTheme="minorHAnsi" w:hAnsiTheme="minorHAnsi"/>
        </w:rPr>
        <w:t xml:space="preserve"> Pakistan, and </w:t>
      </w:r>
      <w:r w:rsidRPr="001C6C83">
        <w:rPr>
          <w:rStyle w:val="underline"/>
          <w:rFonts w:asciiTheme="minorHAnsi" w:hAnsiTheme="minorHAnsi"/>
          <w:highlight w:val="yellow"/>
        </w:rPr>
        <w:t>each has resulted in nuclear war</w:t>
      </w:r>
      <w:r w:rsidRPr="001C6C83">
        <w:rPr>
          <w:rFonts w:asciiTheme="minorHAnsi" w:hAnsiTheme="minorHAnsi"/>
          <w:sz w:val="16"/>
        </w:rPr>
        <w:t xml:space="preserve">, said retired Air Force Col. Sam Gardiner, an expert on strategic games.  </w:t>
      </w:r>
    </w:p>
    <w:p w:rsidR="00AA0316" w:rsidRPr="001C6C83" w:rsidRDefault="00AA0316" w:rsidP="00AA0316">
      <w:pPr>
        <w:pStyle w:val="tag"/>
        <w:rPr>
          <w:rFonts w:asciiTheme="minorHAnsi" w:hAnsiTheme="minorHAnsi"/>
          <w:lang w:bidi="en-US"/>
        </w:rPr>
      </w:pPr>
    </w:p>
    <w:p w:rsidR="00AA0316" w:rsidRPr="001C6C83" w:rsidRDefault="00AA0316" w:rsidP="00AA0316">
      <w:pPr>
        <w:rPr>
          <w:rFonts w:asciiTheme="minorHAnsi" w:hAnsiTheme="minorHAnsi"/>
          <w:b/>
          <w:lang w:bidi="en-US"/>
        </w:rPr>
      </w:pPr>
      <w:r w:rsidRPr="001C6C83">
        <w:rPr>
          <w:rFonts w:asciiTheme="minorHAnsi" w:hAnsiTheme="minorHAnsi"/>
          <w:b/>
          <w:lang w:bidi="en-US"/>
        </w:rPr>
        <w:t xml:space="preserve">Extinction </w:t>
      </w:r>
    </w:p>
    <w:p w:rsidR="00AA0316" w:rsidRPr="001C6C83" w:rsidRDefault="00AA0316" w:rsidP="00AA0316">
      <w:pPr>
        <w:rPr>
          <w:rFonts w:asciiTheme="minorHAnsi" w:hAnsiTheme="minorHAnsi"/>
        </w:rPr>
      </w:pPr>
      <w:r w:rsidRPr="001C6C83">
        <w:rPr>
          <w:rFonts w:asciiTheme="minorHAnsi" w:hAnsiTheme="minorHAnsi"/>
          <w:b/>
          <w:u w:val="single"/>
        </w:rPr>
        <w:t>Madrigal, 8</w:t>
      </w:r>
      <w:r w:rsidRPr="001C6C83">
        <w:rPr>
          <w:rFonts w:asciiTheme="minorHAnsi" w:hAnsiTheme="minorHAnsi"/>
        </w:rPr>
        <w:t xml:space="preserve"> Energy Science Tech and Journalist (Alexis, Wired, “Regional Nuclear War Would Cause Worldwide Destruction,” 4-7, http://blog.wired.com/wiredscience/2008/04/regional-nuclea.html)</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sz w:val="16"/>
        </w:rPr>
      </w:pPr>
      <w:r w:rsidRPr="001C6C83">
        <w:rPr>
          <w:rFonts w:asciiTheme="minorHAnsi" w:hAnsiTheme="minorHAnsi"/>
          <w:highlight w:val="yellow"/>
          <w:u w:val="single"/>
        </w:rPr>
        <w:t>Imagine</w:t>
      </w:r>
      <w:r w:rsidRPr="001C6C83">
        <w:rPr>
          <w:rFonts w:asciiTheme="minorHAnsi" w:hAnsiTheme="minorHAnsi"/>
          <w:sz w:val="16"/>
        </w:rPr>
        <w:t xml:space="preserve"> that </w:t>
      </w:r>
      <w:r w:rsidRPr="001C6C83">
        <w:rPr>
          <w:rFonts w:asciiTheme="minorHAnsi" w:hAnsiTheme="minorHAnsi"/>
          <w:u w:val="single"/>
        </w:rPr>
        <w:t xml:space="preserve">the long-simmering </w:t>
      </w:r>
      <w:r w:rsidRPr="001C6C83">
        <w:rPr>
          <w:rFonts w:asciiTheme="minorHAnsi" w:hAnsiTheme="minorHAnsi"/>
          <w:highlight w:val="yellow"/>
          <w:u w:val="single"/>
        </w:rPr>
        <w:t>conflict</w:t>
      </w:r>
      <w:r w:rsidRPr="001C6C83">
        <w:rPr>
          <w:rFonts w:asciiTheme="minorHAnsi" w:hAnsiTheme="minorHAnsi"/>
          <w:u w:val="single"/>
        </w:rPr>
        <w:t xml:space="preserve"> between India and Pakistan </w:t>
      </w:r>
      <w:r w:rsidRPr="001C6C83">
        <w:rPr>
          <w:rFonts w:asciiTheme="minorHAnsi" w:hAnsiTheme="minorHAnsi"/>
          <w:highlight w:val="yellow"/>
          <w:u w:val="single"/>
        </w:rPr>
        <w:t>broke out into a war</w:t>
      </w:r>
      <w:r w:rsidRPr="001C6C83">
        <w:rPr>
          <w:rFonts w:asciiTheme="minorHAnsi" w:hAnsiTheme="minorHAnsi"/>
          <w:u w:val="single"/>
        </w:rPr>
        <w:t xml:space="preserve"> </w:t>
      </w:r>
      <w:r w:rsidRPr="001C6C83">
        <w:rPr>
          <w:rFonts w:asciiTheme="minorHAnsi" w:hAnsiTheme="minorHAnsi"/>
          <w:sz w:val="16"/>
        </w:rPr>
        <w:t xml:space="preserve">in which each side deployed 50 nuclear weapons against the other country’s megacities. Karachi, Bombay, and dozens of other South Asian cities catch fire like Hiroshima and Nagasaki did at the end of World War II. Beyond the local human tragedy of such a situation, a new study looking at </w:t>
      </w:r>
      <w:r w:rsidRPr="001C6C83">
        <w:rPr>
          <w:rFonts w:asciiTheme="minorHAnsi" w:hAnsiTheme="minorHAnsi"/>
          <w:u w:val="single"/>
        </w:rPr>
        <w:t xml:space="preserve">the atmospheric chemistry of </w:t>
      </w:r>
      <w:r w:rsidRPr="001C6C83">
        <w:rPr>
          <w:rFonts w:asciiTheme="minorHAnsi" w:hAnsiTheme="minorHAnsi"/>
          <w:highlight w:val="yellow"/>
          <w:u w:val="single"/>
        </w:rPr>
        <w:t>regional nuclear war</w:t>
      </w:r>
      <w:r w:rsidRPr="001C6C83">
        <w:rPr>
          <w:rFonts w:asciiTheme="minorHAnsi" w:hAnsiTheme="minorHAnsi"/>
          <w:u w:val="single"/>
        </w:rPr>
        <w:t xml:space="preserve"> finds that the hot smoke from burning cities </w:t>
      </w:r>
      <w:r w:rsidRPr="001C6C83">
        <w:rPr>
          <w:rFonts w:asciiTheme="minorHAnsi" w:hAnsiTheme="minorHAnsi"/>
          <w:highlight w:val="yellow"/>
          <w:u w:val="single"/>
        </w:rPr>
        <w:t>would tear holes in the ozone</w:t>
      </w:r>
      <w:r w:rsidRPr="001C6C83">
        <w:rPr>
          <w:rFonts w:asciiTheme="minorHAnsi" w:hAnsiTheme="minorHAnsi"/>
          <w:u w:val="single"/>
        </w:rPr>
        <w:t xml:space="preserve"> layer of the Earth</w:t>
      </w:r>
      <w:r w:rsidRPr="001C6C83">
        <w:rPr>
          <w:rFonts w:asciiTheme="minorHAnsi" w:hAnsiTheme="minorHAnsi"/>
          <w:sz w:val="16"/>
        </w:rPr>
        <w:t xml:space="preserve">. The increased UV radiation resulting from the ozone loss could more than double DNA damage, and increase cancer rates across North America and Eurasia. </w:t>
      </w:r>
      <w:r w:rsidRPr="001C6C83">
        <w:rPr>
          <w:rFonts w:asciiTheme="minorHAnsi" w:hAnsiTheme="minorHAnsi"/>
          <w:u w:val="single"/>
        </w:rPr>
        <w:t xml:space="preserve">"Our research supports that </w:t>
      </w:r>
      <w:r w:rsidRPr="001C6C83">
        <w:rPr>
          <w:rFonts w:asciiTheme="minorHAnsi" w:hAnsiTheme="minorHAnsi"/>
          <w:highlight w:val="yellow"/>
          <w:u w:val="single"/>
        </w:rPr>
        <w:t xml:space="preserve">there would be </w:t>
      </w:r>
      <w:r w:rsidRPr="001C6C83">
        <w:rPr>
          <w:rFonts w:asciiTheme="minorHAnsi" w:hAnsiTheme="minorHAnsi"/>
          <w:b/>
          <w:highlight w:val="yellow"/>
          <w:u w:val="single"/>
        </w:rPr>
        <w:t>worldwide destruction</w:t>
      </w:r>
      <w:r w:rsidRPr="001C6C83">
        <w:rPr>
          <w:rFonts w:asciiTheme="minorHAnsi" w:hAnsiTheme="minorHAnsi"/>
          <w:u w:val="single"/>
        </w:rPr>
        <w:t>,"</w:t>
      </w:r>
      <w:r w:rsidRPr="001C6C83">
        <w:rPr>
          <w:rFonts w:asciiTheme="minorHAnsi" w:hAnsiTheme="minorHAnsi"/>
          <w:sz w:val="16"/>
        </w:rPr>
        <w:t xml:space="preserve"> said Michael Mills, co-author of the study and a research scientist at the University of Colorado at Boulder. "It demonstrates that </w:t>
      </w:r>
      <w:r w:rsidRPr="001C6C83">
        <w:rPr>
          <w:rFonts w:asciiTheme="minorHAnsi" w:hAnsiTheme="minorHAnsi"/>
          <w:u w:val="single"/>
        </w:rPr>
        <w:t xml:space="preserve">a small-scale regional conflict is capable of triggering larger ozone losses globally than the ones that were previously predicted for a full-scale nuclear war." Combined with the climatic impact </w:t>
      </w:r>
      <w:r w:rsidRPr="001C6C83">
        <w:rPr>
          <w:rFonts w:asciiTheme="minorHAnsi" w:hAnsiTheme="minorHAnsi"/>
          <w:u w:val="single"/>
        </w:rPr>
        <w:lastRenderedPageBreak/>
        <w:t>of a regional nuclear war</w:t>
      </w:r>
      <w:r w:rsidRPr="001C6C83">
        <w:rPr>
          <w:rFonts w:asciiTheme="minorHAnsi" w:hAnsiTheme="minorHAnsi"/>
          <w:sz w:val="16"/>
        </w:rPr>
        <w:t xml:space="preserve"> — which could reduce crop yields and starve hundreds of millions — </w:t>
      </w:r>
      <w:r w:rsidRPr="001C6C83">
        <w:rPr>
          <w:rFonts w:asciiTheme="minorHAnsi" w:hAnsiTheme="minorHAnsi"/>
          <w:u w:val="single"/>
        </w:rPr>
        <w:t xml:space="preserve">Mills’ modeling shows that </w:t>
      </w:r>
      <w:r w:rsidRPr="001C6C83">
        <w:rPr>
          <w:rFonts w:asciiTheme="minorHAnsi" w:hAnsiTheme="minorHAnsi"/>
          <w:highlight w:val="yellow"/>
          <w:u w:val="single"/>
        </w:rPr>
        <w:t>the entire globe would feel the repercussions</w:t>
      </w:r>
      <w:r w:rsidRPr="001C6C83">
        <w:rPr>
          <w:rFonts w:asciiTheme="minorHAnsi" w:hAnsiTheme="minorHAnsi"/>
          <w:u w:val="single"/>
        </w:rPr>
        <w:t xml:space="preserve"> of a hundred nuclear detonations</w:t>
      </w:r>
      <w:r w:rsidRPr="001C6C83">
        <w:rPr>
          <w:rFonts w:asciiTheme="minorHAnsi" w:hAnsiTheme="minorHAnsi"/>
          <w:sz w:val="16"/>
        </w:rPr>
        <w:t xml:space="preserve">, a small fraction of just the U.S. stockpile. </w:t>
      </w:r>
      <w:r w:rsidRPr="001C6C83">
        <w:rPr>
          <w:rFonts w:asciiTheme="minorHAnsi" w:hAnsiTheme="minorHAnsi"/>
          <w:highlight w:val="yellow"/>
          <w:u w:val="single"/>
        </w:rPr>
        <w:t>After decades of</w:t>
      </w:r>
      <w:r w:rsidRPr="001C6C83">
        <w:rPr>
          <w:rFonts w:asciiTheme="minorHAnsi" w:hAnsiTheme="minorHAnsi"/>
          <w:u w:val="single"/>
        </w:rPr>
        <w:t xml:space="preserve"> Cold War </w:t>
      </w:r>
      <w:r w:rsidRPr="001C6C83">
        <w:rPr>
          <w:rFonts w:asciiTheme="minorHAnsi" w:hAnsiTheme="minorHAnsi"/>
          <w:highlight w:val="yellow"/>
          <w:u w:val="single"/>
        </w:rPr>
        <w:t>research</w:t>
      </w:r>
      <w:r w:rsidRPr="001C6C83">
        <w:rPr>
          <w:rFonts w:asciiTheme="minorHAnsi" w:hAnsiTheme="minorHAnsi"/>
          <w:sz w:val="16"/>
        </w:rPr>
        <w:t xml:space="preserve"> into the impacts that a full-blown war between the Soviet Union and the United States would have had on the globe, recent work has focused on </w:t>
      </w:r>
      <w:r w:rsidRPr="001C6C83">
        <w:rPr>
          <w:rFonts w:asciiTheme="minorHAnsi" w:hAnsiTheme="minorHAnsi"/>
          <w:highlight w:val="yellow"/>
          <w:u w:val="single"/>
        </w:rPr>
        <w:t>regional nuclear wars</w:t>
      </w:r>
      <w:r w:rsidRPr="001C6C83">
        <w:rPr>
          <w:rFonts w:asciiTheme="minorHAnsi" w:hAnsiTheme="minorHAnsi"/>
          <w:sz w:val="16"/>
        </w:rPr>
        <w:t xml:space="preserve">, which </w:t>
      </w:r>
      <w:r w:rsidRPr="001C6C83">
        <w:rPr>
          <w:rFonts w:asciiTheme="minorHAnsi" w:hAnsiTheme="minorHAnsi"/>
          <w:highlight w:val="yellow"/>
          <w:u w:val="single"/>
        </w:rPr>
        <w:t xml:space="preserve">are seen as </w:t>
      </w:r>
      <w:r w:rsidRPr="001C6C83">
        <w:rPr>
          <w:rFonts w:asciiTheme="minorHAnsi" w:hAnsiTheme="minorHAnsi"/>
          <w:b/>
          <w:highlight w:val="yellow"/>
          <w:u w:val="single"/>
          <w:bdr w:val="single" w:sz="4" w:space="0" w:color="auto"/>
        </w:rPr>
        <w:t>more likely</w:t>
      </w:r>
      <w:r w:rsidRPr="001C6C83">
        <w:rPr>
          <w:rFonts w:asciiTheme="minorHAnsi" w:hAnsiTheme="minorHAnsi"/>
          <w:highlight w:val="yellow"/>
          <w:u w:val="single"/>
        </w:rPr>
        <w:t xml:space="preserve"> than all-out nuclear Armageddon</w:t>
      </w:r>
      <w:r w:rsidRPr="001C6C83">
        <w:rPr>
          <w:rFonts w:asciiTheme="minorHAnsi" w:hAnsiTheme="minorHAnsi"/>
          <w:sz w:val="16"/>
        </w:rPr>
        <w:t xml:space="preserve">. Incorporating the latest atmospheric modeling, the scientists are finding that </w:t>
      </w:r>
      <w:r w:rsidRPr="001C6C83">
        <w:rPr>
          <w:rFonts w:asciiTheme="minorHAnsi" w:hAnsiTheme="minorHAnsi"/>
          <w:u w:val="single"/>
        </w:rPr>
        <w:t>even a small nuclear conflict would wreak havoc on the global environment</w:t>
      </w:r>
      <w:r w:rsidRPr="001C6C83">
        <w:rPr>
          <w:rFonts w:asciiTheme="minorHAnsi" w:hAnsiTheme="minorHAnsi"/>
          <w:sz w:val="16"/>
        </w:rPr>
        <w:t xml:space="preserve"> (.pdf) — cooling it twice as much as it’s heated over the last century — and on the structure of the atmosphere itself. </w:t>
      </w:r>
    </w:p>
    <w:p w:rsidR="00AA0316" w:rsidRPr="001C6C83" w:rsidRDefault="00AA0316" w:rsidP="00AA0316">
      <w:pPr>
        <w:rPr>
          <w:rFonts w:asciiTheme="minorHAnsi" w:hAnsiTheme="minorHAnsi"/>
          <w:b/>
        </w:rPr>
      </w:pPr>
    </w:p>
    <w:p w:rsidR="00AA0316" w:rsidRPr="001C6C83" w:rsidRDefault="00AA0316" w:rsidP="00AA0316">
      <w:pPr>
        <w:pStyle w:val="tag"/>
        <w:rPr>
          <w:rFonts w:asciiTheme="minorHAnsi" w:hAnsiTheme="minorHAnsi"/>
        </w:rPr>
      </w:pPr>
      <w:r w:rsidRPr="001C6C83">
        <w:rPr>
          <w:rFonts w:asciiTheme="minorHAnsi" w:hAnsiTheme="minorHAnsi"/>
        </w:rPr>
        <w:t xml:space="preserve">--Russia expansionism causes nuclear war </w:t>
      </w:r>
    </w:p>
    <w:p w:rsidR="00AA0316" w:rsidRPr="001C6C83" w:rsidRDefault="00AA0316" w:rsidP="00AA0316">
      <w:pPr>
        <w:rPr>
          <w:rFonts w:asciiTheme="minorHAnsi" w:hAnsiTheme="minorHAnsi"/>
          <w:sz w:val="16"/>
        </w:rPr>
      </w:pPr>
      <w:r w:rsidRPr="001C6C83">
        <w:rPr>
          <w:rStyle w:val="StyleStyleBold12pt"/>
          <w:rFonts w:asciiTheme="minorHAnsi" w:hAnsiTheme="minorHAnsi"/>
        </w:rPr>
        <w:t>Blank 9</w:t>
      </w:r>
      <w:r w:rsidRPr="001C6C83">
        <w:rPr>
          <w:rFonts w:asciiTheme="minorHAnsi" w:hAnsiTheme="minorHAnsi"/>
          <w:sz w:val="16"/>
        </w:rPr>
        <w:t xml:space="preserve"> – Dr. Stephen Blank , Research Professor of National Security Affairs at the Strategic Studies Institute of the U.S. Army War College, March, “Russia And Arms Control: Are There Opportunities For The Obama Administration?,” http://www.strategicstudiesinstitute.army.mil/pdffiles/pub908.pdf</w:t>
      </w:r>
    </w:p>
    <w:p w:rsidR="00AA0316" w:rsidRPr="001C6C83" w:rsidRDefault="00AA0316" w:rsidP="00AA0316">
      <w:pPr>
        <w:pStyle w:val="card"/>
        <w:ind w:left="0"/>
        <w:rPr>
          <w:rFonts w:asciiTheme="minorHAnsi" w:hAnsiTheme="minorHAnsi"/>
          <w:sz w:val="16"/>
        </w:rPr>
      </w:pPr>
    </w:p>
    <w:p w:rsidR="00AA0316" w:rsidRPr="001C6C83" w:rsidRDefault="00AA0316" w:rsidP="00AA0316">
      <w:pPr>
        <w:pStyle w:val="card"/>
        <w:ind w:left="0"/>
        <w:rPr>
          <w:rFonts w:asciiTheme="minorHAnsi" w:hAnsiTheme="minorHAnsi"/>
        </w:rPr>
      </w:pPr>
      <w:r w:rsidRPr="001C6C83">
        <w:rPr>
          <w:rFonts w:asciiTheme="minorHAnsi" w:hAnsiTheme="minorHAnsi"/>
          <w:sz w:val="16"/>
        </w:rPr>
        <w:t xml:space="preserve">Proliferators or nuclear states like China and Russia can then deter regional or intercontinental attacks either by denial or by threat of retaliation.168 </w:t>
      </w:r>
      <w:proofErr w:type="gramStart"/>
      <w:r w:rsidRPr="001C6C83">
        <w:rPr>
          <w:rFonts w:asciiTheme="minorHAnsi" w:hAnsiTheme="minorHAnsi"/>
          <w:sz w:val="16"/>
        </w:rPr>
        <w:t>Given</w:t>
      </w:r>
      <w:proofErr w:type="gramEnd"/>
      <w:r w:rsidRPr="001C6C83">
        <w:rPr>
          <w:rFonts w:asciiTheme="minorHAnsi" w:hAnsiTheme="minorHAnsi"/>
          <w:sz w:val="16"/>
        </w:rPr>
        <w:t xml:space="preserve"> a multipolar world structure </w:t>
      </w:r>
      <w:r w:rsidRPr="001C6C83">
        <w:rPr>
          <w:rStyle w:val="boldunderline0"/>
          <w:rFonts w:asciiTheme="minorHAnsi" w:hAnsiTheme="minorHAnsi"/>
        </w:rPr>
        <w:t>with little ideological rivalry among major powers</w:t>
      </w:r>
      <w:r w:rsidRPr="001C6C83">
        <w:rPr>
          <w:rFonts w:asciiTheme="minorHAnsi" w:hAnsiTheme="minorHAnsi"/>
          <w:sz w:val="16"/>
        </w:rPr>
        <w:t xml:space="preserve">, </w:t>
      </w:r>
      <w:r w:rsidRPr="001C6C83">
        <w:rPr>
          <w:rStyle w:val="boldunderline0"/>
          <w:rFonts w:asciiTheme="minorHAnsi" w:hAnsiTheme="minorHAnsi"/>
        </w:rPr>
        <w:t>it is unlikely that they will go to war with each other</w:t>
      </w:r>
      <w:r w:rsidRPr="001C6C83">
        <w:rPr>
          <w:rFonts w:asciiTheme="minorHAnsi" w:hAnsiTheme="minorHAnsi"/>
          <w:sz w:val="16"/>
        </w:rPr>
        <w:t xml:space="preserve">. Rather, like </w:t>
      </w:r>
      <w:r w:rsidRPr="001C6C83">
        <w:rPr>
          <w:rStyle w:val="boldunderline0"/>
          <w:rFonts w:asciiTheme="minorHAnsi" w:hAnsiTheme="minorHAnsi"/>
          <w:highlight w:val="yellow"/>
        </w:rPr>
        <w:t>Russia</w:t>
      </w:r>
      <w:r w:rsidRPr="001C6C83">
        <w:rPr>
          <w:rFonts w:asciiTheme="minorHAnsi" w:hAnsiTheme="minorHAnsi"/>
          <w:sz w:val="16"/>
          <w:highlight w:val="yellow"/>
        </w:rPr>
        <w:t>,</w:t>
      </w:r>
      <w:r w:rsidRPr="001C6C83">
        <w:rPr>
          <w:rFonts w:asciiTheme="minorHAnsi" w:hAnsiTheme="minorHAnsi"/>
          <w:sz w:val="16"/>
        </w:rPr>
        <w:t xml:space="preserve"> they </w:t>
      </w:r>
      <w:r w:rsidRPr="001C6C83">
        <w:rPr>
          <w:rStyle w:val="boldunderline0"/>
          <w:rFonts w:asciiTheme="minorHAnsi" w:hAnsiTheme="minorHAnsi"/>
          <w:highlight w:val="yellow"/>
        </w:rPr>
        <w:t xml:space="preserve">will strive for </w:t>
      </w:r>
      <w:r w:rsidRPr="001C6C83">
        <w:rPr>
          <w:rStyle w:val="boldunderline0"/>
          <w:rFonts w:asciiTheme="minorHAnsi" w:hAnsiTheme="minorHAnsi"/>
        </w:rPr>
        <w:t xml:space="preserve">exclusive </w:t>
      </w:r>
      <w:r w:rsidRPr="001C6C83">
        <w:rPr>
          <w:rStyle w:val="boldunderline0"/>
          <w:rFonts w:asciiTheme="minorHAnsi" w:hAnsiTheme="minorHAnsi"/>
          <w:highlight w:val="yellow"/>
        </w:rPr>
        <w:t>hegemony in their</w:t>
      </w:r>
      <w:r w:rsidRPr="001C6C83">
        <w:rPr>
          <w:rStyle w:val="boldunderline0"/>
          <w:rFonts w:asciiTheme="minorHAnsi" w:hAnsiTheme="minorHAnsi"/>
        </w:rPr>
        <w:t xml:space="preserve"> own “</w:t>
      </w:r>
      <w:r w:rsidRPr="001C6C83">
        <w:rPr>
          <w:rStyle w:val="boldunderline0"/>
          <w:rFonts w:asciiTheme="minorHAnsi" w:hAnsiTheme="minorHAnsi"/>
          <w:highlight w:val="yellow"/>
        </w:rPr>
        <w:t>sphere of influence” and use nuclear instruments</w:t>
      </w:r>
      <w:r w:rsidRPr="001C6C83">
        <w:rPr>
          <w:rStyle w:val="boldunderline0"/>
          <w:rFonts w:asciiTheme="minorHAnsi" w:hAnsiTheme="minorHAnsi"/>
        </w:rPr>
        <w:t xml:space="preserve"> towards that end</w:t>
      </w:r>
      <w:r w:rsidRPr="001C6C83">
        <w:rPr>
          <w:rFonts w:asciiTheme="minorHAnsi" w:hAnsiTheme="minorHAnsi"/>
          <w:sz w:val="16"/>
        </w:rPr>
        <w:t xml:space="preserve">. However, </w:t>
      </w:r>
      <w:r w:rsidRPr="001C6C83">
        <w:rPr>
          <w:rStyle w:val="boldunderline0"/>
          <w:rFonts w:asciiTheme="minorHAnsi" w:hAnsiTheme="minorHAnsi"/>
        </w:rPr>
        <w:t>wars may well break out</w:t>
      </w:r>
      <w:r w:rsidRPr="001C6C83">
        <w:rPr>
          <w:rFonts w:asciiTheme="minorHAnsi" w:hAnsiTheme="minorHAnsi"/>
          <w:sz w:val="16"/>
        </w:rPr>
        <w:t xml:space="preserve"> </w:t>
      </w:r>
      <w:r w:rsidRPr="001C6C83">
        <w:rPr>
          <w:rStyle w:val="underline"/>
          <w:rFonts w:asciiTheme="minorHAnsi" w:hAnsiTheme="minorHAnsi"/>
        </w:rPr>
        <w:t>between major powers and weaker “peripheral” states</w:t>
      </w:r>
      <w:r w:rsidRPr="001C6C83">
        <w:rPr>
          <w:rFonts w:asciiTheme="minorHAnsi" w:hAnsiTheme="minorHAnsi"/>
          <w:sz w:val="16"/>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r w:rsidRPr="001C6C83">
        <w:rPr>
          <w:rFonts w:asciiTheme="minorHAnsi" w:hAnsiTheme="minorHAnsi"/>
        </w:rPr>
        <w:t xml:space="preserve"> </w:t>
      </w:r>
      <w:r w:rsidRPr="001C6C83">
        <w:rPr>
          <w:rFonts w:asciiTheme="minorHAnsi" w:hAnsiTheme="minorHAnsi"/>
          <w:sz w:val="16"/>
        </w:rPr>
        <w:t xml:space="preserve">The states of periphery and semiperiphery have far more opportunities for political maneuvering. </w:t>
      </w:r>
      <w:r w:rsidRPr="001C6C83">
        <w:rPr>
          <w:rStyle w:val="underline"/>
          <w:rFonts w:asciiTheme="minorHAnsi" w:hAnsiTheme="minorHAnsi"/>
        </w:rPr>
        <w:t>Since war remains a political option, these states may find it convenient to exercise their military power as a means for achieving political objectives</w:t>
      </w:r>
      <w:r w:rsidRPr="001C6C83">
        <w:rPr>
          <w:rFonts w:asciiTheme="minorHAnsi" w:hAnsiTheme="minorHAnsi"/>
          <w:sz w:val="16"/>
        </w:rPr>
        <w:t xml:space="preserve">. Thus </w:t>
      </w:r>
      <w:r w:rsidRPr="001C6C83">
        <w:rPr>
          <w:rStyle w:val="boldunderline0"/>
          <w:rFonts w:asciiTheme="minorHAnsi" w:hAnsiTheme="minorHAnsi"/>
        </w:rPr>
        <w:t>international crises may increase in number</w:t>
      </w:r>
      <w:r w:rsidRPr="001C6C83">
        <w:rPr>
          <w:rFonts w:asciiTheme="minorHAnsi" w:hAnsiTheme="minorHAnsi"/>
          <w:sz w:val="16"/>
        </w:rPr>
        <w:t xml:space="preserve">. </w:t>
      </w:r>
      <w:r w:rsidRPr="001C6C83">
        <w:rPr>
          <w:rStyle w:val="underline"/>
          <w:rFonts w:asciiTheme="minorHAnsi" w:hAnsiTheme="minorHAnsi"/>
        </w:rPr>
        <w:t>This has</w:t>
      </w:r>
      <w:r w:rsidRPr="001C6C83">
        <w:rPr>
          <w:rFonts w:asciiTheme="minorHAnsi" w:hAnsiTheme="minorHAnsi"/>
          <w:sz w:val="16"/>
        </w:rPr>
        <w:t xml:space="preserve"> two </w:t>
      </w:r>
      <w:r w:rsidRPr="001C6C83">
        <w:rPr>
          <w:rStyle w:val="boldunderline0"/>
          <w:rFonts w:asciiTheme="minorHAnsi" w:hAnsiTheme="minorHAnsi"/>
        </w:rPr>
        <w:t xml:space="preserve">important implications for the use of </w:t>
      </w:r>
      <w:r w:rsidRPr="001C6C83">
        <w:rPr>
          <w:rStyle w:val="boldunderline0"/>
          <w:rFonts w:asciiTheme="minorHAnsi" w:hAnsiTheme="minorHAnsi"/>
          <w:highlight w:val="yellow"/>
        </w:rPr>
        <w:t>WMD</w:t>
      </w:r>
      <w:r w:rsidRPr="001C6C83">
        <w:rPr>
          <w:rFonts w:asciiTheme="minorHAnsi" w:hAnsiTheme="minorHAnsi"/>
          <w:sz w:val="16"/>
        </w:rPr>
        <w:t xml:space="preserve">. First, </w:t>
      </w:r>
      <w:r w:rsidRPr="001C6C83">
        <w:rPr>
          <w:rStyle w:val="underline"/>
          <w:rFonts w:asciiTheme="minorHAnsi" w:hAnsiTheme="minorHAnsi"/>
        </w:rPr>
        <w:t xml:space="preserve">they </w:t>
      </w:r>
      <w:r w:rsidRPr="001C6C83">
        <w:rPr>
          <w:rStyle w:val="underline"/>
          <w:rFonts w:asciiTheme="minorHAnsi" w:hAnsiTheme="minorHAnsi"/>
          <w:highlight w:val="yellow"/>
        </w:rPr>
        <w:t>may be</w:t>
      </w:r>
      <w:r w:rsidRPr="001C6C83">
        <w:rPr>
          <w:rFonts w:asciiTheme="minorHAnsi" w:hAnsiTheme="minorHAnsi"/>
          <w:sz w:val="16"/>
          <w:highlight w:val="yellow"/>
        </w:rPr>
        <w:t xml:space="preserve"> </w:t>
      </w:r>
      <w:r w:rsidRPr="001C6C83">
        <w:rPr>
          <w:rStyle w:val="boldunderline0"/>
          <w:rFonts w:asciiTheme="minorHAnsi" w:hAnsiTheme="minorHAnsi"/>
          <w:highlight w:val="yellow"/>
        </w:rPr>
        <w:t xml:space="preserve">used </w:t>
      </w:r>
      <w:r w:rsidRPr="001C6C83">
        <w:rPr>
          <w:rStyle w:val="boldunderline0"/>
          <w:rFonts w:asciiTheme="minorHAnsi" w:hAnsiTheme="minorHAnsi"/>
        </w:rPr>
        <w:t>deliberately to offer a decisive victory</w:t>
      </w:r>
      <w:r w:rsidRPr="001C6C83">
        <w:rPr>
          <w:rFonts w:asciiTheme="minorHAnsi" w:hAnsiTheme="minorHAnsi"/>
          <w:sz w:val="16"/>
        </w:rPr>
        <w:t xml:space="preserve"> </w:t>
      </w:r>
      <w:r w:rsidRPr="001C6C83">
        <w:rPr>
          <w:rStyle w:val="underline"/>
          <w:rFonts w:asciiTheme="minorHAnsi" w:hAnsiTheme="minorHAnsi"/>
        </w:rPr>
        <w:t>(or in</w:t>
      </w:r>
      <w:r w:rsidRPr="001C6C83">
        <w:rPr>
          <w:rFonts w:asciiTheme="minorHAnsi" w:hAnsiTheme="minorHAnsi"/>
          <w:sz w:val="16"/>
        </w:rPr>
        <w:t xml:space="preserve"> </w:t>
      </w:r>
      <w:r w:rsidRPr="001C6C83">
        <w:rPr>
          <w:rStyle w:val="boldunderline0"/>
          <w:rFonts w:asciiTheme="minorHAnsi" w:hAnsiTheme="minorHAnsi"/>
        </w:rPr>
        <w:t>Russia’s case</w:t>
      </w:r>
      <w:r w:rsidRPr="001C6C83">
        <w:rPr>
          <w:rStyle w:val="underline"/>
          <w:rFonts w:asciiTheme="minorHAnsi" w:hAnsiTheme="minorHAnsi"/>
        </w:rPr>
        <w:t>,</w:t>
      </w:r>
      <w:r w:rsidRPr="001C6C83">
        <w:rPr>
          <w:rStyle w:val="underline"/>
          <w:rFonts w:asciiTheme="minorHAnsi" w:hAnsiTheme="minorHAnsi"/>
          <w:highlight w:val="yellow"/>
        </w:rPr>
        <w:t xml:space="preserve"> to achieve “intra-war escalation control</w:t>
      </w:r>
      <w:r w:rsidRPr="001C6C83">
        <w:rPr>
          <w:rFonts w:asciiTheme="minorHAnsi" w:hAnsiTheme="minorHAnsi"/>
          <w:sz w:val="16"/>
        </w:rPr>
        <w:t xml:space="preserve">”—author170) to the striker, </w:t>
      </w:r>
      <w:r w:rsidRPr="001C6C83">
        <w:rPr>
          <w:rStyle w:val="underline"/>
          <w:rFonts w:asciiTheme="minorHAnsi" w:hAnsiTheme="minorHAnsi"/>
        </w:rPr>
        <w:t>or for defensive purposes when imbalances in military capabilities are significant</w:t>
      </w:r>
      <w:r w:rsidRPr="001C6C83">
        <w:rPr>
          <w:rFonts w:asciiTheme="minorHAnsi" w:hAnsiTheme="minorHAnsi"/>
          <w:sz w:val="16"/>
        </w:rPr>
        <w:t xml:space="preserve">; and second, </w:t>
      </w:r>
      <w:r w:rsidRPr="001C6C83">
        <w:rPr>
          <w:rStyle w:val="boldunderline0"/>
          <w:rFonts w:asciiTheme="minorHAnsi" w:hAnsiTheme="minorHAnsi"/>
          <w:highlight w:val="yellow"/>
        </w:rPr>
        <w:t>crises increase the possibilities of</w:t>
      </w:r>
      <w:r w:rsidRPr="001C6C83">
        <w:rPr>
          <w:rStyle w:val="boldunderline0"/>
          <w:rFonts w:asciiTheme="minorHAnsi" w:hAnsiTheme="minorHAnsi"/>
        </w:rPr>
        <w:t xml:space="preserve"> inadvertent or </w:t>
      </w:r>
      <w:r w:rsidRPr="001C6C83">
        <w:rPr>
          <w:rStyle w:val="boldunderline0"/>
          <w:rFonts w:asciiTheme="minorHAnsi" w:hAnsiTheme="minorHAnsi"/>
          <w:highlight w:val="yellow"/>
        </w:rPr>
        <w:t>accidental wars involving WMD</w:t>
      </w:r>
      <w:r w:rsidRPr="001C6C83">
        <w:rPr>
          <w:rFonts w:asciiTheme="minorHAnsi" w:hAnsiTheme="minorHAnsi"/>
          <w:sz w:val="16"/>
          <w:highlight w:val="yellow"/>
        </w:rPr>
        <w:t>.</w:t>
      </w:r>
      <w:r w:rsidRPr="001C6C83">
        <w:rPr>
          <w:rFonts w:asciiTheme="minorHAnsi" w:hAnsiTheme="minorHAnsi"/>
          <w:sz w:val="16"/>
        </w:rPr>
        <w:t>171</w:t>
      </w:r>
      <w:r w:rsidRPr="001C6C83">
        <w:rPr>
          <w:rFonts w:asciiTheme="minorHAnsi" w:hAnsiTheme="minorHAnsi"/>
        </w:rPr>
        <w:t xml:space="preserve"> </w:t>
      </w:r>
      <w:r w:rsidRPr="001C6C83">
        <w:rPr>
          <w:rFonts w:asciiTheme="minorHAnsi" w:hAnsiTheme="minorHAnsi"/>
          <w:sz w:val="14"/>
        </w:rPr>
        <w:t xml:space="preserve">Obviously nuclear proliferators or </w:t>
      </w:r>
      <w:r w:rsidRPr="001C6C83">
        <w:rPr>
          <w:rStyle w:val="underline"/>
          <w:rFonts w:asciiTheme="minorHAnsi" w:hAnsiTheme="minorHAnsi"/>
          <w:highlight w:val="yellow"/>
        </w:rPr>
        <w:t>states</w:t>
      </w:r>
      <w:r w:rsidRPr="001C6C83">
        <w:rPr>
          <w:rStyle w:val="underline"/>
          <w:rFonts w:asciiTheme="minorHAnsi" w:hAnsiTheme="minorHAnsi"/>
        </w:rPr>
        <w:t xml:space="preserve"> that are </w:t>
      </w:r>
      <w:r w:rsidRPr="001C6C83">
        <w:rPr>
          <w:rStyle w:val="underline"/>
          <w:rFonts w:asciiTheme="minorHAnsi" w:hAnsiTheme="minorHAnsi"/>
          <w:highlight w:val="yellow"/>
        </w:rPr>
        <w:t>expanding their</w:t>
      </w:r>
      <w:r w:rsidRPr="001C6C83">
        <w:rPr>
          <w:rStyle w:val="underline"/>
          <w:rFonts w:asciiTheme="minorHAnsi" w:hAnsiTheme="minorHAnsi"/>
        </w:rPr>
        <w:t xml:space="preserve"> nuclear </w:t>
      </w:r>
      <w:r w:rsidRPr="001C6C83">
        <w:rPr>
          <w:rStyle w:val="underline"/>
          <w:rFonts w:asciiTheme="minorHAnsi" w:hAnsiTheme="minorHAnsi"/>
          <w:highlight w:val="yellow"/>
        </w:rPr>
        <w:t>arsenals like Russia can exercise</w:t>
      </w:r>
      <w:r w:rsidRPr="001C6C83">
        <w:rPr>
          <w:rStyle w:val="underline"/>
          <w:rFonts w:asciiTheme="minorHAnsi" w:hAnsiTheme="minorHAnsi"/>
        </w:rPr>
        <w:t xml:space="preserve"> a </w:t>
      </w:r>
      <w:r w:rsidRPr="001C6C83">
        <w:rPr>
          <w:rStyle w:val="underline"/>
          <w:rFonts w:asciiTheme="minorHAnsi" w:hAnsiTheme="minorHAnsi"/>
          <w:highlight w:val="yellow"/>
        </w:rPr>
        <w:t>great influence</w:t>
      </w:r>
      <w:r w:rsidRPr="001C6C83">
        <w:rPr>
          <w:rStyle w:val="underline"/>
          <w:rFonts w:asciiTheme="minorHAnsi" w:hAnsiTheme="minorHAnsi"/>
        </w:rPr>
        <w:t xml:space="preserve"> upon world politics </w:t>
      </w:r>
      <w:r w:rsidRPr="001C6C83">
        <w:rPr>
          <w:rStyle w:val="underline"/>
          <w:rFonts w:asciiTheme="minorHAnsi" w:hAnsiTheme="minorHAnsi"/>
          <w:highlight w:val="yellow"/>
        </w:rPr>
        <w:t>if they</w:t>
      </w:r>
      <w:r w:rsidRPr="001C6C83">
        <w:rPr>
          <w:rStyle w:val="underline"/>
          <w:rFonts w:asciiTheme="minorHAnsi" w:hAnsiTheme="minorHAnsi"/>
        </w:rPr>
        <w:t xml:space="preserve"> chose to defy the prevailing consensus and </w:t>
      </w:r>
      <w:r w:rsidRPr="001C6C83">
        <w:rPr>
          <w:rStyle w:val="underline"/>
          <w:rFonts w:asciiTheme="minorHAnsi" w:hAnsiTheme="minorHAnsi"/>
          <w:highlight w:val="yellow"/>
        </w:rPr>
        <w:t>use their weapons</w:t>
      </w:r>
      <w:r w:rsidRPr="001C6C83">
        <w:rPr>
          <w:rFonts w:asciiTheme="minorHAnsi" w:hAnsiTheme="minorHAnsi"/>
          <w:sz w:val="16"/>
        </w:rPr>
        <w:t xml:space="preserve"> not as defensive weapons, as has been commonly thought, but </w:t>
      </w:r>
      <w:r w:rsidRPr="001C6C83">
        <w:rPr>
          <w:rStyle w:val="underline"/>
          <w:rFonts w:asciiTheme="minorHAnsi" w:hAnsiTheme="minorHAnsi"/>
        </w:rPr>
        <w:t>as offensive weapons to threaten other states</w:t>
      </w:r>
      <w:r w:rsidRPr="001C6C83">
        <w:rPr>
          <w:rFonts w:asciiTheme="minorHAnsi" w:hAnsiTheme="minorHAnsi"/>
          <w:sz w:val="16"/>
        </w:rPr>
        <w:t xml:space="preserve"> and deter nuclear powers. Their decision to go either for cooperative security and strengthened international military-political norms of action, or for individual national “egotism” will critically affect world politics. For, as Roberts observes,</w:t>
      </w:r>
      <w:r w:rsidRPr="001C6C83">
        <w:rPr>
          <w:rFonts w:asciiTheme="minorHAnsi" w:hAnsiTheme="minorHAnsi"/>
        </w:rPr>
        <w:t xml:space="preserve"> </w:t>
      </w:r>
      <w:r w:rsidRPr="001C6C83">
        <w:rPr>
          <w:rFonts w:asciiTheme="minorHAnsi" w:hAnsiTheme="minorHAnsi"/>
          <w:sz w:val="16"/>
        </w:rPr>
        <w:t xml:space="preserve">But if they drift away from those efforts [to bring about more cooperative security], </w:t>
      </w:r>
      <w:r w:rsidRPr="001C6C83">
        <w:rPr>
          <w:rStyle w:val="boldunderline0"/>
          <w:rFonts w:asciiTheme="minorHAnsi" w:hAnsiTheme="minorHAnsi"/>
        </w:rPr>
        <w:t>the consequences could be profound</w:t>
      </w:r>
      <w:r w:rsidRPr="001C6C83">
        <w:rPr>
          <w:rFonts w:asciiTheme="minorHAnsi" w:hAnsiTheme="minorHAnsi"/>
          <w:sz w:val="16"/>
        </w:rPr>
        <w:t xml:space="preserve">. At the very least, </w:t>
      </w:r>
      <w:r w:rsidRPr="001C6C83">
        <w:rPr>
          <w:rStyle w:val="underline"/>
          <w:rFonts w:asciiTheme="minorHAnsi" w:hAnsiTheme="minorHAnsi"/>
        </w:rPr>
        <w:t>the effective functioning of inherited mechanisms of world order</w:t>
      </w:r>
      <w:r w:rsidRPr="001C6C83">
        <w:rPr>
          <w:rFonts w:asciiTheme="minorHAnsi" w:hAnsiTheme="minorHAnsi"/>
          <w:sz w:val="16"/>
        </w:rPr>
        <w:t xml:space="preserve">, such as the special responsibility of the “great powers” in the management of the interstate system, especially problems of armed aggression, under the aegis of collective security, </w:t>
      </w:r>
      <w:r w:rsidRPr="001C6C83">
        <w:rPr>
          <w:rStyle w:val="boldunderline0"/>
          <w:rFonts w:asciiTheme="minorHAnsi" w:hAnsiTheme="minorHAnsi"/>
        </w:rPr>
        <w:t>could be significantly impaired</w:t>
      </w:r>
      <w:r w:rsidRPr="001C6C83">
        <w:rPr>
          <w:rFonts w:asciiTheme="minorHAnsi" w:hAnsiTheme="minorHAnsi"/>
          <w:sz w:val="16"/>
        </w:rPr>
        <w:t xml:space="preserve">. Armed with the ability to defeat an intervention, or impose substantial costs in blood or money on an intervening force or the populaces of the nations marshaling that force, </w:t>
      </w:r>
      <w:r w:rsidRPr="001C6C83">
        <w:rPr>
          <w:rStyle w:val="underline"/>
          <w:rFonts w:asciiTheme="minorHAnsi" w:hAnsiTheme="minorHAnsi"/>
          <w:highlight w:val="yellow"/>
        </w:rPr>
        <w:t>the newly empowered tier could</w:t>
      </w:r>
      <w:r w:rsidRPr="001C6C83">
        <w:rPr>
          <w:rFonts w:asciiTheme="minorHAnsi" w:hAnsiTheme="minorHAnsi"/>
          <w:sz w:val="16"/>
          <w:highlight w:val="yellow"/>
        </w:rPr>
        <w:t xml:space="preserve"> </w:t>
      </w:r>
      <w:r w:rsidRPr="001C6C83">
        <w:rPr>
          <w:rStyle w:val="boldunderline0"/>
          <w:rFonts w:asciiTheme="minorHAnsi" w:hAnsiTheme="minorHAnsi"/>
        </w:rPr>
        <w:t>bring an end to collective security operations</w:t>
      </w:r>
      <w:r w:rsidRPr="001C6C83">
        <w:rPr>
          <w:rFonts w:asciiTheme="minorHAnsi" w:hAnsiTheme="minorHAnsi"/>
          <w:sz w:val="16"/>
          <w:highlight w:val="yellow"/>
        </w:rPr>
        <w:t xml:space="preserve">, </w:t>
      </w:r>
      <w:r w:rsidRPr="001C6C83">
        <w:rPr>
          <w:rStyle w:val="boldunderline0"/>
          <w:rFonts w:asciiTheme="minorHAnsi" w:hAnsiTheme="minorHAnsi"/>
          <w:highlight w:val="yellow"/>
        </w:rPr>
        <w:t>undermine the credibility of alliance commitments by the great powers</w:t>
      </w:r>
      <w:r w:rsidRPr="001C6C83">
        <w:rPr>
          <w:rFonts w:asciiTheme="minorHAnsi" w:hAnsiTheme="minorHAnsi"/>
          <w:sz w:val="16"/>
          <w:highlight w:val="yellow"/>
        </w:rPr>
        <w:t>,</w:t>
      </w:r>
      <w:r w:rsidRPr="001C6C83">
        <w:rPr>
          <w:rFonts w:asciiTheme="minorHAnsi" w:hAnsiTheme="minorHAnsi"/>
          <w:sz w:val="16"/>
        </w:rPr>
        <w:t xml:space="preserve"> [undermine guarantees of extended deterrence by them to threatened nations and states] </w:t>
      </w:r>
      <w:r w:rsidRPr="001C6C83">
        <w:rPr>
          <w:rStyle w:val="underline"/>
          <w:rFonts w:asciiTheme="minorHAnsi" w:hAnsiTheme="minorHAnsi"/>
        </w:rPr>
        <w:t>extend alliances of their own</w:t>
      </w:r>
      <w:r w:rsidRPr="001C6C83">
        <w:rPr>
          <w:rFonts w:asciiTheme="minorHAnsi" w:hAnsiTheme="minorHAnsi"/>
          <w:sz w:val="16"/>
        </w:rPr>
        <w:t xml:space="preserve">, </w:t>
      </w:r>
      <w:r w:rsidRPr="001C6C83">
        <w:rPr>
          <w:rStyle w:val="underline"/>
          <w:rFonts w:asciiTheme="minorHAnsi" w:hAnsiTheme="minorHAnsi"/>
        </w:rPr>
        <w:t>and</w:t>
      </w:r>
      <w:r w:rsidRPr="001C6C83">
        <w:rPr>
          <w:rFonts w:asciiTheme="minorHAnsi" w:hAnsiTheme="minorHAnsi"/>
          <w:sz w:val="16"/>
        </w:rPr>
        <w:t xml:space="preserve"> perhaps </w:t>
      </w:r>
      <w:r w:rsidRPr="001C6C83">
        <w:rPr>
          <w:rStyle w:val="boldunderline0"/>
          <w:rFonts w:asciiTheme="minorHAnsi" w:hAnsiTheme="minorHAnsi"/>
        </w:rPr>
        <w:t>make wars of aggression on their neighbors or their own people</w:t>
      </w:r>
      <w:r w:rsidRPr="001C6C83">
        <w:rPr>
          <w:rFonts w:asciiTheme="minorHAnsi" w:hAnsiTheme="minorHAnsi"/>
          <w:sz w:val="16"/>
        </w:rPr>
        <w:t>.172</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sz w:val="14"/>
          <w:szCs w:val="16"/>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2nc Prolif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 xml:space="preserve">Lack of US credibility causes a lack of international cooperation which makes stopping </w:t>
      </w:r>
      <w:proofErr w:type="gramStart"/>
      <w:r w:rsidRPr="001C6C83">
        <w:rPr>
          <w:rFonts w:asciiTheme="minorHAnsi" w:hAnsiTheme="minorHAnsi"/>
          <w:b/>
        </w:rPr>
        <w:t>Nuclear</w:t>
      </w:r>
      <w:proofErr w:type="gramEnd"/>
      <w:r w:rsidRPr="001C6C83">
        <w:rPr>
          <w:rFonts w:asciiTheme="minorHAnsi" w:hAnsiTheme="minorHAnsi"/>
          <w:b/>
        </w:rPr>
        <w:t xml:space="preserve"> proliferation impossible- that’s Reiffel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Prolif leads to extinction</w:t>
      </w:r>
    </w:p>
    <w:p w:rsidR="00AA0316" w:rsidRPr="001C6C83" w:rsidRDefault="00AA0316" w:rsidP="00AA0316">
      <w:pPr>
        <w:rPr>
          <w:rFonts w:asciiTheme="minorHAnsi" w:hAnsiTheme="minorHAnsi"/>
        </w:rPr>
      </w:pPr>
      <w:r w:rsidRPr="001C6C83">
        <w:rPr>
          <w:rFonts w:asciiTheme="minorHAnsi" w:hAnsiTheme="minorHAnsi"/>
          <w:b/>
        </w:rPr>
        <w:t xml:space="preserve">Krieger ‘9 </w:t>
      </w:r>
      <w:r w:rsidRPr="001C6C83">
        <w:rPr>
          <w:rFonts w:asciiTheme="minorHAnsi" w:hAnsiTheme="minorHAnsi"/>
        </w:rPr>
        <w:t xml:space="preserve"> </w:t>
      </w:r>
    </w:p>
    <w:p w:rsidR="00AA0316" w:rsidRPr="001C6C83" w:rsidRDefault="00AA0316" w:rsidP="00AA0316">
      <w:pPr>
        <w:rPr>
          <w:rFonts w:asciiTheme="minorHAnsi" w:hAnsiTheme="minorHAnsi"/>
        </w:rPr>
      </w:pPr>
      <w:r w:rsidRPr="001C6C83">
        <w:rPr>
          <w:rFonts w:asciiTheme="minorHAnsi" w:hAnsiTheme="minorHAnsi"/>
          <w:sz w:val="16"/>
        </w:rPr>
        <w:t>[David, Pres. Nuclear Age Peace Foundation and Councilor – World Future Council, “Still Loving the Bomb After All These Years”, 9-4, https://www.wagingpeace.org/articles/2009/09/04_krieger_newsweek_response.php?krieger]</w:t>
      </w:r>
    </w:p>
    <w:p w:rsidR="00AA0316" w:rsidRPr="001C6C83" w:rsidRDefault="00AA0316" w:rsidP="00AA0316">
      <w:pPr>
        <w:ind w:left="360"/>
        <w:rPr>
          <w:rFonts w:asciiTheme="minorHAnsi" w:hAnsiTheme="minorHAnsi"/>
          <w:sz w:val="16"/>
        </w:rPr>
      </w:pPr>
      <w:r w:rsidRPr="001C6C83">
        <w:rPr>
          <w:rFonts w:asciiTheme="minorHAnsi" w:hAnsiTheme="minorHAnsi"/>
          <w:sz w:val="16"/>
        </w:rPr>
        <w:t xml:space="preserve">Jonathan </w:t>
      </w:r>
      <w:r w:rsidRPr="001C6C83">
        <w:rPr>
          <w:rFonts w:asciiTheme="minorHAnsi" w:hAnsiTheme="minorHAnsi"/>
          <w:b/>
          <w:u w:val="single"/>
        </w:rPr>
        <w:t>Tepperman’s article</w:t>
      </w:r>
      <w:r w:rsidRPr="001C6C83">
        <w:rPr>
          <w:rFonts w:asciiTheme="minorHAnsi" w:hAnsiTheme="minorHAnsi"/>
          <w:sz w:val="16"/>
        </w:rPr>
        <w:t xml:space="preserve"> in the September 7, 2009 issue of Newsweek, “Why Obama Should Learn to Love the Bomb,” </w:t>
      </w:r>
      <w:r w:rsidRPr="001C6C83">
        <w:rPr>
          <w:rFonts w:asciiTheme="minorHAnsi" w:hAnsiTheme="minorHAnsi"/>
          <w:b/>
          <w:u w:val="single"/>
        </w:rPr>
        <w:t>provides a novel but frivolous argument</w:t>
      </w:r>
      <w:r w:rsidRPr="001C6C83">
        <w:rPr>
          <w:rFonts w:asciiTheme="minorHAnsi" w:hAnsiTheme="minorHAnsi"/>
          <w:sz w:val="16"/>
        </w:rPr>
        <w:t xml:space="preserve"> that </w:t>
      </w:r>
      <w:r w:rsidRPr="001C6C83">
        <w:rPr>
          <w:rFonts w:asciiTheme="minorHAnsi" w:hAnsiTheme="minorHAnsi"/>
          <w:b/>
          <w:u w:val="single"/>
        </w:rPr>
        <w:t xml:space="preserve">nuclear weapons </w:t>
      </w:r>
      <w:r w:rsidRPr="001C6C83">
        <w:rPr>
          <w:rFonts w:asciiTheme="minorHAnsi" w:hAnsiTheme="minorHAnsi"/>
          <w:sz w:val="16"/>
        </w:rPr>
        <w:t xml:space="preserve">“may not, in fact, make the world more dangerous….”  Rather, in Tepperman’s world, “The bomb </w:t>
      </w:r>
      <w:r w:rsidRPr="001C6C83">
        <w:rPr>
          <w:rFonts w:asciiTheme="minorHAnsi" w:hAnsiTheme="minorHAnsi"/>
          <w:b/>
          <w:u w:val="single"/>
        </w:rPr>
        <w:t>may actually make us safer</w:t>
      </w:r>
      <w:r w:rsidRPr="001C6C83">
        <w:rPr>
          <w:rFonts w:asciiTheme="minorHAnsi" w:hAnsiTheme="minorHAnsi"/>
          <w:sz w:val="16"/>
        </w:rPr>
        <w:t xml:space="preserve">.”  </w:t>
      </w:r>
      <w:r w:rsidRPr="001C6C83">
        <w:rPr>
          <w:rFonts w:asciiTheme="minorHAnsi" w:hAnsiTheme="minorHAnsi"/>
          <w:b/>
          <w:u w:val="single"/>
        </w:rPr>
        <w:t>Tepperman shares this world with</w:t>
      </w:r>
      <w:r w:rsidRPr="001C6C83">
        <w:rPr>
          <w:rFonts w:asciiTheme="minorHAnsi" w:hAnsiTheme="minorHAnsi"/>
          <w:sz w:val="16"/>
        </w:rPr>
        <w:t xml:space="preserve"> Kenneth </w:t>
      </w:r>
      <w:r w:rsidRPr="001C6C83">
        <w:rPr>
          <w:rFonts w:asciiTheme="minorHAnsi" w:hAnsiTheme="minorHAnsi"/>
          <w:b/>
          <w:u w:val="single"/>
        </w:rPr>
        <w:t>Waltz, a</w:t>
      </w:r>
      <w:r w:rsidRPr="001C6C83">
        <w:rPr>
          <w:rFonts w:asciiTheme="minorHAnsi" w:hAnsiTheme="minorHAnsi"/>
          <w:sz w:val="16"/>
        </w:rPr>
        <w:t xml:space="preserve"> University of California professor emeritus of political science, who Tepperman describes as “</w:t>
      </w:r>
      <w:r w:rsidRPr="001C6C83">
        <w:rPr>
          <w:rFonts w:asciiTheme="minorHAnsi" w:hAnsiTheme="minorHAnsi"/>
          <w:b/>
          <w:u w:val="single"/>
        </w:rPr>
        <w:t>the leading ‘nuclear optimist</w:t>
      </w:r>
      <w:r w:rsidRPr="001C6C83">
        <w:rPr>
          <w:rFonts w:asciiTheme="minorHAnsi" w:hAnsiTheme="minorHAnsi"/>
          <w:sz w:val="16"/>
        </w:rPr>
        <w:t xml:space="preserve">.’”    Waltz expresses his optimism in this way: “We’ve now had 64 years of experience since Hiroshima.  It’s striking and against all historical precedent that for that substantial period, there has not been any war among nuclear states.”  </w:t>
      </w:r>
      <w:r w:rsidRPr="001C6C83">
        <w:rPr>
          <w:rFonts w:asciiTheme="minorHAnsi" w:hAnsiTheme="minorHAnsi"/>
          <w:b/>
          <w:u w:val="single"/>
        </w:rPr>
        <w:t>Actually, there were a number of proxy wars between nuclear weapons states, such as those in Korea, Vietnam and Afghanistan, and some near disasters,</w:t>
      </w:r>
      <w:r w:rsidRPr="001C6C83">
        <w:rPr>
          <w:rFonts w:asciiTheme="minorHAnsi" w:hAnsiTheme="minorHAnsi"/>
          <w:sz w:val="16"/>
        </w:rPr>
        <w:t xml:space="preserve"> the most notable being the 1962 Cuban Missile Crisis.  </w:t>
      </w:r>
      <w:r w:rsidRPr="001C6C83">
        <w:rPr>
          <w:rFonts w:asciiTheme="minorHAnsi" w:hAnsiTheme="minorHAnsi"/>
          <w:u w:val="single"/>
        </w:rPr>
        <w:t>Waltz’s logic is akin to observing a man falling from a high rise building, and noting that he had already fallen for 64 floors without anything bad happening to him, and concluding that so far it looked so good that others should try it.  Dangerous logic</w:t>
      </w:r>
      <w:r w:rsidRPr="001C6C83">
        <w:rPr>
          <w:rFonts w:asciiTheme="minorHAnsi" w:hAnsiTheme="minorHAnsi"/>
          <w:sz w:val="16"/>
        </w:rPr>
        <w:t xml:space="preserve">!   Tepperman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w:t>
      </w:r>
      <w:r w:rsidRPr="001C6C83">
        <w:rPr>
          <w:rFonts w:asciiTheme="minorHAnsi" w:hAnsiTheme="minorHAnsi"/>
          <w:b/>
          <w:u w:val="single"/>
        </w:rPr>
        <w:t xml:space="preserve">he is asking us to do more than trust in the rationality of leaders; </w:t>
      </w:r>
      <w:r w:rsidRPr="001C6C83">
        <w:rPr>
          <w:rFonts w:asciiTheme="minorHAnsi" w:hAnsiTheme="minorHAnsi"/>
          <w:u w:val="single"/>
        </w:rPr>
        <w:t>he is asking us to gamble the future on this proposition</w:t>
      </w:r>
      <w:r w:rsidRPr="001C6C83">
        <w:rPr>
          <w:rFonts w:asciiTheme="minorHAnsi" w:hAnsiTheme="minorHAnsi"/>
          <w:sz w:val="16"/>
        </w:rPr>
        <w:t xml:space="preserve">.  “The iron logic of deterrence and mutually assured destruction is so compelling,” Tepperman argues, “it’s led to what’s known as the nuclear peace….”  But if this is a peace worthy of the name, which it isn’t, it certainly is not one on which to risk the future of civilization.  </w:t>
      </w:r>
      <w:r w:rsidRPr="001C6C83">
        <w:rPr>
          <w:rFonts w:asciiTheme="minorHAnsi" w:hAnsiTheme="minorHAnsi"/>
          <w:highlight w:val="yellow"/>
          <w:u w:val="single"/>
        </w:rPr>
        <w:t>One irrational leader</w:t>
      </w:r>
      <w:r w:rsidRPr="001C6C83">
        <w:rPr>
          <w:rFonts w:asciiTheme="minorHAnsi" w:hAnsiTheme="minorHAnsi"/>
          <w:u w:val="single"/>
        </w:rPr>
        <w:t xml:space="preserve"> with control over a nuclear arsenal </w:t>
      </w:r>
      <w:r w:rsidRPr="001C6C83">
        <w:rPr>
          <w:rFonts w:asciiTheme="minorHAnsi" w:hAnsiTheme="minorHAnsi"/>
          <w:highlight w:val="yellow"/>
          <w:u w:val="single"/>
        </w:rPr>
        <w:t>could start a nuclear conflagration, resulting in a global Hiroshima</w:t>
      </w:r>
      <w:r w:rsidRPr="001C6C83">
        <w:rPr>
          <w:rFonts w:asciiTheme="minorHAnsi" w:hAnsiTheme="minorHAnsi"/>
          <w:u w:val="single"/>
        </w:rPr>
        <w:t>.</w:t>
      </w:r>
      <w:r w:rsidRPr="001C6C83">
        <w:rPr>
          <w:rFonts w:asciiTheme="minorHAnsi" w:hAnsiTheme="minorHAnsi"/>
          <w:sz w:val="16"/>
        </w:rPr>
        <w:t xml:space="preserve">  Tepperman celebrates “the iron logic of deterrence,” but deterrence is a theory that is far from rooted in “iron logic.”  It is a theory based upon threats that must be effectively communicated and believed.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1C6C83">
        <w:rPr>
          <w:rFonts w:asciiTheme="minorHAnsi" w:hAnsiTheme="minorHAnsi"/>
          <w:b/>
          <w:u w:val="single"/>
        </w:rPr>
        <w:t>The longer that nuclear weapons are not used, the more other countries may come to believe that they can challenge Country A with impunity from nuclear retaliation.</w:t>
      </w:r>
      <w:r w:rsidRPr="001C6C83">
        <w:rPr>
          <w:rFonts w:asciiTheme="minorHAnsi" w:hAnsiTheme="minorHAnsi"/>
          <w:sz w:val="16"/>
        </w:rPr>
        <w:t xml:space="preserve">  </w:t>
      </w:r>
      <w:r w:rsidRPr="001C6C83">
        <w:rPr>
          <w:rFonts w:asciiTheme="minorHAnsi" w:hAnsiTheme="minorHAnsi"/>
          <w:b/>
          <w:u w:val="single"/>
        </w:rPr>
        <w:t xml:space="preserve">The more that Country A bullies other countries, the greater the incentive for these countries to develop their own nuclear arsenals.  </w:t>
      </w:r>
      <w:r w:rsidRPr="001C6C83">
        <w:rPr>
          <w:rFonts w:asciiTheme="minorHAnsi" w:hAnsiTheme="minorHAnsi"/>
          <w:highlight w:val="yellow"/>
          <w:u w:val="single"/>
        </w:rPr>
        <w:t>Deterrence is unstable and</w:t>
      </w:r>
      <w:r w:rsidRPr="001C6C83">
        <w:rPr>
          <w:rFonts w:asciiTheme="minorHAnsi" w:hAnsiTheme="minorHAnsi"/>
          <w:u w:val="single"/>
        </w:rPr>
        <w:t xml:space="preserve"> therefore </w:t>
      </w:r>
      <w:r w:rsidRPr="001C6C83">
        <w:rPr>
          <w:rFonts w:asciiTheme="minorHAnsi" w:hAnsiTheme="minorHAnsi"/>
          <w:highlight w:val="yellow"/>
          <w:u w:val="single"/>
        </w:rPr>
        <w:t>precarious</w:t>
      </w:r>
      <w:r w:rsidRPr="001C6C83">
        <w:rPr>
          <w:rFonts w:asciiTheme="minorHAnsi" w:hAnsiTheme="minorHAnsi"/>
          <w:sz w:val="16"/>
        </w:rPr>
        <w:t xml:space="preserve">.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Tepperman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Tepperman’s favorable disposition toward the bomb, he refers to as “nuclear pessimists.”  </w:t>
      </w:r>
      <w:r w:rsidRPr="001C6C83">
        <w:rPr>
          <w:rFonts w:asciiTheme="minorHAnsi" w:hAnsiTheme="minorHAnsi"/>
          <w:b/>
          <w:u w:val="single"/>
        </w:rPr>
        <w:t xml:space="preserve">These would be the people, and I would certainly be one of them, who see </w:t>
      </w:r>
      <w:r w:rsidRPr="001C6C83">
        <w:rPr>
          <w:rFonts w:asciiTheme="minorHAnsi" w:hAnsiTheme="minorHAnsi"/>
          <w:b/>
          <w:highlight w:val="yellow"/>
          <w:u w:val="single"/>
        </w:rPr>
        <w:t>nuclear weapons</w:t>
      </w:r>
      <w:r w:rsidRPr="001C6C83">
        <w:rPr>
          <w:rFonts w:asciiTheme="minorHAnsi" w:hAnsiTheme="minorHAnsi"/>
          <w:b/>
          <w:u w:val="single"/>
        </w:rPr>
        <w:t xml:space="preserve"> as </w:t>
      </w:r>
      <w:r w:rsidRPr="001C6C83">
        <w:rPr>
          <w:rFonts w:asciiTheme="minorHAnsi" w:hAnsiTheme="minorHAnsi"/>
          <w:b/>
          <w:highlight w:val="yellow"/>
          <w:u w:val="single"/>
        </w:rPr>
        <w:t>present</w:t>
      </w:r>
      <w:r w:rsidRPr="001C6C83">
        <w:rPr>
          <w:rFonts w:asciiTheme="minorHAnsi" w:hAnsiTheme="minorHAnsi"/>
          <w:b/>
          <w:u w:val="single"/>
        </w:rPr>
        <w:t xml:space="preserve">ing </w:t>
      </w:r>
      <w:r w:rsidRPr="001C6C83">
        <w:rPr>
          <w:rFonts w:asciiTheme="minorHAnsi" w:hAnsiTheme="minorHAnsi"/>
          <w:b/>
          <w:highlight w:val="yellow"/>
          <w:u w:val="single"/>
        </w:rPr>
        <w:t>an urgent danger to our</w:t>
      </w:r>
      <w:r w:rsidRPr="001C6C83">
        <w:rPr>
          <w:rFonts w:asciiTheme="minorHAnsi" w:hAnsiTheme="minorHAnsi"/>
          <w:b/>
          <w:u w:val="single"/>
        </w:rPr>
        <w:t xml:space="preserve"> security, our species and our </w:t>
      </w:r>
      <w:r w:rsidRPr="001C6C83">
        <w:rPr>
          <w:rFonts w:asciiTheme="minorHAnsi" w:hAnsiTheme="minorHAnsi"/>
          <w:b/>
          <w:highlight w:val="yellow"/>
          <w:u w:val="single"/>
        </w:rPr>
        <w:t>future</w:t>
      </w:r>
      <w:r w:rsidRPr="001C6C83">
        <w:rPr>
          <w:rFonts w:asciiTheme="minorHAnsi" w:hAnsiTheme="minorHAnsi"/>
          <w:sz w:val="16"/>
        </w:rPr>
        <w:t xml:space="preserve">.   </w:t>
      </w:r>
      <w:r w:rsidRPr="001C6C83">
        <w:rPr>
          <w:rFonts w:asciiTheme="minorHAnsi" w:hAnsiTheme="minorHAnsi"/>
          <w:b/>
          <w:u w:val="single"/>
        </w:rPr>
        <w:t>Tepperman finds</w:t>
      </w:r>
      <w:r w:rsidRPr="001C6C83">
        <w:rPr>
          <w:rFonts w:asciiTheme="minorHAnsi" w:hAnsiTheme="minorHAnsi"/>
          <w:sz w:val="16"/>
        </w:rPr>
        <w:t xml:space="preserve"> that when viewed from his “nuclear optimist” perspective, “nuclear weapons start to seem a lot less frightening.”  “</w:t>
      </w:r>
      <w:r w:rsidRPr="001C6C83">
        <w:rPr>
          <w:rFonts w:asciiTheme="minorHAnsi" w:hAnsiTheme="minorHAnsi"/>
          <w:b/>
          <w:u w:val="single"/>
        </w:rPr>
        <w:t>Nuclear peace,”</w:t>
      </w:r>
      <w:r w:rsidRPr="001C6C83">
        <w:rPr>
          <w:rFonts w:asciiTheme="minorHAnsi" w:hAnsiTheme="minorHAnsi"/>
          <w:sz w:val="16"/>
        </w:rPr>
        <w:t xml:space="preserve"> he tells us, “</w:t>
      </w:r>
      <w:r w:rsidRPr="001C6C83">
        <w:rPr>
          <w:rFonts w:asciiTheme="minorHAnsi" w:hAnsiTheme="minorHAnsi"/>
          <w:b/>
          <w:u w:val="single"/>
        </w:rPr>
        <w:t>rests on a scary bargain</w:t>
      </w:r>
      <w:r w:rsidRPr="001C6C83">
        <w:rPr>
          <w:rFonts w:asciiTheme="minorHAnsi" w:hAnsiTheme="minorHAnsi"/>
          <w:sz w:val="16"/>
        </w:rPr>
        <w:t xml:space="preserve">: </w:t>
      </w:r>
      <w:r w:rsidRPr="001C6C83">
        <w:rPr>
          <w:rFonts w:asciiTheme="minorHAnsi" w:hAnsiTheme="minorHAnsi"/>
          <w:b/>
          <w:u w:val="single"/>
        </w:rPr>
        <w:t>you accept a small chance that something extremely bad will happen</w:t>
      </w:r>
      <w:r w:rsidRPr="001C6C83">
        <w:rPr>
          <w:rFonts w:asciiTheme="minorHAnsi" w:hAnsiTheme="minorHAnsi"/>
          <w:sz w:val="16"/>
        </w:rPr>
        <w:t xml:space="preserve"> in exchange </w:t>
      </w:r>
      <w:r w:rsidRPr="001C6C83">
        <w:rPr>
          <w:rFonts w:asciiTheme="minorHAnsi" w:hAnsiTheme="minorHAnsi"/>
          <w:b/>
          <w:u w:val="single"/>
        </w:rPr>
        <w:t>for a much bigger chance that something very bad – conventional war – won’t happen</w:t>
      </w:r>
      <w:r w:rsidRPr="001C6C83">
        <w:rPr>
          <w:rFonts w:asciiTheme="minorHAnsi" w:hAnsiTheme="minorHAnsi"/>
          <w:sz w:val="16"/>
        </w:rPr>
        <w:t xml:space="preserve">.”  </w:t>
      </w:r>
      <w:r w:rsidRPr="001C6C83">
        <w:rPr>
          <w:rFonts w:asciiTheme="minorHAnsi" w:hAnsiTheme="minorHAnsi"/>
          <w:u w:val="single"/>
        </w:rPr>
        <w:t xml:space="preserve">But </w:t>
      </w:r>
      <w:r w:rsidRPr="001C6C83">
        <w:rPr>
          <w:rFonts w:asciiTheme="minorHAnsi" w:hAnsiTheme="minorHAnsi"/>
          <w:highlight w:val="yellow"/>
          <w:u w:val="single"/>
        </w:rPr>
        <w:t>the “extremely bad” thing he asks us to accept is the end of the human species</w:t>
      </w:r>
      <w:r w:rsidRPr="001C6C83">
        <w:rPr>
          <w:rFonts w:asciiTheme="minorHAnsi" w:hAnsiTheme="minorHAnsi"/>
          <w:sz w:val="16"/>
        </w:rPr>
        <w:t xml:space="preserve">.  Yes, that would be serious.  </w:t>
      </w:r>
      <w:r w:rsidRPr="001C6C83">
        <w:rPr>
          <w:rFonts w:asciiTheme="minorHAnsi" w:hAnsiTheme="minorHAnsi"/>
          <w:b/>
          <w:u w:val="single"/>
        </w:rPr>
        <w:t>He also doesn’t make the case that in a world without nuclear weapons, the prospects of conventional war would increase dramatically</w:t>
      </w:r>
      <w:r w:rsidRPr="001C6C83">
        <w:rPr>
          <w:rFonts w:asciiTheme="minorHAnsi" w:hAnsiTheme="minorHAnsi"/>
          <w:sz w:val="16"/>
        </w:rPr>
        <w:t xml:space="preserve">.  After all, </w:t>
      </w:r>
      <w:r w:rsidRPr="001C6C83">
        <w:rPr>
          <w:rFonts w:asciiTheme="minorHAnsi" w:hAnsiTheme="minorHAnsi"/>
          <w:b/>
          <w:u w:val="single"/>
        </w:rPr>
        <w:t xml:space="preserve">it is only </w:t>
      </w:r>
      <w:r w:rsidRPr="001C6C83">
        <w:rPr>
          <w:rFonts w:asciiTheme="minorHAnsi" w:hAnsiTheme="minorHAnsi"/>
          <w:b/>
          <w:u w:val="single"/>
        </w:rPr>
        <w:lastRenderedPageBreak/>
        <w:t>an unproven supposition that nuclear weapons have prevented wars, or would do so in the future</w:t>
      </w:r>
      <w:r w:rsidRPr="001C6C83">
        <w:rPr>
          <w:rFonts w:asciiTheme="minorHAnsi" w:hAnsiTheme="minorHAnsi"/>
          <w:sz w:val="16"/>
        </w:rPr>
        <w:t>.  We have certainly come far too close to the precipice of catastrophic nuclear war.  As an ultimate celebration of the faulty logic of deterrence, Tepperman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sidRPr="001C6C83">
        <w:rPr>
          <w:rFonts w:asciiTheme="minorHAnsi" w:hAnsiTheme="minorHAnsi"/>
          <w:b/>
          <w:u w:val="single"/>
        </w:rPr>
        <w:t>.  Do we really want to bet the human future that Kim Jong-Il and his successors are more rational than Mr. Tepperman</w:t>
      </w:r>
      <w:r w:rsidRPr="001C6C83">
        <w:rPr>
          <w:rFonts w:asciiTheme="minorHAnsi" w:hAnsiTheme="minorHAnsi"/>
          <w:sz w:val="16"/>
        </w:rPr>
        <w:t>?</w:t>
      </w:r>
    </w:p>
    <w:p w:rsidR="00AA0316" w:rsidRPr="001C6C83" w:rsidRDefault="00AA0316" w:rsidP="00AA0316">
      <w:pPr>
        <w:pStyle w:val="Heading3"/>
        <w:rPr>
          <w:rFonts w:asciiTheme="minorHAnsi" w:hAnsiTheme="minorHAnsi"/>
        </w:rPr>
      </w:pPr>
      <w:r w:rsidRPr="001C6C83">
        <w:rPr>
          <w:rFonts w:asciiTheme="minorHAnsi" w:hAnsiTheme="minorHAnsi"/>
        </w:rPr>
        <w:lastRenderedPageBreak/>
        <w:t>2nc Disease</w:t>
      </w:r>
    </w:p>
    <w:p w:rsidR="00AA0316" w:rsidRPr="001C6C83" w:rsidRDefault="00AA0316" w:rsidP="00AA0316">
      <w:pPr>
        <w:rPr>
          <w:rFonts w:asciiTheme="minorHAnsi" w:hAnsiTheme="minorHAnsi"/>
          <w:b/>
        </w:rPr>
      </w:pPr>
      <w:r w:rsidRPr="001C6C83">
        <w:rPr>
          <w:rFonts w:asciiTheme="minorHAnsi" w:hAnsiTheme="minorHAnsi"/>
          <w:b/>
        </w:rPr>
        <w:t xml:space="preserve">Lack of US soft power causes a lack of international cooperation which makes stopping deadly disease epidemics impossible- that’s Reiffel </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Disease spread causes extinction</w:t>
      </w:r>
    </w:p>
    <w:p w:rsidR="00AA0316" w:rsidRPr="001C6C83" w:rsidRDefault="00AA0316" w:rsidP="00AA0316">
      <w:pPr>
        <w:rPr>
          <w:rFonts w:asciiTheme="minorHAnsi" w:hAnsiTheme="minorHAnsi"/>
          <w:sz w:val="16"/>
        </w:rPr>
      </w:pPr>
      <w:r w:rsidRPr="001C6C83">
        <w:rPr>
          <w:rFonts w:asciiTheme="minorHAnsi" w:hAnsiTheme="minorHAnsi"/>
          <w:b/>
          <w:szCs w:val="24"/>
        </w:rPr>
        <w:t>Yu 09</w:t>
      </w:r>
      <w:r w:rsidRPr="001C6C83">
        <w:rPr>
          <w:rFonts w:asciiTheme="minorHAnsi" w:hAnsiTheme="minorHAnsi"/>
          <w:sz w:val="16"/>
          <w:szCs w:val="24"/>
        </w:rPr>
        <w:t xml:space="preserve"> </w:t>
      </w:r>
      <w:r w:rsidRPr="001C6C83">
        <w:rPr>
          <w:rFonts w:asciiTheme="minorHAnsi" w:hAnsiTheme="minorHAnsi"/>
          <w:sz w:val="16"/>
        </w:rPr>
        <w:t>[Victoria, “Human Extinction: The Uncertainty of Our Fate,” Dartmouth Journal of Undergraduate Science, May 22, http://dujs.dartmouth.edu/spring-2009/human-extinction-the-uncertainty-of-our-fate]</w:t>
      </w:r>
    </w:p>
    <w:p w:rsidR="00AA0316" w:rsidRPr="001C6C83" w:rsidRDefault="00AA0316" w:rsidP="00AA0316">
      <w:pPr>
        <w:ind w:left="360"/>
        <w:rPr>
          <w:rFonts w:asciiTheme="minorHAnsi" w:hAnsiTheme="minorHAnsi"/>
          <w:sz w:val="16"/>
        </w:rPr>
      </w:pPr>
      <w:r w:rsidRPr="001C6C83">
        <w:rPr>
          <w:rFonts w:asciiTheme="minorHAnsi" w:hAnsiTheme="minorHAnsi"/>
          <w:b/>
          <w:u w:val="single"/>
        </w:rPr>
        <w:t>In the past, humans have indeed fallen victim to viruses</w:t>
      </w:r>
      <w:r w:rsidRPr="001C6C83">
        <w:rPr>
          <w:rFonts w:asciiTheme="minorHAnsi" w:hAnsiTheme="minorHAnsi"/>
          <w:sz w:val="16"/>
        </w:rPr>
        <w:t xml:space="preserve">. Perhaps the best-known case was the bubonic plague that killed up to one third of the European population in the mid-14th century (7). </w:t>
      </w:r>
      <w:r w:rsidRPr="001C6C83">
        <w:rPr>
          <w:rFonts w:asciiTheme="minorHAnsi" w:hAnsiTheme="minorHAnsi"/>
          <w:b/>
          <w:u w:val="single"/>
        </w:rPr>
        <w:t xml:space="preserve">While vaccines have been developed for the plague and some other infectious diseases, </w:t>
      </w:r>
      <w:r w:rsidRPr="001C6C83">
        <w:rPr>
          <w:rFonts w:asciiTheme="minorHAnsi" w:hAnsiTheme="minorHAnsi"/>
          <w:b/>
          <w:highlight w:val="yellow"/>
          <w:u w:val="single"/>
        </w:rPr>
        <w:t xml:space="preserve">new viral strains are </w:t>
      </w:r>
      <w:r w:rsidRPr="001C6C83">
        <w:rPr>
          <w:rFonts w:asciiTheme="minorHAnsi" w:hAnsiTheme="minorHAnsi"/>
          <w:highlight w:val="yellow"/>
          <w:u w:val="single"/>
        </w:rPr>
        <w:t>constantly emerging</w:t>
      </w:r>
      <w:r w:rsidRPr="001C6C83">
        <w:rPr>
          <w:rFonts w:asciiTheme="minorHAnsi" w:hAnsiTheme="minorHAnsi"/>
          <w:b/>
          <w:highlight w:val="yellow"/>
          <w:u w:val="single"/>
        </w:rPr>
        <w:t xml:space="preserve"> — a process that maintains the possibility of </w:t>
      </w:r>
      <w:r w:rsidRPr="001C6C83">
        <w:rPr>
          <w:rFonts w:asciiTheme="minorHAnsi" w:hAnsiTheme="minorHAnsi"/>
          <w:b/>
          <w:u w:val="single"/>
        </w:rPr>
        <w:t xml:space="preserve">a pandemic-facilitated </w:t>
      </w:r>
      <w:r w:rsidRPr="001C6C83">
        <w:rPr>
          <w:rFonts w:asciiTheme="minorHAnsi" w:hAnsiTheme="minorHAnsi"/>
          <w:highlight w:val="yellow"/>
          <w:u w:val="single"/>
        </w:rPr>
        <w:t>human extinction</w:t>
      </w:r>
      <w:r w:rsidRPr="001C6C83">
        <w:rPr>
          <w:rFonts w:asciiTheme="minorHAnsi" w:hAnsiTheme="minorHAnsi"/>
          <w:b/>
        </w:rPr>
        <w:t>.</w:t>
      </w:r>
      <w:r w:rsidRPr="001C6C83">
        <w:rPr>
          <w:rFonts w:asciiTheme="minorHAnsi" w:hAnsiTheme="minorHAnsi"/>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1C6C83">
        <w:rPr>
          <w:rFonts w:asciiTheme="minorHAnsi" w:hAnsiTheme="minorHAnsi"/>
          <w:b/>
          <w:highlight w:val="yellow"/>
          <w:u w:val="single"/>
        </w:rPr>
        <w:t>for more easily transmitted viruses</w:t>
      </w:r>
      <w:r w:rsidRPr="001C6C83">
        <w:rPr>
          <w:rFonts w:asciiTheme="minorHAnsi" w:hAnsiTheme="minorHAnsi"/>
          <w:b/>
          <w:u w:val="single"/>
        </w:rPr>
        <w:t xml:space="preserve"> such as influenza, </w:t>
      </w:r>
      <w:r w:rsidRPr="001C6C83">
        <w:rPr>
          <w:rFonts w:asciiTheme="minorHAnsi" w:hAnsiTheme="minorHAnsi"/>
          <w:b/>
          <w:highlight w:val="yellow"/>
          <w:u w:val="single"/>
        </w:rPr>
        <w:t>the evolution of new strains could prove</w:t>
      </w:r>
      <w:r w:rsidRPr="001C6C83">
        <w:rPr>
          <w:rFonts w:asciiTheme="minorHAnsi" w:hAnsiTheme="minorHAnsi"/>
          <w:b/>
          <w:u w:val="single"/>
        </w:rPr>
        <w:t xml:space="preserve"> far more </w:t>
      </w:r>
      <w:r w:rsidRPr="001C6C83">
        <w:rPr>
          <w:rFonts w:asciiTheme="minorHAnsi" w:hAnsiTheme="minorHAnsi"/>
          <w:b/>
          <w:highlight w:val="yellow"/>
          <w:u w:val="single"/>
        </w:rPr>
        <w:t>consequential</w:t>
      </w:r>
      <w:r w:rsidRPr="001C6C83">
        <w:rPr>
          <w:rFonts w:asciiTheme="minorHAnsi" w:hAnsiTheme="minorHAnsi"/>
          <w:b/>
          <w:u w:val="single"/>
        </w:rPr>
        <w:t xml:space="preserve">. </w:t>
      </w:r>
      <w:r w:rsidRPr="001C6C83">
        <w:rPr>
          <w:rFonts w:asciiTheme="minorHAnsi" w:hAnsiTheme="minorHAnsi"/>
          <w:b/>
          <w:highlight w:val="yellow"/>
          <w:u w:val="single"/>
        </w:rPr>
        <w:t>The simultaneous occurrence of antigenic</w:t>
      </w:r>
      <w:r w:rsidRPr="001C6C83">
        <w:rPr>
          <w:rFonts w:asciiTheme="minorHAnsi" w:hAnsiTheme="minorHAnsi"/>
          <w:b/>
          <w:u w:val="single"/>
        </w:rPr>
        <w:t xml:space="preserve"> drift (point mutations that lead to new strains) </w:t>
      </w:r>
      <w:r w:rsidRPr="001C6C83">
        <w:rPr>
          <w:rFonts w:asciiTheme="minorHAnsi" w:hAnsiTheme="minorHAnsi"/>
          <w:b/>
          <w:highlight w:val="yellow"/>
          <w:u w:val="single"/>
        </w:rPr>
        <w:t>and antigenic shift</w:t>
      </w:r>
      <w:r w:rsidRPr="001C6C83">
        <w:rPr>
          <w:rFonts w:asciiTheme="minorHAnsi" w:hAnsiTheme="minorHAnsi"/>
          <w:b/>
          <w:u w:val="single"/>
        </w:rPr>
        <w:t xml:space="preserve"> (the inter-species transfer of disease) </w:t>
      </w:r>
      <w:r w:rsidRPr="001C6C83">
        <w:rPr>
          <w:rFonts w:asciiTheme="minorHAnsi" w:hAnsiTheme="minorHAnsi"/>
          <w:b/>
          <w:highlight w:val="yellow"/>
          <w:u w:val="single"/>
        </w:rPr>
        <w:t>in the influenza virus could produce a</w:t>
      </w:r>
      <w:r w:rsidRPr="001C6C83">
        <w:rPr>
          <w:rFonts w:asciiTheme="minorHAnsi" w:hAnsiTheme="minorHAnsi"/>
          <w:b/>
          <w:u w:val="single"/>
        </w:rPr>
        <w:t xml:space="preserve"> new </w:t>
      </w:r>
      <w:r w:rsidRPr="001C6C83">
        <w:rPr>
          <w:rFonts w:asciiTheme="minorHAnsi" w:hAnsiTheme="minorHAnsi"/>
          <w:b/>
          <w:highlight w:val="yellow"/>
          <w:u w:val="single"/>
        </w:rPr>
        <w:t>version</w:t>
      </w:r>
      <w:r w:rsidRPr="001C6C83">
        <w:rPr>
          <w:rFonts w:asciiTheme="minorHAnsi" w:hAnsiTheme="minorHAnsi"/>
          <w:b/>
          <w:u w:val="single"/>
        </w:rPr>
        <w:t xml:space="preserve"> of influenza </w:t>
      </w:r>
      <w:r w:rsidRPr="001C6C83">
        <w:rPr>
          <w:rFonts w:asciiTheme="minorHAnsi" w:hAnsiTheme="minorHAnsi"/>
          <w:b/>
          <w:highlight w:val="yellow"/>
          <w:u w:val="single"/>
        </w:rPr>
        <w:t>for which scientists may not</w:t>
      </w:r>
      <w:r w:rsidRPr="001C6C83">
        <w:rPr>
          <w:rFonts w:asciiTheme="minorHAnsi" w:hAnsiTheme="minorHAnsi"/>
          <w:b/>
          <w:u w:val="single"/>
        </w:rPr>
        <w:t xml:space="preserve"> immediately </w:t>
      </w:r>
      <w:r w:rsidRPr="001C6C83">
        <w:rPr>
          <w:rFonts w:asciiTheme="minorHAnsi" w:hAnsiTheme="minorHAnsi"/>
          <w:b/>
          <w:highlight w:val="yellow"/>
          <w:u w:val="single"/>
        </w:rPr>
        <w:t>find a cure.</w:t>
      </w:r>
      <w:r w:rsidRPr="001C6C83">
        <w:rPr>
          <w:rFonts w:asciiTheme="minorHAnsi" w:hAnsiTheme="minorHAnsi"/>
          <w:b/>
          <w:u w:val="single"/>
        </w:rPr>
        <w:t xml:space="preserve"> </w:t>
      </w:r>
      <w:r w:rsidRPr="001C6C83">
        <w:rPr>
          <w:rFonts w:asciiTheme="minorHAnsi" w:hAnsiTheme="minorHAnsi"/>
          <w:b/>
          <w:highlight w:val="yellow"/>
          <w:u w:val="single"/>
        </w:rPr>
        <w:t>Since influenza can spread quickly, this lag time could</w:t>
      </w:r>
      <w:r w:rsidRPr="001C6C83">
        <w:rPr>
          <w:rFonts w:asciiTheme="minorHAnsi" w:hAnsiTheme="minorHAnsi"/>
          <w:b/>
          <w:u w:val="single"/>
        </w:rPr>
        <w:t xml:space="preserve"> potentially </w:t>
      </w:r>
      <w:r w:rsidRPr="001C6C83">
        <w:rPr>
          <w:rFonts w:asciiTheme="minorHAnsi" w:hAnsiTheme="minorHAnsi"/>
          <w:b/>
          <w:highlight w:val="yellow"/>
          <w:u w:val="single"/>
        </w:rPr>
        <w:t xml:space="preserve">lead to a “global influenza pandemic,” </w:t>
      </w:r>
      <w:r w:rsidRPr="001C6C83">
        <w:rPr>
          <w:rFonts w:asciiTheme="minorHAnsi" w:hAnsiTheme="minorHAnsi"/>
          <w:b/>
          <w:u w:val="single"/>
        </w:rPr>
        <w:t>according to the Centers for Disease Control and Prevention</w:t>
      </w:r>
      <w:r w:rsidRPr="001C6C83">
        <w:rPr>
          <w:rFonts w:asciiTheme="minorHAnsi" w:hAnsiTheme="minorHAnsi"/>
          <w:sz w:val="16"/>
        </w:rPr>
        <w:t xml:space="preserve"> (9). The most recent scare of this variety came in 1918 when bird flu managed to kill over 50 million people around the world in what is sometimes referred to as the Spanish flu pandemic. Perhaps </w:t>
      </w:r>
      <w:r w:rsidRPr="001C6C83">
        <w:rPr>
          <w:rFonts w:asciiTheme="minorHAnsi" w:hAnsiTheme="minorHAnsi"/>
          <w:b/>
          <w:u w:val="single"/>
        </w:rPr>
        <w:t>even more frightening is the fact that only 25 mutations were required to convert the original viral strain — which could only infect birds — into a human-viable strain</w:t>
      </w:r>
      <w:r w:rsidRPr="001C6C83">
        <w:rPr>
          <w:rFonts w:asciiTheme="minorHAnsi" w:hAnsiTheme="minorHAnsi"/>
          <w:sz w:val="16"/>
        </w:rPr>
        <w:t xml:space="preserve"> (10). </w:t>
      </w:r>
    </w:p>
    <w:p w:rsidR="00AA0316" w:rsidRPr="001C6C83" w:rsidRDefault="00AA0316" w:rsidP="00AA0316">
      <w:pPr>
        <w:rPr>
          <w:rFonts w:asciiTheme="minorHAnsi" w:hAnsiTheme="minorHAnsi"/>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2nc Environmental Destruction</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 xml:space="preserve">Lack of US soft power causes a lack of international cooperation which makes stopping environmental destruction impossible - that’s Reiffel </w:t>
      </w:r>
    </w:p>
    <w:p w:rsidR="00AA0316" w:rsidRPr="001C6C83" w:rsidRDefault="00AA0316" w:rsidP="00AA0316">
      <w:pPr>
        <w:rPr>
          <w:rFonts w:asciiTheme="minorHAnsi" w:hAnsiTheme="minorHAnsi"/>
        </w:rPr>
      </w:pPr>
    </w:p>
    <w:p w:rsidR="00AA0316" w:rsidRPr="001C6C83" w:rsidRDefault="00AA0316" w:rsidP="00AA0316">
      <w:pPr>
        <w:pStyle w:val="tag"/>
        <w:rPr>
          <w:rFonts w:asciiTheme="minorHAnsi" w:eastAsia="MS Mincho" w:hAnsiTheme="minorHAnsi"/>
        </w:rPr>
      </w:pPr>
      <w:r w:rsidRPr="001C6C83">
        <w:rPr>
          <w:rFonts w:asciiTheme="minorHAnsi" w:eastAsia="MS Mincho" w:hAnsiTheme="minorHAnsi"/>
        </w:rPr>
        <w:t>Environmental destruction causes Extinction</w:t>
      </w:r>
    </w:p>
    <w:p w:rsidR="00AA0316" w:rsidRPr="001C6C83" w:rsidRDefault="00AA0316" w:rsidP="00AA0316">
      <w:pPr>
        <w:rPr>
          <w:rFonts w:asciiTheme="minorHAnsi" w:hAnsiTheme="minorHAnsi"/>
          <w:b/>
        </w:rPr>
      </w:pPr>
      <w:r w:rsidRPr="001C6C83">
        <w:rPr>
          <w:rFonts w:asciiTheme="minorHAnsi" w:hAnsiTheme="minorHAnsi"/>
          <w:b/>
        </w:rPr>
        <w:t xml:space="preserve">Warner ’94 </w:t>
      </w:r>
    </w:p>
    <w:p w:rsidR="00AA0316" w:rsidRPr="001C6C83" w:rsidRDefault="00AA0316" w:rsidP="00AA0316">
      <w:pPr>
        <w:rPr>
          <w:rFonts w:asciiTheme="minorHAnsi" w:hAnsiTheme="minorHAnsi"/>
        </w:rPr>
      </w:pPr>
      <w:r w:rsidRPr="001C6C83">
        <w:rPr>
          <w:rFonts w:asciiTheme="minorHAnsi" w:hAnsiTheme="minorHAnsi"/>
          <w:sz w:val="16"/>
        </w:rPr>
        <w:t>Paul Warner, American University, Dept of International Politics and Foreign Policy, August, Politics and Life Sciences, 1994, p 177</w:t>
      </w:r>
    </w:p>
    <w:p w:rsidR="00AA0316" w:rsidRPr="001C6C83" w:rsidRDefault="00AA0316" w:rsidP="00AA0316">
      <w:pPr>
        <w:pStyle w:val="card"/>
        <w:ind w:left="360"/>
        <w:rPr>
          <w:rStyle w:val="Emphasis2"/>
          <w:rFonts w:asciiTheme="minorHAnsi" w:eastAsia="MS Mincho" w:hAnsiTheme="minorHAnsi"/>
        </w:rPr>
      </w:pPr>
      <w:r w:rsidRPr="001C6C83">
        <w:rPr>
          <w:rFonts w:asciiTheme="minorHAnsi" w:eastAsia="MS Mincho" w:hAnsiTheme="minorHAnsi"/>
          <w:sz w:val="16"/>
        </w:rPr>
        <w:t xml:space="preserve">Massive extinction of species is dangerous, then, because one cannot predict which species are expendable to the system as a whole.  As Philip Hoose remarks, "Plants and animals cannot tell us what they mean to each other."  </w:t>
      </w:r>
      <w:r w:rsidRPr="001C6C83">
        <w:rPr>
          <w:rStyle w:val="underline"/>
          <w:rFonts w:asciiTheme="minorHAnsi" w:eastAsia="MS Mincho" w:hAnsiTheme="minorHAnsi"/>
          <w:szCs w:val="22"/>
          <w:highlight w:val="yellow"/>
        </w:rPr>
        <w:t xml:space="preserve">One can never be sure which species holds up </w:t>
      </w:r>
      <w:r w:rsidRPr="001C6C83">
        <w:rPr>
          <w:rStyle w:val="underline"/>
          <w:rFonts w:asciiTheme="minorHAnsi" w:eastAsia="MS Mincho" w:hAnsiTheme="minorHAnsi"/>
          <w:szCs w:val="22"/>
        </w:rPr>
        <w:t xml:space="preserve">fundamental biological relationships in the </w:t>
      </w:r>
      <w:r w:rsidRPr="001C6C83">
        <w:rPr>
          <w:rStyle w:val="underline"/>
          <w:rFonts w:asciiTheme="minorHAnsi" w:eastAsia="MS Mincho" w:hAnsiTheme="minorHAnsi"/>
          <w:szCs w:val="22"/>
          <w:highlight w:val="yellow"/>
        </w:rPr>
        <w:t>planetary ecosystem</w:t>
      </w:r>
      <w:r w:rsidRPr="001C6C83">
        <w:rPr>
          <w:rStyle w:val="underline"/>
          <w:rFonts w:asciiTheme="minorHAnsi" w:eastAsia="MS Mincho" w:hAnsiTheme="minorHAnsi"/>
          <w:szCs w:val="22"/>
        </w:rPr>
        <w:t xml:space="preserve">.  And, because removing species is an </w:t>
      </w:r>
      <w:r w:rsidRPr="001C6C83">
        <w:rPr>
          <w:rStyle w:val="Emphasis2"/>
          <w:rFonts w:asciiTheme="minorHAnsi" w:eastAsia="MS Mincho" w:hAnsiTheme="minorHAnsi"/>
        </w:rPr>
        <w:t>irreversible act</w:t>
      </w:r>
      <w:r w:rsidRPr="001C6C83">
        <w:rPr>
          <w:rStyle w:val="underline"/>
          <w:rFonts w:asciiTheme="minorHAnsi" w:eastAsia="MS Mincho" w:hAnsiTheme="minorHAnsi"/>
          <w:szCs w:val="22"/>
        </w:rPr>
        <w:t xml:space="preserve">, it may be too late to save the system </w:t>
      </w:r>
      <w:r w:rsidRPr="001C6C83">
        <w:rPr>
          <w:rFonts w:asciiTheme="minorHAnsi" w:eastAsia="MS Mincho" w:hAnsiTheme="minorHAnsi"/>
          <w:sz w:val="16"/>
        </w:rPr>
        <w:t>after the extinction of key plants or animals.  According to the U.S. National Research Council, "The ramifications of an ecological change of this magnitude [vast extinction of species] are so far reaching that no one on earth will escape them."</w:t>
      </w:r>
      <w:r w:rsidRPr="001C6C83">
        <w:rPr>
          <w:rStyle w:val="underline"/>
          <w:rFonts w:asciiTheme="minorHAnsi" w:eastAsia="MS Mincho" w:hAnsiTheme="minorHAnsi"/>
          <w:szCs w:val="22"/>
        </w:rPr>
        <w:t xml:space="preserve">  </w:t>
      </w:r>
      <w:r w:rsidRPr="001C6C83">
        <w:rPr>
          <w:rStyle w:val="underline"/>
          <w:rFonts w:asciiTheme="minorHAnsi" w:eastAsia="MS Mincho" w:hAnsiTheme="minorHAnsi"/>
          <w:szCs w:val="22"/>
          <w:highlight w:val="yellow"/>
        </w:rPr>
        <w:t xml:space="preserve">Trifling with the "lives" of species is like playing Russian roulette, with </w:t>
      </w:r>
      <w:r w:rsidRPr="001C6C83">
        <w:rPr>
          <w:rStyle w:val="Emphasis2"/>
          <w:rFonts w:asciiTheme="minorHAnsi" w:eastAsia="MS Mincho" w:hAnsiTheme="minorHAnsi"/>
          <w:highlight w:val="yellow"/>
        </w:rPr>
        <w:t>our collective future as the stakes</w:t>
      </w:r>
      <w:r w:rsidRPr="001C6C83">
        <w:rPr>
          <w:rStyle w:val="Emphasis2"/>
          <w:rFonts w:asciiTheme="minorHAnsi" w:eastAsia="MS Mincho" w:hAnsiTheme="minorHAnsi"/>
        </w:rPr>
        <w:t>.</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rPr>
      </w:pPr>
    </w:p>
    <w:p w:rsidR="00AA0316" w:rsidRPr="001C6C83" w:rsidRDefault="001C6C83" w:rsidP="00AA0316">
      <w:pPr>
        <w:pStyle w:val="Heading2"/>
        <w:rPr>
          <w:rFonts w:asciiTheme="minorHAnsi" w:hAnsiTheme="minorHAnsi"/>
        </w:rPr>
      </w:pPr>
      <w:r>
        <w:rPr>
          <w:rFonts w:asciiTheme="minorHAnsi" w:hAnsiTheme="minorHAnsi"/>
        </w:rPr>
        <w:lastRenderedPageBreak/>
        <w:t xml:space="preserve">UQ/L/Internal Link XTs </w:t>
      </w: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2nc UQ – Obama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 xml:space="preserve">Obama’s diplomatic strategy focuses on Syria – he’s being persistent </w:t>
      </w:r>
    </w:p>
    <w:p w:rsidR="00AA0316" w:rsidRPr="001C6C83" w:rsidRDefault="00AA0316" w:rsidP="00AA0316">
      <w:pPr>
        <w:rPr>
          <w:rFonts w:asciiTheme="minorHAnsi" w:hAnsiTheme="minorHAnsi"/>
        </w:rPr>
      </w:pPr>
      <w:r w:rsidRPr="001C6C83">
        <w:rPr>
          <w:rStyle w:val="Heading4Char"/>
          <w:rFonts w:asciiTheme="minorHAnsi" w:hAnsiTheme="minorHAnsi"/>
        </w:rPr>
        <w:t>NYT 13</w:t>
      </w:r>
      <w:r w:rsidRPr="001C6C83">
        <w:rPr>
          <w:rFonts w:asciiTheme="minorHAnsi" w:hAnsiTheme="minorHAnsi"/>
        </w:rPr>
        <w:t xml:space="preserve"> </w:t>
      </w:r>
      <w:r w:rsidRPr="001C6C83">
        <w:rPr>
          <w:rFonts w:asciiTheme="minorHAnsi" w:hAnsiTheme="minorHAnsi"/>
          <w:sz w:val="16"/>
          <w:szCs w:val="16"/>
        </w:rPr>
        <w:t xml:space="preserve">(Michael R. Gordon and Michael D. Shear, New York Times, 4-13-13, “A Focus on Syria for Obama and Cameron”, </w:t>
      </w:r>
      <w:hyperlink r:id="rId37" w:history="1">
        <w:r w:rsidRPr="001C6C83">
          <w:rPr>
            <w:rStyle w:val="Hyperlink"/>
            <w:rFonts w:asciiTheme="minorHAnsi" w:hAnsiTheme="minorHAnsi"/>
            <w:sz w:val="16"/>
            <w:szCs w:val="16"/>
          </w:rPr>
          <w:t>http://www.nytimes.com/2013/05/14/world/middleeast/obama-and-cameron-press-putin-on-syria.html</w:t>
        </w:r>
      </w:hyperlink>
      <w:r w:rsidRPr="001C6C83">
        <w:rPr>
          <w:rFonts w:asciiTheme="minorHAnsi" w:hAnsiTheme="minorHAnsi"/>
          <w:sz w:val="16"/>
          <w:szCs w:val="16"/>
        </w:rPr>
        <w:t>) //MaxL</w:t>
      </w:r>
    </w:p>
    <w:p w:rsidR="00AA0316" w:rsidRPr="001C6C83" w:rsidRDefault="00AA0316" w:rsidP="00AA0316">
      <w:pPr>
        <w:rPr>
          <w:rFonts w:asciiTheme="minorHAnsi" w:hAnsiTheme="minorHAnsi"/>
          <w:sz w:val="16"/>
        </w:rPr>
      </w:pPr>
      <w:r w:rsidRPr="001C6C83">
        <w:rPr>
          <w:rFonts w:asciiTheme="minorHAnsi" w:hAnsiTheme="minorHAnsi"/>
          <w:sz w:val="16"/>
        </w:rPr>
        <w:t xml:space="preserve">WASHINGTON — President </w:t>
      </w:r>
      <w:r w:rsidRPr="001C6C83">
        <w:rPr>
          <w:rStyle w:val="StyleBoldUnderline"/>
          <w:rFonts w:asciiTheme="minorHAnsi" w:hAnsiTheme="minorHAnsi"/>
          <w:highlight w:val="yellow"/>
        </w:rPr>
        <w:t>Obama</w:t>
      </w:r>
      <w:r w:rsidRPr="001C6C83">
        <w:rPr>
          <w:rFonts w:asciiTheme="minorHAnsi" w:hAnsiTheme="minorHAnsi"/>
          <w:sz w:val="16"/>
        </w:rPr>
        <w:t xml:space="preserve"> and Prime Minister David Cameron of Britain </w:t>
      </w:r>
      <w:r w:rsidRPr="001C6C83">
        <w:rPr>
          <w:rStyle w:val="StyleBoldUnderline"/>
          <w:rFonts w:asciiTheme="minorHAnsi" w:hAnsiTheme="minorHAnsi"/>
          <w:highlight w:val="yellow"/>
        </w:rPr>
        <w:t>said</w:t>
      </w:r>
      <w:r w:rsidRPr="001C6C83">
        <w:rPr>
          <w:rFonts w:asciiTheme="minorHAnsi" w:hAnsiTheme="minorHAnsi"/>
          <w:sz w:val="16"/>
        </w:rPr>
        <w:t xml:space="preserve"> on Monday that </w:t>
      </w:r>
      <w:r w:rsidRPr="001C6C83">
        <w:rPr>
          <w:rStyle w:val="StyleBoldUnderline"/>
          <w:rFonts w:asciiTheme="minorHAnsi" w:hAnsiTheme="minorHAnsi"/>
          <w:highlight w:val="yellow"/>
        </w:rPr>
        <w:t>it was urgent to bring</w:t>
      </w:r>
      <w:r w:rsidRPr="001C6C83">
        <w:rPr>
          <w:rStyle w:val="StyleBoldUnderline"/>
          <w:rFonts w:asciiTheme="minorHAnsi" w:hAnsiTheme="minorHAnsi"/>
        </w:rPr>
        <w:t xml:space="preserve"> the fighting in </w:t>
      </w:r>
      <w:r w:rsidRPr="001C6C83">
        <w:rPr>
          <w:rStyle w:val="StyleBoldUnderline"/>
          <w:rFonts w:asciiTheme="minorHAnsi" w:hAnsiTheme="minorHAnsi"/>
          <w:highlight w:val="yellow"/>
        </w:rPr>
        <w:t>Syria to an end</w:t>
      </w:r>
      <w:r w:rsidRPr="001C6C83">
        <w:rPr>
          <w:rFonts w:asciiTheme="minorHAnsi" w:hAnsiTheme="minorHAnsi"/>
          <w:sz w:val="16"/>
          <w:highlight w:val="yellow"/>
          <w:u w:val="single"/>
        </w:rPr>
        <w:t xml:space="preserve">. </w:t>
      </w:r>
      <w:r w:rsidRPr="001C6C83">
        <w:rPr>
          <w:rFonts w:asciiTheme="minorHAnsi" w:hAnsiTheme="minorHAnsi"/>
          <w:sz w:val="16"/>
          <w:u w:val="single"/>
        </w:rPr>
        <w:t>But</w:t>
      </w:r>
      <w:r w:rsidRPr="001C6C83">
        <w:rPr>
          <w:rFonts w:asciiTheme="minorHAnsi" w:hAnsiTheme="minorHAnsi"/>
          <w:sz w:val="16"/>
        </w:rPr>
        <w:t xml:space="preserve"> Mr. </w:t>
      </w:r>
      <w:r w:rsidRPr="001C6C83">
        <w:rPr>
          <w:rStyle w:val="StyleBoldUnderline"/>
          <w:rFonts w:asciiTheme="minorHAnsi" w:hAnsiTheme="minorHAnsi"/>
          <w:highlight w:val="yellow"/>
        </w:rPr>
        <w:t>Obama portrayed the diplomatic effort</w:t>
      </w:r>
      <w:r w:rsidRPr="001C6C83">
        <w:rPr>
          <w:rStyle w:val="StyleBoldUnderline"/>
          <w:rFonts w:asciiTheme="minorHAnsi" w:hAnsiTheme="minorHAnsi"/>
        </w:rPr>
        <w:t xml:space="preserve"> to stem the bloodshed </w:t>
      </w:r>
      <w:r w:rsidRPr="001C6C83">
        <w:rPr>
          <w:rStyle w:val="StyleBoldUnderline"/>
          <w:rFonts w:asciiTheme="minorHAnsi" w:hAnsiTheme="minorHAnsi"/>
          <w:highlight w:val="yellow"/>
        </w:rPr>
        <w:t>as a</w:t>
      </w:r>
      <w:r w:rsidRPr="001C6C83">
        <w:rPr>
          <w:rStyle w:val="StyleBoldUnderline"/>
          <w:rFonts w:asciiTheme="minorHAnsi" w:hAnsiTheme="minorHAnsi"/>
        </w:rPr>
        <w:t xml:space="preserve">n uphill </w:t>
      </w:r>
      <w:r w:rsidRPr="001C6C83">
        <w:rPr>
          <w:rStyle w:val="StyleBoldUnderline"/>
          <w:rFonts w:asciiTheme="minorHAnsi" w:hAnsiTheme="minorHAnsi"/>
          <w:highlight w:val="yellow"/>
        </w:rPr>
        <w:t>struggle</w:t>
      </w:r>
      <w:r w:rsidRPr="001C6C83">
        <w:rPr>
          <w:rFonts w:asciiTheme="minorHAnsi" w:hAnsiTheme="minorHAnsi"/>
          <w:sz w:val="16"/>
        </w:rPr>
        <w:t xml:space="preserve"> that might well fail. “I’m not promising that it’s going to be successful,” Mr. Obama said at a news conference with the British leader. “</w:t>
      </w:r>
      <w:r w:rsidRPr="001C6C83">
        <w:rPr>
          <w:rStyle w:val="StyleBoldUnderline"/>
          <w:rFonts w:asciiTheme="minorHAnsi" w:hAnsiTheme="minorHAnsi"/>
          <w:highlight w:val="yellow"/>
        </w:rPr>
        <w:t>It’s going to be challenging,</w:t>
      </w:r>
      <w:r w:rsidRPr="001C6C83">
        <w:rPr>
          <w:rStyle w:val="StyleBoldUnderline"/>
          <w:rFonts w:asciiTheme="minorHAnsi" w:hAnsiTheme="minorHAnsi"/>
        </w:rPr>
        <w:t xml:space="preserve"> but it’s worth the effort</w:t>
      </w:r>
      <w:r w:rsidRPr="001C6C83">
        <w:rPr>
          <w:rFonts w:asciiTheme="minorHAnsi" w:hAnsiTheme="minorHAnsi"/>
          <w:sz w:val="16"/>
        </w:rPr>
        <w:t xml:space="preserve">.” Mr. </w:t>
      </w:r>
      <w:r w:rsidRPr="001C6C83">
        <w:rPr>
          <w:rStyle w:val="StyleBoldUnderline"/>
          <w:rFonts w:asciiTheme="minorHAnsi" w:hAnsiTheme="minorHAnsi"/>
        </w:rPr>
        <w:t>Cameron sketched a generally cautious program for strengthening the armed Syrian opposition</w:t>
      </w:r>
      <w:r w:rsidRPr="001C6C83">
        <w:rPr>
          <w:rFonts w:asciiTheme="minorHAnsi" w:hAnsiTheme="minorHAnsi"/>
          <w:sz w:val="16"/>
        </w:rPr>
        <w:t xml:space="preserve"> — one that emphasized the possible expansion of nonlethal assistance to rebels fighting Syrian President Bashar al-Assad. </w:t>
      </w:r>
      <w:r w:rsidRPr="001C6C83">
        <w:rPr>
          <w:rStyle w:val="StyleBoldUnderline"/>
          <w:rFonts w:asciiTheme="minorHAnsi" w:hAnsiTheme="minorHAnsi"/>
        </w:rPr>
        <w:t>The leaders met during an important juncture in the conflict, which</w:t>
      </w:r>
      <w:r w:rsidRPr="001C6C83">
        <w:rPr>
          <w:rFonts w:asciiTheme="minorHAnsi" w:hAnsiTheme="minorHAnsi"/>
          <w:sz w:val="16"/>
        </w:rPr>
        <w:t xml:space="preserve"> has already killed more than 70,000, displaced millions and </w:t>
      </w:r>
      <w:r w:rsidRPr="001C6C83">
        <w:rPr>
          <w:rStyle w:val="StyleBoldUnderline"/>
          <w:rFonts w:asciiTheme="minorHAnsi" w:hAnsiTheme="minorHAnsi"/>
        </w:rPr>
        <w:t>drawn in outside powers</w:t>
      </w:r>
      <w:r w:rsidRPr="001C6C83">
        <w:rPr>
          <w:rFonts w:asciiTheme="minorHAnsi" w:hAnsiTheme="minorHAnsi"/>
          <w:sz w:val="16"/>
        </w:rPr>
        <w:t xml:space="preserve">, including Iran, Hezbollah and Israel. Last week, Secretary of State John </w:t>
      </w:r>
      <w:r w:rsidRPr="001C6C83">
        <w:rPr>
          <w:rStyle w:val="StyleBoldUnderline"/>
          <w:rFonts w:asciiTheme="minorHAnsi" w:hAnsiTheme="minorHAnsi"/>
        </w:rPr>
        <w:t>Kerry secured Russia’s agreement to hold an international conference on the Syria crisis. The goal is to have a meeting that representatives of the Assad government and the Syrian opposition would both attend</w:t>
      </w:r>
      <w:r w:rsidRPr="001C6C83">
        <w:rPr>
          <w:rFonts w:asciiTheme="minorHAnsi" w:hAnsiTheme="minorHAnsi"/>
          <w:sz w:val="16"/>
        </w:rPr>
        <w:t xml:space="preserve">, and that would be held by early June. But a number of thorny questions, including which nations would attend, remain to be ironed out. At the same time, the ban on supplying arms to Syria that the European Union imposed is scheduled to expire at the end of this month, raising the question of whether Britain and France might seek to increase their support to the Syrian opposition if diplomatic efforts to foster a political transition to a post-Assad government continued to prove elusive. In his comments to reporters, Mr. Cameron said governments around the world had a responsibility to bring the Syrian conflict to a close. “Syria’s history is being written in the blood of its citizens,” he said. “And it’s happening on our watch.” The British prime minister said he had recently spoken with the Russian president, Vladimir V. Putin, at a meeting in Sochi in southern Russia. The two sides, Mr. Cameron said, had a common interest in stemming the growth of Islamic extremists in the Middle East but had major differences on how to approach the problem. “I have been very vocal in supporting the Syrian opposition in saying that Assad had to go, that he is not legitimate,” Mr. Cameron said. “And President Putin has taken a different point of view.” Mr. Cameron said it was vital to increase support to the opposition and “put pressure on Assad so he knows there is no military victory.” Britain has already committed itself to providing the opposition with armored vehicles, body armor and power generators, which Mr. Cameron said were “ripe to be shipped.” The prime minister said Britain was pushing to amend the European Union arms embargo so that European nations would have “more flexibility” to support the rebels. “If we don’t help the Syrian opposition — who we do recognize as being legitimate, who have signed up to a statement about the future for Syria that is democratic, that respects the rights of minorities,” Mr. Cameron said, “then we shouldn’t be surprised if the extremist elements grow.” But a Western diplomat said Britain was not planning at this point to send arms to the rebels or necessarily even to greatly expand its nonlethal aid. Rather, he said, Britain wants to preserve the option to beef up its support in the future. The generally cautious approach appears to reflect concerns that the moderate Syrian opposition might not be able to ensure that some of the support it receives does not fall into the hands of extremists and may also reflect wariness by Britain about becoming too deeply involved in the crisis. The United States has been even more deliberate in its approach to the crisis. At the end of February, Mr. </w:t>
      </w:r>
      <w:r w:rsidRPr="001C6C83">
        <w:rPr>
          <w:rStyle w:val="StyleBoldUnderline"/>
          <w:rFonts w:asciiTheme="minorHAnsi" w:hAnsiTheme="minorHAnsi"/>
          <w:highlight w:val="yellow"/>
        </w:rPr>
        <w:t>Kerry announced that the</w:t>
      </w:r>
      <w:r w:rsidRPr="001C6C83">
        <w:rPr>
          <w:rStyle w:val="StyleBoldUnderline"/>
          <w:rFonts w:asciiTheme="minorHAnsi" w:hAnsiTheme="minorHAnsi"/>
        </w:rPr>
        <w:t xml:space="preserve"> Obama </w:t>
      </w:r>
      <w:r w:rsidRPr="001C6C83">
        <w:rPr>
          <w:rStyle w:val="StyleBoldUnderline"/>
          <w:rFonts w:asciiTheme="minorHAnsi" w:hAnsiTheme="minorHAnsi"/>
          <w:highlight w:val="yellow"/>
        </w:rPr>
        <w:t>administration</w:t>
      </w:r>
      <w:r w:rsidRPr="001C6C83">
        <w:rPr>
          <w:rStyle w:val="StyleBoldUnderline"/>
          <w:rFonts w:asciiTheme="minorHAnsi" w:hAnsiTheme="minorHAnsi"/>
        </w:rPr>
        <w:t xml:space="preserve"> </w:t>
      </w:r>
      <w:r w:rsidRPr="001C6C83">
        <w:rPr>
          <w:rFonts w:asciiTheme="minorHAnsi" w:hAnsiTheme="minorHAnsi"/>
          <w:sz w:val="16"/>
        </w:rPr>
        <w:t xml:space="preserve">for the first time </w:t>
      </w:r>
      <w:r w:rsidRPr="001C6C83">
        <w:rPr>
          <w:rStyle w:val="StyleBoldUnderline"/>
          <w:rFonts w:asciiTheme="minorHAnsi" w:hAnsiTheme="minorHAnsi"/>
          <w:highlight w:val="yellow"/>
        </w:rPr>
        <w:t>would provide</w:t>
      </w:r>
      <w:r w:rsidRPr="001C6C83">
        <w:rPr>
          <w:rStyle w:val="StyleBoldUnderline"/>
          <w:rFonts w:asciiTheme="minorHAnsi" w:hAnsiTheme="minorHAnsi"/>
        </w:rPr>
        <w:t xml:space="preserve"> nonlethal </w:t>
      </w:r>
      <w:r w:rsidRPr="001C6C83">
        <w:rPr>
          <w:rStyle w:val="StyleBoldUnderline"/>
          <w:rFonts w:asciiTheme="minorHAnsi" w:hAnsiTheme="minorHAnsi"/>
          <w:highlight w:val="yellow"/>
        </w:rPr>
        <w:t>aid to the armed wing of the Syrian opposition</w:t>
      </w:r>
      <w:r w:rsidRPr="001C6C83">
        <w:rPr>
          <w:rFonts w:asciiTheme="minorHAnsi" w:hAnsiTheme="minorHAnsi"/>
          <w:sz w:val="16"/>
        </w:rPr>
        <w:t xml:space="preserve">, which is known as the Supreme Military Council and is led by Gen. Salim Idriss. </w:t>
      </w:r>
      <w:r w:rsidRPr="001C6C83">
        <w:rPr>
          <w:rStyle w:val="StyleBoldUnderline"/>
          <w:rFonts w:asciiTheme="minorHAnsi" w:hAnsiTheme="minorHAnsi"/>
        </w:rPr>
        <w:t>That assistance</w:t>
      </w:r>
      <w:r w:rsidRPr="001C6C83">
        <w:rPr>
          <w:rFonts w:asciiTheme="minorHAnsi" w:hAnsiTheme="minorHAnsi"/>
          <w:sz w:val="16"/>
        </w:rPr>
        <w:t xml:space="preserve">, which </w:t>
      </w:r>
      <w:r w:rsidRPr="001C6C83">
        <w:rPr>
          <w:rStyle w:val="StyleBoldUnderline"/>
          <w:rFonts w:asciiTheme="minorHAnsi" w:hAnsiTheme="minorHAnsi"/>
        </w:rPr>
        <w:t>consists of medical kits and food rations</w:t>
      </w:r>
      <w:r w:rsidRPr="001C6C83">
        <w:rPr>
          <w:rFonts w:asciiTheme="minorHAnsi" w:hAnsiTheme="minorHAnsi"/>
          <w:sz w:val="16"/>
        </w:rPr>
        <w:t xml:space="preserve">, began to arrive two months later. Since then, </w:t>
      </w:r>
      <w:r w:rsidRPr="001C6C83">
        <w:rPr>
          <w:rStyle w:val="StyleBoldUnderline"/>
          <w:rFonts w:asciiTheme="minorHAnsi" w:hAnsiTheme="minorHAnsi"/>
        </w:rPr>
        <w:t>t</w:t>
      </w:r>
      <w:r w:rsidRPr="001C6C83">
        <w:rPr>
          <w:rStyle w:val="StyleBoldUnderline"/>
          <w:rFonts w:asciiTheme="minorHAnsi" w:hAnsiTheme="minorHAnsi"/>
          <w:highlight w:val="yellow"/>
        </w:rPr>
        <w:t>he U</w:t>
      </w:r>
      <w:r w:rsidRPr="001C6C83">
        <w:rPr>
          <w:rFonts w:asciiTheme="minorHAnsi" w:hAnsiTheme="minorHAnsi"/>
          <w:sz w:val="16"/>
        </w:rPr>
        <w:t xml:space="preserve">nited </w:t>
      </w:r>
      <w:r w:rsidRPr="001C6C83">
        <w:rPr>
          <w:rStyle w:val="StyleBoldUnderline"/>
          <w:rFonts w:asciiTheme="minorHAnsi" w:hAnsiTheme="minorHAnsi"/>
          <w:highlight w:val="yellow"/>
        </w:rPr>
        <w:t>S</w:t>
      </w:r>
      <w:r w:rsidRPr="001C6C83">
        <w:rPr>
          <w:rFonts w:asciiTheme="minorHAnsi" w:hAnsiTheme="minorHAnsi"/>
          <w:sz w:val="16"/>
        </w:rPr>
        <w:t xml:space="preserve">tates </w:t>
      </w:r>
      <w:r w:rsidRPr="001C6C83">
        <w:rPr>
          <w:rStyle w:val="StyleBoldUnderline"/>
          <w:rFonts w:asciiTheme="minorHAnsi" w:hAnsiTheme="minorHAnsi"/>
        </w:rPr>
        <w:t xml:space="preserve">has said it </w:t>
      </w:r>
      <w:r w:rsidRPr="001C6C83">
        <w:rPr>
          <w:rStyle w:val="StyleBoldUnderline"/>
          <w:rFonts w:asciiTheme="minorHAnsi" w:hAnsiTheme="minorHAnsi"/>
          <w:highlight w:val="yellow"/>
        </w:rPr>
        <w:t xml:space="preserve">plans to expand its nonlethal assistance further </w:t>
      </w:r>
      <w:r w:rsidRPr="001C6C83">
        <w:rPr>
          <w:rStyle w:val="StyleBoldUnderline"/>
          <w:rFonts w:asciiTheme="minorHAnsi" w:hAnsiTheme="minorHAnsi"/>
        </w:rPr>
        <w:t xml:space="preserve">in consultation </w:t>
      </w:r>
      <w:r w:rsidRPr="001C6C83">
        <w:rPr>
          <w:rStyle w:val="StyleBoldUnderline"/>
          <w:rFonts w:asciiTheme="minorHAnsi" w:hAnsiTheme="minorHAnsi"/>
          <w:highlight w:val="yellow"/>
        </w:rPr>
        <w:t>with the rebels</w:t>
      </w:r>
      <w:r w:rsidRPr="001C6C83">
        <w:rPr>
          <w:rFonts w:asciiTheme="minorHAnsi" w:hAnsiTheme="minorHAnsi"/>
          <w:sz w:val="16"/>
          <w:highlight w:val="yellow"/>
        </w:rPr>
        <w:t>.</w:t>
      </w:r>
      <w:r w:rsidRPr="001C6C83">
        <w:rPr>
          <w:rFonts w:asciiTheme="minorHAnsi" w:hAnsiTheme="minorHAnsi"/>
          <w:sz w:val="16"/>
        </w:rPr>
        <w:t xml:space="preserve"> But officials said on Monday that this aid had not yet been provided. Mr. </w:t>
      </w:r>
      <w:r w:rsidRPr="001C6C83">
        <w:rPr>
          <w:rStyle w:val="StyleBoldUnderline"/>
          <w:rFonts w:asciiTheme="minorHAnsi" w:hAnsiTheme="minorHAnsi"/>
        </w:rPr>
        <w:t>Obama</w:t>
      </w:r>
      <w:r w:rsidRPr="001C6C83">
        <w:rPr>
          <w:rFonts w:asciiTheme="minorHAnsi" w:hAnsiTheme="minorHAnsi"/>
          <w:sz w:val="16"/>
        </w:rPr>
        <w:t xml:space="preserve"> noted on Monday that he </w:t>
      </w:r>
      <w:r w:rsidRPr="001C6C83">
        <w:rPr>
          <w:rStyle w:val="StyleBoldUnderline"/>
          <w:rFonts w:asciiTheme="minorHAnsi" w:hAnsiTheme="minorHAnsi"/>
        </w:rPr>
        <w:t>had spoken to Mr. Putin several times on the Syria crisis</w:t>
      </w:r>
      <w:r w:rsidRPr="001C6C83">
        <w:rPr>
          <w:rFonts w:asciiTheme="minorHAnsi" w:hAnsiTheme="minorHAnsi"/>
          <w:sz w:val="16"/>
        </w:rPr>
        <w:t xml:space="preserve"> and made the argument that Russia had an interest in encouraging a stable and democratic Syria after Mr. Assad’s departure. Mr. </w:t>
      </w:r>
      <w:r w:rsidRPr="001C6C83">
        <w:rPr>
          <w:rStyle w:val="StyleBoldUnderline"/>
          <w:rFonts w:asciiTheme="minorHAnsi" w:hAnsiTheme="minorHAnsi"/>
          <w:highlight w:val="yellow"/>
        </w:rPr>
        <w:t>Obama said he would be “very persistent” in pursuing his diplomatic strategy</w:t>
      </w:r>
      <w:r w:rsidRPr="001C6C83">
        <w:rPr>
          <w:rFonts w:asciiTheme="minorHAnsi" w:hAnsiTheme="minorHAnsi"/>
          <w:sz w:val="16"/>
        </w:rPr>
        <w:t xml:space="preserve"> but also emphasized the obstacles. </w:t>
      </w:r>
    </w:p>
    <w:p w:rsidR="00AA0316" w:rsidRPr="001C6C83" w:rsidRDefault="00AA0316" w:rsidP="00AA0316">
      <w:pPr>
        <w:rPr>
          <w:rFonts w:asciiTheme="minorHAnsi" w:hAnsiTheme="minorHAnsi"/>
          <w:sz w:val="16"/>
        </w:rPr>
      </w:pPr>
    </w:p>
    <w:p w:rsidR="00AA0316" w:rsidRPr="001C6C83" w:rsidRDefault="00AA0316" w:rsidP="00AA0316">
      <w:pPr>
        <w:rPr>
          <w:rFonts w:asciiTheme="minorHAnsi" w:hAnsiTheme="minorHAnsi"/>
          <w:sz w:val="16"/>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2nc Delegation Link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Obama has to direct the foreign policy agenda but other issues trade off – the plan results in foreign policy being delegated to other officials, who won’t pass bold policies</w:t>
      </w:r>
    </w:p>
    <w:p w:rsidR="00AA0316" w:rsidRPr="001C6C83" w:rsidRDefault="00AA0316" w:rsidP="00AA0316">
      <w:pPr>
        <w:rPr>
          <w:rFonts w:asciiTheme="minorHAnsi" w:hAnsiTheme="minorHAnsi"/>
          <w:sz w:val="16"/>
          <w:szCs w:val="16"/>
        </w:rPr>
      </w:pPr>
      <w:r w:rsidRPr="001C6C83">
        <w:rPr>
          <w:rStyle w:val="Heading4Char"/>
          <w:rFonts w:asciiTheme="minorHAnsi" w:hAnsiTheme="minorHAnsi"/>
        </w:rPr>
        <w:t>Brzezinski 10</w:t>
      </w:r>
      <w:r w:rsidRPr="001C6C83">
        <w:rPr>
          <w:rFonts w:asciiTheme="minorHAnsi" w:hAnsiTheme="minorHAnsi"/>
        </w:rPr>
        <w:t xml:space="preserve"> </w:t>
      </w:r>
      <w:r w:rsidRPr="001C6C83">
        <w:rPr>
          <w:rFonts w:asciiTheme="minorHAnsi" w:hAnsiTheme="minorHAnsi"/>
          <w:sz w:val="16"/>
          <w:szCs w:val="16"/>
        </w:rPr>
        <w:t>(Zbigniew Brzezinski – former presidential security adviser, January 2010, "From Hope to Audacity: Appraising Obama’s Foreign Policy I", Foreign Affairs //MaxL)</w:t>
      </w:r>
    </w:p>
    <w:p w:rsidR="00AA0316" w:rsidRPr="001C6C83" w:rsidRDefault="00AA0316" w:rsidP="00AA0316">
      <w:pPr>
        <w:rPr>
          <w:rFonts w:asciiTheme="minorHAnsi" w:hAnsiTheme="minorHAnsi"/>
          <w:sz w:val="16"/>
        </w:rPr>
      </w:pPr>
      <w:r w:rsidRPr="001C6C83">
        <w:rPr>
          <w:rFonts w:asciiTheme="minorHAnsi" w:hAnsiTheme="minorHAnsi"/>
          <w:sz w:val="16"/>
        </w:rPr>
        <w:t>Obama has shown a genuine sense of strategic direction and a solid grasp of what today’s world is all about. Obam</w:t>
      </w:r>
      <w:r w:rsidRPr="001C6C83">
        <w:rPr>
          <w:rStyle w:val="StyleBoldUnderline"/>
          <w:rFonts w:asciiTheme="minorHAnsi" w:hAnsiTheme="minorHAnsi"/>
        </w:rPr>
        <w:t>a’s overall perspective sets the tone for his foreign-policy-making team</w:t>
      </w:r>
      <w:r w:rsidRPr="001C6C83">
        <w:rPr>
          <w:rFonts w:asciiTheme="minorHAnsi" w:hAnsiTheme="minorHAnsi"/>
          <w:sz w:val="16"/>
        </w:rPr>
        <w:t xml:space="preserve">, which is firmly centered in the White House. The president relies on Vice President Joe Biden’s broad experience in foreign affairs to explore ideas and engage in informal strategizing. National Security Adviser James Jones coordinates the translation of the president’s strategic outlook into policy, while also having to manage the largest National Security Council in history — its over-200-person staff is almost four times as large as the NSC staffs of Richard Nixon, Jimmy Carter, and George H. W. Bush and almost ten times as large as John F. Kennedy’s. The influence of Secretary of Defense Robert Gates on national security strategy has been growing steadily. Gates’ immediate task is to successfully conclude two wars, but his influence is also felt on matters pertaining to Iran and Russia. Secretary of State Hillary Clinton, who has the president’s ear as well as his confidence, is likewise a key participant in foreign policy decisions and is the country’s top diplomat. Her own engagement is focused more on the increasingly urgent global issues of the new century, rather than on the geopolitical ones of the recent past. Finally, Obama’s two trusted political advisers, David Axelrod and Rahm Emanuel, who closely monitor the sensitive relationship between foreign and domestic politics, also participate in decision-making. (For example, both sat in on the president’s critical September meeting with Israeli Prime Minister Benjamin Netanyahu.) When appropriate, policy discussions also include two experienced negotiators, George Mitchell, who conducts the Middle East peace negotiations, and Richard Holbrooke, who coordinates the regional response to the challenges in Afghanistan and Pakistan. In effect, they are an extension of the president’s NSC-centered process. On this team, </w:t>
      </w:r>
      <w:r w:rsidRPr="001C6C83">
        <w:rPr>
          <w:rStyle w:val="StyleBoldUnderline"/>
          <w:rFonts w:asciiTheme="minorHAnsi" w:hAnsiTheme="minorHAnsi"/>
          <w:highlight w:val="yellow"/>
        </w:rPr>
        <w:t>Obama himself is the main source of</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strategic direction</w:t>
      </w:r>
      <w:r w:rsidRPr="001C6C83">
        <w:rPr>
          <w:rStyle w:val="StyleBoldUnderline"/>
          <w:rFonts w:asciiTheme="minorHAnsi" w:hAnsiTheme="minorHAnsi"/>
        </w:rPr>
        <w:t xml:space="preserve">, </w:t>
      </w:r>
      <w:r w:rsidRPr="001C6C83">
        <w:rPr>
          <w:rFonts w:asciiTheme="minorHAnsi" w:hAnsiTheme="minorHAnsi"/>
          <w:sz w:val="16"/>
        </w:rPr>
        <w:t>but,</w:t>
      </w:r>
      <w:r w:rsidRPr="001C6C83">
        <w:rPr>
          <w:rStyle w:val="StyleBoldUnderline"/>
          <w:rFonts w:asciiTheme="minorHAnsi" w:hAnsiTheme="minorHAnsi"/>
        </w:rPr>
        <w:t xml:space="preserve"> </w:t>
      </w:r>
      <w:r w:rsidRPr="001C6C83">
        <w:rPr>
          <w:rFonts w:asciiTheme="minorHAnsi" w:hAnsiTheme="minorHAnsi"/>
          <w:sz w:val="16"/>
        </w:rPr>
        <w:t xml:space="preserve">unavoidably, he is able to play this role on only a part-time basis. This is a weakness, because </w:t>
      </w:r>
      <w:r w:rsidRPr="001C6C83">
        <w:rPr>
          <w:rStyle w:val="StyleBoldUnderline"/>
          <w:rFonts w:asciiTheme="minorHAnsi" w:hAnsiTheme="minorHAnsi"/>
          <w:highlight w:val="yellow"/>
        </w:rPr>
        <w:t>the</w:t>
      </w:r>
      <w:r w:rsidRPr="001C6C83">
        <w:rPr>
          <w:rStyle w:val="StyleBoldUnderline"/>
          <w:rFonts w:asciiTheme="minorHAnsi" w:hAnsiTheme="minorHAnsi"/>
        </w:rPr>
        <w:t xml:space="preserve"> conceptual </w:t>
      </w:r>
      <w:r w:rsidRPr="001C6C83">
        <w:rPr>
          <w:rStyle w:val="StyleBoldUnderline"/>
          <w:rFonts w:asciiTheme="minorHAnsi" w:hAnsiTheme="minorHAnsi"/>
          <w:highlight w:val="yellow"/>
        </w:rPr>
        <w:t>initiator of a great power’s foreign policy</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needs to be</w:t>
      </w:r>
      <w:r w:rsidRPr="001C6C83">
        <w:rPr>
          <w:rStyle w:val="StyleBoldUnderline"/>
          <w:rFonts w:asciiTheme="minorHAnsi" w:hAnsiTheme="minorHAnsi"/>
        </w:rPr>
        <w:t xml:space="preserve"> actively </w:t>
      </w:r>
      <w:r w:rsidRPr="001C6C83">
        <w:rPr>
          <w:rStyle w:val="StyleBoldUnderline"/>
          <w:rFonts w:asciiTheme="minorHAnsi" w:hAnsiTheme="minorHAnsi"/>
          <w:highlight w:val="yellow"/>
        </w:rPr>
        <w:t>involved in supervising the design of</w:t>
      </w:r>
      <w:r w:rsidRPr="001C6C83">
        <w:rPr>
          <w:rStyle w:val="StyleBoldUnderline"/>
          <w:rFonts w:asciiTheme="minorHAnsi" w:hAnsiTheme="minorHAnsi"/>
        </w:rPr>
        <w:t xml:space="preserve"> the consequent </w:t>
      </w:r>
      <w:r w:rsidRPr="001C6C83">
        <w:rPr>
          <w:rStyle w:val="StyleBoldUnderline"/>
          <w:rFonts w:asciiTheme="minorHAnsi" w:hAnsiTheme="minorHAnsi"/>
          <w:highlight w:val="yellow"/>
        </w:rPr>
        <w:t>strategic decisions</w:t>
      </w:r>
      <w:r w:rsidRPr="001C6C83">
        <w:rPr>
          <w:rStyle w:val="StyleBoldUnderline"/>
          <w:rFonts w:asciiTheme="minorHAnsi" w:hAnsiTheme="minorHAnsi"/>
        </w:rPr>
        <w:t>, in overlooking their implementation, and in making timely adjustments.</w:t>
      </w:r>
      <w:r w:rsidRPr="001C6C83">
        <w:rPr>
          <w:rFonts w:asciiTheme="minorHAnsi" w:hAnsiTheme="minorHAnsi"/>
          <w:sz w:val="16"/>
        </w:rPr>
        <w:t xml:space="preserve"> Yet </w:t>
      </w:r>
      <w:r w:rsidRPr="001C6C83">
        <w:rPr>
          <w:rStyle w:val="StyleBoldUnderline"/>
          <w:rFonts w:asciiTheme="minorHAnsi" w:hAnsiTheme="minorHAnsi"/>
          <w:highlight w:val="yellow"/>
        </w:rPr>
        <w:t>Obama</w:t>
      </w:r>
      <w:r w:rsidRPr="001C6C83">
        <w:rPr>
          <w:rFonts w:asciiTheme="minorHAnsi" w:hAnsiTheme="minorHAnsi"/>
          <w:sz w:val="16"/>
        </w:rPr>
        <w:t xml:space="preserve"> has </w:t>
      </w:r>
      <w:r w:rsidRPr="001C6C83">
        <w:rPr>
          <w:rStyle w:val="StyleBoldUnderline"/>
          <w:rFonts w:asciiTheme="minorHAnsi" w:hAnsiTheme="minorHAnsi"/>
          <w:highlight w:val="yellow"/>
        </w:rPr>
        <w:t>had</w:t>
      </w:r>
      <w:r w:rsidRPr="001C6C83">
        <w:rPr>
          <w:rStyle w:val="StyleBoldUnderline"/>
          <w:rFonts w:asciiTheme="minorHAnsi" w:hAnsiTheme="minorHAnsi"/>
        </w:rPr>
        <w:t xml:space="preserve"> </w:t>
      </w:r>
      <w:r w:rsidRPr="001C6C83">
        <w:rPr>
          <w:rFonts w:asciiTheme="minorHAnsi" w:hAnsiTheme="minorHAnsi"/>
          <w:sz w:val="16"/>
        </w:rPr>
        <w:t>no choice but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to spend</w:t>
      </w:r>
      <w:r w:rsidRPr="001C6C83">
        <w:rPr>
          <w:rStyle w:val="StyleBoldUnderline"/>
          <w:rFonts w:asciiTheme="minorHAnsi" w:hAnsiTheme="minorHAnsi"/>
        </w:rPr>
        <w:t xml:space="preserve"> </w:t>
      </w:r>
      <w:r w:rsidRPr="001C6C83">
        <w:rPr>
          <w:rFonts w:asciiTheme="minorHAnsi" w:hAnsiTheme="minorHAnsi"/>
          <w:sz w:val="16"/>
        </w:rPr>
        <w:t xml:space="preserve">much of </w:t>
      </w:r>
      <w:r w:rsidRPr="001C6C83">
        <w:rPr>
          <w:rStyle w:val="StyleBoldUnderline"/>
          <w:rFonts w:asciiTheme="minorHAnsi" w:hAnsiTheme="minorHAnsi"/>
          <w:highlight w:val="yellow"/>
        </w:rPr>
        <w:t>his first year</w:t>
      </w:r>
      <w:r w:rsidRPr="001C6C83">
        <w:rPr>
          <w:rFonts w:asciiTheme="minorHAnsi" w:hAnsiTheme="minorHAnsi"/>
          <w:sz w:val="16"/>
        </w:rPr>
        <w:t xml:space="preserve"> in office </w:t>
      </w:r>
      <w:r w:rsidRPr="001C6C83">
        <w:rPr>
          <w:rStyle w:val="StyleBoldUnderline"/>
          <w:rFonts w:asciiTheme="minorHAnsi" w:hAnsiTheme="minorHAnsi"/>
          <w:highlight w:val="yellow"/>
        </w:rPr>
        <w:t>on domestic political affairs</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As a result</w:t>
      </w:r>
      <w:r w:rsidRPr="001C6C83">
        <w:rPr>
          <w:rStyle w:val="StyleBoldUnderline"/>
          <w:rFonts w:asciiTheme="minorHAnsi" w:hAnsiTheme="minorHAnsi"/>
        </w:rPr>
        <w:t xml:space="preserve">, his grand redefinition of </w:t>
      </w:r>
      <w:r w:rsidRPr="001C6C83">
        <w:rPr>
          <w:rStyle w:val="StyleBoldUnderline"/>
          <w:rFonts w:asciiTheme="minorHAnsi" w:hAnsiTheme="minorHAnsi"/>
          <w:highlight w:val="yellow"/>
        </w:rPr>
        <w:t>U.S. foreign policy is vulnerable to dilution or delay by</w:t>
      </w:r>
      <w:r w:rsidRPr="001C6C83">
        <w:rPr>
          <w:rStyle w:val="StyleBoldUnderline"/>
          <w:rFonts w:asciiTheme="minorHAnsi" w:hAnsiTheme="minorHAnsi"/>
        </w:rPr>
        <w:t xml:space="preserve"> </w:t>
      </w:r>
      <w:r w:rsidRPr="001C6C83">
        <w:rPr>
          <w:rFonts w:asciiTheme="minorHAnsi" w:hAnsiTheme="minorHAnsi"/>
          <w:sz w:val="16"/>
        </w:rPr>
        <w:t xml:space="preserve">upper-level </w:t>
      </w:r>
      <w:r w:rsidRPr="001C6C83">
        <w:rPr>
          <w:rStyle w:val="StyleBoldUnderline"/>
          <w:rFonts w:asciiTheme="minorHAnsi" w:hAnsiTheme="minorHAnsi"/>
          <w:highlight w:val="yellow"/>
        </w:rPr>
        <w:t>officials</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who</w:t>
      </w:r>
      <w:r w:rsidRPr="001C6C83">
        <w:rPr>
          <w:rStyle w:val="StyleBoldUnderline"/>
          <w:rFonts w:asciiTheme="minorHAnsi" w:hAnsiTheme="minorHAnsi"/>
        </w:rPr>
        <w:t xml:space="preserve"> have the bureaucratic predisposition to </w:t>
      </w:r>
      <w:r w:rsidRPr="001C6C83">
        <w:rPr>
          <w:rStyle w:val="StyleBoldUnderline"/>
          <w:rFonts w:asciiTheme="minorHAnsi" w:hAnsiTheme="minorHAnsi"/>
          <w:highlight w:val="yellow"/>
        </w:rPr>
        <w:t>favor caution over action</w:t>
      </w:r>
      <w:r w:rsidRPr="001C6C83">
        <w:rPr>
          <w:rFonts w:asciiTheme="minorHAnsi" w:hAnsiTheme="minorHAnsi"/>
          <w:sz w:val="16"/>
        </w:rPr>
        <w:t xml:space="preserve"> and the familiar over the innovative. </w:t>
      </w:r>
      <w:r w:rsidRPr="001C6C83">
        <w:rPr>
          <w:rStyle w:val="StyleBoldUnderline"/>
          <w:rFonts w:asciiTheme="minorHAnsi" w:hAnsiTheme="minorHAnsi"/>
          <w:highlight w:val="yellow"/>
        </w:rPr>
        <w:t>Some of them may</w:t>
      </w:r>
      <w:r w:rsidRPr="001C6C83">
        <w:rPr>
          <w:rFonts w:asciiTheme="minorHAnsi" w:hAnsiTheme="minorHAnsi"/>
          <w:sz w:val="16"/>
        </w:rPr>
        <w:t xml:space="preserve"> </w:t>
      </w:r>
      <w:r w:rsidRPr="001C6C83">
        <w:rPr>
          <w:rFonts w:asciiTheme="minorHAnsi" w:hAnsiTheme="minorHAnsi"/>
          <w:sz w:val="16"/>
          <w:highlight w:val="yellow"/>
        </w:rPr>
        <w:t xml:space="preserve">even </w:t>
      </w:r>
      <w:r w:rsidRPr="001C6C83">
        <w:rPr>
          <w:rStyle w:val="StyleBoldUnderline"/>
          <w:rFonts w:asciiTheme="minorHAnsi" w:hAnsiTheme="minorHAnsi"/>
          <w:highlight w:val="yellow"/>
        </w:rPr>
        <w:t>be unsympathetic to</w:t>
      </w:r>
      <w:r w:rsidRPr="001C6C83">
        <w:rPr>
          <w:rFonts w:asciiTheme="minorHAnsi" w:hAnsiTheme="minorHAnsi"/>
          <w:sz w:val="16"/>
        </w:rPr>
        <w:t xml:space="preserve"> the president’s </w:t>
      </w:r>
      <w:r w:rsidRPr="001C6C83">
        <w:rPr>
          <w:rFonts w:asciiTheme="minorHAnsi" w:hAnsiTheme="minorHAnsi"/>
          <w:highlight w:val="yellow"/>
          <w:u w:val="single"/>
        </w:rPr>
        <w:t>priori</w:t>
      </w:r>
      <w:r w:rsidRPr="001C6C83">
        <w:rPr>
          <w:rStyle w:val="StyleBoldUnderline"/>
          <w:rFonts w:asciiTheme="minorHAnsi" w:hAnsiTheme="minorHAnsi"/>
          <w:highlight w:val="yellow"/>
        </w:rPr>
        <w:t>ties regarding the Middle East</w:t>
      </w:r>
      <w:r w:rsidRPr="001C6C83">
        <w:rPr>
          <w:rFonts w:asciiTheme="minorHAnsi" w:hAnsiTheme="minorHAnsi"/>
          <w:sz w:val="16"/>
        </w:rPr>
        <w:t xml:space="preserve"> and Iran. It hardly needs to be added that officials who are not in sympathy with advocated policies rarely make good executors. Additionally, </w:t>
      </w:r>
      <w:r w:rsidRPr="001C6C83">
        <w:rPr>
          <w:rStyle w:val="StyleBoldUnderline"/>
          <w:rFonts w:asciiTheme="minorHAnsi" w:hAnsiTheme="minorHAnsi"/>
        </w:rPr>
        <w:t xml:space="preserve">the president’s domestic political advisers inevitably tend to be more sensitive to pressures from domestic interest groups. </w:t>
      </w:r>
      <w:r w:rsidRPr="001C6C83">
        <w:rPr>
          <w:rStyle w:val="StyleBoldUnderline"/>
          <w:rFonts w:asciiTheme="minorHAnsi" w:hAnsiTheme="minorHAnsi"/>
          <w:highlight w:val="yellow"/>
        </w:rPr>
        <w:t>This</w:t>
      </w:r>
      <w:r w:rsidRPr="001C6C83">
        <w:rPr>
          <w:rFonts w:asciiTheme="minorHAnsi" w:hAnsiTheme="minorHAnsi"/>
          <w:sz w:val="16"/>
        </w:rPr>
        <w:t xml:space="preserve"> usually </w:t>
      </w:r>
      <w:r w:rsidRPr="001C6C83">
        <w:rPr>
          <w:rStyle w:val="StyleBoldUnderline"/>
          <w:rFonts w:asciiTheme="minorHAnsi" w:hAnsiTheme="minorHAnsi"/>
          <w:highlight w:val="yellow"/>
        </w:rPr>
        <w:t>fosters a reluctance to plan for a</w:t>
      </w:r>
      <w:r w:rsidRPr="001C6C83">
        <w:rPr>
          <w:rStyle w:val="StyleBoldUnderline"/>
          <w:rFonts w:asciiTheme="minorHAnsi" w:hAnsiTheme="minorHAnsi"/>
        </w:rPr>
        <w:t xml:space="preserve"> firm </w:t>
      </w:r>
      <w:r w:rsidRPr="001C6C83">
        <w:rPr>
          <w:rStyle w:val="StyleBoldUnderline"/>
          <w:rFonts w:asciiTheme="minorHAnsi" w:hAnsiTheme="minorHAnsi"/>
          <w:highlight w:val="yellow"/>
        </w:rPr>
        <w:t>follow-through on bold presidential initiatives</w:t>
      </w:r>
      <w:r w:rsidRPr="001C6C83">
        <w:rPr>
          <w:rStyle w:val="StyleBoldUnderline"/>
          <w:rFonts w:asciiTheme="minorHAnsi" w:hAnsiTheme="minorHAnsi"/>
        </w:rPr>
        <w:t xml:space="preserve"> should they</w:t>
      </w:r>
      <w:r w:rsidRPr="001C6C83">
        <w:rPr>
          <w:rFonts w:asciiTheme="minorHAnsi" w:hAnsiTheme="minorHAnsi"/>
          <w:sz w:val="16"/>
        </w:rPr>
        <w:t xml:space="preserve"> suddenly </w:t>
      </w:r>
      <w:r w:rsidRPr="001C6C83">
        <w:rPr>
          <w:rStyle w:val="StyleBoldUnderline"/>
          <w:rFonts w:asciiTheme="minorHAnsi" w:hAnsiTheme="minorHAnsi"/>
        </w:rPr>
        <w:t xml:space="preserve">encounter a foreign rebuff reinforced by </w:t>
      </w:r>
      <w:r w:rsidRPr="001C6C83">
        <w:rPr>
          <w:rFonts w:asciiTheme="minorHAnsi" w:hAnsiTheme="minorHAnsi"/>
          <w:sz w:val="16"/>
        </w:rPr>
        <w:t xml:space="preserve">powerful </w:t>
      </w:r>
      <w:r w:rsidRPr="001C6C83">
        <w:rPr>
          <w:rStyle w:val="StyleBoldUnderline"/>
          <w:rFonts w:asciiTheme="minorHAnsi" w:hAnsiTheme="minorHAnsi"/>
        </w:rPr>
        <w:t>domestic lobbies</w:t>
      </w:r>
      <w:r w:rsidRPr="001C6C83">
        <w:rPr>
          <w:rFonts w:asciiTheme="minorHAnsi" w:hAnsiTheme="minorHAnsi"/>
          <w:sz w:val="16"/>
        </w:rPr>
        <w:t xml:space="preserve">. Netanyahu’s rejection of Obama’s public demand that Israel halt the construction of settlements on the West Bank and in East Jerusalem is a case in point. </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 xml:space="preserve">Other policies mean Obama loses focus in Syria – putting Syria on the front-burner is </w:t>
      </w:r>
      <w:proofErr w:type="gramStart"/>
      <w:r w:rsidRPr="001C6C83">
        <w:rPr>
          <w:rFonts w:asciiTheme="minorHAnsi" w:hAnsiTheme="minorHAnsi"/>
          <w:b/>
        </w:rPr>
        <w:t>key</w:t>
      </w:r>
      <w:proofErr w:type="gramEnd"/>
      <w:r w:rsidRPr="001C6C83">
        <w:rPr>
          <w:rFonts w:asciiTheme="minorHAnsi" w:hAnsiTheme="minorHAnsi"/>
          <w:b/>
        </w:rPr>
        <w:t xml:space="preserve"> to success </w:t>
      </w:r>
    </w:p>
    <w:p w:rsidR="00AA0316" w:rsidRPr="001C6C83" w:rsidRDefault="00AA0316" w:rsidP="00AA0316">
      <w:pPr>
        <w:rPr>
          <w:rFonts w:asciiTheme="minorHAnsi" w:hAnsiTheme="minorHAnsi"/>
          <w:sz w:val="16"/>
          <w:szCs w:val="16"/>
        </w:rPr>
      </w:pPr>
      <w:r w:rsidRPr="001C6C83">
        <w:rPr>
          <w:rFonts w:asciiTheme="minorHAnsi" w:hAnsiTheme="minorHAnsi"/>
          <w:b/>
        </w:rPr>
        <w:t>Cohen 13</w:t>
      </w:r>
      <w:r w:rsidRPr="001C6C83">
        <w:rPr>
          <w:rFonts w:asciiTheme="minorHAnsi" w:hAnsiTheme="minorHAnsi"/>
        </w:rPr>
        <w:t xml:space="preserve"> </w:t>
      </w:r>
      <w:r w:rsidRPr="001C6C83">
        <w:rPr>
          <w:rFonts w:asciiTheme="minorHAnsi" w:hAnsiTheme="minorHAnsi"/>
          <w:sz w:val="16"/>
          <w:szCs w:val="16"/>
        </w:rPr>
        <w:t xml:space="preserve">(Micah Cohen, 4-28-13, “As Obama Faces Crises Abroad, His Foreign Policy Approval </w:t>
      </w:r>
      <w:proofErr w:type="gramStart"/>
      <w:r w:rsidRPr="001C6C83">
        <w:rPr>
          <w:rFonts w:asciiTheme="minorHAnsi" w:hAnsiTheme="minorHAnsi"/>
          <w:sz w:val="16"/>
          <w:szCs w:val="16"/>
        </w:rPr>
        <w:t>Is</w:t>
      </w:r>
      <w:proofErr w:type="gramEnd"/>
      <w:r w:rsidRPr="001C6C83">
        <w:rPr>
          <w:rFonts w:asciiTheme="minorHAnsi" w:hAnsiTheme="minorHAnsi"/>
          <w:sz w:val="16"/>
          <w:szCs w:val="16"/>
        </w:rPr>
        <w:t xml:space="preserve"> Down”, New York Times, </w:t>
      </w:r>
      <w:hyperlink r:id="rId38" w:history="1">
        <w:r w:rsidRPr="001C6C83">
          <w:rPr>
            <w:rStyle w:val="Hyperlink"/>
            <w:rFonts w:asciiTheme="minorHAnsi" w:hAnsiTheme="minorHAnsi"/>
            <w:sz w:val="16"/>
            <w:szCs w:val="16"/>
          </w:rPr>
          <w:t>http://fivethirtyeight.blogs.nytimes.com/2013/04/28/as-obama-faces-crises-abroad-his-foreign-policy-approval-is-down/?_r=0</w:t>
        </w:r>
      </w:hyperlink>
      <w:r w:rsidRPr="001C6C83">
        <w:rPr>
          <w:rFonts w:asciiTheme="minorHAnsi" w:hAnsiTheme="minorHAnsi"/>
          <w:sz w:val="16"/>
          <w:szCs w:val="16"/>
        </w:rPr>
        <w:t>, //MaxL)</w:t>
      </w:r>
    </w:p>
    <w:p w:rsidR="00AA0316" w:rsidRPr="001C6C83" w:rsidRDefault="00AA0316" w:rsidP="00AA0316">
      <w:pPr>
        <w:rPr>
          <w:rFonts w:asciiTheme="minorHAnsi" w:hAnsiTheme="minorHAnsi"/>
          <w:sz w:val="16"/>
        </w:rPr>
      </w:pPr>
      <w:r w:rsidRPr="001C6C83">
        <w:rPr>
          <w:rFonts w:asciiTheme="minorHAnsi" w:hAnsiTheme="minorHAnsi"/>
          <w:sz w:val="16"/>
        </w:rPr>
        <w:t xml:space="preserve">But </w:t>
      </w:r>
      <w:r w:rsidRPr="001C6C83">
        <w:rPr>
          <w:rStyle w:val="StyleBoldUnderline"/>
          <w:rFonts w:asciiTheme="minorHAnsi" w:hAnsiTheme="minorHAnsi"/>
        </w:rPr>
        <w:t>the</w:t>
      </w:r>
      <w:r w:rsidRPr="001C6C83">
        <w:rPr>
          <w:rFonts w:asciiTheme="minorHAnsi" w:hAnsiTheme="minorHAnsi"/>
          <w:sz w:val="16"/>
        </w:rPr>
        <w:t xml:space="preserve"> current </w:t>
      </w:r>
      <w:r w:rsidRPr="001C6C83">
        <w:rPr>
          <w:rStyle w:val="StyleBoldUnderline"/>
          <w:rFonts w:asciiTheme="minorHAnsi" w:hAnsiTheme="minorHAnsi"/>
        </w:rPr>
        <w:t>foreign policy landscape features</w:t>
      </w:r>
      <w:r w:rsidRPr="001C6C83">
        <w:rPr>
          <w:rFonts w:asciiTheme="minorHAnsi" w:hAnsiTheme="minorHAnsi"/>
          <w:sz w:val="16"/>
        </w:rPr>
        <w:t xml:space="preserve"> more </w:t>
      </w:r>
      <w:r w:rsidRPr="001C6C83">
        <w:rPr>
          <w:rStyle w:val="StyleBoldUnderline"/>
          <w:rFonts w:asciiTheme="minorHAnsi" w:hAnsiTheme="minorHAnsi"/>
        </w:rPr>
        <w:t>protracted problems</w:t>
      </w:r>
      <w:r w:rsidRPr="001C6C83">
        <w:rPr>
          <w:rFonts w:asciiTheme="minorHAnsi" w:hAnsiTheme="minorHAnsi"/>
          <w:sz w:val="16"/>
        </w:rPr>
        <w:t xml:space="preserve">: an unpopular war in Afghanistan, a stalemate over Iran’s nuclear program and an increasingly belligerent North Korea. In addition, an </w:t>
      </w:r>
      <w:r w:rsidRPr="001C6C83">
        <w:rPr>
          <w:rStyle w:val="StyleBoldUnderline"/>
          <w:rFonts w:asciiTheme="minorHAnsi" w:hAnsiTheme="minorHAnsi"/>
          <w:highlight w:val="yellow"/>
        </w:rPr>
        <w:t>American intelligence</w:t>
      </w:r>
      <w:r w:rsidRPr="001C6C83">
        <w:rPr>
          <w:rFonts w:asciiTheme="minorHAnsi" w:hAnsiTheme="minorHAnsi"/>
          <w:sz w:val="16"/>
        </w:rPr>
        <w:t xml:space="preserve"> assessment released this week </w:t>
      </w:r>
      <w:r w:rsidRPr="001C6C83">
        <w:rPr>
          <w:rStyle w:val="StyleBoldUnderline"/>
          <w:rFonts w:asciiTheme="minorHAnsi" w:hAnsiTheme="minorHAnsi"/>
          <w:highlight w:val="yellow"/>
        </w:rPr>
        <w:t>found</w:t>
      </w:r>
      <w:r w:rsidRPr="001C6C83">
        <w:rPr>
          <w:rFonts w:asciiTheme="minorHAnsi" w:hAnsiTheme="minorHAnsi"/>
          <w:sz w:val="16"/>
        </w:rPr>
        <w:t xml:space="preserve"> — “with varying degrees of confidence” — that </w:t>
      </w:r>
      <w:r w:rsidRPr="001C6C83">
        <w:rPr>
          <w:rStyle w:val="StyleBoldUnderline"/>
          <w:rFonts w:asciiTheme="minorHAnsi" w:hAnsiTheme="minorHAnsi"/>
          <w:highlight w:val="yellow"/>
        </w:rPr>
        <w:t>chemical weapons had been used by the Syrian government, which</w:t>
      </w:r>
      <w:r w:rsidRPr="001C6C83">
        <w:rPr>
          <w:rFonts w:asciiTheme="minorHAnsi" w:hAnsiTheme="minorHAnsi"/>
          <w:sz w:val="16"/>
        </w:rPr>
        <w:t xml:space="preserve"> President Obama had </w:t>
      </w:r>
      <w:proofErr w:type="gramStart"/>
      <w:r w:rsidRPr="001C6C83">
        <w:rPr>
          <w:rFonts w:asciiTheme="minorHAnsi" w:hAnsiTheme="minorHAnsi"/>
          <w:sz w:val="16"/>
        </w:rPr>
        <w:t>said</w:t>
      </w:r>
      <w:proofErr w:type="gramEnd"/>
      <w:r w:rsidRPr="001C6C83">
        <w:rPr>
          <w:rFonts w:asciiTheme="minorHAnsi" w:hAnsiTheme="minorHAnsi"/>
          <w:sz w:val="16"/>
        </w:rPr>
        <w:t xml:space="preserve"> wo</w:t>
      </w:r>
      <w:r w:rsidRPr="001C6C83">
        <w:rPr>
          <w:rStyle w:val="StyleBoldUnderline"/>
          <w:rFonts w:asciiTheme="minorHAnsi" w:hAnsiTheme="minorHAnsi"/>
        </w:rPr>
        <w:t xml:space="preserve">uld </w:t>
      </w:r>
      <w:r w:rsidRPr="001C6C83">
        <w:rPr>
          <w:rStyle w:val="StyleBoldUnderline"/>
          <w:rFonts w:asciiTheme="minorHAnsi" w:hAnsiTheme="minorHAnsi"/>
          <w:highlight w:val="yellow"/>
        </w:rPr>
        <w:t>represent a “game changer” regarding</w:t>
      </w:r>
      <w:r w:rsidRPr="001C6C83">
        <w:rPr>
          <w:rStyle w:val="StyleBoldUnderline"/>
          <w:rFonts w:asciiTheme="minorHAnsi" w:hAnsiTheme="minorHAnsi"/>
        </w:rPr>
        <w:t xml:space="preserve"> </w:t>
      </w:r>
      <w:r w:rsidRPr="001C6C83">
        <w:rPr>
          <w:rFonts w:asciiTheme="minorHAnsi" w:hAnsiTheme="minorHAnsi"/>
          <w:sz w:val="16"/>
        </w:rPr>
        <w:t xml:space="preserve">United States </w:t>
      </w:r>
      <w:r w:rsidRPr="001C6C83">
        <w:rPr>
          <w:rStyle w:val="StyleBoldUnderline"/>
          <w:rFonts w:asciiTheme="minorHAnsi" w:hAnsiTheme="minorHAnsi"/>
        </w:rPr>
        <w:t xml:space="preserve">intervention in </w:t>
      </w:r>
      <w:r w:rsidRPr="001C6C83">
        <w:rPr>
          <w:rStyle w:val="StyleBoldUnderline"/>
          <w:rFonts w:asciiTheme="minorHAnsi" w:hAnsiTheme="minorHAnsi"/>
          <w:highlight w:val="yellow"/>
        </w:rPr>
        <w:t>the Syrian conflict</w:t>
      </w:r>
      <w:r w:rsidRPr="001C6C83">
        <w:rPr>
          <w:rFonts w:asciiTheme="minorHAnsi" w:hAnsiTheme="minorHAnsi"/>
          <w:sz w:val="16"/>
        </w:rPr>
        <w:t xml:space="preserve">. In the months immediately following the November election, </w:t>
      </w:r>
      <w:r w:rsidRPr="001C6C83">
        <w:rPr>
          <w:rStyle w:val="StyleBoldUnderline"/>
          <w:rFonts w:asciiTheme="minorHAnsi" w:hAnsiTheme="minorHAnsi"/>
          <w:highlight w:val="yellow"/>
        </w:rPr>
        <w:t>these</w:t>
      </w:r>
      <w:r w:rsidRPr="001C6C83">
        <w:rPr>
          <w:rFonts w:asciiTheme="minorHAnsi" w:hAnsiTheme="minorHAnsi"/>
          <w:sz w:val="16"/>
        </w:rPr>
        <w:t xml:space="preserve"> long-simmering </w:t>
      </w:r>
      <w:r w:rsidRPr="001C6C83">
        <w:rPr>
          <w:rStyle w:val="StyleBoldUnderline"/>
          <w:rFonts w:asciiTheme="minorHAnsi" w:hAnsiTheme="minorHAnsi"/>
        </w:rPr>
        <w:t xml:space="preserve">issues </w:t>
      </w:r>
      <w:r w:rsidRPr="001C6C83">
        <w:rPr>
          <w:rStyle w:val="StyleBoldUnderline"/>
          <w:rFonts w:asciiTheme="minorHAnsi" w:hAnsiTheme="minorHAnsi"/>
          <w:highlight w:val="yellow"/>
        </w:rPr>
        <w:t>had been on the back burner</w:t>
      </w:r>
      <w:r w:rsidRPr="001C6C83">
        <w:rPr>
          <w:rStyle w:val="StyleBoldUnderline"/>
          <w:rFonts w:asciiTheme="minorHAnsi" w:hAnsiTheme="minorHAnsi"/>
        </w:rPr>
        <w:t xml:space="preserve"> of American politics </w:t>
      </w:r>
      <w:r w:rsidRPr="001C6C83">
        <w:rPr>
          <w:rStyle w:val="StyleBoldUnderline"/>
          <w:rFonts w:asciiTheme="minorHAnsi" w:hAnsiTheme="minorHAnsi"/>
          <w:highlight w:val="yellow"/>
        </w:rPr>
        <w:t>as Washington focused on domestic concerns</w:t>
      </w:r>
      <w:r w:rsidRPr="001C6C83">
        <w:rPr>
          <w:rStyle w:val="StyleBoldUnderline"/>
          <w:rFonts w:asciiTheme="minorHAnsi" w:hAnsiTheme="minorHAnsi"/>
        </w:rPr>
        <w:t xml:space="preserve"> like</w:t>
      </w:r>
      <w:r w:rsidRPr="001C6C83">
        <w:rPr>
          <w:rFonts w:asciiTheme="minorHAnsi" w:hAnsiTheme="minorHAnsi"/>
          <w:sz w:val="16"/>
        </w:rPr>
        <w:t xml:space="preserve"> the budget, an </w:t>
      </w:r>
      <w:r w:rsidRPr="001C6C83">
        <w:rPr>
          <w:rStyle w:val="StyleBoldUnderline"/>
          <w:rFonts w:asciiTheme="minorHAnsi" w:hAnsiTheme="minorHAnsi"/>
        </w:rPr>
        <w:t>immigration</w:t>
      </w:r>
      <w:r w:rsidRPr="001C6C83">
        <w:rPr>
          <w:rFonts w:asciiTheme="minorHAnsi" w:hAnsiTheme="minorHAnsi"/>
          <w:sz w:val="16"/>
        </w:rPr>
        <w:t xml:space="preserve"> overhaul and gun control. With international issues out of the national spotlight, Mr. Obama’s ratings on foreign policy may have lined up with his overall job approval ratings, which have averaged 49 </w:t>
      </w:r>
      <w:proofErr w:type="gramStart"/>
      <w:r w:rsidRPr="001C6C83">
        <w:rPr>
          <w:rFonts w:asciiTheme="minorHAnsi" w:hAnsiTheme="minorHAnsi"/>
          <w:sz w:val="16"/>
        </w:rPr>
        <w:t>percent</w:t>
      </w:r>
      <w:proofErr w:type="gramEnd"/>
      <w:r w:rsidRPr="001C6C83">
        <w:rPr>
          <w:rFonts w:asciiTheme="minorHAnsi" w:hAnsiTheme="minorHAnsi"/>
          <w:sz w:val="16"/>
        </w:rPr>
        <w:t xml:space="preserve"> approve and 47 percent disapprove. His approval on foreign policy now averages 48 percent. His foreign policy disapproval averages 46 percent. But with the wider world forcing its way back to the forefront of American politics, the public’s evaluation of the Obama administration on</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foreign affairs may come into sharper focus, and</w:t>
      </w:r>
      <w:r w:rsidRPr="001C6C83">
        <w:rPr>
          <w:rStyle w:val="StyleBoldUnderline"/>
          <w:rFonts w:asciiTheme="minorHAnsi" w:hAnsiTheme="minorHAnsi"/>
        </w:rPr>
        <w:t xml:space="preserve"> </w:t>
      </w:r>
      <w:r w:rsidRPr="001C6C83">
        <w:rPr>
          <w:rFonts w:asciiTheme="minorHAnsi" w:hAnsiTheme="minorHAnsi"/>
          <w:sz w:val="16"/>
        </w:rPr>
        <w:t xml:space="preserve">may be </w:t>
      </w:r>
      <w:r w:rsidRPr="001C6C83">
        <w:rPr>
          <w:rStyle w:val="StyleBoldUnderline"/>
          <w:rFonts w:asciiTheme="minorHAnsi" w:hAnsiTheme="minorHAnsi"/>
          <w:highlight w:val="yellow"/>
        </w:rPr>
        <w:t>influenced largely on</w:t>
      </w:r>
      <w:r w:rsidRPr="001C6C83">
        <w:rPr>
          <w:rFonts w:asciiTheme="minorHAnsi" w:hAnsiTheme="minorHAnsi"/>
          <w:sz w:val="16"/>
        </w:rPr>
        <w:t xml:space="preserve"> how the situations in Iran, North Korea and </w:t>
      </w:r>
      <w:r w:rsidRPr="001C6C83">
        <w:rPr>
          <w:rStyle w:val="StyleBoldUnderline"/>
          <w:rFonts w:asciiTheme="minorHAnsi" w:hAnsiTheme="minorHAnsi"/>
          <w:highlight w:val="yellow"/>
        </w:rPr>
        <w:t>Syria</w:t>
      </w:r>
      <w:r w:rsidRPr="001C6C83">
        <w:rPr>
          <w:rFonts w:asciiTheme="minorHAnsi" w:hAnsiTheme="minorHAnsi"/>
          <w:sz w:val="16"/>
        </w:rPr>
        <w:t xml:space="preserve"> are handled.</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rPr>
      </w:pP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IL—Overview</w:t>
      </w:r>
    </w:p>
    <w:p w:rsidR="004B62D2" w:rsidRPr="001C6C83" w:rsidRDefault="004B62D2" w:rsidP="004B62D2">
      <w:pPr>
        <w:rPr>
          <w:rFonts w:asciiTheme="minorHAnsi" w:hAnsiTheme="minorHAnsi"/>
          <w:b/>
        </w:rPr>
      </w:pPr>
    </w:p>
    <w:p w:rsidR="004B62D2" w:rsidRPr="001C6C83" w:rsidRDefault="004B62D2" w:rsidP="004B62D2">
      <w:pPr>
        <w:rPr>
          <w:rFonts w:asciiTheme="minorHAnsi" w:hAnsiTheme="minorHAnsi"/>
          <w:b/>
        </w:rPr>
      </w:pPr>
      <w:r w:rsidRPr="001C6C83">
        <w:rPr>
          <w:rFonts w:asciiTheme="minorHAnsi" w:hAnsiTheme="minorHAnsi"/>
          <w:b/>
        </w:rPr>
        <w:t xml:space="preserve">No offense—indecision signals weakness and prompts other nations to challenge American leadership—only action alone, </w:t>
      </w:r>
      <w:r w:rsidRPr="001C6C83">
        <w:rPr>
          <w:rFonts w:asciiTheme="minorHAnsi" w:hAnsiTheme="minorHAnsi"/>
          <w:b/>
          <w:i/>
        </w:rPr>
        <w:t>even if ineffective</w:t>
      </w:r>
      <w:r w:rsidRPr="001C6C83">
        <w:rPr>
          <w:rFonts w:asciiTheme="minorHAnsi" w:hAnsiTheme="minorHAnsi"/>
          <w:b/>
        </w:rPr>
        <w:t>, restores American credibility—that’s CSM.</w:t>
      </w:r>
    </w:p>
    <w:p w:rsidR="004B62D2" w:rsidRPr="001C6C83" w:rsidRDefault="004B62D2" w:rsidP="004B62D2">
      <w:pPr>
        <w:widowControl w:val="0"/>
        <w:autoSpaceDE w:val="0"/>
        <w:autoSpaceDN w:val="0"/>
        <w:adjustRightInd w:val="0"/>
        <w:rPr>
          <w:rFonts w:asciiTheme="minorHAnsi" w:hAnsiTheme="minorHAnsi"/>
          <w:b/>
          <w:szCs w:val="26"/>
        </w:rPr>
      </w:pPr>
    </w:p>
    <w:p w:rsidR="004B62D2" w:rsidRPr="001C6C83" w:rsidRDefault="004B62D2" w:rsidP="004B62D2">
      <w:pPr>
        <w:rPr>
          <w:rFonts w:asciiTheme="minorHAnsi" w:hAnsiTheme="minorHAnsi"/>
          <w:b/>
        </w:rPr>
      </w:pPr>
      <w:r w:rsidRPr="001C6C83">
        <w:rPr>
          <w:rFonts w:asciiTheme="minorHAnsi" w:hAnsiTheme="minorHAnsi"/>
          <w:b/>
          <w:bCs/>
          <w:szCs w:val="24"/>
        </w:rPr>
        <w:t>O</w:t>
      </w:r>
      <w:r w:rsidRPr="001C6C83">
        <w:rPr>
          <w:rFonts w:asciiTheme="minorHAnsi" w:hAnsiTheme="minorHAnsi"/>
          <w:b/>
        </w:rPr>
        <w:t xml:space="preserve">bama’s </w:t>
      </w:r>
      <w:r w:rsidRPr="001C6C83">
        <w:rPr>
          <w:rFonts w:asciiTheme="minorHAnsi" w:hAnsiTheme="minorHAnsi"/>
          <w:b/>
          <w:i/>
        </w:rPr>
        <w:t>indecisiveness</w:t>
      </w:r>
      <w:r w:rsidRPr="001C6C83">
        <w:rPr>
          <w:rFonts w:asciiTheme="minorHAnsi" w:hAnsiTheme="minorHAnsi"/>
          <w:b/>
        </w:rPr>
        <w:t xml:space="preserve"> is the key internal link</w:t>
      </w:r>
    </w:p>
    <w:p w:rsidR="004B62D2" w:rsidRPr="001C6C83" w:rsidRDefault="004B62D2" w:rsidP="004B62D2">
      <w:pPr>
        <w:rPr>
          <w:rStyle w:val="StyleStyleBold12pt"/>
          <w:rFonts w:asciiTheme="minorHAnsi" w:hAnsiTheme="minorHAnsi"/>
          <w:b w:val="0"/>
        </w:rPr>
      </w:pPr>
      <w:r w:rsidRPr="001C6C83">
        <w:rPr>
          <w:rStyle w:val="StyleStyleBold12pt"/>
          <w:rFonts w:asciiTheme="minorHAnsi" w:hAnsiTheme="minorHAnsi"/>
        </w:rPr>
        <w:t>Bolton 9 (</w:t>
      </w:r>
      <w:proofErr w:type="gramStart"/>
      <w:r w:rsidRPr="001C6C83">
        <w:rPr>
          <w:rStyle w:val="StyleStyleBold12pt"/>
          <w:rFonts w:asciiTheme="minorHAnsi" w:hAnsiTheme="minorHAnsi"/>
        </w:rPr>
        <w:t>Senior</w:t>
      </w:r>
      <w:proofErr w:type="gramEnd"/>
      <w:r w:rsidRPr="001C6C83">
        <w:rPr>
          <w:rStyle w:val="StyleStyleBold12pt"/>
          <w:rFonts w:asciiTheme="minorHAnsi" w:hAnsiTheme="minorHAnsi"/>
        </w:rPr>
        <w:t xml:space="preserve"> fellow at the American Enterprise Institute [John R. Bolton (Former U.S. ambassador to the United Nations) “Bolton on Obama's Afghanistan Decision: 'This Is Like a Slow-Motion Trainwreck',” Fox News, Friday, November 13, 2009, Pg. </w:t>
      </w:r>
      <w:hyperlink r:id="rId39" w:history="1">
        <w:r w:rsidRPr="001C6C83">
          <w:rPr>
            <w:rStyle w:val="StyleStyleBold12pt"/>
            <w:rFonts w:asciiTheme="minorHAnsi" w:hAnsiTheme="minorHAnsi"/>
          </w:rPr>
          <w:t>http://www.foxnews.com/story/0,2933,574349,00.html</w:t>
        </w:r>
      </w:hyperlink>
      <w:r w:rsidRPr="001C6C83">
        <w:rPr>
          <w:rStyle w:val="StyleStyleBold12pt"/>
          <w:rFonts w:asciiTheme="minorHAnsi" w:hAnsiTheme="minorHAnsi"/>
        </w:rPr>
        <w:t>)</w:t>
      </w:r>
    </w:p>
    <w:p w:rsidR="004B62D2" w:rsidRPr="001C6C83" w:rsidRDefault="004B62D2" w:rsidP="004B62D2">
      <w:pPr>
        <w:rPr>
          <w:rFonts w:asciiTheme="minorHAnsi" w:hAnsiTheme="minorHAnsi"/>
        </w:rPr>
      </w:pPr>
      <w:r w:rsidRPr="001C6C83">
        <w:rPr>
          <w:rFonts w:asciiTheme="minorHAnsi" w:hAnsiTheme="minorHAnsi"/>
          <w:bCs/>
          <w:sz w:val="16"/>
          <w:szCs w:val="24"/>
        </w:rPr>
        <w:t>JOHN BOLTON, FORMER U.S. AMBASSADOR TO THE U.N.:</w:t>
      </w:r>
      <w:r w:rsidRPr="001C6C83">
        <w:rPr>
          <w:rFonts w:asciiTheme="minorHAnsi" w:hAnsiTheme="minorHAnsi"/>
          <w:sz w:val="16"/>
          <w:szCs w:val="24"/>
        </w:rPr>
        <w:t xml:space="preserve"> Right. Well, </w:t>
      </w:r>
      <w:r w:rsidRPr="001C6C83">
        <w:rPr>
          <w:rFonts w:asciiTheme="minorHAnsi" w:hAnsiTheme="minorHAnsi"/>
          <w:b/>
          <w:szCs w:val="24"/>
          <w:u w:val="single"/>
        </w:rPr>
        <w:t xml:space="preserve">this is like a slow-motion train wreck, watching </w:t>
      </w:r>
      <w:r w:rsidRPr="001C6C83">
        <w:rPr>
          <w:rFonts w:asciiTheme="minorHAnsi" w:hAnsiTheme="minorHAnsi"/>
          <w:b/>
          <w:szCs w:val="24"/>
          <w:highlight w:val="yellow"/>
          <w:u w:val="single"/>
        </w:rPr>
        <w:t>this decision-making process</w:t>
      </w:r>
      <w:r w:rsidRPr="001C6C83">
        <w:rPr>
          <w:rFonts w:asciiTheme="minorHAnsi" w:hAnsiTheme="minorHAnsi"/>
          <w:b/>
          <w:szCs w:val="24"/>
          <w:u w:val="single"/>
        </w:rPr>
        <w:t xml:space="preserve">, and it is really </w:t>
      </w:r>
      <w:r w:rsidRPr="001C6C83">
        <w:rPr>
          <w:rFonts w:asciiTheme="minorHAnsi" w:hAnsiTheme="minorHAnsi"/>
          <w:b/>
          <w:szCs w:val="24"/>
          <w:highlight w:val="yellow"/>
          <w:u w:val="single"/>
        </w:rPr>
        <w:t>is having a debilitating effect</w:t>
      </w:r>
      <w:r w:rsidRPr="001C6C83">
        <w:rPr>
          <w:rFonts w:asciiTheme="minorHAnsi" w:hAnsiTheme="minorHAnsi"/>
          <w:sz w:val="16"/>
          <w:szCs w:val="24"/>
        </w:rPr>
        <w:t xml:space="preserve">, I think, on troop morale in Afghanistan. </w:t>
      </w:r>
      <w:r w:rsidRPr="001C6C83">
        <w:rPr>
          <w:rFonts w:asciiTheme="minorHAnsi" w:hAnsiTheme="minorHAnsi"/>
          <w:b/>
          <w:szCs w:val="24"/>
          <w:u w:val="single"/>
        </w:rPr>
        <w:t xml:space="preserve">And globally, it's having a debilitating effect </w:t>
      </w:r>
      <w:r w:rsidRPr="001C6C83">
        <w:rPr>
          <w:rFonts w:asciiTheme="minorHAnsi" w:hAnsiTheme="minorHAnsi"/>
          <w:b/>
          <w:szCs w:val="24"/>
          <w:highlight w:val="yellow"/>
          <w:u w:val="single"/>
        </w:rPr>
        <w:t>on America's reputation. It's</w:t>
      </w:r>
      <w:r w:rsidRPr="001C6C83">
        <w:rPr>
          <w:rFonts w:asciiTheme="minorHAnsi" w:hAnsiTheme="minorHAnsi"/>
          <w:b/>
          <w:szCs w:val="24"/>
          <w:u w:val="single"/>
        </w:rPr>
        <w:t xml:space="preserve"> not just t</w:t>
      </w:r>
      <w:r w:rsidRPr="001C6C83">
        <w:rPr>
          <w:rFonts w:asciiTheme="minorHAnsi" w:hAnsiTheme="minorHAnsi"/>
          <w:b/>
          <w:szCs w:val="24"/>
          <w:highlight w:val="yellow"/>
          <w:u w:val="single"/>
        </w:rPr>
        <w:t>he president's</w:t>
      </w:r>
      <w:r w:rsidRPr="001C6C83">
        <w:rPr>
          <w:rFonts w:asciiTheme="minorHAnsi" w:hAnsiTheme="minorHAnsi"/>
          <w:b/>
          <w:szCs w:val="24"/>
          <w:u w:val="single"/>
        </w:rPr>
        <w:t xml:space="preserve"> indecisiveness in Afghanistan, but his </w:t>
      </w:r>
      <w:r w:rsidRPr="001C6C83">
        <w:rPr>
          <w:rFonts w:asciiTheme="minorHAnsi" w:hAnsiTheme="minorHAnsi"/>
          <w:b/>
          <w:szCs w:val="24"/>
          <w:highlight w:val="yellow"/>
          <w:u w:val="single"/>
        </w:rPr>
        <w:t>weakness and indecisiveness in other areas</w:t>
      </w:r>
      <w:r w:rsidRPr="001C6C83">
        <w:rPr>
          <w:rFonts w:asciiTheme="minorHAnsi" w:hAnsiTheme="minorHAnsi"/>
          <w:b/>
          <w:szCs w:val="24"/>
          <w:u w:val="single"/>
        </w:rPr>
        <w:t xml:space="preserve">, as well, </w:t>
      </w:r>
      <w:r w:rsidRPr="001C6C83">
        <w:rPr>
          <w:rFonts w:asciiTheme="minorHAnsi" w:hAnsiTheme="minorHAnsi"/>
          <w:b/>
          <w:szCs w:val="24"/>
          <w:highlight w:val="yellow"/>
          <w:u w:val="single"/>
        </w:rPr>
        <w:t>that gives the reputation that he's got a problem making hard decisions</w:t>
      </w:r>
      <w:r w:rsidRPr="001C6C83">
        <w:rPr>
          <w:rFonts w:asciiTheme="minorHAnsi" w:hAnsiTheme="minorHAnsi"/>
          <w:b/>
          <w:szCs w:val="24"/>
          <w:u w:val="single"/>
        </w:rPr>
        <w:t xml:space="preserve"> decision</w:t>
      </w:r>
      <w:r w:rsidRPr="001C6C83">
        <w:rPr>
          <w:rFonts w:asciiTheme="minorHAnsi" w:hAnsiTheme="minorHAnsi"/>
          <w:sz w:val="16"/>
          <w:szCs w:val="24"/>
        </w:rPr>
        <w:t>.</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IL—Perception</w:t>
      </w:r>
    </w:p>
    <w:p w:rsidR="004B62D2" w:rsidRPr="001C6C83" w:rsidRDefault="004B62D2" w:rsidP="004B62D2">
      <w:pPr>
        <w:rPr>
          <w:rStyle w:val="Heading4Char"/>
          <w:rFonts w:asciiTheme="minorHAnsi" w:eastAsiaTheme="minorEastAsia" w:hAnsiTheme="minorHAnsi" w:cstheme="minorBidi"/>
          <w:bCs w:val="0"/>
          <w:iCs w:val="0"/>
          <w:sz w:val="22"/>
        </w:rPr>
      </w:pPr>
      <w:r w:rsidRPr="001C6C83">
        <w:rPr>
          <w:rStyle w:val="StyleStyleBold12pt"/>
          <w:rFonts w:asciiTheme="minorHAnsi" w:hAnsiTheme="minorHAnsi"/>
        </w:rPr>
        <w:t>Syria is key to American credibility—inaction signals weakness an tanks credibility</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b w:val="0"/>
        </w:rPr>
      </w:pPr>
      <w:r w:rsidRPr="001C6C83">
        <w:rPr>
          <w:rStyle w:val="StyleStyleBold12pt"/>
          <w:rFonts w:asciiTheme="minorHAnsi" w:hAnsiTheme="minorHAnsi"/>
        </w:rPr>
        <w:t xml:space="preserve">Pletka and Gottlieb 11 (Danielle Pletka is Vice President, Foreign and Defense Policy Studies at the American Enterprise Institute, served for ten years as a senior professional staff member for the Near East and South Asia on the Senate Committee on Foreign Relations, AND Stuart, former Senate foreign policy adviser and speechwriter (1999-2003), and teaches U.S. foreign policy and national security at Columbia University's School of International and Public Affairs, “Shrinking America's Role In the World Is the True Obama Doctrine”, </w:t>
      </w:r>
      <w:hyperlink r:id="rId40" w:history="1">
        <w:r w:rsidRPr="001C6C83">
          <w:rPr>
            <w:rStyle w:val="StyleStyleBold12pt"/>
            <w:rFonts w:asciiTheme="minorHAnsi" w:hAnsiTheme="minorHAnsi"/>
          </w:rPr>
          <w:t>http://www.foxnews.com/opinion/2011/10/19/shrinking-americas-role-in-world-is-true-obama-doctrine/</w:t>
        </w:r>
      </w:hyperlink>
      <w:r w:rsidRPr="001C6C83">
        <w:rPr>
          <w:rStyle w:val="StyleStyleBold12pt"/>
          <w:rFonts w:asciiTheme="minorHAnsi" w:hAnsiTheme="minorHAnsi"/>
        </w:rPr>
        <w:t>)</w:t>
      </w:r>
    </w:p>
    <w:p w:rsidR="004B62D2" w:rsidRPr="001C6C83" w:rsidRDefault="004B62D2" w:rsidP="004B62D2">
      <w:pPr>
        <w:rPr>
          <w:rFonts w:asciiTheme="minorHAnsi" w:hAnsiTheme="minorHAnsi"/>
          <w:sz w:val="16"/>
        </w:rPr>
      </w:pPr>
      <w:r w:rsidRPr="001C6C83">
        <w:rPr>
          <w:rFonts w:asciiTheme="minorHAnsi" w:hAnsiTheme="minorHAnsi"/>
          <w:sz w:val="16"/>
        </w:rPr>
        <w:t xml:space="preserve">After months of mixed messages, President Barack Obama has chosen to draw down to virtually zero troops in Iraq when the deadline for withdrawal expires on December 31. </w:t>
      </w:r>
      <w:r w:rsidRPr="001C6C83">
        <w:rPr>
          <w:rStyle w:val="StyleBoldUnderline"/>
          <w:rFonts w:asciiTheme="minorHAnsi" w:hAnsiTheme="minorHAnsi"/>
        </w:rPr>
        <w:t>Some will label the decision politic</w:t>
      </w:r>
      <w:r w:rsidRPr="001C6C83">
        <w:rPr>
          <w:rFonts w:asciiTheme="minorHAnsi" w:hAnsiTheme="minorHAnsi"/>
          <w:sz w:val="16"/>
        </w:rPr>
        <w:t xml:space="preserve">s; other will label it ideology. </w:t>
      </w:r>
      <w:r w:rsidRPr="001C6C83">
        <w:rPr>
          <w:rStyle w:val="StyleBoldUnderline"/>
          <w:rFonts w:asciiTheme="minorHAnsi" w:hAnsiTheme="minorHAnsi"/>
        </w:rPr>
        <w:t xml:space="preserve">What is clear is that </w:t>
      </w:r>
      <w:r w:rsidRPr="001C6C83">
        <w:rPr>
          <w:rStyle w:val="StyleBoldUnderline"/>
          <w:rFonts w:asciiTheme="minorHAnsi" w:hAnsiTheme="minorHAnsi"/>
          <w:highlight w:val="yellow"/>
        </w:rPr>
        <w:t>shrinking America’s role</w:t>
      </w:r>
      <w:r w:rsidRPr="001C6C83">
        <w:rPr>
          <w:rStyle w:val="StyleBoldUnderline"/>
          <w:rFonts w:asciiTheme="minorHAnsi" w:hAnsiTheme="minorHAnsi"/>
        </w:rPr>
        <w:t xml:space="preserve"> in the world </w:t>
      </w:r>
      <w:r w:rsidRPr="001C6C83">
        <w:rPr>
          <w:rStyle w:val="StyleBoldUnderline"/>
          <w:rFonts w:asciiTheme="minorHAnsi" w:hAnsiTheme="minorHAnsi"/>
          <w:highlight w:val="yellow"/>
        </w:rPr>
        <w:t>is the true Obama doctrine</w:t>
      </w:r>
      <w:r w:rsidRPr="001C6C83">
        <w:rPr>
          <w:rStyle w:val="StyleBoldUnderline"/>
          <w:rFonts w:asciiTheme="minorHAnsi" w:hAnsiTheme="minorHAnsi"/>
        </w:rPr>
        <w:t>.</w:t>
      </w:r>
      <w:r w:rsidRPr="001C6C83">
        <w:rPr>
          <w:rFonts w:asciiTheme="minorHAnsi" w:hAnsiTheme="minorHAnsi"/>
          <w:sz w:val="16"/>
        </w:rPr>
        <w:t xml:space="preserve"> Earlier this year, the administration agreed to renegotiate a deal to leave forces in Iraq past 2011. U.S. commanders reportedly asked for at least 10,000 troops to secure Iraq’s hard won peace. Then-Secretary of Defense Robert Gates explained that remaining "sends a powerful signal to the region," a sentiment shared strongly by his successor, Leon Panetta. But the Pentagon's assessment was not shared by the president's inner circle of political advisers, who reportedly insisted that no more than 3,000 troops be left on the ground. And even that slimmed down number has been whittled to near nothing. Why? </w:t>
      </w:r>
      <w:r w:rsidRPr="001C6C83">
        <w:rPr>
          <w:rStyle w:val="StyleBoldUnderline"/>
          <w:rFonts w:asciiTheme="minorHAnsi" w:hAnsiTheme="minorHAnsi"/>
        </w:rPr>
        <w:t>The president's critics will say this is further proof Mr. Obama is ashamed of American power. Others will say he is simply appeasing his political base</w:t>
      </w:r>
      <w:r w:rsidRPr="001C6C83">
        <w:rPr>
          <w:rFonts w:asciiTheme="minorHAnsi" w:hAnsiTheme="minorHAnsi"/>
          <w:sz w:val="16"/>
        </w:rPr>
        <w:t xml:space="preserve">. His supporters are quick to point out that Mr. Obama is as willing to use force as any of his predecessors -- witness the demise of Usama bin Laden and an ever-growing number of his senior operatives. </w:t>
      </w:r>
      <w:r w:rsidRPr="001C6C83">
        <w:rPr>
          <w:rStyle w:val="StyleBoldUnderline"/>
          <w:rFonts w:asciiTheme="minorHAnsi" w:hAnsiTheme="minorHAnsi"/>
          <w:highlight w:val="yellow"/>
        </w:rPr>
        <w:t>Whether</w:t>
      </w:r>
      <w:r w:rsidRPr="001C6C83">
        <w:rPr>
          <w:rStyle w:val="StyleBoldUnderline"/>
          <w:rFonts w:asciiTheme="minorHAnsi" w:hAnsiTheme="minorHAnsi"/>
        </w:rPr>
        <w:t xml:space="preserve"> or not </w:t>
      </w:r>
      <w:r w:rsidRPr="001C6C83">
        <w:rPr>
          <w:rStyle w:val="StyleBoldUnderline"/>
          <w:rFonts w:asciiTheme="minorHAnsi" w:hAnsiTheme="minorHAnsi"/>
          <w:highlight w:val="yellow"/>
        </w:rPr>
        <w:t>the president is actually "ashamed" of American power, it is hard to escape</w:t>
      </w:r>
      <w:r w:rsidRPr="001C6C83">
        <w:rPr>
          <w:rStyle w:val="StyleBoldUnderline"/>
          <w:rFonts w:asciiTheme="minorHAnsi" w:hAnsiTheme="minorHAnsi"/>
        </w:rPr>
        <w:t xml:space="preserve"> the conclusion </w:t>
      </w:r>
      <w:r w:rsidRPr="001C6C83">
        <w:rPr>
          <w:rStyle w:val="StyleBoldUnderline"/>
          <w:rFonts w:asciiTheme="minorHAnsi" w:hAnsiTheme="minorHAnsi"/>
          <w:highlight w:val="yellow"/>
        </w:rPr>
        <w:t>he is</w:t>
      </w:r>
      <w:r w:rsidRPr="001C6C83">
        <w:rPr>
          <w:rStyle w:val="StyleBoldUnderline"/>
          <w:rFonts w:asciiTheme="minorHAnsi" w:hAnsiTheme="minorHAnsi"/>
        </w:rPr>
        <w:t xml:space="preserve"> deeply </w:t>
      </w:r>
      <w:r w:rsidRPr="001C6C83">
        <w:rPr>
          <w:rStyle w:val="StyleBoldUnderline"/>
          <w:rFonts w:asciiTheme="minorHAnsi" w:hAnsiTheme="minorHAnsi"/>
          <w:highlight w:val="yellow"/>
        </w:rPr>
        <w:t>leery of its exercise</w:t>
      </w:r>
      <w:r w:rsidRPr="001C6C83">
        <w:rPr>
          <w:rFonts w:asciiTheme="minorHAnsi" w:hAnsiTheme="minorHAnsi"/>
          <w:sz w:val="16"/>
        </w:rPr>
        <w:t xml:space="preserve">. This helps explain the unusual rollout of Mr. Obama's Afghanistan surge strategy in December 2009, where in the same breath he announced an increase in U.S. troops he also promised to begin their withdrawal 18 months later. The merits of the president's counterinsurgency strategy in Afghanistan can be debated, but under no scenario did signaling withdrawal assist the military mission. More examples come from </w:t>
      </w:r>
      <w:proofErr w:type="gramStart"/>
      <w:r w:rsidRPr="001C6C83">
        <w:rPr>
          <w:rFonts w:asciiTheme="minorHAnsi" w:hAnsiTheme="minorHAnsi"/>
          <w:sz w:val="16"/>
        </w:rPr>
        <w:t>Libya,</w:t>
      </w:r>
      <w:proofErr w:type="gramEnd"/>
      <w:r w:rsidRPr="001C6C83">
        <w:rPr>
          <w:rFonts w:asciiTheme="minorHAnsi" w:hAnsiTheme="minorHAnsi"/>
          <w:sz w:val="16"/>
        </w:rPr>
        <w:t xml:space="preserve"> and the Arab Spring more broadly. Far from an unwillingness to commit force, President Obama appeared unwilling to so much as opine regarding the uprisings in Tunisia, Egypt and Libya that exploded in late 2010. And while administration officials have attempted to portray </w:t>
      </w:r>
      <w:r w:rsidRPr="001C6C83">
        <w:rPr>
          <w:rStyle w:val="StyleBoldUnderline"/>
          <w:rFonts w:asciiTheme="minorHAnsi" w:hAnsiTheme="minorHAnsi"/>
          <w:highlight w:val="yellow"/>
        </w:rPr>
        <w:t>the president's reticence</w:t>
      </w:r>
      <w:r w:rsidRPr="001C6C83">
        <w:rPr>
          <w:rStyle w:val="StyleBoldUnderline"/>
          <w:rFonts w:asciiTheme="minorHAnsi" w:hAnsiTheme="minorHAnsi"/>
        </w:rPr>
        <w:t xml:space="preserve"> as a deliberate policy of "leading from behind," it </w:t>
      </w:r>
      <w:r w:rsidRPr="001C6C83">
        <w:rPr>
          <w:rStyle w:val="StyleBoldUnderline"/>
          <w:rFonts w:asciiTheme="minorHAnsi" w:hAnsiTheme="minorHAnsi"/>
          <w:highlight w:val="yellow"/>
        </w:rPr>
        <w:t>can</w:t>
      </w:r>
      <w:r w:rsidRPr="001C6C83">
        <w:rPr>
          <w:rStyle w:val="StyleBoldUnderline"/>
          <w:rFonts w:asciiTheme="minorHAnsi" w:hAnsiTheme="minorHAnsi"/>
        </w:rPr>
        <w:t xml:space="preserve"> as easily </w:t>
      </w:r>
      <w:r w:rsidRPr="001C6C83">
        <w:rPr>
          <w:rStyle w:val="StyleBoldUnderline"/>
          <w:rFonts w:asciiTheme="minorHAnsi" w:hAnsiTheme="minorHAnsi"/>
          <w:highlight w:val="yellow"/>
        </w:rPr>
        <w:t>be construed as an unwillingness to lead at all.</w:t>
      </w:r>
      <w:r w:rsidRPr="001C6C83">
        <w:rPr>
          <w:rFonts w:asciiTheme="minorHAnsi" w:hAnsiTheme="minorHAnsi"/>
          <w:sz w:val="16"/>
        </w:rPr>
        <w:t xml:space="preserve"> It is a stretch to say the fortunes of Muammar Qaddafi are a vital national interest to the United States. Europe is more directly affected, and European states should act accordingly. Nonetheless, both the British and French governments grumbled publicly (and more angrily privately) that the United States was failing to support NATO's efforts in Libya. And then there's Syria. </w:t>
      </w:r>
      <w:r w:rsidRPr="001C6C83">
        <w:rPr>
          <w:rStyle w:val="StyleBoldUnderline"/>
          <w:rFonts w:asciiTheme="minorHAnsi" w:hAnsiTheme="minorHAnsi"/>
          <w:highlight w:val="yellow"/>
        </w:rPr>
        <w:t>What might be explained as cautiousness</w:t>
      </w:r>
      <w:r w:rsidRPr="001C6C83">
        <w:rPr>
          <w:rFonts w:asciiTheme="minorHAnsi" w:hAnsiTheme="minorHAnsi"/>
          <w:sz w:val="16"/>
        </w:rPr>
        <w:t xml:space="preserve"> in the case of Qaddafi </w:t>
      </w:r>
      <w:r w:rsidRPr="001C6C83">
        <w:rPr>
          <w:rStyle w:val="StyleBoldUnderline"/>
          <w:rFonts w:asciiTheme="minorHAnsi" w:hAnsiTheme="minorHAnsi"/>
          <w:highlight w:val="yellow"/>
        </w:rPr>
        <w:t>has been paralysis in</w:t>
      </w:r>
      <w:r w:rsidRPr="001C6C83">
        <w:rPr>
          <w:rStyle w:val="StyleBoldUnderline"/>
          <w:rFonts w:asciiTheme="minorHAnsi" w:hAnsiTheme="minorHAnsi"/>
        </w:rPr>
        <w:t xml:space="preserve"> the case of </w:t>
      </w:r>
      <w:r w:rsidRPr="001C6C83">
        <w:rPr>
          <w:rStyle w:val="StyleBoldUnderline"/>
          <w:rFonts w:asciiTheme="minorHAnsi" w:hAnsiTheme="minorHAnsi"/>
          <w:highlight w:val="yellow"/>
        </w:rPr>
        <w:t>confronting</w:t>
      </w:r>
      <w:r w:rsidRPr="001C6C83">
        <w:rPr>
          <w:rFonts w:asciiTheme="minorHAnsi" w:hAnsiTheme="minorHAnsi"/>
          <w:sz w:val="16"/>
        </w:rPr>
        <w:t xml:space="preserve"> Bashir el-</w:t>
      </w:r>
      <w:r w:rsidRPr="001C6C83">
        <w:rPr>
          <w:rStyle w:val="StyleBoldUnderline"/>
          <w:rFonts w:asciiTheme="minorHAnsi" w:hAnsiTheme="minorHAnsi"/>
          <w:highlight w:val="yellow"/>
        </w:rPr>
        <w:t>Assad</w:t>
      </w:r>
      <w:r w:rsidRPr="001C6C83">
        <w:rPr>
          <w:rStyle w:val="StyleBoldUnderline"/>
          <w:rFonts w:asciiTheme="minorHAnsi" w:hAnsiTheme="minorHAnsi"/>
        </w:rPr>
        <w:t xml:space="preserve"> over the systematic murder of his citizens. </w:t>
      </w:r>
      <w:r w:rsidRPr="001C6C83">
        <w:rPr>
          <w:rStyle w:val="StyleBoldUnderline"/>
          <w:rFonts w:asciiTheme="minorHAnsi" w:hAnsiTheme="minorHAnsi"/>
          <w:highlight w:val="yellow"/>
        </w:rPr>
        <w:t>Even staunch supporters</w:t>
      </w:r>
      <w:r w:rsidRPr="001C6C83">
        <w:rPr>
          <w:rStyle w:val="StyleBoldUnderline"/>
          <w:rFonts w:asciiTheme="minorHAnsi" w:hAnsiTheme="minorHAnsi"/>
        </w:rPr>
        <w:t xml:space="preserve"> of the president </w:t>
      </w:r>
      <w:r w:rsidRPr="001C6C83">
        <w:rPr>
          <w:rFonts w:asciiTheme="minorHAnsi" w:hAnsiTheme="minorHAnsi"/>
          <w:sz w:val="16"/>
        </w:rPr>
        <w:t xml:space="preserve">-- including the New York Times editorial board -- </w:t>
      </w:r>
      <w:r w:rsidRPr="001C6C83">
        <w:rPr>
          <w:rStyle w:val="StyleBoldUnderline"/>
          <w:rFonts w:asciiTheme="minorHAnsi" w:hAnsiTheme="minorHAnsi"/>
          <w:highlight w:val="yellow"/>
        </w:rPr>
        <w:t>have criticized</w:t>
      </w:r>
      <w:r w:rsidRPr="001C6C83">
        <w:rPr>
          <w:rStyle w:val="StyleBoldUnderline"/>
          <w:rFonts w:asciiTheme="minorHAnsi" w:hAnsiTheme="minorHAnsi"/>
        </w:rPr>
        <w:t xml:space="preserve"> Mr. </w:t>
      </w:r>
      <w:r w:rsidRPr="001C6C83">
        <w:rPr>
          <w:rStyle w:val="StyleBoldUnderline"/>
          <w:rFonts w:asciiTheme="minorHAnsi" w:hAnsiTheme="minorHAnsi"/>
          <w:highlight w:val="yellow"/>
        </w:rPr>
        <w:t>Obama's unwillingness to take a stand</w:t>
      </w:r>
      <w:r w:rsidRPr="001C6C83">
        <w:rPr>
          <w:rStyle w:val="StyleBoldUnderline"/>
          <w:rFonts w:asciiTheme="minorHAnsi" w:hAnsiTheme="minorHAnsi"/>
        </w:rPr>
        <w:t xml:space="preserve"> against the Syrian dictator</w:t>
      </w:r>
      <w:r w:rsidRPr="001C6C83">
        <w:rPr>
          <w:rFonts w:asciiTheme="minorHAnsi" w:hAnsiTheme="minorHAnsi"/>
          <w:sz w:val="16"/>
        </w:rPr>
        <w:t xml:space="preserve">. Nor was the exercise of hard power in question -- far from it. Even those most eager for the U.S. to stand with the Syrian opposition have not called for any kind of military intervention. Two years ago, </w:t>
      </w:r>
      <w:r w:rsidRPr="001C6C83">
        <w:rPr>
          <w:rStyle w:val="StyleBoldUnderline"/>
          <w:rFonts w:asciiTheme="minorHAnsi" w:hAnsiTheme="minorHAnsi"/>
          <w:highlight w:val="yellow"/>
        </w:rPr>
        <w:t>the president</w:t>
      </w:r>
      <w:r w:rsidRPr="001C6C83">
        <w:rPr>
          <w:rStyle w:val="StyleBoldUnderline"/>
          <w:rFonts w:asciiTheme="minorHAnsi" w:hAnsiTheme="minorHAnsi"/>
        </w:rPr>
        <w:t xml:space="preserve"> </w:t>
      </w:r>
      <w:r w:rsidRPr="001C6C83">
        <w:rPr>
          <w:rFonts w:asciiTheme="minorHAnsi" w:hAnsiTheme="minorHAnsi"/>
          <w:sz w:val="16"/>
        </w:rPr>
        <w:t xml:space="preserve">was doubtful enough about the application of hard power in Afghanistan to insist upon an arbitrary deadline for withdrawal of U.S. troops. Now, he </w:t>
      </w:r>
      <w:r w:rsidRPr="001C6C83">
        <w:rPr>
          <w:rStyle w:val="StyleBoldUnderline"/>
          <w:rFonts w:asciiTheme="minorHAnsi" w:hAnsiTheme="minorHAnsi"/>
          <w:highlight w:val="yellow"/>
        </w:rPr>
        <w:t>appears doubtful about even a rhetorical commitment</w:t>
      </w:r>
      <w:r w:rsidRPr="001C6C83">
        <w:rPr>
          <w:rStyle w:val="StyleBoldUnderline"/>
          <w:rFonts w:asciiTheme="minorHAnsi" w:hAnsiTheme="minorHAnsi"/>
        </w:rPr>
        <w:t xml:space="preserve"> of American leadership.</w:t>
      </w:r>
      <w:r w:rsidRPr="001C6C83">
        <w:rPr>
          <w:rFonts w:asciiTheme="minorHAnsi" w:hAnsiTheme="minorHAnsi"/>
          <w:sz w:val="16"/>
        </w:rPr>
        <w:t xml:space="preserve"> Mr. Obama is right to be concerned that projection of hard power may come with corresponding costs -- to America's image and its fiscal well-being. </w:t>
      </w:r>
      <w:r w:rsidRPr="001C6C83">
        <w:rPr>
          <w:rStyle w:val="StyleBoldUnderline"/>
          <w:rFonts w:asciiTheme="minorHAnsi" w:hAnsiTheme="minorHAnsi"/>
        </w:rPr>
        <w:t>What he neglects is the price of failing to lead</w:t>
      </w:r>
      <w:r w:rsidRPr="001C6C83">
        <w:rPr>
          <w:rFonts w:asciiTheme="minorHAnsi" w:hAnsiTheme="minorHAnsi"/>
          <w:sz w:val="16"/>
        </w:rPr>
        <w:t xml:space="preserve">. Indeed, it appears that </w:t>
      </w:r>
      <w:r w:rsidRPr="001C6C83">
        <w:rPr>
          <w:rStyle w:val="StyleBoldUnderline"/>
          <w:rFonts w:asciiTheme="minorHAnsi" w:hAnsiTheme="minorHAnsi"/>
          <w:highlight w:val="yellow"/>
        </w:rPr>
        <w:t>the president's aim is to withdraw from the world -- to subcontract foreign policy</w:t>
      </w:r>
      <w:r w:rsidRPr="001C6C83">
        <w:rPr>
          <w:rFonts w:asciiTheme="minorHAnsi" w:hAnsiTheme="minorHAnsi"/>
          <w:sz w:val="16"/>
        </w:rPr>
        <w:t xml:space="preserve"> where possible, </w:t>
      </w:r>
      <w:r w:rsidRPr="001C6C83">
        <w:rPr>
          <w:rStyle w:val="StyleBoldUnderline"/>
          <w:rFonts w:asciiTheme="minorHAnsi" w:hAnsiTheme="minorHAnsi"/>
          <w:highlight w:val="yellow"/>
        </w:rPr>
        <w:t>to ignore challenges</w:t>
      </w:r>
      <w:r w:rsidRPr="001C6C83">
        <w:rPr>
          <w:rFonts w:asciiTheme="minorHAnsi" w:hAnsiTheme="minorHAnsi"/>
          <w:sz w:val="16"/>
        </w:rPr>
        <w:t xml:space="preserve"> if manageable, </w:t>
      </w:r>
      <w:r w:rsidRPr="001C6C83">
        <w:rPr>
          <w:rStyle w:val="StyleBoldUnderline"/>
          <w:rFonts w:asciiTheme="minorHAnsi" w:hAnsiTheme="minorHAnsi"/>
          <w:highlight w:val="yellow"/>
        </w:rPr>
        <w:t>and to hazard only de minimis American commitment when imperative.</w:t>
      </w:r>
      <w:r w:rsidRPr="001C6C83">
        <w:rPr>
          <w:rFonts w:asciiTheme="minorHAnsi" w:hAnsiTheme="minorHAnsi"/>
          <w:sz w:val="16"/>
        </w:rPr>
        <w:t xml:space="preserve"> Even his heavy reliance on drones -- evidence to his supporters that he well understands hard power -- can as easily be seen as an antiseptic remote control alternative to actual American leadership.</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lastRenderedPageBreak/>
        <w:t xml:space="preserve">Perception is </w:t>
      </w:r>
      <w:proofErr w:type="gramStart"/>
      <w:r w:rsidRPr="001C6C83">
        <w:rPr>
          <w:rStyle w:val="StyleStyleBold12pt"/>
          <w:rFonts w:asciiTheme="minorHAnsi" w:hAnsiTheme="minorHAnsi"/>
        </w:rPr>
        <w:t>key</w:t>
      </w:r>
      <w:proofErr w:type="gramEnd"/>
      <w:r w:rsidRPr="001C6C83">
        <w:rPr>
          <w:rStyle w:val="StyleStyleBold12pt"/>
          <w:rFonts w:asciiTheme="minorHAnsi" w:hAnsiTheme="minorHAnsi"/>
        </w:rPr>
        <w:t>—Kerry must be seen to be working on Syria or el</w:t>
      </w:r>
      <w:r w:rsidR="001C6C83" w:rsidRPr="001C6C83">
        <w:rPr>
          <w:rStyle w:val="StyleStyleBold12pt"/>
          <w:rFonts w:asciiTheme="minorHAnsi" w:hAnsiTheme="minorHAnsi"/>
        </w:rPr>
        <w:t>se other countries get involved</w:t>
      </w:r>
    </w:p>
    <w:p w:rsidR="004B62D2" w:rsidRPr="001C6C83" w:rsidRDefault="004B62D2" w:rsidP="004B62D2">
      <w:pPr>
        <w:rPr>
          <w:rStyle w:val="StyleStyleBold12pt"/>
          <w:rFonts w:asciiTheme="minorHAnsi" w:hAnsiTheme="minorHAnsi"/>
          <w:b w:val="0"/>
          <w:bCs w:val="0"/>
        </w:rPr>
      </w:pPr>
      <w:r w:rsidRPr="001C6C83">
        <w:rPr>
          <w:rStyle w:val="StyleStyleBold12pt"/>
          <w:rFonts w:asciiTheme="minorHAnsi" w:hAnsiTheme="minorHAnsi"/>
        </w:rPr>
        <w:t>French Press Agency 6/25/13</w:t>
      </w:r>
      <w:r w:rsidRPr="001C6C83">
        <w:rPr>
          <w:rFonts w:asciiTheme="minorHAnsi" w:hAnsiTheme="minorHAnsi"/>
        </w:rPr>
        <w:t xml:space="preserve"> [Agence France-Presse, June 25 2013, “Saudis press Kerry for hard line on Syria 'genocide'” </w:t>
      </w:r>
      <w:hyperlink r:id="rId41" w:history="1">
        <w:r w:rsidRPr="001C6C83">
          <w:rPr>
            <w:rFonts w:asciiTheme="minorHAnsi" w:hAnsiTheme="minorHAnsi"/>
          </w:rPr>
          <w:t>http://www.globalpost.com/dispatch/news/afp/130625/saudis-press-kerry-hard-line-syria-genocide</w:t>
        </w:r>
      </w:hyperlink>
      <w:r w:rsidRPr="001C6C83">
        <w:rPr>
          <w:rFonts w:asciiTheme="minorHAnsi" w:hAnsiTheme="minorHAnsi"/>
        </w:rPr>
        <w:t xml:space="preserve"> //SD]</w:t>
      </w:r>
    </w:p>
    <w:p w:rsidR="004B62D2" w:rsidRPr="001C6C83" w:rsidRDefault="004B62D2" w:rsidP="004B62D2">
      <w:pPr>
        <w:rPr>
          <w:rStyle w:val="StyleStyleBold12pt"/>
          <w:rFonts w:asciiTheme="minorHAnsi" w:hAnsiTheme="minorHAnsi"/>
          <w:b w:val="0"/>
          <w:sz w:val="16"/>
        </w:rPr>
      </w:pPr>
      <w:r w:rsidRPr="001C6C83">
        <w:rPr>
          <w:rStyle w:val="StyleBoldUnderline"/>
          <w:rFonts w:asciiTheme="minorHAnsi" w:hAnsiTheme="minorHAnsi"/>
          <w:b w:val="0"/>
          <w:highlight w:val="yellow"/>
        </w:rPr>
        <w:t>Saudi Arabia pressed</w:t>
      </w:r>
      <w:r w:rsidRPr="001C6C83">
        <w:rPr>
          <w:rStyle w:val="StyleStyleBold12pt"/>
          <w:rFonts w:asciiTheme="minorHAnsi" w:hAnsiTheme="minorHAnsi"/>
          <w:b w:val="0"/>
          <w:sz w:val="16"/>
        </w:rPr>
        <w:t xml:space="preserve"> </w:t>
      </w:r>
      <w:r w:rsidRPr="001C6C83">
        <w:rPr>
          <w:rFonts w:asciiTheme="minorHAnsi" w:hAnsiTheme="minorHAnsi"/>
          <w:b/>
          <w:sz w:val="16"/>
        </w:rPr>
        <w:t xml:space="preserve">on </w:t>
      </w:r>
      <w:r w:rsidRPr="001C6C83">
        <w:rPr>
          <w:rStyle w:val="StyleStyleBold12pt"/>
          <w:rFonts w:asciiTheme="minorHAnsi" w:hAnsiTheme="minorHAnsi"/>
          <w:b w:val="0"/>
          <w:sz w:val="16"/>
        </w:rPr>
        <w:t xml:space="preserve">Tuesday </w:t>
      </w:r>
      <w:r w:rsidRPr="001C6C83">
        <w:rPr>
          <w:rStyle w:val="StyleBoldUnderline"/>
          <w:rFonts w:asciiTheme="minorHAnsi" w:hAnsiTheme="minorHAnsi"/>
          <w:b w:val="0"/>
          <w:highlight w:val="yellow"/>
        </w:rPr>
        <w:t>for</w:t>
      </w:r>
      <w:r w:rsidRPr="001C6C83">
        <w:rPr>
          <w:rStyle w:val="StyleStyleBold12pt"/>
          <w:rFonts w:asciiTheme="minorHAnsi" w:hAnsiTheme="minorHAnsi"/>
          <w:b w:val="0"/>
          <w:sz w:val="16"/>
        </w:rPr>
        <w:t xml:space="preserve"> global </w:t>
      </w:r>
      <w:r w:rsidRPr="001C6C83">
        <w:rPr>
          <w:rStyle w:val="StyleBoldUnderline"/>
          <w:rFonts w:asciiTheme="minorHAnsi" w:hAnsiTheme="minorHAnsi"/>
          <w:b w:val="0"/>
          <w:highlight w:val="yellow"/>
        </w:rPr>
        <w:t>action</w:t>
      </w:r>
      <w:r w:rsidRPr="001C6C83">
        <w:rPr>
          <w:rStyle w:val="StyleBoldUnderline"/>
          <w:rFonts w:asciiTheme="minorHAnsi" w:hAnsiTheme="minorHAnsi"/>
          <w:b w:val="0"/>
        </w:rPr>
        <w:t xml:space="preserve"> to end</w:t>
      </w:r>
      <w:r w:rsidRPr="001C6C83">
        <w:rPr>
          <w:rStyle w:val="StyleStyleBold12pt"/>
          <w:rFonts w:asciiTheme="minorHAnsi" w:hAnsiTheme="minorHAnsi"/>
          <w:b w:val="0"/>
          <w:sz w:val="16"/>
        </w:rPr>
        <w:t xml:space="preserve"> Syrian President Bashar al-</w:t>
      </w:r>
      <w:r w:rsidRPr="001C6C83">
        <w:rPr>
          <w:rStyle w:val="StyleBoldUnderline"/>
          <w:rFonts w:asciiTheme="minorHAnsi" w:hAnsiTheme="minorHAnsi"/>
          <w:b w:val="0"/>
        </w:rPr>
        <w:t>Assad's regime</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telling</w:t>
      </w:r>
      <w:r w:rsidRPr="001C6C83">
        <w:rPr>
          <w:rStyle w:val="StyleStyleBold12pt"/>
          <w:rFonts w:asciiTheme="minorHAnsi" w:hAnsiTheme="minorHAnsi"/>
          <w:b w:val="0"/>
          <w:sz w:val="16"/>
        </w:rPr>
        <w:t xml:space="preserve"> US </w:t>
      </w:r>
      <w:r w:rsidRPr="001C6C83">
        <w:rPr>
          <w:rStyle w:val="StyleBoldUnderline"/>
          <w:rFonts w:asciiTheme="minorHAnsi" w:hAnsiTheme="minorHAnsi"/>
          <w:b w:val="0"/>
        </w:rPr>
        <w:t>Secretary of State</w:t>
      </w:r>
      <w:r w:rsidRPr="001C6C83">
        <w:rPr>
          <w:rStyle w:val="StyleStyleBold12pt"/>
          <w:rFonts w:asciiTheme="minorHAnsi" w:hAnsiTheme="minorHAnsi"/>
          <w:b w:val="0"/>
          <w:sz w:val="16"/>
        </w:rPr>
        <w:t xml:space="preserve"> John </w:t>
      </w:r>
      <w:r w:rsidRPr="001C6C83">
        <w:rPr>
          <w:rStyle w:val="StyleBoldUnderline"/>
          <w:rFonts w:asciiTheme="minorHAnsi" w:hAnsiTheme="minorHAnsi"/>
          <w:b w:val="0"/>
        </w:rPr>
        <w:t>Kerry</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the civil war had turned into "genocide."</w:t>
      </w:r>
      <w:r w:rsidRPr="001C6C83">
        <w:rPr>
          <w:rStyle w:val="StyleStyleBold12pt"/>
          <w:rFonts w:asciiTheme="minorHAnsi" w:hAnsiTheme="minorHAnsi"/>
          <w:b w:val="0"/>
          <w:sz w:val="16"/>
        </w:rPr>
        <w:t xml:space="preserve"> Kerry met leaders of the Sunni Arab monarchy as part of a regional tour in which he has called for greater support for Syria's rebels but stressed that </w:t>
      </w:r>
      <w:r w:rsidRPr="001C6C83">
        <w:rPr>
          <w:rStyle w:val="StyleBoldUnderline"/>
          <w:rFonts w:asciiTheme="minorHAnsi" w:hAnsiTheme="minorHAnsi"/>
          <w:b w:val="0"/>
          <w:highlight w:val="yellow"/>
        </w:rPr>
        <w:t>Washington ultimately wants a political solution</w:t>
      </w:r>
      <w:r w:rsidRPr="001C6C83">
        <w:rPr>
          <w:rStyle w:val="StyleBoldUnderline"/>
          <w:rFonts w:asciiTheme="minorHAnsi" w:hAnsiTheme="minorHAnsi"/>
          <w:b w:val="0"/>
        </w:rPr>
        <w:t xml:space="preserve"> that includes all sides.</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 xml:space="preserve">Saudi Foreign Minister </w:t>
      </w:r>
      <w:r w:rsidRPr="001C6C83">
        <w:rPr>
          <w:rStyle w:val="StyleStyleBold12pt"/>
          <w:rFonts w:asciiTheme="minorHAnsi" w:hAnsiTheme="minorHAnsi"/>
          <w:b w:val="0"/>
          <w:sz w:val="16"/>
        </w:rPr>
        <w:t>Prince Saud al-</w:t>
      </w:r>
      <w:r w:rsidRPr="001C6C83">
        <w:rPr>
          <w:rStyle w:val="StyleBoldUnderline"/>
          <w:rFonts w:asciiTheme="minorHAnsi" w:hAnsiTheme="minorHAnsi"/>
          <w:b w:val="0"/>
        </w:rPr>
        <w:t>Faisal</w:t>
      </w:r>
      <w:r w:rsidRPr="001C6C83">
        <w:rPr>
          <w:rStyle w:val="StyleStyleBold12pt"/>
          <w:rFonts w:asciiTheme="minorHAnsi" w:hAnsiTheme="minorHAnsi"/>
          <w:b w:val="0"/>
          <w:sz w:val="16"/>
        </w:rPr>
        <w:t xml:space="preserve"> told Kerry that Assad, a secular leader who belongs to the Alawite sect, an offshoot of Shiite Islam, has waged "genocide" through the more than two-year conflict that has claimed nearly 100,000 lives. "The kingdom demands a clear, unequivocal international resolution that bans any sort of weapons support for the Syrian regime and declares null and void the legitimacy of that regime," Faisal said at a joint news conference. "The regime's illegitimacy eliminates any possibility of it being part of any arrangement or playing any role whatsoever in shaping the present and future," he said. Faisal </w:t>
      </w:r>
      <w:r w:rsidRPr="001C6C83">
        <w:rPr>
          <w:rStyle w:val="StyleBoldUnderline"/>
          <w:rFonts w:asciiTheme="minorHAnsi" w:hAnsiTheme="minorHAnsi"/>
          <w:b w:val="0"/>
        </w:rPr>
        <w:t>voiced dismay at the role of rival</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Iran</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which has poured assistance to Assad to save its main Arab ally. Hezbollah</w:t>
      </w:r>
      <w:r w:rsidRPr="001C6C83">
        <w:rPr>
          <w:rStyle w:val="StyleStyleBold12pt"/>
          <w:rFonts w:asciiTheme="minorHAnsi" w:hAnsiTheme="minorHAnsi"/>
          <w:b w:val="0"/>
          <w:sz w:val="16"/>
        </w:rPr>
        <w:t xml:space="preserve">, the Lebanese Shiite Muslim group backed by Iran, </w:t>
      </w:r>
      <w:r w:rsidRPr="001C6C83">
        <w:rPr>
          <w:rStyle w:val="StyleBoldUnderline"/>
          <w:rFonts w:asciiTheme="minorHAnsi" w:hAnsiTheme="minorHAnsi"/>
          <w:b w:val="0"/>
        </w:rPr>
        <w:t>is fighting in support of Syrian government forces</w:t>
      </w:r>
      <w:r w:rsidRPr="001C6C83">
        <w:rPr>
          <w:rStyle w:val="StyleStyleBold12pt"/>
          <w:rFonts w:asciiTheme="minorHAnsi" w:hAnsiTheme="minorHAnsi"/>
          <w:b w:val="0"/>
          <w:sz w:val="16"/>
        </w:rPr>
        <w:t>. "</w:t>
      </w:r>
      <w:r w:rsidRPr="001C6C83">
        <w:rPr>
          <w:rStyle w:val="StyleBoldUnderline"/>
          <w:rFonts w:asciiTheme="minorHAnsi" w:hAnsiTheme="minorHAnsi"/>
          <w:b w:val="0"/>
          <w:highlight w:val="yellow"/>
        </w:rPr>
        <w:t>Syria is facing</w:t>
      </w:r>
      <w:r w:rsidRPr="001C6C83">
        <w:rPr>
          <w:rStyle w:val="StyleBoldUnderline"/>
          <w:rFonts w:asciiTheme="minorHAnsi" w:hAnsiTheme="minorHAnsi"/>
          <w:b w:val="0"/>
        </w:rPr>
        <w:t xml:space="preserve"> two things -- </w:t>
      </w:r>
      <w:r w:rsidRPr="001C6C83">
        <w:rPr>
          <w:rStyle w:val="StyleBoldUnderline"/>
          <w:rFonts w:asciiTheme="minorHAnsi" w:hAnsiTheme="minorHAnsi"/>
          <w:b w:val="0"/>
          <w:highlight w:val="yellow"/>
        </w:rPr>
        <w:t>unprecedented genocide</w:t>
      </w:r>
      <w:r w:rsidRPr="001C6C83">
        <w:rPr>
          <w:rStyle w:val="StyleBoldUnderline"/>
          <w:rFonts w:asciiTheme="minorHAnsi" w:hAnsiTheme="minorHAnsi"/>
          <w:b w:val="0"/>
        </w:rPr>
        <w:t xml:space="preserve"> in this region </w:t>
      </w:r>
      <w:r w:rsidRPr="001C6C83">
        <w:rPr>
          <w:rStyle w:val="StyleBoldUnderline"/>
          <w:rFonts w:asciiTheme="minorHAnsi" w:hAnsiTheme="minorHAnsi"/>
          <w:b w:val="0"/>
          <w:highlight w:val="yellow"/>
        </w:rPr>
        <w:t>and a foreign invasion</w:t>
      </w:r>
      <w:r w:rsidRPr="001C6C83">
        <w:rPr>
          <w:rStyle w:val="StyleStyleBold12pt"/>
          <w:rFonts w:asciiTheme="minorHAnsi" w:hAnsiTheme="minorHAnsi"/>
          <w:b w:val="0"/>
          <w:sz w:val="16"/>
        </w:rPr>
        <w:t>," Faisal said. "What led to this situation are simple and basic demands by the Syrians to make their lives a little better</w:t>
      </w:r>
      <w:r w:rsidRPr="001C6C83">
        <w:rPr>
          <w:rFonts w:asciiTheme="minorHAnsi" w:hAnsiTheme="minorHAnsi"/>
          <w:b/>
          <w:sz w:val="16"/>
        </w:rPr>
        <w:t>." Kerry has</w:t>
      </w:r>
      <w:r w:rsidRPr="001C6C83">
        <w:rPr>
          <w:rStyle w:val="StyleStyleBold12pt"/>
          <w:rFonts w:asciiTheme="minorHAnsi" w:hAnsiTheme="minorHAnsi"/>
          <w:b w:val="0"/>
          <w:sz w:val="16"/>
        </w:rPr>
        <w:t xml:space="preserve"> previously voiced fears of "ethnic cleansing" in Syria. But concern also lies among many Alawites and other minorities who believe Assad's fall would unleash a torrent of revenge attacks by militants of the Sunni majority. President Barack </w:t>
      </w:r>
      <w:r w:rsidRPr="001C6C83">
        <w:rPr>
          <w:rStyle w:val="StyleBoldUnderline"/>
          <w:rFonts w:asciiTheme="minorHAnsi" w:hAnsiTheme="minorHAnsi"/>
          <w:b w:val="0"/>
        </w:rPr>
        <w:t>Obama has vowed to step up support for the rebels</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after</w:t>
      </w:r>
      <w:r w:rsidRPr="001C6C83">
        <w:rPr>
          <w:rStyle w:val="StyleStyleBold12pt"/>
          <w:rFonts w:asciiTheme="minorHAnsi" w:hAnsiTheme="minorHAnsi"/>
          <w:b w:val="0"/>
          <w:sz w:val="16"/>
        </w:rPr>
        <w:t xml:space="preserve"> concluding that </w:t>
      </w:r>
      <w:r w:rsidRPr="001C6C83">
        <w:rPr>
          <w:rStyle w:val="StyleBoldUnderline"/>
          <w:rFonts w:asciiTheme="minorHAnsi" w:hAnsiTheme="minorHAnsi"/>
          <w:b w:val="0"/>
        </w:rPr>
        <w:t>Assad</w:t>
      </w:r>
      <w:r w:rsidRPr="001C6C83">
        <w:rPr>
          <w:rStyle w:val="StyleStyleBold12pt"/>
          <w:rFonts w:asciiTheme="minorHAnsi" w:hAnsiTheme="minorHAnsi"/>
          <w:b w:val="0"/>
          <w:sz w:val="16"/>
        </w:rPr>
        <w:t xml:space="preserve"> defied warnings and </w:t>
      </w:r>
      <w:r w:rsidRPr="001C6C83">
        <w:rPr>
          <w:rStyle w:val="StyleBoldUnderline"/>
          <w:rFonts w:asciiTheme="minorHAnsi" w:hAnsiTheme="minorHAnsi"/>
          <w:b w:val="0"/>
        </w:rPr>
        <w:t>used chemical weapons</w:t>
      </w:r>
      <w:r w:rsidRPr="001C6C83">
        <w:rPr>
          <w:rStyle w:val="StyleStyleBold12pt"/>
          <w:rFonts w:asciiTheme="minorHAnsi" w:hAnsiTheme="minorHAnsi"/>
          <w:b w:val="0"/>
          <w:sz w:val="16"/>
        </w:rPr>
        <w:t xml:space="preserve">. But he is cautious about deeper involvement in an increasingly sectarian conflict. </w:t>
      </w:r>
      <w:r w:rsidRPr="001C6C83">
        <w:rPr>
          <w:rStyle w:val="StyleBoldUnderline"/>
          <w:rFonts w:asciiTheme="minorHAnsi" w:hAnsiTheme="minorHAnsi"/>
          <w:b w:val="0"/>
          <w:highlight w:val="yellow"/>
        </w:rPr>
        <w:t>US</w:t>
      </w:r>
      <w:r w:rsidRPr="001C6C83">
        <w:rPr>
          <w:rStyle w:val="StyleStyleBold12pt"/>
          <w:rFonts w:asciiTheme="minorHAnsi" w:hAnsiTheme="minorHAnsi"/>
          <w:b w:val="0"/>
          <w:sz w:val="16"/>
        </w:rPr>
        <w:t xml:space="preserve"> policymakers have privately </w:t>
      </w:r>
      <w:r w:rsidRPr="001C6C83">
        <w:rPr>
          <w:rStyle w:val="StyleBoldUnderline"/>
          <w:rFonts w:asciiTheme="minorHAnsi" w:hAnsiTheme="minorHAnsi"/>
          <w:b w:val="0"/>
          <w:highlight w:val="yellow"/>
        </w:rPr>
        <w:t>expressed concern</w:t>
      </w:r>
      <w:r w:rsidRPr="001C6C83">
        <w:rPr>
          <w:rStyle w:val="StyleBoldUnderline"/>
          <w:rFonts w:asciiTheme="minorHAnsi" w:hAnsiTheme="minorHAnsi"/>
          <w:b w:val="0"/>
        </w:rPr>
        <w:t xml:space="preserve"> that </w:t>
      </w:r>
      <w:r w:rsidRPr="001C6C83">
        <w:rPr>
          <w:rStyle w:val="StyleBoldUnderline"/>
          <w:rFonts w:asciiTheme="minorHAnsi" w:hAnsiTheme="minorHAnsi"/>
          <w:b w:val="0"/>
          <w:highlight w:val="yellow"/>
        </w:rPr>
        <w:t>Saudi Arabia</w:t>
      </w:r>
      <w:r w:rsidRPr="001C6C83">
        <w:rPr>
          <w:rStyle w:val="StyleStyleBold12pt"/>
          <w:rFonts w:asciiTheme="minorHAnsi" w:hAnsiTheme="minorHAnsi"/>
          <w:b w:val="0"/>
          <w:sz w:val="16"/>
          <w:highlight w:val="yellow"/>
        </w:rPr>
        <w:t xml:space="preserve"> </w:t>
      </w:r>
      <w:r w:rsidRPr="001C6C83">
        <w:rPr>
          <w:rStyle w:val="StyleBoldUnderline"/>
          <w:rFonts w:asciiTheme="minorHAnsi" w:hAnsiTheme="minorHAnsi"/>
          <w:b w:val="0"/>
          <w:highlight w:val="yellow"/>
        </w:rPr>
        <w:t>and</w:t>
      </w:r>
      <w:r w:rsidRPr="001C6C83">
        <w:rPr>
          <w:rStyle w:val="StyleBoldUnderline"/>
          <w:rFonts w:asciiTheme="minorHAnsi" w:hAnsiTheme="minorHAnsi"/>
          <w:b w:val="0"/>
        </w:rPr>
        <w:t xml:space="preserve"> </w:t>
      </w:r>
      <w:r w:rsidRPr="001C6C83">
        <w:rPr>
          <w:rStyle w:val="StyleStyleBold12pt"/>
          <w:rFonts w:asciiTheme="minorHAnsi" w:hAnsiTheme="minorHAnsi"/>
          <w:b w:val="0"/>
          <w:sz w:val="16"/>
        </w:rPr>
        <w:t xml:space="preserve">fellow monarchy </w:t>
      </w:r>
      <w:r w:rsidRPr="001C6C83">
        <w:rPr>
          <w:rStyle w:val="StyleBoldUnderline"/>
          <w:rFonts w:asciiTheme="minorHAnsi" w:hAnsiTheme="minorHAnsi"/>
          <w:b w:val="0"/>
          <w:highlight w:val="yellow"/>
        </w:rPr>
        <w:t>Qatar could embrace hardline Sunni guerrillas</w:t>
      </w:r>
      <w:r w:rsidRPr="001C6C83">
        <w:rPr>
          <w:rStyle w:val="StyleStyleBold12pt"/>
          <w:rFonts w:asciiTheme="minorHAnsi" w:hAnsiTheme="minorHAnsi"/>
          <w:b w:val="0"/>
          <w:sz w:val="16"/>
          <w:highlight w:val="yellow"/>
        </w:rPr>
        <w:t>,</w:t>
      </w:r>
      <w:r w:rsidRPr="001C6C83">
        <w:rPr>
          <w:rStyle w:val="StyleStyleBold12pt"/>
          <w:rFonts w:asciiTheme="minorHAnsi" w:hAnsiTheme="minorHAnsi"/>
          <w:b w:val="0"/>
          <w:sz w:val="16"/>
        </w:rPr>
        <w:t xml:space="preserve"> </w:t>
      </w:r>
      <w:r w:rsidRPr="001C6C83">
        <w:rPr>
          <w:rStyle w:val="Emphasis"/>
          <w:rFonts w:asciiTheme="minorHAnsi" w:hAnsiTheme="minorHAnsi"/>
          <w:b w:val="0"/>
        </w:rPr>
        <w:t xml:space="preserve">especially </w:t>
      </w:r>
      <w:r w:rsidRPr="001C6C83">
        <w:rPr>
          <w:rStyle w:val="Emphasis"/>
          <w:rFonts w:asciiTheme="minorHAnsi" w:hAnsiTheme="minorHAnsi"/>
          <w:b w:val="0"/>
          <w:highlight w:val="yellow"/>
        </w:rPr>
        <w:t>if they sense that Western support</w:t>
      </w:r>
      <w:r w:rsidRPr="001C6C83">
        <w:rPr>
          <w:rStyle w:val="Emphasis"/>
          <w:rFonts w:asciiTheme="minorHAnsi" w:hAnsiTheme="minorHAnsi"/>
          <w:b w:val="0"/>
        </w:rPr>
        <w:t xml:space="preserve"> to mainstream rebels </w:t>
      </w:r>
      <w:r w:rsidRPr="001C6C83">
        <w:rPr>
          <w:rStyle w:val="Emphasis"/>
          <w:rFonts w:asciiTheme="minorHAnsi" w:hAnsiTheme="minorHAnsi"/>
          <w:b w:val="0"/>
          <w:highlight w:val="yellow"/>
        </w:rPr>
        <w:t>is ineffective</w:t>
      </w:r>
      <w:r w:rsidRPr="001C6C83">
        <w:rPr>
          <w:rStyle w:val="Emphasis"/>
          <w:rFonts w:asciiTheme="minorHAnsi" w:hAnsiTheme="minorHAnsi"/>
          <w:b w:val="0"/>
        </w:rPr>
        <w:t>.</w:t>
      </w:r>
      <w:r w:rsidRPr="001C6C83">
        <w:rPr>
          <w:rStyle w:val="StyleStyleBold12pt"/>
          <w:rFonts w:asciiTheme="minorHAnsi" w:hAnsiTheme="minorHAnsi"/>
          <w:b w:val="0"/>
          <w:sz w:val="16"/>
        </w:rPr>
        <w:t xml:space="preserve"> Asked about Saudi Arabia's role, Faisal said the kingdom would help the rebels "in the most effective way that we can." "The only restriction there is on the aid we can give to the Syrian opposition is our ability to help," he said. Despite Faisal's tough line, Kerry said the United States supports an agreement last year in Geneva that would create a transitional government that includes both the rebels and regime, although not Assad himself. "We believe that the best solution is a political solution in which the people of Syria have an opportunity to be able to make a choice about their future," Kerry said. "We believe that every minority can be respected, there can be diversity and pluralism and that the people can do so in a climate of peace," he said. Saudi Arabia, while a longstanding US ally and oil provider, practises a puritanical form of Wahhabi Islam and has some of the world's most sweeping restrictions on freedom of religion. US officials have in the past voiced concern about money from Gulf Arabs funding Sunni hardliners in Afghanistan, Pakistan and elsewhere. Kerry also paid his day trip to Jeddah to compare notes on the Middle East peace process -- one of his key priorities -- and on the chaotic politics of Egypt, where Saudi Arabia is considered to hold influence. Kerry voiced hope that weekend demonstrations planned against President Mohamed Morsi would be peaceful and encouraged action by the government on measures including structural reforms to revive a moribund economy. "We will obviously hope that it will not produce violence and be a moment of catalysing positive change in Egypt," Kerry said. Kerry arrived later Tuesday in Kuwait and heads Wednesday to Jordan. He added a stop for Saturday in the United Arab Emirates, his spokeswoman Jen Psaki said.</w:t>
      </w:r>
    </w:p>
    <w:p w:rsidR="004B62D2" w:rsidRPr="001C6C83" w:rsidRDefault="004B62D2" w:rsidP="004B62D2">
      <w:pPr>
        <w:pStyle w:val="Heading3"/>
        <w:rPr>
          <w:rFonts w:asciiTheme="minorHAnsi" w:hAnsiTheme="minorHAnsi"/>
        </w:rPr>
      </w:pPr>
      <w:r w:rsidRPr="001C6C83">
        <w:rPr>
          <w:rFonts w:asciiTheme="minorHAnsi" w:hAnsiTheme="minorHAnsi"/>
        </w:rPr>
        <w:lastRenderedPageBreak/>
        <w:t>2NC IL—Syria Key</w:t>
      </w: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Only the plan can restore credibility—Obama needs to take the lead supporting the opposition</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b w:val="0"/>
        </w:rPr>
      </w:pPr>
      <w:r w:rsidRPr="001C6C83">
        <w:rPr>
          <w:rStyle w:val="StyleStyleBold12pt"/>
          <w:rFonts w:asciiTheme="minorHAnsi" w:hAnsiTheme="minorHAnsi"/>
        </w:rPr>
        <w:t xml:space="preserve">Gordon 11 J.D. is a communications consultant to several Washington-D.C. think tanks and a retired Navy Commander who served as a Pentagon spokesman in the Office of the Secretary of Defense from 2005-2009. Libya, Syria Show Obama in Way </w:t>
      </w:r>
      <w:proofErr w:type="gramStart"/>
      <w:r w:rsidRPr="001C6C83">
        <w:rPr>
          <w:rStyle w:val="StyleStyleBold12pt"/>
          <w:rFonts w:asciiTheme="minorHAnsi" w:hAnsiTheme="minorHAnsi"/>
        </w:rPr>
        <w:t>Over</w:t>
      </w:r>
      <w:proofErr w:type="gramEnd"/>
      <w:r w:rsidRPr="001C6C83">
        <w:rPr>
          <w:rStyle w:val="StyleStyleBold12pt"/>
          <w:rFonts w:asciiTheme="minorHAnsi" w:hAnsiTheme="minorHAnsi"/>
        </w:rPr>
        <w:t xml:space="preserve"> His Head Available Online @ http://www.foxnews.com/opinion/2011/08/20/libya-syria-show-obama-in-way-over-his-head/#ixzz1Vgk2QcQB</w:t>
      </w:r>
    </w:p>
    <w:p w:rsidR="004B62D2" w:rsidRPr="001C6C83" w:rsidRDefault="004B62D2" w:rsidP="004B62D2">
      <w:pPr>
        <w:rPr>
          <w:rFonts w:asciiTheme="minorHAnsi" w:hAnsiTheme="minorHAnsi"/>
          <w:sz w:val="16"/>
        </w:rPr>
      </w:pPr>
      <w:r w:rsidRPr="001C6C83">
        <w:rPr>
          <w:rStyle w:val="StyleBoldUnderline"/>
          <w:rFonts w:asciiTheme="minorHAnsi" w:hAnsiTheme="minorHAnsi"/>
        </w:rPr>
        <w:t xml:space="preserve">With Syria, Mr. </w:t>
      </w:r>
      <w:r w:rsidRPr="001C6C83">
        <w:rPr>
          <w:rStyle w:val="StyleBoldUnderline"/>
          <w:rFonts w:asciiTheme="minorHAnsi" w:hAnsiTheme="minorHAnsi"/>
          <w:highlight w:val="yellow"/>
        </w:rPr>
        <w:t>Obama</w:t>
      </w:r>
      <w:r w:rsidRPr="001C6C83">
        <w:rPr>
          <w:rStyle w:val="StyleBoldUnderline"/>
          <w:rFonts w:asciiTheme="minorHAnsi" w:hAnsiTheme="minorHAnsi"/>
        </w:rPr>
        <w:t xml:space="preserve"> finally </w:t>
      </w:r>
      <w:r w:rsidRPr="001C6C83">
        <w:rPr>
          <w:rStyle w:val="StyleBoldUnderline"/>
          <w:rFonts w:asciiTheme="minorHAnsi" w:hAnsiTheme="minorHAnsi"/>
          <w:highlight w:val="yellow"/>
        </w:rPr>
        <w:t>called for</w:t>
      </w:r>
      <w:r w:rsidRPr="001C6C83">
        <w:rPr>
          <w:rStyle w:val="StyleBoldUnderline"/>
          <w:rFonts w:asciiTheme="minorHAnsi" w:hAnsiTheme="minorHAnsi"/>
        </w:rPr>
        <w:t xml:space="preserve"> strongman President Bashar Al-</w:t>
      </w:r>
      <w:r w:rsidRPr="001C6C83">
        <w:rPr>
          <w:rStyle w:val="StyleBoldUnderline"/>
          <w:rFonts w:asciiTheme="minorHAnsi" w:hAnsiTheme="minorHAnsi"/>
          <w:highlight w:val="yellow"/>
        </w:rPr>
        <w:t>Assad to step down –</w:t>
      </w:r>
      <w:r w:rsidRPr="001C6C83">
        <w:rPr>
          <w:rFonts w:asciiTheme="minorHAnsi" w:hAnsiTheme="minorHAnsi"/>
          <w:sz w:val="16"/>
          <w:highlight w:val="yellow"/>
        </w:rPr>
        <w:t xml:space="preserve"> </w:t>
      </w:r>
      <w:r w:rsidRPr="001C6C83">
        <w:rPr>
          <w:rFonts w:asciiTheme="minorHAnsi" w:hAnsiTheme="minorHAnsi"/>
          <w:sz w:val="16"/>
        </w:rPr>
        <w:t xml:space="preserve">only now that 2,000 pro-democracy demonstrators have been killed in military assaults with tanks, infantry and naval bombardment. Though certainly the right decision, </w:t>
      </w:r>
      <w:r w:rsidRPr="001C6C83">
        <w:rPr>
          <w:rStyle w:val="StyleBoldUnderline"/>
          <w:rFonts w:asciiTheme="minorHAnsi" w:hAnsiTheme="minorHAnsi"/>
        </w:rPr>
        <w:t xml:space="preserve">unfortunately </w:t>
      </w:r>
      <w:r w:rsidRPr="001C6C83">
        <w:rPr>
          <w:rStyle w:val="StyleBoldUnderline"/>
          <w:rFonts w:asciiTheme="minorHAnsi" w:hAnsiTheme="minorHAnsi"/>
          <w:highlight w:val="yellow"/>
        </w:rPr>
        <w:t xml:space="preserve">it’s </w:t>
      </w:r>
      <w:r w:rsidRPr="001C6C83">
        <w:rPr>
          <w:rStyle w:val="StyleBoldUnderline"/>
          <w:rFonts w:asciiTheme="minorHAnsi" w:hAnsiTheme="minorHAnsi"/>
        </w:rPr>
        <w:t xml:space="preserve">about </w:t>
      </w:r>
      <w:r w:rsidRPr="001C6C83">
        <w:rPr>
          <w:rStyle w:val="StyleBoldUnderline"/>
          <w:rFonts w:asciiTheme="minorHAnsi" w:hAnsiTheme="minorHAnsi"/>
          <w:highlight w:val="yellow"/>
        </w:rPr>
        <w:t>five months overdue</w:t>
      </w:r>
      <w:r w:rsidRPr="001C6C83">
        <w:rPr>
          <w:rFonts w:asciiTheme="minorHAnsi" w:hAnsiTheme="minorHAnsi"/>
          <w:sz w:val="16"/>
        </w:rPr>
        <w:t xml:space="preserve">, and too late for those who have already lost their lives. It’s almost as if Mr. Obama has been operating in fast-forward to support democracy and protect lives in Libya, while going slow motion in Syria. Why is that? First, when it comes to entrenched regimes like Qaddafi’s and Al-Assad’s, dictators know that the law of the jungle applies. Weak states like Libya are more vulnerable to foreign military intervention and internal unrest - strong states like Iranian-backed Syria are more secure. </w:t>
      </w:r>
      <w:r w:rsidRPr="001C6C83">
        <w:rPr>
          <w:rStyle w:val="StyleBoldUnderline"/>
          <w:rFonts w:asciiTheme="minorHAnsi" w:hAnsiTheme="minorHAnsi"/>
        </w:rPr>
        <w:t>Despite Mr. Obama’s lofty statements defying dictators and promoting human rights, he only really tried to deliver in lower-risk environments</w:t>
      </w:r>
      <w:r w:rsidRPr="001C6C83">
        <w:rPr>
          <w:rFonts w:asciiTheme="minorHAnsi" w:hAnsiTheme="minorHAnsi"/>
          <w:sz w:val="16"/>
        </w:rPr>
        <w:t xml:space="preserve">. Egypt and Tunisia come to mind. Second, </w:t>
      </w:r>
      <w:r w:rsidRPr="001C6C83">
        <w:rPr>
          <w:rStyle w:val="StyleBoldUnderline"/>
          <w:rFonts w:asciiTheme="minorHAnsi" w:hAnsiTheme="minorHAnsi"/>
          <w:highlight w:val="yellow"/>
        </w:rPr>
        <w:t>rather than leading from the front</w:t>
      </w:r>
      <w:r w:rsidRPr="001C6C83">
        <w:rPr>
          <w:rStyle w:val="StyleBoldUnderline"/>
          <w:rFonts w:asciiTheme="minorHAnsi" w:hAnsiTheme="minorHAnsi"/>
        </w:rPr>
        <w:t xml:space="preserve"> as American presidents have traditionally done – save Jimmy </w:t>
      </w:r>
      <w:proofErr w:type="gramStart"/>
      <w:r w:rsidRPr="001C6C83">
        <w:rPr>
          <w:rStyle w:val="StyleBoldUnderline"/>
          <w:rFonts w:asciiTheme="minorHAnsi" w:hAnsiTheme="minorHAnsi"/>
        </w:rPr>
        <w:t>Carter,</w:t>
      </w:r>
      <w:proofErr w:type="gramEnd"/>
      <w:r w:rsidRPr="001C6C83">
        <w:rPr>
          <w:rStyle w:val="StyleBoldUnderline"/>
          <w:rFonts w:asciiTheme="minorHAnsi" w:hAnsiTheme="minorHAnsi"/>
        </w:rPr>
        <w:t xml:space="preserve"> Mr. </w:t>
      </w:r>
      <w:r w:rsidRPr="001C6C83">
        <w:rPr>
          <w:rStyle w:val="StyleBoldUnderline"/>
          <w:rFonts w:asciiTheme="minorHAnsi" w:hAnsiTheme="minorHAnsi"/>
          <w:highlight w:val="yellow"/>
        </w:rPr>
        <w:t>Obama takes his cues from international organizations</w:t>
      </w:r>
      <w:r w:rsidRPr="001C6C83">
        <w:rPr>
          <w:rStyle w:val="StyleBoldUnderline"/>
          <w:rFonts w:asciiTheme="minorHAnsi" w:hAnsiTheme="minorHAnsi"/>
        </w:rPr>
        <w:t xml:space="preserve"> like the UN and Arab League</w:t>
      </w:r>
      <w:r w:rsidRPr="001C6C83">
        <w:rPr>
          <w:rFonts w:asciiTheme="minorHAnsi" w:hAnsiTheme="minorHAnsi"/>
          <w:sz w:val="16"/>
        </w:rPr>
        <w:t xml:space="preserve">. Once they pressed for military action in Libya, it was Tomahawks away – with the U.S. leading the charge. Third, despite his popularity overseas, Mr. Obama arguably still doesn’t have the experience of a seasoned chief executive to deal with thorny issues like the Arab Spring. This shouldn’t be a surprise, considering his four years in the Senate were known for voting “present.” Though admittedly it’s easier to criticize the government than to be responsible for producing successful results – my five years at the Pentagon taught me that hard truth, here are some tangible steps that the Obama Administration could have done better, and should do next on Libya and Syria: On Libya, instead of committing U.S. forces to a third war while we’re already stretched thin in Iraq and Afghanistan, he should have insisted those shouting the loudest for military action – France, the U.K. and Arab League, do the heavy lifting. The U.S. fired roughly 98% of the Tomahawk missiles, deployed the most ships and aircraft, dropped the majority of precision-guided munitions, and thus got stuck with the highest bill. And since Qaddafi struck us twice in the 1980s with terrorism in retaliation for military confrontations, we’re now squarely in the cross hairs for a reprisal. Thus we ought to be doing more to push him out now that we have attacked him again - each day he remains in power represents a threat to Americans. We should do more to shape a U.S.-friendly, Al-Qaeda-free rebel movement – while we still have the chance. On Syria, instead of waiting for the protester death count to reach 2,000, Mr. Obama should have called for Al-Assad to step down long ago. And instead of merely slapping economic sanctions on just 7 Syrian leaders in May, he should have expanded them to include Syria’s oil, banking, and communications industries – a move he has just now undertaken. Next, he should recall U.S. Ambassador Robert Ford from Damascus - failure to do so </w:t>
      </w:r>
      <w:proofErr w:type="gramStart"/>
      <w:r w:rsidRPr="001C6C83">
        <w:rPr>
          <w:rFonts w:asciiTheme="minorHAnsi" w:hAnsiTheme="minorHAnsi"/>
          <w:sz w:val="16"/>
        </w:rPr>
        <w:t>adds</w:t>
      </w:r>
      <w:proofErr w:type="gramEnd"/>
      <w:r w:rsidRPr="001C6C83">
        <w:rPr>
          <w:rFonts w:asciiTheme="minorHAnsi" w:hAnsiTheme="minorHAnsi"/>
          <w:sz w:val="16"/>
        </w:rPr>
        <w:t xml:space="preserve"> legitimacy to the regime. </w:t>
      </w:r>
      <w:r w:rsidRPr="001C6C83">
        <w:rPr>
          <w:rStyle w:val="StyleBoldUnderline"/>
          <w:rFonts w:asciiTheme="minorHAnsi" w:hAnsiTheme="minorHAnsi"/>
          <w:highlight w:val="yellow"/>
        </w:rPr>
        <w:t>He should start supporting the</w:t>
      </w:r>
      <w:r w:rsidRPr="001C6C83">
        <w:rPr>
          <w:rStyle w:val="StyleBoldUnderline"/>
          <w:rFonts w:asciiTheme="minorHAnsi" w:hAnsiTheme="minorHAnsi"/>
        </w:rPr>
        <w:t xml:space="preserve"> Syrian </w:t>
      </w:r>
      <w:r w:rsidRPr="001C6C83">
        <w:rPr>
          <w:rStyle w:val="StyleBoldUnderline"/>
          <w:rFonts w:asciiTheme="minorHAnsi" w:hAnsiTheme="minorHAnsi"/>
          <w:highlight w:val="yellow"/>
        </w:rPr>
        <w:t>opposition without delay.</w:t>
      </w:r>
      <w:r w:rsidRPr="001C6C83">
        <w:rPr>
          <w:rFonts w:asciiTheme="minorHAnsi" w:hAnsiTheme="minorHAnsi"/>
          <w:sz w:val="16"/>
        </w:rPr>
        <w:t xml:space="preserve"> After all, Bashar Al-Assad and his father Hafez before him were not shy about supporting those fighting U.S. forces over these past decades. Syria was the main conduit for pan-Arab fighters pouring into Iraq to wage jihad against our troops. They’ve also armed and trained Hezbollah and Hamas - terrorist organizations bent on forcing our withdrawal from the Middle East and Israel’s destruction. Hezbollah was behind the 1983 bombing of the Marine Barracks in Beirut, killing 241 servicemen. Short of “military kinetic action,” there’s a lot Mr. Obama could and should be doing on Syria – but appears unable to get the job done. Though his speeches may sound great, he hasn’t been effective in delivering positive outcomes for America in complex world events like we’ve seen in Libya and Syria. Such </w:t>
      </w:r>
      <w:r w:rsidRPr="001C6C83">
        <w:rPr>
          <w:rStyle w:val="StyleBoldUnderline"/>
          <w:rFonts w:asciiTheme="minorHAnsi" w:hAnsiTheme="minorHAnsi"/>
          <w:highlight w:val="yellow"/>
        </w:rPr>
        <w:t>a flawed foreign policy strategy</w:t>
      </w:r>
      <w:r w:rsidRPr="001C6C83">
        <w:rPr>
          <w:rStyle w:val="StyleBoldUnderline"/>
          <w:rFonts w:asciiTheme="minorHAnsi" w:hAnsiTheme="minorHAnsi"/>
        </w:rPr>
        <w:t xml:space="preserve"> – one that in essence rewards strong dictators and punishes weak ones, regardless of the direct threat to us – </w:t>
      </w:r>
      <w:r w:rsidRPr="001C6C83">
        <w:rPr>
          <w:rStyle w:val="StyleBoldUnderline"/>
          <w:rFonts w:asciiTheme="minorHAnsi" w:hAnsiTheme="minorHAnsi"/>
          <w:highlight w:val="yellow"/>
        </w:rPr>
        <w:t>harms our reputation as a world leader</w:t>
      </w:r>
      <w:r w:rsidRPr="001C6C83">
        <w:rPr>
          <w:rStyle w:val="StyleBoldUnderline"/>
          <w:rFonts w:asciiTheme="minorHAnsi" w:hAnsiTheme="minorHAnsi"/>
        </w:rPr>
        <w:t xml:space="preserve"> </w:t>
      </w:r>
      <w:r w:rsidRPr="001C6C83">
        <w:rPr>
          <w:rFonts w:asciiTheme="minorHAnsi" w:hAnsiTheme="minorHAnsi"/>
          <w:sz w:val="16"/>
        </w:rPr>
        <w:t>and encourages rogue regimes to build up their own military arsenals.</w:t>
      </w:r>
    </w:p>
    <w:p w:rsidR="004B62D2" w:rsidRPr="001C6C83" w:rsidRDefault="004B62D2" w:rsidP="004B62D2">
      <w:pPr>
        <w:pStyle w:val="tag"/>
        <w:rPr>
          <w:rFonts w:asciiTheme="minorHAnsi" w:hAnsiTheme="minorHAnsi"/>
        </w:rPr>
      </w:pPr>
    </w:p>
    <w:p w:rsidR="004B62D2" w:rsidRPr="001C6C83" w:rsidRDefault="004B62D2" w:rsidP="004B62D2">
      <w:pPr>
        <w:rPr>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Syria is a key opportunity for US to show smart power. </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Satloff 11 (Executive Director, The Washington Institute for Near East Policy [Robert, Iran and Syria: Next Step, Testimony prepared for delivery to the U.S. House of Representatives Committee on Foreign Affairs Thursday, June 23, 2011, </w:t>
      </w:r>
      <w:hyperlink r:id="rId42" w:history="1">
        <w:r w:rsidRPr="001C6C83">
          <w:rPr>
            <w:rStyle w:val="StyleStyleBold12pt"/>
            <w:rFonts w:asciiTheme="minorHAnsi" w:hAnsiTheme="minorHAnsi"/>
          </w:rPr>
          <w:t>http://www.washingtoninstitute.org/html/pdf/SatloffTestimony20110623.pdf</w:t>
        </w:r>
      </w:hyperlink>
      <w:r w:rsidRPr="001C6C83">
        <w:rPr>
          <w:rStyle w:val="StyleStyleBold12pt"/>
          <w:rFonts w:asciiTheme="minorHAnsi" w:hAnsiTheme="minorHAnsi"/>
        </w:rPr>
        <w:t>)</w:t>
      </w:r>
    </w:p>
    <w:p w:rsidR="004B62D2" w:rsidRPr="001C6C83" w:rsidRDefault="004B62D2" w:rsidP="004B62D2">
      <w:pPr>
        <w:rPr>
          <w:rFonts w:asciiTheme="minorHAnsi" w:hAnsiTheme="minorHAnsi"/>
        </w:rPr>
      </w:pPr>
      <w:r w:rsidRPr="001C6C83">
        <w:rPr>
          <w:rFonts w:asciiTheme="minorHAnsi" w:hAnsiTheme="minorHAnsi"/>
          <w:sz w:val="16"/>
        </w:rPr>
        <w:lastRenderedPageBreak/>
        <w:t xml:space="preserve">However, the reluctance to face tough questions and the fear of appearing inconsistent should </w:t>
      </w:r>
      <w:proofErr w:type="gramStart"/>
      <w:r w:rsidRPr="001C6C83">
        <w:rPr>
          <w:rFonts w:asciiTheme="minorHAnsi" w:hAnsiTheme="minorHAnsi"/>
          <w:sz w:val="16"/>
        </w:rPr>
        <w:t>not  prevent</w:t>
      </w:r>
      <w:proofErr w:type="gramEnd"/>
      <w:r w:rsidRPr="001C6C83">
        <w:rPr>
          <w:rFonts w:asciiTheme="minorHAnsi" w:hAnsiTheme="minorHAnsi"/>
          <w:sz w:val="16"/>
        </w:rPr>
        <w:t xml:space="preserve"> the administration from doing the right and smart thing. To the contrary, the lengthy </w:t>
      </w:r>
      <w:proofErr w:type="gramStart"/>
      <w:r w:rsidRPr="001C6C83">
        <w:rPr>
          <w:rFonts w:asciiTheme="minorHAnsi" w:hAnsiTheme="minorHAnsi"/>
          <w:sz w:val="16"/>
        </w:rPr>
        <w:t>list  of</w:t>
      </w:r>
      <w:proofErr w:type="gramEnd"/>
      <w:r w:rsidRPr="001C6C83">
        <w:rPr>
          <w:rFonts w:asciiTheme="minorHAnsi" w:hAnsiTheme="minorHAnsi"/>
          <w:sz w:val="16"/>
        </w:rPr>
        <w:t xml:space="preserve"> non-military actions cited above underscores the fact that </w:t>
      </w:r>
      <w:r w:rsidRPr="001C6C83">
        <w:rPr>
          <w:rStyle w:val="underline"/>
          <w:rFonts w:asciiTheme="minorHAnsi" w:hAnsiTheme="minorHAnsi"/>
          <w:highlight w:val="yellow"/>
        </w:rPr>
        <w:t>there is a lot for the United States to  do to hasten the demise of the Asad regime without</w:t>
      </w:r>
      <w:r w:rsidRPr="001C6C83">
        <w:rPr>
          <w:rStyle w:val="underline"/>
          <w:rFonts w:asciiTheme="minorHAnsi" w:hAnsiTheme="minorHAnsi"/>
        </w:rPr>
        <w:t xml:space="preserve"> the resort to </w:t>
      </w:r>
      <w:r w:rsidRPr="001C6C83">
        <w:rPr>
          <w:rStyle w:val="underline"/>
          <w:rFonts w:asciiTheme="minorHAnsi" w:hAnsiTheme="minorHAnsi"/>
          <w:highlight w:val="yellow"/>
        </w:rPr>
        <w:t>military force</w:t>
      </w:r>
      <w:r w:rsidRPr="001C6C83">
        <w:rPr>
          <w:rStyle w:val="underline"/>
          <w:rFonts w:asciiTheme="minorHAnsi" w:hAnsiTheme="minorHAnsi"/>
        </w:rPr>
        <w:t>.</w:t>
      </w:r>
      <w:r w:rsidRPr="001C6C83">
        <w:rPr>
          <w:rFonts w:asciiTheme="minorHAnsi" w:hAnsiTheme="minorHAnsi"/>
          <w:sz w:val="16"/>
        </w:rPr>
        <w:t xml:space="preserve"> Somewhere</w:t>
      </w:r>
      <w:proofErr w:type="gramStart"/>
      <w:r w:rsidRPr="001C6C83">
        <w:rPr>
          <w:rFonts w:asciiTheme="minorHAnsi" w:hAnsiTheme="minorHAnsi"/>
          <w:sz w:val="16"/>
        </w:rPr>
        <w:t>,  sometime</w:t>
      </w:r>
      <w:proofErr w:type="gramEnd"/>
      <w:r w:rsidRPr="001C6C83">
        <w:rPr>
          <w:rFonts w:asciiTheme="minorHAnsi" w:hAnsiTheme="minorHAnsi"/>
          <w:sz w:val="16"/>
        </w:rPr>
        <w:t xml:space="preserve">, the administration is going to have to say that it cannot fight wars everywhere—people  are themselves fighting for democracy, but that fact should not itself constrain us from siding  with those people and offering them all the nonmilitary help and support that we can summon.  This is another reason why </w:t>
      </w:r>
      <w:r w:rsidRPr="001C6C83">
        <w:rPr>
          <w:rStyle w:val="underline"/>
          <w:rFonts w:asciiTheme="minorHAnsi" w:hAnsiTheme="minorHAnsi"/>
          <w:highlight w:val="yellow"/>
        </w:rPr>
        <w:t>Syria</w:t>
      </w:r>
      <w:r w:rsidRPr="001C6C83">
        <w:rPr>
          <w:rFonts w:asciiTheme="minorHAnsi" w:hAnsiTheme="minorHAnsi"/>
          <w:sz w:val="16"/>
        </w:rPr>
        <w:t xml:space="preserve"> should be viewed as an opportunity, not a confounding  problem—it </w:t>
      </w:r>
      <w:r w:rsidRPr="001C6C83">
        <w:rPr>
          <w:rFonts w:asciiTheme="minorHAnsi" w:hAnsiTheme="minorHAnsi"/>
          <w:sz w:val="16"/>
          <w:highlight w:val="yellow"/>
        </w:rPr>
        <w:t>p</w:t>
      </w:r>
      <w:r w:rsidRPr="001C6C83">
        <w:rPr>
          <w:rStyle w:val="underline"/>
          <w:rFonts w:asciiTheme="minorHAnsi" w:hAnsiTheme="minorHAnsi"/>
          <w:highlight w:val="yellow"/>
        </w:rPr>
        <w:t>rovides an outlet for the president to</w:t>
      </w:r>
      <w:r w:rsidRPr="001C6C83">
        <w:rPr>
          <w:rStyle w:val="underline"/>
          <w:rFonts w:asciiTheme="minorHAnsi" w:hAnsiTheme="minorHAnsi"/>
        </w:rPr>
        <w:t xml:space="preserve"> place our support for democratic change  within a well-defined strategic framework and to </w:t>
      </w:r>
      <w:r w:rsidRPr="001C6C83">
        <w:rPr>
          <w:rStyle w:val="underline"/>
          <w:rFonts w:asciiTheme="minorHAnsi" w:hAnsiTheme="minorHAnsi"/>
          <w:highlight w:val="yellow"/>
        </w:rPr>
        <w:t>explain the contributions we will make to  support change</w:t>
      </w:r>
      <w:r w:rsidRPr="001C6C83">
        <w:rPr>
          <w:rStyle w:val="underline"/>
          <w:rFonts w:asciiTheme="minorHAnsi" w:hAnsiTheme="minorHAnsi"/>
        </w:rPr>
        <w:t xml:space="preserve"> in Syria</w:t>
      </w:r>
      <w:r w:rsidRPr="001C6C83">
        <w:rPr>
          <w:rFonts w:asciiTheme="minorHAnsi" w:hAnsiTheme="minorHAnsi"/>
          <w:sz w:val="16"/>
        </w:rPr>
        <w:t xml:space="preserve"> in that strategic context. So far, that strategic context is sorely </w:t>
      </w:r>
      <w:proofErr w:type="gramStart"/>
      <w:r w:rsidRPr="001C6C83">
        <w:rPr>
          <w:rFonts w:asciiTheme="minorHAnsi" w:hAnsiTheme="minorHAnsi"/>
          <w:sz w:val="16"/>
        </w:rPr>
        <w:t>missing  from</w:t>
      </w:r>
      <w:proofErr w:type="gramEnd"/>
      <w:r w:rsidRPr="001C6C83">
        <w:rPr>
          <w:rFonts w:asciiTheme="minorHAnsi" w:hAnsiTheme="minorHAnsi"/>
          <w:sz w:val="16"/>
        </w:rPr>
        <w:t xml:space="preserve"> the administration’s explication of policy toward change in the Middle East.</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Removing Assad from power is </w:t>
      </w:r>
      <w:proofErr w:type="gramStart"/>
      <w:r w:rsidRPr="001C6C83">
        <w:rPr>
          <w:rStyle w:val="StyleStyleBold12pt"/>
          <w:rFonts w:asciiTheme="minorHAnsi" w:hAnsiTheme="minorHAnsi"/>
        </w:rPr>
        <w:t>key</w:t>
      </w:r>
      <w:proofErr w:type="gramEnd"/>
      <w:r w:rsidRPr="001C6C83">
        <w:rPr>
          <w:rStyle w:val="StyleStyleBold12pt"/>
          <w:rFonts w:asciiTheme="minorHAnsi" w:hAnsiTheme="minorHAnsi"/>
        </w:rPr>
        <w:t xml:space="preserve"> to image of US regional policy</w:t>
      </w:r>
    </w:p>
    <w:p w:rsidR="004B62D2" w:rsidRPr="001C6C83" w:rsidRDefault="004B62D2" w:rsidP="004B62D2">
      <w:pPr>
        <w:rPr>
          <w:rStyle w:val="StyleStyleBold12pt"/>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Smith 11 (visiting fellow at Hudson Institute [Lee, Crack-up, Tablet Magazine, April 28, 2011, </w:t>
      </w:r>
      <w:hyperlink r:id="rId43" w:history="1">
        <w:r w:rsidRPr="001C6C83">
          <w:rPr>
            <w:rStyle w:val="StyleStyleBold12pt"/>
            <w:rFonts w:asciiTheme="minorHAnsi" w:hAnsiTheme="minorHAnsi"/>
          </w:rPr>
          <w:t>http://www.hudson.org/index.cfm?fuseaction=publication_details&amp;id=7954</w:t>
        </w:r>
      </w:hyperlink>
      <w:r w:rsidRPr="001C6C83">
        <w:rPr>
          <w:rStyle w:val="StyleStyleBold12pt"/>
          <w:rFonts w:asciiTheme="minorHAnsi" w:hAnsiTheme="minorHAnsi"/>
        </w:rPr>
        <w:t>)</w:t>
      </w:r>
    </w:p>
    <w:p w:rsidR="004B62D2" w:rsidRPr="001C6C83" w:rsidRDefault="004B62D2" w:rsidP="004B62D2">
      <w:pPr>
        <w:rPr>
          <w:rFonts w:asciiTheme="minorHAnsi" w:hAnsiTheme="minorHAnsi"/>
        </w:rPr>
      </w:pPr>
      <w:r w:rsidRPr="001C6C83">
        <w:rPr>
          <w:rFonts w:asciiTheme="minorHAnsi" w:hAnsiTheme="minorHAnsi"/>
          <w:sz w:val="16"/>
        </w:rPr>
        <w:t>In the end, concern over who follows Assad is just another way of covering for the inadequacies of Washington’s Syria policy. I</w:t>
      </w:r>
      <w:r w:rsidRPr="001C6C83">
        <w:rPr>
          <w:rStyle w:val="underline"/>
          <w:rFonts w:asciiTheme="minorHAnsi" w:hAnsiTheme="minorHAnsi"/>
        </w:rPr>
        <w:t>t doesn’t matter who rules Syria</w:t>
      </w:r>
      <w:r w:rsidRPr="001C6C83">
        <w:rPr>
          <w:rFonts w:asciiTheme="minorHAnsi" w:hAnsiTheme="minorHAnsi"/>
          <w:sz w:val="16"/>
        </w:rPr>
        <w:t xml:space="preserve">—whether it’s ruled by the country’s well-educated merchant class, the Islamists, or, while unlikely, a broad multi-sectarian coalition of liberal democrats. Maybe, as one Lebanese journalist told me recently in Beirut, no one will rule Syria for some time. </w:t>
      </w:r>
      <w:r w:rsidRPr="001C6C83">
        <w:rPr>
          <w:rStyle w:val="underline"/>
          <w:rFonts w:asciiTheme="minorHAnsi" w:hAnsiTheme="minorHAnsi"/>
        </w:rPr>
        <w:t>One likely scenario for Syria is that it will return to its pre-Assad character, scored by coups and counter-coups</w:t>
      </w:r>
      <w:r w:rsidRPr="001C6C83">
        <w:rPr>
          <w:rFonts w:asciiTheme="minorHAnsi" w:hAnsiTheme="minorHAnsi"/>
          <w:sz w:val="16"/>
        </w:rPr>
        <w:t xml:space="preserve">, a country that is a problem only for itself and incapable of exporting its problems to its neighbors as Damascus has done for the past 40 years—with Turkey, Jordan, Lebanon, Iraq, Saudi Arabia, Kuwait, Egypt, as well as Israel.   </w:t>
      </w:r>
      <w:r w:rsidRPr="001C6C83">
        <w:rPr>
          <w:rStyle w:val="underline"/>
          <w:rFonts w:asciiTheme="minorHAnsi" w:hAnsiTheme="minorHAnsi"/>
        </w:rPr>
        <w:t xml:space="preserve">Sure, </w:t>
      </w:r>
      <w:r w:rsidRPr="001C6C83">
        <w:rPr>
          <w:rStyle w:val="underline"/>
          <w:rFonts w:asciiTheme="minorHAnsi" w:hAnsiTheme="minorHAnsi"/>
          <w:highlight w:val="yellow"/>
        </w:rPr>
        <w:t>things can always get worse</w:t>
      </w:r>
      <w:r w:rsidRPr="001C6C83">
        <w:rPr>
          <w:rFonts w:asciiTheme="minorHAnsi" w:hAnsiTheme="minorHAnsi"/>
          <w:sz w:val="16"/>
        </w:rPr>
        <w:t xml:space="preserve">, especially in the Middle East. </w:t>
      </w:r>
      <w:proofErr w:type="gramStart"/>
      <w:r w:rsidRPr="001C6C83">
        <w:rPr>
          <w:rStyle w:val="underline"/>
          <w:rFonts w:asciiTheme="minorHAnsi" w:hAnsiTheme="minorHAnsi"/>
          <w:highlight w:val="yellow"/>
          <w:bdr w:val="single" w:sz="4" w:space="0" w:color="auto"/>
        </w:rPr>
        <w:t>But not in Syria.</w:t>
      </w:r>
      <w:proofErr w:type="gramEnd"/>
      <w:r w:rsidRPr="001C6C83">
        <w:rPr>
          <w:rFonts w:asciiTheme="minorHAnsi" w:hAnsiTheme="minorHAnsi"/>
          <w:sz w:val="16"/>
        </w:rPr>
        <w:t xml:space="preserve"> It can’t get any worse than the Assads’ regime, or, rather, what could be worse? </w:t>
      </w:r>
      <w:proofErr w:type="gramStart"/>
      <w:r w:rsidRPr="001C6C83">
        <w:rPr>
          <w:rFonts w:asciiTheme="minorHAnsi" w:hAnsiTheme="minorHAnsi"/>
          <w:sz w:val="16"/>
        </w:rPr>
        <w:t>A regime that actually fires those chemical warheads at Israel, or activates its secret nuclear program and builds a bomb?</w:t>
      </w:r>
      <w:proofErr w:type="gramEnd"/>
      <w:r w:rsidRPr="001C6C83">
        <w:rPr>
          <w:rFonts w:asciiTheme="minorHAnsi" w:hAnsiTheme="minorHAnsi"/>
          <w:sz w:val="16"/>
        </w:rPr>
        <w:t xml:space="preserve"> The only limits the regime in Damascus knows are those that have been imposed from without, and not often enough by Washington. </w:t>
      </w:r>
      <w:r w:rsidRPr="001C6C83">
        <w:rPr>
          <w:rStyle w:val="underline"/>
          <w:rFonts w:asciiTheme="minorHAnsi" w:hAnsiTheme="minorHAnsi"/>
          <w:highlight w:val="yellow"/>
        </w:rPr>
        <w:t>The end</w:t>
      </w:r>
      <w:r w:rsidRPr="001C6C83">
        <w:rPr>
          <w:rStyle w:val="underline"/>
          <w:rFonts w:asciiTheme="minorHAnsi" w:hAnsiTheme="minorHAnsi"/>
        </w:rPr>
        <w:t xml:space="preserve"> </w:t>
      </w:r>
      <w:r w:rsidRPr="001C6C83">
        <w:rPr>
          <w:rFonts w:asciiTheme="minorHAnsi" w:hAnsiTheme="minorHAnsi"/>
          <w:sz w:val="16"/>
        </w:rPr>
        <w:t xml:space="preserve">of this cancer </w:t>
      </w:r>
      <w:r w:rsidRPr="001C6C83">
        <w:rPr>
          <w:rStyle w:val="underline"/>
          <w:rFonts w:asciiTheme="minorHAnsi" w:hAnsiTheme="minorHAnsi"/>
          <w:highlight w:val="yellow"/>
        </w:rPr>
        <w:t>might go a long way toward healing</w:t>
      </w:r>
      <w:r w:rsidRPr="001C6C83">
        <w:rPr>
          <w:rStyle w:val="underline"/>
          <w:rFonts w:asciiTheme="minorHAnsi" w:hAnsiTheme="minorHAnsi"/>
        </w:rPr>
        <w:t xml:space="preserve"> an </w:t>
      </w:r>
      <w:r w:rsidRPr="001C6C83">
        <w:rPr>
          <w:rStyle w:val="underline"/>
          <w:rFonts w:asciiTheme="minorHAnsi" w:hAnsiTheme="minorHAnsi"/>
          <w:highlight w:val="yellow"/>
        </w:rPr>
        <w:t>American policymaking</w:t>
      </w:r>
      <w:r w:rsidRPr="001C6C83">
        <w:rPr>
          <w:rStyle w:val="underline"/>
          <w:rFonts w:asciiTheme="minorHAnsi" w:hAnsiTheme="minorHAnsi"/>
        </w:rPr>
        <w:t xml:space="preserve"> community whose Syria policies have been </w:t>
      </w:r>
      <w:r w:rsidRPr="001C6C83">
        <w:rPr>
          <w:rStyle w:val="underline"/>
          <w:rFonts w:asciiTheme="minorHAnsi" w:hAnsiTheme="minorHAnsi"/>
          <w:highlight w:val="yellow"/>
        </w:rPr>
        <w:t>riddled with moral sickness for almost half a century.</w:t>
      </w:r>
      <w:r w:rsidRPr="001C6C83">
        <w:rPr>
          <w:rFonts w:asciiTheme="minorHAnsi" w:hAnsiTheme="minorHAnsi"/>
          <w:sz w:val="16"/>
        </w:rPr>
        <w:t xml:space="preserve">  </w:t>
      </w:r>
    </w:p>
    <w:p w:rsidR="00AA0316" w:rsidRPr="001C6C83" w:rsidRDefault="00AA0316" w:rsidP="00AA0316">
      <w:pPr>
        <w:rPr>
          <w:rFonts w:asciiTheme="minorHAnsi" w:hAnsiTheme="minorHAnsi"/>
        </w:rPr>
      </w:pPr>
    </w:p>
    <w:p w:rsidR="004B62D2" w:rsidRPr="001C6C83" w:rsidRDefault="004B62D2" w:rsidP="004B62D2">
      <w:pPr>
        <w:pStyle w:val="Heading3"/>
        <w:rPr>
          <w:rFonts w:asciiTheme="minorHAnsi" w:hAnsiTheme="minorHAnsi"/>
          <w:lang w:val="en"/>
        </w:rPr>
      </w:pPr>
      <w:r w:rsidRPr="001C6C83">
        <w:rPr>
          <w:rFonts w:asciiTheme="minorHAnsi" w:hAnsiTheme="minorHAnsi"/>
          <w:lang w:val="en"/>
        </w:rPr>
        <w:lastRenderedPageBreak/>
        <w:t xml:space="preserve">2nc IL – MidEast </w:t>
      </w:r>
    </w:p>
    <w:p w:rsidR="004B62D2" w:rsidRPr="001C6C83" w:rsidRDefault="004B62D2" w:rsidP="004B62D2">
      <w:pPr>
        <w:rPr>
          <w:rFonts w:asciiTheme="minorHAnsi" w:hAnsiTheme="minorHAnsi"/>
          <w:b/>
          <w:color w:val="000000"/>
          <w:lang w:val="en"/>
        </w:rPr>
      </w:pPr>
    </w:p>
    <w:p w:rsidR="004B62D2" w:rsidRPr="001C6C83" w:rsidRDefault="004B62D2" w:rsidP="004B62D2">
      <w:pPr>
        <w:rPr>
          <w:rFonts w:asciiTheme="minorHAnsi" w:hAnsiTheme="minorHAnsi"/>
          <w:b/>
          <w:color w:val="000000"/>
          <w:lang w:val="en"/>
        </w:rPr>
      </w:pPr>
      <w:proofErr w:type="gramStart"/>
      <w:r w:rsidRPr="001C6C83">
        <w:rPr>
          <w:rFonts w:asciiTheme="minorHAnsi" w:hAnsiTheme="minorHAnsi"/>
          <w:b/>
          <w:color w:val="000000"/>
          <w:lang w:val="en"/>
        </w:rPr>
        <w:t>events</w:t>
      </w:r>
      <w:proofErr w:type="gramEnd"/>
      <w:r w:rsidRPr="001C6C83">
        <w:rPr>
          <w:rFonts w:asciiTheme="minorHAnsi" w:hAnsiTheme="minorHAnsi"/>
          <w:b/>
          <w:color w:val="000000"/>
          <w:lang w:val="en"/>
        </w:rPr>
        <w:t xml:space="preserve"> in the Middle East make it the key area for Obama to prove credibility-</w:t>
      </w:r>
    </w:p>
    <w:p w:rsidR="004B62D2" w:rsidRPr="001C6C83" w:rsidRDefault="004B62D2" w:rsidP="004B62D2">
      <w:pPr>
        <w:rPr>
          <w:rFonts w:asciiTheme="minorHAnsi" w:hAnsiTheme="minorHAnsi"/>
          <w:b/>
          <w:color w:val="000000"/>
          <w:u w:val="single"/>
          <w:lang w:val="en"/>
        </w:rPr>
      </w:pPr>
      <w:r w:rsidRPr="001C6C83">
        <w:rPr>
          <w:rFonts w:asciiTheme="minorHAnsi" w:hAnsiTheme="minorHAnsi"/>
          <w:b/>
          <w:color w:val="000000"/>
          <w:lang w:val="en"/>
        </w:rPr>
        <w:t>Carafano 11</w:t>
      </w:r>
      <w:r w:rsidRPr="001C6C83">
        <w:rPr>
          <w:rFonts w:asciiTheme="minorHAnsi" w:hAnsiTheme="minorHAnsi"/>
          <w:b/>
          <w:color w:val="000000"/>
          <w:u w:val="single"/>
          <w:lang w:val="en"/>
        </w:rPr>
        <w:br/>
      </w:r>
      <w:r w:rsidRPr="001C6C83">
        <w:rPr>
          <w:rFonts w:asciiTheme="minorHAnsi" w:hAnsiTheme="minorHAnsi"/>
          <w:color w:val="000000"/>
          <w:sz w:val="16"/>
          <w:szCs w:val="16"/>
          <w:lang w:val="en"/>
        </w:rPr>
        <w:t xml:space="preserve">(James Jay, director of </w:t>
      </w:r>
      <w:hyperlink r:id="rId44" w:anchor="r_src=ramp" w:history="1">
        <w:r w:rsidRPr="001C6C83">
          <w:rPr>
            <w:rFonts w:asciiTheme="minorHAnsi" w:hAnsiTheme="minorHAnsi"/>
            <w:color w:val="183A52"/>
            <w:sz w:val="16"/>
            <w:szCs w:val="16"/>
            <w:lang w:val="en"/>
          </w:rPr>
          <w:t>the Heritage Foundation</w:t>
        </w:r>
      </w:hyperlink>
      <w:r w:rsidRPr="001C6C83">
        <w:rPr>
          <w:rFonts w:asciiTheme="minorHAnsi" w:hAnsiTheme="minorHAnsi"/>
          <w:color w:val="000000"/>
          <w:sz w:val="16"/>
          <w:szCs w:val="16"/>
          <w:lang w:val="en"/>
        </w:rPr>
        <w:t>’s Allison Center for Foreign Policy Studies, FoxNews, Credibility is Obamas Biggest Weakness in Middle East Strategy, http://www.foxnews.com/opinion/2011/05/19/credibility-obamas-biggest-weakness-middle-east/)</w:t>
      </w:r>
    </w:p>
    <w:p w:rsidR="004B62D2" w:rsidRPr="001C6C83" w:rsidRDefault="004B62D2" w:rsidP="004B62D2">
      <w:pPr>
        <w:ind w:left="360"/>
        <w:rPr>
          <w:rFonts w:asciiTheme="minorHAnsi" w:hAnsiTheme="minorHAnsi"/>
          <w:color w:val="000000"/>
          <w:sz w:val="16"/>
          <w:szCs w:val="16"/>
          <w:lang w:val="en"/>
        </w:rPr>
      </w:pPr>
      <w:r w:rsidRPr="001C6C83">
        <w:rPr>
          <w:rFonts w:asciiTheme="minorHAnsi" w:hAnsiTheme="minorHAnsi"/>
          <w:b/>
          <w:color w:val="000000"/>
          <w:u w:val="single"/>
          <w:lang w:val="en"/>
        </w:rPr>
        <w:t>C</w:t>
      </w:r>
      <w:r w:rsidRPr="001C6C83">
        <w:rPr>
          <w:rFonts w:asciiTheme="minorHAnsi" w:hAnsiTheme="minorHAnsi"/>
          <w:b/>
          <w:color w:val="000000"/>
          <w:highlight w:val="yellow"/>
          <w:u w:val="single"/>
          <w:lang w:val="en"/>
        </w:rPr>
        <w:t xml:space="preserve">redibility is the big problem with this president’s </w:t>
      </w:r>
      <w:hyperlink r:id="rId45" w:anchor="r_src=ramp" w:history="1">
        <w:r w:rsidRPr="001C6C83">
          <w:rPr>
            <w:rFonts w:asciiTheme="minorHAnsi" w:hAnsiTheme="minorHAnsi"/>
            <w:b/>
            <w:color w:val="183A52"/>
            <w:highlight w:val="yellow"/>
            <w:u w:val="single"/>
            <w:lang w:val="en"/>
          </w:rPr>
          <w:t>Middle East</w:t>
        </w:r>
      </w:hyperlink>
      <w:r w:rsidRPr="001C6C83">
        <w:rPr>
          <w:rFonts w:asciiTheme="minorHAnsi" w:hAnsiTheme="minorHAnsi"/>
          <w:b/>
          <w:color w:val="000000"/>
          <w:highlight w:val="yellow"/>
          <w:u w:val="single"/>
          <w:lang w:val="en"/>
        </w:rPr>
        <w:t xml:space="preserve"> strategy</w:t>
      </w:r>
      <w:r w:rsidRPr="001C6C83">
        <w:rPr>
          <w:rFonts w:asciiTheme="minorHAnsi" w:hAnsiTheme="minorHAnsi"/>
          <w:color w:val="000000"/>
          <w:sz w:val="16"/>
          <w:szCs w:val="16"/>
          <w:highlight w:val="yellow"/>
          <w:lang w:val="en"/>
        </w:rPr>
        <w:t>.</w:t>
      </w:r>
      <w:r w:rsidRPr="001C6C83">
        <w:rPr>
          <w:rFonts w:asciiTheme="minorHAnsi" w:hAnsiTheme="minorHAnsi"/>
          <w:color w:val="000000"/>
          <w:sz w:val="16"/>
          <w:szCs w:val="16"/>
          <w:lang w:val="en"/>
        </w:rPr>
        <w:t xml:space="preserve"> Thursday’s speech had to build on a foundation of next to nothing.  Mr. Obama has promised to negotiate away the Iranian nuclear threat and failed.  He has promised to negotiate an Israeli-Palestinian peace and failed.  His 2009 Cairo speech was so vacuous, it promised nothing, so I suppose you could argue he delivered on that one.  Still, </w:t>
      </w:r>
      <w:r w:rsidRPr="001C6C83">
        <w:rPr>
          <w:rFonts w:asciiTheme="minorHAnsi" w:hAnsiTheme="minorHAnsi"/>
          <w:b/>
          <w:color w:val="000000"/>
          <w:highlight w:val="yellow"/>
          <w:u w:val="single"/>
          <w:lang w:val="en"/>
        </w:rPr>
        <w:t>it’s hard to take seriously the words of a leader who has so abjectly failed to make good on</w:t>
      </w:r>
      <w:r w:rsidRPr="001C6C83">
        <w:rPr>
          <w:rFonts w:asciiTheme="minorHAnsi" w:hAnsiTheme="minorHAnsi"/>
          <w:b/>
          <w:color w:val="000000"/>
          <w:u w:val="single"/>
          <w:lang w:val="en"/>
        </w:rPr>
        <w:t xml:space="preserve"> previous </w:t>
      </w:r>
      <w:r w:rsidRPr="001C6C83">
        <w:rPr>
          <w:rFonts w:asciiTheme="minorHAnsi" w:hAnsiTheme="minorHAnsi"/>
          <w:b/>
          <w:color w:val="000000"/>
          <w:highlight w:val="yellow"/>
          <w:u w:val="single"/>
          <w:lang w:val="en"/>
        </w:rPr>
        <w:t>promises</w:t>
      </w:r>
      <w:r w:rsidRPr="001C6C83">
        <w:rPr>
          <w:rFonts w:asciiTheme="minorHAnsi" w:hAnsiTheme="minorHAnsi"/>
          <w:color w:val="000000"/>
          <w:sz w:val="16"/>
          <w:szCs w:val="16"/>
          <w:lang w:val="en"/>
        </w:rPr>
        <w:t xml:space="preserve">. Further undercutting the president’s standing today is the fact </w:t>
      </w:r>
      <w:r w:rsidRPr="001C6C83">
        <w:rPr>
          <w:rFonts w:asciiTheme="minorHAnsi" w:hAnsiTheme="minorHAnsi"/>
          <w:color w:val="000000"/>
          <w:sz w:val="16"/>
          <w:szCs w:val="16"/>
          <w:highlight w:val="yellow"/>
          <w:lang w:val="en"/>
        </w:rPr>
        <w:t xml:space="preserve">that </w:t>
      </w:r>
      <w:r w:rsidRPr="001C6C83">
        <w:rPr>
          <w:rFonts w:asciiTheme="minorHAnsi" w:hAnsiTheme="minorHAnsi"/>
          <w:b/>
          <w:color w:val="000000"/>
          <w:highlight w:val="yellow"/>
          <w:u w:val="single"/>
          <w:lang w:val="en"/>
        </w:rPr>
        <w:t>he spent most of the Arab Spring as bystander-in-chief</w:t>
      </w:r>
      <w:r w:rsidRPr="001C6C83">
        <w:rPr>
          <w:rFonts w:asciiTheme="minorHAnsi" w:hAnsiTheme="minorHAnsi"/>
          <w:b/>
          <w:color w:val="000000"/>
          <w:u w:val="single"/>
          <w:lang w:val="en"/>
        </w:rPr>
        <w:t>.</w:t>
      </w:r>
      <w:r w:rsidRPr="001C6C83">
        <w:rPr>
          <w:rFonts w:asciiTheme="minorHAnsi" w:hAnsiTheme="minorHAnsi"/>
          <w:color w:val="000000"/>
          <w:sz w:val="16"/>
          <w:szCs w:val="16"/>
          <w:lang w:val="en"/>
        </w:rPr>
        <w:t xml:space="preserve"> Mr. </w:t>
      </w:r>
      <w:r w:rsidRPr="001C6C83">
        <w:rPr>
          <w:rFonts w:asciiTheme="minorHAnsi" w:hAnsiTheme="minorHAnsi"/>
          <w:b/>
          <w:color w:val="000000"/>
          <w:highlight w:val="yellow"/>
          <w:u w:val="single"/>
          <w:lang w:val="en"/>
        </w:rPr>
        <w:t>Obama</w:t>
      </w:r>
      <w:r w:rsidRPr="001C6C83">
        <w:rPr>
          <w:rFonts w:asciiTheme="minorHAnsi" w:hAnsiTheme="minorHAnsi"/>
          <w:b/>
          <w:color w:val="000000"/>
          <w:u w:val="single"/>
          <w:lang w:val="en"/>
        </w:rPr>
        <w:t xml:space="preserve"> called for Mubarak to step down after it was clear Mubarak</w:t>
      </w:r>
      <w:r w:rsidRPr="001C6C83">
        <w:rPr>
          <w:rFonts w:asciiTheme="minorHAnsi" w:hAnsiTheme="minorHAnsi"/>
          <w:b/>
          <w:bCs/>
          <w:i/>
          <w:iCs/>
          <w:color w:val="000000"/>
          <w:u w:val="single"/>
          <w:lang w:val="en"/>
        </w:rPr>
        <w:t xml:space="preserve"> had to</w:t>
      </w:r>
      <w:r w:rsidRPr="001C6C83">
        <w:rPr>
          <w:rFonts w:asciiTheme="minorHAnsi" w:hAnsiTheme="minorHAnsi"/>
          <w:b/>
          <w:color w:val="000000"/>
          <w:u w:val="single"/>
          <w:lang w:val="en"/>
        </w:rPr>
        <w:t xml:space="preserve"> step down. He </w:t>
      </w:r>
      <w:r w:rsidRPr="001C6C83">
        <w:rPr>
          <w:rFonts w:asciiTheme="minorHAnsi" w:hAnsiTheme="minorHAnsi"/>
          <w:b/>
          <w:color w:val="000000"/>
          <w:highlight w:val="yellow"/>
          <w:u w:val="single"/>
          <w:lang w:val="en"/>
        </w:rPr>
        <w:t xml:space="preserve">turned against </w:t>
      </w:r>
      <w:hyperlink r:id="rId46" w:anchor="r_src=ramp" w:history="1">
        <w:r w:rsidRPr="001C6C83">
          <w:rPr>
            <w:rFonts w:asciiTheme="minorHAnsi" w:hAnsiTheme="minorHAnsi"/>
            <w:b/>
            <w:color w:val="183A52"/>
            <w:highlight w:val="yellow"/>
            <w:u w:val="single"/>
            <w:lang w:val="en"/>
          </w:rPr>
          <w:t>Syria</w:t>
        </w:r>
      </w:hyperlink>
      <w:r w:rsidRPr="001C6C83">
        <w:rPr>
          <w:rFonts w:asciiTheme="minorHAnsi" w:hAnsiTheme="minorHAnsi"/>
          <w:b/>
          <w:color w:val="000000"/>
          <w:highlight w:val="yellow"/>
          <w:u w:val="single"/>
          <w:lang w:val="en"/>
        </w:rPr>
        <w:t xml:space="preserve"> when everyone else did</w:t>
      </w:r>
      <w:r w:rsidRPr="001C6C83">
        <w:rPr>
          <w:rFonts w:asciiTheme="minorHAnsi" w:hAnsiTheme="minorHAnsi"/>
          <w:color w:val="000000"/>
          <w:sz w:val="16"/>
          <w:szCs w:val="16"/>
          <w:lang w:val="en"/>
        </w:rPr>
        <w:t xml:space="preserve">. He dumped </w:t>
      </w:r>
      <w:hyperlink r:id="rId47" w:anchor="r_src=ramp" w:history="1">
        <w:r w:rsidRPr="001C6C83">
          <w:rPr>
            <w:rFonts w:asciiTheme="minorHAnsi" w:hAnsiTheme="minorHAnsi"/>
            <w:color w:val="183A52"/>
            <w:sz w:val="16"/>
            <w:szCs w:val="16"/>
            <w:lang w:val="en"/>
          </w:rPr>
          <w:t>Libya</w:t>
        </w:r>
      </w:hyperlink>
      <w:r w:rsidRPr="001C6C83">
        <w:rPr>
          <w:rFonts w:asciiTheme="minorHAnsi" w:hAnsiTheme="minorHAnsi"/>
          <w:color w:val="000000"/>
          <w:sz w:val="16"/>
          <w:szCs w:val="16"/>
          <w:lang w:val="en"/>
        </w:rPr>
        <w:t xml:space="preserve"> faster than NBC dropped </w:t>
      </w:r>
      <w:hyperlink r:id="rId48" w:anchor="r_src=ramp" w:history="1">
        <w:r w:rsidRPr="001C6C83">
          <w:rPr>
            <w:rFonts w:asciiTheme="minorHAnsi" w:hAnsiTheme="minorHAnsi"/>
            <w:color w:val="183A52"/>
            <w:sz w:val="16"/>
            <w:szCs w:val="16"/>
            <w:lang w:val="en"/>
          </w:rPr>
          <w:t>Charlie Sheen</w:t>
        </w:r>
      </w:hyperlink>
      <w:r w:rsidRPr="001C6C83">
        <w:rPr>
          <w:rFonts w:asciiTheme="minorHAnsi" w:hAnsiTheme="minorHAnsi"/>
          <w:color w:val="000000"/>
          <w:sz w:val="16"/>
          <w:szCs w:val="16"/>
          <w:lang w:val="en"/>
        </w:rPr>
        <w:t xml:space="preserve">. And he completely ignored the protesters in </w:t>
      </w:r>
      <w:hyperlink r:id="rId49" w:anchor="r_src=ramp" w:history="1">
        <w:r w:rsidRPr="001C6C83">
          <w:rPr>
            <w:rFonts w:asciiTheme="minorHAnsi" w:hAnsiTheme="minorHAnsi"/>
            <w:color w:val="183A52"/>
            <w:sz w:val="16"/>
            <w:szCs w:val="16"/>
            <w:lang w:val="en"/>
          </w:rPr>
          <w:t>Iran</w:t>
        </w:r>
      </w:hyperlink>
      <w:r w:rsidRPr="001C6C83">
        <w:rPr>
          <w:rFonts w:asciiTheme="minorHAnsi" w:hAnsiTheme="minorHAnsi"/>
          <w:color w:val="000000"/>
          <w:sz w:val="16"/>
          <w:szCs w:val="16"/>
          <w:lang w:val="en"/>
        </w:rPr>
        <w:t xml:space="preserve">. It’s not like he had no chance to get ahead of breaking events in the region. Weeks beforehand it was public knowledge that the so-called </w:t>
      </w:r>
      <w:hyperlink r:id="rId50" w:anchor="r_src=ramp" w:history="1">
        <w:r w:rsidRPr="001C6C83">
          <w:rPr>
            <w:rFonts w:asciiTheme="minorHAnsi" w:hAnsiTheme="minorHAnsi"/>
            <w:color w:val="183A52"/>
            <w:sz w:val="16"/>
            <w:szCs w:val="16"/>
            <w:lang w:val="en"/>
          </w:rPr>
          <w:t>Facebook</w:t>
        </w:r>
      </w:hyperlink>
      <w:r w:rsidRPr="001C6C83">
        <w:rPr>
          <w:rFonts w:asciiTheme="minorHAnsi" w:hAnsiTheme="minorHAnsi"/>
          <w:color w:val="000000"/>
          <w:sz w:val="16"/>
          <w:szCs w:val="16"/>
          <w:lang w:val="en"/>
        </w:rPr>
        <w:t xml:space="preserve"> Intifada was scheduled for after prayers on May 15.  If </w:t>
      </w:r>
      <w:r w:rsidRPr="001C6C83">
        <w:rPr>
          <w:rFonts w:asciiTheme="minorHAnsi" w:hAnsiTheme="minorHAnsi"/>
          <w:b/>
          <w:color w:val="000000"/>
          <w:u w:val="single"/>
          <w:lang w:val="en"/>
        </w:rPr>
        <w:t>Obama</w:t>
      </w:r>
      <w:r w:rsidRPr="001C6C83">
        <w:rPr>
          <w:rFonts w:asciiTheme="minorHAnsi" w:hAnsiTheme="minorHAnsi"/>
          <w:color w:val="000000"/>
          <w:sz w:val="16"/>
          <w:szCs w:val="16"/>
          <w:lang w:val="en"/>
        </w:rPr>
        <w:t xml:space="preserve"> really wanted to lead, to act like a game-changing president, he could have come out and made a strong speech in defence of </w:t>
      </w:r>
      <w:hyperlink r:id="rId51" w:anchor="r_src=ramp" w:history="1">
        <w:r w:rsidRPr="001C6C83">
          <w:rPr>
            <w:rFonts w:asciiTheme="minorHAnsi" w:hAnsiTheme="minorHAnsi"/>
            <w:color w:val="183A52"/>
            <w:sz w:val="16"/>
            <w:szCs w:val="16"/>
            <w:lang w:val="en"/>
          </w:rPr>
          <w:t>Israel</w:t>
        </w:r>
      </w:hyperlink>
      <w:r w:rsidRPr="001C6C83">
        <w:rPr>
          <w:rFonts w:asciiTheme="minorHAnsi" w:hAnsiTheme="minorHAnsi"/>
          <w:color w:val="000000"/>
          <w:sz w:val="16"/>
          <w:szCs w:val="16"/>
          <w:lang w:val="en"/>
        </w:rPr>
        <w:t xml:space="preserve"> before the 15th. Instead, he waited sheepishly to see how things unfolded. He “led from behind” with a speech four days after the fact. Today’s speech </w:t>
      </w:r>
      <w:r w:rsidRPr="001C6C83">
        <w:rPr>
          <w:rFonts w:asciiTheme="minorHAnsi" w:hAnsiTheme="minorHAnsi"/>
          <w:b/>
          <w:color w:val="000000"/>
          <w:u w:val="single"/>
          <w:lang w:val="en"/>
        </w:rPr>
        <w:t>provided little evidence that president really gets it on leadership</w:t>
      </w:r>
      <w:r w:rsidRPr="001C6C83">
        <w:rPr>
          <w:rFonts w:asciiTheme="minorHAnsi" w:hAnsiTheme="minorHAnsi"/>
          <w:color w:val="000000"/>
          <w:sz w:val="16"/>
          <w:szCs w:val="16"/>
          <w:lang w:val="en"/>
        </w:rPr>
        <w:t xml:space="preserve"> in general </w:t>
      </w:r>
      <w:r w:rsidRPr="001C6C83">
        <w:rPr>
          <w:rFonts w:asciiTheme="minorHAnsi" w:hAnsiTheme="minorHAnsi"/>
          <w:b/>
          <w:color w:val="000000"/>
          <w:u w:val="single"/>
          <w:lang w:val="en"/>
        </w:rPr>
        <w:t>or the Middle East</w:t>
      </w:r>
      <w:r w:rsidRPr="001C6C83">
        <w:rPr>
          <w:rFonts w:asciiTheme="minorHAnsi" w:hAnsiTheme="minorHAnsi"/>
          <w:color w:val="000000"/>
          <w:sz w:val="16"/>
          <w:szCs w:val="16"/>
          <w:lang w:val="en"/>
        </w:rPr>
        <w:t xml:space="preserve"> in particular. This idea of promoting a “mini-Marshall Plan” for the Middle East is as stale as it is doomed. Just look at </w:t>
      </w:r>
      <w:hyperlink r:id="rId52" w:anchor="r_src=ramp" w:history="1">
        <w:r w:rsidRPr="001C6C83">
          <w:rPr>
            <w:rFonts w:asciiTheme="minorHAnsi" w:hAnsiTheme="minorHAnsi"/>
            <w:color w:val="183A52"/>
            <w:sz w:val="16"/>
            <w:szCs w:val="16"/>
            <w:lang w:val="en"/>
          </w:rPr>
          <w:t>Egypt</w:t>
        </w:r>
      </w:hyperlink>
      <w:r w:rsidRPr="001C6C83">
        <w:rPr>
          <w:rFonts w:asciiTheme="minorHAnsi" w:hAnsiTheme="minorHAnsi"/>
          <w:color w:val="000000"/>
          <w:sz w:val="16"/>
          <w:szCs w:val="16"/>
          <w:lang w:val="en"/>
        </w:rPr>
        <w:t xml:space="preserve">.  As my colleague Ted Bromund notes, “The amounts the administration is talking about -- $1 billion in debt forgiveness, and $1 billion in loan guarantees -- will be swallowed up by the broader collapse of the Egyptian economy. In practice, the administration’s plan is not enough to matter, but enough to create the false impression that the U.S. can simply ride to the rescue of the Egyptian economy.” Furthermore, you can’t just dump money into un-free economies and expect that act to somehow further the cause of freedom. All that approach does is prop up the powers that be and promote corruption. Again, take a gander at what billions in aid to Egypt accomplished for the people there. Though he spoke at length, </w:t>
      </w:r>
      <w:r w:rsidRPr="001C6C83">
        <w:rPr>
          <w:rFonts w:asciiTheme="minorHAnsi" w:hAnsiTheme="minorHAnsi"/>
          <w:b/>
          <w:color w:val="000000"/>
          <w:highlight w:val="yellow"/>
          <w:u w:val="single"/>
          <w:lang w:val="en"/>
        </w:rPr>
        <w:t>the president failed to adequately address any of the top issues that U.S. policy should focus on in the region</w:t>
      </w:r>
      <w:r w:rsidRPr="001C6C83">
        <w:rPr>
          <w:rFonts w:asciiTheme="minorHAnsi" w:hAnsiTheme="minorHAnsi"/>
          <w:color w:val="000000"/>
          <w:sz w:val="16"/>
          <w:szCs w:val="16"/>
          <w:lang w:val="en"/>
        </w:rPr>
        <w:t>. The bulk of speech consisted of warmed over promises and calls for more dead-end dialogue. This was an exercise in cheerleading, not leading.</w:t>
      </w:r>
    </w:p>
    <w:p w:rsidR="004B62D2" w:rsidRPr="001C6C83" w:rsidRDefault="004B62D2" w:rsidP="004B62D2">
      <w:pPr>
        <w:rPr>
          <w:rFonts w:asciiTheme="minorHAnsi" w:hAnsiTheme="minorHAnsi"/>
          <w:b/>
          <w:szCs w:val="32"/>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2nc A2 Heg Bad </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 xml:space="preserve">US military leadership is inevitable – but credibility is </w:t>
      </w:r>
      <w:proofErr w:type="gramStart"/>
      <w:r w:rsidRPr="001C6C83">
        <w:rPr>
          <w:rFonts w:asciiTheme="minorHAnsi" w:hAnsiTheme="minorHAnsi"/>
          <w:b/>
        </w:rPr>
        <w:t>key</w:t>
      </w:r>
      <w:proofErr w:type="gramEnd"/>
      <w:r w:rsidRPr="001C6C83">
        <w:rPr>
          <w:rFonts w:asciiTheme="minorHAnsi" w:hAnsiTheme="minorHAnsi"/>
          <w:b/>
        </w:rPr>
        <w:t xml:space="preserve"> to solve transnational problems – terrorism, cybersecurity, disease, climate, war</w:t>
      </w:r>
    </w:p>
    <w:p w:rsidR="00AA0316" w:rsidRPr="001C6C83" w:rsidRDefault="00AA0316" w:rsidP="00AA0316">
      <w:pPr>
        <w:rPr>
          <w:rFonts w:asciiTheme="minorHAnsi" w:hAnsiTheme="minorHAnsi"/>
        </w:rPr>
      </w:pPr>
      <w:r w:rsidRPr="001C6C83">
        <w:rPr>
          <w:rFonts w:asciiTheme="minorHAnsi" w:hAnsiTheme="minorHAnsi"/>
          <w:b/>
          <w:u w:val="single"/>
        </w:rPr>
        <w:t>Nye 11</w:t>
      </w:r>
      <w:r w:rsidRPr="001C6C83">
        <w:rPr>
          <w:rFonts w:asciiTheme="minorHAnsi" w:hAnsiTheme="minorHAnsi"/>
          <w:szCs w:val="12"/>
        </w:rPr>
        <w:t xml:space="preserve"> </w:t>
      </w:r>
      <w:r w:rsidRPr="001C6C83">
        <w:rPr>
          <w:rFonts w:asciiTheme="minorHAnsi" w:hAnsiTheme="minorHAnsi"/>
        </w:rPr>
        <w:t>[Joseph S. Nye Jr., University Distinguished Service Professor at Harvard University, God of Soft Power “The Future of Power”, 2011, CMR]</w:t>
      </w:r>
    </w:p>
    <w:p w:rsidR="00AA0316" w:rsidRPr="001C6C83" w:rsidRDefault="00AA0316" w:rsidP="00AA0316">
      <w:pPr>
        <w:rPr>
          <w:rFonts w:asciiTheme="minorHAnsi" w:hAnsiTheme="minorHAnsi"/>
          <w:sz w:val="16"/>
        </w:rPr>
      </w:pPr>
      <w:r w:rsidRPr="001C6C83">
        <w:rPr>
          <w:rFonts w:asciiTheme="minorHAnsi" w:hAnsiTheme="minorHAnsi" w:cs="Tahoma"/>
          <w:sz w:val="16"/>
          <w:szCs w:val="20"/>
        </w:rPr>
        <w:br/>
      </w:r>
      <w:r w:rsidRPr="001C6C83">
        <w:rPr>
          <w:rFonts w:asciiTheme="minorHAnsi" w:hAnsiTheme="minorHAnsi"/>
          <w:u w:val="single"/>
        </w:rPr>
        <w:t xml:space="preserve">Today, power in the world is distributed in a pattern that resembles a complex three-dimensional chess game. On the top chessboard, </w:t>
      </w:r>
      <w:r w:rsidRPr="001C6C83">
        <w:rPr>
          <w:rFonts w:asciiTheme="minorHAnsi" w:hAnsiTheme="minorHAnsi"/>
          <w:highlight w:val="yellow"/>
          <w:u w:val="single"/>
        </w:rPr>
        <w:t xml:space="preserve">military power is largely unipolar </w:t>
      </w:r>
      <w:r w:rsidRPr="001C6C83">
        <w:rPr>
          <w:rFonts w:asciiTheme="minorHAnsi" w:hAnsiTheme="minorHAnsi"/>
          <w:u w:val="single"/>
        </w:rPr>
        <w:t>and the U</w:t>
      </w:r>
      <w:r w:rsidRPr="001C6C83">
        <w:rPr>
          <w:rFonts w:asciiTheme="minorHAnsi" w:hAnsiTheme="minorHAnsi"/>
          <w:sz w:val="16"/>
          <w:szCs w:val="16"/>
        </w:rPr>
        <w:t xml:space="preserve">nited </w:t>
      </w:r>
      <w:r w:rsidRPr="001C6C83">
        <w:rPr>
          <w:rFonts w:asciiTheme="minorHAnsi" w:hAnsiTheme="minorHAnsi"/>
          <w:u w:val="single"/>
        </w:rPr>
        <w:t>S</w:t>
      </w:r>
      <w:r w:rsidRPr="001C6C83">
        <w:rPr>
          <w:rFonts w:asciiTheme="minorHAnsi" w:hAnsiTheme="minorHAnsi"/>
          <w:sz w:val="16"/>
          <w:szCs w:val="16"/>
        </w:rPr>
        <w:t xml:space="preserve">tates </w:t>
      </w:r>
      <w:r w:rsidRPr="001C6C83">
        <w:rPr>
          <w:rFonts w:asciiTheme="minorHAnsi" w:hAnsiTheme="minorHAnsi"/>
          <w:u w:val="single"/>
        </w:rPr>
        <w:t>is likely to remain supreme for some time</w:t>
      </w:r>
      <w:r w:rsidRPr="001C6C83">
        <w:rPr>
          <w:rFonts w:asciiTheme="minorHAnsi" w:hAnsiTheme="minorHAnsi"/>
          <w:sz w:val="16"/>
          <w:szCs w:val="16"/>
        </w:rPr>
        <w:t xml:space="preserve">. But </w:t>
      </w:r>
      <w:r w:rsidRPr="001C6C83">
        <w:rPr>
          <w:rFonts w:asciiTheme="minorHAnsi" w:hAnsiTheme="minorHAnsi"/>
          <w:u w:val="single"/>
        </w:rPr>
        <w:t xml:space="preserve">on the middle chessboard, economic power has been multipolar for more than a decade, </w:t>
      </w:r>
      <w:r w:rsidRPr="001C6C83">
        <w:rPr>
          <w:rFonts w:asciiTheme="minorHAnsi" w:hAnsiTheme="minorHAnsi"/>
          <w:sz w:val="16"/>
          <w:szCs w:val="16"/>
        </w:rPr>
        <w:t xml:space="preserve">with the United States, Europe, Japan, and China as the major players, and with others gaining in importance. Europe's economy is larger than America's. </w:t>
      </w:r>
      <w:r w:rsidRPr="001C6C83">
        <w:rPr>
          <w:rFonts w:asciiTheme="minorHAnsi" w:hAnsiTheme="minorHAnsi"/>
          <w:highlight w:val="yellow"/>
          <w:u w:val="single"/>
        </w:rPr>
        <w:t xml:space="preserve">The bottom chessboard </w:t>
      </w:r>
      <w:r w:rsidRPr="001C6C83">
        <w:rPr>
          <w:rFonts w:asciiTheme="minorHAnsi" w:hAnsiTheme="minorHAnsi"/>
          <w:u w:val="single"/>
        </w:rPr>
        <w:t>is the realm of transnational relations that cross borders outside of government control</w:t>
      </w:r>
      <w:r w:rsidRPr="001C6C83">
        <w:rPr>
          <w:rFonts w:asciiTheme="minorHAnsi" w:hAnsiTheme="minorHAnsi"/>
          <w:szCs w:val="16"/>
          <w:u w:val="single"/>
        </w:rPr>
        <w:t>,</w:t>
      </w:r>
      <w:r w:rsidRPr="001C6C83">
        <w:rPr>
          <w:rFonts w:asciiTheme="minorHAnsi" w:hAnsiTheme="minorHAnsi"/>
          <w:sz w:val="16"/>
          <w:szCs w:val="16"/>
        </w:rPr>
        <w:t xml:space="preserve"> and </w:t>
      </w:r>
      <w:r w:rsidRPr="001C6C83">
        <w:rPr>
          <w:rFonts w:asciiTheme="minorHAnsi" w:hAnsiTheme="minorHAnsi"/>
          <w:u w:val="single"/>
        </w:rPr>
        <w:t xml:space="preserve">it </w:t>
      </w:r>
      <w:r w:rsidRPr="001C6C83">
        <w:rPr>
          <w:rFonts w:asciiTheme="minorHAnsi" w:hAnsiTheme="minorHAnsi"/>
          <w:highlight w:val="yellow"/>
          <w:u w:val="single"/>
        </w:rPr>
        <w:t>includes</w:t>
      </w:r>
      <w:r w:rsidRPr="001C6C83">
        <w:rPr>
          <w:rFonts w:asciiTheme="minorHAnsi" w:hAnsiTheme="minorHAnsi"/>
          <w:szCs w:val="16"/>
          <w:u w:val="single"/>
        </w:rPr>
        <w:t xml:space="preserve"> </w:t>
      </w:r>
      <w:r w:rsidRPr="001C6C83">
        <w:rPr>
          <w:rFonts w:asciiTheme="minorHAnsi" w:hAnsiTheme="minorHAnsi"/>
          <w:sz w:val="16"/>
          <w:szCs w:val="16"/>
        </w:rPr>
        <w:t xml:space="preserve">nonstate actors as diverse as bankers electronically transferring sums larger than most national </w:t>
      </w:r>
      <w:r w:rsidRPr="001C6C83">
        <w:rPr>
          <w:rFonts w:asciiTheme="minorHAnsi" w:hAnsiTheme="minorHAnsi"/>
          <w:u w:val="single"/>
        </w:rPr>
        <w:t xml:space="preserve">budgets at one extreme </w:t>
      </w:r>
      <w:r w:rsidRPr="001C6C83">
        <w:rPr>
          <w:rFonts w:asciiTheme="minorHAnsi" w:hAnsiTheme="minorHAnsi"/>
          <w:sz w:val="16"/>
          <w:szCs w:val="16"/>
        </w:rPr>
        <w:t xml:space="preserve">and </w:t>
      </w:r>
      <w:r w:rsidRPr="001C6C83">
        <w:rPr>
          <w:rFonts w:asciiTheme="minorHAnsi" w:hAnsiTheme="minorHAnsi"/>
          <w:highlight w:val="yellow"/>
          <w:u w:val="single"/>
        </w:rPr>
        <w:t>terrorists transferring weapons or</w:t>
      </w:r>
      <w:r w:rsidRPr="001C6C83">
        <w:rPr>
          <w:rFonts w:asciiTheme="minorHAnsi" w:hAnsiTheme="minorHAnsi"/>
          <w:u w:val="single"/>
        </w:rPr>
        <w:t xml:space="preserve"> </w:t>
      </w:r>
      <w:r w:rsidRPr="001C6C83">
        <w:rPr>
          <w:rFonts w:asciiTheme="minorHAnsi" w:hAnsiTheme="minorHAnsi"/>
          <w:highlight w:val="yellow"/>
          <w:u w:val="single"/>
        </w:rPr>
        <w:t xml:space="preserve">hackers threatening cybersecurity </w:t>
      </w:r>
      <w:r w:rsidRPr="001C6C83">
        <w:rPr>
          <w:rFonts w:asciiTheme="minorHAnsi" w:hAnsiTheme="minorHAnsi"/>
          <w:sz w:val="16"/>
          <w:szCs w:val="16"/>
        </w:rPr>
        <w:t xml:space="preserve">at the other. </w:t>
      </w:r>
      <w:r w:rsidRPr="001C6C83">
        <w:rPr>
          <w:rFonts w:asciiTheme="minorHAnsi" w:hAnsiTheme="minorHAnsi"/>
          <w:u w:val="single"/>
        </w:rPr>
        <w:t xml:space="preserve">This chessboard </w:t>
      </w:r>
      <w:r w:rsidRPr="001C6C83">
        <w:rPr>
          <w:rFonts w:asciiTheme="minorHAnsi" w:hAnsiTheme="minorHAnsi"/>
          <w:sz w:val="16"/>
          <w:szCs w:val="16"/>
        </w:rPr>
        <w:t xml:space="preserve">also </w:t>
      </w:r>
      <w:r w:rsidRPr="001C6C83">
        <w:rPr>
          <w:rFonts w:asciiTheme="minorHAnsi" w:hAnsiTheme="minorHAnsi"/>
          <w:u w:val="single"/>
        </w:rPr>
        <w:t xml:space="preserve">includes </w:t>
      </w:r>
      <w:r w:rsidRPr="001C6C83">
        <w:rPr>
          <w:rFonts w:asciiTheme="minorHAnsi" w:hAnsiTheme="minorHAnsi"/>
          <w:highlight w:val="yellow"/>
          <w:u w:val="single"/>
        </w:rPr>
        <w:t>new</w:t>
      </w:r>
      <w:r w:rsidRPr="001C6C83">
        <w:rPr>
          <w:rFonts w:asciiTheme="minorHAnsi" w:hAnsiTheme="minorHAnsi"/>
          <w:u w:val="single"/>
        </w:rPr>
        <w:t xml:space="preserve"> transnational </w:t>
      </w:r>
      <w:r w:rsidRPr="001C6C83">
        <w:rPr>
          <w:rFonts w:asciiTheme="minorHAnsi" w:hAnsiTheme="minorHAnsi"/>
          <w:highlight w:val="yellow"/>
          <w:u w:val="single"/>
        </w:rPr>
        <w:t>challenges such as pandemics and climate change</w:t>
      </w:r>
      <w:r w:rsidRPr="001C6C83">
        <w:rPr>
          <w:rFonts w:asciiTheme="minorHAnsi" w:hAnsiTheme="minorHAnsi"/>
          <w:u w:val="single"/>
        </w:rPr>
        <w:t xml:space="preserve">. On this bottom board, power is widely diffused, and it makes no sense to speak here of unipolarity, multipolarity, hegemony, or any other </w:t>
      </w:r>
      <w:r w:rsidRPr="001C6C83">
        <w:rPr>
          <w:rFonts w:asciiTheme="minorHAnsi" w:hAnsiTheme="minorHAnsi"/>
          <w:sz w:val="12"/>
          <w:szCs w:val="16"/>
        </w:rPr>
        <w:t xml:space="preserve">such clichés that political leaders and pundits put in their speeches. Two great power shifts are occurring in this century: a power transition among states and </w:t>
      </w:r>
      <w:proofErr w:type="gramStart"/>
      <w:r w:rsidRPr="001C6C83">
        <w:rPr>
          <w:rFonts w:asciiTheme="minorHAnsi" w:hAnsiTheme="minorHAnsi"/>
          <w:sz w:val="12"/>
          <w:szCs w:val="16"/>
        </w:rPr>
        <w:t>a power</w:t>
      </w:r>
      <w:proofErr w:type="gramEnd"/>
      <w:r w:rsidRPr="001C6C83">
        <w:rPr>
          <w:rFonts w:asciiTheme="minorHAnsi" w:hAnsiTheme="minorHAnsi"/>
          <w:sz w:val="12"/>
          <w:szCs w:val="16"/>
        </w:rPr>
        <w:t xml:space="preserve"> diffusion away from all states to nonstate actors. Even in the aftermath of the financial crisis, the giddy pace of technological change continues to drive globalization, but the political effects will be quite different for the world of nation-states and the world of nonstate actors. In interstate politics, the most important factor will be the continuing "return of Asia." In 1750, Asia had more than half of the world population and product. By 1900, after the Industrial Revolution in Europe and America, Asia's share shrank to one-fifth of the world product. By 2050, Asia will be well on its way back to its historical share. The "rise"</w:t>
      </w:r>
      <w:r w:rsidRPr="001C6C83">
        <w:rPr>
          <w:sz w:val="12"/>
          <w:szCs w:val="16"/>
        </w:rPr>
        <w:t></w:t>
      </w:r>
      <w:r w:rsidRPr="001C6C83">
        <w:rPr>
          <w:rFonts w:asciiTheme="minorHAnsi" w:hAnsiTheme="minorHAnsi"/>
          <w:sz w:val="12"/>
          <w:szCs w:val="16"/>
        </w:rPr>
        <w:t xml:space="preserve"> in the power of China and India may create instability, but it is a problem with precedents, and we can learn from history about how our policies can affect the outcome. A century ago, Britain managed the rise of American power without conflict, but </w:t>
      </w:r>
      <w:r w:rsidRPr="001C6C83">
        <w:rPr>
          <w:rFonts w:asciiTheme="minorHAnsi" w:hAnsiTheme="minorHAnsi"/>
          <w:u w:val="single"/>
        </w:rPr>
        <w:t xml:space="preserve">the world's failure to manage the rise of German power led to two devastating world wars. </w:t>
      </w:r>
      <w:r w:rsidRPr="001C6C83">
        <w:rPr>
          <w:rFonts w:asciiTheme="minorHAnsi" w:hAnsiTheme="minorHAnsi"/>
          <w:sz w:val="16"/>
          <w:szCs w:val="16"/>
        </w:rPr>
        <w:t xml:space="preserve">In transnational politics-the bottom chessboard-the Information Revolution is dramatically reducing the costs of computing and communication. Forty years ago, instantaneous global communication was possible but costly, and it was restricted to governments and corporations. Today, this communication is virtually free to anyone with the means to enter an Internet cafe. The barriers to entry into world politics have been lowered, and nonstate actors now crowd the stage. </w:t>
      </w:r>
      <w:r w:rsidRPr="001C6C83">
        <w:rPr>
          <w:rFonts w:asciiTheme="minorHAnsi" w:hAnsiTheme="minorHAnsi"/>
          <w:u w:val="single"/>
        </w:rPr>
        <w:t xml:space="preserve">Hackers and cybercriminals cause billions of dollars of damage </w:t>
      </w:r>
      <w:r w:rsidRPr="001C6C83">
        <w:rPr>
          <w:rFonts w:asciiTheme="minorHAnsi" w:hAnsiTheme="minorHAnsi"/>
          <w:sz w:val="16"/>
          <w:szCs w:val="16"/>
        </w:rPr>
        <w:t xml:space="preserve">to governments and businesses. </w:t>
      </w:r>
      <w:r w:rsidRPr="001C6C83">
        <w:rPr>
          <w:rFonts w:asciiTheme="minorHAnsi" w:hAnsiTheme="minorHAnsi"/>
          <w:u w:val="single"/>
        </w:rPr>
        <w:t xml:space="preserve">A pandemic </w:t>
      </w:r>
      <w:r w:rsidRPr="001C6C83">
        <w:rPr>
          <w:rFonts w:asciiTheme="minorHAnsi" w:hAnsiTheme="minorHAnsi"/>
          <w:sz w:val="16"/>
          <w:szCs w:val="16"/>
        </w:rPr>
        <w:t xml:space="preserve">spread by birds or travelers on jet aircraft </w:t>
      </w:r>
      <w:r w:rsidRPr="001C6C83">
        <w:rPr>
          <w:rFonts w:asciiTheme="minorHAnsi" w:hAnsiTheme="minorHAnsi"/>
          <w:u w:val="single"/>
        </w:rPr>
        <w:t>could kill more people than perished in World War l or ll, and climate change could impose enormous costs</w:t>
      </w:r>
      <w:r w:rsidRPr="001C6C83">
        <w:rPr>
          <w:rFonts w:asciiTheme="minorHAnsi" w:hAnsiTheme="minorHAnsi"/>
          <w:szCs w:val="16"/>
          <w:u w:val="single"/>
        </w:rPr>
        <w:t>.</w:t>
      </w:r>
      <w:r w:rsidRPr="001C6C83">
        <w:rPr>
          <w:rFonts w:asciiTheme="minorHAnsi" w:hAnsiTheme="minorHAnsi"/>
          <w:sz w:val="16"/>
          <w:szCs w:val="16"/>
        </w:rPr>
        <w:t xml:space="preserve"> This is a new world politics with which we have less experience. </w:t>
      </w:r>
      <w:r w:rsidRPr="001C6C83">
        <w:rPr>
          <w:rFonts w:asciiTheme="minorHAnsi" w:hAnsiTheme="minorHAnsi"/>
          <w:u w:val="single"/>
        </w:rPr>
        <w:t xml:space="preserve">The problem </w:t>
      </w:r>
      <w:r w:rsidRPr="001C6C83">
        <w:rPr>
          <w:rFonts w:asciiTheme="minorHAnsi" w:hAnsiTheme="minorHAnsi"/>
          <w:sz w:val="16"/>
          <w:szCs w:val="16"/>
        </w:rPr>
        <w:t xml:space="preserve">for all states in the twenty-first century </w:t>
      </w:r>
      <w:r w:rsidRPr="001C6C83">
        <w:rPr>
          <w:rFonts w:asciiTheme="minorHAnsi" w:hAnsiTheme="minorHAnsi"/>
          <w:u w:val="single"/>
        </w:rPr>
        <w:t xml:space="preserve">is that there are more and more things outside the control of </w:t>
      </w:r>
      <w:r w:rsidRPr="001C6C83">
        <w:rPr>
          <w:rFonts w:asciiTheme="minorHAnsi" w:hAnsiTheme="minorHAnsi"/>
          <w:sz w:val="16"/>
          <w:szCs w:val="16"/>
        </w:rPr>
        <w:t xml:space="preserve">even the </w:t>
      </w:r>
      <w:r w:rsidRPr="001C6C83">
        <w:rPr>
          <w:rFonts w:asciiTheme="minorHAnsi" w:hAnsiTheme="minorHAnsi"/>
          <w:u w:val="single"/>
        </w:rPr>
        <w:t xml:space="preserve">most powerful states, because of the diffusion of power from states to nonstate actors. Although the </w:t>
      </w:r>
      <w:r w:rsidRPr="001C6C83">
        <w:rPr>
          <w:rFonts w:asciiTheme="minorHAnsi" w:hAnsiTheme="minorHAnsi"/>
          <w:szCs w:val="16"/>
          <w:u w:val="single"/>
        </w:rPr>
        <w:t>U</w:t>
      </w:r>
      <w:r w:rsidRPr="001C6C83">
        <w:rPr>
          <w:rFonts w:asciiTheme="minorHAnsi" w:hAnsiTheme="minorHAnsi"/>
          <w:sz w:val="16"/>
          <w:szCs w:val="16"/>
        </w:rPr>
        <w:t xml:space="preserve">nited </w:t>
      </w:r>
      <w:r w:rsidRPr="001C6C83">
        <w:rPr>
          <w:rFonts w:asciiTheme="minorHAnsi" w:hAnsiTheme="minorHAnsi"/>
          <w:szCs w:val="16"/>
          <w:u w:val="single"/>
        </w:rPr>
        <w:t>S</w:t>
      </w:r>
      <w:r w:rsidRPr="001C6C83">
        <w:rPr>
          <w:rFonts w:asciiTheme="minorHAnsi" w:hAnsiTheme="minorHAnsi"/>
          <w:sz w:val="16"/>
          <w:szCs w:val="16"/>
        </w:rPr>
        <w:t xml:space="preserve">tates </w:t>
      </w:r>
      <w:r w:rsidRPr="001C6C83">
        <w:rPr>
          <w:rFonts w:asciiTheme="minorHAnsi" w:hAnsiTheme="minorHAnsi"/>
          <w:u w:val="single"/>
        </w:rPr>
        <w:t xml:space="preserve">does well on military measures, there is increasingly more going on in the world that those measures fail to </w:t>
      </w:r>
      <w:proofErr w:type="gramStart"/>
      <w:r w:rsidRPr="001C6C83">
        <w:rPr>
          <w:rFonts w:asciiTheme="minorHAnsi" w:hAnsiTheme="minorHAnsi"/>
          <w:u w:val="single"/>
        </w:rPr>
        <w:t>capture</w:t>
      </w:r>
      <w:r w:rsidRPr="001C6C83">
        <w:rPr>
          <w:rFonts w:asciiTheme="minorHAnsi" w:hAnsiTheme="minorHAnsi"/>
          <w:szCs w:val="16"/>
          <w:u w:val="single"/>
        </w:rPr>
        <w:t>.</w:t>
      </w:r>
      <w:proofErr w:type="gramEnd"/>
      <w:r w:rsidRPr="001C6C83">
        <w:rPr>
          <w:rFonts w:asciiTheme="minorHAnsi" w:hAnsiTheme="minorHAnsi"/>
          <w:sz w:val="16"/>
          <w:szCs w:val="16"/>
        </w:rPr>
        <w:t xml:space="preserve"> Under the influence of the Information Revolution and globalization, world politics is changing in a way that means Americans cannot achieve all their international goals acting alone. For example</w:t>
      </w:r>
      <w:r w:rsidRPr="001C6C83">
        <w:rPr>
          <w:rFonts w:asciiTheme="minorHAnsi" w:hAnsiTheme="minorHAnsi"/>
          <w:u w:val="single"/>
        </w:rPr>
        <w:t xml:space="preserve">, international financial stability is vital to the prosperity of Americans, but </w:t>
      </w:r>
      <w:r w:rsidRPr="001C6C83">
        <w:rPr>
          <w:rFonts w:asciiTheme="minorHAnsi" w:hAnsiTheme="minorHAnsi"/>
          <w:highlight w:val="yellow"/>
          <w:u w:val="single"/>
        </w:rPr>
        <w:t>the U</w:t>
      </w:r>
      <w:r w:rsidRPr="001C6C83">
        <w:rPr>
          <w:rFonts w:asciiTheme="minorHAnsi" w:hAnsiTheme="minorHAnsi"/>
          <w:sz w:val="16"/>
          <w:szCs w:val="16"/>
        </w:rPr>
        <w:t xml:space="preserve">nited </w:t>
      </w:r>
      <w:r w:rsidRPr="001C6C83">
        <w:rPr>
          <w:rFonts w:asciiTheme="minorHAnsi" w:hAnsiTheme="minorHAnsi"/>
          <w:highlight w:val="yellow"/>
          <w:u w:val="single"/>
        </w:rPr>
        <w:t>S</w:t>
      </w:r>
      <w:r w:rsidRPr="001C6C83">
        <w:rPr>
          <w:rFonts w:asciiTheme="minorHAnsi" w:hAnsiTheme="minorHAnsi"/>
          <w:sz w:val="16"/>
          <w:szCs w:val="16"/>
        </w:rPr>
        <w:t xml:space="preserve">tates </w:t>
      </w:r>
      <w:r w:rsidRPr="001C6C83">
        <w:rPr>
          <w:rFonts w:asciiTheme="minorHAnsi" w:hAnsiTheme="minorHAnsi"/>
          <w:b/>
          <w:highlight w:val="yellow"/>
          <w:u w:val="single"/>
        </w:rPr>
        <w:t xml:space="preserve">needs </w:t>
      </w:r>
      <w:r w:rsidRPr="001C6C83">
        <w:rPr>
          <w:rFonts w:asciiTheme="minorHAnsi" w:hAnsiTheme="minorHAnsi"/>
          <w:b/>
          <w:u w:val="single"/>
        </w:rPr>
        <w:t xml:space="preserve">the </w:t>
      </w:r>
      <w:r w:rsidRPr="001C6C83">
        <w:rPr>
          <w:rFonts w:asciiTheme="minorHAnsi" w:hAnsiTheme="minorHAnsi"/>
          <w:b/>
          <w:highlight w:val="yellow"/>
          <w:u w:val="single"/>
        </w:rPr>
        <w:t xml:space="preserve">cooperation </w:t>
      </w:r>
      <w:r w:rsidRPr="001C6C83">
        <w:rPr>
          <w:rFonts w:asciiTheme="minorHAnsi" w:hAnsiTheme="minorHAnsi"/>
          <w:b/>
          <w:u w:val="single"/>
        </w:rPr>
        <w:t>of others</w:t>
      </w:r>
      <w:r w:rsidRPr="001C6C83">
        <w:rPr>
          <w:rFonts w:asciiTheme="minorHAnsi" w:hAnsiTheme="minorHAnsi"/>
          <w:u w:val="single"/>
        </w:rPr>
        <w:t xml:space="preserve"> </w:t>
      </w:r>
      <w:r w:rsidRPr="001C6C83">
        <w:rPr>
          <w:rFonts w:asciiTheme="minorHAnsi" w:hAnsiTheme="minorHAnsi"/>
          <w:sz w:val="16"/>
          <w:szCs w:val="16"/>
        </w:rPr>
        <w:t xml:space="preserve">to ensure it. Global climate change too will affect the quality of life, but the United States cannot manage the problem alone. And in a world where borders are becoming more porous than ever to everything from drugs to infectious diseases to terrorism, </w:t>
      </w:r>
      <w:r w:rsidRPr="001C6C83">
        <w:rPr>
          <w:rFonts w:asciiTheme="minorHAnsi" w:hAnsiTheme="minorHAnsi"/>
          <w:highlight w:val="yellow"/>
          <w:u w:val="single"/>
        </w:rPr>
        <w:t xml:space="preserve">nations must mobilize </w:t>
      </w:r>
      <w:r w:rsidRPr="001C6C83">
        <w:rPr>
          <w:rFonts w:asciiTheme="minorHAnsi" w:hAnsiTheme="minorHAnsi"/>
          <w:b/>
          <w:highlight w:val="yellow"/>
          <w:u w:val="single"/>
        </w:rPr>
        <w:t>international coalitions</w:t>
      </w:r>
      <w:r w:rsidRPr="001C6C83">
        <w:rPr>
          <w:rFonts w:asciiTheme="minorHAnsi" w:hAnsiTheme="minorHAnsi"/>
          <w:u w:val="single"/>
        </w:rPr>
        <w:t xml:space="preserve"> </w:t>
      </w:r>
      <w:r w:rsidRPr="001C6C83">
        <w:rPr>
          <w:rFonts w:asciiTheme="minorHAnsi" w:hAnsiTheme="minorHAnsi"/>
          <w:sz w:val="16"/>
        </w:rPr>
        <w:t>and build institutions</w:t>
      </w:r>
      <w:r w:rsidRPr="001C6C83">
        <w:rPr>
          <w:rFonts w:asciiTheme="minorHAnsi" w:hAnsiTheme="minorHAnsi"/>
          <w:u w:val="single"/>
        </w:rPr>
        <w:t xml:space="preserve"> </w:t>
      </w:r>
      <w:r w:rsidRPr="001C6C83">
        <w:rPr>
          <w:rFonts w:asciiTheme="minorHAnsi" w:hAnsiTheme="minorHAnsi"/>
          <w:highlight w:val="yellow"/>
          <w:u w:val="single"/>
        </w:rPr>
        <w:t>to address shared threats</w:t>
      </w:r>
      <w:r w:rsidRPr="001C6C83">
        <w:rPr>
          <w:rFonts w:asciiTheme="minorHAnsi" w:hAnsiTheme="minorHAnsi"/>
          <w:sz w:val="16"/>
          <w:szCs w:val="16"/>
        </w:rPr>
        <w:t xml:space="preserve"> and _ ln this sense, power becomes a positive-sum game. It is not enough to think in terms of power over others. </w:t>
      </w:r>
      <w:r w:rsidRPr="001C6C83">
        <w:rPr>
          <w:rFonts w:asciiTheme="minorHAnsi" w:hAnsiTheme="minorHAnsi"/>
          <w:u w:val="single"/>
        </w:rPr>
        <w:t>We must</w:t>
      </w:r>
      <w:r w:rsidRPr="001C6C83">
        <w:rPr>
          <w:rFonts w:asciiTheme="minorHAnsi" w:hAnsiTheme="minorHAnsi"/>
          <w:sz w:val="16"/>
          <w:szCs w:val="16"/>
        </w:rPr>
        <w:t xml:space="preserve"> also </w:t>
      </w:r>
      <w:r w:rsidRPr="001C6C83">
        <w:rPr>
          <w:rFonts w:asciiTheme="minorHAnsi" w:hAnsiTheme="minorHAnsi"/>
          <w:u w:val="single"/>
        </w:rPr>
        <w:t>think in terms of power to accomplish goals that involves power with others</w:t>
      </w:r>
      <w:r w:rsidRPr="001C6C83">
        <w:rPr>
          <w:rFonts w:asciiTheme="minorHAnsi" w:hAnsiTheme="minorHAnsi"/>
          <w:sz w:val="16"/>
          <w:szCs w:val="16"/>
        </w:rPr>
        <w:t xml:space="preserve">." On many transnational issues, </w:t>
      </w:r>
      <w:r w:rsidRPr="001C6C83">
        <w:rPr>
          <w:rFonts w:asciiTheme="minorHAnsi" w:hAnsiTheme="minorHAnsi"/>
          <w:highlight w:val="yellow"/>
          <w:u w:val="single"/>
        </w:rPr>
        <w:t>empowering others can help us to accomplish our own goals</w:t>
      </w:r>
      <w:r w:rsidRPr="001C6C83">
        <w:rPr>
          <w:rFonts w:asciiTheme="minorHAnsi" w:hAnsiTheme="minorHAnsi"/>
          <w:sz w:val="16"/>
          <w:szCs w:val="16"/>
        </w:rPr>
        <w:t>. In this world</w:t>
      </w:r>
      <w:r w:rsidRPr="001C6C83">
        <w:rPr>
          <w:rFonts w:asciiTheme="minorHAnsi" w:hAnsiTheme="minorHAnsi"/>
          <w:u w:val="single"/>
        </w:rPr>
        <w:t>, networks and connectedness become an important source of relevant power</w:t>
      </w:r>
      <w:r w:rsidRPr="001C6C83">
        <w:rPr>
          <w:rFonts w:asciiTheme="minorHAnsi" w:hAnsiTheme="minorHAnsi"/>
          <w:sz w:val="16"/>
          <w:szCs w:val="16"/>
        </w:rPr>
        <w:t xml:space="preserve">. Contextual intelligence, the ability to understand an evolving environment and capitalize on trends, will become a crucial skill in enabling leaders to convert power resources into successful strategies." We will need contextual intelligence if we are to understand that </w:t>
      </w:r>
      <w:r w:rsidRPr="001C6C83">
        <w:rPr>
          <w:rFonts w:asciiTheme="minorHAnsi" w:hAnsiTheme="minorHAnsi"/>
          <w:u w:val="single"/>
        </w:rPr>
        <w:t>the problem of American power</w:t>
      </w:r>
      <w:r w:rsidRPr="001C6C83">
        <w:rPr>
          <w:rFonts w:asciiTheme="minorHAnsi" w:hAnsiTheme="minorHAnsi"/>
          <w:sz w:val="16"/>
          <w:szCs w:val="16"/>
        </w:rPr>
        <w:t xml:space="preserve"> in the twenty-first century </w:t>
      </w:r>
      <w:r w:rsidRPr="001C6C83">
        <w:rPr>
          <w:rFonts w:asciiTheme="minorHAnsi" w:hAnsiTheme="minorHAnsi"/>
          <w:u w:val="single"/>
        </w:rPr>
        <w:t xml:space="preserve">is not one of decline, but of a failure to realize that </w:t>
      </w:r>
      <w:r w:rsidRPr="001C6C83">
        <w:rPr>
          <w:rFonts w:asciiTheme="minorHAnsi" w:hAnsiTheme="minorHAnsi"/>
          <w:highlight w:val="yellow"/>
          <w:u w:val="single"/>
        </w:rPr>
        <w:t xml:space="preserve">even the largest country cannot achieve its aims </w:t>
      </w:r>
      <w:r w:rsidRPr="001C6C83">
        <w:rPr>
          <w:rFonts w:asciiTheme="minorHAnsi" w:hAnsiTheme="minorHAnsi"/>
          <w:b/>
          <w:highlight w:val="yellow"/>
          <w:u w:val="single"/>
        </w:rPr>
        <w:t>without</w:t>
      </w:r>
      <w:r w:rsidRPr="001C6C83">
        <w:rPr>
          <w:rFonts w:asciiTheme="minorHAnsi" w:hAnsiTheme="minorHAnsi"/>
          <w:b/>
          <w:u w:val="single"/>
        </w:rPr>
        <w:t xml:space="preserve"> the help of </w:t>
      </w:r>
      <w:r w:rsidRPr="001C6C83">
        <w:rPr>
          <w:rFonts w:asciiTheme="minorHAnsi" w:hAnsiTheme="minorHAnsi"/>
          <w:b/>
          <w:highlight w:val="yellow"/>
          <w:u w:val="single"/>
        </w:rPr>
        <w:t>others</w:t>
      </w:r>
      <w:r w:rsidRPr="001C6C83">
        <w:rPr>
          <w:rFonts w:asciiTheme="minorHAnsi" w:hAnsiTheme="minorHAnsi"/>
          <w:sz w:val="16"/>
        </w:rPr>
        <w:t xml:space="preserve">. </w:t>
      </w:r>
      <w:r w:rsidRPr="001C6C83">
        <w:rPr>
          <w:rFonts w:asciiTheme="minorHAnsi" w:hAnsiTheme="minorHAnsi"/>
          <w:u w:val="single"/>
        </w:rPr>
        <w:t>That will require</w:t>
      </w:r>
      <w:r w:rsidRPr="001C6C83">
        <w:rPr>
          <w:rFonts w:asciiTheme="minorHAnsi" w:hAnsiTheme="minorHAnsi"/>
          <w:sz w:val="16"/>
          <w:szCs w:val="16"/>
        </w:rPr>
        <w:t xml:space="preserve">a deeper understanding of power, how it is changing, and how to construct </w:t>
      </w:r>
      <w:r w:rsidRPr="001C6C83">
        <w:rPr>
          <w:rFonts w:asciiTheme="minorHAnsi" w:hAnsiTheme="minorHAnsi"/>
          <w:u w:val="single"/>
        </w:rPr>
        <w:t>smart power strategies</w:t>
      </w:r>
      <w:r w:rsidRPr="001C6C83">
        <w:rPr>
          <w:rFonts w:asciiTheme="minorHAnsi" w:hAnsiTheme="minorHAnsi"/>
          <w:sz w:val="16"/>
          <w:szCs w:val="16"/>
        </w:rPr>
        <w:t xml:space="preserve">. That will require a more sophisticated narrative than the classical stories of the rise and fall of great powers. America is likely to remain the strongest country of the twenty-hrst century; but that will not mean domination. </w:t>
      </w:r>
      <w:r w:rsidRPr="001C6C83">
        <w:rPr>
          <w:rFonts w:asciiTheme="minorHAnsi" w:hAnsiTheme="minorHAnsi"/>
          <w:highlight w:val="yellow"/>
          <w:u w:val="single"/>
        </w:rPr>
        <w:t>The ability to get</w:t>
      </w:r>
      <w:r w:rsidRPr="001C6C83">
        <w:rPr>
          <w:rFonts w:asciiTheme="minorHAnsi" w:hAnsiTheme="minorHAnsi"/>
          <w:u w:val="single"/>
        </w:rPr>
        <w:t xml:space="preserve"> the </w:t>
      </w:r>
      <w:r w:rsidRPr="001C6C83">
        <w:rPr>
          <w:rFonts w:asciiTheme="minorHAnsi" w:hAnsiTheme="minorHAnsi"/>
          <w:highlight w:val="yellow"/>
          <w:u w:val="single"/>
        </w:rPr>
        <w:t xml:space="preserve">outcomes </w:t>
      </w:r>
      <w:r w:rsidRPr="001C6C83">
        <w:rPr>
          <w:rFonts w:asciiTheme="minorHAnsi" w:hAnsiTheme="minorHAnsi"/>
          <w:u w:val="single"/>
        </w:rPr>
        <w:t xml:space="preserve">we want </w:t>
      </w:r>
      <w:r w:rsidRPr="001C6C83">
        <w:rPr>
          <w:rFonts w:asciiTheme="minorHAnsi" w:hAnsiTheme="minorHAnsi"/>
          <w:b/>
          <w:u w:val="single"/>
        </w:rPr>
        <w:t xml:space="preserve">will </w:t>
      </w:r>
      <w:r w:rsidRPr="001C6C83">
        <w:rPr>
          <w:rFonts w:asciiTheme="minorHAnsi" w:hAnsiTheme="minorHAnsi"/>
          <w:b/>
          <w:highlight w:val="yellow"/>
          <w:u w:val="single"/>
        </w:rPr>
        <w:t>rest</w:t>
      </w:r>
      <w:r w:rsidRPr="001C6C83">
        <w:rPr>
          <w:rFonts w:asciiTheme="minorHAnsi" w:hAnsiTheme="minorHAnsi"/>
          <w:u w:val="single"/>
        </w:rPr>
        <w:t xml:space="preserve"> up</w:t>
      </w:r>
      <w:r w:rsidRPr="001C6C83">
        <w:rPr>
          <w:rFonts w:asciiTheme="minorHAnsi" w:hAnsiTheme="minorHAnsi"/>
          <w:b/>
          <w:highlight w:val="yellow"/>
          <w:u w:val="single"/>
        </w:rPr>
        <w:t>on</w:t>
      </w:r>
      <w:r w:rsidRPr="001C6C83">
        <w:rPr>
          <w:rFonts w:asciiTheme="minorHAnsi" w:hAnsiTheme="minorHAnsi"/>
          <w:u w:val="single"/>
        </w:rPr>
        <w:t xml:space="preserve"> a new narrative of </w:t>
      </w:r>
      <w:r w:rsidRPr="001C6C83">
        <w:rPr>
          <w:rFonts w:asciiTheme="minorHAnsi" w:hAnsiTheme="minorHAnsi"/>
          <w:b/>
          <w:highlight w:val="yellow"/>
          <w:u w:val="single"/>
        </w:rPr>
        <w:t>smart power</w:t>
      </w:r>
      <w:r w:rsidRPr="001C6C83">
        <w:rPr>
          <w:rFonts w:asciiTheme="minorHAnsi" w:hAnsiTheme="minorHAnsi"/>
          <w:szCs w:val="16"/>
          <w:u w:val="single"/>
        </w:rPr>
        <w:t>.</w:t>
      </w:r>
      <w:r w:rsidRPr="001C6C83">
        <w:rPr>
          <w:rFonts w:asciiTheme="minorHAnsi" w:hAnsiTheme="minorHAnsi"/>
          <w:sz w:val="16"/>
          <w:szCs w:val="16"/>
        </w:rPr>
        <w:t>Americans will need to stop asking questions about who is number one, and entertaining narratives about dominance, and start asking questions about how the various tools of power can be combined into smart strategies for power with rather than merely over other nations. Thinking more clearly about power and stimulating that broader narrative are the purposes of this book. [</w:t>
      </w:r>
      <w:proofErr w:type="gramStart"/>
      <w:r w:rsidRPr="001C6C83">
        <w:rPr>
          <w:rFonts w:asciiTheme="minorHAnsi" w:hAnsiTheme="minorHAnsi"/>
          <w:sz w:val="16"/>
          <w:szCs w:val="16"/>
        </w:rPr>
        <w:t>xvi-xvii</w:t>
      </w:r>
      <w:proofErr w:type="gramEnd"/>
      <w:r w:rsidRPr="001C6C83">
        <w:rPr>
          <w:rFonts w:asciiTheme="minorHAnsi" w:hAnsiTheme="minorHAnsi"/>
          <w:sz w:val="16"/>
          <w:szCs w:val="16"/>
        </w:rPr>
        <w:t>]</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r w:rsidRPr="001C6C83">
        <w:rPr>
          <w:rFonts w:asciiTheme="minorHAnsi" w:hAnsiTheme="minorHAnsi"/>
          <w:b/>
        </w:rPr>
        <w:t>The impact to each is extinction—</w:t>
      </w:r>
    </w:p>
    <w:p w:rsidR="00AA0316" w:rsidRPr="001C6C83" w:rsidRDefault="00AA0316" w:rsidP="00AA0316">
      <w:pPr>
        <w:rPr>
          <w:rFonts w:asciiTheme="minorHAnsi" w:hAnsiTheme="minorHAnsi"/>
          <w:b/>
        </w:rPr>
      </w:pPr>
    </w:p>
    <w:p w:rsidR="00AA0316" w:rsidRPr="001C6C83" w:rsidRDefault="00AA0316" w:rsidP="00AA0316">
      <w:pPr>
        <w:rPr>
          <w:rStyle w:val="cite"/>
          <w:rFonts w:asciiTheme="minorHAnsi" w:hAnsiTheme="minorHAnsi"/>
        </w:rPr>
      </w:pPr>
      <w:r w:rsidRPr="001C6C83">
        <w:rPr>
          <w:rStyle w:val="cite"/>
          <w:rFonts w:asciiTheme="minorHAnsi" w:hAnsiTheme="minorHAnsi"/>
        </w:rPr>
        <w:t xml:space="preserve">--Terrorism </w:t>
      </w:r>
    </w:p>
    <w:p w:rsidR="00AA0316" w:rsidRPr="001C6C83" w:rsidRDefault="00AA0316" w:rsidP="00AA0316">
      <w:pPr>
        <w:rPr>
          <w:rFonts w:asciiTheme="minorHAnsi" w:hAnsiTheme="minorHAnsi"/>
          <w:sz w:val="16"/>
        </w:rPr>
      </w:pPr>
      <w:r w:rsidRPr="001C6C83">
        <w:rPr>
          <w:rStyle w:val="cite"/>
          <w:rFonts w:asciiTheme="minorHAnsi" w:hAnsiTheme="minorHAnsi"/>
        </w:rPr>
        <w:t xml:space="preserve">Rhodes, ‘9 </w:t>
      </w:r>
      <w:r w:rsidRPr="001C6C83">
        <w:rPr>
          <w:rFonts w:asciiTheme="minorHAnsi" w:hAnsiTheme="minorHAnsi"/>
          <w:sz w:val="16"/>
        </w:rPr>
        <w:t xml:space="preserve">[Richard, affiliate of the Center for International Security and Cooperation at Stanford University, Former visiting scholar at Harvard and MIT, and author of “The Making of the Atomic Bomb” which won the Pulitzer Prize in Nonfiction, National Book Award, and National Book Critics Circle Award. “Reducing the nuclear threat: The argument for public safety”, 12-14, </w:t>
      </w:r>
      <w:hyperlink r:id="rId53" w:history="1">
        <w:r w:rsidRPr="001C6C83">
          <w:rPr>
            <w:rStyle w:val="Hyperlink"/>
            <w:rFonts w:asciiTheme="minorHAnsi" w:hAnsiTheme="minorHAnsi"/>
            <w:sz w:val="16"/>
          </w:rPr>
          <w:t>http://www.thebulletin.org/web-edition/op-eds/reducing-the-nuclear-threat-the-argument-public-safety</w:t>
        </w:r>
      </w:hyperlink>
      <w:r w:rsidRPr="001C6C83">
        <w:rPr>
          <w:rFonts w:asciiTheme="minorHAnsi" w:hAnsiTheme="minorHAnsi"/>
          <w:sz w:val="16"/>
        </w:rPr>
        <w:t>]</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sz w:val="16"/>
        </w:rPr>
      </w:pPr>
      <w:r w:rsidRPr="001C6C83">
        <w:rPr>
          <w:rFonts w:asciiTheme="minorHAnsi" w:hAnsiTheme="minorHAnsi"/>
          <w:sz w:val="16"/>
        </w:rPr>
        <w:t xml:space="preserve">The response was very different among nuclear and national security experts when Indiana Republican Sen. Richard Lugar surveyed PDF them in 2005. This group of </w:t>
      </w:r>
      <w:r w:rsidRPr="001C6C83">
        <w:rPr>
          <w:rStyle w:val="Emphasis2"/>
          <w:rFonts w:asciiTheme="minorHAnsi" w:hAnsiTheme="minorHAnsi"/>
          <w:sz w:val="16"/>
        </w:rPr>
        <w:t xml:space="preserve">85 </w:t>
      </w:r>
      <w:r w:rsidRPr="001C6C83">
        <w:rPr>
          <w:rStyle w:val="Emphasis2"/>
          <w:rFonts w:asciiTheme="minorHAnsi" w:hAnsiTheme="minorHAnsi"/>
        </w:rPr>
        <w:t>experts</w:t>
      </w:r>
      <w:r w:rsidRPr="001C6C83">
        <w:rPr>
          <w:rStyle w:val="underline"/>
          <w:rFonts w:asciiTheme="minorHAnsi" w:hAnsiTheme="minorHAnsi"/>
        </w:rPr>
        <w:t xml:space="preserve"> judged</w:t>
      </w:r>
      <w:r w:rsidRPr="001C6C83">
        <w:rPr>
          <w:rFonts w:asciiTheme="minorHAnsi" w:hAnsiTheme="minorHAnsi"/>
          <w:sz w:val="16"/>
        </w:rPr>
        <w:t xml:space="preserve"> that </w:t>
      </w:r>
      <w:r w:rsidRPr="001C6C83">
        <w:rPr>
          <w:rStyle w:val="underline"/>
          <w:rFonts w:asciiTheme="minorHAnsi" w:hAnsiTheme="minorHAnsi"/>
          <w:highlight w:val="yellow"/>
        </w:rPr>
        <w:t>the possibility</w:t>
      </w:r>
      <w:r w:rsidRPr="001C6C83">
        <w:rPr>
          <w:rFonts w:asciiTheme="minorHAnsi" w:hAnsiTheme="minorHAnsi"/>
          <w:sz w:val="16"/>
          <w:highlight w:val="yellow"/>
        </w:rPr>
        <w:t xml:space="preserve"> </w:t>
      </w:r>
      <w:r w:rsidRPr="001C6C83">
        <w:rPr>
          <w:rStyle w:val="underline"/>
          <w:rFonts w:asciiTheme="minorHAnsi" w:hAnsiTheme="minorHAnsi"/>
          <w:sz w:val="16"/>
        </w:rPr>
        <w:t>of</w:t>
      </w:r>
      <w:r w:rsidRPr="001C6C83">
        <w:rPr>
          <w:rFonts w:asciiTheme="minorHAnsi" w:hAnsiTheme="minorHAnsi"/>
          <w:b/>
        </w:rPr>
        <w:t xml:space="preserve"> </w:t>
      </w:r>
      <w:r w:rsidRPr="001C6C83">
        <w:rPr>
          <w:rStyle w:val="underline"/>
          <w:rFonts w:asciiTheme="minorHAnsi" w:hAnsiTheme="minorHAnsi"/>
          <w:sz w:val="16"/>
        </w:rPr>
        <w:t>a WMD attack</w:t>
      </w:r>
      <w:r w:rsidRPr="001C6C83">
        <w:rPr>
          <w:rFonts w:asciiTheme="minorHAnsi" w:hAnsiTheme="minorHAnsi"/>
          <w:sz w:val="16"/>
        </w:rPr>
        <w:t xml:space="preserve"> against a city or other target somewhere in the world </w:t>
      </w:r>
      <w:r w:rsidRPr="001C6C83">
        <w:rPr>
          <w:rStyle w:val="underline"/>
          <w:rFonts w:asciiTheme="minorHAnsi" w:hAnsiTheme="minorHAnsi"/>
          <w:highlight w:val="yellow"/>
        </w:rPr>
        <w:t xml:space="preserve">is </w:t>
      </w:r>
      <w:r w:rsidRPr="001C6C83">
        <w:rPr>
          <w:rStyle w:val="Emphasis2"/>
          <w:rFonts w:asciiTheme="minorHAnsi" w:hAnsiTheme="minorHAnsi"/>
          <w:highlight w:val="yellow"/>
        </w:rPr>
        <w:t>real and increasing</w:t>
      </w:r>
      <w:r w:rsidRPr="001C6C83">
        <w:rPr>
          <w:rFonts w:asciiTheme="minorHAnsi" w:hAnsiTheme="minorHAnsi"/>
          <w:sz w:val="16"/>
          <w:highlight w:val="yellow"/>
        </w:rPr>
        <w:t xml:space="preserve"> </w:t>
      </w:r>
      <w:r w:rsidRPr="001C6C83">
        <w:rPr>
          <w:rFonts w:asciiTheme="minorHAnsi" w:hAnsiTheme="minorHAnsi"/>
          <w:sz w:val="16"/>
        </w:rPr>
        <w:t xml:space="preserve">over time. The median estimate of the risk of a nuclear attack somewhere in the world by 2010 was 10 percent. The risk of an attack by 2015 doubled to 20 percent median. There was strong, though not universal, agreement that </w:t>
      </w:r>
      <w:r w:rsidRPr="001C6C83">
        <w:rPr>
          <w:rStyle w:val="underline"/>
          <w:rFonts w:asciiTheme="minorHAnsi" w:hAnsiTheme="minorHAnsi"/>
          <w:highlight w:val="yellow"/>
        </w:rPr>
        <w:t xml:space="preserve">a nuclear attack is </w:t>
      </w:r>
      <w:r w:rsidRPr="001C6C83">
        <w:rPr>
          <w:rStyle w:val="Emphasis2"/>
          <w:rFonts w:asciiTheme="minorHAnsi" w:hAnsiTheme="minorHAnsi"/>
          <w:highlight w:val="yellow"/>
        </w:rPr>
        <w:t>more likely</w:t>
      </w:r>
      <w:r w:rsidRPr="001C6C83">
        <w:rPr>
          <w:rStyle w:val="underline"/>
          <w:rFonts w:asciiTheme="minorHAnsi" w:hAnsiTheme="minorHAnsi"/>
          <w:highlight w:val="yellow"/>
        </w:rPr>
        <w:t xml:space="preserve"> </w:t>
      </w:r>
      <w:r w:rsidRPr="001C6C83">
        <w:rPr>
          <w:rStyle w:val="underline"/>
          <w:rFonts w:asciiTheme="minorHAnsi" w:hAnsiTheme="minorHAnsi"/>
          <w:sz w:val="16"/>
        </w:rPr>
        <w:t xml:space="preserve">to be carried out </w:t>
      </w:r>
      <w:r w:rsidRPr="001C6C83">
        <w:rPr>
          <w:rStyle w:val="underline"/>
          <w:rFonts w:asciiTheme="minorHAnsi" w:hAnsiTheme="minorHAnsi"/>
          <w:highlight w:val="yellow"/>
        </w:rPr>
        <w:t xml:space="preserve">by a terrorist organization </w:t>
      </w:r>
      <w:r w:rsidRPr="001C6C83">
        <w:rPr>
          <w:rStyle w:val="underline"/>
          <w:rFonts w:asciiTheme="minorHAnsi" w:hAnsiTheme="minorHAnsi"/>
          <w:sz w:val="16"/>
        </w:rPr>
        <w:t>than by a government</w:t>
      </w:r>
      <w:r w:rsidRPr="001C6C83">
        <w:rPr>
          <w:rFonts w:asciiTheme="minorHAnsi" w:hAnsiTheme="minorHAnsi"/>
          <w:sz w:val="16"/>
        </w:rPr>
        <w:t xml:space="preserve">. The group was split 45 to 55 percent on whether terrorists were more likely to obtain an intact working nuclear weapon or manufacture one after obtaining weapon-grade nuclear material.  "The proliferation of weapons of mass destruction is not just a security problem," Lugar wrote in the report's introduction. "It is the economic dilemma and the moral challenge of the current age. On September 11, 2001, the world witnessed the destructive potential of international terrorism. But the September 11 attacks do not come close to approximating the destruction that would be unleashed by a nuclear weapon. Weapons of mass destruction have made it possible for a small nation, or even a sub-national group, to kill as many innocent people in a day as national armies killed in months of fighting during World War II.  "The bottom line is this," Lugar concluded: "For the foreseeable future, </w:t>
      </w:r>
      <w:r w:rsidRPr="001C6C83">
        <w:rPr>
          <w:rStyle w:val="underline"/>
          <w:rFonts w:asciiTheme="minorHAnsi" w:hAnsiTheme="minorHAnsi"/>
          <w:highlight w:val="yellow"/>
        </w:rPr>
        <w:t>the U</w:t>
      </w:r>
      <w:r w:rsidRPr="001C6C83">
        <w:rPr>
          <w:rFonts w:asciiTheme="minorHAnsi" w:hAnsiTheme="minorHAnsi"/>
          <w:sz w:val="16"/>
        </w:rPr>
        <w:t xml:space="preserve">nited </w:t>
      </w:r>
      <w:r w:rsidRPr="001C6C83">
        <w:rPr>
          <w:rStyle w:val="underline"/>
          <w:rFonts w:asciiTheme="minorHAnsi" w:hAnsiTheme="minorHAnsi"/>
          <w:highlight w:val="yellow"/>
        </w:rPr>
        <w:t>S</w:t>
      </w:r>
      <w:r w:rsidRPr="001C6C83">
        <w:rPr>
          <w:rFonts w:asciiTheme="minorHAnsi" w:hAnsiTheme="minorHAnsi"/>
          <w:sz w:val="16"/>
        </w:rPr>
        <w:t xml:space="preserve">tates and other nations </w:t>
      </w:r>
      <w:r w:rsidRPr="001C6C83">
        <w:rPr>
          <w:rStyle w:val="underline"/>
          <w:rFonts w:asciiTheme="minorHAnsi" w:hAnsiTheme="minorHAnsi"/>
          <w:highlight w:val="yellow"/>
        </w:rPr>
        <w:t xml:space="preserve">will face an </w:t>
      </w:r>
      <w:r w:rsidRPr="001C6C83">
        <w:rPr>
          <w:rStyle w:val="Emphasis2"/>
          <w:rFonts w:asciiTheme="minorHAnsi" w:hAnsiTheme="minorHAnsi"/>
          <w:highlight w:val="yellow"/>
        </w:rPr>
        <w:t>existential threat</w:t>
      </w:r>
      <w:r w:rsidRPr="001C6C83">
        <w:rPr>
          <w:rStyle w:val="underline"/>
          <w:rFonts w:asciiTheme="minorHAnsi" w:hAnsiTheme="minorHAnsi"/>
          <w:highlight w:val="yellow"/>
        </w:rPr>
        <w:t xml:space="preserve"> </w:t>
      </w:r>
      <w:r w:rsidRPr="001C6C83">
        <w:rPr>
          <w:rStyle w:val="underline"/>
          <w:rFonts w:asciiTheme="minorHAnsi" w:hAnsiTheme="minorHAnsi"/>
          <w:sz w:val="16"/>
        </w:rPr>
        <w:t>from the intersection of terrorism and weapons of mass d</w:t>
      </w:r>
      <w:r w:rsidRPr="001C6C83">
        <w:rPr>
          <w:rFonts w:asciiTheme="minorHAnsi" w:hAnsiTheme="minorHAnsi"/>
          <w:sz w:val="16"/>
        </w:rPr>
        <w:t xml:space="preserve">estruction."  It's paradoxical that a diminished threat of a superpower nuclear exchange should somehow have resulted in a world where the danger of at least a single nuclear explosion in a major city has increased (and that city is as likely, or likelier, to be Moscow as it is to be Washington or New York). We tend to think that a terrorist nuclear attack would lead us to drive for the elimination of nuclear weapons. I think the opposite case is at least equally likely: </w:t>
      </w:r>
      <w:r w:rsidRPr="001C6C83">
        <w:rPr>
          <w:rStyle w:val="underline"/>
          <w:rFonts w:asciiTheme="minorHAnsi" w:hAnsiTheme="minorHAnsi"/>
          <w:highlight w:val="yellow"/>
        </w:rPr>
        <w:t>A terrorist nuclear attack would</w:t>
      </w:r>
      <w:r w:rsidRPr="001C6C83">
        <w:rPr>
          <w:rFonts w:asciiTheme="minorHAnsi" w:hAnsiTheme="minorHAnsi"/>
          <w:sz w:val="16"/>
          <w:highlight w:val="yellow"/>
        </w:rPr>
        <w:t xml:space="preserve"> </w:t>
      </w:r>
      <w:r w:rsidRPr="001C6C83">
        <w:rPr>
          <w:rFonts w:asciiTheme="minorHAnsi" w:hAnsiTheme="minorHAnsi"/>
          <w:sz w:val="16"/>
        </w:rPr>
        <w:t xml:space="preserve">almost </w:t>
      </w:r>
      <w:r w:rsidRPr="001C6C83">
        <w:rPr>
          <w:rStyle w:val="underline"/>
          <w:rFonts w:asciiTheme="minorHAnsi" w:hAnsiTheme="minorHAnsi"/>
          <w:sz w:val="16"/>
        </w:rPr>
        <w:t>certainly</w:t>
      </w:r>
      <w:r w:rsidRPr="001C6C83">
        <w:rPr>
          <w:rStyle w:val="underline"/>
          <w:rFonts w:asciiTheme="minorHAnsi" w:hAnsiTheme="minorHAnsi"/>
        </w:rPr>
        <w:t xml:space="preserve"> </w:t>
      </w:r>
      <w:r w:rsidRPr="001C6C83">
        <w:rPr>
          <w:rStyle w:val="underline"/>
          <w:rFonts w:asciiTheme="minorHAnsi" w:hAnsiTheme="minorHAnsi"/>
          <w:highlight w:val="yellow"/>
        </w:rPr>
        <w:t xml:space="preserve">be followed by a </w:t>
      </w:r>
      <w:r w:rsidRPr="001C6C83">
        <w:rPr>
          <w:rStyle w:val="underline"/>
          <w:rFonts w:asciiTheme="minorHAnsi" w:hAnsiTheme="minorHAnsi"/>
          <w:sz w:val="16"/>
        </w:rPr>
        <w:t>retaliatory</w:t>
      </w:r>
      <w:r w:rsidRPr="001C6C83">
        <w:rPr>
          <w:rStyle w:val="underline"/>
          <w:rFonts w:asciiTheme="minorHAnsi" w:hAnsiTheme="minorHAnsi"/>
        </w:rPr>
        <w:t xml:space="preserve"> </w:t>
      </w:r>
      <w:r w:rsidRPr="001C6C83">
        <w:rPr>
          <w:rStyle w:val="underline"/>
          <w:rFonts w:asciiTheme="minorHAnsi" w:hAnsiTheme="minorHAnsi"/>
          <w:highlight w:val="yellow"/>
        </w:rPr>
        <w:t xml:space="preserve">nuclear strike on whatever country we believed to </w:t>
      </w:r>
      <w:r w:rsidRPr="001C6C83">
        <w:rPr>
          <w:rStyle w:val="underline"/>
          <w:rFonts w:asciiTheme="minorHAnsi" w:hAnsiTheme="minorHAnsi"/>
        </w:rPr>
        <w:t xml:space="preserve">be </w:t>
      </w:r>
      <w:r w:rsidRPr="001C6C83">
        <w:rPr>
          <w:rStyle w:val="underline"/>
          <w:rFonts w:asciiTheme="minorHAnsi" w:hAnsiTheme="minorHAnsi"/>
          <w:highlight w:val="yellow"/>
        </w:rPr>
        <w:t>shelter</w:t>
      </w:r>
      <w:r w:rsidRPr="001C6C83">
        <w:rPr>
          <w:rStyle w:val="underline"/>
          <w:rFonts w:asciiTheme="minorHAnsi" w:hAnsiTheme="minorHAnsi"/>
          <w:sz w:val="16"/>
        </w:rPr>
        <w:t xml:space="preserve">ing </w:t>
      </w:r>
      <w:r w:rsidRPr="001C6C83">
        <w:rPr>
          <w:rStyle w:val="underline"/>
          <w:rFonts w:asciiTheme="minorHAnsi" w:hAnsiTheme="minorHAnsi"/>
          <w:highlight w:val="yellow"/>
        </w:rPr>
        <w:t>the perpetrators</w:t>
      </w:r>
      <w:r w:rsidRPr="001C6C83">
        <w:rPr>
          <w:rFonts w:asciiTheme="minorHAnsi" w:hAnsiTheme="minorHAnsi"/>
          <w:sz w:val="16"/>
        </w:rPr>
        <w:t xml:space="preserve">. That </w:t>
      </w:r>
      <w:r w:rsidRPr="001C6C83">
        <w:rPr>
          <w:rStyle w:val="underline"/>
          <w:rFonts w:asciiTheme="minorHAnsi" w:hAnsiTheme="minorHAnsi"/>
          <w:sz w:val="16"/>
        </w:rPr>
        <w:t xml:space="preserve">response would surely initiate a new round of nuclear armament and rearmament in the name of deterrence, however illogical. Think of how much 9/11 frightened us; think of how desperate our leaders were </w:t>
      </w:r>
      <w:r w:rsidRPr="001C6C83">
        <w:rPr>
          <w:rFonts w:asciiTheme="minorHAnsi" w:hAnsiTheme="minorHAnsi"/>
          <w:sz w:val="16"/>
        </w:rPr>
        <w:t>to prevent any further such attacks; think of the fact that we invaded and occupied a country, Iraq, that had nothing to do with those attacks in the name of sending a message.</w:t>
      </w:r>
    </w:p>
    <w:p w:rsidR="00AA0316" w:rsidRPr="001C6C83" w:rsidRDefault="00AA0316" w:rsidP="00AA0316">
      <w:pPr>
        <w:rPr>
          <w:rFonts w:asciiTheme="minorHAnsi" w:hAnsiTheme="minorHAnsi"/>
          <w:b/>
        </w:rPr>
      </w:pPr>
    </w:p>
    <w:p w:rsidR="00AA0316" w:rsidRPr="001C6C83" w:rsidRDefault="00AA0316" w:rsidP="00AA0316">
      <w:pPr>
        <w:rPr>
          <w:rFonts w:asciiTheme="minorHAnsi" w:hAnsiTheme="minorHAnsi"/>
          <w:b/>
        </w:rPr>
      </w:pPr>
      <w:bookmarkStart w:id="1" w:name="_Toc303619734"/>
      <w:r w:rsidRPr="001C6C83">
        <w:rPr>
          <w:rFonts w:asciiTheme="minorHAnsi" w:hAnsiTheme="minorHAnsi"/>
          <w:b/>
        </w:rPr>
        <w:t>--Cyber-war</w:t>
      </w:r>
    </w:p>
    <w:p w:rsidR="00AA0316" w:rsidRPr="001C6C83" w:rsidRDefault="00AA0316" w:rsidP="00AA0316">
      <w:pPr>
        <w:rPr>
          <w:rFonts w:asciiTheme="minorHAnsi" w:hAnsiTheme="minorHAnsi"/>
        </w:rPr>
      </w:pPr>
      <w:r w:rsidRPr="001C6C83">
        <w:rPr>
          <w:rFonts w:asciiTheme="minorHAnsi" w:hAnsiTheme="minorHAnsi"/>
          <w:b/>
          <w:u w:val="single"/>
        </w:rPr>
        <w:t>Lawson 9</w:t>
      </w:r>
      <w:r w:rsidRPr="001C6C83">
        <w:rPr>
          <w:rFonts w:asciiTheme="minorHAnsi" w:hAnsiTheme="minorHAnsi"/>
        </w:rPr>
        <w:t xml:space="preserve"> (Dr. Sean, Assistant Professor in Communication – University of Utah, “Cross-Domain Response to Cyber Attacks and the Threat of Conflict Escalation”, Transformation Tracker, 5-13, http://www.seanlawson.net</w:t>
      </w:r>
      <w:proofErr w:type="gramStart"/>
      <w:r w:rsidRPr="001C6C83">
        <w:rPr>
          <w:rFonts w:asciiTheme="minorHAnsi" w:hAnsiTheme="minorHAnsi"/>
        </w:rPr>
        <w:t>/ ?</w:t>
      </w:r>
      <w:proofErr w:type="gramEnd"/>
      <w:r w:rsidRPr="001C6C83">
        <w:rPr>
          <w:rFonts w:asciiTheme="minorHAnsi" w:hAnsiTheme="minorHAnsi"/>
        </w:rPr>
        <w:t>p=477)</w:t>
      </w:r>
    </w:p>
    <w:p w:rsidR="00AA0316" w:rsidRPr="001C6C83" w:rsidRDefault="00AA0316" w:rsidP="00AA0316">
      <w:pPr>
        <w:rPr>
          <w:rFonts w:asciiTheme="minorHAnsi" w:hAnsiTheme="minorHAnsi"/>
          <w:sz w:val="16"/>
        </w:rPr>
      </w:pPr>
    </w:p>
    <w:p w:rsidR="00AA0316" w:rsidRPr="001C6C83" w:rsidRDefault="00AA0316" w:rsidP="00AA0316">
      <w:pPr>
        <w:rPr>
          <w:rFonts w:asciiTheme="minorHAnsi" w:hAnsiTheme="minorHAnsi"/>
          <w:b/>
          <w:u w:val="single"/>
        </w:rPr>
      </w:pPr>
      <w:r w:rsidRPr="001C6C83">
        <w:rPr>
          <w:rFonts w:asciiTheme="minorHAnsi" w:hAnsiTheme="minorHAnsi"/>
          <w:sz w:val="16"/>
          <w:szCs w:val="12"/>
        </w:rPr>
        <w:t>At a time when it seems impossible to avoid the seemingly growing hysteria over the threat of cyber war</w:t>
      </w:r>
      <w:proofErr w:type="gramStart"/>
      <w:r w:rsidRPr="001C6C83">
        <w:rPr>
          <w:rFonts w:asciiTheme="minorHAnsi" w:hAnsiTheme="minorHAnsi"/>
          <w:sz w:val="16"/>
          <w:szCs w:val="12"/>
        </w:rPr>
        <w:t>,[</w:t>
      </w:r>
      <w:proofErr w:type="gramEnd"/>
      <w:r w:rsidRPr="001C6C83">
        <w:rPr>
          <w:rFonts w:asciiTheme="minorHAnsi" w:hAnsiTheme="minorHAnsi"/>
          <w:sz w:val="16"/>
          <w:szCs w:val="12"/>
        </w:rPr>
        <w:t xml:space="preserve">1] network security expert Marcus </w:t>
      </w:r>
      <w:r w:rsidRPr="001C6C83">
        <w:rPr>
          <w:rFonts w:asciiTheme="minorHAnsi" w:hAnsiTheme="minorHAnsi"/>
          <w:b/>
          <w:u w:val="single"/>
        </w:rPr>
        <w:t>Ranum</w:t>
      </w:r>
      <w:r w:rsidRPr="001C6C83">
        <w:rPr>
          <w:rFonts w:asciiTheme="minorHAnsi" w:hAnsiTheme="minorHAnsi"/>
          <w:sz w:val="16"/>
          <w:szCs w:val="12"/>
        </w:rPr>
        <w:t xml:space="preserve"> delivered a refreshing talk recently, “The Problem with Cyber War,” that took a </w:t>
      </w:r>
      <w:r w:rsidRPr="001C6C83">
        <w:rPr>
          <w:rFonts w:asciiTheme="minorHAnsi" w:hAnsiTheme="minorHAnsi"/>
          <w:b/>
          <w:u w:val="single"/>
        </w:rPr>
        <w:t>critical</w:t>
      </w:r>
      <w:r w:rsidRPr="001C6C83">
        <w:rPr>
          <w:rFonts w:asciiTheme="minorHAnsi" w:hAnsiTheme="minorHAnsi"/>
          <w:sz w:val="16"/>
          <w:szCs w:val="12"/>
        </w:rPr>
        <w:t xml:space="preserve"> look at a number of the assumptions underlying contemporary cybersecurity discourse in the United States. He addressed one issue in partiuclar that I would like to riff on here, </w:t>
      </w:r>
      <w:r w:rsidRPr="001C6C83">
        <w:rPr>
          <w:rFonts w:asciiTheme="minorHAnsi" w:hAnsiTheme="minorHAnsi"/>
          <w:b/>
          <w:u w:val="single"/>
        </w:rPr>
        <w:t>the issue of conflict escalation</w:t>
      </w:r>
      <w:r w:rsidRPr="001C6C83">
        <w:rPr>
          <w:rFonts w:asciiTheme="minorHAnsi" w:hAnsiTheme="minorHAnsi"/>
          <w:sz w:val="16"/>
          <w:szCs w:val="12"/>
        </w:rPr>
        <w:t xml:space="preserve">–i.e. the possibility that </w:t>
      </w:r>
      <w:r w:rsidRPr="001C6C83">
        <w:rPr>
          <w:rFonts w:asciiTheme="minorHAnsi" w:hAnsiTheme="minorHAnsi"/>
          <w:b/>
          <w:u w:val="single"/>
        </w:rPr>
        <w:t xml:space="preserve">offensive use of </w:t>
      </w:r>
      <w:r w:rsidRPr="001C6C83">
        <w:rPr>
          <w:rFonts w:asciiTheme="minorHAnsi" w:hAnsiTheme="minorHAnsi"/>
          <w:b/>
          <w:highlight w:val="yellow"/>
          <w:u w:val="single"/>
        </w:rPr>
        <w:t xml:space="preserve">cyber attacks could </w:t>
      </w:r>
      <w:r w:rsidRPr="001C6C83">
        <w:rPr>
          <w:rFonts w:asciiTheme="minorHAnsi" w:hAnsiTheme="minorHAnsi"/>
          <w:b/>
          <w:highlight w:val="yellow"/>
          <w:u w:val="single"/>
          <w:bdr w:val="single" w:sz="4" w:space="0" w:color="auto"/>
        </w:rPr>
        <w:t>escalate</w:t>
      </w:r>
      <w:r w:rsidRPr="001C6C83">
        <w:rPr>
          <w:rFonts w:asciiTheme="minorHAnsi" w:hAnsiTheme="minorHAnsi"/>
          <w:b/>
          <w:u w:val="single"/>
        </w:rPr>
        <w:t xml:space="preserve"> to the use of physical force.</w:t>
      </w:r>
      <w:r w:rsidRPr="001C6C83">
        <w:rPr>
          <w:rFonts w:asciiTheme="minorHAnsi" w:hAnsiTheme="minorHAnsi"/>
          <w:sz w:val="16"/>
          <w:szCs w:val="12"/>
        </w:rPr>
        <w:t xml:space="preserve"> As I will show, his concerns are entirely legitimate as current U.S. military cyber doctrine assumes the possibility of what I call “cross-domain responses” to cyberattacks. Backing Your Adversary (Mentally) into a Corner Based on the premise that completely blinding a potential adversary is a good indicator to that adversary that an attack is iminent, Ranum has argued that “</w:t>
      </w:r>
      <w:r w:rsidRPr="001C6C83">
        <w:rPr>
          <w:rFonts w:asciiTheme="minorHAnsi" w:hAnsiTheme="minorHAnsi"/>
          <w:b/>
          <w:highlight w:val="yellow"/>
          <w:u w:val="single"/>
        </w:rPr>
        <w:t xml:space="preserve">The </w:t>
      </w:r>
      <w:r w:rsidRPr="001C6C83">
        <w:rPr>
          <w:rFonts w:asciiTheme="minorHAnsi" w:hAnsiTheme="minorHAnsi"/>
          <w:b/>
          <w:highlight w:val="yellow"/>
          <w:u w:val="single"/>
          <w:bdr w:val="single" w:sz="4" w:space="0" w:color="auto"/>
        </w:rPr>
        <w:t>best thing</w:t>
      </w:r>
      <w:r w:rsidRPr="001C6C83">
        <w:rPr>
          <w:rFonts w:asciiTheme="minorHAnsi" w:hAnsiTheme="minorHAnsi"/>
          <w:b/>
          <w:highlight w:val="yellow"/>
          <w:u w:val="single"/>
        </w:rPr>
        <w:t xml:space="preserve"> </w:t>
      </w:r>
      <w:r w:rsidRPr="001C6C83">
        <w:rPr>
          <w:rFonts w:asciiTheme="minorHAnsi" w:hAnsiTheme="minorHAnsi"/>
          <w:b/>
          <w:u w:val="single"/>
        </w:rPr>
        <w:t xml:space="preserve">that </w:t>
      </w:r>
      <w:r w:rsidRPr="001C6C83">
        <w:rPr>
          <w:rFonts w:asciiTheme="minorHAnsi" w:hAnsiTheme="minorHAnsi"/>
          <w:b/>
          <w:highlight w:val="yellow"/>
          <w:u w:val="single"/>
        </w:rPr>
        <w:t xml:space="preserve">you could </w:t>
      </w:r>
      <w:r w:rsidRPr="001C6C83">
        <w:rPr>
          <w:rFonts w:asciiTheme="minorHAnsi" w:hAnsiTheme="minorHAnsi"/>
          <w:b/>
          <w:u w:val="single"/>
        </w:rPr>
        <w:t xml:space="preserve">possibly </w:t>
      </w:r>
      <w:r w:rsidRPr="001C6C83">
        <w:rPr>
          <w:rFonts w:asciiTheme="minorHAnsi" w:hAnsiTheme="minorHAnsi"/>
          <w:b/>
          <w:highlight w:val="yellow"/>
          <w:u w:val="single"/>
        </w:rPr>
        <w:t xml:space="preserve">do </w:t>
      </w:r>
      <w:r w:rsidRPr="001C6C83">
        <w:rPr>
          <w:rFonts w:asciiTheme="minorHAnsi" w:hAnsiTheme="minorHAnsi"/>
          <w:b/>
          <w:u w:val="single"/>
        </w:rPr>
        <w:t xml:space="preserve">if you want </w:t>
      </w:r>
      <w:r w:rsidRPr="001C6C83">
        <w:rPr>
          <w:rFonts w:asciiTheme="minorHAnsi" w:hAnsiTheme="minorHAnsi"/>
          <w:b/>
          <w:highlight w:val="yellow"/>
          <w:u w:val="single"/>
        </w:rPr>
        <w:t xml:space="preserve">to start </w:t>
      </w:r>
      <w:r w:rsidRPr="001C6C83">
        <w:rPr>
          <w:rFonts w:asciiTheme="minorHAnsi" w:hAnsiTheme="minorHAnsi"/>
          <w:b/>
          <w:highlight w:val="yellow"/>
          <w:u w:val="single"/>
          <w:bdr w:val="single" w:sz="4" w:space="0" w:color="auto"/>
        </w:rPr>
        <w:t>World War III</w:t>
      </w:r>
      <w:r w:rsidRPr="001C6C83">
        <w:rPr>
          <w:rFonts w:asciiTheme="minorHAnsi" w:hAnsiTheme="minorHAnsi"/>
          <w:b/>
          <w:highlight w:val="yellow"/>
          <w:u w:val="single"/>
        </w:rPr>
        <w:t xml:space="preserve"> is launch a cyber attack.</w:t>
      </w:r>
      <w:r w:rsidRPr="001C6C83">
        <w:rPr>
          <w:rFonts w:asciiTheme="minorHAnsi" w:hAnsiTheme="minorHAnsi"/>
          <w:sz w:val="16"/>
          <w:szCs w:val="12"/>
        </w:rPr>
        <w:t xml:space="preserve"> [...] When people talk about cyber war like it’s a practical thing, </w:t>
      </w:r>
      <w:r w:rsidRPr="001C6C83">
        <w:rPr>
          <w:rFonts w:asciiTheme="minorHAnsi" w:hAnsiTheme="minorHAnsi"/>
          <w:b/>
          <w:u w:val="single"/>
        </w:rPr>
        <w:t xml:space="preserve">what they’re really doing is messing with the OK button for starting </w:t>
      </w:r>
      <w:r w:rsidRPr="001C6C83">
        <w:rPr>
          <w:rFonts w:asciiTheme="minorHAnsi" w:hAnsiTheme="minorHAnsi"/>
          <w:b/>
          <w:u w:val="single"/>
          <w:bdr w:val="single" w:sz="4" w:space="0" w:color="auto"/>
        </w:rPr>
        <w:t>World War III.</w:t>
      </w:r>
      <w:r w:rsidRPr="001C6C83">
        <w:rPr>
          <w:rFonts w:asciiTheme="minorHAnsi" w:hAnsiTheme="minorHAnsi"/>
          <w:sz w:val="16"/>
          <w:szCs w:val="12"/>
        </w:rPr>
        <w:t xml:space="preserve"> We need to get them to sit the f-k down and shut the f-k up.” [2] He is making a point similar to one that I have made in the past: Taking away an adversary’s ability to make rational decisions could backfire. [3] For example, Gregory Witol cautions that “attacking the decision makerÃ¢â‚â„¢s ability to perform rational calculations may cause more problems than it hopes to resolveÃ¢â‚Â¦ Removing the capacity for rational action may result in completely unforeseen consequences, including longer and bloodier battles than may otherwise have been.” [4] Ã¯Â»Â¿Cross-Domain Response So, from a theoretical standpoint, I think </w:t>
      </w:r>
      <w:r w:rsidRPr="001C6C83">
        <w:rPr>
          <w:rFonts w:asciiTheme="minorHAnsi" w:hAnsiTheme="minorHAnsi"/>
          <w:b/>
          <w:u w:val="single"/>
        </w:rPr>
        <w:t xml:space="preserve">his concerns are </w:t>
      </w:r>
      <w:r w:rsidRPr="001C6C83">
        <w:rPr>
          <w:rFonts w:asciiTheme="minorHAnsi" w:hAnsiTheme="minorHAnsi"/>
          <w:b/>
          <w:u w:val="single"/>
          <w:bdr w:val="single" w:sz="4" w:space="0" w:color="auto"/>
        </w:rPr>
        <w:t>well founded</w:t>
      </w:r>
      <w:r w:rsidRPr="001C6C83">
        <w:rPr>
          <w:rFonts w:asciiTheme="minorHAnsi" w:hAnsiTheme="minorHAnsi"/>
          <w:sz w:val="16"/>
          <w:szCs w:val="12"/>
        </w:rPr>
        <w:t xml:space="preserve">. But the current state of U.S. policy may be cause for even greater concern. It’s not just worrisome that a hypothetical blinding attack via cyberspace could send a signal of imminent attack and therefore trigger an irrational response from the adversary. What is also cause for concern is that </w:t>
      </w:r>
      <w:r w:rsidRPr="001C6C83">
        <w:rPr>
          <w:rFonts w:asciiTheme="minorHAnsi" w:hAnsiTheme="minorHAnsi"/>
          <w:b/>
          <w:u w:val="single"/>
        </w:rPr>
        <w:t>current U.S. policy indicates that “kinetic attacks”</w:t>
      </w:r>
      <w:r w:rsidRPr="001C6C83">
        <w:rPr>
          <w:rFonts w:asciiTheme="minorHAnsi" w:hAnsiTheme="minorHAnsi"/>
          <w:sz w:val="16"/>
          <w:szCs w:val="12"/>
        </w:rPr>
        <w:t xml:space="preserve"> (i.e. physical use of force) </w:t>
      </w:r>
      <w:r w:rsidRPr="001C6C83">
        <w:rPr>
          <w:rFonts w:asciiTheme="minorHAnsi" w:hAnsiTheme="minorHAnsi"/>
          <w:b/>
          <w:u w:val="single"/>
        </w:rPr>
        <w:t>are seen as potentially legitimate responses to cyber attacks.</w:t>
      </w:r>
      <w:r w:rsidRPr="001C6C83">
        <w:rPr>
          <w:rFonts w:asciiTheme="minorHAnsi" w:hAnsiTheme="minorHAnsi"/>
          <w:sz w:val="16"/>
          <w:szCs w:val="12"/>
        </w:rPr>
        <w:t xml:space="preserve"> Most worrisome is that </w:t>
      </w:r>
      <w:r w:rsidRPr="001C6C83">
        <w:rPr>
          <w:rFonts w:asciiTheme="minorHAnsi" w:hAnsiTheme="minorHAnsi"/>
          <w:b/>
          <w:u w:val="single"/>
        </w:rPr>
        <w:t xml:space="preserve">current U.S. policy implies that </w:t>
      </w:r>
      <w:r w:rsidRPr="001C6C83">
        <w:rPr>
          <w:rFonts w:asciiTheme="minorHAnsi" w:hAnsiTheme="minorHAnsi"/>
          <w:b/>
          <w:highlight w:val="yellow"/>
          <w:u w:val="single"/>
          <w:bdr w:val="single" w:sz="4" w:space="0" w:color="auto"/>
        </w:rPr>
        <w:t xml:space="preserve">a nuclear response is </w:t>
      </w:r>
      <w:r w:rsidRPr="001C6C83">
        <w:rPr>
          <w:rFonts w:asciiTheme="minorHAnsi" w:hAnsiTheme="minorHAnsi"/>
          <w:b/>
          <w:highlight w:val="yellow"/>
          <w:u w:val="single"/>
          <w:bdr w:val="single" w:sz="4" w:space="0" w:color="auto"/>
        </w:rPr>
        <w:lastRenderedPageBreak/>
        <w:t>possible</w:t>
      </w:r>
      <w:r w:rsidRPr="001C6C83">
        <w:rPr>
          <w:rFonts w:asciiTheme="minorHAnsi" w:hAnsiTheme="minorHAnsi"/>
          <w:b/>
          <w:u w:val="single"/>
        </w:rPr>
        <w:t>, something that policy makers have not denied in recent press reports</w:t>
      </w:r>
      <w:r w:rsidRPr="001C6C83">
        <w:rPr>
          <w:rFonts w:asciiTheme="minorHAnsi" w:hAnsiTheme="minorHAnsi"/>
          <w:sz w:val="16"/>
          <w:szCs w:val="12"/>
        </w:rPr>
        <w:t xml:space="preserve">.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w:t>
      </w:r>
      <w:proofErr w:type="gramStart"/>
      <w:r w:rsidRPr="001C6C83">
        <w:rPr>
          <w:rFonts w:asciiTheme="minorHAnsi" w:hAnsiTheme="minorHAnsi"/>
          <w:sz w:val="16"/>
          <w:szCs w:val="12"/>
        </w:rPr>
        <w:t>But thinking logically about the potential consequences of this framing leads to some disconcerting conclusions.</w:t>
      </w:r>
      <w:proofErr w:type="gramEnd"/>
      <w:r w:rsidRPr="001C6C83">
        <w:rPr>
          <w:rFonts w:asciiTheme="minorHAnsi" w:hAnsiTheme="minorHAnsi"/>
          <w:sz w:val="16"/>
          <w:szCs w:val="12"/>
        </w:rPr>
        <w:t xml:space="preserve"> </w:t>
      </w:r>
      <w:r w:rsidRPr="001C6C83">
        <w:rPr>
          <w:rFonts w:asciiTheme="minorHAnsi" w:hAnsiTheme="minorHAnsi"/>
          <w:b/>
          <w:u w:val="single"/>
        </w:rPr>
        <w:t xml:space="preserve">If cyberspace is a domain of warfare, then </w:t>
      </w:r>
      <w:r w:rsidRPr="001C6C83">
        <w:rPr>
          <w:rFonts w:asciiTheme="minorHAnsi" w:hAnsiTheme="minorHAnsi"/>
          <w:b/>
          <w:highlight w:val="yellow"/>
          <w:u w:val="single"/>
        </w:rPr>
        <w:t>it becomes possible to define “cyber attacks</w:t>
      </w:r>
      <w:r w:rsidRPr="001C6C83">
        <w:rPr>
          <w:rFonts w:asciiTheme="minorHAnsi" w:hAnsiTheme="minorHAnsi"/>
          <w:sz w:val="16"/>
          <w:szCs w:val="12"/>
        </w:rPr>
        <w:t xml:space="preserve">” (whatever those may be said to entail) </w:t>
      </w:r>
      <w:r w:rsidRPr="001C6C83">
        <w:rPr>
          <w:rFonts w:asciiTheme="minorHAnsi" w:hAnsiTheme="minorHAnsi"/>
          <w:b/>
          <w:highlight w:val="yellow"/>
          <w:u w:val="single"/>
        </w:rPr>
        <w:t>as acts of war</w:t>
      </w:r>
      <w:r w:rsidRPr="001C6C83">
        <w:rPr>
          <w:rFonts w:asciiTheme="minorHAnsi" w:hAnsiTheme="minorHAnsi"/>
          <w:sz w:val="16"/>
          <w:szCs w:val="12"/>
        </w:rPr>
        <w:t xml:space="preserve">. But </w:t>
      </w:r>
      <w:r w:rsidRPr="001C6C83">
        <w:rPr>
          <w:rFonts w:asciiTheme="minorHAnsi" w:hAnsiTheme="minorHAnsi"/>
          <w:b/>
          <w:u w:val="single"/>
        </w:rPr>
        <w:t>what happens if the U.S. is attacked in any of the other domains? It retaliates</w:t>
      </w:r>
      <w:r w:rsidRPr="001C6C83">
        <w:rPr>
          <w:rFonts w:asciiTheme="minorHAnsi" w:hAnsiTheme="minorHAnsi"/>
          <w:sz w:val="16"/>
          <w:szCs w:val="12"/>
        </w:rPr>
        <w:t xml:space="preserve">. But it usually does not respond only within the domain in which it was attacked. Rather, </w:t>
      </w:r>
      <w:r w:rsidRPr="001C6C83">
        <w:rPr>
          <w:rFonts w:asciiTheme="minorHAnsi" w:hAnsiTheme="minorHAnsi"/>
          <w:b/>
          <w:u w:val="single"/>
        </w:rPr>
        <w:t>responses are typically “cross-domain responses”–</w:t>
      </w:r>
      <w:r w:rsidRPr="001C6C83">
        <w:rPr>
          <w:rFonts w:asciiTheme="minorHAnsi" w:hAnsiTheme="minorHAnsi"/>
          <w:sz w:val="16"/>
          <w:szCs w:val="12"/>
        </w:rPr>
        <w:t xml:space="preserve">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Of course, </w:t>
      </w:r>
      <w:r w:rsidRPr="001C6C83">
        <w:rPr>
          <w:rFonts w:asciiTheme="minorHAnsi" w:hAnsiTheme="minorHAnsi"/>
          <w:b/>
          <w:u w:val="single"/>
        </w:rPr>
        <w:t xml:space="preserve">the possibility that </w:t>
      </w:r>
      <w:r w:rsidRPr="001C6C83">
        <w:rPr>
          <w:rFonts w:asciiTheme="minorHAnsi" w:hAnsiTheme="minorHAnsi"/>
          <w:b/>
          <w:highlight w:val="yellow"/>
          <w:u w:val="single"/>
        </w:rPr>
        <w:t>a cyber attack</w:t>
      </w:r>
      <w:r w:rsidRPr="001C6C83">
        <w:rPr>
          <w:rFonts w:asciiTheme="minorHAnsi" w:hAnsiTheme="minorHAnsi"/>
          <w:b/>
          <w:u w:val="single"/>
        </w:rPr>
        <w:t xml:space="preserve"> on the U.S. </w:t>
      </w:r>
      <w:r w:rsidRPr="001C6C83">
        <w:rPr>
          <w:rFonts w:asciiTheme="minorHAnsi" w:hAnsiTheme="minorHAnsi"/>
          <w:b/>
          <w:highlight w:val="yellow"/>
          <w:u w:val="single"/>
        </w:rPr>
        <w:t xml:space="preserve">could lead to a </w:t>
      </w:r>
      <w:r w:rsidRPr="001C6C83">
        <w:rPr>
          <w:rFonts w:asciiTheme="minorHAnsi" w:hAnsiTheme="minorHAnsi"/>
          <w:b/>
          <w:highlight w:val="yellow"/>
          <w:u w:val="single"/>
          <w:bdr w:val="single" w:sz="4" w:space="0" w:color="auto"/>
        </w:rPr>
        <w:t>U.S. nuclear reply</w:t>
      </w:r>
      <w:r w:rsidRPr="001C6C83">
        <w:rPr>
          <w:rFonts w:asciiTheme="minorHAnsi" w:hAnsiTheme="minorHAnsi"/>
          <w:b/>
          <w:u w:val="single"/>
        </w:rPr>
        <w:t xml:space="preserve"> constitutes</w:t>
      </w:r>
      <w:r w:rsidRPr="001C6C83">
        <w:rPr>
          <w:rFonts w:asciiTheme="minorHAnsi" w:hAnsiTheme="minorHAnsi"/>
          <w:sz w:val="16"/>
          <w:szCs w:val="12"/>
        </w:rPr>
        <w:t xml:space="preserve"> possibly </w:t>
      </w:r>
      <w:r w:rsidRPr="001C6C83">
        <w:rPr>
          <w:rFonts w:asciiTheme="minorHAnsi" w:hAnsiTheme="minorHAnsi"/>
          <w:b/>
          <w:u w:val="single"/>
        </w:rPr>
        <w:t>the ultimate</w:t>
      </w:r>
      <w:r w:rsidRPr="001C6C83">
        <w:rPr>
          <w:rFonts w:asciiTheme="minorHAnsi" w:hAnsiTheme="minorHAnsi"/>
          <w:sz w:val="16"/>
          <w:szCs w:val="12"/>
        </w:rPr>
        <w:t xml:space="preserve"> in “cross-domain </w:t>
      </w:r>
      <w:r w:rsidRPr="001C6C83">
        <w:rPr>
          <w:rFonts w:asciiTheme="minorHAnsi" w:hAnsiTheme="minorHAnsi"/>
          <w:b/>
          <w:u w:val="single"/>
        </w:rPr>
        <w:t>response</w:t>
      </w:r>
      <w:r w:rsidRPr="001C6C83">
        <w:rPr>
          <w:rFonts w:asciiTheme="minorHAnsi" w:hAnsiTheme="minorHAnsi"/>
          <w:sz w:val="16"/>
          <w:szCs w:val="12"/>
        </w:rPr>
        <w:t xml:space="preserve">.” And </w:t>
      </w:r>
      <w:r w:rsidRPr="001C6C83">
        <w:rPr>
          <w:rFonts w:asciiTheme="minorHAnsi" w:hAnsiTheme="minorHAnsi"/>
          <w:b/>
          <w:u w:val="single"/>
        </w:rPr>
        <w:t>while this may seem far fetched, it has not been ruled out by U.S. defense policy makers and is,</w:t>
      </w:r>
      <w:r w:rsidRPr="001C6C83">
        <w:rPr>
          <w:rFonts w:asciiTheme="minorHAnsi" w:hAnsiTheme="minorHAnsi"/>
          <w:sz w:val="16"/>
          <w:szCs w:val="12"/>
        </w:rPr>
        <w:t xml:space="preserve"> in fact, </w:t>
      </w:r>
      <w:r w:rsidRPr="001C6C83">
        <w:rPr>
          <w:rFonts w:asciiTheme="minorHAnsi" w:hAnsiTheme="minorHAnsi"/>
          <w:b/>
          <w:u w:val="single"/>
        </w:rPr>
        <w:t>implied in current U.S. defense policy documents</w:t>
      </w:r>
      <w:r w:rsidRPr="001C6C83">
        <w:rPr>
          <w:rFonts w:asciiTheme="minorHAnsi" w:hAnsiTheme="minorHAnsi"/>
          <w:sz w:val="16"/>
          <w:szCs w:val="12"/>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w:t>
      </w:r>
      <w:r w:rsidRPr="001C6C83">
        <w:rPr>
          <w:rFonts w:asciiTheme="minorHAnsi" w:hAnsiTheme="minorHAnsi"/>
          <w:b/>
          <w:u w:val="single"/>
        </w:rPr>
        <w:t>the U</w:t>
      </w:r>
      <w:r w:rsidRPr="001C6C83">
        <w:rPr>
          <w:rFonts w:asciiTheme="minorHAnsi" w:hAnsiTheme="minorHAnsi"/>
          <w:sz w:val="16"/>
          <w:szCs w:val="12"/>
        </w:rPr>
        <w:t xml:space="preserve">nited </w:t>
      </w:r>
      <w:r w:rsidRPr="001C6C83">
        <w:rPr>
          <w:rFonts w:asciiTheme="minorHAnsi" w:hAnsiTheme="minorHAnsi"/>
          <w:b/>
          <w:u w:val="single"/>
        </w:rPr>
        <w:t>S</w:t>
      </w:r>
      <w:r w:rsidRPr="001C6C83">
        <w:rPr>
          <w:rFonts w:asciiTheme="minorHAnsi" w:hAnsiTheme="minorHAnsi"/>
          <w:sz w:val="16"/>
          <w:szCs w:val="12"/>
        </w:rPr>
        <w:t xml:space="preserve">tates </w:t>
      </w:r>
      <w:r w:rsidRPr="001C6C83">
        <w:rPr>
          <w:rFonts w:asciiTheme="minorHAnsi" w:hAnsiTheme="minorHAnsi"/>
          <w:b/>
          <w:u w:val="single"/>
        </w:rPr>
        <w:t>will regard certain kinds of cyberattacks against the U</w:t>
      </w:r>
      <w:r w:rsidRPr="001C6C83">
        <w:rPr>
          <w:rFonts w:asciiTheme="minorHAnsi" w:hAnsiTheme="minorHAnsi"/>
          <w:sz w:val="16"/>
          <w:szCs w:val="12"/>
        </w:rPr>
        <w:t xml:space="preserve">nited </w:t>
      </w:r>
      <w:r w:rsidRPr="001C6C83">
        <w:rPr>
          <w:rFonts w:asciiTheme="minorHAnsi" w:hAnsiTheme="minorHAnsi"/>
          <w:b/>
          <w:u w:val="single"/>
        </w:rPr>
        <w:t>S</w:t>
      </w:r>
      <w:r w:rsidRPr="001C6C83">
        <w:rPr>
          <w:rFonts w:asciiTheme="minorHAnsi" w:hAnsiTheme="minorHAnsi"/>
          <w:sz w:val="16"/>
          <w:szCs w:val="12"/>
        </w:rPr>
        <w:t xml:space="preserve">tates </w:t>
      </w:r>
      <w:r w:rsidRPr="001C6C83">
        <w:rPr>
          <w:rFonts w:asciiTheme="minorHAnsi" w:hAnsiTheme="minorHAnsi"/>
          <w:b/>
          <w:u w:val="single"/>
        </w:rPr>
        <w:t xml:space="preserve">as being in the same category as nuclear, biological, and chemical weapons, and thus that a nuclear response to certain kinds of cyberattacks </w:t>
      </w:r>
      <w:r w:rsidRPr="001C6C83">
        <w:rPr>
          <w:rFonts w:asciiTheme="minorHAnsi" w:hAnsiTheme="minorHAnsi"/>
          <w:sz w:val="16"/>
          <w:szCs w:val="12"/>
        </w:rPr>
        <w:t xml:space="preserve">(namely, cyberattacks with devastating impacts) </w:t>
      </w:r>
      <w:r w:rsidRPr="001C6C83">
        <w:rPr>
          <w:rFonts w:asciiTheme="minorHAnsi" w:hAnsiTheme="minorHAnsi"/>
          <w:b/>
          <w:u w:val="single"/>
        </w:rPr>
        <w:t>may be possible</w:t>
      </w:r>
      <w:r w:rsidRPr="001C6C83">
        <w:rPr>
          <w:rFonts w:asciiTheme="minorHAnsi" w:hAnsiTheme="minorHAnsi"/>
          <w:sz w:val="16"/>
          <w:szCs w:val="12"/>
        </w:rPr>
        <w:t xml:space="preserve">. It also sets a relevant scale–a cyberattack that has an impact larger than that associated with a relatively small release of a lethal agent is regarded with the same or greater seriousness.” [7] Asked by the New York Times to comment on this, </w:t>
      </w:r>
      <w:r w:rsidRPr="001C6C83">
        <w:rPr>
          <w:rFonts w:asciiTheme="minorHAnsi" w:hAnsiTheme="minorHAnsi"/>
          <w:b/>
          <w:u w:val="single"/>
        </w:rPr>
        <w:t>U.S. defense officials would not deny that nuclear retaliation remains an option for response to a massive cyberattack:</w:t>
      </w:r>
    </w:p>
    <w:bookmarkEnd w:id="1"/>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--Disease</w:t>
      </w:r>
    </w:p>
    <w:p w:rsidR="00AA0316" w:rsidRPr="001C6C83" w:rsidRDefault="00AA0316" w:rsidP="00AA0316">
      <w:pPr>
        <w:rPr>
          <w:rFonts w:asciiTheme="minorHAnsi" w:hAnsiTheme="minorHAnsi"/>
        </w:rPr>
      </w:pPr>
      <w:r w:rsidRPr="001C6C83">
        <w:rPr>
          <w:rFonts w:asciiTheme="minorHAnsi" w:hAnsiTheme="minorHAnsi"/>
          <w:b/>
          <w:u w:val="single"/>
        </w:rPr>
        <w:t>Yu 9</w:t>
      </w:r>
      <w:r w:rsidRPr="001C6C83">
        <w:rPr>
          <w:rFonts w:asciiTheme="minorHAnsi" w:hAnsiTheme="minorHAnsi"/>
          <w:szCs w:val="24"/>
        </w:rPr>
        <w:t xml:space="preserve"> </w:t>
      </w:r>
      <w:r w:rsidRPr="001C6C83">
        <w:rPr>
          <w:rFonts w:asciiTheme="minorHAnsi" w:hAnsiTheme="minorHAnsi"/>
        </w:rPr>
        <w:t>[Victoria, “Human Extinction: The Uncertainty of Our Fate,” Dartmouth Journal of Undergraduate Science, May 22, http://dujs.dartmouth.edu/spring-2009/human-extinction-the-uncertainty-of-our-fate]</w:t>
      </w:r>
    </w:p>
    <w:p w:rsidR="00AA0316" w:rsidRPr="001C6C83" w:rsidRDefault="00AA0316" w:rsidP="00AA0316">
      <w:pPr>
        <w:ind w:right="288"/>
        <w:rPr>
          <w:rFonts w:asciiTheme="minorHAnsi" w:hAnsiTheme="minorHAnsi"/>
          <w:b/>
          <w:u w:val="single"/>
        </w:rPr>
      </w:pPr>
    </w:p>
    <w:p w:rsidR="00AA0316" w:rsidRPr="001C6C83" w:rsidRDefault="00AA0316" w:rsidP="00AA0316">
      <w:pPr>
        <w:rPr>
          <w:rFonts w:asciiTheme="minorHAnsi" w:hAnsiTheme="minorHAnsi"/>
          <w:sz w:val="16"/>
        </w:rPr>
      </w:pPr>
      <w:r w:rsidRPr="001C6C83">
        <w:rPr>
          <w:rFonts w:asciiTheme="minorHAnsi" w:hAnsiTheme="minorHAnsi"/>
          <w:u w:val="single"/>
        </w:rPr>
        <w:t>In the past, humans have indeed fallen victim to viruses</w:t>
      </w:r>
      <w:r w:rsidRPr="001C6C83">
        <w:rPr>
          <w:rFonts w:asciiTheme="minorHAnsi" w:hAnsiTheme="minorHAnsi"/>
          <w:sz w:val="16"/>
        </w:rPr>
        <w:t xml:space="preserve">. Perhaps the best-known case was the bubonic plague that killed up to one third of the European population in the mid-14th century (7). </w:t>
      </w:r>
      <w:r w:rsidRPr="001C6C83">
        <w:rPr>
          <w:rFonts w:asciiTheme="minorHAnsi" w:hAnsiTheme="minorHAnsi"/>
          <w:u w:val="single"/>
        </w:rPr>
        <w:t xml:space="preserve">While vaccines have been developed for the plague and some other infectious diseases, </w:t>
      </w:r>
      <w:r w:rsidRPr="001C6C83">
        <w:rPr>
          <w:rFonts w:asciiTheme="minorHAnsi" w:hAnsiTheme="minorHAnsi"/>
          <w:highlight w:val="yellow"/>
          <w:u w:val="single"/>
        </w:rPr>
        <w:t xml:space="preserve">new </w:t>
      </w:r>
      <w:r w:rsidRPr="001C6C83">
        <w:rPr>
          <w:rFonts w:asciiTheme="minorHAnsi" w:hAnsiTheme="minorHAnsi"/>
          <w:u w:val="single"/>
        </w:rPr>
        <w:t xml:space="preserve">viral </w:t>
      </w:r>
      <w:r w:rsidRPr="001C6C83">
        <w:rPr>
          <w:rFonts w:asciiTheme="minorHAnsi" w:hAnsiTheme="minorHAnsi"/>
          <w:highlight w:val="yellow"/>
          <w:u w:val="single"/>
        </w:rPr>
        <w:t xml:space="preserve">strains </w:t>
      </w:r>
      <w:r w:rsidRPr="001C6C83">
        <w:rPr>
          <w:rFonts w:asciiTheme="minorHAnsi" w:hAnsiTheme="minorHAnsi"/>
          <w:u w:val="single"/>
        </w:rPr>
        <w:t xml:space="preserve">are </w:t>
      </w:r>
      <w:r w:rsidRPr="001C6C83">
        <w:rPr>
          <w:rFonts w:asciiTheme="minorHAnsi" w:hAnsiTheme="minorHAnsi"/>
          <w:highlight w:val="yellow"/>
          <w:u w:val="single"/>
        </w:rPr>
        <w:t xml:space="preserve">constantly emerging </w:t>
      </w:r>
      <w:r w:rsidRPr="001C6C83">
        <w:rPr>
          <w:rFonts w:asciiTheme="minorHAnsi" w:hAnsiTheme="minorHAnsi"/>
          <w:u w:val="single"/>
        </w:rPr>
        <w:t xml:space="preserve">— a process that </w:t>
      </w:r>
      <w:r w:rsidRPr="001C6C83">
        <w:rPr>
          <w:rFonts w:asciiTheme="minorHAnsi" w:hAnsiTheme="minorHAnsi"/>
          <w:highlight w:val="yellow"/>
          <w:u w:val="single"/>
        </w:rPr>
        <w:t xml:space="preserve">maintains the possibility of </w:t>
      </w:r>
      <w:r w:rsidRPr="001C6C83">
        <w:rPr>
          <w:rFonts w:asciiTheme="minorHAnsi" w:hAnsiTheme="minorHAnsi"/>
          <w:u w:val="single"/>
        </w:rPr>
        <w:t xml:space="preserve">a pandemic-facilitated </w:t>
      </w:r>
      <w:r w:rsidRPr="001C6C83">
        <w:rPr>
          <w:rFonts w:asciiTheme="minorHAnsi" w:hAnsiTheme="minorHAnsi"/>
          <w:sz w:val="16"/>
        </w:rPr>
        <w:t>human</w:t>
      </w:r>
      <w:r w:rsidRPr="001C6C83">
        <w:rPr>
          <w:rFonts w:asciiTheme="minorHAnsi" w:hAnsiTheme="minorHAnsi"/>
          <w:u w:val="single"/>
        </w:rPr>
        <w:t xml:space="preserve"> </w:t>
      </w:r>
      <w:r w:rsidRPr="001C6C83">
        <w:rPr>
          <w:rFonts w:asciiTheme="minorHAnsi" w:hAnsiTheme="minorHAnsi"/>
          <w:highlight w:val="yellow"/>
          <w:u w:val="single"/>
        </w:rPr>
        <w:t>extinction</w:t>
      </w:r>
      <w:r w:rsidRPr="001C6C83">
        <w:rPr>
          <w:rFonts w:asciiTheme="minorHAnsi" w:hAnsiTheme="minorHAnsi"/>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1C6C83">
        <w:rPr>
          <w:rFonts w:asciiTheme="minorHAnsi" w:hAnsiTheme="minorHAnsi"/>
          <w:u w:val="single"/>
        </w:rPr>
        <w:t xml:space="preserve">for more easily transmitted viruses such as influenza, the </w:t>
      </w:r>
      <w:r w:rsidRPr="001C6C83">
        <w:rPr>
          <w:rFonts w:asciiTheme="minorHAnsi" w:hAnsiTheme="minorHAnsi"/>
          <w:highlight w:val="yellow"/>
          <w:u w:val="single"/>
        </w:rPr>
        <w:t xml:space="preserve">evolution </w:t>
      </w:r>
      <w:r w:rsidRPr="001C6C83">
        <w:rPr>
          <w:rFonts w:asciiTheme="minorHAnsi" w:hAnsiTheme="minorHAnsi"/>
          <w:u w:val="single"/>
        </w:rPr>
        <w:t xml:space="preserve">of new strains </w:t>
      </w:r>
      <w:r w:rsidRPr="001C6C83">
        <w:rPr>
          <w:rFonts w:asciiTheme="minorHAnsi" w:hAnsiTheme="minorHAnsi"/>
          <w:highlight w:val="yellow"/>
          <w:u w:val="single"/>
        </w:rPr>
        <w:t>could prove </w:t>
      </w:r>
      <w:r w:rsidRPr="001C6C83">
        <w:rPr>
          <w:rFonts w:asciiTheme="minorHAnsi" w:hAnsiTheme="minorHAnsi"/>
          <w:u w:val="single"/>
        </w:rPr>
        <w:t xml:space="preserve">far more </w:t>
      </w:r>
      <w:r w:rsidRPr="001C6C83">
        <w:rPr>
          <w:rFonts w:asciiTheme="minorHAnsi" w:hAnsiTheme="minorHAnsi"/>
          <w:highlight w:val="yellow"/>
          <w:u w:val="single"/>
        </w:rPr>
        <w:t>consequential</w:t>
      </w:r>
      <w:r w:rsidRPr="001C6C83">
        <w:rPr>
          <w:rFonts w:asciiTheme="minorHAnsi" w:hAnsiTheme="minorHAnsi"/>
          <w:u w:val="single"/>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w:t>
      </w:r>
      <w:r w:rsidRPr="001C6C83">
        <w:rPr>
          <w:rFonts w:asciiTheme="minorHAnsi" w:hAnsiTheme="minorHAnsi"/>
          <w:highlight w:val="yellow"/>
          <w:u w:val="single"/>
        </w:rPr>
        <w:t xml:space="preserve">lag time could </w:t>
      </w:r>
      <w:r w:rsidRPr="001C6C83">
        <w:rPr>
          <w:rFonts w:asciiTheme="minorHAnsi" w:hAnsiTheme="minorHAnsi"/>
          <w:u w:val="single"/>
        </w:rPr>
        <w:t xml:space="preserve">potentially </w:t>
      </w:r>
      <w:r w:rsidRPr="001C6C83">
        <w:rPr>
          <w:rFonts w:asciiTheme="minorHAnsi" w:hAnsiTheme="minorHAnsi"/>
          <w:highlight w:val="yellow"/>
          <w:u w:val="single"/>
        </w:rPr>
        <w:t>lead to a “global</w:t>
      </w:r>
      <w:r w:rsidRPr="001C6C83">
        <w:rPr>
          <w:rFonts w:asciiTheme="minorHAnsi" w:hAnsiTheme="minorHAnsi"/>
          <w:u w:val="single"/>
        </w:rPr>
        <w:t xml:space="preserve"> influenza </w:t>
      </w:r>
      <w:r w:rsidRPr="001C6C83">
        <w:rPr>
          <w:rFonts w:asciiTheme="minorHAnsi" w:hAnsiTheme="minorHAnsi"/>
          <w:highlight w:val="yellow"/>
          <w:u w:val="single"/>
        </w:rPr>
        <w:t>pandemic</w:t>
      </w:r>
      <w:r w:rsidRPr="001C6C83">
        <w:rPr>
          <w:rFonts w:asciiTheme="minorHAnsi" w:hAnsiTheme="minorHAnsi"/>
          <w:u w:val="single"/>
        </w:rPr>
        <w:t>,” according to the Centers for Disease Control and Prevention</w:t>
      </w:r>
      <w:r w:rsidRPr="001C6C83">
        <w:rPr>
          <w:rFonts w:asciiTheme="minorHAnsi" w:hAnsiTheme="minorHAnsi"/>
          <w:sz w:val="16"/>
        </w:rPr>
        <w:t xml:space="preserve"> (9). The most recent scare of this variety came in 1918 when bird flu managed to kill over 50 million people around the world in what is sometimes referred to as the Spanish flu pandemic. Perhaps </w:t>
      </w:r>
      <w:r w:rsidRPr="001C6C83">
        <w:rPr>
          <w:rFonts w:asciiTheme="minorHAnsi" w:hAnsiTheme="minorHAnsi"/>
          <w:u w:val="single"/>
        </w:rPr>
        <w:t>even more frightening is the fact that only 25 mutations were required to convert the original viral strain — which could only infect birds — into a human-viable strain</w:t>
      </w:r>
      <w:r w:rsidRPr="001C6C83">
        <w:rPr>
          <w:rFonts w:asciiTheme="minorHAnsi" w:hAnsiTheme="minorHAnsi"/>
          <w:sz w:val="16"/>
        </w:rPr>
        <w:t xml:space="preserve"> (10). </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 xml:space="preserve">--C02 emissions </w:t>
      </w:r>
    </w:p>
    <w:p w:rsidR="00AA0316" w:rsidRPr="001C6C83" w:rsidRDefault="00AA0316" w:rsidP="00AA0316">
      <w:pPr>
        <w:rPr>
          <w:rFonts w:asciiTheme="minorHAnsi" w:hAnsiTheme="minorHAnsi"/>
          <w:b/>
          <w:u w:val="single"/>
        </w:rPr>
      </w:pPr>
      <w:r w:rsidRPr="001C6C83">
        <w:rPr>
          <w:rFonts w:asciiTheme="minorHAnsi" w:hAnsiTheme="minorHAnsi"/>
          <w:b/>
          <w:u w:val="single"/>
        </w:rPr>
        <w:t xml:space="preserve">Kristof 6 </w:t>
      </w:r>
    </w:p>
    <w:p w:rsidR="00AA0316" w:rsidRPr="001C6C83" w:rsidRDefault="00AA0316" w:rsidP="00AA0316">
      <w:pPr>
        <w:rPr>
          <w:rFonts w:asciiTheme="minorHAnsi" w:hAnsiTheme="minorHAnsi"/>
          <w:sz w:val="16"/>
        </w:rPr>
      </w:pPr>
      <w:r w:rsidRPr="001C6C83">
        <w:rPr>
          <w:rFonts w:asciiTheme="minorHAnsi" w:hAnsiTheme="minorHAnsi"/>
          <w:sz w:val="16"/>
        </w:rPr>
        <w:lastRenderedPageBreak/>
        <w:t>[NICHOLAS D. KRISTOF, American journalist, author, op-ed columnist, and a winner of two Pulitzer Prizes, “Scandal Below the Surface”, Oct 31, 2006, http://select.nytimes.com/2006/10/31/opinion/31kristof.html?_r=1]</w:t>
      </w:r>
    </w:p>
    <w:p w:rsidR="00AA0316" w:rsidRPr="001C6C83" w:rsidRDefault="00AA0316" w:rsidP="00AA0316">
      <w:pPr>
        <w:rPr>
          <w:rFonts w:asciiTheme="minorHAnsi" w:eastAsia="Times New Roman" w:hAnsiTheme="minorHAnsi"/>
          <w:szCs w:val="24"/>
        </w:rPr>
      </w:pPr>
    </w:p>
    <w:p w:rsidR="00AA0316" w:rsidRPr="001C6C83" w:rsidRDefault="00AA0316" w:rsidP="00AA0316">
      <w:pPr>
        <w:rPr>
          <w:rFonts w:asciiTheme="minorHAnsi" w:eastAsia="Times New Roman" w:hAnsiTheme="minorHAnsi"/>
          <w:sz w:val="16"/>
          <w:szCs w:val="24"/>
        </w:rPr>
      </w:pPr>
      <w:r w:rsidRPr="001C6C83">
        <w:rPr>
          <w:rFonts w:asciiTheme="minorHAnsi" w:eastAsia="Times New Roman" w:hAnsiTheme="minorHAnsi"/>
          <w:sz w:val="16"/>
          <w:szCs w:val="24"/>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w:t>
      </w:r>
      <w:r w:rsidRPr="001C6C83">
        <w:rPr>
          <w:rFonts w:asciiTheme="minorHAnsi" w:eastAsia="Times New Roman" w:hAnsiTheme="minorHAnsi"/>
          <w:b/>
          <w:szCs w:val="24"/>
          <w:highlight w:val="yellow"/>
          <w:u w:val="single"/>
        </w:rPr>
        <w:t xml:space="preserve">carbon dioxide </w:t>
      </w:r>
      <w:r w:rsidRPr="001C6C83">
        <w:rPr>
          <w:rFonts w:asciiTheme="minorHAnsi" w:hAnsiTheme="minorHAnsi"/>
          <w:sz w:val="16"/>
        </w:rPr>
        <w:t xml:space="preserve">we’re spewing into the air doesn’t just heat up the atmosphere and lead to rising seas. Much of that carbon is absorbed by the oceans, and there it produces carbonic acid — the same stuff found in soda pop.  That </w:t>
      </w:r>
      <w:r w:rsidRPr="001C6C83">
        <w:rPr>
          <w:rFonts w:asciiTheme="minorHAnsi" w:eastAsia="Times New Roman" w:hAnsiTheme="minorHAnsi"/>
          <w:b/>
          <w:szCs w:val="24"/>
          <w:highlight w:val="yellow"/>
          <w:u w:val="single"/>
        </w:rPr>
        <w:t>makes oceans</w:t>
      </w:r>
      <w:r w:rsidRPr="001C6C83">
        <w:rPr>
          <w:rFonts w:asciiTheme="minorHAnsi" w:eastAsia="Times New Roman" w:hAnsiTheme="minorHAnsi"/>
          <w:sz w:val="16"/>
          <w:szCs w:val="24"/>
          <w:highlight w:val="yellow"/>
        </w:rPr>
        <w:t xml:space="preserve"> </w:t>
      </w:r>
      <w:r w:rsidRPr="001C6C83">
        <w:rPr>
          <w:rFonts w:asciiTheme="minorHAnsi" w:eastAsia="Times New Roman" w:hAnsiTheme="minorHAnsi"/>
          <w:sz w:val="16"/>
          <w:szCs w:val="24"/>
        </w:rPr>
        <w:t xml:space="preserve">a bit </w:t>
      </w:r>
      <w:r w:rsidRPr="001C6C83">
        <w:rPr>
          <w:rFonts w:asciiTheme="minorHAnsi" w:eastAsia="Times New Roman" w:hAnsiTheme="minorHAnsi"/>
          <w:b/>
          <w:szCs w:val="24"/>
          <w:highlight w:val="yellow"/>
          <w:u w:val="single"/>
        </w:rPr>
        <w:t>more acidic</w:t>
      </w:r>
      <w:r w:rsidRPr="001C6C83">
        <w:rPr>
          <w:rFonts w:asciiTheme="minorHAnsi" w:eastAsia="Times New Roman" w:hAnsiTheme="minorHAnsi"/>
          <w:sz w:val="16"/>
          <w:szCs w:val="24"/>
        </w:rPr>
        <w:t>,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w:t>
      </w:r>
      <w:r w:rsidRPr="001C6C83">
        <w:rPr>
          <w:rFonts w:asciiTheme="minorHAnsi" w:hAnsiTheme="minorHAnsi"/>
          <w:sz w:val="16"/>
        </w:rPr>
        <w:t>y</w:t>
      </w:r>
      <w:r w:rsidRPr="001C6C83">
        <w:rPr>
          <w:rFonts w:asciiTheme="minorHAnsi" w:hAnsiTheme="minorHAnsi"/>
          <w:b/>
        </w:rPr>
        <w:t>.”</w:t>
      </w:r>
      <w:r w:rsidRPr="001C6C83">
        <w:rPr>
          <w:rFonts w:asciiTheme="minorHAnsi" w:hAnsiTheme="minorHAnsi"/>
          <w:sz w:val="16"/>
        </w:rPr>
        <w:t xml:space="preserve">  The more acidic waters may spell the end, at least in higher latitudes, of some of the tiniest variations of shellfish — certain </w:t>
      </w:r>
      <w:r w:rsidRPr="001C6C83">
        <w:rPr>
          <w:rFonts w:asciiTheme="minorHAnsi" w:eastAsia="Times New Roman" w:hAnsiTheme="minorHAnsi"/>
          <w:sz w:val="16"/>
          <w:szCs w:val="24"/>
        </w:rPr>
        <w:t xml:space="preserve">plankton and tiny snails called pteropods. </w:t>
      </w:r>
      <w:r w:rsidRPr="001C6C83">
        <w:rPr>
          <w:rFonts w:asciiTheme="minorHAnsi" w:eastAsia="Times New Roman" w:hAnsiTheme="minorHAnsi"/>
          <w:b/>
          <w:szCs w:val="24"/>
          <w:highlight w:val="yellow"/>
          <w:u w:val="single"/>
        </w:rPr>
        <w:t xml:space="preserve">This would </w:t>
      </w:r>
      <w:r w:rsidRPr="001C6C83">
        <w:rPr>
          <w:rFonts w:asciiTheme="minorHAnsi" w:eastAsia="Times New Roman" w:hAnsiTheme="minorHAnsi"/>
          <w:szCs w:val="24"/>
          <w:highlight w:val="yellow"/>
          <w:u w:val="single"/>
        </w:rPr>
        <w:t>disrupt the food chain</w:t>
      </w:r>
      <w:r w:rsidRPr="001C6C83">
        <w:rPr>
          <w:rFonts w:asciiTheme="minorHAnsi" w:eastAsia="Times New Roman" w:hAnsiTheme="minorHAnsi"/>
          <w:sz w:val="16"/>
          <w:szCs w:val="24"/>
        </w:rPr>
        <w:t xml:space="preserve">, possibly killing off many whales and fish, and </w:t>
      </w:r>
      <w:r w:rsidRPr="001C6C83">
        <w:rPr>
          <w:rFonts w:asciiTheme="minorHAnsi" w:eastAsia="Times New Roman" w:hAnsiTheme="minorHAnsi"/>
          <w:b/>
          <w:szCs w:val="24"/>
          <w:highlight w:val="yellow"/>
          <w:u w:val="single"/>
        </w:rPr>
        <w:t xml:space="preserve">rippling up </w:t>
      </w:r>
      <w:r w:rsidRPr="001C6C83">
        <w:rPr>
          <w:rFonts w:asciiTheme="minorHAnsi" w:hAnsiTheme="minorHAnsi"/>
          <w:sz w:val="16"/>
        </w:rPr>
        <w:t xml:space="preserve">all the way </w:t>
      </w:r>
      <w:r w:rsidRPr="001C6C83">
        <w:rPr>
          <w:rFonts w:asciiTheme="minorHAnsi" w:eastAsia="Times New Roman" w:hAnsiTheme="minorHAnsi"/>
          <w:b/>
          <w:szCs w:val="24"/>
          <w:highlight w:val="yellow"/>
          <w:u w:val="single"/>
        </w:rPr>
        <w:t>to humans</w:t>
      </w:r>
      <w:r w:rsidRPr="001C6C83">
        <w:rPr>
          <w:rFonts w:asciiTheme="minorHAnsi" w:eastAsia="Times New Roman" w:hAnsiTheme="minorHAnsi"/>
          <w:sz w:val="16"/>
          <w:szCs w:val="24"/>
        </w:rPr>
        <w:t xml:space="preserve">.  </w:t>
      </w:r>
      <w:r w:rsidRPr="001C6C83">
        <w:rPr>
          <w:rFonts w:asciiTheme="minorHAnsi" w:hAnsiTheme="minorHAnsi"/>
          <w:sz w:val="16"/>
        </w:rPr>
        <w:t>We stand, so to speak, on the shoulders of plankton.  “There have been a couple of very big events in geological history where the carbon cycle changed dramatically,” said Scott Doney, senior scientist at the Woods Hole Oceanographic Institution in Massachusetts. One was an abrupt warming that took place 55 million years ago in conjunction with acidification of the oceans and mass extinctions. Most scientists don’t believe we’re headed toward a man-made variant on that episode — not yet, at any rate. But many worry that we’re hurtling into unknown dangers.</w:t>
      </w:r>
      <w:r w:rsidRPr="001C6C83">
        <w:rPr>
          <w:rFonts w:asciiTheme="minorHAnsi" w:eastAsia="Times New Roman" w:hAnsiTheme="minorHAnsi"/>
          <w:sz w:val="16"/>
          <w:szCs w:val="24"/>
        </w:rPr>
        <w:t xml:space="preserve">  “Whether in 20 years or 100 years, I think </w:t>
      </w:r>
      <w:r w:rsidRPr="001C6C83">
        <w:rPr>
          <w:rFonts w:asciiTheme="minorHAnsi" w:eastAsia="Times New Roman" w:hAnsiTheme="minorHAnsi"/>
          <w:b/>
          <w:szCs w:val="24"/>
          <w:highlight w:val="yellow"/>
          <w:u w:val="single"/>
        </w:rPr>
        <w:t>marine ecosystems are going to be dramatically different</w:t>
      </w:r>
      <w:r w:rsidRPr="001C6C83">
        <w:rPr>
          <w:rFonts w:asciiTheme="minorHAnsi" w:eastAsia="Times New Roman" w:hAnsiTheme="minorHAnsi"/>
          <w:sz w:val="16"/>
          <w:szCs w:val="24"/>
        </w:rPr>
        <w:t xml:space="preserve"> by the end of this century, </w:t>
      </w:r>
      <w:r w:rsidRPr="001C6C83">
        <w:rPr>
          <w:rFonts w:asciiTheme="minorHAnsi" w:eastAsia="Times New Roman" w:hAnsiTheme="minorHAnsi"/>
          <w:b/>
          <w:szCs w:val="24"/>
          <w:highlight w:val="yellow"/>
          <w:u w:val="single"/>
        </w:rPr>
        <w:t xml:space="preserve">and that’ll lead to </w:t>
      </w:r>
      <w:r w:rsidRPr="001C6C83">
        <w:rPr>
          <w:rFonts w:asciiTheme="minorHAnsi" w:eastAsia="Times New Roman" w:hAnsiTheme="minorHAnsi"/>
          <w:szCs w:val="24"/>
          <w:highlight w:val="yellow"/>
          <w:u w:val="single"/>
        </w:rPr>
        <w:t xml:space="preserve">extinction </w:t>
      </w:r>
      <w:r w:rsidRPr="001C6C83">
        <w:rPr>
          <w:rFonts w:asciiTheme="minorHAnsi" w:hAnsiTheme="minorHAnsi"/>
          <w:sz w:val="16"/>
        </w:rPr>
        <w:t>events</w:t>
      </w:r>
      <w:r w:rsidRPr="001C6C83">
        <w:rPr>
          <w:rFonts w:asciiTheme="minorHAnsi" w:eastAsia="Times New Roman" w:hAnsiTheme="minorHAnsi"/>
          <w:sz w:val="16"/>
          <w:szCs w:val="24"/>
        </w:rPr>
        <w:t xml:space="preserve">,” Mr. Doney added.  “This is the only habitable planet we have,” he said. “The </w:t>
      </w:r>
      <w:r w:rsidRPr="001C6C83">
        <w:rPr>
          <w:rFonts w:asciiTheme="minorHAnsi" w:eastAsia="Times New Roman" w:hAnsiTheme="minorHAnsi"/>
          <w:b/>
          <w:szCs w:val="24"/>
          <w:highlight w:val="yellow"/>
          <w:u w:val="single"/>
        </w:rPr>
        <w:t xml:space="preserve">damage </w:t>
      </w:r>
      <w:r w:rsidRPr="001C6C83">
        <w:rPr>
          <w:rFonts w:asciiTheme="minorHAnsi" w:hAnsiTheme="minorHAnsi"/>
          <w:sz w:val="16"/>
        </w:rPr>
        <w:t>we do</w:t>
      </w:r>
      <w:r w:rsidRPr="001C6C83">
        <w:rPr>
          <w:rFonts w:asciiTheme="minorHAnsi" w:eastAsia="Times New Roman" w:hAnsiTheme="minorHAnsi"/>
          <w:b/>
          <w:szCs w:val="24"/>
          <w:u w:val="single"/>
        </w:rPr>
        <w:t xml:space="preserve"> </w:t>
      </w:r>
      <w:r w:rsidRPr="001C6C83">
        <w:rPr>
          <w:rFonts w:asciiTheme="minorHAnsi" w:eastAsia="Times New Roman" w:hAnsiTheme="minorHAnsi"/>
          <w:b/>
          <w:szCs w:val="24"/>
          <w:highlight w:val="yellow"/>
          <w:u w:val="single"/>
        </w:rPr>
        <w:t>is going to be felt by</w:t>
      </w:r>
      <w:r w:rsidRPr="001C6C83">
        <w:rPr>
          <w:rFonts w:asciiTheme="minorHAnsi" w:eastAsia="Times New Roman" w:hAnsiTheme="minorHAnsi"/>
          <w:b/>
          <w:szCs w:val="24"/>
          <w:u w:val="single"/>
        </w:rPr>
        <w:t xml:space="preserve"> </w:t>
      </w:r>
      <w:r w:rsidRPr="001C6C83">
        <w:rPr>
          <w:rFonts w:asciiTheme="minorHAnsi" w:hAnsiTheme="minorHAnsi"/>
          <w:sz w:val="16"/>
        </w:rPr>
        <w:t>all the</w:t>
      </w:r>
      <w:r w:rsidRPr="001C6C83">
        <w:rPr>
          <w:rFonts w:asciiTheme="minorHAnsi" w:eastAsia="Times New Roman" w:hAnsiTheme="minorHAnsi"/>
          <w:szCs w:val="24"/>
          <w:u w:val="single"/>
        </w:rPr>
        <w:t xml:space="preserve"> </w:t>
      </w:r>
      <w:r w:rsidRPr="001C6C83">
        <w:rPr>
          <w:rFonts w:asciiTheme="minorHAnsi" w:eastAsia="Times New Roman" w:hAnsiTheme="minorHAnsi"/>
          <w:szCs w:val="24"/>
          <w:highlight w:val="yellow"/>
          <w:u w:val="single"/>
        </w:rPr>
        <w:t xml:space="preserve">generations </w:t>
      </w:r>
      <w:r w:rsidRPr="001C6C83">
        <w:rPr>
          <w:rFonts w:asciiTheme="minorHAnsi" w:hAnsiTheme="minorHAnsi"/>
          <w:sz w:val="16"/>
        </w:rPr>
        <w:t>to come</w:t>
      </w:r>
      <w:r w:rsidRPr="001C6C83">
        <w:rPr>
          <w:rFonts w:asciiTheme="minorHAnsi" w:eastAsia="Times New Roman" w:hAnsiTheme="minorHAnsi"/>
          <w:sz w:val="16"/>
          <w:szCs w:val="24"/>
        </w:rPr>
        <w:t xml:space="preserv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w:t>
      </w:r>
      <w:r w:rsidRPr="001C6C83">
        <w:rPr>
          <w:rFonts w:asciiTheme="minorHAnsi" w:hAnsiTheme="minorHAnsi"/>
          <w:sz w:val="16"/>
        </w:rPr>
        <w:t>Evidence is also growing about the more familiar dangers: melting glaciers, changing rainfall patterns, rising seas and more powerful hurricanes.  Last year, the World Health Organization released a study indicating that climate change results in an extra 150,000 deaths and five million sicknesses each year, by causing the spread of malaria, diarrhea, malnutrition and other ailments.  A report prepared for the British government and published yesterday, the Stern Review on the Economics of Climate Change, warned that inaction “could create risks of major disruption to economic and social activity, on a scale similar to those associated with the great wars and the economic depression of the first half of the 20th century.”  If emissions are not curbed, climate change will cut 5 percent to 20 percent of global G.D.P. each year,</w:t>
      </w:r>
      <w:r w:rsidRPr="001C6C83">
        <w:rPr>
          <w:rFonts w:asciiTheme="minorHAnsi" w:eastAsia="Times New Roman" w:hAnsiTheme="minorHAnsi"/>
          <w:sz w:val="16"/>
          <w:szCs w:val="24"/>
        </w:rPr>
        <w:t xml:space="preserve">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major research on alternative energy sources. But as The Times’s Andrew Revkin noted yesterday, spending on energy research and development has fallen by more than half, after inflation, since 1979. </w:t>
      </w:r>
    </w:p>
    <w:p w:rsidR="00AA0316" w:rsidRPr="001C6C83" w:rsidRDefault="00AA0316" w:rsidP="00AA0316">
      <w:pPr>
        <w:rPr>
          <w:rFonts w:asciiTheme="minorHAnsi" w:hAnsiTheme="minorHAnsi"/>
        </w:rPr>
      </w:pPr>
    </w:p>
    <w:p w:rsidR="00AA0316" w:rsidRPr="001C6C83" w:rsidRDefault="00AA0316" w:rsidP="00AA0316">
      <w:pPr>
        <w:ind w:left="360"/>
        <w:rPr>
          <w:rFonts w:asciiTheme="minorHAnsi" w:hAnsiTheme="minorHAnsi"/>
          <w:sz w:val="16"/>
          <w:szCs w:val="24"/>
        </w:rPr>
      </w:pPr>
    </w:p>
    <w:p w:rsidR="00AA0316" w:rsidRPr="001C6C83" w:rsidRDefault="00AA0316" w:rsidP="00AA0316">
      <w:pPr>
        <w:ind w:left="360"/>
        <w:rPr>
          <w:rFonts w:asciiTheme="minorHAnsi" w:hAnsiTheme="minorHAnsi"/>
        </w:rPr>
      </w:pPr>
    </w:p>
    <w:p w:rsidR="00AA0316" w:rsidRPr="001C6C83" w:rsidRDefault="00AA0316" w:rsidP="00AA0316">
      <w:pPr>
        <w:rPr>
          <w:rFonts w:asciiTheme="minorHAnsi" w:hAnsiTheme="minorHAnsi"/>
        </w:rPr>
      </w:pPr>
    </w:p>
    <w:p w:rsidR="00AA0316" w:rsidRPr="001C6C83" w:rsidRDefault="00D469AE" w:rsidP="00AA0316">
      <w:pPr>
        <w:pStyle w:val="Heading2"/>
        <w:rPr>
          <w:rFonts w:asciiTheme="minorHAnsi" w:hAnsiTheme="minorHAnsi"/>
        </w:rPr>
      </w:pPr>
      <w:r>
        <w:rPr>
          <w:rFonts w:asciiTheme="minorHAnsi" w:hAnsiTheme="minorHAnsi"/>
        </w:rPr>
        <w:lastRenderedPageBreak/>
        <w:t xml:space="preserve">More Impacts – Cred </w:t>
      </w: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Failed States Impact </w:t>
      </w:r>
    </w:p>
    <w:p w:rsidR="00AA0316" w:rsidRPr="001C6C83" w:rsidRDefault="00AA0316" w:rsidP="00AA0316">
      <w:pPr>
        <w:pStyle w:val="Heading4"/>
        <w:rPr>
          <w:rFonts w:asciiTheme="minorHAnsi" w:hAnsiTheme="minorHAnsi"/>
        </w:rPr>
      </w:pPr>
      <w:r w:rsidRPr="001C6C83">
        <w:rPr>
          <w:rFonts w:asciiTheme="minorHAnsi" w:hAnsiTheme="minorHAnsi"/>
        </w:rPr>
        <w:t xml:space="preserve">Failed States lead to global war and genocide </w:t>
      </w:r>
    </w:p>
    <w:p w:rsidR="00AA0316" w:rsidRPr="001C6C83" w:rsidRDefault="00AA0316" w:rsidP="00AA0316">
      <w:pPr>
        <w:rPr>
          <w:rFonts w:asciiTheme="minorHAnsi" w:hAnsiTheme="minorHAnsi"/>
          <w:b/>
          <w:szCs w:val="24"/>
        </w:rPr>
      </w:pPr>
      <w:r w:rsidRPr="001C6C83">
        <w:rPr>
          <w:rFonts w:asciiTheme="minorHAnsi" w:hAnsiTheme="minorHAnsi"/>
          <w:b/>
          <w:szCs w:val="24"/>
        </w:rPr>
        <w:t xml:space="preserve">Krasner ‘4 </w:t>
      </w:r>
    </w:p>
    <w:p w:rsidR="00AA0316" w:rsidRPr="001C6C83" w:rsidRDefault="00AA0316" w:rsidP="00AA0316">
      <w:pPr>
        <w:rPr>
          <w:rFonts w:asciiTheme="minorHAnsi" w:hAnsiTheme="minorHAnsi"/>
          <w:sz w:val="16"/>
          <w:szCs w:val="16"/>
        </w:rPr>
      </w:pPr>
      <w:r w:rsidRPr="001C6C83">
        <w:rPr>
          <w:rFonts w:asciiTheme="minorHAnsi" w:hAnsiTheme="minorHAnsi"/>
          <w:sz w:val="16"/>
          <w:szCs w:val="16"/>
        </w:rPr>
        <w:t xml:space="preserve">[Stephen D. </w:t>
      </w:r>
      <w:r w:rsidRPr="001C6C83">
        <w:rPr>
          <w:rStyle w:val="cite"/>
          <w:rFonts w:asciiTheme="minorHAnsi" w:hAnsiTheme="minorHAnsi"/>
          <w:sz w:val="16"/>
          <w:szCs w:val="16"/>
        </w:rPr>
        <w:t>Krasner</w:t>
      </w:r>
      <w:r w:rsidRPr="001C6C83">
        <w:rPr>
          <w:rFonts w:asciiTheme="minorHAnsi" w:hAnsiTheme="minorHAnsi"/>
          <w:sz w:val="16"/>
          <w:szCs w:val="16"/>
        </w:rPr>
        <w:t xml:space="preserve">, Graham H. Stuart Professor of IR at Stanford, Fall </w:t>
      </w:r>
      <w:r w:rsidRPr="001C6C83">
        <w:rPr>
          <w:rStyle w:val="cite"/>
          <w:rFonts w:asciiTheme="minorHAnsi" w:hAnsiTheme="minorHAnsi"/>
          <w:sz w:val="16"/>
          <w:szCs w:val="16"/>
        </w:rPr>
        <w:t>2004</w:t>
      </w:r>
      <w:r w:rsidRPr="001C6C83">
        <w:rPr>
          <w:rFonts w:asciiTheme="minorHAnsi" w:hAnsiTheme="minorHAnsi"/>
          <w:sz w:val="16"/>
          <w:szCs w:val="16"/>
        </w:rPr>
        <w:t xml:space="preserve"> International Security 28(4)]</w:t>
      </w:r>
    </w:p>
    <w:p w:rsidR="00AA0316" w:rsidRPr="001C6C83" w:rsidRDefault="00AA0316" w:rsidP="00AA0316">
      <w:pPr>
        <w:rPr>
          <w:rFonts w:asciiTheme="minorHAnsi" w:hAnsiTheme="minorHAnsi"/>
          <w:sz w:val="16"/>
        </w:rPr>
      </w:pPr>
      <w:r w:rsidRPr="001C6C83">
        <w:rPr>
          <w:rFonts w:asciiTheme="minorHAnsi" w:hAnsiTheme="minorHAnsi"/>
          <w:sz w:val="16"/>
        </w:rPr>
        <w:t xml:space="preserve">Many countries suffer under failed, weak, incompetent, or abusive national authority structures. The best that people living in such countries can hope for is marginal improvement in their material well-being; limited access to social services, including health care and education; and a moderate degree of individual physical security. At worst </w:t>
      </w:r>
      <w:r w:rsidRPr="001C6C83">
        <w:rPr>
          <w:rStyle w:val="underline"/>
          <w:rFonts w:asciiTheme="minorHAnsi" w:hAnsiTheme="minorHAnsi"/>
          <w:highlight w:val="yellow"/>
        </w:rPr>
        <w:t>they will confront</w:t>
      </w:r>
      <w:r w:rsidRPr="001C6C83">
        <w:rPr>
          <w:rFonts w:asciiTheme="minorHAnsi" w:hAnsiTheme="minorHAnsi"/>
          <w:sz w:val="16"/>
          <w:highlight w:val="yellow"/>
        </w:rPr>
        <w:t xml:space="preserve"> </w:t>
      </w:r>
      <w:r w:rsidRPr="001C6C83">
        <w:rPr>
          <w:rFonts w:asciiTheme="minorHAnsi" w:hAnsiTheme="minorHAnsi"/>
          <w:sz w:val="16"/>
        </w:rPr>
        <w:t xml:space="preserve">endemic </w:t>
      </w:r>
      <w:r w:rsidRPr="001C6C83">
        <w:rPr>
          <w:rStyle w:val="underline"/>
          <w:rFonts w:asciiTheme="minorHAnsi" w:hAnsiTheme="minorHAnsi"/>
          <w:highlight w:val="yellow"/>
        </w:rPr>
        <w:t>violence</w:t>
      </w:r>
      <w:r w:rsidRPr="001C6C83">
        <w:rPr>
          <w:rFonts w:asciiTheme="minorHAnsi" w:hAnsiTheme="minorHAnsi"/>
          <w:sz w:val="16"/>
        </w:rPr>
        <w:t xml:space="preserve">, exploitative political leaders, falling life expectancy, declining per capita income, </w:t>
      </w:r>
      <w:r w:rsidRPr="001C6C83">
        <w:rPr>
          <w:rStyle w:val="underline"/>
          <w:rFonts w:asciiTheme="minorHAnsi" w:hAnsiTheme="minorHAnsi"/>
          <w:highlight w:val="yellow"/>
        </w:rPr>
        <w:t xml:space="preserve">and </w:t>
      </w:r>
      <w:r w:rsidRPr="001C6C83">
        <w:rPr>
          <w:rStyle w:val="underline"/>
          <w:rFonts w:asciiTheme="minorHAnsi" w:hAnsiTheme="minorHAnsi"/>
        </w:rPr>
        <w:t>even</w:t>
      </w:r>
      <w:r w:rsidRPr="001C6C83">
        <w:rPr>
          <w:rFonts w:asciiTheme="minorHAnsi" w:hAnsiTheme="minorHAnsi"/>
          <w:sz w:val="16"/>
        </w:rPr>
        <w:t xml:space="preserve"> state-sponsored </w:t>
      </w:r>
      <w:r w:rsidRPr="001C6C83">
        <w:rPr>
          <w:rStyle w:val="underline"/>
          <w:rFonts w:asciiTheme="minorHAnsi" w:hAnsiTheme="minorHAnsi"/>
          <w:highlight w:val="yellow"/>
        </w:rPr>
        <w:t>genocide</w:t>
      </w:r>
      <w:r w:rsidRPr="001C6C83">
        <w:rPr>
          <w:rFonts w:asciiTheme="minorHAnsi" w:hAnsiTheme="minorHAnsi"/>
          <w:sz w:val="16"/>
        </w:rPr>
        <w:t xml:space="preserve">. In the Democratic Republic of Congo (formerly Zaire), for example, </w:t>
      </w:r>
      <w:r w:rsidRPr="001C6C83">
        <w:rPr>
          <w:rStyle w:val="underline"/>
          <w:rFonts w:asciiTheme="minorHAnsi" w:hAnsiTheme="minorHAnsi"/>
          <w:highlight w:val="yellow"/>
        </w:rPr>
        <w:t>civil wars</w:t>
      </w:r>
      <w:r w:rsidRPr="001C6C83">
        <w:rPr>
          <w:rFonts w:asciiTheme="minorHAnsi" w:hAnsiTheme="minorHAnsi"/>
          <w:sz w:val="16"/>
          <w:highlight w:val="yellow"/>
        </w:rPr>
        <w:t xml:space="preserve"> </w:t>
      </w:r>
      <w:r w:rsidRPr="001C6C83">
        <w:rPr>
          <w:rFonts w:asciiTheme="minorHAnsi" w:hAnsiTheme="minorHAnsi"/>
          <w:sz w:val="16"/>
        </w:rPr>
        <w:t xml:space="preserve">that have persisted for more than two decades </w:t>
      </w:r>
      <w:r w:rsidRPr="001C6C83">
        <w:rPr>
          <w:rStyle w:val="underline"/>
          <w:rFonts w:asciiTheme="minorHAnsi" w:hAnsiTheme="minorHAnsi"/>
          <w:highlight w:val="yellow"/>
        </w:rPr>
        <w:t>have resulted in millions of deaths</w:t>
      </w:r>
      <w:r w:rsidRPr="001C6C83">
        <w:rPr>
          <w:rStyle w:val="underline"/>
          <w:rFonts w:asciiTheme="minorHAnsi" w:hAnsiTheme="minorHAnsi"/>
        </w:rPr>
        <w:t>.</w:t>
      </w:r>
      <w:r w:rsidRPr="001C6C83">
        <w:rPr>
          <w:rFonts w:asciiTheme="minorHAnsi" w:hAnsiTheme="minorHAnsi"/>
          <w:sz w:val="16"/>
        </w:rPr>
        <w:t xml:space="preserve"> In Zimbabwe the policies of President Robert Mugabe, who was determined to stay in office regardless of the consequences for his country's citizens, led to an economic debacle that began in 2000 with falling per capita income, inflation above 500 percent, and the threat of mass starvation. In Colombia much of the territory is controlled by the Revolutionary Armed Forces of Colombia (FARC), a Marxist rebel group that derives most of its income from drug trafficking. In Rwanda more than 700,000 people were slaughtered in a matter of weeks in 1994 as a result of a government-organized genocide.  The consequences of failed and inadequate governance have not been limited to the societies directly affected. </w:t>
      </w:r>
      <w:r w:rsidRPr="001C6C83">
        <w:rPr>
          <w:rStyle w:val="underline"/>
          <w:rFonts w:asciiTheme="minorHAnsi" w:hAnsiTheme="minorHAnsi"/>
          <w:highlight w:val="yellow"/>
        </w:rPr>
        <w:t>Poorly governed societies can generate conflicts that spill across</w:t>
      </w:r>
      <w:r w:rsidRPr="001C6C83">
        <w:rPr>
          <w:rFonts w:asciiTheme="minorHAnsi" w:hAnsiTheme="minorHAnsi"/>
          <w:sz w:val="16"/>
        </w:rPr>
        <w:t xml:space="preserve"> international </w:t>
      </w:r>
      <w:r w:rsidRPr="001C6C83">
        <w:rPr>
          <w:rStyle w:val="underline"/>
          <w:rFonts w:asciiTheme="minorHAnsi" w:hAnsiTheme="minorHAnsi"/>
          <w:highlight w:val="yellow"/>
        </w:rPr>
        <w:t>borders</w:t>
      </w:r>
      <w:r w:rsidRPr="001C6C83">
        <w:rPr>
          <w:rFonts w:asciiTheme="minorHAnsi" w:hAnsiTheme="minorHAnsi"/>
          <w:sz w:val="16"/>
        </w:rPr>
        <w:t>. Transnational criminal and terrorist networks can operate in territories not controlled by the internationally recognized government. Humanitarian disasters not only prick the conscience of political leaders in advanced democratic societies but also leave them with no policy options that are appealing to voters.  Challenges related to creating better governance also arise where national authority structures have collapsed because of external invasion and occupation rather than internal conflict</w:t>
      </w:r>
      <w:r w:rsidRPr="001C6C83">
        <w:rPr>
          <w:rFonts w:asciiTheme="minorHAnsi" w:hAnsiTheme="minorHAnsi"/>
          <w:sz w:val="16"/>
          <w:highlight w:val="yellow"/>
        </w:rPr>
        <w:t xml:space="preserve">. </w:t>
      </w:r>
      <w:r w:rsidRPr="001C6C83">
        <w:rPr>
          <w:rStyle w:val="underline"/>
          <w:rFonts w:asciiTheme="minorHAnsi" w:hAnsiTheme="minorHAnsi"/>
          <w:highlight w:val="yellow"/>
        </w:rPr>
        <w:t>The availability of w</w:t>
      </w:r>
      <w:r w:rsidRPr="001C6C83">
        <w:rPr>
          <w:rFonts w:asciiTheme="minorHAnsi" w:hAnsiTheme="minorHAnsi"/>
          <w:sz w:val="16"/>
        </w:rPr>
        <w:t xml:space="preserve">eapons of </w:t>
      </w:r>
      <w:r w:rsidRPr="001C6C83">
        <w:rPr>
          <w:rStyle w:val="underline"/>
          <w:rFonts w:asciiTheme="minorHAnsi" w:hAnsiTheme="minorHAnsi"/>
          <w:highlight w:val="yellow"/>
        </w:rPr>
        <w:t>m</w:t>
      </w:r>
      <w:r w:rsidRPr="001C6C83">
        <w:rPr>
          <w:rFonts w:asciiTheme="minorHAnsi" w:hAnsiTheme="minorHAnsi"/>
          <w:sz w:val="16"/>
        </w:rPr>
        <w:t xml:space="preserve">ass </w:t>
      </w:r>
      <w:r w:rsidRPr="001C6C83">
        <w:rPr>
          <w:rStyle w:val="underline"/>
          <w:rFonts w:asciiTheme="minorHAnsi" w:hAnsiTheme="minorHAnsi"/>
          <w:highlight w:val="yellow"/>
        </w:rPr>
        <w:t>d</w:t>
      </w:r>
      <w:r w:rsidRPr="001C6C83">
        <w:rPr>
          <w:rFonts w:asciiTheme="minorHAnsi" w:hAnsiTheme="minorHAnsi"/>
          <w:sz w:val="16"/>
        </w:rPr>
        <w:t xml:space="preserve">estruction </w:t>
      </w:r>
      <w:r w:rsidRPr="001C6C83">
        <w:rPr>
          <w:rStyle w:val="underline"/>
          <w:rFonts w:asciiTheme="minorHAnsi" w:hAnsiTheme="minorHAnsi"/>
          <w:highlight w:val="yellow"/>
        </w:rPr>
        <w:t>and</w:t>
      </w:r>
      <w:r w:rsidRPr="001C6C83">
        <w:rPr>
          <w:rFonts w:asciiTheme="minorHAnsi" w:hAnsiTheme="minorHAnsi"/>
          <w:sz w:val="16"/>
        </w:rPr>
        <w:t xml:space="preserve"> the </w:t>
      </w:r>
      <w:r w:rsidRPr="001C6C83">
        <w:rPr>
          <w:rStyle w:val="underline"/>
          <w:rFonts w:asciiTheme="minorHAnsi" w:hAnsiTheme="minorHAnsi"/>
          <w:highlight w:val="yellow"/>
        </w:rPr>
        <w:t>presence of</w:t>
      </w:r>
      <w:r w:rsidRPr="001C6C83">
        <w:rPr>
          <w:rFonts w:asciiTheme="minorHAnsi" w:hAnsiTheme="minorHAnsi"/>
          <w:sz w:val="16"/>
        </w:rPr>
        <w:t xml:space="preserve"> transnational </w:t>
      </w:r>
      <w:r w:rsidRPr="001C6C83">
        <w:rPr>
          <w:rStyle w:val="underline"/>
          <w:rFonts w:asciiTheme="minorHAnsi" w:hAnsiTheme="minorHAnsi"/>
          <w:highlight w:val="yellow"/>
        </w:rPr>
        <w:t>terrorism have created a</w:t>
      </w:r>
      <w:r w:rsidRPr="001C6C83">
        <w:rPr>
          <w:rStyle w:val="underline"/>
          <w:rFonts w:asciiTheme="minorHAnsi" w:hAnsiTheme="minorHAnsi"/>
        </w:rPr>
        <w:t xml:space="preserve"> historically </w:t>
      </w:r>
      <w:r w:rsidRPr="001C6C83">
        <w:rPr>
          <w:rStyle w:val="underline"/>
          <w:rFonts w:asciiTheme="minorHAnsi" w:hAnsiTheme="minorHAnsi"/>
          <w:highlight w:val="yellow"/>
        </w:rPr>
        <w:t>unprecedented situation in which polities with very limited</w:t>
      </w:r>
      <w:r w:rsidRPr="001C6C83">
        <w:rPr>
          <w:rFonts w:asciiTheme="minorHAnsi" w:hAnsiTheme="minorHAnsi"/>
          <w:sz w:val="16"/>
        </w:rPr>
        <w:t xml:space="preserve"> material </w:t>
      </w:r>
      <w:r w:rsidRPr="001C6C83">
        <w:rPr>
          <w:rStyle w:val="underline"/>
          <w:rFonts w:asciiTheme="minorHAnsi" w:hAnsiTheme="minorHAnsi"/>
          <w:highlight w:val="yellow"/>
        </w:rPr>
        <w:t>capability can threaten</w:t>
      </w:r>
      <w:r w:rsidRPr="001C6C83">
        <w:rPr>
          <w:rFonts w:asciiTheme="minorHAnsi" w:hAnsiTheme="minorHAnsi"/>
          <w:sz w:val="16"/>
        </w:rPr>
        <w:t xml:space="preserve"> the security of much more </w:t>
      </w:r>
      <w:r w:rsidRPr="001C6C83">
        <w:rPr>
          <w:rStyle w:val="underline"/>
          <w:rFonts w:asciiTheme="minorHAnsi" w:hAnsiTheme="minorHAnsi"/>
          <w:highlight w:val="yellow"/>
        </w:rPr>
        <w:t>powerful states</w:t>
      </w:r>
      <w:r w:rsidRPr="001C6C83">
        <w:rPr>
          <w:rFonts w:asciiTheme="minorHAnsi" w:hAnsiTheme="minorHAnsi"/>
          <w:sz w:val="16"/>
        </w:rPr>
        <w:t xml:space="preserve">. These polities can be conquered and occupied with relative ease, leaving the occupying power with the more challenging task of establishing an acceptable domestic governing structure. Contemporary Afghanistan and Iraq are the obvious cases in point.  Left to their own devices, collapsed and badly governed states will not fix themselves because they have limited administrative capacity, not least with regard to maintaining internal security. </w:t>
      </w:r>
      <w:proofErr w:type="gramStart"/>
      <w:r w:rsidRPr="001C6C83">
        <w:rPr>
          <w:rFonts w:asciiTheme="minorHAnsi" w:hAnsiTheme="minorHAnsi"/>
          <w:sz w:val="16"/>
        </w:rPr>
        <w:t>n2</w:t>
      </w:r>
      <w:proofErr w:type="gramEnd"/>
      <w:r w:rsidRPr="001C6C83">
        <w:rPr>
          <w:rFonts w:asciiTheme="minorHAnsi" w:hAnsiTheme="minorHAnsi"/>
          <w:sz w:val="16"/>
        </w:rPr>
        <w:t xml:space="preserve"> Occupying powers cannot escape choices about what new governance structures will be created and sustained. To reduce international threats and improve the prospects for individuals in such polities, alternative institutional arrangements supported by external actors, such as de facto trusteeships and shared sovereignty, should be added to the list of policy options.</w:t>
      </w:r>
    </w:p>
    <w:p w:rsidR="00AA0316" w:rsidRPr="001C6C83" w:rsidRDefault="00AA0316" w:rsidP="00AA0316">
      <w:pPr>
        <w:rPr>
          <w:rFonts w:asciiTheme="minorHAnsi" w:hAnsiTheme="minorHAnsi"/>
          <w:sz w:val="16"/>
        </w:rPr>
      </w:pPr>
    </w:p>
    <w:p w:rsidR="00AA0316" w:rsidRPr="001C6C83" w:rsidRDefault="00AA0316" w:rsidP="00AA0316">
      <w:pPr>
        <w:rPr>
          <w:rFonts w:asciiTheme="minorHAnsi" w:hAnsiTheme="minorHAnsi"/>
          <w:sz w:val="16"/>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 xml:space="preserve">Terror </w:t>
      </w:r>
    </w:p>
    <w:p w:rsidR="00AA0316" w:rsidRPr="001C6C83" w:rsidRDefault="00AA0316" w:rsidP="00AA0316">
      <w:pPr>
        <w:rPr>
          <w:rFonts w:asciiTheme="minorHAnsi" w:hAnsiTheme="minorHAnsi"/>
          <w:b/>
        </w:rPr>
      </w:pPr>
      <w:r w:rsidRPr="001C6C83">
        <w:rPr>
          <w:rFonts w:asciiTheme="minorHAnsi" w:hAnsiTheme="minorHAnsi"/>
          <w:b/>
        </w:rPr>
        <w:t>US stance on reform makes or breaks Al-Qaeda</w:t>
      </w:r>
    </w:p>
    <w:p w:rsidR="00AA0316" w:rsidRPr="001C6C83" w:rsidRDefault="00AA0316" w:rsidP="00AA0316">
      <w:pPr>
        <w:rPr>
          <w:rFonts w:asciiTheme="minorHAnsi" w:hAnsiTheme="minorHAnsi"/>
        </w:rPr>
      </w:pPr>
      <w:r w:rsidRPr="001C6C83">
        <w:rPr>
          <w:rFonts w:asciiTheme="minorHAnsi" w:hAnsiTheme="minorHAnsi"/>
          <w:b/>
          <w:u w:val="single"/>
        </w:rPr>
        <w:t>Zarate and Gordon 11</w:t>
      </w:r>
      <w:r w:rsidRPr="001C6C83">
        <w:rPr>
          <w:rFonts w:asciiTheme="minorHAnsi" w:hAnsiTheme="minorHAnsi"/>
          <w:b/>
        </w:rPr>
        <w:t xml:space="preserve"> </w:t>
      </w:r>
      <w:r w:rsidRPr="001C6C83">
        <w:rPr>
          <w:rFonts w:asciiTheme="minorHAnsi" w:hAnsiTheme="minorHAnsi"/>
        </w:rPr>
        <w:t>[Juan C. Zarate is a Senior Adviser at the Center for Strategic and International Studies (CSIS) and the former Deputy National Security Advisor for Combating Terrorism (2005— 2009), David A. Gordon is the Program Manager and a Research Assistant with the CSIS Transnational Threats Project, Center for Strategic and International Studies, Summer, The Washington Quarterly, CMR]</w:t>
      </w:r>
    </w:p>
    <w:p w:rsidR="00AA0316" w:rsidRPr="001C6C83" w:rsidRDefault="00AA0316" w:rsidP="00AA0316">
      <w:pPr>
        <w:rPr>
          <w:rFonts w:asciiTheme="minorHAnsi" w:hAnsiTheme="minorHAnsi"/>
        </w:rPr>
      </w:pPr>
    </w:p>
    <w:p w:rsidR="00AA0316" w:rsidRPr="001C6C83" w:rsidRDefault="00AA0316" w:rsidP="00AA0316">
      <w:pPr>
        <w:rPr>
          <w:rStyle w:val="StyleBoldUnderline"/>
          <w:rFonts w:asciiTheme="minorHAnsi" w:hAnsiTheme="minorHAnsi"/>
          <w:sz w:val="16"/>
        </w:rPr>
      </w:pPr>
      <w:r w:rsidRPr="001C6C83">
        <w:rPr>
          <w:rStyle w:val="StyleBoldUnderline"/>
          <w:rFonts w:asciiTheme="minorHAnsi" w:hAnsiTheme="minorHAnsi"/>
          <w:highlight w:val="yellow"/>
        </w:rPr>
        <w:t>If inadequate reform leads to disillusionment, the Arab Spring could boost AQ</w:t>
      </w:r>
      <w:r w:rsidRPr="001C6C83">
        <w:rPr>
          <w:rStyle w:val="StyleBoldUnderline"/>
          <w:rFonts w:asciiTheme="minorHAnsi" w:hAnsiTheme="minorHAnsi"/>
        </w:rPr>
        <w:t>AM’s resonance in MENA</w:t>
      </w:r>
      <w:r w:rsidRPr="001C6C83">
        <w:rPr>
          <w:rFonts w:asciiTheme="minorHAnsi" w:hAnsiTheme="minorHAnsi"/>
          <w:sz w:val="16"/>
        </w:rPr>
        <w:t xml:space="preserve"> and ultimately produce a new set of long-term counterterrorism challenges for the United States and its Western partners. Even if the reformers somehow manage to fully eradicate the old guard, overcome cultures of corruption, and implement legitimate and effective governance, they will still need to address demographic pressures, economic challenges, high unemployment, and increasing resource constraints. In short, the challenges facing the Arab world are so myriad and severe that </w:t>
      </w:r>
      <w:r w:rsidRPr="001C6C83">
        <w:rPr>
          <w:rStyle w:val="UnderlineBold"/>
          <w:rFonts w:asciiTheme="minorHAnsi" w:hAnsiTheme="minorHAnsi"/>
          <w:highlight w:val="yellow"/>
        </w:rPr>
        <w:t>some</w:t>
      </w:r>
      <w:r w:rsidRPr="001C6C83">
        <w:rPr>
          <w:rStyle w:val="UnderlineBold"/>
          <w:rFonts w:asciiTheme="minorHAnsi" w:hAnsiTheme="minorHAnsi"/>
        </w:rPr>
        <w:t xml:space="preserve"> </w:t>
      </w:r>
      <w:r w:rsidRPr="001C6C83">
        <w:rPr>
          <w:rStyle w:val="StyleBoldUnderline"/>
          <w:rFonts w:asciiTheme="minorHAnsi" w:hAnsiTheme="minorHAnsi"/>
        </w:rPr>
        <w:t xml:space="preserve">degree of </w:t>
      </w:r>
      <w:r w:rsidRPr="001C6C83">
        <w:rPr>
          <w:rStyle w:val="StyleBoldUnderline"/>
          <w:rFonts w:asciiTheme="minorHAnsi" w:hAnsiTheme="minorHAnsi"/>
          <w:highlight w:val="yellow"/>
        </w:rPr>
        <w:t>alienation seems unavoidable</w:t>
      </w:r>
      <w:r w:rsidRPr="001C6C83">
        <w:rPr>
          <w:rStyle w:val="StyleBoldUnderline"/>
          <w:rFonts w:asciiTheme="minorHAnsi" w:hAnsiTheme="minorHAnsi"/>
        </w:rPr>
        <w:t xml:space="preserve">. </w:t>
      </w:r>
      <w:r w:rsidRPr="001C6C83">
        <w:rPr>
          <w:rFonts w:asciiTheme="minorHAnsi" w:hAnsiTheme="minorHAnsi"/>
          <w:sz w:val="16"/>
        </w:rPr>
        <w:t>AQAM will do everything it can to exploit this discontent</w:t>
      </w:r>
      <w:r w:rsidRPr="001C6C83">
        <w:rPr>
          <w:rFonts w:asciiTheme="minorHAnsi" w:hAnsiTheme="minorHAnsi"/>
          <w:sz w:val="16"/>
        </w:rPr>
        <w:separator/>
      </w:r>
      <w:r w:rsidRPr="001C6C83">
        <w:rPr>
          <w:rFonts w:asciiTheme="minorHAnsi" w:hAnsiTheme="minorHAnsi"/>
          <w:sz w:val="16"/>
        </w:rPr>
        <w:t xml:space="preserve">even if takes years to do so. </w:t>
      </w:r>
      <w:r w:rsidRPr="001C6C83">
        <w:rPr>
          <w:rStyle w:val="UnderlineBold"/>
          <w:rFonts w:asciiTheme="minorHAnsi" w:hAnsiTheme="minorHAnsi"/>
        </w:rPr>
        <w:t>Whether its efforts will ultimately succeed is an open question.</w:t>
      </w:r>
      <w:r w:rsidRPr="001C6C83">
        <w:rPr>
          <w:rFonts w:asciiTheme="minorHAnsi" w:hAnsiTheme="minorHAnsi"/>
          <w:sz w:val="16"/>
        </w:rPr>
        <w:t xml:space="preserve"> </w:t>
      </w:r>
      <w:r w:rsidRPr="001C6C83">
        <w:rPr>
          <w:rStyle w:val="StyleBoldUnderline"/>
          <w:rFonts w:asciiTheme="minorHAnsi" w:hAnsiTheme="minorHAnsi"/>
        </w:rPr>
        <w:t>If the movement manages to position itself as a viable alternative to an ineffective political process, AQAM will likely enjoy increased</w:t>
      </w:r>
      <w:r w:rsidRPr="001C6C83">
        <w:rPr>
          <w:rFonts w:asciiTheme="minorHAnsi" w:hAnsiTheme="minorHAnsi"/>
          <w:sz w:val="16"/>
        </w:rPr>
        <w:t xml:space="preserve"> popular </w:t>
      </w:r>
      <w:r w:rsidRPr="001C6C83">
        <w:rPr>
          <w:rStyle w:val="StyleBoldUnderline"/>
          <w:rFonts w:asciiTheme="minorHAnsi" w:hAnsiTheme="minorHAnsi"/>
        </w:rPr>
        <w:t>support</w:t>
      </w:r>
      <w:r w:rsidRPr="001C6C83">
        <w:rPr>
          <w:rFonts w:asciiTheme="minorHAnsi" w:hAnsiTheme="minorHAnsi"/>
          <w:sz w:val="16"/>
        </w:rPr>
        <w:t xml:space="preserve">, additional </w:t>
      </w:r>
      <w:r w:rsidRPr="001C6C83">
        <w:rPr>
          <w:rStyle w:val="StyleBoldUnderline"/>
          <w:rFonts w:asciiTheme="minorHAnsi" w:hAnsiTheme="minorHAnsi"/>
        </w:rPr>
        <w:t>recruits,</w:t>
      </w:r>
      <w:r w:rsidRPr="001C6C83">
        <w:rPr>
          <w:rFonts w:asciiTheme="minorHAnsi" w:hAnsiTheme="minorHAnsi"/>
          <w:sz w:val="16"/>
        </w:rPr>
        <w:t xml:space="preserve"> and more </w:t>
      </w:r>
      <w:r w:rsidRPr="001C6C83">
        <w:rPr>
          <w:rStyle w:val="StyleBoldUnderline"/>
          <w:rFonts w:asciiTheme="minorHAnsi" w:hAnsiTheme="minorHAnsi"/>
        </w:rPr>
        <w:t>donors</w:t>
      </w:r>
      <w:r w:rsidRPr="001C6C83">
        <w:rPr>
          <w:rFonts w:asciiTheme="minorHAnsi" w:hAnsiTheme="minorHAnsi"/>
          <w:sz w:val="16"/>
        </w:rPr>
        <w:t xml:space="preserve">. All of </w:t>
      </w:r>
      <w:r w:rsidRPr="001C6C83">
        <w:rPr>
          <w:rStyle w:val="StyleBoldUnderline"/>
          <w:rFonts w:asciiTheme="minorHAnsi" w:hAnsiTheme="minorHAnsi"/>
        </w:rPr>
        <w:t>this could lead to a renewed AQAM threat in the Arab world, only this time the U</w:t>
      </w:r>
      <w:r w:rsidRPr="001C6C83">
        <w:rPr>
          <w:rFonts w:asciiTheme="minorHAnsi" w:hAnsiTheme="minorHAnsi"/>
          <w:sz w:val="16"/>
        </w:rPr>
        <w:t xml:space="preserve">nited </w:t>
      </w:r>
      <w:r w:rsidRPr="001C6C83">
        <w:rPr>
          <w:rStyle w:val="StyleBoldUnderline"/>
          <w:rFonts w:asciiTheme="minorHAnsi" w:hAnsiTheme="minorHAnsi"/>
        </w:rPr>
        <w:t>S</w:t>
      </w:r>
      <w:r w:rsidRPr="001C6C83">
        <w:rPr>
          <w:rFonts w:asciiTheme="minorHAnsi" w:hAnsiTheme="minorHAnsi"/>
          <w:sz w:val="16"/>
        </w:rPr>
        <w:t xml:space="preserve">tates </w:t>
      </w:r>
      <w:r w:rsidRPr="001C6C83">
        <w:rPr>
          <w:rStyle w:val="StyleBoldUnderline"/>
          <w:rFonts w:asciiTheme="minorHAnsi" w:hAnsiTheme="minorHAnsi"/>
        </w:rPr>
        <w:t>may not have effective local partners</w:t>
      </w:r>
      <w:r w:rsidRPr="001C6C83">
        <w:rPr>
          <w:rFonts w:asciiTheme="minorHAnsi" w:hAnsiTheme="minorHAnsi"/>
          <w:sz w:val="16"/>
        </w:rPr>
        <w:t xml:space="preserve">. </w:t>
      </w:r>
      <w:r w:rsidRPr="001C6C83">
        <w:rPr>
          <w:rStyle w:val="StyleBoldUnderline"/>
          <w:rFonts w:asciiTheme="minorHAnsi" w:hAnsiTheme="minorHAnsi"/>
        </w:rPr>
        <w:t>It is unclear</w:t>
      </w:r>
      <w:r w:rsidRPr="001C6C83">
        <w:rPr>
          <w:rFonts w:asciiTheme="minorHAnsi" w:hAnsiTheme="minorHAnsi"/>
          <w:sz w:val="16"/>
        </w:rPr>
        <w:t xml:space="preserve"> right now </w:t>
      </w:r>
      <w:r w:rsidRPr="001C6C83">
        <w:rPr>
          <w:rStyle w:val="StyleBoldUnderline"/>
          <w:rFonts w:asciiTheme="minorHAnsi" w:hAnsiTheme="minorHAnsi"/>
        </w:rPr>
        <w:t xml:space="preserve">how the Arab Spring will ultimately impact the </w:t>
      </w:r>
      <w:r w:rsidRPr="001C6C83">
        <w:rPr>
          <w:rStyle w:val="UnderlineBold"/>
          <w:rFonts w:asciiTheme="minorHAnsi" w:hAnsiTheme="minorHAnsi"/>
        </w:rPr>
        <w:t>underlying AQAM narrative of the West being at war with Islam.</w:t>
      </w:r>
      <w:r w:rsidRPr="001C6C83">
        <w:rPr>
          <w:rStyle w:val="StyleBoldUnderline"/>
          <w:rFonts w:asciiTheme="minorHAnsi" w:hAnsiTheme="minorHAnsi"/>
        </w:rPr>
        <w:t xml:space="preserve"> There is no question though that </w:t>
      </w:r>
      <w:r w:rsidRPr="001C6C83">
        <w:rPr>
          <w:rStyle w:val="StyleBoldUnderline"/>
          <w:rFonts w:asciiTheme="minorHAnsi" w:hAnsiTheme="minorHAnsi"/>
          <w:highlight w:val="yellow"/>
        </w:rPr>
        <w:t>if</w:t>
      </w:r>
      <w:r w:rsidRPr="001C6C83">
        <w:rPr>
          <w:rStyle w:val="UnderlineBold"/>
          <w:rFonts w:asciiTheme="minorHAnsi" w:hAnsiTheme="minorHAnsi"/>
          <w:highlight w:val="yellow"/>
        </w:rPr>
        <w:t xml:space="preserve"> the U</w:t>
      </w:r>
      <w:r w:rsidRPr="001C6C83">
        <w:rPr>
          <w:rStyle w:val="UnderlineBold"/>
          <w:rFonts w:asciiTheme="minorHAnsi" w:hAnsiTheme="minorHAnsi"/>
        </w:rPr>
        <w:t xml:space="preserve">nited </w:t>
      </w:r>
      <w:r w:rsidRPr="001C6C83">
        <w:rPr>
          <w:rStyle w:val="UnderlineBold"/>
          <w:rFonts w:asciiTheme="minorHAnsi" w:hAnsiTheme="minorHAnsi"/>
          <w:highlight w:val="yellow"/>
        </w:rPr>
        <w:t>S</w:t>
      </w:r>
      <w:r w:rsidRPr="001C6C83">
        <w:rPr>
          <w:rStyle w:val="UnderlineBold"/>
          <w:rFonts w:asciiTheme="minorHAnsi" w:hAnsiTheme="minorHAnsi"/>
        </w:rPr>
        <w:t xml:space="preserve">tates </w:t>
      </w:r>
      <w:r w:rsidRPr="001C6C83">
        <w:rPr>
          <w:rStyle w:val="UnderlineBold"/>
          <w:rFonts w:asciiTheme="minorHAnsi" w:hAnsiTheme="minorHAnsi"/>
          <w:highlight w:val="yellow"/>
        </w:rPr>
        <w:t>is seen to have abandoned</w:t>
      </w:r>
      <w:r w:rsidRPr="001C6C83">
        <w:rPr>
          <w:rStyle w:val="UnderlineBold"/>
          <w:rFonts w:asciiTheme="minorHAnsi" w:hAnsiTheme="minorHAnsi"/>
        </w:rPr>
        <w:t xml:space="preserve"> the courageous </w:t>
      </w:r>
      <w:r w:rsidRPr="001C6C83">
        <w:rPr>
          <w:rStyle w:val="UnderlineBold"/>
          <w:rFonts w:asciiTheme="minorHAnsi" w:hAnsiTheme="minorHAnsi"/>
          <w:highlight w:val="yellow"/>
        </w:rPr>
        <w:t>activists</w:t>
      </w:r>
      <w:r w:rsidRPr="001C6C83">
        <w:rPr>
          <w:rStyle w:val="UnderlineBold"/>
          <w:rFonts w:asciiTheme="minorHAnsi" w:hAnsiTheme="minorHAnsi"/>
        </w:rPr>
        <w:t xml:space="preserve"> </w:t>
      </w:r>
      <w:r w:rsidRPr="001C6C83">
        <w:rPr>
          <w:rStyle w:val="StyleBoldUnderline"/>
          <w:rFonts w:asciiTheme="minorHAnsi" w:hAnsiTheme="minorHAnsi"/>
        </w:rPr>
        <w:t xml:space="preserve">fighting for liberty </w:t>
      </w:r>
      <w:r w:rsidRPr="001C6C83">
        <w:rPr>
          <w:rStyle w:val="StyleBoldUnderline"/>
          <w:rFonts w:asciiTheme="minorHAnsi" w:hAnsiTheme="minorHAnsi"/>
          <w:highlight w:val="yellow"/>
        </w:rPr>
        <w:t xml:space="preserve">and </w:t>
      </w:r>
      <w:r w:rsidRPr="001C6C83">
        <w:rPr>
          <w:rStyle w:val="UnderlineBold"/>
          <w:rFonts w:asciiTheme="minorHAnsi" w:hAnsiTheme="minorHAnsi"/>
          <w:highlight w:val="yellow"/>
        </w:rPr>
        <w:t>democracy,</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it would reinforce</w:t>
      </w:r>
      <w:r w:rsidRPr="001C6C83">
        <w:rPr>
          <w:rStyle w:val="StyleBoldUnderline"/>
          <w:rFonts w:asciiTheme="minorHAnsi" w:hAnsiTheme="minorHAnsi"/>
        </w:rPr>
        <w:t xml:space="preserve"> this notion</w:t>
      </w:r>
      <w:r w:rsidRPr="001C6C83">
        <w:rPr>
          <w:rStyle w:val="StyleBoldUnderline"/>
          <w:rFonts w:asciiTheme="minorHAnsi" w:hAnsiTheme="minorHAnsi"/>
        </w:rPr>
        <w:separator/>
      </w:r>
      <w:r w:rsidRPr="001C6C83">
        <w:rPr>
          <w:rStyle w:val="StyleBoldUnderline"/>
          <w:rFonts w:asciiTheme="minorHAnsi" w:hAnsiTheme="minorHAnsi"/>
        </w:rPr>
        <w:t xml:space="preserve">this time drawing on the </w:t>
      </w:r>
      <w:r w:rsidRPr="001C6C83">
        <w:rPr>
          <w:rStyle w:val="StyleBoldUnderline"/>
          <w:rFonts w:asciiTheme="minorHAnsi" w:hAnsiTheme="minorHAnsi"/>
          <w:highlight w:val="yellow"/>
        </w:rPr>
        <w:t>disillusionment</w:t>
      </w:r>
      <w:r w:rsidRPr="001C6C83">
        <w:rPr>
          <w:rStyle w:val="StyleBoldUnderline"/>
          <w:rFonts w:asciiTheme="minorHAnsi" w:hAnsiTheme="minorHAnsi"/>
        </w:rPr>
        <w:t xml:space="preserve"> of democrats</w:t>
      </w:r>
      <w:r w:rsidRPr="001C6C83">
        <w:rPr>
          <w:rFonts w:asciiTheme="minorHAnsi" w:hAnsiTheme="minorHAnsi"/>
          <w:sz w:val="16"/>
        </w:rPr>
        <w:t xml:space="preserve"> and dissidents. It is also unclear how the events in the Arab world will impact the growing allure of AQAM’s Siren Song in the West. The trend of radicalization in the West seems to be driven more by local factors such as sub-communal identities (as seen in the radicalization of some Somali—American youth), assimilation and identity issues in Europe, and reactions to U.S. and European counterterrorism and foreign policies.33 These issues and perceptions by radicalized Westerners may be unaffected by the street protests and the spirit of the Arab Spring. That said, </w:t>
      </w:r>
      <w:r w:rsidRPr="001C6C83">
        <w:rPr>
          <w:rStyle w:val="UnderlineBold"/>
          <w:rFonts w:asciiTheme="minorHAnsi" w:hAnsiTheme="minorHAnsi"/>
          <w:highlight w:val="yellow"/>
        </w:rPr>
        <w:t>if AQ</w:t>
      </w:r>
      <w:r w:rsidRPr="001C6C83">
        <w:rPr>
          <w:rStyle w:val="UnderlineBold"/>
          <w:rFonts w:asciiTheme="minorHAnsi" w:hAnsiTheme="minorHAnsi"/>
        </w:rPr>
        <w:t xml:space="preserve">AM </w:t>
      </w:r>
      <w:r w:rsidRPr="001C6C83">
        <w:rPr>
          <w:rStyle w:val="UnderlineBold"/>
          <w:rFonts w:asciiTheme="minorHAnsi" w:hAnsiTheme="minorHAnsi"/>
          <w:highlight w:val="yellow"/>
        </w:rPr>
        <w:t>and its ideology are dealt a severe blow</w:t>
      </w:r>
      <w:r w:rsidRPr="001C6C83">
        <w:rPr>
          <w:rStyle w:val="UnderlineBold"/>
          <w:rFonts w:asciiTheme="minorHAnsi" w:hAnsiTheme="minorHAnsi"/>
        </w:rPr>
        <w:t xml:space="preserve"> in the heart of the Sunni Arab world, </w:t>
      </w:r>
      <w:r w:rsidRPr="001C6C83">
        <w:rPr>
          <w:rStyle w:val="UnderlineBold"/>
          <w:rFonts w:asciiTheme="minorHAnsi" w:hAnsiTheme="minorHAnsi"/>
          <w:highlight w:val="yellow"/>
        </w:rPr>
        <w:t>the global movement may not</w:t>
      </w:r>
      <w:r w:rsidRPr="001C6C83">
        <w:rPr>
          <w:rStyle w:val="UnderlineBold"/>
          <w:rFonts w:asciiTheme="minorHAnsi" w:hAnsiTheme="minorHAnsi"/>
        </w:rPr>
        <w:t xml:space="preserve"> be able to </w:t>
      </w:r>
      <w:r w:rsidRPr="001C6C83">
        <w:rPr>
          <w:rStyle w:val="UnderlineBold"/>
          <w:rFonts w:asciiTheme="minorHAnsi" w:hAnsiTheme="minorHAnsi"/>
          <w:highlight w:val="yellow"/>
        </w:rPr>
        <w:t>recover</w:t>
      </w:r>
      <w:r w:rsidRPr="001C6C83">
        <w:rPr>
          <w:rFonts w:asciiTheme="minorHAnsi" w:hAnsiTheme="minorHAnsi"/>
          <w:sz w:val="16"/>
        </w:rPr>
        <w:t xml:space="preserve">, and its appeal will grow weaker over time, even if adherents to the cause continue to cause problems. It is not yet clear what the loss of bin Laden will do to the allure of AQAM and its ideology in the West. It is certainly possible that the death of   the recognizable leader of the global jihad could diminish the heroic appeal of the movement over time to those who have yet to be radicalized    A Strategic Moment for U.S. Counterterrorism Policies Despite these complications, </w:t>
      </w:r>
      <w:r w:rsidRPr="001C6C83">
        <w:rPr>
          <w:rStyle w:val="StyleBoldUnderline"/>
          <w:rFonts w:asciiTheme="minorHAnsi" w:hAnsiTheme="minorHAnsi"/>
        </w:rPr>
        <w:t>the Arab Spring</w:t>
      </w:r>
      <w:r w:rsidRPr="001C6C83">
        <w:rPr>
          <w:rFonts w:asciiTheme="minorHAnsi" w:hAnsiTheme="minorHAnsi"/>
          <w:sz w:val="16"/>
        </w:rPr>
        <w:t xml:space="preserve"> also </w:t>
      </w:r>
      <w:r w:rsidRPr="001C6C83">
        <w:rPr>
          <w:rStyle w:val="StyleBoldUnderline"/>
          <w:rFonts w:asciiTheme="minorHAnsi" w:hAnsiTheme="minorHAnsi"/>
        </w:rPr>
        <w:t>represents a significant opportunity for U.S. counterterrorism efforts.</w:t>
      </w:r>
      <w:r w:rsidRPr="001C6C83">
        <w:rPr>
          <w:rFonts w:asciiTheme="minorHAnsi" w:hAnsiTheme="minorHAnsi"/>
          <w:sz w:val="16"/>
        </w:rPr>
        <w:t xml:space="preserve"> This is a strategic moment for the United States because, for the first time, Washington’s values, long-term interests, and counterterrorism goals against AQAM neatly align with events in the region. </w:t>
      </w:r>
      <w:r w:rsidRPr="001C6C83">
        <w:rPr>
          <w:rStyle w:val="StyleBoldUnderline"/>
          <w:rFonts w:asciiTheme="minorHAnsi" w:hAnsiTheme="minorHAnsi"/>
        </w:rPr>
        <w:t>The Arab Spring represents what U.S. policymakers have argued</w:t>
      </w:r>
      <w:r w:rsidRPr="001C6C83">
        <w:rPr>
          <w:rFonts w:asciiTheme="minorHAnsi" w:hAnsiTheme="minorHAnsi"/>
          <w:sz w:val="16"/>
        </w:rPr>
        <w:t xml:space="preserve"> and hoped </w:t>
      </w:r>
      <w:r w:rsidRPr="001C6C83">
        <w:rPr>
          <w:rStyle w:val="StyleBoldUnderline"/>
          <w:rFonts w:asciiTheme="minorHAnsi" w:hAnsiTheme="minorHAnsi"/>
        </w:rPr>
        <w:t>for in countering AQAM’s ideology</w:t>
      </w:r>
      <w:r w:rsidRPr="001C6C83">
        <w:rPr>
          <w:rStyle w:val="StyleBoldUnderline"/>
          <w:rFonts w:asciiTheme="minorHAnsi" w:hAnsiTheme="minorHAnsi"/>
        </w:rPr>
        <w:separator/>
      </w:r>
      <w:r w:rsidRPr="001C6C83">
        <w:rPr>
          <w:rStyle w:val="StyleBoldUnderline"/>
          <w:rFonts w:asciiTheme="minorHAnsi" w:hAnsiTheme="minorHAnsi"/>
        </w:rPr>
        <w:t xml:space="preserve">organic movements for democracy, </w:t>
      </w:r>
      <w:r w:rsidRPr="001C6C83">
        <w:rPr>
          <w:rFonts w:asciiTheme="minorHAnsi" w:hAnsiTheme="minorHAnsi"/>
          <w:sz w:val="16"/>
        </w:rPr>
        <w:t xml:space="preserve">individual rights, and liberties in the heart of its Sunni Arab constituency. </w:t>
      </w:r>
      <w:r w:rsidRPr="001C6C83">
        <w:rPr>
          <w:rStyle w:val="StyleBoldUnderline"/>
          <w:rFonts w:asciiTheme="minorHAnsi" w:hAnsiTheme="minorHAnsi"/>
        </w:rPr>
        <w:t xml:space="preserve">This </w:t>
      </w:r>
      <w:r w:rsidRPr="001C6C83">
        <w:rPr>
          <w:rStyle w:val="UnderlineBold"/>
          <w:rFonts w:asciiTheme="minorHAnsi" w:hAnsiTheme="minorHAnsi"/>
        </w:rPr>
        <w:t>strategic window</w:t>
      </w:r>
      <w:r w:rsidRPr="001C6C83">
        <w:rPr>
          <w:rFonts w:asciiTheme="minorHAnsi" w:hAnsiTheme="minorHAnsi"/>
          <w:sz w:val="16"/>
        </w:rPr>
        <w:t xml:space="preserve"> </w:t>
      </w:r>
      <w:r w:rsidRPr="001C6C83">
        <w:rPr>
          <w:rStyle w:val="StyleBoldUnderline"/>
          <w:rFonts w:asciiTheme="minorHAnsi" w:hAnsiTheme="minorHAnsi"/>
        </w:rPr>
        <w:t>is further helped by the killing of bin Laden</w:t>
      </w:r>
      <w:r w:rsidRPr="001C6C83">
        <w:rPr>
          <w:rFonts w:asciiTheme="minorHAnsi" w:hAnsiTheme="minorHAnsi"/>
          <w:sz w:val="16"/>
        </w:rPr>
        <w:t xml:space="preserve">, an action that will keep al-Qaeda core’s leadership on its heels and will roil an AQAM that relied on bin Laden for symbolic and strategic direction and cohesion. The critical question then becomes what to do to seize this moment without tainting the organic movements for reform. Aside from maintaining operational pressure on AQAM however possible and preventing successful attacks, </w:t>
      </w:r>
      <w:r w:rsidRPr="001C6C83">
        <w:rPr>
          <w:rStyle w:val="UnderlineBold"/>
          <w:rFonts w:asciiTheme="minorHAnsi" w:hAnsiTheme="minorHAnsi"/>
        </w:rPr>
        <w:t>the United States</w:t>
      </w:r>
      <w:r w:rsidRPr="001C6C83">
        <w:rPr>
          <w:rFonts w:asciiTheme="minorHAnsi" w:hAnsiTheme="minorHAnsi"/>
          <w:sz w:val="16"/>
        </w:rPr>
        <w:t xml:space="preserve"> and Western allies </w:t>
      </w:r>
      <w:r w:rsidRPr="001C6C83">
        <w:rPr>
          <w:rStyle w:val="StyleBoldUnderline"/>
          <w:rFonts w:asciiTheme="minorHAnsi" w:hAnsiTheme="minorHAnsi"/>
        </w:rPr>
        <w:t xml:space="preserve">cannot be passive about the long-term counterterrorism implications of the Arab Spring. </w:t>
      </w:r>
      <w:r w:rsidRPr="001C6C83">
        <w:rPr>
          <w:rStyle w:val="UnderlineBold"/>
          <w:rFonts w:asciiTheme="minorHAnsi" w:hAnsiTheme="minorHAnsi"/>
        </w:rPr>
        <w:t>The Obama administration</w:t>
      </w:r>
      <w:r w:rsidRPr="001C6C83">
        <w:rPr>
          <w:rFonts w:asciiTheme="minorHAnsi" w:hAnsiTheme="minorHAnsi"/>
          <w:sz w:val="16"/>
        </w:rPr>
        <w:t xml:space="preserve"> </w:t>
      </w:r>
      <w:r w:rsidRPr="001C6C83">
        <w:rPr>
          <w:rStyle w:val="StyleBoldUnderline"/>
          <w:rFonts w:asciiTheme="minorHAnsi" w:hAnsiTheme="minorHAnsi"/>
        </w:rPr>
        <w:t>needs to recognize</w:t>
      </w:r>
      <w:r w:rsidRPr="001C6C83">
        <w:rPr>
          <w:rFonts w:asciiTheme="minorHAnsi" w:hAnsiTheme="minorHAnsi"/>
          <w:sz w:val="16"/>
        </w:rPr>
        <w:t xml:space="preserve"> this strategic opportunity and realize that the battle for reform in the Arab world could lead to AQAM’s demise or pave the path for its return. Washington cannot be shy about shaping the reform that is already underway. </w:t>
      </w:r>
      <w:r w:rsidRPr="001C6C83">
        <w:rPr>
          <w:rStyle w:val="UnderlineBold"/>
          <w:rFonts w:asciiTheme="minorHAnsi" w:hAnsiTheme="minorHAnsi"/>
        </w:rPr>
        <w:t>Where autocrats have been toppled</w:t>
      </w:r>
      <w:r w:rsidRPr="001C6C83">
        <w:rPr>
          <w:rFonts w:asciiTheme="minorHAnsi" w:hAnsiTheme="minorHAnsi"/>
          <w:sz w:val="16"/>
        </w:rPr>
        <w:t xml:space="preserve"> (as in Tunisia and Egypt), </w:t>
      </w:r>
      <w:r w:rsidRPr="001C6C83">
        <w:rPr>
          <w:rStyle w:val="UnderlineBold"/>
          <w:rFonts w:asciiTheme="minorHAnsi" w:hAnsiTheme="minorHAnsi"/>
          <w:highlight w:val="yellow"/>
        </w:rPr>
        <w:t>the U</w:t>
      </w:r>
      <w:r w:rsidRPr="001C6C83">
        <w:rPr>
          <w:rStyle w:val="UnderlineBold"/>
          <w:rFonts w:asciiTheme="minorHAnsi" w:hAnsiTheme="minorHAnsi"/>
        </w:rPr>
        <w:t xml:space="preserve">nited </w:t>
      </w:r>
      <w:r w:rsidRPr="001C6C83">
        <w:rPr>
          <w:rStyle w:val="UnderlineBold"/>
          <w:rFonts w:asciiTheme="minorHAnsi" w:hAnsiTheme="minorHAnsi"/>
          <w:highlight w:val="yellow"/>
        </w:rPr>
        <w:t>S</w:t>
      </w:r>
      <w:r w:rsidRPr="001C6C83">
        <w:rPr>
          <w:rStyle w:val="UnderlineBold"/>
          <w:rFonts w:asciiTheme="minorHAnsi" w:hAnsiTheme="minorHAnsi"/>
        </w:rPr>
        <w:t xml:space="preserve">tates </w:t>
      </w:r>
      <w:r w:rsidRPr="001C6C83">
        <w:rPr>
          <w:rStyle w:val="UnderlineBold"/>
          <w:rFonts w:asciiTheme="minorHAnsi" w:hAnsiTheme="minorHAnsi"/>
          <w:highlight w:val="yellow"/>
        </w:rPr>
        <w:t>needs to</w:t>
      </w:r>
      <w:r w:rsidRPr="001C6C83">
        <w:rPr>
          <w:rStyle w:val="UnderlineBold"/>
          <w:rFonts w:asciiTheme="minorHAnsi" w:hAnsiTheme="minorHAnsi"/>
        </w:rPr>
        <w:t xml:space="preserve"> help </w:t>
      </w:r>
      <w:r w:rsidRPr="001C6C83">
        <w:rPr>
          <w:rStyle w:val="UnderlineBold"/>
          <w:rFonts w:asciiTheme="minorHAnsi" w:hAnsiTheme="minorHAnsi"/>
          <w:highlight w:val="yellow"/>
        </w:rPr>
        <w:t>shape the post-autocratic environment</w:t>
      </w:r>
      <w:r w:rsidRPr="001C6C83">
        <w:rPr>
          <w:rStyle w:val="UnderlineBold"/>
          <w:rFonts w:asciiTheme="minorHAnsi" w:hAnsiTheme="minorHAnsi"/>
        </w:rPr>
        <w:t>;</w:t>
      </w:r>
      <w:r w:rsidRPr="001C6C83">
        <w:rPr>
          <w:rFonts w:asciiTheme="minorHAnsi" w:hAnsiTheme="minorHAnsi"/>
          <w:sz w:val="16"/>
        </w:rPr>
        <w:t xml:space="preserve"> with non-democratic, allied regimes (as with the region’s monarchies), it needs to help accelerate internal, non-violent reform; and with repressive regimes that are antithetical to U.S. interests (like Syria and Iran), Washington needs to question their legitimacy and push for regime change while assisting protesters. This is not a call for further military intervention or the imposition of American-style democracy in the Arab world. </w:t>
      </w:r>
      <w:r w:rsidRPr="001C6C83">
        <w:rPr>
          <w:rStyle w:val="StyleBoldUnderline"/>
          <w:rFonts w:asciiTheme="minorHAnsi" w:hAnsiTheme="minorHAnsi"/>
        </w:rPr>
        <w:t>Instead, the United States should use its significant influence against AQAM by engaging in an all-out effort to support economic and political reform</w:t>
      </w:r>
      <w:r w:rsidRPr="001C6C83">
        <w:rPr>
          <w:rFonts w:asciiTheme="minorHAnsi" w:hAnsiTheme="minorHAnsi"/>
          <w:sz w:val="16"/>
        </w:rPr>
        <w:t xml:space="preserve"> in the Middle East and North Africa. This will require a focused campaign, with the United States setting the framework and then enlisting state and non-state allies to support the spirit of the Arab Spring.3    </w:t>
      </w:r>
      <w:proofErr w:type="gramStart"/>
      <w:r w:rsidRPr="001C6C83">
        <w:rPr>
          <w:rFonts w:asciiTheme="minorHAnsi" w:hAnsiTheme="minorHAnsi"/>
          <w:sz w:val="16"/>
        </w:rPr>
        <w:t>Some</w:t>
      </w:r>
      <w:proofErr w:type="gramEnd"/>
      <w:r w:rsidRPr="001C6C83">
        <w:rPr>
          <w:rFonts w:asciiTheme="minorHAnsi" w:hAnsiTheme="minorHAnsi"/>
          <w:sz w:val="16"/>
        </w:rPr>
        <w:t xml:space="preserve"> have argued for a new Marshall Plan for the region. The focus of such an effort would be right, but in a resource-constrained environment, this may not be realistic. In lieu of direct nation-building on a massive scale, </w:t>
      </w:r>
      <w:r w:rsidRPr="001C6C83">
        <w:rPr>
          <w:rStyle w:val="StyleBoldUnderline"/>
          <w:rFonts w:asciiTheme="minorHAnsi" w:hAnsiTheme="minorHAnsi"/>
        </w:rPr>
        <w:t xml:space="preserve">the United States should </w:t>
      </w:r>
      <w:r w:rsidRPr="001C6C83">
        <w:rPr>
          <w:rStyle w:val="StyleBoldUnderline"/>
          <w:rFonts w:asciiTheme="minorHAnsi" w:hAnsiTheme="minorHAnsi"/>
        </w:rPr>
        <w:lastRenderedPageBreak/>
        <w:t>consider a society-wide effort that takes advantage of America’s strategic suasio</w:t>
      </w:r>
      <w:r w:rsidRPr="001C6C83">
        <w:rPr>
          <w:rFonts w:asciiTheme="minorHAnsi" w:hAnsiTheme="minorHAnsi"/>
          <w:sz w:val="16"/>
        </w:rPr>
        <w:t xml:space="preserve">n and leverages the diffusion of power and influence </w:t>
      </w:r>
      <w:r w:rsidRPr="001C6C83">
        <w:rPr>
          <w:rStyle w:val="StyleBoldUnderline"/>
          <w:rFonts w:asciiTheme="minorHAnsi" w:hAnsiTheme="minorHAnsi"/>
        </w:rPr>
        <w:t>to support the organic movements in the region</w:t>
      </w:r>
      <w:r w:rsidRPr="001C6C83">
        <w:rPr>
          <w:rStyle w:val="StyleBoldUnderline"/>
          <w:rFonts w:asciiTheme="minorHAnsi" w:hAnsiTheme="minorHAnsi"/>
          <w:sz w:val="16"/>
        </w:rPr>
        <w:t xml:space="preserve">. </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t>Nuclear terror inevitable now</w:t>
      </w:r>
    </w:p>
    <w:p w:rsidR="00AA0316" w:rsidRPr="001C6C83" w:rsidRDefault="00AA0316" w:rsidP="00AA0316">
      <w:pPr>
        <w:rPr>
          <w:rFonts w:asciiTheme="minorHAnsi" w:hAnsiTheme="minorHAnsi"/>
        </w:rPr>
      </w:pPr>
      <w:proofErr w:type="gramStart"/>
      <w:r w:rsidRPr="001C6C83">
        <w:rPr>
          <w:rFonts w:asciiTheme="minorHAnsi" w:hAnsiTheme="minorHAnsi"/>
          <w:b/>
          <w:sz w:val="16"/>
        </w:rPr>
        <w:t>Us</w:t>
      </w:r>
      <w:proofErr w:type="gramEnd"/>
      <w:r w:rsidRPr="001C6C83">
        <w:rPr>
          <w:rFonts w:asciiTheme="minorHAnsi" w:hAnsiTheme="minorHAnsi"/>
          <w:b/>
          <w:sz w:val="16"/>
        </w:rPr>
        <w:t xml:space="preserve"> Russia Joint </w:t>
      </w:r>
      <w:r w:rsidRPr="001C6C83">
        <w:rPr>
          <w:rFonts w:asciiTheme="minorHAnsi" w:hAnsiTheme="minorHAnsi"/>
        </w:rPr>
        <w:t>Threat Assessment May 11</w:t>
      </w:r>
    </w:p>
    <w:p w:rsidR="00AA0316" w:rsidRPr="001C6C83" w:rsidRDefault="00AA0316" w:rsidP="00AA0316">
      <w:pPr>
        <w:rPr>
          <w:rFonts w:asciiTheme="minorHAnsi" w:hAnsiTheme="minorHAnsi"/>
          <w:sz w:val="16"/>
        </w:rPr>
      </w:pPr>
      <w:r w:rsidRPr="001C6C83">
        <w:rPr>
          <w:rFonts w:asciiTheme="minorHAnsi" w:hAnsiTheme="minorHAnsi"/>
          <w:sz w:val="16"/>
        </w:rPr>
        <w:t>http://belfercenter.ksg.harvard.edu/files/Joint-Threat-Assessment%20ENG%2027%20May%202011.pdf</w:t>
      </w:r>
    </w:p>
    <w:p w:rsidR="00AA0316" w:rsidRPr="001C6C83" w:rsidRDefault="00AA0316" w:rsidP="00AA0316">
      <w:pPr>
        <w:rPr>
          <w:rFonts w:asciiTheme="minorHAnsi" w:hAnsiTheme="minorHAnsi"/>
          <w:sz w:val="16"/>
        </w:rPr>
      </w:pPr>
      <w:r w:rsidRPr="001C6C83">
        <w:rPr>
          <w:rFonts w:asciiTheme="minorHAnsi" w:hAnsiTheme="minorHAnsi"/>
          <w:sz w:val="16"/>
        </w:rPr>
        <w:t xml:space="preserve">ABOUT THE U.S.-RUSSIA JOINT THREAT ASSESSMENT ON NUCLEAR TERRORISM The U.S.-Russia Joint Threat Assessment on Nuclear Terrorism is a collaborative project of Harvard University’s Belfer Center for Science and International Affairs and the U.S.A. and Canada Studies Institute of the Russian Academy of Sciences led by Rolf Mowatt-Larssen and Pavel Zolotarev. Authors: • Matthew Bunn. Associate Professor of Public Policy at Harvard Kennedy School and Co-Principal Investigator of Project on Managing the Atom at Harvard University’s Belfer Center for Science and International Affairs. • Colonel Yuri Morozov (retired Russian Armed Forces). Professor of the Russian Academy of Military Sciences and senior fellow at the U.S.A and Canada Studies Institute of the Russian Academy of Sciences, chief of department at the General Staff of the Russian Armed Forces, 1995–2000. • Rolf Mowatt-Larssen. Senior fellow at Harvard University’s Belfer Center for Science and International Affairs, director of Intelligence and Counterintelligence at the U.S. Department of Energy, 2005–2008. • Simon Saradzhyan. Fellow at Harvard University’s Belfer Center for Science and International Affairs, Moscow-based defense and security expert and writer, 1993–2008.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2006–2009. </w:t>
      </w:r>
      <w:proofErr w:type="gramStart"/>
      <w:r w:rsidRPr="001C6C83">
        <w:rPr>
          <w:rFonts w:asciiTheme="minorHAnsi" w:hAnsiTheme="minorHAnsi"/>
          <w:sz w:val="16"/>
        </w:rPr>
        <w:t>• Colonel General Viktor I. Yesin (retired Russian Armed Forces).</w:t>
      </w:r>
      <w:proofErr w:type="gramEnd"/>
      <w:r w:rsidRPr="001C6C83">
        <w:rPr>
          <w:rFonts w:asciiTheme="minorHAnsi" w:hAnsiTheme="minorHAnsi"/>
          <w:sz w:val="16"/>
        </w:rPr>
        <w:t xml:space="preserve"> Senior fellow at the U.S.A and Canada Studies Institute of the Russian Academy of Sciences and advisor to commander of the Strategic Missile Forces of Russia, chief of staff of the Strategic Missile Forces, 1994–1996. • Major General Pavel S. Zolotarev (retired Russian Armed Forces). Deputy director of the U.S.A and Canada Studies Institute of the Russian Academy of Sciences and head of the Information and Analysis Center of the Russian Ministry of Defense, 1993–1997, deputy chief of staff of the Defense Council of Russia, 1997–1998. Contributor: • Vladimir Lukov, director general of autonomous non-profit organization “Counter-Terrorism Center.” </w:t>
      </w:r>
    </w:p>
    <w:p w:rsidR="00AA0316" w:rsidRPr="001C6C83" w:rsidRDefault="00AA0316" w:rsidP="00AA0316">
      <w:pPr>
        <w:rPr>
          <w:rFonts w:asciiTheme="minorHAnsi" w:hAnsiTheme="minorHAnsi"/>
          <w:sz w:val="16"/>
        </w:rPr>
      </w:pPr>
      <w:r w:rsidRPr="001C6C83">
        <w:rPr>
          <w:rStyle w:val="StyleBoldUnderline"/>
          <w:rFonts w:asciiTheme="minorHAnsi" w:hAnsiTheme="minorHAnsi"/>
        </w:rPr>
        <w:t>The expert community distinguishes pathways terrorists might take to the bomb</w:t>
      </w:r>
      <w:r w:rsidRPr="001C6C83">
        <w:rPr>
          <w:rFonts w:asciiTheme="minorHAnsi" w:hAnsiTheme="minorHAnsi"/>
          <w:sz w:val="16"/>
        </w:rPr>
        <w:t xml:space="preserve"> (discussed in detail in the next section of the report). </w:t>
      </w:r>
      <w:r w:rsidRPr="001C6C83">
        <w:rPr>
          <w:rStyle w:val="StyleBoldUnderline"/>
          <w:rFonts w:asciiTheme="minorHAnsi" w:hAnsiTheme="minorHAnsi"/>
        </w:rPr>
        <w:t>One is the use of a nuclear weapon that has been either stolen or bought on the black market</w:t>
      </w:r>
      <w:r w:rsidRPr="001C6C83">
        <w:rPr>
          <w:rFonts w:asciiTheme="minorHAnsi" w:hAnsiTheme="minorHAnsi"/>
          <w:sz w:val="16"/>
        </w:rPr>
        <w:t xml:space="preserve">. The probability of such a development is very low, given the high levels of physical security (guards, barriers, and the like) and technical security (electronic locks and related measures) of modern nuclear warheads. But </w:t>
      </w:r>
      <w:r w:rsidRPr="001C6C83">
        <w:rPr>
          <w:rStyle w:val="StyleBoldUnderline"/>
          <w:rFonts w:asciiTheme="minorHAnsi" w:hAnsiTheme="minorHAnsi"/>
        </w:rPr>
        <w:t>we cannot entirely rule out such a scenario</w:t>
      </w:r>
      <w:r w:rsidRPr="001C6C83">
        <w:rPr>
          <w:rFonts w:asciiTheme="minorHAnsi" w:hAnsiTheme="minorHAnsi"/>
          <w:sz w:val="16"/>
        </w:rPr>
        <w:t xml:space="preserve">, especially </w:t>
      </w:r>
      <w:r w:rsidRPr="001C6C83">
        <w:rPr>
          <w:rStyle w:val="StyleBoldUnderline"/>
          <w:rFonts w:asciiTheme="minorHAnsi" w:hAnsiTheme="minorHAnsi"/>
        </w:rPr>
        <w:t>if we recall the political instability in Pakistan</w:t>
      </w:r>
      <w:r w:rsidRPr="001C6C83">
        <w:rPr>
          <w:rFonts w:asciiTheme="minorHAnsi" w:hAnsiTheme="minorHAnsi"/>
          <w:sz w:val="16"/>
        </w:rPr>
        <w:t xml:space="preserve">, where the situation could conceivably develop in a way that would increase the chance that </w:t>
      </w:r>
      <w:r w:rsidRPr="001C6C83">
        <w:rPr>
          <w:rStyle w:val="StyleBoldUnderline"/>
          <w:rFonts w:asciiTheme="minorHAnsi" w:hAnsiTheme="minorHAnsi"/>
          <w:highlight w:val="yellow"/>
        </w:rPr>
        <w:t>terrorist groups might</w:t>
      </w:r>
      <w:r w:rsidRPr="001C6C83">
        <w:rPr>
          <w:rStyle w:val="StyleBoldUnderline"/>
          <w:rFonts w:asciiTheme="minorHAnsi" w:hAnsiTheme="minorHAnsi"/>
        </w:rPr>
        <w:t xml:space="preserve"> gain </w:t>
      </w:r>
      <w:r w:rsidRPr="001C6C83">
        <w:rPr>
          <w:rStyle w:val="StyleBoldUnderline"/>
          <w:rFonts w:asciiTheme="minorHAnsi" w:hAnsiTheme="minorHAnsi"/>
          <w:highlight w:val="yellow"/>
        </w:rPr>
        <w:t>access</w:t>
      </w:r>
      <w:r w:rsidRPr="001C6C83">
        <w:rPr>
          <w:rStyle w:val="StyleBoldUnderline"/>
          <w:rFonts w:asciiTheme="minorHAnsi" w:hAnsiTheme="minorHAnsi"/>
        </w:rPr>
        <w:t xml:space="preserve"> to </w:t>
      </w:r>
      <w:r w:rsidRPr="001C6C83">
        <w:rPr>
          <w:rStyle w:val="StyleBoldUnderline"/>
          <w:rFonts w:asciiTheme="minorHAnsi" w:hAnsiTheme="minorHAnsi"/>
          <w:highlight w:val="yellow"/>
        </w:rPr>
        <w:t>a Pakistani</w:t>
      </w:r>
      <w:r w:rsidRPr="001C6C83">
        <w:rPr>
          <w:rStyle w:val="StyleBoldUnderline"/>
          <w:rFonts w:asciiTheme="minorHAnsi" w:hAnsiTheme="minorHAnsi"/>
        </w:rPr>
        <w:t xml:space="preserve"> nuclear </w:t>
      </w:r>
      <w:r w:rsidRPr="001C6C83">
        <w:rPr>
          <w:rStyle w:val="StyleBoldUnderline"/>
          <w:rFonts w:asciiTheme="minorHAnsi" w:hAnsiTheme="minorHAnsi"/>
          <w:highlight w:val="yellow"/>
        </w:rPr>
        <w:t>weapon</w:t>
      </w:r>
      <w:r w:rsidRPr="001C6C83">
        <w:rPr>
          <w:rFonts w:asciiTheme="minorHAnsi" w:hAnsiTheme="minorHAnsi"/>
          <w:sz w:val="16"/>
        </w:rPr>
        <w:t xml:space="preserve"> </w:t>
      </w:r>
      <w:r w:rsidRPr="001C6C83">
        <w:rPr>
          <w:rStyle w:val="StyleBoldUnderline"/>
          <w:rFonts w:asciiTheme="minorHAnsi" w:hAnsiTheme="minorHAnsi"/>
        </w:rPr>
        <w:t>A second pathway is the use of an improvised nuclear device built either by terrorists or by nuclear specialists that the terrorists have secretly recruited, with use of weapons-usable fissile material either stolen or bought on the black market</w:t>
      </w:r>
      <w:r w:rsidRPr="001C6C83">
        <w:rPr>
          <w:rFonts w:asciiTheme="minorHAnsi" w:hAnsiTheme="minorHAnsi"/>
          <w:sz w:val="16"/>
        </w:rPr>
        <w:t xml:space="preserve">.1 The probability of such an attack is higher than using stolen nuclear warheads, because </w:t>
      </w:r>
      <w:r w:rsidRPr="001C6C83">
        <w:rPr>
          <w:rStyle w:val="StyleBoldUnderline"/>
          <w:rFonts w:asciiTheme="minorHAnsi" w:hAnsiTheme="minorHAnsi"/>
        </w:rPr>
        <w:t xml:space="preserve">the acceleration of </w:t>
      </w:r>
      <w:r w:rsidRPr="001C6C83">
        <w:rPr>
          <w:rStyle w:val="StyleBoldUnderline"/>
          <w:rFonts w:asciiTheme="minorHAnsi" w:hAnsiTheme="minorHAnsi"/>
          <w:highlight w:val="yellow"/>
        </w:rPr>
        <w:t>tech</w:t>
      </w:r>
      <w:r w:rsidRPr="001C6C83">
        <w:rPr>
          <w:rStyle w:val="StyleBoldUnderline"/>
          <w:rFonts w:asciiTheme="minorHAnsi" w:hAnsiTheme="minorHAnsi"/>
        </w:rPr>
        <w:t xml:space="preserve">nological progress </w:t>
      </w:r>
      <w:r w:rsidRPr="001C6C83">
        <w:rPr>
          <w:rStyle w:val="StyleBoldUnderline"/>
          <w:rFonts w:asciiTheme="minorHAnsi" w:hAnsiTheme="minorHAnsi"/>
          <w:highlight w:val="yellow"/>
        </w:rPr>
        <w:t>and globalization</w:t>
      </w:r>
      <w:r w:rsidRPr="001C6C83">
        <w:rPr>
          <w:rStyle w:val="StyleBoldUnderline"/>
          <w:rFonts w:asciiTheme="minorHAnsi" w:hAnsiTheme="minorHAnsi"/>
        </w:rPr>
        <w:t xml:space="preserve"> of information space </w:t>
      </w:r>
      <w:r w:rsidRPr="001C6C83">
        <w:rPr>
          <w:rStyle w:val="StyleBoldUnderline"/>
          <w:rFonts w:asciiTheme="minorHAnsi" w:hAnsiTheme="minorHAnsi"/>
          <w:highlight w:val="yellow"/>
        </w:rPr>
        <w:t>make</w:t>
      </w:r>
      <w:r w:rsidRPr="001C6C83">
        <w:rPr>
          <w:rStyle w:val="StyleBoldUnderline"/>
          <w:rFonts w:asciiTheme="minorHAnsi" w:hAnsiTheme="minorHAnsi"/>
        </w:rPr>
        <w:t xml:space="preserve"> nuclear </w:t>
      </w:r>
      <w:r w:rsidRPr="001C6C83">
        <w:rPr>
          <w:rStyle w:val="StyleBoldUnderline"/>
          <w:rFonts w:asciiTheme="minorHAnsi" w:hAnsiTheme="minorHAnsi"/>
          <w:highlight w:val="yellow"/>
        </w:rPr>
        <w:t>weapons</w:t>
      </w:r>
      <w:r w:rsidRPr="001C6C83">
        <w:rPr>
          <w:rStyle w:val="StyleBoldUnderline"/>
          <w:rFonts w:asciiTheme="minorHAnsi" w:hAnsiTheme="minorHAnsi"/>
        </w:rPr>
        <w:t xml:space="preserve"> technologies more </w:t>
      </w:r>
      <w:r w:rsidRPr="001C6C83">
        <w:rPr>
          <w:rStyle w:val="StyleBoldUnderline"/>
          <w:rFonts w:asciiTheme="minorHAnsi" w:hAnsiTheme="minorHAnsi"/>
          <w:highlight w:val="yellow"/>
        </w:rPr>
        <w:t>accessible while the</w:t>
      </w:r>
      <w:r w:rsidRPr="001C6C83">
        <w:rPr>
          <w:rStyle w:val="StyleBoldUnderline"/>
          <w:rFonts w:asciiTheme="minorHAnsi" w:hAnsiTheme="minorHAnsi"/>
        </w:rPr>
        <w:t xml:space="preserve"> existence of the nuclear </w:t>
      </w:r>
      <w:r w:rsidRPr="001C6C83">
        <w:rPr>
          <w:rStyle w:val="StyleBoldUnderline"/>
          <w:rFonts w:asciiTheme="minorHAnsi" w:hAnsiTheme="minorHAnsi"/>
          <w:highlight w:val="yellow"/>
        </w:rPr>
        <w:t>black market eases access</w:t>
      </w:r>
      <w:r w:rsidRPr="001C6C83">
        <w:rPr>
          <w:rStyle w:val="StyleBoldUnderline"/>
          <w:rFonts w:asciiTheme="minorHAnsi" w:hAnsiTheme="minorHAnsi"/>
        </w:rPr>
        <w:t xml:space="preserve"> of terrorists </w:t>
      </w:r>
      <w:r w:rsidRPr="001C6C83">
        <w:rPr>
          <w:rStyle w:val="StyleBoldUnderline"/>
          <w:rFonts w:asciiTheme="minorHAnsi" w:hAnsiTheme="minorHAnsi"/>
          <w:highlight w:val="yellow"/>
        </w:rPr>
        <w:t>to</w:t>
      </w:r>
      <w:r w:rsidRPr="001C6C83">
        <w:rPr>
          <w:rStyle w:val="StyleBoldUnderline"/>
          <w:rFonts w:asciiTheme="minorHAnsi" w:hAnsiTheme="minorHAnsi"/>
        </w:rPr>
        <w:t xml:space="preserve"> weapons-usable </w:t>
      </w:r>
      <w:r w:rsidRPr="001C6C83">
        <w:rPr>
          <w:rStyle w:val="StyleBoldUnderline"/>
          <w:rFonts w:asciiTheme="minorHAnsi" w:hAnsiTheme="minorHAnsi"/>
          <w:highlight w:val="yellow"/>
        </w:rPr>
        <w:t>fissile materials</w:t>
      </w:r>
      <w:r w:rsidRPr="001C6C83">
        <w:rPr>
          <w:rFonts w:asciiTheme="minorHAnsi" w:hAnsiTheme="minorHAnsi"/>
          <w:sz w:val="16"/>
        </w:rPr>
        <w:t xml:space="preserve">. A third pathway is the use of an explosive nuclear device built by terrorists or their accomplices with fissile material that they produced themselves—either highly enriched uranium (HEU) they managed to enrich, or plutonium they managed to produce and reprocess. Al-Qaeda and associated groups appear to have decided that enriching uranium lies well beyond the capabilities that they would realistically be able to develop. </w:t>
      </w:r>
      <w:r w:rsidRPr="001C6C83">
        <w:rPr>
          <w:rStyle w:val="StyleBoldUnderline"/>
          <w:rFonts w:asciiTheme="minorHAnsi" w:hAnsiTheme="minorHAnsi"/>
        </w:rPr>
        <w:t xml:space="preserve">A fourth pathway is that </w:t>
      </w:r>
      <w:r w:rsidRPr="001C6C83">
        <w:rPr>
          <w:rStyle w:val="StyleBoldUnderline"/>
          <w:rFonts w:asciiTheme="minorHAnsi" w:hAnsiTheme="minorHAnsi"/>
          <w:highlight w:val="yellow"/>
        </w:rPr>
        <w:t>terrorists might receive a</w:t>
      </w:r>
      <w:r w:rsidRPr="001C6C83">
        <w:rPr>
          <w:rStyle w:val="StyleBoldUnderline"/>
          <w:rFonts w:asciiTheme="minorHAnsi" w:hAnsiTheme="minorHAnsi"/>
        </w:rPr>
        <w:t xml:space="preserve"> nuclear </w:t>
      </w:r>
      <w:r w:rsidRPr="001C6C83">
        <w:rPr>
          <w:rStyle w:val="StyleBoldUnderline"/>
          <w:rFonts w:asciiTheme="minorHAnsi" w:hAnsiTheme="minorHAnsi"/>
          <w:highlight w:val="yellow"/>
        </w:rPr>
        <w:t>bomb or</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materials</w:t>
      </w:r>
      <w:r w:rsidRPr="001C6C83">
        <w:rPr>
          <w:rStyle w:val="StyleBoldUnderline"/>
          <w:rFonts w:asciiTheme="minorHAnsi" w:hAnsiTheme="minorHAnsi"/>
        </w:rPr>
        <w:t xml:space="preserve"> needed to make one </w:t>
      </w:r>
      <w:r w:rsidRPr="001C6C83">
        <w:rPr>
          <w:rStyle w:val="StyleBoldUnderline"/>
          <w:rFonts w:asciiTheme="minorHAnsi" w:hAnsiTheme="minorHAnsi"/>
          <w:highlight w:val="yellow"/>
        </w:rPr>
        <w:t>from a state</w:t>
      </w:r>
      <w:r w:rsidRPr="001C6C83">
        <w:rPr>
          <w:rStyle w:val="StyleBoldUnderline"/>
          <w:rFonts w:asciiTheme="minorHAnsi" w:hAnsiTheme="minorHAnsi"/>
        </w:rPr>
        <w:t>. North Korea</w:t>
      </w:r>
      <w:r w:rsidRPr="001C6C83">
        <w:rPr>
          <w:rFonts w:asciiTheme="minorHAnsi" w:hAnsiTheme="minorHAnsi"/>
          <w:sz w:val="16"/>
        </w:rPr>
        <w:t xml:space="preserve">, for example, </w:t>
      </w:r>
      <w:r w:rsidRPr="001C6C83">
        <w:rPr>
          <w:rStyle w:val="StyleBoldUnderline"/>
          <w:rFonts w:asciiTheme="minorHAnsi" w:hAnsiTheme="minorHAnsi"/>
        </w:rPr>
        <w:t>has been willing to sell its missile technology to many countries</w:t>
      </w:r>
      <w:r w:rsidRPr="001C6C83">
        <w:rPr>
          <w:rFonts w:asciiTheme="minorHAnsi" w:hAnsiTheme="minorHAnsi"/>
          <w:sz w:val="16"/>
        </w:rPr>
        <w:t xml:space="preserve">, and transferred its plutonium production reactor technology to Syria, </w:t>
      </w:r>
      <w:r w:rsidRPr="001C6C83">
        <w:rPr>
          <w:rStyle w:val="StyleBoldUnderline"/>
          <w:rFonts w:asciiTheme="minorHAnsi" w:hAnsiTheme="minorHAnsi"/>
        </w:rPr>
        <w:t>suffering few consequences</w:t>
      </w:r>
      <w:r w:rsidRPr="001C6C83">
        <w:rPr>
          <w:rFonts w:asciiTheme="minorHAnsi" w:hAnsiTheme="minorHAnsi"/>
          <w:sz w:val="16"/>
        </w:rPr>
        <w:t xml:space="preserve"> as a result. Transferring the means to make a nuclear bomb to a terrorist group, however, would be a dramatically different act, for the terrorists might use that capability in a way that could provoke retaliation that would result in the destruction of the regime. </w:t>
      </w:r>
      <w:r w:rsidRPr="001C6C83">
        <w:rPr>
          <w:rStyle w:val="StyleBoldUnderline"/>
          <w:rFonts w:asciiTheme="minorHAnsi" w:hAnsiTheme="minorHAnsi"/>
        </w:rPr>
        <w:t>A far more worrisome transfer of capability from state to group could occur without the witting cooperation of the regime</w:t>
      </w:r>
      <w:r w:rsidRPr="001C6C83">
        <w:rPr>
          <w:rFonts w:asciiTheme="minorHAnsi" w:hAnsiTheme="minorHAnsi"/>
          <w:sz w:val="16"/>
        </w:rPr>
        <w:t xml:space="preserve">. </w:t>
      </w:r>
      <w:r w:rsidRPr="001C6C83">
        <w:rPr>
          <w:rStyle w:val="StyleBoldUnderline"/>
          <w:rFonts w:asciiTheme="minorHAnsi" w:hAnsiTheme="minorHAnsi"/>
        </w:rPr>
        <w:t>A future A.Q. Khan-type</w:t>
      </w:r>
      <w:r w:rsidRPr="001C6C83">
        <w:rPr>
          <w:rFonts w:asciiTheme="minorHAnsi" w:hAnsiTheme="minorHAnsi"/>
          <w:sz w:val="16"/>
        </w:rPr>
        <w:t xml:space="preserve"> rogue nuclear supplier network operating out of North Korea or out of a future nuclear-armed Iran </w:t>
      </w:r>
      <w:r w:rsidRPr="001C6C83">
        <w:rPr>
          <w:rStyle w:val="StyleBoldUnderline"/>
          <w:rFonts w:asciiTheme="minorHAnsi" w:hAnsiTheme="minorHAnsi"/>
        </w:rPr>
        <w:t>could potentially transfer such a capability to a surrogate group and/or sell it for profit to the highest bidder. Global trends make nuclear terrorism a real threat</w:t>
      </w:r>
      <w:r w:rsidRPr="001C6C83">
        <w:rPr>
          <w:rFonts w:asciiTheme="minorHAnsi" w:hAnsiTheme="minorHAnsi"/>
          <w:sz w:val="16"/>
        </w:rPr>
        <w:t xml:space="preserve">. Although the international community has recognized the dangers of nuclear terrorism, it has yet to develop a comprehensive strategy to lower the risks of nuclear terrorism. Major barriers include complacency about the threat and the adequacy of existing nuclear security measures; secrecy that makes it difficult for states to share information and to cooperate; political disputes; competing priorities; lack of funds and technical expertise in some countries; bureaucratic obstacles; and the sheer difficulty of preventing a potentially small, hard-to-detect team of terrorists from acquiring a small, hard-to-detect chunk of nuclear material with which to manufacture a crude bomb. These barriers must not be allowed to stand in the way of the panhuman universal priority of preventing this grave threat from materializing. If current approaches toward eliminating the threat are not replaced with a sense of urgency and resolve, </w:t>
      </w:r>
      <w:r w:rsidRPr="001C6C83">
        <w:rPr>
          <w:rStyle w:val="UnderlineBold"/>
          <w:rFonts w:asciiTheme="minorHAnsi" w:hAnsiTheme="minorHAnsi"/>
          <w:highlight w:val="yellow"/>
        </w:rPr>
        <w:t>the question will become not if, but when</w:t>
      </w:r>
      <w:r w:rsidRPr="001C6C83">
        <w:rPr>
          <w:rStyle w:val="UnderlineBold"/>
          <w:rFonts w:asciiTheme="minorHAnsi" w:hAnsiTheme="minorHAnsi"/>
        </w:rPr>
        <w:t xml:space="preserve">, where, and on what scale </w:t>
      </w:r>
      <w:r w:rsidRPr="001C6C83">
        <w:rPr>
          <w:rStyle w:val="UnderlineBold"/>
          <w:rFonts w:asciiTheme="minorHAnsi" w:hAnsiTheme="minorHAnsi"/>
          <w:highlight w:val="yellow"/>
        </w:rPr>
        <w:t>the first act of nuclear terrorism occurs</w:t>
      </w:r>
      <w:r w:rsidRPr="001C6C83">
        <w:rPr>
          <w:rFonts w:asciiTheme="minorHAnsi" w:hAnsiTheme="minorHAnsi"/>
          <w:sz w:val="16"/>
        </w:rPr>
        <w:t xml:space="preserve">. </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b/>
        </w:rPr>
      </w:pPr>
      <w:r w:rsidRPr="001C6C83">
        <w:rPr>
          <w:rFonts w:asciiTheme="minorHAnsi" w:hAnsiTheme="minorHAnsi"/>
          <w:b/>
        </w:rPr>
        <w:lastRenderedPageBreak/>
        <w:t>Extinction</w:t>
      </w:r>
    </w:p>
    <w:p w:rsidR="00AA0316" w:rsidRPr="001C6C83" w:rsidRDefault="00AA0316" w:rsidP="00AA0316">
      <w:pPr>
        <w:tabs>
          <w:tab w:val="left" w:pos="4050"/>
        </w:tabs>
        <w:rPr>
          <w:rFonts w:asciiTheme="minorHAnsi" w:hAnsiTheme="minorHAnsi"/>
        </w:rPr>
      </w:pPr>
      <w:r w:rsidRPr="001C6C83">
        <w:rPr>
          <w:rFonts w:asciiTheme="minorHAnsi" w:hAnsiTheme="minorHAnsi"/>
          <w:b/>
          <w:u w:val="single"/>
        </w:rPr>
        <w:t>Ayson 10</w:t>
      </w:r>
      <w:r w:rsidRPr="001C6C83">
        <w:rPr>
          <w:rFonts w:asciiTheme="minorHAnsi" w:hAnsiTheme="minorHAnsi"/>
        </w:rPr>
        <w:t>, 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rsidR="00AA0316" w:rsidRPr="001C6C83" w:rsidRDefault="00AA0316" w:rsidP="00AA0316">
      <w:pPr>
        <w:tabs>
          <w:tab w:val="left" w:pos="4050"/>
        </w:tabs>
        <w:rPr>
          <w:rFonts w:asciiTheme="minorHAnsi" w:hAnsiTheme="minorHAnsi"/>
        </w:rPr>
      </w:pPr>
    </w:p>
    <w:p w:rsidR="00AA0316" w:rsidRPr="001C6C83" w:rsidRDefault="00AA0316" w:rsidP="00AA0316">
      <w:pPr>
        <w:tabs>
          <w:tab w:val="left" w:pos="4050"/>
        </w:tabs>
        <w:rPr>
          <w:rFonts w:asciiTheme="minorHAnsi" w:hAnsiTheme="minorHAnsi"/>
          <w:sz w:val="16"/>
        </w:rPr>
      </w:pPr>
      <w:r w:rsidRPr="001C6C83">
        <w:rPr>
          <w:rFonts w:asciiTheme="minorHAnsi" w:hAnsiTheme="minorHAnsi"/>
          <w:sz w:val="16"/>
        </w:rPr>
        <w:t xml:space="preserve">But these two nuclear worlds—a non-state actor nuclear attack and a catastrophic interstate nuclear exchange—are not necessarily separable. It is just possible that some sort of terrorist attack, and especially </w:t>
      </w:r>
      <w:r w:rsidRPr="001C6C83">
        <w:rPr>
          <w:rStyle w:val="StyleBoldUnderline"/>
          <w:rFonts w:asciiTheme="minorHAnsi" w:hAnsiTheme="minorHAnsi"/>
        </w:rPr>
        <w:t xml:space="preserve">an act of </w:t>
      </w:r>
      <w:r w:rsidRPr="001C6C83">
        <w:rPr>
          <w:rStyle w:val="StyleBoldUnderline"/>
          <w:rFonts w:asciiTheme="minorHAnsi" w:hAnsiTheme="minorHAnsi"/>
          <w:highlight w:val="yellow"/>
        </w:rPr>
        <w:t>nuclear terrorism, could precipitate</w:t>
      </w:r>
      <w:r w:rsidRPr="001C6C83">
        <w:rPr>
          <w:rStyle w:val="StyleBoldUnderline"/>
          <w:rFonts w:asciiTheme="minorHAnsi" w:hAnsiTheme="minorHAnsi"/>
        </w:rPr>
        <w:t xml:space="preserve"> a chain of events leading to a massive </w:t>
      </w:r>
      <w:r w:rsidRPr="001C6C83">
        <w:rPr>
          <w:rStyle w:val="StyleBoldUnderline"/>
          <w:rFonts w:asciiTheme="minorHAnsi" w:hAnsiTheme="minorHAnsi"/>
          <w:highlight w:val="yellow"/>
        </w:rPr>
        <w:t>exchange of nuclear weapons</w:t>
      </w:r>
      <w:r w:rsidRPr="001C6C83">
        <w:rPr>
          <w:rStyle w:val="StyleBoldUnderline"/>
          <w:rFonts w:asciiTheme="minorHAnsi" w:hAnsiTheme="minorHAnsi"/>
        </w:rPr>
        <w:t xml:space="preserve"> between two or more of the states that possess them</w:t>
      </w:r>
      <w:r w:rsidRPr="001C6C83">
        <w:rPr>
          <w:rFonts w:asciiTheme="minorHAnsi" w:hAnsiTheme="minorHAnsi"/>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1C6C83">
        <w:rPr>
          <w:rStyle w:val="StyleBoldUnderline"/>
          <w:rFonts w:asciiTheme="minorHAnsi" w:hAnsiTheme="minorHAnsi"/>
        </w:rPr>
        <w:t>how might the United States react if it was thought or discovered that the fissile material used in the act of nuclear terrorism had come from Russian stocks</w:t>
      </w:r>
      <w:proofErr w:type="gramStart"/>
      <w:r w:rsidRPr="001C6C83">
        <w:rPr>
          <w:rFonts w:asciiTheme="minorHAnsi" w:hAnsiTheme="minorHAnsi"/>
          <w:sz w:val="16"/>
        </w:rPr>
        <w:t>,40</w:t>
      </w:r>
      <w:proofErr w:type="gramEnd"/>
      <w:r w:rsidRPr="001C6C83">
        <w:rPr>
          <w:rFonts w:asciiTheme="minorHAnsi" w:hAnsiTheme="minorHAnsi"/>
          <w:sz w:val="16"/>
        </w:rPr>
        <w:t xml:space="preserve"> and if for some reason Moscow denied any responsibility for nuclear laxity? The correct attribution of that nuclear material to a particular country might not be a case of science fiction given the observation by Michael May et al. that </w:t>
      </w:r>
      <w:r w:rsidRPr="001C6C83">
        <w:rPr>
          <w:rStyle w:val="StyleBoldUnderline"/>
          <w:rFonts w:asciiTheme="minorHAnsi" w:hAnsiTheme="minorHAnsi"/>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1C6C83">
        <w:rPr>
          <w:rFonts w:asciiTheme="minorHAnsi" w:hAnsiTheme="minorHAnsi"/>
          <w:sz w:val="16"/>
        </w:rPr>
        <w:t xml:space="preserve">.”41 Alternatively, </w:t>
      </w:r>
      <w:r w:rsidRPr="001C6C83">
        <w:rPr>
          <w:rStyle w:val="StyleBoldUnderline"/>
          <w:rFonts w:asciiTheme="minorHAnsi" w:hAnsiTheme="minorHAnsi"/>
          <w:highlight w:val="yellow"/>
        </w:rPr>
        <w:t>if the act</w:t>
      </w:r>
      <w:r w:rsidRPr="001C6C83">
        <w:rPr>
          <w:rStyle w:val="StyleBoldUnderline"/>
          <w:rFonts w:asciiTheme="minorHAnsi" w:hAnsiTheme="minorHAnsi"/>
        </w:rPr>
        <w:t xml:space="preserve"> of nuclear terrorism </w:t>
      </w:r>
      <w:r w:rsidRPr="001C6C83">
        <w:rPr>
          <w:rStyle w:val="StyleBoldUnderline"/>
          <w:rFonts w:asciiTheme="minorHAnsi" w:hAnsiTheme="minorHAnsi"/>
          <w:highlight w:val="yellow"/>
        </w:rPr>
        <w:t>came as a</w:t>
      </w:r>
      <w:r w:rsidRPr="001C6C83">
        <w:rPr>
          <w:rStyle w:val="StyleBoldUnderline"/>
          <w:rFonts w:asciiTheme="minorHAnsi" w:hAnsiTheme="minorHAnsi"/>
        </w:rPr>
        <w:t xml:space="preserve"> complete </w:t>
      </w:r>
      <w:r w:rsidRPr="001C6C83">
        <w:rPr>
          <w:rStyle w:val="StyleBoldUnderline"/>
          <w:rFonts w:asciiTheme="minorHAnsi" w:hAnsiTheme="minorHAnsi"/>
          <w:highlight w:val="yellow"/>
        </w:rPr>
        <w:t>surprise</w:t>
      </w:r>
      <w:r w:rsidRPr="001C6C83">
        <w:rPr>
          <w:rStyle w:val="StyleBoldUnderline"/>
          <w:rFonts w:asciiTheme="minorHAnsi" w:hAnsiTheme="minorHAnsi"/>
        </w:rPr>
        <w:t>, and American officials refused to believe that a terrorist group was fully responsible</w:t>
      </w:r>
      <w:r w:rsidRPr="001C6C83">
        <w:rPr>
          <w:rFonts w:asciiTheme="minorHAnsi" w:hAnsiTheme="minorHAnsi"/>
          <w:sz w:val="16"/>
        </w:rPr>
        <w:t xml:space="preserve"> (or responsible at all) </w:t>
      </w:r>
      <w:r w:rsidRPr="001C6C83">
        <w:rPr>
          <w:rStyle w:val="StyleBoldUnderline"/>
          <w:rFonts w:asciiTheme="minorHAnsi" w:hAnsiTheme="minorHAnsi"/>
          <w:highlight w:val="yellow"/>
        </w:rPr>
        <w:t>suspicion would shift</w:t>
      </w:r>
      <w:r w:rsidRPr="001C6C83">
        <w:rPr>
          <w:rStyle w:val="StyleBoldUnderline"/>
          <w:rFonts w:asciiTheme="minorHAnsi" w:hAnsiTheme="minorHAnsi"/>
        </w:rPr>
        <w:t xml:space="preserve"> immediately </w:t>
      </w:r>
      <w:r w:rsidRPr="001C6C83">
        <w:rPr>
          <w:rStyle w:val="StyleBoldUnderline"/>
          <w:rFonts w:asciiTheme="minorHAnsi" w:hAnsiTheme="minorHAnsi"/>
          <w:highlight w:val="yellow"/>
        </w:rPr>
        <w:t>to state possessors</w:t>
      </w:r>
      <w:r w:rsidRPr="001C6C83">
        <w:rPr>
          <w:rFonts w:asciiTheme="minorHAnsi" w:hAnsiTheme="minorHAnsi"/>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1C6C83">
        <w:rPr>
          <w:rStyle w:val="StyleBoldUnderline"/>
          <w:rFonts w:asciiTheme="minorHAnsi" w:hAnsiTheme="minorHAnsi"/>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1C6C83">
        <w:rPr>
          <w:rFonts w:asciiTheme="minorHAnsi" w:hAnsiTheme="minorHAnsi"/>
          <w:sz w:val="16"/>
        </w:rPr>
        <w:t xml:space="preserve"> Of course, </w:t>
      </w:r>
      <w:r w:rsidRPr="001C6C83">
        <w:rPr>
          <w:rStyle w:val="StyleBoldUnderline"/>
          <w:rFonts w:asciiTheme="minorHAnsi" w:hAnsiTheme="minorHAnsi"/>
        </w:rPr>
        <w:t>the chances of this occurring would only seem to increase if the United States was already involved in some sort of limited armed conflict with Russia and/or China, or if they were confronting each other from a distance in a proxy war</w:t>
      </w:r>
      <w:r w:rsidRPr="001C6C83">
        <w:rPr>
          <w:rFonts w:asciiTheme="minorHAnsi" w:hAnsiTheme="minorHAnsi"/>
          <w:sz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1C6C83">
        <w:rPr>
          <w:rStyle w:val="StyleBoldUnderline"/>
          <w:rFonts w:asciiTheme="minorHAnsi" w:hAnsiTheme="minorHAnsi"/>
        </w:rPr>
        <w:t>Washington’s early response to a terrorist nuclear attack on its own soil might also raise the possibility of an unwanted (and nuclear aided) confrontation with Russia and/or China</w:t>
      </w:r>
      <w:r w:rsidRPr="001C6C83">
        <w:rPr>
          <w:rFonts w:asciiTheme="minorHAnsi" w:hAnsiTheme="minorHAnsi"/>
          <w:sz w:val="16"/>
        </w:rPr>
        <w:t xml:space="preserve">. For example, </w:t>
      </w:r>
      <w:r w:rsidRPr="001C6C83">
        <w:rPr>
          <w:rStyle w:val="StyleBoldUnderline"/>
          <w:rFonts w:asciiTheme="minorHAnsi" w:hAnsiTheme="minorHAnsi"/>
          <w:highlight w:val="yellow"/>
        </w:rPr>
        <w:t>in the noise and confusion</w:t>
      </w:r>
      <w:r w:rsidRPr="001C6C83">
        <w:rPr>
          <w:rStyle w:val="StyleBoldUnderline"/>
          <w:rFonts w:asciiTheme="minorHAnsi" w:hAnsiTheme="minorHAnsi"/>
        </w:rPr>
        <w:t xml:space="preserve"> during the immediate aftermath of the terrorist nuclear attack,</w:t>
      </w:r>
      <w:r w:rsidRPr="001C6C83">
        <w:rPr>
          <w:rStyle w:val="StyleBoldUnderline"/>
          <w:rFonts w:asciiTheme="minorHAnsi" w:hAnsiTheme="minorHAnsi"/>
          <w:highlight w:val="yellow"/>
        </w:rPr>
        <w:t xml:space="preserve"> the U.S. </w:t>
      </w:r>
      <w:r w:rsidRPr="001C6C83">
        <w:rPr>
          <w:rStyle w:val="StyleBoldUnderline"/>
          <w:rFonts w:asciiTheme="minorHAnsi" w:hAnsiTheme="minorHAnsi"/>
        </w:rPr>
        <w:t xml:space="preserve">president </w:t>
      </w:r>
      <w:r w:rsidRPr="001C6C83">
        <w:rPr>
          <w:rStyle w:val="StyleBoldUnderline"/>
          <w:rFonts w:asciiTheme="minorHAnsi" w:hAnsiTheme="minorHAnsi"/>
          <w:highlight w:val="yellow"/>
        </w:rPr>
        <w:t>might</w:t>
      </w:r>
      <w:r w:rsidRPr="001C6C83">
        <w:rPr>
          <w:rStyle w:val="StyleBoldUnderline"/>
          <w:rFonts w:asciiTheme="minorHAnsi" w:hAnsiTheme="minorHAnsi"/>
        </w:rPr>
        <w:t xml:space="preserve"> be expected to </w:t>
      </w:r>
      <w:r w:rsidRPr="001C6C83">
        <w:rPr>
          <w:rStyle w:val="StyleBoldUnderline"/>
          <w:rFonts w:asciiTheme="minorHAnsi" w:hAnsiTheme="minorHAnsi"/>
          <w:highlight w:val="yellow"/>
        </w:rPr>
        <w:t>place the</w:t>
      </w:r>
      <w:r w:rsidRPr="001C6C83">
        <w:rPr>
          <w:rStyle w:val="StyleBoldUnderline"/>
          <w:rFonts w:asciiTheme="minorHAnsi" w:hAnsiTheme="minorHAnsi"/>
        </w:rPr>
        <w:t xml:space="preserve"> country’s armed forces, including its </w:t>
      </w:r>
      <w:r w:rsidRPr="001C6C83">
        <w:rPr>
          <w:rStyle w:val="StyleBoldUnderline"/>
          <w:rFonts w:asciiTheme="minorHAnsi" w:hAnsiTheme="minorHAnsi"/>
          <w:highlight w:val="yellow"/>
        </w:rPr>
        <w:t>nuclear arsenal, on a higher stage of alert</w:t>
      </w:r>
      <w:r w:rsidRPr="001C6C83">
        <w:rPr>
          <w:rStyle w:val="StyleBoldUnderline"/>
          <w:rFonts w:asciiTheme="minorHAnsi" w:hAnsiTheme="minorHAnsi"/>
        </w:rPr>
        <w:t xml:space="preserve">. In such a tense environment, when careful planning runs up against the friction of reality, it is just possible that </w:t>
      </w:r>
      <w:r w:rsidRPr="001C6C83">
        <w:rPr>
          <w:rStyle w:val="StyleBoldUnderline"/>
          <w:rFonts w:asciiTheme="minorHAnsi" w:hAnsiTheme="minorHAnsi"/>
          <w:highlight w:val="yellow"/>
        </w:rPr>
        <w:t xml:space="preserve">Moscow </w:t>
      </w:r>
      <w:r w:rsidRPr="001C6C83">
        <w:rPr>
          <w:rStyle w:val="StyleBoldUnderline"/>
          <w:rFonts w:asciiTheme="minorHAnsi" w:hAnsiTheme="minorHAnsi"/>
        </w:rPr>
        <w:t>and</w:t>
      </w:r>
      <w:r w:rsidRPr="001C6C83">
        <w:rPr>
          <w:rStyle w:val="StyleBoldUnderline"/>
          <w:rFonts w:asciiTheme="minorHAnsi" w:hAnsiTheme="minorHAnsi"/>
          <w:highlight w:val="yellow"/>
        </w:rPr>
        <w:t>/or China might</w:t>
      </w:r>
      <w:r w:rsidRPr="001C6C83">
        <w:rPr>
          <w:rStyle w:val="StyleBoldUnderline"/>
          <w:rFonts w:asciiTheme="minorHAnsi" w:hAnsiTheme="minorHAnsi"/>
        </w:rPr>
        <w:t xml:space="preserve"> mistakenly </w:t>
      </w:r>
      <w:r w:rsidRPr="001C6C83">
        <w:rPr>
          <w:rStyle w:val="StyleBoldUnderline"/>
          <w:rFonts w:asciiTheme="minorHAnsi" w:hAnsiTheme="minorHAnsi"/>
          <w:highlight w:val="yellow"/>
        </w:rPr>
        <w:t>read this as a sign of U.S. intentions to use</w:t>
      </w:r>
      <w:r w:rsidRPr="001C6C83">
        <w:rPr>
          <w:rStyle w:val="StyleBoldUnderline"/>
          <w:rFonts w:asciiTheme="minorHAnsi" w:hAnsiTheme="minorHAnsi"/>
        </w:rPr>
        <w:t xml:space="preserve"> force</w:t>
      </w:r>
      <w:r w:rsidRPr="001C6C83">
        <w:rPr>
          <w:rFonts w:asciiTheme="minorHAnsi" w:hAnsiTheme="minorHAnsi"/>
          <w:sz w:val="16"/>
        </w:rPr>
        <w:t xml:space="preserve"> (and possibly </w:t>
      </w:r>
      <w:r w:rsidRPr="001C6C83">
        <w:rPr>
          <w:rStyle w:val="StyleBoldUnderline"/>
          <w:rFonts w:asciiTheme="minorHAnsi" w:hAnsiTheme="minorHAnsi"/>
          <w:highlight w:val="yellow"/>
        </w:rPr>
        <w:t>nuclear force</w:t>
      </w:r>
      <w:r w:rsidRPr="001C6C83">
        <w:rPr>
          <w:rStyle w:val="StyleBoldUnderline"/>
          <w:rFonts w:asciiTheme="minorHAnsi" w:hAnsiTheme="minorHAnsi"/>
        </w:rPr>
        <w:t>) against them</w:t>
      </w:r>
      <w:r w:rsidRPr="001C6C83">
        <w:rPr>
          <w:rFonts w:asciiTheme="minorHAnsi" w:hAnsiTheme="minorHAnsi"/>
          <w:sz w:val="16"/>
        </w:rPr>
        <w:t>. In that situation, the temptations to preempt such actions might grow, although it must be admitted that any preemption would probably still meet with a devastating response.</w:t>
      </w:r>
    </w:p>
    <w:p w:rsidR="00AA0316" w:rsidRPr="001C6C83" w:rsidRDefault="00AA0316" w:rsidP="00AA0316">
      <w:pPr>
        <w:tabs>
          <w:tab w:val="left" w:pos="4050"/>
        </w:tabs>
        <w:rPr>
          <w:rFonts w:asciiTheme="minorHAnsi" w:hAnsiTheme="minorHAnsi"/>
          <w:sz w:val="14"/>
        </w:rPr>
      </w:pPr>
    </w:p>
    <w:p w:rsidR="00AA0316" w:rsidRPr="001C6C83" w:rsidRDefault="00AA0316" w:rsidP="00AA0316">
      <w:pPr>
        <w:rPr>
          <w:rFonts w:asciiTheme="minorHAnsi" w:hAnsiTheme="minorHAnsi"/>
          <w:b/>
        </w:rPr>
      </w:pPr>
      <w:r w:rsidRPr="001C6C83">
        <w:rPr>
          <w:rFonts w:asciiTheme="minorHAnsi" w:hAnsiTheme="minorHAnsi"/>
          <w:b/>
        </w:rPr>
        <w:t>US action key to undermine al-Qaeda’s narrative, despite short-term backlash</w:t>
      </w:r>
    </w:p>
    <w:p w:rsidR="00AA0316" w:rsidRPr="001C6C83" w:rsidRDefault="00AA0316" w:rsidP="00AA0316">
      <w:pPr>
        <w:rPr>
          <w:rFonts w:asciiTheme="minorHAnsi" w:hAnsiTheme="minorHAnsi"/>
        </w:rPr>
      </w:pPr>
      <w:r w:rsidRPr="001C6C83">
        <w:rPr>
          <w:rFonts w:asciiTheme="minorHAnsi" w:hAnsiTheme="minorHAnsi"/>
          <w:b/>
          <w:u w:val="single"/>
        </w:rPr>
        <w:t>Zarate and Gordon 11</w:t>
      </w:r>
      <w:r w:rsidRPr="001C6C83">
        <w:rPr>
          <w:rFonts w:asciiTheme="minorHAnsi" w:hAnsiTheme="minorHAnsi"/>
          <w:b/>
        </w:rPr>
        <w:t xml:space="preserve"> </w:t>
      </w:r>
      <w:r w:rsidRPr="001C6C83">
        <w:rPr>
          <w:rFonts w:asciiTheme="minorHAnsi" w:hAnsiTheme="minorHAnsi"/>
        </w:rPr>
        <w:t>[Juan C. Zarate is a Senior Adviser at the Center for Strategic and International Studies (CSIS) and the former Deputy National Security Advisor for Combating Terrorism (2005— 2009), David A. Gordon is the Program Manager and a Research Assistant with the CSIS Transnational Threats Project, Center for Strategic and International Studies, Summer, The Washington Quarterly, CMR]</w:t>
      </w:r>
    </w:p>
    <w:p w:rsidR="00AA0316" w:rsidRPr="001C6C83" w:rsidRDefault="00AA0316" w:rsidP="00AA0316">
      <w:pPr>
        <w:rPr>
          <w:rFonts w:asciiTheme="minorHAnsi" w:hAnsiTheme="minorHAnsi"/>
        </w:rPr>
      </w:pPr>
    </w:p>
    <w:p w:rsidR="00AA0316" w:rsidRPr="001C6C83" w:rsidRDefault="00AA0316" w:rsidP="00AA0316">
      <w:pPr>
        <w:rPr>
          <w:rFonts w:asciiTheme="minorHAnsi" w:hAnsiTheme="minorHAnsi"/>
          <w:sz w:val="16"/>
        </w:rPr>
      </w:pPr>
      <w:r w:rsidRPr="001C6C83">
        <w:rPr>
          <w:rFonts w:asciiTheme="minorHAnsi" w:hAnsiTheme="minorHAnsi"/>
          <w:sz w:val="16"/>
        </w:rPr>
        <w:lastRenderedPageBreak/>
        <w:t xml:space="preserve">Though </w:t>
      </w:r>
      <w:r w:rsidRPr="001C6C83">
        <w:rPr>
          <w:rStyle w:val="StyleBoldUnderline"/>
          <w:rFonts w:asciiTheme="minorHAnsi" w:hAnsiTheme="minorHAnsi"/>
        </w:rPr>
        <w:t>the United States</w:t>
      </w:r>
      <w:r w:rsidRPr="001C6C83">
        <w:rPr>
          <w:rFonts w:asciiTheme="minorHAnsi" w:hAnsiTheme="minorHAnsi"/>
          <w:sz w:val="16"/>
        </w:rPr>
        <w:t xml:space="preserve"> needs to be careful not to be the central protagonist or taint the organic movements of the Arab Spring</w:t>
      </w:r>
      <w:r w:rsidRPr="001C6C83">
        <w:rPr>
          <w:rFonts w:asciiTheme="minorHAnsi" w:hAnsiTheme="minorHAnsi"/>
          <w:sz w:val="16"/>
        </w:rPr>
        <w:separator/>
      </w:r>
      <w:r w:rsidRPr="001C6C83">
        <w:rPr>
          <w:rFonts w:asciiTheme="minorHAnsi" w:hAnsiTheme="minorHAnsi"/>
          <w:sz w:val="16"/>
        </w:rPr>
        <w:t>thereby playing into Zawahiri’s narrative of the United States being the grand puppeteer</w:t>
      </w:r>
      <w:r w:rsidRPr="001C6C83">
        <w:rPr>
          <w:rFonts w:asciiTheme="minorHAnsi" w:hAnsiTheme="minorHAnsi"/>
          <w:sz w:val="16"/>
        </w:rPr>
        <w:separator/>
      </w:r>
      <w:r w:rsidRPr="001C6C83">
        <w:rPr>
          <w:rFonts w:asciiTheme="minorHAnsi" w:hAnsiTheme="minorHAnsi"/>
          <w:sz w:val="16"/>
        </w:rPr>
        <w:t xml:space="preserve">it </w:t>
      </w:r>
      <w:r w:rsidRPr="001C6C83">
        <w:rPr>
          <w:rStyle w:val="StyleBoldUnderline"/>
          <w:rFonts w:asciiTheme="minorHAnsi" w:hAnsiTheme="minorHAnsi"/>
        </w:rPr>
        <w:t>cannot sit idly by hoping that all works out for the best</w:t>
      </w:r>
      <w:r w:rsidRPr="001C6C83">
        <w:rPr>
          <w:rFonts w:asciiTheme="minorHAnsi" w:hAnsiTheme="minorHAnsi"/>
          <w:sz w:val="16"/>
        </w:rPr>
        <w:t xml:space="preserve">. With likely disillusionment on the horizon, </w:t>
      </w:r>
      <w:r w:rsidRPr="001C6C83">
        <w:rPr>
          <w:rStyle w:val="StyleBoldUnderline"/>
          <w:rFonts w:asciiTheme="minorHAnsi" w:hAnsiTheme="minorHAnsi"/>
        </w:rPr>
        <w:t>the time to shape the reform is now.</w:t>
      </w:r>
      <w:r w:rsidRPr="001C6C83">
        <w:rPr>
          <w:rFonts w:asciiTheme="minorHAnsi" w:hAnsiTheme="minorHAnsi"/>
          <w:sz w:val="16"/>
        </w:rPr>
        <w:t xml:space="preserve"> President Obama’s May speech certainly set forth the outlines for U.S. involvement and values and offered explicit and actionable measures to bolster   the Egyptian and Tunisian economies, among other objectives. This, along with a follow-up commitment from the G8 economies for an initial pledge of at least $20 billion in assistance to Egypt and Tunisia, are important signals and steps, but they are not sufficient to sustain the type of reform needed. Absent in persistent attention, these measures will not suffice if </w:t>
      </w:r>
      <w:r w:rsidRPr="001C6C83">
        <w:rPr>
          <w:rStyle w:val="StyleBoldUnderline"/>
          <w:rFonts w:asciiTheme="minorHAnsi" w:hAnsiTheme="minorHAnsi"/>
          <w:highlight w:val="yellow"/>
        </w:rPr>
        <w:t>the U</w:t>
      </w:r>
      <w:r w:rsidRPr="001C6C83">
        <w:rPr>
          <w:rStyle w:val="StyleBoldUnderline"/>
          <w:rFonts w:asciiTheme="minorHAnsi" w:hAnsiTheme="minorHAnsi"/>
        </w:rPr>
        <w:t xml:space="preserve">nited </w:t>
      </w:r>
      <w:r w:rsidRPr="001C6C83">
        <w:rPr>
          <w:rStyle w:val="StyleBoldUnderline"/>
          <w:rFonts w:asciiTheme="minorHAnsi" w:hAnsiTheme="minorHAnsi"/>
          <w:highlight w:val="yellow"/>
        </w:rPr>
        <w:t>S</w:t>
      </w:r>
      <w:r w:rsidRPr="001C6C83">
        <w:rPr>
          <w:rStyle w:val="StyleBoldUnderline"/>
          <w:rFonts w:asciiTheme="minorHAnsi" w:hAnsiTheme="minorHAnsi"/>
        </w:rPr>
        <w:t xml:space="preserve">tates </w:t>
      </w:r>
      <w:r w:rsidRPr="001C6C83">
        <w:rPr>
          <w:rStyle w:val="StyleBoldUnderline"/>
          <w:rFonts w:asciiTheme="minorHAnsi" w:hAnsiTheme="minorHAnsi"/>
          <w:highlight w:val="yellow"/>
        </w:rPr>
        <w:t>hopes to</w:t>
      </w:r>
      <w:r w:rsidRPr="001C6C83">
        <w:rPr>
          <w:rStyle w:val="StyleBoldUnderline"/>
          <w:rFonts w:asciiTheme="minorHAnsi" w:hAnsiTheme="minorHAnsi"/>
        </w:rPr>
        <w:t xml:space="preserve"> be an indispensible partner for Arab reformers and in so doing </w:t>
      </w:r>
      <w:r w:rsidRPr="001C6C83">
        <w:rPr>
          <w:rStyle w:val="StyleBoldUnderline"/>
          <w:rFonts w:asciiTheme="minorHAnsi" w:hAnsiTheme="minorHAnsi"/>
          <w:highlight w:val="yellow"/>
        </w:rPr>
        <w:t>irrevocably diminish AQ</w:t>
      </w:r>
      <w:r w:rsidRPr="001C6C83">
        <w:rPr>
          <w:rStyle w:val="StyleBoldUnderline"/>
          <w:rFonts w:asciiTheme="minorHAnsi" w:hAnsiTheme="minorHAnsi"/>
        </w:rPr>
        <w:t>AM</w:t>
      </w:r>
      <w:r w:rsidRPr="001C6C83">
        <w:rPr>
          <w:rStyle w:val="StyleBoldUnderline"/>
          <w:rFonts w:asciiTheme="minorHAnsi" w:hAnsiTheme="minorHAnsi"/>
          <w:highlight w:val="yellow"/>
        </w:rPr>
        <w:t>’s</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prospects</w:t>
      </w:r>
      <w:r w:rsidRPr="001C6C83">
        <w:rPr>
          <w:rStyle w:val="StyleBoldUnderline"/>
          <w:rFonts w:asciiTheme="minorHAnsi" w:hAnsiTheme="minorHAnsi"/>
        </w:rPr>
        <w:t xml:space="preserve"> in the Arab world.</w:t>
      </w:r>
      <w:r w:rsidRPr="001C6C83">
        <w:rPr>
          <w:rFonts w:asciiTheme="minorHAnsi" w:hAnsiTheme="minorHAnsi"/>
          <w:sz w:val="16"/>
        </w:rPr>
        <w:t xml:space="preserve"> </w:t>
      </w:r>
      <w:r w:rsidRPr="001C6C83">
        <w:rPr>
          <w:rStyle w:val="StyleBoldUnderline"/>
          <w:rFonts w:asciiTheme="minorHAnsi" w:hAnsiTheme="minorHAnsi"/>
          <w:highlight w:val="yellow"/>
        </w:rPr>
        <w:t>Achieving these objectives will require the fulfillment of our commitments</w:t>
      </w:r>
      <w:r w:rsidRPr="001C6C83">
        <w:rPr>
          <w:rFonts w:asciiTheme="minorHAnsi" w:hAnsiTheme="minorHAnsi"/>
          <w:sz w:val="16"/>
        </w:rPr>
        <w:t xml:space="preserve">, sustained focus, </w:t>
      </w:r>
      <w:r w:rsidRPr="001C6C83">
        <w:rPr>
          <w:rStyle w:val="StyleBoldUnderline"/>
          <w:rFonts w:asciiTheme="minorHAnsi" w:hAnsiTheme="minorHAnsi"/>
          <w:sz w:val="16"/>
        </w:rPr>
        <w:t>and, importantly, a society-wide effort to leverage the unique expertise and influence of private citizens, non-governmental organizations</w:t>
      </w:r>
      <w:r w:rsidRPr="001C6C83">
        <w:rPr>
          <w:rFonts w:asciiTheme="minorHAnsi" w:hAnsiTheme="minorHAnsi"/>
          <w:sz w:val="16"/>
        </w:rPr>
        <w:t xml:space="preserve">, and corporations. </w:t>
      </w:r>
      <w:r w:rsidRPr="001C6C83">
        <w:rPr>
          <w:rStyle w:val="StyleBoldUnderline"/>
          <w:rFonts w:asciiTheme="minorHAnsi" w:hAnsiTheme="minorHAnsi"/>
        </w:rPr>
        <w:t>Admittedly,</w:t>
      </w:r>
      <w:r w:rsidRPr="001C6C83">
        <w:rPr>
          <w:rFonts w:asciiTheme="minorHAnsi" w:hAnsiTheme="minorHAnsi"/>
          <w:sz w:val="16"/>
        </w:rPr>
        <w:t xml:space="preserve"> in many quarters, </w:t>
      </w:r>
      <w:r w:rsidRPr="001C6C83">
        <w:rPr>
          <w:rStyle w:val="UnderlineBold"/>
          <w:rFonts w:asciiTheme="minorHAnsi" w:hAnsiTheme="minorHAnsi"/>
          <w:highlight w:val="yellow"/>
        </w:rPr>
        <w:t>the U</w:t>
      </w:r>
      <w:r w:rsidRPr="001C6C83">
        <w:rPr>
          <w:rStyle w:val="UnderlineBold"/>
          <w:rFonts w:asciiTheme="minorHAnsi" w:hAnsiTheme="minorHAnsi"/>
        </w:rPr>
        <w:t xml:space="preserve">nited </w:t>
      </w:r>
      <w:r w:rsidRPr="001C6C83">
        <w:rPr>
          <w:rStyle w:val="UnderlineBold"/>
          <w:rFonts w:asciiTheme="minorHAnsi" w:hAnsiTheme="minorHAnsi"/>
          <w:highlight w:val="yellow"/>
        </w:rPr>
        <w:t>S</w:t>
      </w:r>
      <w:r w:rsidRPr="001C6C83">
        <w:rPr>
          <w:rStyle w:val="UnderlineBold"/>
          <w:rFonts w:asciiTheme="minorHAnsi" w:hAnsiTheme="minorHAnsi"/>
        </w:rPr>
        <w:t xml:space="preserve">tates </w:t>
      </w:r>
      <w:r w:rsidRPr="001C6C83">
        <w:rPr>
          <w:rStyle w:val="UnderlineBold"/>
          <w:rFonts w:asciiTheme="minorHAnsi" w:hAnsiTheme="minorHAnsi"/>
          <w:highlight w:val="yellow"/>
        </w:rPr>
        <w:t>has not been seen as a consistent or credible advocate for democracy</w:t>
      </w:r>
      <w:r w:rsidRPr="001C6C83">
        <w:rPr>
          <w:rStyle w:val="UnderlineBold"/>
          <w:rFonts w:asciiTheme="minorHAnsi" w:hAnsiTheme="minorHAnsi"/>
        </w:rPr>
        <w:t xml:space="preserve"> in the Arab world</w:t>
      </w:r>
      <w:r w:rsidRPr="001C6C83">
        <w:rPr>
          <w:rFonts w:asciiTheme="minorHAnsi" w:hAnsiTheme="minorHAnsi"/>
          <w:sz w:val="16"/>
        </w:rPr>
        <w:t xml:space="preserve">. Its longstanding deals and relationships with autocratic regimes and the region’s monarchies cast shadows on the ideals of American democracy. </w:t>
      </w:r>
      <w:r w:rsidRPr="001C6C83">
        <w:rPr>
          <w:rStyle w:val="UnderlineBold"/>
          <w:rFonts w:asciiTheme="minorHAnsi" w:hAnsiTheme="minorHAnsi"/>
          <w:highlight w:val="yellow"/>
        </w:rPr>
        <w:t>This moment</w:t>
      </w:r>
      <w:r w:rsidRPr="001C6C83">
        <w:rPr>
          <w:rFonts w:asciiTheme="minorHAnsi" w:hAnsiTheme="minorHAnsi"/>
          <w:sz w:val="16"/>
        </w:rPr>
        <w:t xml:space="preserve">, however, </w:t>
      </w:r>
      <w:r w:rsidRPr="001C6C83">
        <w:rPr>
          <w:rStyle w:val="UnderlineBold"/>
          <w:rFonts w:asciiTheme="minorHAnsi" w:hAnsiTheme="minorHAnsi"/>
          <w:highlight w:val="yellow"/>
        </w:rPr>
        <w:t>provides an opportunity for a strategic adjustment</w:t>
      </w:r>
      <w:r w:rsidRPr="001C6C83">
        <w:rPr>
          <w:rStyle w:val="UnderlineBold"/>
          <w:rFonts w:asciiTheme="minorHAnsi" w:hAnsiTheme="minorHAnsi"/>
        </w:rPr>
        <w:t xml:space="preserve"> and recalibration of perceptions. </w:t>
      </w:r>
      <w:r w:rsidRPr="001C6C83">
        <w:rPr>
          <w:rStyle w:val="UnderlineBold"/>
          <w:rFonts w:asciiTheme="minorHAnsi" w:hAnsiTheme="minorHAnsi"/>
          <w:highlight w:val="yellow"/>
        </w:rPr>
        <w:t>The principles of the Arab Spring</w:t>
      </w:r>
      <w:r w:rsidRPr="001C6C83">
        <w:rPr>
          <w:rFonts w:asciiTheme="minorHAnsi" w:hAnsiTheme="minorHAnsi"/>
          <w:sz w:val="16"/>
        </w:rPr>
        <w:separator/>
      </w:r>
      <w:r w:rsidRPr="001C6C83">
        <w:rPr>
          <w:rFonts w:asciiTheme="minorHAnsi" w:hAnsiTheme="minorHAnsi"/>
          <w:sz w:val="16"/>
        </w:rPr>
        <w:t>rooted in individual liberties and the shedding of fear and oppression</w:t>
      </w:r>
      <w:r w:rsidRPr="001C6C83">
        <w:rPr>
          <w:rFonts w:asciiTheme="minorHAnsi" w:hAnsiTheme="minorHAnsi"/>
          <w:sz w:val="16"/>
        </w:rPr>
        <w:separator/>
      </w:r>
      <w:r w:rsidRPr="001C6C83">
        <w:rPr>
          <w:rStyle w:val="UnderlineBold"/>
          <w:rFonts w:asciiTheme="minorHAnsi" w:hAnsiTheme="minorHAnsi"/>
          <w:highlight w:val="yellow"/>
        </w:rPr>
        <w:t>are</w:t>
      </w:r>
      <w:r w:rsidRPr="001C6C83">
        <w:rPr>
          <w:rStyle w:val="UnderlineBold"/>
          <w:rFonts w:asciiTheme="minorHAnsi" w:hAnsiTheme="minorHAnsi"/>
        </w:rPr>
        <w:t xml:space="preserve"> fundamentally </w:t>
      </w:r>
      <w:r w:rsidRPr="001C6C83">
        <w:rPr>
          <w:rStyle w:val="UnderlineBold"/>
          <w:rFonts w:asciiTheme="minorHAnsi" w:hAnsiTheme="minorHAnsi"/>
          <w:highlight w:val="yellow"/>
        </w:rPr>
        <w:t>American</w:t>
      </w:r>
      <w:r w:rsidRPr="001C6C83">
        <w:rPr>
          <w:rStyle w:val="UnderlineBold"/>
          <w:rFonts w:asciiTheme="minorHAnsi" w:hAnsiTheme="minorHAnsi"/>
        </w:rPr>
        <w:t xml:space="preserve"> principles </w:t>
      </w:r>
      <w:r w:rsidRPr="001C6C83">
        <w:rPr>
          <w:rStyle w:val="UnderlineBold"/>
          <w:rFonts w:asciiTheme="minorHAnsi" w:hAnsiTheme="minorHAnsi"/>
          <w:highlight w:val="yellow"/>
        </w:rPr>
        <w:t>for which the U</w:t>
      </w:r>
      <w:r w:rsidRPr="001C6C83">
        <w:rPr>
          <w:rStyle w:val="UnderlineBold"/>
          <w:rFonts w:asciiTheme="minorHAnsi" w:hAnsiTheme="minorHAnsi"/>
        </w:rPr>
        <w:t xml:space="preserve">nited </w:t>
      </w:r>
      <w:r w:rsidRPr="001C6C83">
        <w:rPr>
          <w:rStyle w:val="UnderlineBold"/>
          <w:rFonts w:asciiTheme="minorHAnsi" w:hAnsiTheme="minorHAnsi"/>
          <w:highlight w:val="yellow"/>
        </w:rPr>
        <w:t>S</w:t>
      </w:r>
      <w:r w:rsidRPr="001C6C83">
        <w:rPr>
          <w:rStyle w:val="UnderlineBold"/>
          <w:rFonts w:asciiTheme="minorHAnsi" w:hAnsiTheme="minorHAnsi"/>
        </w:rPr>
        <w:t xml:space="preserve">tates </w:t>
      </w:r>
      <w:r w:rsidRPr="001C6C83">
        <w:rPr>
          <w:rStyle w:val="UnderlineBold"/>
          <w:rFonts w:asciiTheme="minorHAnsi" w:hAnsiTheme="minorHAnsi"/>
          <w:highlight w:val="yellow"/>
        </w:rPr>
        <w:t>and its people are best suited to support</w:t>
      </w:r>
      <w:r w:rsidRPr="001C6C83">
        <w:rPr>
          <w:rStyle w:val="UnderlineBold"/>
          <w:rFonts w:asciiTheme="minorHAnsi" w:hAnsiTheme="minorHAnsi"/>
        </w:rPr>
        <w:t xml:space="preserve"> and advocate</w:t>
      </w:r>
      <w:r w:rsidRPr="001C6C83">
        <w:rPr>
          <w:rFonts w:asciiTheme="minorHAnsi" w:hAnsiTheme="minorHAnsi"/>
          <w:sz w:val="16"/>
        </w:rPr>
        <w:t xml:space="preserve">. Importantly, </w:t>
      </w:r>
      <w:r w:rsidRPr="001C6C83">
        <w:rPr>
          <w:rStyle w:val="UnderlineBold"/>
          <w:rFonts w:asciiTheme="minorHAnsi" w:hAnsiTheme="minorHAnsi"/>
          <w:highlight w:val="yellow"/>
        </w:rPr>
        <w:t>this approach would</w:t>
      </w:r>
      <w:r w:rsidRPr="001C6C83">
        <w:rPr>
          <w:rStyle w:val="UnderlineBold"/>
          <w:rFonts w:asciiTheme="minorHAnsi" w:hAnsiTheme="minorHAnsi"/>
        </w:rPr>
        <w:t xml:space="preserve"> help </w:t>
      </w:r>
      <w:r w:rsidRPr="001C6C83">
        <w:rPr>
          <w:rStyle w:val="UnderlineBold"/>
          <w:rFonts w:asciiTheme="minorHAnsi" w:hAnsiTheme="minorHAnsi"/>
          <w:highlight w:val="yellow"/>
        </w:rPr>
        <w:t>bring clarity</w:t>
      </w:r>
      <w:r w:rsidRPr="001C6C83">
        <w:rPr>
          <w:rStyle w:val="UnderlineBold"/>
          <w:rFonts w:asciiTheme="minorHAnsi" w:hAnsiTheme="minorHAnsi"/>
        </w:rPr>
        <w:t xml:space="preserve"> to the broader U.S. policy</w:t>
      </w:r>
      <w:r w:rsidRPr="001C6C83">
        <w:rPr>
          <w:rFonts w:asciiTheme="minorHAnsi" w:hAnsiTheme="minorHAnsi"/>
          <w:sz w:val="16"/>
        </w:rPr>
        <w:t xml:space="preserve"> toward the Arab Spring and the region. </w:t>
      </w:r>
      <w:r w:rsidRPr="001C6C83">
        <w:rPr>
          <w:rStyle w:val="StyleBoldUnderline"/>
          <w:rFonts w:asciiTheme="minorHAnsi" w:hAnsiTheme="minorHAnsi"/>
        </w:rPr>
        <w:t>The approach would be the right policy overall</w:t>
      </w:r>
      <w:r w:rsidRPr="001C6C83">
        <w:rPr>
          <w:rFonts w:asciiTheme="minorHAnsi" w:hAnsiTheme="minorHAnsi"/>
          <w:sz w:val="16"/>
        </w:rPr>
        <w:t xml:space="preserve"> to ensure the aspirations of those who have courageously taken to the streets. </w:t>
      </w:r>
      <w:r w:rsidRPr="001C6C83">
        <w:rPr>
          <w:rStyle w:val="UnderlineBold"/>
          <w:rFonts w:asciiTheme="minorHAnsi" w:hAnsiTheme="minorHAnsi"/>
          <w:highlight w:val="yellow"/>
        </w:rPr>
        <w:t>It would align with U.S. values and interests</w:t>
      </w:r>
      <w:r w:rsidRPr="001C6C83">
        <w:rPr>
          <w:rStyle w:val="UnderlineBold"/>
          <w:rFonts w:asciiTheme="minorHAnsi" w:hAnsiTheme="minorHAnsi"/>
        </w:rPr>
        <w:t>.</w:t>
      </w:r>
      <w:r w:rsidRPr="001C6C83">
        <w:rPr>
          <w:rFonts w:asciiTheme="minorHAnsi" w:hAnsiTheme="minorHAnsi"/>
          <w:sz w:val="16"/>
        </w:rPr>
        <w:t xml:space="preserve"> Importantly, too, </w:t>
      </w:r>
      <w:r w:rsidRPr="001C6C83">
        <w:rPr>
          <w:rStyle w:val="StyleBoldUnderline"/>
          <w:rFonts w:asciiTheme="minorHAnsi" w:hAnsiTheme="minorHAnsi"/>
        </w:rPr>
        <w:t xml:space="preserve">it would help answer the challenge from AQAM to define what happens next and would further ensure that the movement remains on its heels </w:t>
      </w:r>
      <w:r w:rsidRPr="001C6C83">
        <w:rPr>
          <w:rFonts w:asciiTheme="minorHAnsi" w:hAnsiTheme="minorHAnsi"/>
          <w:sz w:val="16"/>
        </w:rPr>
        <w:t xml:space="preserve">after the death of bin Laden. </w:t>
      </w:r>
      <w:r w:rsidRPr="001C6C83">
        <w:rPr>
          <w:rStyle w:val="StyleBoldUnderline"/>
          <w:rFonts w:asciiTheme="minorHAnsi" w:hAnsiTheme="minorHAnsi"/>
          <w:highlight w:val="yellow"/>
        </w:rPr>
        <w:t>If the U</w:t>
      </w:r>
      <w:r w:rsidRPr="001C6C83">
        <w:rPr>
          <w:rStyle w:val="StyleBoldUnderline"/>
          <w:rFonts w:asciiTheme="minorHAnsi" w:hAnsiTheme="minorHAnsi"/>
        </w:rPr>
        <w:t xml:space="preserve">nited </w:t>
      </w:r>
      <w:r w:rsidRPr="001C6C83">
        <w:rPr>
          <w:rStyle w:val="StyleBoldUnderline"/>
          <w:rFonts w:asciiTheme="minorHAnsi" w:hAnsiTheme="minorHAnsi"/>
          <w:highlight w:val="yellow"/>
        </w:rPr>
        <w:t>S</w:t>
      </w:r>
      <w:r w:rsidRPr="001C6C83">
        <w:rPr>
          <w:rStyle w:val="StyleBoldUnderline"/>
          <w:rFonts w:asciiTheme="minorHAnsi" w:hAnsiTheme="minorHAnsi"/>
        </w:rPr>
        <w:t xml:space="preserve">tates </w:t>
      </w:r>
      <w:r w:rsidRPr="001C6C83">
        <w:rPr>
          <w:rStyle w:val="StyleBoldUnderline"/>
          <w:rFonts w:asciiTheme="minorHAnsi" w:hAnsiTheme="minorHAnsi"/>
          <w:highlight w:val="yellow"/>
        </w:rPr>
        <w:t>makes</w:t>
      </w:r>
      <w:r w:rsidRPr="001C6C83">
        <w:rPr>
          <w:rStyle w:val="StyleBoldUnderline"/>
          <w:rFonts w:asciiTheme="minorHAnsi" w:hAnsiTheme="minorHAnsi"/>
        </w:rPr>
        <w:t xml:space="preserve"> a significant effort to help </w:t>
      </w:r>
      <w:r w:rsidRPr="001C6C83">
        <w:rPr>
          <w:rStyle w:val="StyleBoldUnderline"/>
          <w:rFonts w:asciiTheme="minorHAnsi" w:hAnsiTheme="minorHAnsi"/>
          <w:highlight w:val="yellow"/>
        </w:rPr>
        <w:t>the Arab Spring succeed</w:t>
      </w:r>
      <w:r w:rsidRPr="001C6C83">
        <w:rPr>
          <w:rStyle w:val="StyleBoldUnderline"/>
          <w:rFonts w:asciiTheme="minorHAnsi" w:hAnsiTheme="minorHAnsi"/>
        </w:rPr>
        <w:t xml:space="preserve"> in the long term, </w:t>
      </w:r>
      <w:r w:rsidRPr="001C6C83">
        <w:rPr>
          <w:rStyle w:val="StyleBoldUnderline"/>
          <w:rFonts w:asciiTheme="minorHAnsi" w:hAnsiTheme="minorHAnsi"/>
          <w:highlight w:val="yellow"/>
        </w:rPr>
        <w:t>it will accelerate the defeat of AQ</w:t>
      </w:r>
      <w:r w:rsidRPr="001C6C83">
        <w:rPr>
          <w:rStyle w:val="StyleBoldUnderline"/>
          <w:rFonts w:asciiTheme="minorHAnsi" w:hAnsiTheme="minorHAnsi"/>
        </w:rPr>
        <w:t xml:space="preserve">AM </w:t>
      </w:r>
      <w:r w:rsidRPr="001C6C83">
        <w:rPr>
          <w:rStyle w:val="StyleBoldUnderline"/>
          <w:rFonts w:asciiTheme="minorHAnsi" w:hAnsiTheme="minorHAnsi"/>
          <w:highlight w:val="yellow"/>
        </w:rPr>
        <w:t>and its ideology</w:t>
      </w:r>
      <w:r w:rsidRPr="001C6C83">
        <w:rPr>
          <w:rFonts w:asciiTheme="minorHAnsi" w:hAnsiTheme="minorHAnsi"/>
          <w:sz w:val="16"/>
        </w:rPr>
        <w:t xml:space="preserve">. Combined with the killing of bin Laden, </w:t>
      </w:r>
      <w:r w:rsidRPr="001C6C83">
        <w:rPr>
          <w:rStyle w:val="StyleBoldUnderline"/>
          <w:rFonts w:asciiTheme="minorHAnsi" w:hAnsiTheme="minorHAnsi"/>
          <w:highlight w:val="yellow"/>
        </w:rPr>
        <w:t>this could mark the beginning of the end</w:t>
      </w:r>
      <w:r w:rsidRPr="001C6C83">
        <w:rPr>
          <w:rStyle w:val="StyleBoldUnderline"/>
          <w:rFonts w:asciiTheme="minorHAnsi" w:hAnsiTheme="minorHAnsi"/>
        </w:rPr>
        <w:t xml:space="preserve"> of the long war</w:t>
      </w:r>
      <w:r w:rsidRPr="001C6C83">
        <w:rPr>
          <w:rFonts w:asciiTheme="minorHAnsi" w:hAnsiTheme="minorHAnsi"/>
          <w:sz w:val="16"/>
        </w:rPr>
        <w:t>.</w:t>
      </w:r>
    </w:p>
    <w:p w:rsidR="00AA0316" w:rsidRPr="001C6C83" w:rsidRDefault="00AA0316" w:rsidP="00AA0316">
      <w:pPr>
        <w:rPr>
          <w:rStyle w:val="StyleBoldUnderline"/>
          <w:rFonts w:asciiTheme="minorHAnsi" w:hAnsiTheme="minorHAnsi"/>
        </w:rPr>
      </w:pPr>
    </w:p>
    <w:p w:rsidR="00AA0316" w:rsidRPr="001C6C83" w:rsidRDefault="00AA0316" w:rsidP="00AA0316">
      <w:pPr>
        <w:rPr>
          <w:rFonts w:asciiTheme="minorHAnsi" w:hAnsiTheme="minorHAnsi"/>
        </w:rPr>
      </w:pPr>
    </w:p>
    <w:p w:rsidR="00AA0316" w:rsidRPr="001C6C83" w:rsidRDefault="00AA0316" w:rsidP="00AA0316">
      <w:pPr>
        <w:pStyle w:val="Heading3"/>
        <w:rPr>
          <w:rFonts w:asciiTheme="minorHAnsi" w:hAnsiTheme="minorHAnsi"/>
        </w:rPr>
      </w:pPr>
      <w:r w:rsidRPr="001C6C83">
        <w:rPr>
          <w:rFonts w:asciiTheme="minorHAnsi" w:hAnsiTheme="minorHAnsi"/>
        </w:rPr>
        <w:lastRenderedPageBreak/>
        <w:t>Democracy</w:t>
      </w:r>
    </w:p>
    <w:p w:rsidR="00AA0316" w:rsidRPr="001C6C83" w:rsidRDefault="00AA0316" w:rsidP="00AA0316">
      <w:pPr>
        <w:pStyle w:val="tag"/>
        <w:rPr>
          <w:rFonts w:asciiTheme="minorHAnsi" w:hAnsiTheme="minorHAnsi"/>
        </w:rPr>
      </w:pPr>
      <w:r w:rsidRPr="001C6C83">
        <w:rPr>
          <w:rFonts w:asciiTheme="minorHAnsi" w:hAnsiTheme="minorHAnsi"/>
        </w:rPr>
        <w:t xml:space="preserve">Key to terrorism and democracy promotion </w:t>
      </w:r>
    </w:p>
    <w:p w:rsidR="00AA0316" w:rsidRPr="001C6C83" w:rsidRDefault="00AA0316" w:rsidP="00AA0316">
      <w:pPr>
        <w:rPr>
          <w:rFonts w:asciiTheme="minorHAnsi" w:hAnsiTheme="minorHAnsi"/>
          <w:sz w:val="16"/>
        </w:rPr>
      </w:pPr>
      <w:r w:rsidRPr="001C6C83">
        <w:rPr>
          <w:rFonts w:asciiTheme="minorHAnsi" w:hAnsiTheme="minorHAnsi"/>
          <w:sz w:val="16"/>
        </w:rPr>
        <w:t xml:space="preserve">Joseph S. </w:t>
      </w:r>
      <w:r w:rsidRPr="001C6C83">
        <w:rPr>
          <w:rStyle w:val="cite"/>
          <w:rFonts w:asciiTheme="minorHAnsi" w:hAnsiTheme="minorHAnsi"/>
        </w:rPr>
        <w:t>Nye</w:t>
      </w:r>
      <w:r w:rsidRPr="001C6C83">
        <w:rPr>
          <w:rFonts w:asciiTheme="minorHAnsi" w:hAnsiTheme="minorHAnsi"/>
          <w:sz w:val="16"/>
        </w:rPr>
        <w:t xml:space="preserve"> Jr. teaches at Harvard and is the author of "The Powers to Lead." He is the coauthor, with Richard Armitage, of "A Smarter, More Secure America," the CSIS commission report on smart power, “The U.S. can reclaim 'smart power'”, Jan 21, </w:t>
      </w:r>
      <w:r w:rsidRPr="001C6C83">
        <w:rPr>
          <w:rStyle w:val="cite"/>
          <w:rFonts w:asciiTheme="minorHAnsi" w:hAnsiTheme="minorHAnsi"/>
        </w:rPr>
        <w:t>2009</w:t>
      </w:r>
      <w:r w:rsidRPr="001C6C83">
        <w:rPr>
          <w:rFonts w:asciiTheme="minorHAnsi" w:hAnsiTheme="minorHAnsi"/>
          <w:sz w:val="16"/>
        </w:rPr>
        <w:t>, http://www.latimes.com/news/opinion/la-oe-nye21-2009jan21,0,1961374.story</w:t>
      </w:r>
    </w:p>
    <w:p w:rsidR="00AA0316" w:rsidRPr="001C6C83" w:rsidRDefault="00AA0316" w:rsidP="00AA0316">
      <w:pPr>
        <w:ind w:left="360"/>
        <w:rPr>
          <w:rStyle w:val="underline"/>
          <w:rFonts w:asciiTheme="minorHAnsi" w:hAnsiTheme="minorHAnsi"/>
        </w:rPr>
      </w:pPr>
      <w:r w:rsidRPr="001C6C83">
        <w:rPr>
          <w:rFonts w:asciiTheme="minorHAnsi" w:hAnsiTheme="minorHAnsi"/>
          <w:sz w:val="16"/>
        </w:rPr>
        <w:t xml:space="preserve">The Pentagon is the best resourced arm of the government, but </w:t>
      </w:r>
      <w:r w:rsidRPr="001C6C83">
        <w:rPr>
          <w:rStyle w:val="underline"/>
          <w:rFonts w:asciiTheme="minorHAnsi" w:hAnsiTheme="minorHAnsi"/>
          <w:highlight w:val="yellow"/>
        </w:rPr>
        <w:t>there are limits to what hard power can achieve on its own. Promoting democracy,</w:t>
      </w:r>
      <w:r w:rsidRPr="001C6C83">
        <w:rPr>
          <w:rStyle w:val="underline"/>
          <w:rFonts w:asciiTheme="minorHAnsi" w:hAnsiTheme="minorHAnsi"/>
        </w:rPr>
        <w:t xml:space="preserve"> human rights </w:t>
      </w:r>
      <w:r w:rsidRPr="001C6C83">
        <w:rPr>
          <w:rStyle w:val="underline"/>
          <w:rFonts w:asciiTheme="minorHAnsi" w:hAnsiTheme="minorHAnsi"/>
          <w:highlight w:val="yellow"/>
        </w:rPr>
        <w:t>and</w:t>
      </w:r>
      <w:r w:rsidRPr="001C6C83">
        <w:rPr>
          <w:rFonts w:asciiTheme="minorHAnsi" w:hAnsiTheme="minorHAnsi"/>
          <w:sz w:val="16"/>
        </w:rPr>
        <w:t xml:space="preserve"> the development of </w:t>
      </w:r>
      <w:r w:rsidRPr="001C6C83">
        <w:rPr>
          <w:rStyle w:val="underline"/>
          <w:rFonts w:asciiTheme="minorHAnsi" w:hAnsiTheme="minorHAnsi"/>
          <w:highlight w:val="yellow"/>
        </w:rPr>
        <w:t>civil society are not best handled with the barrel of a gun.</w:t>
      </w:r>
      <w:r w:rsidRPr="001C6C83">
        <w:rPr>
          <w:rFonts w:asciiTheme="minorHAnsi" w:hAnsiTheme="minorHAnsi"/>
          <w:sz w:val="16"/>
        </w:rPr>
        <w:t xml:space="preserve"> The effects of the 9/11 terrorist attacks threw America off course. </w:t>
      </w:r>
      <w:r w:rsidRPr="001C6C83">
        <w:rPr>
          <w:rStyle w:val="underline"/>
          <w:rFonts w:asciiTheme="minorHAnsi" w:hAnsiTheme="minorHAnsi"/>
          <w:highlight w:val="yellow"/>
        </w:rPr>
        <w:t>Terrorism is a real threat, but over-responding to the provocations of extremists does us more damage than the terrorists ever could</w:t>
      </w:r>
      <w:r w:rsidRPr="001C6C83">
        <w:rPr>
          <w:rStyle w:val="underline"/>
          <w:rFonts w:asciiTheme="minorHAnsi" w:hAnsiTheme="minorHAnsi"/>
        </w:rPr>
        <w:t>. Success in the struggle against terrorism means finding a new central premise for U.S. foreign policy to replace the "war on terror."</w:t>
      </w:r>
      <w:r w:rsidRPr="001C6C83">
        <w:rPr>
          <w:rFonts w:asciiTheme="minorHAnsi" w:hAnsiTheme="minorHAnsi"/>
          <w:sz w:val="16"/>
        </w:rPr>
        <w:t xml:space="preserve"> A commitment to providing for the global good can provide that premise. </w:t>
      </w:r>
      <w:r w:rsidRPr="001C6C83">
        <w:rPr>
          <w:rStyle w:val="underline"/>
          <w:rFonts w:asciiTheme="minorHAnsi" w:hAnsiTheme="minorHAnsi"/>
          <w:highlight w:val="yellow"/>
        </w:rPr>
        <w:t>America can become a smart America -- a smart power -- by again investing in global public goods,</w:t>
      </w:r>
      <w:r w:rsidRPr="001C6C83">
        <w:rPr>
          <w:rStyle w:val="underline"/>
          <w:rFonts w:asciiTheme="minorHAnsi" w:hAnsiTheme="minorHAnsi"/>
        </w:rPr>
        <w:t xml:space="preserve"> </w:t>
      </w:r>
      <w:r w:rsidRPr="001C6C83">
        <w:rPr>
          <w:rFonts w:asciiTheme="minorHAnsi" w:hAnsiTheme="minorHAnsi"/>
          <w:sz w:val="16"/>
        </w:rPr>
        <w:t xml:space="preserve">providing things people and governments of the world want but have not been able to get in the absence of leadership by the strongest country. Development, public health and coping with climate change are good examples. </w:t>
      </w:r>
      <w:r w:rsidRPr="001C6C83">
        <w:rPr>
          <w:rStyle w:val="underline"/>
          <w:rFonts w:asciiTheme="minorHAnsi" w:hAnsiTheme="minorHAnsi"/>
          <w:highlight w:val="yellow"/>
        </w:rPr>
        <w:t>By complementing U.S. military and economic might with greater investments in soft power, and focusing on global public goods, the U.S. can rebuild the framework that it needs to tackle tough global challenges.</w:t>
      </w:r>
    </w:p>
    <w:p w:rsidR="00AA0316" w:rsidRPr="001C6C83" w:rsidRDefault="00AA0316" w:rsidP="00AA0316">
      <w:pPr>
        <w:rPr>
          <w:rFonts w:asciiTheme="minorHAnsi" w:hAnsiTheme="minorHAnsi"/>
        </w:rPr>
      </w:pPr>
    </w:p>
    <w:p w:rsidR="00AA0316" w:rsidRPr="001C6C83" w:rsidRDefault="00AA0316" w:rsidP="00AA0316">
      <w:pPr>
        <w:pStyle w:val="tag"/>
        <w:rPr>
          <w:rFonts w:asciiTheme="minorHAnsi" w:hAnsiTheme="minorHAnsi"/>
        </w:rPr>
      </w:pPr>
      <w:r w:rsidRPr="001C6C83">
        <w:rPr>
          <w:rFonts w:asciiTheme="minorHAnsi" w:hAnsiTheme="minorHAnsi"/>
        </w:rPr>
        <w:t>Extinction</w:t>
      </w:r>
    </w:p>
    <w:p w:rsidR="00AA0316" w:rsidRPr="001C6C83" w:rsidRDefault="00AA0316" w:rsidP="00AA0316">
      <w:pPr>
        <w:rPr>
          <w:rFonts w:asciiTheme="minorHAnsi" w:hAnsiTheme="minorHAnsi"/>
          <w:sz w:val="16"/>
        </w:rPr>
      </w:pPr>
      <w:r w:rsidRPr="001C6C83">
        <w:rPr>
          <w:rFonts w:asciiTheme="minorHAnsi" w:hAnsiTheme="minorHAnsi"/>
          <w:sz w:val="16"/>
        </w:rPr>
        <w:t xml:space="preserve">Larry </w:t>
      </w:r>
      <w:r w:rsidRPr="001C6C83">
        <w:rPr>
          <w:rStyle w:val="cite"/>
          <w:rFonts w:asciiTheme="minorHAnsi" w:hAnsiTheme="minorHAnsi"/>
        </w:rPr>
        <w:t>Diamond</w:t>
      </w:r>
      <w:r w:rsidRPr="001C6C83">
        <w:rPr>
          <w:rFonts w:asciiTheme="minorHAnsi" w:hAnsiTheme="minorHAnsi"/>
          <w:sz w:val="16"/>
        </w:rPr>
        <w:t xml:space="preserve">, Snr Research Fellow at the Hoover Institute, Promoting Democracy in the 1990s, </w:t>
      </w:r>
      <w:r w:rsidRPr="001C6C83">
        <w:rPr>
          <w:rStyle w:val="cite"/>
          <w:rFonts w:asciiTheme="minorHAnsi" w:hAnsiTheme="minorHAnsi"/>
        </w:rPr>
        <w:t>1995</w:t>
      </w:r>
      <w:r w:rsidRPr="001C6C83">
        <w:rPr>
          <w:rFonts w:asciiTheme="minorHAnsi" w:hAnsiTheme="minorHAnsi"/>
          <w:sz w:val="16"/>
        </w:rPr>
        <w:t xml:space="preserve">  p. 6-7</w:t>
      </w:r>
    </w:p>
    <w:p w:rsidR="00AA0316" w:rsidRPr="001C6C83" w:rsidRDefault="00AA0316" w:rsidP="00AA0316">
      <w:pPr>
        <w:ind w:left="360"/>
        <w:rPr>
          <w:rFonts w:asciiTheme="minorHAnsi" w:hAnsiTheme="minorHAnsi"/>
          <w:sz w:val="16"/>
        </w:rPr>
      </w:pPr>
      <w:r w:rsidRPr="001C6C83">
        <w:rPr>
          <w:rFonts w:asciiTheme="minorHAnsi" w:hAnsiTheme="minorHAnsi"/>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Nuclear, chemical, and biological weapons continue to proliferate. </w:t>
      </w:r>
      <w:r w:rsidRPr="001C6C83">
        <w:rPr>
          <w:rStyle w:val="underline"/>
          <w:rFonts w:asciiTheme="minorHAnsi" w:hAnsiTheme="minorHAnsi"/>
          <w:highlight w:val="yellow"/>
        </w:rPr>
        <w:t xml:space="preserve">The </w:t>
      </w:r>
      <w:r w:rsidRPr="001C6C83">
        <w:rPr>
          <w:rFonts w:asciiTheme="minorHAnsi" w:hAnsiTheme="minorHAnsi"/>
          <w:sz w:val="16"/>
        </w:rPr>
        <w:t xml:space="preserve">very </w:t>
      </w:r>
      <w:r w:rsidRPr="001C6C83">
        <w:rPr>
          <w:rStyle w:val="Emphasis2"/>
          <w:rFonts w:asciiTheme="minorHAnsi" w:hAnsiTheme="minorHAnsi"/>
          <w:highlight w:val="yellow"/>
        </w:rPr>
        <w:t>source of life on Earth</w:t>
      </w:r>
      <w:r w:rsidRPr="001C6C83">
        <w:rPr>
          <w:rStyle w:val="underline"/>
          <w:rFonts w:asciiTheme="minorHAnsi" w:hAnsiTheme="minorHAnsi"/>
          <w:highlight w:val="yellow"/>
        </w:rPr>
        <w:t xml:space="preserve">, the global ecosystem, appears </w:t>
      </w:r>
      <w:r w:rsidRPr="001C6C83">
        <w:rPr>
          <w:rFonts w:asciiTheme="minorHAnsi" w:hAnsiTheme="minorHAnsi"/>
          <w:sz w:val="16"/>
        </w:rPr>
        <w:t xml:space="preserve">increasingly </w:t>
      </w:r>
      <w:r w:rsidRPr="001C6C83">
        <w:rPr>
          <w:rStyle w:val="underline"/>
          <w:rFonts w:asciiTheme="minorHAnsi" w:hAnsiTheme="minorHAnsi"/>
          <w:highlight w:val="yellow"/>
        </w:rPr>
        <w:t>endangered</w:t>
      </w:r>
      <w:r w:rsidRPr="001C6C83">
        <w:rPr>
          <w:rFonts w:asciiTheme="minorHAnsi" w:hAnsiTheme="minorHAnsi"/>
          <w:sz w:val="16"/>
        </w:rPr>
        <w:t xml:space="preserve">. Most of these </w:t>
      </w:r>
      <w:r w:rsidRPr="001C6C83">
        <w:rPr>
          <w:rStyle w:val="underline"/>
          <w:rFonts w:asciiTheme="minorHAnsi" w:hAnsiTheme="minorHAnsi"/>
          <w:highlight w:val="yellow"/>
        </w:rPr>
        <w:t xml:space="preserve">new </w:t>
      </w:r>
      <w:r w:rsidRPr="001C6C83">
        <w:rPr>
          <w:rFonts w:asciiTheme="minorHAnsi" w:hAnsiTheme="minorHAnsi"/>
          <w:sz w:val="16"/>
        </w:rPr>
        <w:t xml:space="preserve">and unconventional </w:t>
      </w:r>
      <w:r w:rsidRPr="001C6C83">
        <w:rPr>
          <w:rStyle w:val="underline"/>
          <w:rFonts w:asciiTheme="minorHAnsi" w:hAnsiTheme="minorHAnsi"/>
          <w:highlight w:val="yellow"/>
        </w:rPr>
        <w:t xml:space="preserve">threats </w:t>
      </w:r>
      <w:r w:rsidRPr="001C6C83">
        <w:rPr>
          <w:rFonts w:asciiTheme="minorHAnsi" w:hAnsiTheme="minorHAnsi"/>
          <w:sz w:val="16"/>
        </w:rPr>
        <w:t xml:space="preserve">to security </w:t>
      </w:r>
      <w:r w:rsidRPr="001C6C83">
        <w:rPr>
          <w:rStyle w:val="underline"/>
          <w:rFonts w:asciiTheme="minorHAnsi" w:hAnsiTheme="minorHAnsi"/>
          <w:highlight w:val="yellow"/>
        </w:rPr>
        <w:t xml:space="preserve">are associated with or aggravated by the weakness or absence of democracy, </w:t>
      </w:r>
      <w:r w:rsidRPr="001C6C83">
        <w:rPr>
          <w:rFonts w:asciiTheme="minorHAnsi" w:hAnsiTheme="minorHAnsi"/>
          <w:sz w:val="16"/>
        </w:rPr>
        <w:t xml:space="preserve">with its provisions for legality, accountability, popular sovereignty, and openness.  LESSONS OF THE TWENTIETH </w:t>
      </w:r>
      <w:proofErr w:type="gramStart"/>
      <w:r w:rsidRPr="001C6C83">
        <w:rPr>
          <w:rFonts w:asciiTheme="minorHAnsi" w:hAnsiTheme="minorHAnsi"/>
          <w:sz w:val="16"/>
        </w:rPr>
        <w:t>CENTURY  The</w:t>
      </w:r>
      <w:proofErr w:type="gramEnd"/>
      <w:r w:rsidRPr="001C6C83">
        <w:rPr>
          <w:rFonts w:asciiTheme="minorHAnsi" w:hAnsiTheme="minorHAnsi"/>
          <w:sz w:val="16"/>
        </w:rPr>
        <w:t xml:space="preserve"> experience of this century offers important lessons. </w:t>
      </w:r>
      <w:r w:rsidRPr="001C6C83">
        <w:rPr>
          <w:rStyle w:val="underline"/>
          <w:rFonts w:asciiTheme="minorHAnsi" w:hAnsiTheme="minorHAnsi"/>
          <w:highlight w:val="yellow"/>
        </w:rPr>
        <w:t>Countries that govern themselves in a truly democratic fashion do not go to war</w:t>
      </w:r>
      <w:r w:rsidRPr="001C6C83">
        <w:rPr>
          <w:rFonts w:asciiTheme="minorHAnsi" w:hAnsiTheme="minorHAnsi"/>
          <w:sz w:val="16"/>
        </w:rPr>
        <w:t xml:space="preserve"> with one another. </w:t>
      </w:r>
      <w:r w:rsidRPr="001C6C83">
        <w:rPr>
          <w:rStyle w:val="underline"/>
          <w:rFonts w:asciiTheme="minorHAnsi" w:hAnsiTheme="minorHAnsi"/>
          <w:highlight w:val="yellow"/>
        </w:rPr>
        <w:t>They do not aggress against their neighbors</w:t>
      </w:r>
      <w:r w:rsidRPr="001C6C83">
        <w:rPr>
          <w:rFonts w:asciiTheme="minorHAnsi" w:hAnsiTheme="minorHAnsi"/>
          <w:sz w:val="16"/>
        </w:rPr>
        <w:t xml:space="preserve"> to aggrandize themselves or glorify their leaders. Democratic </w:t>
      </w:r>
      <w:r w:rsidRPr="001C6C83">
        <w:rPr>
          <w:rStyle w:val="underline"/>
          <w:rFonts w:asciiTheme="minorHAnsi" w:hAnsiTheme="minorHAnsi"/>
          <w:highlight w:val="yellow"/>
        </w:rPr>
        <w:t>governments do not ethnically "cleanse" their own populations</w:t>
      </w:r>
      <w:r w:rsidRPr="001C6C83">
        <w:rPr>
          <w:rFonts w:asciiTheme="minorHAnsi" w:hAnsiTheme="minorHAnsi"/>
          <w:sz w:val="16"/>
        </w:rPr>
        <w:t xml:space="preserve">, and they are much less likely to face ethnic insurgency. </w:t>
      </w:r>
      <w:r w:rsidRPr="001C6C83">
        <w:rPr>
          <w:rStyle w:val="underline"/>
          <w:rFonts w:asciiTheme="minorHAnsi" w:hAnsiTheme="minorHAnsi"/>
          <w:highlight w:val="yellow"/>
        </w:rPr>
        <w:t>Democracies do not sponsor terrorism</w:t>
      </w:r>
      <w:r w:rsidRPr="001C6C83">
        <w:rPr>
          <w:rFonts w:asciiTheme="minorHAnsi" w:hAnsiTheme="minorHAnsi"/>
          <w:sz w:val="16"/>
        </w:rPr>
        <w:t xml:space="preserve"> against one another. </w:t>
      </w:r>
      <w:r w:rsidRPr="001C6C83">
        <w:rPr>
          <w:rStyle w:val="underline"/>
          <w:rFonts w:asciiTheme="minorHAnsi" w:hAnsiTheme="minorHAnsi"/>
          <w:highlight w:val="yellow"/>
        </w:rPr>
        <w:t xml:space="preserve">They do not build </w:t>
      </w:r>
      <w:r w:rsidRPr="001C6C83">
        <w:rPr>
          <w:rStyle w:val="underline"/>
          <w:rFonts w:asciiTheme="minorHAnsi" w:hAnsiTheme="minorHAnsi"/>
          <w:highlight w:val="yellow"/>
          <w:bdr w:val="single" w:sz="4" w:space="0" w:color="auto" w:frame="1"/>
        </w:rPr>
        <w:t>w</w:t>
      </w:r>
      <w:r w:rsidRPr="001C6C83">
        <w:rPr>
          <w:rFonts w:asciiTheme="minorHAnsi" w:hAnsiTheme="minorHAnsi"/>
          <w:sz w:val="16"/>
        </w:rPr>
        <w:t xml:space="preserve">eapons of </w:t>
      </w:r>
      <w:r w:rsidRPr="001C6C83">
        <w:rPr>
          <w:rStyle w:val="underline"/>
          <w:rFonts w:asciiTheme="minorHAnsi" w:hAnsiTheme="minorHAnsi"/>
          <w:highlight w:val="yellow"/>
          <w:bdr w:val="single" w:sz="4" w:space="0" w:color="auto" w:frame="1"/>
        </w:rPr>
        <w:t>m</w:t>
      </w:r>
      <w:r w:rsidRPr="001C6C83">
        <w:rPr>
          <w:rFonts w:asciiTheme="minorHAnsi" w:hAnsiTheme="minorHAnsi"/>
          <w:sz w:val="16"/>
        </w:rPr>
        <w:t xml:space="preserve">ass </w:t>
      </w:r>
      <w:r w:rsidRPr="001C6C83">
        <w:rPr>
          <w:rStyle w:val="underline"/>
          <w:rFonts w:asciiTheme="minorHAnsi" w:hAnsiTheme="minorHAnsi"/>
          <w:highlight w:val="yellow"/>
          <w:bdr w:val="single" w:sz="4" w:space="0" w:color="auto" w:frame="1"/>
        </w:rPr>
        <w:t>d</w:t>
      </w:r>
      <w:r w:rsidRPr="001C6C83">
        <w:rPr>
          <w:rFonts w:asciiTheme="minorHAnsi" w:hAnsiTheme="minorHAnsi"/>
          <w:sz w:val="16"/>
        </w:rPr>
        <w:t>estruction to use on or to threaten one another. 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AA0316" w:rsidRPr="001C6C83" w:rsidRDefault="00AA0316" w:rsidP="00AA0316">
      <w:pPr>
        <w:rPr>
          <w:rFonts w:asciiTheme="minorHAnsi" w:hAnsiTheme="minorHAnsi"/>
        </w:rPr>
      </w:pPr>
    </w:p>
    <w:p w:rsidR="001756C2" w:rsidRPr="001C6C83" w:rsidRDefault="001756C2" w:rsidP="001756C2">
      <w:pPr>
        <w:rPr>
          <w:rFonts w:asciiTheme="minorHAnsi" w:hAnsiTheme="minorHAnsi"/>
        </w:rPr>
      </w:pPr>
    </w:p>
    <w:p w:rsidR="00D469AE" w:rsidRPr="001C6C83" w:rsidRDefault="00D469AE" w:rsidP="00D469AE">
      <w:pPr>
        <w:pStyle w:val="Heading3"/>
        <w:rPr>
          <w:rFonts w:asciiTheme="minorHAnsi" w:hAnsiTheme="minorHAnsi"/>
        </w:rPr>
      </w:pPr>
      <w:r w:rsidRPr="001C6C83">
        <w:rPr>
          <w:rFonts w:asciiTheme="minorHAnsi" w:hAnsiTheme="minorHAnsi"/>
        </w:rPr>
        <w:lastRenderedPageBreak/>
        <w:t>Alliances</w:t>
      </w:r>
    </w:p>
    <w:p w:rsidR="00D469AE" w:rsidRPr="001C6C83" w:rsidRDefault="00D469AE" w:rsidP="00D469AE">
      <w:pPr>
        <w:rPr>
          <w:rFonts w:asciiTheme="minorHAnsi" w:hAnsiTheme="minorHAnsi"/>
        </w:rPr>
      </w:pPr>
    </w:p>
    <w:p w:rsidR="00D469AE" w:rsidRPr="001C6C83" w:rsidRDefault="00D469AE" w:rsidP="00D469AE">
      <w:pPr>
        <w:pStyle w:val="Normal1"/>
        <w:spacing w:before="0" w:beforeAutospacing="0" w:after="0" w:afterAutospacing="0"/>
        <w:rPr>
          <w:rFonts w:asciiTheme="minorHAnsi" w:hAnsiTheme="minorHAnsi"/>
          <w:b/>
          <w:szCs w:val="22"/>
        </w:rPr>
      </w:pPr>
      <w:r w:rsidRPr="001C6C83">
        <w:rPr>
          <w:rStyle w:val="author002ddatechar"/>
          <w:rFonts w:asciiTheme="minorHAnsi" w:hAnsiTheme="minorHAnsi"/>
          <w:szCs w:val="22"/>
        </w:rPr>
        <w:t xml:space="preserve">Credibility is </w:t>
      </w:r>
      <w:proofErr w:type="gramStart"/>
      <w:r w:rsidRPr="001C6C83">
        <w:rPr>
          <w:rStyle w:val="author002ddatechar"/>
          <w:rFonts w:asciiTheme="minorHAnsi" w:hAnsiTheme="minorHAnsi"/>
          <w:szCs w:val="22"/>
        </w:rPr>
        <w:t>key</w:t>
      </w:r>
      <w:proofErr w:type="gramEnd"/>
      <w:r w:rsidRPr="001C6C83">
        <w:rPr>
          <w:rStyle w:val="author002ddatechar"/>
          <w:rFonts w:asciiTheme="minorHAnsi" w:hAnsiTheme="minorHAnsi"/>
          <w:szCs w:val="22"/>
        </w:rPr>
        <w:t xml:space="preserve"> to alliances</w:t>
      </w:r>
    </w:p>
    <w:p w:rsidR="00D469AE" w:rsidRPr="001C6C83" w:rsidRDefault="00D469AE" w:rsidP="00D469AE">
      <w:pPr>
        <w:rPr>
          <w:rStyle w:val="normalchar"/>
          <w:rFonts w:asciiTheme="minorHAnsi" w:hAnsiTheme="minorHAnsi"/>
          <w:sz w:val="16"/>
        </w:rPr>
      </w:pPr>
      <w:r w:rsidRPr="001C6C83">
        <w:rPr>
          <w:rFonts w:asciiTheme="minorHAnsi" w:hAnsiTheme="minorHAnsi"/>
          <w:b/>
        </w:rPr>
        <w:t>Armitage and Nye, 07</w:t>
      </w:r>
      <w:r w:rsidRPr="001C6C83">
        <w:rPr>
          <w:rFonts w:asciiTheme="minorHAnsi" w:hAnsiTheme="minorHAnsi"/>
          <w:sz w:val="16"/>
        </w:rPr>
        <w:t xml:space="preserve"> – *Former United States Deputy Secretary of State AND **University Distinguished Service Professor at </w:t>
      </w:r>
      <w:hyperlink r:id="rId54" w:history="1">
        <w:r w:rsidRPr="001C6C83">
          <w:rPr>
            <w:rStyle w:val="Hyperlink"/>
            <w:rFonts w:asciiTheme="minorHAnsi" w:hAnsiTheme="minorHAnsi"/>
            <w:sz w:val="16"/>
          </w:rPr>
          <w:t>Harvard University</w:t>
        </w:r>
      </w:hyperlink>
      <w:r w:rsidRPr="001C6C83">
        <w:rPr>
          <w:rFonts w:asciiTheme="minorHAnsi" w:hAnsiTheme="minorHAnsi"/>
          <w:sz w:val="16"/>
        </w:rPr>
        <w:t xml:space="preserve"> and Former Dean of Harvard’s John F. Kennedy School of Government (*Richard L. AND **Joseph S., 12/9/07, “Stop Getting Mad, America. Get Smart.</w:t>
      </w:r>
      <w:proofErr w:type="gramStart"/>
      <w:r w:rsidRPr="001C6C83">
        <w:rPr>
          <w:rFonts w:asciiTheme="minorHAnsi" w:hAnsiTheme="minorHAnsi"/>
          <w:sz w:val="16"/>
        </w:rPr>
        <w:t>”,</w:t>
      </w:r>
      <w:proofErr w:type="gramEnd"/>
      <w:r w:rsidRPr="001C6C83">
        <w:rPr>
          <w:rFonts w:asciiTheme="minorHAnsi" w:hAnsiTheme="minorHAnsi"/>
          <w:sz w:val="16"/>
        </w:rPr>
        <w:t xml:space="preserve"> </w:t>
      </w:r>
      <w:hyperlink r:id="rId55" w:history="1">
        <w:r w:rsidRPr="001C6C83">
          <w:rPr>
            <w:rStyle w:val="Hyperlink"/>
            <w:rFonts w:asciiTheme="minorHAnsi" w:hAnsiTheme="minorHAnsi"/>
            <w:sz w:val="16"/>
          </w:rPr>
          <w:t>http://www.washingtonpost.com/wp-dyn/content/article/2007/12/05/AR2007120502254.html?nav=rss_print/outlook</w:t>
        </w:r>
      </w:hyperlink>
      <w:r w:rsidRPr="001C6C83">
        <w:rPr>
          <w:rFonts w:asciiTheme="minorHAnsi" w:hAnsiTheme="minorHAnsi"/>
          <w:sz w:val="16"/>
        </w:rPr>
        <w:t>)</w:t>
      </w:r>
    </w:p>
    <w:p w:rsidR="00D469AE" w:rsidRPr="001C6C83" w:rsidRDefault="00D469AE" w:rsidP="00D469AE">
      <w:pPr>
        <w:ind w:left="360"/>
        <w:rPr>
          <w:rFonts w:asciiTheme="minorHAnsi" w:eastAsia="Batang" w:hAnsiTheme="minorHAnsi"/>
          <w:u w:val="single"/>
          <w:shd w:val="clear" w:color="auto" w:fill="00FF00"/>
        </w:rPr>
      </w:pPr>
      <w:r w:rsidRPr="001C6C83">
        <w:rPr>
          <w:rStyle w:val="normalchar"/>
          <w:rFonts w:asciiTheme="minorHAnsi" w:eastAsia="Batang" w:hAnsiTheme="minorHAnsi"/>
          <w:shd w:val="clear" w:color="auto" w:fill="00FF00"/>
        </w:rPr>
        <w:t>The world is dissatisfied with American leadership</w:t>
      </w:r>
      <w:r w:rsidRPr="001C6C83">
        <w:rPr>
          <w:rStyle w:val="normalchar"/>
          <w:rFonts w:asciiTheme="minorHAnsi" w:eastAsia="Batang" w:hAnsiTheme="minorHAnsi"/>
          <w:sz w:val="16"/>
        </w:rPr>
        <w:t xml:space="preserve">. Shocked and frightened after 9/11, we put forward an angry face to the globe, not one that reflected the more traditional American values of hope and optimism, tolerance and opportunity. </w:t>
      </w:r>
      <w:r w:rsidRPr="001C6C83">
        <w:rPr>
          <w:rStyle w:val="normalchar"/>
          <w:rFonts w:asciiTheme="minorHAnsi" w:eastAsia="Batang" w:hAnsiTheme="minorHAnsi"/>
          <w:shd w:val="clear" w:color="auto" w:fill="00FF00"/>
        </w:rPr>
        <w:t>This</w:t>
      </w:r>
      <w:r w:rsidRPr="001C6C83">
        <w:rPr>
          <w:rStyle w:val="normalchar"/>
          <w:rFonts w:asciiTheme="minorHAnsi" w:eastAsia="Batang" w:hAnsiTheme="minorHAnsi"/>
        </w:rPr>
        <w:t xml:space="preserve"> fearful </w:t>
      </w:r>
      <w:r w:rsidRPr="001C6C83">
        <w:rPr>
          <w:rStyle w:val="normalchar"/>
          <w:rFonts w:asciiTheme="minorHAnsi" w:eastAsia="Batang" w:hAnsiTheme="minorHAnsi"/>
          <w:shd w:val="clear" w:color="auto" w:fill="00FF00"/>
        </w:rPr>
        <w:t xml:space="preserve">approach has </w:t>
      </w:r>
      <w:r w:rsidRPr="001C6C83">
        <w:rPr>
          <w:rStyle w:val="normalchar"/>
          <w:rFonts w:asciiTheme="minorHAnsi" w:eastAsia="Batang" w:hAnsiTheme="minorHAnsi"/>
          <w:b/>
          <w:bCs/>
          <w:shd w:val="clear" w:color="auto" w:fill="00FF00"/>
        </w:rPr>
        <w:t>hurt the United States' ability to bring allies to its cause</w:t>
      </w:r>
      <w:r w:rsidRPr="001C6C83">
        <w:rPr>
          <w:rStyle w:val="normalchar"/>
          <w:rFonts w:asciiTheme="minorHAnsi" w:eastAsia="Batang" w:hAnsiTheme="minorHAnsi"/>
        </w:rPr>
        <w:t xml:space="preserve">, but it is not too late to change. </w:t>
      </w:r>
      <w:r w:rsidRPr="001C6C83">
        <w:rPr>
          <w:rStyle w:val="normalchar"/>
          <w:rFonts w:asciiTheme="minorHAnsi" w:eastAsia="Batang" w:hAnsiTheme="minorHAnsi"/>
          <w:shd w:val="clear" w:color="auto" w:fill="00FF00"/>
        </w:rPr>
        <w:t>The nation should embrace a smarter strategy</w:t>
      </w:r>
      <w:r w:rsidRPr="001C6C83">
        <w:rPr>
          <w:rStyle w:val="normalchar"/>
          <w:rFonts w:asciiTheme="minorHAnsi" w:eastAsia="Batang" w:hAnsiTheme="minorHAnsi"/>
          <w:sz w:val="16"/>
        </w:rPr>
        <w:t xml:space="preserve"> that blends our "hard" and "soft" power — </w:t>
      </w:r>
      <w:r w:rsidRPr="001C6C83">
        <w:rPr>
          <w:rStyle w:val="normalchar"/>
          <w:rFonts w:asciiTheme="minorHAnsi" w:eastAsia="Batang" w:hAnsiTheme="minorHAnsi"/>
          <w:shd w:val="clear" w:color="auto" w:fill="00FF00"/>
        </w:rPr>
        <w:t>our ability to</w:t>
      </w:r>
      <w:r w:rsidRPr="001C6C83">
        <w:rPr>
          <w:rStyle w:val="normalchar"/>
          <w:rFonts w:asciiTheme="minorHAnsi" w:eastAsia="Batang" w:hAnsiTheme="minorHAnsi"/>
        </w:rPr>
        <w:t xml:space="preserve"> attract and persuade, as well as our ability to </w:t>
      </w:r>
      <w:r w:rsidRPr="001C6C83">
        <w:rPr>
          <w:rStyle w:val="normalchar"/>
          <w:rFonts w:asciiTheme="minorHAnsi" w:eastAsia="Batang" w:hAnsiTheme="minorHAnsi"/>
          <w:b/>
          <w:bCs/>
          <w:shd w:val="clear" w:color="auto" w:fill="00FF00"/>
        </w:rPr>
        <w:t>use</w:t>
      </w:r>
      <w:r w:rsidRPr="001C6C83">
        <w:rPr>
          <w:rStyle w:val="normalchar"/>
          <w:rFonts w:asciiTheme="minorHAnsi" w:eastAsia="Batang" w:hAnsiTheme="minorHAnsi"/>
          <w:shd w:val="clear" w:color="auto" w:fill="00FF00"/>
        </w:rPr>
        <w:t xml:space="preserve"> economic and military might</w:t>
      </w:r>
      <w:r w:rsidRPr="001C6C83">
        <w:rPr>
          <w:rStyle w:val="normalchar"/>
          <w:rFonts w:asciiTheme="minorHAnsi" w:eastAsia="Batang" w:hAnsiTheme="minorHAnsi"/>
        </w:rPr>
        <w:t xml:space="preserve">. Whether it is ending the crisis in Pakistan, winning the wars in Iraq and Afghanistan, deterring Iran's and North Korea's nuclear ambitions, managing China's rise or improving the lives of those left behind by globalization, </w:t>
      </w:r>
      <w:r w:rsidRPr="001C6C83">
        <w:rPr>
          <w:rStyle w:val="normalchar"/>
          <w:rFonts w:asciiTheme="minorHAnsi" w:eastAsia="Batang" w:hAnsiTheme="minorHAnsi"/>
          <w:shd w:val="clear" w:color="auto" w:fill="00FF00"/>
        </w:rPr>
        <w:t>the U</w:t>
      </w:r>
      <w:r w:rsidRPr="001C6C83">
        <w:rPr>
          <w:rStyle w:val="normalchar"/>
          <w:rFonts w:asciiTheme="minorHAnsi" w:eastAsia="Batang" w:hAnsiTheme="minorHAnsi"/>
        </w:rPr>
        <w:t xml:space="preserve">nited </w:t>
      </w:r>
      <w:r w:rsidRPr="001C6C83">
        <w:rPr>
          <w:rStyle w:val="normalchar"/>
          <w:rFonts w:asciiTheme="minorHAnsi" w:eastAsia="Batang" w:hAnsiTheme="minorHAnsi"/>
          <w:shd w:val="clear" w:color="auto" w:fill="00FF00"/>
        </w:rPr>
        <w:t>S</w:t>
      </w:r>
      <w:r w:rsidRPr="001C6C83">
        <w:rPr>
          <w:rStyle w:val="normalchar"/>
          <w:rFonts w:asciiTheme="minorHAnsi" w:eastAsia="Batang" w:hAnsiTheme="minorHAnsi"/>
        </w:rPr>
        <w:t>tates</w:t>
      </w:r>
      <w:r w:rsidRPr="001C6C83">
        <w:rPr>
          <w:rStyle w:val="normalchar"/>
          <w:rFonts w:asciiTheme="minorHAnsi" w:eastAsia="Batang" w:hAnsiTheme="minorHAnsi"/>
          <w:shd w:val="clear" w:color="auto" w:fill="00FF00"/>
        </w:rPr>
        <w:t xml:space="preserve"> needs a</w:t>
      </w:r>
      <w:r w:rsidRPr="001C6C83">
        <w:rPr>
          <w:rStyle w:val="normalchar"/>
          <w:rFonts w:asciiTheme="minorHAnsi" w:eastAsia="Batang" w:hAnsiTheme="minorHAnsi"/>
        </w:rPr>
        <w:t xml:space="preserve"> broader</w:t>
      </w:r>
      <w:r w:rsidRPr="001C6C83">
        <w:rPr>
          <w:rStyle w:val="normalchar"/>
          <w:rFonts w:asciiTheme="minorHAnsi" w:eastAsia="Batang" w:hAnsiTheme="minorHAnsi"/>
          <w:shd w:val="clear" w:color="auto" w:fill="00FF00"/>
        </w:rPr>
        <w:t>, more balanced approach</w:t>
      </w:r>
      <w:r w:rsidRPr="001C6C83">
        <w:rPr>
          <w:rStyle w:val="normalchar"/>
          <w:rFonts w:asciiTheme="minorHAnsi" w:eastAsia="Batang" w:hAnsiTheme="minorHAnsi"/>
          <w:sz w:val="16"/>
        </w:rPr>
        <w:t xml:space="preserve">. Lest anyone think that this approach is weak or naive, remember that Defense Secretary Robert M. Gates used a major speech on Nov. 26 "to make the case for strengthening our capacity to use 'soft' power and for better integrating it with 'hard' power." We — one Republican, one Democrat — have devoted our lives to promoting American preeminence as a force for good in the world. But </w:t>
      </w:r>
      <w:r w:rsidRPr="001C6C83">
        <w:rPr>
          <w:rStyle w:val="normalchar"/>
          <w:rFonts w:asciiTheme="minorHAnsi" w:eastAsia="Batang" w:hAnsiTheme="minorHAnsi"/>
        </w:rPr>
        <w:t>the United States cannot stay on top without strong and willing allies and partners.</w:t>
      </w:r>
      <w:r w:rsidRPr="001C6C83">
        <w:rPr>
          <w:rStyle w:val="normalchar"/>
          <w:rFonts w:asciiTheme="minorHAnsi" w:eastAsia="Batang" w:hAnsiTheme="minorHAnsi"/>
          <w:sz w:val="16"/>
        </w:rPr>
        <w:t xml:space="preserve"> Over the past six years, too many people have confused sharing the burden with relinquishing power. In fact, when we let others help, we are extending U.S. influence, not diminishing it. Since 9/11, the war on terrorism has shaped this isolating outlook, becoming the central focus of U.S. engagement with the world. </w:t>
      </w:r>
      <w:r w:rsidRPr="001C6C83">
        <w:rPr>
          <w:rStyle w:val="normalchar"/>
          <w:rFonts w:asciiTheme="minorHAnsi" w:eastAsia="Batang" w:hAnsiTheme="minorHAnsi"/>
        </w:rPr>
        <w:t>The threat from terrorists with global reach is likely to be with us for decades. But unless they have weapons of mass destruction, groups such as al-Qaeda pose no existential threat to the United States — unlike our old foes Nazi Germany and the Soviet Union. In fact, al-Qaeda and its ilk hope to defeat us by using our own strength against us. They hope that we will blunder, overreact and turn world opinion against us.</w:t>
      </w:r>
      <w:r w:rsidRPr="001C6C83">
        <w:rPr>
          <w:rStyle w:val="normalchar"/>
          <w:rFonts w:asciiTheme="minorHAnsi" w:eastAsia="Batang" w:hAnsiTheme="minorHAnsi"/>
          <w:sz w:val="16"/>
        </w:rPr>
        <w:t xml:space="preserve">This is a deliberately set trap, and one whose grave strategic consequences extend far beyond the costs this nation would suffer from any small-scale terrorist attack, no matter how individually tragic and collectively painful. We cannot return to a nearsighted pre-9/11 mindset that underestimated the al-Qaeda threat, but neither can we remain stuck in a narrow post-9/11 mindset that alienates much of the world. More broadly, </w:t>
      </w:r>
      <w:r w:rsidRPr="001C6C83">
        <w:rPr>
          <w:rStyle w:val="normalchar"/>
          <w:rFonts w:asciiTheme="minorHAnsi" w:eastAsia="Batang" w:hAnsiTheme="minorHAnsi"/>
          <w:b/>
          <w:bCs/>
          <w:shd w:val="clear" w:color="auto" w:fill="00FF00"/>
        </w:rPr>
        <w:t xml:space="preserve">when our words do not match our actions, we demean </w:t>
      </w:r>
      <w:r w:rsidRPr="001C6C83">
        <w:rPr>
          <w:rStyle w:val="normalchar"/>
          <w:rFonts w:asciiTheme="minorHAnsi" w:eastAsia="Batang" w:hAnsiTheme="minorHAnsi"/>
          <w:b/>
          <w:bCs/>
        </w:rPr>
        <w:t xml:space="preserve">our character and </w:t>
      </w:r>
      <w:r w:rsidRPr="001C6C83">
        <w:rPr>
          <w:rStyle w:val="normalchar"/>
          <w:rFonts w:asciiTheme="minorHAnsi" w:eastAsia="Batang" w:hAnsiTheme="minorHAnsi"/>
          <w:b/>
          <w:bCs/>
          <w:shd w:val="clear" w:color="auto" w:fill="00FF00"/>
        </w:rPr>
        <w:t>moral standing</w:t>
      </w:r>
      <w:r w:rsidRPr="001C6C83">
        <w:rPr>
          <w:rStyle w:val="normalchar"/>
          <w:rFonts w:asciiTheme="minorHAnsi" w:eastAsia="Batang" w:hAnsiTheme="minorHAnsi"/>
          <w:sz w:val="16"/>
        </w:rPr>
        <w:t xml:space="preserve">. We cannot lecture others about democracy while we back dictators. We cannot denounce torture and waterboarding in other countries and condone it at home. We cannot allow Cuba's Guantanamo Bay or Iraq's Abu Ghraib to become the symbols of American power. The United States has long been the big kid on the block, and it will probably remain so for years to come. But its staying power has a great deal to do with whether it is perceived as a bully or a friend. </w:t>
      </w:r>
      <w:r w:rsidRPr="001C6C83">
        <w:rPr>
          <w:rStyle w:val="normalchar"/>
          <w:rFonts w:asciiTheme="minorHAnsi" w:eastAsia="Batang" w:hAnsiTheme="minorHAnsi"/>
          <w:shd w:val="clear" w:color="auto" w:fill="00FF00"/>
        </w:rPr>
        <w:t>States</w:t>
      </w:r>
      <w:r w:rsidRPr="001C6C83">
        <w:rPr>
          <w:rStyle w:val="normalchar"/>
          <w:rFonts w:asciiTheme="minorHAnsi" w:eastAsia="Batang" w:hAnsiTheme="minorHAnsi"/>
        </w:rPr>
        <w:t xml:space="preserve"> and non-state actors </w:t>
      </w:r>
      <w:r w:rsidRPr="001C6C83">
        <w:rPr>
          <w:rStyle w:val="normalchar"/>
          <w:rFonts w:asciiTheme="minorHAnsi" w:eastAsia="Batang" w:hAnsiTheme="minorHAnsi"/>
          <w:shd w:val="clear" w:color="auto" w:fill="00FF00"/>
        </w:rPr>
        <w:t>can better address today's challenges when they can draw in allies</w:t>
      </w:r>
      <w:r w:rsidRPr="001C6C83">
        <w:rPr>
          <w:rStyle w:val="normalchar"/>
          <w:rFonts w:asciiTheme="minorHAnsi" w:eastAsia="Batang" w:hAnsiTheme="minorHAnsi"/>
        </w:rPr>
        <w:t xml:space="preserve">; those who alienate potential friends stand at greater risk. The past six years have demonstrated that </w:t>
      </w:r>
      <w:r w:rsidRPr="001C6C83">
        <w:rPr>
          <w:rStyle w:val="normalchar"/>
          <w:rFonts w:asciiTheme="minorHAnsi" w:eastAsia="Batang" w:hAnsiTheme="minorHAnsi"/>
          <w:shd w:val="clear" w:color="auto" w:fill="00FF00"/>
        </w:rPr>
        <w:t>hard power alone cannot secure</w:t>
      </w:r>
      <w:r w:rsidRPr="001C6C83">
        <w:rPr>
          <w:rStyle w:val="normalchar"/>
          <w:rFonts w:asciiTheme="minorHAnsi" w:eastAsia="Batang" w:hAnsiTheme="minorHAnsi"/>
        </w:rPr>
        <w:t xml:space="preserve"> the nation's long-term goals</w:t>
      </w:r>
      <w:r w:rsidRPr="001C6C83">
        <w:rPr>
          <w:rStyle w:val="normalchar"/>
          <w:rFonts w:asciiTheme="minorHAnsi" w:eastAsia="Batang" w:hAnsiTheme="minorHAnsi"/>
          <w:sz w:val="16"/>
        </w:rPr>
        <w:t xml:space="preserve">. </w:t>
      </w:r>
      <w:r w:rsidRPr="001C6C83">
        <w:rPr>
          <w:rStyle w:val="normalchar"/>
          <w:rFonts w:asciiTheme="minorHAnsi" w:eastAsia="Batang" w:hAnsiTheme="minorHAnsi"/>
          <w:b/>
          <w:bCs/>
        </w:rPr>
        <w:t>The U.S. military remains the best in the world, even after having been worn down from years of war.</w:t>
      </w:r>
      <w:r w:rsidRPr="001C6C83">
        <w:rPr>
          <w:rStyle w:val="normalchar"/>
          <w:rFonts w:asciiTheme="minorHAnsi" w:eastAsia="Batang" w:hAnsiTheme="minorHAnsi"/>
          <w:sz w:val="16"/>
        </w:rPr>
        <w:t xml:space="preserve"> We will have to invest in people and materiel to maintain current levels of readiness; as a percentage of gross domestic </w:t>
      </w:r>
      <w:proofErr w:type="gramStart"/>
      <w:r w:rsidRPr="001C6C83">
        <w:rPr>
          <w:rStyle w:val="normalchar"/>
          <w:rFonts w:asciiTheme="minorHAnsi" w:eastAsia="Batang" w:hAnsiTheme="minorHAnsi"/>
          <w:sz w:val="16"/>
        </w:rPr>
        <w:t>product</w:t>
      </w:r>
      <w:proofErr w:type="gramEnd"/>
      <w:r w:rsidRPr="001C6C83">
        <w:rPr>
          <w:rStyle w:val="normalchar"/>
          <w:rFonts w:asciiTheme="minorHAnsi" w:eastAsia="Batang" w:hAnsiTheme="minorHAnsi"/>
          <w:sz w:val="16"/>
        </w:rPr>
        <w:t xml:space="preserve">, U.S. defense spending is actually well below Cold War levels. But </w:t>
      </w:r>
      <w:r w:rsidRPr="001C6C83">
        <w:rPr>
          <w:rStyle w:val="normalchar"/>
          <w:rFonts w:asciiTheme="minorHAnsi" w:eastAsia="Batang" w:hAnsiTheme="minorHAnsi"/>
        </w:rPr>
        <w:t>an extra dollar spent on hard power will not necessarily bring an extra dollar's worth of security. After all, security threats are no longer simply military threats. China is building two coal-fired power plants each week. U.S. hard power will do little to curb this trend, but U.S.-developed technology can make Chinese coal cleaner, which helps the environment and opens new markets for American industry</w:t>
      </w:r>
      <w:r w:rsidRPr="001C6C83">
        <w:rPr>
          <w:rStyle w:val="normalchar"/>
          <w:rFonts w:asciiTheme="minorHAnsi" w:eastAsia="Batang" w:hAnsiTheme="minorHAnsi"/>
          <w:sz w:val="16"/>
        </w:rPr>
        <w:t xml:space="preserve">. In a changing world, the United States should become a smarter power by once again investing in the global good — by providing things that people and governments want but cannot attain without U.S. leadership. </w:t>
      </w:r>
      <w:r w:rsidRPr="001C6C83">
        <w:rPr>
          <w:rStyle w:val="normalchar"/>
          <w:rFonts w:asciiTheme="minorHAnsi" w:eastAsia="Batang" w:hAnsiTheme="minorHAnsi"/>
        </w:rPr>
        <w:t xml:space="preserve">By complementing U.S. military and economic strength </w:t>
      </w:r>
      <w:r w:rsidRPr="001C6C83">
        <w:rPr>
          <w:rStyle w:val="normalchar"/>
          <w:rFonts w:asciiTheme="minorHAnsi" w:eastAsia="Batang" w:hAnsiTheme="minorHAnsi"/>
          <w:shd w:val="clear" w:color="auto" w:fill="00FF00"/>
        </w:rPr>
        <w:t>with</w:t>
      </w:r>
      <w:r w:rsidRPr="001C6C83">
        <w:rPr>
          <w:rStyle w:val="normalchar"/>
          <w:rFonts w:asciiTheme="minorHAnsi" w:eastAsia="Batang" w:hAnsiTheme="minorHAnsi"/>
        </w:rPr>
        <w:t xml:space="preserve"> greater </w:t>
      </w:r>
      <w:r w:rsidRPr="001C6C83">
        <w:rPr>
          <w:rStyle w:val="normalchar"/>
          <w:rFonts w:asciiTheme="minorHAnsi" w:eastAsia="Batang" w:hAnsiTheme="minorHAnsi"/>
          <w:shd w:val="clear" w:color="auto" w:fill="00FF00"/>
        </w:rPr>
        <w:t>investments in soft power, Washington can build</w:t>
      </w:r>
      <w:r w:rsidRPr="001C6C83">
        <w:rPr>
          <w:rStyle w:val="normalchar"/>
          <w:rFonts w:asciiTheme="minorHAnsi" w:eastAsia="Batang" w:hAnsiTheme="minorHAnsi"/>
        </w:rPr>
        <w:t xml:space="preserve"> the </w:t>
      </w:r>
      <w:r w:rsidRPr="001C6C83">
        <w:rPr>
          <w:rStyle w:val="normalchar"/>
          <w:rFonts w:asciiTheme="minorHAnsi" w:eastAsia="Batang" w:hAnsiTheme="minorHAnsi"/>
          <w:shd w:val="clear" w:color="auto" w:fill="00FF00"/>
        </w:rPr>
        <w:t>framework to tackle tough global challenge</w:t>
      </w:r>
      <w:r w:rsidRPr="001C6C83">
        <w:rPr>
          <w:rStyle w:val="normalchar"/>
          <w:rFonts w:asciiTheme="minorHAnsi" w:eastAsia="Batang" w:hAnsiTheme="minorHAnsi"/>
        </w:rPr>
        <w:t>s. We call this smart power</w:t>
      </w:r>
      <w:r w:rsidRPr="001C6C83">
        <w:rPr>
          <w:rStyle w:val="normalchar"/>
          <w:rFonts w:asciiTheme="minorHAnsi" w:eastAsia="Batang" w:hAnsiTheme="minorHAnsi"/>
          <w:sz w:val="16"/>
        </w:rPr>
        <w:t>.</w:t>
      </w:r>
    </w:p>
    <w:p w:rsidR="00D469AE" w:rsidRPr="001C6C83" w:rsidRDefault="00D469AE" w:rsidP="00D469AE">
      <w:pPr>
        <w:rPr>
          <w:rFonts w:asciiTheme="minorHAnsi" w:hAnsiTheme="minorHAnsi"/>
        </w:rPr>
      </w:pPr>
    </w:p>
    <w:p w:rsidR="00D469AE" w:rsidRPr="001C6C83" w:rsidRDefault="00D469AE" w:rsidP="00D469AE">
      <w:pPr>
        <w:rPr>
          <w:rFonts w:asciiTheme="minorHAnsi" w:hAnsiTheme="minorHAnsi"/>
          <w:b/>
        </w:rPr>
      </w:pPr>
      <w:r w:rsidRPr="001C6C83">
        <w:rPr>
          <w:rFonts w:asciiTheme="minorHAnsi" w:hAnsiTheme="minorHAnsi"/>
          <w:b/>
        </w:rPr>
        <w:t>Nuclear war</w:t>
      </w:r>
    </w:p>
    <w:p w:rsidR="00D469AE" w:rsidRPr="001C6C83" w:rsidRDefault="00D469AE" w:rsidP="00D469AE">
      <w:pPr>
        <w:rPr>
          <w:rFonts w:asciiTheme="minorHAnsi" w:hAnsiTheme="minorHAnsi"/>
          <w:sz w:val="16"/>
        </w:rPr>
      </w:pPr>
      <w:r w:rsidRPr="001C6C83">
        <w:rPr>
          <w:rFonts w:asciiTheme="minorHAnsi" w:hAnsiTheme="minorHAnsi"/>
          <w:b/>
        </w:rPr>
        <w:t>Ross, 99</w:t>
      </w:r>
      <w:r w:rsidRPr="001C6C83">
        <w:rPr>
          <w:rFonts w:asciiTheme="minorHAnsi" w:hAnsiTheme="minorHAnsi"/>
          <w:sz w:val="16"/>
        </w:rPr>
        <w:t xml:space="preserve"> – Professor of Political Science at Simon Fraser University (Douglas, Winter 1998/1999, “Canada’s Functional Isolationism and the Future of Weapons of mass Destruction”, Lexis Nexis)</w:t>
      </w:r>
    </w:p>
    <w:p w:rsidR="00D469AE" w:rsidRPr="001C6C83" w:rsidRDefault="00D469AE" w:rsidP="00D469AE">
      <w:pPr>
        <w:ind w:left="360"/>
        <w:rPr>
          <w:rFonts w:asciiTheme="minorHAnsi" w:hAnsiTheme="minorHAnsi"/>
          <w:u w:val="single"/>
        </w:rPr>
      </w:pPr>
      <w:r w:rsidRPr="001C6C83">
        <w:rPr>
          <w:rStyle w:val="MinimizedTextChar"/>
          <w:rFonts w:asciiTheme="minorHAnsi" w:hAnsiTheme="minorHAnsi"/>
        </w:rPr>
        <w:lastRenderedPageBreak/>
        <w:t>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w:t>
      </w:r>
      <w:r w:rsidRPr="001C6C83">
        <w:rPr>
          <w:rFonts w:asciiTheme="minorHAnsi" w:hAnsiTheme="minorHAnsi"/>
        </w:rPr>
        <w:t xml:space="preserve"> </w:t>
      </w:r>
      <w:r w:rsidRPr="001C6C83">
        <w:rPr>
          <w:rFonts w:asciiTheme="minorHAnsi" w:hAnsiTheme="minorHAnsi"/>
          <w:highlight w:val="yellow"/>
          <w:u w:val="single"/>
        </w:rPr>
        <w:t>for</w:t>
      </w:r>
      <w:r w:rsidRPr="001C6C83">
        <w:rPr>
          <w:rFonts w:asciiTheme="minorHAnsi" w:hAnsiTheme="minorHAnsi"/>
        </w:rPr>
        <w:t xml:space="preserve">, </w:t>
      </w:r>
      <w:r w:rsidRPr="001C6C83">
        <w:rPr>
          <w:rFonts w:asciiTheme="minorHAnsi" w:hAnsiTheme="minorHAnsi"/>
          <w:u w:val="single"/>
        </w:rPr>
        <w:t>a proportionately equitable commitment of resources to</w:t>
      </w:r>
      <w:r w:rsidRPr="001C6C83">
        <w:rPr>
          <w:rFonts w:asciiTheme="minorHAnsi" w:hAnsiTheme="minorHAnsi"/>
        </w:rPr>
        <w:t xml:space="preserve"> </w:t>
      </w:r>
      <w:r w:rsidRPr="001C6C83">
        <w:rPr>
          <w:rStyle w:val="MinimizedTextChar"/>
          <w:rFonts w:asciiTheme="minorHAnsi" w:hAnsiTheme="minorHAnsi"/>
        </w:rPr>
        <w:t xml:space="preserve">the management and </w:t>
      </w:r>
      <w:r w:rsidRPr="001C6C83">
        <w:rPr>
          <w:rFonts w:asciiTheme="minorHAnsi" w:hAnsiTheme="minorHAnsi"/>
          <w:highlight w:val="yellow"/>
          <w:u w:val="single"/>
        </w:rPr>
        <w:t xml:space="preserve">prevention of </w:t>
      </w:r>
      <w:r w:rsidRPr="001C6C83">
        <w:rPr>
          <w:rFonts w:asciiTheme="minorHAnsi" w:hAnsiTheme="minorHAnsi"/>
          <w:u w:val="single"/>
        </w:rPr>
        <w:t xml:space="preserve">international </w:t>
      </w:r>
      <w:r w:rsidRPr="001C6C83">
        <w:rPr>
          <w:rFonts w:asciiTheme="minorHAnsi" w:hAnsiTheme="minorHAnsi"/>
          <w:highlight w:val="yellow"/>
          <w:u w:val="single"/>
        </w:rPr>
        <w:t>conflict – and</w:t>
      </w:r>
      <w:r w:rsidRPr="001C6C83">
        <w:rPr>
          <w:rFonts w:asciiTheme="minorHAnsi" w:hAnsiTheme="minorHAnsi"/>
          <w:highlight w:val="yellow"/>
        </w:rPr>
        <w:t xml:space="preserve"> </w:t>
      </w:r>
      <w:r w:rsidRPr="001C6C83">
        <w:rPr>
          <w:rStyle w:val="MinimizedTextChar"/>
          <w:rFonts w:asciiTheme="minorHAnsi" w:hAnsiTheme="minorHAnsi"/>
        </w:rPr>
        <w:t>thus the</w:t>
      </w:r>
      <w:r w:rsidRPr="001C6C83">
        <w:rPr>
          <w:rFonts w:asciiTheme="minorHAnsi" w:hAnsiTheme="minorHAnsi"/>
        </w:rPr>
        <w:t xml:space="preserve"> </w:t>
      </w:r>
      <w:r w:rsidRPr="001C6C83">
        <w:rPr>
          <w:rFonts w:asciiTheme="minorHAnsi" w:hAnsiTheme="minorHAnsi"/>
          <w:highlight w:val="yellow"/>
          <w:u w:val="single"/>
        </w:rPr>
        <w:t>containment of</w:t>
      </w:r>
      <w:r w:rsidRPr="001C6C83">
        <w:rPr>
          <w:rFonts w:asciiTheme="minorHAnsi" w:hAnsiTheme="minorHAnsi"/>
        </w:rPr>
        <w:t xml:space="preserve"> </w:t>
      </w:r>
      <w:r w:rsidRPr="001C6C83">
        <w:rPr>
          <w:rStyle w:val="MinimizedTextChar"/>
          <w:rFonts w:asciiTheme="minorHAnsi" w:hAnsiTheme="minorHAnsi"/>
        </w:rPr>
        <w:t>the</w:t>
      </w:r>
      <w:r w:rsidRPr="001C6C83">
        <w:rPr>
          <w:rFonts w:asciiTheme="minorHAnsi" w:hAnsiTheme="minorHAnsi"/>
        </w:rPr>
        <w:t xml:space="preserve"> </w:t>
      </w:r>
      <w:r w:rsidRPr="001C6C83">
        <w:rPr>
          <w:rFonts w:asciiTheme="minorHAnsi" w:hAnsiTheme="minorHAnsi"/>
          <w:highlight w:val="yellow"/>
          <w:u w:val="single"/>
        </w:rPr>
        <w:t>WMD</w:t>
      </w:r>
      <w:r w:rsidRPr="001C6C83">
        <w:rPr>
          <w:rFonts w:asciiTheme="minorHAnsi" w:hAnsiTheme="minorHAnsi"/>
        </w:rPr>
        <w:t xml:space="preserve"> </w:t>
      </w:r>
      <w:r w:rsidRPr="001C6C83">
        <w:rPr>
          <w:rStyle w:val="MinimizedTextChar"/>
          <w:rFonts w:asciiTheme="minorHAnsi" w:hAnsiTheme="minorHAnsi"/>
        </w:rPr>
        <w:t>threat. Future</w:t>
      </w:r>
      <w:r w:rsidRPr="001C6C83">
        <w:rPr>
          <w:rFonts w:asciiTheme="minorHAnsi" w:hAnsiTheme="minorHAnsi"/>
        </w:rPr>
        <w:t xml:space="preserve"> </w:t>
      </w:r>
      <w:r w:rsidRPr="001C6C83">
        <w:rPr>
          <w:rFonts w:asciiTheme="minorHAnsi" w:hAnsiTheme="minorHAnsi"/>
          <w:highlight w:val="yellow"/>
          <w:u w:val="single"/>
        </w:rPr>
        <w:t>American governments will not ‘police</w:t>
      </w:r>
      <w:r w:rsidRPr="001C6C83">
        <w:rPr>
          <w:rFonts w:asciiTheme="minorHAnsi" w:hAnsiTheme="minorHAnsi"/>
          <w:u w:val="single"/>
        </w:rPr>
        <w:t xml:space="preserve"> the world’ </w:t>
      </w:r>
      <w:r w:rsidRPr="001C6C83">
        <w:rPr>
          <w:rFonts w:asciiTheme="minorHAnsi" w:hAnsiTheme="minorHAnsi"/>
          <w:highlight w:val="yellow"/>
          <w:u w:val="single"/>
        </w:rPr>
        <w:t>alone</w:t>
      </w:r>
      <w:r w:rsidRPr="001C6C83">
        <w:rPr>
          <w:rFonts w:asciiTheme="minorHAnsi" w:hAnsiTheme="minorHAnsi"/>
          <w:u w:val="single"/>
        </w:rPr>
        <w:t>.</w:t>
      </w:r>
      <w:r w:rsidRPr="001C6C83">
        <w:rPr>
          <w:rFonts w:asciiTheme="minorHAnsi" w:hAnsiTheme="minorHAnsi"/>
        </w:rPr>
        <w:t xml:space="preserve"> </w:t>
      </w:r>
      <w:r w:rsidRPr="001C6C83">
        <w:rPr>
          <w:rStyle w:val="MinimizedTextChar"/>
          <w:rFonts w:asciiTheme="minorHAnsi" w:hAnsiTheme="minorHAnsi"/>
        </w:rPr>
        <w:t>For almost fifty years the Soviet threat compelled disproportionate military expenditures and sacrifice by the United States. That world is gone</w:t>
      </w:r>
      <w:r w:rsidRPr="001C6C83">
        <w:rPr>
          <w:rFonts w:asciiTheme="minorHAnsi" w:hAnsiTheme="minorHAnsi"/>
        </w:rPr>
        <w:t xml:space="preserve">. </w:t>
      </w:r>
      <w:r w:rsidRPr="001C6C83">
        <w:rPr>
          <w:rFonts w:asciiTheme="minorHAnsi" w:hAnsiTheme="minorHAnsi"/>
          <w:highlight w:val="yellow"/>
          <w:u w:val="single"/>
        </w:rPr>
        <w:t xml:space="preserve">Only by enmeshing the capabilities of the </w:t>
      </w:r>
      <w:r w:rsidRPr="001C6C83">
        <w:rPr>
          <w:rFonts w:asciiTheme="minorHAnsi" w:hAnsiTheme="minorHAnsi"/>
          <w:highlight w:val="yellow"/>
          <w:u w:val="single"/>
          <w:bdr w:val="single" w:sz="4" w:space="0" w:color="auto"/>
        </w:rPr>
        <w:t>U</w:t>
      </w:r>
      <w:r w:rsidRPr="001C6C83">
        <w:rPr>
          <w:rStyle w:val="MinimizedTextChar"/>
          <w:rFonts w:asciiTheme="minorHAnsi" w:hAnsiTheme="minorHAnsi"/>
        </w:rPr>
        <w:t>nited</w:t>
      </w:r>
      <w:r w:rsidRPr="001C6C83">
        <w:rPr>
          <w:rFonts w:asciiTheme="minorHAnsi" w:hAnsiTheme="minorHAnsi"/>
        </w:rPr>
        <w:t xml:space="preserve"> </w:t>
      </w:r>
      <w:r w:rsidRPr="001C6C83">
        <w:rPr>
          <w:rFonts w:asciiTheme="minorHAnsi" w:hAnsiTheme="minorHAnsi"/>
          <w:highlight w:val="yellow"/>
          <w:u w:val="single"/>
          <w:bdr w:val="single" w:sz="4" w:space="0" w:color="auto"/>
        </w:rPr>
        <w:t>S</w:t>
      </w:r>
      <w:r w:rsidRPr="001C6C83">
        <w:rPr>
          <w:rStyle w:val="MinimizedTextChar"/>
          <w:rFonts w:asciiTheme="minorHAnsi" w:hAnsiTheme="minorHAnsi"/>
        </w:rPr>
        <w:t>tates</w:t>
      </w:r>
      <w:r w:rsidRPr="001C6C83">
        <w:rPr>
          <w:rFonts w:asciiTheme="minorHAnsi" w:hAnsiTheme="minorHAnsi"/>
        </w:rPr>
        <w:t xml:space="preserve"> </w:t>
      </w:r>
      <w:r w:rsidRPr="001C6C83">
        <w:rPr>
          <w:rFonts w:asciiTheme="minorHAnsi" w:hAnsiTheme="minorHAnsi"/>
          <w:highlight w:val="yellow"/>
          <w:u w:val="single"/>
        </w:rPr>
        <w:t>and other leading powers in a co-operative security management regime</w:t>
      </w:r>
      <w:r w:rsidRPr="001C6C83">
        <w:rPr>
          <w:rFonts w:asciiTheme="minorHAnsi" w:hAnsiTheme="minorHAnsi"/>
          <w:u w:val="single"/>
        </w:rPr>
        <w:t xml:space="preserve"> where the burdens are widely shared </w:t>
      </w:r>
      <w:r w:rsidRPr="001C6C83">
        <w:rPr>
          <w:rFonts w:asciiTheme="minorHAnsi" w:hAnsiTheme="minorHAnsi"/>
          <w:highlight w:val="yellow"/>
          <w:u w:val="single"/>
        </w:rPr>
        <w:t xml:space="preserve">does the world </w:t>
      </w:r>
      <w:r w:rsidRPr="001C6C83">
        <w:rPr>
          <w:rFonts w:asciiTheme="minorHAnsi" w:hAnsiTheme="minorHAnsi"/>
          <w:u w:val="single"/>
        </w:rPr>
        <w:t xml:space="preserve">community </w:t>
      </w:r>
      <w:r w:rsidRPr="001C6C83">
        <w:rPr>
          <w:rFonts w:asciiTheme="minorHAnsi" w:hAnsiTheme="minorHAnsi"/>
          <w:highlight w:val="yellow"/>
          <w:u w:val="single"/>
        </w:rPr>
        <w:t>have any</w:t>
      </w:r>
      <w:r w:rsidRPr="001C6C83">
        <w:rPr>
          <w:rFonts w:asciiTheme="minorHAnsi" w:hAnsiTheme="minorHAnsi"/>
          <w:u w:val="single"/>
        </w:rPr>
        <w:t xml:space="preserve"> plausible </w:t>
      </w:r>
      <w:r w:rsidRPr="001C6C83">
        <w:rPr>
          <w:rFonts w:asciiTheme="minorHAnsi" w:hAnsiTheme="minorHAnsi"/>
          <w:highlight w:val="yellow"/>
          <w:u w:val="single"/>
        </w:rPr>
        <w:t xml:space="preserve">hope of avoiding </w:t>
      </w:r>
      <w:r w:rsidRPr="001C6C83">
        <w:rPr>
          <w:rFonts w:asciiTheme="minorHAnsi" w:hAnsiTheme="minorHAnsi"/>
          <w:b/>
          <w:highlight w:val="yellow"/>
          <w:u w:val="single"/>
        </w:rPr>
        <w:t>warfare involving nuclear or other WMD</w:t>
      </w:r>
      <w:r w:rsidRPr="001C6C83">
        <w:rPr>
          <w:rFonts w:asciiTheme="minorHAnsi" w:hAnsiTheme="minorHAnsi"/>
          <w:u w:val="single"/>
        </w:rPr>
        <w:t>.</w:t>
      </w:r>
    </w:p>
    <w:p w:rsidR="00D469AE" w:rsidRPr="001C6C83" w:rsidRDefault="00D469AE" w:rsidP="00D469AE">
      <w:pPr>
        <w:ind w:left="360"/>
        <w:rPr>
          <w:rFonts w:asciiTheme="minorHAnsi" w:hAnsiTheme="minorHAnsi"/>
          <w:u w:val="single"/>
        </w:rPr>
      </w:pPr>
    </w:p>
    <w:p w:rsidR="007F4921" w:rsidRPr="001C6C83" w:rsidRDefault="007F4921" w:rsidP="00D469AE"/>
    <w:p w:rsidR="007F4921" w:rsidRPr="001C6C83" w:rsidRDefault="007F4921" w:rsidP="00AA0316">
      <w:pPr>
        <w:pStyle w:val="Heading1"/>
        <w:rPr>
          <w:rFonts w:asciiTheme="minorHAnsi" w:hAnsiTheme="minorHAnsi"/>
        </w:rPr>
      </w:pPr>
      <w:r w:rsidRPr="001C6C83">
        <w:rPr>
          <w:rFonts w:asciiTheme="minorHAnsi" w:hAnsiTheme="minorHAnsi"/>
        </w:rPr>
        <w:lastRenderedPageBreak/>
        <w:t>**</w:t>
      </w:r>
      <w:proofErr w:type="gramStart"/>
      <w:r w:rsidRPr="001C6C83">
        <w:rPr>
          <w:rFonts w:asciiTheme="minorHAnsi" w:hAnsiTheme="minorHAnsi"/>
        </w:rPr>
        <w:t>Qatar !</w:t>
      </w:r>
      <w:proofErr w:type="gramEnd"/>
      <w:r w:rsidRPr="001C6C83">
        <w:rPr>
          <w:rFonts w:asciiTheme="minorHAnsi" w:hAnsiTheme="minorHAnsi"/>
        </w:rPr>
        <w:t>**</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1nc shell</w:t>
      </w:r>
    </w:p>
    <w:p w:rsidR="007F4921" w:rsidRPr="001C6C83" w:rsidRDefault="007F4921" w:rsidP="007F4921">
      <w:pPr>
        <w:pStyle w:val="Heading4"/>
        <w:rPr>
          <w:rFonts w:asciiTheme="minorHAnsi" w:hAnsiTheme="minorHAnsi"/>
        </w:rPr>
      </w:pPr>
      <w:r w:rsidRPr="001C6C83">
        <w:rPr>
          <w:rFonts w:asciiTheme="minorHAnsi" w:hAnsiTheme="minorHAnsi"/>
        </w:rPr>
        <w:t xml:space="preserve">Ending Syrian civil war boosts Qatar soft power. </w:t>
      </w:r>
    </w:p>
    <w:p w:rsidR="007F4921" w:rsidRPr="001C6C83" w:rsidRDefault="007F4921" w:rsidP="007F4921">
      <w:pPr>
        <w:rPr>
          <w:rFonts w:asciiTheme="minorHAnsi" w:hAnsiTheme="minorHAnsi"/>
          <w:b/>
        </w:rPr>
      </w:pPr>
      <w:r w:rsidRPr="001C6C83">
        <w:rPr>
          <w:rFonts w:asciiTheme="minorHAnsi" w:hAnsiTheme="minorHAnsi"/>
          <w:b/>
        </w:rPr>
        <w:t xml:space="preserve">Khalaf 13 (Roula, Abigail Fielding-Smith, 6/17/13, “How Qatar seized control of the Syrian revolution, political scientists, FT Magazine, </w:t>
      </w:r>
    </w:p>
    <w:p w:rsidR="007F4921" w:rsidRPr="001C6C83" w:rsidRDefault="00351078" w:rsidP="007F4921">
      <w:pPr>
        <w:rPr>
          <w:rFonts w:asciiTheme="minorHAnsi" w:hAnsiTheme="minorHAnsi"/>
        </w:rPr>
      </w:pPr>
      <w:hyperlink r:id="rId56" w:anchor="axzz2XS2NT3zl" w:history="1">
        <w:r w:rsidR="007F4921" w:rsidRPr="001C6C83">
          <w:rPr>
            <w:rStyle w:val="Hyperlink"/>
            <w:rFonts w:asciiTheme="minorHAnsi" w:hAnsiTheme="minorHAnsi"/>
          </w:rPr>
          <w:t>http://www.ft.com/intl/cms/s/2/f2d9bbc8-bdbc-11e2-890a-00144feab7de.html#axzz2XS2NT3zl</w:t>
        </w:r>
      </w:hyperlink>
    </w:p>
    <w:p w:rsidR="007F4921" w:rsidRPr="001C6C83" w:rsidRDefault="007F4921" w:rsidP="007F4921">
      <w:pPr>
        <w:rPr>
          <w:rFonts w:asciiTheme="minorHAnsi" w:hAnsiTheme="minorHAnsi"/>
        </w:rPr>
      </w:pPr>
    </w:p>
    <w:p w:rsidR="007F4921" w:rsidRPr="001C6C83" w:rsidRDefault="007F4921" w:rsidP="007F4921">
      <w:pPr>
        <w:rPr>
          <w:rStyle w:val="StyleBoldUnderline"/>
          <w:rFonts w:asciiTheme="minorHAnsi" w:hAnsiTheme="minorHAnsi"/>
        </w:rPr>
      </w:pPr>
      <w:r w:rsidRPr="001C6C83">
        <w:rPr>
          <w:rFonts w:asciiTheme="minorHAnsi" w:hAnsiTheme="minorHAnsi"/>
          <w:sz w:val="16"/>
        </w:rPr>
        <w:t>He also points out that the coalition with its various components, including the local representatives, was not created by Qatar alone but with the help and blessing of Arab and western officials.</w:t>
      </w:r>
      <w:r w:rsidRPr="001C6C83">
        <w:rPr>
          <w:rStyle w:val="StyleBoldUnderline"/>
          <w:rFonts w:asciiTheme="minorHAnsi" w:hAnsiTheme="minorHAnsi"/>
        </w:rPr>
        <w:t xml:space="preserve"> In Syria itself, the number of dead continues to rise and Bashar al-Assad is still stubbornly clinging on to power. Whether Qatar’s venture into Syrian opposition politics will have any returns will depend on whether Syria survives as a country</w:t>
      </w:r>
      <w:r w:rsidRPr="001C6C83">
        <w:rPr>
          <w:rFonts w:asciiTheme="minorHAnsi" w:hAnsiTheme="minorHAnsi"/>
          <w:sz w:val="16"/>
        </w:rPr>
        <w:t xml:space="preserve"> – something that is by no means assured. Perhaps for the Qatari emir, the demise of Assad will be sufficient satisfaction. </w:t>
      </w:r>
      <w:r w:rsidRPr="001C6C83">
        <w:rPr>
          <w:rStyle w:val="StyleBoldUnderline"/>
          <w:rFonts w:asciiTheme="minorHAnsi" w:hAnsiTheme="minorHAnsi"/>
        </w:rPr>
        <w:t xml:space="preserve">In theory, Qatar could also emerge with </w:t>
      </w:r>
      <w:r w:rsidRPr="001C6C83">
        <w:rPr>
          <w:rStyle w:val="Emphasis"/>
          <w:rFonts w:asciiTheme="minorHAnsi" w:hAnsiTheme="minorHAnsi"/>
        </w:rPr>
        <w:t>multiple points of influence</w:t>
      </w:r>
      <w:r w:rsidRPr="001C6C83">
        <w:rPr>
          <w:rStyle w:val="StyleBoldUnderline"/>
          <w:rFonts w:asciiTheme="minorHAnsi" w:hAnsiTheme="minorHAnsi"/>
        </w:rPr>
        <w:t xml:space="preserve"> through Islamists and loyal brigades. </w:t>
      </w:r>
    </w:p>
    <w:p w:rsidR="007F4921" w:rsidRPr="001C6C83" w:rsidRDefault="007F4921" w:rsidP="007F4921">
      <w:pPr>
        <w:pStyle w:val="Heading4"/>
        <w:rPr>
          <w:rFonts w:asciiTheme="minorHAnsi" w:hAnsiTheme="minorHAnsi"/>
        </w:rPr>
      </w:pPr>
      <w:r w:rsidRPr="001C6C83">
        <w:rPr>
          <w:rFonts w:asciiTheme="minorHAnsi" w:hAnsiTheme="minorHAnsi"/>
        </w:rPr>
        <w:t xml:space="preserve">Qatar solves Middle East war—econ is key </w:t>
      </w:r>
    </w:p>
    <w:p w:rsidR="007F4921" w:rsidRPr="001C6C83" w:rsidRDefault="007F4921" w:rsidP="007F4921">
      <w:pPr>
        <w:rPr>
          <w:rFonts w:asciiTheme="minorHAnsi" w:hAnsiTheme="minorHAnsi"/>
          <w:sz w:val="16"/>
        </w:rPr>
      </w:pPr>
      <w:r w:rsidRPr="001C6C83">
        <w:rPr>
          <w:rStyle w:val="StyleStyleBold12pt"/>
          <w:rFonts w:asciiTheme="minorHAnsi" w:hAnsiTheme="minorHAnsi"/>
        </w:rPr>
        <w:t>Dietz 2012</w:t>
      </w:r>
      <w:r w:rsidRPr="001C6C83">
        <w:rPr>
          <w:rFonts w:asciiTheme="minorHAnsi" w:hAnsiTheme="minorHAnsi"/>
          <w:sz w:val="16"/>
        </w:rPr>
        <w:t xml:space="preserve"> (David, Middle East Researcher, Policymic, “How Qatar Rose to Become a Leading Player in Middle East Politics” http://www.policymic.com/articles/3526/how-qatar-rose-to-become-a-leading-player-in-middle-east-politics)</w:t>
      </w:r>
    </w:p>
    <w:p w:rsidR="007F4921" w:rsidRPr="001C6C83" w:rsidRDefault="007F4921" w:rsidP="007F4921">
      <w:pPr>
        <w:rPr>
          <w:rFonts w:asciiTheme="minorHAnsi" w:hAnsiTheme="minorHAnsi"/>
          <w:sz w:val="16"/>
        </w:rPr>
      </w:pPr>
    </w:p>
    <w:p w:rsidR="007F4921" w:rsidRPr="001C6C83" w:rsidRDefault="007F4921" w:rsidP="007F4921">
      <w:pPr>
        <w:rPr>
          <w:rStyle w:val="StyleBoldUnderline"/>
          <w:rFonts w:asciiTheme="minorHAnsi" w:hAnsiTheme="minorHAnsi"/>
          <w:iCs/>
          <w:bdr w:val="single" w:sz="18" w:space="0" w:color="auto"/>
        </w:rPr>
      </w:pPr>
      <w:r w:rsidRPr="001C6C83">
        <w:rPr>
          <w:rFonts w:asciiTheme="minorHAnsi" w:hAnsiTheme="minorHAnsi"/>
          <w:sz w:val="16"/>
        </w:rPr>
        <w:t xml:space="preserve">More recently, </w:t>
      </w:r>
      <w:r w:rsidRPr="001C6C83">
        <w:rPr>
          <w:rStyle w:val="StyleBoldUnderline"/>
          <w:rFonts w:asciiTheme="minorHAnsi" w:hAnsiTheme="minorHAnsi"/>
        </w:rPr>
        <w:t>Qatar has set its sights on diplomacy in order to cement its stATus as a complete world power.</w:t>
      </w:r>
      <w:r w:rsidRPr="001C6C83">
        <w:rPr>
          <w:rFonts w:asciiTheme="minorHAnsi" w:hAnsiTheme="minorHAnsi"/>
          <w:sz w:val="16"/>
        </w:rPr>
        <w:t xml:space="preserve"> In 2007, Emir Khalifa took a bold step in becoming the first Persian Gulf ruler to meet with a high-ranking Israeli official to pursue peace negATions in an ATtempt to further Qatar's image as a neutral and peaceful regional power. In January of 2010, </w:t>
      </w:r>
      <w:r w:rsidRPr="001C6C83">
        <w:rPr>
          <w:rStyle w:val="StyleBoldUnderline"/>
          <w:rFonts w:asciiTheme="minorHAnsi" w:hAnsiTheme="minorHAnsi"/>
        </w:rPr>
        <w:t>Qatar helped broker Lebanese government reconciliATion talks</w:t>
      </w:r>
      <w:r w:rsidRPr="001C6C83">
        <w:rPr>
          <w:rFonts w:asciiTheme="minorHAnsi" w:hAnsiTheme="minorHAnsi"/>
          <w:sz w:val="16"/>
        </w:rPr>
        <w:t xml:space="preserve"> and this past spring, Qatar won widespread support in Libya and across the region after </w:t>
      </w:r>
      <w:r w:rsidRPr="001C6C83">
        <w:rPr>
          <w:rStyle w:val="StyleBoldUnderline"/>
          <w:rFonts w:asciiTheme="minorHAnsi" w:hAnsiTheme="minorHAnsi"/>
        </w:rPr>
        <w:t>it was the first Arab country to support intervention against the Gaddafi regime</w:t>
      </w:r>
      <w:r w:rsidRPr="001C6C83">
        <w:rPr>
          <w:rFonts w:asciiTheme="minorHAnsi" w:hAnsiTheme="minorHAnsi"/>
          <w:sz w:val="16"/>
        </w:rPr>
        <w:t xml:space="preserve">. Now, </w:t>
      </w:r>
      <w:r w:rsidRPr="001C6C83">
        <w:rPr>
          <w:rStyle w:val="StyleBoldUnderline"/>
          <w:rFonts w:asciiTheme="minorHAnsi" w:hAnsiTheme="minorHAnsi"/>
        </w:rPr>
        <w:t>Qatar is AT it again as the Emir was the first Arab leader to call for foreign intervention against the al Assad government in the 10-month old Syrian uprising</w:t>
      </w:r>
      <w:r w:rsidRPr="001C6C83">
        <w:rPr>
          <w:rFonts w:asciiTheme="minorHAnsi" w:hAnsiTheme="minorHAnsi"/>
          <w:sz w:val="16"/>
        </w:rPr>
        <w:t xml:space="preserve">. Qatar's recent show of diplomATic muscle is the result of its careful longterm planning, a unique set of circumstances, and a careful balancing act between its Arab roots and its Western ties. </w:t>
      </w:r>
      <w:r w:rsidRPr="001C6C83">
        <w:rPr>
          <w:rStyle w:val="Emphasis"/>
          <w:rFonts w:asciiTheme="minorHAnsi" w:hAnsiTheme="minorHAnsi"/>
        </w:rPr>
        <w:t>A close ally of America, Israel feels less threatened by Qatar both because of its relationship with the West and the country's unobtrusive regional past</w:t>
      </w:r>
      <w:r w:rsidRPr="001C6C83">
        <w:rPr>
          <w:rFonts w:asciiTheme="minorHAnsi" w:hAnsiTheme="minorHAnsi"/>
          <w:sz w:val="16"/>
        </w:rPr>
        <w:t xml:space="preserve">. </w:t>
      </w:r>
      <w:r w:rsidRPr="001C6C83">
        <w:rPr>
          <w:rStyle w:val="StyleBoldUnderline"/>
          <w:rFonts w:asciiTheme="minorHAnsi" w:hAnsiTheme="minorHAnsi"/>
        </w:rPr>
        <w:t xml:space="preserve">Meanwhile, Arab countries must respect Qatar not only for being one of their own, but for the Kingdom's considerable investments in their countries. </w:t>
      </w:r>
      <w:r w:rsidRPr="001C6C83">
        <w:rPr>
          <w:rFonts w:asciiTheme="minorHAnsi" w:hAnsiTheme="minorHAnsi"/>
          <w:sz w:val="16"/>
        </w:rPr>
        <w:t xml:space="preserve">The majority stATe-owned Qatar Investment Authority has postponed much of the six billion dollars of investments tied up in Syria. Instead, Jordan has become the beneficiary of those investments. Similarly, </w:t>
      </w:r>
      <w:r w:rsidRPr="001C6C83">
        <w:rPr>
          <w:rStyle w:val="StyleBoldUnderline"/>
          <w:rFonts w:asciiTheme="minorHAnsi" w:hAnsiTheme="minorHAnsi"/>
        </w:rPr>
        <w:t>countries</w:t>
      </w:r>
      <w:r w:rsidRPr="001C6C83">
        <w:rPr>
          <w:rFonts w:asciiTheme="minorHAnsi" w:hAnsiTheme="minorHAnsi"/>
          <w:sz w:val="16"/>
        </w:rPr>
        <w:t xml:space="preserve"> such as Palestine, Lebanon, and Morocco </w:t>
      </w:r>
      <w:r w:rsidRPr="001C6C83">
        <w:rPr>
          <w:rStyle w:val="StyleBoldUnderline"/>
          <w:rFonts w:asciiTheme="minorHAnsi" w:hAnsiTheme="minorHAnsi"/>
        </w:rPr>
        <w:t>have taken advantage of hundreds of millions of dollars from Qatari financial subsidiaries</w:t>
      </w:r>
      <w:r w:rsidRPr="001C6C83">
        <w:rPr>
          <w:rFonts w:asciiTheme="minorHAnsi" w:hAnsiTheme="minorHAnsi"/>
          <w:sz w:val="16"/>
        </w:rPr>
        <w:t xml:space="preserve"> and are thus dependent and beholden to Qatar's support. Should the Arab League follow Emir Khalifa's calls for military intervention in Syria, </w:t>
      </w:r>
      <w:r w:rsidRPr="001C6C83">
        <w:rPr>
          <w:rStyle w:val="Emphasis"/>
          <w:rFonts w:asciiTheme="minorHAnsi" w:hAnsiTheme="minorHAnsi"/>
        </w:rPr>
        <w:t xml:space="preserve">there will be little doubt as to Qatar's ascendency in the international and diplomATic arena. </w:t>
      </w:r>
      <w:r w:rsidRPr="001C6C83">
        <w:rPr>
          <w:rStyle w:val="StyleBoldUnderline"/>
          <w:rFonts w:asciiTheme="minorHAnsi" w:hAnsiTheme="minorHAnsi"/>
        </w:rPr>
        <w:t>With a widespread network of economic investments</w:t>
      </w:r>
      <w:r w:rsidRPr="001C6C83">
        <w:rPr>
          <w:rFonts w:asciiTheme="minorHAnsi" w:hAnsiTheme="minorHAnsi"/>
          <w:sz w:val="16"/>
        </w:rPr>
        <w:t>, friendly ties to Iran (which could be crucial in staving off a future crisis</w:t>
      </w:r>
      <w:r w:rsidRPr="001C6C83">
        <w:rPr>
          <w:rStyle w:val="StyleBoldUnderline"/>
          <w:rFonts w:asciiTheme="minorHAnsi" w:hAnsiTheme="minorHAnsi"/>
        </w:rPr>
        <w:t>) and a modern, progressive mentality</w:t>
      </w:r>
      <w:r w:rsidRPr="001C6C83">
        <w:rPr>
          <w:rStyle w:val="Emphasis"/>
          <w:rFonts w:asciiTheme="minorHAnsi" w:hAnsiTheme="minorHAnsi"/>
        </w:rPr>
        <w:t xml:space="preserve">, Qatar's rise is an advantageous development for the United </w:t>
      </w:r>
      <w:proofErr w:type="gramStart"/>
      <w:r w:rsidRPr="001C6C83">
        <w:rPr>
          <w:rStyle w:val="Emphasis"/>
          <w:rFonts w:asciiTheme="minorHAnsi" w:hAnsiTheme="minorHAnsi"/>
        </w:rPr>
        <w:t>StATes</w:t>
      </w:r>
      <w:proofErr w:type="gramEnd"/>
      <w:r w:rsidRPr="001C6C83">
        <w:rPr>
          <w:rStyle w:val="Emphasis"/>
          <w:rFonts w:asciiTheme="minorHAnsi" w:hAnsiTheme="minorHAnsi"/>
        </w:rPr>
        <w:t>, the Middle East as a whole, and for the possibility of Middle East peace.</w:t>
      </w:r>
    </w:p>
    <w:p w:rsidR="007F4921" w:rsidRPr="001C6C83" w:rsidRDefault="007F4921" w:rsidP="007F4921">
      <w:pPr>
        <w:pStyle w:val="Heading4"/>
        <w:rPr>
          <w:rFonts w:asciiTheme="minorHAnsi" w:hAnsiTheme="minorHAnsi"/>
        </w:rPr>
      </w:pPr>
      <w:r w:rsidRPr="001C6C83">
        <w:rPr>
          <w:rFonts w:asciiTheme="minorHAnsi" w:hAnsiTheme="minorHAnsi"/>
        </w:rPr>
        <w:t>Middle East goes nuclear</w:t>
      </w:r>
    </w:p>
    <w:p w:rsidR="007F4921" w:rsidRPr="001C6C83" w:rsidRDefault="007F4921" w:rsidP="007F4921">
      <w:pPr>
        <w:rPr>
          <w:rFonts w:asciiTheme="minorHAnsi" w:hAnsiTheme="minorHAnsi"/>
        </w:rPr>
      </w:pPr>
      <w:r w:rsidRPr="001C6C83">
        <w:rPr>
          <w:rFonts w:asciiTheme="minorHAnsi" w:hAnsiTheme="minorHAnsi"/>
        </w:rPr>
        <w:t xml:space="preserve">James A. </w:t>
      </w:r>
      <w:r w:rsidRPr="001C6C83">
        <w:rPr>
          <w:rFonts w:asciiTheme="minorHAnsi" w:hAnsiTheme="minorHAnsi" w:cs="Arial"/>
          <w:b/>
          <w:u w:val="single"/>
        </w:rPr>
        <w:t>Russell,</w:t>
      </w:r>
      <w:r w:rsidRPr="001C6C83">
        <w:rPr>
          <w:rFonts w:asciiTheme="minorHAnsi" w:hAnsiTheme="minorHAnsi"/>
        </w:rPr>
        <w:t xml:space="preserve"> Senior Lecturer, National Security Affairs, Naval Postgraduate School, </w:t>
      </w:r>
      <w:r w:rsidRPr="001C6C83">
        <w:rPr>
          <w:rStyle w:val="tagChar"/>
          <w:rFonts w:asciiTheme="minorHAnsi" w:eastAsiaTheme="minorHAnsi" w:hAnsiTheme="minorHAnsi"/>
        </w:rPr>
        <w:t>‘9</w:t>
      </w:r>
      <w:r w:rsidRPr="001C6C83">
        <w:rPr>
          <w:rFonts w:asciiTheme="minorHAnsi" w:hAnsiTheme="minorHAnsi"/>
        </w:rPr>
        <w:t xml:space="preserve"> (</w:t>
      </w:r>
      <w:proofErr w:type="gramStart"/>
      <w:r w:rsidRPr="001C6C83">
        <w:rPr>
          <w:rFonts w:asciiTheme="minorHAnsi" w:hAnsiTheme="minorHAnsi"/>
        </w:rPr>
        <w:t>Spring</w:t>
      </w:r>
      <w:proofErr w:type="gramEnd"/>
      <w:r w:rsidRPr="001C6C83">
        <w:rPr>
          <w:rFonts w:asciiTheme="minorHAnsi" w:hAnsiTheme="minorHAnsi"/>
        </w:rPr>
        <w:t xml:space="preserve">) “Strategic Stability Reconsidered: Prospects for Escalation and Nuclear War in the Middle East” IFRI, Proliferation Papers, #26, http://www.ifri.org/downloads/PP26_Russell_2009.pdf </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sz w:val="16"/>
        </w:rPr>
      </w:pPr>
      <w:r w:rsidRPr="001C6C83">
        <w:rPr>
          <w:rStyle w:val="UnderlineBold"/>
          <w:rFonts w:asciiTheme="minorHAnsi" w:hAnsiTheme="minorHAnsi"/>
          <w:highlight w:val="yellow"/>
        </w:rPr>
        <w:t>Strategic stability</w:t>
      </w:r>
      <w:r w:rsidRPr="001C6C83">
        <w:rPr>
          <w:rStyle w:val="UnderlineBold"/>
          <w:rFonts w:asciiTheme="minorHAnsi" w:hAnsiTheme="minorHAnsi"/>
        </w:rPr>
        <w:t xml:space="preserve"> in the region </w:t>
      </w:r>
      <w:r w:rsidRPr="001C6C83">
        <w:rPr>
          <w:rStyle w:val="UnderlineBold"/>
          <w:rFonts w:asciiTheme="minorHAnsi" w:hAnsiTheme="minorHAnsi"/>
          <w:highlight w:val="yellow"/>
        </w:rPr>
        <w:t>is</w:t>
      </w:r>
      <w:r w:rsidRPr="001C6C83">
        <w:rPr>
          <w:rFonts w:asciiTheme="minorHAnsi" w:hAnsiTheme="minorHAnsi"/>
          <w:sz w:val="16"/>
        </w:rPr>
        <w:t xml:space="preserve"> thus </w:t>
      </w:r>
      <w:r w:rsidRPr="001C6C83">
        <w:rPr>
          <w:rStyle w:val="UnderlineBold"/>
          <w:rFonts w:asciiTheme="minorHAnsi" w:hAnsiTheme="minorHAnsi"/>
          <w:highlight w:val="yellow"/>
        </w:rPr>
        <w:t>undermined by</w:t>
      </w:r>
      <w:r w:rsidRPr="001C6C83">
        <w:rPr>
          <w:rFonts w:asciiTheme="minorHAnsi" w:hAnsiTheme="minorHAnsi"/>
          <w:sz w:val="16"/>
        </w:rPr>
        <w:t xml:space="preserve"> various factors: (1) asymmetric interests in the bargaining framework that can introduce unpredictable behavior from actors; (2) </w:t>
      </w:r>
      <w:r w:rsidRPr="001C6C83">
        <w:rPr>
          <w:rStyle w:val="UnderlineBold"/>
          <w:rFonts w:asciiTheme="minorHAnsi" w:hAnsiTheme="minorHAnsi"/>
        </w:rPr>
        <w:t xml:space="preserve">the presence of </w:t>
      </w:r>
      <w:r w:rsidRPr="001C6C83">
        <w:rPr>
          <w:rStyle w:val="UnderlineBold"/>
          <w:rFonts w:asciiTheme="minorHAnsi" w:hAnsiTheme="minorHAnsi"/>
          <w:highlight w:val="yellow"/>
        </w:rPr>
        <w:t xml:space="preserve">non-state actors </w:t>
      </w:r>
      <w:r w:rsidRPr="001C6C83">
        <w:rPr>
          <w:rStyle w:val="UnderlineBold"/>
          <w:rFonts w:asciiTheme="minorHAnsi" w:hAnsiTheme="minorHAnsi"/>
        </w:rPr>
        <w:t xml:space="preserve">that introduce unpredictability into </w:t>
      </w:r>
      <w:r w:rsidRPr="001C6C83">
        <w:rPr>
          <w:rStyle w:val="UnderlineBold"/>
          <w:rFonts w:asciiTheme="minorHAnsi" w:hAnsiTheme="minorHAnsi"/>
        </w:rPr>
        <w:lastRenderedPageBreak/>
        <w:t>relationships between the antagonists</w:t>
      </w:r>
      <w:r w:rsidRPr="001C6C83">
        <w:rPr>
          <w:rFonts w:asciiTheme="minorHAnsi" w:hAnsiTheme="minorHAnsi"/>
          <w:sz w:val="16"/>
        </w:rPr>
        <w:t xml:space="preserve">; (3) </w:t>
      </w:r>
      <w:r w:rsidRPr="001C6C83">
        <w:rPr>
          <w:rStyle w:val="UnderlineBold"/>
          <w:rFonts w:asciiTheme="minorHAnsi" w:hAnsiTheme="minorHAnsi"/>
        </w:rPr>
        <w:t>incompatible assumptions about</w:t>
      </w:r>
      <w:r w:rsidRPr="001C6C83">
        <w:rPr>
          <w:rFonts w:asciiTheme="minorHAnsi" w:hAnsiTheme="minorHAnsi"/>
          <w:sz w:val="16"/>
        </w:rPr>
        <w:t xml:space="preserve"> the structure of </w:t>
      </w:r>
      <w:r w:rsidRPr="001C6C83">
        <w:rPr>
          <w:rStyle w:val="UnderlineBold"/>
          <w:rFonts w:asciiTheme="minorHAnsi" w:hAnsiTheme="minorHAnsi"/>
          <w:highlight w:val="yellow"/>
        </w:rPr>
        <w:t>the deterrent relationship</w:t>
      </w:r>
      <w:r w:rsidRPr="001C6C83">
        <w:rPr>
          <w:rStyle w:val="UnderlineBold"/>
          <w:rFonts w:asciiTheme="minorHAnsi" w:hAnsiTheme="minorHAnsi"/>
        </w:rPr>
        <w:t xml:space="preserve"> that </w:t>
      </w:r>
      <w:r w:rsidRPr="001C6C83">
        <w:rPr>
          <w:rStyle w:val="UnderlineBold"/>
          <w:rFonts w:asciiTheme="minorHAnsi" w:hAnsiTheme="minorHAnsi"/>
          <w:highlight w:val="yellow"/>
        </w:rPr>
        <w:t>makes</w:t>
      </w:r>
      <w:r w:rsidRPr="001C6C83">
        <w:rPr>
          <w:rFonts w:asciiTheme="minorHAnsi" w:hAnsiTheme="minorHAnsi"/>
          <w:sz w:val="16"/>
        </w:rPr>
        <w:t xml:space="preserve"> the </w:t>
      </w:r>
      <w:r w:rsidRPr="001C6C83">
        <w:rPr>
          <w:rStyle w:val="UnderlineBold"/>
          <w:rFonts w:asciiTheme="minorHAnsi" w:hAnsiTheme="minorHAnsi"/>
          <w:highlight w:val="yellow"/>
        </w:rPr>
        <w:t>bargaining</w:t>
      </w:r>
      <w:r w:rsidRPr="001C6C83">
        <w:rPr>
          <w:rFonts w:asciiTheme="minorHAnsi" w:hAnsiTheme="minorHAnsi"/>
          <w:sz w:val="16"/>
        </w:rPr>
        <w:t xml:space="preserve"> framework strategically </w:t>
      </w:r>
      <w:r w:rsidRPr="001C6C83">
        <w:rPr>
          <w:rStyle w:val="UnderlineBold"/>
          <w:rFonts w:asciiTheme="minorHAnsi" w:hAnsiTheme="minorHAnsi"/>
          <w:highlight w:val="yellow"/>
        </w:rPr>
        <w:t>unstable;</w:t>
      </w:r>
      <w:r w:rsidRPr="001C6C83">
        <w:rPr>
          <w:rFonts w:asciiTheme="minorHAnsi" w:hAnsiTheme="minorHAnsi"/>
          <w:sz w:val="16"/>
        </w:rPr>
        <w:t xml:space="preserve"> (4) </w:t>
      </w:r>
      <w:r w:rsidRPr="001C6C83">
        <w:rPr>
          <w:rStyle w:val="UnderlineBold"/>
          <w:rFonts w:asciiTheme="minorHAnsi" w:hAnsiTheme="minorHAnsi"/>
        </w:rPr>
        <w:t>perceptions by Israel and the United States that its window of opportunity</w:t>
      </w:r>
      <w:r w:rsidRPr="001C6C83">
        <w:rPr>
          <w:rFonts w:asciiTheme="minorHAnsi" w:hAnsiTheme="minorHAnsi"/>
          <w:sz w:val="16"/>
        </w:rPr>
        <w:t xml:space="preserve"> for military </w:t>
      </w:r>
      <w:r w:rsidRPr="001C6C83">
        <w:rPr>
          <w:rStyle w:val="UnderlineBold"/>
          <w:rFonts w:asciiTheme="minorHAnsi" w:hAnsiTheme="minorHAnsi"/>
        </w:rPr>
        <w:t>action is closing, which could prompt a preventive attack</w:t>
      </w:r>
      <w:r w:rsidRPr="001C6C83">
        <w:rPr>
          <w:rFonts w:asciiTheme="minorHAnsi" w:hAnsiTheme="minorHAnsi"/>
          <w:sz w:val="16"/>
        </w:rPr>
        <w:t xml:space="preserve">; (5) the prospect that Iran’s response to pre-emptive attacks could involve unconventional weapons, which could prompt escalation by Israel and/or the United States; (6) </w:t>
      </w:r>
      <w:r w:rsidRPr="001C6C83">
        <w:rPr>
          <w:rStyle w:val="UnderlineBold"/>
          <w:rFonts w:asciiTheme="minorHAnsi" w:hAnsiTheme="minorHAnsi"/>
          <w:highlight w:val="yellow"/>
        </w:rPr>
        <w:t>the lack of a communications framework to build trust</w:t>
      </w:r>
      <w:r w:rsidRPr="001C6C83">
        <w:rPr>
          <w:rStyle w:val="UnderlineBold"/>
          <w:rFonts w:asciiTheme="minorHAnsi" w:hAnsiTheme="minorHAnsi"/>
        </w:rPr>
        <w:t xml:space="preserve"> and cooperation among framework participants</w:t>
      </w:r>
      <w:r w:rsidRPr="001C6C83">
        <w:rPr>
          <w:rFonts w:asciiTheme="minorHAnsi" w:hAnsiTheme="minorHAnsi"/>
          <w:sz w:val="16"/>
        </w:rPr>
        <w:t>. These systemic weaknesses in the coercive bargaining framework all suggest that escalation by any the parties could happen either on purpose or as a result of miscalculation or the pressures of wartime circumstance. Given these factors</w:t>
      </w:r>
      <w:r w:rsidRPr="001C6C83">
        <w:rPr>
          <w:rStyle w:val="UnderlineBold"/>
          <w:rFonts w:asciiTheme="minorHAnsi" w:hAnsiTheme="minorHAnsi"/>
        </w:rPr>
        <w:t xml:space="preserve">, </w:t>
      </w:r>
      <w:r w:rsidRPr="001C6C83">
        <w:rPr>
          <w:rStyle w:val="UnderlineBold"/>
          <w:rFonts w:asciiTheme="minorHAnsi" w:hAnsiTheme="minorHAnsi"/>
          <w:highlight w:val="yellow"/>
        </w:rPr>
        <w:t>it is</w:t>
      </w:r>
      <w:r w:rsidRPr="001C6C83">
        <w:rPr>
          <w:rStyle w:val="UnderlineBold"/>
          <w:rFonts w:asciiTheme="minorHAnsi" w:hAnsiTheme="minorHAnsi"/>
        </w:rPr>
        <w:t xml:space="preserve"> disturbingly </w:t>
      </w:r>
      <w:r w:rsidRPr="001C6C83">
        <w:rPr>
          <w:rStyle w:val="UnderlineBold"/>
          <w:rFonts w:asciiTheme="minorHAnsi" w:hAnsiTheme="minorHAnsi"/>
          <w:highlight w:val="yellow"/>
        </w:rPr>
        <w:t>easy to imagine scenarios under which</w:t>
      </w:r>
      <w:r w:rsidRPr="001C6C83">
        <w:rPr>
          <w:rStyle w:val="UnderlineBold"/>
          <w:rFonts w:asciiTheme="minorHAnsi" w:hAnsiTheme="minorHAnsi"/>
        </w:rPr>
        <w:t xml:space="preserve"> a </w:t>
      </w:r>
      <w:r w:rsidRPr="001C6C83">
        <w:rPr>
          <w:rStyle w:val="UnderlineBold"/>
          <w:rFonts w:asciiTheme="minorHAnsi" w:hAnsiTheme="minorHAnsi"/>
          <w:highlight w:val="yellow"/>
        </w:rPr>
        <w:t>conflict could quickly escalate in which the regional antagonists would consider</w:t>
      </w:r>
      <w:r w:rsidRPr="001C6C83">
        <w:rPr>
          <w:rStyle w:val="UnderlineBold"/>
          <w:rFonts w:asciiTheme="minorHAnsi" w:hAnsiTheme="minorHAnsi"/>
        </w:rPr>
        <w:t xml:space="preserve"> the </w:t>
      </w:r>
      <w:r w:rsidRPr="001C6C83">
        <w:rPr>
          <w:rStyle w:val="UnderlineBold"/>
          <w:rFonts w:asciiTheme="minorHAnsi" w:hAnsiTheme="minorHAnsi"/>
          <w:highlight w:val="yellow"/>
        </w:rPr>
        <w:t>use of</w:t>
      </w:r>
      <w:r w:rsidRPr="001C6C83">
        <w:rPr>
          <w:rFonts w:asciiTheme="minorHAnsi" w:hAnsiTheme="minorHAnsi"/>
          <w:sz w:val="16"/>
        </w:rPr>
        <w:t xml:space="preserve"> </w:t>
      </w:r>
      <w:r w:rsidRPr="001C6C83">
        <w:rPr>
          <w:rStyle w:val="UnderlineBold"/>
          <w:rFonts w:asciiTheme="minorHAnsi" w:hAnsiTheme="minorHAnsi"/>
        </w:rPr>
        <w:t xml:space="preserve">chemical, biological, or </w:t>
      </w:r>
      <w:r w:rsidRPr="001C6C83">
        <w:rPr>
          <w:rStyle w:val="UnderlineBold"/>
          <w:rFonts w:asciiTheme="minorHAnsi" w:hAnsiTheme="minorHAnsi"/>
          <w:highlight w:val="yellow"/>
        </w:rPr>
        <w:t>nuclear weapons</w:t>
      </w:r>
      <w:r w:rsidRPr="001C6C83">
        <w:rPr>
          <w:rFonts w:asciiTheme="minorHAnsi" w:hAnsiTheme="minorHAnsi"/>
          <w:sz w:val="16"/>
        </w:rPr>
        <w:t xml:space="preserve">. </w:t>
      </w:r>
      <w:r w:rsidRPr="001C6C83">
        <w:rPr>
          <w:rStyle w:val="UnderlineBold"/>
          <w:rFonts w:asciiTheme="minorHAnsi" w:hAnsiTheme="minorHAnsi"/>
          <w:highlight w:val="yellow"/>
        </w:rPr>
        <w:t>It would be a mistake to believe the nuclear taboo can</w:t>
      </w:r>
      <w:r w:rsidRPr="001C6C83">
        <w:rPr>
          <w:rStyle w:val="UnderlineBold"/>
          <w:rFonts w:asciiTheme="minorHAnsi" w:hAnsiTheme="minorHAnsi"/>
        </w:rPr>
        <w:t xml:space="preserve"> somehow magically </w:t>
      </w:r>
      <w:r w:rsidRPr="001C6C83">
        <w:rPr>
          <w:rStyle w:val="UnderlineBold"/>
          <w:rFonts w:asciiTheme="minorHAnsi" w:hAnsiTheme="minorHAnsi"/>
          <w:highlight w:val="yellow"/>
        </w:rPr>
        <w:t xml:space="preserve">keep </w:t>
      </w:r>
      <w:r w:rsidRPr="001C6C83">
        <w:rPr>
          <w:rStyle w:val="UnderlineBold"/>
          <w:rFonts w:asciiTheme="minorHAnsi" w:hAnsiTheme="minorHAnsi"/>
        </w:rPr>
        <w:t>nuclear</w:t>
      </w:r>
      <w:r w:rsidRPr="001C6C83">
        <w:rPr>
          <w:rStyle w:val="UnderlineBold"/>
          <w:rFonts w:asciiTheme="minorHAnsi" w:hAnsiTheme="minorHAnsi"/>
          <w:highlight w:val="yellow"/>
        </w:rPr>
        <w:t xml:space="preserve"> weapons from being used</w:t>
      </w:r>
      <w:r w:rsidRPr="001C6C83">
        <w:rPr>
          <w:rFonts w:asciiTheme="minorHAnsi" w:hAnsiTheme="minorHAnsi"/>
          <w:sz w:val="16"/>
        </w:rPr>
        <w:t xml:space="preserve"> </w:t>
      </w:r>
      <w:r w:rsidRPr="001C6C83">
        <w:rPr>
          <w:rStyle w:val="UnderlineBold"/>
          <w:rFonts w:asciiTheme="minorHAnsi" w:hAnsiTheme="minorHAnsi"/>
        </w:rPr>
        <w:t>in the context of an unstable strategic framework.</w:t>
      </w:r>
      <w:r w:rsidRPr="001C6C83">
        <w:rPr>
          <w:rFonts w:asciiTheme="minorHAnsi" w:hAnsiTheme="minorHAnsi"/>
          <w:sz w:val="16"/>
        </w:rPr>
        <w:t xml:space="preserve"> </w:t>
      </w:r>
      <w:r w:rsidRPr="001C6C83">
        <w:rPr>
          <w:rStyle w:val="UnderlineBold"/>
          <w:rFonts w:asciiTheme="minorHAnsi" w:hAnsiTheme="minorHAnsi"/>
        </w:rPr>
        <w:t>Systemic asymmetries</w:t>
      </w:r>
      <w:r w:rsidRPr="001C6C83">
        <w:rPr>
          <w:rFonts w:asciiTheme="minorHAnsi" w:hAnsiTheme="minorHAnsi"/>
          <w:sz w:val="16"/>
        </w:rPr>
        <w:t xml:space="preserve"> between actors in fact s</w:t>
      </w:r>
      <w:r w:rsidRPr="001C6C83">
        <w:rPr>
          <w:rStyle w:val="UnderlineBold"/>
          <w:rFonts w:asciiTheme="minorHAnsi" w:hAnsiTheme="minorHAnsi"/>
        </w:rPr>
        <w:t xml:space="preserve">uggest </w:t>
      </w:r>
      <w:r w:rsidRPr="001C6C83">
        <w:rPr>
          <w:rFonts w:asciiTheme="minorHAnsi" w:hAnsiTheme="minorHAnsi"/>
          <w:sz w:val="16"/>
        </w:rPr>
        <w:t xml:space="preserve">a certain increase in </w:t>
      </w:r>
      <w:r w:rsidRPr="001C6C83">
        <w:rPr>
          <w:rStyle w:val="UnderlineBold"/>
          <w:rFonts w:asciiTheme="minorHAnsi" w:hAnsiTheme="minorHAnsi"/>
        </w:rPr>
        <w:t>the probability of war</w:t>
      </w:r>
      <w:r w:rsidRPr="001C6C83">
        <w:rPr>
          <w:rFonts w:asciiTheme="minorHAnsi" w:hAnsiTheme="minorHAnsi"/>
          <w:sz w:val="16"/>
        </w:rPr>
        <w:t xml:space="preserve"> – a war in which escalation could happen quickly and from a variety of participants. </w:t>
      </w:r>
      <w:r w:rsidRPr="001C6C83">
        <w:rPr>
          <w:rStyle w:val="UnderlineBold"/>
          <w:rFonts w:asciiTheme="minorHAnsi" w:hAnsiTheme="minorHAnsi"/>
          <w:highlight w:val="yellow"/>
        </w:rPr>
        <w:t>Once</w:t>
      </w:r>
      <w:r w:rsidRPr="001C6C83">
        <w:rPr>
          <w:rStyle w:val="UnderlineBold"/>
          <w:rFonts w:asciiTheme="minorHAnsi" w:hAnsiTheme="minorHAnsi"/>
        </w:rPr>
        <w:t xml:space="preserve"> such </w:t>
      </w:r>
      <w:r w:rsidRPr="001C6C83">
        <w:rPr>
          <w:rStyle w:val="UnderlineBold"/>
          <w:rFonts w:asciiTheme="minorHAnsi" w:hAnsiTheme="minorHAnsi"/>
          <w:highlight w:val="yellow"/>
        </w:rPr>
        <w:t>a war starts, events would</w:t>
      </w:r>
      <w:r w:rsidRPr="001C6C83">
        <w:rPr>
          <w:rStyle w:val="UnderlineBold"/>
          <w:rFonts w:asciiTheme="minorHAnsi" w:hAnsiTheme="minorHAnsi"/>
        </w:rPr>
        <w:t xml:space="preserve"> likely </w:t>
      </w:r>
      <w:r w:rsidRPr="001C6C83">
        <w:rPr>
          <w:rStyle w:val="UnderlineBold"/>
          <w:rFonts w:asciiTheme="minorHAnsi" w:hAnsiTheme="minorHAnsi"/>
          <w:highlight w:val="yellow"/>
        </w:rPr>
        <w:t>develop</w:t>
      </w:r>
      <w:r w:rsidRPr="001C6C83">
        <w:rPr>
          <w:rStyle w:val="UnderlineBold"/>
          <w:rFonts w:asciiTheme="minorHAnsi" w:hAnsiTheme="minorHAnsi"/>
        </w:rPr>
        <w:t xml:space="preserve"> a </w:t>
      </w:r>
      <w:r w:rsidRPr="001C6C83">
        <w:rPr>
          <w:rStyle w:val="UnderlineBold"/>
          <w:rFonts w:asciiTheme="minorHAnsi" w:hAnsiTheme="minorHAnsi"/>
          <w:highlight w:val="yellow"/>
        </w:rPr>
        <w:t>momentum</w:t>
      </w:r>
      <w:r w:rsidRPr="001C6C83">
        <w:rPr>
          <w:rStyle w:val="UnderlineBold"/>
          <w:rFonts w:asciiTheme="minorHAnsi" w:hAnsiTheme="minorHAnsi"/>
        </w:rPr>
        <w:t xml:space="preserve"> all their own </w:t>
      </w:r>
      <w:r w:rsidRPr="001C6C83">
        <w:rPr>
          <w:rFonts w:asciiTheme="minorHAnsi" w:hAnsiTheme="minorHAnsi"/>
          <w:sz w:val="16"/>
        </w:rPr>
        <w:t xml:space="preserve">and decision-making would consequently be shaped in unpredictable ways. The international community must take this possibility seriously, and muster every tool at its disposal to prevent </w:t>
      </w:r>
      <w:r w:rsidRPr="001C6C83">
        <w:rPr>
          <w:rStyle w:val="UnderlineBold"/>
          <w:rFonts w:asciiTheme="minorHAnsi" w:hAnsiTheme="minorHAnsi"/>
        </w:rPr>
        <w:t>such an outcom</w:t>
      </w:r>
      <w:r w:rsidRPr="001C6C83">
        <w:rPr>
          <w:rFonts w:asciiTheme="minorHAnsi" w:hAnsiTheme="minorHAnsi"/>
          <w:sz w:val="16"/>
        </w:rPr>
        <w:t xml:space="preserve">e, which </w:t>
      </w:r>
      <w:r w:rsidRPr="001C6C83">
        <w:rPr>
          <w:rStyle w:val="UnderlineBold"/>
          <w:rFonts w:asciiTheme="minorHAnsi" w:hAnsiTheme="minorHAnsi"/>
        </w:rPr>
        <w:t>would be an unprecedented disaster for the</w:t>
      </w:r>
      <w:r w:rsidRPr="001C6C83">
        <w:rPr>
          <w:rFonts w:asciiTheme="minorHAnsi" w:hAnsiTheme="minorHAnsi"/>
          <w:sz w:val="16"/>
        </w:rPr>
        <w:t xml:space="preserve"> peoples of the </w:t>
      </w:r>
      <w:r w:rsidRPr="001C6C83">
        <w:rPr>
          <w:rStyle w:val="UnderlineBold"/>
          <w:rFonts w:asciiTheme="minorHAnsi" w:hAnsiTheme="minorHAnsi"/>
        </w:rPr>
        <w:t>region, with substantial risk for the entire world</w:t>
      </w:r>
      <w:r w:rsidRPr="001C6C83">
        <w:rPr>
          <w:rFonts w:asciiTheme="minorHAnsi" w:hAnsiTheme="minorHAnsi"/>
          <w:sz w:val="16"/>
        </w:rPr>
        <w:t xml:space="preserve">. </w:t>
      </w:r>
    </w:p>
    <w:p w:rsidR="007F4921" w:rsidRPr="001C6C83" w:rsidRDefault="007F4921" w:rsidP="007F4921">
      <w:pPr>
        <w:rPr>
          <w:rStyle w:val="StyleBoldUnderline"/>
          <w:rFonts w:asciiTheme="minorHAnsi" w:hAnsiTheme="minorHAnsi"/>
        </w:rPr>
      </w:pP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k2</w:t>
      </w:r>
      <w:proofErr w:type="gramEnd"/>
      <w:r w:rsidRPr="001C6C83">
        <w:rPr>
          <w:rFonts w:asciiTheme="minorHAnsi" w:hAnsiTheme="minorHAnsi"/>
        </w:rPr>
        <w:t xml:space="preserve"> qatar soft power</w:t>
      </w:r>
    </w:p>
    <w:p w:rsidR="007F4921" w:rsidRPr="001C6C83" w:rsidRDefault="007F4921" w:rsidP="007F4921">
      <w:pPr>
        <w:pStyle w:val="Heading4"/>
        <w:rPr>
          <w:rFonts w:asciiTheme="minorHAnsi" w:hAnsiTheme="minorHAnsi"/>
        </w:rPr>
      </w:pPr>
      <w:r w:rsidRPr="001C6C83">
        <w:rPr>
          <w:rFonts w:asciiTheme="minorHAnsi" w:hAnsiTheme="minorHAnsi"/>
        </w:rPr>
        <w:t xml:space="preserve">Syrian conflict threatens to disrupt Qatar economy and LNG market. </w:t>
      </w:r>
    </w:p>
    <w:p w:rsidR="007F4921" w:rsidRPr="001C6C83" w:rsidRDefault="007F4921" w:rsidP="007F4921">
      <w:pPr>
        <w:rPr>
          <w:rStyle w:val="StyleStyleBold12pt"/>
          <w:rFonts w:asciiTheme="minorHAnsi" w:hAnsiTheme="minorHAnsi"/>
        </w:rPr>
      </w:pPr>
      <w:r w:rsidRPr="001C6C83">
        <w:rPr>
          <w:rStyle w:val="StyleStyleBold12pt"/>
          <w:rFonts w:asciiTheme="minorHAnsi" w:hAnsiTheme="minorHAnsi"/>
        </w:rPr>
        <w:t xml:space="preserve">Hawser 12 (Anita, multimedia freelance journalist, 12/12, “Report: Qatar faces geopolitical risk”, Global Finance, </w:t>
      </w:r>
      <w:hyperlink r:id="rId57" w:anchor="axzz2XSE4mvMe" w:history="1">
        <w:r w:rsidRPr="001C6C83">
          <w:rPr>
            <w:rStyle w:val="Hyperlink"/>
            <w:rFonts w:asciiTheme="minorHAnsi" w:hAnsiTheme="minorHAnsi"/>
          </w:rPr>
          <w:t>http://www.gfmag.com/archives/167-december-2012/12227-report-qatar-faces-geopolitical-risk.html#axzz2XSE4mvMe</w:t>
        </w:r>
      </w:hyperlink>
      <w:r w:rsidRPr="001C6C83">
        <w:rPr>
          <w:rStyle w:val="StyleStyleBold12pt"/>
          <w:rFonts w:asciiTheme="minorHAnsi" w:hAnsiTheme="minorHAnsi"/>
        </w:rPr>
        <w:t xml:space="preserve">) </w:t>
      </w:r>
    </w:p>
    <w:p w:rsidR="007F4921" w:rsidRPr="001C6C83" w:rsidRDefault="007F4921" w:rsidP="007F4921">
      <w:pPr>
        <w:rPr>
          <w:rFonts w:asciiTheme="minorHAnsi" w:hAnsiTheme="minorHAnsi"/>
          <w:sz w:val="16"/>
        </w:rPr>
      </w:pPr>
      <w:r w:rsidRPr="001C6C83">
        <w:rPr>
          <w:rFonts w:asciiTheme="minorHAnsi" w:hAnsiTheme="minorHAnsi"/>
          <w:sz w:val="16"/>
        </w:rPr>
        <w:t xml:space="preserve">For a small country, Qatar certainly punches above its weight on both the economic and political front. The tiny peninsula in the Persian Gulf has one of the highest rates of GDP per capita, with per capita income expected to reach $112,000 by 2016. </w:t>
      </w:r>
      <w:r w:rsidRPr="001C6C83">
        <w:rPr>
          <w:rStyle w:val="StyleBoldUnderline"/>
          <w:rFonts w:asciiTheme="minorHAnsi" w:hAnsiTheme="minorHAnsi"/>
        </w:rPr>
        <w:t>Qatar has used its wealth to broker a role for itself as a mediator on the regional and global stage</w:t>
      </w:r>
      <w:r w:rsidRPr="001C6C83">
        <w:rPr>
          <w:rFonts w:asciiTheme="minorHAnsi" w:hAnsiTheme="minorHAnsi"/>
          <w:sz w:val="16"/>
        </w:rPr>
        <w:t>. And it has done all of this from a low population base: Of the almost two million people that live in Qatar, less than 350,000 are actually locals. The rest are largely expatriates from Southeast Asia.</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One</w:t>
      </w:r>
      <w:proofErr w:type="gramEnd"/>
      <w:r w:rsidRPr="001C6C83">
        <w:rPr>
          <w:rStyle w:val="StyleBoldUnderline"/>
          <w:rFonts w:asciiTheme="minorHAnsi" w:hAnsiTheme="minorHAnsi"/>
        </w:rPr>
        <w:t xml:space="preserve"> thing Qatar is not short on is ambition</w:t>
      </w:r>
      <w:r w:rsidRPr="001C6C83">
        <w:rPr>
          <w:rFonts w:asciiTheme="minorHAnsi" w:hAnsiTheme="minorHAnsi"/>
          <w:sz w:val="16"/>
        </w:rPr>
        <w:t>. According to the General Secretariat for Development Planning’s [GSDP’s] Qatar Economic Outlook 2012–2013, between 2013 and 2019 Qatar will plow $130 billion into planned infrastructure investments. The bulk of these investments form part of the country’s ambitious National Vision 2030 strategy, which will include a new $25 billion metro and rail network, a modern health and education system and a new international airport for $10 billion.</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This program is in addition to the infrastructure Qatar has been building since it won the bid to host the 2022 FIFA World Cup. “Looking across the skyline in Qatar you can see large, glitzy projects, artificial islands and some of the more ostentatious projects you saw in countries like Dubai back in 2006,” says Kristian Ulrichsen, associate fellow, Chatham House Middle East and North Africa Programme.</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Qatar is also becoming an increasingly attractive destination for inward investment. Kurian Kuriakose, chairman of SKCA Morison Chartered Accountants in Qatar, says this is partly attributable to the World Cup effect, but also the 2008 financial crisis, which hit other financial centers in the region such as Dubai harder, spooking investors. “Qatar was an unplanned beneficiary of the financial crisis,” he explains. “It is increasingly attractive as a center for investors, also at a time when Qatar has been in the news [for winning the World Cup bid]. These factors combined give Qatar an edge.”</w:t>
      </w:r>
      <w:proofErr w:type="gramStart"/>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proofErr w:type="gramEnd"/>
      <w:r w:rsidRPr="001C6C83">
        <w:rPr>
          <w:rFonts w:asciiTheme="minorHAnsi" w:hAnsiTheme="minorHAnsi"/>
          <w:sz w:val="16"/>
        </w:rPr>
        <w:t xml:space="preserve"> UNUSUAL FINANCIAL CENTER</w:t>
      </w:r>
      <w:r w:rsidRPr="001C6C83">
        <w:rPr>
          <w:rFonts w:asciiTheme="minorHAnsi" w:hAnsiTheme="minorHAnsi"/>
          <w:sz w:val="12"/>
        </w:rPr>
        <w:t>¶</w:t>
      </w:r>
      <w:r w:rsidRPr="001C6C83">
        <w:rPr>
          <w:rFonts w:asciiTheme="minorHAnsi" w:hAnsiTheme="minorHAnsi"/>
          <w:sz w:val="16"/>
        </w:rPr>
        <w:t xml:space="preserve"> Commentators make much of the competition between Qatar and Dubai as financial centers. However, Shashank Srivastava, CEO of the Qatar Financial Centre, notes: “What are the criteria [investors] would look for? If you are a money manager, you look for attributes such as an English common law environment based at the federal level and a world-class regulatory regime. Qatar is one of the few countries that offer this. How many are not a free zone and offer access to domestic and free zone markets? I don’t see there is a choice.”</w:t>
      </w:r>
      <w:proofErr w:type="gramStart"/>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proofErr w:type="gramEnd"/>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Srivastava, Qatar Financial Centre: Few countries can offer emerging markets returns at developed markets risk levels</w:t>
      </w:r>
      <w:r w:rsidRPr="001C6C83">
        <w:rPr>
          <w:rFonts w:asciiTheme="minorHAnsi" w:hAnsiTheme="minorHAnsi"/>
          <w:sz w:val="12"/>
        </w:rPr>
        <w:t>¶</w:t>
      </w:r>
      <w:r w:rsidRPr="001C6C83">
        <w:rPr>
          <w:rFonts w:asciiTheme="minorHAnsi" w:hAnsiTheme="minorHAnsi"/>
          <w:sz w:val="16"/>
        </w:rPr>
        <w:t xml:space="preserve"> Srivastava believes that Qatar’s economic fundamentals make it stand out from other centers. “</w:t>
      </w:r>
      <w:r w:rsidRPr="001C6C83">
        <w:rPr>
          <w:rStyle w:val="StyleBoldUnderline"/>
          <w:rFonts w:asciiTheme="minorHAnsi" w:hAnsiTheme="minorHAnsi"/>
        </w:rPr>
        <w:t>Qatar’s economy is the fastest-growing economy in the fastest-growing region of the world.</w:t>
      </w:r>
      <w:r w:rsidRPr="001C6C83">
        <w:rPr>
          <w:rFonts w:asciiTheme="minorHAnsi" w:hAnsiTheme="minorHAnsi"/>
          <w:sz w:val="16"/>
        </w:rPr>
        <w:t xml:space="preserve"> We are AA-rated, and there are very few countries that can offer emerging markets returns at developed-markets risk levels. That is not something you take lightly.” He says the country is well positioned to benefit from the rise in south-south trade flows between emerging markets countries. “</w:t>
      </w:r>
      <w:r w:rsidRPr="001C6C83">
        <w:rPr>
          <w:rStyle w:val="StyleBoldUnderline"/>
          <w:rFonts w:asciiTheme="minorHAnsi" w:hAnsiTheme="minorHAnsi"/>
        </w:rPr>
        <w:t>Qatar sits right in the middle</w:t>
      </w:r>
      <w:r w:rsidRPr="001C6C83">
        <w:rPr>
          <w:rFonts w:asciiTheme="minorHAnsi" w:hAnsiTheme="minorHAnsi"/>
          <w:sz w:val="16"/>
        </w:rPr>
        <w:t xml:space="preserve"> of all that.”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increasing role of Qatar and the GCC countries on the global economic stage can be traced to the first part of the 21st century when oil prices peaked at $147 a barrel, says Ulrichsen. </w:t>
      </w:r>
      <w:r w:rsidRPr="001C6C83">
        <w:rPr>
          <w:rStyle w:val="StyleBoldUnderline"/>
          <w:rFonts w:asciiTheme="minorHAnsi" w:hAnsiTheme="minorHAnsi"/>
        </w:rPr>
        <w:t xml:space="preserve">The wealth Qatar accumulated from oil and its investment in </w:t>
      </w:r>
      <w:r w:rsidRPr="001C6C83">
        <w:rPr>
          <w:rFonts w:asciiTheme="minorHAnsi" w:hAnsiTheme="minorHAnsi"/>
          <w:sz w:val="16"/>
        </w:rPr>
        <w:t>liquefied natural gas</w:t>
      </w:r>
      <w:r w:rsidRPr="001C6C83">
        <w:rPr>
          <w:rStyle w:val="StyleBoldUnderline"/>
          <w:rFonts w:asciiTheme="minorHAnsi" w:hAnsiTheme="minorHAnsi"/>
        </w:rPr>
        <w:t xml:space="preserve"> (LNG</w:t>
      </w:r>
      <w:proofErr w:type="gramStart"/>
      <w:r w:rsidRPr="001C6C83">
        <w:rPr>
          <w:rFonts w:asciiTheme="minorHAnsi" w:hAnsiTheme="minorHAnsi"/>
          <w:sz w:val="16"/>
        </w:rPr>
        <w:t>),</w:t>
      </w:r>
      <w:proofErr w:type="gramEnd"/>
      <w:r w:rsidRPr="001C6C83">
        <w:rPr>
          <w:rFonts w:asciiTheme="minorHAnsi" w:hAnsiTheme="minorHAnsi"/>
          <w:sz w:val="16"/>
        </w:rPr>
        <w:t xml:space="preserve"> enabled it to buy up prime real estate in the UK and Paris and invest in companies such as Barclays, LVMH and Xstrata. Economic power brought an increasing desire for political influence.</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b w:val="0"/>
          <w:sz w:val="12"/>
        </w:rPr>
        <w:t>¶</w:t>
      </w:r>
      <w:r w:rsidRPr="001C6C83">
        <w:rPr>
          <w:rStyle w:val="StyleBoldUnderline"/>
          <w:rFonts w:asciiTheme="minorHAnsi" w:hAnsiTheme="minorHAnsi"/>
        </w:rPr>
        <w:t xml:space="preserve"> Qatar’s high level of resources and a small local population gave it room to maneuver when it came to financing its global and regional political ambitions. It is also the reason why Qatar has not experienced the social unrest that is characteristic of some of its closest neighbors. “Qatar sees itself as a regional leader</w:t>
      </w:r>
      <w:r w:rsidRPr="001C6C83">
        <w:rPr>
          <w:rFonts w:asciiTheme="minorHAnsi" w:hAnsiTheme="minorHAnsi"/>
          <w:sz w:val="16"/>
        </w:rPr>
        <w:t xml:space="preserve">,” Kuriakose explains. “One can see that from the role it takes in geopolitical events in the region. Even though it is a small country, it makes its mind known in the world arena.” However, </w:t>
      </w:r>
      <w:r w:rsidRPr="001C6C83">
        <w:rPr>
          <w:rStyle w:val="StyleBoldUnderline"/>
          <w:rFonts w:asciiTheme="minorHAnsi" w:hAnsiTheme="minorHAnsi"/>
        </w:rPr>
        <w:t>its recent support of opposition forces in Libya and Syria marks a shift in Qatar’s regional and foreign policy</w:t>
      </w:r>
      <w:r w:rsidRPr="001C6C83">
        <w:rPr>
          <w:rFonts w:asciiTheme="minorHAnsi" w:hAnsiTheme="minorHAnsi"/>
          <w:sz w:val="16"/>
        </w:rPr>
        <w:t>, says Ulrichsen, away from “diplomatic mediation, neutrality and impartiality” toward a “</w:t>
      </w:r>
      <w:r w:rsidRPr="001C6C83">
        <w:rPr>
          <w:rStyle w:val="StyleBoldUnderline"/>
          <w:rFonts w:asciiTheme="minorHAnsi" w:hAnsiTheme="minorHAnsi"/>
        </w:rPr>
        <w:t>more assertive, interventionist” policy</w:t>
      </w:r>
      <w:r w:rsidRPr="001C6C83">
        <w:rPr>
          <w:rFonts w:asciiTheme="minorHAnsi" w:hAnsiTheme="minorHAnsi"/>
          <w:sz w:val="16"/>
        </w:rPr>
        <w:t xml:space="preserve">, which he says </w:t>
      </w:r>
      <w:r w:rsidRPr="001C6C83">
        <w:rPr>
          <w:rStyle w:val="StyleBoldUnderline"/>
          <w:rFonts w:asciiTheme="minorHAnsi" w:hAnsiTheme="minorHAnsi"/>
        </w:rPr>
        <w:t xml:space="preserve">could </w:t>
      </w:r>
      <w:r w:rsidRPr="001C6C83">
        <w:rPr>
          <w:rStyle w:val="Emphasis"/>
          <w:rFonts w:asciiTheme="minorHAnsi" w:hAnsiTheme="minorHAnsi"/>
        </w:rPr>
        <w:t>jeopardize</w:t>
      </w:r>
      <w:r w:rsidRPr="001C6C83">
        <w:rPr>
          <w:rStyle w:val="StyleBoldUnderline"/>
          <w:rFonts w:asciiTheme="minorHAnsi" w:hAnsiTheme="minorHAnsi"/>
        </w:rPr>
        <w:t xml:space="preserve"> the factors that assisted </w:t>
      </w:r>
      <w:r w:rsidRPr="001C6C83">
        <w:rPr>
          <w:rStyle w:val="Emphasis"/>
          <w:rFonts w:asciiTheme="minorHAnsi" w:hAnsiTheme="minorHAnsi"/>
        </w:rPr>
        <w:t>Qatar’s rise</w:t>
      </w:r>
      <w:r w:rsidRPr="001C6C83">
        <w:rPr>
          <w:rStyle w:val="StyleBoldUnderline"/>
          <w:rFonts w:asciiTheme="minorHAnsi" w:hAnsiTheme="minorHAnsi"/>
        </w:rPr>
        <w:t xml:space="preserve"> on the global and regional stage. Qatar makes no secret of its desire to use its influence and wealth to promote regional stability. As the world’s largest producer of LNG, the health of its economy is inextricably tied to its ability to trade freely with customers around the globe.</w:t>
      </w:r>
      <w:r w:rsidRPr="001C6C83">
        <w:rPr>
          <w:rFonts w:asciiTheme="minorHAnsi" w:hAnsiTheme="minorHAnsi"/>
          <w:sz w:val="16"/>
        </w:rPr>
        <w:t xml:space="preserve"> Qatar has secured long-term LNG export contracts with a number of Asian countries (China, Korea, Japan), which supplanted reduced demand from the US as it embarked on shale gas production of its own.</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However, </w:t>
      </w:r>
      <w:r w:rsidRPr="001C6C83">
        <w:rPr>
          <w:rStyle w:val="StyleBoldUnderline"/>
          <w:rFonts w:asciiTheme="minorHAnsi" w:hAnsiTheme="minorHAnsi"/>
        </w:rPr>
        <w:t>Qatar’s gas exports remain susceptible to regional geopolitical tensions</w:t>
      </w:r>
      <w:r w:rsidRPr="001C6C83">
        <w:rPr>
          <w:rFonts w:asciiTheme="minorHAnsi" w:hAnsiTheme="minorHAnsi"/>
          <w:sz w:val="16"/>
        </w:rPr>
        <w:t>. “Lately such risks are hinging on rising tensions over Iran’s nuclear program,” Thomas Byrne, senior vice president, sovereign risk group, Moody’s Investors Service, wrote in a September report. “</w:t>
      </w:r>
      <w:r w:rsidRPr="001C6C83">
        <w:rPr>
          <w:rStyle w:val="StyleBoldUnderline"/>
          <w:rFonts w:asciiTheme="minorHAnsi" w:hAnsiTheme="minorHAnsi"/>
        </w:rPr>
        <w:t xml:space="preserve">Should tensions escalate to a confrontation, Qatar’s </w:t>
      </w:r>
      <w:r w:rsidRPr="001C6C83">
        <w:rPr>
          <w:rStyle w:val="Emphasis"/>
          <w:rFonts w:asciiTheme="minorHAnsi" w:hAnsiTheme="minorHAnsi"/>
        </w:rPr>
        <w:t>LNG shipments</w:t>
      </w:r>
      <w:r w:rsidRPr="001C6C83">
        <w:rPr>
          <w:rStyle w:val="StyleBoldUnderline"/>
          <w:rFonts w:asciiTheme="minorHAnsi" w:hAnsiTheme="minorHAnsi"/>
        </w:rPr>
        <w:t xml:space="preserve"> through the Strait of Hormuz could be </w:t>
      </w:r>
      <w:r w:rsidRPr="001C6C83">
        <w:rPr>
          <w:rStyle w:val="Emphasis"/>
          <w:rFonts w:asciiTheme="minorHAnsi" w:hAnsiTheme="minorHAnsi"/>
        </w:rPr>
        <w:t>disrupted</w:t>
      </w:r>
      <w:r w:rsidRPr="001C6C83">
        <w:rPr>
          <w:rFonts w:asciiTheme="minorHAnsi" w:hAnsiTheme="minorHAnsi"/>
          <w:sz w:val="16"/>
        </w:rPr>
        <w:t>.”</w:t>
      </w:r>
    </w:p>
    <w:p w:rsidR="007F4921" w:rsidRPr="001C6C83" w:rsidRDefault="007F4921" w:rsidP="007F4921">
      <w:pPr>
        <w:rPr>
          <w:rFonts w:asciiTheme="minorHAnsi" w:hAnsiTheme="minorHAnsi"/>
        </w:rPr>
      </w:pPr>
    </w:p>
    <w:p w:rsidR="007F4921" w:rsidRPr="001C6C83" w:rsidRDefault="007F4921" w:rsidP="007F4921">
      <w:pPr>
        <w:pStyle w:val="Heading4"/>
        <w:rPr>
          <w:rStyle w:val="StyleBoldUnderline"/>
          <w:rFonts w:asciiTheme="minorHAnsi" w:hAnsiTheme="minorHAnsi"/>
        </w:rPr>
      </w:pPr>
      <w:r w:rsidRPr="001C6C83">
        <w:rPr>
          <w:rFonts w:asciiTheme="minorHAnsi" w:hAnsiTheme="minorHAnsi"/>
        </w:rPr>
        <w:lastRenderedPageBreak/>
        <w:t>Victory will reify Qatar’s status as a power broker</w:t>
      </w:r>
    </w:p>
    <w:p w:rsidR="007F4921" w:rsidRPr="001C6C83" w:rsidRDefault="007F4921" w:rsidP="007F4921">
      <w:pPr>
        <w:rPr>
          <w:rFonts w:asciiTheme="minorHAnsi" w:hAnsiTheme="minorHAnsi"/>
          <w:b/>
        </w:rPr>
      </w:pPr>
      <w:r w:rsidRPr="001C6C83">
        <w:rPr>
          <w:rFonts w:asciiTheme="minorHAnsi" w:hAnsiTheme="minorHAnsi"/>
          <w:b/>
        </w:rPr>
        <w:t>Allaf 11 (Rime, 12/15/11, Syrian writer, associate fellow at Chatham House, “Qatar’s influence increases in the Middle East”, the guardian, http://www.guardian.co.uk/commentisfree/2011/dec/15/qatar-influence-middle-east)</w:t>
      </w:r>
    </w:p>
    <w:p w:rsidR="007F4921" w:rsidRPr="001C6C83" w:rsidRDefault="007F4921" w:rsidP="007F4921">
      <w:pPr>
        <w:rPr>
          <w:rStyle w:val="StyleBoldUnderline"/>
          <w:rFonts w:asciiTheme="minorHAnsi" w:hAnsiTheme="minorHAnsi"/>
        </w:rPr>
      </w:pPr>
    </w:p>
    <w:p w:rsidR="007F4921" w:rsidRPr="001C6C83" w:rsidRDefault="007F4921" w:rsidP="007F4921">
      <w:pPr>
        <w:rPr>
          <w:rFonts w:asciiTheme="minorHAnsi" w:hAnsiTheme="minorHAnsi"/>
          <w:sz w:val="16"/>
        </w:rPr>
      </w:pPr>
      <w:r w:rsidRPr="001C6C83">
        <w:rPr>
          <w:rStyle w:val="StyleBoldUnderline"/>
          <w:rFonts w:asciiTheme="minorHAnsi" w:hAnsiTheme="minorHAnsi"/>
        </w:rPr>
        <w:t>Qatar, until recently, had been Bashar al-Assad's biggest Arab supporter, chaperoning Syria's regional re-emergence after a difficult post-Hariri exclusion period, and fostering a new alliance including Turkey, amicable to Iran, as a counter-balance to traditional powers</w:t>
      </w:r>
      <w:r w:rsidRPr="001C6C83">
        <w:rPr>
          <w:rFonts w:asciiTheme="minorHAnsi" w:hAnsiTheme="minorHAnsi"/>
          <w:sz w:val="16"/>
        </w:rPr>
        <w:t xml:space="preserve">. Way before revolutionary fervour set it on </w:t>
      </w:r>
      <w:proofErr w:type="gramStart"/>
      <w:r w:rsidRPr="001C6C83">
        <w:rPr>
          <w:rFonts w:asciiTheme="minorHAnsi" w:hAnsiTheme="minorHAnsi"/>
          <w:sz w:val="16"/>
        </w:rPr>
        <w:t>fire,</w:t>
      </w:r>
      <w:proofErr w:type="gramEnd"/>
      <w:r w:rsidRPr="001C6C83">
        <w:rPr>
          <w:rFonts w:asciiTheme="minorHAnsi" w:hAnsiTheme="minorHAnsi"/>
          <w:sz w:val="16"/>
        </w:rPr>
        <w:t xml:space="preserve"> the Arab world experienced two sets of alliances. In the aftermath of Iraq's invasion of Kuwait and its liberation by a multinational and Arab force, the region settled into a broad Pax Arabica under the aegis of Saudi Arabia, Egypt and Syria; the triumvirate ended Lebanon's civil war and put it under Syrian hegemony, and tried to steer Palestinians away from their first intifada through a long-winded peace process. September 11 and the invasions of Afghanistan and Iraq shuffled the cards, but the modus operandi had already changed in 2000 with the ascent of an inexperienced Assad to the republican throne, causing friction with older leaders and paving the way for a new Arab balance of power. </w:t>
      </w:r>
      <w:r w:rsidRPr="001C6C83">
        <w:rPr>
          <w:rStyle w:val="StyleBoldUnderline"/>
          <w:rFonts w:asciiTheme="minorHAnsi" w:hAnsiTheme="minorHAnsi"/>
        </w:rPr>
        <w:t xml:space="preserve">Israel's war on Lebanon in 2006 and the ensuing Lebanese political stalemate marked the emergence of Qatar as a </w:t>
      </w:r>
      <w:r w:rsidRPr="001C6C83">
        <w:rPr>
          <w:rStyle w:val="Emphasis"/>
          <w:rFonts w:asciiTheme="minorHAnsi" w:hAnsiTheme="minorHAnsi"/>
        </w:rPr>
        <w:t>power broker</w:t>
      </w:r>
      <w:r w:rsidRPr="001C6C83">
        <w:rPr>
          <w:rFonts w:asciiTheme="minorHAnsi" w:hAnsiTheme="minorHAnsi"/>
          <w:sz w:val="16"/>
        </w:rPr>
        <w:t xml:space="preserve">; sponsoring the Doha agreement, </w:t>
      </w:r>
      <w:r w:rsidRPr="001C6C83">
        <w:rPr>
          <w:rStyle w:val="StyleBoldUnderline"/>
          <w:rFonts w:asciiTheme="minorHAnsi" w:hAnsiTheme="minorHAnsi"/>
        </w:rPr>
        <w:t>Qatar brought Syria back to the limelight it had missed.</w:t>
      </w:r>
      <w:r w:rsidRPr="001C6C83">
        <w:rPr>
          <w:rFonts w:asciiTheme="minorHAnsi" w:hAnsiTheme="minorHAnsi"/>
          <w:sz w:val="16"/>
        </w:rPr>
        <w:t xml:space="preserve"> While Saudi Arabia's role never diminished, years of Saudi-Qatari rivalry turned into an alliance that allowed Qatar the lead it was coveting, commensurate to its wealth and clout. Thus, while Riyadh took the overt lead during the Yemeni and Bahraini uprisings, keeping them within the Gulf Co-operation Council, </w:t>
      </w:r>
      <w:r w:rsidRPr="001C6C83">
        <w:rPr>
          <w:rStyle w:val="StyleBoldUnderline"/>
          <w:rFonts w:asciiTheme="minorHAnsi" w:hAnsiTheme="minorHAnsi"/>
        </w:rPr>
        <w:t>it was happy to leave Qatar to play the primary role in the Syrian revolution and in pushing the case to the Arab League</w:t>
      </w:r>
      <w:r w:rsidRPr="001C6C83">
        <w:rPr>
          <w:rFonts w:asciiTheme="minorHAnsi" w:hAnsiTheme="minorHAnsi"/>
          <w:sz w:val="16"/>
        </w:rPr>
        <w:t xml:space="preserve">. Sarcastic comments about the league's sudden discovery of its own potential, and of its sudden selective support for democratic aspirations are moot. Obviously, it continues to be a mere vehicle for the demands of the leading Arab actor, who only endow the institution with powers when they wish to impact the entire region. While the Qatari approach to Syria is now representative of the majority of Arab states, there is no doubt that personal animosity increased following the outrageous Syrian attacks on the emir and his wife. Al-Jazeera continues to broadcast revolutionary Syrian clips documenting the repression, as do the other networks, but the editorial line is reminiscent of Saudi media's anger after Assad's indirect depiction of King Abdullah as a "half-man" in 2006. The powerful al-Jazeera network has internationalized the Syrian uprising, as it did those in Tunisia, Egypt, Libya and Yemen, and just as it did when Lebanon and Gaza were under Israeli attack. Additionally, in its capacity as the oldest, and for a long time the only, pan-Arab television network, al-Jazeera has brought its owners an important fringe benefit not necessarily readily available to others: a capacity to connect with the major regional political forces, especially those making big waves in countries with recently deposed dictators. Islamists, of course, have proved to be major players so far, and with influential clerics such as Sheikh Yusuf Qaradawi theologising for years on al-Jazeera's screens, </w:t>
      </w:r>
      <w:r w:rsidRPr="001C6C83">
        <w:rPr>
          <w:rStyle w:val="StyleBoldUnderline"/>
          <w:rFonts w:asciiTheme="minorHAnsi" w:hAnsiTheme="minorHAnsi"/>
        </w:rPr>
        <w:t>Qatar has since long had a direct channel to most Islamist parties in the region</w:t>
      </w:r>
      <w:r w:rsidRPr="001C6C83">
        <w:rPr>
          <w:rFonts w:asciiTheme="minorHAnsi" w:hAnsiTheme="minorHAnsi"/>
          <w:sz w:val="16"/>
        </w:rPr>
        <w:t xml:space="preserve">. Rather than imposing an Islamist agenda on the region, as some have accused it, </w:t>
      </w:r>
      <w:r w:rsidRPr="001C6C83">
        <w:rPr>
          <w:rStyle w:val="StyleBoldUnderline"/>
          <w:rFonts w:asciiTheme="minorHAnsi" w:hAnsiTheme="minorHAnsi"/>
        </w:rPr>
        <w:t xml:space="preserve">Qatar is taking advantage of the clout it has built with them over the years to position itself as a </w:t>
      </w:r>
      <w:r w:rsidRPr="001C6C83">
        <w:rPr>
          <w:rStyle w:val="Emphasis"/>
          <w:rFonts w:asciiTheme="minorHAnsi" w:hAnsiTheme="minorHAnsi"/>
        </w:rPr>
        <w:t>leading interlocutor</w:t>
      </w:r>
      <w:r w:rsidRPr="001C6C83">
        <w:rPr>
          <w:rStyle w:val="StyleBoldUnderline"/>
          <w:rFonts w:asciiTheme="minorHAnsi" w:hAnsiTheme="minorHAnsi"/>
        </w:rPr>
        <w:t>. It is such incredible foresight that gives Qatar an edge other countries miss.</w:t>
      </w:r>
      <w:r w:rsidRPr="001C6C83">
        <w:rPr>
          <w:rFonts w:asciiTheme="minorHAnsi" w:hAnsiTheme="minorHAnsi"/>
          <w:sz w:val="16"/>
        </w:rPr>
        <w:t xml:space="preserve"> Equally at ease with Islamist and secular parties, with liberals and conservatives, </w:t>
      </w:r>
      <w:r w:rsidRPr="001C6C83">
        <w:rPr>
          <w:rStyle w:val="StyleBoldUnderline"/>
          <w:rFonts w:asciiTheme="minorHAnsi" w:hAnsiTheme="minorHAnsi"/>
        </w:rPr>
        <w:t>Qatar is reaping what it sowed and patiently nurtured years ago, giving it enough political capital on top of its formidable wealth to influence the region.</w:t>
      </w:r>
      <w:r w:rsidRPr="001C6C83">
        <w:rPr>
          <w:rFonts w:asciiTheme="minorHAnsi" w:hAnsiTheme="minorHAnsi"/>
          <w:sz w:val="16"/>
        </w:rPr>
        <w:t xml:space="preserve"> </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lng</w:t>
      </w:r>
      <w:proofErr w:type="gramEnd"/>
      <w:r w:rsidRPr="001C6C83">
        <w:rPr>
          <w:rFonts w:asciiTheme="minorHAnsi" w:hAnsiTheme="minorHAnsi"/>
        </w:rPr>
        <w:t xml:space="preserve"> k2 econ</w:t>
      </w:r>
    </w:p>
    <w:p w:rsidR="007F4921" w:rsidRPr="001C6C83" w:rsidRDefault="007F4921" w:rsidP="007F4921">
      <w:pPr>
        <w:pStyle w:val="Heading4"/>
        <w:rPr>
          <w:rFonts w:asciiTheme="minorHAnsi" w:hAnsiTheme="minorHAnsi"/>
        </w:rPr>
      </w:pPr>
      <w:r w:rsidRPr="001C6C83">
        <w:rPr>
          <w:rFonts w:asciiTheme="minorHAnsi" w:hAnsiTheme="minorHAnsi"/>
        </w:rPr>
        <w:t xml:space="preserve">Qatar’s entire economic future is riding on natural gas </w:t>
      </w:r>
    </w:p>
    <w:p w:rsidR="007F4921" w:rsidRPr="001C6C83" w:rsidRDefault="007F4921" w:rsidP="007F4921">
      <w:pPr>
        <w:pStyle w:val="tiny"/>
        <w:rPr>
          <w:rFonts w:asciiTheme="minorHAnsi" w:hAnsiTheme="minorHAnsi"/>
        </w:rPr>
      </w:pPr>
      <w:r w:rsidRPr="001C6C83">
        <w:rPr>
          <w:rStyle w:val="citesChar"/>
          <w:rFonts w:asciiTheme="minorHAnsi" w:hAnsiTheme="minorHAnsi" w:cstheme="minorHAnsi"/>
          <w:sz w:val="26"/>
          <w:szCs w:val="26"/>
        </w:rPr>
        <w:t>Ijtehadi 02</w:t>
      </w:r>
      <w:r w:rsidRPr="001C6C83">
        <w:rPr>
          <w:rFonts w:asciiTheme="minorHAnsi" w:hAnsiTheme="minorHAnsi"/>
        </w:rPr>
        <w:t xml:space="preserve"> – Professional profile on LinkedIn (Yadullah “North Field holds key to Qatar's future riches” 20-11-02. http://www.gasandoil.com/goc/news/ntm25018.htm)</w:t>
      </w:r>
    </w:p>
    <w:p w:rsidR="007F4921" w:rsidRPr="001C6C83" w:rsidRDefault="007F4921" w:rsidP="007F4921">
      <w:pPr>
        <w:pStyle w:val="tiny"/>
        <w:rPr>
          <w:rFonts w:asciiTheme="minorHAnsi" w:hAnsiTheme="minorHAnsi"/>
        </w:rPr>
      </w:pPr>
      <w:r w:rsidRPr="001C6C83">
        <w:rPr>
          <w:rStyle w:val="StyleBoldUnderline"/>
          <w:rFonts w:asciiTheme="minorHAnsi" w:hAnsiTheme="minorHAnsi" w:cstheme="minorHAnsi"/>
          <w:szCs w:val="22"/>
        </w:rPr>
        <w:t>Qatar is making the most of its formidable North Field gas reserves amid a changing energy market. “We are looking AT ATtracting more than $ 25 bn before 2010,"</w:t>
      </w:r>
      <w:r w:rsidRPr="001C6C83">
        <w:rPr>
          <w:rFonts w:asciiTheme="minorHAnsi" w:hAnsiTheme="minorHAnsi"/>
        </w:rPr>
        <w:t xml:space="preserve"> Qatar's minister of energy and industry Abdullah bin Hamad Al-ATtiya told on the sidelines of the recently concluded 2003 Gastech conference in Doha. </w:t>
      </w:r>
      <w:r w:rsidRPr="001C6C83">
        <w:rPr>
          <w:rStyle w:val="StyleBoldUnderline"/>
          <w:rFonts w:asciiTheme="minorHAnsi" w:hAnsiTheme="minorHAnsi" w:cstheme="minorHAnsi"/>
          <w:szCs w:val="22"/>
        </w:rPr>
        <w:t xml:space="preserve">To say that Qatar is bullish about its gas potential would be an under-stATement. The government is placing the </w:t>
      </w:r>
      <w:r w:rsidRPr="001C6C83">
        <w:rPr>
          <w:rStyle w:val="Emphasis"/>
          <w:rFonts w:asciiTheme="minorHAnsi" w:hAnsiTheme="minorHAnsi"/>
          <w:szCs w:val="22"/>
        </w:rPr>
        <w:t>country's entire future</w:t>
      </w:r>
      <w:r w:rsidRPr="001C6C83">
        <w:rPr>
          <w:rStyle w:val="StyleBoldUnderline"/>
          <w:rFonts w:asciiTheme="minorHAnsi" w:hAnsiTheme="minorHAnsi" w:cstheme="minorHAnsi"/>
          <w:szCs w:val="22"/>
        </w:rPr>
        <w:t xml:space="preserve"> on its ability to exploit gas resources</w:t>
      </w:r>
      <w:r w:rsidRPr="001C6C83">
        <w:rPr>
          <w:rFonts w:asciiTheme="minorHAnsi" w:hAnsiTheme="minorHAnsi"/>
        </w:rPr>
        <w:t xml:space="preserve"> estimATed AT 900 tcf, the third largest in the world. But Qatar is not alone in its optimism. </w:t>
      </w:r>
      <w:r w:rsidRPr="001C6C83">
        <w:rPr>
          <w:rStyle w:val="StyleBoldUnderline"/>
          <w:rFonts w:asciiTheme="minorHAnsi" w:hAnsiTheme="minorHAnsi" w:cstheme="minorHAnsi"/>
          <w:szCs w:val="22"/>
        </w:rPr>
        <w:t>The world's leading energy authorities perceive gas as the future fuel of choice.</w:t>
      </w:r>
      <w:r w:rsidRPr="001C6C83">
        <w:rPr>
          <w:rFonts w:asciiTheme="minorHAnsi" w:hAnsiTheme="minorHAnsi"/>
        </w:rPr>
        <w:t xml:space="preserve"> "Developments across the globe tend to underscore that natural gas is the fuel of the 21st century," says Dr Rilwanu Lukman, OPEC president and Nigeria's presidential adviser on petroleum and energy. "Coal was the fuel of the 19th century and oil of the 20th century. Gas is expected to grow by 3.3 % annually to the year 2005, against 1.8 and 0.8 % growth rATes for oil and coal respectively." For Qatar, its current good fortune has come after years of belt-tightening and an iron grip on fiscal policies. And while the past couple of years have seen the privATe sector suffer due to the government's austerity, they are set to reap the rewards of their pATience. According to Al-ATtiya, the government has been allocATing about $ 1 bn out of the country's limited financial revenues every year for more than 14 years. During this time, however, Qatar did spend on projects of national importance. These include the construction of a modern port in Ras Laffan with export capacity exceeding 30 mm tpy of LNG, in addition to other infrastructure requirements to form a strong basis for gas production and supply projects. </w:t>
      </w:r>
      <w:r w:rsidRPr="001C6C83">
        <w:rPr>
          <w:rStyle w:val="StyleBoldUnderline"/>
          <w:rFonts w:asciiTheme="minorHAnsi" w:hAnsiTheme="minorHAnsi" w:cstheme="minorHAnsi"/>
          <w:szCs w:val="22"/>
        </w:rPr>
        <w:t>"Qatar's strATegy in the gas sector is focused on the optimal utilisATion of the enormous gas reserves through setting projects to exploit the produced gas liquefied or through pipelines</w:t>
      </w:r>
      <w:r w:rsidRPr="001C6C83">
        <w:rPr>
          <w:rFonts w:asciiTheme="minorHAnsi" w:hAnsiTheme="minorHAnsi"/>
        </w:rPr>
        <w:t>, or to utilise it through gas-to-liquids [GTL] projects in Mesaieed and Ras Laffan Cities, such as fertilisers and petrochemical projects," Al-ATtiya adds. Gas has suddenly become the flavour of the month among energy gurus for a host of reasons. Chief among these is the disenchantment with the world's biggest energy source -- oil. ErrATic oil prices, and the link between crude supplies with complex geo-political issues, have conspired to make oil a much-resented necessity among consumer countries.</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solves</w:t>
      </w:r>
      <w:proofErr w:type="gramEnd"/>
      <w:r w:rsidRPr="001C6C83">
        <w:rPr>
          <w:rFonts w:asciiTheme="minorHAnsi" w:hAnsiTheme="minorHAnsi"/>
        </w:rPr>
        <w:t xml:space="preserve"> mid-east war</w:t>
      </w:r>
    </w:p>
    <w:p w:rsidR="007F4921" w:rsidRPr="001C6C83" w:rsidRDefault="007F4921" w:rsidP="007F4921">
      <w:pPr>
        <w:pStyle w:val="Heading4"/>
        <w:rPr>
          <w:rFonts w:asciiTheme="minorHAnsi" w:hAnsiTheme="minorHAnsi"/>
        </w:rPr>
      </w:pPr>
      <w:r w:rsidRPr="001C6C83">
        <w:rPr>
          <w:rFonts w:asciiTheme="minorHAnsi" w:hAnsiTheme="minorHAnsi"/>
        </w:rPr>
        <w:t>Qatar’s regional influence is critical to stability in the Middle East – financial prowess</w:t>
      </w:r>
    </w:p>
    <w:p w:rsidR="007F4921" w:rsidRPr="001C6C83" w:rsidRDefault="007F4921" w:rsidP="007F4921">
      <w:pPr>
        <w:pStyle w:val="tiny"/>
        <w:rPr>
          <w:rFonts w:asciiTheme="minorHAnsi" w:hAnsiTheme="minorHAnsi"/>
        </w:rPr>
      </w:pPr>
      <w:r w:rsidRPr="001C6C83">
        <w:rPr>
          <w:rStyle w:val="StyleStyleBold12pt"/>
          <w:rFonts w:asciiTheme="minorHAnsi" w:hAnsiTheme="minorHAnsi" w:cstheme="minorHAnsi"/>
        </w:rPr>
        <w:t>Blanford 08</w:t>
      </w:r>
      <w:r w:rsidRPr="001C6C83">
        <w:rPr>
          <w:rStyle w:val="StyleBoldUnderline"/>
          <w:rFonts w:asciiTheme="minorHAnsi" w:hAnsiTheme="minorHAnsi" w:cstheme="minorHAnsi"/>
          <w:szCs w:val="22"/>
        </w:rPr>
        <w:t xml:space="preserve"> </w:t>
      </w:r>
      <w:r w:rsidRPr="001C6C83">
        <w:rPr>
          <w:rFonts w:asciiTheme="minorHAnsi" w:hAnsiTheme="minorHAnsi"/>
        </w:rPr>
        <w:t xml:space="preserve">– Beirut correspondent for the Christian Science Monitor </w:t>
      </w:r>
    </w:p>
    <w:p w:rsidR="007F4921" w:rsidRPr="001C6C83" w:rsidRDefault="007F4921" w:rsidP="007F4921">
      <w:pPr>
        <w:pStyle w:val="tiny"/>
        <w:rPr>
          <w:rFonts w:asciiTheme="minorHAnsi" w:hAnsiTheme="minorHAnsi"/>
        </w:rPr>
      </w:pPr>
      <w:r w:rsidRPr="001C6C83">
        <w:rPr>
          <w:rFonts w:asciiTheme="minorHAnsi" w:hAnsiTheme="minorHAnsi"/>
        </w:rPr>
        <w:t xml:space="preserve">(Nicholas, Christian Science Monitor, “Why Qatar is emerging as Middle East peacemaker, 5-23-2008, </w:t>
      </w:r>
      <w:hyperlink r:id="rId58" w:history="1">
        <w:r w:rsidRPr="001C6C83">
          <w:rPr>
            <w:rStyle w:val="Hyperlink"/>
            <w:rFonts w:asciiTheme="minorHAnsi" w:hAnsiTheme="minorHAnsi"/>
          </w:rPr>
          <w:t>http://www.csmonitor.com/2008/0523/p06s02-wome.html?page=1</w:t>
        </w:r>
      </w:hyperlink>
      <w:r w:rsidRPr="001C6C83">
        <w:rPr>
          <w:rFonts w:asciiTheme="minorHAnsi" w:hAnsiTheme="minorHAnsi"/>
        </w:rPr>
        <w:t xml:space="preserve">.) </w:t>
      </w:r>
      <w:r w:rsidRPr="001C6C83">
        <w:rPr>
          <w:rFonts w:asciiTheme="minorHAnsi" w:hAnsiTheme="minorHAnsi"/>
          <w:sz w:val="16"/>
        </w:rPr>
        <w:t xml:space="preserve">Doha, Qatar - </w:t>
      </w:r>
      <w:r w:rsidRPr="001C6C83">
        <w:rPr>
          <w:rStyle w:val="StyleBoldUnderline"/>
          <w:rFonts w:asciiTheme="minorHAnsi" w:hAnsiTheme="minorHAnsi" w:cstheme="minorHAnsi"/>
          <w:szCs w:val="22"/>
        </w:rPr>
        <w:t xml:space="preserve">This tiny Gulf state emerged this week at the forefront of regional diplomacy, successfully shepherding the negotiations between feuding Lebanese factions to end months of political turmoil and violence. </w:t>
      </w:r>
      <w:r w:rsidRPr="001C6C83">
        <w:rPr>
          <w:rFonts w:asciiTheme="minorHAnsi" w:hAnsiTheme="minorHAnsi"/>
          <w:sz w:val="16"/>
        </w:rPr>
        <w:t xml:space="preserve">With regional powers, such as Saudi Arabia and Iran, aligned behind rival players in Lebanon, </w:t>
      </w:r>
      <w:r w:rsidRPr="001C6C83">
        <w:rPr>
          <w:rStyle w:val="StyleBoldUnderline"/>
          <w:rFonts w:asciiTheme="minorHAnsi" w:hAnsiTheme="minorHAnsi" w:cstheme="minorHAnsi"/>
          <w:szCs w:val="22"/>
        </w:rPr>
        <w:t xml:space="preserve">Qatar is uniquely suited to help mediate Lebanon's crisis. It's seen as charting an unashamedly independent path in the maze of Arab politics, </w:t>
      </w:r>
      <w:r w:rsidRPr="001C6C83">
        <w:rPr>
          <w:rFonts w:asciiTheme="minorHAnsi" w:hAnsiTheme="minorHAnsi"/>
          <w:sz w:val="16"/>
        </w:rPr>
        <w:t>"Just a year ago, Saudi Arabia was trying to do this [mediation], but Saudi Arabia is considered an interested party. But Qatar is somewhat in between," says Paul Salem, director of the Carnegie Endowment's Middle East Center in Beirut. "</w:t>
      </w:r>
      <w:r w:rsidRPr="001C6C83">
        <w:rPr>
          <w:rStyle w:val="StyleBoldUnderline"/>
          <w:rFonts w:asciiTheme="minorHAnsi" w:hAnsiTheme="minorHAnsi" w:cstheme="minorHAnsi"/>
          <w:szCs w:val="22"/>
        </w:rPr>
        <w:t xml:space="preserve">Qatar, on the Lebanon issue, is the only country with good relations on both sides and has the money to back it up." </w:t>
      </w:r>
      <w:r w:rsidRPr="001C6C83">
        <w:rPr>
          <w:rFonts w:asciiTheme="minorHAnsi" w:hAnsiTheme="minorHAnsi"/>
          <w:sz w:val="16"/>
        </w:rPr>
        <w:t xml:space="preserve">Qatar's intense mediATion bore fruit Wednesday in a last-minute deal on the composition of the next Lebanese government, an electoral law, the election of a new president, and a future dialogue on the fATe of the militant Shiite Hezbollah's weapons. In a highly factionalized Middle East, where the US and Iran and their respective regional allies are struggling for dominance, Qatar is in the unusual position of having a foot in both camps. It remains a key ally of Washington, hosting the Al-Udeid Air Base, the largest US military facility in the region. It enjoys economic ties to Israel, and Israeli officials often participATe in meetings and conferences in Doha. Yet </w:t>
      </w:r>
      <w:r w:rsidRPr="001C6C83">
        <w:rPr>
          <w:rStyle w:val="StyleBoldUnderline"/>
          <w:rFonts w:asciiTheme="minorHAnsi" w:hAnsiTheme="minorHAnsi" w:cstheme="minorHAnsi"/>
          <w:szCs w:val="22"/>
        </w:rPr>
        <w:t>Qatar also is Syria's closest Arab friend, investing millions of dollars in major property development projects and providing diplomatic support.</w:t>
      </w:r>
      <w:r w:rsidRPr="001C6C83">
        <w:rPr>
          <w:rFonts w:asciiTheme="minorHAnsi" w:hAnsiTheme="minorHAnsi"/>
          <w:sz w:val="16"/>
        </w:rPr>
        <w:t xml:space="preserve"> The Damascus regime is viewed with hostility by other key Arab stATes, such as Saudi Arabia, Jordan, and Egypt, for its close ties to Iran and influence in Lebanon. According to Qataris, Syrian President Bashar al-Assad and his wife, Asma, are often seen wandering through Doha's gleaming shopping malls as guests of Emir Sheikh Hamad bin Khalifa al Thani. A thumb-shaped peninsula jutting into the Persian Gulf, </w:t>
      </w:r>
      <w:r w:rsidRPr="001C6C83">
        <w:rPr>
          <w:rStyle w:val="StyleBoldUnderline"/>
          <w:rFonts w:asciiTheme="minorHAnsi" w:hAnsiTheme="minorHAnsi" w:cstheme="minorHAnsi"/>
          <w:szCs w:val="22"/>
        </w:rPr>
        <w:t>Qatar possesses the third-largest gas deposits in the world and last year became the world's largest liquefied natural gas exporter.</w:t>
      </w:r>
      <w:r w:rsidRPr="001C6C83">
        <w:rPr>
          <w:rFonts w:asciiTheme="minorHAnsi" w:hAnsiTheme="minorHAnsi"/>
          <w:sz w:val="16"/>
        </w:rPr>
        <w:t xml:space="preserve"> Oil and gas amount to more than 60 percent of gross domestic product, making it one of the higher per-capita income stATes in the world. While many Arab Gulf countries fret about Iran's regional ambitions, Qatar enjoys genial relations with the Islamic Republic. In December, Iranian President Mahmoud Ahmadinejad became the first Iranian head of stATe to </w:t>
      </w:r>
      <w:proofErr w:type="gramStart"/>
      <w:r w:rsidRPr="001C6C83">
        <w:rPr>
          <w:rFonts w:asciiTheme="minorHAnsi" w:hAnsiTheme="minorHAnsi"/>
          <w:sz w:val="16"/>
        </w:rPr>
        <w:t>ATtend</w:t>
      </w:r>
      <w:proofErr w:type="gramEnd"/>
      <w:r w:rsidRPr="001C6C83">
        <w:rPr>
          <w:rFonts w:asciiTheme="minorHAnsi" w:hAnsiTheme="minorHAnsi"/>
          <w:sz w:val="16"/>
        </w:rPr>
        <w:t xml:space="preserve"> the annual summit of the Gulf CooperATion Council in Doha. "Qatar is a tiny fish stuck between giants – Iran and Saudi Arabia," says Hady Amr, director of the Brookings Doha Center. "It simply tries to balance all those interests with those of the US. So it does have the US military base, but it actively balances this with deeper relations with Iran." </w:t>
      </w:r>
      <w:r w:rsidRPr="001C6C83">
        <w:rPr>
          <w:rStyle w:val="StyleBoldUnderline"/>
          <w:rFonts w:asciiTheme="minorHAnsi" w:hAnsiTheme="minorHAnsi" w:cstheme="minorHAnsi"/>
          <w:szCs w:val="22"/>
        </w:rPr>
        <w:t>Despite its limited size, Qatar is "rising in regional and even international prominence as a convener of vital conferences,"</w:t>
      </w:r>
      <w:r w:rsidRPr="001C6C83">
        <w:rPr>
          <w:rFonts w:asciiTheme="minorHAnsi" w:hAnsiTheme="minorHAnsi"/>
          <w:sz w:val="16"/>
        </w:rPr>
        <w:t xml:space="preserve"> Mr. Amr adds, citing the World Trade OrganizATion's Doha Round and the Asian Games among others.</w:t>
      </w:r>
    </w:p>
    <w:p w:rsidR="007F4921" w:rsidRPr="001C6C83" w:rsidRDefault="007F4921" w:rsidP="007F4921">
      <w:pPr>
        <w:pStyle w:val="Heading4"/>
        <w:rPr>
          <w:rFonts w:asciiTheme="minorHAnsi" w:hAnsiTheme="minorHAnsi"/>
        </w:rPr>
      </w:pPr>
      <w:r w:rsidRPr="001C6C83">
        <w:rPr>
          <w:rFonts w:asciiTheme="minorHAnsi" w:hAnsiTheme="minorHAnsi"/>
        </w:rPr>
        <w:t>Qatar econ key to diplomacy in the Mid-East</w:t>
      </w:r>
    </w:p>
    <w:p w:rsidR="007F4921" w:rsidRPr="001C6C83" w:rsidRDefault="007F4921" w:rsidP="007F4921">
      <w:pPr>
        <w:rPr>
          <w:rFonts w:asciiTheme="minorHAnsi" w:hAnsiTheme="minorHAnsi"/>
          <w:sz w:val="16"/>
        </w:rPr>
      </w:pPr>
      <w:r w:rsidRPr="001C6C83">
        <w:rPr>
          <w:rStyle w:val="StyleStyleBold12pt"/>
          <w:rFonts w:asciiTheme="minorHAnsi" w:hAnsiTheme="minorHAnsi"/>
        </w:rPr>
        <w:t>Young 2011</w:t>
      </w:r>
      <w:r w:rsidRPr="001C6C83">
        <w:rPr>
          <w:rFonts w:asciiTheme="minorHAnsi" w:hAnsiTheme="minorHAnsi"/>
          <w:sz w:val="16"/>
        </w:rPr>
        <w:t xml:space="preserve"> (Michael, The National, “PragmATic diplomacy enables Qatar to punch above weight”, http://www.thenational.ae/thenationalconversATion/comment/pragmATic-diplomacy-enables-qatar-to-punch-above-weight#page1)</w:t>
      </w:r>
    </w:p>
    <w:p w:rsidR="007F4921" w:rsidRPr="001C6C83" w:rsidRDefault="007F4921" w:rsidP="007F4921">
      <w:pPr>
        <w:rPr>
          <w:rFonts w:asciiTheme="minorHAnsi" w:hAnsiTheme="minorHAnsi"/>
          <w:sz w:val="16"/>
        </w:rPr>
      </w:pPr>
    </w:p>
    <w:p w:rsidR="007F4921" w:rsidRPr="001C6C83" w:rsidRDefault="007F4921" w:rsidP="007F4921">
      <w:pPr>
        <w:rPr>
          <w:rStyle w:val="StyleBoldUnderline"/>
          <w:rFonts w:asciiTheme="minorHAnsi" w:hAnsiTheme="minorHAnsi"/>
        </w:rPr>
      </w:pPr>
      <w:r w:rsidRPr="001C6C83">
        <w:rPr>
          <w:rFonts w:asciiTheme="minorHAnsi" w:hAnsiTheme="minorHAnsi"/>
          <w:sz w:val="16"/>
        </w:rPr>
        <w:t xml:space="preserve">It is a new development that some Arab stATes now have to figure Qatar in their calculATions, as just two decades </w:t>
      </w:r>
      <w:proofErr w:type="gramStart"/>
      <w:r w:rsidRPr="001C6C83">
        <w:rPr>
          <w:rFonts w:asciiTheme="minorHAnsi" w:hAnsiTheme="minorHAnsi"/>
          <w:sz w:val="16"/>
        </w:rPr>
        <w:t>ago,</w:t>
      </w:r>
      <w:proofErr w:type="gramEnd"/>
      <w:r w:rsidRPr="001C6C83">
        <w:rPr>
          <w:rFonts w:asciiTheme="minorHAnsi" w:hAnsiTheme="minorHAnsi"/>
          <w:sz w:val="16"/>
        </w:rPr>
        <w:t xml:space="preserve"> the bantam-sized emirATe was on the margin of the Middle East's political ATtentions. Yet </w:t>
      </w:r>
      <w:r w:rsidRPr="001C6C83">
        <w:rPr>
          <w:rStyle w:val="StyleBoldUnderline"/>
          <w:rFonts w:asciiTheme="minorHAnsi" w:hAnsiTheme="minorHAnsi"/>
        </w:rPr>
        <w:t>in the last 10 years, Qatar has skilfully bolstered its power by blending economic might</w:t>
      </w:r>
      <w:r w:rsidRPr="001C6C83">
        <w:rPr>
          <w:rFonts w:asciiTheme="minorHAnsi" w:hAnsiTheme="minorHAnsi"/>
          <w:sz w:val="16"/>
        </w:rPr>
        <w:t xml:space="preserve">, nuisance value, political counterpoint, </w:t>
      </w:r>
      <w:r w:rsidRPr="001C6C83">
        <w:rPr>
          <w:rStyle w:val="StyleBoldUnderline"/>
          <w:rFonts w:asciiTheme="minorHAnsi" w:hAnsiTheme="minorHAnsi"/>
        </w:rPr>
        <w:t xml:space="preserve">diplomATic hardnosedness, ideological solidarity and </w:t>
      </w:r>
      <w:proofErr w:type="gramStart"/>
      <w:r w:rsidRPr="001C6C83">
        <w:rPr>
          <w:rStyle w:val="StyleBoldUnderline"/>
          <w:rFonts w:asciiTheme="minorHAnsi" w:hAnsiTheme="minorHAnsi"/>
        </w:rPr>
        <w:t>an adeptness</w:t>
      </w:r>
      <w:proofErr w:type="gramEnd"/>
      <w:r w:rsidRPr="001C6C83">
        <w:rPr>
          <w:rStyle w:val="StyleBoldUnderline"/>
          <w:rFonts w:asciiTheme="minorHAnsi" w:hAnsiTheme="minorHAnsi"/>
        </w:rPr>
        <w:t xml:space="preserve"> AT filling regional political vacuums</w:t>
      </w:r>
      <w:r w:rsidRPr="001C6C83">
        <w:rPr>
          <w:rFonts w:asciiTheme="minorHAnsi" w:hAnsiTheme="minorHAnsi"/>
          <w:sz w:val="16"/>
        </w:rPr>
        <w:t xml:space="preserve">. </w:t>
      </w:r>
      <w:r w:rsidRPr="001C6C83">
        <w:rPr>
          <w:rStyle w:val="Emphasis"/>
          <w:rFonts w:asciiTheme="minorHAnsi" w:hAnsiTheme="minorHAnsi"/>
        </w:rPr>
        <w:t>Qatar's economic prowess is the result</w:t>
      </w:r>
      <w:r w:rsidRPr="001C6C83">
        <w:rPr>
          <w:rFonts w:asciiTheme="minorHAnsi" w:hAnsiTheme="minorHAnsi"/>
          <w:sz w:val="16"/>
        </w:rPr>
        <w:t xml:space="preserve">, principally, </w:t>
      </w:r>
      <w:r w:rsidRPr="001C6C83">
        <w:rPr>
          <w:rStyle w:val="Emphasis"/>
          <w:rFonts w:asciiTheme="minorHAnsi" w:hAnsiTheme="minorHAnsi"/>
        </w:rPr>
        <w:t>of its natural gas reserves,</w:t>
      </w:r>
      <w:r w:rsidRPr="001C6C83">
        <w:rPr>
          <w:rFonts w:asciiTheme="minorHAnsi" w:hAnsiTheme="minorHAnsi"/>
          <w:sz w:val="16"/>
        </w:rPr>
        <w:t xml:space="preserve"> estimATed to be the world's third largest. The primary medium for the stATe's nuisance value has been the sATellite television stATion Al Jazeera, long a thorn in the side of Arab rulers, especially during the recent months of upheaval in the Arab world. </w:t>
      </w:r>
      <w:r w:rsidRPr="001C6C83">
        <w:rPr>
          <w:rStyle w:val="StyleBoldUnderline"/>
          <w:rFonts w:asciiTheme="minorHAnsi" w:hAnsiTheme="minorHAnsi"/>
        </w:rPr>
        <w:t>Qatar's talent for political counterpoint has been displayed in its parallel yet contradictory associATions</w:t>
      </w:r>
      <w:r w:rsidRPr="001C6C83">
        <w:rPr>
          <w:rFonts w:asciiTheme="minorHAnsi" w:hAnsiTheme="minorHAnsi"/>
          <w:sz w:val="16"/>
        </w:rPr>
        <w:t xml:space="preserve">, so that the emirATe could, for instance, host a major American military base while maintaining friendly relations with Washington's bitterest foes, such as Iran and Hizbollah. Ideologically, in recent years Qatar, which like Saudi Arabia is Wahhabi, has assisted Islamic movements in the Arab world. After the 2006 Lebanon war, the emirATe financed reconstruction in Hizbollah-controlled areas, which was vital to neutralising resentment against the party. LATely, it has funded Islamists in Libya and probably Syria. The emirATe has also hosted an Egyptian sheikh, Yusif Al Qaradawi, one of the region's most influential clerics. Last week, speaking in Doha, Sheikh Yusif urged Egyptian voters to avoid voting for "a secularist, an agnostic, or those who don't accept Allah as their God, Islam as their religion and Mohammed as their Prophet" in Egypt's forthcoming parliamentary elections. That is, assuming these </w:t>
      </w:r>
      <w:proofErr w:type="gramStart"/>
      <w:r w:rsidRPr="001C6C83">
        <w:rPr>
          <w:rFonts w:asciiTheme="minorHAnsi" w:hAnsiTheme="minorHAnsi"/>
          <w:sz w:val="16"/>
        </w:rPr>
        <w:t>are</w:t>
      </w:r>
      <w:proofErr w:type="gramEnd"/>
      <w:r w:rsidRPr="001C6C83">
        <w:rPr>
          <w:rFonts w:asciiTheme="minorHAnsi" w:hAnsiTheme="minorHAnsi"/>
          <w:sz w:val="16"/>
        </w:rPr>
        <w:t xml:space="preserve"> held on time in light of the recent unrest. </w:t>
      </w:r>
      <w:r w:rsidRPr="001C6C83">
        <w:rPr>
          <w:rStyle w:val="StyleBoldUnderline"/>
          <w:rFonts w:asciiTheme="minorHAnsi" w:hAnsiTheme="minorHAnsi"/>
        </w:rPr>
        <w:t xml:space="preserve">The most significant factor allowing Qatar to punch above its weight has been its ability to adapt to changing circumstances more rapidly than most others. Amid mounting protests </w:t>
      </w:r>
      <w:r w:rsidRPr="001C6C83">
        <w:rPr>
          <w:rStyle w:val="StyleBoldUnderline"/>
          <w:rFonts w:asciiTheme="minorHAnsi" w:hAnsiTheme="minorHAnsi"/>
        </w:rPr>
        <w:lastRenderedPageBreak/>
        <w:t>earlier this year in Tunisia, Egypt, Libya and even Syria after initial uncertainty, the emirATe backed protesters, giving Al Jazeera wide lATitude to channel Arab sympAThies by defining a heroic narrative for anti-regime actions.</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turns</w:t>
      </w:r>
      <w:proofErr w:type="gramEnd"/>
      <w:r w:rsidRPr="001C6C83">
        <w:rPr>
          <w:rFonts w:asciiTheme="minorHAnsi" w:hAnsiTheme="minorHAnsi"/>
        </w:rPr>
        <w:t xml:space="preserve"> heg</w:t>
      </w:r>
    </w:p>
    <w:p w:rsidR="007F4921" w:rsidRPr="001C6C83" w:rsidRDefault="007F4921" w:rsidP="007F4921">
      <w:pPr>
        <w:pStyle w:val="Heading4"/>
        <w:rPr>
          <w:rFonts w:asciiTheme="minorHAnsi" w:hAnsiTheme="minorHAnsi"/>
        </w:rPr>
      </w:pPr>
      <w:r w:rsidRPr="001C6C83">
        <w:rPr>
          <w:rFonts w:asciiTheme="minorHAnsi" w:hAnsiTheme="minorHAnsi"/>
        </w:rPr>
        <w:t>Qatar’s influence in the Mid-East is crucial for America to sustain its regional hegemony.</w:t>
      </w:r>
    </w:p>
    <w:p w:rsidR="007F4921" w:rsidRPr="001C6C83" w:rsidRDefault="007F4921" w:rsidP="007F4921">
      <w:pPr>
        <w:rPr>
          <w:rStyle w:val="StyleStyleBold12pt"/>
          <w:rFonts w:asciiTheme="minorHAnsi" w:hAnsiTheme="minorHAnsi"/>
        </w:rPr>
      </w:pPr>
      <w:r w:rsidRPr="001C6C83">
        <w:rPr>
          <w:rStyle w:val="StyleStyleBold12pt"/>
          <w:rFonts w:asciiTheme="minorHAnsi" w:hAnsiTheme="minorHAnsi"/>
        </w:rPr>
        <w:t xml:space="preserve">Woodruff 12 (Bob, Andrew Morse, senior correspondents, 9/21/12, “Qatar remains crucial Gulf ally”, </w:t>
      </w:r>
      <w:proofErr w:type="gramStart"/>
      <w:r w:rsidRPr="001C6C83">
        <w:rPr>
          <w:rStyle w:val="StyleStyleBold12pt"/>
          <w:rFonts w:asciiTheme="minorHAnsi" w:hAnsiTheme="minorHAnsi"/>
        </w:rPr>
        <w:t>abc</w:t>
      </w:r>
      <w:proofErr w:type="gramEnd"/>
      <w:r w:rsidRPr="001C6C83">
        <w:rPr>
          <w:rStyle w:val="StyleStyleBold12pt"/>
          <w:rFonts w:asciiTheme="minorHAnsi" w:hAnsiTheme="minorHAnsi"/>
        </w:rPr>
        <w:t xml:space="preserve"> news, </w:t>
      </w:r>
      <w:hyperlink r:id="rId59" w:anchor=".Uc3roBYdC5c" w:history="1">
        <w:r w:rsidRPr="001C6C83">
          <w:rPr>
            <w:rStyle w:val="Hyperlink"/>
            <w:rFonts w:asciiTheme="minorHAnsi" w:hAnsiTheme="minorHAnsi"/>
            <w:sz w:val="26"/>
          </w:rPr>
          <w:t>http://abcnews.go.com/WNT/story?id=130101&amp;page=2#.Uc3roBYdC5c</w:t>
        </w:r>
      </w:hyperlink>
      <w:r w:rsidRPr="001C6C83">
        <w:rPr>
          <w:rStyle w:val="StyleStyleBold12pt"/>
          <w:rFonts w:asciiTheme="minorHAnsi" w:hAnsiTheme="minorHAnsi"/>
        </w:rPr>
        <w:t xml:space="preserve">) </w:t>
      </w:r>
    </w:p>
    <w:p w:rsidR="007F4921" w:rsidRPr="001C6C83" w:rsidRDefault="007F4921" w:rsidP="007F4921">
      <w:pPr>
        <w:rPr>
          <w:rFonts w:asciiTheme="minorHAnsi" w:hAnsiTheme="minorHAnsi"/>
          <w:sz w:val="16"/>
        </w:rPr>
      </w:pPr>
      <w:r w:rsidRPr="001C6C83">
        <w:rPr>
          <w:rFonts w:asciiTheme="minorHAnsi" w:hAnsiTheme="minorHAnsi"/>
          <w:sz w:val="16"/>
        </w:rPr>
        <w:t xml:space="preserve">America all but ignored the Persian Gulf nation of Qatar for years, but </w:t>
      </w:r>
      <w:r w:rsidRPr="001C6C83">
        <w:rPr>
          <w:rStyle w:val="StyleBoldUnderline"/>
          <w:rFonts w:asciiTheme="minorHAnsi" w:hAnsiTheme="minorHAnsi"/>
        </w:rPr>
        <w:t>with a conflict brewing with Iraq, the tiny country within easy striking distance of Baghdad looks set to become America's new best friend</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Qatar is in the middle of the Gulf</w:t>
      </w:r>
      <w:r w:rsidRPr="001C6C83">
        <w:rPr>
          <w:rFonts w:asciiTheme="minorHAnsi" w:hAnsiTheme="minorHAnsi"/>
          <w:sz w:val="16"/>
        </w:rPr>
        <w:t xml:space="preserve">," said Sheikh Hamad ali Jassim al-Thani, the Qatari foreign minister. "So, </w:t>
      </w:r>
      <w:r w:rsidRPr="001C6C83">
        <w:rPr>
          <w:rStyle w:val="StyleBoldUnderline"/>
          <w:rFonts w:asciiTheme="minorHAnsi" w:hAnsiTheme="minorHAnsi"/>
        </w:rPr>
        <w:t>strategically for the U.S., it's perfect</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The Al Udeid Air Base, near the capital, Doha, will play a critical role. Located just 700 miles from Baghdad, </w:t>
      </w:r>
      <w:r w:rsidRPr="001C6C83">
        <w:rPr>
          <w:rStyle w:val="StyleBoldUnderline"/>
          <w:rFonts w:asciiTheme="minorHAnsi" w:hAnsiTheme="minorHAnsi"/>
        </w:rPr>
        <w:t>the base has the longest runway in the Gulf and can handle 120 planes. Qatari officials say about 3,000 U.S. military personnel live on the base and they expect that number to grow to about 9,000 by the end of the year.</w:t>
      </w:r>
      <w:r w:rsidRPr="001C6C83">
        <w:rPr>
          <w:rStyle w:val="StyleBoldUnderline"/>
          <w:rFonts w:asciiTheme="minorHAnsi" w:hAnsiTheme="minorHAnsi"/>
          <w:b w:val="0"/>
          <w:sz w:val="12"/>
        </w:rPr>
        <w:t>¶</w:t>
      </w:r>
      <w:r w:rsidRPr="001C6C83">
        <w:rPr>
          <w:rStyle w:val="StyleBoldUnderline"/>
          <w:rFonts w:asciiTheme="minorHAnsi" w:hAnsiTheme="minorHAnsi"/>
        </w:rPr>
        <w:t xml:space="preserve"> Signaling Qatar's strategic importance, the Pentagon has announced that up to 600 members of the U.S. military's Central Command headquarters staff would head to the country</w:t>
      </w:r>
      <w:r w:rsidRPr="001C6C83">
        <w:rPr>
          <w:rFonts w:asciiTheme="minorHAnsi" w:hAnsiTheme="minorHAnsi"/>
          <w:sz w:val="16"/>
        </w:rPr>
        <w:t xml:space="preserve"> for a three-week exercise in November. Some of those personnel will be stationed at Al Udeid.</w:t>
      </w:r>
      <w:r w:rsidRPr="001C6C83">
        <w:rPr>
          <w:rFonts w:asciiTheme="minorHAnsi" w:hAnsiTheme="minorHAnsi"/>
          <w:sz w:val="12"/>
        </w:rPr>
        <w:t>¶</w:t>
      </w:r>
      <w:r w:rsidRPr="001C6C83">
        <w:rPr>
          <w:rFonts w:asciiTheme="minorHAnsi" w:hAnsiTheme="minorHAnsi"/>
          <w:sz w:val="16"/>
        </w:rPr>
        <w:t xml:space="preserve"> ABCNEWS has learned that once the exercise ends, most staff will probably leave the Gulf nation, but </w:t>
      </w:r>
      <w:r w:rsidRPr="001C6C83">
        <w:rPr>
          <w:rStyle w:val="StyleBoldUnderline"/>
          <w:rFonts w:asciiTheme="minorHAnsi" w:hAnsiTheme="minorHAnsi"/>
        </w:rPr>
        <w:t>a new high-tech modular command facility</w:t>
      </w:r>
      <w:r w:rsidRPr="001C6C83">
        <w:rPr>
          <w:rFonts w:asciiTheme="minorHAnsi" w:hAnsiTheme="minorHAnsi"/>
          <w:sz w:val="16"/>
        </w:rPr>
        <w:t xml:space="preserve"> — the pieces of which will be arriving by sea over the next two months — </w:t>
      </w:r>
      <w:r w:rsidRPr="001C6C83">
        <w:rPr>
          <w:rStyle w:val="StyleBoldUnderline"/>
          <w:rFonts w:asciiTheme="minorHAnsi" w:hAnsiTheme="minorHAnsi"/>
        </w:rPr>
        <w:t>would be left behind in Qatar</w:t>
      </w:r>
      <w:r w:rsidRPr="001C6C83">
        <w:rPr>
          <w:rFonts w:asciiTheme="minorHAnsi" w:hAnsiTheme="minorHAnsi"/>
          <w:sz w:val="16"/>
        </w:rPr>
        <w:t>, and could easily be used as a field headquarters for an attack on Iraq.</w:t>
      </w:r>
      <w:r w:rsidRPr="001C6C83">
        <w:rPr>
          <w:rFonts w:asciiTheme="minorHAnsi" w:hAnsiTheme="minorHAnsi"/>
          <w:sz w:val="12"/>
        </w:rPr>
        <w:t>¶</w:t>
      </w:r>
      <w:r w:rsidRPr="001C6C83">
        <w:rPr>
          <w:rFonts w:asciiTheme="minorHAnsi" w:hAnsiTheme="minorHAnsi"/>
          <w:sz w:val="16"/>
        </w:rPr>
        <w:t xml:space="preserve"> Forging a Relationship</w:t>
      </w:r>
      <w:r w:rsidRPr="001C6C83">
        <w:rPr>
          <w:rFonts w:asciiTheme="minorHAnsi" w:hAnsiTheme="minorHAnsi"/>
          <w:sz w:val="12"/>
        </w:rPr>
        <w:t>¶</w:t>
      </w:r>
      <w:r w:rsidRPr="001C6C83">
        <w:rPr>
          <w:rFonts w:asciiTheme="minorHAnsi" w:hAnsiTheme="minorHAnsi"/>
          <w:sz w:val="16"/>
        </w:rPr>
        <w:t xml:space="preserve"> Qatar is a tiny country — not much more than a peninsula of sand — home to just 800,000 people. But it also sits on a massive treasure: the biggest, purest natural gas field in the world.</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For</w:t>
      </w:r>
      <w:proofErr w:type="gramEnd"/>
      <w:r w:rsidRPr="001C6C83">
        <w:rPr>
          <w:rFonts w:asciiTheme="minorHAnsi" w:hAnsiTheme="minorHAnsi"/>
          <w:sz w:val="16"/>
        </w:rPr>
        <w:t xml:space="preserve"> much of its modern history, Qatar relied on Britain and Saudi Arabia for its defense. When Iraq invaded Kuwait in 1991, however, Qatar's royal family realized only one country was likely to protect its wealth.</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The only power that can project power in this part of the world is the United States,"</w:t>
      </w:r>
      <w:r w:rsidRPr="001C6C83">
        <w:rPr>
          <w:rFonts w:asciiTheme="minorHAnsi" w:hAnsiTheme="minorHAnsi"/>
          <w:sz w:val="16"/>
        </w:rPr>
        <w:t xml:space="preserve"> said Hamad. "There's nobody else."</w:t>
      </w:r>
      <w:r w:rsidRPr="001C6C83">
        <w:rPr>
          <w:rFonts w:asciiTheme="minorHAnsi" w:hAnsiTheme="minorHAnsi"/>
          <w:sz w:val="12"/>
        </w:rPr>
        <w:t>¶</w:t>
      </w:r>
      <w:r w:rsidRPr="001C6C83">
        <w:rPr>
          <w:rFonts w:asciiTheme="minorHAnsi" w:hAnsiTheme="minorHAnsi"/>
          <w:sz w:val="16"/>
        </w:rPr>
        <w:t xml:space="preserve"> So </w:t>
      </w:r>
      <w:r w:rsidRPr="001C6C83">
        <w:rPr>
          <w:rStyle w:val="StyleBoldUnderline"/>
          <w:rFonts w:asciiTheme="minorHAnsi" w:hAnsiTheme="minorHAnsi"/>
        </w:rPr>
        <w:t>Qatar set out to woo the United States.</w:t>
      </w:r>
      <w:r w:rsidRPr="001C6C83">
        <w:rPr>
          <w:rFonts w:asciiTheme="minorHAnsi" w:hAnsiTheme="minorHAnsi"/>
          <w:sz w:val="16"/>
        </w:rPr>
        <w:t xml:space="preserve"> After the Gulf War, Qatar began building the Al Udeid Air Base and invited the United States to use it. The American military, however, didn't move in until after the attacks on Sept. 11. </w:t>
      </w:r>
      <w:r w:rsidRPr="001C6C83">
        <w:rPr>
          <w:rStyle w:val="StyleBoldUnderline"/>
          <w:rFonts w:asciiTheme="minorHAnsi" w:hAnsiTheme="minorHAnsi"/>
        </w:rPr>
        <w:t>The airbase was used extensively for Operation Enduring Freedom, the military operation the United States launched in Afghanistan last year against al Qaeda and the Taliban regime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Lack of Dissent</w:t>
      </w:r>
      <w:r w:rsidRPr="001C6C83">
        <w:rPr>
          <w:rFonts w:asciiTheme="minorHAnsi" w:hAnsiTheme="minorHAnsi"/>
          <w:sz w:val="12"/>
        </w:rPr>
        <w:t>¶</w:t>
      </w:r>
      <w:r w:rsidRPr="001C6C83">
        <w:rPr>
          <w:rFonts w:asciiTheme="minorHAnsi" w:hAnsiTheme="minorHAnsi"/>
          <w:sz w:val="16"/>
        </w:rPr>
        <w:t xml:space="preserve"> In addition to the nation's geopolitical importance, other factors also make Qatar an appealing staging ground. The large American military presence in Qatar would stir passionate debate or even outrage in many Arab countries, but is hardly talked about in Qatar.</w:t>
      </w:r>
      <w:r w:rsidRPr="001C6C83">
        <w:rPr>
          <w:rFonts w:asciiTheme="minorHAnsi" w:hAnsiTheme="minorHAnsi"/>
          <w:sz w:val="12"/>
        </w:rPr>
        <w:t>¶</w:t>
      </w:r>
      <w:r w:rsidRPr="001C6C83">
        <w:rPr>
          <w:rFonts w:asciiTheme="minorHAnsi" w:hAnsiTheme="minorHAnsi"/>
          <w:sz w:val="16"/>
        </w:rPr>
        <w:t xml:space="preserve"> This nation is relatively new, and was founded primarily for economic reasons. It continues to exist and prosper because of its oil reserves and bustling financial sectors. The businesses this oil has created for this secular and non-political state has made people more concerned with economic well being.</w:t>
      </w:r>
      <w:r w:rsidRPr="001C6C83">
        <w:rPr>
          <w:rFonts w:asciiTheme="minorHAnsi" w:hAnsiTheme="minorHAnsi"/>
          <w:sz w:val="12"/>
        </w:rPr>
        <w:t>¶</w:t>
      </w:r>
      <w:r w:rsidRPr="001C6C83">
        <w:rPr>
          <w:rFonts w:asciiTheme="minorHAnsi" w:hAnsiTheme="minorHAnsi"/>
          <w:sz w:val="16"/>
        </w:rPr>
        <w:t xml:space="preserve"> For this reason, </w:t>
      </w:r>
      <w:r w:rsidRPr="001C6C83">
        <w:rPr>
          <w:rStyle w:val="StyleBoldUnderline"/>
          <w:rFonts w:asciiTheme="minorHAnsi" w:hAnsiTheme="minorHAnsi"/>
        </w:rPr>
        <w:t>the people of Qatar are generally far more concerned with their economic prosperity and stability than they are with the political and religious struggles of the rest of the Muslim world</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When asked their opinion about Iraq and the prospect of a conflict in the region, many people spoken to by ABCNEWS said they had none. "We don't get involved in political affairs," said one man who refused to give his name.</w:t>
      </w:r>
      <w:r w:rsidRPr="001C6C83">
        <w:rPr>
          <w:rFonts w:asciiTheme="minorHAnsi" w:hAnsiTheme="minorHAnsi"/>
          <w:sz w:val="12"/>
        </w:rPr>
        <w:t>¶</w:t>
      </w:r>
      <w:r w:rsidRPr="001C6C83">
        <w:rPr>
          <w:rFonts w:asciiTheme="minorHAnsi" w:hAnsiTheme="minorHAnsi"/>
          <w:sz w:val="16"/>
        </w:rPr>
        <w:t xml:space="preserve"> "We have faith in God," another said. "I'm not worried about anything."</w:t>
      </w:r>
      <w:r w:rsidRPr="001C6C83">
        <w:rPr>
          <w:rFonts w:asciiTheme="minorHAnsi" w:hAnsiTheme="minorHAnsi"/>
          <w:sz w:val="12"/>
        </w:rPr>
        <w:t>¶</w:t>
      </w:r>
      <w:r w:rsidRPr="001C6C83">
        <w:rPr>
          <w:rFonts w:asciiTheme="minorHAnsi" w:hAnsiTheme="minorHAnsi"/>
          <w:sz w:val="16"/>
        </w:rPr>
        <w:t xml:space="preserve"> A 'Progressive' State</w:t>
      </w:r>
      <w:r w:rsidRPr="001C6C83">
        <w:rPr>
          <w:rFonts w:asciiTheme="minorHAnsi" w:hAnsiTheme="minorHAnsi"/>
          <w:sz w:val="12"/>
        </w:rPr>
        <w:t>¶</w:t>
      </w:r>
      <w:r w:rsidRPr="001C6C83">
        <w:rPr>
          <w:rFonts w:asciiTheme="minorHAnsi" w:hAnsiTheme="minorHAnsi"/>
          <w:sz w:val="16"/>
        </w:rPr>
        <w:t xml:space="preserve"> Qatar appears relatively progressive in other ways. </w:t>
      </w: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turns</w:t>
      </w:r>
      <w:proofErr w:type="gramEnd"/>
      <w:r w:rsidRPr="001C6C83">
        <w:rPr>
          <w:rFonts w:asciiTheme="minorHAnsi" w:hAnsiTheme="minorHAnsi"/>
        </w:rPr>
        <w:t xml:space="preserve"> econ</w:t>
      </w:r>
    </w:p>
    <w:p w:rsidR="007F4921" w:rsidRPr="001C6C83" w:rsidRDefault="007F4921" w:rsidP="007F4921">
      <w:pPr>
        <w:pStyle w:val="Heading4"/>
        <w:rPr>
          <w:rFonts w:asciiTheme="minorHAnsi" w:hAnsiTheme="minorHAnsi"/>
        </w:rPr>
      </w:pPr>
      <w:r w:rsidRPr="001C6C83">
        <w:rPr>
          <w:rFonts w:asciiTheme="minorHAnsi" w:hAnsiTheme="minorHAnsi"/>
        </w:rPr>
        <w:t xml:space="preserve">Increased Syrian conflicts would close the Strait of Hormuz, disrupting Qatar’s LNG exports and causing a negative supply shock. </w:t>
      </w:r>
    </w:p>
    <w:p w:rsidR="007F4921" w:rsidRPr="001C6C83" w:rsidRDefault="007F4921" w:rsidP="007F4921">
      <w:pPr>
        <w:rPr>
          <w:rFonts w:asciiTheme="minorHAnsi" w:hAnsiTheme="minorHAnsi"/>
          <w:b/>
        </w:rPr>
      </w:pPr>
      <w:r w:rsidRPr="001C6C83">
        <w:rPr>
          <w:rStyle w:val="StyleStyleBold12pt"/>
          <w:rFonts w:asciiTheme="minorHAnsi" w:hAnsiTheme="minorHAnsi"/>
        </w:rPr>
        <w:t xml:space="preserve">Hawser 12 (Anita, multimedia freelance journalist, 12/12, “Report: Qatar faces geopolitical risk”, Global Finance, </w:t>
      </w:r>
      <w:hyperlink r:id="rId60" w:anchor="axzz2XSE4mvMe" w:history="1">
        <w:r w:rsidRPr="001C6C83">
          <w:rPr>
            <w:rStyle w:val="Hyperlink"/>
            <w:rFonts w:asciiTheme="minorHAnsi" w:hAnsiTheme="minorHAnsi"/>
          </w:rPr>
          <w:t>http://www.gfmag.com/archives/167-december-2012/12227-report-qatar-faces-geopolitical-risk.html#axzz2XSE4mvMe</w:t>
        </w:r>
      </w:hyperlink>
      <w:r w:rsidRPr="001C6C83">
        <w:rPr>
          <w:rStyle w:val="StyleStyleBold12pt"/>
          <w:rFonts w:asciiTheme="minorHAnsi" w:hAnsiTheme="minorHAnsi"/>
        </w:rPr>
        <w:t xml:space="preserve">) </w:t>
      </w:r>
    </w:p>
    <w:p w:rsidR="007F4921" w:rsidRPr="001C6C83" w:rsidRDefault="007F4921" w:rsidP="007F4921">
      <w:pPr>
        <w:rPr>
          <w:rStyle w:val="StyleBoldUnderline"/>
          <w:rFonts w:asciiTheme="minorHAnsi" w:hAnsiTheme="minorHAnsi"/>
        </w:rPr>
      </w:pPr>
    </w:p>
    <w:p w:rsidR="007F4921" w:rsidRPr="001C6C83" w:rsidRDefault="007F4921" w:rsidP="007F4921">
      <w:pPr>
        <w:rPr>
          <w:rFonts w:asciiTheme="minorHAnsi" w:hAnsiTheme="minorHAnsi"/>
          <w:sz w:val="16"/>
        </w:rPr>
      </w:pPr>
      <w:r w:rsidRPr="001C6C83">
        <w:rPr>
          <w:rStyle w:val="StyleBoldUnderline"/>
          <w:rFonts w:asciiTheme="minorHAnsi" w:hAnsiTheme="minorHAnsi"/>
        </w:rPr>
        <w:t>Qatar makes no secret of its desire to use its influence and wealth to promote regional stability. As the world’s largest producer of LNG, the health of its economy is inextricably tied to its ability to trade freely with customers around the globe.</w:t>
      </w:r>
      <w:r w:rsidRPr="001C6C83">
        <w:rPr>
          <w:rFonts w:asciiTheme="minorHAnsi" w:hAnsiTheme="minorHAnsi"/>
          <w:sz w:val="16"/>
        </w:rPr>
        <w:t xml:space="preserve"> Qatar has secured long-term LNG export contracts with a number of Asian countries (China, Korea, Japan), which supplanted reduced demand from the US as it embarked on shale gas production of its own.</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However, </w:t>
      </w:r>
      <w:r w:rsidRPr="001C6C83">
        <w:rPr>
          <w:rStyle w:val="StyleBoldUnderline"/>
          <w:rFonts w:asciiTheme="minorHAnsi" w:hAnsiTheme="minorHAnsi"/>
        </w:rPr>
        <w:t>Qatar’s gas exports remain susceptible to regional geopolitical tensions</w:t>
      </w:r>
      <w:r w:rsidRPr="001C6C83">
        <w:rPr>
          <w:rFonts w:asciiTheme="minorHAnsi" w:hAnsiTheme="minorHAnsi"/>
          <w:sz w:val="16"/>
        </w:rPr>
        <w:t>. “Lately such risks are hinging on rising tensions over Iran’s nuclear program,” Thomas Byrne, senior vice president, sovereign risk group, Moody’s Investors Service, wrote in a September report. “</w:t>
      </w:r>
      <w:r w:rsidRPr="001C6C83">
        <w:rPr>
          <w:rStyle w:val="StyleBoldUnderline"/>
          <w:rFonts w:asciiTheme="minorHAnsi" w:hAnsiTheme="minorHAnsi"/>
        </w:rPr>
        <w:t xml:space="preserve">Should tensions escalate to a confrontation, Qatar’s </w:t>
      </w:r>
      <w:r w:rsidRPr="001C6C83">
        <w:rPr>
          <w:rStyle w:val="Emphasis"/>
          <w:rFonts w:asciiTheme="minorHAnsi" w:hAnsiTheme="minorHAnsi"/>
        </w:rPr>
        <w:t>LNG shipments</w:t>
      </w:r>
      <w:r w:rsidRPr="001C6C83">
        <w:rPr>
          <w:rStyle w:val="StyleBoldUnderline"/>
          <w:rFonts w:asciiTheme="minorHAnsi" w:hAnsiTheme="minorHAnsi"/>
        </w:rPr>
        <w:t xml:space="preserve"> through the Strait of Hormuz could be </w:t>
      </w:r>
      <w:r w:rsidRPr="001C6C83">
        <w:rPr>
          <w:rStyle w:val="Emphasis"/>
          <w:rFonts w:asciiTheme="minorHAnsi" w:hAnsiTheme="minorHAnsi"/>
        </w:rPr>
        <w:t>disrupted</w:t>
      </w:r>
      <w:r w:rsidRPr="001C6C83">
        <w:rPr>
          <w:rFonts w:asciiTheme="minorHAnsi" w:hAnsiTheme="minorHAnsi"/>
          <w:sz w:val="16"/>
        </w:rPr>
        <w:t>.”</w:t>
      </w:r>
    </w:p>
    <w:p w:rsidR="007F4921" w:rsidRPr="001C6C83" w:rsidRDefault="007F4921" w:rsidP="007F4921">
      <w:pPr>
        <w:pStyle w:val="Heading4"/>
        <w:rPr>
          <w:rFonts w:asciiTheme="minorHAnsi" w:hAnsiTheme="minorHAnsi"/>
        </w:rPr>
      </w:pPr>
      <w:r w:rsidRPr="001C6C83">
        <w:rPr>
          <w:rFonts w:asciiTheme="minorHAnsi" w:hAnsiTheme="minorHAnsi"/>
        </w:rPr>
        <w:t xml:space="preserve">Rising natural gas prices negatively affects all sectors of the economy. </w:t>
      </w:r>
    </w:p>
    <w:p w:rsidR="007F4921" w:rsidRPr="001C6C83" w:rsidRDefault="007F4921" w:rsidP="007F4921">
      <w:pPr>
        <w:rPr>
          <w:rStyle w:val="StyleStyleBold12pt"/>
          <w:rFonts w:asciiTheme="minorHAnsi" w:hAnsiTheme="minorHAnsi"/>
        </w:rPr>
      </w:pPr>
      <w:r w:rsidRPr="001C6C83">
        <w:rPr>
          <w:rStyle w:val="StyleStyleBold12pt"/>
          <w:rFonts w:asciiTheme="minorHAnsi" w:hAnsiTheme="minorHAnsi"/>
        </w:rPr>
        <w:t xml:space="preserve">Daly 01 (Mary, senior economist, 2/9/01, “Economic Impact of Rising Natural Gas”, Federal Reserve Bank of San Francisco, </w:t>
      </w:r>
      <w:hyperlink r:id="rId61" w:anchor="subhead4" w:history="1">
        <w:r w:rsidRPr="001C6C83">
          <w:rPr>
            <w:rStyle w:val="Hyperlink"/>
            <w:rFonts w:asciiTheme="minorHAnsi" w:hAnsiTheme="minorHAnsi"/>
          </w:rPr>
          <w:t>http://www.frbsf.org/economic-research/publications/economic-letter/2001/february/economic-impact-of-rising-natural-gas-prices/#subhead4</w:t>
        </w:r>
      </w:hyperlink>
      <w:r w:rsidRPr="001C6C83">
        <w:rPr>
          <w:rStyle w:val="StyleStyleBold12pt"/>
          <w:rFonts w:asciiTheme="minorHAnsi" w:hAnsiTheme="minorHAnsi"/>
        </w:rPr>
        <w:t xml:space="preserve">) </w:t>
      </w:r>
    </w:p>
    <w:p w:rsidR="007F4921" w:rsidRPr="001C6C83" w:rsidRDefault="007F4921" w:rsidP="007F4921">
      <w:pPr>
        <w:rPr>
          <w:rStyle w:val="StyleBoldUnderline"/>
          <w:rFonts w:asciiTheme="minorHAnsi" w:hAnsiTheme="minorHAnsi"/>
        </w:rPr>
      </w:pPr>
      <w:r w:rsidRPr="001C6C83">
        <w:rPr>
          <w:rStyle w:val="StyleBoldUnderline"/>
          <w:rFonts w:asciiTheme="minorHAnsi" w:hAnsiTheme="minorHAnsi"/>
        </w:rPr>
        <w:t>Rapidly rising natural gas prices have become a major concern</w:t>
      </w:r>
      <w:r w:rsidRPr="001C6C83">
        <w:rPr>
          <w:rFonts w:asciiTheme="minorHAnsi" w:hAnsiTheme="minorHAnsi"/>
          <w:sz w:val="16"/>
        </w:rPr>
        <w:t xml:space="preserve"> in many Twelfth District states, particularly with electricity prices also rising. </w:t>
      </w:r>
      <w:r w:rsidRPr="001C6C83">
        <w:rPr>
          <w:rStyle w:val="StyleBoldUnderline"/>
          <w:rFonts w:asciiTheme="minorHAnsi" w:hAnsiTheme="minorHAnsi"/>
        </w:rPr>
        <w:t>Both producers and consumers</w:t>
      </w:r>
      <w:r w:rsidRPr="001C6C83">
        <w:rPr>
          <w:rFonts w:asciiTheme="minorHAnsi" w:hAnsiTheme="minorHAnsi"/>
          <w:sz w:val="16"/>
        </w:rPr>
        <w:t xml:space="preserve"> in the District have </w:t>
      </w:r>
      <w:r w:rsidRPr="001C6C83">
        <w:rPr>
          <w:rStyle w:val="StyleBoldUnderline"/>
          <w:rFonts w:asciiTheme="minorHAnsi" w:hAnsiTheme="minorHAnsi"/>
        </w:rPr>
        <w:t>experienced large jumps in costs, prompting some businesses to close temporarily and many consumers to reduce consumption and conserve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For</w:t>
      </w:r>
      <w:proofErr w:type="gramEnd"/>
      <w:r w:rsidRPr="001C6C83">
        <w:rPr>
          <w:rStyle w:val="StyleBoldUnderline"/>
          <w:rFonts w:asciiTheme="minorHAnsi" w:hAnsiTheme="minorHAnsi"/>
        </w:rPr>
        <w:t xml:space="preserve"> agricultural producers and many non-high-tech manufacturers, the price increases have been particularly difficult. Natural gas is an important component of production costs in agriculture: It is used for fuel to heat greenhouses and to run food processing machinery, and it is a major input in the manufacture of fertilizers and pesticides.</w:t>
      </w:r>
      <w:r w:rsidRPr="001C6C83">
        <w:rPr>
          <w:rFonts w:asciiTheme="minorHAnsi" w:hAnsiTheme="minorHAnsi"/>
          <w:sz w:val="16"/>
        </w:rPr>
        <w:t xml:space="preserve"> As a result, </w:t>
      </w:r>
      <w:r w:rsidRPr="001C6C83">
        <w:rPr>
          <w:rStyle w:val="StyleBoldUnderline"/>
          <w:rFonts w:asciiTheme="minorHAnsi" w:hAnsiTheme="minorHAnsi"/>
        </w:rPr>
        <w:t>many farmers</w:t>
      </w:r>
      <w:r w:rsidRPr="001C6C83">
        <w:rPr>
          <w:rFonts w:asciiTheme="minorHAnsi" w:hAnsiTheme="minorHAnsi"/>
          <w:sz w:val="16"/>
        </w:rPr>
        <w:t xml:space="preserve"> in the District </w:t>
      </w:r>
      <w:r w:rsidRPr="001C6C83">
        <w:rPr>
          <w:rStyle w:val="StyleBoldUnderline"/>
          <w:rFonts w:asciiTheme="minorHAnsi" w:hAnsiTheme="minorHAnsi"/>
        </w:rPr>
        <w:t>have experienced significant increases in costs, with some finding it more profitable to idle their production and/or fields than to produce under current conditions</w:t>
      </w:r>
      <w:r w:rsidRPr="001C6C83">
        <w:rPr>
          <w:rFonts w:asciiTheme="minorHAnsi" w:hAnsiTheme="minorHAnsi"/>
          <w:sz w:val="16"/>
        </w:rPr>
        <w:t xml:space="preserve">. Some District manufacturers are in a similar situation. </w:t>
      </w:r>
      <w:r w:rsidRPr="001C6C83">
        <w:rPr>
          <w:rStyle w:val="StyleBoldUnderline"/>
          <w:rFonts w:asciiTheme="minorHAnsi" w:hAnsiTheme="minorHAnsi"/>
        </w:rPr>
        <w:t>Chemical makers, paper processors, brick producers, and food processors have decided to discontinue operations until natural gas prices improve</w:t>
      </w:r>
      <w:r w:rsidRPr="001C6C83">
        <w:rPr>
          <w:rFonts w:asciiTheme="minorHAnsi" w:hAnsiTheme="minorHAnsi"/>
          <w:sz w:val="16"/>
        </w:rPr>
        <w:t xml:space="preserve">. For manufacturers with forward contracts for natural gas, </w:t>
      </w:r>
      <w:r w:rsidRPr="001C6C83">
        <w:rPr>
          <w:rStyle w:val="StyleBoldUnderline"/>
          <w:rFonts w:asciiTheme="minorHAnsi" w:hAnsiTheme="minorHAnsi"/>
        </w:rPr>
        <w:t>it is increasingly more profitable to resell this energy than to produce their products.</w:t>
      </w:r>
      <w:r w:rsidRPr="001C6C83">
        <w:rPr>
          <w:rStyle w:val="StyleBoldUnderline"/>
          <w:rFonts w:asciiTheme="minorHAnsi" w:hAnsiTheme="minorHAnsi"/>
          <w:b w:val="0"/>
          <w:sz w:val="12"/>
        </w:rPr>
        <w:t>¶</w:t>
      </w:r>
      <w:r w:rsidRPr="001C6C83">
        <w:rPr>
          <w:rStyle w:val="StyleBoldUnderline"/>
          <w:rFonts w:asciiTheme="minorHAnsi" w:hAnsiTheme="minorHAnsi"/>
        </w:rPr>
        <w:t xml:space="preserve"> District residential consumers also are beginning to feel the effects of rising natural gas prices. Natural gas is the primary fuel for home heating </w:t>
      </w:r>
      <w:r w:rsidRPr="001C6C83">
        <w:rPr>
          <w:rFonts w:asciiTheme="minorHAnsi" w:hAnsiTheme="minorHAnsi"/>
          <w:sz w:val="16"/>
        </w:rPr>
        <w:t xml:space="preserve">in the West. </w:t>
      </w:r>
      <w:r w:rsidRPr="001C6C83">
        <w:rPr>
          <w:rStyle w:val="StyleBoldUnderline"/>
          <w:rFonts w:asciiTheme="minorHAnsi" w:hAnsiTheme="minorHAnsi"/>
        </w:rPr>
        <w:t>Unseasonably cool weather combined with higher prices for natural gas has meant increases in heating bills</w:t>
      </w:r>
      <w:r w:rsidRPr="001C6C83">
        <w:rPr>
          <w:rFonts w:asciiTheme="minorHAnsi" w:hAnsiTheme="minorHAnsi"/>
          <w:sz w:val="16"/>
        </w:rPr>
        <w:t xml:space="preserve"> of between 60% and 100%. Moreover, most major utilities in the District have warned customers that natural gas bills could increase even further in coming months. While the average residential consumer should be able to weather higher heating bills for three to four months, </w:t>
      </w:r>
      <w:r w:rsidRPr="001C6C83">
        <w:rPr>
          <w:rStyle w:val="StyleBoldUnderline"/>
          <w:rFonts w:asciiTheme="minorHAnsi" w:hAnsiTheme="minorHAnsi"/>
        </w:rPr>
        <w:t>increased heating costs will depress households’ discretionary budgets and likely temper spending in other areas.</w:t>
      </w: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turns</w:t>
      </w:r>
      <w:proofErr w:type="gramEnd"/>
      <w:r w:rsidRPr="001C6C83">
        <w:rPr>
          <w:rFonts w:asciiTheme="minorHAnsi" w:hAnsiTheme="minorHAnsi"/>
        </w:rPr>
        <w:t xml:space="preserve"> warming</w:t>
      </w:r>
    </w:p>
    <w:p w:rsidR="007F4921" w:rsidRPr="001C6C83" w:rsidRDefault="007F4921" w:rsidP="007F4921">
      <w:pPr>
        <w:pStyle w:val="Heading4"/>
        <w:rPr>
          <w:rFonts w:asciiTheme="minorHAnsi" w:hAnsiTheme="minorHAnsi"/>
        </w:rPr>
      </w:pPr>
      <w:r w:rsidRPr="001C6C83">
        <w:rPr>
          <w:rFonts w:asciiTheme="minorHAnsi" w:hAnsiTheme="minorHAnsi"/>
        </w:rPr>
        <w:t>Rising LNG prices encourages shift to coil, destroys environment.</w:t>
      </w:r>
    </w:p>
    <w:p w:rsidR="007F4921" w:rsidRPr="001C6C83" w:rsidRDefault="007F4921" w:rsidP="007F4921">
      <w:pPr>
        <w:rPr>
          <w:rStyle w:val="StyleStyleBold12pt"/>
          <w:rFonts w:asciiTheme="minorHAnsi" w:hAnsiTheme="minorHAnsi"/>
        </w:rPr>
      </w:pPr>
      <w:r w:rsidRPr="001C6C83">
        <w:rPr>
          <w:rStyle w:val="StyleStyleBold12pt"/>
          <w:rFonts w:asciiTheme="minorHAnsi" w:hAnsiTheme="minorHAnsi"/>
        </w:rPr>
        <w:t xml:space="preserve">Sustainable business 13 (5/29/13, “With rising natural gas prices, utilities turn back to coal”, Sustainable Business.com, </w:t>
      </w:r>
      <w:hyperlink r:id="rId62" w:history="1">
        <w:r w:rsidRPr="001C6C83">
          <w:rPr>
            <w:rStyle w:val="Hyperlink"/>
            <w:rFonts w:asciiTheme="minorHAnsi" w:hAnsiTheme="minorHAnsi"/>
          </w:rPr>
          <w:t>http://www.sustainablebusiness.com/index.cfm/go/news.display/id/24926</w:t>
        </w:r>
      </w:hyperlink>
      <w:r w:rsidRPr="001C6C83">
        <w:rPr>
          <w:rStyle w:val="StyleStyleBold12pt"/>
          <w:rFonts w:asciiTheme="minorHAnsi" w:hAnsiTheme="minorHAnsi"/>
        </w:rPr>
        <w:t xml:space="preserve">) </w:t>
      </w:r>
    </w:p>
    <w:p w:rsidR="007F4921" w:rsidRPr="001C6C83" w:rsidRDefault="007F4921" w:rsidP="007F4921">
      <w:pPr>
        <w:rPr>
          <w:rStyle w:val="StyleStyleBold12pt"/>
          <w:rFonts w:asciiTheme="minorHAnsi" w:hAnsiTheme="minorHAnsi"/>
        </w:rPr>
      </w:pPr>
    </w:p>
    <w:p w:rsidR="007F4921" w:rsidRPr="001C6C83" w:rsidRDefault="007F4921" w:rsidP="007F4921">
      <w:pPr>
        <w:rPr>
          <w:rFonts w:asciiTheme="minorHAnsi" w:hAnsiTheme="minorHAnsi"/>
          <w:sz w:val="16"/>
        </w:rPr>
      </w:pPr>
      <w:r w:rsidRPr="001C6C83">
        <w:rPr>
          <w:rStyle w:val="StyleBoldUnderline"/>
          <w:rFonts w:asciiTheme="minorHAnsi" w:hAnsiTheme="minorHAnsi"/>
        </w:rPr>
        <w:t>Rising natural gas prices are boosting utilities' use of coal again, which is expected to rise throughout this year.</w:t>
      </w:r>
      <w:r w:rsidRPr="001C6C83">
        <w:rPr>
          <w:rFonts w:asciiTheme="minorHAnsi" w:hAnsiTheme="minorHAnsi"/>
          <w:sz w:val="12"/>
        </w:rPr>
        <w:t>¶</w:t>
      </w:r>
      <w:r w:rsidRPr="001C6C83">
        <w:rPr>
          <w:rFonts w:asciiTheme="minorHAnsi" w:hAnsiTheme="minorHAnsi"/>
          <w:sz w:val="16"/>
        </w:rPr>
        <w:t xml:space="preserve"> In fact, </w:t>
      </w:r>
      <w:r w:rsidRPr="001C6C83">
        <w:rPr>
          <w:rStyle w:val="StyleBoldUnderline"/>
          <w:rFonts w:asciiTheme="minorHAnsi" w:hAnsiTheme="minorHAnsi"/>
        </w:rPr>
        <w:t xml:space="preserve">carbon emissions from coal-fired power plants are up 7.1% </w:t>
      </w:r>
      <w:r w:rsidRPr="001C6C83">
        <w:rPr>
          <w:rFonts w:asciiTheme="minorHAnsi" w:hAnsiTheme="minorHAnsi"/>
          <w:sz w:val="16"/>
        </w:rPr>
        <w:t xml:space="preserve">for the first quarter compared to Q1 2012, according to an analysis by the Environmental Integrity Project. </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From</w:t>
      </w:r>
      <w:proofErr w:type="gramEnd"/>
      <w:r w:rsidRPr="001C6C83">
        <w:rPr>
          <w:rStyle w:val="StyleBoldUnderline"/>
          <w:rFonts w:asciiTheme="minorHAnsi" w:hAnsiTheme="minorHAnsi"/>
        </w:rPr>
        <w:t xml:space="preserve"> 2005-2012, the use of coal had steadily declined, cutting carbon emissions</w:t>
      </w:r>
      <w:r w:rsidRPr="001C6C83">
        <w:rPr>
          <w:rFonts w:asciiTheme="minorHAnsi" w:hAnsiTheme="minorHAnsi"/>
          <w:sz w:val="16"/>
        </w:rPr>
        <w:t xml:space="preserve"> from power plants 13.1%. </w:t>
      </w:r>
      <w:r w:rsidRPr="001C6C83">
        <w:rPr>
          <w:rStyle w:val="StyleBoldUnderline"/>
          <w:rFonts w:asciiTheme="minorHAnsi" w:hAnsiTheme="minorHAnsi"/>
        </w:rPr>
        <w:t>That's due to</w:t>
      </w:r>
      <w:r w:rsidRPr="001C6C83">
        <w:rPr>
          <w:rFonts w:asciiTheme="minorHAnsi" w:hAnsiTheme="minorHAnsi"/>
          <w:sz w:val="16"/>
        </w:rPr>
        <w:t xml:space="preserve"> a variety of factors: </w:t>
      </w:r>
      <w:r w:rsidRPr="001C6C83">
        <w:rPr>
          <w:rStyle w:val="StyleBoldUnderline"/>
          <w:rFonts w:asciiTheme="minorHAnsi" w:hAnsiTheme="minorHAnsi"/>
        </w:rPr>
        <w:t>greater reliance on natural gas</w:t>
      </w:r>
      <w:r w:rsidRPr="001C6C83">
        <w:rPr>
          <w:rFonts w:asciiTheme="minorHAnsi" w:hAnsiTheme="minorHAnsi"/>
          <w:sz w:val="16"/>
        </w:rPr>
        <w:t xml:space="preserve">; rapid development of wind energy and increasing efficiency; moderate demand; and the closure of aging coal plants to avoid pollution control requirements. </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But</w:t>
      </w:r>
      <w:proofErr w:type="gramEnd"/>
      <w:r w:rsidRPr="001C6C83">
        <w:rPr>
          <w:rFonts w:asciiTheme="minorHAnsi" w:hAnsiTheme="minorHAnsi"/>
          <w:sz w:val="16"/>
        </w:rPr>
        <w:t xml:space="preserve"> this year, coal-based generation is expected to rise 8.7%compared to last, although the Energy Information Agency doesn't anticipate them returning to pre-2005 levels. </w:t>
      </w:r>
      <w:r w:rsidRPr="001C6C83">
        <w:rPr>
          <w:rFonts w:asciiTheme="minorHAnsi" w:hAnsiTheme="minorHAnsi"/>
          <w:sz w:val="12"/>
        </w:rPr>
        <w:t>¶</w:t>
      </w:r>
      <w:r w:rsidRPr="001C6C83">
        <w:rPr>
          <w:rFonts w:asciiTheme="minorHAnsi" w:hAnsiTheme="minorHAnsi"/>
          <w:sz w:val="16"/>
        </w:rPr>
        <w:t xml:space="preserve"> Which States?</w:t>
      </w:r>
      <w:r w:rsidRPr="001C6C83">
        <w:rPr>
          <w:rFonts w:asciiTheme="minorHAnsi" w:hAnsiTheme="minorHAnsi"/>
          <w:sz w:val="12"/>
        </w:rPr>
        <w:t>¶</w:t>
      </w:r>
      <w:r w:rsidRPr="001C6C83">
        <w:rPr>
          <w:rFonts w:asciiTheme="minorHAnsi" w:hAnsiTheme="minorHAnsi"/>
          <w:sz w:val="16"/>
        </w:rPr>
        <w:t xml:space="preserve"> The states with the most polluting power plants are Texas - where they emit more than double the carbon than any other state (251 million tons a year), virtually unchanged from 2005 - followed by Florida, Pennsylvania, Indiana and Ohio. These five states account for almost a third of the carbon emissions spewed from US power plants in 2012. </w:t>
      </w:r>
      <w:r w:rsidRPr="001C6C83">
        <w:rPr>
          <w:rFonts w:asciiTheme="minorHAnsi" w:hAnsiTheme="minorHAnsi"/>
          <w:sz w:val="12"/>
        </w:rPr>
        <w:t>¶</w:t>
      </w:r>
      <w:r w:rsidRPr="001C6C83">
        <w:rPr>
          <w:rFonts w:asciiTheme="minorHAnsi" w:hAnsiTheme="minorHAnsi"/>
          <w:sz w:val="16"/>
        </w:rPr>
        <w:t xml:space="preserve"> Kentucky is the worst offender in terms of carbon emissions per megawatt hour, because the state still depends on coal. It is followed by Wyoming, West Virginia, Indiana and North Dakota. </w:t>
      </w:r>
      <w:r w:rsidRPr="001C6C83">
        <w:rPr>
          <w:rFonts w:asciiTheme="minorHAnsi" w:hAnsiTheme="minorHAnsi"/>
          <w:sz w:val="12"/>
        </w:rPr>
        <w:t>¶</w:t>
      </w:r>
      <w:r w:rsidRPr="001C6C83">
        <w:rPr>
          <w:rFonts w:asciiTheme="minorHAnsi" w:hAnsiTheme="minorHAnsi"/>
          <w:sz w:val="16"/>
        </w:rPr>
        <w:t xml:space="preserve"> Surprisingly Idaho leads the nation for the least carbon emissions per megawatt hour, followed by Washington, Vermont, Oregon and Connecticut. These states have a much more diversified energy mix.</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As natural gas gets more expensive, coal is finding its way back into the U.S. electricity generation picture, and that means higher carbon dioxide emissions.</w:t>
      </w:r>
      <w:r w:rsidRPr="001C6C83">
        <w:rPr>
          <w:rFonts w:asciiTheme="minorHAnsi" w:hAnsiTheme="minorHAnsi"/>
          <w:sz w:val="16"/>
        </w:rPr>
        <w:t xml:space="preserve"> Although power companies plan to retire 45 gigawatts of coal capacity through 2016 due to low natural gas prices, the increased availability of renewables, moderate demand, and the cost of complying with long delayed Clean Air Act rules, a change in just one of those factors (natural gas prices) can encourage plant operators to squeeze more generation out of remaining coal plants," notes Eric Schaeffer, Project Director of Environmental Integrity Project.</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Prices for natural gas will increase about 34% above 2012 levels while prices for coal remain flat, making it attractive to power companies that can switch to cheaper fuels,</w:t>
      </w:r>
      <w:r w:rsidRPr="001C6C83">
        <w:rPr>
          <w:rFonts w:asciiTheme="minorHAnsi" w:hAnsiTheme="minorHAnsi"/>
          <w:sz w:val="16"/>
        </w:rPr>
        <w:t xml:space="preserve"> according to data from the Energy Information Administration (EIA). </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Over</w:t>
      </w:r>
      <w:proofErr w:type="gramEnd"/>
      <w:r w:rsidRPr="001C6C83">
        <w:rPr>
          <w:rFonts w:asciiTheme="minorHAnsi" w:hAnsiTheme="minorHAnsi"/>
          <w:sz w:val="16"/>
        </w:rPr>
        <w:t xml:space="preserve"> the past seven years, US electrical demand has been flat and the EIA projects it to increase at about 1% a year as the economy recovers. </w:t>
      </w:r>
      <w:r w:rsidRPr="001C6C83">
        <w:rPr>
          <w:rStyle w:val="StyleBoldUnderline"/>
          <w:rFonts w:asciiTheme="minorHAnsi" w:hAnsiTheme="minorHAnsi"/>
        </w:rPr>
        <w:t>Natural gas prices have been extremely low and thus its use has grown 60% since 2005, while coal use declined 25%.</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Wind-generated electricity has grown seven-fold since 2005 to about 141 million megawatt hours, and is expected to increase by another 30% by 2014. </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The</w:t>
      </w:r>
      <w:proofErr w:type="gramEnd"/>
      <w:r w:rsidRPr="001C6C83">
        <w:rPr>
          <w:rStyle w:val="StyleBoldUnderline"/>
          <w:rFonts w:asciiTheme="minorHAnsi" w:hAnsiTheme="minorHAnsi"/>
        </w:rPr>
        <w:t xml:space="preserve"> volatility in a natural gas prices encourages utilities to hang on to their coal plants</w:t>
      </w:r>
      <w:r w:rsidRPr="001C6C83">
        <w:rPr>
          <w:rFonts w:asciiTheme="minorHAnsi" w:hAnsiTheme="minorHAnsi"/>
          <w:sz w:val="16"/>
        </w:rPr>
        <w:t xml:space="preserve">. "It is time for states </w:t>
      </w:r>
      <w:proofErr w:type="gramStart"/>
      <w:r w:rsidRPr="001C6C83">
        <w:rPr>
          <w:rFonts w:asciiTheme="minorHAnsi" w:hAnsiTheme="minorHAnsi"/>
          <w:sz w:val="16"/>
        </w:rPr>
        <w:t>who</w:t>
      </w:r>
      <w:proofErr w:type="gramEnd"/>
      <w:r w:rsidRPr="001C6C83">
        <w:rPr>
          <w:rFonts w:asciiTheme="minorHAnsi" w:hAnsiTheme="minorHAnsi"/>
          <w:sz w:val="16"/>
        </w:rPr>
        <w:t xml:space="preserve"> have been slow to embrace energy efficiency or no-carbon renewables like wind and solar to step up if we want to decrease global warming emissions in the long term," says Schaeffer. </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turns</w:t>
      </w:r>
      <w:proofErr w:type="gramEnd"/>
      <w:r w:rsidRPr="001C6C83">
        <w:rPr>
          <w:rFonts w:asciiTheme="minorHAnsi" w:hAnsiTheme="minorHAnsi"/>
        </w:rPr>
        <w:t xml:space="preserve"> imperialism in la</w:t>
      </w:r>
    </w:p>
    <w:p w:rsidR="007F4921" w:rsidRPr="001C6C83" w:rsidRDefault="007F4921" w:rsidP="007F4921">
      <w:pPr>
        <w:pStyle w:val="Heading4"/>
        <w:rPr>
          <w:rFonts w:asciiTheme="minorHAnsi" w:hAnsiTheme="minorHAnsi"/>
        </w:rPr>
      </w:pPr>
      <w:r w:rsidRPr="001C6C83">
        <w:rPr>
          <w:rFonts w:asciiTheme="minorHAnsi" w:hAnsiTheme="minorHAnsi"/>
        </w:rPr>
        <w:t xml:space="preserve">Qatar soft power prevents China, Russia, and Iran’s influence in LA. </w:t>
      </w:r>
    </w:p>
    <w:p w:rsidR="007F4921" w:rsidRPr="001C6C83" w:rsidRDefault="007F4921" w:rsidP="007F4921">
      <w:pPr>
        <w:rPr>
          <w:rFonts w:asciiTheme="minorHAnsi" w:hAnsiTheme="minorHAnsi"/>
        </w:rPr>
      </w:pPr>
    </w:p>
    <w:p w:rsidR="007F4921" w:rsidRPr="001C6C83" w:rsidRDefault="00351078" w:rsidP="007F4921">
      <w:pPr>
        <w:rPr>
          <w:rFonts w:asciiTheme="minorHAnsi" w:hAnsiTheme="minorHAnsi"/>
        </w:rPr>
      </w:pPr>
      <w:hyperlink r:id="rId63" w:history="1">
        <w:r w:rsidR="007F4921" w:rsidRPr="001C6C83">
          <w:rPr>
            <w:rStyle w:val="Hyperlink"/>
            <w:rFonts w:asciiTheme="minorHAnsi" w:hAnsiTheme="minorHAnsi"/>
          </w:rPr>
          <w:t>http://www.biyokulule.com/view_content.php?articleid=5720</w:t>
        </w:r>
      </w:hyperlink>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r w:rsidRPr="001C6C83">
        <w:rPr>
          <w:rFonts w:asciiTheme="minorHAnsi" w:hAnsiTheme="minorHAnsi"/>
        </w:rPr>
        <w:t>Al-Thani, the emir of Qatar has left for Latin America on a periodic trip. He will visit Colombia, Peru, and Ecuador and in view of the fact that Qatar does not have any particular activities in this region, the question that comes up is what is the root of this approach and what objectives is Qatar pursuing?</w:t>
      </w:r>
      <w:r w:rsidRPr="001C6C83">
        <w:rPr>
          <w:rFonts w:asciiTheme="minorHAnsi" w:hAnsiTheme="minorHAnsi"/>
          <w:sz w:val="12"/>
        </w:rPr>
        <w:t xml:space="preserve">¶ </w:t>
      </w:r>
      <w:r w:rsidRPr="001C6C83">
        <w:rPr>
          <w:rFonts w:asciiTheme="minorHAnsi" w:hAnsiTheme="minorHAnsi"/>
        </w:rPr>
        <w:t>Several points must be taken into account in response to this question. First, by exploiting the wealth generated by oil, Qatar is trying to play a role throughout the world. To play a role in West Asia (Middle East), Africa, Europe, and now Latin America, is within the framework of Qatar`s activities. This approach is being implemented by initiating crisis (such as the in case of Syria, Libya, and Tunisia), and through economic investment (such as Europe and several African countries). Accordingly, the trip by the emir of Qatar to Latin America can be assessed as the continuation of this trend.</w:t>
      </w:r>
      <w:r w:rsidRPr="001C6C83">
        <w:rPr>
          <w:rFonts w:asciiTheme="minorHAnsi" w:hAnsiTheme="minorHAnsi"/>
          <w:sz w:val="12"/>
        </w:rPr>
        <w:t xml:space="preserve">¶ </w:t>
      </w:r>
      <w:proofErr w:type="gramStart"/>
      <w:r w:rsidRPr="001C6C83">
        <w:rPr>
          <w:rFonts w:asciiTheme="minorHAnsi" w:hAnsiTheme="minorHAnsi"/>
        </w:rPr>
        <w:t>Second</w:t>
      </w:r>
      <w:proofErr w:type="gramEnd"/>
      <w:r w:rsidRPr="001C6C83">
        <w:rPr>
          <w:rFonts w:asciiTheme="minorHAnsi" w:hAnsiTheme="minorHAnsi"/>
        </w:rPr>
        <w:t>, as a US ally, Qatar has begun a proxy game on the global scene. The United States is facing an economic challenge and it is also seeking to repair its global image, therefore it cannot openly be engaged in any activity. Qatar has colossal wealth but no global status. The United States has now given Qatar an open hand to play a role throughout the world; a trend that can be seen in many parts of the world. By traveling to Latin America, the emir of Qatar is now carrying out this mission and the selection of the countries of Peru, Colombia and Ecuador as the destinations for his trip is testament to this trend. Qatar is pursuing several parallel objectives on its agenda. The strengthening of US allies and creating division among its opponents, and maybe even their removal from the scene, is Qatar`s priority in Latin America. Colombia and Peru are US allies that Qatar is strengthening using its wealth, but Ecuador is on the threshold of elections and the United States is seeking to overthrow Correa`s government. Qatar is now following two scenarios in this country. If it is able, it will provide financial assistance to the opposition and gradually implement the overthrow of Correa, and should it be unable to do so, it will try to create division among Latin American countries through its approach toward Ecuador. All these developments will ultimately secure US interests in the region.</w:t>
      </w:r>
      <w:r w:rsidRPr="001C6C83">
        <w:rPr>
          <w:rFonts w:asciiTheme="minorHAnsi" w:hAnsiTheme="minorHAnsi"/>
          <w:sz w:val="12"/>
        </w:rPr>
        <w:t xml:space="preserve">¶ </w:t>
      </w:r>
      <w:proofErr w:type="gramStart"/>
      <w:r w:rsidRPr="001C6C83">
        <w:rPr>
          <w:rFonts w:asciiTheme="minorHAnsi" w:hAnsiTheme="minorHAnsi"/>
        </w:rPr>
        <w:t>Third,</w:t>
      </w:r>
      <w:proofErr w:type="gramEnd"/>
      <w:r w:rsidRPr="001C6C83">
        <w:rPr>
          <w:rFonts w:asciiTheme="minorHAnsi" w:hAnsiTheme="minorHAnsi"/>
        </w:rPr>
        <w:t xml:space="preserve"> the United States is seeking to confront the presence of other countries in Latin America including Iran, China, and Russia. By bringing Qatar`s capital to this region, it is trying to implement this scenario and the report by the US Congress over the necessity of dealing with Iran`s presence in Latin America is testament to this approach.</w:t>
      </w:r>
      <w:r w:rsidRPr="001C6C83">
        <w:rPr>
          <w:rFonts w:asciiTheme="minorHAnsi" w:hAnsiTheme="minorHAnsi"/>
          <w:sz w:val="12"/>
        </w:rPr>
        <w:t xml:space="preserve">¶ </w:t>
      </w:r>
      <w:r w:rsidRPr="001C6C83">
        <w:rPr>
          <w:rFonts w:asciiTheme="minorHAnsi" w:hAnsiTheme="minorHAnsi"/>
        </w:rPr>
        <w:t>In an overall summary of the above-mentioned points, we can say that the trip by the emir of Qatar to Latin America not only stems from this country`s ambitions on the global scene, it is also a mission by the United States to spread its influence in this region, particularly to deal with the presence of countries such as Iran, China, and Russia. In view of Qatar`s history in Africa and the Middle East, this approach can bring about coup d`etats in Latin America.</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afghanistan</w:t>
      </w:r>
      <w:proofErr w:type="gramEnd"/>
      <w:r w:rsidRPr="001C6C83">
        <w:rPr>
          <w:rFonts w:asciiTheme="minorHAnsi" w:hAnsiTheme="minorHAnsi"/>
        </w:rPr>
        <w:t xml:space="preserve"> impact</w:t>
      </w:r>
    </w:p>
    <w:p w:rsidR="007F4921" w:rsidRPr="001C6C83" w:rsidRDefault="007F4921" w:rsidP="007F4921">
      <w:pPr>
        <w:pStyle w:val="Heading4"/>
        <w:rPr>
          <w:rFonts w:asciiTheme="minorHAnsi" w:hAnsiTheme="minorHAnsi"/>
        </w:rPr>
      </w:pPr>
      <w:r w:rsidRPr="001C6C83">
        <w:rPr>
          <w:rFonts w:asciiTheme="minorHAnsi" w:hAnsiTheme="minorHAnsi"/>
        </w:rPr>
        <w:t>Qatari influence solves Afghan instability, Saudi-Iran war, and African conflict</w:t>
      </w:r>
    </w:p>
    <w:p w:rsidR="007F4921" w:rsidRPr="001C6C83" w:rsidRDefault="007F4921" w:rsidP="007F4921">
      <w:pPr>
        <w:rPr>
          <w:rFonts w:asciiTheme="minorHAnsi" w:hAnsiTheme="minorHAnsi"/>
        </w:rPr>
      </w:pPr>
      <w:r w:rsidRPr="001C6C83">
        <w:rPr>
          <w:rFonts w:asciiTheme="minorHAnsi" w:hAnsiTheme="minorHAnsi"/>
        </w:rPr>
        <w:t>Hughes, 11/3</w:t>
      </w:r>
    </w:p>
    <w:p w:rsidR="007F4921" w:rsidRPr="001C6C83" w:rsidRDefault="007F4921" w:rsidP="007F4921">
      <w:pPr>
        <w:rPr>
          <w:rFonts w:asciiTheme="minorHAnsi" w:hAnsiTheme="minorHAnsi"/>
        </w:rPr>
      </w:pPr>
      <w:r w:rsidRPr="001C6C83">
        <w:rPr>
          <w:rFonts w:asciiTheme="minorHAnsi" w:hAnsiTheme="minorHAnsi"/>
        </w:rPr>
        <w:t>(Foreign Policy Strategist, New World Strategies Coalition</w:t>
      </w:r>
    </w:p>
    <w:p w:rsidR="007F4921" w:rsidRPr="001C6C83" w:rsidRDefault="007F4921" w:rsidP="007F4921">
      <w:pPr>
        <w:rPr>
          <w:rFonts w:asciiTheme="minorHAnsi" w:hAnsiTheme="minorHAnsi"/>
        </w:rPr>
      </w:pPr>
      <w:r w:rsidRPr="001C6C83">
        <w:rPr>
          <w:rFonts w:asciiTheme="minorHAnsi" w:hAnsiTheme="minorHAnsi"/>
        </w:rPr>
        <w:t>http://www.huffingtonpost.com/michael-hughes/qatar-west-relations_b_1073374.html)</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cs="Arial"/>
          <w:sz w:val="16"/>
          <w:szCs w:val="20"/>
        </w:rPr>
      </w:pPr>
      <w:r w:rsidRPr="001C6C83">
        <w:rPr>
          <w:rFonts w:asciiTheme="minorHAnsi" w:hAnsiTheme="minorHAnsi"/>
          <w:sz w:val="16"/>
          <w:szCs w:val="20"/>
        </w:rPr>
        <w:t xml:space="preserve">I came to appreciate the depth of Qatar's global influence while covering the Doha Inter-faith Dialogue Conference in Qatar last week (a report of which can be found here). </w:t>
      </w:r>
      <w:r w:rsidRPr="001C6C83">
        <w:rPr>
          <w:rFonts w:asciiTheme="minorHAnsi" w:hAnsiTheme="minorHAnsi"/>
          <w:szCs w:val="20"/>
          <w:highlight w:val="yellow"/>
          <w:u w:val="single"/>
        </w:rPr>
        <w:t>Qatar's leadership team has applied vision</w:t>
      </w:r>
      <w:r w:rsidRPr="001C6C83">
        <w:rPr>
          <w:rFonts w:asciiTheme="minorHAnsi" w:hAnsiTheme="minorHAnsi"/>
          <w:szCs w:val="20"/>
          <w:u w:val="single"/>
        </w:rPr>
        <w:t xml:space="preserve"> and imagination in not only trying to bridge gaps between world religions but in </w:t>
      </w:r>
      <w:r w:rsidRPr="001C6C83">
        <w:rPr>
          <w:rFonts w:asciiTheme="minorHAnsi" w:hAnsiTheme="minorHAnsi"/>
          <w:szCs w:val="20"/>
          <w:highlight w:val="yellow"/>
          <w:u w:val="single"/>
        </w:rPr>
        <w:t>trying to stabilize the Middle East</w:t>
      </w:r>
      <w:r w:rsidRPr="001C6C83">
        <w:rPr>
          <w:rFonts w:asciiTheme="minorHAnsi" w:hAnsiTheme="minorHAnsi"/>
          <w:sz w:val="16"/>
          <w:szCs w:val="20"/>
        </w:rPr>
        <w:t xml:space="preserve">, and its forward-looking domestic policy has made the monarchy seemingly immune to the Arab Spring vicissitudes plaguing its Levantine and North African brethren. Outside of Qatar being the home of Aljazeera and winning the 2022 World Cup bid, many in the West are unfamiliar with the country's profile. Qatar is the richest nation in the world per capita with one of the world's fastest growing economies, primarily driven by the fact it sits on the world's largest known natural gas field. Although many Qataris adhere to the conservative Wahhabi Islamic tradition in personal matters, society at large is relatively liberal and culturally tolerant. After undergoing dramatic westernization since 1995 when the current Emir, Sheikh Hamad bin Khalifa al-Thani, ousted his father in a bloodless coup, Qatar has allowed full rights to women and permitted political representation at the municipal level. Its wealth, spread amongst a small native population of just over 300,000, has been integral in preempting dissent. U.S. President Barack Obama was caught on tape earlier this year explaining Qatar's ability to avoid mass protest: "There's no big move towards democracy in Qatar. But you know part of the reason is that the per capita income of Qatar is $145,000 a year. That will dampen a lot of conflict." Despite its riches Qatar has shown no signs of resting on its laurels. The al-Thani regime has prudently invested heavily in research, technology and education to diversify the economy and produce a highly-skilled workforce. On the outskirts of Doha sits the 2,500-acre Education City which houses the Mideast branches of top-ranked American universities such as Georgetown, Carnegie Mellon and Northwestern. Nominally a constitutional monarchy, Qatar certainly has issues to address, especially when it comes to freedom of speech. Just months ago an anti-regime blogger was "disappeared" by Qatari security forces, a story reported, ironically, by state-owned Aljazeera. Although power is heavily-consolidated in the hands of the royal family, most Qataris don't seem to mind. Yet the monarchy illustrated its vision again on Tuesday by announcing Qatar would hold elections for its advisory council in 2013. Justin Gengler from the Social and Economic Survey Research Institute in Doha applauded the move in a Foreign Policy piece: Qatar's decision is an entirely proactive one. Indeed, as indicated by the results of several recent, scientific public opinion surveys, its citizens are quite pleased with their current political system -- and have little interest in changing it any time soon. Shadi Hamid from the Brookings Institution's Doha Center said in The Atlantic how this was yet another example of how Qatar was "ahead of the curve" in addressing issues that have fomented Arab Spring uprisings, calling it "Qatari exceptionalism." </w:t>
      </w:r>
      <w:r w:rsidRPr="001C6C83">
        <w:rPr>
          <w:rFonts w:asciiTheme="minorHAnsi" w:hAnsiTheme="minorHAnsi"/>
          <w:szCs w:val="20"/>
          <w:u w:val="single"/>
        </w:rPr>
        <w:t xml:space="preserve">Qatar's independent foreign policy is founded on a novel theory that regional peace and stability is in its best interest. </w:t>
      </w:r>
      <w:r w:rsidRPr="001C6C83">
        <w:rPr>
          <w:rFonts w:asciiTheme="minorHAnsi" w:hAnsiTheme="minorHAnsi"/>
          <w:sz w:val="16"/>
          <w:szCs w:val="20"/>
        </w:rPr>
        <w:t xml:space="preserve">Qatari diplomats led an Arab League delegation just this week aimed at brokering peace in Syria. Last week, according to the Guardian, Libyan leaders disclosed that Qatar basically planned the battles that toppled Libyan dictator Muammar Gaddafi. It will also play a crucial role during the post-Gaddafi transition as Qatar has been chartered with disarming militias and integrating disparate rebel units into Libya's newly established security institutions. </w:t>
      </w:r>
      <w:r w:rsidRPr="001C6C83">
        <w:rPr>
          <w:rFonts w:asciiTheme="minorHAnsi" w:hAnsiTheme="minorHAnsi"/>
          <w:szCs w:val="20"/>
          <w:u w:val="single"/>
        </w:rPr>
        <w:t xml:space="preserve">The monarchy has hosted talks in Doha to </w:t>
      </w:r>
      <w:r w:rsidRPr="001C6C83">
        <w:rPr>
          <w:rFonts w:asciiTheme="minorHAnsi" w:hAnsiTheme="minorHAnsi"/>
          <w:b/>
          <w:szCs w:val="20"/>
          <w:highlight w:val="yellow"/>
          <w:u w:val="single"/>
        </w:rPr>
        <w:t>ease conflicts in Lebanon and Darfur and</w:t>
      </w:r>
      <w:r w:rsidRPr="001C6C83">
        <w:rPr>
          <w:rFonts w:asciiTheme="minorHAnsi" w:hAnsiTheme="minorHAnsi"/>
          <w:szCs w:val="20"/>
          <w:u w:val="single"/>
        </w:rPr>
        <w:t xml:space="preserve"> </w:t>
      </w:r>
      <w:r w:rsidRPr="001C6C83">
        <w:rPr>
          <w:rFonts w:asciiTheme="minorHAnsi" w:hAnsiTheme="minorHAnsi"/>
          <w:sz w:val="16"/>
          <w:szCs w:val="20"/>
        </w:rPr>
        <w:t>has tried to</w:t>
      </w:r>
      <w:r w:rsidRPr="001C6C83">
        <w:rPr>
          <w:rFonts w:asciiTheme="minorHAnsi" w:hAnsiTheme="minorHAnsi"/>
          <w:szCs w:val="20"/>
          <w:u w:val="single"/>
        </w:rPr>
        <w:t xml:space="preserve"> </w:t>
      </w:r>
      <w:r w:rsidRPr="001C6C83">
        <w:rPr>
          <w:rFonts w:asciiTheme="minorHAnsi" w:hAnsiTheme="minorHAnsi"/>
          <w:b/>
          <w:szCs w:val="20"/>
          <w:highlight w:val="yellow"/>
          <w:u w:val="single"/>
        </w:rPr>
        <w:t>soothe tensions between Riyadh and Tehran</w:t>
      </w:r>
      <w:r w:rsidRPr="001C6C83">
        <w:rPr>
          <w:rFonts w:asciiTheme="minorHAnsi" w:hAnsiTheme="minorHAnsi"/>
          <w:szCs w:val="20"/>
          <w:u w:val="single"/>
        </w:rPr>
        <w:t xml:space="preserve"> </w:t>
      </w:r>
      <w:r w:rsidRPr="001C6C83">
        <w:rPr>
          <w:rFonts w:asciiTheme="minorHAnsi" w:hAnsiTheme="minorHAnsi"/>
          <w:sz w:val="16"/>
          <w:szCs w:val="20"/>
        </w:rPr>
        <w:t xml:space="preserve">in the wake of the uncovering of an alleged Iranian plot to assassinate a Saudi diplomat. However, Doha's independent-mindedness has also aggravated its Saudi neighbor, especially its outreach to Shia Iran and its efforts to make peace between Palestine and Israel. Aljazeera's aggressive coverage of Saudi human rights abuses forced the House of Saud to freeze relations with Qatar in 2002. All of which discredits accusations levied by neoconservatives at The American Spectator who claim Qatar has a hidden pro-Sunni Islamist agenda. Despite all of its accomplishments </w:t>
      </w:r>
      <w:r w:rsidRPr="001C6C83">
        <w:rPr>
          <w:rFonts w:asciiTheme="minorHAnsi" w:hAnsiTheme="minorHAnsi"/>
          <w:szCs w:val="20"/>
          <w:u w:val="single"/>
        </w:rPr>
        <w:t xml:space="preserve">Qatar is positioned to do even more for global peace and security, because perhaps </w:t>
      </w:r>
      <w:r w:rsidRPr="001C6C83">
        <w:rPr>
          <w:rFonts w:asciiTheme="minorHAnsi" w:hAnsiTheme="minorHAnsi"/>
          <w:b/>
          <w:szCs w:val="20"/>
          <w:highlight w:val="yellow"/>
          <w:u w:val="single"/>
        </w:rPr>
        <w:t>the road to peace in Afghanistan can run through Doha</w:t>
      </w:r>
      <w:r w:rsidRPr="001C6C83">
        <w:rPr>
          <w:rFonts w:asciiTheme="minorHAnsi" w:hAnsiTheme="minorHAnsi"/>
          <w:szCs w:val="20"/>
          <w:highlight w:val="yellow"/>
          <w:u w:val="single"/>
        </w:rPr>
        <w:t>. Qatar is a nonaligned</w:t>
      </w:r>
      <w:r w:rsidRPr="001C6C83">
        <w:rPr>
          <w:rFonts w:asciiTheme="minorHAnsi" w:hAnsiTheme="minorHAnsi"/>
          <w:szCs w:val="20"/>
          <w:u w:val="single"/>
        </w:rPr>
        <w:t xml:space="preserve">, enlightened </w:t>
      </w:r>
      <w:r w:rsidRPr="001C6C83">
        <w:rPr>
          <w:rFonts w:asciiTheme="minorHAnsi" w:hAnsiTheme="minorHAnsi"/>
          <w:szCs w:val="20"/>
          <w:highlight w:val="yellow"/>
          <w:u w:val="single"/>
        </w:rPr>
        <w:t xml:space="preserve">Muslim country with a penchant for resolving political and religious strife, making it an </w:t>
      </w:r>
      <w:r w:rsidRPr="001C6C83">
        <w:rPr>
          <w:rFonts w:asciiTheme="minorHAnsi" w:hAnsiTheme="minorHAnsi"/>
          <w:b/>
          <w:szCs w:val="20"/>
          <w:highlight w:val="yellow"/>
          <w:u w:val="single"/>
        </w:rPr>
        <w:t>appealing interlocutor</w:t>
      </w:r>
      <w:r w:rsidRPr="001C6C83">
        <w:rPr>
          <w:rFonts w:asciiTheme="minorHAnsi" w:hAnsiTheme="minorHAnsi"/>
          <w:szCs w:val="20"/>
          <w:highlight w:val="yellow"/>
          <w:u w:val="single"/>
        </w:rPr>
        <w:t xml:space="preserve"> to a wide range of</w:t>
      </w:r>
      <w:r w:rsidRPr="001C6C83">
        <w:rPr>
          <w:rFonts w:asciiTheme="minorHAnsi" w:hAnsiTheme="minorHAnsi"/>
          <w:szCs w:val="20"/>
          <w:u w:val="single"/>
        </w:rPr>
        <w:t xml:space="preserve"> moderate and conservative </w:t>
      </w:r>
      <w:r w:rsidRPr="001C6C83">
        <w:rPr>
          <w:rFonts w:asciiTheme="minorHAnsi" w:hAnsiTheme="minorHAnsi"/>
          <w:szCs w:val="20"/>
          <w:highlight w:val="yellow"/>
          <w:u w:val="single"/>
        </w:rPr>
        <w:t>factions across Afghan society</w:t>
      </w:r>
      <w:r w:rsidRPr="001C6C83">
        <w:rPr>
          <w:rFonts w:asciiTheme="minorHAnsi" w:hAnsiTheme="minorHAnsi"/>
          <w:szCs w:val="20"/>
          <w:u w:val="single"/>
        </w:rPr>
        <w:t>'s ethnic, tribal and sectarian mosaic</w:t>
      </w:r>
      <w:r w:rsidRPr="001C6C83">
        <w:rPr>
          <w:rFonts w:asciiTheme="minorHAnsi" w:hAnsiTheme="minorHAnsi" w:cs="Arial"/>
          <w:sz w:val="16"/>
          <w:szCs w:val="20"/>
        </w:rPr>
        <w:t>.</w:t>
      </w:r>
    </w:p>
    <w:p w:rsidR="007F4921" w:rsidRPr="001C6C83" w:rsidRDefault="007F4921" w:rsidP="007F4921">
      <w:pPr>
        <w:rPr>
          <w:rFonts w:asciiTheme="minorHAnsi" w:hAnsiTheme="minorHAnsi" w:cs="Arial"/>
          <w:szCs w:val="20"/>
        </w:rPr>
      </w:pPr>
    </w:p>
    <w:p w:rsidR="007F4921" w:rsidRPr="001C6C83" w:rsidRDefault="007F4921" w:rsidP="007F4921">
      <w:pPr>
        <w:pStyle w:val="Heading4"/>
        <w:rPr>
          <w:rFonts w:asciiTheme="minorHAnsi" w:hAnsiTheme="minorHAnsi"/>
        </w:rPr>
      </w:pPr>
      <w:r w:rsidRPr="001C6C83">
        <w:rPr>
          <w:rFonts w:asciiTheme="minorHAnsi" w:hAnsiTheme="minorHAnsi"/>
        </w:rPr>
        <w:t>Afghan instability goes nuclear</w:t>
      </w:r>
    </w:p>
    <w:p w:rsidR="007F4921" w:rsidRPr="001C6C83" w:rsidRDefault="007F4921" w:rsidP="007F4921">
      <w:pPr>
        <w:rPr>
          <w:rFonts w:asciiTheme="minorHAnsi" w:hAnsiTheme="minorHAnsi"/>
          <w:sz w:val="16"/>
        </w:rPr>
      </w:pPr>
      <w:r w:rsidRPr="001C6C83">
        <w:rPr>
          <w:rStyle w:val="Heading4Char"/>
          <w:rFonts w:asciiTheme="minorHAnsi" w:hAnsiTheme="minorHAnsi"/>
        </w:rPr>
        <w:t>Morgan 7</w:t>
      </w:r>
      <w:r w:rsidRPr="001C6C83">
        <w:rPr>
          <w:rFonts w:asciiTheme="minorHAnsi" w:hAnsiTheme="minorHAnsi"/>
          <w:sz w:val="16"/>
        </w:rPr>
        <w:t xml:space="preserve"> </w:t>
      </w:r>
    </w:p>
    <w:p w:rsidR="007F4921" w:rsidRPr="001C6C83" w:rsidRDefault="007F4921" w:rsidP="007F4921">
      <w:pPr>
        <w:rPr>
          <w:rStyle w:val="StyleStyleBold12pt"/>
          <w:rFonts w:asciiTheme="minorHAnsi" w:hAnsiTheme="minorHAnsi"/>
          <w:sz w:val="16"/>
          <w:szCs w:val="16"/>
        </w:rPr>
      </w:pPr>
      <w:r w:rsidRPr="001C6C83">
        <w:rPr>
          <w:rStyle w:val="StyleStyleBold12pt"/>
          <w:rFonts w:asciiTheme="minorHAnsi" w:hAnsiTheme="minorHAnsi"/>
          <w:sz w:val="16"/>
          <w:szCs w:val="16"/>
        </w:rPr>
        <w:t xml:space="preserve">(Stephen John, former National Executive Officer of the British Labour Party, his responsibilities included international relations, ethnic minority work, women’s issues, finance, local government and organization, he specialised particularly in international crisis situations spending long periods working in Belfast, in efforts to overcome sectarian strife and terrorism, former Director of WIC, a research and publishing company based in London, he went to live in Budapest during the Gorbachov period from where he helped build opposition groups in the underground in Hungary, Yugoslavia, Bulgaria and East Germany, Stephen left active politics in the early 1990 and came to live in Brussels, where he established and managed his own publishing company, has lived and worked in more than 27 different countries, including underground political work during the troubles in in Northern Ireland and war in Yugoslavia, http://www.electricarticles.com/display.aspx?id=639) </w:t>
      </w:r>
    </w:p>
    <w:p w:rsidR="007F4921" w:rsidRPr="001C6C83" w:rsidRDefault="007F4921" w:rsidP="007F4921">
      <w:pPr>
        <w:rPr>
          <w:rFonts w:asciiTheme="minorHAnsi" w:hAnsiTheme="minorHAnsi"/>
          <w:szCs w:val="20"/>
        </w:rPr>
      </w:pPr>
    </w:p>
    <w:p w:rsidR="007F4921" w:rsidRPr="001C6C83" w:rsidRDefault="007F4921" w:rsidP="007F4921">
      <w:pPr>
        <w:rPr>
          <w:rFonts w:asciiTheme="minorHAnsi" w:hAnsiTheme="minorHAnsi"/>
          <w:szCs w:val="20"/>
        </w:rPr>
      </w:pPr>
      <w:r w:rsidRPr="001C6C83">
        <w:rPr>
          <w:rFonts w:asciiTheme="minorHAnsi" w:hAnsiTheme="minorHAnsi"/>
          <w:szCs w:val="20"/>
        </w:rPr>
        <w:t xml:space="preserve">Although disliked and despised in many quarters, </w:t>
      </w:r>
      <w:r w:rsidRPr="001C6C83">
        <w:rPr>
          <w:rStyle w:val="StyleBoldUnderline"/>
          <w:rFonts w:asciiTheme="minorHAnsi" w:hAnsiTheme="minorHAnsi"/>
          <w:szCs w:val="20"/>
        </w:rPr>
        <w:t>the Taliban could not advance without the support or acquiescence of parts of the population, especially in the south</w:t>
      </w:r>
      <w:r w:rsidRPr="001C6C83">
        <w:rPr>
          <w:rFonts w:asciiTheme="minorHAnsi" w:hAnsiTheme="minorHAnsi"/>
          <w:szCs w:val="20"/>
        </w:rPr>
        <w:t xml:space="preserve">. In particular, the </w:t>
      </w:r>
      <w:r w:rsidRPr="001C6C83">
        <w:rPr>
          <w:rStyle w:val="StyleBoldUnderline"/>
          <w:rFonts w:asciiTheme="minorHAnsi" w:hAnsiTheme="minorHAnsi"/>
          <w:szCs w:val="20"/>
        </w:rPr>
        <w:t>Taliban is drawing on backing from the Pashtun tribes</w:t>
      </w:r>
      <w:r w:rsidRPr="001C6C83">
        <w:rPr>
          <w:rFonts w:asciiTheme="minorHAnsi" w:hAnsiTheme="minorHAnsi"/>
          <w:szCs w:val="20"/>
        </w:rPr>
        <w:t xml:space="preserve"> from whom they originate. </w:t>
      </w:r>
      <w:r w:rsidRPr="001C6C83">
        <w:rPr>
          <w:rStyle w:val="UnderlineBold"/>
          <w:rFonts w:asciiTheme="minorHAnsi" w:hAnsiTheme="minorHAnsi"/>
          <w:szCs w:val="20"/>
        </w:rPr>
        <w:t>The southern and eastern areas have been totally out of government control since 2001.</w:t>
      </w:r>
      <w:r w:rsidRPr="001C6C83">
        <w:rPr>
          <w:rFonts w:asciiTheme="minorHAnsi" w:hAnsiTheme="minorHAnsi"/>
          <w:szCs w:val="20"/>
        </w:rPr>
        <w:t xml:space="preserve"> Moreover, </w:t>
      </w:r>
      <w:r w:rsidRPr="001C6C83">
        <w:rPr>
          <w:rStyle w:val="UnderlineBold"/>
          <w:rFonts w:asciiTheme="minorHAnsi" w:hAnsiTheme="minorHAnsi"/>
          <w:szCs w:val="20"/>
        </w:rPr>
        <w:t>not only have they not benefited at all from the Allied occupation</w:t>
      </w:r>
      <w:r w:rsidRPr="001C6C83">
        <w:rPr>
          <w:rStyle w:val="StyleBoldUnderline"/>
          <w:rFonts w:asciiTheme="minorHAnsi" w:hAnsiTheme="minorHAnsi"/>
          <w:szCs w:val="20"/>
        </w:rPr>
        <w:t xml:space="preserve">, but it is increasingly clear that with a few small centres of exception, </w:t>
      </w:r>
      <w:r w:rsidRPr="001C6C83">
        <w:rPr>
          <w:rStyle w:val="UnderlineBold"/>
          <w:rFonts w:asciiTheme="minorHAnsi" w:hAnsiTheme="minorHAnsi"/>
          <w:szCs w:val="20"/>
        </w:rPr>
        <w:t>all of the country outside Kabul has seen little improvement</w:t>
      </w:r>
      <w:r w:rsidRPr="001C6C83">
        <w:rPr>
          <w:rFonts w:asciiTheme="minorHAnsi" w:hAnsiTheme="minorHAnsi"/>
          <w:szCs w:val="20"/>
        </w:rPr>
        <w:t xml:space="preserve"> </w:t>
      </w:r>
      <w:r w:rsidRPr="001C6C83">
        <w:rPr>
          <w:rStyle w:val="UnderlineBold"/>
          <w:rFonts w:asciiTheme="minorHAnsi" w:hAnsiTheme="minorHAnsi"/>
          <w:szCs w:val="20"/>
        </w:rPr>
        <w:t>in its circumstances</w:t>
      </w:r>
      <w:r w:rsidRPr="001C6C83">
        <w:rPr>
          <w:rStyle w:val="StyleBoldUnderline"/>
          <w:rFonts w:asciiTheme="minorHAnsi" w:hAnsiTheme="minorHAnsi"/>
          <w:szCs w:val="20"/>
        </w:rPr>
        <w:t xml:space="preserve">. </w:t>
      </w:r>
      <w:r w:rsidRPr="001C6C83">
        <w:rPr>
          <w:rStyle w:val="StyleBoldUnderline"/>
          <w:rFonts w:asciiTheme="minorHAnsi" w:hAnsiTheme="minorHAnsi"/>
          <w:szCs w:val="20"/>
          <w:highlight w:val="yellow"/>
        </w:rPr>
        <w:t>The conditions for unrest are ripe and the Taliban is filling the vacuum</w:t>
      </w:r>
      <w:r w:rsidRPr="001C6C83">
        <w:rPr>
          <w:rStyle w:val="StyleBoldUnderline"/>
          <w:rFonts w:asciiTheme="minorHAnsi" w:hAnsiTheme="minorHAnsi"/>
          <w:szCs w:val="20"/>
        </w:rPr>
        <w:t>.</w:t>
      </w:r>
      <w:r w:rsidRPr="001C6C83">
        <w:rPr>
          <w:rFonts w:asciiTheme="minorHAnsi" w:hAnsiTheme="minorHAnsi"/>
          <w:szCs w:val="20"/>
        </w:rPr>
        <w:t xml:space="preserve"> </w:t>
      </w:r>
      <w:proofErr w:type="gramStart"/>
      <w:r w:rsidRPr="001C6C83">
        <w:rPr>
          <w:rFonts w:asciiTheme="minorHAnsi" w:hAnsiTheme="minorHAnsi"/>
          <w:szCs w:val="20"/>
        </w:rPr>
        <w:t>The Break-Up of Afghanistan?</w:t>
      </w:r>
      <w:proofErr w:type="gramEnd"/>
      <w:r w:rsidRPr="001C6C83">
        <w:rPr>
          <w:rFonts w:asciiTheme="minorHAnsi" w:hAnsiTheme="minorHAnsi"/>
          <w:szCs w:val="20"/>
        </w:rPr>
        <w:t xml:space="preserve"> However, </w:t>
      </w:r>
      <w:r w:rsidRPr="001C6C83">
        <w:rPr>
          <w:rStyle w:val="StyleBoldUnderline"/>
          <w:rFonts w:asciiTheme="minorHAnsi" w:hAnsiTheme="minorHAnsi"/>
          <w:szCs w:val="20"/>
        </w:rPr>
        <w:t>the Taliban is unlikely to win much support outside of the powerful Pashtun tribes</w:t>
      </w:r>
      <w:r w:rsidRPr="001C6C83">
        <w:rPr>
          <w:rFonts w:asciiTheme="minorHAnsi" w:hAnsiTheme="minorHAnsi"/>
          <w:szCs w:val="20"/>
        </w:rPr>
        <w:t xml:space="preserve">. Although they make up a majority of the nation, they are concentrated in the south and east. </w:t>
      </w:r>
      <w:r w:rsidRPr="001C6C83">
        <w:rPr>
          <w:rStyle w:val="StyleBoldUnderline"/>
          <w:rFonts w:asciiTheme="minorHAnsi" w:hAnsiTheme="minorHAnsi"/>
          <w:szCs w:val="20"/>
        </w:rPr>
        <w:t>Among the other key minorities, such as Tajiks and Uzbeks, who control the north they have no chance of making new inroads. They will fight the Taliban and fight hard, but their loyalty to the NATO and US forces is tenuous to say the leas</w:t>
      </w:r>
      <w:r w:rsidRPr="001C6C83">
        <w:rPr>
          <w:rFonts w:asciiTheme="minorHAnsi" w:hAnsiTheme="minorHAnsi"/>
          <w:szCs w:val="20"/>
        </w:rPr>
        <w:t xml:space="preserve">t. The Northern Alliance originally liberated Kabul from the Taliban without Allied ground support. </w:t>
      </w:r>
      <w:r w:rsidRPr="001C6C83">
        <w:rPr>
          <w:rStyle w:val="StyleBoldUnderline"/>
          <w:rFonts w:asciiTheme="minorHAnsi" w:hAnsiTheme="minorHAnsi"/>
          <w:szCs w:val="20"/>
        </w:rPr>
        <w:t xml:space="preserve">The Northern Alliance </w:t>
      </w:r>
      <w:proofErr w:type="gramStart"/>
      <w:r w:rsidRPr="001C6C83">
        <w:rPr>
          <w:rStyle w:val="StyleBoldUnderline"/>
          <w:rFonts w:asciiTheme="minorHAnsi" w:hAnsiTheme="minorHAnsi"/>
          <w:szCs w:val="20"/>
        </w:rPr>
        <w:t>are</w:t>
      </w:r>
      <w:proofErr w:type="gramEnd"/>
      <w:r w:rsidRPr="001C6C83">
        <w:rPr>
          <w:rStyle w:val="StyleBoldUnderline"/>
          <w:rFonts w:asciiTheme="minorHAnsi" w:hAnsiTheme="minorHAnsi"/>
          <w:szCs w:val="20"/>
        </w:rPr>
        <w:t xml:space="preserve"> fierce fighters, veterans of the war of liberation against the Soviets and the Afghanistan civil war. Mobilized they count for a much stronger adversary than the NATO and US forces.</w:t>
      </w:r>
      <w:r w:rsidRPr="001C6C83">
        <w:rPr>
          <w:rFonts w:asciiTheme="minorHAnsi" w:hAnsiTheme="minorHAnsi"/>
          <w:szCs w:val="20"/>
        </w:rPr>
        <w:t xml:space="preserve"> It is possible that, </w:t>
      </w:r>
      <w:r w:rsidRPr="001C6C83">
        <w:rPr>
          <w:rStyle w:val="StyleBoldUnderline"/>
          <w:rFonts w:asciiTheme="minorHAnsi" w:hAnsiTheme="minorHAnsi"/>
          <w:szCs w:val="20"/>
        </w:rPr>
        <w:t xml:space="preserve">while </w:t>
      </w:r>
      <w:r w:rsidRPr="001C6C83">
        <w:rPr>
          <w:rStyle w:val="UnderlineBold"/>
          <w:rFonts w:asciiTheme="minorHAnsi" w:hAnsiTheme="minorHAnsi"/>
          <w:szCs w:val="20"/>
        </w:rPr>
        <w:t>they won’t fight for the current government or coalition forces</w:t>
      </w:r>
      <w:r w:rsidRPr="001C6C83">
        <w:rPr>
          <w:rStyle w:val="StyleBoldUnderline"/>
          <w:rFonts w:asciiTheme="minorHAnsi" w:hAnsiTheme="minorHAnsi"/>
          <w:szCs w:val="20"/>
        </w:rPr>
        <w:t>, they will certainly resist any new Taliban rule.</w:t>
      </w:r>
      <w:r w:rsidRPr="001C6C83">
        <w:rPr>
          <w:rFonts w:asciiTheme="minorHAnsi" w:hAnsiTheme="minorHAnsi"/>
          <w:szCs w:val="20"/>
        </w:rPr>
        <w:t xml:space="preserve"> They may decide to withdraw to their areas in the north and west of the country. This would leave the Allied forces with few social reserves, excepting a frightened and unstable urban population in Kabul, much like what happened to the Soviets. Squeezed by facing fierce fighting in Helmund and other provinces, and, at the same time, harried by a complementary tactic of Al Qaeda-style urban terrorism in Kabul, </w:t>
      </w:r>
      <w:r w:rsidRPr="001C6C83">
        <w:rPr>
          <w:rStyle w:val="StyleBoldUnderline"/>
          <w:rFonts w:asciiTheme="minorHAnsi" w:hAnsiTheme="minorHAnsi"/>
          <w:szCs w:val="20"/>
        </w:rPr>
        <w:t>sooner or later, a “Saigon-style” evacuation of US and Allied forces could be in the cards. The net result could be the break-up and partition of Afghanistan into a northern and western area and a southern and eastern area,</w:t>
      </w:r>
      <w:r w:rsidRPr="001C6C83">
        <w:rPr>
          <w:rFonts w:asciiTheme="minorHAnsi" w:hAnsiTheme="minorHAnsi"/>
          <w:szCs w:val="20"/>
        </w:rPr>
        <w:t xml:space="preserve"> which would include the two key cities of Kandahar and, the capital Kabul. « Pastunistan</w:t>
      </w:r>
      <w:proofErr w:type="gramStart"/>
      <w:r w:rsidRPr="001C6C83">
        <w:rPr>
          <w:rFonts w:asciiTheme="minorHAnsi" w:hAnsiTheme="minorHAnsi"/>
          <w:szCs w:val="20"/>
        </w:rPr>
        <w:t>?»</w:t>
      </w:r>
      <w:proofErr w:type="gramEnd"/>
      <w:r w:rsidRPr="001C6C83">
        <w:rPr>
          <w:rFonts w:asciiTheme="minorHAnsi" w:hAnsiTheme="minorHAnsi"/>
          <w:szCs w:val="20"/>
        </w:rPr>
        <w:t xml:space="preserve"> </w:t>
      </w:r>
      <w:r w:rsidRPr="001C6C83">
        <w:rPr>
          <w:rStyle w:val="StyleBoldUnderline"/>
          <w:rFonts w:asciiTheme="minorHAnsi" w:hAnsiTheme="minorHAnsi"/>
          <w:szCs w:val="20"/>
        </w:rPr>
        <w:t>The Taliban themselves,</w:t>
      </w:r>
      <w:r w:rsidRPr="001C6C83">
        <w:rPr>
          <w:rFonts w:asciiTheme="minorHAnsi" w:hAnsiTheme="minorHAnsi"/>
          <w:szCs w:val="20"/>
        </w:rPr>
        <w:t xml:space="preserve"> however </w:t>
      </w:r>
      <w:r w:rsidRPr="001C6C83">
        <w:rPr>
          <w:rStyle w:val="StyleBoldUnderline"/>
          <w:rFonts w:asciiTheme="minorHAnsi" w:hAnsiTheme="minorHAnsi"/>
          <w:szCs w:val="20"/>
        </w:rPr>
        <w:t>may decide not to take on the Northern Alliance and fighting may concentrate on creating a border between the two areas</w:t>
      </w:r>
      <w:r w:rsidRPr="001C6C83">
        <w:rPr>
          <w:rFonts w:asciiTheme="minorHAnsi" w:hAnsiTheme="minorHAnsi"/>
          <w:szCs w:val="20"/>
        </w:rPr>
        <w:t xml:space="preserve">, about which the two sides may reach an agreement regardless of US and Allied plans or preferences. </w:t>
      </w:r>
      <w:r w:rsidRPr="001C6C83">
        <w:rPr>
          <w:rStyle w:val="StyleBoldUnderline"/>
          <w:rFonts w:asciiTheme="minorHAnsi" w:hAnsiTheme="minorHAnsi"/>
          <w:szCs w:val="20"/>
        </w:rPr>
        <w:t>The Taliban may</w:t>
      </w:r>
      <w:r w:rsidRPr="001C6C83">
        <w:rPr>
          <w:rFonts w:asciiTheme="minorHAnsi" w:hAnsiTheme="minorHAnsi"/>
          <w:szCs w:val="20"/>
        </w:rPr>
        <w:t xml:space="preserve"> claim the name Afghanistan or might </w:t>
      </w:r>
      <w:r w:rsidRPr="001C6C83">
        <w:rPr>
          <w:rStyle w:val="StyleBoldUnderline"/>
          <w:rFonts w:asciiTheme="minorHAnsi" w:hAnsiTheme="minorHAnsi"/>
          <w:szCs w:val="20"/>
        </w:rPr>
        <w:t>opt for “Pashtunistan</w:t>
      </w:r>
      <w:r w:rsidRPr="001C6C83">
        <w:rPr>
          <w:rFonts w:asciiTheme="minorHAnsi" w:hAnsiTheme="minorHAnsi"/>
          <w:szCs w:val="20"/>
        </w:rPr>
        <w:t xml:space="preserve">” – a long-standing, though intermittent demand of the Pashtuns, </w:t>
      </w:r>
      <w:r w:rsidRPr="001C6C83">
        <w:rPr>
          <w:rStyle w:val="StyleBoldUnderline"/>
          <w:rFonts w:asciiTheme="minorHAnsi" w:hAnsiTheme="minorHAnsi"/>
          <w:szCs w:val="20"/>
        </w:rPr>
        <w:t>within Afghanistan and especially along the ungovernable border regions inside Pakistan</w:t>
      </w:r>
      <w:r w:rsidRPr="001C6C83">
        <w:rPr>
          <w:rFonts w:asciiTheme="minorHAnsi" w:hAnsiTheme="minorHAnsi"/>
          <w:szCs w:val="20"/>
        </w:rPr>
        <w:t xml:space="preserve">. It could not be ruled out that the Taliban could be aiming to lead a break away of the Pakistani Pashtuns to form a 30 million strong greater Pashtun state, encompassing some 18 million Pakistani Pashtuns and 12 Afghan Pashtuns. Although the Pashtuns are more closely linked to tribal and clan loyalty, there exists a strong latent embryo of a Pashtun national consciousness and the idea of an independent Pashtunistan state has been raised regularly in the past with regard to the disputed territories common to Afghanistan and Pakistan. The area was cut in two by the “Durand Line”, a totally artificial border between created by British Imperialism in the 19th century. </w:t>
      </w:r>
      <w:r w:rsidRPr="001C6C83">
        <w:rPr>
          <w:rStyle w:val="StyleBoldUnderline"/>
          <w:rFonts w:asciiTheme="minorHAnsi" w:hAnsiTheme="minorHAnsi"/>
          <w:szCs w:val="20"/>
        </w:rPr>
        <w:t>It has been a question bedevilling relations between the Afghanistan and Pakistan throughout their history, and with India before Partition. It has been an untreated, festering wound which has lead to sporadic wars and border clashes between the two countries and occasional upsurges in movements for Pashtun independence.</w:t>
      </w:r>
      <w:r w:rsidRPr="001C6C83">
        <w:rPr>
          <w:rFonts w:asciiTheme="minorHAnsi" w:hAnsiTheme="minorHAnsi"/>
          <w:szCs w:val="20"/>
        </w:rPr>
        <w:t xml:space="preserve"> In fact, is this what lies behind the current policy of appeasement President Musharraf of Pakistan towards the Pashtun tribes in along the Frontiers and his armistice with North Waziristan last year? Is he attempting to avoid further alienating Pashtun tribes there and head–off a potential separatist movement in Pakistan, which could develop from the Taliban’s offensive across the border in Afghanistan? Trying to subdue the frontier lands has proven costly and unpopular for Musharraf. In effect, he faces exactly the same problems as the US and Allies in Afghanistan or Iraq. Indeed, fighting Pashtun tribes has cost him double the number of troops as the US has lost in Iraq. </w:t>
      </w:r>
      <w:r w:rsidRPr="001C6C83">
        <w:rPr>
          <w:rStyle w:val="StyleBoldUnderline"/>
          <w:rFonts w:asciiTheme="minorHAnsi" w:hAnsiTheme="minorHAnsi"/>
          <w:szCs w:val="20"/>
        </w:rPr>
        <w:t>Evidently, he could not win and has settled instead for an attempted political solution.</w:t>
      </w:r>
      <w:r w:rsidRPr="001C6C83">
        <w:rPr>
          <w:rFonts w:asciiTheme="minorHAnsi" w:hAnsiTheme="minorHAnsi"/>
          <w:szCs w:val="20"/>
        </w:rPr>
        <w:t xml:space="preserve"> When he agreed the policy of appeasement and virtual self-rule for North Waziristan last year, President Musharraf stated clearly that he is acting first and foremost to protect the interests of Pakistan. While </w:t>
      </w:r>
      <w:r w:rsidRPr="001C6C83">
        <w:rPr>
          <w:rFonts w:asciiTheme="minorHAnsi" w:hAnsiTheme="minorHAnsi"/>
          <w:szCs w:val="20"/>
        </w:rPr>
        <w:lastRenderedPageBreak/>
        <w:t xml:space="preserve">there was outrageous in Kabul, </w:t>
      </w:r>
      <w:r w:rsidRPr="001C6C83">
        <w:rPr>
          <w:rStyle w:val="StyleBoldUnderline"/>
          <w:rFonts w:asciiTheme="minorHAnsi" w:hAnsiTheme="minorHAnsi"/>
          <w:szCs w:val="20"/>
        </w:rPr>
        <w:t>his deal with the Pashtuns is essentially an effort to firewall his country against civil war and disintegration</w:t>
      </w:r>
      <w:r w:rsidRPr="001C6C83">
        <w:rPr>
          <w:rFonts w:asciiTheme="minorHAnsi" w:hAnsiTheme="minorHAnsi"/>
          <w:szCs w:val="20"/>
        </w:rPr>
        <w:t xml:space="preserve">. In his own words, </w:t>
      </w:r>
      <w:r w:rsidRPr="001C6C83">
        <w:rPr>
          <w:rStyle w:val="StyleBoldUnderline"/>
          <w:rFonts w:asciiTheme="minorHAnsi" w:hAnsiTheme="minorHAnsi"/>
          <w:szCs w:val="20"/>
        </w:rPr>
        <w:t>what he fears most is, the « Talibanistation » of the whole Pashtun people, which he warns could inflame the already fierce fundamentalist and other separatist movement across his entire country. He does not want to open the door for any backdraft from the Afghan war to engulf Pakistan.</w:t>
      </w:r>
      <w:r w:rsidRPr="001C6C83">
        <w:rPr>
          <w:rFonts w:asciiTheme="minorHAnsi" w:hAnsiTheme="minorHAnsi"/>
          <w:szCs w:val="20"/>
        </w:rPr>
        <w:t xml:space="preserve"> Musharraf faces the nationalist struggle in Kashmir, an insurgency in Balochistan, unrest in the Sindh, and growing terrorist bombings in the main cities. There is also a large Shiite population and clashes between Sunnis and Shias are regular. Moreover, fundamentalist support in </w:t>
      </w:r>
      <w:proofErr w:type="gramStart"/>
      <w:r w:rsidRPr="001C6C83">
        <w:rPr>
          <w:rFonts w:asciiTheme="minorHAnsi" w:hAnsiTheme="minorHAnsi"/>
          <w:szCs w:val="20"/>
        </w:rPr>
        <w:t>his own</w:t>
      </w:r>
      <w:proofErr w:type="gramEnd"/>
      <w:r w:rsidRPr="001C6C83">
        <w:rPr>
          <w:rFonts w:asciiTheme="minorHAnsi" w:hAnsiTheme="minorHAnsi"/>
          <w:szCs w:val="20"/>
        </w:rPr>
        <w:t xml:space="preserve"> Armed Forces and Intelligence Services is extremely strong. So much so that analyst consider it likely that the Army and Secret Service is protecting, not only top Taliban leaders, but Bin Laden and the Al Qaeda central leadership thought to be entrenched in the same Pakistani borderlands. For the same reasons, he has not captured or killed Bin Laden and the Al Qaeda leadership. Returning from the frontier provinces with Bin Laden’s severed head would be a trophy that would cost him his own head in Pakistan. At best he takes the occasional risk of giving a nod and a wink to a US incursion, but even then at the peril of the chagrin of the people and his own military and secret service. </w:t>
      </w:r>
      <w:proofErr w:type="gramStart"/>
      <w:r w:rsidRPr="001C6C83">
        <w:rPr>
          <w:rFonts w:asciiTheme="minorHAnsi" w:hAnsiTheme="minorHAnsi"/>
          <w:szCs w:val="20"/>
        </w:rPr>
        <w:t>The Break-Up of Pakistan?</w:t>
      </w:r>
      <w:proofErr w:type="gramEnd"/>
      <w:r w:rsidRPr="001C6C83">
        <w:rPr>
          <w:rFonts w:asciiTheme="minorHAnsi" w:hAnsiTheme="minorHAnsi"/>
          <w:szCs w:val="20"/>
        </w:rPr>
        <w:t xml:space="preserve"> </w:t>
      </w:r>
      <w:r w:rsidRPr="001C6C83">
        <w:rPr>
          <w:rStyle w:val="StyleBoldUnderline"/>
          <w:rFonts w:asciiTheme="minorHAnsi" w:hAnsiTheme="minorHAnsi"/>
          <w:szCs w:val="20"/>
        </w:rPr>
        <w:t xml:space="preserve">Musharraf probably hopes that by giving de facto autonomy to the Taliban and Pashtun leaders now with a virtual free hand for cross border operations into Afghanistan, he will undercut any future upsurge in support for a break-away independent Pashtunistan state or a “Peoples’ War” of the Pashtun populace as a whole, as he himself described it. However events may prove him sorely wrong. </w:t>
      </w:r>
      <w:r w:rsidRPr="001C6C83">
        <w:rPr>
          <w:rFonts w:asciiTheme="minorHAnsi" w:hAnsiTheme="minorHAnsi"/>
          <w:szCs w:val="20"/>
        </w:rPr>
        <w:t xml:space="preserve">Indeed, his policy could completely backfire upon him. </w:t>
      </w:r>
      <w:r w:rsidRPr="001C6C83">
        <w:rPr>
          <w:rStyle w:val="StyleBoldUnderline"/>
          <w:rFonts w:asciiTheme="minorHAnsi" w:hAnsiTheme="minorHAnsi"/>
          <w:szCs w:val="20"/>
        </w:rPr>
        <w:t xml:space="preserve">As the war intensifies, he has no guarantees that the current autonomy may yet burgeon into a separatist movement. Appetite comes with eating, as they say. Moreover, </w:t>
      </w:r>
      <w:r w:rsidRPr="001C6C83">
        <w:rPr>
          <w:rStyle w:val="StyleBoldUnderline"/>
          <w:rFonts w:asciiTheme="minorHAnsi" w:hAnsiTheme="minorHAnsi"/>
          <w:szCs w:val="20"/>
          <w:highlight w:val="yellow"/>
        </w:rPr>
        <w:t>should the Taliban</w:t>
      </w:r>
      <w:r w:rsidRPr="001C6C83">
        <w:rPr>
          <w:rStyle w:val="StyleBoldUnderline"/>
          <w:rFonts w:asciiTheme="minorHAnsi" w:hAnsiTheme="minorHAnsi"/>
          <w:szCs w:val="20"/>
        </w:rPr>
        <w:t xml:space="preserve"> fail to re-conquer al of Afghanistan, as looks likely, but </w:t>
      </w:r>
      <w:r w:rsidRPr="001C6C83">
        <w:rPr>
          <w:rStyle w:val="StyleBoldUnderline"/>
          <w:rFonts w:asciiTheme="minorHAnsi" w:hAnsiTheme="minorHAnsi"/>
          <w:szCs w:val="20"/>
          <w:highlight w:val="yellow"/>
        </w:rPr>
        <w:t>capture</w:t>
      </w:r>
      <w:r w:rsidRPr="001C6C83">
        <w:rPr>
          <w:rStyle w:val="StyleBoldUnderline"/>
          <w:rFonts w:asciiTheme="minorHAnsi" w:hAnsiTheme="minorHAnsi"/>
          <w:szCs w:val="20"/>
        </w:rPr>
        <w:t xml:space="preserve">s at least </w:t>
      </w:r>
      <w:r w:rsidRPr="001C6C83">
        <w:rPr>
          <w:rStyle w:val="StyleBoldUnderline"/>
          <w:rFonts w:asciiTheme="minorHAnsi" w:hAnsiTheme="minorHAnsi"/>
          <w:szCs w:val="20"/>
          <w:highlight w:val="yellow"/>
        </w:rPr>
        <w:t xml:space="preserve">half of the country, then a </w:t>
      </w:r>
      <w:r w:rsidRPr="001C6C83">
        <w:rPr>
          <w:rStyle w:val="StyleBoldUnderline"/>
          <w:rFonts w:asciiTheme="minorHAnsi" w:hAnsiTheme="minorHAnsi"/>
          <w:szCs w:val="20"/>
        </w:rPr>
        <w:t xml:space="preserve">Taliban Pashtun </w:t>
      </w:r>
      <w:r w:rsidRPr="001C6C83">
        <w:rPr>
          <w:rStyle w:val="StyleBoldUnderline"/>
          <w:rFonts w:asciiTheme="minorHAnsi" w:hAnsiTheme="minorHAnsi"/>
          <w:szCs w:val="20"/>
          <w:highlight w:val="yellow"/>
        </w:rPr>
        <w:t>caliphate could be established which would act as a magnet to separatist Pashtuns</w:t>
      </w:r>
      <w:r w:rsidRPr="001C6C83">
        <w:rPr>
          <w:rStyle w:val="StyleBoldUnderline"/>
          <w:rFonts w:asciiTheme="minorHAnsi" w:hAnsiTheme="minorHAnsi"/>
          <w:szCs w:val="20"/>
        </w:rPr>
        <w:t xml:space="preserve"> in Pakistan. </w:t>
      </w:r>
      <w:r w:rsidRPr="001C6C83">
        <w:rPr>
          <w:rStyle w:val="StyleBoldUnderline"/>
          <w:rFonts w:asciiTheme="minorHAnsi" w:hAnsiTheme="minorHAnsi"/>
          <w:szCs w:val="20"/>
          <w:highlight w:val="yellow"/>
        </w:rPr>
        <w:t>Then, the</w:t>
      </w:r>
      <w:r w:rsidRPr="001C6C83">
        <w:rPr>
          <w:rStyle w:val="StyleBoldUnderline"/>
          <w:rFonts w:asciiTheme="minorHAnsi" w:hAnsiTheme="minorHAnsi"/>
          <w:szCs w:val="20"/>
        </w:rPr>
        <w:t xml:space="preserve"> likely </w:t>
      </w:r>
      <w:r w:rsidRPr="001C6C83">
        <w:rPr>
          <w:rStyle w:val="StyleBoldUnderline"/>
          <w:rFonts w:asciiTheme="minorHAnsi" w:hAnsiTheme="minorHAnsi"/>
          <w:szCs w:val="20"/>
          <w:highlight w:val="yellow"/>
        </w:rPr>
        <w:t>break up of Afghanistan</w:t>
      </w:r>
      <w:r w:rsidRPr="001C6C83">
        <w:rPr>
          <w:rStyle w:val="StyleBoldUnderline"/>
          <w:rFonts w:asciiTheme="minorHAnsi" w:hAnsiTheme="minorHAnsi"/>
          <w:szCs w:val="20"/>
        </w:rPr>
        <w:t xml:space="preserve"> along ethnic lines, </w:t>
      </w:r>
      <w:r w:rsidRPr="001C6C83">
        <w:rPr>
          <w:rStyle w:val="StyleBoldUnderline"/>
          <w:rFonts w:asciiTheme="minorHAnsi" w:hAnsiTheme="minorHAnsi"/>
          <w:szCs w:val="20"/>
          <w:highlight w:val="yellow"/>
        </w:rPr>
        <w:t>could</w:t>
      </w:r>
      <w:r w:rsidRPr="001C6C83">
        <w:rPr>
          <w:rStyle w:val="StyleBoldUnderline"/>
          <w:rFonts w:asciiTheme="minorHAnsi" w:hAnsiTheme="minorHAnsi"/>
          <w:szCs w:val="20"/>
        </w:rPr>
        <w:t xml:space="preserve">, indeed, </w:t>
      </w:r>
      <w:r w:rsidRPr="001C6C83">
        <w:rPr>
          <w:rStyle w:val="StyleBoldUnderline"/>
          <w:rFonts w:asciiTheme="minorHAnsi" w:hAnsiTheme="minorHAnsi"/>
          <w:szCs w:val="20"/>
          <w:highlight w:val="yellow"/>
        </w:rPr>
        <w:t>lead</w:t>
      </w:r>
      <w:r w:rsidRPr="001C6C83">
        <w:rPr>
          <w:rStyle w:val="StyleBoldUnderline"/>
          <w:rFonts w:asciiTheme="minorHAnsi" w:hAnsiTheme="minorHAnsi"/>
          <w:szCs w:val="20"/>
        </w:rPr>
        <w:t xml:space="preserve"> the way </w:t>
      </w:r>
      <w:r w:rsidRPr="001C6C83">
        <w:rPr>
          <w:rStyle w:val="StyleBoldUnderline"/>
          <w:rFonts w:asciiTheme="minorHAnsi" w:hAnsiTheme="minorHAnsi"/>
          <w:szCs w:val="20"/>
          <w:highlight w:val="yellow"/>
        </w:rPr>
        <w:t>to the break up of Pakistan</w:t>
      </w:r>
      <w:r w:rsidRPr="001C6C83">
        <w:rPr>
          <w:rStyle w:val="StyleBoldUnderline"/>
          <w:rFonts w:asciiTheme="minorHAnsi" w:hAnsiTheme="minorHAnsi"/>
          <w:szCs w:val="20"/>
        </w:rPr>
        <w:t>, as well.</w:t>
      </w:r>
      <w:r w:rsidRPr="001C6C83">
        <w:rPr>
          <w:rFonts w:asciiTheme="minorHAnsi" w:hAnsiTheme="minorHAnsi"/>
          <w:szCs w:val="20"/>
        </w:rPr>
        <w:t xml:space="preserve"> Strong centrifugal forces have always bedevilled the stability and unity of Pakistan, and, in the context of the new world situation, the country could be faced with civil wars and popular fundamentalist uprisings, probably including a military-fundamentalist coup d’état. Fundamentalism is deeply rooted in Pakistan society. The fact that in the year following 9/11, the most popular name given to male children born that year was “Osama” (not a Pakistani name) is a small indication of the mood. </w:t>
      </w:r>
      <w:r w:rsidRPr="001C6C83">
        <w:rPr>
          <w:rStyle w:val="StyleBoldUnderline"/>
          <w:rFonts w:asciiTheme="minorHAnsi" w:hAnsiTheme="minorHAnsi"/>
          <w:szCs w:val="20"/>
        </w:rPr>
        <w:t>Given the weakening base of the traditional, secular opposition parties, conditions would be ripe for a coup d’état by the fundamentalist wing of the Army and ISI, leaning on the radicalised masses to take power.</w:t>
      </w:r>
      <w:r w:rsidRPr="001C6C83">
        <w:rPr>
          <w:rFonts w:asciiTheme="minorHAnsi" w:hAnsiTheme="minorHAnsi"/>
          <w:szCs w:val="20"/>
        </w:rPr>
        <w:t xml:space="preserve"> Some form of radical, military Islamic regime, where legal powers would shift to Islamic courts and forms of shira law would be likely. Although, even then, this might not take place outside of a protracted crisis of upheaval and civil war conditions, mixing fundamentalist movements with nationalist uprisings and sectarian violence between the Sunni and minority Shia populations. </w:t>
      </w:r>
      <w:r w:rsidRPr="001C6C83">
        <w:rPr>
          <w:rStyle w:val="UnderlineBold"/>
          <w:rFonts w:asciiTheme="minorHAnsi" w:hAnsiTheme="minorHAnsi"/>
          <w:szCs w:val="20"/>
        </w:rPr>
        <w:t>The nightmare that is now Iraq would take on gothic proportions across the continent</w:t>
      </w:r>
      <w:r w:rsidRPr="001C6C83">
        <w:rPr>
          <w:rFonts w:asciiTheme="minorHAnsi" w:hAnsiTheme="minorHAnsi"/>
          <w:szCs w:val="20"/>
        </w:rPr>
        <w:t xml:space="preserve">. </w:t>
      </w:r>
      <w:proofErr w:type="gramStart"/>
      <w:r w:rsidRPr="001C6C83">
        <w:rPr>
          <w:rStyle w:val="StyleBoldUnderline"/>
          <w:rFonts w:asciiTheme="minorHAnsi" w:hAnsiTheme="minorHAnsi"/>
          <w:szCs w:val="20"/>
        </w:rPr>
        <w:t>The prophesy</w:t>
      </w:r>
      <w:proofErr w:type="gramEnd"/>
      <w:r w:rsidRPr="001C6C83">
        <w:rPr>
          <w:rStyle w:val="StyleBoldUnderline"/>
          <w:rFonts w:asciiTheme="minorHAnsi" w:hAnsiTheme="minorHAnsi"/>
          <w:szCs w:val="20"/>
        </w:rPr>
        <w:t xml:space="preserve"> of an arc of civil war over Lebanon, Palestine and Iraq would spread to south Asia, stretching from Pakistan to Palestine, through Afghanistan into Iraq and up to the Mediterranean coast</w:t>
      </w:r>
      <w:r w:rsidRPr="001C6C83">
        <w:rPr>
          <w:rStyle w:val="UnderlineBold"/>
          <w:rFonts w:asciiTheme="minorHAnsi" w:hAnsiTheme="minorHAnsi"/>
          <w:szCs w:val="20"/>
        </w:rPr>
        <w:t xml:space="preserve">.  Undoubtedly, </w:t>
      </w:r>
      <w:r w:rsidRPr="001C6C83">
        <w:rPr>
          <w:rStyle w:val="UnderlineBold"/>
          <w:rFonts w:asciiTheme="minorHAnsi" w:hAnsiTheme="minorHAnsi"/>
          <w:szCs w:val="20"/>
          <w:highlight w:val="yellow"/>
        </w:rPr>
        <w:t>this would also spill over into India</w:t>
      </w:r>
      <w:r w:rsidRPr="001C6C83">
        <w:rPr>
          <w:rStyle w:val="UnderlineBold"/>
          <w:rFonts w:asciiTheme="minorHAnsi" w:hAnsiTheme="minorHAnsi"/>
          <w:szCs w:val="20"/>
        </w:rPr>
        <w:t xml:space="preserve"> both with regards to the Muslim community </w:t>
      </w:r>
      <w:r w:rsidRPr="001C6C83">
        <w:rPr>
          <w:rStyle w:val="UnderlineBold"/>
          <w:rFonts w:asciiTheme="minorHAnsi" w:hAnsiTheme="minorHAnsi"/>
          <w:szCs w:val="20"/>
          <w:highlight w:val="yellow"/>
        </w:rPr>
        <w:t>and Kashmir</w:t>
      </w:r>
      <w:r w:rsidRPr="001C6C83">
        <w:rPr>
          <w:rStyle w:val="UnderlineBold"/>
          <w:rFonts w:asciiTheme="minorHAnsi" w:hAnsiTheme="minorHAnsi"/>
          <w:szCs w:val="20"/>
        </w:rPr>
        <w:t xml:space="preserve">. Border clashes, terrorist attacks, sectarian pogroms and insurgency would break out. A new war, and possibly </w:t>
      </w:r>
      <w:r w:rsidRPr="001C6C83">
        <w:rPr>
          <w:rStyle w:val="UnderlineBold"/>
          <w:rFonts w:asciiTheme="minorHAnsi" w:hAnsiTheme="minorHAnsi"/>
          <w:szCs w:val="20"/>
          <w:highlight w:val="yellow"/>
        </w:rPr>
        <w:t>nuclear war</w:t>
      </w:r>
      <w:r w:rsidRPr="001C6C83">
        <w:rPr>
          <w:rStyle w:val="UnderlineBold"/>
          <w:rFonts w:asciiTheme="minorHAnsi" w:hAnsiTheme="minorHAnsi"/>
          <w:szCs w:val="20"/>
        </w:rPr>
        <w:t xml:space="preserve">, between Pakistan and India </w:t>
      </w:r>
      <w:r w:rsidRPr="001C6C83">
        <w:rPr>
          <w:rStyle w:val="UnderlineBold"/>
          <w:rFonts w:asciiTheme="minorHAnsi" w:hAnsiTheme="minorHAnsi"/>
          <w:szCs w:val="20"/>
          <w:highlight w:val="yellow"/>
        </w:rPr>
        <w:t>could not be ruled out</w:t>
      </w:r>
      <w:r w:rsidRPr="001C6C83">
        <w:rPr>
          <w:rStyle w:val="StyleBoldUnderline"/>
          <w:rFonts w:asciiTheme="minorHAnsi" w:hAnsiTheme="minorHAnsi"/>
          <w:szCs w:val="20"/>
        </w:rPr>
        <w:t>.  Atomic Al Qaeda Should Pakistan break down completely, a Taliban-style government with strong Al Qaeda influence is a real possibility.</w:t>
      </w:r>
      <w:r w:rsidRPr="001C6C83">
        <w:rPr>
          <w:rFonts w:asciiTheme="minorHAnsi" w:hAnsiTheme="minorHAnsi"/>
          <w:szCs w:val="20"/>
        </w:rPr>
        <w:t xml:space="preserve"> </w:t>
      </w:r>
      <w:r w:rsidRPr="001C6C83">
        <w:rPr>
          <w:rStyle w:val="UnderlineBold"/>
          <w:rFonts w:asciiTheme="minorHAnsi" w:hAnsiTheme="minorHAnsi"/>
          <w:szCs w:val="20"/>
        </w:rPr>
        <w:t>Such deep chaos would, of course, open a "Pandora's box" for the region and the world</w:t>
      </w:r>
      <w:r w:rsidRPr="001C6C83">
        <w:rPr>
          <w:rFonts w:asciiTheme="minorHAnsi" w:hAnsiTheme="minorHAnsi"/>
          <w:szCs w:val="20"/>
        </w:rPr>
        <w:t xml:space="preserve">. With the possibility of unstable clerical and military fundamentalist elements being in control of the Pakistan nuclear arsenal, not only their use against India, but Israel becomes a possibility, as well as the acquisition of nuclear and other deadly weapons secrets by Al Qaeda.  </w:t>
      </w:r>
      <w:r w:rsidRPr="001C6C83">
        <w:rPr>
          <w:rStyle w:val="StyleBoldUnderline"/>
          <w:rFonts w:asciiTheme="minorHAnsi" w:hAnsiTheme="minorHAnsi"/>
          <w:szCs w:val="20"/>
        </w:rPr>
        <w:t xml:space="preserve">Invading Pakistan would not be an option for America. Therefore a nuclear war would now again </w:t>
      </w:r>
      <w:proofErr w:type="gramStart"/>
      <w:r w:rsidRPr="001C6C83">
        <w:rPr>
          <w:rStyle w:val="StyleBoldUnderline"/>
          <w:rFonts w:asciiTheme="minorHAnsi" w:hAnsiTheme="minorHAnsi"/>
          <w:szCs w:val="20"/>
        </w:rPr>
        <w:t>become a real strategic possibility</w:t>
      </w:r>
      <w:proofErr w:type="gramEnd"/>
      <w:r w:rsidRPr="001C6C83">
        <w:rPr>
          <w:rFonts w:asciiTheme="minorHAnsi" w:hAnsiTheme="minorHAnsi"/>
          <w:szCs w:val="20"/>
        </w:rPr>
        <w:t xml:space="preserve">. </w:t>
      </w:r>
      <w:r w:rsidRPr="001C6C83">
        <w:rPr>
          <w:rStyle w:val="StyleBoldUnderline"/>
          <w:rFonts w:asciiTheme="minorHAnsi" w:hAnsiTheme="minorHAnsi"/>
          <w:szCs w:val="20"/>
        </w:rPr>
        <w:t xml:space="preserve">This would bring a shift in the tectonic plates of global relations. </w:t>
      </w:r>
      <w:r w:rsidRPr="001C6C83">
        <w:rPr>
          <w:rStyle w:val="UnderlineBold"/>
          <w:rFonts w:asciiTheme="minorHAnsi" w:hAnsiTheme="minorHAnsi"/>
          <w:szCs w:val="20"/>
          <w:highlight w:val="yellow"/>
        </w:rPr>
        <w:t>It could usher in</w:t>
      </w:r>
      <w:r w:rsidRPr="001C6C83">
        <w:rPr>
          <w:rStyle w:val="UnderlineBold"/>
          <w:rFonts w:asciiTheme="minorHAnsi" w:hAnsiTheme="minorHAnsi"/>
          <w:szCs w:val="20"/>
        </w:rPr>
        <w:t xml:space="preserve"> a new Cold </w:t>
      </w:r>
      <w:r w:rsidRPr="001C6C83">
        <w:rPr>
          <w:rStyle w:val="UnderlineBold"/>
          <w:rFonts w:asciiTheme="minorHAnsi" w:hAnsiTheme="minorHAnsi"/>
          <w:szCs w:val="20"/>
          <w:highlight w:val="yellow"/>
        </w:rPr>
        <w:t xml:space="preserve">War with China and Russia pitted </w:t>
      </w:r>
      <w:r w:rsidRPr="001C6C83">
        <w:rPr>
          <w:rStyle w:val="UnderlineBold"/>
          <w:rFonts w:asciiTheme="minorHAnsi" w:hAnsiTheme="minorHAnsi"/>
          <w:szCs w:val="20"/>
          <w:highlight w:val="yellow"/>
        </w:rPr>
        <w:lastRenderedPageBreak/>
        <w:t>against the US</w:t>
      </w:r>
      <w:r w:rsidRPr="001C6C83">
        <w:rPr>
          <w:rStyle w:val="UnderlineBold"/>
          <w:rFonts w:asciiTheme="minorHAnsi" w:hAnsiTheme="minorHAnsi"/>
          <w:szCs w:val="20"/>
        </w:rPr>
        <w:t>.  What is at stake in "the half-forgotten war" in Afghanistan is far greater than that in Iraq</w:t>
      </w:r>
      <w:r w:rsidRPr="001C6C83">
        <w:rPr>
          <w:rStyle w:val="StyleBoldUnderline"/>
          <w:rFonts w:asciiTheme="minorHAnsi" w:hAnsiTheme="minorHAnsi"/>
          <w:szCs w:val="20"/>
        </w:rPr>
        <w:t>. But America's capacities for controlling the situation are extremely restricted</w:t>
      </w:r>
      <w:r w:rsidRPr="001C6C83">
        <w:rPr>
          <w:rFonts w:asciiTheme="minorHAnsi" w:hAnsiTheme="minorHAnsi"/>
          <w:szCs w:val="20"/>
        </w:rPr>
        <w:t>. Might it be, in the end, they are also forced to accept President Musharraf's unspoken slogan of «Better another Taliban Afghanistan, than a Taliban NUCLEAR Pakistan!</w:t>
      </w: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djibouti-eritrea</w:t>
      </w:r>
      <w:proofErr w:type="gramEnd"/>
      <w:r w:rsidRPr="001C6C83">
        <w:rPr>
          <w:rFonts w:asciiTheme="minorHAnsi" w:hAnsiTheme="minorHAnsi"/>
        </w:rPr>
        <w:t xml:space="preserve"> impact</w:t>
      </w:r>
    </w:p>
    <w:p w:rsidR="007F4921" w:rsidRPr="001C6C83" w:rsidRDefault="007F4921" w:rsidP="007F4921">
      <w:pPr>
        <w:rPr>
          <w:rFonts w:asciiTheme="minorHAnsi" w:hAnsiTheme="minorHAnsi"/>
        </w:rPr>
      </w:pPr>
    </w:p>
    <w:p w:rsidR="007F4921" w:rsidRPr="001C6C83" w:rsidRDefault="007F4921" w:rsidP="007F4921">
      <w:pPr>
        <w:pStyle w:val="Heading4"/>
        <w:rPr>
          <w:rFonts w:asciiTheme="minorHAnsi" w:hAnsiTheme="minorHAnsi"/>
        </w:rPr>
      </w:pPr>
      <w:r w:rsidRPr="001C6C83">
        <w:rPr>
          <w:rFonts w:asciiTheme="minorHAnsi" w:hAnsiTheme="minorHAnsi"/>
        </w:rPr>
        <w:t>Qatari influence solves Djibouti-Eritrea war, Yemenite stability, and Sudan conflict</w:t>
      </w:r>
    </w:p>
    <w:p w:rsidR="007F4921" w:rsidRPr="001C6C83" w:rsidRDefault="007F4921" w:rsidP="007F4921">
      <w:pPr>
        <w:rPr>
          <w:rFonts w:asciiTheme="minorHAnsi" w:hAnsiTheme="minorHAnsi"/>
        </w:rPr>
      </w:pPr>
      <w:r w:rsidRPr="001C6C83">
        <w:rPr>
          <w:rFonts w:asciiTheme="minorHAnsi" w:hAnsiTheme="minorHAnsi"/>
        </w:rPr>
        <w:t>Ulrichsen, 11</w:t>
      </w:r>
    </w:p>
    <w:p w:rsidR="007F4921" w:rsidRPr="001C6C83" w:rsidRDefault="007F4921" w:rsidP="007F4921">
      <w:pPr>
        <w:rPr>
          <w:rFonts w:asciiTheme="minorHAnsi" w:hAnsiTheme="minorHAnsi"/>
        </w:rPr>
      </w:pPr>
      <w:r w:rsidRPr="001C6C83">
        <w:rPr>
          <w:rFonts w:asciiTheme="minorHAnsi" w:hAnsiTheme="minorHAnsi"/>
        </w:rPr>
        <w:t>(4/12, research fellow at the London School of Economics &amp; Author of The Logistics and Politics of the British Campaigns in the Middle East http://www.opendemocracy.net/kristian-coates-ulrichsen/qatar-and-arab-spring)</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sz w:val="16"/>
          <w:szCs w:val="20"/>
        </w:rPr>
      </w:pPr>
      <w:r w:rsidRPr="001C6C83">
        <w:rPr>
          <w:rFonts w:asciiTheme="minorHAnsi" w:hAnsiTheme="minorHAnsi"/>
          <w:sz w:val="16"/>
          <w:szCs w:val="20"/>
        </w:rPr>
        <w:t xml:space="preserve">In recent weeks, the Gulf state of </w:t>
      </w:r>
      <w:r w:rsidRPr="001C6C83">
        <w:rPr>
          <w:rFonts w:asciiTheme="minorHAnsi" w:hAnsiTheme="minorHAnsi"/>
          <w:szCs w:val="20"/>
          <w:u w:val="single"/>
        </w:rPr>
        <w:t>Qatar has emerged as a leading advocate of international intervention on the side of the anti-Gaddafi rebels in Libya</w:t>
      </w:r>
      <w:r w:rsidRPr="001C6C83">
        <w:rPr>
          <w:rFonts w:asciiTheme="minorHAnsi" w:hAnsiTheme="minorHAnsi"/>
          <w:sz w:val="16"/>
          <w:szCs w:val="20"/>
        </w:rPr>
        <w:t xml:space="preserve">. It organised the politically-crucial Arab support for the No-Fly Zone, was one of the first countries to recognise the Interim Transitional National Council (ITNC) in Benghazi, and offered to market oil on behalf of the ITNC. Simultaneously, </w:t>
      </w:r>
      <w:r w:rsidRPr="001C6C83">
        <w:rPr>
          <w:rFonts w:asciiTheme="minorHAnsi" w:hAnsiTheme="minorHAnsi"/>
          <w:szCs w:val="20"/>
          <w:highlight w:val="yellow"/>
          <w:u w:val="single"/>
        </w:rPr>
        <w:t>Qatar</w:t>
      </w:r>
      <w:r w:rsidRPr="001C6C83">
        <w:rPr>
          <w:rFonts w:asciiTheme="minorHAnsi" w:hAnsiTheme="minorHAnsi"/>
          <w:sz w:val="16"/>
          <w:szCs w:val="20"/>
          <w:highlight w:val="yellow"/>
        </w:rPr>
        <w:t>-</w:t>
      </w:r>
      <w:r w:rsidRPr="001C6C83">
        <w:rPr>
          <w:rFonts w:asciiTheme="minorHAnsi" w:hAnsiTheme="minorHAnsi"/>
          <w:sz w:val="16"/>
          <w:szCs w:val="20"/>
        </w:rPr>
        <w:t xml:space="preserve">based Al Jazeera </w:t>
      </w:r>
      <w:r w:rsidRPr="001C6C83">
        <w:rPr>
          <w:rFonts w:asciiTheme="minorHAnsi" w:hAnsiTheme="minorHAnsi"/>
          <w:szCs w:val="20"/>
          <w:highlight w:val="yellow"/>
          <w:u w:val="single"/>
        </w:rPr>
        <w:t xml:space="preserve">played an instrumental role </w:t>
      </w:r>
      <w:r w:rsidRPr="001C6C83">
        <w:rPr>
          <w:rFonts w:asciiTheme="minorHAnsi" w:hAnsiTheme="minorHAnsi"/>
          <w:szCs w:val="20"/>
          <w:u w:val="single"/>
        </w:rPr>
        <w:t xml:space="preserve">in shaping </w:t>
      </w:r>
      <w:r w:rsidRPr="001C6C83">
        <w:rPr>
          <w:rFonts w:asciiTheme="minorHAnsi" w:hAnsiTheme="minorHAnsi"/>
          <w:szCs w:val="20"/>
          <w:highlight w:val="yellow"/>
          <w:u w:val="single"/>
        </w:rPr>
        <w:t>popular perceptions</w:t>
      </w:r>
      <w:r w:rsidRPr="001C6C83">
        <w:rPr>
          <w:rFonts w:asciiTheme="minorHAnsi" w:hAnsiTheme="minorHAnsi"/>
          <w:sz w:val="16"/>
          <w:szCs w:val="20"/>
        </w:rPr>
        <w:t xml:space="preserve"> through its blanket television coverage of the conflict. Similarly </w:t>
      </w:r>
      <w:r w:rsidRPr="001C6C83">
        <w:rPr>
          <w:rFonts w:asciiTheme="minorHAnsi" w:hAnsiTheme="minorHAnsi"/>
          <w:szCs w:val="20"/>
          <w:u w:val="single"/>
        </w:rPr>
        <w:t>high-profile statements of support for the opposition to dictatorial tyranny in Yemen have reinforced Qatar’s burgeoning regional and international profile</w:t>
      </w:r>
      <w:r w:rsidRPr="001C6C83">
        <w:rPr>
          <w:rFonts w:asciiTheme="minorHAnsi" w:hAnsiTheme="minorHAnsi"/>
          <w:sz w:val="16"/>
          <w:szCs w:val="20"/>
        </w:rPr>
        <w:t xml:space="preserve">. Yet a brutal and ongoing crackdown on pro-democracy activists is taking place just 25 miles off its western shore, in neighbouring Bahrain. There, the Gulf Cooperation Council (of which Qatar is a member) has intervened to protect the Al-Khalifa family against an escalating social movement threatening its authoritarian rule. Why has Qatar experienced such a different trajectory to much of the rest of the Arab world in recent months? What explains its recent actions, and how might it emerge from the Arab Spring? A rising power On 2 December 2010, the stunning decision to award the 2022 FIFA World Cup to Qatar set the capstone on its rapid rise as a small state with global ambition. In little more than a decade, this country of 1.7 million people (once described by the Lonely Planet travel guide as ‘possibly the most boring place on Earth’) has been transformed into a sophisticated urban metropolis. Futuristic architecture and a skyline worthy of Manhattan coexist alongside world-class museums and hubs of cutting-edge research and development. Education City hosts branch campuses from six leading US universities and the top French HEC Paris business school, with University College London (UCL) joining them in autumn 2011. Meanwhile, the Doha Debates have gained a worldwide reputation for critical discussion of controversial regional issues. Together with high-profile announcements such as the sponsorship tie-up between the Qatar Foundation and Barcelona football club and the hosting of major international sporting events such as the Women’s Tennis Association season-ending championships, these </w:t>
      </w:r>
      <w:r w:rsidRPr="001C6C83">
        <w:rPr>
          <w:rFonts w:asciiTheme="minorHAnsi" w:hAnsiTheme="minorHAnsi"/>
          <w:szCs w:val="20"/>
          <w:highlight w:val="yellow"/>
          <w:u w:val="single"/>
        </w:rPr>
        <w:t>initiatives have put Qatar</w:t>
      </w:r>
      <w:r w:rsidRPr="001C6C83">
        <w:rPr>
          <w:rFonts w:asciiTheme="minorHAnsi" w:hAnsiTheme="minorHAnsi"/>
          <w:szCs w:val="20"/>
          <w:u w:val="single"/>
        </w:rPr>
        <w:t xml:space="preserve"> well and truly </w:t>
      </w:r>
      <w:r w:rsidRPr="001C6C83">
        <w:rPr>
          <w:rFonts w:asciiTheme="minorHAnsi" w:hAnsiTheme="minorHAnsi"/>
          <w:szCs w:val="20"/>
          <w:highlight w:val="yellow"/>
          <w:u w:val="single"/>
        </w:rPr>
        <w:t>in the international limelight</w:t>
      </w:r>
      <w:r w:rsidRPr="001C6C83">
        <w:rPr>
          <w:rFonts w:asciiTheme="minorHAnsi" w:hAnsiTheme="minorHAnsi"/>
          <w:szCs w:val="20"/>
          <w:u w:val="single"/>
        </w:rPr>
        <w:t xml:space="preserve">. </w:t>
      </w:r>
      <w:r w:rsidRPr="001C6C83">
        <w:rPr>
          <w:rFonts w:asciiTheme="minorHAnsi" w:hAnsiTheme="minorHAnsi"/>
          <w:sz w:val="16"/>
          <w:szCs w:val="20"/>
        </w:rPr>
        <w:t xml:space="preserve">They represent a potent form of country branding encapsulated in the World Cup bidding slogan: ‘Expect Amazing.’ In a region where competition – particularly with Abu Dhabi and Dubai – for the biggest and the best is intense and often megalomaniacal, the successful bid surpassed any previous achievement and catapulted Qatar to world attention. </w:t>
      </w:r>
      <w:r w:rsidRPr="001C6C83">
        <w:rPr>
          <w:rFonts w:asciiTheme="minorHAnsi" w:hAnsiTheme="minorHAnsi"/>
          <w:szCs w:val="20"/>
          <w:u w:val="single"/>
        </w:rPr>
        <w:t>Another element of Qatar’s growing reach was its growing reputation for diplomatic mediation in conflict-afflicted areas.</w:t>
      </w:r>
      <w:r w:rsidRPr="001C6C83">
        <w:rPr>
          <w:rFonts w:asciiTheme="minorHAnsi" w:hAnsiTheme="minorHAnsi"/>
          <w:sz w:val="16"/>
          <w:szCs w:val="20"/>
        </w:rPr>
        <w:t xml:space="preserve"> Officials scored a big success in 2008 with the Doha agreement that reached a political solution that averted the threat of civil strife in Lebanon. Since then, </w:t>
      </w:r>
      <w:r w:rsidRPr="001C6C83">
        <w:rPr>
          <w:rFonts w:asciiTheme="minorHAnsi" w:hAnsiTheme="minorHAnsi"/>
          <w:szCs w:val="20"/>
          <w:highlight w:val="yellow"/>
          <w:u w:val="single"/>
        </w:rPr>
        <w:t>Qatari diplomacy has been at work in</w:t>
      </w:r>
      <w:r w:rsidRPr="001C6C83">
        <w:rPr>
          <w:rFonts w:asciiTheme="minorHAnsi" w:hAnsiTheme="minorHAnsi"/>
          <w:szCs w:val="20"/>
          <w:u w:val="single"/>
        </w:rPr>
        <w:t xml:space="preserve"> Yemen </w:t>
      </w:r>
      <w:r w:rsidRPr="001C6C83">
        <w:rPr>
          <w:rFonts w:asciiTheme="minorHAnsi" w:hAnsiTheme="minorHAnsi"/>
          <w:sz w:val="16"/>
          <w:szCs w:val="20"/>
        </w:rPr>
        <w:t xml:space="preserve">(where they negotiated a short-lived ceasefire between Houthi rebels and government forces in 2007-8), </w:t>
      </w:r>
      <w:r w:rsidRPr="001C6C83">
        <w:rPr>
          <w:rFonts w:asciiTheme="minorHAnsi" w:hAnsiTheme="minorHAnsi"/>
          <w:szCs w:val="20"/>
          <w:highlight w:val="yellow"/>
          <w:u w:val="single"/>
        </w:rPr>
        <w:t>Djibouti and Eritrea</w:t>
      </w:r>
      <w:r w:rsidRPr="001C6C83">
        <w:rPr>
          <w:rFonts w:asciiTheme="minorHAnsi" w:hAnsiTheme="minorHAnsi"/>
          <w:sz w:val="16"/>
          <w:szCs w:val="20"/>
        </w:rPr>
        <w:t xml:space="preserve"> (mediating the border dispute between them), and has hosted intermittent peace talks between the </w:t>
      </w:r>
      <w:r w:rsidRPr="001C6C83">
        <w:rPr>
          <w:rFonts w:asciiTheme="minorHAnsi" w:hAnsiTheme="minorHAnsi"/>
          <w:szCs w:val="20"/>
          <w:highlight w:val="yellow"/>
          <w:u w:val="single"/>
        </w:rPr>
        <w:t>Sudan</w:t>
      </w:r>
      <w:r w:rsidRPr="001C6C83">
        <w:rPr>
          <w:rFonts w:asciiTheme="minorHAnsi" w:hAnsiTheme="minorHAnsi"/>
          <w:sz w:val="16"/>
          <w:szCs w:val="20"/>
        </w:rPr>
        <w:t xml:space="preserve">ese government </w:t>
      </w:r>
      <w:r w:rsidRPr="001C6C83">
        <w:rPr>
          <w:rFonts w:asciiTheme="minorHAnsi" w:hAnsiTheme="minorHAnsi"/>
          <w:szCs w:val="20"/>
          <w:highlight w:val="yellow"/>
          <w:u w:val="single"/>
        </w:rPr>
        <w:t>and</w:t>
      </w:r>
      <w:r w:rsidRPr="001C6C83">
        <w:rPr>
          <w:rFonts w:asciiTheme="minorHAnsi" w:hAnsiTheme="minorHAnsi"/>
          <w:sz w:val="16"/>
          <w:szCs w:val="20"/>
        </w:rPr>
        <w:t xml:space="preserve"> rebel groups in Darfur. Although never quite repeating their 2008 breakthrough in </w:t>
      </w:r>
      <w:r w:rsidRPr="001C6C83">
        <w:rPr>
          <w:rFonts w:asciiTheme="minorHAnsi" w:hAnsiTheme="minorHAnsi"/>
          <w:szCs w:val="20"/>
          <w:highlight w:val="yellow"/>
          <w:u w:val="single"/>
        </w:rPr>
        <w:t>Lebanon</w:t>
      </w:r>
      <w:r w:rsidRPr="001C6C83">
        <w:rPr>
          <w:rFonts w:asciiTheme="minorHAnsi" w:hAnsiTheme="minorHAnsi"/>
          <w:sz w:val="16"/>
          <w:szCs w:val="20"/>
        </w:rPr>
        <w:t xml:space="preserve"> (which has since fallen apart), </w:t>
      </w:r>
      <w:r w:rsidRPr="001C6C83">
        <w:rPr>
          <w:rFonts w:asciiTheme="minorHAnsi" w:hAnsiTheme="minorHAnsi"/>
          <w:szCs w:val="20"/>
          <w:highlight w:val="yellow"/>
          <w:u w:val="single"/>
        </w:rPr>
        <w:t>Qatar has</w:t>
      </w:r>
      <w:r w:rsidRPr="001C6C83">
        <w:rPr>
          <w:rFonts w:asciiTheme="minorHAnsi" w:hAnsiTheme="minorHAnsi"/>
          <w:szCs w:val="20"/>
          <w:u w:val="single"/>
        </w:rPr>
        <w:t xml:space="preserve"> steadily </w:t>
      </w:r>
      <w:r w:rsidRPr="001C6C83">
        <w:rPr>
          <w:rFonts w:asciiTheme="minorHAnsi" w:hAnsiTheme="minorHAnsi"/>
          <w:b/>
          <w:szCs w:val="20"/>
          <w:highlight w:val="yellow"/>
          <w:u w:val="single"/>
        </w:rPr>
        <w:t>built a reputation for mediation and gained a perception as a</w:t>
      </w:r>
      <w:r w:rsidRPr="001C6C83">
        <w:rPr>
          <w:rFonts w:asciiTheme="minorHAnsi" w:hAnsiTheme="minorHAnsi"/>
          <w:sz w:val="16"/>
          <w:szCs w:val="20"/>
        </w:rPr>
        <w:t xml:space="preserve"> (relatively) </w:t>
      </w:r>
      <w:r w:rsidRPr="001C6C83">
        <w:rPr>
          <w:rFonts w:asciiTheme="minorHAnsi" w:hAnsiTheme="minorHAnsi"/>
          <w:b/>
          <w:szCs w:val="20"/>
          <w:highlight w:val="yellow"/>
          <w:u w:val="single"/>
        </w:rPr>
        <w:t>honest broker</w:t>
      </w:r>
      <w:r w:rsidRPr="001C6C83">
        <w:rPr>
          <w:rFonts w:asciiTheme="minorHAnsi" w:hAnsiTheme="minorHAnsi"/>
          <w:szCs w:val="20"/>
          <w:u w:val="single"/>
        </w:rPr>
        <w:t>.</w:t>
      </w:r>
      <w:r w:rsidRPr="001C6C83">
        <w:rPr>
          <w:rFonts w:asciiTheme="minorHAnsi" w:hAnsiTheme="minorHAnsi"/>
          <w:sz w:val="16"/>
          <w:szCs w:val="20"/>
        </w:rPr>
        <w:t xml:space="preserve"> </w:t>
      </w:r>
      <w:r w:rsidRPr="001C6C83">
        <w:rPr>
          <w:rFonts w:asciiTheme="minorHAnsi" w:hAnsiTheme="minorHAnsi"/>
          <w:szCs w:val="20"/>
          <w:u w:val="single"/>
        </w:rPr>
        <w:t>Underpinning Qatar’s rise is the production and export of oil and</w:t>
      </w:r>
      <w:r w:rsidRPr="001C6C83">
        <w:rPr>
          <w:rFonts w:asciiTheme="minorHAnsi" w:hAnsiTheme="minorHAnsi"/>
          <w:sz w:val="16"/>
          <w:szCs w:val="20"/>
        </w:rPr>
        <w:t xml:space="preserve"> – more significantly – liquefied natural gas </w:t>
      </w:r>
      <w:r w:rsidRPr="001C6C83">
        <w:rPr>
          <w:rFonts w:asciiTheme="minorHAnsi" w:hAnsiTheme="minorHAnsi"/>
          <w:szCs w:val="20"/>
          <w:u w:val="single"/>
        </w:rPr>
        <w:t>(LNG). Qatar shares with Iran the largest non-associated gas field in the world</w:t>
      </w:r>
      <w:r w:rsidRPr="001C6C83">
        <w:rPr>
          <w:rFonts w:asciiTheme="minorHAnsi" w:hAnsiTheme="minorHAnsi"/>
          <w:sz w:val="16"/>
          <w:szCs w:val="20"/>
        </w:rPr>
        <w:t xml:space="preserve"> and began to exploit its share of the North Field (the Iranian portion is named South Pars) in the 1990s. Exports of LNG began in 1997, and by 2006 the country was the largest exporter of natural gas in the world. Much of the gas is locked into long-term agreements with leading industrialised and emerging economies around the world, ranging from the US and the UK to South Korea, Japan and China. These agreements form a web of interdependencies giving powerful international partners a direct stake in a stable Qatar. So, too, does the hosting of the forward headquarters of US Central Command (CENTCOM) and the generously-funded bases that serve as logistics hubs, command and basing centres, and pre-positioning facilities for US operations in Afghanistan and (formerly) Iraq. According to leaked US diplomatic cables, Qatar contributes 60% of the upkeep costs of the main Al-Udaid airbase, seen by some as the price (worth paying) of maintaining US troops as the ultimate guarantor of Qatari security.   Freedom of manoeuvre   The fortuitous combination of immense natural resources and a tiny citizen population gives the Qatari leadership great leeway in formulating domestic and foreign policy. Only about 220,000 people hold Qatari citizenship and in 2008 the Economist Intelligence Unit estimated the GDP per capita per citizen to be an astonishing $448,246. This level of </w:t>
      </w:r>
      <w:r w:rsidRPr="001C6C83">
        <w:rPr>
          <w:rFonts w:asciiTheme="minorHAnsi" w:hAnsiTheme="minorHAnsi"/>
          <w:szCs w:val="20"/>
          <w:u w:val="single"/>
        </w:rPr>
        <w:t>extreme wealth provides insulation from the social and economic discontent that has built up elsewhere in the Middle East and North Africa.</w:t>
      </w:r>
      <w:r w:rsidRPr="001C6C83">
        <w:rPr>
          <w:rFonts w:asciiTheme="minorHAnsi" w:hAnsiTheme="minorHAnsi"/>
          <w:sz w:val="16"/>
          <w:szCs w:val="20"/>
        </w:rPr>
        <w:t xml:space="preserve"> For Qatari nationals, the state is a distributor of wealth, whether through public sector employment, grants of land or the provision of subsidised goods and services. This is not atypical for citizens in other Gulf States, but in the Qatari case the revenues are, seemingly, limitless, in stark contrast to the tensions that have built up in Bahrain, Oman and parts of Saudi Arabia where models of wealth distribution are fraying under the strain of rapid population growth. Extreme wealth has led to political apathy and a stifling of aspirations for democratic participation. After seizing power from his father in a bloodless coup in 1995, the Emir, Hamad bin Khalifa Al-Thani, instigated a </w:t>
      </w:r>
      <w:r w:rsidRPr="001C6C83">
        <w:rPr>
          <w:rFonts w:asciiTheme="minorHAnsi" w:hAnsiTheme="minorHAnsi"/>
          <w:sz w:val="16"/>
          <w:szCs w:val="20"/>
        </w:rPr>
        <w:lastRenderedPageBreak/>
        <w:t xml:space="preserve">process of cautious top-down reforms. These included the introduction of elections to a Central Municipal Council (1999) and a new constitution (2003), but announced elections to a unicameral parliament (initially scheduled for 2004) have been indefinitely delayed. Interestingly, these reforms did not come in response to any significant internal pressures or calls for change. This contrasted with an otherwise-similar trajectory in Bahrain, where another new ruler also sought to impose his stamp on domestic affairs by introducing constitutional and legislative changes in the late-1990s. Last month, Asda’a Burson-Marsteller, a Dubai-based public relations company, published the results of its third annual Arab Youth Survey. It found that the proportion of respondents in Qatar who ranked democracy as important had fallen from 68% in 2008 to just 33% in 2010. Two-thirds of respondents placed greater importance on stability and living in a safe neighbourhood. This remarkable drop demonstrated the premium placed on a strong economy intermixed with feelings of national pride following the success of the World Cup bid. Qatari citizens simply have too much to lose by rocking the boat and disrupting the status quo while the 1.5 million expatriate labourers remain disempowered and unable to mobilise without sanction. The winds of change blasting so forcefully through the region (including oil-rich Abu Dhabi which saw an increase from 58% to 75% of respondents ranking democracy as important) have instead passed Qatar by. </w:t>
      </w:r>
      <w:r w:rsidRPr="001C6C83">
        <w:rPr>
          <w:rFonts w:asciiTheme="minorHAnsi" w:hAnsiTheme="minorHAnsi"/>
          <w:szCs w:val="20"/>
          <w:highlight w:val="yellow"/>
          <w:u w:val="single"/>
        </w:rPr>
        <w:t>Qatari officials can</w:t>
      </w:r>
      <w:r w:rsidRPr="001C6C83">
        <w:rPr>
          <w:rFonts w:asciiTheme="minorHAnsi" w:hAnsiTheme="minorHAnsi"/>
          <w:szCs w:val="20"/>
          <w:u w:val="single"/>
        </w:rPr>
        <w:t xml:space="preserve"> thus </w:t>
      </w:r>
      <w:r w:rsidRPr="001C6C83">
        <w:rPr>
          <w:rFonts w:asciiTheme="minorHAnsi" w:hAnsiTheme="minorHAnsi"/>
          <w:szCs w:val="20"/>
          <w:highlight w:val="yellow"/>
          <w:u w:val="single"/>
        </w:rPr>
        <w:t xml:space="preserve">react to the Arab Spring with </w:t>
      </w:r>
      <w:r w:rsidRPr="001C6C83">
        <w:rPr>
          <w:rFonts w:asciiTheme="minorHAnsi" w:hAnsiTheme="minorHAnsi"/>
          <w:b/>
          <w:szCs w:val="20"/>
          <w:u w:val="single"/>
        </w:rPr>
        <w:t xml:space="preserve">expressions of declaratory and material </w:t>
      </w:r>
      <w:r w:rsidRPr="001C6C83">
        <w:rPr>
          <w:rFonts w:asciiTheme="minorHAnsi" w:hAnsiTheme="minorHAnsi"/>
          <w:b/>
          <w:szCs w:val="20"/>
          <w:highlight w:val="yellow"/>
          <w:u w:val="single"/>
        </w:rPr>
        <w:t>support</w:t>
      </w:r>
      <w:r w:rsidRPr="001C6C83">
        <w:rPr>
          <w:rFonts w:asciiTheme="minorHAnsi" w:hAnsiTheme="minorHAnsi"/>
          <w:b/>
          <w:szCs w:val="20"/>
          <w:u w:val="single"/>
        </w:rPr>
        <w:t xml:space="preserve"> for opposition movements</w:t>
      </w:r>
      <w:r w:rsidRPr="001C6C83">
        <w:rPr>
          <w:rFonts w:asciiTheme="minorHAnsi" w:hAnsiTheme="minorHAnsi"/>
          <w:szCs w:val="20"/>
          <w:u w:val="single"/>
        </w:rPr>
        <w:t xml:space="preserve"> </w:t>
      </w:r>
      <w:r w:rsidRPr="001C6C83">
        <w:rPr>
          <w:rFonts w:asciiTheme="minorHAnsi" w:hAnsiTheme="minorHAnsi"/>
          <w:sz w:val="16"/>
          <w:szCs w:val="20"/>
        </w:rPr>
        <w:t>that are unlikely to rebound domestically. Moreover,</w:t>
      </w:r>
      <w:r w:rsidRPr="001C6C83">
        <w:rPr>
          <w:rFonts w:asciiTheme="minorHAnsi" w:hAnsiTheme="minorHAnsi"/>
          <w:szCs w:val="20"/>
          <w:u w:val="single"/>
        </w:rPr>
        <w:t xml:space="preserve"> </w:t>
      </w:r>
      <w:r w:rsidRPr="001C6C83">
        <w:rPr>
          <w:rFonts w:asciiTheme="minorHAnsi" w:hAnsiTheme="minorHAnsi"/>
          <w:b/>
          <w:szCs w:val="20"/>
          <w:u w:val="single"/>
        </w:rPr>
        <w:t>such support plays into Qatari efforts to be taken credibly as a responsible international actor and boost still further its reputation for diplomacy and mediation.</w:t>
      </w:r>
      <w:r w:rsidRPr="001C6C83">
        <w:rPr>
          <w:rFonts w:asciiTheme="minorHAnsi" w:hAnsiTheme="minorHAnsi"/>
          <w:szCs w:val="20"/>
          <w:u w:val="single"/>
        </w:rPr>
        <w:t xml:space="preserve"> </w:t>
      </w:r>
      <w:r w:rsidRPr="001C6C83">
        <w:rPr>
          <w:rFonts w:asciiTheme="minorHAnsi" w:hAnsiTheme="minorHAnsi"/>
          <w:sz w:val="16"/>
          <w:szCs w:val="20"/>
        </w:rPr>
        <w:t xml:space="preserve">The same may be said of Al Jazeera English, whose no-holds barred coverage of the civil uprisings in Egypt and Libya amounted to a CNN-style ‘Gulf War’ breakthrough in western markets. Its Arabic-language coverage, by contrast, has veered from the comprehensive (in Egypt, Libya and Yemen) to the mild (Syria, Bahrain). This has prompted accusations of unevenness and inconsistency, providing succour to sceptics who suspect a guiding hand lies behind editorial decisions; certainly, Bahrain hits uncomfortably close to home, both in terms of physical proximity and its involvement of a fellow Gulf ruling family. Instead, it is in Libya and Yemen that Qatari officials have greatest freedom of action, as opposing Gaddafi and Saleh does not raise awkward questions of regime type. Moreover, the </w:t>
      </w:r>
      <w:r w:rsidRPr="001C6C83">
        <w:rPr>
          <w:rFonts w:asciiTheme="minorHAnsi" w:hAnsiTheme="minorHAnsi"/>
          <w:szCs w:val="20"/>
          <w:u w:val="single"/>
        </w:rPr>
        <w:t>bloodshed unleashed b</w:t>
      </w:r>
      <w:r w:rsidRPr="001C6C83">
        <w:rPr>
          <w:rFonts w:asciiTheme="minorHAnsi" w:hAnsiTheme="minorHAnsi"/>
          <w:sz w:val="16"/>
          <w:szCs w:val="20"/>
        </w:rPr>
        <w:t xml:space="preserve">y both flailing </w:t>
      </w:r>
      <w:r w:rsidRPr="001C6C83">
        <w:rPr>
          <w:rFonts w:asciiTheme="minorHAnsi" w:hAnsiTheme="minorHAnsi"/>
          <w:szCs w:val="20"/>
          <w:u w:val="single"/>
        </w:rPr>
        <w:t xml:space="preserve">regimes represents a safe target on which to make a </w:t>
      </w:r>
      <w:r w:rsidRPr="001C6C83">
        <w:rPr>
          <w:rFonts w:asciiTheme="minorHAnsi" w:hAnsiTheme="minorHAnsi"/>
          <w:b/>
          <w:szCs w:val="20"/>
          <w:u w:val="single"/>
        </w:rPr>
        <w:t>high-visibility stand against tyranny</w:t>
      </w:r>
      <w:r w:rsidRPr="001C6C83">
        <w:rPr>
          <w:rFonts w:asciiTheme="minorHAnsi" w:hAnsiTheme="minorHAnsi"/>
          <w:szCs w:val="20"/>
          <w:u w:val="single"/>
        </w:rPr>
        <w:t xml:space="preserve">, enabling Qatar to align its support for the protection of human rights and democratic expression in a manner that </w:t>
      </w:r>
      <w:r w:rsidRPr="001C6C83">
        <w:rPr>
          <w:rFonts w:asciiTheme="minorHAnsi" w:hAnsiTheme="minorHAnsi"/>
          <w:b/>
          <w:szCs w:val="20"/>
          <w:u w:val="single"/>
        </w:rPr>
        <w:t>resonates powerfully with the</w:t>
      </w:r>
      <w:r w:rsidRPr="001C6C83">
        <w:rPr>
          <w:rFonts w:asciiTheme="minorHAnsi" w:hAnsiTheme="minorHAnsi"/>
          <w:sz w:val="16"/>
          <w:szCs w:val="20"/>
        </w:rPr>
        <w:t xml:space="preserve"> (western-led) </w:t>
      </w:r>
      <w:r w:rsidRPr="001C6C83">
        <w:rPr>
          <w:rFonts w:asciiTheme="minorHAnsi" w:hAnsiTheme="minorHAnsi"/>
          <w:b/>
          <w:szCs w:val="20"/>
          <w:u w:val="single"/>
        </w:rPr>
        <w:t>international community</w:t>
      </w:r>
      <w:r w:rsidRPr="001C6C83">
        <w:rPr>
          <w:rFonts w:asciiTheme="minorHAnsi" w:hAnsiTheme="minorHAnsi"/>
          <w:b/>
          <w:sz w:val="16"/>
          <w:szCs w:val="20"/>
        </w:rPr>
        <w:t>.</w:t>
      </w:r>
      <w:r w:rsidRPr="001C6C83">
        <w:rPr>
          <w:rFonts w:asciiTheme="minorHAnsi" w:hAnsiTheme="minorHAnsi"/>
          <w:sz w:val="16"/>
          <w:szCs w:val="20"/>
        </w:rPr>
        <w:t xml:space="preserve"> Thus, the Qatari Prime Minister, Sheikh Hamad bin Jassim Al-Thani, was instrumental in rallying GCC and Arab League around the idea of a No-Fly Zone in Libya and recognition of the ITNC, stating that “Qatar will participate in military action because we believe there must be Arab states undertaking this action, because the situation is intolerable.” The dispatch of four Mirage-2000 fighters to Crete gave the military operations the crucial Arab support needed to overcome nagging western doubts about the campaign. </w:t>
      </w:r>
    </w:p>
    <w:p w:rsidR="007F4921" w:rsidRPr="001C6C83" w:rsidRDefault="007F4921" w:rsidP="007F4921">
      <w:pPr>
        <w:pStyle w:val="Heading4"/>
        <w:rPr>
          <w:rFonts w:asciiTheme="minorHAnsi" w:hAnsiTheme="minorHAnsi"/>
        </w:rPr>
      </w:pPr>
      <w:r w:rsidRPr="001C6C83">
        <w:rPr>
          <w:rFonts w:asciiTheme="minorHAnsi" w:hAnsiTheme="minorHAnsi"/>
        </w:rPr>
        <w:t>Diplomatic failure between Eritrea and Djibouti goes regional</w:t>
      </w:r>
    </w:p>
    <w:p w:rsidR="007F4921" w:rsidRPr="001C6C83" w:rsidRDefault="007F4921" w:rsidP="007F4921">
      <w:pPr>
        <w:rPr>
          <w:rStyle w:val="StyleBoldUnderline"/>
          <w:rFonts w:asciiTheme="minorHAnsi" w:hAnsiTheme="minorHAnsi"/>
        </w:rPr>
      </w:pPr>
      <w:proofErr w:type="gramStart"/>
      <w:r w:rsidRPr="001C6C83">
        <w:rPr>
          <w:rStyle w:val="StyleBoldUnderline"/>
          <w:rFonts w:asciiTheme="minorHAnsi" w:hAnsiTheme="minorHAnsi"/>
        </w:rPr>
        <w:t>van</w:t>
      </w:r>
      <w:proofErr w:type="gramEnd"/>
      <w:r w:rsidRPr="001C6C83">
        <w:rPr>
          <w:rStyle w:val="StyleBoldUnderline"/>
          <w:rFonts w:asciiTheme="minorHAnsi" w:hAnsiTheme="minorHAnsi"/>
        </w:rPr>
        <w:t xml:space="preserve"> Beurden, 2K</w:t>
      </w:r>
    </w:p>
    <w:p w:rsidR="007F4921" w:rsidRPr="001C6C83" w:rsidRDefault="007F4921" w:rsidP="007F4921">
      <w:pPr>
        <w:rPr>
          <w:rStyle w:val="StyleBoldUnderline"/>
          <w:rFonts w:asciiTheme="minorHAnsi" w:hAnsiTheme="minorHAnsi"/>
        </w:rPr>
      </w:pPr>
      <w:r w:rsidRPr="001C6C83">
        <w:rPr>
          <w:rStyle w:val="StyleBoldUnderline"/>
          <w:rFonts w:asciiTheme="minorHAnsi" w:hAnsiTheme="minorHAnsi"/>
        </w:rPr>
        <w:t>(Law and Peace at the Universities of Utrecht, Amsterdam and Groningen in the Netherlands, http://www.conflict-prevention.net/page.php?id=40&amp;formid=73&amp;action=show&amp;surveyid=20)</w:t>
      </w:r>
    </w:p>
    <w:p w:rsidR="007F4921" w:rsidRPr="001C6C83" w:rsidRDefault="007F4921" w:rsidP="007F4921">
      <w:pPr>
        <w:rPr>
          <w:rStyle w:val="StyleBoldUnderline"/>
          <w:rFonts w:asciiTheme="minorHAnsi" w:hAnsiTheme="minorHAnsi"/>
          <w:szCs w:val="20"/>
        </w:rPr>
      </w:pPr>
    </w:p>
    <w:p w:rsidR="007F4921" w:rsidRPr="001C6C83" w:rsidRDefault="007F4921" w:rsidP="007F4921">
      <w:pPr>
        <w:rPr>
          <w:rFonts w:asciiTheme="minorHAnsi" w:hAnsiTheme="minorHAnsi"/>
          <w:b/>
          <w:szCs w:val="20"/>
          <w:u w:val="single"/>
        </w:rPr>
      </w:pPr>
      <w:r w:rsidRPr="001C6C83">
        <w:rPr>
          <w:rStyle w:val="StyleBoldUnderline"/>
          <w:rFonts w:asciiTheme="minorHAnsi" w:hAnsiTheme="minorHAnsi"/>
          <w:szCs w:val="20"/>
        </w:rPr>
        <w:t xml:space="preserve">In the opinion of most experts, the atmosphere in which NGOs work in Ethiopia or Eritrea is not conducive to involvement in such sensitive matters as the border dispute. At the same time </w:t>
      </w:r>
      <w:r w:rsidRPr="001C6C83">
        <w:rPr>
          <w:rStyle w:val="StyleBoldUnderline"/>
          <w:rFonts w:asciiTheme="minorHAnsi" w:hAnsiTheme="minorHAnsi"/>
          <w:szCs w:val="20"/>
          <w:highlight w:val="yellow"/>
        </w:rPr>
        <w:t>there has been</w:t>
      </w:r>
      <w:r w:rsidRPr="001C6C83">
        <w:rPr>
          <w:rStyle w:val="StyleBoldUnderline"/>
          <w:rFonts w:asciiTheme="minorHAnsi" w:hAnsiTheme="minorHAnsi"/>
          <w:szCs w:val="20"/>
        </w:rPr>
        <w:t xml:space="preserve"> a signal </w:t>
      </w:r>
      <w:r w:rsidRPr="001C6C83">
        <w:rPr>
          <w:rStyle w:val="StyleBoldUnderline"/>
          <w:rFonts w:asciiTheme="minorHAnsi" w:hAnsiTheme="minorHAnsi"/>
          <w:szCs w:val="20"/>
          <w:highlight w:val="yellow"/>
        </w:rPr>
        <w:t>lack of</w:t>
      </w:r>
      <w:r w:rsidRPr="001C6C83">
        <w:rPr>
          <w:rStyle w:val="StyleBoldUnderline"/>
          <w:rFonts w:asciiTheme="minorHAnsi" w:hAnsiTheme="minorHAnsi"/>
          <w:szCs w:val="20"/>
        </w:rPr>
        <w:t xml:space="preserve"> co-ordinated and consolidated </w:t>
      </w:r>
      <w:r w:rsidRPr="001C6C83">
        <w:rPr>
          <w:rStyle w:val="StyleBoldUnderline"/>
          <w:rFonts w:asciiTheme="minorHAnsi" w:hAnsiTheme="minorHAnsi"/>
          <w:szCs w:val="20"/>
          <w:highlight w:val="yellow"/>
        </w:rPr>
        <w:t>efforts</w:t>
      </w:r>
      <w:r w:rsidRPr="001C6C83">
        <w:rPr>
          <w:rStyle w:val="StyleBoldUnderline"/>
          <w:rFonts w:asciiTheme="minorHAnsi" w:hAnsiTheme="minorHAnsi"/>
          <w:szCs w:val="20"/>
        </w:rPr>
        <w:t xml:space="preserve"> from international NGOs, both inside Ethiopia and Eritrea with like-minded organisations in the other country, </w:t>
      </w:r>
      <w:r w:rsidRPr="001C6C83">
        <w:rPr>
          <w:rStyle w:val="StyleBoldUnderline"/>
          <w:rFonts w:asciiTheme="minorHAnsi" w:hAnsiTheme="minorHAnsi"/>
          <w:b w:val="0"/>
          <w:szCs w:val="20"/>
          <w:highlight w:val="yellow"/>
        </w:rPr>
        <w:t>to prevent the conflict from escalating into</w:t>
      </w:r>
      <w:r w:rsidRPr="001C6C83">
        <w:rPr>
          <w:rStyle w:val="StyleBoldUnderline"/>
          <w:rFonts w:asciiTheme="minorHAnsi" w:hAnsiTheme="minorHAnsi"/>
          <w:b w:val="0"/>
          <w:szCs w:val="20"/>
        </w:rPr>
        <w:t xml:space="preserve"> a </w:t>
      </w:r>
      <w:r w:rsidRPr="001C6C83">
        <w:rPr>
          <w:rStyle w:val="StyleBoldUnderline"/>
          <w:rFonts w:asciiTheme="minorHAnsi" w:hAnsiTheme="minorHAnsi"/>
          <w:b w:val="0"/>
          <w:szCs w:val="20"/>
          <w:highlight w:val="yellow"/>
        </w:rPr>
        <w:t>full-scale war</w:t>
      </w:r>
      <w:r w:rsidRPr="001C6C83">
        <w:rPr>
          <w:rStyle w:val="StyleBoldUnderline"/>
          <w:rFonts w:asciiTheme="minorHAnsi" w:hAnsiTheme="minorHAnsi"/>
          <w:szCs w:val="20"/>
        </w:rPr>
        <w:t xml:space="preserve">. Some international NGOs are so close to the former liberation movements, i.e. the TPLF in Tigray and the EPLF in Eritrea, that they are unable to recognise their weaknesses and have turned a blind eye to the lack of democracy after 1991. It took some time before they acknowledged the inability of both regimes to solve this conflict peacefully. Some experts compare Eritrea's attitude in this conflict with its approach to the Hanish-islands dispute. In both cases Eritrea first made a display of military force yet eventually accepted international arbitration. If it comes to arbitration in this conflict with Ethiopia, these experts believe Eritrea will accept the conclusion.  Fears are rising that </w:t>
      </w:r>
      <w:r w:rsidRPr="001C6C83">
        <w:rPr>
          <w:rStyle w:val="StyleBoldUnderline"/>
          <w:rFonts w:asciiTheme="minorHAnsi" w:hAnsiTheme="minorHAnsi"/>
          <w:szCs w:val="20"/>
          <w:highlight w:val="yellow"/>
        </w:rPr>
        <w:t>the border conflict will spread</w:t>
      </w:r>
      <w:r w:rsidRPr="001C6C83">
        <w:rPr>
          <w:rStyle w:val="StyleBoldUnderline"/>
          <w:rFonts w:asciiTheme="minorHAnsi" w:hAnsiTheme="minorHAnsi"/>
          <w:szCs w:val="20"/>
        </w:rPr>
        <w:t xml:space="preserve"> beyond the two countries. The conflict has already </w:t>
      </w:r>
      <w:r w:rsidRPr="001C6C83">
        <w:rPr>
          <w:rStyle w:val="StyleBoldUnderline"/>
          <w:rFonts w:asciiTheme="minorHAnsi" w:hAnsiTheme="minorHAnsi"/>
          <w:szCs w:val="20"/>
          <w:highlight w:val="yellow"/>
        </w:rPr>
        <w:t>increased tensions between Eritrea and Djibouti</w:t>
      </w:r>
      <w:r w:rsidRPr="001C6C83">
        <w:rPr>
          <w:rStyle w:val="StyleBoldUnderline"/>
          <w:rFonts w:asciiTheme="minorHAnsi" w:hAnsiTheme="minorHAnsi"/>
          <w:szCs w:val="20"/>
        </w:rPr>
        <w:t xml:space="preserve">. France has warned both countries that it will invoke its military agreements with Djibouti if Djibouti becomes a military target for either Eritrea or Ethiopia. The two </w:t>
      </w:r>
      <w:r w:rsidRPr="001C6C83">
        <w:rPr>
          <w:rStyle w:val="StyleBoldUnderline"/>
          <w:rFonts w:asciiTheme="minorHAnsi" w:hAnsiTheme="minorHAnsi"/>
          <w:szCs w:val="20"/>
          <w:highlight w:val="yellow"/>
        </w:rPr>
        <w:t>belligerents have been distributing arms</w:t>
      </w:r>
      <w:r w:rsidRPr="001C6C83">
        <w:rPr>
          <w:rStyle w:val="StyleBoldUnderline"/>
          <w:rFonts w:asciiTheme="minorHAnsi" w:hAnsiTheme="minorHAnsi"/>
          <w:szCs w:val="20"/>
        </w:rPr>
        <w:t xml:space="preserve"> to factions in Somalia. In June 1999 Ethiopian troops helped capture the strategic town of Baidoa, previously held by the Eritrean ally Hussein Aideed. Ethiopia has helped Eritrean opposition groups to form a front and take action against the Government in Asmara, while Eritrea has made similar overtures to the oppositional OLF in Ethiopia. The latter resulted in an Ethiopian army attack on OLF-units in Kenyan territory.</w:t>
      </w:r>
    </w:p>
    <w:p w:rsidR="007F4921" w:rsidRPr="001C6C83" w:rsidRDefault="007F4921" w:rsidP="007F4921">
      <w:pPr>
        <w:pStyle w:val="Heading4"/>
        <w:rPr>
          <w:rFonts w:asciiTheme="minorHAnsi" w:hAnsiTheme="minorHAnsi"/>
        </w:rPr>
      </w:pPr>
      <w:r w:rsidRPr="001C6C83">
        <w:rPr>
          <w:rFonts w:asciiTheme="minorHAnsi" w:hAnsiTheme="minorHAnsi"/>
        </w:rPr>
        <w:lastRenderedPageBreak/>
        <w:t>Global war</w:t>
      </w:r>
    </w:p>
    <w:p w:rsidR="007F4921" w:rsidRPr="001C6C83" w:rsidRDefault="007F4921" w:rsidP="007F4921">
      <w:pPr>
        <w:rPr>
          <w:rFonts w:asciiTheme="minorHAnsi" w:hAnsiTheme="minorHAnsi"/>
        </w:rPr>
      </w:pPr>
      <w:r w:rsidRPr="001C6C83">
        <w:rPr>
          <w:rFonts w:asciiTheme="minorHAnsi" w:hAnsiTheme="minorHAnsi"/>
        </w:rPr>
        <w:t>Glick 7</w:t>
      </w:r>
    </w:p>
    <w:p w:rsidR="007F4921" w:rsidRPr="001C6C83" w:rsidRDefault="007F4921" w:rsidP="007F4921">
      <w:pPr>
        <w:rPr>
          <w:rFonts w:asciiTheme="minorHAnsi" w:hAnsiTheme="minorHAnsi"/>
        </w:rPr>
      </w:pPr>
      <w:r w:rsidRPr="001C6C83">
        <w:rPr>
          <w:rFonts w:asciiTheme="minorHAnsi" w:hAnsiTheme="minorHAnsi"/>
        </w:rPr>
        <w:t xml:space="preserve"> Caroline Glick 7, deputy managing editor of The Jerusalem Post, Senior Fellow for Middle East Affairs of the Center for Security Policy, “Condi's African holiday”, December 11, http://www.rightsidenews.com/20071211309/editorial/us-opinion-and-editorial/our-world-condis-african-holiday.html</w:t>
      </w:r>
    </w:p>
    <w:p w:rsidR="007F4921" w:rsidRPr="001C6C83" w:rsidRDefault="007F4921" w:rsidP="007F4921">
      <w:pPr>
        <w:tabs>
          <w:tab w:val="left" w:pos="885"/>
        </w:tabs>
        <w:rPr>
          <w:rFonts w:asciiTheme="minorHAnsi" w:hAnsiTheme="minorHAnsi"/>
        </w:rPr>
      </w:pPr>
      <w:r w:rsidRPr="001C6C83">
        <w:rPr>
          <w:rFonts w:asciiTheme="minorHAnsi" w:hAnsiTheme="minorHAnsi"/>
        </w:rPr>
        <w:tab/>
      </w:r>
    </w:p>
    <w:p w:rsidR="007F4921" w:rsidRPr="001C6C83" w:rsidRDefault="007F4921" w:rsidP="007F4921">
      <w:pPr>
        <w:rPr>
          <w:rFonts w:asciiTheme="minorHAnsi" w:hAnsiTheme="minorHAnsi"/>
          <w:szCs w:val="20"/>
        </w:rPr>
      </w:pPr>
      <w:r w:rsidRPr="001C6C83">
        <w:rPr>
          <w:rStyle w:val="StyleBoldUnderline"/>
          <w:rFonts w:asciiTheme="minorHAnsi" w:hAnsiTheme="minorHAnsi"/>
          <w:szCs w:val="20"/>
          <w:highlight w:val="yellow"/>
        </w:rPr>
        <w:t>The Horn of Africa is</w:t>
      </w:r>
      <w:r w:rsidRPr="001C6C83">
        <w:rPr>
          <w:rFonts w:asciiTheme="minorHAnsi" w:hAnsiTheme="minorHAnsi"/>
          <w:szCs w:val="20"/>
        </w:rPr>
        <w:t xml:space="preserve"> a </w:t>
      </w:r>
      <w:r w:rsidRPr="001C6C83">
        <w:rPr>
          <w:rStyle w:val="StyleBoldUnderline"/>
          <w:rFonts w:asciiTheme="minorHAnsi" w:hAnsiTheme="minorHAnsi"/>
          <w:szCs w:val="20"/>
          <w:highlight w:val="yellow"/>
        </w:rPr>
        <w:t>dangerous and strategically</w:t>
      </w:r>
      <w:r w:rsidRPr="001C6C83">
        <w:rPr>
          <w:rStyle w:val="StyleBoldUnderline"/>
          <w:rFonts w:asciiTheme="minorHAnsi" w:hAnsiTheme="minorHAnsi"/>
          <w:szCs w:val="20"/>
        </w:rPr>
        <w:t xml:space="preserve"> </w:t>
      </w:r>
      <w:r w:rsidRPr="001C6C83">
        <w:rPr>
          <w:rStyle w:val="StyleBoldUnderline"/>
          <w:rFonts w:asciiTheme="minorHAnsi" w:hAnsiTheme="minorHAnsi"/>
          <w:szCs w:val="20"/>
          <w:highlight w:val="yellow"/>
        </w:rPr>
        <w:t>vital</w:t>
      </w:r>
      <w:r w:rsidRPr="001C6C83">
        <w:rPr>
          <w:rFonts w:asciiTheme="minorHAnsi" w:hAnsiTheme="minorHAnsi"/>
          <w:szCs w:val="20"/>
        </w:rPr>
        <w:t xml:space="preserve"> place. </w:t>
      </w:r>
      <w:r w:rsidRPr="001C6C83">
        <w:rPr>
          <w:rStyle w:val="StyleBoldUnderline"/>
          <w:rFonts w:asciiTheme="minorHAnsi" w:hAnsiTheme="minorHAnsi"/>
          <w:szCs w:val="20"/>
          <w:highlight w:val="yellow"/>
        </w:rPr>
        <w:t>Small wars</w:t>
      </w:r>
      <w:r w:rsidRPr="001C6C83">
        <w:rPr>
          <w:rFonts w:asciiTheme="minorHAnsi" w:hAnsiTheme="minorHAnsi"/>
          <w:szCs w:val="20"/>
        </w:rPr>
        <w:t xml:space="preserve">, which rage continuously, can easily </w:t>
      </w:r>
      <w:r w:rsidRPr="001C6C83">
        <w:rPr>
          <w:rStyle w:val="StyleBoldUnderline"/>
          <w:rFonts w:asciiTheme="minorHAnsi" w:hAnsiTheme="minorHAnsi"/>
          <w:szCs w:val="20"/>
          <w:highlight w:val="yellow"/>
        </w:rPr>
        <w:t xml:space="preserve">escalate into big </w:t>
      </w:r>
      <w:r w:rsidRPr="001C6C83">
        <w:rPr>
          <w:rStyle w:val="StyleBoldUnderline"/>
          <w:rFonts w:asciiTheme="minorHAnsi" w:hAnsiTheme="minorHAnsi"/>
          <w:szCs w:val="20"/>
        </w:rPr>
        <w:t>wars.</w:t>
      </w:r>
      <w:r w:rsidRPr="001C6C83">
        <w:rPr>
          <w:rFonts w:asciiTheme="minorHAnsi" w:hAnsiTheme="minorHAnsi"/>
          <w:szCs w:val="20"/>
        </w:rPr>
        <w:t xml:space="preserve"> Local conflicts have regional and global aspects. </w:t>
      </w:r>
      <w:r w:rsidRPr="001C6C83">
        <w:rPr>
          <w:rStyle w:val="StyleBoldUnderline"/>
          <w:rFonts w:asciiTheme="minorHAnsi" w:hAnsiTheme="minorHAnsi"/>
          <w:szCs w:val="20"/>
        </w:rPr>
        <w:t xml:space="preserve">All of the </w:t>
      </w:r>
      <w:r w:rsidRPr="001C6C83">
        <w:rPr>
          <w:rStyle w:val="StyleBoldUnderline"/>
          <w:rFonts w:asciiTheme="minorHAnsi" w:hAnsiTheme="minorHAnsi"/>
          <w:szCs w:val="20"/>
          <w:highlight w:val="yellow"/>
        </w:rPr>
        <w:t>conflicts in this tinderbox,</w:t>
      </w:r>
      <w:r w:rsidRPr="001C6C83">
        <w:rPr>
          <w:rFonts w:asciiTheme="minorHAnsi" w:hAnsiTheme="minorHAnsi"/>
          <w:szCs w:val="20"/>
        </w:rPr>
        <w:t xml:space="preserve"> which controls shipping lanes from the Indian Ocean into the Red Sea, </w:t>
      </w:r>
      <w:r w:rsidRPr="001C6C83">
        <w:rPr>
          <w:rStyle w:val="StyleBoldUnderline"/>
          <w:rFonts w:asciiTheme="minorHAnsi" w:hAnsiTheme="minorHAnsi"/>
          <w:szCs w:val="20"/>
          <w:highlight w:val="yellow"/>
        </w:rPr>
        <w:t xml:space="preserve">can </w:t>
      </w:r>
      <w:r w:rsidRPr="001C6C83">
        <w:rPr>
          <w:rStyle w:val="StyleBoldUnderline"/>
          <w:rFonts w:asciiTheme="minorHAnsi" w:hAnsiTheme="minorHAnsi"/>
          <w:szCs w:val="20"/>
        </w:rPr>
        <w:t>potentially</w:t>
      </w:r>
      <w:r w:rsidRPr="001C6C83">
        <w:rPr>
          <w:rStyle w:val="StyleBoldUnderline"/>
          <w:rFonts w:asciiTheme="minorHAnsi" w:hAnsiTheme="minorHAnsi"/>
          <w:szCs w:val="20"/>
          <w:highlight w:val="yellow"/>
        </w:rPr>
        <w:t xml:space="preserve"> give rise to</w:t>
      </w:r>
      <w:r w:rsidRPr="001C6C83">
        <w:rPr>
          <w:rFonts w:asciiTheme="minorHAnsi" w:hAnsiTheme="minorHAnsi"/>
          <w:szCs w:val="20"/>
        </w:rPr>
        <w:t xml:space="preserve"> </w:t>
      </w:r>
      <w:proofErr w:type="gramStart"/>
      <w:r w:rsidRPr="001C6C83">
        <w:rPr>
          <w:rFonts w:asciiTheme="minorHAnsi" w:hAnsiTheme="minorHAnsi"/>
          <w:szCs w:val="20"/>
        </w:rPr>
        <w:t>regional,</w:t>
      </w:r>
      <w:proofErr w:type="gramEnd"/>
      <w:r w:rsidRPr="001C6C83">
        <w:rPr>
          <w:rFonts w:asciiTheme="minorHAnsi" w:hAnsiTheme="minorHAnsi"/>
          <w:szCs w:val="20"/>
        </w:rPr>
        <w:t xml:space="preserve"> and indeed global </w:t>
      </w:r>
      <w:r w:rsidRPr="001C6C83">
        <w:rPr>
          <w:rStyle w:val="StyleBoldUnderline"/>
          <w:rFonts w:asciiTheme="minorHAnsi" w:hAnsiTheme="minorHAnsi"/>
          <w:szCs w:val="20"/>
          <w:highlight w:val="yellow"/>
        </w:rPr>
        <w:t>conflagrations between</w:t>
      </w:r>
      <w:r w:rsidRPr="001C6C83">
        <w:rPr>
          <w:rFonts w:asciiTheme="minorHAnsi" w:hAnsiTheme="minorHAnsi"/>
          <w:szCs w:val="20"/>
        </w:rPr>
        <w:t xml:space="preserve"> competing regional actors and </w:t>
      </w:r>
      <w:r w:rsidRPr="001C6C83">
        <w:rPr>
          <w:rStyle w:val="StyleBoldUnderline"/>
          <w:rFonts w:asciiTheme="minorHAnsi" w:hAnsiTheme="minorHAnsi"/>
          <w:szCs w:val="20"/>
          <w:highlight w:val="yellow"/>
        </w:rPr>
        <w:t>global powers.</w:t>
      </w:r>
      <w:r w:rsidRPr="001C6C83">
        <w:rPr>
          <w:rFonts w:asciiTheme="minorHAnsi" w:hAnsiTheme="minorHAnsi"/>
          <w:szCs w:val="20"/>
        </w:rPr>
        <w:t xml:space="preserve"> </w:t>
      </w:r>
    </w:p>
    <w:p w:rsidR="007F4921" w:rsidRPr="001C6C83" w:rsidRDefault="007F4921" w:rsidP="007F4921">
      <w:pPr>
        <w:pStyle w:val="Heading3"/>
        <w:rPr>
          <w:rFonts w:asciiTheme="minorHAnsi" w:hAnsiTheme="minorHAnsi"/>
        </w:rPr>
      </w:pPr>
      <w:proofErr w:type="gramStart"/>
      <w:r w:rsidRPr="001C6C83">
        <w:rPr>
          <w:rFonts w:asciiTheme="minorHAnsi" w:hAnsiTheme="minorHAnsi"/>
        </w:rPr>
        <w:lastRenderedPageBreak/>
        <w:t>iran</w:t>
      </w:r>
      <w:proofErr w:type="gramEnd"/>
      <w:r w:rsidRPr="001C6C83">
        <w:rPr>
          <w:rFonts w:asciiTheme="minorHAnsi" w:hAnsiTheme="minorHAnsi"/>
        </w:rPr>
        <w:t xml:space="preserve"> impact</w:t>
      </w:r>
    </w:p>
    <w:p w:rsidR="007F4921" w:rsidRPr="001C6C83" w:rsidRDefault="007F4921" w:rsidP="007F4921">
      <w:pPr>
        <w:rPr>
          <w:rFonts w:asciiTheme="minorHAnsi" w:hAnsiTheme="minorHAnsi"/>
        </w:rPr>
      </w:pPr>
    </w:p>
    <w:p w:rsidR="007F4921" w:rsidRPr="001C6C83" w:rsidRDefault="007F4921" w:rsidP="007F4921">
      <w:pPr>
        <w:pStyle w:val="Heading4"/>
        <w:rPr>
          <w:rFonts w:asciiTheme="minorHAnsi" w:hAnsiTheme="minorHAnsi"/>
        </w:rPr>
      </w:pPr>
      <w:r w:rsidRPr="001C6C83">
        <w:rPr>
          <w:rFonts w:asciiTheme="minorHAnsi" w:hAnsiTheme="minorHAnsi"/>
        </w:rPr>
        <w:t>Qatari influence key to check Iranian war through gas contracts</w:t>
      </w:r>
    </w:p>
    <w:p w:rsidR="007F4921" w:rsidRPr="001C6C83" w:rsidRDefault="007F4921" w:rsidP="007F4921">
      <w:pPr>
        <w:rPr>
          <w:rFonts w:asciiTheme="minorHAnsi" w:hAnsiTheme="minorHAnsi" w:cs="Arial"/>
        </w:rPr>
      </w:pPr>
      <w:r w:rsidRPr="001C6C83">
        <w:rPr>
          <w:rStyle w:val="tagChar"/>
          <w:rFonts w:asciiTheme="minorHAnsi" w:eastAsiaTheme="minorHAnsi" w:hAnsiTheme="minorHAnsi"/>
        </w:rPr>
        <w:t>IHT 12-5</w:t>
      </w:r>
      <w:r w:rsidRPr="001C6C83">
        <w:rPr>
          <w:rFonts w:asciiTheme="minorHAnsi" w:hAnsiTheme="minorHAnsi" w:cs="Arial"/>
        </w:rPr>
        <w:t>, International Herald Tribune 12/5/2011</w:t>
      </w:r>
    </w:p>
    <w:p w:rsidR="007F4921" w:rsidRPr="001C6C83" w:rsidRDefault="007F4921" w:rsidP="007F4921">
      <w:pPr>
        <w:rPr>
          <w:rFonts w:asciiTheme="minorHAnsi" w:hAnsiTheme="minorHAnsi" w:cs="Arial"/>
        </w:rPr>
      </w:pPr>
      <w:r w:rsidRPr="001C6C83">
        <w:rPr>
          <w:rFonts w:asciiTheme="minorHAnsi" w:hAnsiTheme="minorHAnsi" w:cs="Arial"/>
        </w:rPr>
        <w:t>[“Qatar has world in its sights for power projects,” Nexis]</w:t>
      </w:r>
    </w:p>
    <w:p w:rsidR="007F4921" w:rsidRPr="001C6C83" w:rsidRDefault="007F4921" w:rsidP="007F4921">
      <w:pPr>
        <w:rPr>
          <w:rFonts w:asciiTheme="minorHAnsi" w:hAnsiTheme="minorHAnsi" w:cs="Arial"/>
        </w:rPr>
      </w:pPr>
      <w:r w:rsidRPr="001C6C83">
        <w:rPr>
          <w:rFonts w:asciiTheme="minorHAnsi" w:hAnsiTheme="minorHAnsi" w:cs="Arial"/>
        </w:rPr>
        <w:t> </w:t>
      </w:r>
    </w:p>
    <w:p w:rsidR="007F4921" w:rsidRPr="001C6C83" w:rsidRDefault="007F4921" w:rsidP="007F4921">
      <w:pPr>
        <w:rPr>
          <w:rFonts w:asciiTheme="minorHAnsi" w:hAnsiTheme="minorHAnsi" w:cs="Arial"/>
          <w:sz w:val="16"/>
          <w:szCs w:val="20"/>
        </w:rPr>
      </w:pPr>
      <w:r w:rsidRPr="001C6C83">
        <w:rPr>
          <w:rFonts w:asciiTheme="minorHAnsi" w:hAnsiTheme="minorHAnsi" w:cs="Arial"/>
          <w:sz w:val="16"/>
          <w:szCs w:val="20"/>
        </w:rPr>
        <w:t>Involvement in international L.N.G. ventures would be less risky than undertaking new projects in Qatar and creating a gas glut that would depress prices. But </w:t>
      </w:r>
      <w:r w:rsidRPr="001C6C83">
        <w:rPr>
          <w:rFonts w:asciiTheme="minorHAnsi" w:hAnsiTheme="minorHAnsi" w:cs="Arial"/>
          <w:szCs w:val="20"/>
          <w:u w:val="single"/>
        </w:rPr>
        <w:t xml:space="preserve">analysts say </w:t>
      </w:r>
      <w:r w:rsidRPr="001C6C83">
        <w:rPr>
          <w:rFonts w:asciiTheme="minorHAnsi" w:hAnsiTheme="minorHAnsi" w:cs="Arial"/>
          <w:szCs w:val="20"/>
          <w:highlight w:val="yellow"/>
          <w:u w:val="single"/>
        </w:rPr>
        <w:t>one big impetus for Qatar to expand abroad rather than</w:t>
      </w:r>
      <w:r w:rsidRPr="001C6C83">
        <w:rPr>
          <w:rFonts w:asciiTheme="minorHAnsi" w:hAnsiTheme="minorHAnsi" w:cs="Arial"/>
          <w:szCs w:val="20"/>
          <w:u w:val="single"/>
        </w:rPr>
        <w:t xml:space="preserve"> expand locally by removing </w:t>
      </w:r>
      <w:r w:rsidRPr="001C6C83">
        <w:rPr>
          <w:rFonts w:asciiTheme="minorHAnsi" w:hAnsiTheme="minorHAnsi" w:cs="Arial"/>
          <w:szCs w:val="20"/>
          <w:highlight w:val="yellow"/>
          <w:u w:val="single"/>
        </w:rPr>
        <w:t>the North Field</w:t>
      </w:r>
      <w:r w:rsidRPr="001C6C83">
        <w:rPr>
          <w:rFonts w:asciiTheme="minorHAnsi" w:hAnsiTheme="minorHAnsi" w:cs="Arial"/>
          <w:szCs w:val="20"/>
          <w:u w:val="single"/>
        </w:rPr>
        <w:t xml:space="preserve"> ban </w:t>
      </w:r>
      <w:r w:rsidRPr="001C6C83">
        <w:rPr>
          <w:rFonts w:asciiTheme="minorHAnsi" w:hAnsiTheme="minorHAnsi" w:cs="Arial"/>
          <w:szCs w:val="20"/>
          <w:highlight w:val="yellow"/>
          <w:u w:val="single"/>
        </w:rPr>
        <w:t>may be </w:t>
      </w:r>
      <w:r w:rsidRPr="001C6C83">
        <w:rPr>
          <w:rFonts w:asciiTheme="minorHAnsi" w:hAnsiTheme="minorHAnsi" w:cs="Arial"/>
          <w:b/>
          <w:bCs/>
          <w:szCs w:val="20"/>
          <w:highlight w:val="yellow"/>
          <w:u w:val="single"/>
        </w:rPr>
        <w:t>its desire to placate Iran</w:t>
      </w:r>
      <w:r w:rsidRPr="001C6C83">
        <w:rPr>
          <w:rFonts w:asciiTheme="minorHAnsi" w:hAnsiTheme="minorHAnsi" w:cs="Arial"/>
          <w:sz w:val="16"/>
          <w:szCs w:val="20"/>
        </w:rPr>
        <w:t>. </w:t>
      </w:r>
      <w:r w:rsidRPr="001C6C83">
        <w:rPr>
          <w:rFonts w:asciiTheme="minorHAnsi" w:hAnsiTheme="minorHAnsi" w:cs="Arial"/>
          <w:szCs w:val="20"/>
          <w:u w:val="single"/>
        </w:rPr>
        <w:t>Tehran has struggled to tap its side of the reservoir because of a shortage of technology brought about by ever-tightening international sanctions</w:t>
      </w:r>
      <w:r w:rsidRPr="001C6C83">
        <w:rPr>
          <w:rFonts w:asciiTheme="minorHAnsi" w:hAnsiTheme="minorHAnsi" w:cs="Arial"/>
          <w:sz w:val="16"/>
          <w:szCs w:val="20"/>
        </w:rPr>
        <w:t> over its nuclear program. </w:t>
      </w:r>
      <w:r w:rsidRPr="001C6C83">
        <w:rPr>
          <w:rFonts w:asciiTheme="minorHAnsi" w:hAnsiTheme="minorHAnsi" w:cs="Arial"/>
          <w:szCs w:val="20"/>
          <w:highlight w:val="yellow"/>
          <w:u w:val="single"/>
        </w:rPr>
        <w:t>Qatar and Iran have</w:t>
      </w:r>
      <w:r w:rsidRPr="001C6C83">
        <w:rPr>
          <w:rFonts w:asciiTheme="minorHAnsi" w:hAnsiTheme="minorHAnsi" w:cs="Arial"/>
          <w:sz w:val="16"/>
          <w:szCs w:val="20"/>
          <w:highlight w:val="yellow"/>
        </w:rPr>
        <w:t> </w:t>
      </w:r>
      <w:proofErr w:type="gramStart"/>
      <w:r w:rsidRPr="001C6C83">
        <w:rPr>
          <w:rFonts w:asciiTheme="minorHAnsi" w:hAnsiTheme="minorHAnsi" w:cs="Arial"/>
          <w:szCs w:val="20"/>
          <w:highlight w:val="yellow"/>
          <w:u w:val="single"/>
        </w:rPr>
        <w:t>''straws in the same gas field</w:t>
      </w:r>
      <w:r w:rsidRPr="001C6C83">
        <w:rPr>
          <w:rFonts w:asciiTheme="minorHAnsi" w:hAnsiTheme="minorHAnsi" w:cs="Arial"/>
          <w:sz w:val="16"/>
          <w:szCs w:val="20"/>
          <w:highlight w:val="yellow"/>
        </w:rPr>
        <w:t>, </w:t>
      </w:r>
      <w:r w:rsidRPr="001C6C83">
        <w:rPr>
          <w:rFonts w:asciiTheme="minorHAnsi" w:hAnsiTheme="minorHAnsi" w:cs="Arial"/>
          <w:szCs w:val="20"/>
          <w:highlight w:val="yellow"/>
          <w:u w:val="single"/>
        </w:rPr>
        <w:t>but only Qatar is</w:t>
      </w:r>
      <w:proofErr w:type="gramEnd"/>
      <w:r w:rsidRPr="001C6C83">
        <w:rPr>
          <w:rFonts w:asciiTheme="minorHAnsi" w:hAnsiTheme="minorHAnsi" w:cs="Arial"/>
          <w:szCs w:val="20"/>
          <w:highlight w:val="yellow"/>
          <w:u w:val="single"/>
        </w:rPr>
        <w:t xml:space="preserve"> sucking</w:t>
      </w:r>
      <w:r w:rsidRPr="001C6C83">
        <w:rPr>
          <w:rFonts w:asciiTheme="minorHAnsi" w:hAnsiTheme="minorHAnsi" w:cs="Arial"/>
          <w:sz w:val="16"/>
          <w:szCs w:val="20"/>
          <w:highlight w:val="yellow"/>
        </w:rPr>
        <w:t>,</w:t>
      </w:r>
      <w:r w:rsidRPr="001C6C83">
        <w:rPr>
          <w:rFonts w:asciiTheme="minorHAnsi" w:hAnsiTheme="minorHAnsi" w:cs="Arial"/>
          <w:sz w:val="16"/>
          <w:szCs w:val="20"/>
        </w:rPr>
        <w:t>'' said Eckart Woertz, a visiting fellow at Princeton University. ''It must be a worry for the Iranians that Qatar has built the largest L.N.G. plants on the planet when their side of the field is still not developed.'' The fact that relations between Shiite Muslim Iran and the Sunni Muslim Gulf states are on edge does not help. Saudi Arabia and Bahrain have hinted of Iranian involvement in Shiite protests on their home turf this year, a charge Iran has denied. The Gulf region is not immune to the flaring of conflicts over energy resources. Saddam Hussein used the pretext of Kuwaiti siphoning of Iraqi oil from a disputed field to invade the Gulf state in 1990. </w:t>
      </w:r>
      <w:r w:rsidRPr="001C6C83">
        <w:rPr>
          <w:rFonts w:asciiTheme="minorHAnsi" w:hAnsiTheme="minorHAnsi" w:cs="Arial"/>
          <w:b/>
          <w:bCs/>
          <w:szCs w:val="20"/>
          <w:highlight w:val="yellow"/>
          <w:u w:val="single"/>
        </w:rPr>
        <w:t>Qatar</w:t>
      </w:r>
      <w:r w:rsidRPr="001C6C83">
        <w:rPr>
          <w:rFonts w:asciiTheme="minorHAnsi" w:hAnsiTheme="minorHAnsi" w:cs="Arial"/>
          <w:sz w:val="16"/>
          <w:szCs w:val="20"/>
        </w:rPr>
        <w:t xml:space="preserve">, though, </w:t>
      </w:r>
      <w:r w:rsidRPr="001C6C83">
        <w:rPr>
          <w:rFonts w:asciiTheme="minorHAnsi" w:hAnsiTheme="minorHAnsi" w:cs="Arial"/>
          <w:b/>
          <w:bCs/>
          <w:szCs w:val="20"/>
          <w:highlight w:val="yellow"/>
          <w:u w:val="single"/>
        </w:rPr>
        <w:t>has managed to maintain good relations with Iran</w:t>
      </w:r>
      <w:r w:rsidRPr="001C6C83">
        <w:rPr>
          <w:rFonts w:asciiTheme="minorHAnsi" w:hAnsiTheme="minorHAnsi" w:cs="Arial"/>
          <w:sz w:val="16"/>
          <w:szCs w:val="20"/>
        </w:rPr>
        <w:t>, and President Mahmoud Ahmadinejad was expected to attend a meeting of the gas forum in November, though in the end he did not. Peace with Iran is also necessary to maintain the safety of Qatari L.N.G. tankers traversing the Strait of Hormuz, the world's most vital energy channel. </w:t>
      </w:r>
      <w:r w:rsidRPr="001C6C83">
        <w:rPr>
          <w:rFonts w:asciiTheme="minorHAnsi" w:hAnsiTheme="minorHAnsi" w:cs="Arial"/>
          <w:szCs w:val="20"/>
          <w:u w:val="single"/>
        </w:rPr>
        <w:t>Most recently</w:t>
      </w:r>
      <w:r w:rsidRPr="001C6C83">
        <w:rPr>
          <w:rFonts w:asciiTheme="minorHAnsi" w:hAnsiTheme="minorHAnsi" w:cs="Arial"/>
          <w:sz w:val="16"/>
          <w:szCs w:val="20"/>
        </w:rPr>
        <w:t>, </w:t>
      </w:r>
      <w:r w:rsidRPr="001C6C83">
        <w:rPr>
          <w:rFonts w:asciiTheme="minorHAnsi" w:hAnsiTheme="minorHAnsi" w:cs="Arial"/>
          <w:szCs w:val="20"/>
          <w:highlight w:val="yellow"/>
          <w:u w:val="single"/>
        </w:rPr>
        <w:t>Qatar's</w:t>
      </w:r>
      <w:r w:rsidRPr="001C6C83">
        <w:rPr>
          <w:rFonts w:asciiTheme="minorHAnsi" w:hAnsiTheme="minorHAnsi" w:cs="Arial"/>
          <w:szCs w:val="20"/>
          <w:u w:val="single"/>
        </w:rPr>
        <w:t xml:space="preserve"> political </w:t>
      </w:r>
      <w:r w:rsidRPr="001C6C83">
        <w:rPr>
          <w:rFonts w:asciiTheme="minorHAnsi" w:hAnsiTheme="minorHAnsi" w:cs="Arial"/>
          <w:szCs w:val="20"/>
          <w:highlight w:val="yellow"/>
          <w:u w:val="single"/>
        </w:rPr>
        <w:t>involvement in Libya</w:t>
      </w:r>
      <w:r w:rsidRPr="001C6C83">
        <w:rPr>
          <w:rFonts w:asciiTheme="minorHAnsi" w:hAnsiTheme="minorHAnsi" w:cs="Arial"/>
          <w:sz w:val="16"/>
          <w:szCs w:val="20"/>
        </w:rPr>
        <w:t xml:space="preserve">, where it helped arm the rebels and even marketed oil produced in areas held by the rebels, </w:t>
      </w:r>
      <w:r w:rsidRPr="001C6C83">
        <w:rPr>
          <w:rStyle w:val="StyleBoldUnderline"/>
          <w:rFonts w:asciiTheme="minorHAnsi" w:hAnsiTheme="minorHAnsi"/>
          <w:highlight w:val="yellow"/>
        </w:rPr>
        <w:t>has</w:t>
      </w:r>
      <w:r w:rsidRPr="001C6C83">
        <w:rPr>
          <w:rFonts w:asciiTheme="minorHAnsi" w:hAnsiTheme="minorHAnsi" w:cs="Arial"/>
          <w:szCs w:val="20"/>
          <w:highlight w:val="yellow"/>
          <w:u w:val="single"/>
        </w:rPr>
        <w:t xml:space="preserve"> led to speculation that Qatar is interested in being more than just a peacemaker</w:t>
      </w:r>
      <w:r w:rsidRPr="001C6C83">
        <w:rPr>
          <w:rFonts w:asciiTheme="minorHAnsi" w:hAnsiTheme="minorHAnsi" w:cs="Arial"/>
          <w:sz w:val="16"/>
          <w:szCs w:val="20"/>
        </w:rPr>
        <w:t>. ''Certainly playing a wider political role internationally has been important for Qatar,'' Mr. Lee said. ''How much is that driven by the commercial consideration and how much it is driven by broader political concerns within Qatar is unclear.'' He added: </w:t>
      </w:r>
      <w:r w:rsidRPr="001C6C83">
        <w:rPr>
          <w:rFonts w:asciiTheme="minorHAnsi" w:hAnsiTheme="minorHAnsi" w:cs="Arial"/>
          <w:szCs w:val="20"/>
          <w:u w:val="single"/>
        </w:rPr>
        <w:t xml:space="preserve">''There is a lot of </w:t>
      </w:r>
      <w:r w:rsidRPr="001C6C83">
        <w:rPr>
          <w:rFonts w:asciiTheme="minorHAnsi" w:hAnsiTheme="minorHAnsi" w:cs="Arial"/>
          <w:szCs w:val="20"/>
          <w:highlight w:val="yellow"/>
          <w:u w:val="single"/>
        </w:rPr>
        <w:t>good feeling in the new government</w:t>
      </w:r>
      <w:r w:rsidRPr="001C6C83">
        <w:rPr>
          <w:rFonts w:asciiTheme="minorHAnsi" w:hAnsiTheme="minorHAnsi" w:cs="Arial"/>
          <w:szCs w:val="20"/>
          <w:u w:val="single"/>
        </w:rPr>
        <w:t xml:space="preserve"> circle in Libya toward Qatar and that </w:t>
      </w:r>
      <w:r w:rsidRPr="001C6C83">
        <w:rPr>
          <w:rFonts w:asciiTheme="minorHAnsi" w:hAnsiTheme="minorHAnsi" w:cs="Arial"/>
          <w:szCs w:val="20"/>
          <w:highlight w:val="yellow"/>
          <w:u w:val="single"/>
        </w:rPr>
        <w:t>may well translate into upstream contracts</w:t>
      </w:r>
      <w:r w:rsidRPr="001C6C83">
        <w:rPr>
          <w:rFonts w:asciiTheme="minorHAnsi" w:hAnsiTheme="minorHAnsi" w:cs="Arial"/>
          <w:sz w:val="16"/>
          <w:szCs w:val="20"/>
          <w:highlight w:val="yellow"/>
        </w:rPr>
        <w:t>''</w:t>
      </w:r>
      <w:r w:rsidRPr="001C6C83">
        <w:rPr>
          <w:rFonts w:asciiTheme="minorHAnsi" w:hAnsiTheme="minorHAnsi" w:cs="Arial"/>
          <w:sz w:val="16"/>
          <w:szCs w:val="20"/>
        </w:rPr>
        <w:t xml:space="preserve"> and some kind of marketing relationship with Libya.</w:t>
      </w:r>
    </w:p>
    <w:p w:rsidR="007F4921" w:rsidRPr="001C6C83" w:rsidRDefault="007F4921" w:rsidP="007F4921">
      <w:pPr>
        <w:tabs>
          <w:tab w:val="left" w:pos="3975"/>
        </w:tabs>
        <w:rPr>
          <w:rFonts w:asciiTheme="minorHAnsi" w:hAnsiTheme="minorHAnsi"/>
        </w:rPr>
      </w:pPr>
      <w:r w:rsidRPr="001C6C83">
        <w:rPr>
          <w:rFonts w:asciiTheme="minorHAnsi" w:hAnsiTheme="minorHAnsi"/>
        </w:rPr>
        <w:tab/>
      </w:r>
    </w:p>
    <w:p w:rsidR="007F4921" w:rsidRPr="001C6C83" w:rsidRDefault="007F4921" w:rsidP="007F4921">
      <w:pPr>
        <w:pStyle w:val="Heading4"/>
        <w:rPr>
          <w:rFonts w:asciiTheme="minorHAnsi" w:hAnsiTheme="minorHAnsi"/>
        </w:rPr>
      </w:pPr>
      <w:r w:rsidRPr="001C6C83">
        <w:rPr>
          <w:rFonts w:asciiTheme="minorHAnsi" w:hAnsiTheme="minorHAnsi"/>
        </w:rPr>
        <w:t>Causes Middle East war and sectarianism</w:t>
      </w:r>
    </w:p>
    <w:p w:rsidR="007F4921" w:rsidRPr="001C6C83" w:rsidRDefault="007F4921" w:rsidP="007F4921">
      <w:pPr>
        <w:rPr>
          <w:rFonts w:asciiTheme="minorHAnsi" w:hAnsiTheme="minorHAnsi"/>
        </w:rPr>
      </w:pPr>
      <w:r w:rsidRPr="001C6C83">
        <w:rPr>
          <w:rStyle w:val="tagChar"/>
          <w:rFonts w:asciiTheme="minorHAnsi" w:eastAsiaTheme="minorHAnsi" w:hAnsiTheme="minorHAnsi"/>
        </w:rPr>
        <w:t>McDermid, 11</w:t>
      </w:r>
      <w:r w:rsidRPr="001C6C83">
        <w:rPr>
          <w:rFonts w:asciiTheme="minorHAnsi" w:hAnsiTheme="minorHAnsi"/>
        </w:rPr>
        <w:t>, reporter for Time Magazine, (Charles, "Standing Up to Iran: Gulf Alliance Flexes Its Muscles," 2011, www.time.com/time/world/article/0</w:t>
      </w:r>
      <w:proofErr w:type="gramStart"/>
      <w:r w:rsidRPr="001C6C83">
        <w:rPr>
          <w:rFonts w:asciiTheme="minorHAnsi" w:hAnsiTheme="minorHAnsi"/>
        </w:rPr>
        <w:t>,8599,2063502,00.html</w:t>
      </w:r>
      <w:proofErr w:type="gramEnd"/>
      <w:r w:rsidRPr="001C6C83">
        <w:rPr>
          <w:rFonts w:asciiTheme="minorHAnsi" w:hAnsiTheme="minorHAnsi"/>
        </w:rPr>
        <w:t>)</w:t>
      </w:r>
    </w:p>
    <w:p w:rsidR="007F4921" w:rsidRPr="001C6C83" w:rsidRDefault="007F4921" w:rsidP="007F4921">
      <w:pPr>
        <w:rPr>
          <w:rFonts w:asciiTheme="minorHAnsi" w:hAnsiTheme="minorHAnsi"/>
        </w:rPr>
      </w:pPr>
    </w:p>
    <w:p w:rsidR="007F4921" w:rsidRPr="001C6C83" w:rsidRDefault="007F4921" w:rsidP="007F4921">
      <w:pPr>
        <w:rPr>
          <w:rStyle w:val="StyleBoldUnderline"/>
          <w:rFonts w:asciiTheme="minorHAnsi" w:hAnsiTheme="minorHAnsi"/>
          <w:szCs w:val="20"/>
        </w:rPr>
      </w:pPr>
      <w:r w:rsidRPr="001C6C83">
        <w:rPr>
          <w:rStyle w:val="StyleBoldUnderline"/>
          <w:rFonts w:asciiTheme="minorHAnsi" w:hAnsiTheme="minorHAnsi"/>
          <w:szCs w:val="20"/>
        </w:rPr>
        <w:t xml:space="preserve">But </w:t>
      </w:r>
      <w:r w:rsidRPr="001C6C83">
        <w:rPr>
          <w:rStyle w:val="StyleBoldUnderline"/>
          <w:rFonts w:asciiTheme="minorHAnsi" w:hAnsiTheme="minorHAnsi"/>
          <w:szCs w:val="20"/>
          <w:highlight w:val="yellow"/>
        </w:rPr>
        <w:t>in terms of</w:t>
      </w:r>
      <w:r w:rsidRPr="001C6C83">
        <w:rPr>
          <w:rStyle w:val="StyleBoldUnderline"/>
          <w:rFonts w:asciiTheme="minorHAnsi" w:hAnsiTheme="minorHAnsi"/>
          <w:szCs w:val="20"/>
        </w:rPr>
        <w:t xml:space="preserve"> what </w:t>
      </w:r>
      <w:r w:rsidRPr="001C6C83">
        <w:rPr>
          <w:rStyle w:val="StyleBoldUnderline"/>
          <w:rFonts w:asciiTheme="minorHAnsi" w:hAnsiTheme="minorHAnsi"/>
          <w:szCs w:val="20"/>
          <w:highlight w:val="yellow"/>
        </w:rPr>
        <w:t>the</w:t>
      </w:r>
      <w:r w:rsidRPr="001C6C83">
        <w:rPr>
          <w:rStyle w:val="StyleBoldUnderline"/>
          <w:rFonts w:asciiTheme="minorHAnsi" w:hAnsiTheme="minorHAnsi"/>
          <w:szCs w:val="20"/>
        </w:rPr>
        <w:t xml:space="preserve"> experts consider the </w:t>
      </w:r>
      <w:r w:rsidRPr="001C6C83">
        <w:rPr>
          <w:rStyle w:val="StyleBoldUnderline"/>
          <w:rFonts w:asciiTheme="minorHAnsi" w:hAnsiTheme="minorHAnsi"/>
          <w:szCs w:val="20"/>
          <w:highlight w:val="yellow"/>
        </w:rPr>
        <w:t>greatest potential conflict in the region</w:t>
      </w:r>
      <w:r w:rsidRPr="001C6C83">
        <w:rPr>
          <w:rStyle w:val="StyleBoldUnderline"/>
          <w:rFonts w:asciiTheme="minorHAnsi" w:hAnsiTheme="minorHAnsi"/>
          <w:szCs w:val="20"/>
        </w:rPr>
        <w:t xml:space="preserve"> — the rivalry </w:t>
      </w:r>
      <w:r w:rsidRPr="001C6C83">
        <w:rPr>
          <w:rStyle w:val="StyleBoldUnderline"/>
          <w:rFonts w:asciiTheme="minorHAnsi" w:hAnsiTheme="minorHAnsi"/>
          <w:szCs w:val="20"/>
          <w:highlight w:val="yellow"/>
        </w:rPr>
        <w:t>between the Gulf states and Tehran — the GCC's gloves</w:t>
      </w:r>
      <w:r w:rsidRPr="001C6C83">
        <w:rPr>
          <w:rStyle w:val="StyleBoldUnderline"/>
          <w:rFonts w:asciiTheme="minorHAnsi" w:hAnsiTheme="minorHAnsi"/>
          <w:szCs w:val="20"/>
        </w:rPr>
        <w:t xml:space="preserve"> really </w:t>
      </w:r>
      <w:r w:rsidRPr="001C6C83">
        <w:rPr>
          <w:rStyle w:val="StyleBoldUnderline"/>
          <w:rFonts w:asciiTheme="minorHAnsi" w:hAnsiTheme="minorHAnsi"/>
          <w:szCs w:val="20"/>
          <w:highlight w:val="yellow"/>
        </w:rPr>
        <w:t>came off on Sunday</w:t>
      </w:r>
      <w:r w:rsidRPr="001C6C83">
        <w:rPr>
          <w:rFonts w:asciiTheme="minorHAnsi" w:hAnsiTheme="minorHAnsi"/>
          <w:sz w:val="16"/>
          <w:szCs w:val="20"/>
        </w:rPr>
        <w:t xml:space="preserve">. Following a late-night meeting of foreign ministers in Riyadh, </w:t>
      </w:r>
      <w:r w:rsidRPr="001C6C83">
        <w:rPr>
          <w:rStyle w:val="StyleBoldUnderline"/>
          <w:rFonts w:asciiTheme="minorHAnsi" w:hAnsiTheme="minorHAnsi"/>
          <w:szCs w:val="20"/>
          <w:highlight w:val="yellow"/>
        </w:rPr>
        <w:t>the GCC blasted Iran's "flagrant interference" in the region and blamed Iran for actively destabilizing and "violating the sovereignty" of their countries</w:t>
      </w:r>
      <w:r w:rsidRPr="001C6C83">
        <w:rPr>
          <w:rFonts w:asciiTheme="minorHAnsi" w:hAnsiTheme="minorHAnsi"/>
          <w:sz w:val="16"/>
          <w:szCs w:val="20"/>
        </w:rPr>
        <w:t xml:space="preserve">. The meeting came after the Iranian government's foreign-affairs and security committee said Thursday that Saudi Arabia, the GCC's most populous member, "should know </w:t>
      </w:r>
      <w:proofErr w:type="gramStart"/>
      <w:r w:rsidRPr="001C6C83">
        <w:rPr>
          <w:rFonts w:asciiTheme="minorHAnsi" w:hAnsiTheme="minorHAnsi"/>
          <w:sz w:val="16"/>
          <w:szCs w:val="20"/>
        </w:rPr>
        <w:t>it's</w:t>
      </w:r>
      <w:proofErr w:type="gramEnd"/>
      <w:r w:rsidRPr="001C6C83">
        <w:rPr>
          <w:rFonts w:asciiTheme="minorHAnsi" w:hAnsiTheme="minorHAnsi"/>
          <w:sz w:val="16"/>
          <w:szCs w:val="20"/>
        </w:rPr>
        <w:t xml:space="preserve"> better not to play with fire in the sensitive region of the Persian Gulf." That only slightly veiled threat was not taken lightly by the GCC, now fresh off two recent military maneuvers and possibly banking on long-standing military ties with the U.S. </w:t>
      </w:r>
      <w:r w:rsidRPr="001C6C83">
        <w:rPr>
          <w:rStyle w:val="StyleBoldUnderline"/>
          <w:rFonts w:asciiTheme="minorHAnsi" w:hAnsiTheme="minorHAnsi"/>
          <w:szCs w:val="20"/>
          <w:highlight w:val="yellow"/>
        </w:rPr>
        <w:t>What has ensued</w:t>
      </w:r>
      <w:r w:rsidRPr="001C6C83">
        <w:rPr>
          <w:rStyle w:val="StyleBoldUnderline"/>
          <w:rFonts w:asciiTheme="minorHAnsi" w:hAnsiTheme="minorHAnsi"/>
          <w:szCs w:val="20"/>
        </w:rPr>
        <w:t xml:space="preserve"> from these back-and-forth barbs </w:t>
      </w:r>
      <w:r w:rsidRPr="001C6C83">
        <w:rPr>
          <w:rStyle w:val="StyleBoldUnderline"/>
          <w:rFonts w:asciiTheme="minorHAnsi" w:hAnsiTheme="minorHAnsi"/>
          <w:szCs w:val="20"/>
          <w:highlight w:val="yellow"/>
        </w:rPr>
        <w:t>has been a full-on verbal battle that has brought</w:t>
      </w:r>
      <w:r w:rsidRPr="001C6C83">
        <w:rPr>
          <w:rStyle w:val="StyleBoldUnderline"/>
          <w:rFonts w:asciiTheme="minorHAnsi" w:hAnsiTheme="minorHAnsi"/>
          <w:szCs w:val="20"/>
        </w:rPr>
        <w:t xml:space="preserve"> in</w:t>
      </w:r>
      <w:r w:rsidRPr="001C6C83">
        <w:rPr>
          <w:rFonts w:asciiTheme="minorHAnsi" w:hAnsiTheme="minorHAnsi"/>
          <w:sz w:val="16"/>
          <w:szCs w:val="20"/>
        </w:rPr>
        <w:t xml:space="preserve"> the ongoing conflicts in Bahrain, Yemen and Kuwait as well as </w:t>
      </w:r>
      <w:r w:rsidRPr="001C6C83">
        <w:rPr>
          <w:rStyle w:val="StyleBoldUnderline"/>
          <w:rFonts w:asciiTheme="minorHAnsi" w:hAnsiTheme="minorHAnsi"/>
          <w:szCs w:val="20"/>
        </w:rPr>
        <w:t xml:space="preserve">threats of diplomatic action and </w:t>
      </w:r>
      <w:r w:rsidRPr="001C6C83">
        <w:rPr>
          <w:rStyle w:val="StyleBoldUnderline"/>
          <w:rFonts w:asciiTheme="minorHAnsi" w:hAnsiTheme="minorHAnsi"/>
          <w:szCs w:val="20"/>
          <w:highlight w:val="yellow"/>
        </w:rPr>
        <w:t>fears of sectarian war</w:t>
      </w:r>
      <w:r w:rsidRPr="001C6C83">
        <w:rPr>
          <w:rFonts w:asciiTheme="minorHAnsi" w:hAnsiTheme="minorHAnsi"/>
          <w:sz w:val="16"/>
          <w:szCs w:val="20"/>
        </w:rPr>
        <w:t xml:space="preserve">. In its statement, the GCC "severely condemned Iranian interference in the internal affairs of Bahrain, which is in violation of international pacts." The bloc also criticized "the blatant Iranian interference in [GCC member] Kuwait through planting spy cells on its territory," in reference to a Kuwaiti court case last week in which two Iranians and a Kuwaiti were sentenced to death for their roles in an alleged Iranian spy network. The two countries recalled their ambassadors and expelled diplomats. (See "Desert Storm's Surreal Final Days.") </w:t>
      </w:r>
      <w:r w:rsidRPr="001C6C83">
        <w:rPr>
          <w:rStyle w:val="StyleBoldUnderline"/>
          <w:rFonts w:asciiTheme="minorHAnsi" w:hAnsiTheme="minorHAnsi"/>
          <w:szCs w:val="20"/>
          <w:highlight w:val="yellow"/>
        </w:rPr>
        <w:t>The GCC said Iran's "playing with fire</w:t>
      </w:r>
      <w:r w:rsidRPr="001C6C83">
        <w:rPr>
          <w:rStyle w:val="StyleBoldUnderline"/>
          <w:rFonts w:asciiTheme="minorHAnsi" w:hAnsiTheme="minorHAnsi"/>
          <w:szCs w:val="20"/>
        </w:rPr>
        <w:t>" salvo had the potential to "fuel sectarianism</w:t>
      </w:r>
      <w:r w:rsidRPr="001C6C83">
        <w:rPr>
          <w:rFonts w:asciiTheme="minorHAnsi" w:hAnsiTheme="minorHAnsi"/>
          <w:sz w:val="16"/>
          <w:szCs w:val="20"/>
        </w:rPr>
        <w:t xml:space="preserve">" between the region's Shi'ite and Sunni, and the meeting "condemned the baseless accusations by the Iranian parliament regarding Saudi Arabia and considers it a hostile stand and provocative interference." The statement concluded with a call for Tehran to "stop these hostile policies and respect the rules of good neighborliness ... so as to preserve the security and stability in this region, which is </w:t>
      </w:r>
      <w:proofErr w:type="gramStart"/>
      <w:r w:rsidRPr="001C6C83">
        <w:rPr>
          <w:rFonts w:asciiTheme="minorHAnsi" w:hAnsiTheme="minorHAnsi"/>
          <w:sz w:val="16"/>
          <w:szCs w:val="20"/>
        </w:rPr>
        <w:t>key</w:t>
      </w:r>
      <w:proofErr w:type="gramEnd"/>
      <w:r w:rsidRPr="001C6C83">
        <w:rPr>
          <w:rFonts w:asciiTheme="minorHAnsi" w:hAnsiTheme="minorHAnsi"/>
          <w:sz w:val="16"/>
          <w:szCs w:val="20"/>
        </w:rPr>
        <w:t xml:space="preserve"> for the entire world." </w:t>
      </w:r>
      <w:r w:rsidRPr="001C6C83">
        <w:rPr>
          <w:rStyle w:val="StyleBoldUnderline"/>
          <w:rFonts w:asciiTheme="minorHAnsi" w:hAnsiTheme="minorHAnsi"/>
          <w:szCs w:val="20"/>
        </w:rPr>
        <w:t>It took only hours for Iran to respond; its Foreign Ministry said Sunday that the tension between Tehran and the GCC was the result of "Western and Zionist conspiracy" aimed at "sowing discord between Islamic countries</w:t>
      </w:r>
      <w:r w:rsidRPr="001C6C83">
        <w:rPr>
          <w:rFonts w:asciiTheme="minorHAnsi" w:hAnsiTheme="minorHAnsi"/>
          <w:sz w:val="16"/>
          <w:szCs w:val="20"/>
        </w:rPr>
        <w:t xml:space="preserve">." "We advise regional governments to heed the demands of their people in order to stop such conspiracies," Ramin Mehmanparast, an Iranian Foreign Ministry spokesman, told reporters, </w:t>
      </w:r>
      <w:r w:rsidRPr="001C6C83">
        <w:rPr>
          <w:rFonts w:asciiTheme="minorHAnsi" w:hAnsiTheme="minorHAnsi"/>
          <w:sz w:val="16"/>
          <w:szCs w:val="20"/>
        </w:rPr>
        <w:lastRenderedPageBreak/>
        <w:t xml:space="preserve">while insisting unity among Muslims was the key issue for Iran. </w:t>
      </w:r>
      <w:r w:rsidRPr="001C6C83">
        <w:rPr>
          <w:rStyle w:val="StyleBoldUnderline"/>
          <w:rFonts w:asciiTheme="minorHAnsi" w:hAnsiTheme="minorHAnsi"/>
          <w:szCs w:val="20"/>
        </w:rPr>
        <w:t>The vitriol remains at the diplomatic level. Even so, the tone of the GCC's rebuttal to Iran has raised the standard for defiance</w:t>
      </w:r>
      <w:r w:rsidRPr="001C6C83">
        <w:rPr>
          <w:rFonts w:asciiTheme="minorHAnsi" w:hAnsiTheme="minorHAnsi"/>
          <w:sz w:val="16"/>
          <w:szCs w:val="20"/>
        </w:rPr>
        <w:t xml:space="preserve">. </w:t>
      </w:r>
      <w:r w:rsidRPr="001C6C83">
        <w:rPr>
          <w:rStyle w:val="StyleBoldUnderline"/>
          <w:rFonts w:asciiTheme="minorHAnsi" w:hAnsiTheme="minorHAnsi"/>
          <w:szCs w:val="20"/>
          <w:highlight w:val="yellow"/>
        </w:rPr>
        <w:t>The verbal standoff</w:t>
      </w:r>
      <w:r w:rsidRPr="001C6C83">
        <w:rPr>
          <w:rFonts w:asciiTheme="minorHAnsi" w:hAnsiTheme="minorHAnsi"/>
          <w:sz w:val="16"/>
          <w:szCs w:val="20"/>
        </w:rPr>
        <w:t xml:space="preserve"> between a reinvigorated GCC and a typically bellicose Tehran </w:t>
      </w:r>
      <w:r w:rsidRPr="001C6C83">
        <w:rPr>
          <w:rStyle w:val="StyleBoldUnderline"/>
          <w:rFonts w:asciiTheme="minorHAnsi" w:hAnsiTheme="minorHAnsi"/>
          <w:szCs w:val="20"/>
          <w:highlight w:val="yellow"/>
        </w:rPr>
        <w:t>is best described as a</w:t>
      </w:r>
      <w:r w:rsidRPr="001C6C83">
        <w:rPr>
          <w:rStyle w:val="StyleBoldUnderline"/>
          <w:rFonts w:asciiTheme="minorHAnsi" w:hAnsiTheme="minorHAnsi"/>
          <w:szCs w:val="20"/>
        </w:rPr>
        <w:t xml:space="preserve"> regional </w:t>
      </w:r>
      <w:r w:rsidRPr="001C6C83">
        <w:rPr>
          <w:rStyle w:val="StyleBoldUnderline"/>
          <w:rFonts w:asciiTheme="minorHAnsi" w:hAnsiTheme="minorHAnsi"/>
          <w:szCs w:val="20"/>
          <w:highlight w:val="yellow"/>
        </w:rPr>
        <w:t>war of words</w:t>
      </w:r>
      <w:r w:rsidRPr="001C6C83">
        <w:rPr>
          <w:rStyle w:val="StyleBoldUnderline"/>
          <w:rFonts w:asciiTheme="minorHAnsi" w:hAnsiTheme="minorHAnsi"/>
          <w:szCs w:val="20"/>
        </w:rPr>
        <w:t xml:space="preserve"> — </w:t>
      </w:r>
      <w:r w:rsidRPr="001C6C83">
        <w:rPr>
          <w:rStyle w:val="StyleBoldUnderline"/>
          <w:rFonts w:asciiTheme="minorHAnsi" w:hAnsiTheme="minorHAnsi"/>
          <w:szCs w:val="20"/>
          <w:highlight w:val="yellow"/>
        </w:rPr>
        <w:t>at least for now</w:t>
      </w:r>
      <w:r w:rsidRPr="001C6C83">
        <w:rPr>
          <w:rStyle w:val="StyleBoldUnderline"/>
          <w:rFonts w:asciiTheme="minorHAnsi" w:hAnsiTheme="minorHAnsi" w:cs="Arial"/>
          <w:szCs w:val="20"/>
        </w:rPr>
        <w:t>.</w:t>
      </w:r>
    </w:p>
    <w:p w:rsidR="007F4921" w:rsidRPr="001C6C83" w:rsidRDefault="007F4921" w:rsidP="007F4921">
      <w:pPr>
        <w:pStyle w:val="Heading4"/>
        <w:rPr>
          <w:rFonts w:asciiTheme="minorHAnsi" w:hAnsiTheme="minorHAnsi"/>
        </w:rPr>
      </w:pPr>
      <w:r w:rsidRPr="001C6C83">
        <w:rPr>
          <w:rFonts w:asciiTheme="minorHAnsi" w:hAnsiTheme="minorHAnsi"/>
        </w:rPr>
        <w:t>Goes nuclear</w:t>
      </w:r>
    </w:p>
    <w:p w:rsidR="007F4921" w:rsidRPr="001C6C83" w:rsidRDefault="007F4921" w:rsidP="007F4921">
      <w:pPr>
        <w:rPr>
          <w:rFonts w:asciiTheme="minorHAnsi" w:hAnsiTheme="minorHAnsi" w:cs="Arial"/>
        </w:rPr>
      </w:pPr>
      <w:r w:rsidRPr="001C6C83">
        <w:rPr>
          <w:rFonts w:asciiTheme="minorHAnsi" w:hAnsiTheme="minorHAnsi" w:cs="Arial"/>
        </w:rPr>
        <w:t xml:space="preserve">Herbert I. </w:t>
      </w:r>
      <w:r w:rsidRPr="001C6C83">
        <w:rPr>
          <w:rFonts w:asciiTheme="minorHAnsi" w:hAnsiTheme="minorHAnsi" w:cs="Arial"/>
          <w:b/>
          <w:sz w:val="24"/>
          <w:u w:val="single"/>
        </w:rPr>
        <w:t>London, 10</w:t>
      </w:r>
      <w:r w:rsidRPr="001C6C83">
        <w:rPr>
          <w:rFonts w:asciiTheme="minorHAnsi" w:hAnsiTheme="minorHAnsi" w:cs="Arial"/>
        </w:rPr>
        <w:t xml:space="preserve">, President Emeritus of Hudson Institute, “The Coming Crisis in the Middle East”, June 23, </w:t>
      </w:r>
      <w:hyperlink r:id="rId64" w:history="1">
        <w:r w:rsidRPr="001C6C83">
          <w:rPr>
            <w:rFonts w:asciiTheme="minorHAnsi" w:hAnsiTheme="minorHAnsi" w:cs="Arial"/>
          </w:rPr>
          <w:t>http://www.hudson.org/index.cfm?fuseaction=publication_details&amp;id=7101&amp;pubType=HI_Opeds</w:t>
        </w:r>
      </w:hyperlink>
    </w:p>
    <w:p w:rsidR="007F4921" w:rsidRPr="001C6C83" w:rsidRDefault="007F4921" w:rsidP="007F4921">
      <w:pPr>
        <w:rPr>
          <w:rFonts w:asciiTheme="minorHAnsi" w:hAnsiTheme="minorHAnsi" w:cs="Arial"/>
        </w:rPr>
      </w:pPr>
    </w:p>
    <w:p w:rsidR="007F4921" w:rsidRPr="001C6C83" w:rsidRDefault="007F4921" w:rsidP="007F4921">
      <w:pPr>
        <w:rPr>
          <w:rFonts w:asciiTheme="minorHAnsi" w:hAnsiTheme="minorHAnsi" w:cs="Arial"/>
          <w:sz w:val="16"/>
          <w:szCs w:val="20"/>
        </w:rPr>
      </w:pPr>
      <w:r w:rsidRPr="001C6C83">
        <w:rPr>
          <w:rFonts w:asciiTheme="minorHAnsi" w:hAnsiTheme="minorHAnsi" w:cs="Arial"/>
          <w:szCs w:val="20"/>
          <w:highlight w:val="yellow"/>
          <w:u w:val="single"/>
        </w:rPr>
        <w:t>The</w:t>
      </w:r>
      <w:r w:rsidRPr="001C6C83">
        <w:rPr>
          <w:rFonts w:asciiTheme="minorHAnsi" w:hAnsiTheme="minorHAnsi" w:cs="Arial"/>
          <w:szCs w:val="20"/>
          <w:u w:val="single"/>
        </w:rPr>
        <w:t xml:space="preserve"> gathering </w:t>
      </w:r>
      <w:r w:rsidRPr="001C6C83">
        <w:rPr>
          <w:rFonts w:asciiTheme="minorHAnsi" w:hAnsiTheme="minorHAnsi" w:cs="Arial"/>
          <w:szCs w:val="20"/>
          <w:highlight w:val="yellow"/>
          <w:u w:val="single"/>
        </w:rPr>
        <w:t>storm in the Middle East is gaining momentum</w:t>
      </w:r>
      <w:r w:rsidRPr="001C6C83">
        <w:rPr>
          <w:rFonts w:asciiTheme="minorHAnsi" w:hAnsiTheme="minorHAnsi" w:cs="Arial"/>
          <w:sz w:val="16"/>
          <w:szCs w:val="20"/>
        </w:rPr>
        <w:t xml:space="preserve">. </w:t>
      </w:r>
      <w:r w:rsidRPr="001C6C83">
        <w:rPr>
          <w:rFonts w:asciiTheme="minorHAnsi" w:hAnsiTheme="minorHAnsi" w:cs="Arial"/>
          <w:szCs w:val="20"/>
          <w:u w:val="single"/>
        </w:rPr>
        <w:t xml:space="preserve">War clouds are on the horizon and like conditions prior to World War I </w:t>
      </w:r>
      <w:r w:rsidRPr="001C6C83">
        <w:rPr>
          <w:rFonts w:asciiTheme="minorHAnsi" w:hAnsiTheme="minorHAnsi" w:cs="Arial"/>
          <w:szCs w:val="20"/>
          <w:highlight w:val="yellow"/>
          <w:u w:val="single"/>
        </w:rPr>
        <w:t>all it takes for explosive action to commence is a trigger</w:t>
      </w:r>
      <w:r w:rsidRPr="001C6C83">
        <w:rPr>
          <w:rFonts w:asciiTheme="minorHAnsi" w:hAnsiTheme="minorHAnsi" w:cs="Arial"/>
          <w:sz w:val="16"/>
          <w:szCs w:val="20"/>
        </w:rPr>
        <w:t xml:space="preserve">. Turkey’s provocative flotilla - often described in Orwellian terms as a humanitarian mission - has set in motion a flurry of diplomatic activity, but if the Iranians send escort vessels for the next round of Turkish ships, it could present a casus belli. It is also instructive that Syria is playing a dangerous game with both missile deployment and rearming Hezbollah. According to most public accounts Hezbollah is sitting on 40,000 long, medium and short range missiles and Syrian territory has served as a conduit for military material from Iran since the end of the 2006 Lebanon War. Should Syria move its own scuds to Lebanon or deploy its troops as reinforcement for Hezbollah, </w:t>
      </w:r>
      <w:r w:rsidRPr="001C6C83">
        <w:rPr>
          <w:rFonts w:asciiTheme="minorHAnsi" w:hAnsiTheme="minorHAnsi" w:cs="Arial"/>
          <w:szCs w:val="20"/>
          <w:u w:val="single"/>
        </w:rPr>
        <w:t xml:space="preserve">a wider </w:t>
      </w:r>
      <w:r w:rsidRPr="001C6C83">
        <w:rPr>
          <w:rFonts w:asciiTheme="minorHAnsi" w:hAnsiTheme="minorHAnsi" w:cs="Arial"/>
          <w:szCs w:val="20"/>
          <w:highlight w:val="yellow"/>
          <w:u w:val="single"/>
        </w:rPr>
        <w:t>regional war</w:t>
      </w:r>
      <w:r w:rsidRPr="001C6C83">
        <w:rPr>
          <w:rFonts w:asciiTheme="minorHAnsi" w:hAnsiTheme="minorHAnsi" w:cs="Arial"/>
          <w:szCs w:val="20"/>
          <w:u w:val="single"/>
        </w:rPr>
        <w:t xml:space="preserve"> with Israel </w:t>
      </w:r>
      <w:r w:rsidRPr="001C6C83">
        <w:rPr>
          <w:rFonts w:asciiTheme="minorHAnsi" w:hAnsiTheme="minorHAnsi" w:cs="Arial"/>
          <w:szCs w:val="20"/>
          <w:highlight w:val="yellow"/>
          <w:u w:val="single"/>
        </w:rPr>
        <w:t>could not be contained</w:t>
      </w:r>
      <w:r w:rsidRPr="001C6C83">
        <w:rPr>
          <w:rFonts w:asciiTheme="minorHAnsi" w:hAnsiTheme="minorHAnsi" w:cs="Arial"/>
          <w:sz w:val="16"/>
          <w:szCs w:val="20"/>
        </w:rPr>
        <w:t xml:space="preserve">. </w:t>
      </w:r>
      <w:r w:rsidRPr="001C6C83">
        <w:rPr>
          <w:rFonts w:asciiTheme="minorHAnsi" w:hAnsiTheme="minorHAnsi" w:cs="Arial"/>
          <w:szCs w:val="20"/>
          <w:u w:val="single"/>
        </w:rPr>
        <w:t xml:space="preserve">In the backdrop is an Iran with sufficient fissionable material to produce a couple of nuclear weapons. It will take some time to weaponize missiles, but the road to that goal is synchronized in green lights </w:t>
      </w:r>
      <w:proofErr w:type="gramStart"/>
      <w:r w:rsidRPr="001C6C83">
        <w:rPr>
          <w:rFonts w:asciiTheme="minorHAnsi" w:hAnsiTheme="minorHAnsi" w:cs="Arial"/>
          <w:szCs w:val="20"/>
          <w:u w:val="single"/>
        </w:rPr>
        <w:t>since neither diplomacy</w:t>
      </w:r>
      <w:proofErr w:type="gramEnd"/>
      <w:r w:rsidRPr="001C6C83">
        <w:rPr>
          <w:rFonts w:asciiTheme="minorHAnsi" w:hAnsiTheme="minorHAnsi" w:cs="Arial"/>
          <w:szCs w:val="20"/>
          <w:u w:val="single"/>
        </w:rPr>
        <w:t xml:space="preserve"> nor diluted sanctions can convince Iran to change course</w:t>
      </w:r>
      <w:r w:rsidRPr="001C6C83">
        <w:rPr>
          <w:rFonts w:asciiTheme="minorHAnsi" w:hAnsiTheme="minorHAnsi" w:cs="Arial"/>
          <w:sz w:val="16"/>
          <w:szCs w:val="20"/>
        </w:rPr>
        <w:t xml:space="preserve">. </w:t>
      </w:r>
      <w:r w:rsidRPr="001C6C83">
        <w:rPr>
          <w:rFonts w:asciiTheme="minorHAnsi" w:hAnsiTheme="minorHAnsi" w:cs="Arial"/>
          <w:szCs w:val="20"/>
          <w:highlight w:val="yellow"/>
          <w:u w:val="single"/>
        </w:rPr>
        <w:t>Iran is poised to be the hegemon in the Middle East</w:t>
      </w:r>
      <w:r w:rsidRPr="001C6C83">
        <w:rPr>
          <w:rFonts w:asciiTheme="minorHAnsi" w:hAnsiTheme="minorHAnsi" w:cs="Arial"/>
          <w:sz w:val="16"/>
          <w:szCs w:val="20"/>
        </w:rPr>
        <w:t xml:space="preserve">. </w:t>
      </w:r>
      <w:r w:rsidRPr="001C6C83">
        <w:rPr>
          <w:rFonts w:asciiTheme="minorHAnsi" w:hAnsiTheme="minorHAnsi" w:cs="Arial"/>
          <w:szCs w:val="20"/>
          <w:u w:val="single"/>
        </w:rPr>
        <w:t xml:space="preserve">It is increasingly considered </w:t>
      </w:r>
      <w:r w:rsidRPr="001C6C83">
        <w:rPr>
          <w:rFonts w:asciiTheme="minorHAnsi" w:hAnsiTheme="minorHAnsi" w:cs="Arial"/>
          <w:szCs w:val="20"/>
          <w:highlight w:val="yellow"/>
          <w:u w:val="single"/>
        </w:rPr>
        <w:t>the “strong horse” as American forces</w:t>
      </w:r>
      <w:r w:rsidRPr="001C6C83">
        <w:rPr>
          <w:rFonts w:asciiTheme="minorHAnsi" w:hAnsiTheme="minorHAnsi" w:cs="Arial"/>
          <w:szCs w:val="20"/>
          <w:u w:val="single"/>
        </w:rPr>
        <w:t xml:space="preserve"> incrementally </w:t>
      </w:r>
      <w:r w:rsidRPr="001C6C83">
        <w:rPr>
          <w:rFonts w:asciiTheme="minorHAnsi" w:hAnsiTheme="minorHAnsi" w:cs="Arial"/>
          <w:szCs w:val="20"/>
          <w:highlight w:val="yellow"/>
          <w:u w:val="single"/>
        </w:rPr>
        <w:t>retreat</w:t>
      </w:r>
      <w:r w:rsidRPr="001C6C83">
        <w:rPr>
          <w:rFonts w:asciiTheme="minorHAnsi" w:hAnsiTheme="minorHAnsi" w:cs="Arial"/>
          <w:szCs w:val="20"/>
          <w:u w:val="single"/>
        </w:rPr>
        <w:t xml:space="preserve"> from the region</w:t>
      </w:r>
      <w:r w:rsidRPr="001C6C83">
        <w:rPr>
          <w:rFonts w:asciiTheme="minorHAnsi" w:hAnsiTheme="minorHAnsi" w:cs="Arial"/>
          <w:sz w:val="16"/>
          <w:szCs w:val="20"/>
        </w:rPr>
        <w:t xml:space="preserve">. </w:t>
      </w:r>
      <w:r w:rsidRPr="001C6C83">
        <w:rPr>
          <w:rFonts w:asciiTheme="minorHAnsi" w:hAnsiTheme="minorHAnsi" w:cs="Arial"/>
          <w:szCs w:val="20"/>
          <w:u w:val="single"/>
        </w:rPr>
        <w:t>Even Iraq</w:t>
      </w:r>
      <w:r w:rsidRPr="001C6C83">
        <w:rPr>
          <w:rFonts w:asciiTheme="minorHAnsi" w:hAnsiTheme="minorHAnsi" w:cs="Arial"/>
          <w:sz w:val="16"/>
          <w:szCs w:val="20"/>
        </w:rPr>
        <w:t xml:space="preserve">, ironically, </w:t>
      </w:r>
      <w:r w:rsidRPr="001C6C83">
        <w:rPr>
          <w:rFonts w:asciiTheme="minorHAnsi" w:hAnsiTheme="minorHAnsi" w:cs="Arial"/>
          <w:szCs w:val="20"/>
          <w:u w:val="single"/>
        </w:rPr>
        <w:t>may depend on Iranian ties in order to maintain internal stability</w:t>
      </w:r>
      <w:r w:rsidRPr="001C6C83">
        <w:rPr>
          <w:rFonts w:asciiTheme="minorHAnsi" w:hAnsiTheme="minorHAnsi" w:cs="Arial"/>
          <w:sz w:val="16"/>
          <w:szCs w:val="20"/>
        </w:rPr>
        <w:t xml:space="preserve">. </w:t>
      </w:r>
      <w:r w:rsidRPr="001C6C83">
        <w:rPr>
          <w:rFonts w:asciiTheme="minorHAnsi" w:hAnsiTheme="minorHAnsi" w:cs="Arial"/>
          <w:szCs w:val="20"/>
          <w:u w:val="single"/>
        </w:rPr>
        <w:t>From Qatar to Afghanistan all political eyes are on Iran</w:t>
      </w:r>
      <w:r w:rsidRPr="001C6C83">
        <w:rPr>
          <w:rFonts w:asciiTheme="minorHAnsi" w:hAnsiTheme="minorHAnsi" w:cs="Arial"/>
          <w:sz w:val="16"/>
          <w:szCs w:val="20"/>
        </w:rPr>
        <w:t xml:space="preserve">. </w:t>
      </w:r>
      <w:r w:rsidRPr="001C6C83">
        <w:rPr>
          <w:rFonts w:asciiTheme="minorHAnsi" w:hAnsiTheme="minorHAnsi" w:cs="Arial"/>
          <w:szCs w:val="20"/>
          <w:u w:val="single"/>
        </w:rPr>
        <w:t xml:space="preserve">For Sunni nations like </w:t>
      </w:r>
      <w:r w:rsidRPr="001C6C83">
        <w:rPr>
          <w:rFonts w:asciiTheme="minorHAnsi" w:hAnsiTheme="minorHAnsi" w:cs="Arial"/>
          <w:szCs w:val="20"/>
          <w:highlight w:val="yellow"/>
          <w:u w:val="single"/>
        </w:rPr>
        <w:t>Egypt and Saudi Arabia</w:t>
      </w:r>
      <w:r w:rsidRPr="001C6C83">
        <w:rPr>
          <w:rFonts w:asciiTheme="minorHAnsi" w:hAnsiTheme="minorHAnsi" w:cs="Arial"/>
          <w:szCs w:val="20"/>
          <w:u w:val="single"/>
        </w:rPr>
        <w:t xml:space="preserve"> regional strategic vision is a combination of deal making to </w:t>
      </w:r>
      <w:r w:rsidRPr="001C6C83">
        <w:rPr>
          <w:rFonts w:asciiTheme="minorHAnsi" w:hAnsiTheme="minorHAnsi" w:cs="Arial"/>
          <w:szCs w:val="20"/>
          <w:highlight w:val="yellow"/>
          <w:u w:val="single"/>
        </w:rPr>
        <w:t>offset the Iranian</w:t>
      </w:r>
      <w:r w:rsidRPr="001C6C83">
        <w:rPr>
          <w:rFonts w:asciiTheme="minorHAnsi" w:hAnsiTheme="minorHAnsi" w:cs="Arial"/>
          <w:szCs w:val="20"/>
          <w:u w:val="single"/>
        </w:rPr>
        <w:t xml:space="preserve"> Shia </w:t>
      </w:r>
      <w:r w:rsidRPr="001C6C83">
        <w:rPr>
          <w:rFonts w:asciiTheme="minorHAnsi" w:hAnsiTheme="minorHAnsi" w:cs="Arial"/>
          <w:szCs w:val="20"/>
          <w:highlight w:val="yellow"/>
          <w:u w:val="single"/>
        </w:rPr>
        <w:t>advantage</w:t>
      </w:r>
      <w:r w:rsidRPr="001C6C83">
        <w:rPr>
          <w:rFonts w:asciiTheme="minorHAnsi" w:hAnsiTheme="minorHAnsi" w:cs="Arial"/>
          <w:szCs w:val="20"/>
          <w:u w:val="single"/>
        </w:rPr>
        <w:t xml:space="preserve"> and attempting to buy or develop nuclear weapons as a counter weight to Iranian ambition</w:t>
      </w:r>
      <w:r w:rsidRPr="001C6C83">
        <w:rPr>
          <w:rFonts w:asciiTheme="minorHAnsi" w:hAnsiTheme="minorHAnsi" w:cs="Arial"/>
          <w:sz w:val="16"/>
          <w:szCs w:val="20"/>
        </w:rPr>
        <w:t xml:space="preserve">. However, </w:t>
      </w:r>
      <w:r w:rsidRPr="001C6C83">
        <w:rPr>
          <w:rFonts w:asciiTheme="minorHAnsi" w:hAnsiTheme="minorHAnsi" w:cs="Arial"/>
          <w:szCs w:val="20"/>
          <w:u w:val="single"/>
        </w:rPr>
        <w:t>both of these governments are in a precarious state</w:t>
      </w:r>
      <w:r w:rsidRPr="001C6C83">
        <w:rPr>
          <w:rFonts w:asciiTheme="minorHAnsi" w:hAnsiTheme="minorHAnsi" w:cs="Arial"/>
          <w:sz w:val="16"/>
          <w:szCs w:val="20"/>
        </w:rPr>
        <w:t xml:space="preserve">. </w:t>
      </w:r>
      <w:r w:rsidRPr="001C6C83">
        <w:rPr>
          <w:rFonts w:asciiTheme="minorHAnsi" w:hAnsiTheme="minorHAnsi" w:cs="Arial"/>
          <w:szCs w:val="20"/>
          <w:highlight w:val="yellow"/>
          <w:u w:val="single"/>
        </w:rPr>
        <w:t>Should either fall, all bets are off</w:t>
      </w:r>
      <w:r w:rsidRPr="001C6C83">
        <w:rPr>
          <w:rFonts w:asciiTheme="minorHAnsi" w:hAnsiTheme="minorHAnsi" w:cs="Arial"/>
          <w:sz w:val="16"/>
          <w:szCs w:val="20"/>
        </w:rPr>
        <w:t xml:space="preserve"> in the Middle East neighborhood. It has long been said that the Sunni “tent” must stand on two legs, if one, falls, the tent collapses. </w:t>
      </w:r>
      <w:r w:rsidRPr="001C6C83">
        <w:rPr>
          <w:rFonts w:asciiTheme="minorHAnsi" w:hAnsiTheme="minorHAnsi" w:cs="Arial"/>
          <w:szCs w:val="20"/>
          <w:u w:val="single"/>
        </w:rPr>
        <w:t xml:space="preserve">Should that tent collapse and </w:t>
      </w:r>
      <w:r w:rsidRPr="001C6C83">
        <w:rPr>
          <w:rFonts w:asciiTheme="minorHAnsi" w:hAnsiTheme="minorHAnsi" w:cs="Arial"/>
          <w:szCs w:val="20"/>
          <w:highlight w:val="yellow"/>
          <w:u w:val="single"/>
        </w:rPr>
        <w:t>should Iran take advantage</w:t>
      </w:r>
      <w:r w:rsidRPr="001C6C83">
        <w:rPr>
          <w:rFonts w:asciiTheme="minorHAnsi" w:hAnsiTheme="minorHAnsi" w:cs="Arial"/>
          <w:szCs w:val="20"/>
          <w:u w:val="single"/>
        </w:rPr>
        <w:t xml:space="preserve"> of that calamity, </w:t>
      </w:r>
      <w:r w:rsidRPr="001C6C83">
        <w:rPr>
          <w:rFonts w:asciiTheme="minorHAnsi" w:hAnsiTheme="minorHAnsi" w:cs="Arial"/>
          <w:szCs w:val="20"/>
          <w:highlight w:val="yellow"/>
          <w:u w:val="single"/>
        </w:rPr>
        <w:t>it could incite a Sunni-Shia war</w:t>
      </w:r>
      <w:r w:rsidRPr="001C6C83">
        <w:rPr>
          <w:rFonts w:asciiTheme="minorHAnsi" w:hAnsiTheme="minorHAnsi" w:cs="Arial"/>
          <w:sz w:val="16"/>
          <w:szCs w:val="20"/>
        </w:rPr>
        <w:t xml:space="preserve">. Or feeling its oats and no longer dissuaded by an escalation scenario with nuclear weapons in tow, </w:t>
      </w:r>
      <w:r w:rsidRPr="001C6C83">
        <w:rPr>
          <w:rFonts w:asciiTheme="minorHAnsi" w:hAnsiTheme="minorHAnsi" w:cs="Arial"/>
          <w:szCs w:val="20"/>
          <w:highlight w:val="yellow"/>
          <w:u w:val="single"/>
        </w:rPr>
        <w:t>war against Israel</w:t>
      </w:r>
      <w:r w:rsidRPr="001C6C83">
        <w:rPr>
          <w:rFonts w:asciiTheme="minorHAnsi" w:hAnsiTheme="minorHAnsi" w:cs="Arial"/>
          <w:szCs w:val="20"/>
          <w:u w:val="single"/>
        </w:rPr>
        <w:t xml:space="preserve"> is a distinct possibility</w:t>
      </w:r>
      <w:r w:rsidRPr="001C6C83">
        <w:rPr>
          <w:rFonts w:asciiTheme="minorHAnsi" w:hAnsiTheme="minorHAnsi" w:cs="Arial"/>
          <w:sz w:val="16"/>
          <w:szCs w:val="20"/>
        </w:rPr>
        <w:t xml:space="preserve">. However, implausible it may seem at the moment, </w:t>
      </w:r>
      <w:r w:rsidRPr="001C6C83">
        <w:rPr>
          <w:rFonts w:asciiTheme="minorHAnsi" w:hAnsiTheme="minorHAnsi" w:cs="Arial"/>
          <w:szCs w:val="20"/>
          <w:u w:val="single"/>
        </w:rPr>
        <w:t xml:space="preserve">the possible annihilation of Israel and the prospect of a second holocaust </w:t>
      </w:r>
      <w:r w:rsidRPr="001C6C83">
        <w:rPr>
          <w:rFonts w:asciiTheme="minorHAnsi" w:hAnsiTheme="minorHAnsi" w:cs="Arial"/>
          <w:szCs w:val="20"/>
          <w:highlight w:val="yellow"/>
          <w:u w:val="single"/>
        </w:rPr>
        <w:t>could lead to a nuclear exchange</w:t>
      </w:r>
      <w:r w:rsidRPr="001C6C83">
        <w:rPr>
          <w:rFonts w:asciiTheme="minorHAnsi" w:hAnsiTheme="minorHAnsi" w:cs="Arial"/>
          <w:sz w:val="16"/>
          <w:szCs w:val="20"/>
        </w:rPr>
        <w:t xml:space="preserve">. </w:t>
      </w:r>
      <w:r w:rsidRPr="001C6C83">
        <w:rPr>
          <w:rFonts w:asciiTheme="minorHAnsi" w:hAnsiTheme="minorHAnsi" w:cs="Arial"/>
          <w:szCs w:val="20"/>
          <w:u w:val="single"/>
        </w:rPr>
        <w:t>The only wild card that can change this slide into warfare is an active U</w:t>
      </w:r>
      <w:r w:rsidRPr="001C6C83">
        <w:rPr>
          <w:rFonts w:asciiTheme="minorHAnsi" w:hAnsiTheme="minorHAnsi" w:cs="Arial"/>
          <w:sz w:val="16"/>
          <w:szCs w:val="20"/>
        </w:rPr>
        <w:t xml:space="preserve">nited </w:t>
      </w:r>
      <w:r w:rsidRPr="001C6C83">
        <w:rPr>
          <w:rFonts w:asciiTheme="minorHAnsi" w:hAnsiTheme="minorHAnsi" w:cs="Arial"/>
          <w:szCs w:val="20"/>
          <w:u w:val="single"/>
        </w:rPr>
        <w:t>S</w:t>
      </w:r>
      <w:r w:rsidRPr="001C6C83">
        <w:rPr>
          <w:rFonts w:asciiTheme="minorHAnsi" w:hAnsiTheme="minorHAnsi" w:cs="Arial"/>
          <w:sz w:val="16"/>
          <w:szCs w:val="20"/>
        </w:rPr>
        <w:t xml:space="preserve">tates’ </w:t>
      </w:r>
      <w:r w:rsidRPr="001C6C83">
        <w:rPr>
          <w:rFonts w:asciiTheme="minorHAnsi" w:hAnsiTheme="minorHAnsi" w:cs="Arial"/>
          <w:szCs w:val="20"/>
          <w:u w:val="single"/>
        </w:rPr>
        <w:t>policy</w:t>
      </w:r>
      <w:r w:rsidRPr="001C6C83">
        <w:rPr>
          <w:rFonts w:asciiTheme="minorHAnsi" w:hAnsiTheme="minorHAnsi" w:cs="Arial"/>
          <w:sz w:val="16"/>
          <w:szCs w:val="20"/>
        </w:rPr>
        <w:t xml:space="preserve">. Yet curiously, </w:t>
      </w:r>
      <w:r w:rsidRPr="001C6C83">
        <w:rPr>
          <w:rFonts w:asciiTheme="minorHAnsi" w:hAnsiTheme="minorHAnsi" w:cs="Arial"/>
          <w:szCs w:val="20"/>
          <w:u w:val="single"/>
        </w:rPr>
        <w:t>the U.S. is engaged in both an emotional and physical retreat from the region</w:t>
      </w:r>
      <w:r w:rsidRPr="001C6C83">
        <w:rPr>
          <w:rFonts w:asciiTheme="minorHAnsi" w:hAnsiTheme="minorHAnsi" w:cs="Arial"/>
          <w:sz w:val="16"/>
          <w:szCs w:val="20"/>
        </w:rPr>
        <w:t xml:space="preserve">. Despite rhetoric which suggests an Iran with nuclear weapons is intolerable, it has done nothing to forestall that eventual outcome. Despite the investment in blood and treasure to allow a stable government to emerge in Iraq, the anticipated withdrawal of U.S. forces has prompted President Maliki to travel to Tehran on a regular basis. And despite historic links to Israel that gave the U.S. leverage in the region and a democratic ally, the Obama administration treats Israel as a national security albatross that must be disposed of as soon as possible. As a consequence, </w:t>
      </w:r>
      <w:r w:rsidRPr="001C6C83">
        <w:rPr>
          <w:rFonts w:asciiTheme="minorHAnsi" w:hAnsiTheme="minorHAnsi" w:cs="Arial"/>
          <w:szCs w:val="20"/>
          <w:u w:val="single"/>
        </w:rPr>
        <w:t>the U.S. is perceived in the region as the “weak horse,” the one that is dangerous to ride</w:t>
      </w:r>
      <w:r w:rsidRPr="001C6C83">
        <w:rPr>
          <w:rFonts w:asciiTheme="minorHAnsi" w:hAnsiTheme="minorHAnsi" w:cs="Arial"/>
          <w:sz w:val="16"/>
          <w:szCs w:val="20"/>
        </w:rPr>
        <w:t xml:space="preserve">. </w:t>
      </w:r>
      <w:r w:rsidRPr="001C6C83">
        <w:rPr>
          <w:rFonts w:asciiTheme="minorHAnsi" w:hAnsiTheme="minorHAnsi" w:cs="Arial"/>
          <w:szCs w:val="20"/>
          <w:u w:val="single"/>
        </w:rPr>
        <w:t>In every Middle East capital the words “unreliable and U</w:t>
      </w:r>
      <w:r w:rsidRPr="001C6C83">
        <w:rPr>
          <w:rFonts w:asciiTheme="minorHAnsi" w:hAnsiTheme="minorHAnsi" w:cs="Arial"/>
          <w:sz w:val="16"/>
          <w:szCs w:val="20"/>
        </w:rPr>
        <w:t xml:space="preserve">nited </w:t>
      </w:r>
      <w:r w:rsidRPr="001C6C83">
        <w:rPr>
          <w:rFonts w:asciiTheme="minorHAnsi" w:hAnsiTheme="minorHAnsi" w:cs="Arial"/>
          <w:szCs w:val="20"/>
          <w:u w:val="single"/>
        </w:rPr>
        <w:t>S</w:t>
      </w:r>
      <w:r w:rsidRPr="001C6C83">
        <w:rPr>
          <w:rFonts w:asciiTheme="minorHAnsi" w:hAnsiTheme="minorHAnsi" w:cs="Arial"/>
          <w:sz w:val="16"/>
          <w:szCs w:val="20"/>
        </w:rPr>
        <w:t xml:space="preserve">tates” </w:t>
      </w:r>
      <w:r w:rsidRPr="001C6C83">
        <w:rPr>
          <w:rFonts w:asciiTheme="minorHAnsi" w:hAnsiTheme="minorHAnsi" w:cs="Arial"/>
          <w:szCs w:val="20"/>
          <w:u w:val="single"/>
        </w:rPr>
        <w:t>are linked</w:t>
      </w:r>
      <w:r w:rsidRPr="001C6C83">
        <w:rPr>
          <w:rFonts w:asciiTheme="minorHAnsi" w:hAnsiTheme="minorHAnsi" w:cs="Arial"/>
          <w:sz w:val="16"/>
          <w:szCs w:val="20"/>
        </w:rPr>
        <w:t xml:space="preserve">. Those seeking a moderate course of action are now in a distinct minority. </w:t>
      </w:r>
      <w:r w:rsidRPr="001C6C83">
        <w:rPr>
          <w:rFonts w:asciiTheme="minorHAnsi" w:hAnsiTheme="minorHAnsi" w:cs="Arial"/>
          <w:szCs w:val="20"/>
          <w:highlight w:val="yellow"/>
          <w:u w:val="single"/>
        </w:rPr>
        <w:t>A</w:t>
      </w:r>
      <w:r w:rsidRPr="001C6C83">
        <w:rPr>
          <w:rFonts w:asciiTheme="minorHAnsi" w:hAnsiTheme="minorHAnsi" w:cs="Arial"/>
          <w:szCs w:val="20"/>
          <w:u w:val="single"/>
        </w:rPr>
        <w:t xml:space="preserve"> political </w:t>
      </w:r>
      <w:r w:rsidRPr="001C6C83">
        <w:rPr>
          <w:rFonts w:asciiTheme="minorHAnsi" w:hAnsiTheme="minorHAnsi" w:cs="Arial"/>
          <w:szCs w:val="20"/>
          <w:highlight w:val="yellow"/>
          <w:u w:val="single"/>
        </w:rPr>
        <w:t>vacuum is emerging</w:t>
      </w:r>
      <w:r w:rsidRPr="001C6C83">
        <w:rPr>
          <w:rFonts w:asciiTheme="minorHAnsi" w:hAnsiTheme="minorHAnsi" w:cs="Arial"/>
          <w:szCs w:val="20"/>
          <w:u w:val="single"/>
        </w:rPr>
        <w:t xml:space="preserve">, one that is not sustainable and one </w:t>
      </w:r>
      <w:r w:rsidRPr="001C6C83">
        <w:rPr>
          <w:rFonts w:asciiTheme="minorHAnsi" w:hAnsiTheme="minorHAnsi" w:cs="Arial"/>
          <w:szCs w:val="20"/>
          <w:highlight w:val="yellow"/>
          <w:u w:val="single"/>
        </w:rPr>
        <w:t>the Iranian leadership looks</w:t>
      </w:r>
      <w:r w:rsidRPr="001C6C83">
        <w:rPr>
          <w:rFonts w:asciiTheme="minorHAnsi" w:hAnsiTheme="minorHAnsi" w:cs="Arial"/>
          <w:szCs w:val="20"/>
          <w:u w:val="single"/>
        </w:rPr>
        <w:t xml:space="preserve"> to </w:t>
      </w:r>
      <w:r w:rsidRPr="001C6C83">
        <w:rPr>
          <w:rFonts w:asciiTheme="minorHAnsi" w:hAnsiTheme="minorHAnsi" w:cs="Arial"/>
          <w:szCs w:val="20"/>
          <w:highlight w:val="yellow"/>
          <w:u w:val="single"/>
        </w:rPr>
        <w:t>with</w:t>
      </w:r>
      <w:r w:rsidRPr="001C6C83">
        <w:rPr>
          <w:rFonts w:asciiTheme="minorHAnsi" w:hAnsiTheme="minorHAnsi" w:cs="Arial"/>
          <w:szCs w:val="20"/>
          <w:u w:val="single"/>
        </w:rPr>
        <w:t xml:space="preserve"> </w:t>
      </w:r>
      <w:r w:rsidRPr="001C6C83">
        <w:rPr>
          <w:rFonts w:asciiTheme="minorHAnsi" w:hAnsiTheme="minorHAnsi" w:cs="Arial"/>
          <w:szCs w:val="20"/>
          <w:highlight w:val="yellow"/>
          <w:u w:val="single"/>
        </w:rPr>
        <w:t>imperial exhilaration</w:t>
      </w:r>
      <w:r w:rsidRPr="001C6C83">
        <w:rPr>
          <w:rFonts w:asciiTheme="minorHAnsi" w:hAnsiTheme="minorHAnsi" w:cs="Arial"/>
          <w:sz w:val="16"/>
          <w:szCs w:val="20"/>
        </w:rPr>
        <w:t xml:space="preserve">. It is no longer a question of whether war will occur, but rather when it will occur and where it will break out. </w:t>
      </w:r>
      <w:r w:rsidRPr="001C6C83">
        <w:rPr>
          <w:rFonts w:asciiTheme="minorHAnsi" w:hAnsiTheme="minorHAnsi" w:cs="Arial"/>
          <w:szCs w:val="20"/>
          <w:highlight w:val="yellow"/>
          <w:u w:val="single"/>
        </w:rPr>
        <w:t>There are many triggers</w:t>
      </w:r>
      <w:r w:rsidRPr="001C6C83">
        <w:rPr>
          <w:rFonts w:asciiTheme="minorHAnsi" w:hAnsiTheme="minorHAnsi" w:cs="Arial"/>
          <w:szCs w:val="20"/>
          <w:u w:val="single"/>
        </w:rPr>
        <w:t xml:space="preserve"> to ignite the explosion, </w:t>
      </w:r>
      <w:r w:rsidRPr="001C6C83">
        <w:rPr>
          <w:rFonts w:asciiTheme="minorHAnsi" w:hAnsiTheme="minorHAnsi" w:cs="Arial"/>
          <w:szCs w:val="20"/>
          <w:highlight w:val="yellow"/>
          <w:u w:val="single"/>
        </w:rPr>
        <w:t>but not</w:t>
      </w:r>
      <w:r w:rsidRPr="001C6C83">
        <w:rPr>
          <w:rFonts w:asciiTheme="minorHAnsi" w:hAnsiTheme="minorHAnsi" w:cs="Arial"/>
          <w:szCs w:val="20"/>
          <w:u w:val="single"/>
        </w:rPr>
        <w:t xml:space="preserve"> many </w:t>
      </w:r>
      <w:r w:rsidRPr="001C6C83">
        <w:rPr>
          <w:rFonts w:asciiTheme="minorHAnsi" w:hAnsiTheme="minorHAnsi" w:cs="Arial"/>
          <w:szCs w:val="20"/>
          <w:highlight w:val="yellow"/>
          <w:u w:val="single"/>
        </w:rPr>
        <w:t>scenarios for containment</w:t>
      </w:r>
      <w:r w:rsidRPr="001C6C83">
        <w:rPr>
          <w:rFonts w:asciiTheme="minorHAnsi" w:hAnsiTheme="minorHAnsi" w:cs="Arial"/>
          <w:sz w:val="16"/>
          <w:szCs w:val="20"/>
        </w:rPr>
        <w:t xml:space="preserve">. Could it be a regional war in which Egypt and Saudi Arabia watch from the sidelines, but secretly wish for Israeli victory? Or is this </w:t>
      </w:r>
      <w:proofErr w:type="gramStart"/>
      <w:r w:rsidRPr="001C6C83">
        <w:rPr>
          <w:rFonts w:asciiTheme="minorHAnsi" w:hAnsiTheme="minorHAnsi" w:cs="Arial"/>
          <w:sz w:val="16"/>
          <w:szCs w:val="20"/>
        </w:rPr>
        <w:t>a war in which there aren’t</w:t>
      </w:r>
      <w:proofErr w:type="gramEnd"/>
      <w:r w:rsidRPr="001C6C83">
        <w:rPr>
          <w:rFonts w:asciiTheme="minorHAnsi" w:hAnsiTheme="minorHAnsi" w:cs="Arial"/>
          <w:sz w:val="16"/>
          <w:szCs w:val="20"/>
        </w:rPr>
        <w:t xml:space="preserve"> victors, only devastation? Moreover, should war break out, what does the U.S. do? </w:t>
      </w:r>
      <w:r w:rsidRPr="001C6C83">
        <w:rPr>
          <w:rFonts w:asciiTheme="minorHAnsi" w:hAnsiTheme="minorHAnsi" w:cs="Arial"/>
          <w:szCs w:val="20"/>
          <w:u w:val="single"/>
        </w:rPr>
        <w:t>This is a description far more dire than any in the last century and, even if some believe my view is overly pessimistic, Arab and Jew, Persian and Egyptian, Muslim and Maronite tend to believe in its veracity. That is a truly bad sign</w:t>
      </w:r>
      <w:r w:rsidRPr="001C6C83">
        <w:rPr>
          <w:rFonts w:asciiTheme="minorHAnsi" w:hAnsiTheme="minorHAnsi" w:cs="Arial"/>
          <w:sz w:val="16"/>
          <w:szCs w:val="20"/>
        </w:rPr>
        <w:t>.</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D469AE"/>
    <w:p w:rsidR="001756C2" w:rsidRPr="001C6C83" w:rsidRDefault="001756C2" w:rsidP="00AA0316">
      <w:pPr>
        <w:pStyle w:val="Heading1"/>
        <w:rPr>
          <w:rFonts w:asciiTheme="minorHAnsi" w:hAnsiTheme="minorHAnsi"/>
        </w:rPr>
      </w:pPr>
      <w:r w:rsidRPr="001C6C83">
        <w:rPr>
          <w:rFonts w:asciiTheme="minorHAnsi" w:hAnsiTheme="minorHAnsi"/>
        </w:rPr>
        <w:lastRenderedPageBreak/>
        <w:t xml:space="preserve">**Chemical </w:t>
      </w:r>
      <w:proofErr w:type="gramStart"/>
      <w:r w:rsidRPr="001C6C83">
        <w:rPr>
          <w:rFonts w:asciiTheme="minorHAnsi" w:hAnsiTheme="minorHAnsi"/>
        </w:rPr>
        <w:t>Weapons</w:t>
      </w:r>
      <w:r w:rsidR="004B62D2" w:rsidRPr="001C6C83">
        <w:rPr>
          <w:rFonts w:asciiTheme="minorHAnsi" w:hAnsiTheme="minorHAnsi"/>
        </w:rPr>
        <w:t xml:space="preserve"> !</w:t>
      </w:r>
      <w:proofErr w:type="gramEnd"/>
      <w:r w:rsidRPr="001C6C83">
        <w:rPr>
          <w:rFonts w:asciiTheme="minorHAnsi" w:hAnsiTheme="minorHAnsi"/>
        </w:rPr>
        <w:t>**</w:t>
      </w:r>
      <w:r w:rsidR="003F350D" w:rsidRPr="001C6C83">
        <w:rPr>
          <w:rFonts w:asciiTheme="minorHAnsi" w:hAnsiTheme="minorHAnsi"/>
        </w:rPr>
        <w:t xml:space="preserve"> </w:t>
      </w:r>
    </w:p>
    <w:p w:rsidR="000701A5" w:rsidRPr="001C6C83" w:rsidRDefault="001756C2" w:rsidP="000701A5">
      <w:pPr>
        <w:pStyle w:val="Heading3"/>
        <w:rPr>
          <w:rFonts w:asciiTheme="minorHAnsi" w:hAnsiTheme="minorHAnsi"/>
        </w:rPr>
      </w:pPr>
      <w:r w:rsidRPr="001C6C83">
        <w:rPr>
          <w:rFonts w:asciiTheme="minorHAnsi" w:hAnsiTheme="minorHAnsi"/>
        </w:rPr>
        <w:lastRenderedPageBreak/>
        <w:t xml:space="preserve">1nc Chem Weapons Mod </w:t>
      </w:r>
    </w:p>
    <w:p w:rsidR="000701A5" w:rsidRPr="001C6C83" w:rsidRDefault="000701A5" w:rsidP="000701A5">
      <w:pPr>
        <w:rPr>
          <w:rFonts w:asciiTheme="minorHAnsi" w:hAnsiTheme="minorHAnsi"/>
        </w:rPr>
      </w:pPr>
    </w:p>
    <w:p w:rsidR="000701A5" w:rsidRPr="001C6C83" w:rsidRDefault="000701A5" w:rsidP="000701A5">
      <w:pPr>
        <w:rPr>
          <w:rStyle w:val="StyleStyleBold12pt"/>
          <w:rFonts w:asciiTheme="minorHAnsi" w:hAnsiTheme="minorHAnsi"/>
        </w:rPr>
      </w:pPr>
      <w:r w:rsidRPr="001C6C83">
        <w:rPr>
          <w:rStyle w:val="StyleStyleBold12pt"/>
          <w:rFonts w:asciiTheme="minorHAnsi" w:hAnsiTheme="minorHAnsi"/>
          <w:u w:val="single"/>
        </w:rPr>
        <w:t>All-out</w:t>
      </w:r>
      <w:r w:rsidRPr="001C6C83">
        <w:rPr>
          <w:rStyle w:val="StyleStyleBold12pt"/>
          <w:rFonts w:asciiTheme="minorHAnsi" w:hAnsiTheme="minorHAnsi"/>
        </w:rPr>
        <w:t xml:space="preserve"> U.S. diplomatic effort is vital to prevent widespread chemical weapons use </w:t>
      </w:r>
    </w:p>
    <w:p w:rsidR="000701A5" w:rsidRPr="001C6C83" w:rsidRDefault="000701A5" w:rsidP="000701A5">
      <w:pPr>
        <w:rPr>
          <w:rFonts w:asciiTheme="minorHAnsi" w:hAnsiTheme="minorHAnsi"/>
        </w:rPr>
      </w:pPr>
      <w:r w:rsidRPr="001C6C83">
        <w:rPr>
          <w:rStyle w:val="StyleStyleBold12pt"/>
          <w:rFonts w:asciiTheme="minorHAnsi" w:hAnsiTheme="minorHAnsi"/>
        </w:rPr>
        <w:t>Juul 13</w:t>
      </w:r>
      <w:r w:rsidRPr="001C6C83">
        <w:rPr>
          <w:rFonts w:asciiTheme="minorHAnsi" w:hAnsiTheme="minorHAnsi"/>
        </w:rPr>
        <w:t xml:space="preserve"> (Peter Juul, is a Policy Analyst at the Center for American Progress Action Fund, April 30, 2013, “U.S. Must Launch a Diplomatic Offensive in Syria,” </w:t>
      </w:r>
      <w:hyperlink r:id="rId65" w:history="1">
        <w:r w:rsidRPr="001C6C83">
          <w:rPr>
            <w:rStyle w:val="Hyperlink"/>
            <w:rFonts w:asciiTheme="minorHAnsi" w:hAnsiTheme="minorHAnsi"/>
          </w:rPr>
          <w:t>http://www.usnews.com/debate-club/should-the-obama-administration-do-more-in-syria/us-must-launch-a-diplomatic-offensive-in-syria</w:t>
        </w:r>
      </w:hyperlink>
      <w:r w:rsidRPr="001C6C83">
        <w:rPr>
          <w:rFonts w:asciiTheme="minorHAnsi" w:hAnsiTheme="minorHAnsi"/>
        </w:rPr>
        <w:t>//RM)</w:t>
      </w:r>
    </w:p>
    <w:p w:rsidR="000701A5" w:rsidRPr="001C6C83" w:rsidRDefault="000701A5" w:rsidP="000701A5">
      <w:pPr>
        <w:rPr>
          <w:rStyle w:val="StyleBoldUnderline"/>
          <w:rFonts w:asciiTheme="minorHAnsi" w:hAnsiTheme="minorHAnsi"/>
        </w:rPr>
      </w:pPr>
      <w:r w:rsidRPr="001C6C83">
        <w:rPr>
          <w:rFonts w:asciiTheme="minorHAnsi" w:hAnsiTheme="minorHAnsi"/>
          <w:sz w:val="16"/>
        </w:rPr>
        <w:t>Second, the</w:t>
      </w:r>
      <w:r w:rsidRPr="001C6C83">
        <w:rPr>
          <w:rStyle w:val="StyleBoldUnderline"/>
          <w:rFonts w:asciiTheme="minorHAnsi" w:hAnsiTheme="minorHAnsi"/>
        </w:rPr>
        <w:t xml:space="preserve"> U</w:t>
      </w:r>
      <w:r w:rsidRPr="001C6C83">
        <w:rPr>
          <w:rFonts w:asciiTheme="minorHAnsi" w:hAnsiTheme="minorHAnsi"/>
          <w:sz w:val="16"/>
        </w:rPr>
        <w:t xml:space="preserve">nited </w:t>
      </w:r>
      <w:r w:rsidRPr="001C6C83">
        <w:rPr>
          <w:rStyle w:val="StyleBoldUnderline"/>
          <w:rFonts w:asciiTheme="minorHAnsi" w:hAnsiTheme="minorHAnsi"/>
        </w:rPr>
        <w:t>S</w:t>
      </w:r>
      <w:r w:rsidRPr="001C6C83">
        <w:rPr>
          <w:rFonts w:asciiTheme="minorHAnsi" w:hAnsiTheme="minorHAnsi"/>
          <w:sz w:val="16"/>
        </w:rPr>
        <w:t xml:space="preserve">tates should begin planning with NATO and regional partners to prepare a response in the event of further chemical weapons use by the Assad regime. </w:t>
      </w:r>
      <w:r w:rsidRPr="001C6C83">
        <w:rPr>
          <w:rStyle w:val="StyleBoldUnderline"/>
          <w:rFonts w:asciiTheme="minorHAnsi" w:hAnsiTheme="minorHAnsi"/>
        </w:rPr>
        <w:t>Planning should be accelerated</w:t>
      </w:r>
      <w:r w:rsidRPr="001C6C83">
        <w:rPr>
          <w:rFonts w:asciiTheme="minorHAnsi" w:hAnsiTheme="minorHAnsi"/>
          <w:sz w:val="16"/>
        </w:rPr>
        <w:t xml:space="preserve"> if it is not already under way. </w:t>
      </w:r>
      <w:r w:rsidRPr="001C6C83">
        <w:rPr>
          <w:rStyle w:val="StyleBoldUnderline"/>
          <w:rFonts w:asciiTheme="minorHAnsi" w:hAnsiTheme="minorHAnsi"/>
        </w:rPr>
        <w:t>Action will require precision planning, definitive American leadership and direction and the participation of a broad alliance</w:t>
      </w:r>
      <w:r w:rsidRPr="001C6C83">
        <w:rPr>
          <w:rFonts w:asciiTheme="minorHAnsi" w:hAnsiTheme="minorHAnsi"/>
          <w:sz w:val="16"/>
        </w:rPr>
        <w:t xml:space="preserve"> prepared to preclude any further chemical-weapons use by destroying appropriate military targets, including delivery systems, logistics, and applicable command and control</w:t>
      </w:r>
      <w:r w:rsidRPr="001C6C83">
        <w:rPr>
          <w:rStyle w:val="StyleBoldUnderline"/>
          <w:rFonts w:asciiTheme="minorHAnsi" w:hAnsiTheme="minorHAnsi"/>
        </w:rPr>
        <w:t>. The focus should remain on punishing or preventing chemical weapons use, and avoid involvement in Syria's civil war to the extent possible.</w:t>
      </w:r>
      <w:r w:rsidRPr="001C6C83">
        <w:rPr>
          <w:rStyle w:val="StyleBoldUnderline"/>
          <w:rFonts w:asciiTheme="minorHAnsi" w:hAnsiTheme="minorHAnsi"/>
          <w:b w:val="0"/>
          <w:sz w:val="12"/>
          <w:u w:val="none"/>
        </w:rPr>
        <w:t>¶</w:t>
      </w:r>
      <w:r w:rsidRPr="001C6C83">
        <w:rPr>
          <w:rFonts w:asciiTheme="minorHAnsi" w:hAnsiTheme="minorHAnsi"/>
          <w:sz w:val="16"/>
        </w:rPr>
        <w:t xml:space="preserve"> </w:t>
      </w:r>
      <w:proofErr w:type="gramStart"/>
      <w:r w:rsidRPr="001C6C83">
        <w:rPr>
          <w:rFonts w:asciiTheme="minorHAnsi" w:hAnsiTheme="minorHAnsi"/>
          <w:sz w:val="16"/>
        </w:rPr>
        <w:t>Finally</w:t>
      </w:r>
      <w:proofErr w:type="gramEnd"/>
      <w:r w:rsidRPr="001C6C83">
        <w:rPr>
          <w:rFonts w:asciiTheme="minorHAnsi" w:hAnsiTheme="minorHAnsi"/>
          <w:sz w:val="16"/>
        </w:rPr>
        <w:t>, the United States should push for NATO to plan a major humanitarian relief mission for Syrian refugees in Jordan.</w:t>
      </w:r>
      <w:r w:rsidRPr="001C6C83">
        <w:rPr>
          <w:rStyle w:val="StyleBoldUnderline"/>
          <w:rFonts w:asciiTheme="minorHAnsi" w:hAnsiTheme="minorHAnsi"/>
        </w:rPr>
        <w:t xml:space="preserve"> That country is already starting to show the social and economic strains of hosting half a million Syrian refugees,</w:t>
      </w:r>
      <w:r w:rsidRPr="001C6C83">
        <w:rPr>
          <w:rFonts w:asciiTheme="minorHAnsi" w:hAnsiTheme="minorHAnsi"/>
          <w:sz w:val="16"/>
        </w:rPr>
        <w:t xml:space="preserve"> and NATO should be ready to help relieve these strains with a major multinational military relief effort that would involve the alliance's airlift, ground transportation, medical assistance, and security capabilities.</w:t>
      </w:r>
      <w:r w:rsidRPr="001C6C83">
        <w:rPr>
          <w:rFonts w:asciiTheme="minorHAnsi" w:hAnsiTheme="minorHAnsi"/>
          <w:sz w:val="12"/>
        </w:rPr>
        <w:t>¶</w:t>
      </w:r>
      <w:r w:rsidRPr="001C6C83">
        <w:rPr>
          <w:rFonts w:asciiTheme="minorHAnsi" w:hAnsiTheme="minorHAnsi"/>
          <w:sz w:val="16"/>
        </w:rPr>
        <w:t xml:space="preserve"> The Assad regime's likely use of chemical weapons reinforces the fact that there are no good policy options in Syria. However, </w:t>
      </w:r>
      <w:r w:rsidRPr="001C6C83">
        <w:rPr>
          <w:rStyle w:val="StyleBoldUnderline"/>
          <w:rFonts w:asciiTheme="minorHAnsi" w:hAnsiTheme="minorHAnsi"/>
        </w:rPr>
        <w:t>the United States can take important steps forward by making an all-out diplomatic effort in the U.N. Security Council to further investigate the regime's likely chemical weapons use and solidifying and accelerating NATO planning on relevant issues.</w:t>
      </w:r>
    </w:p>
    <w:p w:rsidR="005340E5" w:rsidRPr="001C6C83" w:rsidRDefault="005340E5" w:rsidP="000701A5">
      <w:pPr>
        <w:rPr>
          <w:rStyle w:val="StyleBoldUnderline"/>
          <w:rFonts w:asciiTheme="minorHAnsi" w:hAnsiTheme="minorHAnsi"/>
        </w:rPr>
      </w:pPr>
    </w:p>
    <w:p w:rsidR="001756C2" w:rsidRPr="001C6C83" w:rsidRDefault="001756C2" w:rsidP="001756C2">
      <w:pPr>
        <w:pStyle w:val="Heading4"/>
        <w:rPr>
          <w:rStyle w:val="StyleBoldUnderline"/>
          <w:rFonts w:asciiTheme="minorHAnsi" w:hAnsiTheme="minorHAnsi"/>
          <w:b/>
          <w:u w:val="none"/>
        </w:rPr>
      </w:pPr>
      <w:r w:rsidRPr="001C6C83">
        <w:rPr>
          <w:rStyle w:val="StyleBoldUnderline"/>
          <w:rFonts w:asciiTheme="minorHAnsi" w:hAnsiTheme="minorHAnsi"/>
          <w:b/>
          <w:u w:val="none"/>
        </w:rPr>
        <w:t>Chemical warfare leads to extinction</w:t>
      </w:r>
    </w:p>
    <w:p w:rsidR="001756C2" w:rsidRPr="001C6C83" w:rsidRDefault="001756C2" w:rsidP="001756C2">
      <w:pPr>
        <w:rPr>
          <w:rStyle w:val="StyleBoldUnderline"/>
          <w:rFonts w:asciiTheme="minorHAnsi" w:hAnsiTheme="minorHAnsi"/>
          <w:b w:val="0"/>
          <w:u w:val="none"/>
        </w:rPr>
      </w:pPr>
      <w:r w:rsidRPr="001C6C83">
        <w:rPr>
          <w:rStyle w:val="StyleBoldUnderline"/>
          <w:rFonts w:asciiTheme="minorHAnsi" w:hAnsiTheme="minorHAnsi"/>
          <w:b w:val="0"/>
          <w:u w:val="none"/>
        </w:rPr>
        <w:t>Dartmouth Undergraduate of Science 5/22/2009 (Founded in 1998, the Dartmouth Undergraduate Journal of Science aims to increase scientific awareness within the Dartmouth community by providing an interdisciplinary forum for sharing undergraduate research and enriching scientific knowledge, “Human Extinction: The Uncertainty of Our Fate”, http://dujs.dartmouth.edu/spring-2009/human-extinction-the-uncertainty-of-our-fate#.UcyTn8pFUoy)</w:t>
      </w:r>
    </w:p>
    <w:p w:rsidR="001756C2" w:rsidRPr="001C6C83" w:rsidRDefault="001756C2" w:rsidP="001756C2">
      <w:pPr>
        <w:rPr>
          <w:rFonts w:asciiTheme="minorHAnsi" w:hAnsiTheme="minorHAnsi"/>
          <w:sz w:val="16"/>
        </w:rPr>
      </w:pPr>
      <w:r w:rsidRPr="001C6C83">
        <w:rPr>
          <w:rStyle w:val="StyleBoldUnderline"/>
          <w:rFonts w:asciiTheme="minorHAnsi" w:hAnsiTheme="minorHAnsi"/>
        </w:rPr>
        <w:t>Another possibility is the death of mankind at the hands of its own weapons. One threat lies in the use of weapons of mass destruction, internationally referred to as CBRN (Chemical, Biological, Radiological, and Nuclear) warfare. Chemical warfare revolves around the use of toxic, non-living agents</w:t>
      </w:r>
      <w:r w:rsidRPr="001C6C83">
        <w:rPr>
          <w:rFonts w:asciiTheme="minorHAnsi" w:hAnsiTheme="minorHAnsi"/>
          <w:sz w:val="16"/>
        </w:rPr>
        <w:t xml:space="preserve"> (mustard, cyanides), while biological warfare involves the use of living organisms and/or toxins that they produce (anthrax, botulinum toxin) (20). Though </w:t>
      </w:r>
      <w:r w:rsidRPr="001C6C83">
        <w:rPr>
          <w:rStyle w:val="StyleBoldUnderline"/>
          <w:rFonts w:asciiTheme="minorHAnsi" w:hAnsiTheme="minorHAnsi"/>
        </w:rPr>
        <w:t>both could potentially bring about human extinction, radiological and nuclear warfare have been referred to most often when considering a potential “Doomsday Machine/Device.”</w:t>
      </w:r>
      <w:r w:rsidRPr="001C6C83">
        <w:rPr>
          <w:rStyle w:val="StyleBoldUnderline"/>
          <w:rFonts w:asciiTheme="minorHAnsi" w:hAnsiTheme="minorHAnsi"/>
          <w:sz w:val="12"/>
        </w:rPr>
        <w:t>¶</w:t>
      </w:r>
      <w:r w:rsidRPr="001C6C83">
        <w:rPr>
          <w:rFonts w:asciiTheme="minorHAnsi" w:hAnsiTheme="minorHAnsi"/>
          <w:sz w:val="12"/>
        </w:rPr>
        <w:t xml:space="preserve"> </w:t>
      </w:r>
      <w:proofErr w:type="gramStart"/>
      <w:r w:rsidRPr="001C6C83">
        <w:rPr>
          <w:rFonts w:asciiTheme="minorHAnsi" w:hAnsiTheme="minorHAnsi"/>
          <w:sz w:val="16"/>
        </w:rPr>
        <w:t>Two</w:t>
      </w:r>
      <w:proofErr w:type="gramEnd"/>
      <w:r w:rsidRPr="001C6C83">
        <w:rPr>
          <w:rFonts w:asciiTheme="minorHAnsi" w:hAnsiTheme="minorHAnsi"/>
          <w:sz w:val="16"/>
        </w:rPr>
        <w:t xml:space="preserve"> prominent candidates for the Doomsday Machine have emerged over the last 60 years. First was the “dead hand,” a rumored underground Soviet monitoring system whose central computer Perimetr would have facilitated the automated detonation of an extensive nuclear weapons network, had the Soviet Union come under attack during the Cold War (21). Though constructed in the 1970s, dead hand is still armed and operational, according to a 2007 article in the New York Times, and has been declared a possible Doomsday Machine (22). </w:t>
      </w:r>
      <w:r w:rsidRPr="001C6C83">
        <w:rPr>
          <w:rFonts w:asciiTheme="minorHAnsi" w:hAnsiTheme="minorHAnsi"/>
          <w:sz w:val="12"/>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other contender is the theoretical cobalt bomb. Essentially, the cobalt bomb is an atomic bomb covered in cobalt-59. When bombarded with neutrons, the outer shell of cobalt-59 is converted into the highly radioactive isotope cobalt-60. Cobalt-60, as opposed to other radioactive isotopes, has a relatively long half-life of 5.3 years that would cause the deleterious effects of a cobalt bomb’s radiation to be both long-lasting and global if properly dispersed – a surefire recipe for global extinction (23). </w:t>
      </w:r>
      <w:r w:rsidRPr="001C6C83">
        <w:rPr>
          <w:rFonts w:asciiTheme="minorHAnsi" w:hAnsiTheme="minorHAnsi"/>
          <w:sz w:val="12"/>
        </w:rPr>
        <w:t xml:space="preserve">¶ </w:t>
      </w:r>
      <w:r w:rsidRPr="001C6C83">
        <w:rPr>
          <w:rFonts w:asciiTheme="minorHAnsi" w:hAnsiTheme="minorHAnsi"/>
          <w:sz w:val="16"/>
        </w:rPr>
        <w:t xml:space="preserve">Thus, while the subject of a man-made human apocalypse seems like the stuff of science fiction, it may not be so farfetched. However, for obvious reasons, it is also fair to say that </w:t>
      </w:r>
      <w:proofErr w:type="gramStart"/>
      <w:r w:rsidRPr="001C6C83">
        <w:rPr>
          <w:rFonts w:asciiTheme="minorHAnsi" w:hAnsiTheme="minorHAnsi"/>
          <w:sz w:val="16"/>
        </w:rPr>
        <w:t>these</w:t>
      </w:r>
      <w:proofErr w:type="gramEnd"/>
      <w:r w:rsidRPr="001C6C83">
        <w:rPr>
          <w:rFonts w:asciiTheme="minorHAnsi" w:hAnsiTheme="minorHAnsi"/>
          <w:sz w:val="16"/>
        </w:rPr>
        <w:t xml:space="preserve"> potential planet-enders have yet to be successfully tested or implemented. </w:t>
      </w:r>
    </w:p>
    <w:p w:rsidR="001756C2" w:rsidRPr="001C6C83" w:rsidRDefault="001756C2" w:rsidP="000701A5">
      <w:pPr>
        <w:rPr>
          <w:rStyle w:val="StyleBoldUnderline"/>
          <w:rFonts w:asciiTheme="minorHAnsi" w:hAnsiTheme="minorHAnsi"/>
        </w:rPr>
      </w:pPr>
    </w:p>
    <w:p w:rsidR="002C20DC" w:rsidRPr="001C6C83" w:rsidRDefault="002C20DC" w:rsidP="002C20DC">
      <w:pPr>
        <w:pStyle w:val="Heading3"/>
        <w:rPr>
          <w:rFonts w:asciiTheme="minorHAnsi" w:hAnsiTheme="minorHAnsi"/>
        </w:rPr>
      </w:pPr>
      <w:r w:rsidRPr="001C6C83">
        <w:rPr>
          <w:rFonts w:asciiTheme="minorHAnsi" w:hAnsiTheme="minorHAnsi"/>
        </w:rPr>
        <w:lastRenderedPageBreak/>
        <w:t xml:space="preserve">2nc Israel Mod </w:t>
      </w:r>
    </w:p>
    <w:p w:rsidR="002C20DC" w:rsidRPr="001C6C83" w:rsidRDefault="002C20DC" w:rsidP="002C20DC">
      <w:pPr>
        <w:pStyle w:val="tag"/>
        <w:rPr>
          <w:rFonts w:asciiTheme="minorHAnsi" w:hAnsiTheme="minorHAnsi"/>
        </w:rPr>
      </w:pPr>
      <w:r w:rsidRPr="001C6C83">
        <w:rPr>
          <w:rFonts w:asciiTheme="minorHAnsi" w:hAnsiTheme="minorHAnsi"/>
        </w:rPr>
        <w:t xml:space="preserve">Syria CW use = Israeli retal </w:t>
      </w:r>
    </w:p>
    <w:p w:rsidR="002C20DC" w:rsidRPr="001C6C83" w:rsidRDefault="002C20DC" w:rsidP="002C20DC">
      <w:pPr>
        <w:pStyle w:val="tag"/>
        <w:rPr>
          <w:rFonts w:asciiTheme="minorHAnsi" w:hAnsiTheme="minorHAnsi"/>
        </w:rPr>
      </w:pPr>
      <w:r w:rsidRPr="001C6C83">
        <w:rPr>
          <w:rFonts w:asciiTheme="minorHAnsi" w:hAnsiTheme="minorHAnsi"/>
          <w:highlight w:val="yellow"/>
        </w:rPr>
        <w:t>Lindsey, 7</w:t>
      </w:r>
    </w:p>
    <w:p w:rsidR="002C20DC" w:rsidRPr="001C6C83" w:rsidRDefault="002C20DC" w:rsidP="002C20DC">
      <w:pPr>
        <w:rPr>
          <w:rFonts w:asciiTheme="minorHAnsi" w:hAnsiTheme="minorHAnsi"/>
          <w:sz w:val="16"/>
        </w:rPr>
      </w:pPr>
      <w:r w:rsidRPr="001C6C83">
        <w:rPr>
          <w:rFonts w:asciiTheme="minorHAnsi" w:hAnsiTheme="minorHAnsi"/>
          <w:sz w:val="16"/>
        </w:rPr>
        <w:t xml:space="preserve">[Hal, “The Sampson Option” World Net Daily, July 14, 2007, </w:t>
      </w:r>
      <w:hyperlink r:id="rId66" w:history="1">
        <w:r w:rsidRPr="001C6C83">
          <w:rPr>
            <w:rStyle w:val="Hyperlink"/>
            <w:rFonts w:asciiTheme="minorHAnsi" w:hAnsiTheme="minorHAnsi"/>
            <w:sz w:val="16"/>
          </w:rPr>
          <w:t>http://www.worldnetdaily.com/news/article.asp?ARTICLE_ID=56663</w:t>
        </w:r>
      </w:hyperlink>
      <w:r w:rsidRPr="001C6C83">
        <w:rPr>
          <w:rFonts w:asciiTheme="minorHAnsi" w:hAnsiTheme="minorHAnsi"/>
          <w:sz w:val="16"/>
        </w:rPr>
        <w:t xml:space="preserve">] </w:t>
      </w:r>
    </w:p>
    <w:p w:rsidR="002C20DC" w:rsidRPr="001C6C83" w:rsidRDefault="002C20DC" w:rsidP="002C20DC">
      <w:pPr>
        <w:pStyle w:val="card"/>
        <w:ind w:left="0"/>
        <w:rPr>
          <w:rFonts w:asciiTheme="minorHAnsi" w:hAnsiTheme="minorHAnsi"/>
          <w:sz w:val="16"/>
        </w:rPr>
      </w:pPr>
    </w:p>
    <w:p w:rsidR="002C20DC" w:rsidRPr="001C6C83" w:rsidRDefault="002C20DC" w:rsidP="002C20DC">
      <w:pPr>
        <w:pStyle w:val="card"/>
        <w:ind w:left="0"/>
        <w:rPr>
          <w:rFonts w:asciiTheme="minorHAnsi" w:hAnsiTheme="minorHAnsi"/>
          <w:sz w:val="16"/>
          <w:bdr w:val="single" w:sz="4" w:space="0" w:color="auto"/>
        </w:rPr>
      </w:pPr>
      <w:r w:rsidRPr="001C6C83">
        <w:rPr>
          <w:rFonts w:asciiTheme="minorHAnsi" w:hAnsiTheme="minorHAnsi"/>
          <w:sz w:val="16"/>
        </w:rPr>
        <w:t xml:space="preserve"> </w:t>
      </w:r>
      <w:proofErr w:type="gramStart"/>
      <w:r w:rsidRPr="001C6C83">
        <w:rPr>
          <w:rStyle w:val="BoldUnderlineChar"/>
          <w:rFonts w:asciiTheme="minorHAnsi" w:hAnsiTheme="minorHAnsi"/>
        </w:rPr>
        <w:t xml:space="preserve">Syria </w:t>
      </w:r>
      <w:r w:rsidRPr="001C6C83">
        <w:rPr>
          <w:rFonts w:asciiTheme="minorHAnsi" w:hAnsiTheme="minorHAnsi"/>
          <w:sz w:val="16"/>
        </w:rPr>
        <w:t xml:space="preserve">recently </w:t>
      </w:r>
      <w:r w:rsidRPr="001C6C83">
        <w:rPr>
          <w:rStyle w:val="BoldUnderlineChar"/>
          <w:rFonts w:asciiTheme="minorHAnsi" w:hAnsiTheme="minorHAnsi"/>
        </w:rPr>
        <w:t>test-fired two Scud-D</w:t>
      </w:r>
      <w:r w:rsidRPr="001C6C83">
        <w:rPr>
          <w:rFonts w:asciiTheme="minorHAnsi" w:hAnsiTheme="minorHAnsi"/>
          <w:sz w:val="16"/>
        </w:rPr>
        <w:t xml:space="preserve"> surface-to-surface missiles </w:t>
      </w:r>
      <w:r w:rsidRPr="001C6C83">
        <w:rPr>
          <w:rStyle w:val="BoldUnderlineChar"/>
          <w:rFonts w:asciiTheme="minorHAnsi" w:hAnsiTheme="minorHAnsi"/>
        </w:rPr>
        <w:t>that have a range of about 250 miles.</w:t>
      </w:r>
      <w:proofErr w:type="gramEnd"/>
      <w:r w:rsidRPr="001C6C83">
        <w:rPr>
          <w:rStyle w:val="BoldUnderlineChar"/>
          <w:rFonts w:asciiTheme="minorHAnsi" w:hAnsiTheme="minorHAnsi"/>
        </w:rPr>
        <w:t xml:space="preserve"> This puts virtually all of </w:t>
      </w:r>
      <w:smartTag w:uri="urn:schemas-microsoft-com:office:smarttags" w:element="place">
        <w:smartTag w:uri="urn:schemas-microsoft-com:office:smarttags" w:element="country-region">
          <w:r w:rsidRPr="001C6C83">
            <w:rPr>
              <w:rStyle w:val="BoldUnderlineChar"/>
              <w:rFonts w:asciiTheme="minorHAnsi" w:hAnsiTheme="minorHAnsi"/>
            </w:rPr>
            <w:t>Israel</w:t>
          </w:r>
        </w:smartTag>
      </w:smartTag>
      <w:r w:rsidRPr="001C6C83">
        <w:rPr>
          <w:rStyle w:val="BoldUnderlineChar"/>
          <w:rFonts w:asciiTheme="minorHAnsi" w:hAnsiTheme="minorHAnsi"/>
        </w:rPr>
        <w:t>'s population centers within range.</w:t>
      </w:r>
      <w:r w:rsidRPr="001C6C83">
        <w:rPr>
          <w:rFonts w:asciiTheme="minorHAnsi" w:hAnsiTheme="minorHAnsi"/>
          <w:sz w:val="16"/>
        </w:rPr>
        <w:t xml:space="preserve"> Analysts say the planned Iranian arms shipment to </w:t>
      </w:r>
      <w:smartTag w:uri="urn:schemas-microsoft-com:office:smarttags" w:element="place">
        <w:smartTag w:uri="urn:schemas-microsoft-com:office:smarttags" w:element="country-region">
          <w:r w:rsidRPr="001C6C83">
            <w:rPr>
              <w:rFonts w:asciiTheme="minorHAnsi" w:hAnsiTheme="minorHAnsi"/>
              <w:sz w:val="16"/>
            </w:rPr>
            <w:t>Syria</w:t>
          </w:r>
        </w:smartTag>
      </w:smartTag>
      <w:r w:rsidRPr="001C6C83">
        <w:rPr>
          <w:rFonts w:asciiTheme="minorHAnsi" w:hAnsiTheme="minorHAnsi"/>
          <w:sz w:val="16"/>
        </w:rPr>
        <w:t xml:space="preserve"> may be coordinated with the delivery of advanced Russian fighter jets.  </w:t>
      </w:r>
      <w:r w:rsidRPr="001C6C83">
        <w:rPr>
          <w:rStyle w:val="BoldUnderlineChar"/>
          <w:rFonts w:asciiTheme="minorHAnsi" w:hAnsiTheme="minorHAnsi"/>
          <w:highlight w:val="yellow"/>
        </w:rPr>
        <w:t>Syria is</w:t>
      </w:r>
      <w:r w:rsidRPr="001C6C83">
        <w:rPr>
          <w:rStyle w:val="BoldUnderlineChar"/>
          <w:rFonts w:asciiTheme="minorHAnsi" w:hAnsiTheme="minorHAnsi"/>
        </w:rPr>
        <w:t xml:space="preserve"> also known to be </w:t>
      </w:r>
      <w:r w:rsidRPr="001C6C83">
        <w:rPr>
          <w:rStyle w:val="BoldUnderlineChar"/>
          <w:rFonts w:asciiTheme="minorHAnsi" w:hAnsiTheme="minorHAnsi"/>
          <w:highlight w:val="yellow"/>
        </w:rPr>
        <w:t>producing</w:t>
      </w:r>
      <w:r w:rsidRPr="001C6C83">
        <w:rPr>
          <w:rStyle w:val="BoldUnderlineChar"/>
          <w:rFonts w:asciiTheme="minorHAnsi" w:hAnsiTheme="minorHAnsi"/>
        </w:rPr>
        <w:t xml:space="preserve"> non-conventional warheads, including</w:t>
      </w:r>
      <w:r w:rsidRPr="001C6C83">
        <w:rPr>
          <w:rFonts w:asciiTheme="minorHAnsi" w:hAnsiTheme="minorHAnsi"/>
          <w:sz w:val="16"/>
        </w:rPr>
        <w:t xml:space="preserve"> those containing </w:t>
      </w:r>
      <w:r w:rsidRPr="001C6C83">
        <w:rPr>
          <w:rStyle w:val="BoldUnderlineChar"/>
          <w:rFonts w:asciiTheme="minorHAnsi" w:hAnsiTheme="minorHAnsi"/>
          <w:highlight w:val="yellow"/>
        </w:rPr>
        <w:t>V-X gas</w:t>
      </w:r>
      <w:r w:rsidRPr="001C6C83">
        <w:rPr>
          <w:rStyle w:val="BoldUnderlineChar"/>
          <w:rFonts w:asciiTheme="minorHAnsi" w:hAnsiTheme="minorHAnsi"/>
        </w:rPr>
        <w:t xml:space="preserve"> for delivery via the new longer range and more accurate Scuds</w:t>
      </w:r>
      <w:r w:rsidRPr="001C6C83">
        <w:rPr>
          <w:rFonts w:asciiTheme="minorHAnsi" w:hAnsiTheme="minorHAnsi"/>
          <w:sz w:val="16"/>
        </w:rPr>
        <w:t xml:space="preserve">. All </w:t>
      </w:r>
      <w:smartTag w:uri="urn:schemas-microsoft-com:office:smarttags" w:element="place">
        <w:smartTag w:uri="urn:schemas-microsoft-com:office:smarttags" w:element="country-region">
          <w:r w:rsidRPr="001C6C83">
            <w:rPr>
              <w:rFonts w:asciiTheme="minorHAnsi" w:hAnsiTheme="minorHAnsi"/>
              <w:sz w:val="16"/>
            </w:rPr>
            <w:t>Israel</w:t>
          </w:r>
        </w:smartTag>
      </w:smartTag>
      <w:r w:rsidRPr="001C6C83">
        <w:rPr>
          <w:rFonts w:asciiTheme="minorHAnsi" w:hAnsiTheme="minorHAnsi"/>
          <w:sz w:val="16"/>
        </w:rPr>
        <w:t xml:space="preserve">'s cities are within range of these missiles. Most of them can be reached in less than three minutes. </w:t>
      </w:r>
      <w:smartTag w:uri="urn:schemas-microsoft-com:office:smarttags" w:element="country-region">
        <w:r w:rsidRPr="001C6C83">
          <w:rPr>
            <w:rStyle w:val="BoldUnderlineChar"/>
            <w:rFonts w:asciiTheme="minorHAnsi" w:hAnsiTheme="minorHAnsi"/>
          </w:rPr>
          <w:t>Syria</w:t>
        </w:r>
      </w:smartTag>
      <w:r w:rsidRPr="001C6C83">
        <w:rPr>
          <w:rStyle w:val="BoldUnderlineChar"/>
          <w:rFonts w:asciiTheme="minorHAnsi" w:hAnsiTheme="minorHAnsi"/>
        </w:rPr>
        <w:t xml:space="preserve"> is gambling that </w:t>
      </w:r>
      <w:smartTag w:uri="urn:schemas-microsoft-com:office:smarttags" w:element="country-region">
        <w:r w:rsidRPr="001C6C83">
          <w:rPr>
            <w:rStyle w:val="BoldUnderlineChar"/>
            <w:rFonts w:asciiTheme="minorHAnsi" w:hAnsiTheme="minorHAnsi"/>
          </w:rPr>
          <w:t>Israel</w:t>
        </w:r>
      </w:smartTag>
      <w:r w:rsidRPr="001C6C83">
        <w:rPr>
          <w:rStyle w:val="BoldUnderlineChar"/>
          <w:rFonts w:asciiTheme="minorHAnsi" w:hAnsiTheme="minorHAnsi"/>
        </w:rPr>
        <w:t xml:space="preserve">'s performance in the Hezbollah war of June 2006 means that it has seen all </w:t>
      </w:r>
      <w:smartTag w:uri="urn:schemas-microsoft-com:office:smarttags" w:element="place">
        <w:smartTag w:uri="urn:schemas-microsoft-com:office:smarttags" w:element="country-region">
          <w:r w:rsidRPr="001C6C83">
            <w:rPr>
              <w:rStyle w:val="BoldUnderlineChar"/>
              <w:rFonts w:asciiTheme="minorHAnsi" w:hAnsiTheme="minorHAnsi"/>
            </w:rPr>
            <w:t>Israel</w:t>
          </w:r>
        </w:smartTag>
      </w:smartTag>
      <w:r w:rsidRPr="001C6C83">
        <w:rPr>
          <w:rStyle w:val="BoldUnderlineChar"/>
          <w:rFonts w:asciiTheme="minorHAnsi" w:hAnsiTheme="minorHAnsi"/>
        </w:rPr>
        <w:t xml:space="preserve"> has to offer. </w:t>
      </w:r>
      <w:r w:rsidRPr="001C6C83">
        <w:rPr>
          <w:rFonts w:asciiTheme="minorHAnsi" w:hAnsiTheme="minorHAnsi"/>
          <w:sz w:val="16"/>
        </w:rPr>
        <w:t xml:space="preserve"> Apparently, Bashar Assad now believes </w:t>
      </w:r>
      <w:smartTag w:uri="urn:schemas-microsoft-com:office:smarttags" w:element="place">
        <w:smartTag w:uri="urn:schemas-microsoft-com:office:smarttags" w:element="country-region">
          <w:r w:rsidRPr="001C6C83">
            <w:rPr>
              <w:rFonts w:asciiTheme="minorHAnsi" w:hAnsiTheme="minorHAnsi"/>
              <w:sz w:val="16"/>
            </w:rPr>
            <w:t>Israel</w:t>
          </w:r>
        </w:smartTag>
      </w:smartTag>
      <w:r w:rsidRPr="001C6C83">
        <w:rPr>
          <w:rFonts w:asciiTheme="minorHAnsi" w:hAnsiTheme="minorHAnsi"/>
          <w:sz w:val="16"/>
        </w:rPr>
        <w:t xml:space="preserve"> can be beaten.</w:t>
      </w:r>
      <w:r w:rsidRPr="001C6C83">
        <w:rPr>
          <w:rStyle w:val="StyleBoldUnderline12ptChar"/>
          <w:rFonts w:asciiTheme="minorHAnsi" w:hAnsiTheme="minorHAnsi"/>
        </w:rPr>
        <w:t xml:space="preserve"> Assad is </w:t>
      </w:r>
      <w:r w:rsidRPr="001C6C83">
        <w:rPr>
          <w:rStyle w:val="BoldUnderlineChar"/>
          <w:rFonts w:asciiTheme="minorHAnsi" w:hAnsiTheme="minorHAnsi"/>
        </w:rPr>
        <w:t xml:space="preserve">miscalculating. </w:t>
      </w:r>
      <w:r w:rsidRPr="001C6C83">
        <w:rPr>
          <w:rStyle w:val="BoldUnderlineChar"/>
          <w:rFonts w:asciiTheme="minorHAnsi" w:hAnsiTheme="minorHAnsi"/>
          <w:highlight w:val="yellow"/>
        </w:rPr>
        <w:t xml:space="preserve">In the event </w:t>
      </w:r>
      <w:smartTag w:uri="urn:schemas-microsoft-com:office:smarttags" w:element="country-region">
        <w:r w:rsidRPr="001C6C83">
          <w:rPr>
            <w:rStyle w:val="BoldUnderlineChar"/>
            <w:rFonts w:asciiTheme="minorHAnsi" w:hAnsiTheme="minorHAnsi"/>
            <w:highlight w:val="yellow"/>
          </w:rPr>
          <w:t>Syria</w:t>
        </w:r>
      </w:smartTag>
      <w:r w:rsidRPr="001C6C83">
        <w:rPr>
          <w:rStyle w:val="BoldUnderlineChar"/>
          <w:rFonts w:asciiTheme="minorHAnsi" w:hAnsiTheme="minorHAnsi"/>
          <w:highlight w:val="yellow"/>
        </w:rPr>
        <w:t xml:space="preserve"> launches a gas attack on </w:t>
      </w:r>
      <w:smartTag w:uri="urn:schemas-microsoft-com:office:smarttags" w:element="country-region">
        <w:r w:rsidRPr="001C6C83">
          <w:rPr>
            <w:rStyle w:val="BoldUnderlineChar"/>
            <w:rFonts w:asciiTheme="minorHAnsi" w:hAnsiTheme="minorHAnsi"/>
            <w:highlight w:val="yellow"/>
          </w:rPr>
          <w:t>Israel</w:t>
        </w:r>
      </w:smartTag>
      <w:r w:rsidRPr="001C6C83">
        <w:rPr>
          <w:rStyle w:val="BoldUnderlineChar"/>
          <w:rFonts w:asciiTheme="minorHAnsi" w:hAnsiTheme="minorHAnsi"/>
          <w:highlight w:val="yellow"/>
        </w:rPr>
        <w:t xml:space="preserve">, it's a </w:t>
      </w:r>
      <w:r w:rsidRPr="001C6C83">
        <w:rPr>
          <w:rStyle w:val="StyleBoldUnderline12ptChar"/>
          <w:rFonts w:asciiTheme="minorHAnsi" w:hAnsiTheme="minorHAnsi"/>
          <w:highlight w:val="yellow"/>
        </w:rPr>
        <w:t>virtual certainty</w:t>
      </w:r>
      <w:r w:rsidRPr="001C6C83">
        <w:rPr>
          <w:rStyle w:val="BoldUnderlineChar"/>
          <w:rFonts w:asciiTheme="minorHAnsi" w:hAnsiTheme="minorHAnsi"/>
          <w:highlight w:val="yellow"/>
        </w:rPr>
        <w:t xml:space="preserve"> that </w:t>
      </w:r>
      <w:smartTag w:uri="urn:schemas-microsoft-com:office:smarttags" w:element="place">
        <w:smartTag w:uri="urn:schemas-microsoft-com:office:smarttags" w:element="City">
          <w:r w:rsidRPr="001C6C83">
            <w:rPr>
              <w:rStyle w:val="BoldUnderlineChar"/>
              <w:rFonts w:asciiTheme="minorHAnsi" w:hAnsiTheme="minorHAnsi"/>
              <w:highlight w:val="yellow"/>
            </w:rPr>
            <w:t>Damascus</w:t>
          </w:r>
        </w:smartTag>
      </w:smartTag>
      <w:r w:rsidRPr="001C6C83">
        <w:rPr>
          <w:rStyle w:val="BoldUnderlineChar"/>
          <w:rFonts w:asciiTheme="minorHAnsi" w:hAnsiTheme="minorHAnsi"/>
          <w:highlight w:val="yellow"/>
        </w:rPr>
        <w:t xml:space="preserve"> would be </w:t>
      </w:r>
      <w:r w:rsidRPr="001C6C83">
        <w:rPr>
          <w:rStyle w:val="StyleBoldUnderline12ptChar"/>
          <w:rFonts w:asciiTheme="minorHAnsi" w:hAnsiTheme="minorHAnsi"/>
          <w:highlight w:val="yellow"/>
          <w:bdr w:val="single" w:sz="4" w:space="0" w:color="auto"/>
        </w:rPr>
        <w:t>instantly obliterated</w:t>
      </w:r>
      <w:r w:rsidRPr="001C6C83">
        <w:rPr>
          <w:rStyle w:val="BoldUnderlineChar"/>
          <w:rFonts w:asciiTheme="minorHAnsi" w:hAnsiTheme="minorHAnsi"/>
          <w:highlight w:val="yellow"/>
        </w:rPr>
        <w:t xml:space="preserve"> by Israeli </w:t>
      </w:r>
      <w:r w:rsidRPr="001C6C83">
        <w:rPr>
          <w:rStyle w:val="StyleBoldUnderline12ptChar"/>
          <w:rFonts w:asciiTheme="minorHAnsi" w:hAnsiTheme="minorHAnsi"/>
          <w:highlight w:val="yellow"/>
        </w:rPr>
        <w:t>nuclear weapons</w:t>
      </w:r>
      <w:r w:rsidRPr="001C6C83">
        <w:rPr>
          <w:rStyle w:val="BoldUnderlineChar"/>
          <w:rFonts w:asciiTheme="minorHAnsi" w:hAnsiTheme="minorHAnsi"/>
          <w:highlight w:val="yellow"/>
        </w:rPr>
        <w:t>.</w:t>
      </w:r>
      <w:r w:rsidRPr="001C6C83">
        <w:rPr>
          <w:rFonts w:asciiTheme="minorHAnsi" w:hAnsiTheme="minorHAnsi"/>
          <w:sz w:val="16"/>
        </w:rPr>
        <w:t xml:space="preserve">  The thought of being gassed evokes a visceral response among </w:t>
      </w:r>
      <w:smartTag w:uri="urn:schemas-microsoft-com:office:smarttags" w:element="country-region">
        <w:r w:rsidRPr="001C6C83">
          <w:rPr>
            <w:rFonts w:asciiTheme="minorHAnsi" w:hAnsiTheme="minorHAnsi"/>
            <w:sz w:val="16"/>
          </w:rPr>
          <w:t>Israel</w:t>
        </w:r>
      </w:smartTag>
      <w:r w:rsidRPr="001C6C83">
        <w:rPr>
          <w:rFonts w:asciiTheme="minorHAnsi" w:hAnsiTheme="minorHAnsi"/>
          <w:sz w:val="16"/>
        </w:rPr>
        <w:t xml:space="preserve">'s Holocaust survivors and their descendants that </w:t>
      </w:r>
      <w:smartTag w:uri="urn:schemas-microsoft-com:office:smarttags" w:element="place">
        <w:smartTag w:uri="urn:schemas-microsoft-com:office:smarttags" w:element="City">
          <w:r w:rsidRPr="001C6C83">
            <w:rPr>
              <w:rFonts w:asciiTheme="minorHAnsi" w:hAnsiTheme="minorHAnsi"/>
              <w:sz w:val="16"/>
            </w:rPr>
            <w:t>Damascus</w:t>
          </w:r>
        </w:smartTag>
      </w:smartTag>
      <w:r w:rsidRPr="001C6C83">
        <w:rPr>
          <w:rFonts w:asciiTheme="minorHAnsi" w:hAnsiTheme="minorHAnsi"/>
          <w:sz w:val="16"/>
        </w:rPr>
        <w:t xml:space="preserve"> wildly underestimates. </w:t>
      </w:r>
      <w:r w:rsidRPr="001C6C83">
        <w:rPr>
          <w:rStyle w:val="BoldUnderlineChar"/>
          <w:rFonts w:asciiTheme="minorHAnsi" w:hAnsiTheme="minorHAnsi"/>
        </w:rPr>
        <w:t>Israel has more than 400 nuclear weapons in hidden silos in various places within its borders</w:t>
      </w:r>
      <w:r w:rsidRPr="001C6C83">
        <w:rPr>
          <w:rFonts w:asciiTheme="minorHAnsi" w:hAnsiTheme="minorHAnsi"/>
          <w:sz w:val="16"/>
        </w:rPr>
        <w:t xml:space="preserve">, as well as at least two submarines in the </w:t>
      </w:r>
      <w:smartTag w:uri="urn:schemas-microsoft-com:office:smarttags" w:element="place">
        <w:r w:rsidRPr="001C6C83">
          <w:rPr>
            <w:rFonts w:asciiTheme="minorHAnsi" w:hAnsiTheme="minorHAnsi"/>
            <w:sz w:val="16"/>
          </w:rPr>
          <w:t>Mediterranean</w:t>
        </w:r>
      </w:smartTag>
      <w:r w:rsidRPr="001C6C83">
        <w:rPr>
          <w:rFonts w:asciiTheme="minorHAnsi" w:hAnsiTheme="minorHAnsi"/>
          <w:sz w:val="16"/>
        </w:rPr>
        <w:t xml:space="preserve"> that are launch capable. And </w:t>
      </w:r>
      <w:r w:rsidRPr="001C6C83">
        <w:rPr>
          <w:rStyle w:val="BoldUnderlineChar"/>
          <w:rFonts w:asciiTheme="minorHAnsi" w:hAnsiTheme="minorHAnsi"/>
        </w:rPr>
        <w:t xml:space="preserve">you can be certain that in the event of a massive WMD attack by the Syrians, </w:t>
      </w:r>
      <w:smartTag w:uri="urn:schemas-microsoft-com:office:smarttags" w:element="place">
        <w:smartTag w:uri="urn:schemas-microsoft-com:office:smarttags" w:element="country-region">
          <w:r w:rsidRPr="001C6C83">
            <w:rPr>
              <w:rStyle w:val="BoldUnderlineChar"/>
              <w:rFonts w:asciiTheme="minorHAnsi" w:hAnsiTheme="minorHAnsi"/>
            </w:rPr>
            <w:t>Israel</w:t>
          </w:r>
        </w:smartTag>
      </w:smartTag>
      <w:r w:rsidRPr="001C6C83">
        <w:rPr>
          <w:rStyle w:val="BoldUnderlineChar"/>
          <w:rFonts w:asciiTheme="minorHAnsi" w:hAnsiTheme="minorHAnsi"/>
        </w:rPr>
        <w:t xml:space="preserve"> will respond in kind</w:t>
      </w:r>
      <w:r w:rsidRPr="001C6C83">
        <w:rPr>
          <w:rFonts w:asciiTheme="minorHAnsi" w:hAnsiTheme="minorHAnsi"/>
          <w:sz w:val="16"/>
        </w:rPr>
        <w:t xml:space="preserve">.  There are two particular codes used by Israeli Defense Forces when planning worst-case scenario responses. One is called the "Masada Option." </w:t>
      </w:r>
      <w:smartTag w:uri="urn:schemas-microsoft-com:office:smarttags" w:element="place">
        <w:r w:rsidRPr="001C6C83">
          <w:rPr>
            <w:rFonts w:asciiTheme="minorHAnsi" w:hAnsiTheme="minorHAnsi"/>
            <w:sz w:val="16"/>
          </w:rPr>
          <w:t>Masada</w:t>
        </w:r>
      </w:smartTag>
      <w:r w:rsidRPr="001C6C83">
        <w:rPr>
          <w:rFonts w:asciiTheme="minorHAnsi" w:hAnsiTheme="minorHAnsi"/>
          <w:sz w:val="16"/>
        </w:rPr>
        <w:t xml:space="preserve"> was an ancient fortress taken by the Romans following a three-year siege. Just before they were overrun, the defending Jews committed suicide rather than be captured.  The other code term, "The Samson Option," refers to Samson, who said just before he pulled down the house of the Philistines on himself – and them – "Let me die with the Philistines." Judges 16:30 records it this way: "Then Samson said, 'Let me die with the Philistines!' And he pushed with all his </w:t>
      </w:r>
      <w:proofErr w:type="gramStart"/>
      <w:r w:rsidRPr="001C6C83">
        <w:rPr>
          <w:rFonts w:asciiTheme="minorHAnsi" w:hAnsiTheme="minorHAnsi"/>
          <w:sz w:val="16"/>
        </w:rPr>
        <w:t>might,</w:t>
      </w:r>
      <w:proofErr w:type="gramEnd"/>
      <w:r w:rsidRPr="001C6C83">
        <w:rPr>
          <w:rFonts w:asciiTheme="minorHAnsi" w:hAnsiTheme="minorHAnsi"/>
          <w:sz w:val="16"/>
        </w:rPr>
        <w:t xml:space="preserve"> and the temple fell on the lords and all the people who were in it. So the dead that he killed at his death were more than he had killed in his life."  That's pretty clear imagery. </w:t>
      </w:r>
      <w:smartTag w:uri="urn:schemas-microsoft-com:office:smarttags" w:element="place">
        <w:smartTag w:uri="urn:schemas-microsoft-com:office:smarttags" w:element="country-region">
          <w:r w:rsidRPr="001C6C83">
            <w:rPr>
              <w:rStyle w:val="BoldUnderlineChar"/>
              <w:rFonts w:asciiTheme="minorHAnsi" w:hAnsiTheme="minorHAnsi"/>
              <w:highlight w:val="yellow"/>
            </w:rPr>
            <w:t>Israel</w:t>
          </w:r>
        </w:smartTag>
      </w:smartTag>
      <w:r w:rsidRPr="001C6C83">
        <w:rPr>
          <w:rStyle w:val="BoldUnderlineChar"/>
          <w:rFonts w:asciiTheme="minorHAnsi" w:hAnsiTheme="minorHAnsi"/>
          <w:highlight w:val="yellow"/>
        </w:rPr>
        <w:t xml:space="preserve"> will </w:t>
      </w:r>
      <w:r w:rsidRPr="001C6C83">
        <w:rPr>
          <w:rStyle w:val="BoldUnderlineChar"/>
          <w:rFonts w:asciiTheme="minorHAnsi" w:hAnsiTheme="minorHAnsi"/>
        </w:rPr>
        <w:t xml:space="preserve">not just meekly fade away into destruction. And it certainly </w:t>
      </w:r>
      <w:r w:rsidRPr="001C6C83">
        <w:rPr>
          <w:rStyle w:val="BoldUnderlineChar"/>
          <w:rFonts w:asciiTheme="minorHAnsi" w:hAnsiTheme="minorHAnsi"/>
          <w:highlight w:val="yellow"/>
        </w:rPr>
        <w:t xml:space="preserve">won't die alone, even if it has to destroy itself in the process of </w:t>
      </w:r>
      <w:r w:rsidRPr="001C6C83">
        <w:rPr>
          <w:rStyle w:val="BoldUnderlineChar"/>
          <w:rFonts w:asciiTheme="minorHAnsi" w:hAnsiTheme="minorHAnsi"/>
          <w:highlight w:val="yellow"/>
          <w:bdr w:val="single" w:sz="4" w:space="0" w:color="auto"/>
        </w:rPr>
        <w:t xml:space="preserve">nuking the </w:t>
      </w:r>
      <w:smartTag w:uri="urn:schemas-microsoft-com:office:smarttags" w:element="place">
        <w:r w:rsidRPr="001C6C83">
          <w:rPr>
            <w:rStyle w:val="BoldUnderlineChar"/>
            <w:rFonts w:asciiTheme="minorHAnsi" w:hAnsiTheme="minorHAnsi"/>
            <w:highlight w:val="yellow"/>
            <w:bdr w:val="single" w:sz="4" w:space="0" w:color="auto"/>
          </w:rPr>
          <w:t>Middle East</w:t>
        </w:r>
      </w:smartTag>
      <w:r w:rsidRPr="001C6C83">
        <w:rPr>
          <w:rStyle w:val="BoldUnderlineChar"/>
          <w:rFonts w:asciiTheme="minorHAnsi" w:hAnsiTheme="minorHAnsi"/>
          <w:highlight w:val="yellow"/>
          <w:bdr w:val="single" w:sz="4" w:space="0" w:color="auto"/>
        </w:rPr>
        <w:t>.</w:t>
      </w:r>
      <w:r w:rsidRPr="001C6C83">
        <w:rPr>
          <w:rFonts w:asciiTheme="minorHAnsi" w:hAnsiTheme="minorHAnsi"/>
          <w:sz w:val="16"/>
          <w:bdr w:val="single" w:sz="4" w:space="0" w:color="auto"/>
        </w:rPr>
        <w:t xml:space="preserve"> </w:t>
      </w:r>
    </w:p>
    <w:p w:rsidR="002C20DC" w:rsidRPr="001C6C83" w:rsidRDefault="002C20DC" w:rsidP="002C20DC">
      <w:pPr>
        <w:rPr>
          <w:rFonts w:asciiTheme="minorHAnsi" w:hAnsiTheme="minorHAnsi"/>
          <w:b/>
          <w:u w:val="single"/>
          <w:shd w:val="clear" w:color="auto" w:fill="FFFFFF"/>
        </w:rPr>
      </w:pPr>
    </w:p>
    <w:p w:rsidR="002C20DC" w:rsidRPr="001C6C83" w:rsidRDefault="002C20DC" w:rsidP="002C20DC">
      <w:pPr>
        <w:rPr>
          <w:rFonts w:asciiTheme="minorHAnsi" w:hAnsiTheme="minorHAnsi"/>
          <w:sz w:val="20"/>
          <w:szCs w:val="20"/>
        </w:rPr>
      </w:pPr>
      <w:r w:rsidRPr="001C6C83">
        <w:rPr>
          <w:rFonts w:asciiTheme="minorHAnsi" w:hAnsiTheme="minorHAnsi"/>
          <w:b/>
        </w:rPr>
        <w:t>Extinction</w:t>
      </w:r>
    </w:p>
    <w:p w:rsidR="002C20DC" w:rsidRPr="001C6C83" w:rsidRDefault="002C20DC" w:rsidP="002C20DC">
      <w:pPr>
        <w:rPr>
          <w:rFonts w:asciiTheme="minorHAnsi" w:hAnsiTheme="minorHAnsi"/>
          <w:b/>
        </w:rPr>
      </w:pPr>
      <w:r w:rsidRPr="001C6C83">
        <w:rPr>
          <w:rFonts w:asciiTheme="minorHAnsi" w:hAnsiTheme="minorHAnsi"/>
          <w:b/>
          <w:highlight w:val="yellow"/>
        </w:rPr>
        <w:t>Hoffman 6</w:t>
      </w:r>
    </w:p>
    <w:p w:rsidR="002C20DC" w:rsidRPr="001C6C83" w:rsidRDefault="002C20DC" w:rsidP="002C20DC">
      <w:pPr>
        <w:rPr>
          <w:rFonts w:asciiTheme="minorHAnsi" w:hAnsiTheme="minorHAnsi"/>
          <w:sz w:val="16"/>
          <w:szCs w:val="16"/>
        </w:rPr>
      </w:pPr>
      <w:r w:rsidRPr="001C6C83">
        <w:rPr>
          <w:rFonts w:asciiTheme="minorHAnsi" w:hAnsiTheme="minorHAnsi"/>
          <w:sz w:val="16"/>
          <w:szCs w:val="16"/>
        </w:rPr>
        <w:t>[Staffwriter, “'Nuclear winter' looms, experts say,” Inside Bay Area (California]</w:t>
      </w:r>
    </w:p>
    <w:p w:rsidR="002C20DC" w:rsidRPr="001C6C83" w:rsidRDefault="002C20DC" w:rsidP="002C20DC">
      <w:pPr>
        <w:pStyle w:val="card"/>
        <w:ind w:left="0"/>
        <w:rPr>
          <w:rFonts w:asciiTheme="minorHAnsi" w:hAnsiTheme="minorHAnsi"/>
          <w:sz w:val="16"/>
        </w:rPr>
      </w:pPr>
    </w:p>
    <w:p w:rsidR="002C20DC" w:rsidRPr="001C6C83" w:rsidRDefault="002C20DC" w:rsidP="002C20DC">
      <w:pPr>
        <w:pStyle w:val="card"/>
        <w:ind w:left="0"/>
        <w:rPr>
          <w:rFonts w:asciiTheme="minorHAnsi" w:hAnsiTheme="minorHAnsi"/>
          <w:sz w:val="16"/>
        </w:rPr>
      </w:pPr>
      <w:r w:rsidRPr="001C6C83">
        <w:rPr>
          <w:rFonts w:asciiTheme="minorHAnsi" w:hAnsiTheme="minorHAnsi"/>
          <w:sz w:val="16"/>
        </w:rPr>
        <w:t xml:space="preserve">Researchers at the American Geophysical Union's annual meeting warned Monday that </w:t>
      </w:r>
      <w:r w:rsidRPr="001C6C83">
        <w:rPr>
          <w:rStyle w:val="CardsFont12pt"/>
          <w:rFonts w:asciiTheme="minorHAnsi" w:hAnsiTheme="minorHAnsi"/>
          <w:b/>
          <w:szCs w:val="22"/>
          <w:highlight w:val="yellow"/>
        </w:rPr>
        <w:t>even a small</w:t>
      </w:r>
      <w:r w:rsidRPr="001C6C83">
        <w:rPr>
          <w:rStyle w:val="CardsFont12pt"/>
          <w:rFonts w:asciiTheme="minorHAnsi" w:hAnsiTheme="minorHAnsi"/>
          <w:b/>
          <w:szCs w:val="22"/>
        </w:rPr>
        <w:t xml:space="preserve"> regional </w:t>
      </w:r>
      <w:r w:rsidRPr="001C6C83">
        <w:rPr>
          <w:rStyle w:val="CardsFont12pt"/>
          <w:rFonts w:asciiTheme="minorHAnsi" w:hAnsiTheme="minorHAnsi"/>
          <w:b/>
          <w:szCs w:val="22"/>
          <w:highlight w:val="yellow"/>
        </w:rPr>
        <w:t>nuclear war could burn enough cities to</w:t>
      </w:r>
      <w:r w:rsidRPr="001C6C83">
        <w:rPr>
          <w:rStyle w:val="CardsFont12pt"/>
          <w:rFonts w:asciiTheme="minorHAnsi" w:hAnsiTheme="minorHAnsi"/>
          <w:b/>
          <w:szCs w:val="22"/>
        </w:rPr>
        <w:t xml:space="preserve"> shroud the globe in black smoky shadow and </w:t>
      </w:r>
      <w:r w:rsidRPr="001C6C83">
        <w:rPr>
          <w:rStyle w:val="CardsFont12pt"/>
          <w:rFonts w:asciiTheme="minorHAnsi" w:hAnsiTheme="minorHAnsi"/>
          <w:b/>
          <w:szCs w:val="22"/>
          <w:highlight w:val="yellow"/>
        </w:rPr>
        <w:t>usher in</w:t>
      </w:r>
      <w:r w:rsidRPr="001C6C83">
        <w:rPr>
          <w:rFonts w:asciiTheme="minorHAnsi" w:hAnsiTheme="minorHAnsi"/>
          <w:sz w:val="16"/>
        </w:rPr>
        <w:t xml:space="preserve"> </w:t>
      </w:r>
      <w:r w:rsidRPr="001C6C83">
        <w:rPr>
          <w:rFonts w:asciiTheme="minorHAnsi" w:hAnsiTheme="minorHAnsi"/>
          <w:b/>
          <w:szCs w:val="22"/>
          <w:u w:val="single"/>
        </w:rPr>
        <w:t>the</w:t>
      </w:r>
      <w:r w:rsidRPr="001C6C83">
        <w:rPr>
          <w:rFonts w:asciiTheme="minorHAnsi" w:hAnsiTheme="minorHAnsi"/>
          <w:sz w:val="16"/>
        </w:rPr>
        <w:t xml:space="preserve"> manmade equivalent of the Little </w:t>
      </w:r>
      <w:r w:rsidRPr="001C6C83">
        <w:rPr>
          <w:rStyle w:val="CardsFont12pt"/>
          <w:rFonts w:asciiTheme="minorHAnsi" w:hAnsiTheme="minorHAnsi"/>
          <w:b/>
          <w:szCs w:val="22"/>
          <w:highlight w:val="yellow"/>
        </w:rPr>
        <w:t>Ice Age</w:t>
      </w:r>
      <w:r w:rsidRPr="001C6C83">
        <w:rPr>
          <w:rFonts w:asciiTheme="minorHAnsi" w:hAnsiTheme="minorHAnsi"/>
          <w:b/>
          <w:szCs w:val="22"/>
        </w:rPr>
        <w:t xml:space="preserve">.  </w:t>
      </w:r>
      <w:r w:rsidRPr="001C6C83">
        <w:rPr>
          <w:rStyle w:val="CardsFont12pt"/>
          <w:rFonts w:asciiTheme="minorHAnsi" w:hAnsiTheme="minorHAnsi"/>
          <w:sz w:val="16"/>
          <w:szCs w:val="16"/>
        </w:rPr>
        <w:t>"</w:t>
      </w:r>
      <w:r w:rsidRPr="001C6C83">
        <w:rPr>
          <w:rStyle w:val="CardsFont12pt"/>
          <w:rFonts w:asciiTheme="minorHAnsi" w:hAnsiTheme="minorHAnsi"/>
          <w:b/>
          <w:szCs w:val="16"/>
        </w:rPr>
        <w:t>Nuclear weapons represent the greatest</w:t>
      </w:r>
      <w:r w:rsidRPr="001C6C83">
        <w:rPr>
          <w:rStyle w:val="CardsFont12pt"/>
          <w:rFonts w:asciiTheme="minorHAnsi" w:hAnsiTheme="minorHAnsi"/>
          <w:sz w:val="16"/>
          <w:szCs w:val="16"/>
        </w:rPr>
        <w:t xml:space="preserve"> single human </w:t>
      </w:r>
      <w:r w:rsidRPr="001C6C83">
        <w:rPr>
          <w:rStyle w:val="CardsFont12pt"/>
          <w:rFonts w:asciiTheme="minorHAnsi" w:hAnsiTheme="minorHAnsi"/>
          <w:b/>
          <w:szCs w:val="16"/>
        </w:rPr>
        <w:t>threat to the planet</w:t>
      </w:r>
      <w:r w:rsidRPr="001C6C83">
        <w:rPr>
          <w:rStyle w:val="CardsFont12pt"/>
          <w:rFonts w:asciiTheme="minorHAnsi" w:hAnsiTheme="minorHAnsi"/>
          <w:sz w:val="16"/>
          <w:szCs w:val="16"/>
        </w:rPr>
        <w:t>, much more so than global warming,"</w:t>
      </w:r>
      <w:r w:rsidRPr="001C6C83">
        <w:rPr>
          <w:rFonts w:asciiTheme="minorHAnsi" w:hAnsiTheme="minorHAnsi"/>
          <w:sz w:val="16"/>
        </w:rPr>
        <w:t xml:space="preserve"> said Rutgers University atmospheric scientist Alan Robock.  </w:t>
      </w:r>
      <w:r w:rsidRPr="001C6C83">
        <w:rPr>
          <w:rStyle w:val="CardsFont12pt"/>
          <w:rFonts w:asciiTheme="minorHAnsi" w:hAnsiTheme="minorHAnsi"/>
          <w:sz w:val="16"/>
          <w:szCs w:val="16"/>
        </w:rPr>
        <w:t>By dropping</w:t>
      </w:r>
      <w:r w:rsidRPr="001C6C83">
        <w:rPr>
          <w:rFonts w:asciiTheme="minorHAnsi" w:hAnsiTheme="minorHAnsi"/>
          <w:sz w:val="16"/>
        </w:rPr>
        <w:t xml:space="preserve"> imaginary </w:t>
      </w:r>
      <w:r w:rsidRPr="001C6C83">
        <w:rPr>
          <w:rStyle w:val="CardsFont12pt"/>
          <w:rFonts w:asciiTheme="minorHAnsi" w:hAnsiTheme="minorHAnsi"/>
          <w:b/>
          <w:szCs w:val="22"/>
        </w:rPr>
        <w:t xml:space="preserve">Hiroshima-sized </w:t>
      </w:r>
      <w:r w:rsidRPr="001C6C83">
        <w:rPr>
          <w:rStyle w:val="CardsFont12pt"/>
          <w:rFonts w:asciiTheme="minorHAnsi" w:hAnsiTheme="minorHAnsi"/>
          <w:sz w:val="16"/>
          <w:szCs w:val="16"/>
        </w:rPr>
        <w:t>bombs into some of the world's biggest cities</w:t>
      </w:r>
      <w:r w:rsidRPr="001C6C83">
        <w:rPr>
          <w:rFonts w:asciiTheme="minorHAnsi" w:hAnsiTheme="minorHAnsi"/>
          <w:sz w:val="16"/>
        </w:rPr>
        <w:t xml:space="preserve">, now swelled to tens of millions in population, University of Colorado </w:t>
      </w:r>
      <w:r w:rsidRPr="001C6C83">
        <w:rPr>
          <w:rStyle w:val="CardsFont12pt"/>
          <w:rFonts w:asciiTheme="minorHAnsi" w:hAnsiTheme="minorHAnsi"/>
          <w:sz w:val="16"/>
          <w:szCs w:val="16"/>
        </w:rPr>
        <w:t>researcher</w:t>
      </w:r>
      <w:r w:rsidRPr="001C6C83">
        <w:rPr>
          <w:rFonts w:asciiTheme="minorHAnsi" w:hAnsiTheme="minorHAnsi"/>
          <w:sz w:val="16"/>
        </w:rPr>
        <w:t xml:space="preserve"> O. Brian Toon </w:t>
      </w:r>
      <w:r w:rsidRPr="001C6C83">
        <w:rPr>
          <w:rStyle w:val="CardsFont12pt"/>
          <w:rFonts w:asciiTheme="minorHAnsi" w:hAnsiTheme="minorHAnsi"/>
          <w:sz w:val="16"/>
          <w:szCs w:val="16"/>
        </w:rPr>
        <w:t xml:space="preserve">and colleagues found they </w:t>
      </w:r>
      <w:r w:rsidRPr="001C6C83">
        <w:rPr>
          <w:rStyle w:val="CardsFont12pt"/>
          <w:rFonts w:asciiTheme="minorHAnsi" w:hAnsiTheme="minorHAnsi"/>
          <w:b/>
          <w:szCs w:val="22"/>
        </w:rPr>
        <w:t>could generate 100 times the fatalities and 100 times the climate-chilling smoke</w:t>
      </w:r>
      <w:r w:rsidRPr="001C6C83">
        <w:rPr>
          <w:rStyle w:val="CardsFont12pt"/>
          <w:rFonts w:asciiTheme="minorHAnsi" w:hAnsiTheme="minorHAnsi"/>
          <w:sz w:val="16"/>
          <w:szCs w:val="16"/>
        </w:rPr>
        <w:t xml:space="preserve"> </w:t>
      </w:r>
      <w:r w:rsidRPr="001C6C83">
        <w:rPr>
          <w:rFonts w:asciiTheme="minorHAnsi" w:hAnsiTheme="minorHAnsi"/>
          <w:sz w:val="16"/>
        </w:rPr>
        <w:t>per kiloton</w:t>
      </w:r>
      <w:r w:rsidRPr="001C6C83">
        <w:rPr>
          <w:rStyle w:val="CardsFont12pt"/>
          <w:rFonts w:asciiTheme="minorHAnsi" w:hAnsiTheme="minorHAnsi"/>
          <w:sz w:val="16"/>
          <w:szCs w:val="16"/>
        </w:rPr>
        <w:t xml:space="preserve"> </w:t>
      </w:r>
      <w:r w:rsidRPr="001C6C83">
        <w:rPr>
          <w:rStyle w:val="CardsFont12pt"/>
          <w:rFonts w:asciiTheme="minorHAnsi" w:hAnsiTheme="minorHAnsi"/>
          <w:b/>
          <w:szCs w:val="22"/>
        </w:rPr>
        <w:t>of explosive power as all-out nuclear war between the U</w:t>
      </w:r>
      <w:r w:rsidRPr="001C6C83">
        <w:rPr>
          <w:rFonts w:asciiTheme="minorHAnsi" w:hAnsiTheme="minorHAnsi"/>
          <w:sz w:val="16"/>
        </w:rPr>
        <w:t>nited</w:t>
      </w:r>
      <w:r w:rsidRPr="001C6C83">
        <w:rPr>
          <w:rStyle w:val="CardsFont12pt"/>
          <w:rFonts w:asciiTheme="minorHAnsi" w:hAnsiTheme="minorHAnsi"/>
          <w:sz w:val="16"/>
          <w:szCs w:val="16"/>
        </w:rPr>
        <w:t xml:space="preserve"> </w:t>
      </w:r>
      <w:r w:rsidRPr="001C6C83">
        <w:rPr>
          <w:rStyle w:val="CardsFont12pt"/>
          <w:rFonts w:asciiTheme="minorHAnsi" w:hAnsiTheme="minorHAnsi"/>
          <w:b/>
          <w:szCs w:val="22"/>
        </w:rPr>
        <w:t>S</w:t>
      </w:r>
      <w:r w:rsidRPr="001C6C83">
        <w:rPr>
          <w:rFonts w:asciiTheme="minorHAnsi" w:hAnsiTheme="minorHAnsi"/>
          <w:sz w:val="16"/>
        </w:rPr>
        <w:t xml:space="preserve">tates </w:t>
      </w:r>
      <w:r w:rsidRPr="001C6C83">
        <w:rPr>
          <w:rStyle w:val="CardsFont12pt"/>
          <w:rFonts w:asciiTheme="minorHAnsi" w:hAnsiTheme="minorHAnsi"/>
          <w:b/>
          <w:szCs w:val="22"/>
        </w:rPr>
        <w:t>and former Soviet Union</w:t>
      </w:r>
      <w:r w:rsidRPr="001C6C83">
        <w:rPr>
          <w:rFonts w:asciiTheme="minorHAnsi" w:hAnsiTheme="minorHAnsi"/>
          <w:b/>
          <w:szCs w:val="22"/>
        </w:rPr>
        <w:t xml:space="preserve">.  </w:t>
      </w:r>
      <w:r w:rsidRPr="001C6C83">
        <w:rPr>
          <w:rStyle w:val="CardsFont12pt"/>
          <w:rFonts w:asciiTheme="minorHAnsi" w:hAnsiTheme="minorHAnsi"/>
          <w:sz w:val="16"/>
          <w:szCs w:val="16"/>
        </w:rPr>
        <w:t>For most modern nuclear-war scenarios,</w:t>
      </w:r>
      <w:r w:rsidRPr="001C6C83">
        <w:rPr>
          <w:rStyle w:val="CardsFont12pt"/>
          <w:rFonts w:asciiTheme="minorHAnsi" w:hAnsiTheme="minorHAnsi"/>
          <w:b/>
          <w:szCs w:val="22"/>
        </w:rPr>
        <w:t xml:space="preserve"> </w:t>
      </w:r>
      <w:r w:rsidRPr="001C6C83">
        <w:rPr>
          <w:rStyle w:val="CardsFont12pt"/>
          <w:rFonts w:asciiTheme="minorHAnsi" w:hAnsiTheme="minorHAnsi"/>
          <w:b/>
          <w:szCs w:val="22"/>
          <w:highlight w:val="yellow"/>
        </w:rPr>
        <w:t>the global impact is</w:t>
      </w:r>
      <w:r w:rsidRPr="001C6C83">
        <w:rPr>
          <w:rStyle w:val="CardsFont12pt"/>
          <w:rFonts w:asciiTheme="minorHAnsi" w:hAnsiTheme="minorHAnsi"/>
          <w:sz w:val="16"/>
          <w:szCs w:val="16"/>
        </w:rPr>
        <w:t xml:space="preserve">n't nuclear winter, </w:t>
      </w:r>
      <w:r w:rsidRPr="001C6C83">
        <w:rPr>
          <w:rFonts w:asciiTheme="minorHAnsi" w:hAnsiTheme="minorHAnsi"/>
          <w:sz w:val="16"/>
        </w:rPr>
        <w:t xml:space="preserve">the notion of smoke from incinerated cities blotting out the sun for years and </w:t>
      </w:r>
      <w:r w:rsidRPr="001C6C83">
        <w:rPr>
          <w:rStyle w:val="CardsFont12pt"/>
          <w:rFonts w:asciiTheme="minorHAnsi" w:hAnsiTheme="minorHAnsi"/>
          <w:sz w:val="16"/>
          <w:szCs w:val="16"/>
        </w:rPr>
        <w:t>starving most of the Earth's people.</w:t>
      </w:r>
      <w:r w:rsidRPr="001C6C83">
        <w:rPr>
          <w:rFonts w:asciiTheme="minorHAnsi" w:hAnsiTheme="minorHAnsi"/>
          <w:sz w:val="16"/>
        </w:rPr>
        <w:t xml:space="preserve"> It's not even nuclear autumn, </w:t>
      </w:r>
      <w:r w:rsidRPr="001C6C83">
        <w:rPr>
          <w:rStyle w:val="CardsFont12pt"/>
          <w:rFonts w:asciiTheme="minorHAnsi" w:hAnsiTheme="minorHAnsi"/>
          <w:sz w:val="16"/>
          <w:szCs w:val="16"/>
        </w:rPr>
        <w:t xml:space="preserve">but rather </w:t>
      </w:r>
      <w:r w:rsidRPr="001C6C83">
        <w:rPr>
          <w:rStyle w:val="CardsFont12pt"/>
          <w:rFonts w:asciiTheme="minorHAnsi" w:hAnsiTheme="minorHAnsi"/>
          <w:b/>
          <w:szCs w:val="22"/>
          <w:highlight w:val="yellow"/>
        </w:rPr>
        <w:t>an instant nuclear chill</w:t>
      </w:r>
      <w:r w:rsidRPr="001C6C83">
        <w:rPr>
          <w:rStyle w:val="CardsFont12pt"/>
          <w:rFonts w:asciiTheme="minorHAnsi" w:hAnsiTheme="minorHAnsi"/>
          <w:b/>
          <w:szCs w:val="22"/>
        </w:rPr>
        <w:t xml:space="preserve"> over</w:t>
      </w:r>
      <w:r w:rsidRPr="001C6C83">
        <w:rPr>
          <w:rStyle w:val="CardsFont12pt"/>
          <w:rFonts w:asciiTheme="minorHAnsi" w:hAnsiTheme="minorHAnsi"/>
          <w:sz w:val="16"/>
          <w:szCs w:val="16"/>
        </w:rPr>
        <w:t xml:space="preserve"> </w:t>
      </w:r>
      <w:r w:rsidRPr="001C6C83">
        <w:rPr>
          <w:rFonts w:asciiTheme="minorHAnsi" w:hAnsiTheme="minorHAnsi"/>
          <w:sz w:val="16"/>
        </w:rPr>
        <w:t>most of</w:t>
      </w:r>
      <w:r w:rsidRPr="001C6C83">
        <w:rPr>
          <w:rStyle w:val="CardsFont12pt"/>
          <w:rFonts w:asciiTheme="minorHAnsi" w:hAnsiTheme="minorHAnsi"/>
          <w:sz w:val="16"/>
          <w:szCs w:val="16"/>
        </w:rPr>
        <w:t xml:space="preserve"> the planet, </w:t>
      </w:r>
      <w:r w:rsidRPr="001C6C83">
        <w:rPr>
          <w:rStyle w:val="CardsFont12pt"/>
          <w:rFonts w:asciiTheme="minorHAnsi" w:hAnsiTheme="minorHAnsi"/>
          <w:b/>
          <w:szCs w:val="22"/>
        </w:rPr>
        <w:t xml:space="preserve">accompanied by massive ozone loss and warming at the poles. </w:t>
      </w:r>
      <w:r w:rsidRPr="001C6C83">
        <w:rPr>
          <w:rFonts w:asciiTheme="minorHAnsi" w:hAnsiTheme="minorHAnsi"/>
          <w:b/>
          <w:szCs w:val="22"/>
        </w:rPr>
        <w:t xml:space="preserve"> </w:t>
      </w:r>
      <w:r w:rsidRPr="001C6C83">
        <w:rPr>
          <w:rStyle w:val="CardsFont12pt"/>
          <w:rFonts w:asciiTheme="minorHAnsi" w:hAnsiTheme="minorHAnsi"/>
          <w:b/>
          <w:szCs w:val="22"/>
          <w:highlight w:val="yellow"/>
        </w:rPr>
        <w:t>That's what</w:t>
      </w:r>
      <w:r w:rsidRPr="001C6C83">
        <w:rPr>
          <w:rStyle w:val="CardsFont12pt"/>
          <w:rFonts w:asciiTheme="minorHAnsi" w:hAnsiTheme="minorHAnsi"/>
          <w:b/>
          <w:szCs w:val="22"/>
        </w:rPr>
        <w:t xml:space="preserve"> scientists' computer </w:t>
      </w:r>
      <w:r w:rsidRPr="001C6C83">
        <w:rPr>
          <w:rStyle w:val="CardsFont12pt"/>
          <w:rFonts w:asciiTheme="minorHAnsi" w:hAnsiTheme="minorHAnsi"/>
          <w:b/>
          <w:szCs w:val="22"/>
          <w:highlight w:val="yellow"/>
        </w:rPr>
        <w:t>simulations suggest would happen if nuclear war broke out in</w:t>
      </w:r>
      <w:r w:rsidRPr="001C6C83">
        <w:rPr>
          <w:rStyle w:val="CardsFont12pt"/>
          <w:rFonts w:asciiTheme="minorHAnsi" w:hAnsiTheme="minorHAnsi"/>
          <w:b/>
          <w:szCs w:val="22"/>
        </w:rPr>
        <w:t xml:space="preserve"> a hot spot such as </w:t>
      </w:r>
      <w:r w:rsidRPr="001C6C83">
        <w:rPr>
          <w:rStyle w:val="CardsFont12pt"/>
          <w:rFonts w:asciiTheme="minorHAnsi" w:hAnsiTheme="minorHAnsi"/>
          <w:b/>
          <w:szCs w:val="22"/>
          <w:highlight w:val="yellow"/>
        </w:rPr>
        <w:t>the Middle East</w:t>
      </w:r>
      <w:r w:rsidRPr="001C6C83">
        <w:rPr>
          <w:rFonts w:asciiTheme="minorHAnsi" w:hAnsiTheme="minorHAnsi"/>
          <w:sz w:val="16"/>
          <w:highlight w:val="yellow"/>
        </w:rPr>
        <w:t>,</w:t>
      </w:r>
      <w:r w:rsidRPr="001C6C83">
        <w:rPr>
          <w:rFonts w:asciiTheme="minorHAnsi" w:hAnsiTheme="minorHAnsi"/>
          <w:sz w:val="16"/>
        </w:rPr>
        <w:t xml:space="preserve"> the North Korean peninsula or, the most modeled case, in Southeast Asia. Unlike in the Cold War, when the United States and Russia mostly targeted each other's nuclear, military and strategic industrial sites, </w:t>
      </w:r>
      <w:r w:rsidRPr="001C6C83">
        <w:rPr>
          <w:rStyle w:val="CardsFont12pt"/>
          <w:rFonts w:asciiTheme="minorHAnsi" w:hAnsiTheme="minorHAnsi"/>
          <w:b/>
          <w:szCs w:val="22"/>
        </w:rPr>
        <w:t xml:space="preserve">young nuclear-armed </w:t>
      </w:r>
      <w:r w:rsidRPr="001C6C83">
        <w:rPr>
          <w:rStyle w:val="CardsFont12pt"/>
          <w:rFonts w:asciiTheme="minorHAnsi" w:hAnsiTheme="minorHAnsi"/>
          <w:b/>
          <w:szCs w:val="22"/>
          <w:highlight w:val="yellow"/>
        </w:rPr>
        <w:t>nations have few</w:t>
      </w:r>
      <w:r w:rsidRPr="001C6C83">
        <w:rPr>
          <w:rStyle w:val="CardsFont12pt"/>
          <w:rFonts w:asciiTheme="minorHAnsi" w:hAnsiTheme="minorHAnsi"/>
          <w:b/>
          <w:szCs w:val="22"/>
        </w:rPr>
        <w:t xml:space="preserve">er </w:t>
      </w:r>
      <w:r w:rsidRPr="001C6C83">
        <w:rPr>
          <w:rStyle w:val="CardsFont12pt"/>
          <w:rFonts w:asciiTheme="minorHAnsi" w:hAnsiTheme="minorHAnsi"/>
          <w:b/>
          <w:szCs w:val="22"/>
          <w:highlight w:val="yellow"/>
        </w:rPr>
        <w:t>weapons and might go for maximum effect</w:t>
      </w:r>
      <w:r w:rsidRPr="001C6C83">
        <w:rPr>
          <w:rStyle w:val="CardsFont12pt"/>
          <w:rFonts w:asciiTheme="minorHAnsi" w:hAnsiTheme="minorHAnsi"/>
          <w:b/>
          <w:szCs w:val="22"/>
        </w:rPr>
        <w:t xml:space="preserve"> by using them on cities</w:t>
      </w:r>
      <w:r w:rsidRPr="001C6C83">
        <w:rPr>
          <w:rFonts w:asciiTheme="minorHAnsi" w:hAnsiTheme="minorHAnsi"/>
          <w:sz w:val="16"/>
        </w:rPr>
        <w:t xml:space="preserve">, as the United States did in 1945.  </w:t>
      </w:r>
      <w:r w:rsidRPr="001C6C83">
        <w:rPr>
          <w:rStyle w:val="CardsFont12pt"/>
          <w:rFonts w:asciiTheme="minorHAnsi" w:hAnsiTheme="minorHAnsi"/>
          <w:sz w:val="16"/>
          <w:szCs w:val="16"/>
        </w:rPr>
        <w:t xml:space="preserve">"We're at a perilous crossroads," </w:t>
      </w:r>
      <w:r w:rsidRPr="001C6C83">
        <w:rPr>
          <w:rFonts w:asciiTheme="minorHAnsi" w:hAnsiTheme="minorHAnsi"/>
          <w:sz w:val="16"/>
        </w:rPr>
        <w:t>Toon said. The spread of nuclear weapons worldwide combined with global migration into dense megacities form what he called</w:t>
      </w:r>
      <w:r w:rsidRPr="001C6C83">
        <w:rPr>
          <w:rStyle w:val="CardsFont12pt"/>
          <w:rFonts w:asciiTheme="minorHAnsi" w:hAnsiTheme="minorHAnsi"/>
          <w:sz w:val="16"/>
          <w:szCs w:val="16"/>
        </w:rPr>
        <w:t xml:space="preserve"> "perhaps the greatest danger to the stability of society since the dawn of humanity." </w:t>
      </w:r>
      <w:r w:rsidRPr="001C6C83">
        <w:rPr>
          <w:rFonts w:asciiTheme="minorHAnsi" w:hAnsiTheme="minorHAnsi"/>
          <w:sz w:val="16"/>
        </w:rPr>
        <w:t xml:space="preserve"> More than 20 years ago, researchers imagined a U.S.-Soviet </w:t>
      </w:r>
      <w:r w:rsidRPr="001C6C83">
        <w:rPr>
          <w:rStyle w:val="CardsFont12pt"/>
          <w:rFonts w:asciiTheme="minorHAnsi" w:hAnsiTheme="minorHAnsi"/>
          <w:b/>
          <w:szCs w:val="22"/>
        </w:rPr>
        <w:t>nuclear holocaust would wreak havoc on the planet's climate</w:t>
      </w:r>
      <w:r w:rsidRPr="001C6C83">
        <w:rPr>
          <w:rStyle w:val="CardsFont12pt"/>
          <w:rFonts w:asciiTheme="minorHAnsi" w:hAnsiTheme="minorHAnsi"/>
          <w:sz w:val="16"/>
          <w:szCs w:val="16"/>
        </w:rPr>
        <w:t xml:space="preserve">. </w:t>
      </w:r>
      <w:r w:rsidRPr="001C6C83">
        <w:rPr>
          <w:rFonts w:asciiTheme="minorHAnsi" w:hAnsiTheme="minorHAnsi"/>
          <w:sz w:val="16"/>
        </w:rPr>
        <w:t xml:space="preserve">They showed the problem was potentially worse than feared: </w:t>
      </w:r>
      <w:r w:rsidRPr="001C6C83">
        <w:rPr>
          <w:rFonts w:asciiTheme="minorHAnsi" w:hAnsiTheme="minorHAnsi"/>
          <w:sz w:val="16"/>
          <w:szCs w:val="22"/>
        </w:rPr>
        <w:t>Massive</w:t>
      </w:r>
      <w:r w:rsidRPr="001C6C83">
        <w:rPr>
          <w:rFonts w:asciiTheme="minorHAnsi" w:hAnsiTheme="minorHAnsi"/>
          <w:b/>
          <w:szCs w:val="22"/>
        </w:rPr>
        <w:t xml:space="preserve"> </w:t>
      </w:r>
      <w:r w:rsidRPr="001C6C83">
        <w:rPr>
          <w:rStyle w:val="CardsFont12pt"/>
          <w:rFonts w:asciiTheme="minorHAnsi" w:hAnsiTheme="minorHAnsi"/>
          <w:b/>
          <w:szCs w:val="22"/>
        </w:rPr>
        <w:t xml:space="preserve">urban fires would flush hundreds of millions of tons of black soot </w:t>
      </w:r>
      <w:r w:rsidRPr="001C6C83">
        <w:rPr>
          <w:rStyle w:val="CardsFont12pt"/>
          <w:rFonts w:asciiTheme="minorHAnsi" w:hAnsiTheme="minorHAnsi"/>
          <w:b/>
          <w:szCs w:val="22"/>
        </w:rPr>
        <w:lastRenderedPageBreak/>
        <w:t>skyward</w:t>
      </w:r>
      <w:r w:rsidRPr="001C6C83">
        <w:rPr>
          <w:rStyle w:val="CardsFont12pt"/>
          <w:rFonts w:asciiTheme="minorHAnsi" w:hAnsiTheme="minorHAnsi"/>
          <w:sz w:val="16"/>
          <w:szCs w:val="16"/>
        </w:rPr>
        <w:t xml:space="preserve">, </w:t>
      </w:r>
      <w:r w:rsidRPr="001C6C83">
        <w:rPr>
          <w:rFonts w:asciiTheme="minorHAnsi" w:hAnsiTheme="minorHAnsi"/>
          <w:sz w:val="16"/>
        </w:rPr>
        <w:t xml:space="preserve">where -- heated by sunlight -- it would </w:t>
      </w:r>
      <w:r w:rsidRPr="001C6C83">
        <w:rPr>
          <w:rStyle w:val="CardsFont12pt"/>
          <w:rFonts w:asciiTheme="minorHAnsi" w:hAnsiTheme="minorHAnsi"/>
          <w:b/>
          <w:szCs w:val="22"/>
        </w:rPr>
        <w:t>soar</w:t>
      </w:r>
      <w:r w:rsidRPr="001C6C83">
        <w:rPr>
          <w:rFonts w:asciiTheme="minorHAnsi" w:hAnsiTheme="minorHAnsi"/>
          <w:sz w:val="16"/>
        </w:rPr>
        <w:t xml:space="preserve"> higher</w:t>
      </w:r>
      <w:r w:rsidRPr="001C6C83">
        <w:rPr>
          <w:rStyle w:val="CardsFont12pt"/>
          <w:rFonts w:asciiTheme="minorHAnsi" w:hAnsiTheme="minorHAnsi"/>
          <w:sz w:val="16"/>
          <w:szCs w:val="16"/>
        </w:rPr>
        <w:t xml:space="preserve"> </w:t>
      </w:r>
      <w:r w:rsidRPr="001C6C83">
        <w:rPr>
          <w:rStyle w:val="CardsFont12pt"/>
          <w:rFonts w:asciiTheme="minorHAnsi" w:hAnsiTheme="minorHAnsi"/>
          <w:b/>
          <w:szCs w:val="22"/>
        </w:rPr>
        <w:t>into the stratosphere and begin cooking off the protective ozone layer</w:t>
      </w:r>
      <w:r w:rsidRPr="001C6C83">
        <w:rPr>
          <w:rStyle w:val="CardsFont12pt"/>
          <w:rFonts w:asciiTheme="minorHAnsi" w:hAnsiTheme="minorHAnsi"/>
          <w:sz w:val="16"/>
          <w:szCs w:val="16"/>
        </w:rPr>
        <w:t xml:space="preserve"> </w:t>
      </w:r>
      <w:r w:rsidRPr="001C6C83">
        <w:rPr>
          <w:rFonts w:asciiTheme="minorHAnsi" w:hAnsiTheme="minorHAnsi"/>
          <w:sz w:val="16"/>
        </w:rPr>
        <w:t>around the Earth.  Huge losses of ozone would</w:t>
      </w:r>
      <w:r w:rsidRPr="001C6C83">
        <w:rPr>
          <w:rStyle w:val="CardsFont12pt"/>
          <w:rFonts w:asciiTheme="minorHAnsi" w:hAnsiTheme="minorHAnsi"/>
          <w:sz w:val="16"/>
          <w:szCs w:val="16"/>
        </w:rPr>
        <w:t xml:space="preserve"> </w:t>
      </w:r>
      <w:r w:rsidRPr="001C6C83">
        <w:rPr>
          <w:rStyle w:val="CardsFont12pt"/>
          <w:rFonts w:asciiTheme="minorHAnsi" w:hAnsiTheme="minorHAnsi"/>
          <w:b/>
          <w:szCs w:val="22"/>
        </w:rPr>
        <w:t>open the planet and its inhabitants to damaging radiation</w:t>
      </w:r>
      <w:r w:rsidRPr="001C6C83">
        <w:rPr>
          <w:rFonts w:asciiTheme="minorHAnsi" w:hAnsiTheme="minorHAnsi"/>
          <w:b/>
          <w:szCs w:val="22"/>
        </w:rPr>
        <w:t>,</w:t>
      </w:r>
      <w:r w:rsidRPr="001C6C83">
        <w:rPr>
          <w:rFonts w:asciiTheme="minorHAnsi" w:hAnsiTheme="minorHAnsi"/>
          <w:sz w:val="16"/>
        </w:rPr>
        <w:t xml:space="preserve"> while the warm soot would spread a pall sufficient to plunge the Earth into freezing year-round. </w:t>
      </w:r>
      <w:r w:rsidRPr="001C6C83">
        <w:rPr>
          <w:rStyle w:val="CardsFont12pt"/>
          <w:rFonts w:asciiTheme="minorHAnsi" w:hAnsiTheme="minorHAnsi"/>
          <w:b/>
          <w:szCs w:val="22"/>
        </w:rPr>
        <w:t>The hundreds of millions who would starve exceeded those who would die in the initial blasts and radiation.</w:t>
      </w:r>
      <w:r w:rsidRPr="001C6C83">
        <w:rPr>
          <w:rFonts w:asciiTheme="minorHAnsi" w:hAnsiTheme="minorHAnsi"/>
          <w:b/>
          <w:szCs w:val="22"/>
        </w:rPr>
        <w:t xml:space="preserve"> </w:t>
      </w:r>
      <w:r w:rsidRPr="001C6C83">
        <w:rPr>
          <w:rFonts w:asciiTheme="minorHAnsi" w:hAnsiTheme="minorHAnsi"/>
          <w:b/>
        </w:rPr>
        <w:t xml:space="preserve"> </w:t>
      </w:r>
    </w:p>
    <w:p w:rsidR="00427B75" w:rsidRPr="001C6C83" w:rsidRDefault="00427B75" w:rsidP="00427B75">
      <w:pPr>
        <w:pStyle w:val="Heading3"/>
        <w:rPr>
          <w:rFonts w:asciiTheme="minorHAnsi" w:hAnsiTheme="minorHAnsi"/>
        </w:rPr>
      </w:pPr>
      <w:r w:rsidRPr="001C6C83">
        <w:rPr>
          <w:rFonts w:asciiTheme="minorHAnsi" w:hAnsiTheme="minorHAnsi"/>
        </w:rPr>
        <w:lastRenderedPageBreak/>
        <w:t xml:space="preserve">--XT Israel </w:t>
      </w:r>
    </w:p>
    <w:p w:rsidR="00427B75" w:rsidRPr="001C6C83" w:rsidRDefault="00427B75" w:rsidP="00427B75">
      <w:pPr>
        <w:pStyle w:val="Heading4"/>
        <w:rPr>
          <w:rFonts w:asciiTheme="minorHAnsi" w:hAnsiTheme="minorHAnsi"/>
        </w:rPr>
      </w:pPr>
      <w:r w:rsidRPr="001C6C83">
        <w:rPr>
          <w:rFonts w:asciiTheme="minorHAnsi" w:hAnsiTheme="minorHAnsi"/>
        </w:rPr>
        <w:t xml:space="preserve">Israel Will Attack Syria </w:t>
      </w:r>
      <w:proofErr w:type="gramStart"/>
      <w:r w:rsidRPr="001C6C83">
        <w:rPr>
          <w:rFonts w:asciiTheme="minorHAnsi" w:hAnsiTheme="minorHAnsi"/>
        </w:rPr>
        <w:t>To</w:t>
      </w:r>
      <w:proofErr w:type="gramEnd"/>
      <w:r w:rsidRPr="001C6C83">
        <w:rPr>
          <w:rFonts w:asciiTheme="minorHAnsi" w:hAnsiTheme="minorHAnsi"/>
        </w:rPr>
        <w:t xml:space="preserve"> Keep Chem. Weapons from Reaching Hezbollah or If Violence Spills Over into Israel</w:t>
      </w:r>
    </w:p>
    <w:p w:rsidR="00427B75" w:rsidRPr="001C6C83" w:rsidRDefault="00427B75" w:rsidP="00427B75">
      <w:pPr>
        <w:rPr>
          <w:rFonts w:asciiTheme="minorHAnsi" w:hAnsiTheme="minorHAnsi"/>
        </w:rPr>
      </w:pPr>
      <w:r w:rsidRPr="001C6C83">
        <w:rPr>
          <w:rStyle w:val="StyleStyleBold12pt"/>
          <w:rFonts w:asciiTheme="minorHAnsi" w:hAnsiTheme="minorHAnsi"/>
        </w:rPr>
        <w:t>Siddiqui March 2013</w:t>
      </w:r>
      <w:r w:rsidRPr="001C6C83">
        <w:rPr>
          <w:rFonts w:asciiTheme="minorHAnsi" w:hAnsiTheme="minorHAnsi"/>
        </w:rPr>
        <w:t xml:space="preserve"> [Areej Elahi-Siddiqui is an undergrad in Intl. Relations at Whitehead School of Diplomacy, March 2013, “Israel May Strike Syria to Prevent Chemical Weapons From Reaching Hezbollah”, </w:t>
      </w:r>
      <w:hyperlink r:id="rId67" w:history="1">
        <w:r w:rsidRPr="001C6C83">
          <w:rPr>
            <w:rFonts w:asciiTheme="minorHAnsi" w:hAnsiTheme="minorHAnsi"/>
          </w:rPr>
          <w:t>http://www.policymic.com/articles/24243/israel-may-strike-syria-to-prevent-chemical-weapons-from-reaching-hezbollah</w:t>
        </w:r>
      </w:hyperlink>
      <w:r w:rsidRPr="001C6C83">
        <w:rPr>
          <w:rFonts w:asciiTheme="minorHAnsi" w:hAnsiTheme="minorHAnsi"/>
        </w:rPr>
        <w:t xml:space="preserve"> //SD]</w:t>
      </w:r>
    </w:p>
    <w:p w:rsidR="00427B75" w:rsidRPr="001C6C83" w:rsidRDefault="00427B75" w:rsidP="00427B75">
      <w:pPr>
        <w:rPr>
          <w:rFonts w:asciiTheme="minorHAnsi" w:hAnsiTheme="minorHAnsi"/>
        </w:rPr>
      </w:pPr>
    </w:p>
    <w:p w:rsidR="00427B75" w:rsidRPr="001C6C83" w:rsidRDefault="00427B75" w:rsidP="00427B75">
      <w:pPr>
        <w:rPr>
          <w:rFonts w:asciiTheme="minorHAnsi" w:hAnsiTheme="minorHAnsi"/>
          <w:sz w:val="16"/>
        </w:rPr>
      </w:pPr>
      <w:r w:rsidRPr="001C6C83">
        <w:rPr>
          <w:rFonts w:asciiTheme="minorHAnsi" w:hAnsiTheme="minorHAnsi"/>
          <w:sz w:val="16"/>
        </w:rPr>
        <w:t>According to Israeli officials</w:t>
      </w:r>
      <w:r w:rsidRPr="001C6C83">
        <w:rPr>
          <w:rStyle w:val="StyleBoldUnderline"/>
          <w:rFonts w:asciiTheme="minorHAnsi" w:hAnsiTheme="minorHAnsi"/>
        </w:rPr>
        <w:t>, Israel may launch a pre-emptive strike in attempts to stop Syria's chemical weapons from reaching</w:t>
      </w:r>
      <w:r w:rsidRPr="001C6C83">
        <w:rPr>
          <w:rFonts w:asciiTheme="minorHAnsi" w:hAnsiTheme="minorHAnsi"/>
          <w:sz w:val="16"/>
        </w:rPr>
        <w:t xml:space="preserve"> Lebanon's </w:t>
      </w:r>
      <w:r w:rsidRPr="001C6C83">
        <w:rPr>
          <w:rStyle w:val="StyleBoldUnderline"/>
          <w:rFonts w:asciiTheme="minorHAnsi" w:hAnsiTheme="minorHAnsi"/>
        </w:rPr>
        <w:t>Hezbollah or al-Qaeda-inspired groups</w:t>
      </w:r>
      <w:r w:rsidRPr="001C6C83">
        <w:rPr>
          <w:rFonts w:asciiTheme="minorHAnsi" w:hAnsiTheme="minorHAnsi"/>
          <w:sz w:val="16"/>
        </w:rPr>
        <w:t xml:space="preserve"> — the Associated Press has reported on Sunday. As Syrian President Bashar Assad clings to power in the midst of a deadly 22-month long civil war</w:t>
      </w:r>
      <w:r w:rsidRPr="001C6C83">
        <w:rPr>
          <w:rStyle w:val="StyleBoldUnderline"/>
          <w:rFonts w:asciiTheme="minorHAnsi" w:hAnsiTheme="minorHAnsi"/>
        </w:rPr>
        <w:t>, Israel has expressed concern that the leader may lose control over his chemical weapons</w:t>
      </w:r>
      <w:r w:rsidRPr="001C6C83">
        <w:rPr>
          <w:rFonts w:asciiTheme="minorHAnsi" w:hAnsiTheme="minorHAnsi"/>
          <w:sz w:val="16"/>
        </w:rPr>
        <w:t xml:space="preserve">. Vice Prime Minister Silvan Shalom believes that </w:t>
      </w:r>
      <w:r w:rsidRPr="001C6C83">
        <w:rPr>
          <w:rStyle w:val="StyleBoldUnderline"/>
          <w:rFonts w:asciiTheme="minorHAnsi" w:hAnsiTheme="minorHAnsi"/>
        </w:rPr>
        <w:t>the transfer of weapons to</w:t>
      </w:r>
      <w:r w:rsidRPr="001C6C83">
        <w:rPr>
          <w:rFonts w:asciiTheme="minorHAnsi" w:hAnsiTheme="minorHAnsi"/>
          <w:sz w:val="16"/>
        </w:rPr>
        <w:t xml:space="preserve"> particularly violent groups such as the Lebanese </w:t>
      </w:r>
      <w:r w:rsidRPr="001C6C83">
        <w:rPr>
          <w:rStyle w:val="StyleBoldUnderline"/>
          <w:rFonts w:asciiTheme="minorHAnsi" w:hAnsiTheme="minorHAnsi"/>
        </w:rPr>
        <w:t>Hezbollah, which</w:t>
      </w:r>
      <w:r w:rsidRPr="001C6C83">
        <w:rPr>
          <w:rFonts w:asciiTheme="minorHAnsi" w:hAnsiTheme="minorHAnsi"/>
          <w:sz w:val="16"/>
        </w:rPr>
        <w:t xml:space="preserve"> incidentally </w:t>
      </w:r>
      <w:r w:rsidRPr="001C6C83">
        <w:rPr>
          <w:rStyle w:val="StyleBoldUnderline"/>
          <w:rFonts w:asciiTheme="minorHAnsi" w:hAnsiTheme="minorHAnsi"/>
        </w:rPr>
        <w:t xml:space="preserve">is backed by </w:t>
      </w:r>
      <w:r w:rsidRPr="001C6C83">
        <w:rPr>
          <w:rFonts w:asciiTheme="minorHAnsi" w:hAnsiTheme="minorHAnsi"/>
          <w:sz w:val="16"/>
        </w:rPr>
        <w:t xml:space="preserve">another one of </w:t>
      </w:r>
      <w:r w:rsidRPr="001C6C83">
        <w:rPr>
          <w:rStyle w:val="StyleBoldUnderline"/>
          <w:rFonts w:asciiTheme="minorHAnsi" w:hAnsiTheme="minorHAnsi"/>
        </w:rPr>
        <w:t>Israel's greatest</w:t>
      </w:r>
      <w:r w:rsidRPr="001C6C83">
        <w:rPr>
          <w:rFonts w:asciiTheme="minorHAnsi" w:hAnsiTheme="minorHAnsi"/>
          <w:sz w:val="16"/>
        </w:rPr>
        <w:t xml:space="preserve"> causes of </w:t>
      </w:r>
      <w:r w:rsidRPr="001C6C83">
        <w:rPr>
          <w:rStyle w:val="StyleBoldUnderline"/>
          <w:rFonts w:asciiTheme="minorHAnsi" w:hAnsiTheme="minorHAnsi"/>
        </w:rPr>
        <w:t>concern, Iran</w:t>
      </w:r>
      <w:r w:rsidRPr="001C6C83">
        <w:rPr>
          <w:rFonts w:asciiTheme="minorHAnsi" w:hAnsiTheme="minorHAnsi"/>
          <w:sz w:val="16"/>
        </w:rPr>
        <w:t xml:space="preserve">, </w:t>
      </w:r>
      <w:r w:rsidRPr="001C6C83">
        <w:rPr>
          <w:rStyle w:val="StyleBoldUnderline"/>
          <w:rFonts w:asciiTheme="minorHAnsi" w:hAnsiTheme="minorHAnsi"/>
        </w:rPr>
        <w:t>could be</w:t>
      </w:r>
      <w:r w:rsidRPr="001C6C83">
        <w:rPr>
          <w:rFonts w:asciiTheme="minorHAnsi" w:hAnsiTheme="minorHAnsi"/>
          <w:sz w:val="16"/>
        </w:rPr>
        <w:t xml:space="preserve"> extremely </w:t>
      </w:r>
      <w:r w:rsidRPr="001C6C83">
        <w:rPr>
          <w:rStyle w:val="StyleBoldUnderline"/>
          <w:rFonts w:asciiTheme="minorHAnsi" w:hAnsiTheme="minorHAnsi"/>
        </w:rPr>
        <w:t>dangerous for the country</w:t>
      </w:r>
      <w:r w:rsidRPr="001C6C83">
        <w:rPr>
          <w:rFonts w:asciiTheme="minorHAnsi" w:hAnsiTheme="minorHAnsi"/>
          <w:sz w:val="16"/>
        </w:rPr>
        <w:t xml:space="preserve"> and undoubtedly a game changer. "</w:t>
      </w:r>
      <w:r w:rsidRPr="001C6C83">
        <w:rPr>
          <w:rStyle w:val="StyleBoldUnderline"/>
          <w:rFonts w:asciiTheme="minorHAnsi" w:hAnsiTheme="minorHAnsi"/>
        </w:rPr>
        <w:t>It would be crossing a line that would demand</w:t>
      </w:r>
      <w:r w:rsidRPr="001C6C83">
        <w:rPr>
          <w:rFonts w:asciiTheme="minorHAnsi" w:hAnsiTheme="minorHAnsi"/>
          <w:sz w:val="16"/>
        </w:rPr>
        <w:t xml:space="preserve"> a different approach, including even </w:t>
      </w:r>
      <w:r w:rsidRPr="001C6C83">
        <w:rPr>
          <w:rStyle w:val="StyleBoldUnderline"/>
          <w:rFonts w:asciiTheme="minorHAnsi" w:hAnsiTheme="minorHAnsi"/>
        </w:rPr>
        <w:t>action</w:t>
      </w:r>
      <w:r w:rsidRPr="001C6C83">
        <w:rPr>
          <w:rFonts w:asciiTheme="minorHAnsi" w:hAnsiTheme="minorHAnsi"/>
          <w:sz w:val="16"/>
        </w:rPr>
        <w:t xml:space="preserve">," he told the Army Radio, according to the AP. When asked whether this could possibly lead to a pre-emptive attack, he said: "We will have to make the decisions." </w:t>
      </w:r>
      <w:r w:rsidRPr="001C6C83">
        <w:rPr>
          <w:rStyle w:val="StyleBoldUnderline"/>
          <w:rFonts w:asciiTheme="minorHAnsi" w:hAnsiTheme="minorHAnsi"/>
        </w:rPr>
        <w:t>Although Israel has</w:t>
      </w:r>
      <w:r w:rsidRPr="001C6C83">
        <w:rPr>
          <w:rFonts w:asciiTheme="minorHAnsi" w:hAnsiTheme="minorHAnsi"/>
          <w:sz w:val="16"/>
        </w:rPr>
        <w:t xml:space="preserve"> largely </w:t>
      </w:r>
      <w:r w:rsidRPr="001C6C83">
        <w:rPr>
          <w:rStyle w:val="StyleBoldUnderline"/>
          <w:rFonts w:asciiTheme="minorHAnsi" w:hAnsiTheme="minorHAnsi"/>
        </w:rPr>
        <w:t>kept out of the Syrian civil war</w:t>
      </w:r>
      <w:r w:rsidRPr="001C6C83">
        <w:rPr>
          <w:rFonts w:asciiTheme="minorHAnsi" w:hAnsiTheme="minorHAnsi"/>
          <w:sz w:val="16"/>
        </w:rPr>
        <w:t xml:space="preserve"> that has resulted in over 60,000 deaths with no end or solution in sight, yet another cause of grief for Israel is that </w:t>
      </w:r>
      <w:r w:rsidRPr="001C6C83">
        <w:rPr>
          <w:rStyle w:val="StyleBoldUnderline"/>
          <w:rFonts w:asciiTheme="minorHAnsi" w:hAnsiTheme="minorHAnsi"/>
        </w:rPr>
        <w:t>the violence could spill over into the Israel</w:t>
      </w:r>
      <w:r w:rsidRPr="001C6C83">
        <w:rPr>
          <w:rFonts w:asciiTheme="minorHAnsi" w:hAnsiTheme="minorHAnsi"/>
          <w:sz w:val="16"/>
        </w:rPr>
        <w:t xml:space="preserve"> from its northern border. Syria, however, has rarely acknowledged possessing chemical weapons. At a cabinet meeting on Sunday, Israeli Prime Minister Netanyahu referred to threats from Syria and Iran – both who are each other's main regional allies" – saying, "we must look around us, at what is happening in Iran and its proxies and at what is happening in other areas, with the deadly weapons in Syria, which is increasingly coming apart." Meanwhile, Israel's departing defense minister, Ehud Barak, said that the Pentagon had prepared blueprints for an operation to set back Iran's nuclear program in the case that the U.S. would plan to attack, the New York Times has reported. This could be an indication that Israel no longer plans a unilateral strike. In an interview conducted by The Daily Beast, Barak made it clear that although they don't intent to strike at the moment, they certainly are not allowing Iran to obtain nuclear weapon capability. "What we basically say is that if worse comes to worst, there should be a readiness and an ability to launch a surgical operation that will delay them by a significant time frame and probably convince them that it won't work because the world is determined to block them." Many also believe that Israel has also now realized that it mostly likely cannot afford a fight with Iran on its own, and is now relying on the U.S.'s "scalpels," as Barak has said, for aid in a multi-lateral attack, if necessary. In other words, as the Israeli attention shifts towards Syria and the potential threat it poses to Israel, the nation has taken a step back from Iran – changing its stance from possibly going in on a unilateral strike into Iran to now once again depending on the U.S. for assistance.</w:t>
      </w:r>
    </w:p>
    <w:p w:rsidR="00427B75" w:rsidRPr="001C6C83" w:rsidRDefault="00427B75" w:rsidP="00427B75">
      <w:pPr>
        <w:rPr>
          <w:rFonts w:asciiTheme="minorHAnsi" w:hAnsiTheme="minorHAnsi"/>
          <w:sz w:val="16"/>
        </w:rPr>
      </w:pPr>
    </w:p>
    <w:p w:rsidR="002C20DC" w:rsidRPr="001C6C83" w:rsidRDefault="002C20DC" w:rsidP="002C20DC">
      <w:pPr>
        <w:pStyle w:val="Heading3"/>
        <w:rPr>
          <w:rFonts w:asciiTheme="minorHAnsi" w:hAnsiTheme="minorHAnsi"/>
        </w:rPr>
      </w:pPr>
      <w:r w:rsidRPr="001C6C83">
        <w:rPr>
          <w:rFonts w:asciiTheme="minorHAnsi" w:hAnsiTheme="minorHAnsi"/>
        </w:rPr>
        <w:lastRenderedPageBreak/>
        <w:t xml:space="preserve">2nc Smallpox Mod </w:t>
      </w:r>
    </w:p>
    <w:p w:rsidR="002C20DC" w:rsidRPr="001C6C83" w:rsidRDefault="002C20DC" w:rsidP="002C20DC">
      <w:pPr>
        <w:rPr>
          <w:rFonts w:asciiTheme="minorHAnsi" w:hAnsiTheme="minorHAnsi"/>
          <w:b/>
        </w:rPr>
      </w:pPr>
    </w:p>
    <w:p w:rsidR="002C20DC" w:rsidRPr="001C6C83" w:rsidRDefault="002C20DC" w:rsidP="002C20DC">
      <w:pPr>
        <w:rPr>
          <w:rFonts w:asciiTheme="minorHAnsi" w:hAnsiTheme="minorHAnsi"/>
          <w:b/>
        </w:rPr>
      </w:pPr>
      <w:r w:rsidRPr="001C6C83">
        <w:rPr>
          <w:rFonts w:asciiTheme="minorHAnsi" w:hAnsiTheme="minorHAnsi"/>
          <w:b/>
        </w:rPr>
        <w:t>Syria has small-pox – an attack would go global.</w:t>
      </w:r>
    </w:p>
    <w:p w:rsidR="002C20DC" w:rsidRPr="001C6C83" w:rsidRDefault="002C20DC" w:rsidP="002C20DC">
      <w:pPr>
        <w:rPr>
          <w:rFonts w:asciiTheme="minorHAnsi" w:hAnsiTheme="minorHAnsi"/>
        </w:rPr>
      </w:pPr>
      <w:proofErr w:type="gramStart"/>
      <w:r w:rsidRPr="001C6C83">
        <w:rPr>
          <w:rFonts w:asciiTheme="minorHAnsi" w:hAnsiTheme="minorHAnsi"/>
          <w:b/>
          <w:highlight w:val="yellow"/>
        </w:rPr>
        <w:t>Corsi, PhD from Harvard, 7</w:t>
      </w:r>
      <w:r w:rsidRPr="001C6C83">
        <w:rPr>
          <w:rFonts w:asciiTheme="minorHAnsi" w:hAnsiTheme="minorHAnsi"/>
        </w:rPr>
        <w:t xml:space="preserve"> [Jerome R. Corsi.</w:t>
      </w:r>
      <w:proofErr w:type="gramEnd"/>
      <w:r w:rsidRPr="001C6C83">
        <w:rPr>
          <w:rFonts w:asciiTheme="minorHAnsi" w:hAnsiTheme="minorHAnsi"/>
        </w:rPr>
        <w:t xml:space="preserve"> PhD from Harvard, “Syria ready with bio-terror if U.S. hits Iran”. </w:t>
      </w:r>
      <w:proofErr w:type="gramStart"/>
      <w:r w:rsidRPr="001C6C83">
        <w:rPr>
          <w:rFonts w:asciiTheme="minorHAnsi" w:hAnsiTheme="minorHAnsi"/>
        </w:rPr>
        <w:t>World Net Daily.</w:t>
      </w:r>
      <w:proofErr w:type="gramEnd"/>
      <w:r w:rsidRPr="001C6C83">
        <w:rPr>
          <w:rFonts w:asciiTheme="minorHAnsi" w:hAnsiTheme="minorHAnsi"/>
        </w:rPr>
        <w:t xml:space="preserve"> March 5, 2007. http://www.wnd.com/news/article.asp?ARTICLE_ID=54542, CMR]</w:t>
      </w:r>
    </w:p>
    <w:p w:rsidR="002C20DC" w:rsidRPr="001C6C83" w:rsidRDefault="002C20DC" w:rsidP="002C20DC">
      <w:pPr>
        <w:rPr>
          <w:rFonts w:asciiTheme="minorHAnsi" w:hAnsiTheme="minorHAnsi"/>
        </w:rPr>
      </w:pPr>
    </w:p>
    <w:p w:rsidR="002C20DC" w:rsidRPr="001C6C83" w:rsidRDefault="002C20DC" w:rsidP="002C20DC">
      <w:pPr>
        <w:rPr>
          <w:rFonts w:asciiTheme="minorHAnsi" w:hAnsiTheme="minorHAnsi"/>
          <w:sz w:val="16"/>
        </w:rPr>
      </w:pPr>
      <w:r w:rsidRPr="001C6C83">
        <w:rPr>
          <w:rFonts w:asciiTheme="minorHAnsi" w:hAnsiTheme="minorHAnsi"/>
          <w:sz w:val="16"/>
        </w:rPr>
        <w:t xml:space="preserve">Bellamy-Decker currently directs the Public Health Preparedness program for the European Homeland Security Association under the French High Committee for Civil Defense. She anticipates </w:t>
      </w:r>
      <w:r w:rsidRPr="001C6C83">
        <w:rPr>
          <w:rFonts w:asciiTheme="minorHAnsi" w:hAnsiTheme="minorHAnsi"/>
          <w:u w:val="single"/>
        </w:rPr>
        <w:t xml:space="preserve">a variation of </w:t>
      </w:r>
      <w:r w:rsidRPr="001C6C83">
        <w:rPr>
          <w:rFonts w:asciiTheme="minorHAnsi" w:hAnsiTheme="minorHAnsi"/>
          <w:highlight w:val="yellow"/>
          <w:u w:val="single"/>
        </w:rPr>
        <w:t>smallpox is the</w:t>
      </w:r>
      <w:r w:rsidRPr="001C6C83">
        <w:rPr>
          <w:rFonts w:asciiTheme="minorHAnsi" w:hAnsiTheme="minorHAnsi"/>
          <w:u w:val="single"/>
        </w:rPr>
        <w:t xml:space="preserve"> biological </w:t>
      </w:r>
      <w:r w:rsidRPr="001C6C83">
        <w:rPr>
          <w:rFonts w:asciiTheme="minorHAnsi" w:hAnsiTheme="minorHAnsi"/>
          <w:highlight w:val="yellow"/>
          <w:u w:val="single"/>
        </w:rPr>
        <w:t>agent Syria would utilize</w:t>
      </w:r>
      <w:r w:rsidRPr="001C6C83">
        <w:rPr>
          <w:rFonts w:asciiTheme="minorHAnsi" w:hAnsiTheme="minorHAnsi"/>
          <w:sz w:val="16"/>
        </w:rPr>
        <w:t xml:space="preserve">. </w:t>
      </w:r>
      <w:r w:rsidRPr="001C6C83">
        <w:rPr>
          <w:rFonts w:asciiTheme="minorHAnsi" w:hAnsiTheme="minorHAnsi"/>
          <w:u w:val="single"/>
        </w:rPr>
        <w:t>"The Syrians are</w:t>
      </w:r>
      <w:r w:rsidRPr="001C6C83">
        <w:rPr>
          <w:rFonts w:asciiTheme="minorHAnsi" w:hAnsiTheme="minorHAnsi"/>
          <w:sz w:val="16"/>
        </w:rPr>
        <w:t xml:space="preserve"> also </w:t>
      </w:r>
      <w:r w:rsidRPr="001C6C83">
        <w:rPr>
          <w:rFonts w:asciiTheme="minorHAnsi" w:hAnsiTheme="minorHAnsi"/>
          <w:u w:val="single"/>
        </w:rPr>
        <w:t>working on orthopox viruses that are related to smallpox</w:t>
      </w:r>
      <w:r w:rsidRPr="001C6C83">
        <w:rPr>
          <w:rFonts w:asciiTheme="minorHAnsi" w:hAnsiTheme="minorHAnsi"/>
          <w:sz w:val="16"/>
        </w:rPr>
        <w:t xml:space="preserve">," Bellamy-Decker said, "and </w:t>
      </w:r>
      <w:r w:rsidRPr="001C6C83">
        <w:rPr>
          <w:rFonts w:asciiTheme="minorHAnsi" w:hAnsiTheme="minorHAnsi"/>
          <w:u w:val="single"/>
        </w:rPr>
        <w:t>it's a good way to get around international treaties against offensive bio</w:t>
      </w:r>
      <w:r w:rsidRPr="001C6C83">
        <w:rPr>
          <w:rFonts w:asciiTheme="minorHAnsi" w:hAnsiTheme="minorHAnsi"/>
          <w:sz w:val="16"/>
        </w:rPr>
        <w:t xml:space="preserve">logical </w:t>
      </w:r>
      <w:r w:rsidRPr="001C6C83">
        <w:rPr>
          <w:rFonts w:asciiTheme="minorHAnsi" w:hAnsiTheme="minorHAnsi"/>
          <w:u w:val="single"/>
        </w:rPr>
        <w:t>weapons development</w:t>
      </w:r>
      <w:r w:rsidRPr="001C6C83">
        <w:rPr>
          <w:rFonts w:asciiTheme="minorHAnsi" w:hAnsiTheme="minorHAnsi"/>
          <w:sz w:val="16"/>
        </w:rPr>
        <w:t xml:space="preserve">. </w:t>
      </w:r>
      <w:r w:rsidRPr="001C6C83">
        <w:rPr>
          <w:rFonts w:asciiTheme="minorHAnsi" w:hAnsiTheme="minorHAnsi"/>
          <w:u w:val="single"/>
        </w:rPr>
        <w:t>They work on camelpox as a cover for smallpox</w:t>
      </w:r>
      <w:r w:rsidRPr="001C6C83">
        <w:rPr>
          <w:rFonts w:asciiTheme="minorHAnsi" w:hAnsiTheme="minorHAnsi"/>
          <w:sz w:val="16"/>
        </w:rPr>
        <w:t xml:space="preserve">." According to the Center for Infectious Disease Research &amp; Policy (CIDRAP) at the University of Minnesota, camelpox is a virus closely related to </w:t>
      </w:r>
      <w:proofErr w:type="gramStart"/>
      <w:r w:rsidRPr="001C6C83">
        <w:rPr>
          <w:rFonts w:asciiTheme="minorHAnsi" w:hAnsiTheme="minorHAnsi"/>
          <w:sz w:val="16"/>
        </w:rPr>
        <w:t>smallpox, that</w:t>
      </w:r>
      <w:proofErr w:type="gramEnd"/>
      <w:r w:rsidRPr="001C6C83">
        <w:rPr>
          <w:rFonts w:asciiTheme="minorHAnsi" w:hAnsiTheme="minorHAnsi"/>
          <w:sz w:val="16"/>
        </w:rPr>
        <w:t xml:space="preserve"> causes a "severe and economically important disease in camels," but rarely, if ever, causes the disease in humans. Bellamy-Decker also told WND </w:t>
      </w:r>
      <w:r w:rsidRPr="001C6C83">
        <w:rPr>
          <w:rFonts w:asciiTheme="minorHAnsi" w:hAnsiTheme="minorHAnsi"/>
          <w:highlight w:val="yellow"/>
          <w:u w:val="single"/>
        </w:rPr>
        <w:t xml:space="preserve">the North Koreans were working closely </w:t>
      </w:r>
      <w:r w:rsidRPr="001C6C83">
        <w:rPr>
          <w:rFonts w:asciiTheme="minorHAnsi" w:hAnsiTheme="minorHAnsi"/>
          <w:u w:val="single"/>
        </w:rPr>
        <w:t xml:space="preserve">with the Syrians </w:t>
      </w:r>
      <w:r w:rsidRPr="001C6C83">
        <w:rPr>
          <w:rFonts w:asciiTheme="minorHAnsi" w:hAnsiTheme="minorHAnsi"/>
          <w:highlight w:val="yellow"/>
          <w:u w:val="single"/>
        </w:rPr>
        <w:t>on their</w:t>
      </w:r>
      <w:r w:rsidRPr="001C6C83">
        <w:rPr>
          <w:rFonts w:asciiTheme="minorHAnsi" w:hAnsiTheme="minorHAnsi"/>
          <w:u w:val="single"/>
        </w:rPr>
        <w:t xml:space="preserve"> bio</w:t>
      </w:r>
      <w:r w:rsidRPr="001C6C83">
        <w:rPr>
          <w:rFonts w:asciiTheme="minorHAnsi" w:hAnsiTheme="minorHAnsi"/>
          <w:sz w:val="16"/>
        </w:rPr>
        <w:t xml:space="preserve">logical </w:t>
      </w:r>
      <w:r w:rsidRPr="001C6C83">
        <w:rPr>
          <w:rFonts w:asciiTheme="minorHAnsi" w:hAnsiTheme="minorHAnsi"/>
          <w:u w:val="single"/>
        </w:rPr>
        <w:t xml:space="preserve">weapons </w:t>
      </w:r>
      <w:r w:rsidRPr="001C6C83">
        <w:rPr>
          <w:rFonts w:asciiTheme="minorHAnsi" w:hAnsiTheme="minorHAnsi"/>
          <w:highlight w:val="yellow"/>
          <w:u w:val="single"/>
        </w:rPr>
        <w:t>program</w:t>
      </w:r>
      <w:r w:rsidRPr="001C6C83">
        <w:rPr>
          <w:rFonts w:asciiTheme="minorHAnsi" w:hAnsiTheme="minorHAnsi"/>
          <w:sz w:val="16"/>
        </w:rPr>
        <w:t>. "</w:t>
      </w:r>
      <w:r w:rsidRPr="001C6C83">
        <w:rPr>
          <w:rFonts w:asciiTheme="minorHAnsi" w:hAnsiTheme="minorHAnsi"/>
          <w:u w:val="single"/>
        </w:rPr>
        <w:t>The Syrians have made some recent acquisitions in regard to their smallpox program from the DPRK</w:t>
      </w:r>
      <w:r w:rsidRPr="001C6C83">
        <w:rPr>
          <w:rFonts w:asciiTheme="minorHAnsi" w:hAnsiTheme="minorHAnsi"/>
          <w:sz w:val="16"/>
        </w:rPr>
        <w:t xml:space="preserve">," </w:t>
      </w:r>
      <w:r w:rsidRPr="001C6C83">
        <w:rPr>
          <w:rFonts w:asciiTheme="minorHAnsi" w:hAnsiTheme="minorHAnsi"/>
          <w:sz w:val="12"/>
        </w:rPr>
        <w:t>she explained. "Right before the recent Lebanon war, the Syrians had a crash program in cryptosporidium." According to the Washington State Department of Health, cryptosporidium is a one-celled parasite that causes a gastrointestinal illness with symptoms of diarrhea, abdominal cramps, headaches, nausea, vomiting, and a low-grade fever. The symptoms can last for weeks and may result in weight loss and dehydration. "Because cryptosporidium is impervious to chlorine," Bellamy-Decker continued, "you could infect the water supply by the bucket full of cryptosporidium, if you know where to get it. The resulting illness would put down a lot of civilians and military who might oppose you going into their country." "The Syrians have a modus operandi of covert operations and deniability," she stressed, "so biological weapons are absolutely perfect for them." WND asked Bellamy-Decker if the Syrians have any history of having used biological weapons. "I believe they are testing biological weapons right now, in Sudan, in the conflict in Darfur," she answered. "There is credible information about flyover activity in Darfur, where little parachutes have been dropped down on the population. This is consistent with dispersal methods in bioweapons attacks. I've also seen evidence of bodies that have been recovered from Darfur that look as if they had been exposed to biological weapons." President Mahmoud Ahmadinejad of Iran met with Sudanese President Omar al-Bashir in Khartoum Feb. 28 to exchange expressions of support and solidarity. "</w:t>
      </w:r>
      <w:r w:rsidRPr="001C6C83">
        <w:rPr>
          <w:rFonts w:asciiTheme="minorHAnsi" w:hAnsiTheme="minorHAnsi"/>
          <w:u w:val="single"/>
        </w:rPr>
        <w:t>The Syrians now consider bio</w:t>
      </w:r>
      <w:r w:rsidRPr="001C6C83">
        <w:rPr>
          <w:rFonts w:asciiTheme="minorHAnsi" w:hAnsiTheme="minorHAnsi"/>
          <w:sz w:val="16"/>
        </w:rPr>
        <w:t xml:space="preserve">logical </w:t>
      </w:r>
      <w:r w:rsidRPr="001C6C83">
        <w:rPr>
          <w:rFonts w:asciiTheme="minorHAnsi" w:hAnsiTheme="minorHAnsi"/>
          <w:u w:val="single"/>
        </w:rPr>
        <w:t>weapons as part of their arsenal</w:t>
      </w:r>
      <w:r w:rsidRPr="001C6C83">
        <w:rPr>
          <w:rFonts w:asciiTheme="minorHAnsi" w:hAnsiTheme="minorHAnsi"/>
          <w:sz w:val="16"/>
        </w:rPr>
        <w:t>," Bellamy-Decker said. "</w:t>
      </w:r>
      <w:r w:rsidRPr="001C6C83">
        <w:rPr>
          <w:rFonts w:asciiTheme="minorHAnsi" w:hAnsiTheme="minorHAnsi"/>
          <w:u w:val="single"/>
        </w:rPr>
        <w:t>The Syrian military is</w:t>
      </w:r>
      <w:r w:rsidRPr="001C6C83">
        <w:rPr>
          <w:rFonts w:asciiTheme="minorHAnsi" w:hAnsiTheme="minorHAnsi"/>
          <w:sz w:val="16"/>
        </w:rPr>
        <w:t xml:space="preserve"> also </w:t>
      </w:r>
      <w:r w:rsidRPr="001C6C83">
        <w:rPr>
          <w:rFonts w:asciiTheme="minorHAnsi" w:hAnsiTheme="minorHAnsi"/>
          <w:u w:val="single"/>
        </w:rPr>
        <w:t xml:space="preserve">beginning to plan the eventual </w:t>
      </w:r>
      <w:r w:rsidRPr="001C6C83">
        <w:rPr>
          <w:rFonts w:asciiTheme="minorHAnsi" w:hAnsiTheme="minorHAnsi"/>
          <w:highlight w:val="yellow"/>
          <w:u w:val="single"/>
        </w:rPr>
        <w:t>integration of bio</w:t>
      </w:r>
      <w:r w:rsidRPr="001C6C83">
        <w:rPr>
          <w:rFonts w:asciiTheme="minorHAnsi" w:hAnsiTheme="minorHAnsi"/>
          <w:u w:val="single"/>
        </w:rPr>
        <w:t xml:space="preserve">logical </w:t>
      </w:r>
      <w:r w:rsidRPr="001C6C83">
        <w:rPr>
          <w:rFonts w:asciiTheme="minorHAnsi" w:hAnsiTheme="minorHAnsi"/>
          <w:highlight w:val="yellow"/>
          <w:u w:val="single"/>
        </w:rPr>
        <w:t>weapons in its</w:t>
      </w:r>
      <w:r w:rsidRPr="001C6C83">
        <w:rPr>
          <w:rFonts w:asciiTheme="minorHAnsi" w:hAnsiTheme="minorHAnsi"/>
          <w:u w:val="single"/>
        </w:rPr>
        <w:t xml:space="preserve"> tactical and strategic </w:t>
      </w:r>
      <w:r w:rsidRPr="001C6C83">
        <w:rPr>
          <w:rFonts w:asciiTheme="minorHAnsi" w:hAnsiTheme="minorHAnsi"/>
          <w:highlight w:val="yellow"/>
          <w:u w:val="single"/>
        </w:rPr>
        <w:t>arsenals</w:t>
      </w:r>
      <w:r w:rsidRPr="001C6C83">
        <w:rPr>
          <w:rFonts w:asciiTheme="minorHAnsi" w:hAnsiTheme="minorHAnsi"/>
          <w:sz w:val="16"/>
        </w:rPr>
        <w:t>." She referenced an April 2000 article published by Syrian defense minister General Mustafa Talas, titled "Biological (Germ) Warfare: A New and Effective Method in Modern Warfare." The article was republished in a Farsi translation in Tehran. "</w:t>
      </w:r>
      <w:r w:rsidRPr="001C6C83">
        <w:rPr>
          <w:rFonts w:asciiTheme="minorHAnsi" w:hAnsiTheme="minorHAnsi"/>
          <w:u w:val="single"/>
        </w:rPr>
        <w:t>All indications suggest that Syria's ultimate objective is to mount biological warheads on all varieties of the long-range surface-to-surface missiles in its possession</w:t>
      </w:r>
      <w:r w:rsidRPr="001C6C83">
        <w:rPr>
          <w:rFonts w:asciiTheme="minorHAnsi" w:hAnsiTheme="minorHAnsi"/>
          <w:sz w:val="16"/>
        </w:rPr>
        <w:t xml:space="preserve">," Bellamy-Decker maintained. "This is a goal that can probably be achieved within a few years, and </w:t>
      </w:r>
      <w:r w:rsidRPr="001C6C83">
        <w:rPr>
          <w:rFonts w:asciiTheme="minorHAnsi" w:hAnsiTheme="minorHAnsi"/>
          <w:b/>
          <w:u w:val="single"/>
        </w:rPr>
        <w:t xml:space="preserve">it </w:t>
      </w:r>
      <w:r w:rsidRPr="001C6C83">
        <w:rPr>
          <w:rFonts w:asciiTheme="minorHAnsi" w:hAnsiTheme="minorHAnsi"/>
          <w:b/>
          <w:highlight w:val="yellow"/>
          <w:u w:val="single"/>
        </w:rPr>
        <w:t>may already have been realized</w:t>
      </w:r>
      <w:r w:rsidRPr="001C6C83">
        <w:rPr>
          <w:rFonts w:asciiTheme="minorHAnsi" w:hAnsiTheme="minorHAnsi"/>
          <w:sz w:val="16"/>
        </w:rPr>
        <w:t xml:space="preserve"> in part." She argued that instead of producing large quantities of bioweapons agents, Syria is seeking to develop a smaller, but high-quality arsenal, which it can deliver accurately against military and civilian targets. When asked how Syria might be expected to retaliate against Israel or Europe if the U.S. attacked Iran, she responded, "Syria has most likely forward-deployed some of their covert operatives. </w:t>
      </w:r>
      <w:r w:rsidRPr="001C6C83">
        <w:rPr>
          <w:rFonts w:asciiTheme="minorHAnsi" w:hAnsiTheme="minorHAnsi"/>
          <w:highlight w:val="yellow"/>
          <w:u w:val="single"/>
        </w:rPr>
        <w:t>Smallpox does not need to be weaponized. Aerosol release is the way to go."</w:t>
      </w:r>
      <w:r w:rsidRPr="001C6C83">
        <w:rPr>
          <w:rFonts w:asciiTheme="minorHAnsi" w:hAnsiTheme="minorHAnsi"/>
          <w:u w:val="single"/>
        </w:rPr>
        <w:t xml:space="preserve"> </w:t>
      </w:r>
      <w:r w:rsidRPr="001C6C83">
        <w:rPr>
          <w:rFonts w:asciiTheme="minorHAnsi" w:hAnsiTheme="minorHAnsi"/>
          <w:sz w:val="16"/>
        </w:rPr>
        <w:t xml:space="preserve">Bellamy-Decker explained the methodology of a terrorist bio-attack: So with a good primary aerosol release in an airport in Israel or Europe and you could get 100 index cases. </w:t>
      </w:r>
      <w:r w:rsidRPr="001C6C83">
        <w:rPr>
          <w:rFonts w:asciiTheme="minorHAnsi" w:hAnsiTheme="minorHAnsi"/>
          <w:u w:val="single"/>
        </w:rPr>
        <w:t xml:space="preserve">If you've made the strain sufficiently virulent, you could have a ratio of 1 to 13 for infectivity, where the normal ratio is 1 to 3. </w:t>
      </w:r>
      <w:r w:rsidRPr="001C6C83">
        <w:rPr>
          <w:rFonts w:asciiTheme="minorHAnsi" w:hAnsiTheme="minorHAnsi"/>
          <w:highlight w:val="yellow"/>
          <w:u w:val="single"/>
        </w:rPr>
        <w:t>If every</w:t>
      </w:r>
      <w:r w:rsidRPr="001C6C83">
        <w:rPr>
          <w:rFonts w:asciiTheme="minorHAnsi" w:hAnsiTheme="minorHAnsi"/>
          <w:u w:val="single"/>
        </w:rPr>
        <w:t xml:space="preserve"> index </w:t>
      </w:r>
      <w:r w:rsidRPr="001C6C83">
        <w:rPr>
          <w:rFonts w:asciiTheme="minorHAnsi" w:hAnsiTheme="minorHAnsi"/>
          <w:highlight w:val="yellow"/>
          <w:u w:val="single"/>
        </w:rPr>
        <w:t>case infects 13</w:t>
      </w:r>
      <w:r w:rsidRPr="001C6C83">
        <w:rPr>
          <w:rFonts w:asciiTheme="minorHAnsi" w:hAnsiTheme="minorHAnsi"/>
          <w:u w:val="single"/>
        </w:rPr>
        <w:t xml:space="preserve"> other </w:t>
      </w:r>
      <w:r w:rsidRPr="001C6C83">
        <w:rPr>
          <w:rFonts w:asciiTheme="minorHAnsi" w:hAnsiTheme="minorHAnsi"/>
          <w:highlight w:val="yellow"/>
          <w:u w:val="single"/>
        </w:rPr>
        <w:t>people, you</w:t>
      </w:r>
      <w:r w:rsidRPr="001C6C83">
        <w:rPr>
          <w:rFonts w:asciiTheme="minorHAnsi" w:hAnsiTheme="minorHAnsi"/>
          <w:u w:val="single"/>
        </w:rPr>
        <w:t xml:space="preserve"> unfortunately </w:t>
      </w:r>
      <w:r w:rsidRPr="001C6C83">
        <w:rPr>
          <w:rFonts w:asciiTheme="minorHAnsi" w:hAnsiTheme="minorHAnsi"/>
          <w:highlight w:val="yellow"/>
          <w:u w:val="single"/>
        </w:rPr>
        <w:t xml:space="preserve">have a great first hit. </w:t>
      </w:r>
      <w:r w:rsidRPr="001C6C83">
        <w:rPr>
          <w:rFonts w:asciiTheme="minorHAnsi" w:hAnsiTheme="minorHAnsi"/>
          <w:b/>
          <w:highlight w:val="yellow"/>
          <w:u w:val="single"/>
        </w:rPr>
        <w:t xml:space="preserve">"A </w:t>
      </w:r>
      <w:r w:rsidRPr="001C6C83">
        <w:rPr>
          <w:rFonts w:asciiTheme="minorHAnsi" w:hAnsiTheme="minorHAnsi"/>
          <w:b/>
          <w:u w:val="single"/>
        </w:rPr>
        <w:t xml:space="preserve">terrorist </w:t>
      </w:r>
      <w:r w:rsidRPr="001C6C83">
        <w:rPr>
          <w:rFonts w:asciiTheme="minorHAnsi" w:hAnsiTheme="minorHAnsi"/>
          <w:b/>
          <w:highlight w:val="yellow"/>
          <w:u w:val="single"/>
        </w:rPr>
        <w:t>bio-attack could go global</w:t>
      </w:r>
      <w:r w:rsidRPr="001C6C83">
        <w:rPr>
          <w:rFonts w:asciiTheme="minorHAnsi" w:hAnsiTheme="minorHAnsi"/>
          <w:sz w:val="16"/>
        </w:rPr>
        <w:t>," she noted. "</w:t>
      </w:r>
      <w:r w:rsidRPr="001C6C83">
        <w:rPr>
          <w:rFonts w:asciiTheme="minorHAnsi" w:hAnsiTheme="minorHAnsi"/>
          <w:u w:val="single"/>
        </w:rPr>
        <w:t>A good bio</w:t>
      </w:r>
      <w:r w:rsidRPr="001C6C83">
        <w:rPr>
          <w:rFonts w:asciiTheme="minorHAnsi" w:hAnsiTheme="minorHAnsi"/>
          <w:sz w:val="16"/>
        </w:rPr>
        <w:t xml:space="preserve">logical hit </w:t>
      </w:r>
      <w:r w:rsidRPr="001C6C83">
        <w:rPr>
          <w:rFonts w:asciiTheme="minorHAnsi" w:hAnsiTheme="minorHAnsi"/>
          <w:u w:val="single"/>
        </w:rPr>
        <w:t>will spread rapidly with international travel</w:t>
      </w:r>
      <w:r w:rsidRPr="001C6C83">
        <w:rPr>
          <w:rFonts w:asciiTheme="minorHAnsi" w:hAnsiTheme="minorHAnsi"/>
          <w:sz w:val="16"/>
        </w:rPr>
        <w:t xml:space="preserve">. Smallpox is a better weapon than anthrax. </w:t>
      </w:r>
      <w:r w:rsidRPr="001C6C83">
        <w:rPr>
          <w:rFonts w:asciiTheme="minorHAnsi" w:hAnsiTheme="minorHAnsi"/>
          <w:highlight w:val="yellow"/>
          <w:u w:val="single"/>
        </w:rPr>
        <w:t>Smallpox</w:t>
      </w:r>
      <w:r w:rsidRPr="001C6C83">
        <w:rPr>
          <w:rFonts w:asciiTheme="minorHAnsi" w:hAnsiTheme="minorHAnsi"/>
          <w:u w:val="single"/>
        </w:rPr>
        <w:t xml:space="preserve"> has been field-tested, it </w:t>
      </w:r>
      <w:r w:rsidRPr="001C6C83">
        <w:rPr>
          <w:rFonts w:asciiTheme="minorHAnsi" w:hAnsiTheme="minorHAnsi"/>
          <w:highlight w:val="yellow"/>
          <w:u w:val="single"/>
        </w:rPr>
        <w:t>is highly stable, and</w:t>
      </w:r>
      <w:r w:rsidRPr="001C6C83">
        <w:rPr>
          <w:rFonts w:asciiTheme="minorHAnsi" w:hAnsiTheme="minorHAnsi"/>
          <w:u w:val="single"/>
        </w:rPr>
        <w:t xml:space="preserve"> highly </w:t>
      </w:r>
      <w:r w:rsidRPr="001C6C83">
        <w:rPr>
          <w:rFonts w:asciiTheme="minorHAnsi" w:hAnsiTheme="minorHAnsi"/>
          <w:highlight w:val="yellow"/>
          <w:u w:val="single"/>
        </w:rPr>
        <w:t>communicable</w:t>
      </w:r>
      <w:r w:rsidRPr="001C6C83">
        <w:rPr>
          <w:rFonts w:asciiTheme="minorHAnsi" w:hAnsiTheme="minorHAnsi"/>
          <w:sz w:val="16"/>
        </w:rPr>
        <w:t xml:space="preserve">, especially if you look at some of the strains the Russians manipulated. </w:t>
      </w:r>
      <w:r w:rsidRPr="001C6C83">
        <w:rPr>
          <w:rFonts w:asciiTheme="minorHAnsi" w:hAnsiTheme="minorHAnsi"/>
          <w:u w:val="single"/>
        </w:rPr>
        <w:t>Syria</w:t>
      </w:r>
      <w:r w:rsidRPr="001C6C83">
        <w:rPr>
          <w:rFonts w:asciiTheme="minorHAnsi" w:hAnsiTheme="minorHAnsi"/>
          <w:sz w:val="16"/>
        </w:rPr>
        <w:t xml:space="preserve"> probably </w:t>
      </w:r>
      <w:r w:rsidRPr="001C6C83">
        <w:rPr>
          <w:rFonts w:asciiTheme="minorHAnsi" w:hAnsiTheme="minorHAnsi"/>
          <w:u w:val="single"/>
        </w:rPr>
        <w:t>retained some of [its] smallpox strains from the last outbreak back in 1972."</w:t>
      </w:r>
    </w:p>
    <w:p w:rsidR="002C20DC" w:rsidRPr="001C6C83" w:rsidRDefault="002C20DC" w:rsidP="002C20DC">
      <w:pPr>
        <w:rPr>
          <w:rFonts w:asciiTheme="minorHAnsi" w:hAnsiTheme="minorHAnsi"/>
        </w:rPr>
      </w:pPr>
    </w:p>
    <w:p w:rsidR="002C20DC" w:rsidRPr="001C6C83" w:rsidRDefault="002C20DC" w:rsidP="002C20DC">
      <w:pPr>
        <w:rPr>
          <w:rFonts w:asciiTheme="minorHAnsi" w:hAnsiTheme="minorHAnsi"/>
          <w:b/>
        </w:rPr>
      </w:pPr>
      <w:r w:rsidRPr="001C6C83">
        <w:rPr>
          <w:rFonts w:asciiTheme="minorHAnsi" w:hAnsiTheme="minorHAnsi"/>
          <w:b/>
        </w:rPr>
        <w:t>Extinction</w:t>
      </w:r>
      <w:r w:rsidRPr="001C6C83">
        <w:rPr>
          <w:rFonts w:asciiTheme="minorHAnsi" w:hAnsiTheme="minorHAnsi"/>
        </w:rPr>
        <w:br/>
      </w:r>
      <w:r w:rsidRPr="001C6C83">
        <w:rPr>
          <w:rFonts w:asciiTheme="minorHAnsi" w:hAnsiTheme="minorHAnsi"/>
          <w:b/>
          <w:highlight w:val="yellow"/>
        </w:rPr>
        <w:t>Singer ‘1</w:t>
      </w:r>
      <w:r w:rsidRPr="001C6C83">
        <w:rPr>
          <w:rFonts w:asciiTheme="minorHAnsi" w:hAnsiTheme="minorHAnsi"/>
        </w:rPr>
        <w:t xml:space="preserve"> [Clifford E. Singer, professor of nuclear engineering and director of the Program in Arms Control, Disarmament, and International Security - University of Illinois at Urbana-Champaign, 2001, Will Mankind Survive the Millennium?, p. http://www.acdis.uiuc.edu/research/S&amp;Ps/2001-Sp/S&amp;P_XIII/Singer.htm]</w:t>
      </w:r>
    </w:p>
    <w:p w:rsidR="002C20DC" w:rsidRPr="001C6C83" w:rsidRDefault="002C20DC" w:rsidP="002C20DC">
      <w:pPr>
        <w:rPr>
          <w:rFonts w:asciiTheme="minorHAnsi" w:hAnsiTheme="minorHAnsi"/>
          <w:sz w:val="16"/>
          <w:szCs w:val="26"/>
        </w:rPr>
      </w:pPr>
    </w:p>
    <w:p w:rsidR="002C20DC" w:rsidRPr="001C6C83" w:rsidRDefault="002C20DC" w:rsidP="002C20DC">
      <w:pPr>
        <w:rPr>
          <w:rFonts w:asciiTheme="minorHAnsi" w:hAnsiTheme="minorHAnsi"/>
          <w:sz w:val="16"/>
          <w:szCs w:val="26"/>
        </w:rPr>
      </w:pPr>
      <w:r w:rsidRPr="001C6C83">
        <w:rPr>
          <w:rFonts w:asciiTheme="minorHAnsi" w:hAnsiTheme="minorHAnsi"/>
          <w:sz w:val="16"/>
          <w:szCs w:val="26"/>
        </w:rPr>
        <w:t xml:space="preserve">There are, however, two technologies currently under </w:t>
      </w:r>
      <w:r w:rsidRPr="001C6C83">
        <w:rPr>
          <w:rFonts w:asciiTheme="minorHAnsi" w:hAnsiTheme="minorHAnsi"/>
          <w:szCs w:val="26"/>
          <w:highlight w:val="yellow"/>
          <w:u w:val="single"/>
        </w:rPr>
        <w:t xml:space="preserve">development </w:t>
      </w:r>
      <w:r w:rsidRPr="001C6C83">
        <w:rPr>
          <w:rFonts w:asciiTheme="minorHAnsi" w:hAnsiTheme="minorHAnsi"/>
          <w:szCs w:val="26"/>
          <w:u w:val="single"/>
        </w:rPr>
        <w:t xml:space="preserve">that </w:t>
      </w:r>
      <w:r w:rsidRPr="001C6C83">
        <w:rPr>
          <w:rFonts w:asciiTheme="minorHAnsi" w:hAnsiTheme="minorHAnsi"/>
          <w:szCs w:val="26"/>
          <w:highlight w:val="yellow"/>
          <w:u w:val="single"/>
        </w:rPr>
        <w:t xml:space="preserve">may pose a </w:t>
      </w:r>
      <w:r w:rsidRPr="001C6C83">
        <w:rPr>
          <w:rFonts w:asciiTheme="minorHAnsi" w:hAnsiTheme="minorHAnsi"/>
          <w:szCs w:val="26"/>
          <w:u w:val="single"/>
        </w:rPr>
        <w:t xml:space="preserve">more serious </w:t>
      </w:r>
      <w:r w:rsidRPr="001C6C83">
        <w:rPr>
          <w:rFonts w:asciiTheme="minorHAnsi" w:hAnsiTheme="minorHAnsi"/>
          <w:szCs w:val="26"/>
          <w:highlight w:val="yellow"/>
          <w:u w:val="single"/>
        </w:rPr>
        <w:t>threat t</w:t>
      </w:r>
      <w:r w:rsidRPr="001C6C83">
        <w:rPr>
          <w:rFonts w:asciiTheme="minorHAnsi" w:hAnsiTheme="minorHAnsi"/>
          <w:highlight w:val="yellow"/>
          <w:u w:val="single"/>
        </w:rPr>
        <w:t>o</w:t>
      </w:r>
      <w:r w:rsidRPr="001C6C83">
        <w:rPr>
          <w:rFonts w:asciiTheme="minorHAnsi" w:hAnsiTheme="minorHAnsi"/>
          <w:szCs w:val="26"/>
          <w:highlight w:val="yellow"/>
          <w:u w:val="single"/>
        </w:rPr>
        <w:t xml:space="preserve"> </w:t>
      </w:r>
      <w:r w:rsidRPr="001C6C83">
        <w:rPr>
          <w:rFonts w:asciiTheme="minorHAnsi" w:hAnsiTheme="minorHAnsi"/>
          <w:sz w:val="16"/>
        </w:rPr>
        <w:t xml:space="preserve">human </w:t>
      </w:r>
      <w:r w:rsidRPr="001C6C83">
        <w:rPr>
          <w:rFonts w:asciiTheme="minorHAnsi" w:hAnsiTheme="minorHAnsi"/>
          <w:b/>
          <w:szCs w:val="26"/>
          <w:highlight w:val="yellow"/>
          <w:u w:val="single"/>
        </w:rPr>
        <w:t>survival</w:t>
      </w:r>
      <w:r w:rsidRPr="001C6C83">
        <w:rPr>
          <w:rFonts w:asciiTheme="minorHAnsi" w:hAnsiTheme="minorHAnsi"/>
          <w:b/>
          <w:szCs w:val="26"/>
        </w:rPr>
        <w:t>.</w:t>
      </w:r>
      <w:r w:rsidRPr="001C6C83">
        <w:rPr>
          <w:rFonts w:asciiTheme="minorHAnsi" w:hAnsiTheme="minorHAnsi"/>
          <w:sz w:val="16"/>
          <w:szCs w:val="26"/>
        </w:rPr>
        <w:t xml:space="preserve"> The first and most immediate is biological warfare combined with genetic engineering. </w:t>
      </w:r>
      <w:r w:rsidRPr="001C6C83">
        <w:rPr>
          <w:rFonts w:asciiTheme="minorHAnsi" w:hAnsiTheme="minorHAnsi"/>
          <w:szCs w:val="26"/>
          <w:highlight w:val="yellow"/>
          <w:u w:val="single"/>
        </w:rPr>
        <w:t xml:space="preserve">Smallpox is the most fearsome of </w:t>
      </w:r>
      <w:r w:rsidRPr="001C6C83">
        <w:rPr>
          <w:rFonts w:asciiTheme="minorHAnsi" w:hAnsiTheme="minorHAnsi"/>
          <w:szCs w:val="26"/>
          <w:u w:val="single"/>
        </w:rPr>
        <w:t xml:space="preserve">natural </w:t>
      </w:r>
      <w:r w:rsidRPr="001C6C83">
        <w:rPr>
          <w:rFonts w:asciiTheme="minorHAnsi" w:hAnsiTheme="minorHAnsi"/>
          <w:szCs w:val="26"/>
          <w:highlight w:val="yellow"/>
          <w:u w:val="single"/>
        </w:rPr>
        <w:t>bio</w:t>
      </w:r>
      <w:r w:rsidRPr="001C6C83">
        <w:rPr>
          <w:rFonts w:asciiTheme="minorHAnsi" w:hAnsiTheme="minorHAnsi"/>
          <w:szCs w:val="26"/>
          <w:u w:val="single"/>
        </w:rPr>
        <w:t xml:space="preserve">logical </w:t>
      </w:r>
      <w:r w:rsidRPr="001C6C83">
        <w:rPr>
          <w:rFonts w:asciiTheme="minorHAnsi" w:hAnsiTheme="minorHAnsi"/>
          <w:szCs w:val="26"/>
          <w:highlight w:val="yellow"/>
          <w:u w:val="single"/>
        </w:rPr>
        <w:t xml:space="preserve">warfare agents </w:t>
      </w:r>
      <w:r w:rsidRPr="001C6C83">
        <w:rPr>
          <w:rFonts w:asciiTheme="minorHAnsi" w:hAnsiTheme="minorHAnsi"/>
          <w:szCs w:val="26"/>
          <w:u w:val="single"/>
        </w:rPr>
        <w:t>in existence.</w:t>
      </w:r>
      <w:r w:rsidRPr="001C6C83">
        <w:rPr>
          <w:rFonts w:asciiTheme="minorHAnsi" w:hAnsiTheme="minorHAnsi"/>
          <w:sz w:val="16"/>
          <w:szCs w:val="26"/>
        </w:rPr>
        <w:t xml:space="preserve"> By the end of the next decade, </w:t>
      </w:r>
      <w:r w:rsidRPr="001C6C83">
        <w:rPr>
          <w:rFonts w:asciiTheme="minorHAnsi" w:hAnsiTheme="minorHAnsi"/>
          <w:szCs w:val="26"/>
          <w:highlight w:val="yellow"/>
          <w:u w:val="single"/>
        </w:rPr>
        <w:t xml:space="preserve">global immunity </w:t>
      </w:r>
      <w:r w:rsidRPr="001C6C83">
        <w:rPr>
          <w:rFonts w:asciiTheme="minorHAnsi" w:hAnsiTheme="minorHAnsi"/>
          <w:szCs w:val="26"/>
          <w:u w:val="single"/>
        </w:rPr>
        <w:t xml:space="preserve">to smallpox </w:t>
      </w:r>
      <w:r w:rsidRPr="001C6C83">
        <w:rPr>
          <w:rFonts w:asciiTheme="minorHAnsi" w:hAnsiTheme="minorHAnsi"/>
          <w:szCs w:val="26"/>
          <w:highlight w:val="yellow"/>
          <w:u w:val="single"/>
        </w:rPr>
        <w:t xml:space="preserve">will </w:t>
      </w:r>
      <w:r w:rsidRPr="001C6C83">
        <w:rPr>
          <w:rFonts w:asciiTheme="minorHAnsi" w:hAnsiTheme="minorHAnsi"/>
          <w:szCs w:val="26"/>
          <w:u w:val="single"/>
        </w:rPr>
        <w:t xml:space="preserve">likely </w:t>
      </w:r>
      <w:r w:rsidRPr="001C6C83">
        <w:rPr>
          <w:rFonts w:asciiTheme="minorHAnsi" w:hAnsiTheme="minorHAnsi"/>
          <w:szCs w:val="26"/>
          <w:highlight w:val="yellow"/>
          <w:u w:val="single"/>
        </w:rPr>
        <w:t xml:space="preserve">be </w:t>
      </w:r>
      <w:r w:rsidRPr="001C6C83">
        <w:rPr>
          <w:rFonts w:asciiTheme="minorHAnsi" w:hAnsiTheme="minorHAnsi"/>
          <w:szCs w:val="26"/>
          <w:u w:val="single"/>
        </w:rPr>
        <w:t xml:space="preserve">at a </w:t>
      </w:r>
      <w:r w:rsidRPr="001C6C83">
        <w:rPr>
          <w:rFonts w:asciiTheme="minorHAnsi" w:hAnsiTheme="minorHAnsi"/>
          <w:szCs w:val="26"/>
          <w:highlight w:val="yellow"/>
          <w:u w:val="single"/>
        </w:rPr>
        <w:t xml:space="preserve">low </w:t>
      </w:r>
      <w:r w:rsidRPr="001C6C83">
        <w:rPr>
          <w:rFonts w:asciiTheme="minorHAnsi" w:hAnsiTheme="minorHAnsi"/>
          <w:szCs w:val="26"/>
          <w:u w:val="single"/>
        </w:rPr>
        <w:t>unprecedented since the emergence of this disease</w:t>
      </w:r>
      <w:r w:rsidRPr="001C6C83">
        <w:rPr>
          <w:rFonts w:asciiTheme="minorHAnsi" w:hAnsiTheme="minorHAnsi"/>
          <w:sz w:val="16"/>
          <w:szCs w:val="26"/>
        </w:rPr>
        <w:t xml:space="preserve"> in the distant past, while </w:t>
      </w:r>
      <w:r w:rsidRPr="001C6C83">
        <w:rPr>
          <w:rFonts w:asciiTheme="minorHAnsi" w:hAnsiTheme="minorHAnsi"/>
          <w:highlight w:val="yellow"/>
          <w:u w:val="single"/>
        </w:rPr>
        <w:t xml:space="preserve">the opportunity </w:t>
      </w:r>
      <w:r w:rsidRPr="001C6C83">
        <w:rPr>
          <w:rFonts w:asciiTheme="minorHAnsi" w:hAnsiTheme="minorHAnsi"/>
          <w:highlight w:val="yellow"/>
          <w:u w:val="single"/>
        </w:rPr>
        <w:lastRenderedPageBreak/>
        <w:t>for it to spread rapidly</w:t>
      </w:r>
      <w:r w:rsidRPr="001C6C83">
        <w:rPr>
          <w:rFonts w:asciiTheme="minorHAnsi" w:hAnsiTheme="minorHAnsi"/>
          <w:sz w:val="16"/>
          <w:szCs w:val="26"/>
          <w:highlight w:val="yellow"/>
        </w:rPr>
        <w:t xml:space="preserve"> </w:t>
      </w:r>
      <w:r w:rsidRPr="001C6C83">
        <w:rPr>
          <w:rFonts w:asciiTheme="minorHAnsi" w:hAnsiTheme="minorHAnsi"/>
          <w:sz w:val="16"/>
          <w:szCs w:val="26"/>
        </w:rPr>
        <w:t xml:space="preserve">across the globe </w:t>
      </w:r>
      <w:r w:rsidRPr="001C6C83">
        <w:rPr>
          <w:rFonts w:asciiTheme="minorHAnsi" w:hAnsiTheme="minorHAnsi"/>
          <w:szCs w:val="26"/>
          <w:u w:val="single"/>
        </w:rPr>
        <w:t xml:space="preserve">will be </w:t>
      </w:r>
      <w:r w:rsidRPr="001C6C83">
        <w:rPr>
          <w:rFonts w:asciiTheme="minorHAnsi" w:hAnsiTheme="minorHAnsi"/>
          <w:szCs w:val="26"/>
          <w:highlight w:val="yellow"/>
          <w:u w:val="single"/>
        </w:rPr>
        <w:t>at an all time high</w:t>
      </w:r>
      <w:r w:rsidRPr="001C6C83">
        <w:rPr>
          <w:rFonts w:asciiTheme="minorHAnsi" w:hAnsiTheme="minorHAnsi"/>
          <w:sz w:val="16"/>
          <w:szCs w:val="26"/>
          <w:highlight w:val="yellow"/>
        </w:rPr>
        <w:t>.</w:t>
      </w:r>
      <w:r w:rsidRPr="001C6C83">
        <w:rPr>
          <w:rFonts w:asciiTheme="minorHAnsi" w:hAnsiTheme="minorHAnsi"/>
          <w:sz w:val="16"/>
          <w:szCs w:val="26"/>
        </w:rPr>
        <w:t xml:space="preserve"> In the absence of other complications such as nuclear war near the peak of an epidemic, developed countries may respond with quarantine and vaccination to limit the damage. Otherwise mortality there may match the rate of 30 percent or more expected in unprepared developing countries. With respect to genetic engineering using currently available knowledge and technology, the simple expedient of spreading an ample mixture of coat protein variants could render a vaccination response largely ineffective, but this would otherwise not be expected to substantially increase overall mortality rates. With development of new biological technology, however, there is a possibility that a variety of infectious agents may be engineered for combinations of greater than natural virulence and mortality, rather than just to overwhelm currently available antibiotics or vaccines. </w:t>
      </w:r>
      <w:r w:rsidRPr="001C6C83">
        <w:rPr>
          <w:rFonts w:asciiTheme="minorHAnsi" w:hAnsiTheme="minorHAnsi"/>
          <w:szCs w:val="26"/>
          <w:u w:val="single"/>
        </w:rPr>
        <w:t>There is no</w:t>
      </w:r>
      <w:r w:rsidRPr="001C6C83">
        <w:rPr>
          <w:rFonts w:asciiTheme="minorHAnsi" w:hAnsiTheme="minorHAnsi"/>
          <w:sz w:val="16"/>
          <w:szCs w:val="26"/>
        </w:rPr>
        <w:t xml:space="preserve"> a priori known </w:t>
      </w:r>
      <w:r w:rsidRPr="001C6C83">
        <w:rPr>
          <w:rFonts w:asciiTheme="minorHAnsi" w:hAnsiTheme="minorHAnsi"/>
          <w:szCs w:val="26"/>
          <w:u w:val="single"/>
        </w:rPr>
        <w:t xml:space="preserve">upper limit </w:t>
      </w:r>
      <w:r w:rsidRPr="001C6C83">
        <w:rPr>
          <w:rFonts w:asciiTheme="minorHAnsi" w:hAnsiTheme="minorHAnsi"/>
          <w:sz w:val="16"/>
          <w:szCs w:val="26"/>
        </w:rPr>
        <w:t xml:space="preserve">to the power of this type of technology base, </w:t>
      </w:r>
      <w:r w:rsidRPr="001C6C83">
        <w:rPr>
          <w:rFonts w:asciiTheme="minorHAnsi" w:hAnsiTheme="minorHAnsi"/>
          <w:szCs w:val="26"/>
          <w:u w:val="single"/>
        </w:rPr>
        <w:t>and</w:t>
      </w:r>
      <w:r w:rsidRPr="001C6C83">
        <w:rPr>
          <w:rFonts w:asciiTheme="minorHAnsi" w:hAnsiTheme="minorHAnsi"/>
          <w:sz w:val="16"/>
          <w:szCs w:val="26"/>
        </w:rPr>
        <w:t xml:space="preserve"> thus the </w:t>
      </w:r>
      <w:r w:rsidRPr="001C6C83">
        <w:rPr>
          <w:rFonts w:asciiTheme="minorHAnsi" w:hAnsiTheme="minorHAnsi"/>
          <w:b/>
          <w:szCs w:val="26"/>
          <w:highlight w:val="yellow"/>
          <w:u w:val="single"/>
        </w:rPr>
        <w:t>survival</w:t>
      </w:r>
      <w:r w:rsidRPr="001C6C83">
        <w:rPr>
          <w:rFonts w:asciiTheme="minorHAnsi" w:hAnsiTheme="minorHAnsi"/>
          <w:sz w:val="16"/>
          <w:szCs w:val="26"/>
          <w:highlight w:val="yellow"/>
        </w:rPr>
        <w:t xml:space="preserve"> </w:t>
      </w:r>
      <w:r w:rsidRPr="001C6C83">
        <w:rPr>
          <w:rFonts w:asciiTheme="minorHAnsi" w:hAnsiTheme="minorHAnsi"/>
          <w:sz w:val="16"/>
          <w:szCs w:val="26"/>
        </w:rPr>
        <w:t xml:space="preserve">of a globally connected human family </w:t>
      </w:r>
      <w:r w:rsidRPr="001C6C83">
        <w:rPr>
          <w:rFonts w:asciiTheme="minorHAnsi" w:hAnsiTheme="minorHAnsi"/>
          <w:b/>
          <w:szCs w:val="26"/>
          <w:highlight w:val="yellow"/>
          <w:u w:val="single"/>
        </w:rPr>
        <w:t>may be in question</w:t>
      </w:r>
      <w:r w:rsidRPr="001C6C83">
        <w:rPr>
          <w:rFonts w:asciiTheme="minorHAnsi" w:hAnsiTheme="minorHAnsi"/>
          <w:sz w:val="16"/>
          <w:szCs w:val="26"/>
          <w:highlight w:val="yellow"/>
        </w:rPr>
        <w:t xml:space="preserve"> </w:t>
      </w:r>
      <w:r w:rsidRPr="001C6C83">
        <w:rPr>
          <w:rFonts w:asciiTheme="minorHAnsi" w:hAnsiTheme="minorHAnsi"/>
          <w:sz w:val="16"/>
          <w:szCs w:val="26"/>
        </w:rPr>
        <w:t>when and if this is achieved.</w:t>
      </w:r>
    </w:p>
    <w:p w:rsidR="002C20DC" w:rsidRPr="001C6C83" w:rsidRDefault="002C20DC" w:rsidP="002C20DC">
      <w:pPr>
        <w:rPr>
          <w:rFonts w:asciiTheme="minorHAnsi" w:hAnsiTheme="minorHAnsi"/>
        </w:rPr>
      </w:pPr>
    </w:p>
    <w:p w:rsidR="001756C2" w:rsidRPr="001C6C83" w:rsidRDefault="001756C2" w:rsidP="001756C2">
      <w:pPr>
        <w:pStyle w:val="Heading3"/>
        <w:rPr>
          <w:rStyle w:val="StyleStyleBold12pt"/>
          <w:rFonts w:asciiTheme="minorHAnsi" w:hAnsiTheme="minorHAnsi"/>
          <w:sz w:val="22"/>
        </w:rPr>
      </w:pPr>
      <w:r w:rsidRPr="001C6C83">
        <w:rPr>
          <w:rFonts w:asciiTheme="minorHAnsi" w:hAnsiTheme="minorHAnsi"/>
        </w:rPr>
        <w:lastRenderedPageBreak/>
        <w:t>2nc UQ/Brink</w:t>
      </w:r>
      <w:r w:rsidRPr="001C6C83">
        <w:rPr>
          <w:rStyle w:val="StyleStyleBold12pt"/>
          <w:rFonts w:asciiTheme="minorHAnsi" w:hAnsiTheme="minorHAnsi"/>
          <w:sz w:val="22"/>
        </w:rPr>
        <w:t xml:space="preserve"> </w:t>
      </w:r>
    </w:p>
    <w:p w:rsidR="001756C2" w:rsidRPr="001C6C83" w:rsidRDefault="001756C2" w:rsidP="001756C2">
      <w:pPr>
        <w:rPr>
          <w:rFonts w:asciiTheme="minorHAnsi" w:hAnsiTheme="minorHAnsi"/>
        </w:rPr>
      </w:pPr>
    </w:p>
    <w:p w:rsidR="001756C2" w:rsidRPr="001C6C83" w:rsidRDefault="003A4AD6" w:rsidP="001756C2">
      <w:pPr>
        <w:rPr>
          <w:rStyle w:val="StyleStyleBold12pt"/>
          <w:rFonts w:asciiTheme="minorHAnsi" w:hAnsiTheme="minorHAnsi"/>
          <w:sz w:val="22"/>
        </w:rPr>
      </w:pPr>
      <w:r w:rsidRPr="001C6C83">
        <w:rPr>
          <w:rStyle w:val="StyleStyleBold12pt"/>
          <w:rFonts w:asciiTheme="minorHAnsi" w:hAnsiTheme="minorHAnsi"/>
          <w:sz w:val="22"/>
        </w:rPr>
        <w:t xml:space="preserve">We’re at a tipping point – Syria has used chemical weapons and will do it again in more deadly ways soon if they aren’t stopped </w:t>
      </w:r>
    </w:p>
    <w:p w:rsidR="001756C2" w:rsidRPr="001C6C83" w:rsidRDefault="001756C2" w:rsidP="001756C2">
      <w:pPr>
        <w:rPr>
          <w:rFonts w:asciiTheme="minorHAnsi" w:hAnsiTheme="minorHAnsi"/>
          <w:sz w:val="14"/>
          <w:szCs w:val="14"/>
        </w:rPr>
      </w:pPr>
      <w:r w:rsidRPr="001C6C83">
        <w:rPr>
          <w:rStyle w:val="StyleStyleBold12pt"/>
          <w:rFonts w:asciiTheme="minorHAnsi" w:hAnsiTheme="minorHAnsi"/>
          <w:sz w:val="22"/>
        </w:rPr>
        <w:t>Lederer 6/26/13</w:t>
      </w:r>
      <w:r w:rsidRPr="001C6C83">
        <w:rPr>
          <w:rFonts w:asciiTheme="minorHAnsi" w:hAnsiTheme="minorHAnsi"/>
          <w:sz w:val="14"/>
          <w:szCs w:val="14"/>
        </w:rPr>
        <w:t xml:space="preserve"> </w:t>
      </w:r>
      <w:proofErr w:type="gramStart"/>
      <w:r w:rsidRPr="001C6C83">
        <w:rPr>
          <w:rFonts w:asciiTheme="minorHAnsi" w:hAnsiTheme="minorHAnsi"/>
          <w:sz w:val="14"/>
          <w:szCs w:val="14"/>
        </w:rPr>
        <w:t>( Edith</w:t>
      </w:r>
      <w:proofErr w:type="gramEnd"/>
      <w:r w:rsidRPr="001C6C83">
        <w:rPr>
          <w:rFonts w:asciiTheme="minorHAnsi" w:hAnsiTheme="minorHAnsi"/>
          <w:sz w:val="14"/>
          <w:szCs w:val="14"/>
        </w:rPr>
        <w:t xml:space="preserve"> Lederer, Associated Press United Nations, UN Diplomat: 10 Incidents of Chemical Use by Syria, </w:t>
      </w:r>
      <w:hyperlink r:id="rId68" w:anchor=".UctT7s2RkUQ" w:history="1">
        <w:r w:rsidRPr="001C6C83">
          <w:rPr>
            <w:rStyle w:val="Hyperlink"/>
            <w:rFonts w:asciiTheme="minorHAnsi" w:hAnsiTheme="minorHAnsi"/>
            <w:sz w:val="14"/>
            <w:szCs w:val="14"/>
          </w:rPr>
          <w:t>http://abcnews.go.com/US/wireStory/diplomat-10-incidents-chemical-syria-19494743#.UctT7s2RkUQ</w:t>
        </w:r>
      </w:hyperlink>
      <w:r w:rsidRPr="001C6C83">
        <w:rPr>
          <w:rFonts w:asciiTheme="minorHAnsi" w:hAnsiTheme="minorHAnsi"/>
          <w:sz w:val="14"/>
          <w:szCs w:val="14"/>
        </w:rPr>
        <w:t xml:space="preserve"> //OP)</w:t>
      </w:r>
    </w:p>
    <w:p w:rsidR="001756C2" w:rsidRPr="001C6C83" w:rsidRDefault="001756C2" w:rsidP="001756C2">
      <w:pPr>
        <w:rPr>
          <w:rStyle w:val="StyleBoldUnderline"/>
          <w:rFonts w:asciiTheme="minorHAnsi" w:hAnsiTheme="minorHAnsi"/>
          <w:b w:val="0"/>
          <w:bCs w:val="0"/>
          <w:sz w:val="16"/>
          <w:szCs w:val="16"/>
          <w:u w:val="none"/>
        </w:rPr>
      </w:pPr>
      <w:r w:rsidRPr="001C6C83">
        <w:rPr>
          <w:rStyle w:val="StyleBoldUnderline"/>
          <w:rFonts w:asciiTheme="minorHAnsi" w:hAnsiTheme="minorHAnsi"/>
        </w:rPr>
        <w:t>Britain and the U</w:t>
      </w:r>
      <w:r w:rsidRPr="001C6C83">
        <w:rPr>
          <w:rFonts w:asciiTheme="minorHAnsi" w:hAnsiTheme="minorHAnsi"/>
        </w:rPr>
        <w:t xml:space="preserve">nited </w:t>
      </w:r>
      <w:r w:rsidRPr="001C6C83">
        <w:rPr>
          <w:rStyle w:val="StyleBoldUnderline"/>
          <w:rFonts w:asciiTheme="minorHAnsi" w:hAnsiTheme="minorHAnsi"/>
        </w:rPr>
        <w:t>S</w:t>
      </w:r>
      <w:r w:rsidRPr="001C6C83">
        <w:rPr>
          <w:rFonts w:asciiTheme="minorHAnsi" w:hAnsiTheme="minorHAnsi"/>
        </w:rPr>
        <w:t xml:space="preserve">tates </w:t>
      </w:r>
      <w:r w:rsidRPr="001C6C83">
        <w:rPr>
          <w:rStyle w:val="StyleBoldUnderline"/>
          <w:rFonts w:asciiTheme="minorHAnsi" w:hAnsiTheme="minorHAnsi"/>
        </w:rPr>
        <w:t>have notified the U</w:t>
      </w:r>
      <w:r w:rsidRPr="001C6C83">
        <w:rPr>
          <w:rFonts w:asciiTheme="minorHAnsi" w:hAnsiTheme="minorHAnsi"/>
        </w:rPr>
        <w:t xml:space="preserve">nited </w:t>
      </w:r>
      <w:r w:rsidRPr="001C6C83">
        <w:rPr>
          <w:rStyle w:val="StyleBoldUnderline"/>
          <w:rFonts w:asciiTheme="minorHAnsi" w:hAnsiTheme="minorHAnsi"/>
        </w:rPr>
        <w:t>N</w:t>
      </w:r>
      <w:r w:rsidRPr="001C6C83">
        <w:rPr>
          <w:rFonts w:asciiTheme="minorHAnsi" w:hAnsiTheme="minorHAnsi"/>
        </w:rPr>
        <w:t xml:space="preserve">ations </w:t>
      </w:r>
      <w:r w:rsidRPr="001C6C83">
        <w:rPr>
          <w:rStyle w:val="StyleBoldUnderline"/>
          <w:rFonts w:asciiTheme="minorHAnsi" w:hAnsiTheme="minorHAnsi"/>
        </w:rPr>
        <w:t>of 10 different incidents of alleged chemical weapons use by the Syrian government</w:t>
      </w:r>
      <w:r w:rsidRPr="001C6C83">
        <w:rPr>
          <w:rFonts w:asciiTheme="minorHAnsi" w:hAnsiTheme="minorHAnsi"/>
          <w:sz w:val="16"/>
          <w:szCs w:val="16"/>
        </w:rPr>
        <w:t>, a U.N. diplomat said Wednesday.¶ The diplomat, speaking on condition of anonymity because the incidents have not been publicly divulged, said the Americans and British have found no evidence that the opposition possesses or has used chemical weapons.¶</w:t>
      </w:r>
      <w:r w:rsidRPr="001C6C83">
        <w:rPr>
          <w:rFonts w:asciiTheme="minorHAnsi" w:hAnsiTheme="minorHAnsi"/>
          <w:sz w:val="12"/>
        </w:rPr>
        <w:t xml:space="preserve"> </w:t>
      </w:r>
      <w:r w:rsidRPr="001C6C83">
        <w:rPr>
          <w:rStyle w:val="StyleBoldUnderline"/>
          <w:rFonts w:asciiTheme="minorHAnsi" w:hAnsiTheme="minorHAnsi"/>
        </w:rPr>
        <w:t>The Syrian government</w:t>
      </w:r>
      <w:r w:rsidRPr="001C6C83">
        <w:rPr>
          <w:rFonts w:asciiTheme="minorHAnsi" w:hAnsiTheme="minorHAnsi"/>
        </w:rPr>
        <w:t xml:space="preserve"> </w:t>
      </w:r>
      <w:r w:rsidRPr="001C6C83">
        <w:rPr>
          <w:rFonts w:asciiTheme="minorHAnsi" w:hAnsiTheme="minorHAnsi"/>
          <w:sz w:val="16"/>
          <w:szCs w:val="16"/>
        </w:rPr>
        <w:t xml:space="preserve">initially asked for a U.N. investigation of an alleged chemical weapons attack on March 19 on the Aleppo suburb of Khan al-Assal which it blamed on the rebels. But it </w:t>
      </w:r>
      <w:r w:rsidRPr="001C6C83">
        <w:rPr>
          <w:rStyle w:val="StyleBoldUnderline"/>
          <w:rFonts w:asciiTheme="minorHAnsi" w:hAnsiTheme="minorHAnsi"/>
        </w:rPr>
        <w:t>has refused to allow a U.N. investigation team into the country to conduct a broader investigation of other allegations of chemical weapons use</w:t>
      </w:r>
      <w:r w:rsidRPr="001C6C83">
        <w:rPr>
          <w:rFonts w:asciiTheme="minorHAnsi" w:hAnsiTheme="minorHAnsi"/>
        </w:rPr>
        <w:t xml:space="preserve">, </w:t>
      </w:r>
      <w:r w:rsidRPr="001C6C83">
        <w:rPr>
          <w:rFonts w:asciiTheme="minorHAnsi" w:hAnsiTheme="minorHAnsi"/>
          <w:sz w:val="16"/>
          <w:szCs w:val="16"/>
        </w:rPr>
        <w:t>initially raised by Britain and France and then by the United States.¶</w:t>
      </w:r>
      <w:r w:rsidRPr="001C6C83">
        <w:rPr>
          <w:rFonts w:asciiTheme="minorHAnsi" w:hAnsiTheme="minorHAnsi"/>
          <w:sz w:val="12"/>
        </w:rPr>
        <w:t xml:space="preserve"> </w:t>
      </w:r>
      <w:r w:rsidRPr="001C6C83">
        <w:rPr>
          <w:rStyle w:val="StyleBoldUnderline"/>
          <w:rFonts w:asciiTheme="minorHAnsi" w:hAnsiTheme="minorHAnsi"/>
        </w:rPr>
        <w:t>Swedish chemical weapons</w:t>
      </w:r>
      <w:r w:rsidRPr="001C6C83">
        <w:rPr>
          <w:rFonts w:asciiTheme="minorHAnsi" w:hAnsiTheme="minorHAnsi"/>
        </w:rPr>
        <w:t xml:space="preserve"> </w:t>
      </w:r>
      <w:r w:rsidRPr="001C6C83">
        <w:rPr>
          <w:rFonts w:asciiTheme="minorHAnsi" w:hAnsiTheme="minorHAnsi"/>
          <w:sz w:val="16"/>
          <w:szCs w:val="16"/>
        </w:rPr>
        <w:t>expert Ake Sellstrom, who</w:t>
      </w:r>
      <w:r w:rsidRPr="001C6C83">
        <w:rPr>
          <w:rStyle w:val="StyleBoldUnderline"/>
          <w:rFonts w:asciiTheme="minorHAnsi" w:hAnsiTheme="minorHAnsi"/>
        </w:rPr>
        <w:t xml:space="preserve"> is</w:t>
      </w:r>
      <w:r w:rsidRPr="001C6C83">
        <w:rPr>
          <w:rFonts w:asciiTheme="minorHAnsi" w:hAnsiTheme="minorHAnsi"/>
        </w:rPr>
        <w:t xml:space="preserve"> </w:t>
      </w:r>
      <w:r w:rsidRPr="001C6C83">
        <w:rPr>
          <w:rFonts w:asciiTheme="minorHAnsi" w:hAnsiTheme="minorHAnsi"/>
          <w:sz w:val="16"/>
          <w:szCs w:val="16"/>
        </w:rPr>
        <w:t>leading the investigation team, was in Turkey on Sunday and Monday, reportedly</w:t>
      </w:r>
      <w:r w:rsidRPr="001C6C83">
        <w:rPr>
          <w:rFonts w:asciiTheme="minorHAnsi" w:hAnsiTheme="minorHAnsi"/>
        </w:rPr>
        <w:t xml:space="preserve"> </w:t>
      </w:r>
      <w:r w:rsidRPr="001C6C83">
        <w:rPr>
          <w:rStyle w:val="StyleBoldUnderline"/>
          <w:rFonts w:asciiTheme="minorHAnsi" w:hAnsiTheme="minorHAnsi"/>
        </w:rPr>
        <w:t>talking to doctors who treated victims of chemical use, and is expected to produce an interim report on his findings</w:t>
      </w:r>
      <w:r w:rsidRPr="001C6C83">
        <w:rPr>
          <w:rFonts w:asciiTheme="minorHAnsi" w:hAnsiTheme="minorHAnsi"/>
        </w:rPr>
        <w:t>,</w:t>
      </w:r>
      <w:r w:rsidRPr="001C6C83">
        <w:rPr>
          <w:rFonts w:asciiTheme="minorHAnsi" w:hAnsiTheme="minorHAnsi"/>
          <w:sz w:val="16"/>
          <w:szCs w:val="16"/>
        </w:rPr>
        <w:t xml:space="preserve"> perhaps in the first few weeks of July, the diplomat said.¶ According to a recent letter to Ban from U.S. Ambassador Susan Rice obtained by The Associated Press, </w:t>
      </w:r>
      <w:r w:rsidRPr="001C6C83">
        <w:rPr>
          <w:rStyle w:val="StyleBoldUnderline"/>
          <w:rFonts w:asciiTheme="minorHAnsi" w:hAnsiTheme="minorHAnsi"/>
        </w:rPr>
        <w:t>the Syrian government used the nerve agent sarin on two occasions in the embattled city of Aleppo in March and April</w:t>
      </w:r>
      <w:r w:rsidRPr="001C6C83">
        <w:rPr>
          <w:rFonts w:asciiTheme="minorHAnsi" w:hAnsiTheme="minorHAnsi"/>
        </w:rPr>
        <w:t xml:space="preserve">. </w:t>
      </w:r>
      <w:r w:rsidRPr="001C6C83">
        <w:rPr>
          <w:rFonts w:asciiTheme="minorHAnsi" w:hAnsiTheme="minorHAnsi"/>
          <w:sz w:val="16"/>
          <w:szCs w:val="16"/>
        </w:rPr>
        <w:t>The letter also said</w:t>
      </w:r>
      <w:r w:rsidRPr="001C6C83">
        <w:rPr>
          <w:rFonts w:asciiTheme="minorHAnsi" w:hAnsiTheme="minorHAnsi"/>
        </w:rPr>
        <w:t xml:space="preserve"> </w:t>
      </w:r>
      <w:r w:rsidRPr="001C6C83">
        <w:rPr>
          <w:rStyle w:val="StyleBoldUnderline"/>
          <w:rFonts w:asciiTheme="minorHAnsi" w:hAnsiTheme="minorHAnsi"/>
        </w:rPr>
        <w:t>unspecified chemicals, possibly including chemical warfare agents, were used May 14 in an attack</w:t>
      </w:r>
      <w:r w:rsidRPr="001C6C83">
        <w:rPr>
          <w:rFonts w:asciiTheme="minorHAnsi" w:hAnsiTheme="minorHAnsi"/>
        </w:rPr>
        <w:t xml:space="preserve"> </w:t>
      </w:r>
      <w:r w:rsidRPr="001C6C83">
        <w:rPr>
          <w:rFonts w:asciiTheme="minorHAnsi" w:hAnsiTheme="minorHAnsi"/>
          <w:sz w:val="16"/>
          <w:szCs w:val="16"/>
        </w:rPr>
        <w:t>on Qasr Abu Samrah and in a May 23 attack on Adra</w:t>
      </w:r>
      <w:r w:rsidRPr="001C6C83">
        <w:rPr>
          <w:rStyle w:val="StyleBoldUnderline"/>
          <w:rFonts w:asciiTheme="minorHAnsi" w:hAnsiTheme="minorHAnsi"/>
          <w:sz w:val="16"/>
          <w:szCs w:val="16"/>
        </w:rPr>
        <w:t>.¶</w:t>
      </w:r>
      <w:r w:rsidRPr="001C6C83">
        <w:rPr>
          <w:rStyle w:val="StyleBoldUnderline"/>
          <w:rFonts w:asciiTheme="minorHAnsi" w:hAnsiTheme="minorHAnsi"/>
        </w:rPr>
        <w:t xml:space="preserve"> President Barack Obama authorized military aid to Syria's rebels for the first time</w:t>
      </w:r>
      <w:r w:rsidRPr="001C6C83">
        <w:rPr>
          <w:rFonts w:asciiTheme="minorHAnsi" w:hAnsiTheme="minorHAnsi"/>
        </w:rPr>
        <w:t xml:space="preserve"> </w:t>
      </w:r>
      <w:r w:rsidRPr="001C6C83">
        <w:rPr>
          <w:rFonts w:asciiTheme="minorHAnsi" w:hAnsiTheme="minorHAnsi"/>
          <w:sz w:val="16"/>
          <w:szCs w:val="16"/>
        </w:rPr>
        <w:t>earlier this month</w:t>
      </w:r>
      <w:r w:rsidRPr="001C6C83">
        <w:rPr>
          <w:rFonts w:asciiTheme="minorHAnsi" w:hAnsiTheme="minorHAnsi"/>
        </w:rPr>
        <w:t xml:space="preserve"> </w:t>
      </w:r>
      <w:r w:rsidRPr="001C6C83">
        <w:rPr>
          <w:rStyle w:val="StyleBoldUnderline"/>
          <w:rFonts w:asciiTheme="minorHAnsi" w:hAnsiTheme="minorHAnsi"/>
        </w:rPr>
        <w:t>after the White House</w:t>
      </w:r>
      <w:r w:rsidRPr="001C6C83">
        <w:rPr>
          <w:rFonts w:asciiTheme="minorHAnsi" w:hAnsiTheme="minorHAnsi"/>
        </w:rPr>
        <w:t xml:space="preserve"> </w:t>
      </w:r>
      <w:r w:rsidRPr="001C6C83">
        <w:rPr>
          <w:rFonts w:asciiTheme="minorHAnsi" w:hAnsiTheme="minorHAnsi"/>
          <w:sz w:val="16"/>
          <w:szCs w:val="16"/>
        </w:rPr>
        <w:t>announced it</w:t>
      </w:r>
      <w:r w:rsidRPr="001C6C83">
        <w:rPr>
          <w:rFonts w:asciiTheme="minorHAnsi" w:hAnsiTheme="minorHAnsi"/>
        </w:rPr>
        <w:t xml:space="preserve"> </w:t>
      </w:r>
      <w:r w:rsidRPr="001C6C83">
        <w:rPr>
          <w:rStyle w:val="StyleBoldUnderline"/>
          <w:rFonts w:asciiTheme="minorHAnsi" w:hAnsiTheme="minorHAnsi"/>
        </w:rPr>
        <w:t>had firm evidence of chemical weapons use by Assad's regime.</w:t>
      </w:r>
      <w:r w:rsidRPr="001C6C83">
        <w:rPr>
          <w:rFonts w:asciiTheme="minorHAnsi" w:hAnsiTheme="minorHAnsi"/>
        </w:rPr>
        <w:t xml:space="preserve"> </w:t>
      </w:r>
      <w:r w:rsidRPr="001C6C83">
        <w:rPr>
          <w:rStyle w:val="StyleBoldUnderline"/>
          <w:rFonts w:asciiTheme="minorHAnsi" w:hAnsiTheme="minorHAnsi"/>
        </w:rPr>
        <w:t>Rice</w:t>
      </w:r>
      <w:r w:rsidRPr="001C6C83">
        <w:rPr>
          <w:rFonts w:asciiTheme="minorHAnsi" w:hAnsiTheme="minorHAnsi"/>
        </w:rPr>
        <w:t xml:space="preserve">, </w:t>
      </w:r>
      <w:r w:rsidRPr="001C6C83">
        <w:rPr>
          <w:rFonts w:asciiTheme="minorHAnsi" w:hAnsiTheme="minorHAnsi"/>
          <w:sz w:val="16"/>
          <w:szCs w:val="16"/>
        </w:rPr>
        <w:t>who will become the U.S. national security adviser on July 1,</w:t>
      </w:r>
      <w:r w:rsidRPr="001C6C83">
        <w:rPr>
          <w:rFonts w:asciiTheme="minorHAnsi" w:hAnsiTheme="minorHAnsi"/>
        </w:rPr>
        <w:t xml:space="preserve"> </w:t>
      </w:r>
      <w:r w:rsidRPr="001C6C83">
        <w:rPr>
          <w:rStyle w:val="StyleBoldUnderline"/>
          <w:rFonts w:asciiTheme="minorHAnsi" w:hAnsiTheme="minorHAnsi"/>
        </w:rPr>
        <w:t>said</w:t>
      </w:r>
      <w:r w:rsidRPr="001C6C83">
        <w:rPr>
          <w:rFonts w:asciiTheme="minorHAnsi" w:hAnsiTheme="minorHAnsi"/>
        </w:rPr>
        <w:t xml:space="preserve"> </w:t>
      </w:r>
      <w:r w:rsidRPr="001C6C83">
        <w:rPr>
          <w:rFonts w:asciiTheme="minorHAnsi" w:hAnsiTheme="minorHAnsi"/>
          <w:sz w:val="16"/>
          <w:szCs w:val="16"/>
        </w:rPr>
        <w:t>soon after</w:t>
      </w:r>
      <w:r w:rsidRPr="001C6C83">
        <w:rPr>
          <w:rFonts w:asciiTheme="minorHAnsi" w:hAnsiTheme="minorHAnsi"/>
        </w:rPr>
        <w:t xml:space="preserve"> </w:t>
      </w:r>
      <w:r w:rsidRPr="001C6C83">
        <w:rPr>
          <w:rStyle w:val="StyleBoldUnderline"/>
          <w:rFonts w:asciiTheme="minorHAnsi" w:hAnsiTheme="minorHAnsi"/>
        </w:rPr>
        <w:t>that Syria's use of these weapons "crosses clear red lines that have existed within the international community for decades</w:t>
      </w:r>
      <w:r w:rsidRPr="001C6C83">
        <w:rPr>
          <w:rStyle w:val="StyleBoldUnderline"/>
          <w:rFonts w:asciiTheme="minorHAnsi" w:hAnsiTheme="minorHAnsi"/>
          <w:sz w:val="16"/>
          <w:szCs w:val="16"/>
        </w:rPr>
        <w:t>.</w:t>
      </w:r>
      <w:r w:rsidRPr="001C6C83">
        <w:rPr>
          <w:rFonts w:asciiTheme="minorHAnsi" w:hAnsiTheme="minorHAnsi"/>
          <w:sz w:val="16"/>
          <w:szCs w:val="16"/>
        </w:rPr>
        <w:t>" Syria's U.N. Ambassador Bashar Ja'afari told reporters Tuesday that Sellstrom was welcome to investigate the Khan al-Assal incident — the only investigation Syria agreed to with the United Nations.</w:t>
      </w:r>
    </w:p>
    <w:p w:rsidR="003A4AD6" w:rsidRPr="001C6C83" w:rsidRDefault="003A4AD6" w:rsidP="003A4AD6">
      <w:pPr>
        <w:pStyle w:val="Heading4"/>
        <w:rPr>
          <w:rFonts w:asciiTheme="minorHAnsi" w:hAnsiTheme="minorHAnsi"/>
        </w:rPr>
      </w:pPr>
      <w:r w:rsidRPr="001C6C83">
        <w:rPr>
          <w:rFonts w:asciiTheme="minorHAnsi" w:hAnsiTheme="minorHAnsi"/>
        </w:rPr>
        <w:t xml:space="preserve">Status quo diplomacy specifically diffuses the threat – resolute diplomatic stances are key </w:t>
      </w:r>
    </w:p>
    <w:p w:rsidR="003A4AD6" w:rsidRPr="001C6C83" w:rsidRDefault="003A4AD6" w:rsidP="003A4AD6">
      <w:pPr>
        <w:rPr>
          <w:rFonts w:asciiTheme="minorHAnsi" w:hAnsiTheme="minorHAnsi"/>
        </w:rPr>
      </w:pPr>
      <w:r w:rsidRPr="001C6C83">
        <w:rPr>
          <w:rStyle w:val="StyleStyleBold12pt"/>
          <w:rFonts w:asciiTheme="minorHAnsi" w:hAnsiTheme="minorHAnsi"/>
        </w:rPr>
        <w:t>Rhodes 6/13</w:t>
      </w:r>
      <w:r w:rsidRPr="001C6C83">
        <w:rPr>
          <w:rFonts w:asciiTheme="minorHAnsi" w:hAnsiTheme="minorHAnsi"/>
        </w:rPr>
        <w:t xml:space="preserve"> (Benjamin J. Rhodes is a deputy national security adviser, June 13, 2013, “Text of White House Statement on Chemical Weapons in Syria,” </w:t>
      </w:r>
      <w:hyperlink r:id="rId69" w:history="1">
        <w:r w:rsidRPr="001C6C83">
          <w:rPr>
            <w:rStyle w:val="Hyperlink"/>
            <w:rFonts w:asciiTheme="minorHAnsi" w:hAnsiTheme="minorHAnsi"/>
          </w:rPr>
          <w:t>http://www.nytimes.com/2013/06/14/us/politics/text-of-white-house-statement-on-chemical-weapons-in-syria.html?pagewanted=all</w:t>
        </w:r>
      </w:hyperlink>
      <w:r w:rsidRPr="001C6C83">
        <w:rPr>
          <w:rFonts w:asciiTheme="minorHAnsi" w:hAnsiTheme="minorHAnsi"/>
        </w:rPr>
        <w:t>, //RM)</w:t>
      </w:r>
    </w:p>
    <w:p w:rsidR="003A4AD6" w:rsidRPr="001C6C83" w:rsidRDefault="003A4AD6" w:rsidP="003A4AD6">
      <w:pPr>
        <w:rPr>
          <w:rFonts w:asciiTheme="minorHAnsi" w:hAnsiTheme="minorHAnsi"/>
          <w:sz w:val="16"/>
        </w:rPr>
      </w:pPr>
      <w:r w:rsidRPr="001C6C83">
        <w:rPr>
          <w:rFonts w:asciiTheme="minorHAnsi" w:hAnsiTheme="minorHAnsi"/>
          <w:sz w:val="16"/>
        </w:rPr>
        <w:t xml:space="preserve">US Mission to UN in Geneva, The Government of USA has issued the following news release: At the President’s direction, the United States Government has been closely monitoring the potential use of chemical weapons within Syria. Following the assessment made by our intelligence community in April, the President directed the intelligence community to seek credible and corroborated information to build on that assessment and establish the facts with some degree of certainty. Today, we are providing an updated version of our assessment to Congress and to the public. The Syrian government’s refusal to grant access to the United Nations to investigate any and all credible allegations of chemical weapons use has prevented a comprehensive investigation as called for by the international community. The Assad regime could prove that its request for an investigation was not just a diversionary tactic by granting the UN fact finding mission immediate and unfettered access to conduct on-site investigations to help reveal the truth about chemical weapons use in Syria. </w:t>
      </w:r>
      <w:r w:rsidRPr="001C6C83">
        <w:rPr>
          <w:rStyle w:val="StyleBoldUnderline"/>
          <w:rFonts w:asciiTheme="minorHAnsi" w:hAnsiTheme="minorHAnsi"/>
        </w:rPr>
        <w:t xml:space="preserve">While pushing for a UN investigation, the United States has also been working urgently with our partners and allies as well as individuals inside Syria, including the Syrian opposition, to procure, share, and evaluate information associated with reports of chemical weapons use so that we can establish the facts and determine what took place. </w:t>
      </w:r>
      <w:r w:rsidRPr="001C6C83">
        <w:rPr>
          <w:rFonts w:asciiTheme="minorHAnsi" w:hAnsiTheme="minorHAnsi"/>
          <w:sz w:val="16"/>
        </w:rPr>
        <w:t xml:space="preserve">Following a deliberative review, our intelligence community assesses that </w:t>
      </w:r>
      <w:r w:rsidRPr="001C6C83">
        <w:rPr>
          <w:rStyle w:val="StyleBoldUnderline"/>
          <w:rFonts w:asciiTheme="minorHAnsi" w:hAnsiTheme="minorHAnsi"/>
        </w:rPr>
        <w:t xml:space="preserve">the Assad regime has used chemical weapons, including </w:t>
      </w:r>
      <w:r w:rsidRPr="001C6C83">
        <w:rPr>
          <w:rFonts w:asciiTheme="minorHAnsi" w:hAnsiTheme="minorHAnsi"/>
          <w:sz w:val="16"/>
        </w:rPr>
        <w:t xml:space="preserve">the nerve agent </w:t>
      </w:r>
      <w:r w:rsidRPr="001C6C83">
        <w:rPr>
          <w:rStyle w:val="StyleBoldUnderline"/>
          <w:rFonts w:asciiTheme="minorHAnsi" w:hAnsiTheme="minorHAnsi"/>
        </w:rPr>
        <w:t>sarin,</w:t>
      </w:r>
      <w:r w:rsidRPr="001C6C83">
        <w:rPr>
          <w:rFonts w:asciiTheme="minorHAnsi" w:hAnsiTheme="minorHAnsi"/>
          <w:sz w:val="16"/>
        </w:rPr>
        <w:t xml:space="preserve"> on a small scale against the opposition multiple times in the last year. Our intelligence community has high confidence in that assessment given multiple, independent streams of information. The intelligence community estimates that 100 to 150 people have died from detected chemical weapons attacks in Syria to date; however, casualty data is likely incomplete. While the lethality of these attacks make up only a small portion of the catastrophic loss of life in Syria, which now stands at more than 90,000 deaths</w:t>
      </w:r>
      <w:r w:rsidRPr="001C6C83">
        <w:rPr>
          <w:rStyle w:val="StyleBoldUnderline"/>
          <w:rFonts w:asciiTheme="minorHAnsi" w:hAnsiTheme="minorHAnsi"/>
        </w:rPr>
        <w:t>, the use of chemical weapons violates international norms and crosses clear red lines that have existed within the international community for decades. We believe that the Assad regime maintains control of these weapons</w:t>
      </w:r>
      <w:r w:rsidRPr="001C6C83">
        <w:rPr>
          <w:rFonts w:asciiTheme="minorHAnsi" w:hAnsiTheme="minorHAnsi"/>
          <w:sz w:val="16"/>
        </w:rPr>
        <w:t xml:space="preserve">. We have no reliable, corroborated reporting to indicate that the opposition in </w:t>
      </w:r>
      <w:r w:rsidRPr="001C6C83">
        <w:rPr>
          <w:rFonts w:asciiTheme="minorHAnsi" w:hAnsiTheme="minorHAnsi"/>
          <w:sz w:val="16"/>
        </w:rPr>
        <w:lastRenderedPageBreak/>
        <w:t xml:space="preserve">Syria has acquired or used chemical weapons. The body of information used to make this intelligence assessment includes reporting regarding Syrian officials planning and executing regime chemical weapons attacks; reporting that includes descriptions of the time, location, and means of attack; and descriptions of physiological symptoms that are consistent with exposure to a chemical weapons agent. Some open source reports from social media outlets from Syrian opposition groups and other media sources are consistent with the information we have obtained regarding chemical weapons use and exposure. The assessment is further supported by laboratory analysis of physiological samples obtained from a number of individuals, which revealed exposure to sarin. Each positive result indicates that an individual was exposed to sarin, but it does not tell us how or where the individuals were exposed or who was responsible for the dissemination. We are working with allies to present a credible, evidentiary case to share with the international community and the public. Since the creation of the UN fact finding mission, we have provided two briefings to Dr. Åke Sellström, the head of the mission. We will also be providing a letter to UN Secretary General Ban, calling the UN’s attention to our updated intelligence assessment and specific incidents of alleged chemical weapons use. We request that the UN mission include these incidents in its ongoing investigation and report, as appropriate, on its findings. We will present additional information and continue to update Dr. Sellström as new developments emerge. </w:t>
      </w:r>
      <w:r w:rsidRPr="001C6C83">
        <w:rPr>
          <w:rStyle w:val="StyleBoldUnderline"/>
          <w:rFonts w:asciiTheme="minorHAnsi" w:hAnsiTheme="minorHAnsi"/>
        </w:rPr>
        <w:t>The President has been clear that the use of chemical weapons – or the transfer of chemical weapons to terrorist groups – is a red line for the United States, as there has long been an established norm within the international community against the use of chemical weapons. Our intelligence community now has a high confidence assessment that chemical weapons have been used on a small scale by the Assad regime in Syria</w:t>
      </w:r>
      <w:r w:rsidRPr="001C6C83">
        <w:rPr>
          <w:rFonts w:asciiTheme="minorHAnsi" w:hAnsiTheme="minorHAnsi"/>
          <w:sz w:val="16"/>
        </w:rPr>
        <w:t>. The President has said that the use of chemical weapons would change his calculus, and it has. Our decision making has already been guided by the April intelligence assessment and by the regime’s escalation of horrific violence against its citizens. Following on the credible evidence that the regime has used chemical weapons against the Syrian people, the President has augmented the provision of non-lethal assistance to the civilian opposition, and also authorized the expansion of our assistance to the Supreme Military Council (SMC), and we will be consulting with Congress on these matters in the coming weeks. This effort is aimed at strengthening the effectiveness of the SMC, and helping to coordinate the provision of assistance by the United States and other partners and allies. Put simply, the Assad regime should know that its actions have led us to increase the scope and scale of assistance that we provide to the opposition, including direct support to the SMC. These efforts will increase going forward.</w:t>
      </w:r>
    </w:p>
    <w:p w:rsidR="003A4AD6" w:rsidRPr="001C6C83" w:rsidRDefault="003A4AD6" w:rsidP="001756C2">
      <w:pPr>
        <w:rPr>
          <w:rStyle w:val="StyleBoldUnderline"/>
          <w:rFonts w:asciiTheme="minorHAnsi" w:hAnsiTheme="minorHAnsi"/>
        </w:rPr>
      </w:pPr>
    </w:p>
    <w:p w:rsidR="001756C2" w:rsidRPr="001C6C83" w:rsidRDefault="001756C2" w:rsidP="001756C2">
      <w:pPr>
        <w:rPr>
          <w:rStyle w:val="StyleBoldUnderline"/>
          <w:rFonts w:asciiTheme="minorHAnsi" w:hAnsiTheme="minorHAnsi"/>
        </w:rPr>
      </w:pPr>
    </w:p>
    <w:p w:rsidR="00427B75" w:rsidRPr="001C6C83" w:rsidRDefault="00427B75" w:rsidP="00427B75">
      <w:pPr>
        <w:pStyle w:val="Heading3"/>
        <w:rPr>
          <w:rFonts w:asciiTheme="minorHAnsi" w:hAnsiTheme="minorHAnsi"/>
        </w:rPr>
      </w:pPr>
      <w:r w:rsidRPr="001C6C83">
        <w:rPr>
          <w:rFonts w:asciiTheme="minorHAnsi" w:hAnsiTheme="minorHAnsi"/>
        </w:rPr>
        <w:lastRenderedPageBreak/>
        <w:t xml:space="preserve">2nc IL – Russia </w:t>
      </w:r>
    </w:p>
    <w:p w:rsidR="00427B75" w:rsidRPr="001C6C83" w:rsidRDefault="00427B75" w:rsidP="00427B75">
      <w:pPr>
        <w:pStyle w:val="Heading4"/>
        <w:rPr>
          <w:rFonts w:asciiTheme="minorHAnsi" w:hAnsiTheme="minorHAnsi"/>
        </w:rPr>
      </w:pPr>
      <w:r w:rsidRPr="001C6C83">
        <w:rPr>
          <w:rFonts w:asciiTheme="minorHAnsi" w:hAnsiTheme="minorHAnsi"/>
        </w:rPr>
        <w:t xml:space="preserve">Swaying Russia is vital to preventing chemical weapons use – the US is key </w:t>
      </w:r>
    </w:p>
    <w:p w:rsidR="00427B75" w:rsidRPr="001C6C83" w:rsidRDefault="00427B75" w:rsidP="00427B75">
      <w:pPr>
        <w:rPr>
          <w:rFonts w:asciiTheme="minorHAnsi" w:hAnsiTheme="minorHAnsi"/>
        </w:rPr>
      </w:pPr>
      <w:r w:rsidRPr="001C6C83">
        <w:rPr>
          <w:rStyle w:val="StyleStyleBold12pt"/>
          <w:rFonts w:asciiTheme="minorHAnsi" w:hAnsiTheme="minorHAnsi"/>
        </w:rPr>
        <w:t>AP 5/4/13</w:t>
      </w:r>
      <w:r w:rsidRPr="001C6C83">
        <w:rPr>
          <w:rFonts w:asciiTheme="minorHAnsi" w:hAnsiTheme="minorHAnsi"/>
        </w:rPr>
        <w:t xml:space="preserve"> [Associated Press reporting for FOX News, May 4 2013, “Readying a diplomatic and possible military push in Syria, US seeks Russian support yet again”, </w:t>
      </w:r>
      <w:hyperlink r:id="rId70" w:history="1">
        <w:r w:rsidRPr="001C6C83">
          <w:rPr>
            <w:rFonts w:asciiTheme="minorHAnsi" w:hAnsiTheme="minorHAnsi"/>
          </w:rPr>
          <w:t>http://www.foxnews.com/us/2013/05/04/readying-diplomatic-and-possible-military-push-in-syria-us-seeks-russian/</w:t>
        </w:r>
      </w:hyperlink>
      <w:r w:rsidRPr="001C6C83">
        <w:rPr>
          <w:rFonts w:asciiTheme="minorHAnsi" w:hAnsiTheme="minorHAnsi"/>
        </w:rPr>
        <w:t xml:space="preserve"> //SD]</w:t>
      </w:r>
    </w:p>
    <w:p w:rsidR="00427B75" w:rsidRPr="001C6C83" w:rsidRDefault="00427B75" w:rsidP="00427B75">
      <w:pPr>
        <w:rPr>
          <w:rFonts w:asciiTheme="minorHAnsi" w:hAnsiTheme="minorHAnsi"/>
        </w:rPr>
      </w:pPr>
    </w:p>
    <w:p w:rsidR="00427B75" w:rsidRPr="001C6C83" w:rsidRDefault="00427B75" w:rsidP="00427B75">
      <w:pPr>
        <w:rPr>
          <w:rFonts w:asciiTheme="minorHAnsi" w:hAnsiTheme="minorHAnsi"/>
          <w:sz w:val="16"/>
        </w:rPr>
      </w:pPr>
      <w:r w:rsidRPr="001C6C83">
        <w:rPr>
          <w:rStyle w:val="StyleBoldUnderline"/>
          <w:rFonts w:asciiTheme="minorHAnsi" w:hAnsiTheme="minorHAnsi"/>
        </w:rPr>
        <w:t>The Obama administration is trying to leverage new evidence that</w:t>
      </w:r>
      <w:r w:rsidRPr="001C6C83">
        <w:rPr>
          <w:rFonts w:asciiTheme="minorHAnsi" w:hAnsiTheme="minorHAnsi"/>
          <w:sz w:val="16"/>
        </w:rPr>
        <w:t xml:space="preserve"> Syrian President Bashar </w:t>
      </w:r>
      <w:r w:rsidRPr="001C6C83">
        <w:rPr>
          <w:rStyle w:val="StyleBoldUnderline"/>
          <w:rFonts w:asciiTheme="minorHAnsi" w:hAnsiTheme="minorHAnsi"/>
        </w:rPr>
        <w:t>Assad</w:t>
      </w:r>
      <w:r w:rsidRPr="001C6C83">
        <w:rPr>
          <w:rFonts w:asciiTheme="minorHAnsi" w:hAnsiTheme="minorHAnsi"/>
          <w:sz w:val="16"/>
        </w:rPr>
        <w:t xml:space="preserve">'s government </w:t>
      </w:r>
      <w:r w:rsidRPr="001C6C83">
        <w:rPr>
          <w:rStyle w:val="StyleBoldUnderline"/>
          <w:rFonts w:asciiTheme="minorHAnsi" w:hAnsiTheme="minorHAnsi"/>
        </w:rPr>
        <w:t>used chemical weapons, and make a</w:t>
      </w:r>
      <w:r w:rsidRPr="001C6C83">
        <w:rPr>
          <w:rFonts w:asciiTheme="minorHAnsi" w:hAnsiTheme="minorHAnsi"/>
          <w:sz w:val="16"/>
        </w:rPr>
        <w:t xml:space="preserve"> fresh </w:t>
      </w:r>
      <w:r w:rsidRPr="001C6C83">
        <w:rPr>
          <w:rStyle w:val="StyleBoldUnderline"/>
          <w:rFonts w:asciiTheme="minorHAnsi" w:hAnsiTheme="minorHAnsi"/>
        </w:rPr>
        <w:t>diplomatic</w:t>
      </w:r>
      <w:r w:rsidRPr="001C6C83">
        <w:rPr>
          <w:rFonts w:asciiTheme="minorHAnsi" w:hAnsiTheme="minorHAnsi"/>
          <w:sz w:val="16"/>
        </w:rPr>
        <w:t xml:space="preserve"> and possible military </w:t>
      </w:r>
      <w:r w:rsidRPr="001C6C83">
        <w:rPr>
          <w:rStyle w:val="StyleBoldUnderline"/>
          <w:rFonts w:asciiTheme="minorHAnsi" w:hAnsiTheme="minorHAnsi"/>
        </w:rPr>
        <w:t>push with allies to end the</w:t>
      </w:r>
      <w:r w:rsidRPr="001C6C83">
        <w:rPr>
          <w:rFonts w:asciiTheme="minorHAnsi" w:hAnsiTheme="minorHAnsi"/>
          <w:sz w:val="16"/>
        </w:rPr>
        <w:t xml:space="preserve"> country's civil </w:t>
      </w:r>
      <w:r w:rsidRPr="001C6C83">
        <w:rPr>
          <w:rStyle w:val="StyleBoldUnderline"/>
          <w:rFonts w:asciiTheme="minorHAnsi" w:hAnsiTheme="minorHAnsi"/>
        </w:rPr>
        <w:t>war</w:t>
      </w:r>
      <w:r w:rsidRPr="001C6C83">
        <w:rPr>
          <w:rFonts w:asciiTheme="minorHAnsi" w:hAnsiTheme="minorHAnsi"/>
          <w:sz w:val="16"/>
        </w:rPr>
        <w:t xml:space="preserve">. </w:t>
      </w:r>
      <w:r w:rsidRPr="001C6C83">
        <w:rPr>
          <w:rStyle w:val="StyleBoldUnderline"/>
          <w:rFonts w:asciiTheme="minorHAnsi" w:hAnsiTheme="minorHAnsi"/>
        </w:rPr>
        <w:t>This</w:t>
      </w:r>
      <w:r w:rsidRPr="001C6C83">
        <w:rPr>
          <w:rFonts w:asciiTheme="minorHAnsi" w:hAnsiTheme="minorHAnsi"/>
          <w:sz w:val="16"/>
        </w:rPr>
        <w:t xml:space="preserve"> renewed </w:t>
      </w:r>
      <w:r w:rsidRPr="001C6C83">
        <w:rPr>
          <w:rStyle w:val="StyleBoldUnderline"/>
          <w:rFonts w:asciiTheme="minorHAnsi" w:hAnsiTheme="minorHAnsi"/>
        </w:rPr>
        <w:t>effort starts with</w:t>
      </w:r>
      <w:r w:rsidRPr="001C6C83">
        <w:rPr>
          <w:rFonts w:asciiTheme="minorHAnsi" w:hAnsiTheme="minorHAnsi"/>
          <w:sz w:val="16"/>
        </w:rPr>
        <w:t xml:space="preserve"> </w:t>
      </w:r>
      <w:r w:rsidRPr="001C6C83">
        <w:rPr>
          <w:rStyle w:val="StyleBoldUnderline"/>
          <w:rFonts w:asciiTheme="minorHAnsi" w:hAnsiTheme="minorHAnsi"/>
        </w:rPr>
        <w:t>Secretary of State</w:t>
      </w:r>
      <w:r w:rsidRPr="001C6C83">
        <w:rPr>
          <w:rFonts w:asciiTheme="minorHAnsi" w:hAnsiTheme="minorHAnsi"/>
          <w:sz w:val="16"/>
        </w:rPr>
        <w:t xml:space="preserve"> John </w:t>
      </w:r>
      <w:r w:rsidRPr="001C6C83">
        <w:rPr>
          <w:rStyle w:val="StyleBoldUnderline"/>
          <w:rFonts w:asciiTheme="minorHAnsi" w:hAnsiTheme="minorHAnsi"/>
        </w:rPr>
        <w:t>Kerry's trip to Moscow</w:t>
      </w:r>
      <w:r w:rsidRPr="001C6C83">
        <w:rPr>
          <w:rFonts w:asciiTheme="minorHAnsi" w:hAnsiTheme="minorHAnsi"/>
          <w:sz w:val="16"/>
        </w:rPr>
        <w:t xml:space="preserve"> this coming week </w:t>
      </w:r>
      <w:r w:rsidRPr="001C6C83">
        <w:rPr>
          <w:rStyle w:val="StyleBoldUnderline"/>
          <w:rFonts w:asciiTheme="minorHAnsi" w:hAnsiTheme="minorHAnsi"/>
        </w:rPr>
        <w:t>for talks with leaders in Russia</w:t>
      </w:r>
      <w:r w:rsidRPr="001C6C83">
        <w:rPr>
          <w:rFonts w:asciiTheme="minorHAnsi" w:hAnsiTheme="minorHAnsi"/>
          <w:sz w:val="16"/>
        </w:rPr>
        <w:t xml:space="preserve">, the Syrian government's most powerful international friend. </w:t>
      </w:r>
      <w:r w:rsidRPr="001C6C83">
        <w:rPr>
          <w:rStyle w:val="StyleBoldUnderline"/>
          <w:rFonts w:asciiTheme="minorHAnsi" w:hAnsiTheme="minorHAnsi"/>
        </w:rPr>
        <w:t>Russia, alongside China, has blocked U.S.-led efforts</w:t>
      </w:r>
      <w:r w:rsidRPr="001C6C83">
        <w:rPr>
          <w:rFonts w:asciiTheme="minorHAnsi" w:hAnsiTheme="minorHAnsi"/>
          <w:sz w:val="16"/>
        </w:rPr>
        <w:t xml:space="preserve"> three times at the United Nations </w:t>
      </w:r>
      <w:r w:rsidRPr="001C6C83">
        <w:rPr>
          <w:rStyle w:val="StyleBoldUnderline"/>
          <w:rFonts w:asciiTheme="minorHAnsi" w:hAnsiTheme="minorHAnsi"/>
        </w:rPr>
        <w:t>to pressure Assad into stepping down</w:t>
      </w:r>
      <w:r w:rsidRPr="001C6C83">
        <w:rPr>
          <w:rFonts w:asciiTheme="minorHAnsi" w:hAnsiTheme="minorHAnsi"/>
          <w:sz w:val="16"/>
        </w:rPr>
        <w:t xml:space="preserve">. </w:t>
      </w:r>
      <w:r w:rsidRPr="001C6C83">
        <w:rPr>
          <w:rStyle w:val="StyleBoldUnderline"/>
          <w:rFonts w:asciiTheme="minorHAnsi" w:hAnsiTheme="minorHAnsi"/>
        </w:rPr>
        <w:t>The U.S. hopes to change Moscow's thinking with two new arguments</w:t>
      </w:r>
      <w:r w:rsidRPr="001C6C83">
        <w:rPr>
          <w:rFonts w:asciiTheme="minorHAnsi" w:hAnsiTheme="minorHAnsi"/>
          <w:sz w:val="16"/>
        </w:rPr>
        <w:t xml:space="preserve">, officials said: </w:t>
      </w:r>
      <w:r w:rsidRPr="001C6C83">
        <w:rPr>
          <w:rStyle w:val="StyleBoldUnderline"/>
          <w:rFonts w:asciiTheme="minorHAnsi" w:hAnsiTheme="minorHAnsi"/>
        </w:rPr>
        <w:t>the evidence of chemical weapons attacks</w:t>
      </w:r>
      <w:r w:rsidRPr="001C6C83">
        <w:rPr>
          <w:rFonts w:asciiTheme="minorHAnsi" w:hAnsiTheme="minorHAnsi"/>
          <w:sz w:val="16"/>
        </w:rPr>
        <w:t xml:space="preserve"> </w:t>
      </w:r>
      <w:r w:rsidRPr="001C6C83">
        <w:rPr>
          <w:rStyle w:val="StyleBoldUnderline"/>
          <w:rFonts w:asciiTheme="minorHAnsi" w:hAnsiTheme="minorHAnsi"/>
        </w:rPr>
        <w:t>and,</w:t>
      </w:r>
      <w:r w:rsidRPr="001C6C83">
        <w:rPr>
          <w:rFonts w:asciiTheme="minorHAnsi" w:hAnsiTheme="minorHAnsi"/>
          <w:sz w:val="16"/>
        </w:rPr>
        <w:t xml:space="preserve"> with the war now in its third year, </w:t>
      </w:r>
      <w:r w:rsidRPr="001C6C83">
        <w:rPr>
          <w:rStyle w:val="StyleBoldUnderline"/>
          <w:rFonts w:asciiTheme="minorHAnsi" w:hAnsiTheme="minorHAnsi"/>
        </w:rPr>
        <w:t>American threats to arm the</w:t>
      </w:r>
      <w:r w:rsidRPr="001C6C83">
        <w:rPr>
          <w:rFonts w:asciiTheme="minorHAnsi" w:hAnsiTheme="minorHAnsi"/>
          <w:sz w:val="16"/>
        </w:rPr>
        <w:t xml:space="preserve"> Syrian </w:t>
      </w:r>
      <w:r w:rsidRPr="001C6C83">
        <w:rPr>
          <w:rStyle w:val="StyleBoldUnderline"/>
          <w:rFonts w:asciiTheme="minorHAnsi" w:hAnsiTheme="minorHAnsi"/>
        </w:rPr>
        <w:t>rebels</w:t>
      </w:r>
      <w:r w:rsidRPr="001C6C83">
        <w:rPr>
          <w:rFonts w:asciiTheme="minorHAnsi" w:hAnsiTheme="minorHAnsi"/>
          <w:sz w:val="16"/>
        </w:rPr>
        <w:t xml:space="preserve">. </w:t>
      </w:r>
      <w:r w:rsidRPr="001C6C83">
        <w:rPr>
          <w:rStyle w:val="Emphasis"/>
          <w:rFonts w:asciiTheme="minorHAnsi" w:hAnsiTheme="minorHAnsi"/>
        </w:rPr>
        <w:t xml:space="preserve">Russia represents the most difficult diplomatic test </w:t>
      </w:r>
      <w:r w:rsidRPr="001C6C83">
        <w:rPr>
          <w:rFonts w:asciiTheme="minorHAnsi" w:hAnsiTheme="minorHAnsi"/>
          <w:sz w:val="16"/>
        </w:rPr>
        <w:t xml:space="preserve">as the U.S. tries to assemble a global coalition to halt a war that has claimed more than 70,000 lives. Washington wants a peaceful resolution and sees U.N.-imposed sanctions against Syria as an effective tool for pressuring Assad into negotiations. </w:t>
      </w:r>
      <w:r w:rsidRPr="001C6C83">
        <w:rPr>
          <w:rStyle w:val="StyleBoldUnderline"/>
          <w:rFonts w:asciiTheme="minorHAnsi" w:hAnsiTheme="minorHAnsi"/>
        </w:rPr>
        <w:t>With Assad's government unwilling to talk with the opposition, and Russia providing military and diplomatic backing, hopes of a negotiated transition are all but dead for now</w:t>
      </w:r>
      <w:r w:rsidRPr="001C6C83">
        <w:rPr>
          <w:rFonts w:asciiTheme="minorHAnsi" w:hAnsiTheme="minorHAnsi"/>
          <w:sz w:val="16"/>
        </w:rPr>
        <w:t xml:space="preserve">. </w:t>
      </w:r>
      <w:r w:rsidRPr="001C6C83">
        <w:rPr>
          <w:rStyle w:val="StyleBoldUnderline"/>
          <w:rFonts w:asciiTheme="minorHAnsi" w:hAnsiTheme="minorHAnsi"/>
        </w:rPr>
        <w:t>The stalemate and the risk of greater chemical weapons usage are driving</w:t>
      </w:r>
      <w:r w:rsidRPr="001C6C83">
        <w:rPr>
          <w:rFonts w:asciiTheme="minorHAnsi" w:hAnsiTheme="minorHAnsi"/>
          <w:sz w:val="16"/>
        </w:rPr>
        <w:t xml:space="preserve"> President Barack </w:t>
      </w:r>
      <w:r w:rsidRPr="001C6C83">
        <w:rPr>
          <w:rStyle w:val="StyleBoldUnderline"/>
          <w:rFonts w:asciiTheme="minorHAnsi" w:hAnsiTheme="minorHAnsi"/>
        </w:rPr>
        <w:t>Obama to explore new options, including military ones.</w:t>
      </w:r>
      <w:r w:rsidRPr="001C6C83">
        <w:rPr>
          <w:rFonts w:asciiTheme="minorHAnsi" w:hAnsiTheme="minorHAnsi"/>
          <w:sz w:val="16"/>
        </w:rPr>
        <w:t xml:space="preserve"> </w:t>
      </w:r>
      <w:r w:rsidRPr="001C6C83">
        <w:rPr>
          <w:rStyle w:val="StyleBoldUnderline"/>
          <w:rFonts w:asciiTheme="minorHAnsi" w:hAnsiTheme="minorHAnsi"/>
        </w:rPr>
        <w:t>But, he</w:t>
      </w:r>
      <w:r w:rsidRPr="001C6C83">
        <w:rPr>
          <w:rFonts w:asciiTheme="minorHAnsi" w:hAnsiTheme="minorHAnsi"/>
          <w:sz w:val="16"/>
        </w:rPr>
        <w:t xml:space="preserve"> </w:t>
      </w:r>
      <w:r w:rsidRPr="001C6C83">
        <w:rPr>
          <w:rStyle w:val="StyleBoldUnderline"/>
          <w:rFonts w:asciiTheme="minorHAnsi" w:hAnsiTheme="minorHAnsi"/>
        </w:rPr>
        <w:t>made clear</w:t>
      </w:r>
      <w:r w:rsidRPr="001C6C83">
        <w:rPr>
          <w:rFonts w:asciiTheme="minorHAnsi" w:hAnsiTheme="minorHAnsi"/>
          <w:sz w:val="16"/>
        </w:rPr>
        <w:t xml:space="preserve"> Friday during a visit to Costa Rica, "</w:t>
      </w:r>
      <w:r w:rsidRPr="001C6C83">
        <w:rPr>
          <w:rStyle w:val="StyleBoldUnderline"/>
          <w:rFonts w:asciiTheme="minorHAnsi" w:hAnsiTheme="minorHAnsi"/>
        </w:rPr>
        <w:t>I do not foresee a scenario in which</w:t>
      </w:r>
      <w:r w:rsidRPr="001C6C83">
        <w:rPr>
          <w:rFonts w:asciiTheme="minorHAnsi" w:hAnsiTheme="minorHAnsi"/>
          <w:sz w:val="16"/>
        </w:rPr>
        <w:t xml:space="preserve"> boots on the ground in Syria, </w:t>
      </w:r>
      <w:r w:rsidRPr="001C6C83">
        <w:rPr>
          <w:rStyle w:val="StyleBoldUnderline"/>
          <w:rFonts w:asciiTheme="minorHAnsi" w:hAnsiTheme="minorHAnsi"/>
        </w:rPr>
        <w:t>American boots on the ground</w:t>
      </w:r>
      <w:r w:rsidRPr="001C6C83">
        <w:rPr>
          <w:rFonts w:asciiTheme="minorHAnsi" w:hAnsiTheme="minorHAnsi"/>
          <w:sz w:val="16"/>
        </w:rPr>
        <w:t xml:space="preserve">, </w:t>
      </w:r>
      <w:r w:rsidRPr="001C6C83">
        <w:rPr>
          <w:rStyle w:val="StyleBoldUnderline"/>
          <w:rFonts w:asciiTheme="minorHAnsi" w:hAnsiTheme="minorHAnsi"/>
        </w:rPr>
        <w:t>would not only be good for America but also</w:t>
      </w:r>
      <w:r w:rsidRPr="001C6C83">
        <w:rPr>
          <w:rFonts w:asciiTheme="minorHAnsi" w:hAnsiTheme="minorHAnsi"/>
          <w:sz w:val="16"/>
        </w:rPr>
        <w:t xml:space="preserve"> would be good </w:t>
      </w:r>
      <w:r w:rsidRPr="001C6C83">
        <w:rPr>
          <w:rStyle w:val="StyleBoldUnderline"/>
          <w:rFonts w:asciiTheme="minorHAnsi" w:hAnsiTheme="minorHAnsi"/>
        </w:rPr>
        <w:t>for Syria</w:t>
      </w:r>
      <w:r w:rsidRPr="001C6C83">
        <w:rPr>
          <w:rFonts w:asciiTheme="minorHAnsi" w:hAnsiTheme="minorHAnsi"/>
          <w:sz w:val="16"/>
        </w:rPr>
        <w:t xml:space="preserve">." Obama said at a Washington news conference earlier in the week that any new U.S. action should be taken prudently and in concert with international partners. Two days later, Defense Secretary Chuck Hagel said arming the Syrian opposition was a policy consideration. Kerry's departure Monday for Russia sets the stage for some critical discussions. In Moscow, officials said </w:t>
      </w:r>
      <w:r w:rsidRPr="001C6C83">
        <w:rPr>
          <w:rStyle w:val="StyleBoldUnderline"/>
          <w:rFonts w:asciiTheme="minorHAnsi" w:hAnsiTheme="minorHAnsi"/>
        </w:rPr>
        <w:t>Kerry will attempt to persuade</w:t>
      </w:r>
      <w:r w:rsidRPr="001C6C83">
        <w:rPr>
          <w:rFonts w:asciiTheme="minorHAnsi" w:hAnsiTheme="minorHAnsi"/>
          <w:sz w:val="16"/>
        </w:rPr>
        <w:t xml:space="preserve"> Russian President Vladimir </w:t>
      </w:r>
      <w:r w:rsidRPr="001C6C83">
        <w:rPr>
          <w:rStyle w:val="StyleBoldUnderline"/>
          <w:rFonts w:asciiTheme="minorHAnsi" w:hAnsiTheme="minorHAnsi"/>
        </w:rPr>
        <w:t>Putin to support</w:t>
      </w:r>
      <w:r w:rsidRPr="001C6C83">
        <w:rPr>
          <w:rFonts w:asciiTheme="minorHAnsi" w:hAnsiTheme="minorHAnsi"/>
          <w:sz w:val="16"/>
        </w:rPr>
        <w:t xml:space="preserve">, or at least not veto, a fresh </w:t>
      </w:r>
      <w:r w:rsidRPr="001C6C83">
        <w:rPr>
          <w:rStyle w:val="StyleBoldUnderline"/>
          <w:rFonts w:asciiTheme="minorHAnsi" w:hAnsiTheme="minorHAnsi"/>
        </w:rPr>
        <w:t>effort to impose U.N. penalties on Syria</w:t>
      </w:r>
      <w:r w:rsidRPr="001C6C83">
        <w:rPr>
          <w:rFonts w:asciiTheme="minorHAnsi" w:hAnsiTheme="minorHAnsi"/>
          <w:sz w:val="16"/>
        </w:rPr>
        <w:t xml:space="preserve"> if Assad doesn't begin political transition talks with the opposition. To make his case, </w:t>
      </w:r>
      <w:r w:rsidRPr="001C6C83">
        <w:rPr>
          <w:rStyle w:val="StyleBoldUnderline"/>
          <w:rFonts w:asciiTheme="minorHAnsi" w:hAnsiTheme="minorHAnsi"/>
        </w:rPr>
        <w:t>Kerry will present the Russians with evidence of chemical weapons use</w:t>
      </w:r>
      <w:r w:rsidRPr="001C6C83">
        <w:rPr>
          <w:rFonts w:asciiTheme="minorHAnsi" w:hAnsiTheme="minorHAnsi"/>
          <w:sz w:val="16"/>
        </w:rPr>
        <w:t xml:space="preserve"> and relay the Obama administration's readiness to give weapons to the Syrian rebels, according to the officials, who demanded anonymity because they weren't authorized to speak publicly about the confidential diplomacy. Although the U.S. is prepared to act with or without the Russians' help, officials say a coordinated effort to end the war would be much easier with Moscow on board. </w:t>
      </w:r>
      <w:r w:rsidRPr="001C6C83">
        <w:rPr>
          <w:rStyle w:val="StyleBoldUnderline"/>
          <w:rFonts w:asciiTheme="minorHAnsi" w:hAnsiTheme="minorHAnsi"/>
        </w:rPr>
        <w:t>China is</w:t>
      </w:r>
      <w:r w:rsidRPr="001C6C83">
        <w:rPr>
          <w:rFonts w:asciiTheme="minorHAnsi" w:hAnsiTheme="minorHAnsi"/>
          <w:sz w:val="16"/>
        </w:rPr>
        <w:t xml:space="preserve"> seen as largely </w:t>
      </w:r>
      <w:r w:rsidRPr="001C6C83">
        <w:rPr>
          <w:rStyle w:val="StyleBoldUnderline"/>
          <w:rFonts w:asciiTheme="minorHAnsi" w:hAnsiTheme="minorHAnsi"/>
        </w:rPr>
        <w:t>following Russia's lead</w:t>
      </w:r>
      <w:r w:rsidRPr="001C6C83">
        <w:rPr>
          <w:rFonts w:asciiTheme="minorHAnsi" w:hAnsiTheme="minorHAnsi"/>
          <w:sz w:val="16"/>
        </w:rPr>
        <w:t xml:space="preserve">. </w:t>
      </w:r>
      <w:r w:rsidRPr="001C6C83">
        <w:rPr>
          <w:rStyle w:val="StyleBoldUnderline"/>
          <w:rFonts w:asciiTheme="minorHAnsi" w:hAnsiTheme="minorHAnsi"/>
        </w:rPr>
        <w:t>The U.S. also wants Russia</w:t>
      </w:r>
      <w:r w:rsidRPr="001C6C83">
        <w:rPr>
          <w:rFonts w:asciiTheme="minorHAnsi" w:hAnsiTheme="minorHAnsi"/>
          <w:sz w:val="16"/>
        </w:rPr>
        <w:t xml:space="preserve">, which maintains a naval base in Syria, </w:t>
      </w:r>
      <w:r w:rsidRPr="001C6C83">
        <w:rPr>
          <w:rStyle w:val="StyleBoldUnderline"/>
          <w:rFonts w:asciiTheme="minorHAnsi" w:hAnsiTheme="minorHAnsi"/>
        </w:rPr>
        <w:t>to stop honoring existing contracts with</w:t>
      </w:r>
      <w:r w:rsidRPr="001C6C83">
        <w:rPr>
          <w:rFonts w:asciiTheme="minorHAnsi" w:hAnsiTheme="minorHAnsi"/>
          <w:sz w:val="16"/>
        </w:rPr>
        <w:t xml:space="preserve"> the </w:t>
      </w:r>
      <w:r w:rsidRPr="001C6C83">
        <w:rPr>
          <w:rStyle w:val="StyleBoldUnderline"/>
          <w:rFonts w:asciiTheme="minorHAnsi" w:hAnsiTheme="minorHAnsi"/>
        </w:rPr>
        <w:t>Assad</w:t>
      </w:r>
      <w:r w:rsidRPr="001C6C83">
        <w:rPr>
          <w:rFonts w:asciiTheme="minorHAnsi" w:hAnsiTheme="minorHAnsi"/>
          <w:sz w:val="16"/>
        </w:rPr>
        <w:t xml:space="preserve"> government </w:t>
      </w:r>
      <w:r w:rsidRPr="001C6C83">
        <w:rPr>
          <w:rStyle w:val="StyleBoldUnderline"/>
          <w:rFonts w:asciiTheme="minorHAnsi" w:hAnsiTheme="minorHAnsi"/>
        </w:rPr>
        <w:t>for defense hardware</w:t>
      </w:r>
      <w:r w:rsidRPr="001C6C83">
        <w:rPr>
          <w:rFonts w:asciiTheme="minorHAnsi" w:hAnsiTheme="minorHAnsi"/>
          <w:sz w:val="16"/>
        </w:rPr>
        <w:t xml:space="preserve"> and to refrain from doing anything else to bolster his forces. Unlike with Afghanistan and Iraq, several of America's Western and Arab allies are significantly ahead of the United States in their readiness to intervene in Syria. Just on Friday, an Israeli airstrike against Syria targeted a shipment of advanced missiles believed bound for the Lebanese military group Hezbollah, Israeli officials said Saturday. The officials said the attack was aimed at sophisticated "game-changing" weapons, but not chemical arms. Saudi Arabia and Qatar have provided the rebels with advanced weaponry. Turkey has given the opposition leadership a home base and significant logistical support. Britain and France have ramped up support ahead of the U.S. at almost every step. Somewhat similar to the Libya intervention two years ago, Washington is being pulled by several of its closest partners into an ambivalent escalation in Syria. As the U.S. extricates itself from a decade of fighting in the Muslim world, it has been reluctant to get involved in a new conflict colored by sectarian warfare and terrorist groups engaged on both sides of the battle. The U.S. also notes that the Syrian government has far greater defensive capacities than those of Libyan dictator Moammar Gadhafi, </w:t>
      </w:r>
      <w:proofErr w:type="gramStart"/>
      <w:r w:rsidRPr="001C6C83">
        <w:rPr>
          <w:rFonts w:asciiTheme="minorHAnsi" w:hAnsiTheme="minorHAnsi"/>
          <w:sz w:val="16"/>
        </w:rPr>
        <w:t>whose</w:t>
      </w:r>
      <w:proofErr w:type="gramEnd"/>
      <w:r w:rsidRPr="001C6C83">
        <w:rPr>
          <w:rFonts w:asciiTheme="minorHAnsi" w:hAnsiTheme="minorHAnsi"/>
          <w:sz w:val="16"/>
        </w:rPr>
        <w:t xml:space="preserve"> military was easily eliminated in 2011. But the rising death toll, increased international clamoring for greater American leadership and the threat of weapons of mass destruction proliferation in the heart of the Middle East, between Iraq and Lebanon and bordering Israel, have led Obama to reassess his options. Obama this past week reaffirmed his view that the "only way to bring stability and peace to Syria is going to be for Assad to step down." Even before the reports of chemical weapons use, he said, the U.S. sought to strengthen Syria's opposition. Now, however, "some options that we might not otherwise exercise ... we would strongly consider." "The use of chemical weapons would be a game changer," Obama told reporters. "When you use these kinds of weapons, you have the potential of killing massive numbers of people in the most inhumane way possible, and the proliferation risks are so significant that we don't want that genie out of the bottle." But the administration also has said the intelligence reports citing physical evidence of chemical weapons use were not certain enough to cross Obama's stated "red line," which he said last summer would have "enormous consequences." Obama said Friday in Costa Rica that "we have evidence that chemical weapons have been used. We don't know when, where, or how they were used." A U.S. investigation, he said, will help "get a better handle on the facts." "When it comes to using chemical weapons, the entire world should be concerned," he added. Arming the </w:t>
      </w:r>
      <w:r w:rsidRPr="001C6C83">
        <w:rPr>
          <w:rFonts w:asciiTheme="minorHAnsi" w:hAnsiTheme="minorHAnsi"/>
          <w:sz w:val="16"/>
        </w:rPr>
        <w:lastRenderedPageBreak/>
        <w:t xml:space="preserve">rebels is the most likely escalation, officials said. Even the most ardent advocates of U.S. intervention don't want American military boots on the ground. A no-fly zone would demand an intensive operation to neutralize Syria's Russian-supplied air defenses. Officials said targeted strikes are likely to be considered only after uncontested proof emerges of chemical weapons use or the intelligence suggests repeat attacks may be imminent. Any U.S. military action, including arming the rebels, would be weeks away, officials said. They stressed that a strategy would first have to be coordinated with several important allies to ensure that the right weapons get to the right forces and that donors aren't duplicating efforts. The U.S. also would try to secure contributions from more Arab and European partners, they said, while continuing to check rebel brigades that are untainted by al-Qaida or other extremists who've joined the anti-Assad fight. The range of reservations to direct military intervention explains why the administration is putting great stock in a unified international approach. </w:t>
      </w:r>
      <w:r w:rsidRPr="001C6C83">
        <w:rPr>
          <w:rStyle w:val="StyleBoldUnderline"/>
          <w:rFonts w:asciiTheme="minorHAnsi" w:hAnsiTheme="minorHAnsi"/>
        </w:rPr>
        <w:t>Swaying Russia would remove an important consideration for many potential coalition partners and leave Assad with only Iran and the Lebanese militant group Hezbollah as reliable allies.</w:t>
      </w:r>
      <w:r w:rsidRPr="001C6C83">
        <w:rPr>
          <w:rFonts w:asciiTheme="minorHAnsi" w:hAnsiTheme="minorHAnsi"/>
          <w:sz w:val="16"/>
        </w:rPr>
        <w:t xml:space="preserve"> It would eliminate the possibility of a Russian veto to any future request for U.N. authorization to directly intervene in Syria. Obama never has said he must have a U.N. mandate to act, but U.S. officials repeatedly have cited it as one explanation for why the American response in Syria hasn't been more forceful. Also, no one in the United States wants a repeat of the diplomatic humiliation suffered by President George W. Bush in the runup to the 2003 Iraq war. </w:t>
      </w:r>
      <w:r w:rsidRPr="001C6C83">
        <w:rPr>
          <w:rStyle w:val="StyleBoldUnderline"/>
          <w:rFonts w:asciiTheme="minorHAnsi" w:hAnsiTheme="minorHAnsi"/>
        </w:rPr>
        <w:t>The chances for a Russian shift are unclear. U.S.-Russian relations are mired in disputes from missile defense in Europe to adoptions and new Russian laws against political dissent.</w:t>
      </w:r>
      <w:r w:rsidRPr="001C6C83">
        <w:rPr>
          <w:rFonts w:asciiTheme="minorHAnsi" w:hAnsiTheme="minorHAnsi"/>
          <w:sz w:val="16"/>
        </w:rPr>
        <w:t xml:space="preserve"> Arguments outlining the costs of increased international criticism for remaining steadfast in support of the Assad government have repeatedly failed to move Moscow. </w:t>
      </w:r>
      <w:r w:rsidRPr="001C6C83">
        <w:rPr>
          <w:rStyle w:val="Emphasis"/>
          <w:rFonts w:asciiTheme="minorHAnsi" w:hAnsiTheme="minorHAnsi"/>
        </w:rPr>
        <w:t>Officials say Kerry is optimistic he can sway Putin; others are more skeptical.</w:t>
      </w:r>
      <w:r w:rsidRPr="001C6C83">
        <w:rPr>
          <w:rFonts w:asciiTheme="minorHAnsi" w:hAnsiTheme="minorHAnsi"/>
          <w:sz w:val="16"/>
        </w:rPr>
        <w:t xml:space="preserve"> At a minimum, officials said, reaching out to Russia could pre-empt arguments that the U.S. is moving toward military options in Syria without giving diplomacy a final chance. </w:t>
      </w:r>
      <w:r w:rsidRPr="001C6C83">
        <w:rPr>
          <w:rStyle w:val="StyleBoldUnderline"/>
          <w:rFonts w:asciiTheme="minorHAnsi" w:hAnsiTheme="minorHAnsi"/>
        </w:rPr>
        <w:t xml:space="preserve">Gaining </w:t>
      </w:r>
      <w:r w:rsidRPr="001C6C83">
        <w:rPr>
          <w:rFonts w:asciiTheme="minorHAnsi" w:hAnsiTheme="minorHAnsi"/>
          <w:sz w:val="16"/>
        </w:rPr>
        <w:t xml:space="preserve">even </w:t>
      </w:r>
      <w:r w:rsidRPr="001C6C83">
        <w:rPr>
          <w:rStyle w:val="StyleBoldUnderline"/>
          <w:rFonts w:asciiTheme="minorHAnsi" w:hAnsiTheme="minorHAnsi"/>
        </w:rPr>
        <w:t>Russia's</w:t>
      </w:r>
      <w:r w:rsidRPr="001C6C83">
        <w:rPr>
          <w:rFonts w:asciiTheme="minorHAnsi" w:hAnsiTheme="minorHAnsi"/>
          <w:sz w:val="16"/>
        </w:rPr>
        <w:t xml:space="preserve"> grudging </w:t>
      </w:r>
      <w:r w:rsidRPr="001C6C83">
        <w:rPr>
          <w:rStyle w:val="StyleBoldUnderline"/>
          <w:rFonts w:asciiTheme="minorHAnsi" w:hAnsiTheme="minorHAnsi"/>
        </w:rPr>
        <w:t>acquiescence</w:t>
      </w:r>
      <w:r w:rsidRPr="001C6C83">
        <w:rPr>
          <w:rFonts w:asciiTheme="minorHAnsi" w:hAnsiTheme="minorHAnsi"/>
          <w:sz w:val="16"/>
        </w:rPr>
        <w:t xml:space="preserve"> in private to greater American involvement in Syria, as with NATO's Kosovo intervention in the 1990s, </w:t>
      </w:r>
      <w:r w:rsidRPr="001C6C83">
        <w:rPr>
          <w:rStyle w:val="StyleBoldUnderline"/>
          <w:rFonts w:asciiTheme="minorHAnsi" w:hAnsiTheme="minorHAnsi"/>
        </w:rPr>
        <w:t xml:space="preserve">could be viewed as a </w:t>
      </w:r>
      <w:r w:rsidRPr="001C6C83">
        <w:rPr>
          <w:rStyle w:val="Emphasis"/>
          <w:rFonts w:asciiTheme="minorHAnsi" w:hAnsiTheme="minorHAnsi"/>
        </w:rPr>
        <w:t>critical if silent diplomatic victory</w:t>
      </w:r>
      <w:r w:rsidRPr="001C6C83">
        <w:rPr>
          <w:rStyle w:val="StyleBoldUnderline"/>
          <w:rFonts w:asciiTheme="minorHAnsi" w:hAnsiTheme="minorHAnsi"/>
        </w:rPr>
        <w:t xml:space="preserve"> for the United States</w:t>
      </w:r>
      <w:r w:rsidRPr="001C6C83">
        <w:rPr>
          <w:rFonts w:asciiTheme="minorHAnsi" w:hAnsiTheme="minorHAnsi"/>
          <w:sz w:val="16"/>
        </w:rPr>
        <w:t>.</w:t>
      </w:r>
    </w:p>
    <w:p w:rsidR="00427B75" w:rsidRPr="001C6C83" w:rsidRDefault="00427B75" w:rsidP="00427B75">
      <w:pPr>
        <w:rPr>
          <w:rFonts w:asciiTheme="minorHAnsi" w:hAnsiTheme="minorHAnsi"/>
          <w:sz w:val="16"/>
        </w:rPr>
      </w:pPr>
    </w:p>
    <w:p w:rsidR="00427B75" w:rsidRPr="001C6C83" w:rsidRDefault="00427B75" w:rsidP="00427B75">
      <w:pPr>
        <w:rPr>
          <w:rFonts w:asciiTheme="minorHAnsi" w:hAnsiTheme="minorHAnsi"/>
          <w:sz w:val="16"/>
        </w:rPr>
      </w:pPr>
    </w:p>
    <w:p w:rsidR="00427B75" w:rsidRPr="001C6C83" w:rsidRDefault="00427B75" w:rsidP="00427B75">
      <w:pPr>
        <w:rPr>
          <w:rFonts w:asciiTheme="minorHAnsi" w:hAnsiTheme="minorHAnsi"/>
          <w:sz w:val="16"/>
        </w:rPr>
      </w:pPr>
    </w:p>
    <w:p w:rsidR="00427B75" w:rsidRPr="001C6C83" w:rsidRDefault="00427B75" w:rsidP="00427B75">
      <w:pPr>
        <w:rPr>
          <w:rFonts w:asciiTheme="minorHAnsi" w:hAnsiTheme="minorHAnsi"/>
          <w:sz w:val="16"/>
        </w:rPr>
      </w:pPr>
    </w:p>
    <w:p w:rsidR="00427B75" w:rsidRPr="001C6C83" w:rsidRDefault="00427B75" w:rsidP="00427B75">
      <w:pPr>
        <w:rPr>
          <w:rFonts w:asciiTheme="minorHAnsi" w:hAnsiTheme="minorHAnsi"/>
          <w:sz w:val="16"/>
        </w:rPr>
      </w:pPr>
    </w:p>
    <w:p w:rsidR="001756C2" w:rsidRPr="001C6C83" w:rsidRDefault="001756C2" w:rsidP="001756C2">
      <w:pPr>
        <w:pStyle w:val="Heading3"/>
        <w:rPr>
          <w:rStyle w:val="StyleBoldUnderline"/>
          <w:rFonts w:asciiTheme="minorHAnsi" w:hAnsiTheme="minorHAnsi"/>
        </w:rPr>
      </w:pPr>
      <w:r w:rsidRPr="001C6C83">
        <w:rPr>
          <w:rFonts w:asciiTheme="minorHAnsi" w:hAnsiTheme="minorHAnsi"/>
        </w:rPr>
        <w:lastRenderedPageBreak/>
        <w:t>2nc</w:t>
      </w:r>
      <w:r w:rsidRPr="001C6C83">
        <w:rPr>
          <w:rStyle w:val="StyleBoldUnderline"/>
          <w:rFonts w:asciiTheme="minorHAnsi" w:hAnsiTheme="minorHAnsi"/>
        </w:rPr>
        <w:t xml:space="preserve"> </w:t>
      </w:r>
      <w:r w:rsidRPr="001C6C83">
        <w:rPr>
          <w:rFonts w:asciiTheme="minorHAnsi" w:hAnsiTheme="minorHAnsi"/>
        </w:rPr>
        <w:t>Turns Case – K Affs</w:t>
      </w:r>
      <w:r w:rsidRPr="001C6C83">
        <w:rPr>
          <w:rStyle w:val="StyleBoldUnderline"/>
          <w:rFonts w:asciiTheme="minorHAnsi" w:hAnsiTheme="minorHAnsi"/>
        </w:rPr>
        <w:t xml:space="preserve"> </w:t>
      </w:r>
    </w:p>
    <w:p w:rsidR="005340E5" w:rsidRPr="001C6C83" w:rsidRDefault="005340E5" w:rsidP="001756C2">
      <w:pPr>
        <w:pStyle w:val="Heading4"/>
        <w:rPr>
          <w:rStyle w:val="StyleStyleBold12pt"/>
          <w:rFonts w:asciiTheme="minorHAnsi" w:hAnsiTheme="minorHAnsi"/>
          <w:b/>
          <w:bCs/>
        </w:rPr>
      </w:pPr>
      <w:r w:rsidRPr="001C6C83">
        <w:rPr>
          <w:rFonts w:asciiTheme="minorHAnsi" w:hAnsiTheme="minorHAnsi"/>
        </w:rPr>
        <w:t>Chemical weapons use causes a shift in US policy doctrine towards drone strikes—normalizes “civilized” warfare</w:t>
      </w:r>
    </w:p>
    <w:p w:rsidR="005340E5" w:rsidRPr="001C6C83" w:rsidRDefault="005340E5" w:rsidP="005340E5">
      <w:pPr>
        <w:rPr>
          <w:rStyle w:val="StyleStyleBold12pt"/>
          <w:rFonts w:asciiTheme="minorHAnsi" w:hAnsiTheme="minorHAnsi"/>
          <w:b w:val="0"/>
        </w:rPr>
      </w:pPr>
      <w:r w:rsidRPr="001C6C83">
        <w:rPr>
          <w:rStyle w:val="StyleStyleBold12pt"/>
          <w:rFonts w:asciiTheme="minorHAnsi" w:hAnsiTheme="minorHAnsi"/>
        </w:rPr>
        <w:t xml:space="preserve">Hoffman 5/31 (Sophia, Center for Education and Research in Humanitarian Action, </w:t>
      </w:r>
      <w:r w:rsidRPr="001C6C83">
        <w:rPr>
          <w:rStyle w:val="StyleStyleBold12pt"/>
          <w:rFonts w:asciiTheme="minorHAnsi" w:hAnsiTheme="minorHAnsi"/>
          <w:i/>
        </w:rPr>
        <w:t>Does Chemical Weapon Use by the Syrian Government Present a Watershed</w:t>
      </w:r>
      <w:proofErr w:type="gramStart"/>
      <w:r w:rsidRPr="001C6C83">
        <w:rPr>
          <w:rStyle w:val="StyleStyleBold12pt"/>
          <w:rFonts w:asciiTheme="minorHAnsi" w:hAnsiTheme="minorHAnsi"/>
          <w:i/>
        </w:rPr>
        <w:t>?</w:t>
      </w:r>
      <w:r w:rsidRPr="001C6C83">
        <w:rPr>
          <w:rStyle w:val="StyleStyleBold12pt"/>
          <w:rFonts w:asciiTheme="minorHAnsi" w:hAnsiTheme="minorHAnsi"/>
        </w:rPr>
        <w:t>,</w:t>
      </w:r>
      <w:proofErr w:type="gramEnd"/>
      <w:r w:rsidRPr="001C6C83">
        <w:rPr>
          <w:rStyle w:val="StyleStyleBold12pt"/>
          <w:rFonts w:asciiTheme="minorHAnsi" w:hAnsiTheme="minorHAnsi"/>
        </w:rPr>
        <w:t xml:space="preserve"> e-International Relations, 5/31/13, http://www.e-ir.info/2013/05/31/does-chemical-weapons-use-by-the-syrian-government-present-a-watershed/)//LA wa</w:t>
      </w:r>
    </w:p>
    <w:p w:rsidR="005340E5" w:rsidRPr="001C6C83" w:rsidRDefault="005340E5" w:rsidP="005340E5">
      <w:pPr>
        <w:rPr>
          <w:rFonts w:asciiTheme="minorHAnsi" w:hAnsiTheme="minorHAnsi"/>
          <w:sz w:val="16"/>
        </w:rPr>
      </w:pPr>
      <w:r w:rsidRPr="001C6C83">
        <w:rPr>
          <w:rFonts w:asciiTheme="minorHAnsi" w:hAnsiTheme="minorHAnsi"/>
          <w:sz w:val="16"/>
        </w:rPr>
        <w:t xml:space="preserve">But whether it really was the spectre of more murdered Syrian civilians that prompted Obama’s red line comment is unlikely, given that 70,000 deaths have gone by without resulting in significant US engagement. In all likelihood, the comment was thus indeed an uncalculated, spontaneous reaction to reporters’ questions, as is now claimed by White House aides, or perhaps it was made to appease Israeli fears that chemical warfare in Syria could spill across the southern border. The motivation behind the comment is increasingly irrelevant, as </w:t>
      </w:r>
      <w:r w:rsidRPr="001C6C83">
        <w:rPr>
          <w:rStyle w:val="StyleBoldUnderline"/>
          <w:rFonts w:asciiTheme="minorHAnsi" w:hAnsiTheme="minorHAnsi"/>
        </w:rPr>
        <w:t>the political effect of the US sitting out the apparent use of chemical weapons use is to nullify it, turning it into just another, accepted atrocity visited on the Syrian population. This is</w:t>
      </w:r>
      <w:r w:rsidRPr="001C6C83">
        <w:rPr>
          <w:rFonts w:asciiTheme="minorHAnsi" w:hAnsiTheme="minorHAnsi"/>
          <w:sz w:val="16"/>
        </w:rPr>
        <w:t xml:space="preserve"> perhaps </w:t>
      </w:r>
      <w:r w:rsidRPr="001C6C83">
        <w:rPr>
          <w:rStyle w:val="StyleBoldUnderline"/>
          <w:rFonts w:asciiTheme="minorHAnsi" w:hAnsiTheme="minorHAnsi"/>
        </w:rPr>
        <w:t xml:space="preserve">the real watershed created by the chemical weapons/red line episode: the firm positioning of the Syrian war as one conducted in a barbarian hinterland, tragic, but justifiably beyond American responsibility, and the consequent acceptance of the use of barbaric weapons there. </w:t>
      </w:r>
      <w:proofErr w:type="gramStart"/>
      <w:r w:rsidRPr="001C6C83">
        <w:rPr>
          <w:rStyle w:val="StyleBoldUnderline"/>
          <w:rFonts w:asciiTheme="minorHAnsi" w:hAnsiTheme="minorHAnsi"/>
        </w:rPr>
        <w:t xml:space="preserve">This questioning of the boundaries of what is acceptable in war dovetails with the US administration’s massive expansion of drone warfare </w:t>
      </w:r>
      <w:r w:rsidRPr="001C6C83">
        <w:rPr>
          <w:rFonts w:asciiTheme="minorHAnsi" w:hAnsiTheme="minorHAnsi"/>
          <w:sz w:val="16"/>
        </w:rPr>
        <w:t>and the debate surrounding it.</w:t>
      </w:r>
      <w:proofErr w:type="gramEnd"/>
      <w:r w:rsidRPr="001C6C83">
        <w:rPr>
          <w:rFonts w:asciiTheme="minorHAnsi" w:hAnsiTheme="minorHAnsi"/>
          <w:sz w:val="16"/>
        </w:rPr>
        <w:t xml:space="preserve"> </w:t>
      </w:r>
      <w:r w:rsidRPr="001C6C83">
        <w:rPr>
          <w:rStyle w:val="StyleBoldUnderline"/>
          <w:rFonts w:asciiTheme="minorHAnsi" w:hAnsiTheme="minorHAnsi"/>
        </w:rPr>
        <w:t>It points to the ever shifting public understanding of civilised and barbaric violence, at the heart of which lies the preference, in liberal war, to engage in targeted assassinations</w:t>
      </w:r>
      <w:r w:rsidRPr="001C6C83">
        <w:rPr>
          <w:rFonts w:asciiTheme="minorHAnsi" w:hAnsiTheme="minorHAnsi"/>
          <w:sz w:val="16"/>
        </w:rPr>
        <w:t xml:space="preserve">, referred to as ‘surgical’ strikes, a choice of words suggesting a medical operation </w:t>
      </w:r>
      <w:r w:rsidRPr="001C6C83">
        <w:rPr>
          <w:rStyle w:val="StyleBoldUnderline"/>
          <w:rFonts w:asciiTheme="minorHAnsi" w:hAnsiTheme="minorHAnsi"/>
        </w:rPr>
        <w:t>that will cleanse a diseased social body by removing the malignant element. The use of drones is the logical continuation of this line of thought</w:t>
      </w:r>
      <w:r w:rsidRPr="001C6C83">
        <w:rPr>
          <w:rFonts w:asciiTheme="minorHAnsi" w:hAnsiTheme="minorHAnsi"/>
          <w:sz w:val="16"/>
        </w:rPr>
        <w:t xml:space="preserve">; the ultimate prize being a deadly weapon, which can be used without disturbing the notion that </w:t>
      </w:r>
      <w:proofErr w:type="gramStart"/>
      <w:r w:rsidRPr="001C6C83">
        <w:rPr>
          <w:rFonts w:asciiTheme="minorHAnsi" w:hAnsiTheme="minorHAnsi"/>
          <w:sz w:val="16"/>
        </w:rPr>
        <w:t>peace</w:t>
      </w:r>
      <w:proofErr w:type="gramEnd"/>
      <w:r w:rsidRPr="001C6C83">
        <w:rPr>
          <w:rFonts w:asciiTheme="minorHAnsi" w:hAnsiTheme="minorHAnsi"/>
          <w:sz w:val="16"/>
        </w:rPr>
        <w:t xml:space="preserve"> is in fact prevailing. </w:t>
      </w:r>
      <w:r w:rsidRPr="001C6C83">
        <w:rPr>
          <w:rStyle w:val="StyleBoldUnderline"/>
          <w:rFonts w:asciiTheme="minorHAnsi" w:hAnsiTheme="minorHAnsi"/>
        </w:rPr>
        <w:t xml:space="preserve">If war is associated with mass slaughter, then the occasional death of an </w:t>
      </w:r>
      <w:proofErr w:type="gramStart"/>
      <w:r w:rsidRPr="001C6C83">
        <w:rPr>
          <w:rStyle w:val="StyleBoldUnderline"/>
          <w:rFonts w:asciiTheme="minorHAnsi" w:hAnsiTheme="minorHAnsi"/>
        </w:rPr>
        <w:t>individual</w:t>
      </w:r>
      <w:r w:rsidRPr="001C6C83">
        <w:rPr>
          <w:rFonts w:asciiTheme="minorHAnsi" w:hAnsiTheme="minorHAnsi"/>
          <w:sz w:val="16"/>
        </w:rPr>
        <w:t>,</w:t>
      </w:r>
      <w:proofErr w:type="gramEnd"/>
      <w:r w:rsidRPr="001C6C83">
        <w:rPr>
          <w:rFonts w:asciiTheme="minorHAnsi" w:hAnsiTheme="minorHAnsi"/>
          <w:sz w:val="16"/>
        </w:rPr>
        <w:t xml:space="preserve"> or a small group of individuals </w:t>
      </w:r>
      <w:r w:rsidRPr="001C6C83">
        <w:rPr>
          <w:rStyle w:val="StyleBoldUnderline"/>
          <w:rFonts w:asciiTheme="minorHAnsi" w:hAnsiTheme="minorHAnsi"/>
        </w:rPr>
        <w:t>must be something else, even if it is carried out by horrific killing machines. The way we</w:t>
      </w:r>
      <w:r w:rsidRPr="001C6C83">
        <w:rPr>
          <w:rFonts w:asciiTheme="minorHAnsi" w:hAnsiTheme="minorHAnsi"/>
          <w:sz w:val="16"/>
        </w:rPr>
        <w:t xml:space="preserve"> think and </w:t>
      </w:r>
      <w:r w:rsidRPr="001C6C83">
        <w:rPr>
          <w:rStyle w:val="StyleBoldUnderline"/>
          <w:rFonts w:asciiTheme="minorHAnsi" w:hAnsiTheme="minorHAnsi"/>
        </w:rPr>
        <w:t>feel about particular kinds of weapons thus appears</w:t>
      </w:r>
      <w:r w:rsidRPr="001C6C83">
        <w:rPr>
          <w:rFonts w:asciiTheme="minorHAnsi" w:hAnsiTheme="minorHAnsi"/>
          <w:sz w:val="16"/>
        </w:rPr>
        <w:t xml:space="preserve"> only partially shaped by their extent of killing power, and </w:t>
      </w:r>
      <w:r w:rsidRPr="001C6C83">
        <w:rPr>
          <w:rStyle w:val="StyleBoldUnderline"/>
          <w:rFonts w:asciiTheme="minorHAnsi" w:hAnsiTheme="minorHAnsi"/>
        </w:rPr>
        <w:t>significantly influenced by the way they are talked about and acted upon by the powerful. Obama’s red line comment about</w:t>
      </w:r>
      <w:r w:rsidRPr="001C6C83">
        <w:rPr>
          <w:rFonts w:asciiTheme="minorHAnsi" w:hAnsiTheme="minorHAnsi"/>
          <w:sz w:val="16"/>
        </w:rPr>
        <w:t xml:space="preserve"> the potential use of </w:t>
      </w:r>
      <w:r w:rsidRPr="001C6C83">
        <w:rPr>
          <w:rStyle w:val="StyleBoldUnderline"/>
          <w:rFonts w:asciiTheme="minorHAnsi" w:hAnsiTheme="minorHAnsi"/>
        </w:rPr>
        <w:t>chemical weapons in Syria</w:t>
      </w:r>
      <w:r w:rsidRPr="001C6C83">
        <w:rPr>
          <w:rFonts w:asciiTheme="minorHAnsi" w:hAnsiTheme="minorHAnsi"/>
          <w:sz w:val="16"/>
        </w:rPr>
        <w:t xml:space="preserve">, and his subsequent inaction </w:t>
      </w:r>
      <w:r w:rsidRPr="001C6C83">
        <w:rPr>
          <w:rStyle w:val="StyleBoldUnderline"/>
          <w:rFonts w:asciiTheme="minorHAnsi" w:hAnsiTheme="minorHAnsi"/>
        </w:rPr>
        <w:t>play on public thought</w:t>
      </w:r>
      <w:r w:rsidRPr="001C6C83">
        <w:rPr>
          <w:rFonts w:asciiTheme="minorHAnsi" w:hAnsiTheme="minorHAnsi"/>
          <w:sz w:val="16"/>
        </w:rPr>
        <w:t xml:space="preserve"> and affect surrounding them. </w:t>
      </w:r>
      <w:r w:rsidRPr="001C6C83">
        <w:rPr>
          <w:rStyle w:val="StyleBoldUnderline"/>
          <w:rFonts w:asciiTheme="minorHAnsi" w:hAnsiTheme="minorHAnsi"/>
        </w:rPr>
        <w:t>The red line comment</w:t>
      </w:r>
      <w:r w:rsidRPr="001C6C83">
        <w:rPr>
          <w:rFonts w:asciiTheme="minorHAnsi" w:hAnsiTheme="minorHAnsi"/>
          <w:sz w:val="16"/>
        </w:rPr>
        <w:t xml:space="preserve"> signalled that chemical weapons belong to the uncivilised and the unacceptable, yet the inaction </w:t>
      </w:r>
      <w:r w:rsidRPr="001C6C83">
        <w:rPr>
          <w:rStyle w:val="StyleBoldUnderline"/>
          <w:rFonts w:asciiTheme="minorHAnsi" w:hAnsiTheme="minorHAnsi"/>
        </w:rPr>
        <w:t>signalled that doing nothing about them is</w:t>
      </w:r>
      <w:r w:rsidRPr="001C6C83">
        <w:rPr>
          <w:rFonts w:asciiTheme="minorHAnsi" w:hAnsiTheme="minorHAnsi"/>
          <w:sz w:val="16"/>
        </w:rPr>
        <w:t xml:space="preserve"> nevertheless </w:t>
      </w:r>
      <w:r w:rsidRPr="001C6C83">
        <w:rPr>
          <w:rStyle w:val="StyleBoldUnderline"/>
          <w:rFonts w:asciiTheme="minorHAnsi" w:hAnsiTheme="minorHAnsi"/>
        </w:rPr>
        <w:t>an option</w:t>
      </w:r>
      <w:r w:rsidRPr="001C6C83">
        <w:rPr>
          <w:rFonts w:asciiTheme="minorHAnsi" w:hAnsiTheme="minorHAnsi"/>
          <w:sz w:val="16"/>
        </w:rPr>
        <w:t>. Only in this sense, in that it revealed a further nugget of insight about the Obama administration’s position towards the Syrian conflict (a mixture of ambivalence and disinterest)</w:t>
      </w:r>
      <w:proofErr w:type="gramStart"/>
      <w:r w:rsidRPr="001C6C83">
        <w:rPr>
          <w:rFonts w:asciiTheme="minorHAnsi" w:hAnsiTheme="minorHAnsi"/>
          <w:sz w:val="16"/>
        </w:rPr>
        <w:t>,</w:t>
      </w:r>
      <w:proofErr w:type="gramEnd"/>
      <w:r w:rsidRPr="001C6C83">
        <w:rPr>
          <w:rFonts w:asciiTheme="minorHAnsi" w:hAnsiTheme="minorHAnsi"/>
          <w:sz w:val="16"/>
        </w:rPr>
        <w:t xml:space="preserve"> the answer to whether the use of chemical weapons presented a watershed is indeed yes.</w:t>
      </w:r>
    </w:p>
    <w:p w:rsidR="003A4AD6" w:rsidRPr="001C6C83" w:rsidRDefault="003A4AD6" w:rsidP="005340E5">
      <w:pPr>
        <w:rPr>
          <w:rFonts w:asciiTheme="minorHAnsi" w:hAnsiTheme="minorHAnsi"/>
          <w:sz w:val="16"/>
        </w:rPr>
      </w:pPr>
    </w:p>
    <w:p w:rsidR="003A4AD6" w:rsidRPr="001C6C83" w:rsidRDefault="003A4AD6" w:rsidP="003A4AD6">
      <w:pPr>
        <w:pStyle w:val="Heading3"/>
        <w:rPr>
          <w:rFonts w:asciiTheme="minorHAnsi" w:hAnsiTheme="minorHAnsi"/>
        </w:rPr>
      </w:pPr>
      <w:r w:rsidRPr="001C6C83">
        <w:rPr>
          <w:rFonts w:asciiTheme="minorHAnsi" w:hAnsiTheme="minorHAnsi"/>
        </w:rPr>
        <w:lastRenderedPageBreak/>
        <w:t>A2 Syria Specific Thumpers</w:t>
      </w:r>
    </w:p>
    <w:p w:rsidR="003A4AD6" w:rsidRPr="001C6C83" w:rsidRDefault="003A4AD6" w:rsidP="003A4AD6">
      <w:pPr>
        <w:pStyle w:val="Heading4"/>
        <w:rPr>
          <w:rFonts w:asciiTheme="minorHAnsi" w:hAnsiTheme="minorHAnsi"/>
        </w:rPr>
      </w:pPr>
      <w:r w:rsidRPr="001C6C83">
        <w:rPr>
          <w:rFonts w:asciiTheme="minorHAnsi" w:hAnsiTheme="minorHAnsi"/>
        </w:rPr>
        <w:t xml:space="preserve">Chemical weapons are the ONLY Syria issue that galvanizes international attention </w:t>
      </w:r>
    </w:p>
    <w:p w:rsidR="003A4AD6" w:rsidRPr="001C6C83" w:rsidRDefault="003A4AD6" w:rsidP="003A4AD6">
      <w:pPr>
        <w:rPr>
          <w:rFonts w:asciiTheme="minorHAnsi" w:hAnsiTheme="minorHAnsi"/>
        </w:rPr>
      </w:pPr>
      <w:r w:rsidRPr="001C6C83">
        <w:rPr>
          <w:rStyle w:val="StyleStyleBold12pt"/>
          <w:rFonts w:asciiTheme="minorHAnsi" w:hAnsiTheme="minorHAnsi"/>
        </w:rPr>
        <w:t>Koblentz 3/26</w:t>
      </w:r>
      <w:r w:rsidRPr="001C6C83">
        <w:rPr>
          <w:rFonts w:asciiTheme="minorHAnsi" w:hAnsiTheme="minorHAnsi"/>
        </w:rPr>
        <w:t xml:space="preserve"> (Gregory D. Koblentz is a Stanton Nuclear Security Fellow, March 26, 2013</w:t>
      </w:r>
      <w:proofErr w:type="gramStart"/>
      <w:r w:rsidRPr="001C6C83">
        <w:rPr>
          <w:rFonts w:asciiTheme="minorHAnsi" w:hAnsiTheme="minorHAnsi"/>
        </w:rPr>
        <w:t>,  “</w:t>
      </w:r>
      <w:proofErr w:type="gramEnd"/>
      <w:r w:rsidRPr="001C6C83">
        <w:rPr>
          <w:rFonts w:asciiTheme="minorHAnsi" w:hAnsiTheme="minorHAnsi"/>
        </w:rPr>
        <w:t xml:space="preserve">Probing for Chemical Attacks in Syria,” </w:t>
      </w:r>
      <w:hyperlink r:id="rId71" w:history="1">
        <w:r w:rsidRPr="001C6C83">
          <w:rPr>
            <w:rStyle w:val="Hyperlink"/>
            <w:rFonts w:asciiTheme="minorHAnsi" w:hAnsiTheme="minorHAnsi"/>
          </w:rPr>
          <w:t>http://www.cfr.org/syria/probing-chemical-attacks-syria/p30318</w:t>
        </w:r>
      </w:hyperlink>
      <w:r w:rsidRPr="001C6C83">
        <w:rPr>
          <w:rStyle w:val="Hyperlink"/>
          <w:rFonts w:asciiTheme="minorHAnsi" w:hAnsiTheme="minorHAnsi"/>
        </w:rPr>
        <w:t>, //RM)</w:t>
      </w:r>
    </w:p>
    <w:p w:rsidR="003A4AD6" w:rsidRPr="001C6C83" w:rsidRDefault="003A4AD6" w:rsidP="003A4AD6">
      <w:pPr>
        <w:rPr>
          <w:rFonts w:asciiTheme="minorHAnsi" w:hAnsiTheme="minorHAnsi"/>
          <w:sz w:val="16"/>
        </w:rPr>
      </w:pPr>
      <w:r w:rsidRPr="001C6C83">
        <w:rPr>
          <w:rFonts w:asciiTheme="minorHAnsi" w:hAnsiTheme="minorHAnsi"/>
          <w:sz w:val="16"/>
        </w:rPr>
        <w:t>Two years after the start of the revolt against Bashar al-Assad in Syria, there is renewed concern that the regime may resort to the use of chemical weapons. On March 12, Director of National Intelligence James Clapper warned that "</w:t>
      </w:r>
      <w:r w:rsidRPr="001C6C83">
        <w:rPr>
          <w:rStyle w:val="StyleBoldUnderline"/>
          <w:rFonts w:asciiTheme="minorHAnsi" w:hAnsiTheme="minorHAnsi"/>
        </w:rPr>
        <w:t>an increasingly beleaguered regime</w:t>
      </w:r>
      <w:r w:rsidRPr="001C6C83">
        <w:rPr>
          <w:rFonts w:asciiTheme="minorHAnsi" w:hAnsiTheme="minorHAnsi"/>
          <w:sz w:val="16"/>
        </w:rPr>
        <w:t xml:space="preserve">, having found its escalation of violence through conventional means inadequate, </w:t>
      </w:r>
      <w:r w:rsidRPr="001C6C83">
        <w:rPr>
          <w:rStyle w:val="StyleBoldUnderline"/>
          <w:rFonts w:asciiTheme="minorHAnsi" w:hAnsiTheme="minorHAnsi"/>
        </w:rPr>
        <w:t xml:space="preserve">might be prepared to use CW against the Syrian people." </w:t>
      </w:r>
      <w:r w:rsidRPr="001C6C83">
        <w:rPr>
          <w:rFonts w:asciiTheme="minorHAnsi" w:hAnsiTheme="minorHAnsi"/>
          <w:sz w:val="16"/>
        </w:rPr>
        <w:t xml:space="preserve">Last week, the Syrian government and rebels traded accusations that the other had used chemical weapons. The state-controlled Syrian Arab News Agency reported that twenty-five were killed and eighty-six injured on March 19 by a rebel chemical attack in the town of Khan al-Assal, near the city of Aleppo. Meanwhile, rebels denied the claims and said the government was responsible for the attack. Rebels also alleged that the Assad regime launched a chemical attack in the town of Otaiba, near the capital of Damascus, which caused an unknown number of casualties. In response to a request from the Syrian government, Secretary-General Ban Ki-moon announced that the UN would investigate the Aleppo incident. Ban's decision was supported by Russia, but the United States, United Kingdom, and France also want the UN to scrutinize the attack reported by rebels near Damascus. Given these developments, it is useful to review what we know of Syria's chemical weapons, their role in the civil war so far, and prospects for a UN investigation. Taking Inventory </w:t>
      </w:r>
      <w:r w:rsidRPr="001C6C83">
        <w:rPr>
          <w:rStyle w:val="StyleBoldUnderline"/>
          <w:rFonts w:asciiTheme="minorHAnsi" w:hAnsiTheme="minorHAnsi"/>
        </w:rPr>
        <w:t>Syria has had an active chemical weapons program since the 1980s.</w:t>
      </w:r>
      <w:r w:rsidRPr="001C6C83">
        <w:rPr>
          <w:rFonts w:asciiTheme="minorHAnsi" w:hAnsiTheme="minorHAnsi"/>
          <w:sz w:val="16"/>
        </w:rPr>
        <w:t xml:space="preserve"> The Scientific Studies and Research Centre in Damascus is the Syrian government agency responsible for the regime's chemical and biological weapons and ballistic missile programs. Sulfur mustard was first used as a chemical weapon during World War I and later by Iraq against Iran and the Kurds. Mustard belongs to the class of blister agents since it causes chemical burns on the skin. Mustard is an oily liquid generally regarded as a persistent chemical agent that can contaminate exposed surfaces for more than 24 hours. </w:t>
      </w:r>
      <w:r w:rsidRPr="001C6C83">
        <w:rPr>
          <w:rStyle w:val="StyleBoldUnderline"/>
          <w:rFonts w:asciiTheme="minorHAnsi" w:hAnsiTheme="minorHAnsi"/>
        </w:rPr>
        <w:t>Sarin and VX are nerve agents that inhibit a key enzyme which controls muscle activity. They are the most toxic type of chemical weapon and can cause death in minutes</w:t>
      </w:r>
      <w:r w:rsidRPr="001C6C83">
        <w:rPr>
          <w:rFonts w:asciiTheme="minorHAnsi" w:hAnsiTheme="minorHAnsi"/>
          <w:sz w:val="16"/>
        </w:rPr>
        <w:t xml:space="preserve">. Iraq also used sarin against both Iran and the Kurds in the 1980s. Syria has reportedly developed a binary version of its nerve agents in which two less toxic chemicals are stored separately and are mixed together shortly before or after launch to produce a highly lethal chemical. Binary chemical weapons are easier to store and handle than traditional chemical weapons. Red Lines in the Sand Reports have emerged periodically throughout the uprising that the Syrian government was either preparing to use chemical weapons or had launched a chemical attack. The United States has detected the movement of chemical weapons, probably related to efforts by the regime to consolidate and secure its stockpile, on several occasions. </w:t>
      </w:r>
      <w:r w:rsidRPr="001C6C83">
        <w:rPr>
          <w:rStyle w:val="StyleBoldUnderline"/>
          <w:rFonts w:asciiTheme="minorHAnsi" w:hAnsiTheme="minorHAnsi"/>
        </w:rPr>
        <w:t>On July 23, 2012, a spokesman for the Syrian Foreign Ministry acknowledged that Syria possessed unconventional weapons and threatened to use them against foreign aggression.</w:t>
      </w:r>
      <w:r w:rsidRPr="001C6C83">
        <w:rPr>
          <w:rFonts w:asciiTheme="minorHAnsi" w:hAnsiTheme="minorHAnsi"/>
          <w:sz w:val="16"/>
        </w:rPr>
        <w:t xml:space="preserve"> Last December, the United States reportedly detected signs that Syria was preparing some of its chemical weapons for possible use. Later that month, Syrian opposition sources reported that seven died and dozens were injured by an unidentified chemical agent used by the government in the city of Homs. An initial investigation by the U.S. embassy in Turkey determined that the Syrian opposition had "made a compelling case" that the Assad regime had used a chemical weapon in Homs. However, the White House and State Department quickly backed away from this claim. In response to intelligence reports, Syrian government statements, and rebel allegations of chemical attacks, President Barack Obama and other world leaders have warned repeatedly that Syria's use of chemical weapons would cross a "red line." While visiting Israel last week, President Obama stated that Syria's use of chemical weapons would be a "game changer." This deterrence strategy appears to have worked well so far. Indeed, it is hard to think of how the Assad regime could use chemical weapons where the benefits would outweigh the costs. Chemical weapons are difficult to use effectively under the best of circumstances. These difficulties multiply when the target is a decentralized rebel movement fighting in a highly fluid urban battleground. The use of these weapons also comes with major political risks for the Assad regime. Crossing this "red line" would alienate Russia and China, which have so far shielded Syria from UN Security Council action. Indeed</w:t>
      </w:r>
      <w:r w:rsidRPr="001C6C83">
        <w:rPr>
          <w:rStyle w:val="StyleBoldUnderline"/>
          <w:rFonts w:asciiTheme="minorHAnsi" w:hAnsiTheme="minorHAnsi"/>
        </w:rPr>
        <w:t>, the use of chemical weapons is probably the only Syrian action that could galvanize direct foreign military intervention and accelerate the demise of the Assad regime</w:t>
      </w:r>
      <w:r w:rsidRPr="001C6C83">
        <w:rPr>
          <w:rFonts w:asciiTheme="minorHAnsi" w:hAnsiTheme="minorHAnsi"/>
          <w:sz w:val="16"/>
        </w:rPr>
        <w:t>.</w:t>
      </w:r>
    </w:p>
    <w:p w:rsidR="003A4AD6" w:rsidRPr="001C6C83" w:rsidRDefault="003A4AD6" w:rsidP="003A4AD6">
      <w:pPr>
        <w:rPr>
          <w:rFonts w:asciiTheme="minorHAnsi" w:hAnsiTheme="minorHAnsi"/>
        </w:rPr>
      </w:pPr>
    </w:p>
    <w:p w:rsidR="004B62D2" w:rsidRPr="001C6C83" w:rsidRDefault="004B62D2" w:rsidP="004B62D2">
      <w:pPr>
        <w:pStyle w:val="Heading2"/>
        <w:rPr>
          <w:rFonts w:asciiTheme="minorHAnsi" w:hAnsiTheme="minorHAnsi"/>
        </w:rPr>
      </w:pPr>
      <w:r w:rsidRPr="001C6C83">
        <w:rPr>
          <w:rFonts w:asciiTheme="minorHAnsi" w:hAnsiTheme="minorHAnsi"/>
        </w:rPr>
        <w:lastRenderedPageBreak/>
        <w:t>**General Impact Helpers**</w:t>
      </w:r>
    </w:p>
    <w:p w:rsidR="004B62D2" w:rsidRPr="001C6C83" w:rsidRDefault="004B62D2" w:rsidP="004B62D2">
      <w:pPr>
        <w:rPr>
          <w:rFonts w:asciiTheme="minorHAnsi" w:hAnsiTheme="minorHAnsi"/>
        </w:rPr>
      </w:pPr>
    </w:p>
    <w:p w:rsidR="004B62D2" w:rsidRPr="001C6C83" w:rsidRDefault="004B62D2" w:rsidP="004B62D2">
      <w:pPr>
        <w:rPr>
          <w:rStyle w:val="StyleStyleBold12pt"/>
          <w:rFonts w:asciiTheme="minorHAnsi" w:hAnsiTheme="minorHAnsi"/>
        </w:rPr>
      </w:pPr>
    </w:p>
    <w:p w:rsidR="004B62D2" w:rsidRPr="001C6C83" w:rsidRDefault="004B62D2" w:rsidP="004B62D2">
      <w:pPr>
        <w:pStyle w:val="Heading3"/>
        <w:rPr>
          <w:rFonts w:asciiTheme="minorHAnsi" w:hAnsiTheme="minorHAnsi"/>
        </w:rPr>
      </w:pPr>
      <w:r w:rsidRPr="001C6C83">
        <w:rPr>
          <w:rFonts w:asciiTheme="minorHAnsi" w:hAnsiTheme="minorHAnsi"/>
        </w:rPr>
        <w:lastRenderedPageBreak/>
        <w:t xml:space="preserve">ME War &gt; All </w:t>
      </w:r>
    </w:p>
    <w:p w:rsidR="004B62D2" w:rsidRPr="001C6C83" w:rsidRDefault="004B62D2" w:rsidP="004B62D2">
      <w:pPr>
        <w:rPr>
          <w:rFonts w:asciiTheme="minorHAnsi" w:hAnsiTheme="minorHAnsi"/>
        </w:rPr>
      </w:pPr>
    </w:p>
    <w:p w:rsidR="004B62D2" w:rsidRPr="001C6C83" w:rsidRDefault="004B62D2" w:rsidP="004B62D2">
      <w:pPr>
        <w:rPr>
          <w:rStyle w:val="StyleBoldUnderline"/>
          <w:rFonts w:asciiTheme="minorHAnsi" w:hAnsiTheme="minorHAnsi"/>
          <w:b w:val="0"/>
        </w:rPr>
      </w:pPr>
      <w:r w:rsidRPr="001C6C83">
        <w:rPr>
          <w:rStyle w:val="StyleBoldUnderline"/>
          <w:rFonts w:asciiTheme="minorHAnsi" w:hAnsiTheme="minorHAnsi"/>
          <w:b w:val="0"/>
        </w:rPr>
        <w:t xml:space="preserve">WWIII—nuclear, biological, draws in great powers </w:t>
      </w:r>
    </w:p>
    <w:p w:rsidR="004B62D2" w:rsidRPr="001C6C83" w:rsidRDefault="004B62D2" w:rsidP="004B62D2">
      <w:pPr>
        <w:rPr>
          <w:rStyle w:val="StyleBoldUnderline"/>
          <w:rFonts w:asciiTheme="minorHAnsi" w:hAnsiTheme="minorHAnsi"/>
          <w:sz w:val="16"/>
        </w:rPr>
      </w:pPr>
      <w:r w:rsidRPr="001C6C83">
        <w:rPr>
          <w:rStyle w:val="StyleBoldUnderline"/>
          <w:rFonts w:asciiTheme="minorHAnsi" w:hAnsiTheme="minorHAnsi"/>
          <w:sz w:val="16"/>
        </w:rPr>
        <w:t xml:space="preserve">The Earl of </w:t>
      </w:r>
      <w:r w:rsidRPr="001C6C83">
        <w:rPr>
          <w:rStyle w:val="StyleBoldUnderline"/>
          <w:rFonts w:asciiTheme="minorHAnsi" w:hAnsiTheme="minorHAnsi"/>
          <w:b w:val="0"/>
        </w:rPr>
        <w:t>Stirling 11</w:t>
      </w:r>
      <w:r w:rsidRPr="001C6C83">
        <w:rPr>
          <w:rStyle w:val="StyleBoldUnderline"/>
          <w:rFonts w:asciiTheme="minorHAnsi" w:hAnsiTheme="minorHAnsi"/>
          <w:sz w:val="16"/>
        </w:rPr>
        <w:t>, hereditary Governor &amp; Lord Lieutenant of Canada, Lord High Admiral of Nova Scotia, &amp; B.Sc. in Pol. Sc. &amp; History; M.A. in European Studies, “General Middle East War Nears - Syrian events more dangerous than even nuclear nightmare in Japan”, http://europebusines.blogspot.com/2011/03/general-middle-east-war-nears-syrian.html</w:t>
      </w:r>
    </w:p>
    <w:p w:rsidR="004B62D2" w:rsidRPr="001C6C83" w:rsidRDefault="004B62D2" w:rsidP="004B62D2">
      <w:pPr>
        <w:rPr>
          <w:rFonts w:asciiTheme="minorHAnsi" w:hAnsiTheme="minorHAnsi"/>
        </w:rPr>
      </w:pPr>
      <w:r w:rsidRPr="001C6C83">
        <w:rPr>
          <w:rFonts w:asciiTheme="minorHAnsi" w:hAnsiTheme="minorHAnsi"/>
        </w:rPr>
        <w:t xml:space="preserve">Any Third Lebanon War/General </w:t>
      </w:r>
      <w:r w:rsidRPr="001C6C83">
        <w:rPr>
          <w:rFonts w:asciiTheme="minorHAnsi" w:hAnsiTheme="minorHAnsi"/>
          <w:highlight w:val="yellow"/>
        </w:rPr>
        <w:t>Middle East War is apt to involve WMD</w:t>
      </w:r>
      <w:r w:rsidRPr="001C6C83">
        <w:rPr>
          <w:rFonts w:asciiTheme="minorHAnsi" w:hAnsiTheme="minorHAnsi"/>
        </w:rPr>
        <w:t xml:space="preserve"> on both side quickly as both sides know the stakes and that the Israelis are determined to end, once and for all, any Iranian opposition to a 'Greater Israel' domination of the entire Middle East. It will be a case of 'use your WMD or lose them' to enemy strikes. Any massive WMD </w:t>
      </w:r>
      <w:r w:rsidRPr="001C6C83">
        <w:rPr>
          <w:rFonts w:asciiTheme="minorHAnsi" w:hAnsiTheme="minorHAnsi"/>
          <w:highlight w:val="yellow"/>
        </w:rPr>
        <w:t>usage against Israel will result in the usage of Israeli</w:t>
      </w:r>
      <w:r w:rsidRPr="001C6C83">
        <w:rPr>
          <w:rFonts w:asciiTheme="minorHAnsi" w:hAnsiTheme="minorHAnsi"/>
        </w:rPr>
        <w:t xml:space="preserve"> thermo</w:t>
      </w:r>
      <w:r w:rsidRPr="001C6C83">
        <w:rPr>
          <w:rFonts w:asciiTheme="minorHAnsi" w:hAnsiTheme="minorHAnsi"/>
          <w:highlight w:val="yellow"/>
        </w:rPr>
        <w:t>nuclear warheads</w:t>
      </w:r>
      <w:r w:rsidRPr="001C6C83">
        <w:rPr>
          <w:rFonts w:asciiTheme="minorHAnsi" w:hAnsiTheme="minorHAnsi"/>
        </w:rPr>
        <w:t xml:space="preserve"> against Arab and Persian </w:t>
      </w:r>
      <w:proofErr w:type="gramStart"/>
      <w:r w:rsidRPr="001C6C83">
        <w:rPr>
          <w:rFonts w:asciiTheme="minorHAnsi" w:hAnsiTheme="minorHAnsi"/>
        </w:rPr>
        <w:t>populations</w:t>
      </w:r>
      <w:proofErr w:type="gramEnd"/>
      <w:r w:rsidRPr="001C6C83">
        <w:rPr>
          <w:rFonts w:asciiTheme="minorHAnsi" w:hAnsiTheme="minorHAnsi"/>
        </w:rPr>
        <w:t xml:space="preserve"> centers in large parts of the Middle East, </w:t>
      </w:r>
      <w:r w:rsidRPr="001C6C83">
        <w:rPr>
          <w:rFonts w:asciiTheme="minorHAnsi" w:hAnsiTheme="minorHAnsi"/>
          <w:highlight w:val="yellow"/>
        </w:rPr>
        <w:t>with</w:t>
      </w:r>
      <w:r w:rsidRPr="001C6C83">
        <w:rPr>
          <w:rFonts w:asciiTheme="minorHAnsi" w:hAnsiTheme="minorHAnsi"/>
        </w:rPr>
        <w:t xml:space="preserve"> the resulting spread of </w:t>
      </w:r>
      <w:r w:rsidRPr="001C6C83">
        <w:rPr>
          <w:rFonts w:asciiTheme="minorHAnsi" w:hAnsiTheme="minorHAnsi"/>
          <w:highlight w:val="yellow"/>
        </w:rPr>
        <w:t>radioactive fallout</w:t>
      </w:r>
      <w:r w:rsidRPr="001C6C83">
        <w:rPr>
          <w:rFonts w:asciiTheme="minorHAnsi" w:hAnsiTheme="minorHAnsi"/>
        </w:rPr>
        <w:t xml:space="preserve"> over large parts of the Northern Hemisphere. However, the first use of nukes is apt to be lower yield warheads directed against Iranian underground facilities including both nuclear sites and governmental command and control and leadership bunkers, with some limited strikes also likely early-on in Syrian territory. </w:t>
      </w:r>
      <w:r w:rsidRPr="001C6C83">
        <w:rPr>
          <w:rFonts w:asciiTheme="minorHAnsi" w:hAnsiTheme="minorHAnsi"/>
          <w:highlight w:val="yellow"/>
        </w:rPr>
        <w:t>The Iranians are</w:t>
      </w:r>
      <w:r w:rsidRPr="001C6C83">
        <w:rPr>
          <w:rFonts w:asciiTheme="minorHAnsi" w:hAnsiTheme="minorHAnsi"/>
        </w:rPr>
        <w:t xml:space="preserve"> well </w:t>
      </w:r>
      <w:r w:rsidRPr="001C6C83">
        <w:rPr>
          <w:rFonts w:asciiTheme="minorHAnsi" w:hAnsiTheme="minorHAnsi"/>
          <w:highlight w:val="yellow"/>
        </w:rPr>
        <w:t xml:space="preserve">prepared to launch a </w:t>
      </w:r>
      <w:r w:rsidRPr="001C6C83">
        <w:rPr>
          <w:rFonts w:asciiTheme="minorHAnsi" w:hAnsiTheme="minorHAnsi"/>
        </w:rPr>
        <w:t xml:space="preserve">global Advanced </w:t>
      </w:r>
      <w:r w:rsidRPr="001C6C83">
        <w:rPr>
          <w:rFonts w:asciiTheme="minorHAnsi" w:hAnsiTheme="minorHAnsi"/>
          <w:highlight w:val="yellow"/>
        </w:rPr>
        <w:t>Bio</w:t>
      </w:r>
      <w:r w:rsidRPr="001C6C83">
        <w:rPr>
          <w:rFonts w:asciiTheme="minorHAnsi" w:hAnsiTheme="minorHAnsi"/>
        </w:rPr>
        <w:t xml:space="preserve">logical </w:t>
      </w:r>
      <w:r w:rsidRPr="001C6C83">
        <w:rPr>
          <w:rFonts w:asciiTheme="minorHAnsi" w:hAnsiTheme="minorHAnsi"/>
          <w:highlight w:val="yellow"/>
        </w:rPr>
        <w:t>Warfare</w:t>
      </w:r>
      <w:r w:rsidRPr="001C6C83">
        <w:rPr>
          <w:rFonts w:asciiTheme="minorHAnsi" w:hAnsiTheme="minorHAnsi"/>
        </w:rPr>
        <w:t xml:space="preserve"> terrorism based </w:t>
      </w:r>
      <w:r w:rsidRPr="001C6C83">
        <w:rPr>
          <w:rFonts w:asciiTheme="minorHAnsi" w:hAnsiTheme="minorHAnsi"/>
          <w:highlight w:val="yellow"/>
        </w:rPr>
        <w:t>strike</w:t>
      </w:r>
      <w:r w:rsidRPr="001C6C83">
        <w:rPr>
          <w:rFonts w:asciiTheme="minorHAnsi" w:hAnsiTheme="minorHAnsi"/>
        </w:rPr>
        <w:t xml:space="preserve"> against not only Israel and American and allied forces in the Middle East but also against the American, Canadian, British, French, German, Italian, etc., homelands. </w:t>
      </w:r>
      <w:r w:rsidRPr="001C6C83">
        <w:rPr>
          <w:rFonts w:asciiTheme="minorHAnsi" w:hAnsiTheme="minorHAnsi"/>
          <w:highlight w:val="yellow"/>
        </w:rPr>
        <w:t>This will utilize</w:t>
      </w:r>
      <w:r w:rsidRPr="001C6C83">
        <w:rPr>
          <w:rFonts w:asciiTheme="minorHAnsi" w:hAnsiTheme="minorHAnsi"/>
        </w:rPr>
        <w:t xml:space="preserve"> DNA recombination based genetically engineered </w:t>
      </w:r>
      <w:r w:rsidRPr="001C6C83">
        <w:rPr>
          <w:rFonts w:asciiTheme="minorHAnsi" w:hAnsiTheme="minorHAnsi"/>
          <w:highlight w:val="yellow"/>
        </w:rPr>
        <w:t>'super</w:t>
      </w:r>
      <w:r w:rsidRPr="001C6C83">
        <w:rPr>
          <w:rFonts w:asciiTheme="minorHAnsi" w:hAnsiTheme="minorHAnsi"/>
        </w:rPr>
        <w:t xml:space="preserve"> killer </w:t>
      </w:r>
      <w:r w:rsidRPr="001C6C83">
        <w:rPr>
          <w:rFonts w:asciiTheme="minorHAnsi" w:hAnsiTheme="minorHAnsi"/>
          <w:highlight w:val="yellow"/>
        </w:rPr>
        <w:t>viruses'</w:t>
      </w:r>
      <w:r w:rsidRPr="001C6C83">
        <w:rPr>
          <w:rFonts w:asciiTheme="minorHAnsi" w:hAnsiTheme="minorHAnsi"/>
        </w:rPr>
        <w:t xml:space="preserve"> that are </w:t>
      </w:r>
      <w:r w:rsidRPr="001C6C83">
        <w:rPr>
          <w:rFonts w:asciiTheme="minorHAnsi" w:hAnsiTheme="minorHAnsi"/>
          <w:highlight w:val="yellow"/>
        </w:rPr>
        <w:t>designed to spread themselves</w:t>
      </w:r>
      <w:r w:rsidRPr="001C6C83">
        <w:rPr>
          <w:rFonts w:asciiTheme="minorHAnsi" w:hAnsiTheme="minorHAnsi"/>
        </w:rPr>
        <w:t xml:space="preserve"> throughout the world using humans as vectors. There are very few defenses against such warfare, other than total quarantine of the population until all of the different man-made viruses (and there could be dozens or even over a hundred different viruses released at the same time) have 'burned themselves out'. </w:t>
      </w:r>
      <w:r w:rsidRPr="001C6C83">
        <w:rPr>
          <w:rFonts w:asciiTheme="minorHAnsi" w:hAnsiTheme="minorHAnsi"/>
          <w:highlight w:val="yellow"/>
        </w:rPr>
        <w:t>This could kill a third of the world</w:t>
      </w:r>
      <w:r w:rsidRPr="001C6C83">
        <w:rPr>
          <w:rFonts w:asciiTheme="minorHAnsi" w:hAnsiTheme="minorHAnsi"/>
        </w:rPr>
        <w:t xml:space="preserve">'s total population. Such a result from </w:t>
      </w:r>
      <w:r w:rsidRPr="001C6C83">
        <w:rPr>
          <w:rFonts w:asciiTheme="minorHAnsi" w:hAnsiTheme="minorHAnsi"/>
          <w:highlight w:val="yellow"/>
        </w:rPr>
        <w:t>an Israeli triggered war would</w:t>
      </w:r>
      <w:r w:rsidRPr="001C6C83">
        <w:rPr>
          <w:rFonts w:asciiTheme="minorHAnsi" w:hAnsiTheme="minorHAnsi"/>
        </w:rPr>
        <w:t xml:space="preserve"> almost certainly </w:t>
      </w:r>
      <w:r w:rsidRPr="001C6C83">
        <w:rPr>
          <w:rFonts w:asciiTheme="minorHAnsi" w:hAnsiTheme="minorHAnsi"/>
          <w:highlight w:val="yellow"/>
        </w:rPr>
        <w:t>cause a Russian-Chinese response that would</w:t>
      </w:r>
      <w:r w:rsidRPr="001C6C83">
        <w:rPr>
          <w:rFonts w:asciiTheme="minorHAnsi" w:hAnsiTheme="minorHAnsi"/>
        </w:rPr>
        <w:t xml:space="preserve"> eventually </w:t>
      </w:r>
      <w:r w:rsidRPr="001C6C83">
        <w:rPr>
          <w:rFonts w:asciiTheme="minorHAnsi" w:hAnsiTheme="minorHAnsi"/>
          <w:highlight w:val="yellow"/>
        </w:rPr>
        <w:t>finish off what is left</w:t>
      </w:r>
      <w:r w:rsidRPr="001C6C83">
        <w:rPr>
          <w:rFonts w:asciiTheme="minorHAnsi" w:hAnsiTheme="minorHAnsi"/>
        </w:rPr>
        <w:t xml:space="preserve"> of Israel </w:t>
      </w:r>
      <w:r w:rsidRPr="001C6C83">
        <w:rPr>
          <w:rFonts w:asciiTheme="minorHAnsi" w:hAnsiTheme="minorHAnsi"/>
          <w:highlight w:val="yellow"/>
        </w:rPr>
        <w:t>and begin</w:t>
      </w:r>
      <w:r w:rsidRPr="001C6C83">
        <w:rPr>
          <w:rFonts w:asciiTheme="minorHAnsi" w:hAnsiTheme="minorHAnsi"/>
        </w:rPr>
        <w:t xml:space="preserve"> a truly global war/</w:t>
      </w:r>
      <w:r w:rsidRPr="001C6C83">
        <w:rPr>
          <w:rFonts w:asciiTheme="minorHAnsi" w:hAnsiTheme="minorHAnsi"/>
          <w:highlight w:val="yellow"/>
        </w:rPr>
        <w:t>WWIII</w:t>
      </w:r>
      <w:r w:rsidRPr="001C6C83">
        <w:rPr>
          <w:rFonts w:asciiTheme="minorHAnsi" w:hAnsiTheme="minorHAnsi"/>
        </w:rPr>
        <w:t xml:space="preserve"> with multiple war theaters around the world. </w:t>
      </w:r>
      <w:r w:rsidRPr="001C6C83">
        <w:rPr>
          <w:rFonts w:asciiTheme="minorHAnsi" w:hAnsiTheme="minorHAnsi"/>
          <w:highlight w:val="yellow"/>
        </w:rPr>
        <w:t>It is highly unlikely</w:t>
      </w:r>
      <w:r w:rsidRPr="001C6C83">
        <w:rPr>
          <w:rFonts w:asciiTheme="minorHAnsi" w:hAnsiTheme="minorHAnsi"/>
        </w:rPr>
        <w:t xml:space="preserve"> that a Third World </w:t>
      </w:r>
      <w:r w:rsidRPr="001C6C83">
        <w:rPr>
          <w:rFonts w:asciiTheme="minorHAnsi" w:hAnsiTheme="minorHAnsi"/>
          <w:highlight w:val="yellow"/>
        </w:rPr>
        <w:t>War</w:t>
      </w:r>
      <w:r w:rsidRPr="001C6C83">
        <w:rPr>
          <w:rFonts w:asciiTheme="minorHAnsi" w:hAnsiTheme="minorHAnsi"/>
        </w:rPr>
        <w:t xml:space="preserve">, fought with 21st Century weaponry </w:t>
      </w:r>
      <w:r w:rsidRPr="001C6C83">
        <w:rPr>
          <w:rFonts w:asciiTheme="minorHAnsi" w:hAnsiTheme="minorHAnsi"/>
          <w:highlight w:val="yellow"/>
        </w:rPr>
        <w:t>will be anything but</w:t>
      </w:r>
      <w:r w:rsidRPr="001C6C83">
        <w:rPr>
          <w:rFonts w:asciiTheme="minorHAnsi" w:hAnsiTheme="minorHAnsi"/>
        </w:rPr>
        <w:t xml:space="preserve"> the Biblical </w:t>
      </w:r>
      <w:r w:rsidRPr="001C6C83">
        <w:rPr>
          <w:rFonts w:asciiTheme="minorHAnsi" w:hAnsiTheme="minorHAnsi"/>
          <w:highlight w:val="yellow"/>
        </w:rPr>
        <w:t>Armageddon</w:t>
      </w:r>
      <w:r w:rsidRPr="001C6C83">
        <w:rPr>
          <w:rFonts w:asciiTheme="minorHAnsi" w:hAnsiTheme="minorHAnsi"/>
        </w:rPr>
        <w:t xml:space="preserve">. </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b/>
        </w:rPr>
      </w:pPr>
      <w:r w:rsidRPr="001C6C83">
        <w:rPr>
          <w:rFonts w:asciiTheme="minorHAnsi" w:hAnsiTheme="minorHAnsi"/>
          <w:b/>
        </w:rPr>
        <w:t>New conflict will escalate.</w:t>
      </w:r>
    </w:p>
    <w:p w:rsidR="004B62D2" w:rsidRPr="001C6C83" w:rsidRDefault="004B62D2" w:rsidP="004B62D2">
      <w:pPr>
        <w:rPr>
          <w:rFonts w:asciiTheme="minorHAnsi" w:hAnsiTheme="minorHAnsi"/>
        </w:rPr>
      </w:pPr>
      <w:r w:rsidRPr="001C6C83">
        <w:rPr>
          <w:rFonts w:asciiTheme="minorHAnsi" w:hAnsiTheme="minorHAnsi"/>
          <w:b/>
          <w:u w:val="single"/>
        </w:rPr>
        <w:t>Singh 9/22</w:t>
      </w:r>
      <w:r w:rsidRPr="001C6C83">
        <w:rPr>
          <w:rFonts w:asciiTheme="minorHAnsi" w:hAnsiTheme="minorHAnsi"/>
        </w:rPr>
        <w:t xml:space="preserve"> [Michael Singh, managing director of The Washington Institute and a former senior director for Middle East affairs at the National Security Council.. “What has really changed in the Middle East?</w:t>
      </w:r>
      <w:proofErr w:type="gramStart"/>
      <w:r w:rsidRPr="001C6C83">
        <w:rPr>
          <w:rFonts w:asciiTheme="minorHAnsi" w:hAnsiTheme="minorHAnsi"/>
        </w:rPr>
        <w:t>”.</w:t>
      </w:r>
      <w:proofErr w:type="gramEnd"/>
      <w:r w:rsidRPr="001C6C83">
        <w:rPr>
          <w:rFonts w:asciiTheme="minorHAnsi" w:hAnsiTheme="minorHAnsi"/>
        </w:rPr>
        <w:t xml:space="preserve"> Shadow Government. September 22, 2011. Shadow Government Blog @ Foreign Policy. http://shadow.foreignpolicy.com/posts/2011/09/22/what_has_really_changed_in_the_middle_east]</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sz w:val="16"/>
        </w:rPr>
      </w:pPr>
      <w:r w:rsidRPr="001C6C83">
        <w:rPr>
          <w:rFonts w:asciiTheme="minorHAnsi" w:hAnsiTheme="minorHAnsi"/>
          <w:sz w:val="16"/>
        </w:rPr>
        <w:t xml:space="preserve">Third, and most troubling, </w:t>
      </w:r>
      <w:r w:rsidRPr="001C6C83">
        <w:rPr>
          <w:rFonts w:asciiTheme="minorHAnsi" w:hAnsiTheme="minorHAnsi"/>
          <w:highlight w:val="yellow"/>
          <w:u w:val="single"/>
        </w:rPr>
        <w:t xml:space="preserve">the Middle East is likely to be </w:t>
      </w:r>
      <w:r w:rsidRPr="001C6C83">
        <w:rPr>
          <w:rFonts w:asciiTheme="minorHAnsi" w:hAnsiTheme="minorHAnsi"/>
          <w:b/>
          <w:highlight w:val="yellow"/>
          <w:u w:val="single"/>
        </w:rPr>
        <w:t>a more dangerous</w:t>
      </w:r>
      <w:r w:rsidRPr="001C6C83">
        <w:rPr>
          <w:rFonts w:asciiTheme="minorHAnsi" w:hAnsiTheme="minorHAnsi"/>
          <w:highlight w:val="yellow"/>
          <w:u w:val="single"/>
        </w:rPr>
        <w:t xml:space="preserve"> and </w:t>
      </w:r>
      <w:r w:rsidRPr="001C6C83">
        <w:rPr>
          <w:rFonts w:asciiTheme="minorHAnsi" w:hAnsiTheme="minorHAnsi"/>
          <w:b/>
          <w:highlight w:val="yellow"/>
          <w:u w:val="single"/>
        </w:rPr>
        <w:t>volatile</w:t>
      </w:r>
      <w:r w:rsidRPr="001C6C83">
        <w:rPr>
          <w:rFonts w:asciiTheme="minorHAnsi" w:hAnsiTheme="minorHAnsi"/>
          <w:highlight w:val="yellow"/>
          <w:u w:val="single"/>
        </w:rPr>
        <w:t xml:space="preserve"> region in the future.</w:t>
      </w:r>
      <w:r w:rsidRPr="001C6C83">
        <w:rPr>
          <w:rFonts w:asciiTheme="minorHAnsi" w:hAnsiTheme="minorHAnsi"/>
          <w:u w:val="single"/>
        </w:rPr>
        <w:t xml:space="preserve"> For the past several decades, a relatively stable regional order has prevailed, </w:t>
      </w:r>
      <w:r w:rsidRPr="001C6C83">
        <w:rPr>
          <w:rFonts w:asciiTheme="minorHAnsi" w:hAnsiTheme="minorHAnsi"/>
          <w:sz w:val="16"/>
        </w:rPr>
        <w:t xml:space="preserve">centered around Arab-Israeli peace treaties and close ties between the United States and the major Arab states and Turkey. The region was not conflict-free by any means, and Iran, Iraq, and various transnational groups sought to challenge the status quo, albeit largely unsuccessfully. </w:t>
      </w:r>
      <w:r w:rsidRPr="001C6C83">
        <w:rPr>
          <w:rFonts w:asciiTheme="minorHAnsi" w:hAnsiTheme="minorHAnsi"/>
          <w:u w:val="single"/>
        </w:rPr>
        <w:t>Now,</w:t>
      </w:r>
      <w:r w:rsidRPr="001C6C83">
        <w:rPr>
          <w:rFonts w:asciiTheme="minorHAnsi" w:hAnsiTheme="minorHAnsi"/>
          <w:sz w:val="16"/>
        </w:rPr>
        <w:t xml:space="preserve"> however, </w:t>
      </w:r>
      <w:r w:rsidRPr="001C6C83">
        <w:rPr>
          <w:rFonts w:asciiTheme="minorHAnsi" w:hAnsiTheme="minorHAnsi"/>
          <w:highlight w:val="yellow"/>
          <w:u w:val="single"/>
        </w:rPr>
        <w:t>the U</w:t>
      </w:r>
      <w:r w:rsidRPr="001C6C83">
        <w:rPr>
          <w:rFonts w:asciiTheme="minorHAnsi" w:hAnsiTheme="minorHAnsi"/>
          <w:sz w:val="16"/>
        </w:rPr>
        <w:t xml:space="preserve">nited </w:t>
      </w:r>
      <w:r w:rsidRPr="001C6C83">
        <w:rPr>
          <w:rFonts w:asciiTheme="minorHAnsi" w:hAnsiTheme="minorHAnsi"/>
          <w:highlight w:val="yellow"/>
          <w:u w:val="single"/>
        </w:rPr>
        <w:t>S</w:t>
      </w:r>
      <w:r w:rsidRPr="001C6C83">
        <w:rPr>
          <w:rFonts w:asciiTheme="minorHAnsi" w:hAnsiTheme="minorHAnsi"/>
          <w:sz w:val="16"/>
        </w:rPr>
        <w:t xml:space="preserve">tates </w:t>
      </w:r>
      <w:r w:rsidRPr="001C6C83">
        <w:rPr>
          <w:rFonts w:asciiTheme="minorHAnsi" w:hAnsiTheme="minorHAnsi"/>
          <w:highlight w:val="yellow"/>
          <w:u w:val="single"/>
        </w:rPr>
        <w:t>appears less able</w:t>
      </w:r>
      <w:r w:rsidRPr="001C6C83">
        <w:rPr>
          <w:rFonts w:asciiTheme="minorHAnsi" w:hAnsiTheme="minorHAnsi"/>
          <w:u w:val="single"/>
        </w:rPr>
        <w:t xml:space="preserve"> or willing </w:t>
      </w:r>
      <w:r w:rsidRPr="001C6C83">
        <w:rPr>
          <w:rFonts w:asciiTheme="minorHAnsi" w:hAnsiTheme="minorHAnsi"/>
          <w:highlight w:val="yellow"/>
          <w:u w:val="single"/>
        </w:rPr>
        <w:t>to exercise influence</w:t>
      </w:r>
      <w:r w:rsidRPr="001C6C83">
        <w:rPr>
          <w:rFonts w:asciiTheme="minorHAnsi" w:hAnsiTheme="minorHAnsi"/>
          <w:u w:val="single"/>
        </w:rPr>
        <w:t xml:space="preserve"> in the region, </w:t>
      </w:r>
      <w:r w:rsidRPr="001C6C83">
        <w:rPr>
          <w:rFonts w:asciiTheme="minorHAnsi" w:hAnsiTheme="minorHAnsi"/>
          <w:highlight w:val="yellow"/>
          <w:u w:val="single"/>
        </w:rPr>
        <w:t>and the leaders</w:t>
      </w:r>
      <w:r w:rsidRPr="001C6C83">
        <w:rPr>
          <w:rFonts w:asciiTheme="minorHAnsi" w:hAnsiTheme="minorHAnsi"/>
          <w:u w:val="single"/>
        </w:rPr>
        <w:t xml:space="preserve"> and regimes </w:t>
      </w:r>
      <w:r w:rsidRPr="001C6C83">
        <w:rPr>
          <w:rFonts w:asciiTheme="minorHAnsi" w:hAnsiTheme="minorHAnsi"/>
          <w:highlight w:val="yellow"/>
          <w:u w:val="single"/>
        </w:rPr>
        <w:t>who guarded over the regional order are</w:t>
      </w:r>
      <w:r w:rsidRPr="001C6C83">
        <w:rPr>
          <w:rFonts w:asciiTheme="minorHAnsi" w:hAnsiTheme="minorHAnsi"/>
          <w:u w:val="single"/>
        </w:rPr>
        <w:t xml:space="preserve"> gone or </w:t>
      </w:r>
      <w:r w:rsidRPr="001C6C83">
        <w:rPr>
          <w:rFonts w:asciiTheme="minorHAnsi" w:hAnsiTheme="minorHAnsi"/>
          <w:highlight w:val="yellow"/>
          <w:u w:val="single"/>
        </w:rPr>
        <w:t>under pressure</w:t>
      </w:r>
      <w:r w:rsidRPr="001C6C83">
        <w:rPr>
          <w:rFonts w:asciiTheme="minorHAnsi" w:hAnsiTheme="minorHAnsi"/>
          <w:sz w:val="16"/>
        </w:rPr>
        <w:t xml:space="preserve">. Sensing either the need or opportunity to act autonomously, </w:t>
      </w:r>
      <w:r w:rsidRPr="001C6C83">
        <w:rPr>
          <w:rFonts w:asciiTheme="minorHAnsi" w:hAnsiTheme="minorHAnsi"/>
          <w:highlight w:val="yellow"/>
          <w:u w:val="single"/>
        </w:rPr>
        <w:t>states like</w:t>
      </w:r>
      <w:r w:rsidRPr="001C6C83">
        <w:rPr>
          <w:rFonts w:asciiTheme="minorHAnsi" w:hAnsiTheme="minorHAnsi"/>
          <w:sz w:val="16"/>
        </w:rPr>
        <w:t xml:space="preserve"> Turkey, </w:t>
      </w:r>
      <w:r w:rsidRPr="001C6C83">
        <w:rPr>
          <w:rFonts w:asciiTheme="minorHAnsi" w:hAnsiTheme="minorHAnsi"/>
          <w:highlight w:val="yellow"/>
          <w:u w:val="single"/>
          <w:bdr w:val="single" w:sz="4" w:space="0" w:color="auto" w:frame="1"/>
        </w:rPr>
        <w:t>Saudi Arabia, and Iran</w:t>
      </w:r>
      <w:r w:rsidRPr="001C6C83">
        <w:rPr>
          <w:rFonts w:asciiTheme="minorHAnsi" w:hAnsiTheme="minorHAnsi"/>
          <w:highlight w:val="yellow"/>
          <w:u w:val="single"/>
        </w:rPr>
        <w:t xml:space="preserve"> are </w:t>
      </w:r>
      <w:r w:rsidRPr="001C6C83">
        <w:rPr>
          <w:rFonts w:asciiTheme="minorHAnsi" w:hAnsiTheme="minorHAnsi"/>
          <w:u w:val="single"/>
        </w:rPr>
        <w:t xml:space="preserve">increasingly </w:t>
      </w:r>
      <w:r w:rsidRPr="001C6C83">
        <w:rPr>
          <w:rFonts w:asciiTheme="minorHAnsi" w:hAnsiTheme="minorHAnsi"/>
          <w:highlight w:val="yellow"/>
          <w:u w:val="single"/>
        </w:rPr>
        <w:t>bold, and</w:t>
      </w:r>
      <w:r w:rsidRPr="001C6C83">
        <w:rPr>
          <w:rFonts w:asciiTheme="minorHAnsi" w:hAnsiTheme="minorHAnsi"/>
          <w:u w:val="single"/>
        </w:rPr>
        <w:t xml:space="preserve"> all are </w:t>
      </w:r>
      <w:r w:rsidRPr="001C6C83">
        <w:rPr>
          <w:rFonts w:asciiTheme="minorHAnsi" w:hAnsiTheme="minorHAnsi"/>
          <w:highlight w:val="yellow"/>
          <w:u w:val="single"/>
        </w:rPr>
        <w:t>well-armed</w:t>
      </w:r>
      <w:r w:rsidRPr="001C6C83">
        <w:rPr>
          <w:rFonts w:asciiTheme="minorHAnsi" w:hAnsiTheme="minorHAnsi"/>
          <w:u w:val="single"/>
        </w:rPr>
        <w:t xml:space="preserve"> and aspire to regional leadership</w:t>
      </w:r>
      <w:r w:rsidRPr="001C6C83">
        <w:rPr>
          <w:rFonts w:asciiTheme="minorHAnsi" w:hAnsiTheme="minorHAnsi"/>
          <w:sz w:val="16"/>
        </w:rPr>
        <w:t xml:space="preserve">. Egypt, once stabilized, may join this group. While </w:t>
      </w:r>
      <w:r w:rsidRPr="001C6C83">
        <w:rPr>
          <w:rFonts w:asciiTheme="minorHAnsi" w:hAnsiTheme="minorHAnsi"/>
          <w:highlight w:val="yellow"/>
          <w:u w:val="single"/>
        </w:rPr>
        <w:t>interstate conflict</w:t>
      </w:r>
      <w:r w:rsidRPr="001C6C83">
        <w:rPr>
          <w:rFonts w:asciiTheme="minorHAnsi" w:hAnsiTheme="minorHAnsi"/>
          <w:sz w:val="16"/>
        </w:rPr>
        <w:t xml:space="preserve"> is not inevitable by any means, the </w:t>
      </w:r>
      <w:r w:rsidRPr="001C6C83">
        <w:rPr>
          <w:rFonts w:asciiTheme="minorHAnsi" w:hAnsiTheme="minorHAnsi"/>
          <w:highlight w:val="yellow"/>
          <w:u w:val="single"/>
        </w:rPr>
        <w:t>risk</w:t>
      </w:r>
      <w:r w:rsidRPr="001C6C83">
        <w:rPr>
          <w:rFonts w:asciiTheme="minorHAnsi" w:hAnsiTheme="minorHAnsi"/>
          <w:sz w:val="16"/>
        </w:rPr>
        <w:t xml:space="preserve"> of it </w:t>
      </w:r>
      <w:r w:rsidRPr="001C6C83">
        <w:rPr>
          <w:rFonts w:asciiTheme="minorHAnsi" w:hAnsiTheme="minorHAnsi"/>
          <w:highlight w:val="yellow"/>
          <w:u w:val="single"/>
        </w:rPr>
        <w:t>has increased and</w:t>
      </w:r>
      <w:r w:rsidRPr="001C6C83">
        <w:rPr>
          <w:rFonts w:asciiTheme="minorHAnsi" w:hAnsiTheme="minorHAnsi"/>
          <w:u w:val="single"/>
        </w:rPr>
        <w:t xml:space="preserve"> </w:t>
      </w:r>
      <w:r w:rsidRPr="001C6C83">
        <w:rPr>
          <w:rFonts w:asciiTheme="minorHAnsi" w:hAnsiTheme="minorHAnsi"/>
          <w:b/>
          <w:u w:val="single"/>
        </w:rPr>
        <w:t xml:space="preserve">the </w:t>
      </w:r>
      <w:r w:rsidRPr="001C6C83">
        <w:rPr>
          <w:rFonts w:asciiTheme="minorHAnsi" w:hAnsiTheme="minorHAnsi"/>
          <w:b/>
          <w:highlight w:val="yellow"/>
          <w:u w:val="single"/>
        </w:rPr>
        <w:t>potential brakes</w:t>
      </w:r>
      <w:r w:rsidRPr="001C6C83">
        <w:rPr>
          <w:rFonts w:asciiTheme="minorHAnsi" w:hAnsiTheme="minorHAnsi"/>
          <w:b/>
          <w:u w:val="single"/>
        </w:rPr>
        <w:t xml:space="preserve"> on it </w:t>
      </w:r>
      <w:r w:rsidRPr="001C6C83">
        <w:rPr>
          <w:rFonts w:asciiTheme="minorHAnsi" w:hAnsiTheme="minorHAnsi"/>
          <w:b/>
          <w:highlight w:val="yellow"/>
          <w:u w:val="single"/>
        </w:rPr>
        <w:t>have deteriorated</w:t>
      </w:r>
      <w:r w:rsidRPr="001C6C83">
        <w:rPr>
          <w:rFonts w:asciiTheme="minorHAnsi" w:hAnsiTheme="minorHAnsi"/>
          <w:sz w:val="16"/>
        </w:rPr>
        <w:t xml:space="preserve">. Looming over all of this is Iran's quest for a nuclear weapon, which would shift any contest for regional primacy into overdrive. </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b/>
        </w:rPr>
      </w:pPr>
      <w:r w:rsidRPr="001C6C83">
        <w:rPr>
          <w:rFonts w:asciiTheme="minorHAnsi" w:hAnsiTheme="minorHAnsi"/>
          <w:b/>
        </w:rPr>
        <w:t>War in the Middle East is comparatively most probable and has the highest magnitude</w:t>
      </w:r>
    </w:p>
    <w:p w:rsidR="004B62D2" w:rsidRPr="001C6C83" w:rsidRDefault="004B62D2" w:rsidP="004B62D2">
      <w:pPr>
        <w:rPr>
          <w:rFonts w:asciiTheme="minorHAnsi" w:hAnsiTheme="minorHAnsi"/>
        </w:rPr>
      </w:pPr>
      <w:r w:rsidRPr="001C6C83">
        <w:rPr>
          <w:rFonts w:asciiTheme="minorHAnsi" w:hAnsiTheme="minorHAnsi"/>
          <w:b/>
          <w:u w:val="single"/>
        </w:rPr>
        <w:t>Ferguson 7</w:t>
      </w:r>
      <w:r w:rsidRPr="001C6C83">
        <w:rPr>
          <w:rFonts w:asciiTheme="minorHAnsi" w:hAnsiTheme="minorHAnsi"/>
        </w:rPr>
        <w:t xml:space="preserve"> – Professor of History @ Harvard University [Niall, 6/17</w:t>
      </w:r>
      <w:proofErr w:type="gramStart"/>
      <w:r w:rsidRPr="001C6C83">
        <w:rPr>
          <w:rFonts w:asciiTheme="minorHAnsi" w:hAnsiTheme="minorHAnsi"/>
        </w:rPr>
        <w:t xml:space="preserve">,  </w:t>
      </w:r>
      <w:proofErr w:type="gramEnd"/>
      <w:r w:rsidRPr="001C6C83">
        <w:rPr>
          <w:rFonts w:asciiTheme="minorHAnsi" w:hAnsiTheme="minorHAnsi"/>
        </w:rPr>
        <w:fldChar w:fldCharType="begin"/>
      </w:r>
      <w:r w:rsidRPr="001C6C83">
        <w:rPr>
          <w:rFonts w:asciiTheme="minorHAnsi" w:hAnsiTheme="minorHAnsi"/>
        </w:rPr>
        <w:instrText xml:space="preserve"> HYPERLINK "http://www.telegraph.co.uk/opinion/main.jhtml?xml=/opinion/2007/06/17/do1701.xml" </w:instrText>
      </w:r>
      <w:r w:rsidRPr="001C6C83">
        <w:rPr>
          <w:rFonts w:asciiTheme="minorHAnsi" w:hAnsiTheme="minorHAnsi"/>
        </w:rPr>
        <w:fldChar w:fldCharType="separate"/>
      </w:r>
      <w:r w:rsidRPr="001C6C83">
        <w:rPr>
          <w:rStyle w:val="Hyperlink"/>
          <w:rFonts w:asciiTheme="minorHAnsi" w:hAnsiTheme="minorHAnsi"/>
        </w:rPr>
        <w:t>http://www.telegraph.co.uk/opinion/main.jhtml?xml=/opinion/2007/06/17/do1701.xml</w:t>
      </w:r>
      <w:r w:rsidRPr="001C6C83">
        <w:rPr>
          <w:rFonts w:asciiTheme="minorHAnsi" w:hAnsiTheme="minorHAnsi"/>
        </w:rPr>
        <w:fldChar w:fldCharType="end"/>
      </w:r>
      <w:r w:rsidRPr="001C6C83">
        <w:rPr>
          <w:rFonts w:asciiTheme="minorHAnsi" w:hAnsiTheme="minorHAnsi"/>
        </w:rPr>
        <w:t>, CMR]</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b/>
        </w:rPr>
      </w:pPr>
      <w:r w:rsidRPr="001C6C83">
        <w:rPr>
          <w:rFonts w:asciiTheme="minorHAnsi" w:hAnsiTheme="minorHAnsi"/>
          <w:u w:val="single"/>
        </w:rPr>
        <w:lastRenderedPageBreak/>
        <w:t>For some time I have been warning</w:t>
      </w:r>
      <w:r w:rsidRPr="001C6C83">
        <w:rPr>
          <w:rFonts w:asciiTheme="minorHAnsi" w:hAnsiTheme="minorHAnsi"/>
          <w:sz w:val="16"/>
        </w:rPr>
        <w:t xml:space="preserve"> that </w:t>
      </w:r>
      <w:r w:rsidRPr="001C6C83">
        <w:rPr>
          <w:rFonts w:asciiTheme="minorHAnsi" w:hAnsiTheme="minorHAnsi"/>
          <w:highlight w:val="yellow"/>
          <w:u w:val="single"/>
        </w:rPr>
        <w:t xml:space="preserve">the </w:t>
      </w:r>
      <w:r w:rsidRPr="001C6C83">
        <w:rPr>
          <w:rFonts w:asciiTheme="minorHAnsi" w:hAnsiTheme="minorHAnsi"/>
          <w:b/>
          <w:highlight w:val="yellow"/>
          <w:u w:val="single"/>
        </w:rPr>
        <w:t>next great global conflict</w:t>
      </w:r>
      <w:r w:rsidRPr="001C6C83">
        <w:rPr>
          <w:rFonts w:asciiTheme="minorHAnsi" w:hAnsiTheme="minorHAnsi"/>
          <w:highlight w:val="yellow"/>
          <w:u w:val="single"/>
        </w:rPr>
        <w:t xml:space="preserve"> will begin in the Middle East,</w:t>
      </w:r>
      <w:r w:rsidRPr="001C6C83">
        <w:rPr>
          <w:rFonts w:asciiTheme="minorHAnsi" w:hAnsiTheme="minorHAnsi"/>
          <w:sz w:val="16"/>
        </w:rPr>
        <w:t xml:space="preserve"> just as the two world wars had their origins in </w:t>
      </w:r>
      <w:proofErr w:type="gramStart"/>
      <w:r w:rsidRPr="001C6C83">
        <w:rPr>
          <w:rFonts w:asciiTheme="minorHAnsi" w:hAnsiTheme="minorHAnsi"/>
          <w:sz w:val="16"/>
        </w:rPr>
        <w:t>eastern</w:t>
      </w:r>
      <w:proofErr w:type="gramEnd"/>
      <w:r w:rsidRPr="001C6C83">
        <w:rPr>
          <w:rFonts w:asciiTheme="minorHAnsi" w:hAnsiTheme="minorHAnsi"/>
          <w:sz w:val="16"/>
        </w:rPr>
        <w:t xml:space="preserve"> Europe. </w:t>
      </w:r>
      <w:r w:rsidRPr="001C6C83">
        <w:rPr>
          <w:rFonts w:asciiTheme="minorHAnsi" w:hAnsiTheme="minorHAnsi"/>
          <w:u w:val="single"/>
        </w:rPr>
        <w:t xml:space="preserve">The lethal </w:t>
      </w:r>
      <w:r w:rsidRPr="001C6C83">
        <w:rPr>
          <w:rFonts w:asciiTheme="minorHAnsi" w:hAnsiTheme="minorHAnsi"/>
          <w:highlight w:val="yellow"/>
          <w:u w:val="single"/>
        </w:rPr>
        <w:t>combination of ethnic disintegration, economic volatility and</w:t>
      </w:r>
      <w:r w:rsidRPr="001C6C83">
        <w:rPr>
          <w:rFonts w:asciiTheme="minorHAnsi" w:hAnsiTheme="minorHAnsi"/>
          <w:u w:val="single"/>
        </w:rPr>
        <w:t xml:space="preserve"> an </w:t>
      </w:r>
      <w:r w:rsidRPr="001C6C83">
        <w:rPr>
          <w:rFonts w:asciiTheme="minorHAnsi" w:hAnsiTheme="minorHAnsi"/>
          <w:highlight w:val="yellow"/>
          <w:u w:val="single"/>
        </w:rPr>
        <w:t>empire in decline</w:t>
      </w:r>
      <w:r w:rsidRPr="001C6C83">
        <w:rPr>
          <w:rFonts w:asciiTheme="minorHAnsi" w:hAnsiTheme="minorHAnsi"/>
          <w:sz w:val="16"/>
        </w:rPr>
        <w:t xml:space="preserve"> (in this case, the United States) </w:t>
      </w:r>
      <w:r w:rsidRPr="001C6C83">
        <w:rPr>
          <w:rFonts w:asciiTheme="minorHAnsi" w:hAnsiTheme="minorHAnsi"/>
          <w:highlight w:val="yellow"/>
          <w:u w:val="single"/>
        </w:rPr>
        <w:t xml:space="preserve">makes an upward spiral of violence </w:t>
      </w:r>
      <w:r w:rsidRPr="001C6C83">
        <w:rPr>
          <w:rFonts w:asciiTheme="minorHAnsi" w:hAnsiTheme="minorHAnsi"/>
          <w:b/>
          <w:highlight w:val="yellow"/>
          <w:u w:val="single"/>
        </w:rPr>
        <w:t>hard to avoid</w:t>
      </w:r>
      <w:r w:rsidRPr="001C6C83">
        <w:rPr>
          <w:rFonts w:asciiTheme="minorHAnsi" w:hAnsiTheme="minorHAnsi"/>
          <w:highlight w:val="yellow"/>
          <w:u w:val="single"/>
        </w:rPr>
        <w:t>.</w:t>
      </w:r>
      <w:r w:rsidRPr="001C6C83">
        <w:rPr>
          <w:rFonts w:asciiTheme="minorHAnsi" w:hAnsiTheme="minorHAnsi"/>
          <w:u w:val="single"/>
        </w:rPr>
        <w:t xml:space="preserve"> </w:t>
      </w:r>
      <w:r w:rsidRPr="001C6C83">
        <w:rPr>
          <w:rFonts w:asciiTheme="minorHAnsi" w:hAnsiTheme="minorHAnsi"/>
          <w:highlight w:val="yellow"/>
          <w:u w:val="single"/>
        </w:rPr>
        <w:t>Add</w:t>
      </w:r>
      <w:r w:rsidRPr="001C6C83">
        <w:rPr>
          <w:rFonts w:asciiTheme="minorHAnsi" w:hAnsiTheme="minorHAnsi"/>
          <w:sz w:val="16"/>
        </w:rPr>
        <w:t xml:space="preserve"> to that the </w:t>
      </w:r>
      <w:r w:rsidRPr="001C6C83">
        <w:rPr>
          <w:rFonts w:asciiTheme="minorHAnsi" w:hAnsiTheme="minorHAnsi"/>
          <w:highlight w:val="yellow"/>
          <w:u w:val="single"/>
        </w:rPr>
        <w:t>demographic pressures</w:t>
      </w:r>
      <w:r w:rsidRPr="001C6C83">
        <w:rPr>
          <w:rFonts w:asciiTheme="minorHAnsi" w:hAnsiTheme="minorHAnsi"/>
          <w:sz w:val="16"/>
        </w:rPr>
        <w:t xml:space="preserve"> due to high Muslim birth-rates, the money generated by vast deposits of oil and natural gas, </w:t>
      </w:r>
      <w:r w:rsidRPr="001C6C83">
        <w:rPr>
          <w:rFonts w:asciiTheme="minorHAnsi" w:hAnsiTheme="minorHAnsi"/>
          <w:u w:val="single"/>
        </w:rPr>
        <w:t xml:space="preserve">and </w:t>
      </w:r>
      <w:r w:rsidRPr="001C6C83">
        <w:rPr>
          <w:rFonts w:asciiTheme="minorHAnsi" w:hAnsiTheme="minorHAnsi"/>
          <w:highlight w:val="yellow"/>
          <w:u w:val="single"/>
        </w:rPr>
        <w:t>the risk that the most revolutionary power in the region will</w:t>
      </w:r>
      <w:r w:rsidRPr="001C6C83">
        <w:rPr>
          <w:rFonts w:asciiTheme="minorHAnsi" w:hAnsiTheme="minorHAnsi"/>
          <w:u w:val="single"/>
        </w:rPr>
        <w:t xml:space="preserve"> soon </w:t>
      </w:r>
      <w:r w:rsidRPr="001C6C83">
        <w:rPr>
          <w:rFonts w:asciiTheme="minorHAnsi" w:hAnsiTheme="minorHAnsi"/>
          <w:highlight w:val="yellow"/>
          <w:u w:val="single"/>
        </w:rPr>
        <w:t>possess nuclear weapons,</w:t>
      </w:r>
      <w:r w:rsidRPr="001C6C83">
        <w:rPr>
          <w:rFonts w:asciiTheme="minorHAnsi" w:hAnsiTheme="minorHAnsi"/>
          <w:u w:val="single"/>
        </w:rPr>
        <w:t xml:space="preserve"> and </w:t>
      </w:r>
      <w:r w:rsidRPr="001C6C83">
        <w:rPr>
          <w:rFonts w:asciiTheme="minorHAnsi" w:hAnsiTheme="minorHAnsi"/>
          <w:b/>
          <w:highlight w:val="yellow"/>
          <w:u w:val="single"/>
        </w:rPr>
        <w:t>you have a recipe for Armageddon</w:t>
      </w:r>
      <w:r w:rsidRPr="001C6C83">
        <w:rPr>
          <w:rFonts w:asciiTheme="minorHAnsi" w:hAnsiTheme="minorHAnsi"/>
          <w:b/>
        </w:rPr>
        <w:t xml:space="preserve">. </w:t>
      </w:r>
    </w:p>
    <w:p w:rsidR="004B62D2" w:rsidRPr="001C6C83" w:rsidRDefault="004B62D2" w:rsidP="004B62D2">
      <w:pPr>
        <w:rPr>
          <w:rFonts w:asciiTheme="minorHAnsi" w:hAnsiTheme="minorHAnsi"/>
        </w:rPr>
      </w:pPr>
    </w:p>
    <w:p w:rsidR="004B62D2" w:rsidRPr="001C6C83" w:rsidRDefault="004B62D2" w:rsidP="004B62D2">
      <w:pPr>
        <w:pStyle w:val="Heading3"/>
        <w:rPr>
          <w:rStyle w:val="StyleStyleBold12pt"/>
          <w:rFonts w:asciiTheme="minorHAnsi" w:hAnsiTheme="minorHAnsi"/>
        </w:rPr>
      </w:pPr>
      <w:r w:rsidRPr="001C6C83">
        <w:rPr>
          <w:rStyle w:val="StyleStyleBold12pt"/>
          <w:rFonts w:asciiTheme="minorHAnsi" w:hAnsiTheme="minorHAnsi"/>
        </w:rPr>
        <w:lastRenderedPageBreak/>
        <w:t>Timeframe</w:t>
      </w:r>
    </w:p>
    <w:p w:rsidR="004B62D2" w:rsidRPr="001C6C83" w:rsidRDefault="004B62D2" w:rsidP="004B62D2">
      <w:pPr>
        <w:rPr>
          <w:rFonts w:asciiTheme="minorHAnsi" w:hAnsiTheme="minorHAnsi"/>
        </w:rPr>
      </w:pPr>
    </w:p>
    <w:p w:rsidR="004B62D2" w:rsidRPr="001C6C83" w:rsidRDefault="004B62D2" w:rsidP="004B62D2">
      <w:pPr>
        <w:rPr>
          <w:rStyle w:val="StyleStyleBold12pt"/>
          <w:rFonts w:asciiTheme="minorHAnsi" w:hAnsiTheme="minorHAnsi"/>
        </w:rPr>
      </w:pPr>
      <w:r w:rsidRPr="001C6C83">
        <w:rPr>
          <w:rStyle w:val="StyleStyleBold12pt"/>
          <w:rFonts w:asciiTheme="minorHAnsi" w:hAnsiTheme="minorHAnsi"/>
        </w:rPr>
        <w:t xml:space="preserve">Timeframe – any delay = fatal </w:t>
      </w:r>
    </w:p>
    <w:p w:rsidR="004B62D2" w:rsidRPr="001C6C83" w:rsidRDefault="004B62D2" w:rsidP="004B62D2">
      <w:pPr>
        <w:rPr>
          <w:rFonts w:asciiTheme="minorHAnsi" w:hAnsiTheme="minorHAnsi"/>
        </w:rPr>
      </w:pPr>
      <w:r w:rsidRPr="001C6C83">
        <w:rPr>
          <w:rStyle w:val="StyleStyleBold12pt"/>
          <w:rFonts w:asciiTheme="minorHAnsi" w:hAnsiTheme="minorHAnsi"/>
        </w:rPr>
        <w:t>Luck and Booth 6/26</w:t>
      </w:r>
      <w:r w:rsidRPr="001C6C83">
        <w:rPr>
          <w:rFonts w:asciiTheme="minorHAnsi" w:hAnsiTheme="minorHAnsi"/>
        </w:rPr>
        <w:t xml:space="preserve"> ( Taylor Luck is a journalist who covers Jordanian politics, nuclear energy, refugee issues, archaeology, democratization in the Arab world and the Israeli-Palestinian conflict, and William Booth is a bureau chief for Jerusalem, June 26, 2013, “Syrian rebels say they need U.S. weapons now,” </w:t>
      </w:r>
      <w:hyperlink r:id="rId72" w:history="1">
        <w:r w:rsidRPr="001C6C83">
          <w:rPr>
            <w:rStyle w:val="Hyperlink"/>
            <w:rFonts w:asciiTheme="minorHAnsi" w:hAnsiTheme="minorHAnsi"/>
          </w:rPr>
          <w:t>http://www.washingtonpost.com/world/middle_east/syrian-rebels-say-they-need-us-weapons-now/2013/06/26/103d1d70-dd13-11e2-a484-7b7f79cd66a1_story.html</w:t>
        </w:r>
      </w:hyperlink>
      <w:r w:rsidRPr="001C6C83">
        <w:rPr>
          <w:rFonts w:asciiTheme="minorHAnsi" w:hAnsiTheme="minorHAnsi"/>
        </w:rPr>
        <w:t>, //RM)</w:t>
      </w:r>
    </w:p>
    <w:p w:rsidR="004B62D2" w:rsidRPr="001C6C83" w:rsidRDefault="004B62D2" w:rsidP="004B62D2">
      <w:pPr>
        <w:rPr>
          <w:rFonts w:asciiTheme="minorHAnsi" w:hAnsiTheme="minorHAnsi"/>
        </w:rPr>
      </w:pPr>
      <w:r w:rsidRPr="001C6C83">
        <w:rPr>
          <w:rFonts w:asciiTheme="minorHAnsi" w:hAnsiTheme="minorHAnsi"/>
        </w:rPr>
        <w:t xml:space="preserve">AMMAN, Jordan — </w:t>
      </w:r>
      <w:r w:rsidRPr="001C6C83">
        <w:rPr>
          <w:rStyle w:val="StyleBoldUnderline"/>
          <w:rFonts w:asciiTheme="minorHAnsi" w:hAnsiTheme="minorHAnsi"/>
        </w:rPr>
        <w:t>Syrian rebels say they fear that weapons pledged recently by the United States and other international backers will not come in time for them</w:t>
      </w:r>
      <w:r w:rsidRPr="001C6C83">
        <w:rPr>
          <w:rFonts w:asciiTheme="minorHAnsi" w:hAnsiTheme="minorHAnsi"/>
        </w:rPr>
        <w:t xml:space="preserve"> to make gains against the forces of President Bashar al-Assad.</w:t>
      </w:r>
      <w:r w:rsidRPr="001C6C83">
        <w:rPr>
          <w:rFonts w:asciiTheme="minorHAnsi" w:hAnsiTheme="minorHAnsi"/>
          <w:sz w:val="12"/>
        </w:rPr>
        <w:t xml:space="preserve">¶ </w:t>
      </w:r>
      <w:r w:rsidRPr="001C6C83">
        <w:rPr>
          <w:rFonts w:asciiTheme="minorHAnsi" w:hAnsiTheme="minorHAnsi"/>
        </w:rPr>
        <w:t xml:space="preserve">Commanders of rebel units operating in southern Syria said that </w:t>
      </w:r>
      <w:r w:rsidRPr="001C6C83">
        <w:rPr>
          <w:rStyle w:val="StyleBoldUnderline"/>
          <w:rFonts w:asciiTheme="minorHAnsi" w:hAnsiTheme="minorHAnsi"/>
        </w:rPr>
        <w:t xml:space="preserve">if the promised arms do not begin flowing in the next few weeks, their forces are in danger of being routed by troops loyal to Assad, who are being assisted by the Shiite Lebanese militia Hezbollah and an unknown number of Iranian fighters. </w:t>
      </w:r>
      <w:r w:rsidRPr="001C6C83">
        <w:rPr>
          <w:rFonts w:asciiTheme="minorHAnsi" w:hAnsiTheme="minorHAnsi"/>
        </w:rPr>
        <w:t xml:space="preserve">The agreement reached in Qatar on Saturday by Secretary of State John F. Kerry and the “Friends of Syria” group, composed of 11 European and Middle Eastern </w:t>
      </w:r>
      <w:proofErr w:type="gramStart"/>
      <w:r w:rsidRPr="001C6C83">
        <w:rPr>
          <w:rFonts w:asciiTheme="minorHAnsi" w:hAnsiTheme="minorHAnsi"/>
        </w:rPr>
        <w:t>allies,</w:t>
      </w:r>
      <w:proofErr w:type="gramEnd"/>
      <w:r w:rsidRPr="001C6C83">
        <w:rPr>
          <w:rFonts w:asciiTheme="minorHAnsi" w:hAnsiTheme="minorHAnsi"/>
        </w:rPr>
        <w:t xml:space="preserve"> did not specify the kind of weapons or which countries would supply them. But diplomats attending the Doha conference said that Saudi Arabia and Qatar were ready to supply shoulder-launched antiaircraft missiles and armor-piercing shells to be used against Assad’s helicopters and tanks.</w:t>
      </w:r>
      <w:r w:rsidRPr="001C6C83">
        <w:rPr>
          <w:rFonts w:asciiTheme="minorHAnsi" w:hAnsiTheme="minorHAnsi"/>
          <w:sz w:val="12"/>
        </w:rPr>
        <w:t xml:space="preserve">¶ </w:t>
      </w:r>
      <w:r w:rsidRPr="001C6C83">
        <w:rPr>
          <w:rFonts w:asciiTheme="minorHAnsi" w:hAnsiTheme="minorHAnsi"/>
        </w:rPr>
        <w:t xml:space="preserve">“We welcome Saturday’s announcement, but </w:t>
      </w:r>
      <w:r w:rsidRPr="001C6C83">
        <w:rPr>
          <w:rStyle w:val="StyleBoldUnderline"/>
          <w:rFonts w:asciiTheme="minorHAnsi" w:hAnsiTheme="minorHAnsi"/>
        </w:rPr>
        <w:t>we can’t afford any more delays,”</w:t>
      </w:r>
      <w:r w:rsidRPr="001C6C83">
        <w:rPr>
          <w:rFonts w:asciiTheme="minorHAnsi" w:hAnsiTheme="minorHAnsi"/>
        </w:rPr>
        <w:t xml:space="preserve"> said a rebel commander who, like others interviewed, gave only his nom de guerre, Abu Diyaa Al Darawi. He said his Free Syrian Army battalion recently lost the southern villages of Itlaa and Basr As Sham to Assad forces aided by Hezbollah.</w:t>
      </w:r>
      <w:r w:rsidRPr="001C6C83">
        <w:rPr>
          <w:rFonts w:asciiTheme="minorHAnsi" w:hAnsiTheme="minorHAnsi"/>
          <w:sz w:val="12"/>
        </w:rPr>
        <w:t xml:space="preserve">¶ </w:t>
      </w:r>
      <w:r w:rsidRPr="001C6C83">
        <w:rPr>
          <w:rStyle w:val="StyleBoldUnderline"/>
          <w:rFonts w:asciiTheme="minorHAnsi" w:hAnsiTheme="minorHAnsi"/>
        </w:rPr>
        <w:t>“Unless we have heavy arms within our hands by the end of the week, we will have lost southern Syria,”</w:t>
      </w:r>
      <w:r w:rsidRPr="001C6C83">
        <w:rPr>
          <w:rFonts w:asciiTheme="minorHAnsi" w:hAnsiTheme="minorHAnsi"/>
        </w:rPr>
        <w:t xml:space="preserve"> said another commander, Abu Mohammed Al Naimi, who said his 800-strong group of fighters has been engaged in see-saw skirmishes with Assad forces outside the southern village of al-Sheikh Maskin.</w:t>
      </w:r>
      <w:r w:rsidRPr="001C6C83">
        <w:rPr>
          <w:rFonts w:asciiTheme="minorHAnsi" w:hAnsiTheme="minorHAnsi"/>
          <w:sz w:val="12"/>
        </w:rPr>
        <w:t xml:space="preserve">¶ </w:t>
      </w:r>
      <w:r w:rsidRPr="001C6C83">
        <w:rPr>
          <w:rFonts w:asciiTheme="minorHAnsi" w:hAnsiTheme="minorHAnsi"/>
        </w:rPr>
        <w:t>In recent days, thousands of young Syrian men have poured out of the main refugee camp in Jordan to return home to protect their villages and to fight.</w:t>
      </w:r>
      <w:r w:rsidRPr="001C6C83">
        <w:rPr>
          <w:rFonts w:asciiTheme="minorHAnsi" w:hAnsiTheme="minorHAnsi"/>
          <w:sz w:val="12"/>
        </w:rPr>
        <w:t xml:space="preserve">¶ </w:t>
      </w:r>
      <w:r w:rsidRPr="001C6C83">
        <w:rPr>
          <w:rFonts w:asciiTheme="minorHAnsi" w:hAnsiTheme="minorHAnsi"/>
        </w:rPr>
        <w:t>Syrian refugees interviewed at the Zaatari camp said they were heading back because they feared that the rebels were losing and that safe zones along the Syria-Jordan border could soon be overtaken by fighting. Heavy shelling in villages along the Jordanian border was visible over the weekend, according to residents and United Nations refugee workers.</w:t>
      </w:r>
      <w:r w:rsidRPr="001C6C83">
        <w:rPr>
          <w:rFonts w:asciiTheme="minorHAnsi" w:hAnsiTheme="minorHAnsi"/>
          <w:sz w:val="12"/>
        </w:rPr>
        <w:t xml:space="preserve">¶ </w:t>
      </w:r>
      <w:r w:rsidRPr="001C6C83">
        <w:rPr>
          <w:rFonts w:asciiTheme="minorHAnsi" w:hAnsiTheme="minorHAnsi"/>
        </w:rPr>
        <w:t xml:space="preserve">Jordan’s military and intelligence forces have generally kept a close eye on Syrian rebels moving across their borders, and they have limited smuggling of heavy weapons. </w:t>
      </w:r>
      <w:r w:rsidRPr="001C6C83">
        <w:rPr>
          <w:rStyle w:val="StyleBoldUnderline"/>
          <w:rFonts w:asciiTheme="minorHAnsi" w:hAnsiTheme="minorHAnsi"/>
        </w:rPr>
        <w:t>But U.S. officials have said that the CIA is preparing to deliver limited shipments of weapons and ammunition to Syrian rebel</w:t>
      </w:r>
      <w:r w:rsidRPr="001C6C83">
        <w:rPr>
          <w:rFonts w:asciiTheme="minorHAnsi" w:hAnsiTheme="minorHAnsi"/>
        </w:rPr>
        <w:t>s through clandestine bases in Turkey and Jordan. A senior Middle Eastern official said last week that while most weapons have entered Syria via Turkey until now, there are plans to increase the use of the Jordanian border as flows increase.</w:t>
      </w:r>
    </w:p>
    <w:p w:rsidR="004B62D2" w:rsidRPr="001C6C83" w:rsidRDefault="004B62D2" w:rsidP="004B62D2">
      <w:pPr>
        <w:rPr>
          <w:rFonts w:asciiTheme="minorHAnsi" w:hAnsiTheme="minorHAnsi"/>
        </w:rPr>
      </w:pPr>
    </w:p>
    <w:p w:rsidR="004B62D2" w:rsidRPr="001C6C83" w:rsidRDefault="004B62D2" w:rsidP="004B62D2">
      <w:pPr>
        <w:pStyle w:val="Heading3"/>
        <w:rPr>
          <w:rFonts w:asciiTheme="minorHAnsi" w:hAnsiTheme="minorHAnsi"/>
        </w:rPr>
      </w:pPr>
      <w:r w:rsidRPr="001C6C83">
        <w:rPr>
          <w:rFonts w:asciiTheme="minorHAnsi" w:hAnsiTheme="minorHAnsi"/>
        </w:rPr>
        <w:lastRenderedPageBreak/>
        <w:t xml:space="preserve">Spillover </w:t>
      </w:r>
    </w:p>
    <w:p w:rsidR="004B62D2" w:rsidRPr="001C6C83" w:rsidRDefault="004B62D2" w:rsidP="004B62D2">
      <w:pPr>
        <w:pStyle w:val="Heading4"/>
        <w:rPr>
          <w:rFonts w:asciiTheme="minorHAnsi" w:hAnsiTheme="minorHAnsi"/>
          <w:sz w:val="22"/>
        </w:rPr>
      </w:pPr>
      <w:r w:rsidRPr="001C6C83">
        <w:rPr>
          <w:rFonts w:asciiTheme="minorHAnsi" w:hAnsiTheme="minorHAnsi"/>
          <w:sz w:val="22"/>
        </w:rPr>
        <w:t xml:space="preserve">As Syrian conflict rises more US aid is required to prevent regional spill over </w:t>
      </w:r>
    </w:p>
    <w:p w:rsidR="004B62D2" w:rsidRPr="001C6C83" w:rsidRDefault="004B62D2" w:rsidP="004B62D2">
      <w:pPr>
        <w:rPr>
          <w:rFonts w:asciiTheme="minorHAnsi" w:hAnsiTheme="minorHAnsi"/>
        </w:rPr>
      </w:pPr>
      <w:r w:rsidRPr="001C6C83">
        <w:rPr>
          <w:rStyle w:val="Heading4Char"/>
          <w:rFonts w:asciiTheme="minorHAnsi" w:hAnsiTheme="minorHAnsi"/>
        </w:rPr>
        <w:t>Evans and Holmes 6/26</w:t>
      </w:r>
      <w:r w:rsidRPr="001C6C83">
        <w:rPr>
          <w:rFonts w:asciiTheme="minorHAnsi" w:hAnsiTheme="minorHAnsi"/>
        </w:rPr>
        <w:t xml:space="preserve">/13 </w:t>
      </w:r>
      <w:proofErr w:type="gramStart"/>
      <w:r w:rsidRPr="001C6C83">
        <w:rPr>
          <w:rFonts w:asciiTheme="minorHAnsi" w:hAnsiTheme="minorHAnsi"/>
        </w:rPr>
        <w:t>( Dominic</w:t>
      </w:r>
      <w:proofErr w:type="gramEnd"/>
      <w:r w:rsidRPr="001C6C83">
        <w:rPr>
          <w:rFonts w:asciiTheme="minorHAnsi" w:hAnsiTheme="minorHAnsi"/>
        </w:rPr>
        <w:t xml:space="preserve"> Evans and Oliver Holmes, writers for Reuters, “Syria death toll tops 100,000, rebels lose border town”, http://news.yahoo.com/russia-u-fail-set-syria-peace-talks-074752996.html  // OP)</w:t>
      </w:r>
    </w:p>
    <w:p w:rsidR="004B62D2" w:rsidRPr="001C6C83" w:rsidRDefault="004B62D2" w:rsidP="004B62D2">
      <w:pPr>
        <w:rPr>
          <w:rFonts w:asciiTheme="minorHAnsi" w:hAnsiTheme="minorHAnsi"/>
        </w:rPr>
      </w:pPr>
      <w:r w:rsidRPr="001C6C83">
        <w:rPr>
          <w:rFonts w:asciiTheme="minorHAnsi" w:hAnsiTheme="minorHAnsi"/>
          <w:sz w:val="16"/>
          <w:szCs w:val="16"/>
        </w:rPr>
        <w:t>BEIRUT (Reuters) - Syrian President Bashar al</w:t>
      </w:r>
      <w:r w:rsidRPr="001C6C83">
        <w:rPr>
          <w:rFonts w:asciiTheme="minorHAnsi" w:hAnsiTheme="minorHAnsi"/>
        </w:rPr>
        <w:t>-</w:t>
      </w:r>
      <w:r w:rsidRPr="001C6C83">
        <w:rPr>
          <w:rStyle w:val="StyleBoldUnderline"/>
          <w:rFonts w:asciiTheme="minorHAnsi" w:hAnsiTheme="minorHAnsi"/>
        </w:rPr>
        <w:t xml:space="preserve">Assad's forces have retaken a town on the Lebanese border as they press </w:t>
      </w:r>
      <w:r w:rsidRPr="001C6C83">
        <w:rPr>
          <w:rFonts w:asciiTheme="minorHAnsi" w:hAnsiTheme="minorHAnsi"/>
          <w:sz w:val="16"/>
          <w:szCs w:val="16"/>
        </w:rPr>
        <w:t>an offensive against rebels</w:t>
      </w:r>
      <w:r w:rsidRPr="001C6C83">
        <w:rPr>
          <w:rFonts w:asciiTheme="minorHAnsi" w:hAnsiTheme="minorHAnsi"/>
        </w:rPr>
        <w:t xml:space="preserve"> </w:t>
      </w:r>
      <w:r w:rsidRPr="001C6C83">
        <w:rPr>
          <w:rStyle w:val="StyleBoldUnderline"/>
          <w:rFonts w:asciiTheme="minorHAnsi" w:hAnsiTheme="minorHAnsi"/>
        </w:rPr>
        <w:t>in a conflict that has now cost more than 100,000 lives</w:t>
      </w:r>
      <w:r w:rsidRPr="001C6C83">
        <w:rPr>
          <w:rFonts w:asciiTheme="minorHAnsi" w:hAnsiTheme="minorHAnsi"/>
          <w:sz w:val="10"/>
          <w:szCs w:val="10"/>
        </w:rPr>
        <w:t>, activists said on Wednesday.¶ The army took full control of Tel Kalakh, driving out insurgents and ending an unofficial truce under which it had allowed a small rebel presence to remain for several months.¶ The fall of Tel Kalakh, two miles from the border with Lebanon, marks another gain for Assad after the capture of the rebel stronghold of Qusair this month, and consolidates his control around the central city of Homs, which links Damascus to his Alawite heartland overlooking the Mediterranean coast.¶ Like Qusair, Tel Kalakh was used by rebels in the early stages of the conflict as a transit point for weapons and fighters smuggled into Syria to join the fight against Assad.¶ Pro-Assad websites showed video footage of soldiers patrolling the town in armored cars and on foot.¶ "Terrorist groups infiltrated and terrorized the local people," an army officer said in the video. "In response to the request of the local people, the army entered Tel Kalakh to cleanse the area and restore security."¶ The British-based Syrian Observatory for Human Rights, a pro-opposition monitoring group, said rebels left the town on Tuesday, retreating towards the nearby Crusader fort of Crac des Chevaliers. Three rebels were killed as the army moved in.¶ Six months ago, Assad's opponents were challenging the president's grip on parts of Damascus, but are now under fierce military pressure there, while their supply lines from neighboring Jordan and Lebanon have steadily been choked off.¶ DEATH TOLL TOPS 100,000¶ In response to Assad's gains, achieved with the support of Lebanon's pro-Iranian Hezbollah fighters who spearheaded the assault on Qusair</w:t>
      </w:r>
      <w:r w:rsidRPr="001C6C83">
        <w:rPr>
          <w:rFonts w:asciiTheme="minorHAnsi" w:hAnsiTheme="minorHAnsi"/>
        </w:rPr>
        <w:t xml:space="preserve">, </w:t>
      </w:r>
      <w:r w:rsidRPr="001C6C83">
        <w:rPr>
          <w:rStyle w:val="StyleBoldUnderline"/>
          <w:rFonts w:asciiTheme="minorHAnsi" w:hAnsiTheme="minorHAnsi"/>
        </w:rPr>
        <w:t>Western and Arab nations pledged at the weekend to send urgent military aid to the rebels.¶ Hezbollah's involvement has highlighted the increasingly sectarian dynamic in the Syrian conflict</w:t>
      </w:r>
      <w:r w:rsidRPr="001C6C83">
        <w:rPr>
          <w:rFonts w:asciiTheme="minorHAnsi" w:hAnsiTheme="minorHAnsi"/>
          <w:sz w:val="10"/>
          <w:szCs w:val="10"/>
        </w:rPr>
        <w:t>. Hezbollah and Tehran back Assad, whose Alawite minority is an offshoot of Shi'ite Islam, while Sunni Muslim states such as Turkey, Saudi Arabia and Qatar have stepped up support for the mainly Sunni rebels.¶ Radical Sunni militants from abroad, some of them linked to al Qaeda, are also coming in to fight alongside the rebels.¶</w:t>
      </w:r>
      <w:r w:rsidRPr="001C6C83">
        <w:rPr>
          <w:rFonts w:asciiTheme="minorHAnsi" w:hAnsiTheme="minorHAnsi"/>
          <w:sz w:val="12"/>
        </w:rPr>
        <w:t xml:space="preserve"> </w:t>
      </w:r>
      <w:r w:rsidRPr="001C6C83">
        <w:rPr>
          <w:rStyle w:val="StyleBoldUnderline"/>
          <w:rFonts w:asciiTheme="minorHAnsi" w:hAnsiTheme="minorHAnsi"/>
        </w:rPr>
        <w:t>Jordan's King Abdullah said the war could ignite conflict across the Middle East unless global powers helped to convene peace talks soon.¶ "It has become clear to all that the Syrian crisis may extend from being a civil war to a regional and sectarian conflict...the extent of which is unknown</w:t>
      </w:r>
      <w:r w:rsidRPr="001C6C83">
        <w:rPr>
          <w:rFonts w:asciiTheme="minorHAnsi" w:hAnsiTheme="minorHAnsi"/>
        </w:rPr>
        <w:t xml:space="preserve">," </w:t>
      </w:r>
      <w:r w:rsidRPr="001C6C83">
        <w:rPr>
          <w:rFonts w:asciiTheme="minorHAnsi" w:hAnsiTheme="minorHAnsi"/>
          <w:sz w:val="10"/>
          <w:szCs w:val="10"/>
        </w:rPr>
        <w:t>the monarch told Asharq al-Awsat newspaper in an interview.¶</w:t>
      </w:r>
      <w:r w:rsidRPr="001C6C83">
        <w:rPr>
          <w:rFonts w:asciiTheme="minorHAnsi" w:hAnsiTheme="minorHAnsi"/>
          <w:sz w:val="12"/>
        </w:rPr>
        <w:t xml:space="preserve"> </w:t>
      </w:r>
      <w:r w:rsidRPr="001C6C83">
        <w:rPr>
          <w:rFonts w:asciiTheme="minorHAnsi" w:hAnsiTheme="minorHAnsi"/>
        </w:rPr>
        <w:t>"</w:t>
      </w:r>
      <w:r w:rsidRPr="001C6C83">
        <w:rPr>
          <w:rStyle w:val="StyleBoldUnderline"/>
          <w:rFonts w:asciiTheme="minorHAnsi" w:hAnsiTheme="minorHAnsi"/>
        </w:rPr>
        <w:t>It is time for a more serious Arab and international coordination to stop the deterioration of the Syrian crisis.</w:t>
      </w:r>
      <w:r w:rsidRPr="001C6C83">
        <w:rPr>
          <w:rFonts w:asciiTheme="minorHAnsi" w:hAnsiTheme="minorHAnsi"/>
        </w:rPr>
        <w:t xml:space="preserve"> </w:t>
      </w:r>
      <w:r w:rsidRPr="001C6C83">
        <w:rPr>
          <w:rStyle w:val="Emphasis"/>
          <w:rFonts w:asciiTheme="minorHAnsi" w:hAnsiTheme="minorHAnsi"/>
        </w:rPr>
        <w:t>The situation cannot wait any longer</w:t>
      </w:r>
      <w:r w:rsidRPr="001C6C83">
        <w:rPr>
          <w:rFonts w:asciiTheme="minorHAnsi" w:hAnsiTheme="minorHAnsi"/>
        </w:rPr>
        <w:t>," he added.</w:t>
      </w:r>
    </w:p>
    <w:p w:rsidR="004B62D2" w:rsidRPr="001C6C83" w:rsidRDefault="004B62D2" w:rsidP="004B62D2">
      <w:pPr>
        <w:rPr>
          <w:rFonts w:asciiTheme="minorHAnsi" w:hAnsiTheme="minorHAnsi"/>
        </w:rPr>
      </w:pPr>
    </w:p>
    <w:p w:rsidR="004B62D2" w:rsidRPr="001C6C83" w:rsidRDefault="004B62D2" w:rsidP="004B62D2">
      <w:pPr>
        <w:rPr>
          <w:rFonts w:asciiTheme="minorHAnsi" w:hAnsiTheme="minorHAnsi"/>
          <w:sz w:val="16"/>
        </w:rPr>
      </w:pPr>
    </w:p>
    <w:p w:rsidR="004B62D2" w:rsidRPr="001C6C83" w:rsidRDefault="004B62D2" w:rsidP="004B62D2">
      <w:pPr>
        <w:rPr>
          <w:rFonts w:asciiTheme="minorHAnsi" w:hAnsiTheme="minorHAnsi"/>
        </w:rPr>
      </w:pPr>
    </w:p>
    <w:p w:rsidR="007F4921" w:rsidRPr="001C6C83" w:rsidRDefault="007F4921" w:rsidP="00D469AE"/>
    <w:p w:rsidR="00427B75" w:rsidRPr="001C6C83" w:rsidRDefault="00427B75" w:rsidP="00E75276">
      <w:pPr>
        <w:pStyle w:val="Heading1"/>
        <w:rPr>
          <w:rFonts w:asciiTheme="minorHAnsi" w:hAnsiTheme="minorHAnsi"/>
        </w:rPr>
      </w:pPr>
      <w:r w:rsidRPr="001C6C83">
        <w:rPr>
          <w:rFonts w:asciiTheme="minorHAnsi" w:hAnsiTheme="minorHAnsi"/>
        </w:rPr>
        <w:lastRenderedPageBreak/>
        <w:t>**Proxy War**</w:t>
      </w:r>
    </w:p>
    <w:p w:rsidR="00A102E2" w:rsidRPr="001C6C83" w:rsidRDefault="00A102E2" w:rsidP="00A102E2">
      <w:pPr>
        <w:pStyle w:val="Heading2"/>
        <w:rPr>
          <w:rFonts w:asciiTheme="minorHAnsi" w:hAnsiTheme="minorHAnsi"/>
        </w:rPr>
      </w:pPr>
      <w:r w:rsidRPr="001C6C83">
        <w:rPr>
          <w:rFonts w:asciiTheme="minorHAnsi" w:hAnsiTheme="minorHAnsi"/>
        </w:rPr>
        <w:lastRenderedPageBreak/>
        <w:t>1NC/2NC Overviews</w:t>
      </w:r>
    </w:p>
    <w:p w:rsidR="00427B75" w:rsidRPr="001C6C83" w:rsidRDefault="00427B75" w:rsidP="00427B75">
      <w:pPr>
        <w:pStyle w:val="Heading3"/>
        <w:rPr>
          <w:rFonts w:asciiTheme="minorHAnsi" w:hAnsiTheme="minorHAnsi"/>
        </w:rPr>
      </w:pPr>
      <w:r w:rsidRPr="001C6C83">
        <w:rPr>
          <w:rFonts w:asciiTheme="minorHAnsi" w:hAnsiTheme="minorHAnsi"/>
        </w:rPr>
        <w:lastRenderedPageBreak/>
        <w:t xml:space="preserve">1nc Proxy Wars Module </w:t>
      </w:r>
    </w:p>
    <w:p w:rsidR="00A102E2" w:rsidRPr="001C6C83" w:rsidRDefault="00A102E2" w:rsidP="007F4921">
      <w:pPr>
        <w:rPr>
          <w:rStyle w:val="StyleStyleBold12pt"/>
          <w:rFonts w:asciiTheme="minorHAnsi" w:hAnsiTheme="minorHAnsi"/>
        </w:rPr>
      </w:pPr>
    </w:p>
    <w:p w:rsidR="00A102E2" w:rsidRPr="001C6C83" w:rsidRDefault="00A102E2" w:rsidP="007F4921">
      <w:pPr>
        <w:rPr>
          <w:rStyle w:val="StyleStyleBold12pt"/>
          <w:rFonts w:asciiTheme="minorHAnsi" w:hAnsiTheme="minorHAnsi"/>
        </w:rPr>
      </w:pPr>
    </w:p>
    <w:p w:rsidR="007F4921" w:rsidRPr="001C6C83" w:rsidRDefault="007F4921" w:rsidP="007F4921">
      <w:pPr>
        <w:rPr>
          <w:rStyle w:val="StyleStyleBold12pt"/>
          <w:rFonts w:asciiTheme="minorHAnsi" w:hAnsiTheme="minorHAnsi"/>
        </w:rPr>
      </w:pPr>
      <w:r w:rsidRPr="001C6C83">
        <w:rPr>
          <w:rStyle w:val="StyleStyleBold12pt"/>
          <w:rFonts w:asciiTheme="minorHAnsi" w:hAnsiTheme="minorHAnsi"/>
        </w:rPr>
        <w:t xml:space="preserve">Perception is </w:t>
      </w:r>
      <w:proofErr w:type="gramStart"/>
      <w:r w:rsidRPr="001C6C83">
        <w:rPr>
          <w:rStyle w:val="StyleStyleBold12pt"/>
          <w:rFonts w:asciiTheme="minorHAnsi" w:hAnsiTheme="minorHAnsi"/>
        </w:rPr>
        <w:t>key</w:t>
      </w:r>
      <w:proofErr w:type="gramEnd"/>
      <w:r w:rsidRPr="001C6C83">
        <w:rPr>
          <w:rStyle w:val="StyleStyleBold12pt"/>
          <w:rFonts w:asciiTheme="minorHAnsi" w:hAnsiTheme="minorHAnsi"/>
        </w:rPr>
        <w:t>—Kerry must be seen to be working on Syria or else it triggers proxy war</w:t>
      </w:r>
    </w:p>
    <w:p w:rsidR="007F4921" w:rsidRPr="001C6C83" w:rsidRDefault="007F4921" w:rsidP="007F4921">
      <w:pPr>
        <w:rPr>
          <w:rStyle w:val="StyleStyleBold12pt"/>
          <w:rFonts w:asciiTheme="minorHAnsi" w:hAnsiTheme="minorHAnsi"/>
          <w:b w:val="0"/>
          <w:bCs w:val="0"/>
        </w:rPr>
      </w:pPr>
      <w:r w:rsidRPr="001C6C83">
        <w:rPr>
          <w:rStyle w:val="StyleStyleBold12pt"/>
          <w:rFonts w:asciiTheme="minorHAnsi" w:hAnsiTheme="minorHAnsi"/>
        </w:rPr>
        <w:t>French Press Agency 6/25/13</w:t>
      </w:r>
      <w:r w:rsidRPr="001C6C83">
        <w:rPr>
          <w:rFonts w:asciiTheme="minorHAnsi" w:hAnsiTheme="minorHAnsi"/>
        </w:rPr>
        <w:t xml:space="preserve"> [Agence France-Presse, June 25 2013, “Saudis press Kerry for hard line on Syria 'genocide'” </w:t>
      </w:r>
      <w:hyperlink r:id="rId73" w:history="1">
        <w:r w:rsidRPr="001C6C83">
          <w:rPr>
            <w:rFonts w:asciiTheme="minorHAnsi" w:hAnsiTheme="minorHAnsi"/>
          </w:rPr>
          <w:t>http://www.globalpost.com/dispatch/news/afp/130625/saudis-press-kerry-hard-line-syria-genocide</w:t>
        </w:r>
      </w:hyperlink>
      <w:r w:rsidRPr="001C6C83">
        <w:rPr>
          <w:rFonts w:asciiTheme="minorHAnsi" w:hAnsiTheme="minorHAnsi"/>
        </w:rPr>
        <w:t xml:space="preserve"> //SD]</w:t>
      </w:r>
    </w:p>
    <w:p w:rsidR="007F4921" w:rsidRPr="001C6C83" w:rsidRDefault="007F4921" w:rsidP="007F4921">
      <w:pPr>
        <w:rPr>
          <w:rStyle w:val="StyleStyleBold12pt"/>
          <w:rFonts w:asciiTheme="minorHAnsi" w:hAnsiTheme="minorHAnsi"/>
          <w:b w:val="0"/>
          <w:sz w:val="16"/>
        </w:rPr>
      </w:pPr>
      <w:r w:rsidRPr="001C6C83">
        <w:rPr>
          <w:rStyle w:val="StyleBoldUnderline"/>
          <w:rFonts w:asciiTheme="minorHAnsi" w:hAnsiTheme="minorHAnsi"/>
          <w:b w:val="0"/>
          <w:highlight w:val="yellow"/>
        </w:rPr>
        <w:t>Saudi Arabia pressed</w:t>
      </w:r>
      <w:r w:rsidRPr="001C6C83">
        <w:rPr>
          <w:rStyle w:val="StyleStyleBold12pt"/>
          <w:rFonts w:asciiTheme="minorHAnsi" w:hAnsiTheme="minorHAnsi"/>
          <w:b w:val="0"/>
          <w:sz w:val="16"/>
        </w:rPr>
        <w:t xml:space="preserve"> </w:t>
      </w:r>
      <w:r w:rsidRPr="001C6C83">
        <w:rPr>
          <w:rFonts w:asciiTheme="minorHAnsi" w:hAnsiTheme="minorHAnsi"/>
          <w:b/>
          <w:sz w:val="16"/>
        </w:rPr>
        <w:t xml:space="preserve">on </w:t>
      </w:r>
      <w:r w:rsidRPr="001C6C83">
        <w:rPr>
          <w:rStyle w:val="StyleStyleBold12pt"/>
          <w:rFonts w:asciiTheme="minorHAnsi" w:hAnsiTheme="minorHAnsi"/>
          <w:b w:val="0"/>
          <w:sz w:val="16"/>
        </w:rPr>
        <w:t xml:space="preserve">Tuesday </w:t>
      </w:r>
      <w:r w:rsidRPr="001C6C83">
        <w:rPr>
          <w:rStyle w:val="StyleBoldUnderline"/>
          <w:rFonts w:asciiTheme="minorHAnsi" w:hAnsiTheme="minorHAnsi"/>
          <w:b w:val="0"/>
          <w:highlight w:val="yellow"/>
        </w:rPr>
        <w:t>for</w:t>
      </w:r>
      <w:r w:rsidRPr="001C6C83">
        <w:rPr>
          <w:rStyle w:val="StyleStyleBold12pt"/>
          <w:rFonts w:asciiTheme="minorHAnsi" w:hAnsiTheme="minorHAnsi"/>
          <w:b w:val="0"/>
          <w:sz w:val="16"/>
        </w:rPr>
        <w:t xml:space="preserve"> global </w:t>
      </w:r>
      <w:r w:rsidRPr="001C6C83">
        <w:rPr>
          <w:rStyle w:val="StyleBoldUnderline"/>
          <w:rFonts w:asciiTheme="minorHAnsi" w:hAnsiTheme="minorHAnsi"/>
          <w:b w:val="0"/>
          <w:highlight w:val="yellow"/>
        </w:rPr>
        <w:t>action</w:t>
      </w:r>
      <w:r w:rsidRPr="001C6C83">
        <w:rPr>
          <w:rStyle w:val="StyleBoldUnderline"/>
          <w:rFonts w:asciiTheme="minorHAnsi" w:hAnsiTheme="minorHAnsi"/>
          <w:b w:val="0"/>
        </w:rPr>
        <w:t xml:space="preserve"> to end</w:t>
      </w:r>
      <w:r w:rsidRPr="001C6C83">
        <w:rPr>
          <w:rStyle w:val="StyleStyleBold12pt"/>
          <w:rFonts w:asciiTheme="minorHAnsi" w:hAnsiTheme="minorHAnsi"/>
          <w:b w:val="0"/>
          <w:sz w:val="16"/>
        </w:rPr>
        <w:t xml:space="preserve"> Syrian President Bashar al-</w:t>
      </w:r>
      <w:r w:rsidRPr="001C6C83">
        <w:rPr>
          <w:rStyle w:val="StyleBoldUnderline"/>
          <w:rFonts w:asciiTheme="minorHAnsi" w:hAnsiTheme="minorHAnsi"/>
          <w:b w:val="0"/>
        </w:rPr>
        <w:t>Assad's regime</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telling</w:t>
      </w:r>
      <w:r w:rsidRPr="001C6C83">
        <w:rPr>
          <w:rStyle w:val="StyleStyleBold12pt"/>
          <w:rFonts w:asciiTheme="minorHAnsi" w:hAnsiTheme="minorHAnsi"/>
          <w:b w:val="0"/>
          <w:sz w:val="16"/>
        </w:rPr>
        <w:t xml:space="preserve"> US </w:t>
      </w:r>
      <w:r w:rsidRPr="001C6C83">
        <w:rPr>
          <w:rStyle w:val="StyleBoldUnderline"/>
          <w:rFonts w:asciiTheme="minorHAnsi" w:hAnsiTheme="minorHAnsi"/>
          <w:b w:val="0"/>
        </w:rPr>
        <w:t>Secretary of State</w:t>
      </w:r>
      <w:r w:rsidRPr="001C6C83">
        <w:rPr>
          <w:rStyle w:val="StyleStyleBold12pt"/>
          <w:rFonts w:asciiTheme="minorHAnsi" w:hAnsiTheme="minorHAnsi"/>
          <w:b w:val="0"/>
          <w:sz w:val="16"/>
        </w:rPr>
        <w:t xml:space="preserve"> John </w:t>
      </w:r>
      <w:r w:rsidRPr="001C6C83">
        <w:rPr>
          <w:rStyle w:val="StyleBoldUnderline"/>
          <w:rFonts w:asciiTheme="minorHAnsi" w:hAnsiTheme="minorHAnsi"/>
          <w:b w:val="0"/>
        </w:rPr>
        <w:t>Kerry</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the civil war had turned into "genocide."</w:t>
      </w:r>
      <w:r w:rsidRPr="001C6C83">
        <w:rPr>
          <w:rStyle w:val="StyleStyleBold12pt"/>
          <w:rFonts w:asciiTheme="minorHAnsi" w:hAnsiTheme="minorHAnsi"/>
          <w:b w:val="0"/>
          <w:sz w:val="16"/>
        </w:rPr>
        <w:t xml:space="preserve"> Kerry met leaders of the Sunni Arab monarchy as part of a regional tour in which he has called for greater support for Syria's rebels but stressed that </w:t>
      </w:r>
      <w:r w:rsidRPr="001C6C83">
        <w:rPr>
          <w:rStyle w:val="StyleBoldUnderline"/>
          <w:rFonts w:asciiTheme="minorHAnsi" w:hAnsiTheme="minorHAnsi"/>
          <w:b w:val="0"/>
          <w:highlight w:val="yellow"/>
        </w:rPr>
        <w:t>Washington ultimately wants a political solution</w:t>
      </w:r>
      <w:r w:rsidRPr="001C6C83">
        <w:rPr>
          <w:rStyle w:val="StyleBoldUnderline"/>
          <w:rFonts w:asciiTheme="minorHAnsi" w:hAnsiTheme="minorHAnsi"/>
          <w:b w:val="0"/>
        </w:rPr>
        <w:t xml:space="preserve"> that includes all sides.</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 xml:space="preserve">Saudi Foreign Minister </w:t>
      </w:r>
      <w:r w:rsidRPr="001C6C83">
        <w:rPr>
          <w:rStyle w:val="StyleStyleBold12pt"/>
          <w:rFonts w:asciiTheme="minorHAnsi" w:hAnsiTheme="minorHAnsi"/>
          <w:b w:val="0"/>
          <w:sz w:val="16"/>
        </w:rPr>
        <w:t>Prince Saud al-</w:t>
      </w:r>
      <w:r w:rsidRPr="001C6C83">
        <w:rPr>
          <w:rStyle w:val="StyleBoldUnderline"/>
          <w:rFonts w:asciiTheme="minorHAnsi" w:hAnsiTheme="minorHAnsi"/>
          <w:b w:val="0"/>
        </w:rPr>
        <w:t>Faisal</w:t>
      </w:r>
      <w:r w:rsidRPr="001C6C83">
        <w:rPr>
          <w:rStyle w:val="StyleStyleBold12pt"/>
          <w:rFonts w:asciiTheme="minorHAnsi" w:hAnsiTheme="minorHAnsi"/>
          <w:b w:val="0"/>
          <w:sz w:val="16"/>
        </w:rPr>
        <w:t xml:space="preserve"> told Kerry that Assad, a secular leader who belongs to the Alawite sect, an offshoot of Shiite Islam, has waged "genocide" through the more than two-year conflict that has claimed nearly 100,000 lives. "The kingdom demands a clear, unequivocal international resolution that bans any sort of weapons support for the Syrian regime and declares null and void the legitimacy of that regime," Faisal said at a joint news conference. "The regime's illegitimacy eliminates any possibility of it being part of any arrangement or playing any role whatsoever in shaping the present and future," he said. Faisal </w:t>
      </w:r>
      <w:r w:rsidRPr="001C6C83">
        <w:rPr>
          <w:rStyle w:val="StyleBoldUnderline"/>
          <w:rFonts w:asciiTheme="minorHAnsi" w:hAnsiTheme="minorHAnsi"/>
          <w:b w:val="0"/>
        </w:rPr>
        <w:t>voiced dismay at the role of rival</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Iran</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which has poured assistance to Assad to save its main Arab ally. Hezbollah</w:t>
      </w:r>
      <w:r w:rsidRPr="001C6C83">
        <w:rPr>
          <w:rStyle w:val="StyleStyleBold12pt"/>
          <w:rFonts w:asciiTheme="minorHAnsi" w:hAnsiTheme="minorHAnsi"/>
          <w:b w:val="0"/>
          <w:sz w:val="16"/>
        </w:rPr>
        <w:t xml:space="preserve">, the Lebanese Shiite Muslim group backed by Iran, </w:t>
      </w:r>
      <w:r w:rsidRPr="001C6C83">
        <w:rPr>
          <w:rStyle w:val="StyleBoldUnderline"/>
          <w:rFonts w:asciiTheme="minorHAnsi" w:hAnsiTheme="minorHAnsi"/>
          <w:b w:val="0"/>
        </w:rPr>
        <w:t>is fighting in support of Syrian government forces</w:t>
      </w:r>
      <w:r w:rsidRPr="001C6C83">
        <w:rPr>
          <w:rStyle w:val="StyleStyleBold12pt"/>
          <w:rFonts w:asciiTheme="minorHAnsi" w:hAnsiTheme="minorHAnsi"/>
          <w:b w:val="0"/>
          <w:sz w:val="16"/>
        </w:rPr>
        <w:t>. "</w:t>
      </w:r>
      <w:r w:rsidRPr="001C6C83">
        <w:rPr>
          <w:rStyle w:val="StyleBoldUnderline"/>
          <w:rFonts w:asciiTheme="minorHAnsi" w:hAnsiTheme="minorHAnsi"/>
          <w:b w:val="0"/>
          <w:highlight w:val="yellow"/>
        </w:rPr>
        <w:t>Syria is facing</w:t>
      </w:r>
      <w:r w:rsidRPr="001C6C83">
        <w:rPr>
          <w:rStyle w:val="StyleBoldUnderline"/>
          <w:rFonts w:asciiTheme="minorHAnsi" w:hAnsiTheme="minorHAnsi"/>
          <w:b w:val="0"/>
        </w:rPr>
        <w:t xml:space="preserve"> two things -- </w:t>
      </w:r>
      <w:r w:rsidRPr="001C6C83">
        <w:rPr>
          <w:rStyle w:val="StyleBoldUnderline"/>
          <w:rFonts w:asciiTheme="minorHAnsi" w:hAnsiTheme="minorHAnsi"/>
          <w:b w:val="0"/>
          <w:highlight w:val="yellow"/>
        </w:rPr>
        <w:t>unprecedented genocide</w:t>
      </w:r>
      <w:r w:rsidRPr="001C6C83">
        <w:rPr>
          <w:rStyle w:val="StyleBoldUnderline"/>
          <w:rFonts w:asciiTheme="minorHAnsi" w:hAnsiTheme="minorHAnsi"/>
          <w:b w:val="0"/>
        </w:rPr>
        <w:t xml:space="preserve"> in this region </w:t>
      </w:r>
      <w:r w:rsidRPr="001C6C83">
        <w:rPr>
          <w:rStyle w:val="StyleBoldUnderline"/>
          <w:rFonts w:asciiTheme="minorHAnsi" w:hAnsiTheme="minorHAnsi"/>
          <w:b w:val="0"/>
          <w:highlight w:val="yellow"/>
        </w:rPr>
        <w:t>and a foreign invasion</w:t>
      </w:r>
      <w:r w:rsidRPr="001C6C83">
        <w:rPr>
          <w:rStyle w:val="StyleStyleBold12pt"/>
          <w:rFonts w:asciiTheme="minorHAnsi" w:hAnsiTheme="minorHAnsi"/>
          <w:b w:val="0"/>
          <w:sz w:val="16"/>
        </w:rPr>
        <w:t>," Faisal said. "What led to this situation are simple and basic demands by the Syrians to make their lives a little better</w:t>
      </w:r>
      <w:r w:rsidRPr="001C6C83">
        <w:rPr>
          <w:rFonts w:asciiTheme="minorHAnsi" w:hAnsiTheme="minorHAnsi"/>
          <w:b/>
          <w:sz w:val="16"/>
        </w:rPr>
        <w:t>." Kerry has</w:t>
      </w:r>
      <w:r w:rsidRPr="001C6C83">
        <w:rPr>
          <w:rStyle w:val="StyleStyleBold12pt"/>
          <w:rFonts w:asciiTheme="minorHAnsi" w:hAnsiTheme="minorHAnsi"/>
          <w:b w:val="0"/>
          <w:sz w:val="16"/>
        </w:rPr>
        <w:t xml:space="preserve"> previously voiced fears of "ethnic cleansing" in Syria. But concern also lies among many Alawites and other minorities who believe Assad's fall would unleash a torrent of revenge attacks by militants of the Sunni majority. President Barack </w:t>
      </w:r>
      <w:r w:rsidRPr="001C6C83">
        <w:rPr>
          <w:rStyle w:val="StyleBoldUnderline"/>
          <w:rFonts w:asciiTheme="minorHAnsi" w:hAnsiTheme="minorHAnsi"/>
          <w:b w:val="0"/>
        </w:rPr>
        <w:t>Obama has vowed to step up support for the rebels</w:t>
      </w:r>
      <w:r w:rsidRPr="001C6C83">
        <w:rPr>
          <w:rStyle w:val="StyleStyleBold12pt"/>
          <w:rFonts w:asciiTheme="minorHAnsi" w:hAnsiTheme="minorHAnsi"/>
          <w:b w:val="0"/>
          <w:sz w:val="16"/>
        </w:rPr>
        <w:t xml:space="preserve"> </w:t>
      </w:r>
      <w:r w:rsidRPr="001C6C83">
        <w:rPr>
          <w:rStyle w:val="StyleBoldUnderline"/>
          <w:rFonts w:asciiTheme="minorHAnsi" w:hAnsiTheme="minorHAnsi"/>
          <w:b w:val="0"/>
        </w:rPr>
        <w:t>after</w:t>
      </w:r>
      <w:r w:rsidRPr="001C6C83">
        <w:rPr>
          <w:rStyle w:val="StyleStyleBold12pt"/>
          <w:rFonts w:asciiTheme="minorHAnsi" w:hAnsiTheme="minorHAnsi"/>
          <w:b w:val="0"/>
          <w:sz w:val="16"/>
        </w:rPr>
        <w:t xml:space="preserve"> concluding that </w:t>
      </w:r>
      <w:r w:rsidRPr="001C6C83">
        <w:rPr>
          <w:rStyle w:val="StyleBoldUnderline"/>
          <w:rFonts w:asciiTheme="minorHAnsi" w:hAnsiTheme="minorHAnsi"/>
          <w:b w:val="0"/>
        </w:rPr>
        <w:t>Assad</w:t>
      </w:r>
      <w:r w:rsidRPr="001C6C83">
        <w:rPr>
          <w:rStyle w:val="StyleStyleBold12pt"/>
          <w:rFonts w:asciiTheme="minorHAnsi" w:hAnsiTheme="minorHAnsi"/>
          <w:b w:val="0"/>
          <w:sz w:val="16"/>
        </w:rPr>
        <w:t xml:space="preserve"> defied warnings and </w:t>
      </w:r>
      <w:r w:rsidRPr="001C6C83">
        <w:rPr>
          <w:rStyle w:val="StyleBoldUnderline"/>
          <w:rFonts w:asciiTheme="minorHAnsi" w:hAnsiTheme="minorHAnsi"/>
          <w:b w:val="0"/>
        </w:rPr>
        <w:t>used chemical weapons</w:t>
      </w:r>
      <w:r w:rsidRPr="001C6C83">
        <w:rPr>
          <w:rStyle w:val="StyleStyleBold12pt"/>
          <w:rFonts w:asciiTheme="minorHAnsi" w:hAnsiTheme="minorHAnsi"/>
          <w:b w:val="0"/>
          <w:sz w:val="16"/>
        </w:rPr>
        <w:t xml:space="preserve">. But he is cautious about deeper involvement in an increasingly sectarian conflict. </w:t>
      </w:r>
      <w:r w:rsidRPr="001C6C83">
        <w:rPr>
          <w:rStyle w:val="StyleBoldUnderline"/>
          <w:rFonts w:asciiTheme="minorHAnsi" w:hAnsiTheme="minorHAnsi"/>
          <w:b w:val="0"/>
          <w:highlight w:val="yellow"/>
        </w:rPr>
        <w:t>US</w:t>
      </w:r>
      <w:r w:rsidRPr="001C6C83">
        <w:rPr>
          <w:rStyle w:val="StyleStyleBold12pt"/>
          <w:rFonts w:asciiTheme="minorHAnsi" w:hAnsiTheme="minorHAnsi"/>
          <w:b w:val="0"/>
          <w:sz w:val="16"/>
        </w:rPr>
        <w:t xml:space="preserve"> policymakers have privately </w:t>
      </w:r>
      <w:r w:rsidRPr="001C6C83">
        <w:rPr>
          <w:rStyle w:val="StyleBoldUnderline"/>
          <w:rFonts w:asciiTheme="minorHAnsi" w:hAnsiTheme="minorHAnsi"/>
          <w:b w:val="0"/>
          <w:highlight w:val="yellow"/>
        </w:rPr>
        <w:t>expressed concern</w:t>
      </w:r>
      <w:r w:rsidRPr="001C6C83">
        <w:rPr>
          <w:rStyle w:val="StyleBoldUnderline"/>
          <w:rFonts w:asciiTheme="minorHAnsi" w:hAnsiTheme="minorHAnsi"/>
          <w:b w:val="0"/>
        </w:rPr>
        <w:t xml:space="preserve"> that </w:t>
      </w:r>
      <w:r w:rsidRPr="001C6C83">
        <w:rPr>
          <w:rStyle w:val="StyleBoldUnderline"/>
          <w:rFonts w:asciiTheme="minorHAnsi" w:hAnsiTheme="minorHAnsi"/>
          <w:b w:val="0"/>
          <w:highlight w:val="yellow"/>
        </w:rPr>
        <w:t>Saudi Arabia</w:t>
      </w:r>
      <w:r w:rsidRPr="001C6C83">
        <w:rPr>
          <w:rStyle w:val="StyleStyleBold12pt"/>
          <w:rFonts w:asciiTheme="minorHAnsi" w:hAnsiTheme="minorHAnsi"/>
          <w:b w:val="0"/>
          <w:sz w:val="16"/>
          <w:highlight w:val="yellow"/>
        </w:rPr>
        <w:t xml:space="preserve"> </w:t>
      </w:r>
      <w:r w:rsidRPr="001C6C83">
        <w:rPr>
          <w:rStyle w:val="StyleBoldUnderline"/>
          <w:rFonts w:asciiTheme="minorHAnsi" w:hAnsiTheme="minorHAnsi"/>
          <w:b w:val="0"/>
          <w:highlight w:val="yellow"/>
        </w:rPr>
        <w:t>and</w:t>
      </w:r>
      <w:r w:rsidRPr="001C6C83">
        <w:rPr>
          <w:rStyle w:val="StyleBoldUnderline"/>
          <w:rFonts w:asciiTheme="minorHAnsi" w:hAnsiTheme="minorHAnsi"/>
          <w:b w:val="0"/>
        </w:rPr>
        <w:t xml:space="preserve"> </w:t>
      </w:r>
      <w:r w:rsidRPr="001C6C83">
        <w:rPr>
          <w:rStyle w:val="StyleStyleBold12pt"/>
          <w:rFonts w:asciiTheme="minorHAnsi" w:hAnsiTheme="minorHAnsi"/>
          <w:b w:val="0"/>
          <w:sz w:val="16"/>
        </w:rPr>
        <w:t xml:space="preserve">fellow monarchy </w:t>
      </w:r>
      <w:r w:rsidRPr="001C6C83">
        <w:rPr>
          <w:rStyle w:val="StyleBoldUnderline"/>
          <w:rFonts w:asciiTheme="minorHAnsi" w:hAnsiTheme="minorHAnsi"/>
          <w:b w:val="0"/>
          <w:highlight w:val="yellow"/>
        </w:rPr>
        <w:t>Qatar could embrace hardline Sunni guerrillas</w:t>
      </w:r>
      <w:r w:rsidRPr="001C6C83">
        <w:rPr>
          <w:rStyle w:val="StyleStyleBold12pt"/>
          <w:rFonts w:asciiTheme="minorHAnsi" w:hAnsiTheme="minorHAnsi"/>
          <w:b w:val="0"/>
          <w:sz w:val="16"/>
          <w:highlight w:val="yellow"/>
        </w:rPr>
        <w:t>,</w:t>
      </w:r>
      <w:r w:rsidRPr="001C6C83">
        <w:rPr>
          <w:rStyle w:val="StyleStyleBold12pt"/>
          <w:rFonts w:asciiTheme="minorHAnsi" w:hAnsiTheme="minorHAnsi"/>
          <w:b w:val="0"/>
          <w:sz w:val="16"/>
        </w:rPr>
        <w:t xml:space="preserve"> </w:t>
      </w:r>
      <w:r w:rsidRPr="001C6C83">
        <w:rPr>
          <w:rStyle w:val="Emphasis"/>
          <w:rFonts w:asciiTheme="minorHAnsi" w:hAnsiTheme="minorHAnsi"/>
          <w:b w:val="0"/>
        </w:rPr>
        <w:t xml:space="preserve">especially </w:t>
      </w:r>
      <w:r w:rsidRPr="001C6C83">
        <w:rPr>
          <w:rStyle w:val="Emphasis"/>
          <w:rFonts w:asciiTheme="minorHAnsi" w:hAnsiTheme="minorHAnsi"/>
          <w:b w:val="0"/>
          <w:highlight w:val="yellow"/>
        </w:rPr>
        <w:t>if they sense that Western support</w:t>
      </w:r>
      <w:r w:rsidRPr="001C6C83">
        <w:rPr>
          <w:rStyle w:val="Emphasis"/>
          <w:rFonts w:asciiTheme="minorHAnsi" w:hAnsiTheme="minorHAnsi"/>
          <w:b w:val="0"/>
        </w:rPr>
        <w:t xml:space="preserve"> to mainstream rebels </w:t>
      </w:r>
      <w:r w:rsidRPr="001C6C83">
        <w:rPr>
          <w:rStyle w:val="Emphasis"/>
          <w:rFonts w:asciiTheme="minorHAnsi" w:hAnsiTheme="minorHAnsi"/>
          <w:b w:val="0"/>
          <w:highlight w:val="yellow"/>
        </w:rPr>
        <w:t>is ineffective</w:t>
      </w:r>
      <w:r w:rsidRPr="001C6C83">
        <w:rPr>
          <w:rStyle w:val="Emphasis"/>
          <w:rFonts w:asciiTheme="minorHAnsi" w:hAnsiTheme="minorHAnsi"/>
          <w:b w:val="0"/>
        </w:rPr>
        <w:t>.</w:t>
      </w:r>
      <w:r w:rsidRPr="001C6C83">
        <w:rPr>
          <w:rStyle w:val="StyleStyleBold12pt"/>
          <w:rFonts w:asciiTheme="minorHAnsi" w:hAnsiTheme="minorHAnsi"/>
          <w:b w:val="0"/>
          <w:sz w:val="16"/>
        </w:rPr>
        <w:t xml:space="preserve"> Asked about Saudi Arabia's role, Faisal said the kingdom would help the rebels "in the most effective way that we can." "The only restriction there is on the aid we can give to the Syrian opposition is our ability to help," he said. Despite Faisal's tough line, Kerry said the United States supports an agreement last year in Geneva that would create a transitional government that includes both the rebels and regime, although not Assad himself. "We believe that the best solution is a political solution in which the people of Syria have an opportunity to be able to make a choice about their future," Kerry said. "We believe that every minority can be respected, there can be diversity and pluralism and that the people can do so in a climate of peace," he said. Saudi Arabia, while a longstanding US ally and oil provider, practises a puritanical form of Wahhabi Islam and has some of the world's most sweeping restrictions on freedom of religion. US officials have in the past voiced concern about money from Gulf Arabs funding Sunni hardliners in Afghanistan, Pakistan and elsewhere. Kerry also paid his day trip to Jeddah to compare notes on the Middle East peace process -- one of his key priorities -- and on the chaotic politics of Egypt, where Saudi Arabia is considered to hold influence. Kerry voiced hope that weekend demonstrations planned against President Mohamed Morsi would be peaceful and encouraged action by the government on measures including structural reforms to revive a moribund economy. "We will obviously hope that it will not produce violence and be a moment of catalysing positive change in Egypt," Kerry said. Kerry arrived later Tuesday in Kuwait and heads Wednesday to Jordan. He added a stop for Saturday in the United Arab Emirates, his spokeswoman Jen Psaki said.</w:t>
      </w:r>
    </w:p>
    <w:p w:rsidR="00427B75" w:rsidRPr="001C6C83" w:rsidRDefault="00427B75" w:rsidP="00427B75">
      <w:pPr>
        <w:pStyle w:val="Heading4"/>
        <w:rPr>
          <w:rStyle w:val="StyleStyleBold12pt"/>
          <w:rFonts w:asciiTheme="minorHAnsi" w:hAnsiTheme="minorHAnsi"/>
          <w:b/>
          <w:bCs/>
        </w:rPr>
      </w:pPr>
      <w:r w:rsidRPr="001C6C83">
        <w:rPr>
          <w:rFonts w:asciiTheme="minorHAnsi" w:hAnsiTheme="minorHAnsi"/>
        </w:rPr>
        <w:t>Syrian conflict outweighs everything—causes religious conflict and spills over internationally to the US, Russia, China, Israel, and Middle East war</w:t>
      </w:r>
    </w:p>
    <w:p w:rsidR="00427B75" w:rsidRPr="001C6C83" w:rsidRDefault="00427B75" w:rsidP="00427B75">
      <w:pPr>
        <w:rPr>
          <w:rStyle w:val="StyleStyleBold12pt"/>
          <w:rFonts w:asciiTheme="minorHAnsi" w:hAnsiTheme="minorHAnsi"/>
          <w:b w:val="0"/>
        </w:rPr>
      </w:pPr>
      <w:proofErr w:type="gramStart"/>
      <w:r w:rsidRPr="001C6C83">
        <w:rPr>
          <w:rStyle w:val="StyleStyleBold12pt"/>
          <w:rFonts w:asciiTheme="minorHAnsi" w:hAnsiTheme="minorHAnsi"/>
        </w:rPr>
        <w:t xml:space="preserve">Burleigh 6/13 </w:t>
      </w:r>
      <w:r w:rsidRPr="001C6C83">
        <w:rPr>
          <w:rStyle w:val="StyleStyleBold12pt"/>
          <w:rFonts w:asciiTheme="minorHAnsi" w:hAnsiTheme="minorHAnsi"/>
          <w:sz w:val="14"/>
          <w:szCs w:val="14"/>
        </w:rPr>
        <w:t xml:space="preserve">(Michael, Dailymail.co.uk, </w:t>
      </w:r>
      <w:r w:rsidRPr="001C6C83">
        <w:rPr>
          <w:rStyle w:val="StyleStyleBold12pt"/>
          <w:rFonts w:asciiTheme="minorHAnsi" w:hAnsiTheme="minorHAnsi"/>
          <w:i/>
          <w:sz w:val="14"/>
          <w:szCs w:val="14"/>
        </w:rPr>
        <w:t>Could Syria ignite World War 3?</w:t>
      </w:r>
      <w:proofErr w:type="gramEnd"/>
      <w:r w:rsidRPr="001C6C83">
        <w:rPr>
          <w:rStyle w:val="StyleStyleBold12pt"/>
          <w:rFonts w:asciiTheme="minorHAnsi" w:hAnsiTheme="minorHAnsi"/>
          <w:i/>
          <w:sz w:val="14"/>
          <w:szCs w:val="14"/>
        </w:rPr>
        <w:t xml:space="preserve"> That's the terrifying question as the hatred between two Muslim ideologies sucks in the world's superpowers</w:t>
      </w:r>
      <w:r w:rsidRPr="001C6C83">
        <w:rPr>
          <w:rStyle w:val="StyleStyleBold12pt"/>
          <w:rFonts w:asciiTheme="minorHAnsi" w:hAnsiTheme="minorHAnsi"/>
          <w:sz w:val="14"/>
          <w:szCs w:val="14"/>
        </w:rPr>
        <w:t>, 6/13/13, http://www.dailymail.co.uk/news/article-2341340/Could-Syria-ignite-World-War-3-Thats-terrifying-question-hatred-Muslim-ideologies-sucks-worlds-superpowers.html)//LA</w:t>
      </w:r>
      <w:r w:rsidRPr="001C6C83">
        <w:rPr>
          <w:rStyle w:val="StyleStyleBold12pt"/>
          <w:rFonts w:asciiTheme="minorHAnsi" w:hAnsiTheme="minorHAnsi"/>
        </w:rPr>
        <w:t xml:space="preserve"> </w:t>
      </w:r>
    </w:p>
    <w:p w:rsidR="00427B75" w:rsidRPr="001C6C83" w:rsidRDefault="00427B75" w:rsidP="00427B75">
      <w:pPr>
        <w:rPr>
          <w:rFonts w:asciiTheme="minorHAnsi" w:hAnsiTheme="minorHAnsi"/>
          <w:sz w:val="16"/>
        </w:rPr>
      </w:pPr>
      <w:r w:rsidRPr="001C6C83">
        <w:rPr>
          <w:rStyle w:val="StyleBoldUnderline"/>
          <w:rFonts w:asciiTheme="minorHAnsi" w:hAnsiTheme="minorHAnsi"/>
          <w:highlight w:val="yellow"/>
        </w:rPr>
        <w:t>The crisis in Syria</w:t>
      </w:r>
      <w:r w:rsidRPr="001C6C83">
        <w:rPr>
          <w:rFonts w:asciiTheme="minorHAnsi" w:hAnsiTheme="minorHAnsi"/>
          <w:sz w:val="16"/>
        </w:rPr>
        <w:t xml:space="preserve"> may appear to be no more or less than a civil war in a country many people would struggle to place on a map. But it’s much more than that: it </w:t>
      </w:r>
      <w:r w:rsidRPr="001C6C83">
        <w:rPr>
          <w:rStyle w:val="StyleBoldUnderline"/>
          <w:rFonts w:asciiTheme="minorHAnsi" w:hAnsiTheme="minorHAnsi"/>
          <w:highlight w:val="yellow"/>
        </w:rPr>
        <w:t>is rapidly becoming a sectarian struggle for power that is bleeding across the Middle East, with the potential to engulf the entire region in a deadly power struggle</w:t>
      </w:r>
      <w:r w:rsidRPr="001C6C83">
        <w:rPr>
          <w:rStyle w:val="StyleBoldUnderline"/>
          <w:rFonts w:asciiTheme="minorHAnsi" w:hAnsiTheme="minorHAnsi"/>
        </w:rPr>
        <w:t xml:space="preserve"> between two bitterly opposed Muslim ideologies</w:t>
      </w:r>
      <w:r w:rsidRPr="001C6C83">
        <w:rPr>
          <w:rFonts w:asciiTheme="minorHAnsi" w:hAnsiTheme="minorHAnsi"/>
          <w:sz w:val="16"/>
        </w:rPr>
        <w:t xml:space="preserve">, Sunni and Shia. </w:t>
      </w:r>
      <w:r w:rsidRPr="001C6C83">
        <w:rPr>
          <w:rStyle w:val="StyleBoldUnderline"/>
          <w:rFonts w:asciiTheme="minorHAnsi" w:hAnsiTheme="minorHAnsi"/>
        </w:rPr>
        <w:t>Already, the war inside Syria has resulted in 93,000 dead and 1.6 million refugees, with millions more displaced internally. And those figures are escalating rapidly</w:t>
      </w:r>
      <w:r w:rsidRPr="001C6C83">
        <w:rPr>
          <w:rFonts w:asciiTheme="minorHAnsi" w:hAnsiTheme="minorHAnsi"/>
          <w:sz w:val="16"/>
        </w:rPr>
        <w:t xml:space="preserve"> amid reports of appalling atrocities on both sides. The conflict started in 2011 with peaceful protests against the authoritarian regime of Bashar al-Assad, the seemingly mild successor to his father Hafez, who between 1970 and 2000 ruled Syria with a rod of iron. Hafez’s response to </w:t>
      </w:r>
      <w:r w:rsidRPr="001C6C83">
        <w:rPr>
          <w:rFonts w:asciiTheme="minorHAnsi" w:hAnsiTheme="minorHAnsi"/>
          <w:sz w:val="16"/>
        </w:rPr>
        <w:lastRenderedPageBreak/>
        <w:t xml:space="preserve">dissent from the Sunni Muslim Brotherhood was to wipe out a town of 20,000 people. Fearing that Syria faced the kind of protests that had toppled the rulers of Tunisia, Egypt and Libya during the ‘Arab Spring’, Bashar al-Assad’s security forces used tanks and gunfire to crush the demonstrations. But it only stoked the fires. The opposition developed into an armed insurgency, and now Syria has been engulfed in a </w:t>
      </w:r>
      <w:r w:rsidRPr="001C6C83">
        <w:rPr>
          <w:rStyle w:val="StyleBoldUnderline"/>
          <w:rFonts w:asciiTheme="minorHAnsi" w:hAnsiTheme="minorHAnsi"/>
          <w:highlight w:val="yellow"/>
        </w:rPr>
        <w:t>civil war</w:t>
      </w:r>
      <w:r w:rsidRPr="001C6C83">
        <w:rPr>
          <w:rFonts w:asciiTheme="minorHAnsi" w:hAnsiTheme="minorHAnsi"/>
          <w:sz w:val="16"/>
        </w:rPr>
        <w:t xml:space="preserve"> which </w:t>
      </w:r>
      <w:r w:rsidRPr="001C6C83">
        <w:rPr>
          <w:rStyle w:val="StyleBoldUnderline"/>
          <w:rFonts w:asciiTheme="minorHAnsi" w:hAnsiTheme="minorHAnsi"/>
          <w:highlight w:val="yellow"/>
        </w:rPr>
        <w:t>has</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degenerated into</w:t>
      </w:r>
      <w:r w:rsidRPr="001C6C83">
        <w:rPr>
          <w:rFonts w:asciiTheme="minorHAnsi" w:hAnsiTheme="minorHAnsi"/>
          <w:sz w:val="16"/>
        </w:rPr>
        <w:t xml:space="preserve"> a </w:t>
      </w:r>
      <w:r w:rsidRPr="001C6C83">
        <w:rPr>
          <w:rStyle w:val="StyleBoldUnderline"/>
          <w:rFonts w:asciiTheme="minorHAnsi" w:hAnsiTheme="minorHAnsi"/>
          <w:highlight w:val="yellow"/>
        </w:rPr>
        <w:t>vicious sectarian conflict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On one side are</w:t>
      </w:r>
      <w:r w:rsidRPr="001C6C83">
        <w:rPr>
          <w:rFonts w:asciiTheme="minorHAnsi" w:hAnsiTheme="minorHAnsi"/>
          <w:sz w:val="16"/>
        </w:rPr>
        <w:t xml:space="preserve"> those who follow President Assad, who belongs to the </w:t>
      </w:r>
      <w:r w:rsidRPr="001C6C83">
        <w:rPr>
          <w:rStyle w:val="StyleBoldUnderline"/>
          <w:rFonts w:asciiTheme="minorHAnsi" w:hAnsiTheme="minorHAnsi"/>
          <w:highlight w:val="yellow"/>
        </w:rPr>
        <w:t>Alawites</w:t>
      </w:r>
      <w:r w:rsidRPr="001C6C83">
        <w:rPr>
          <w:rStyle w:val="StyleBoldUnderline"/>
          <w:rFonts w:asciiTheme="minorHAnsi" w:hAnsiTheme="minorHAnsi"/>
        </w:rPr>
        <w:t xml:space="preserve"> — a splinter sect from Shia Islam. </w:t>
      </w:r>
      <w:r w:rsidRPr="001C6C83">
        <w:rPr>
          <w:rStyle w:val="StyleBoldUnderline"/>
          <w:rFonts w:asciiTheme="minorHAnsi" w:hAnsiTheme="minorHAnsi"/>
          <w:highlight w:val="yellow"/>
        </w:rPr>
        <w:t>On the other are</w:t>
      </w:r>
      <w:r w:rsidRPr="001C6C83">
        <w:rPr>
          <w:rStyle w:val="StyleBoldUnderline"/>
          <w:rFonts w:asciiTheme="minorHAnsi" w:hAnsiTheme="minorHAnsi"/>
        </w:rPr>
        <w:t xml:space="preserve"> </w:t>
      </w:r>
      <w:proofErr w:type="gramStart"/>
      <w:r w:rsidRPr="001C6C83">
        <w:rPr>
          <w:rStyle w:val="StyleBoldUnderline"/>
          <w:rFonts w:asciiTheme="minorHAnsi" w:hAnsiTheme="minorHAnsi"/>
        </w:rPr>
        <w:t>a loose affiliation</w:t>
      </w:r>
      <w:proofErr w:type="gramEnd"/>
      <w:r w:rsidRPr="001C6C83">
        <w:rPr>
          <w:rStyle w:val="StyleBoldUnderline"/>
          <w:rFonts w:asciiTheme="minorHAnsi" w:hAnsiTheme="minorHAnsi"/>
        </w:rPr>
        <w:t xml:space="preserve"> of</w:t>
      </w:r>
      <w:r w:rsidRPr="001C6C83">
        <w:rPr>
          <w:rFonts w:asciiTheme="minorHAnsi" w:hAnsiTheme="minorHAnsi"/>
          <w:sz w:val="16"/>
        </w:rPr>
        <w:t xml:space="preserve"> insurgents drawn from the majority </w:t>
      </w:r>
      <w:r w:rsidRPr="001C6C83">
        <w:rPr>
          <w:rStyle w:val="StyleBoldUnderline"/>
          <w:rFonts w:asciiTheme="minorHAnsi" w:hAnsiTheme="minorHAnsi"/>
          <w:highlight w:val="yellow"/>
        </w:rPr>
        <w:t>Sunni</w:t>
      </w:r>
      <w:r w:rsidRPr="001C6C83">
        <w:rPr>
          <w:rFonts w:asciiTheme="minorHAnsi" w:hAnsiTheme="minorHAnsi"/>
          <w:sz w:val="16"/>
        </w:rPr>
        <w:t xml:space="preserve"> population</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some of whom have close links to the Sunni jihadists of Al Qaeda</w:t>
      </w:r>
      <w:r w:rsidRPr="001C6C83">
        <w:rPr>
          <w:rFonts w:asciiTheme="minorHAnsi" w:hAnsiTheme="minorHAnsi"/>
          <w:sz w:val="16"/>
        </w:rPr>
        <w:t xml:space="preserve">. The level of savagery is appalling. This week, up to 60 Shia Muslims were reported to have been slaughtered in an attack by opposition fighters in the eastern Syrian city of Hatla. A gloating cameraman who filmed the aftermath said: ‘This is the Shia carcass, this is their end.’ Sadly, </w:t>
      </w:r>
      <w:r w:rsidRPr="001C6C83">
        <w:rPr>
          <w:rStyle w:val="StyleBoldUnderline"/>
          <w:rFonts w:asciiTheme="minorHAnsi" w:hAnsiTheme="minorHAnsi"/>
        </w:rPr>
        <w:t>it is an all too familiar story in a religious conflict that dates back to the 7th century</w:t>
      </w:r>
      <w:r w:rsidRPr="001C6C83">
        <w:rPr>
          <w:rFonts w:asciiTheme="minorHAnsi" w:hAnsiTheme="minorHAnsi"/>
          <w:sz w:val="16"/>
        </w:rPr>
        <w:t xml:space="preserve">. After the death of the Prophet Mohammed in 632AD, there were four candidates vying to succeed him. One group, which would become the Shia (or Shi’ite) sect, favoured the claims of the Prophet’s grandson Ali, but he was passed over three times before eventually taking on the mantle, only to then be assassinated. </w:t>
      </w:r>
      <w:proofErr w:type="gramStart"/>
      <w:r w:rsidRPr="001C6C83">
        <w:rPr>
          <w:rFonts w:asciiTheme="minorHAnsi" w:hAnsiTheme="minorHAnsi"/>
          <w:sz w:val="16"/>
        </w:rPr>
        <w:t>An irrevocable split between the Shia — which is run by a clerical hierarchy — and the group that became the Sunnis came after a battle in 680, when Ali’s grandson was killed.</w:t>
      </w:r>
      <w:proofErr w:type="gramEnd"/>
      <w:r w:rsidRPr="001C6C83">
        <w:rPr>
          <w:rFonts w:asciiTheme="minorHAnsi" w:hAnsiTheme="minorHAnsi"/>
          <w:sz w:val="16"/>
        </w:rPr>
        <w:t xml:space="preserve"> Today, in Syria and across the Middle East, </w:t>
      </w:r>
      <w:r w:rsidRPr="001C6C83">
        <w:rPr>
          <w:rStyle w:val="StyleBoldUnderline"/>
          <w:rFonts w:asciiTheme="minorHAnsi" w:hAnsiTheme="minorHAnsi"/>
        </w:rPr>
        <w:t>the divide is a gulf in which theology plays an important role</w:t>
      </w:r>
      <w:r w:rsidRPr="001C6C83">
        <w:rPr>
          <w:rFonts w:asciiTheme="minorHAnsi" w:hAnsiTheme="minorHAnsi"/>
          <w:sz w:val="16"/>
        </w:rPr>
        <w:t>. The main pillars of the current Assad regime are the army, the intelligence services and the Ba’athists, the local version of the national party Saddam Hussein led in Iraq. Assad’s backbone is stiffened by the influence of his mother and uncles, who want to crush the Syrian rebels. Many wealthy businessmen in the capital Damascus also support the Assads, as do Christians who fear the rapid establishment of an Islamist state if he falls. At the heart of the Syrian regime are members of Assad’s Alawite sect, who make up 12 per cent of the population, yet represent 80</w:t>
      </w:r>
      <w:proofErr w:type="gramStart"/>
      <w:r w:rsidRPr="001C6C83">
        <w:rPr>
          <w:rFonts w:asciiTheme="minorHAnsi" w:hAnsiTheme="minorHAnsi"/>
          <w:sz w:val="16"/>
        </w:rPr>
        <w:t>  per</w:t>
      </w:r>
      <w:proofErr w:type="gramEnd"/>
      <w:r w:rsidRPr="001C6C83">
        <w:rPr>
          <w:rFonts w:asciiTheme="minorHAnsi" w:hAnsiTheme="minorHAnsi"/>
          <w:sz w:val="16"/>
        </w:rPr>
        <w:t xml:space="preserve"> cent of army officers and 90  per cent of generals. There is also an Alawite militia called the shabbiha that specialises in murdering opponents. Christians make up 10 per cent of the Syrian population, while another 10 per cent are Kurds, who are Sunnis and present in much larger numbers in Turkey, Iran and Iraq, too. The great danger is </w:t>
      </w:r>
      <w:r w:rsidRPr="001C6C83">
        <w:rPr>
          <w:rStyle w:val="StyleBoldUnderline"/>
          <w:rFonts w:asciiTheme="minorHAnsi" w:hAnsiTheme="minorHAnsi"/>
          <w:highlight w:val="yellow"/>
        </w:rPr>
        <w:t>Syria might fragment into three or four pieces on sectarian lines, with anyone marooned in the wrong enclave liable to face vicious ethnic cleansing. And because the conflict is driven by religion, it could easily leap Syria’s frontiers to draw in regional powers.</w:t>
      </w:r>
      <w:r w:rsidRPr="001C6C83">
        <w:rPr>
          <w:rFonts w:asciiTheme="minorHAnsi" w:hAnsiTheme="minorHAnsi"/>
          <w:sz w:val="16"/>
        </w:rPr>
        <w:t xml:space="preserve"> So who is aligned with whom? Broadly speaking, </w:t>
      </w:r>
      <w:r w:rsidRPr="001C6C83">
        <w:rPr>
          <w:rStyle w:val="StyleBoldUnderline"/>
          <w:rFonts w:asciiTheme="minorHAnsi" w:hAnsiTheme="minorHAnsi"/>
        </w:rPr>
        <w:t>Assad is supported by Iran</w:t>
      </w:r>
      <w:r w:rsidRPr="001C6C83">
        <w:rPr>
          <w:rFonts w:asciiTheme="minorHAnsi" w:hAnsiTheme="minorHAnsi"/>
          <w:sz w:val="16"/>
        </w:rPr>
        <w:t xml:space="preserve"> (the main Shia power in the Middle East) </w:t>
      </w:r>
      <w:r w:rsidRPr="001C6C83">
        <w:rPr>
          <w:rStyle w:val="StyleBoldUnderline"/>
          <w:rFonts w:asciiTheme="minorHAnsi" w:hAnsiTheme="minorHAnsi"/>
        </w:rPr>
        <w:t>and its militant Lebanese ally, the terrorist group Hezbollah. The latter is Iran’s main weapon in any fight with Israel.</w:t>
      </w:r>
      <w:r w:rsidRPr="001C6C83">
        <w:rPr>
          <w:rFonts w:asciiTheme="minorHAnsi" w:hAnsiTheme="minorHAnsi"/>
          <w:sz w:val="16"/>
        </w:rPr>
        <w:t xml:space="preserve"> As a result, Assad is advised (and protected) by Iran’s Revolutionary Guard, and there are also between 5,000 and 8,000 seasoned Hezbollah fighters inside Syria. They have made a considerable difference — they fought the well-drilled Israeli army to a draw in 2006. The forces against Assad are joined by thousands of fighters flooding the country every week from across the region. </w:t>
      </w:r>
      <w:r w:rsidRPr="001C6C83">
        <w:rPr>
          <w:rStyle w:val="StyleBoldUnderline"/>
          <w:rFonts w:asciiTheme="minorHAnsi" w:hAnsiTheme="minorHAnsi"/>
        </w:rPr>
        <w:t>The rebels have</w:t>
      </w:r>
      <w:r w:rsidRPr="001C6C83">
        <w:rPr>
          <w:rFonts w:asciiTheme="minorHAnsi" w:hAnsiTheme="minorHAnsi"/>
          <w:sz w:val="16"/>
        </w:rPr>
        <w:t xml:space="preserve"> also </w:t>
      </w:r>
      <w:r w:rsidRPr="001C6C83">
        <w:rPr>
          <w:rStyle w:val="StyleBoldUnderline"/>
          <w:rFonts w:asciiTheme="minorHAnsi" w:hAnsiTheme="minorHAnsi"/>
        </w:rPr>
        <w:t>benefited from the ferocious will-to-die of</w:t>
      </w:r>
      <w:r w:rsidRPr="001C6C83">
        <w:rPr>
          <w:rFonts w:asciiTheme="minorHAnsi" w:hAnsiTheme="minorHAnsi"/>
          <w:sz w:val="16"/>
        </w:rPr>
        <w:t xml:space="preserve"> an Islamist group called Jabhat al-Nusra, which is allied with </w:t>
      </w:r>
      <w:r w:rsidRPr="001C6C83">
        <w:rPr>
          <w:rStyle w:val="StyleBoldUnderline"/>
          <w:rFonts w:asciiTheme="minorHAnsi" w:hAnsiTheme="minorHAnsi"/>
        </w:rPr>
        <w:t>Al Qaeda in Iraq</w:t>
      </w:r>
      <w:r w:rsidRPr="001C6C83">
        <w:rPr>
          <w:rFonts w:asciiTheme="minorHAnsi" w:hAnsiTheme="minorHAnsi"/>
          <w:sz w:val="16"/>
        </w:rPr>
        <w:t xml:space="preserve">. Many more rebels are Islamists of the Muslim Brotherhood persuasion. </w:t>
      </w:r>
      <w:r w:rsidRPr="001C6C83">
        <w:rPr>
          <w:rStyle w:val="StyleBoldUnderline"/>
          <w:rFonts w:asciiTheme="minorHAnsi" w:hAnsiTheme="minorHAnsi"/>
        </w:rPr>
        <w:t>They are supported with guns and money from</w:t>
      </w:r>
      <w:r w:rsidRPr="001C6C83">
        <w:rPr>
          <w:rFonts w:asciiTheme="minorHAnsi" w:hAnsiTheme="minorHAnsi"/>
          <w:sz w:val="16"/>
        </w:rPr>
        <w:t xml:space="preserve"> Sunni states such as </w:t>
      </w:r>
      <w:r w:rsidRPr="001C6C83">
        <w:rPr>
          <w:rStyle w:val="StyleBoldUnderline"/>
          <w:rFonts w:asciiTheme="minorHAnsi" w:hAnsiTheme="minorHAnsi"/>
        </w:rPr>
        <w:t xml:space="preserve">Qatar and Saudi Arabia. Such are the complex connections between modern nations, and the globalised nature of international politics, that </w:t>
      </w:r>
      <w:r w:rsidRPr="001C6C83">
        <w:rPr>
          <w:rStyle w:val="StyleBoldUnderline"/>
          <w:rFonts w:asciiTheme="minorHAnsi" w:hAnsiTheme="minorHAnsi"/>
          <w:highlight w:val="yellow"/>
        </w:rPr>
        <w:t>repercussions could be felt around the world</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What happens in Syria affects Israel</w:t>
      </w:r>
      <w:r w:rsidRPr="001C6C83">
        <w:rPr>
          <w:rStyle w:val="StyleBoldUnderline"/>
          <w:rFonts w:asciiTheme="minorHAnsi" w:hAnsiTheme="minorHAnsi"/>
        </w:rPr>
        <w:t xml:space="preserve">, with which it shares a militarised border on the Golan Heights. </w:t>
      </w:r>
      <w:r w:rsidRPr="001C6C83">
        <w:rPr>
          <w:rStyle w:val="StyleBoldUnderline"/>
          <w:rFonts w:asciiTheme="minorHAnsi" w:hAnsiTheme="minorHAnsi"/>
          <w:highlight w:val="yellow"/>
        </w:rPr>
        <w:t>And what affects Israel also involves the U.S., its staunch ally</w:t>
      </w:r>
      <w:r w:rsidRPr="001C6C83">
        <w:rPr>
          <w:rStyle w:val="StyleBoldUnderline"/>
          <w:rFonts w:asciiTheme="minorHAnsi" w:hAnsiTheme="minorHAnsi"/>
        </w:rPr>
        <w:t>.</w:t>
      </w:r>
      <w:r w:rsidRPr="001C6C83">
        <w:rPr>
          <w:rFonts w:asciiTheme="minorHAnsi" w:hAnsiTheme="minorHAnsi"/>
          <w:sz w:val="16"/>
        </w:rPr>
        <w:t xml:space="preserve"> Although President Obama wants to downgrade America’s involvement in the Middle East now the U.S. can rely on reserves of cheap shale oil and gas at home, his own somewhat ostentatious concern for human rights keeps sucking him back in to side with the rebels. That is also broadly the position of Britain and France, whose leaders seem swayed by lurid and unverified social media footage of atrocities. </w:t>
      </w:r>
      <w:r w:rsidRPr="001C6C83">
        <w:rPr>
          <w:rStyle w:val="StyleBoldUnderline"/>
          <w:rFonts w:asciiTheme="minorHAnsi" w:hAnsiTheme="minorHAnsi"/>
        </w:rPr>
        <w:t>But while leading NATO nations line up in sympathy with the rebels, on the other side President Assad is being backed by Russia — a long-time friend of Syria — and by China. Russia and China feel they were tricked by the West</w:t>
      </w:r>
      <w:r w:rsidRPr="001C6C83">
        <w:rPr>
          <w:rFonts w:asciiTheme="minorHAnsi" w:hAnsiTheme="minorHAnsi"/>
          <w:sz w:val="16"/>
        </w:rPr>
        <w:t xml:space="preserve"> over the way the Libyan regime was overthrown with Western aid two years ago, </w:t>
      </w:r>
      <w:r w:rsidRPr="001C6C83">
        <w:rPr>
          <w:rStyle w:val="StyleBoldUnderline"/>
          <w:rFonts w:asciiTheme="minorHAnsi" w:hAnsiTheme="minorHAnsi"/>
        </w:rPr>
        <w:t>and are determined Assad won’t be ousted</w:t>
      </w:r>
      <w:r w:rsidRPr="001C6C83">
        <w:rPr>
          <w:rFonts w:asciiTheme="minorHAnsi" w:hAnsiTheme="minorHAnsi"/>
          <w:sz w:val="16"/>
        </w:rPr>
        <w:t xml:space="preserve"> and murdered like Gaddafi. </w:t>
      </w:r>
      <w:r w:rsidRPr="001C6C83">
        <w:rPr>
          <w:rStyle w:val="StyleBoldUnderline"/>
          <w:rFonts w:asciiTheme="minorHAnsi" w:hAnsiTheme="minorHAnsi"/>
          <w:highlight w:val="yellow"/>
        </w:rPr>
        <w:t>The war in Syria therefore has had a destabilising effect on the entire region, and could exert a terrifying domino effect as states disintegrate</w:t>
      </w:r>
      <w:r w:rsidRPr="001C6C83">
        <w:rPr>
          <w:rStyle w:val="StyleBoldUnderline"/>
          <w:rFonts w:asciiTheme="minorHAnsi" w:hAnsiTheme="minorHAnsi"/>
        </w:rPr>
        <w:t>.</w:t>
      </w:r>
      <w:r w:rsidRPr="001C6C83">
        <w:rPr>
          <w:rFonts w:asciiTheme="minorHAnsi" w:hAnsiTheme="minorHAnsi"/>
          <w:sz w:val="16"/>
        </w:rPr>
        <w:t xml:space="preserve"> Whether </w:t>
      </w:r>
      <w:r w:rsidRPr="001C6C83">
        <w:rPr>
          <w:rStyle w:val="StyleBoldUnderline"/>
          <w:rFonts w:asciiTheme="minorHAnsi" w:hAnsiTheme="minorHAnsi"/>
        </w:rPr>
        <w:t>such a nightmare scenario can be avoided — and global superpowers can be persuaded to keep their powder dry</w:t>
      </w:r>
      <w:r w:rsidRPr="001C6C83">
        <w:rPr>
          <w:rFonts w:asciiTheme="minorHAnsi" w:hAnsiTheme="minorHAnsi"/>
          <w:sz w:val="16"/>
        </w:rPr>
        <w:t xml:space="preserve"> — we must wait to see with baited breath.</w:t>
      </w:r>
    </w:p>
    <w:p w:rsidR="00A102E2" w:rsidRPr="001C6C83" w:rsidRDefault="00A102E2" w:rsidP="00A102E2">
      <w:pPr>
        <w:rPr>
          <w:rFonts w:asciiTheme="minorHAnsi" w:hAnsiTheme="minorHAnsi"/>
        </w:rPr>
      </w:pPr>
      <w:r w:rsidRPr="001C6C83">
        <w:rPr>
          <w:rFonts w:asciiTheme="minorHAnsi" w:hAnsiTheme="minorHAnsi"/>
        </w:rPr>
        <w:t xml:space="preserve">James A. </w:t>
      </w:r>
      <w:r w:rsidRPr="001C6C83">
        <w:rPr>
          <w:rFonts w:asciiTheme="minorHAnsi" w:hAnsiTheme="minorHAnsi" w:cs="Arial"/>
          <w:b/>
          <w:u w:val="single"/>
        </w:rPr>
        <w:t>Russell,</w:t>
      </w:r>
      <w:r w:rsidRPr="001C6C83">
        <w:rPr>
          <w:rFonts w:asciiTheme="minorHAnsi" w:hAnsiTheme="minorHAnsi"/>
        </w:rPr>
        <w:t xml:space="preserve"> Senior Lecturer, National Security Affairs, Naval Postgraduate School, </w:t>
      </w:r>
      <w:r w:rsidRPr="001C6C83">
        <w:rPr>
          <w:rStyle w:val="tagChar"/>
          <w:rFonts w:asciiTheme="minorHAnsi" w:eastAsiaTheme="minorHAnsi" w:hAnsiTheme="minorHAnsi"/>
        </w:rPr>
        <w:t>‘9</w:t>
      </w:r>
      <w:r w:rsidRPr="001C6C83">
        <w:rPr>
          <w:rFonts w:asciiTheme="minorHAnsi" w:hAnsiTheme="minorHAnsi"/>
        </w:rPr>
        <w:t xml:space="preserve"> (</w:t>
      </w:r>
      <w:proofErr w:type="gramStart"/>
      <w:r w:rsidRPr="001C6C83">
        <w:rPr>
          <w:rFonts w:asciiTheme="minorHAnsi" w:hAnsiTheme="minorHAnsi"/>
        </w:rPr>
        <w:t>Spring</w:t>
      </w:r>
      <w:proofErr w:type="gramEnd"/>
      <w:r w:rsidRPr="001C6C83">
        <w:rPr>
          <w:rFonts w:asciiTheme="minorHAnsi" w:hAnsiTheme="minorHAnsi"/>
        </w:rPr>
        <w:t xml:space="preserve">) “Strategic Stability Reconsidered: Prospects for Escalation and Nuclear War in the Middle East” IFRI, Proliferation Papers, #26, http://www.ifri.org/downloads/PP26_Russell_2009.pdf </w:t>
      </w:r>
    </w:p>
    <w:p w:rsidR="00A102E2" w:rsidRPr="001C6C83" w:rsidRDefault="00A102E2" w:rsidP="00A102E2">
      <w:pPr>
        <w:rPr>
          <w:rFonts w:asciiTheme="minorHAnsi" w:hAnsiTheme="minorHAnsi"/>
        </w:rPr>
      </w:pPr>
    </w:p>
    <w:p w:rsidR="00A102E2" w:rsidRPr="001C6C83" w:rsidRDefault="00A102E2" w:rsidP="00A102E2">
      <w:pPr>
        <w:rPr>
          <w:rFonts w:asciiTheme="minorHAnsi" w:hAnsiTheme="minorHAnsi"/>
          <w:sz w:val="16"/>
        </w:rPr>
      </w:pPr>
      <w:r w:rsidRPr="001C6C83">
        <w:rPr>
          <w:rStyle w:val="UnderlineBold"/>
          <w:rFonts w:asciiTheme="minorHAnsi" w:hAnsiTheme="minorHAnsi"/>
          <w:highlight w:val="yellow"/>
        </w:rPr>
        <w:t>Strategic stability</w:t>
      </w:r>
      <w:r w:rsidRPr="001C6C83">
        <w:rPr>
          <w:rStyle w:val="UnderlineBold"/>
          <w:rFonts w:asciiTheme="minorHAnsi" w:hAnsiTheme="minorHAnsi"/>
        </w:rPr>
        <w:t xml:space="preserve"> in the region </w:t>
      </w:r>
      <w:r w:rsidRPr="001C6C83">
        <w:rPr>
          <w:rStyle w:val="UnderlineBold"/>
          <w:rFonts w:asciiTheme="minorHAnsi" w:hAnsiTheme="minorHAnsi"/>
          <w:highlight w:val="yellow"/>
        </w:rPr>
        <w:t>is</w:t>
      </w:r>
      <w:r w:rsidRPr="001C6C83">
        <w:rPr>
          <w:rFonts w:asciiTheme="minorHAnsi" w:hAnsiTheme="minorHAnsi"/>
          <w:sz w:val="16"/>
        </w:rPr>
        <w:t xml:space="preserve"> thus </w:t>
      </w:r>
      <w:r w:rsidRPr="001C6C83">
        <w:rPr>
          <w:rStyle w:val="UnderlineBold"/>
          <w:rFonts w:asciiTheme="minorHAnsi" w:hAnsiTheme="minorHAnsi"/>
          <w:highlight w:val="yellow"/>
        </w:rPr>
        <w:t>undermined by</w:t>
      </w:r>
      <w:r w:rsidRPr="001C6C83">
        <w:rPr>
          <w:rFonts w:asciiTheme="minorHAnsi" w:hAnsiTheme="minorHAnsi"/>
          <w:sz w:val="16"/>
        </w:rPr>
        <w:t xml:space="preserve"> various factors: (1) asymmetric interests in the bargaining framework that can introduce unpredictable behavior from actors; (2) </w:t>
      </w:r>
      <w:r w:rsidRPr="001C6C83">
        <w:rPr>
          <w:rStyle w:val="UnderlineBold"/>
          <w:rFonts w:asciiTheme="minorHAnsi" w:hAnsiTheme="minorHAnsi"/>
        </w:rPr>
        <w:t xml:space="preserve">the presence of </w:t>
      </w:r>
      <w:r w:rsidRPr="001C6C83">
        <w:rPr>
          <w:rStyle w:val="UnderlineBold"/>
          <w:rFonts w:asciiTheme="minorHAnsi" w:hAnsiTheme="minorHAnsi"/>
          <w:highlight w:val="yellow"/>
        </w:rPr>
        <w:t xml:space="preserve">non-state actors </w:t>
      </w:r>
      <w:r w:rsidRPr="001C6C83">
        <w:rPr>
          <w:rStyle w:val="UnderlineBold"/>
          <w:rFonts w:asciiTheme="minorHAnsi" w:hAnsiTheme="minorHAnsi"/>
        </w:rPr>
        <w:t>that introduce unpredictability into relationships between the antagonists</w:t>
      </w:r>
      <w:r w:rsidRPr="001C6C83">
        <w:rPr>
          <w:rFonts w:asciiTheme="minorHAnsi" w:hAnsiTheme="minorHAnsi"/>
          <w:sz w:val="16"/>
        </w:rPr>
        <w:t xml:space="preserve">; (3) </w:t>
      </w:r>
      <w:r w:rsidRPr="001C6C83">
        <w:rPr>
          <w:rStyle w:val="UnderlineBold"/>
          <w:rFonts w:asciiTheme="minorHAnsi" w:hAnsiTheme="minorHAnsi"/>
        </w:rPr>
        <w:t>incompatible assumptions about</w:t>
      </w:r>
      <w:r w:rsidRPr="001C6C83">
        <w:rPr>
          <w:rFonts w:asciiTheme="minorHAnsi" w:hAnsiTheme="minorHAnsi"/>
          <w:sz w:val="16"/>
        </w:rPr>
        <w:t xml:space="preserve"> the structure of </w:t>
      </w:r>
      <w:r w:rsidRPr="001C6C83">
        <w:rPr>
          <w:rStyle w:val="UnderlineBold"/>
          <w:rFonts w:asciiTheme="minorHAnsi" w:hAnsiTheme="minorHAnsi"/>
          <w:highlight w:val="yellow"/>
        </w:rPr>
        <w:t>the deterrent relationship</w:t>
      </w:r>
      <w:r w:rsidRPr="001C6C83">
        <w:rPr>
          <w:rStyle w:val="UnderlineBold"/>
          <w:rFonts w:asciiTheme="minorHAnsi" w:hAnsiTheme="minorHAnsi"/>
        </w:rPr>
        <w:t xml:space="preserve"> that </w:t>
      </w:r>
      <w:r w:rsidRPr="001C6C83">
        <w:rPr>
          <w:rStyle w:val="UnderlineBold"/>
          <w:rFonts w:asciiTheme="minorHAnsi" w:hAnsiTheme="minorHAnsi"/>
          <w:highlight w:val="yellow"/>
        </w:rPr>
        <w:t>makes</w:t>
      </w:r>
      <w:r w:rsidRPr="001C6C83">
        <w:rPr>
          <w:rFonts w:asciiTheme="minorHAnsi" w:hAnsiTheme="minorHAnsi"/>
          <w:sz w:val="16"/>
        </w:rPr>
        <w:t xml:space="preserve"> the </w:t>
      </w:r>
      <w:r w:rsidRPr="001C6C83">
        <w:rPr>
          <w:rStyle w:val="UnderlineBold"/>
          <w:rFonts w:asciiTheme="minorHAnsi" w:hAnsiTheme="minorHAnsi"/>
          <w:highlight w:val="yellow"/>
        </w:rPr>
        <w:t>bargaining</w:t>
      </w:r>
      <w:r w:rsidRPr="001C6C83">
        <w:rPr>
          <w:rFonts w:asciiTheme="minorHAnsi" w:hAnsiTheme="minorHAnsi"/>
          <w:sz w:val="16"/>
        </w:rPr>
        <w:t xml:space="preserve"> framework strategically </w:t>
      </w:r>
      <w:r w:rsidRPr="001C6C83">
        <w:rPr>
          <w:rStyle w:val="UnderlineBold"/>
          <w:rFonts w:asciiTheme="minorHAnsi" w:hAnsiTheme="minorHAnsi"/>
          <w:highlight w:val="yellow"/>
        </w:rPr>
        <w:t>unstable;</w:t>
      </w:r>
      <w:r w:rsidRPr="001C6C83">
        <w:rPr>
          <w:rFonts w:asciiTheme="minorHAnsi" w:hAnsiTheme="minorHAnsi"/>
          <w:sz w:val="16"/>
        </w:rPr>
        <w:t xml:space="preserve"> (4) </w:t>
      </w:r>
      <w:r w:rsidRPr="001C6C83">
        <w:rPr>
          <w:rStyle w:val="UnderlineBold"/>
          <w:rFonts w:asciiTheme="minorHAnsi" w:hAnsiTheme="minorHAnsi"/>
        </w:rPr>
        <w:t>perceptions by Israel and the United States that its window of opportunity</w:t>
      </w:r>
      <w:r w:rsidRPr="001C6C83">
        <w:rPr>
          <w:rFonts w:asciiTheme="minorHAnsi" w:hAnsiTheme="minorHAnsi"/>
          <w:sz w:val="16"/>
        </w:rPr>
        <w:t xml:space="preserve"> for military </w:t>
      </w:r>
      <w:r w:rsidRPr="001C6C83">
        <w:rPr>
          <w:rStyle w:val="UnderlineBold"/>
          <w:rFonts w:asciiTheme="minorHAnsi" w:hAnsiTheme="minorHAnsi"/>
        </w:rPr>
        <w:t>action is closing, which could prompt a preventive attack</w:t>
      </w:r>
      <w:r w:rsidRPr="001C6C83">
        <w:rPr>
          <w:rFonts w:asciiTheme="minorHAnsi" w:hAnsiTheme="minorHAnsi"/>
          <w:sz w:val="16"/>
        </w:rPr>
        <w:t xml:space="preserve">; (5) the prospect </w:t>
      </w:r>
      <w:r w:rsidRPr="001C6C83">
        <w:rPr>
          <w:rFonts w:asciiTheme="minorHAnsi" w:hAnsiTheme="minorHAnsi"/>
          <w:sz w:val="16"/>
        </w:rPr>
        <w:lastRenderedPageBreak/>
        <w:t xml:space="preserve">that Iran’s response to pre-emptive attacks could involve unconventional weapons, which could prompt escalation by Israel and/or the United States; (6) </w:t>
      </w:r>
      <w:r w:rsidRPr="001C6C83">
        <w:rPr>
          <w:rStyle w:val="UnderlineBold"/>
          <w:rFonts w:asciiTheme="minorHAnsi" w:hAnsiTheme="minorHAnsi"/>
          <w:highlight w:val="yellow"/>
        </w:rPr>
        <w:t>the lack of a communications framework to build trust</w:t>
      </w:r>
      <w:r w:rsidRPr="001C6C83">
        <w:rPr>
          <w:rStyle w:val="UnderlineBold"/>
          <w:rFonts w:asciiTheme="minorHAnsi" w:hAnsiTheme="minorHAnsi"/>
        </w:rPr>
        <w:t xml:space="preserve"> and cooperation among framework participants</w:t>
      </w:r>
      <w:r w:rsidRPr="001C6C83">
        <w:rPr>
          <w:rFonts w:asciiTheme="minorHAnsi" w:hAnsiTheme="minorHAnsi"/>
          <w:sz w:val="16"/>
        </w:rPr>
        <w:t>. These systemic weaknesses in the coercive bargaining framework all suggest that escalation by any the parties could happen either on purpose or as a result of miscalculation or the pressures of wartime circumstance. Given these factors</w:t>
      </w:r>
      <w:r w:rsidRPr="001C6C83">
        <w:rPr>
          <w:rStyle w:val="UnderlineBold"/>
          <w:rFonts w:asciiTheme="minorHAnsi" w:hAnsiTheme="minorHAnsi"/>
        </w:rPr>
        <w:t xml:space="preserve">, </w:t>
      </w:r>
      <w:r w:rsidRPr="001C6C83">
        <w:rPr>
          <w:rStyle w:val="UnderlineBold"/>
          <w:rFonts w:asciiTheme="minorHAnsi" w:hAnsiTheme="minorHAnsi"/>
          <w:highlight w:val="yellow"/>
        </w:rPr>
        <w:t>it is</w:t>
      </w:r>
      <w:r w:rsidRPr="001C6C83">
        <w:rPr>
          <w:rStyle w:val="UnderlineBold"/>
          <w:rFonts w:asciiTheme="minorHAnsi" w:hAnsiTheme="minorHAnsi"/>
        </w:rPr>
        <w:t xml:space="preserve"> disturbingly </w:t>
      </w:r>
      <w:r w:rsidRPr="001C6C83">
        <w:rPr>
          <w:rStyle w:val="UnderlineBold"/>
          <w:rFonts w:asciiTheme="minorHAnsi" w:hAnsiTheme="minorHAnsi"/>
          <w:highlight w:val="yellow"/>
        </w:rPr>
        <w:t>easy to imagine scenarios under which</w:t>
      </w:r>
      <w:r w:rsidRPr="001C6C83">
        <w:rPr>
          <w:rStyle w:val="UnderlineBold"/>
          <w:rFonts w:asciiTheme="minorHAnsi" w:hAnsiTheme="minorHAnsi"/>
        </w:rPr>
        <w:t xml:space="preserve"> a </w:t>
      </w:r>
      <w:r w:rsidRPr="001C6C83">
        <w:rPr>
          <w:rStyle w:val="UnderlineBold"/>
          <w:rFonts w:asciiTheme="minorHAnsi" w:hAnsiTheme="minorHAnsi"/>
          <w:highlight w:val="yellow"/>
        </w:rPr>
        <w:t>conflict could quickly escalate in which the regional antagonists would consider</w:t>
      </w:r>
      <w:r w:rsidRPr="001C6C83">
        <w:rPr>
          <w:rStyle w:val="UnderlineBold"/>
          <w:rFonts w:asciiTheme="minorHAnsi" w:hAnsiTheme="minorHAnsi"/>
        </w:rPr>
        <w:t xml:space="preserve"> the </w:t>
      </w:r>
      <w:r w:rsidRPr="001C6C83">
        <w:rPr>
          <w:rStyle w:val="UnderlineBold"/>
          <w:rFonts w:asciiTheme="minorHAnsi" w:hAnsiTheme="minorHAnsi"/>
          <w:highlight w:val="yellow"/>
        </w:rPr>
        <w:t>use of</w:t>
      </w:r>
      <w:r w:rsidRPr="001C6C83">
        <w:rPr>
          <w:rFonts w:asciiTheme="minorHAnsi" w:hAnsiTheme="minorHAnsi"/>
          <w:sz w:val="16"/>
        </w:rPr>
        <w:t xml:space="preserve"> </w:t>
      </w:r>
      <w:r w:rsidRPr="001C6C83">
        <w:rPr>
          <w:rStyle w:val="UnderlineBold"/>
          <w:rFonts w:asciiTheme="minorHAnsi" w:hAnsiTheme="minorHAnsi"/>
        </w:rPr>
        <w:t xml:space="preserve">chemical, biological, or </w:t>
      </w:r>
      <w:r w:rsidRPr="001C6C83">
        <w:rPr>
          <w:rStyle w:val="UnderlineBold"/>
          <w:rFonts w:asciiTheme="minorHAnsi" w:hAnsiTheme="minorHAnsi"/>
          <w:highlight w:val="yellow"/>
        </w:rPr>
        <w:t>nuclear weapons</w:t>
      </w:r>
      <w:r w:rsidRPr="001C6C83">
        <w:rPr>
          <w:rFonts w:asciiTheme="minorHAnsi" w:hAnsiTheme="minorHAnsi"/>
          <w:sz w:val="16"/>
        </w:rPr>
        <w:t xml:space="preserve">. </w:t>
      </w:r>
      <w:r w:rsidRPr="001C6C83">
        <w:rPr>
          <w:rStyle w:val="UnderlineBold"/>
          <w:rFonts w:asciiTheme="minorHAnsi" w:hAnsiTheme="minorHAnsi"/>
          <w:highlight w:val="yellow"/>
        </w:rPr>
        <w:t>It would be a mistake to believe the nuclear taboo can</w:t>
      </w:r>
      <w:r w:rsidRPr="001C6C83">
        <w:rPr>
          <w:rStyle w:val="UnderlineBold"/>
          <w:rFonts w:asciiTheme="minorHAnsi" w:hAnsiTheme="minorHAnsi"/>
        </w:rPr>
        <w:t xml:space="preserve"> somehow magically </w:t>
      </w:r>
      <w:r w:rsidRPr="001C6C83">
        <w:rPr>
          <w:rStyle w:val="UnderlineBold"/>
          <w:rFonts w:asciiTheme="minorHAnsi" w:hAnsiTheme="minorHAnsi"/>
          <w:highlight w:val="yellow"/>
        </w:rPr>
        <w:t xml:space="preserve">keep </w:t>
      </w:r>
      <w:r w:rsidRPr="001C6C83">
        <w:rPr>
          <w:rStyle w:val="UnderlineBold"/>
          <w:rFonts w:asciiTheme="minorHAnsi" w:hAnsiTheme="minorHAnsi"/>
        </w:rPr>
        <w:t>nuclear</w:t>
      </w:r>
      <w:r w:rsidRPr="001C6C83">
        <w:rPr>
          <w:rStyle w:val="UnderlineBold"/>
          <w:rFonts w:asciiTheme="minorHAnsi" w:hAnsiTheme="minorHAnsi"/>
          <w:highlight w:val="yellow"/>
        </w:rPr>
        <w:t xml:space="preserve"> weapons from being used</w:t>
      </w:r>
      <w:r w:rsidRPr="001C6C83">
        <w:rPr>
          <w:rFonts w:asciiTheme="minorHAnsi" w:hAnsiTheme="minorHAnsi"/>
          <w:sz w:val="16"/>
        </w:rPr>
        <w:t xml:space="preserve"> </w:t>
      </w:r>
      <w:r w:rsidRPr="001C6C83">
        <w:rPr>
          <w:rStyle w:val="UnderlineBold"/>
          <w:rFonts w:asciiTheme="minorHAnsi" w:hAnsiTheme="minorHAnsi"/>
        </w:rPr>
        <w:t>in the context of an unstable strategic framework.</w:t>
      </w:r>
      <w:r w:rsidRPr="001C6C83">
        <w:rPr>
          <w:rFonts w:asciiTheme="minorHAnsi" w:hAnsiTheme="minorHAnsi"/>
          <w:sz w:val="16"/>
        </w:rPr>
        <w:t xml:space="preserve"> </w:t>
      </w:r>
      <w:r w:rsidRPr="001C6C83">
        <w:rPr>
          <w:rStyle w:val="UnderlineBold"/>
          <w:rFonts w:asciiTheme="minorHAnsi" w:hAnsiTheme="minorHAnsi"/>
        </w:rPr>
        <w:t>Systemic asymmetries</w:t>
      </w:r>
      <w:r w:rsidRPr="001C6C83">
        <w:rPr>
          <w:rFonts w:asciiTheme="minorHAnsi" w:hAnsiTheme="minorHAnsi"/>
          <w:sz w:val="16"/>
        </w:rPr>
        <w:t xml:space="preserve"> between actors in fact s</w:t>
      </w:r>
      <w:r w:rsidRPr="001C6C83">
        <w:rPr>
          <w:rStyle w:val="UnderlineBold"/>
          <w:rFonts w:asciiTheme="minorHAnsi" w:hAnsiTheme="minorHAnsi"/>
        </w:rPr>
        <w:t xml:space="preserve">uggest </w:t>
      </w:r>
      <w:r w:rsidRPr="001C6C83">
        <w:rPr>
          <w:rFonts w:asciiTheme="minorHAnsi" w:hAnsiTheme="minorHAnsi"/>
          <w:sz w:val="16"/>
        </w:rPr>
        <w:t xml:space="preserve">a certain increase in </w:t>
      </w:r>
      <w:r w:rsidRPr="001C6C83">
        <w:rPr>
          <w:rStyle w:val="UnderlineBold"/>
          <w:rFonts w:asciiTheme="minorHAnsi" w:hAnsiTheme="minorHAnsi"/>
        </w:rPr>
        <w:t>the probability of war</w:t>
      </w:r>
      <w:r w:rsidRPr="001C6C83">
        <w:rPr>
          <w:rFonts w:asciiTheme="minorHAnsi" w:hAnsiTheme="minorHAnsi"/>
          <w:sz w:val="16"/>
        </w:rPr>
        <w:t xml:space="preserve"> – a war in which escalation could happen quickly and from a variety of participants. </w:t>
      </w:r>
      <w:r w:rsidRPr="001C6C83">
        <w:rPr>
          <w:rStyle w:val="UnderlineBold"/>
          <w:rFonts w:asciiTheme="minorHAnsi" w:hAnsiTheme="minorHAnsi"/>
          <w:highlight w:val="yellow"/>
        </w:rPr>
        <w:t>Once</w:t>
      </w:r>
      <w:r w:rsidRPr="001C6C83">
        <w:rPr>
          <w:rStyle w:val="UnderlineBold"/>
          <w:rFonts w:asciiTheme="minorHAnsi" w:hAnsiTheme="minorHAnsi"/>
        </w:rPr>
        <w:t xml:space="preserve"> such </w:t>
      </w:r>
      <w:r w:rsidRPr="001C6C83">
        <w:rPr>
          <w:rStyle w:val="UnderlineBold"/>
          <w:rFonts w:asciiTheme="minorHAnsi" w:hAnsiTheme="minorHAnsi"/>
          <w:highlight w:val="yellow"/>
        </w:rPr>
        <w:t>a war starts, events would</w:t>
      </w:r>
      <w:r w:rsidRPr="001C6C83">
        <w:rPr>
          <w:rStyle w:val="UnderlineBold"/>
          <w:rFonts w:asciiTheme="minorHAnsi" w:hAnsiTheme="minorHAnsi"/>
        </w:rPr>
        <w:t xml:space="preserve"> likely </w:t>
      </w:r>
      <w:r w:rsidRPr="001C6C83">
        <w:rPr>
          <w:rStyle w:val="UnderlineBold"/>
          <w:rFonts w:asciiTheme="minorHAnsi" w:hAnsiTheme="minorHAnsi"/>
          <w:highlight w:val="yellow"/>
        </w:rPr>
        <w:t>develop</w:t>
      </w:r>
      <w:r w:rsidRPr="001C6C83">
        <w:rPr>
          <w:rStyle w:val="UnderlineBold"/>
          <w:rFonts w:asciiTheme="minorHAnsi" w:hAnsiTheme="minorHAnsi"/>
        </w:rPr>
        <w:t xml:space="preserve"> a </w:t>
      </w:r>
      <w:r w:rsidRPr="001C6C83">
        <w:rPr>
          <w:rStyle w:val="UnderlineBold"/>
          <w:rFonts w:asciiTheme="minorHAnsi" w:hAnsiTheme="minorHAnsi"/>
          <w:highlight w:val="yellow"/>
        </w:rPr>
        <w:t>momentum</w:t>
      </w:r>
      <w:r w:rsidRPr="001C6C83">
        <w:rPr>
          <w:rStyle w:val="UnderlineBold"/>
          <w:rFonts w:asciiTheme="minorHAnsi" w:hAnsiTheme="minorHAnsi"/>
        </w:rPr>
        <w:t xml:space="preserve"> all their own </w:t>
      </w:r>
      <w:r w:rsidRPr="001C6C83">
        <w:rPr>
          <w:rFonts w:asciiTheme="minorHAnsi" w:hAnsiTheme="minorHAnsi"/>
          <w:sz w:val="16"/>
        </w:rPr>
        <w:t xml:space="preserve">and decision-making would consequently be shaped in unpredictable ways. The international community must take this possibility seriously, and muster every tool at its disposal to prevent </w:t>
      </w:r>
      <w:r w:rsidRPr="001C6C83">
        <w:rPr>
          <w:rStyle w:val="UnderlineBold"/>
          <w:rFonts w:asciiTheme="minorHAnsi" w:hAnsiTheme="minorHAnsi"/>
        </w:rPr>
        <w:t>such an outcom</w:t>
      </w:r>
      <w:r w:rsidRPr="001C6C83">
        <w:rPr>
          <w:rFonts w:asciiTheme="minorHAnsi" w:hAnsiTheme="minorHAnsi"/>
          <w:sz w:val="16"/>
        </w:rPr>
        <w:t xml:space="preserve">e, which </w:t>
      </w:r>
      <w:r w:rsidRPr="001C6C83">
        <w:rPr>
          <w:rStyle w:val="UnderlineBold"/>
          <w:rFonts w:asciiTheme="minorHAnsi" w:hAnsiTheme="minorHAnsi"/>
        </w:rPr>
        <w:t>would be an unprecedented disaster for the</w:t>
      </w:r>
      <w:r w:rsidRPr="001C6C83">
        <w:rPr>
          <w:rFonts w:asciiTheme="minorHAnsi" w:hAnsiTheme="minorHAnsi"/>
          <w:sz w:val="16"/>
        </w:rPr>
        <w:t xml:space="preserve"> peoples of the </w:t>
      </w:r>
      <w:r w:rsidRPr="001C6C83">
        <w:rPr>
          <w:rStyle w:val="UnderlineBold"/>
          <w:rFonts w:asciiTheme="minorHAnsi" w:hAnsiTheme="minorHAnsi"/>
        </w:rPr>
        <w:t>region, with substantial risk for the entire world</w:t>
      </w:r>
      <w:r w:rsidRPr="001C6C83">
        <w:rPr>
          <w:rFonts w:asciiTheme="minorHAnsi" w:hAnsiTheme="minorHAnsi"/>
          <w:sz w:val="16"/>
        </w:rPr>
        <w:t xml:space="preserve">. </w:t>
      </w:r>
    </w:p>
    <w:p w:rsidR="00427B75" w:rsidRPr="001C6C83" w:rsidRDefault="00427B75" w:rsidP="00427B75">
      <w:pPr>
        <w:rPr>
          <w:rFonts w:asciiTheme="minorHAnsi" w:hAnsiTheme="minorHAnsi"/>
        </w:rPr>
      </w:pPr>
    </w:p>
    <w:p w:rsidR="00365589" w:rsidRPr="001C6C83" w:rsidRDefault="00365589" w:rsidP="00365589">
      <w:pPr>
        <w:pStyle w:val="Heading3"/>
        <w:rPr>
          <w:rFonts w:asciiTheme="minorHAnsi" w:hAnsiTheme="minorHAnsi"/>
        </w:rPr>
      </w:pPr>
      <w:r w:rsidRPr="001C6C83">
        <w:rPr>
          <w:rFonts w:asciiTheme="minorHAnsi" w:hAnsiTheme="minorHAnsi"/>
        </w:rPr>
        <w:lastRenderedPageBreak/>
        <w:t>2nc Impact Calc O/V</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b/>
          <w:sz w:val="26"/>
          <w:szCs w:val="26"/>
        </w:rPr>
      </w:pPr>
      <w:r w:rsidRPr="001C6C83">
        <w:rPr>
          <w:rFonts w:asciiTheme="minorHAnsi" w:hAnsiTheme="minorHAnsi"/>
          <w:b/>
          <w:sz w:val="26"/>
          <w:szCs w:val="26"/>
        </w:rPr>
        <w:t xml:space="preserve">Disad outweighs and turns the case – </w:t>
      </w:r>
    </w:p>
    <w:p w:rsidR="00365589" w:rsidRPr="001C6C83" w:rsidRDefault="00365589" w:rsidP="00365589">
      <w:pPr>
        <w:rPr>
          <w:rFonts w:asciiTheme="minorHAnsi" w:hAnsiTheme="minorHAnsi"/>
          <w:b/>
          <w:sz w:val="26"/>
          <w:szCs w:val="26"/>
        </w:rPr>
      </w:pPr>
    </w:p>
    <w:p w:rsidR="00365589" w:rsidRPr="001C6C83" w:rsidRDefault="00365589" w:rsidP="00365589">
      <w:pPr>
        <w:pStyle w:val="ListParagraph"/>
        <w:numPr>
          <w:ilvl w:val="0"/>
          <w:numId w:val="9"/>
        </w:numPr>
        <w:rPr>
          <w:rFonts w:asciiTheme="minorHAnsi" w:hAnsiTheme="minorHAnsi"/>
          <w:b/>
          <w:sz w:val="26"/>
          <w:szCs w:val="26"/>
        </w:rPr>
      </w:pPr>
      <w:r w:rsidRPr="001C6C83">
        <w:rPr>
          <w:rFonts w:asciiTheme="minorHAnsi" w:hAnsiTheme="minorHAnsi"/>
          <w:b/>
          <w:sz w:val="26"/>
          <w:szCs w:val="26"/>
        </w:rPr>
        <w:t>Probability – The brink is now: The US is stepping up diplomacy with Syria but any misstep or decrease in commitment will lead to international backlash and spillover that requires US military action – that’s Solana and Sheffer</w:t>
      </w:r>
    </w:p>
    <w:p w:rsidR="00365589" w:rsidRPr="001C6C83" w:rsidRDefault="00365589" w:rsidP="00365589">
      <w:pPr>
        <w:pStyle w:val="ListParagraph"/>
        <w:numPr>
          <w:ilvl w:val="0"/>
          <w:numId w:val="9"/>
        </w:numPr>
        <w:rPr>
          <w:rFonts w:asciiTheme="minorHAnsi" w:hAnsiTheme="minorHAnsi"/>
          <w:b/>
          <w:sz w:val="26"/>
          <w:szCs w:val="26"/>
        </w:rPr>
      </w:pPr>
      <w:r w:rsidRPr="001C6C83">
        <w:rPr>
          <w:rFonts w:asciiTheme="minorHAnsi" w:hAnsiTheme="minorHAnsi"/>
          <w:b/>
          <w:sz w:val="26"/>
          <w:szCs w:val="26"/>
        </w:rPr>
        <w:t>Magnitude – Syrian conflict outweighs: the ideological and religious nature of the conflict creates a well of instability throughout the Middle East and Asia which draws in international allies and becomes a recipe for a nuclear World War III – that's Burleigh and Steinbach</w:t>
      </w:r>
    </w:p>
    <w:p w:rsidR="00365589" w:rsidRPr="001C6C83" w:rsidRDefault="00365589" w:rsidP="00365589">
      <w:pPr>
        <w:pStyle w:val="ListParagraph"/>
        <w:numPr>
          <w:ilvl w:val="0"/>
          <w:numId w:val="9"/>
        </w:numPr>
        <w:rPr>
          <w:rFonts w:asciiTheme="minorHAnsi" w:hAnsiTheme="minorHAnsi"/>
          <w:b/>
          <w:sz w:val="26"/>
          <w:szCs w:val="26"/>
        </w:rPr>
      </w:pPr>
      <w:r w:rsidRPr="001C6C83">
        <w:rPr>
          <w:rFonts w:asciiTheme="minorHAnsi" w:hAnsiTheme="minorHAnsi"/>
          <w:b/>
          <w:sz w:val="26"/>
          <w:szCs w:val="26"/>
        </w:rPr>
        <w:t xml:space="preserve">Turns the case – money would be diverted from the plan in a world where the US needs to fund a Middle Eastern war during </w:t>
      </w:r>
      <w:proofErr w:type="gramStart"/>
      <w:r w:rsidRPr="001C6C83">
        <w:rPr>
          <w:rFonts w:asciiTheme="minorHAnsi" w:hAnsiTheme="minorHAnsi"/>
          <w:b/>
          <w:sz w:val="26"/>
          <w:szCs w:val="26"/>
        </w:rPr>
        <w:t>a sequester</w:t>
      </w:r>
      <w:proofErr w:type="gramEnd"/>
      <w:r w:rsidRPr="001C6C83">
        <w:rPr>
          <w:rFonts w:asciiTheme="minorHAnsi" w:hAnsiTheme="minorHAnsi"/>
          <w:b/>
          <w:sz w:val="26"/>
          <w:szCs w:val="26"/>
        </w:rPr>
        <w:t>.</w:t>
      </w:r>
    </w:p>
    <w:p w:rsidR="00365589" w:rsidRPr="001C6C83" w:rsidRDefault="00365589" w:rsidP="00365589">
      <w:pPr>
        <w:pStyle w:val="Heading4"/>
        <w:rPr>
          <w:rFonts w:asciiTheme="minorHAnsi" w:hAnsiTheme="minorHAnsi"/>
        </w:rPr>
      </w:pPr>
      <w:r w:rsidRPr="001C6C83">
        <w:rPr>
          <w:rFonts w:asciiTheme="minorHAnsi" w:hAnsiTheme="minorHAnsi"/>
        </w:rPr>
        <w:t xml:space="preserve">We don’t need to win much – even if only .03 % of the global stockpile is used, it’s irreversible </w:t>
      </w:r>
    </w:p>
    <w:p w:rsidR="00365589" w:rsidRPr="001C6C83" w:rsidRDefault="00365589" w:rsidP="00365589">
      <w:pPr>
        <w:rPr>
          <w:rFonts w:asciiTheme="minorHAnsi" w:hAnsiTheme="minorHAnsi"/>
        </w:rPr>
      </w:pPr>
      <w:r w:rsidRPr="001C6C83">
        <w:rPr>
          <w:rStyle w:val="StyleStyleBold12pt"/>
          <w:rFonts w:asciiTheme="minorHAnsi" w:hAnsiTheme="minorHAnsi"/>
        </w:rPr>
        <w:t xml:space="preserve">Robock 09’ </w:t>
      </w:r>
      <w:r w:rsidRPr="001C6C83">
        <w:rPr>
          <w:rFonts w:asciiTheme="minorHAnsi" w:hAnsiTheme="minorHAnsi"/>
        </w:rPr>
        <w:t>(</w:t>
      </w:r>
      <w:r w:rsidRPr="001C6C83">
        <w:rPr>
          <w:rFonts w:asciiTheme="minorHAnsi" w:hAnsiTheme="minorHAnsi"/>
          <w:sz w:val="14"/>
          <w:szCs w:val="14"/>
        </w:rPr>
        <w:t>Nuclear winter, January 6, 2009, Alan Robock, a Professor in the Department of Environmental Sciences at Rutgers University who participated in the original nuclear winter research, http://www.eoearth.org/article/Nuclear_winter)</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rPr>
      </w:pPr>
      <w:r w:rsidRPr="001C6C83">
        <w:rPr>
          <w:rFonts w:asciiTheme="minorHAnsi" w:hAnsiTheme="minorHAnsi"/>
        </w:rPr>
        <w:t>Based on new work published in 2007 and 2008 by some of the pioneers of nuclear winter research who worked on the original studies, we now can say several things about this topic. New Science:</w:t>
      </w:r>
      <w:r w:rsidRPr="001C6C83">
        <w:rPr>
          <w:rStyle w:val="StyleBoldUnderline"/>
          <w:rFonts w:asciiTheme="minorHAnsi" w:hAnsiTheme="minorHAnsi"/>
          <w:highlight w:val="yellow"/>
        </w:rPr>
        <w:t>A minor nuclear war</w:t>
      </w:r>
      <w:r w:rsidRPr="001C6C83">
        <w:rPr>
          <w:rStyle w:val="StyleBoldUnderline"/>
          <w:rFonts w:asciiTheme="minorHAnsi" w:hAnsiTheme="minorHAnsi"/>
        </w:rPr>
        <w:t xml:space="preserve"> (such as between India and Pakistan or </w:t>
      </w:r>
      <w:r w:rsidRPr="001C6C83">
        <w:rPr>
          <w:rStyle w:val="StyleBoldUnderline"/>
          <w:rFonts w:asciiTheme="minorHAnsi" w:hAnsiTheme="minorHAnsi"/>
          <w:highlight w:val="yellow"/>
        </w:rPr>
        <w:t>in the Middle East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with each country using 50 Hiroshima-sized atom bombs</w:t>
      </w:r>
      <w:r w:rsidRPr="001C6C83">
        <w:rPr>
          <w:rStyle w:val="StyleBoldUnderline"/>
          <w:rFonts w:asciiTheme="minorHAnsi" w:hAnsiTheme="minorHAnsi"/>
        </w:rPr>
        <w:t xml:space="preserve"> as airbursts on urban areas, </w:t>
      </w:r>
      <w:r w:rsidRPr="001C6C83">
        <w:rPr>
          <w:rStyle w:val="StyleBoldUnderline"/>
          <w:rFonts w:asciiTheme="minorHAnsi" w:hAnsiTheme="minorHAnsi"/>
          <w:highlight w:val="yellow"/>
        </w:rPr>
        <w:t>could produce climate change unprecedented in recorded human history</w:t>
      </w:r>
      <w:r w:rsidRPr="001C6C83">
        <w:rPr>
          <w:rFonts w:asciiTheme="minorHAnsi" w:hAnsiTheme="minorHAnsi"/>
          <w:highlight w:val="yellow"/>
        </w:rPr>
        <w:t>.</w:t>
      </w:r>
      <w:r w:rsidRPr="001C6C83">
        <w:rPr>
          <w:rFonts w:asciiTheme="minorHAnsi" w:hAnsiTheme="minorHAnsi"/>
        </w:rPr>
        <w:t xml:space="preserve"> This is </w:t>
      </w:r>
      <w:r w:rsidRPr="001C6C83">
        <w:rPr>
          <w:rStyle w:val="StyleBoldUnderline"/>
          <w:rFonts w:asciiTheme="minorHAnsi" w:hAnsiTheme="minorHAnsi"/>
          <w:highlight w:val="yellow"/>
        </w:rPr>
        <w:t>only 0.03% of the explosive power of the current global arsenal</w:t>
      </w:r>
      <w:r w:rsidRPr="001C6C83">
        <w:rPr>
          <w:rFonts w:asciiTheme="minorHAnsi" w:hAnsiTheme="minorHAnsi"/>
        </w:rPr>
        <w:t xml:space="preserve">. This same scenario would produce </w:t>
      </w:r>
      <w:r w:rsidRPr="001C6C83">
        <w:rPr>
          <w:rStyle w:val="StyleBoldUnderline"/>
          <w:rFonts w:asciiTheme="minorHAnsi" w:hAnsiTheme="minorHAnsi"/>
          <w:highlight w:val="yellow"/>
        </w:rPr>
        <w:t>global ozone depletion, because the heating of the stratosphere would enhance the chemical reactions that destroy ozone. A nuclear war between the United States and Russia today could produce nuclear winter, with temperatures plunging below freezing in the summer in major agricultural regions, threatening the food supply for most of the planet</w:t>
      </w:r>
      <w:r w:rsidRPr="001C6C83">
        <w:rPr>
          <w:rFonts w:asciiTheme="minorHAnsi" w:hAnsiTheme="minorHAnsi"/>
        </w:rPr>
        <w:t>. The climatic effects of the smoke from burning cities and industrial areas would last for several years, much longer than we previously thought. New climate model simulations, that have the capability of including the entire atmosphere and oceans, show that the smoke would be lofted by solar heating to the upper stratosphere, where it would remain for years. New Policy Implications: The only way to eliminate the possibility of this climatic catastrophe is to eliminate the nuclear weapons. If they exist, they can be used. The spread of nuclear weapons to new emerging states threatens not only the people of those countries, but the entire planet. Rapid reduction of the American and Russian nuclear arsenals will set an example for the rest of the world that nuclear weapons cannot be used and are not needed.</w:t>
      </w:r>
    </w:p>
    <w:p w:rsidR="00A102E2" w:rsidRPr="001C6C83" w:rsidRDefault="00A102E2" w:rsidP="00A102E2">
      <w:pPr>
        <w:pStyle w:val="Heading3"/>
        <w:rPr>
          <w:rFonts w:asciiTheme="minorHAnsi" w:hAnsiTheme="minorHAnsi"/>
          <w:szCs w:val="24"/>
        </w:rPr>
      </w:pPr>
      <w:r w:rsidRPr="001C6C83">
        <w:rPr>
          <w:rFonts w:asciiTheme="minorHAnsi" w:hAnsiTheme="minorHAnsi"/>
        </w:rPr>
        <w:lastRenderedPageBreak/>
        <w:t xml:space="preserve">2nc IL </w:t>
      </w:r>
    </w:p>
    <w:p w:rsidR="00A102E2" w:rsidRPr="001C6C83" w:rsidRDefault="00A102E2" w:rsidP="00A102E2">
      <w:pPr>
        <w:pStyle w:val="Heading4"/>
        <w:rPr>
          <w:rStyle w:val="StyleStyleBold12pt"/>
          <w:rFonts w:asciiTheme="minorHAnsi" w:hAnsiTheme="minorHAnsi"/>
          <w:b/>
          <w:bCs/>
        </w:rPr>
      </w:pPr>
      <w:r w:rsidRPr="001C6C83">
        <w:rPr>
          <w:rFonts w:asciiTheme="minorHAnsi" w:hAnsiTheme="minorHAnsi"/>
        </w:rPr>
        <w:t>The US is moving toward diplomacy now but sustained effort is key to avert escalation</w:t>
      </w:r>
    </w:p>
    <w:p w:rsidR="00A102E2" w:rsidRPr="001C6C83" w:rsidRDefault="00A102E2" w:rsidP="00A102E2">
      <w:pPr>
        <w:rPr>
          <w:rStyle w:val="StyleStyleBold12pt"/>
          <w:rFonts w:asciiTheme="minorHAnsi" w:hAnsiTheme="minorHAnsi"/>
          <w:b w:val="0"/>
          <w:sz w:val="14"/>
          <w:szCs w:val="14"/>
        </w:rPr>
      </w:pPr>
      <w:r w:rsidRPr="001C6C83">
        <w:rPr>
          <w:rStyle w:val="StyleStyleBold12pt"/>
          <w:rFonts w:asciiTheme="minorHAnsi" w:hAnsiTheme="minorHAnsi"/>
        </w:rPr>
        <w:t xml:space="preserve">Solana and Scheffer 6/11 </w:t>
      </w:r>
      <w:r w:rsidRPr="001C6C83">
        <w:rPr>
          <w:rStyle w:val="StyleStyleBold12pt"/>
          <w:rFonts w:asciiTheme="minorHAnsi" w:hAnsiTheme="minorHAnsi"/>
          <w:b w:val="0"/>
          <w:sz w:val="14"/>
          <w:szCs w:val="14"/>
        </w:rPr>
        <w:t xml:space="preserve">(Javier and Jaap de Hoop, the New York Times, </w:t>
      </w:r>
      <w:r w:rsidRPr="001C6C83">
        <w:rPr>
          <w:rStyle w:val="StyleStyleBold12pt"/>
          <w:rFonts w:asciiTheme="minorHAnsi" w:hAnsiTheme="minorHAnsi"/>
          <w:b w:val="0"/>
          <w:i/>
          <w:sz w:val="14"/>
          <w:szCs w:val="14"/>
        </w:rPr>
        <w:t>Geneva Talks Hold the Only Key to Syria</w:t>
      </w:r>
      <w:r w:rsidRPr="001C6C83">
        <w:rPr>
          <w:rStyle w:val="StyleStyleBold12pt"/>
          <w:rFonts w:asciiTheme="minorHAnsi" w:hAnsiTheme="minorHAnsi"/>
          <w:b w:val="0"/>
          <w:sz w:val="14"/>
          <w:szCs w:val="14"/>
        </w:rPr>
        <w:t xml:space="preserve">, 6/11/13, http://www.nytimes.com/2013/06/12/opinion/global/geneva-talks-hold-the-only-key-to-syria.html)//LA </w:t>
      </w:r>
    </w:p>
    <w:p w:rsidR="00A102E2" w:rsidRPr="001C6C83" w:rsidRDefault="00A102E2" w:rsidP="00A102E2">
      <w:pPr>
        <w:rPr>
          <w:rFonts w:asciiTheme="minorHAnsi" w:hAnsiTheme="minorHAnsi"/>
          <w:b/>
          <w:iCs/>
          <w:u w:val="single"/>
          <w:bdr w:val="single" w:sz="18" w:space="0" w:color="auto"/>
        </w:rPr>
      </w:pPr>
      <w:r w:rsidRPr="001C6C83">
        <w:rPr>
          <w:rFonts w:asciiTheme="minorHAnsi" w:hAnsiTheme="minorHAnsi"/>
          <w:sz w:val="16"/>
        </w:rPr>
        <w:t xml:space="preserve">It took almost a year for </w:t>
      </w:r>
      <w:r w:rsidRPr="001C6C83">
        <w:rPr>
          <w:rStyle w:val="StyleBoldUnderline"/>
          <w:rFonts w:asciiTheme="minorHAnsi" w:hAnsiTheme="minorHAnsi"/>
        </w:rPr>
        <w:t>the Geneva communiqué</w:t>
      </w:r>
      <w:r w:rsidRPr="001C6C83">
        <w:rPr>
          <w:rFonts w:asciiTheme="minorHAnsi" w:hAnsiTheme="minorHAnsi"/>
          <w:sz w:val="16"/>
        </w:rPr>
        <w:t xml:space="preserve"> on Syria of June 2012 to be dusted off and for diplomacy to be given another try. The agreement last month between Secretary of State John Kerry and Foreign Minister Sergey V. Lavrov of Russia to launch a new political process, Geneva II, </w:t>
      </w:r>
      <w:r w:rsidRPr="001C6C83">
        <w:rPr>
          <w:rStyle w:val="StyleBoldUnderline"/>
          <w:rFonts w:asciiTheme="minorHAnsi" w:hAnsiTheme="minorHAnsi"/>
        </w:rPr>
        <w:t>marked an important opportunity</w:t>
      </w:r>
      <w:r w:rsidRPr="001C6C83">
        <w:rPr>
          <w:rFonts w:asciiTheme="minorHAnsi" w:hAnsiTheme="minorHAnsi"/>
          <w:sz w:val="16"/>
        </w:rPr>
        <w:t xml:space="preserve">. </w:t>
      </w:r>
      <w:proofErr w:type="gramStart"/>
      <w:r w:rsidRPr="001C6C83">
        <w:rPr>
          <w:rFonts w:asciiTheme="minorHAnsi" w:hAnsiTheme="minorHAnsi"/>
          <w:sz w:val="16"/>
        </w:rPr>
        <w:t xml:space="preserve">An opportunity </w:t>
      </w:r>
      <w:r w:rsidRPr="001C6C83">
        <w:rPr>
          <w:rStyle w:val="StyleBoldUnderline"/>
          <w:rFonts w:asciiTheme="minorHAnsi" w:hAnsiTheme="minorHAnsi"/>
        </w:rPr>
        <w:t>that is already wilting under intense strain</w:t>
      </w:r>
      <w:r w:rsidRPr="001C6C83">
        <w:rPr>
          <w:rFonts w:asciiTheme="minorHAnsi" w:hAnsiTheme="minorHAnsi"/>
          <w:sz w:val="16"/>
        </w:rPr>
        <w:t>.</w:t>
      </w:r>
      <w:proofErr w:type="gramEnd"/>
      <w:r w:rsidRPr="001C6C83">
        <w:rPr>
          <w:rFonts w:asciiTheme="minorHAnsi" w:hAnsiTheme="minorHAnsi"/>
          <w:sz w:val="16"/>
        </w:rPr>
        <w:t xml:space="preserve"> Yet after two years of destruction and 80,000 deaths, it is precisely such </w:t>
      </w:r>
      <w:r w:rsidRPr="001C6C83">
        <w:rPr>
          <w:rStyle w:val="StyleBoldUnderline"/>
          <w:rFonts w:asciiTheme="minorHAnsi" w:hAnsiTheme="minorHAnsi"/>
          <w:highlight w:val="yellow"/>
        </w:rPr>
        <w:t>a bold and inclusive political approach</w:t>
      </w:r>
      <w:r w:rsidRPr="001C6C83">
        <w:rPr>
          <w:rStyle w:val="StyleBoldUnderline"/>
          <w:rFonts w:asciiTheme="minorHAnsi" w:hAnsiTheme="minorHAnsi"/>
        </w:rPr>
        <w:t xml:space="preserve">, rather than military action, that still </w:t>
      </w:r>
      <w:r w:rsidRPr="001C6C83">
        <w:rPr>
          <w:rStyle w:val="StyleBoldUnderline"/>
          <w:rFonts w:asciiTheme="minorHAnsi" w:hAnsiTheme="minorHAnsi"/>
          <w:highlight w:val="yellow"/>
        </w:rPr>
        <w:t>offers the best</w:t>
      </w:r>
      <w:r w:rsidRPr="001C6C83">
        <w:rPr>
          <w:rStyle w:val="StyleBoldUnderline"/>
          <w:rFonts w:asciiTheme="minorHAnsi" w:hAnsiTheme="minorHAnsi"/>
        </w:rPr>
        <w:t xml:space="preserve"> — and perhaps the only </w:t>
      </w:r>
      <w:r w:rsidRPr="001C6C83">
        <w:rPr>
          <w:rStyle w:val="StyleBoldUnderline"/>
          <w:rFonts w:asciiTheme="minorHAnsi" w:hAnsiTheme="minorHAnsi"/>
          <w:highlight w:val="yellow"/>
        </w:rPr>
        <w:t>— chance of averting even greater suffering, radicalization and regional implosion.</w:t>
      </w:r>
      <w:r w:rsidRPr="001C6C83">
        <w:rPr>
          <w:rFonts w:asciiTheme="minorHAnsi" w:hAnsiTheme="minorHAnsi"/>
          <w:sz w:val="16"/>
        </w:rPr>
        <w:t xml:space="preserve"> To succeed, </w:t>
      </w:r>
      <w:r w:rsidRPr="001C6C83">
        <w:rPr>
          <w:rStyle w:val="Emphasis"/>
          <w:rFonts w:asciiTheme="minorHAnsi" w:hAnsiTheme="minorHAnsi"/>
          <w:highlight w:val="yellow"/>
        </w:rPr>
        <w:t>the West must urgently step up its diplomatic maneuvering</w:t>
      </w:r>
      <w:r w:rsidRPr="001C6C83">
        <w:rPr>
          <w:rFonts w:asciiTheme="minorHAnsi" w:hAnsiTheme="minorHAnsi"/>
          <w:sz w:val="16"/>
        </w:rPr>
        <w:t xml:space="preserve"> and make the ending of the conflict a priority over wider political ambitions. </w:t>
      </w:r>
      <w:r w:rsidRPr="001C6C83">
        <w:rPr>
          <w:rStyle w:val="StyleBoldUnderline"/>
          <w:rFonts w:asciiTheme="minorHAnsi" w:hAnsiTheme="minorHAnsi"/>
        </w:rPr>
        <w:t>This will entail real deal-making</w:t>
      </w:r>
      <w:r w:rsidRPr="001C6C83">
        <w:rPr>
          <w:rFonts w:asciiTheme="minorHAnsi" w:hAnsiTheme="minorHAnsi"/>
          <w:sz w:val="16"/>
        </w:rPr>
        <w:t xml:space="preserve"> to ensure that all of the key international and regional actors have a sufficient stake in the process to back it </w:t>
      </w:r>
      <w:proofErr w:type="gramStart"/>
      <w:r w:rsidRPr="001C6C83">
        <w:rPr>
          <w:rFonts w:asciiTheme="minorHAnsi" w:hAnsiTheme="minorHAnsi"/>
          <w:sz w:val="16"/>
        </w:rPr>
        <w:t>fully,</w:t>
      </w:r>
      <w:proofErr w:type="gramEnd"/>
      <w:r w:rsidRPr="001C6C83">
        <w:rPr>
          <w:rFonts w:asciiTheme="minorHAnsi" w:hAnsiTheme="minorHAnsi"/>
          <w:sz w:val="16"/>
        </w:rPr>
        <w:t xml:space="preserve"> and so press their allies in Syria to do likewise. Unpalatable compromises will be needed — in particular, accepting that Bashar al-Assad’s fate must be a question rather than a precondition for the transition process and that Iran must play a role in any diplomatic process. For the sake of Syria, the wider region and Western security interests, </w:t>
      </w:r>
      <w:r w:rsidRPr="001C6C83">
        <w:rPr>
          <w:rStyle w:val="StyleBoldUnderline"/>
          <w:rFonts w:asciiTheme="minorHAnsi" w:hAnsiTheme="minorHAnsi"/>
        </w:rPr>
        <w:t>this should now be the strategic imperative.</w:t>
      </w:r>
      <w:r w:rsidRPr="001C6C83">
        <w:rPr>
          <w:rFonts w:asciiTheme="minorHAnsi" w:hAnsiTheme="minorHAnsi"/>
          <w:sz w:val="16"/>
        </w:rPr>
        <w:t xml:space="preserve"> Those voices in the West pushing for a military solution, whether through the establishment of no-fly zones, the direct arming of Syrian rebels or military strikes against regime targets, have become increasingly vocal. The case is made that this will be the only way of tipping the balance against Assad and forcing either meaningful compromises or capitulation. Russia’s recent decision to supply new antiaircraft missiles and MIG fighter jets was a predictable response to Europe’s ending its arms embargo on the country and growing support in French and British government circles to supply the rebels with arms. Rather than secure humanitarian space and empower a political transition</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Western military engagement in Syria is likely to provoke further escalation on all sides, deepening the civil war and strengthening the forces of extremism</w:t>
      </w:r>
      <w:r w:rsidRPr="001C6C83">
        <w:rPr>
          <w:rStyle w:val="StyleBoldUnderline"/>
          <w:rFonts w:asciiTheme="minorHAnsi" w:hAnsiTheme="minorHAnsi"/>
        </w:rPr>
        <w:t xml:space="preserve">, sectarianism and criminality gaining strength across the country. The idea that the West can empower and remotely control moderate forces is optimistic at best. </w:t>
      </w:r>
      <w:r w:rsidRPr="001C6C83">
        <w:rPr>
          <w:rStyle w:val="StyleBoldUnderline"/>
          <w:rFonts w:asciiTheme="minorHAnsi" w:hAnsiTheme="minorHAnsi"/>
          <w:highlight w:val="yellow"/>
        </w:rPr>
        <w:t>Escalation begets escalation</w:t>
      </w:r>
      <w:r w:rsidRPr="001C6C83">
        <w:rPr>
          <w:rFonts w:asciiTheme="minorHAnsi" w:hAnsiTheme="minorHAnsi"/>
          <w:sz w:val="16"/>
        </w:rPr>
        <w:t xml:space="preserve"> and mission creep is a predictable outcome if the West sets out on a military path. </w:t>
      </w:r>
      <w:r w:rsidRPr="001C6C83">
        <w:rPr>
          <w:rStyle w:val="StyleBoldUnderline"/>
          <w:rFonts w:asciiTheme="minorHAnsi" w:hAnsiTheme="minorHAnsi"/>
        </w:rPr>
        <w:t>The Syrian opposition</w:t>
      </w:r>
      <w:r w:rsidRPr="001C6C83">
        <w:rPr>
          <w:rFonts w:asciiTheme="minorHAnsi" w:hAnsiTheme="minorHAnsi"/>
          <w:sz w:val="16"/>
        </w:rPr>
        <w:t xml:space="preserve"> and their regional backers will take Western military support as a signal that their long-held strategy of drawing in the West to achieve total victory is working — with the consequence that they </w:t>
      </w:r>
      <w:r w:rsidRPr="001C6C83">
        <w:rPr>
          <w:rStyle w:val="StyleBoldUnderline"/>
          <w:rFonts w:asciiTheme="minorHAnsi" w:hAnsiTheme="minorHAnsi"/>
        </w:rPr>
        <w:t xml:space="preserve">will be even less inclined to engage in politics and abandon maximalism. </w:t>
      </w:r>
      <w:r w:rsidRPr="001C6C83">
        <w:rPr>
          <w:rStyle w:val="StyleBoldUnderline"/>
          <w:rFonts w:asciiTheme="minorHAnsi" w:hAnsiTheme="minorHAnsi"/>
          <w:highlight w:val="yellow"/>
        </w:rPr>
        <w:t xml:space="preserve">In this context, it is time for a real — and hitherto untested — </w:t>
      </w:r>
      <w:r w:rsidRPr="001C6C83">
        <w:rPr>
          <w:rStyle w:val="Emphasis"/>
          <w:rFonts w:asciiTheme="minorHAnsi" w:hAnsiTheme="minorHAnsi"/>
          <w:highlight w:val="yellow"/>
        </w:rPr>
        <w:t>political push by Western actors.</w:t>
      </w:r>
      <w:r w:rsidRPr="001C6C83">
        <w:rPr>
          <w:rFonts w:asciiTheme="minorHAnsi" w:hAnsiTheme="minorHAnsi"/>
          <w:sz w:val="16"/>
        </w:rPr>
        <w:t xml:space="preserve"> While the argument is made that the opposition needs strengthening first, </w:t>
      </w:r>
      <w:r w:rsidRPr="001C6C83">
        <w:rPr>
          <w:rStyle w:val="StyleBoldUnderline"/>
          <w:rFonts w:asciiTheme="minorHAnsi" w:hAnsiTheme="minorHAnsi"/>
        </w:rPr>
        <w:t>there will never be an ideal moment to switch tracks from fighting to talking</w:t>
      </w:r>
      <w:r w:rsidRPr="001C6C83">
        <w:rPr>
          <w:rFonts w:asciiTheme="minorHAnsi" w:hAnsiTheme="minorHAnsi"/>
          <w:sz w:val="16"/>
        </w:rPr>
        <w:t xml:space="preserve">, and in the meantime the devastation continues. That is why getting to Geneva II and </w:t>
      </w:r>
      <w:r w:rsidRPr="001C6C83">
        <w:rPr>
          <w:rStyle w:val="Emphasis"/>
          <w:rFonts w:asciiTheme="minorHAnsi" w:hAnsiTheme="minorHAnsi"/>
          <w:highlight w:val="yellow"/>
        </w:rPr>
        <w:t>making it work</w:t>
      </w:r>
      <w:r w:rsidRPr="001C6C83">
        <w:rPr>
          <w:rStyle w:val="StyleBoldUnderline"/>
          <w:rFonts w:asciiTheme="minorHAnsi" w:hAnsiTheme="minorHAnsi"/>
          <w:highlight w:val="yellow"/>
        </w:rPr>
        <w:t xml:space="preserve"> — even if piecemeal and stuttering at first — must become the first order of business</w:t>
      </w:r>
      <w:r w:rsidRPr="001C6C83">
        <w:rPr>
          <w:rFonts w:asciiTheme="minorHAnsi" w:hAnsiTheme="minorHAnsi"/>
          <w:sz w:val="16"/>
        </w:rPr>
        <w:t xml:space="preserve">. As a recent report by the European Council on Foreign Relations, “Syria: The Imperative of De-escalation” argues, </w:t>
      </w:r>
      <w:r w:rsidRPr="001C6C83">
        <w:rPr>
          <w:rStyle w:val="StyleBoldUnderline"/>
          <w:rFonts w:asciiTheme="minorHAnsi" w:hAnsiTheme="minorHAnsi"/>
        </w:rPr>
        <w:t>international consensus is an absolute prerequisite for cajoling the warring parties into a space where political negotiations can gain traction</w:t>
      </w:r>
      <w:r w:rsidRPr="001C6C83">
        <w:rPr>
          <w:rFonts w:asciiTheme="minorHAnsi" w:hAnsiTheme="minorHAnsi"/>
          <w:sz w:val="16"/>
        </w:rPr>
        <w:t xml:space="preserve">. There can thus be no pre-condition on talks and all parties must be invited to the table, including Iran if Assad is also to be pressed. That report suggests that the agenda for Geneva II should be derived from the already agreed Geneva communiqué of a year ago — focusing on an agreed political transition, preserving Syria’s territorial integrity, access for humanitarian assistance and ratcheting down violence and further militarization. The West’s pro-opposition allies in the Gulf and Turkey will only be convinced if Americans and Europeans are themselves making an unequivocal case for Geneva II rather than hedging their bets. President </w:t>
      </w:r>
      <w:r w:rsidRPr="001C6C83">
        <w:rPr>
          <w:rStyle w:val="Emphasis"/>
          <w:rFonts w:asciiTheme="minorHAnsi" w:hAnsiTheme="minorHAnsi"/>
        </w:rPr>
        <w:t>Obama will need to</w:t>
      </w:r>
      <w:r w:rsidRPr="001C6C83">
        <w:rPr>
          <w:rFonts w:asciiTheme="minorHAnsi" w:hAnsiTheme="minorHAnsi"/>
          <w:sz w:val="16"/>
        </w:rPr>
        <w:t xml:space="preserve"> be personally invested in Geneva II and </w:t>
      </w:r>
      <w:r w:rsidRPr="001C6C83">
        <w:rPr>
          <w:rStyle w:val="Emphasis"/>
          <w:rFonts w:asciiTheme="minorHAnsi" w:hAnsiTheme="minorHAnsi"/>
        </w:rPr>
        <w:t>make this the priority</w:t>
      </w:r>
      <w:r w:rsidRPr="001C6C83">
        <w:rPr>
          <w:rFonts w:asciiTheme="minorHAnsi" w:hAnsiTheme="minorHAnsi"/>
          <w:sz w:val="16"/>
        </w:rPr>
        <w:t xml:space="preserve"> in his meeting with President Vladimir Putin on the margins of the G-8 later this month. An international accord would mark a decisive return of politics to the scene. While no one expects the conflict to end soon — Syria is too polarized and awash with weaponry — a genuine </w:t>
      </w:r>
      <w:r w:rsidRPr="001C6C83">
        <w:rPr>
          <w:rStyle w:val="Emphasis"/>
          <w:rFonts w:asciiTheme="minorHAnsi" w:hAnsiTheme="minorHAnsi"/>
        </w:rPr>
        <w:t>international commitment</w:t>
      </w:r>
      <w:r w:rsidRPr="001C6C83">
        <w:rPr>
          <w:rStyle w:val="StyleBoldUnderline"/>
          <w:rFonts w:asciiTheme="minorHAnsi" w:hAnsiTheme="minorHAnsi"/>
        </w:rPr>
        <w:t xml:space="preserve"> to an ongoing political process would mark an important shift in trajectory.</w:t>
      </w:r>
      <w:r w:rsidRPr="001C6C83">
        <w:rPr>
          <w:rFonts w:asciiTheme="minorHAnsi" w:hAnsiTheme="minorHAnsi"/>
          <w:sz w:val="16"/>
        </w:rPr>
        <w:t xml:space="preserve"> Given the deepening political, military and financial dependence of both sides on external backers, united international pressure to push them both toward a power-sharing agreement represents the best strategy for eventually ending the fighting. </w:t>
      </w:r>
      <w:r w:rsidRPr="001C6C83">
        <w:rPr>
          <w:rStyle w:val="StyleBoldUnderline"/>
          <w:rFonts w:asciiTheme="minorHAnsi" w:hAnsiTheme="minorHAnsi"/>
        </w:rPr>
        <w:t>It will mark a decisive step toward dampening the absolutist ambitions of the warring parties, increasing the incentive to cut a deal, particularly as conflict fatigue sets in.</w:t>
      </w:r>
      <w:r w:rsidRPr="001C6C83">
        <w:rPr>
          <w:rFonts w:asciiTheme="minorHAnsi" w:hAnsiTheme="minorHAnsi"/>
          <w:sz w:val="16"/>
        </w:rPr>
        <w:t xml:space="preserve"> Given the ongoing cycle of escalation fueled by announcements of new weapon flows, restrictions on which countries can take part in talks, and desired preconditions, </w:t>
      </w:r>
      <w:r w:rsidRPr="001C6C83">
        <w:rPr>
          <w:rStyle w:val="Emphasis"/>
          <w:rFonts w:asciiTheme="minorHAnsi" w:hAnsiTheme="minorHAnsi"/>
          <w:highlight w:val="yellow"/>
        </w:rPr>
        <w:t>Geneva II is already on the ropes. The United States</w:t>
      </w:r>
      <w:r w:rsidRPr="001C6C83">
        <w:rPr>
          <w:rStyle w:val="Emphasis"/>
          <w:rFonts w:asciiTheme="minorHAnsi" w:hAnsiTheme="minorHAnsi"/>
        </w:rPr>
        <w:t xml:space="preserve"> </w:t>
      </w:r>
      <w:r w:rsidRPr="001C6C83">
        <w:rPr>
          <w:rFonts w:asciiTheme="minorHAnsi" w:hAnsiTheme="minorHAnsi"/>
          <w:sz w:val="16"/>
        </w:rPr>
        <w:t xml:space="preserve">and </w:t>
      </w:r>
      <w:r w:rsidRPr="001C6C83">
        <w:rPr>
          <w:rFonts w:asciiTheme="minorHAnsi" w:hAnsiTheme="minorHAnsi"/>
          <w:sz w:val="16"/>
        </w:rPr>
        <w:lastRenderedPageBreak/>
        <w:t xml:space="preserve">Europe </w:t>
      </w:r>
      <w:r w:rsidRPr="001C6C83">
        <w:rPr>
          <w:rStyle w:val="Emphasis"/>
          <w:rFonts w:asciiTheme="minorHAnsi" w:hAnsiTheme="minorHAnsi"/>
          <w:highlight w:val="yellow"/>
        </w:rPr>
        <w:t>need to act urgently to reverse this trend.</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 xml:space="preserve">The grim alternative is an </w:t>
      </w:r>
      <w:r w:rsidRPr="001C6C83">
        <w:rPr>
          <w:rStyle w:val="Emphasis"/>
          <w:rFonts w:asciiTheme="minorHAnsi" w:hAnsiTheme="minorHAnsi"/>
          <w:highlight w:val="yellow"/>
        </w:rPr>
        <w:t>internationally backed escalation</w:t>
      </w:r>
      <w:r w:rsidRPr="001C6C83">
        <w:rPr>
          <w:rStyle w:val="StyleBoldUnderline"/>
          <w:rFonts w:asciiTheme="minorHAnsi" w:hAnsiTheme="minorHAnsi"/>
          <w:highlight w:val="yellow"/>
        </w:rPr>
        <w:t xml:space="preserve"> that could leave Syria and the region in permanent ruins, </w:t>
      </w:r>
      <w:r w:rsidRPr="001C6C83">
        <w:rPr>
          <w:rStyle w:val="Emphasis"/>
          <w:rFonts w:asciiTheme="minorHAnsi" w:hAnsiTheme="minorHAnsi"/>
          <w:highlight w:val="yellow"/>
        </w:rPr>
        <w:t>with likely spillover much closer to home.</w:t>
      </w:r>
    </w:p>
    <w:p w:rsidR="00A102E2" w:rsidRPr="001C6C83" w:rsidRDefault="00A102E2" w:rsidP="00A102E2">
      <w:pPr>
        <w:pStyle w:val="Heading4"/>
        <w:rPr>
          <w:rFonts w:asciiTheme="minorHAnsi" w:hAnsiTheme="minorHAnsi"/>
        </w:rPr>
      </w:pPr>
      <w:r w:rsidRPr="001C6C83">
        <w:rPr>
          <w:rFonts w:asciiTheme="minorHAnsi" w:hAnsiTheme="minorHAnsi"/>
        </w:rPr>
        <w:t xml:space="preserve">US diplomatic effectiveness is key to preventing a Syrian free-for-all </w:t>
      </w:r>
    </w:p>
    <w:p w:rsidR="00A102E2" w:rsidRPr="001C6C83" w:rsidRDefault="00A102E2" w:rsidP="00A102E2">
      <w:pPr>
        <w:rPr>
          <w:rFonts w:asciiTheme="minorHAnsi" w:hAnsiTheme="minorHAnsi" w:cs="Arial"/>
          <w:sz w:val="18"/>
          <w:szCs w:val="18"/>
        </w:rPr>
      </w:pPr>
      <w:r w:rsidRPr="001C6C83">
        <w:rPr>
          <w:rFonts w:asciiTheme="minorHAnsi" w:hAnsiTheme="minorHAnsi" w:cs="Arial"/>
          <w:b/>
          <w:sz w:val="20"/>
          <w:szCs w:val="18"/>
        </w:rPr>
        <w:t>BBC 6-17</w:t>
      </w:r>
      <w:r w:rsidRPr="001C6C83">
        <w:rPr>
          <w:rFonts w:asciiTheme="minorHAnsi" w:hAnsiTheme="minorHAnsi" w:cs="Arial"/>
          <w:sz w:val="20"/>
          <w:szCs w:val="18"/>
        </w:rPr>
        <w:t xml:space="preserve"> </w:t>
      </w:r>
      <w:r w:rsidRPr="001C6C83">
        <w:rPr>
          <w:rFonts w:asciiTheme="minorHAnsi" w:hAnsiTheme="minorHAnsi" w:cs="Arial"/>
          <w:sz w:val="18"/>
          <w:szCs w:val="18"/>
        </w:rPr>
        <w:t xml:space="preserve">(BBC News, “Impact of Syrian crisis on Palestinian cause”, Lexis Nexis// SC) </w:t>
      </w:r>
    </w:p>
    <w:p w:rsidR="00A102E2" w:rsidRPr="001C6C83" w:rsidRDefault="00A102E2" w:rsidP="00A102E2">
      <w:pPr>
        <w:rPr>
          <w:rStyle w:val="StyleBoldUnderline"/>
          <w:rFonts w:asciiTheme="minorHAnsi" w:hAnsiTheme="minorHAnsi"/>
        </w:rPr>
      </w:pPr>
      <w:r w:rsidRPr="001C6C83">
        <w:rPr>
          <w:rFonts w:asciiTheme="minorHAnsi" w:hAnsiTheme="minorHAnsi" w:cs="Arial"/>
          <w:sz w:val="12"/>
          <w:szCs w:val="12"/>
        </w:rPr>
        <w:t>Ma'an Mix Satellite Television in Arabic at 1805 GMT on 13 June carries a new episode of its "Nine O'clock" regular talk show, presented by Abd-al-Aziz Nawfal. The episode, entitled "The Syrian Arena and Its Impact on the Palestinian Cause," discusses the impact of the ongoing conflict in Syria on the Palestinians, as well as the Israeli position on events in Syria.¶ The programme hosts Fu'ad al-Lahham, political analyst, in the studio; Hani al-Busus, professor of political sciences at the Islamic University, via satellite from Gaza; and Ihsan Kamil Salim, secretary of the Arab Socialist Ba'th Party in Palestine, via satellite from Ramallah.¶ Al-Lahham says that</w:t>
      </w:r>
      <w:r w:rsidRPr="001C6C83">
        <w:rPr>
          <w:rFonts w:asciiTheme="minorHAnsi" w:hAnsiTheme="minorHAnsi" w:cs="Arial"/>
          <w:sz w:val="18"/>
          <w:szCs w:val="18"/>
        </w:rPr>
        <w:t xml:space="preserve"> </w:t>
      </w:r>
      <w:r w:rsidRPr="001C6C83">
        <w:rPr>
          <w:rFonts w:asciiTheme="minorHAnsi" w:hAnsiTheme="minorHAnsi" w:cs="Arial"/>
          <w:sz w:val="18"/>
          <w:szCs w:val="18"/>
          <w:highlight w:val="yellow"/>
        </w:rPr>
        <w:t>"</w:t>
      </w:r>
      <w:r w:rsidRPr="001C6C83">
        <w:rPr>
          <w:rStyle w:val="StyleBoldUnderline"/>
          <w:rFonts w:asciiTheme="minorHAnsi" w:hAnsiTheme="minorHAnsi"/>
          <w:highlight w:val="yellow"/>
        </w:rPr>
        <w:t>what is happening in Syria is very serious. It is like an earthquake that will have regional, geopolitical, and demographic repercussions</w:t>
      </w:r>
      <w:r w:rsidRPr="001C6C83">
        <w:rPr>
          <w:rStyle w:val="StyleBoldUnderline"/>
          <w:rFonts w:asciiTheme="minorHAnsi" w:hAnsiTheme="minorHAnsi"/>
        </w:rPr>
        <w:t xml:space="preserve">. It will have huge repercussions on all dimensions and directions. </w:t>
      </w:r>
      <w:r w:rsidRPr="001C6C83">
        <w:rPr>
          <w:rFonts w:asciiTheme="minorHAnsi" w:hAnsiTheme="minorHAnsi" w:cs="Arial"/>
          <w:sz w:val="18"/>
          <w:szCs w:val="18"/>
        </w:rPr>
        <w:t>What is happening in Syria is not an easy or simple thing. Thus, we say may God protect Syria."</w:t>
      </w:r>
      <w:r w:rsidRPr="001C6C83">
        <w:rPr>
          <w:rFonts w:asciiTheme="minorHAnsi" w:hAnsiTheme="minorHAnsi" w:cs="Arial"/>
          <w:sz w:val="12"/>
          <w:szCs w:val="18"/>
        </w:rPr>
        <w:t xml:space="preserve">¶ </w:t>
      </w:r>
      <w:r w:rsidRPr="001C6C83">
        <w:rPr>
          <w:rFonts w:asciiTheme="minorHAnsi" w:hAnsiTheme="minorHAnsi" w:cs="Arial"/>
          <w:sz w:val="18"/>
          <w:szCs w:val="18"/>
        </w:rPr>
        <w:t xml:space="preserve">He adds that Israel has been following up very closely the Syrian situation since the crisis broke out. He adds that </w:t>
      </w:r>
      <w:r w:rsidRPr="001C6C83">
        <w:rPr>
          <w:rStyle w:val="StyleBoldUnderline"/>
          <w:rFonts w:asciiTheme="minorHAnsi" w:hAnsiTheme="minorHAnsi"/>
        </w:rPr>
        <w:t xml:space="preserve">"Israel now considers Syria its backyard. This means that what happens in Syria will have a direct impact, sooner not later, on the situation on the borders at the Golan Heights, the security of Israel, and the security of the settlements in the Golan. Regardless of the outcome of the conflict in Syria, </w:t>
      </w:r>
      <w:r w:rsidRPr="001C6C83">
        <w:rPr>
          <w:rStyle w:val="StyleBoldUnderline"/>
          <w:rFonts w:asciiTheme="minorHAnsi" w:hAnsiTheme="minorHAnsi"/>
          <w:highlight w:val="yellow"/>
        </w:rPr>
        <w:t>Israel is concerned over its security</w:t>
      </w:r>
      <w:r w:rsidRPr="001C6C83">
        <w:rPr>
          <w:rFonts w:asciiTheme="minorHAnsi" w:hAnsiTheme="minorHAnsi" w:cs="Arial"/>
          <w:sz w:val="18"/>
          <w:szCs w:val="18"/>
          <w:highlight w:val="yellow"/>
        </w:rPr>
        <w:t>.</w:t>
      </w:r>
      <w:r w:rsidRPr="001C6C83">
        <w:rPr>
          <w:rFonts w:asciiTheme="minorHAnsi" w:hAnsiTheme="minorHAnsi" w:cs="Arial"/>
          <w:sz w:val="18"/>
          <w:szCs w:val="18"/>
        </w:rPr>
        <w:t xml:space="preserve"> Therefore, it is following up the situation on the intelligence and military levels. </w:t>
      </w:r>
      <w:r w:rsidRPr="001C6C83">
        <w:rPr>
          <w:rStyle w:val="StyleBoldUnderline"/>
          <w:rFonts w:asciiTheme="minorHAnsi" w:hAnsiTheme="minorHAnsi"/>
          <w:highlight w:val="yellow"/>
        </w:rPr>
        <w:t>It is massing troops, opening some security roads in the buffer zone apparently in preparation for any possible limited intervention here or there</w:t>
      </w:r>
      <w:r w:rsidRPr="001C6C83">
        <w:rPr>
          <w:rStyle w:val="StyleBoldUnderline"/>
          <w:rFonts w:asciiTheme="minorHAnsi" w:hAnsiTheme="minorHAnsi"/>
        </w:rPr>
        <w:t>.</w:t>
      </w:r>
      <w:r w:rsidRPr="001C6C83">
        <w:rPr>
          <w:rFonts w:asciiTheme="minorHAnsi" w:hAnsiTheme="minorHAnsi" w:cs="Arial"/>
          <w:sz w:val="18"/>
          <w:szCs w:val="18"/>
        </w:rPr>
        <w:t xml:space="preserve"> </w:t>
      </w:r>
      <w:r w:rsidRPr="001C6C83">
        <w:rPr>
          <w:rFonts w:asciiTheme="minorHAnsi" w:hAnsiTheme="minorHAnsi" w:cs="Arial"/>
          <w:sz w:val="12"/>
          <w:szCs w:val="12"/>
        </w:rPr>
        <w:t>Israel is following up the situation from the air and is electronically monitoring everything that is happening in Syria, or this is what it claims. It also claims that it installed espionage equipment near Latakia."¶ Asked if the withdrawal of the Austrian contingent of the UN forces in the Golan Heights has any significance, he says: "I do not believe the withdrawal of the Austrian contingent is a coincidence." Noting that the UN troops were never in direct danger as a result of the "limited clashes" there, he adds: "I believe there is a prior decision to withdraw these troops under any pretext, and, consequently, open the door in the Golan to all possibilities." He says Israel is now using the UN troops in the Golan Heights as a "new bargaining chip" in the future. He adds that</w:t>
      </w:r>
      <w:r w:rsidRPr="001C6C83">
        <w:rPr>
          <w:rStyle w:val="StyleBoldUnderline"/>
          <w:rFonts w:asciiTheme="minorHAnsi" w:hAnsiTheme="minorHAnsi"/>
          <w:sz w:val="12"/>
          <w:szCs w:val="12"/>
        </w:rPr>
        <w:t xml:space="preserve"> </w:t>
      </w:r>
      <w:r w:rsidRPr="001C6C83">
        <w:rPr>
          <w:rStyle w:val="StyleBoldUnderline"/>
          <w:rFonts w:asciiTheme="minorHAnsi" w:hAnsiTheme="minorHAnsi"/>
        </w:rPr>
        <w:t>Israel</w:t>
      </w:r>
      <w:r w:rsidRPr="001C6C83">
        <w:rPr>
          <w:rStyle w:val="StyleBoldUnderline"/>
          <w:rFonts w:asciiTheme="minorHAnsi" w:hAnsiTheme="minorHAnsi"/>
          <w:sz w:val="12"/>
          <w:szCs w:val="12"/>
        </w:rPr>
        <w:t xml:space="preserve"> </w:t>
      </w:r>
      <w:r w:rsidRPr="001C6C83">
        <w:rPr>
          <w:rFonts w:asciiTheme="minorHAnsi" w:hAnsiTheme="minorHAnsi" w:cs="Arial"/>
          <w:sz w:val="12"/>
          <w:szCs w:val="12"/>
        </w:rPr>
        <w:t>is not interested in seeing the UN troops withdraw from the Golan Heights, but is</w:t>
      </w:r>
      <w:r w:rsidRPr="001C6C83">
        <w:rPr>
          <w:rFonts w:asciiTheme="minorHAnsi" w:hAnsiTheme="minorHAnsi" w:cs="Arial"/>
          <w:sz w:val="18"/>
          <w:szCs w:val="18"/>
        </w:rPr>
        <w:t xml:space="preserve"> </w:t>
      </w:r>
      <w:r w:rsidRPr="001C6C83">
        <w:rPr>
          <w:rStyle w:val="StyleBoldUnderline"/>
          <w:rFonts w:asciiTheme="minorHAnsi" w:hAnsiTheme="minorHAnsi"/>
        </w:rPr>
        <w:t>interested in fabricating a crisis because "these troops basically help Israel maintain the security in the Golan Heights</w:t>
      </w:r>
      <w:r w:rsidRPr="001C6C83">
        <w:rPr>
          <w:rFonts w:asciiTheme="minorHAnsi" w:hAnsiTheme="minorHAnsi" w:cs="Arial"/>
          <w:sz w:val="18"/>
          <w:szCs w:val="18"/>
        </w:rPr>
        <w:t>."</w:t>
      </w:r>
      <w:r w:rsidRPr="001C6C83">
        <w:rPr>
          <w:rFonts w:asciiTheme="minorHAnsi" w:hAnsiTheme="minorHAnsi" w:cs="Arial"/>
          <w:sz w:val="12"/>
          <w:szCs w:val="18"/>
        </w:rPr>
        <w:t xml:space="preserve">¶ </w:t>
      </w:r>
      <w:r w:rsidRPr="001C6C83">
        <w:rPr>
          <w:rFonts w:asciiTheme="minorHAnsi" w:hAnsiTheme="minorHAnsi" w:cs="Arial"/>
          <w:sz w:val="18"/>
          <w:szCs w:val="18"/>
        </w:rPr>
        <w:t xml:space="preserve">Al-Busus says that events in Syria "have a clear impact on the Palestinian cause. </w:t>
      </w:r>
      <w:r w:rsidRPr="001C6C83">
        <w:rPr>
          <w:rStyle w:val="StyleBoldUnderline"/>
          <w:rFonts w:asciiTheme="minorHAnsi" w:hAnsiTheme="minorHAnsi"/>
          <w:highlight w:val="yellow"/>
        </w:rPr>
        <w:t>All the political changes in the region</w:t>
      </w:r>
      <w:r w:rsidRPr="001C6C83">
        <w:rPr>
          <w:rStyle w:val="StyleBoldUnderline"/>
          <w:rFonts w:asciiTheme="minorHAnsi" w:hAnsiTheme="minorHAnsi"/>
        </w:rPr>
        <w:t>,</w:t>
      </w:r>
      <w:r w:rsidRPr="001C6C83">
        <w:rPr>
          <w:rFonts w:asciiTheme="minorHAnsi" w:hAnsiTheme="minorHAnsi" w:cs="Arial"/>
          <w:sz w:val="18"/>
          <w:szCs w:val="18"/>
        </w:rPr>
        <w:t xml:space="preserve"> whether in Tunisia, Libya, and especially in Egypt and Syria, </w:t>
      </w:r>
      <w:r w:rsidRPr="001C6C83">
        <w:rPr>
          <w:rStyle w:val="StyleBoldUnderline"/>
          <w:rFonts w:asciiTheme="minorHAnsi" w:hAnsiTheme="minorHAnsi"/>
          <w:highlight w:val="yellow"/>
        </w:rPr>
        <w:t>affect the Palestinian cause</w:t>
      </w:r>
      <w:r w:rsidRPr="001C6C83">
        <w:rPr>
          <w:rFonts w:asciiTheme="minorHAnsi" w:hAnsiTheme="minorHAnsi" w:cs="Arial"/>
          <w:sz w:val="18"/>
          <w:szCs w:val="18"/>
        </w:rPr>
        <w:t xml:space="preserve">. </w:t>
      </w:r>
      <w:r w:rsidRPr="001C6C83">
        <w:rPr>
          <w:rFonts w:asciiTheme="minorHAnsi" w:hAnsiTheme="minorHAnsi" w:cs="Arial"/>
          <w:sz w:val="12"/>
          <w:szCs w:val="12"/>
        </w:rPr>
        <w:t xml:space="preserve">The implications of the Syrian crisis are very clear on the Palestinians, especially because there were some Palestinian factions residing permanently in Syria and coordinating to carry out operations against the occupation forces in occupied Palestine. Some people used to say that the Syrian regime is a resistance regime. However, it has shown that it is completely the opposite. That regime confirmed today that for the past 39 years, it has been protecting peace and security on the borders with the Zionist entity."¶ He notes the Palestinian leadership's efforts to coordinate with all the regional countries, especially with Egypt, Jordan, and Syria to support the Palestinian </w:t>
      </w:r>
      <w:proofErr w:type="gramStart"/>
      <w:r w:rsidRPr="001C6C83">
        <w:rPr>
          <w:rFonts w:asciiTheme="minorHAnsi" w:hAnsiTheme="minorHAnsi" w:cs="Arial"/>
          <w:sz w:val="12"/>
          <w:szCs w:val="12"/>
        </w:rPr>
        <w:t>stand</w:t>
      </w:r>
      <w:proofErr w:type="gramEnd"/>
      <w:r w:rsidRPr="001C6C83">
        <w:rPr>
          <w:rFonts w:asciiTheme="minorHAnsi" w:hAnsiTheme="minorHAnsi" w:cs="Arial"/>
          <w:sz w:val="12"/>
          <w:szCs w:val="12"/>
        </w:rPr>
        <w:t xml:space="preserve"> "with all means possible." Noting the special condition of Palestinians in Syria, he says a large number of Palestinian refugees there are facing deteriorating conditions and some had to flee the country. He says that the Palestinian leadership and people have supported the Syrian people, especially in light of the ethnic cleansing campaigns carried out by the Syrian regime, but he insists the majority of Palestinians reject any interference in Syrian affairs. He adds: "Unfortunately, some Palestinian groups interfered in the domestic Syrian affairs, something which had negative implications on thousands of Palestinian refugees who lived peacefully there."¶ Salim insists the "entire Syrian people rally behind their leadership." He says only five per cent of the Syrian population are fighting against the government, saying these are "agents, traitors, murderers who were brought in by the United States, Israel, the NATO, and the Arab agents in order to destroy Syria and allow the Zionist scheme to reign supreme."¶ He notes Syria's support to the Arab "resistance movements," the Lebanese resistance, and the Palestinian resistance in Gaza. He says that since the start of the conflict, "the Syrian regime asked the Palestinian people to stand on the fence and did not ask anyone to fight alongside it. However, some Palestinian groups brought these murderers into Al-Yarmuk Camp and caused the displacement of almost all the camp's population."¶ </w:t>
      </w:r>
      <w:proofErr w:type="gramStart"/>
      <w:r w:rsidRPr="001C6C83">
        <w:rPr>
          <w:rFonts w:asciiTheme="minorHAnsi" w:hAnsiTheme="minorHAnsi" w:cs="Arial"/>
          <w:sz w:val="12"/>
          <w:szCs w:val="12"/>
        </w:rPr>
        <w:t>The</w:t>
      </w:r>
      <w:proofErr w:type="gramEnd"/>
      <w:r w:rsidRPr="001C6C83">
        <w:rPr>
          <w:rFonts w:asciiTheme="minorHAnsi" w:hAnsiTheme="minorHAnsi" w:cs="Arial"/>
          <w:sz w:val="12"/>
          <w:szCs w:val="12"/>
        </w:rPr>
        <w:t xml:space="preserve"> presenter asks why not a single security incident was reported on the front in the Golan Heights since they were occupied, Salim says: "Syria should not be asked to fight just to please people's sentiments. The Golan Heights and Palestine are Arab territory and their liberation is an Arab responsibility." He says: "Syria refused to recognize the Zionist entity, when the doors of all Arab capitals were open to this entity." He adds: "In the Gaza Strip, there is a so-called truce, which is practically not any different form the Oslo Agreement in the West Bank. There is no difference whatsoever. It may last for scores of years in order to hang on to the authority there. We know very well that there are strenuous efforts to end the resistance there."¶ Al-Lahham says that many forces, with different agendas, are now fighting in Syria which makes the situation there even more complicated. He says that neither Israel nor the West wish to see an end to the bloody conflict, but rather wish to see Syria a "failed state that does not control its own territory."¶ Asked if he thinks Israel is fuelling the conflict in Syria, Al-Lahham says: "I do not want to accuse any Syrian party, whether the Syrian regime or the opposition, of receiving Israeli aid." However, he says, Israel, through its western alliances and positions, is "helping one way or another in turning Syria into a failed state and fragmenting Syria and the Syrian society."¶ Asked why he denies the Syrian people the right to demand freedom and justice like other Arab peoples in Egypt, Tunisia, Libya "and in any other country that have dictatorial regimes," and what is the difference between Syria and these countries, Salim says: "In these countries, where popular movements erupted, the United States replaced agents with other agents. Syria was self-sufficient economically. It was the only country that did not borrow a single penny from the World Bank to yield to its demands. Syria was self-sufficient. Education and health, and even universities and PhD studies, were paid for by the state, and not only for Syrians, but also for all Arabs. Such a state is worthy of all respect and appreciation."¶ Salim adds: "Hostile forces are trying to arm the opposition and insolently asking the Syrian army not to advance to Aleppo because they want them [the opposition] to be a peer for the government in the Geneva 2 conference. However, the Syrian people, who are facing hard circumstances, are now supporting the regime and the army because they know that the Zionist entity and the Arab traitors and agents are fighting them. Syria's victory will change all the rules of the game in the region. Thus, they do not want this victory. Some people and parties, who were raised in the culture of defeat, do not want Syria to stand up on its feet once again." He stresses that all the Palestinian factions are supporting Syria.¶ Al-Lahham says that it is normal to see a Palestinian supporting the Syrian regime and another opposing it. He adds that "no one can separate Palestine from any Arab stance. Palestine cannot be separated from what happened in Egypt, Tunisia, Libya, or any country in the Arab world." He highlights the geographic, military, and historic value of Syria, noting that "officially, Syria is the only country that is still in a state of war with Israel." He adds that Israeli media outlets are instigating the opposition and the Syrian regime against the Palestinian people in Syria.¶ Al-Lahham says that "Israel will exploit every possible opportunity to displace the Palestinian people, especially those in the ring countries. There was an opportunity in Iraq where the Palestinian people paid a hefty price for the sectarian conflict there and they are now displaced in Brazil, Latin America, Sweden, and all over the world." He adds that Israel will have a "historic opportunity and real interest" if it succeeds "in repeating the same scenario in Syria and displaces some 350,000 or 250,000 Palestinians to Brazil and European countries." He says pro-Israeli organizations are working to persuade some countries to accommodate Palestinian refugees under the pretext of humanitarian considerations.¶ Al-Busus says that "the Syrian regime has positive stances towards the Palestinian cause, but does this mean that we should support this regime, which is carrying out systematic killings against its own citizens? I believe that no sane person would accept this. Thus, what Ihsan is saying is a personal opinion that is not related to the Palestinian people. I believe that the majority of the Palestinian people are supporting the Syrian people against their regime. All the Palestinian people support security and stability in Syria. They can never defend the regime because it is responsible for what happened."¶ Asked why the major powers did not interfere militarily in Syria like they did in Libya, Al-Busus says that "the world powers interfered in Libya because they have certain interests to control oil and divide shares among the countries that interfered there. Further, Libya is far away from Israel and there was no potential for a possible clash with this entity." He says there are two reasons that impel the world powers to prolong the conflict in Syria. He says some countries want to see the Syrian infrastructure destroyed, the Syrian people exhausted, and the country's resources drained, while others, including</w:t>
      </w:r>
      <w:r w:rsidRPr="001C6C83">
        <w:rPr>
          <w:rFonts w:asciiTheme="minorHAnsi" w:hAnsiTheme="minorHAnsi" w:cs="Arial"/>
          <w:sz w:val="18"/>
          <w:szCs w:val="18"/>
        </w:rPr>
        <w:t xml:space="preserve"> </w:t>
      </w:r>
      <w:r w:rsidRPr="001C6C83">
        <w:rPr>
          <w:rStyle w:val="StyleBoldUnderline"/>
          <w:rFonts w:asciiTheme="minorHAnsi" w:hAnsiTheme="minorHAnsi"/>
          <w:highlight w:val="yellow"/>
        </w:rPr>
        <w:t xml:space="preserve">Russia, China, and Iran have certain interests to achieve by keeping the situation in Syria as is. He notes that Russia </w:t>
      </w:r>
      <w:r w:rsidRPr="001C6C83">
        <w:rPr>
          <w:rStyle w:val="StyleBoldUnderline"/>
          <w:rFonts w:asciiTheme="minorHAnsi" w:hAnsiTheme="minorHAnsi"/>
          <w:highlight w:val="yellow"/>
        </w:rPr>
        <w:lastRenderedPageBreak/>
        <w:t>wants to defend a strong ally in the region, protect its military bases, and continue to sell arms to Syria.</w:t>
      </w:r>
    </w:p>
    <w:p w:rsidR="00A102E2" w:rsidRPr="001C6C83" w:rsidRDefault="00A102E2" w:rsidP="00A102E2">
      <w:pPr>
        <w:rPr>
          <w:rStyle w:val="StyleBoldUnderline"/>
          <w:rFonts w:asciiTheme="minorHAnsi" w:hAnsiTheme="minorHAnsi"/>
        </w:rPr>
      </w:pPr>
    </w:p>
    <w:p w:rsidR="00A102E2" w:rsidRPr="001C6C83" w:rsidRDefault="00A102E2" w:rsidP="00A102E2">
      <w:pPr>
        <w:rPr>
          <w:rFonts w:asciiTheme="minorHAnsi" w:hAnsiTheme="minorHAnsi"/>
          <w:b/>
        </w:rPr>
      </w:pPr>
      <w:r w:rsidRPr="001C6C83">
        <w:rPr>
          <w:rFonts w:asciiTheme="minorHAnsi" w:hAnsiTheme="minorHAnsi"/>
          <w:b/>
        </w:rPr>
        <w:t xml:space="preserve">It’s all one big proxy conflict </w:t>
      </w:r>
    </w:p>
    <w:p w:rsidR="00A102E2" w:rsidRPr="001C6C83" w:rsidRDefault="00A102E2" w:rsidP="00A102E2">
      <w:pPr>
        <w:rPr>
          <w:rFonts w:asciiTheme="minorHAnsi" w:hAnsiTheme="minorHAnsi"/>
        </w:rPr>
      </w:pPr>
      <w:r w:rsidRPr="001C6C83">
        <w:rPr>
          <w:rFonts w:asciiTheme="minorHAnsi" w:hAnsiTheme="minorHAnsi"/>
          <w:b/>
        </w:rPr>
        <w:t xml:space="preserve">Becker 6-23 </w:t>
      </w:r>
      <w:proofErr w:type="gramStart"/>
      <w:r w:rsidRPr="001C6C83">
        <w:rPr>
          <w:rFonts w:asciiTheme="minorHAnsi" w:hAnsiTheme="minorHAnsi"/>
          <w:sz w:val="16"/>
          <w:szCs w:val="16"/>
        </w:rPr>
        <w:t>( Richard</w:t>
      </w:r>
      <w:proofErr w:type="gramEnd"/>
      <w:r w:rsidRPr="001C6C83">
        <w:rPr>
          <w:rFonts w:asciiTheme="minorHAnsi" w:hAnsiTheme="minorHAnsi"/>
          <w:sz w:val="16"/>
          <w:szCs w:val="16"/>
        </w:rPr>
        <w:t xml:space="preserve"> Becker, </w:t>
      </w:r>
      <w:r w:rsidRPr="001C6C83">
        <w:rPr>
          <w:rFonts w:asciiTheme="minorHAnsi" w:hAnsiTheme="minorHAnsi"/>
          <w:bCs/>
          <w:sz w:val="16"/>
          <w:szCs w:val="16"/>
        </w:rPr>
        <w:t xml:space="preserve">US not neutral player in proxy war against Syria: Richard Becker, </w:t>
      </w:r>
      <w:hyperlink r:id="rId74" w:history="1">
        <w:r w:rsidRPr="001C6C83">
          <w:rPr>
            <w:rStyle w:val="Hyperlink"/>
            <w:rFonts w:asciiTheme="minorHAnsi" w:hAnsiTheme="minorHAnsi"/>
            <w:bCs/>
            <w:sz w:val="16"/>
            <w:szCs w:val="16"/>
          </w:rPr>
          <w:t>http://www.presstv.ir/detail/2013/06/23/310492/us-not-neutral-player-in-syria-crisis///</w:t>
        </w:r>
      </w:hyperlink>
      <w:r w:rsidRPr="001C6C83">
        <w:rPr>
          <w:rFonts w:asciiTheme="minorHAnsi" w:hAnsiTheme="minorHAnsi"/>
          <w:bCs/>
          <w:sz w:val="16"/>
          <w:szCs w:val="16"/>
        </w:rPr>
        <w:t xml:space="preserve"> SC)</w:t>
      </w:r>
      <w:r w:rsidRPr="001C6C83">
        <w:rPr>
          <w:rFonts w:asciiTheme="minorHAnsi" w:hAnsiTheme="minorHAnsi"/>
          <w:bCs/>
        </w:rPr>
        <w:t xml:space="preserve"> </w:t>
      </w:r>
    </w:p>
    <w:p w:rsidR="00A102E2" w:rsidRPr="001C6C83" w:rsidRDefault="00A102E2" w:rsidP="00A102E2">
      <w:pPr>
        <w:rPr>
          <w:rFonts w:asciiTheme="minorHAnsi" w:hAnsiTheme="minorHAnsi"/>
        </w:rPr>
      </w:pPr>
    </w:p>
    <w:p w:rsidR="00A102E2" w:rsidRPr="001C6C83" w:rsidRDefault="00A102E2" w:rsidP="00A102E2">
      <w:pPr>
        <w:rPr>
          <w:rStyle w:val="StyleBoldUnderline"/>
          <w:rFonts w:asciiTheme="minorHAnsi" w:hAnsiTheme="minorHAnsi"/>
          <w:sz w:val="14"/>
          <w:szCs w:val="14"/>
        </w:rPr>
      </w:pPr>
      <w:r w:rsidRPr="001C6C83">
        <w:rPr>
          <w:rFonts w:asciiTheme="minorHAnsi" w:hAnsiTheme="minorHAnsi"/>
        </w:rPr>
        <w:t>“</w:t>
      </w:r>
      <w:r w:rsidRPr="001C6C83">
        <w:rPr>
          <w:rStyle w:val="StyleBoldUnderline"/>
          <w:rFonts w:asciiTheme="minorHAnsi" w:hAnsiTheme="minorHAnsi"/>
          <w:highlight w:val="yellow"/>
        </w:rPr>
        <w:t>The US is not a neutral player</w:t>
      </w:r>
      <w:r w:rsidRPr="001C6C83">
        <w:rPr>
          <w:rFonts w:asciiTheme="minorHAnsi" w:hAnsiTheme="minorHAnsi"/>
        </w:rPr>
        <w:t xml:space="preserve"> </w:t>
      </w:r>
      <w:r w:rsidRPr="001C6C83">
        <w:rPr>
          <w:rFonts w:asciiTheme="minorHAnsi" w:hAnsiTheme="minorHAnsi"/>
          <w:sz w:val="12"/>
          <w:szCs w:val="12"/>
        </w:rPr>
        <w:t xml:space="preserve">at all. The aim of the Obama administration and of the Pentagon is to bring about regime change </w:t>
      </w:r>
      <w:r w:rsidRPr="001C6C83">
        <w:rPr>
          <w:rStyle w:val="StyleBoldUnderline"/>
          <w:rFonts w:asciiTheme="minorHAnsi" w:hAnsiTheme="minorHAnsi"/>
          <w:highlight w:val="yellow"/>
        </w:rPr>
        <w:t>in Syria</w:t>
      </w:r>
      <w:r w:rsidRPr="001C6C83">
        <w:rPr>
          <w:rFonts w:asciiTheme="minorHAnsi" w:hAnsiTheme="minorHAnsi"/>
        </w:rPr>
        <w:t xml:space="preserve"> </w:t>
      </w:r>
      <w:r w:rsidRPr="001C6C83">
        <w:rPr>
          <w:rFonts w:asciiTheme="minorHAnsi" w:hAnsiTheme="minorHAnsi"/>
          <w:sz w:val="12"/>
          <w:szCs w:val="12"/>
        </w:rPr>
        <w:t>- they make no bones about this actually,” ANSWER coalition’s Richard Becker. He went on to say that</w:t>
      </w:r>
      <w:r w:rsidRPr="001C6C83">
        <w:rPr>
          <w:rFonts w:asciiTheme="minorHAnsi" w:hAnsiTheme="minorHAnsi"/>
        </w:rPr>
        <w:t xml:space="preserve"> “</w:t>
      </w:r>
      <w:r w:rsidRPr="001C6C83">
        <w:rPr>
          <w:rStyle w:val="StyleBoldUnderline"/>
          <w:rFonts w:asciiTheme="minorHAnsi" w:hAnsiTheme="minorHAnsi"/>
        </w:rPr>
        <w:t xml:space="preserve">the idea that they are in any way neutral is completely false </w:t>
      </w:r>
      <w:r w:rsidRPr="001C6C83">
        <w:rPr>
          <w:rFonts w:asciiTheme="minorHAnsi" w:hAnsiTheme="minorHAnsi"/>
        </w:rPr>
        <w:t xml:space="preserve">and </w:t>
      </w:r>
      <w:r w:rsidRPr="001C6C83">
        <w:rPr>
          <w:rFonts w:asciiTheme="minorHAnsi" w:hAnsiTheme="minorHAnsi"/>
          <w:sz w:val="12"/>
          <w:szCs w:val="12"/>
        </w:rPr>
        <w:t xml:space="preserve">in fact probably a great deal more, which will be revealed in the future, has been going on by way of US intervention.” The comments came after </w:t>
      </w:r>
      <w:r w:rsidRPr="001C6C83">
        <w:rPr>
          <w:rFonts w:asciiTheme="minorHAnsi" w:hAnsiTheme="minorHAnsi"/>
          <w:i/>
          <w:iCs/>
          <w:sz w:val="12"/>
          <w:szCs w:val="12"/>
        </w:rPr>
        <w:t>Los Angeles Times</w:t>
      </w:r>
      <w:r w:rsidRPr="001C6C83">
        <w:rPr>
          <w:rFonts w:asciiTheme="minorHAnsi" w:hAnsiTheme="minorHAnsi"/>
          <w:sz w:val="12"/>
          <w:szCs w:val="12"/>
        </w:rPr>
        <w:t xml:space="preserve"> reported on June 21 that</w:t>
      </w:r>
      <w:r w:rsidRPr="001C6C83">
        <w:rPr>
          <w:rFonts w:asciiTheme="minorHAnsi" w:hAnsiTheme="minorHAnsi"/>
        </w:rPr>
        <w:t xml:space="preserve"> </w:t>
      </w:r>
      <w:r w:rsidRPr="001C6C83">
        <w:rPr>
          <w:rStyle w:val="StyleBoldUnderline"/>
          <w:rFonts w:asciiTheme="minorHAnsi" w:hAnsiTheme="minorHAnsi"/>
          <w:highlight w:val="yellow"/>
        </w:rPr>
        <w:t>the CIA and US special operations troops have been secretly providing foreign-backed militants with training</w:t>
      </w:r>
      <w:r w:rsidRPr="001C6C83">
        <w:rPr>
          <w:rStyle w:val="StyleBoldUnderline"/>
          <w:rFonts w:asciiTheme="minorHAnsi" w:hAnsiTheme="minorHAnsi"/>
        </w:rPr>
        <w:t xml:space="preserve"> </w:t>
      </w:r>
      <w:r w:rsidRPr="001C6C83">
        <w:rPr>
          <w:rFonts w:asciiTheme="minorHAnsi" w:hAnsiTheme="minorHAnsi"/>
          <w:sz w:val="12"/>
          <w:szCs w:val="12"/>
        </w:rPr>
        <w:t>on the use of anti-tank and anti-aircraft weapons</w:t>
      </w:r>
      <w:r w:rsidRPr="001C6C83">
        <w:rPr>
          <w:rStyle w:val="StyleBoldUnderline"/>
          <w:rFonts w:asciiTheme="minorHAnsi" w:hAnsiTheme="minorHAnsi"/>
        </w:rPr>
        <w:t xml:space="preserve"> s</w:t>
      </w:r>
      <w:r w:rsidRPr="001C6C83">
        <w:rPr>
          <w:rStyle w:val="StyleBoldUnderline"/>
          <w:rFonts w:asciiTheme="minorHAnsi" w:hAnsiTheme="minorHAnsi"/>
          <w:highlight w:val="yellow"/>
        </w:rPr>
        <w:t>ince the opening of a new US military base in southwest of Jordan in</w:t>
      </w:r>
      <w:r w:rsidRPr="001C6C83">
        <w:rPr>
          <w:rFonts w:asciiTheme="minorHAnsi" w:hAnsiTheme="minorHAnsi"/>
        </w:rPr>
        <w:t xml:space="preserve"> November</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2012</w:t>
      </w:r>
      <w:r w:rsidRPr="001C6C83">
        <w:rPr>
          <w:rStyle w:val="StyleBoldUnderline"/>
          <w:rFonts w:asciiTheme="minorHAnsi" w:hAnsiTheme="minorHAnsi"/>
        </w:rPr>
        <w:t>.</w:t>
      </w:r>
      <w:r w:rsidRPr="001C6C83">
        <w:rPr>
          <w:rFonts w:asciiTheme="minorHAnsi" w:hAnsiTheme="minorHAnsi"/>
        </w:rPr>
        <w:t xml:space="preserve"> </w:t>
      </w:r>
      <w:r w:rsidRPr="001C6C83">
        <w:rPr>
          <w:rFonts w:asciiTheme="minorHAnsi" w:hAnsiTheme="minorHAnsi"/>
          <w:sz w:val="12"/>
          <w:szCs w:val="12"/>
        </w:rPr>
        <w:t>The US has over 1,000 troops stationed in Jordan, up from 250,</w:t>
      </w:r>
      <w:r w:rsidRPr="001C6C83">
        <w:rPr>
          <w:rStyle w:val="StyleBoldUnderline"/>
          <w:rFonts w:asciiTheme="minorHAnsi" w:hAnsiTheme="minorHAnsi"/>
        </w:rPr>
        <w:t xml:space="preserve"> near the border with Syria</w:t>
      </w:r>
      <w:r w:rsidRPr="001C6C83">
        <w:rPr>
          <w:rFonts w:asciiTheme="minorHAnsi" w:hAnsiTheme="minorHAnsi"/>
        </w:rPr>
        <w:t xml:space="preserve"> </w:t>
      </w:r>
      <w:r w:rsidRPr="001C6C83">
        <w:rPr>
          <w:rFonts w:asciiTheme="minorHAnsi" w:hAnsiTheme="minorHAnsi"/>
          <w:sz w:val="12"/>
          <w:szCs w:val="12"/>
        </w:rPr>
        <w:t>for months. Training the foreign-backed militants has been carried out in Turkey, as well. Becker also highlighted the level of foreign intervention, saying</w:t>
      </w:r>
      <w:r w:rsidRPr="001C6C83">
        <w:rPr>
          <w:rFonts w:asciiTheme="minorHAnsi" w:hAnsiTheme="minorHAnsi"/>
        </w:rPr>
        <w:t xml:space="preserve"> </w:t>
      </w:r>
      <w:r w:rsidRPr="001C6C83">
        <w:rPr>
          <w:rStyle w:val="StyleBoldUnderline"/>
          <w:rFonts w:asciiTheme="minorHAnsi" w:hAnsiTheme="minorHAnsi"/>
          <w:highlight w:val="yellow"/>
        </w:rPr>
        <w:t>the war on Syria is “Really a war by imperialism</w:t>
      </w:r>
      <w:r w:rsidRPr="001C6C83">
        <w:rPr>
          <w:rFonts w:asciiTheme="minorHAnsi" w:hAnsiTheme="minorHAnsi"/>
          <w:sz w:val="12"/>
          <w:szCs w:val="12"/>
        </w:rPr>
        <w:t>, by the US, the British and French who used to rule this area, who colonized it; and the regimes that are loyal to them and who they have kept in place for so many years.” Syrian President Bashar al-Assad has repeatedly accused the West and its regional allies -- especially Qatar, Saudi Arabia, and Turkey of fueling the violence which began in the country in March 2011. Meanwhile, President Barack Obama earlier ordered the CIA to directly provide the militants in Syria with weapons, citing the use of chemical arms by the Syrian government. Damascus has rejected the allegation. On June 22, foreign ministers of the countries supporting the militants fighting the Syrian government, including Egypt, France, Germany, Italy, Jordan, Qatar, Saudi Arabia, Turkey</w:t>
      </w:r>
      <w:r w:rsidRPr="001C6C83">
        <w:rPr>
          <w:rFonts w:asciiTheme="minorHAnsi" w:hAnsiTheme="minorHAnsi"/>
        </w:rPr>
        <w: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United Arab Emirates and the United States, agreed to provide the insurgents with weapons</w:t>
      </w:r>
      <w:r w:rsidRPr="001C6C83">
        <w:rPr>
          <w:rFonts w:asciiTheme="minorHAnsi" w:hAnsiTheme="minorHAnsi"/>
        </w:rPr>
        <w:t xml:space="preserve">. </w:t>
      </w:r>
      <w:r w:rsidRPr="001C6C83">
        <w:rPr>
          <w:rFonts w:asciiTheme="minorHAnsi" w:hAnsiTheme="minorHAnsi"/>
          <w:sz w:val="14"/>
          <w:szCs w:val="14"/>
        </w:rPr>
        <w:t>Many people, including large numbers of soldiers and security personnel, have been killed in the violence.</w:t>
      </w:r>
    </w:p>
    <w:p w:rsidR="00A102E2" w:rsidRPr="001C6C83" w:rsidRDefault="00A102E2" w:rsidP="00A102E2">
      <w:pPr>
        <w:rPr>
          <w:rStyle w:val="StyleBoldUnderline"/>
          <w:rFonts w:asciiTheme="minorHAnsi" w:hAnsiTheme="minorHAnsi"/>
        </w:rPr>
      </w:pPr>
    </w:p>
    <w:p w:rsidR="00A102E2" w:rsidRPr="001C6C83" w:rsidRDefault="00A102E2" w:rsidP="00A102E2">
      <w:pPr>
        <w:rPr>
          <w:rFonts w:asciiTheme="minorHAnsi" w:hAnsiTheme="minorHAnsi"/>
        </w:rPr>
      </w:pPr>
    </w:p>
    <w:p w:rsidR="00A102E2" w:rsidRPr="001C6C83" w:rsidRDefault="00A102E2" w:rsidP="00A102E2">
      <w:pPr>
        <w:pStyle w:val="Heading2"/>
        <w:rPr>
          <w:rFonts w:asciiTheme="minorHAnsi" w:hAnsiTheme="minorHAnsi"/>
        </w:rPr>
      </w:pPr>
      <w:r w:rsidRPr="001C6C83">
        <w:rPr>
          <w:rFonts w:asciiTheme="minorHAnsi" w:hAnsiTheme="minorHAnsi"/>
        </w:rPr>
        <w:lastRenderedPageBreak/>
        <w:t xml:space="preserve">2NC Impacts </w:t>
      </w:r>
    </w:p>
    <w:p w:rsidR="00A102E2" w:rsidRPr="001C6C83" w:rsidRDefault="00A102E2" w:rsidP="00A102E2">
      <w:pPr>
        <w:pStyle w:val="Heading3"/>
        <w:rPr>
          <w:rFonts w:asciiTheme="minorHAnsi" w:hAnsiTheme="minorHAnsi"/>
        </w:rPr>
      </w:pPr>
      <w:proofErr w:type="gramStart"/>
      <w:r w:rsidRPr="001C6C83">
        <w:rPr>
          <w:rFonts w:asciiTheme="minorHAnsi" w:hAnsiTheme="minorHAnsi"/>
        </w:rPr>
        <w:lastRenderedPageBreak/>
        <w:t>2nc !</w:t>
      </w:r>
      <w:proofErr w:type="gramEnd"/>
      <w:r w:rsidRPr="001C6C83">
        <w:rPr>
          <w:rFonts w:asciiTheme="minorHAnsi" w:hAnsiTheme="minorHAnsi"/>
        </w:rPr>
        <w:t xml:space="preserve"> – Russia/Iran </w:t>
      </w:r>
    </w:p>
    <w:p w:rsidR="00A102E2" w:rsidRPr="001C6C83" w:rsidRDefault="00A102E2" w:rsidP="00A102E2">
      <w:pPr>
        <w:pStyle w:val="Heading4"/>
        <w:rPr>
          <w:rFonts w:asciiTheme="minorHAnsi" w:hAnsiTheme="minorHAnsi"/>
        </w:rPr>
      </w:pPr>
      <w:r w:rsidRPr="001C6C83">
        <w:rPr>
          <w:rFonts w:asciiTheme="minorHAnsi" w:hAnsiTheme="minorHAnsi"/>
        </w:rPr>
        <w:t>Syria war escalation leads to a proxy war with Russia and Iran</w:t>
      </w:r>
    </w:p>
    <w:p w:rsidR="00A102E2" w:rsidRPr="001C6C83" w:rsidRDefault="00A102E2" w:rsidP="00A102E2">
      <w:pPr>
        <w:rPr>
          <w:rFonts w:asciiTheme="minorHAnsi" w:hAnsiTheme="minorHAnsi"/>
          <w:sz w:val="14"/>
          <w:szCs w:val="14"/>
        </w:rPr>
      </w:pPr>
      <w:proofErr w:type="gramStart"/>
      <w:r w:rsidRPr="001C6C83">
        <w:rPr>
          <w:rFonts w:asciiTheme="minorHAnsi" w:hAnsiTheme="minorHAnsi"/>
        </w:rPr>
        <w:t xml:space="preserve">Glaser 6/19/13 </w:t>
      </w:r>
      <w:r w:rsidRPr="001C6C83">
        <w:rPr>
          <w:rFonts w:asciiTheme="minorHAnsi" w:hAnsiTheme="minorHAnsi"/>
          <w:sz w:val="14"/>
          <w:szCs w:val="14"/>
        </w:rPr>
        <w:t>(John Glaser, Editor of Antiwar.com.</w:t>
      </w:r>
      <w:proofErr w:type="gramEnd"/>
      <w:r w:rsidRPr="001C6C83">
        <w:rPr>
          <w:rFonts w:asciiTheme="minorHAnsi" w:hAnsiTheme="minorHAnsi"/>
          <w:sz w:val="14"/>
          <w:szCs w:val="14"/>
        </w:rPr>
        <w:t xml:space="preserve"> His articles have been published at The American Conservative Magazine, The Daily Caller, and Truthout, among other outlets, “</w:t>
      </w:r>
      <w:proofErr w:type="gramStart"/>
      <w:r w:rsidRPr="001C6C83">
        <w:rPr>
          <w:rFonts w:asciiTheme="minorHAnsi" w:hAnsiTheme="minorHAnsi"/>
          <w:sz w:val="14"/>
          <w:szCs w:val="14"/>
        </w:rPr>
        <w:t>Sending arms to Syria is</w:t>
      </w:r>
      <w:proofErr w:type="gramEnd"/>
      <w:r w:rsidRPr="001C6C83">
        <w:rPr>
          <w:rFonts w:asciiTheme="minorHAnsi" w:hAnsiTheme="minorHAnsi"/>
          <w:sz w:val="14"/>
          <w:szCs w:val="14"/>
        </w:rPr>
        <w:t xml:space="preserve"> irrational and dangerous”, </w:t>
      </w:r>
      <w:hyperlink r:id="rId75" w:history="1">
        <w:r w:rsidRPr="001C6C83">
          <w:rPr>
            <w:rStyle w:val="Hyperlink"/>
            <w:rFonts w:asciiTheme="minorHAnsi" w:hAnsiTheme="minorHAnsi"/>
            <w:sz w:val="14"/>
            <w:szCs w:val="14"/>
          </w:rPr>
          <w:t>http://www.aljazeera.com/indepth/opinion/2013/06/201361961057751564.html</w:t>
        </w:r>
      </w:hyperlink>
      <w:r w:rsidRPr="001C6C83">
        <w:rPr>
          <w:rFonts w:asciiTheme="minorHAnsi" w:hAnsiTheme="minorHAnsi"/>
          <w:sz w:val="14"/>
          <w:szCs w:val="14"/>
        </w:rPr>
        <w:t>, T.C.)</w:t>
      </w:r>
    </w:p>
    <w:p w:rsidR="00A102E2" w:rsidRPr="001C6C83" w:rsidRDefault="00A102E2" w:rsidP="00A102E2">
      <w:pPr>
        <w:rPr>
          <w:rStyle w:val="StyleBoldUnderline"/>
          <w:rFonts w:asciiTheme="minorHAnsi" w:hAnsiTheme="minorHAnsi"/>
        </w:rPr>
      </w:pPr>
      <w:r w:rsidRPr="001C6C83">
        <w:rPr>
          <w:rFonts w:asciiTheme="minorHAnsi" w:hAnsiTheme="minorHAnsi"/>
          <w:sz w:val="16"/>
        </w:rPr>
        <w:t xml:space="preserve"> Sending small arms to Syrian rebels could push the Assad regime to become more violent, says Glaser [AFP</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2"/>
        </w:rPr>
        <w:t xml:space="preserve"> </w:t>
      </w:r>
      <w:r w:rsidRPr="001C6C83">
        <w:rPr>
          <w:rFonts w:asciiTheme="minorHAnsi" w:hAnsiTheme="minorHAnsi"/>
          <w:sz w:val="16"/>
        </w:rPr>
        <w:t>The Syrian civil war long ago became more than just an established regime pitted against an armed rebellion seeking its overthrow.</w:t>
      </w:r>
      <w:r w:rsidRPr="001C6C83">
        <w:rPr>
          <w:rFonts w:asciiTheme="minorHAnsi" w:hAnsiTheme="minorHAnsi"/>
          <w:sz w:val="12"/>
        </w:rPr>
        <w:t xml:space="preserve">¶ </w:t>
      </w:r>
      <w:r w:rsidRPr="001C6C83">
        <w:rPr>
          <w:rStyle w:val="StyleBoldUnderline"/>
          <w:rFonts w:asciiTheme="minorHAnsi" w:hAnsiTheme="minorHAnsi"/>
        </w:rPr>
        <w:t>Syria is an arena for competing foreign powers to fight for regional influence, and the Obama administration's dangerous escalation of US involvement in this sectarian powder keg holds the potential to trigger an even worse calamity</w:t>
      </w:r>
      <w:r w:rsidRPr="001C6C83">
        <w:rPr>
          <w:rFonts w:asciiTheme="minorHAnsi" w:hAnsiTheme="minorHAnsi"/>
          <w:sz w:val="16"/>
        </w:rPr>
        <w:t>. Perpetually bitter over US triumph in the Cold War</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Russia is using its valuable military and diplomatic relationship with Damascus to block a US-led military intervention against the Syrian regime</w:t>
      </w:r>
      <w:r w:rsidRPr="001C6C83">
        <w:rPr>
          <w:rFonts w:asciiTheme="minorHAnsi" w:hAnsiTheme="minorHAnsi"/>
          <w:sz w:val="16"/>
        </w:rPr>
        <w:t xml:space="preserve">. Moscow has vowed to push back on what they view as US imperialism by vetoing any proposal in the UN Security Council that could precipitate such an intervention and by continuing to send weapons to the Bashar al-Assad regime. </w:t>
      </w:r>
      <w:r w:rsidRPr="001C6C83">
        <w:rPr>
          <w:rFonts w:asciiTheme="minorHAnsi" w:hAnsiTheme="minorHAnsi"/>
          <w:sz w:val="12"/>
          <w:highlight w:val="yellow"/>
        </w:rPr>
        <w:t xml:space="preserve">¶ </w:t>
      </w:r>
      <w:r w:rsidRPr="001C6C83">
        <w:rPr>
          <w:rStyle w:val="StyleBoldUnderline"/>
          <w:rFonts w:asciiTheme="minorHAnsi" w:hAnsiTheme="minorHAnsi"/>
          <w:highlight w:val="yellow"/>
        </w:rPr>
        <w:t>Iran also continues to back the Assad regime with resources and manpower, sending money, weapons and reportedly thousands of troops</w:t>
      </w:r>
      <w:r w:rsidRPr="001C6C83">
        <w:rPr>
          <w:rFonts w:asciiTheme="minorHAnsi" w:hAnsiTheme="minorHAnsi"/>
          <w:sz w:val="16"/>
        </w:rPr>
        <w:t xml:space="preserve"> - reports that Iran has since denied. Not only has Assad been a reliable ally of Iran, but Syria has also served as a conduit for Iranian support of Lebanese Shia group Hezbollah, a policy that affords Iran considerable approval in a Middle East filled with US-backed dictatorships acquiescent to Israel's brutal occupation of Palestinian lands. </w:t>
      </w:r>
      <w:r w:rsidRPr="001C6C83">
        <w:rPr>
          <w:rFonts w:asciiTheme="minorHAnsi" w:hAnsiTheme="minorHAnsi"/>
          <w:sz w:val="12"/>
        </w:rPr>
        <w:t xml:space="preserve">¶ </w:t>
      </w:r>
      <w:proofErr w:type="gramStart"/>
      <w:r w:rsidRPr="001C6C83">
        <w:rPr>
          <w:rFonts w:asciiTheme="minorHAnsi" w:hAnsiTheme="minorHAnsi"/>
          <w:sz w:val="16"/>
        </w:rPr>
        <w:t>Supporting</w:t>
      </w:r>
      <w:proofErr w:type="gramEnd"/>
      <w:r w:rsidRPr="001C6C83">
        <w:rPr>
          <w:rFonts w:asciiTheme="minorHAnsi" w:hAnsiTheme="minorHAnsi"/>
          <w:sz w:val="16"/>
        </w:rPr>
        <w:t xml:space="preserve"> the rebels</w:t>
      </w:r>
      <w:r w:rsidRPr="001C6C83">
        <w:rPr>
          <w:rFonts w:asciiTheme="minorHAnsi" w:hAnsiTheme="minorHAnsi"/>
          <w:sz w:val="12"/>
        </w:rPr>
        <w:t xml:space="preserve">¶ </w:t>
      </w:r>
      <w:r w:rsidRPr="001C6C83">
        <w:rPr>
          <w:rFonts w:asciiTheme="minorHAnsi" w:hAnsiTheme="minorHAnsi"/>
          <w:sz w:val="16"/>
        </w:rPr>
        <w:t xml:space="preserve">Before the botched US war in Iraq, Syria was Iran's only steadfast Shia ally to balance the power of oil-rich Sunni states in the Gulf. The competition for regional dominance between Sunni Saudi Arabia and Shia Iran has presented itself in the form of a cold-blooded proxy war in Syria. </w:t>
      </w:r>
      <w:r w:rsidRPr="001C6C83">
        <w:rPr>
          <w:rFonts w:asciiTheme="minorHAnsi" w:hAnsiTheme="minorHAnsi"/>
          <w:sz w:val="12"/>
        </w:rPr>
        <w:t xml:space="preserve">¶ </w:t>
      </w:r>
      <w:r w:rsidRPr="001C6C83">
        <w:rPr>
          <w:rFonts w:asciiTheme="minorHAnsi" w:hAnsiTheme="minorHAnsi"/>
          <w:sz w:val="16"/>
        </w:rPr>
        <w:t>From very early on, Saudi Arabia and Qatar, with help from the US, Jordan and Turkey, reportedly funded and armed Syria's Sunni rebels in their quest to topple the Assad regime. This lethal support increased even as the make-up of Syria's rebel opposition became progressively foreign and extreme, with Sunni insurgents from Iraq crossing the border into Syria to fight.</w:t>
      </w:r>
      <w:r w:rsidRPr="001C6C83">
        <w:rPr>
          <w:rFonts w:asciiTheme="minorHAnsi" w:hAnsiTheme="minorHAnsi"/>
          <w:sz w:val="12"/>
        </w:rPr>
        <w:t xml:space="preserve">  </w:t>
      </w:r>
      <w:r w:rsidRPr="001C6C83">
        <w:rPr>
          <w:rFonts w:asciiTheme="minorHAnsi" w:hAnsiTheme="minorHAnsi"/>
          <w:sz w:val="16"/>
        </w:rPr>
        <w:t xml:space="preserve">Indeed, </w:t>
      </w:r>
      <w:r w:rsidRPr="001C6C83">
        <w:rPr>
          <w:rStyle w:val="StyleBoldUnderline"/>
          <w:rFonts w:asciiTheme="minorHAnsi" w:hAnsiTheme="minorHAnsi"/>
        </w:rPr>
        <w:t>some of the disparate factions of rebel fighters being supported indirectly by the US are thought to be the very same fighters the US fought as insurgents in Iraq. Al-Qaeda in Iraq crossed the border into Syria and formed Jabhat al-Nusra</w:t>
      </w:r>
      <w:r w:rsidRPr="001C6C83">
        <w:rPr>
          <w:rFonts w:asciiTheme="minorHAnsi" w:hAnsiTheme="minorHAnsi"/>
          <w:sz w:val="16"/>
        </w:rPr>
        <w:t xml:space="preserve">, a group the Obama administration placed on the State Department's list of officially recognised "terrorist organisations" in December 2012. </w:t>
      </w:r>
      <w:r w:rsidRPr="001C6C83">
        <w:rPr>
          <w:rFonts w:asciiTheme="minorHAnsi" w:hAnsiTheme="minorHAnsi"/>
          <w:sz w:val="12"/>
        </w:rPr>
        <w:t xml:space="preserve">¶ </w:t>
      </w:r>
      <w:r w:rsidRPr="001C6C83">
        <w:rPr>
          <w:rStyle w:val="StyleBoldUnderline"/>
          <w:rFonts w:asciiTheme="minorHAnsi" w:hAnsiTheme="minorHAnsi"/>
        </w:rPr>
        <w:t xml:space="preserve">Jabhat al-Nusra is the best-organised, fiercest fighting group in Syria. And despite Obama administration claims that they intend to get arms only into the hands of "moderates", the "jihadists" have undoubtedly been bolstered, and have probably already received arms, through US backing. </w:t>
      </w:r>
      <w:r w:rsidRPr="001C6C83">
        <w:rPr>
          <w:rStyle w:val="StyleBoldUnderline"/>
          <w:rFonts w:asciiTheme="minorHAnsi" w:hAnsiTheme="minorHAnsi"/>
          <w:sz w:val="12"/>
        </w:rPr>
        <w:t xml:space="preserve">¶ </w:t>
      </w:r>
      <w:r w:rsidRPr="001C6C83">
        <w:rPr>
          <w:rFonts w:asciiTheme="minorHAnsi" w:hAnsiTheme="minorHAnsi"/>
          <w:sz w:val="16"/>
        </w:rPr>
        <w:t xml:space="preserve">Last week, White House Deputy National Security Adviser </w:t>
      </w:r>
      <w:r w:rsidRPr="001C6C83">
        <w:rPr>
          <w:rStyle w:val="StyleBoldUnderline"/>
          <w:rFonts w:asciiTheme="minorHAnsi" w:hAnsiTheme="minorHAnsi"/>
        </w:rPr>
        <w:t>Ben Rhodes announced a decision to directly arm the Syrian rebels after determining that forces loyal to Assad used sarin gas in small amounts on several occasions</w:t>
      </w:r>
      <w:r w:rsidRPr="001C6C83">
        <w:rPr>
          <w:rFonts w:asciiTheme="minorHAnsi" w:hAnsiTheme="minorHAnsi"/>
          <w:sz w:val="16"/>
        </w:rPr>
        <w:t xml:space="preserve">, resulting in the deaths of approximately 100-150 people, thus crossing the president's ill-conceived "red line". </w:t>
      </w:r>
      <w:r w:rsidRPr="001C6C83">
        <w:rPr>
          <w:rFonts w:asciiTheme="minorHAnsi" w:hAnsiTheme="minorHAnsi"/>
          <w:sz w:val="12"/>
        </w:rPr>
        <w:t xml:space="preserve">¶ </w:t>
      </w:r>
      <w:r w:rsidRPr="001C6C83">
        <w:rPr>
          <w:rFonts w:asciiTheme="minorHAnsi" w:hAnsiTheme="minorHAnsi"/>
          <w:sz w:val="16"/>
        </w:rPr>
        <w:t xml:space="preserve">But this is a truly baffling justification for escalating US involvement in a brutal civil war in which the US has no vital interest. Conventional bombs and artillery have killed about 90,000 people in Syria since the spring of 2011. To go to war based on the unique deaths of a mere fraction of the total is irrational in the extreme. </w:t>
      </w:r>
      <w:r w:rsidRPr="001C6C83">
        <w:rPr>
          <w:rFonts w:asciiTheme="minorHAnsi" w:hAnsiTheme="minorHAnsi"/>
          <w:sz w:val="12"/>
        </w:rPr>
        <w:t xml:space="preserve">¶ </w:t>
      </w:r>
      <w:proofErr w:type="gramStart"/>
      <w:r w:rsidRPr="001C6C83">
        <w:rPr>
          <w:rFonts w:asciiTheme="minorHAnsi" w:hAnsiTheme="minorHAnsi"/>
          <w:sz w:val="16"/>
        </w:rPr>
        <w:t>There</w:t>
      </w:r>
      <w:proofErr w:type="gramEnd"/>
      <w:r w:rsidRPr="001C6C83">
        <w:rPr>
          <w:rFonts w:asciiTheme="minorHAnsi" w:hAnsiTheme="minorHAnsi"/>
          <w:sz w:val="16"/>
        </w:rPr>
        <w:t xml:space="preserve"> is good reason to believe the alleged use of chemical weapons has nothing to do with the Obama administration's decision to arm the rebels, despite official claims to the contrary. Such allegations initially came to light in January, and the administration explicitly denied their validity. </w:t>
      </w:r>
      <w:r w:rsidRPr="001C6C83">
        <w:rPr>
          <w:rFonts w:asciiTheme="minorHAnsi" w:hAnsiTheme="minorHAnsi"/>
          <w:sz w:val="12"/>
        </w:rPr>
        <w:t xml:space="preserve">¶ </w:t>
      </w:r>
      <w:r w:rsidRPr="001C6C83">
        <w:rPr>
          <w:rFonts w:asciiTheme="minorHAnsi" w:hAnsiTheme="minorHAnsi"/>
          <w:sz w:val="16"/>
        </w:rPr>
        <w:t xml:space="preserve">"We found no credible evidence to corroborate or to confirm that chemical weapons were used," said State Department spokeswoman Victoria Nuland at the time. </w:t>
      </w:r>
      <w:r w:rsidRPr="001C6C83">
        <w:rPr>
          <w:rFonts w:asciiTheme="minorHAnsi" w:hAnsiTheme="minorHAnsi"/>
          <w:sz w:val="12"/>
        </w:rPr>
        <w:t xml:space="preserve">¶ </w:t>
      </w:r>
      <w:r w:rsidRPr="001C6C83">
        <w:rPr>
          <w:rFonts w:asciiTheme="minorHAnsi" w:hAnsiTheme="minorHAnsi"/>
          <w:sz w:val="16"/>
        </w:rPr>
        <w:t xml:space="preserve">Then in May, the waters were further muddied when Carla Del Ponte, a UN investigator looking into allegations of chemical weapons use in the Syrian conflict, said there were indications that the rebels, not the regime, used sarin. </w:t>
      </w:r>
      <w:r w:rsidRPr="001C6C83">
        <w:rPr>
          <w:rFonts w:asciiTheme="minorHAnsi" w:hAnsiTheme="minorHAnsi"/>
          <w:sz w:val="12"/>
        </w:rPr>
        <w:t xml:space="preserve">¶ </w:t>
      </w:r>
      <w:proofErr w:type="gramStart"/>
      <w:r w:rsidRPr="001C6C83">
        <w:rPr>
          <w:rFonts w:asciiTheme="minorHAnsi" w:hAnsiTheme="minorHAnsi"/>
          <w:sz w:val="16"/>
        </w:rPr>
        <w:t>Worsening</w:t>
      </w:r>
      <w:proofErr w:type="gramEnd"/>
      <w:r w:rsidRPr="001C6C83">
        <w:rPr>
          <w:rFonts w:asciiTheme="minorHAnsi" w:hAnsiTheme="minorHAnsi"/>
          <w:sz w:val="16"/>
        </w:rPr>
        <w:t xml:space="preserve"> the situation</w:t>
      </w:r>
      <w:r w:rsidRPr="001C6C83">
        <w:rPr>
          <w:rFonts w:asciiTheme="minorHAnsi" w:hAnsiTheme="minorHAnsi"/>
          <w:sz w:val="12"/>
        </w:rPr>
        <w:t xml:space="preserve">¶ </w:t>
      </w:r>
      <w:r w:rsidRPr="001C6C83">
        <w:rPr>
          <w:rFonts w:asciiTheme="minorHAnsi" w:hAnsiTheme="minorHAnsi"/>
          <w:sz w:val="16"/>
        </w:rPr>
        <w:t xml:space="preserve">In fact, the chain of custody of these chemical weapons "still hasn't been nailed down", Foreign Policy reported "an American intelligence source" as saying last week. But Obama has seen this as a pretext for increased intervention in any case. </w:t>
      </w:r>
      <w:r w:rsidRPr="001C6C83">
        <w:rPr>
          <w:rFonts w:asciiTheme="minorHAnsi" w:hAnsiTheme="minorHAnsi"/>
          <w:sz w:val="12"/>
        </w:rPr>
        <w:t xml:space="preserve">¶ </w:t>
      </w:r>
      <w:proofErr w:type="gramStart"/>
      <w:r w:rsidRPr="001C6C83">
        <w:rPr>
          <w:rFonts w:asciiTheme="minorHAnsi" w:hAnsiTheme="minorHAnsi"/>
          <w:sz w:val="16"/>
        </w:rPr>
        <w:t>Even</w:t>
      </w:r>
      <w:proofErr w:type="gramEnd"/>
      <w:r w:rsidRPr="001C6C83">
        <w:rPr>
          <w:rFonts w:asciiTheme="minorHAnsi" w:hAnsiTheme="minorHAnsi"/>
          <w:sz w:val="16"/>
        </w:rPr>
        <w:t xml:space="preserve"> if the pretext of chemical weapons use were totally credible, the Obama administration's response here is extraneous</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Increasing small arms to a select few rebel militia will not make the Assad regime any less disposed to use chemical weapons than it already was, and actually could push the dictator to be more violent</w:t>
      </w:r>
      <w:r w:rsidRPr="001C6C83">
        <w:rPr>
          <w:rStyle w:val="StyleBoldUnderline"/>
          <w:rFonts w:asciiTheme="minorHAnsi" w:hAnsiTheme="minorHAnsi"/>
        </w:rPr>
        <w:t xml:space="preserve"> - since it gives further credence to regime claims that the rebellion is a malicious foreign plot to overthrow the government. </w:t>
      </w:r>
      <w:r w:rsidRPr="001C6C83">
        <w:rPr>
          <w:rStyle w:val="StyleBoldUnderline"/>
          <w:rFonts w:asciiTheme="minorHAnsi" w:hAnsiTheme="minorHAnsi"/>
          <w:sz w:val="12"/>
        </w:rPr>
        <w:t xml:space="preserve">¶ </w:t>
      </w:r>
      <w:proofErr w:type="gramStart"/>
      <w:r w:rsidRPr="001C6C83">
        <w:rPr>
          <w:rFonts w:asciiTheme="minorHAnsi" w:hAnsiTheme="minorHAnsi"/>
          <w:sz w:val="16"/>
          <w:highlight w:val="yellow"/>
        </w:rPr>
        <w:t>I</w:t>
      </w:r>
      <w:r w:rsidRPr="001C6C83">
        <w:rPr>
          <w:rStyle w:val="StyleBoldUnderline"/>
          <w:rFonts w:asciiTheme="minorHAnsi" w:hAnsiTheme="minorHAnsi"/>
          <w:highlight w:val="yellow"/>
        </w:rPr>
        <w:t>n</w:t>
      </w:r>
      <w:proofErr w:type="gramEnd"/>
      <w:r w:rsidRPr="001C6C83">
        <w:rPr>
          <w:rStyle w:val="StyleBoldUnderline"/>
          <w:rFonts w:asciiTheme="minorHAnsi" w:hAnsiTheme="minorHAnsi"/>
          <w:highlight w:val="yellow"/>
        </w:rPr>
        <w:t xml:space="preserve"> arming the rebels, the US risks worsening an already disastrous situation, and not just for Syria.</w:t>
      </w:r>
      <w:r w:rsidRPr="001C6C83">
        <w:rPr>
          <w:rStyle w:val="StyleBoldUnderline"/>
          <w:rFonts w:asciiTheme="minorHAnsi" w:hAnsiTheme="minorHAnsi"/>
        </w:rPr>
        <w:t xml:space="preserve"> The last time US and Saudi interests aligned such that they decided to cooperate in supporting insurgent armed groups was in Afghanistan in the 1980s. The Saudis exported their Islamist holy warriors and the US landed a strategic defeat against the invading Soviets. </w:t>
      </w:r>
      <w:r w:rsidRPr="001C6C83">
        <w:rPr>
          <w:rStyle w:val="StyleBoldUnderline"/>
          <w:rFonts w:asciiTheme="minorHAnsi" w:hAnsiTheme="minorHAnsi"/>
          <w:sz w:val="12"/>
        </w:rPr>
        <w:t xml:space="preserve">¶ </w:t>
      </w:r>
      <w:proofErr w:type="gramStart"/>
      <w:r w:rsidRPr="001C6C83">
        <w:rPr>
          <w:rStyle w:val="StyleBoldUnderline"/>
          <w:rFonts w:asciiTheme="minorHAnsi" w:hAnsiTheme="minorHAnsi"/>
        </w:rPr>
        <w:t>That</w:t>
      </w:r>
      <w:proofErr w:type="gramEnd"/>
      <w:r w:rsidRPr="001C6C83">
        <w:rPr>
          <w:rStyle w:val="StyleBoldUnderline"/>
          <w:rFonts w:asciiTheme="minorHAnsi" w:hAnsiTheme="minorHAnsi"/>
        </w:rPr>
        <w:t xml:space="preserve"> war is now held up as the classic case of blowback and unintended consequences. The US' former freedom fighters in Afghanistan soon morphed into the Taliban and al-Qaeda, and turned their sights on the US. </w:t>
      </w:r>
      <w:r w:rsidRPr="001C6C83">
        <w:rPr>
          <w:rStyle w:val="StyleBoldUnderline"/>
          <w:rFonts w:asciiTheme="minorHAnsi" w:hAnsiTheme="minorHAnsi"/>
          <w:sz w:val="12"/>
        </w:rPr>
        <w:t xml:space="preserve">¶ </w:t>
      </w:r>
      <w:r w:rsidRPr="001C6C83">
        <w:rPr>
          <w:rFonts w:asciiTheme="minorHAnsi" w:hAnsiTheme="minorHAnsi"/>
          <w:sz w:val="16"/>
        </w:rPr>
        <w:t xml:space="preserve">Milton Bearden, a 30-year CIA veteran who oversaw the $3bn covert programme to arm the Afghan mujahideen against the Soviets told Foreign Policy that the Obama administration should beware. "If you [arm the rebels], don't try to convince yourself that you're in control," he said. </w:t>
      </w:r>
      <w:r w:rsidRPr="001C6C83">
        <w:rPr>
          <w:rFonts w:asciiTheme="minorHAnsi" w:hAnsiTheme="minorHAnsi"/>
          <w:sz w:val="12"/>
        </w:rPr>
        <w:t xml:space="preserve">¶ </w:t>
      </w:r>
      <w:r w:rsidRPr="001C6C83">
        <w:rPr>
          <w:rFonts w:asciiTheme="minorHAnsi" w:hAnsiTheme="minorHAnsi"/>
          <w:sz w:val="16"/>
        </w:rPr>
        <w:t xml:space="preserve">The Obama administration has specified that the rebels will only be receiving </w:t>
      </w:r>
      <w:r w:rsidRPr="001C6C83">
        <w:rPr>
          <w:rFonts w:asciiTheme="minorHAnsi" w:hAnsiTheme="minorHAnsi"/>
          <w:sz w:val="16"/>
        </w:rPr>
        <w:lastRenderedPageBreak/>
        <w:t xml:space="preserve">small arms, stopping short of the anti-tank and anti-aircraft weaponry needed to level the playing field. Obama knows this will not tip the balance in favour of the rebels. It will merely prolong the stalemate. </w:t>
      </w:r>
      <w:r w:rsidRPr="001C6C83">
        <w:rPr>
          <w:rFonts w:asciiTheme="minorHAnsi" w:hAnsiTheme="minorHAnsi"/>
          <w:sz w:val="12"/>
        </w:rPr>
        <w:t xml:space="preserve">¶ </w:t>
      </w:r>
      <w:proofErr w:type="gramStart"/>
      <w:r w:rsidRPr="001C6C83">
        <w:rPr>
          <w:rFonts w:asciiTheme="minorHAnsi" w:hAnsiTheme="minorHAnsi"/>
          <w:sz w:val="16"/>
        </w:rPr>
        <w:t>This</w:t>
      </w:r>
      <w:proofErr w:type="gramEnd"/>
      <w:r w:rsidRPr="001C6C83">
        <w:rPr>
          <w:rFonts w:asciiTheme="minorHAnsi" w:hAnsiTheme="minorHAnsi"/>
          <w:sz w:val="16"/>
        </w:rPr>
        <w:t xml:space="preserve"> strategy is not so much against Assad as it is against his allies. Daniel Drezner, professor of international politics at Tufts University, wrote that the goal all along has been "to ensnare Iran and Hezbollah into a protracted, resource-draining civil war, with as minimal costs as possible". </w:t>
      </w:r>
      <w:r w:rsidRPr="001C6C83">
        <w:rPr>
          <w:rFonts w:asciiTheme="minorHAnsi" w:hAnsiTheme="minorHAnsi"/>
          <w:sz w:val="12"/>
        </w:rPr>
        <w:t xml:space="preserve">¶ </w:t>
      </w:r>
      <w:r w:rsidRPr="001C6C83">
        <w:rPr>
          <w:rFonts w:asciiTheme="minorHAnsi" w:hAnsiTheme="minorHAnsi"/>
          <w:sz w:val="16"/>
        </w:rPr>
        <w:t>"</w:t>
      </w:r>
      <w:r w:rsidRPr="001C6C83">
        <w:rPr>
          <w:rStyle w:val="StyleBoldUnderline"/>
          <w:rFonts w:asciiTheme="minorHAnsi" w:hAnsiTheme="minorHAnsi"/>
        </w:rPr>
        <w:t>The war</w:t>
      </w:r>
      <w:r w:rsidRPr="001C6C83">
        <w:rPr>
          <w:rFonts w:asciiTheme="minorHAnsi" w:hAnsiTheme="minorHAnsi"/>
          <w:sz w:val="16"/>
        </w:rPr>
        <w:t xml:space="preserve">," wrote Thanassis Cambanis in the Boston Globe in </w:t>
      </w:r>
      <w:proofErr w:type="gramStart"/>
      <w:r w:rsidRPr="001C6C83">
        <w:rPr>
          <w:rFonts w:asciiTheme="minorHAnsi" w:hAnsiTheme="minorHAnsi"/>
          <w:sz w:val="16"/>
        </w:rPr>
        <w:t>April,</w:t>
      </w:r>
      <w:proofErr w:type="gramEnd"/>
      <w:r w:rsidRPr="001C6C83">
        <w:rPr>
          <w:rFonts w:asciiTheme="minorHAnsi" w:hAnsiTheme="minorHAnsi"/>
          <w:sz w:val="16"/>
        </w:rPr>
        <w:t xml:space="preserve"> </w:t>
      </w:r>
      <w:r w:rsidRPr="001C6C83">
        <w:rPr>
          <w:rStyle w:val="StyleBoldUnderline"/>
          <w:rFonts w:asciiTheme="minorHAnsi" w:hAnsiTheme="minorHAnsi"/>
        </w:rPr>
        <w:t>is "becoming a sinkhole for America's enemies. Iran and Hezbollah, the region's most persistent irritants to the United States and Israel, have tied up considerable resources and manpower propping up Assad's regime and establishing new militias. Russia remains a key guarantor of the government, costing Russia support throughout the rest of the Arab world."</w:t>
      </w:r>
      <w:r w:rsidRPr="001C6C83">
        <w:rPr>
          <w:rStyle w:val="StyleBoldUnderline"/>
          <w:rFonts w:asciiTheme="minorHAnsi" w:hAnsiTheme="minorHAnsi"/>
          <w:sz w:val="12"/>
        </w:rPr>
        <w:t xml:space="preserve"> </w:t>
      </w:r>
      <w:r w:rsidRPr="001C6C83">
        <w:rPr>
          <w:rFonts w:asciiTheme="minorHAnsi" w:hAnsiTheme="minorHAnsi"/>
          <w:sz w:val="16"/>
        </w:rPr>
        <w:t>Complicated proxy war</w:t>
      </w:r>
      <w:r w:rsidRPr="001C6C83">
        <w:rPr>
          <w:rFonts w:asciiTheme="minorHAnsi" w:hAnsiTheme="minorHAnsi"/>
          <w:sz w:val="12"/>
        </w:rPr>
        <w:t xml:space="preserve">¶ </w:t>
      </w:r>
      <w:proofErr w:type="gramStart"/>
      <w:r w:rsidRPr="001C6C83">
        <w:rPr>
          <w:rFonts w:asciiTheme="minorHAnsi" w:hAnsiTheme="minorHAnsi"/>
          <w:sz w:val="16"/>
        </w:rPr>
        <w:t>This</w:t>
      </w:r>
      <w:proofErr w:type="gramEnd"/>
      <w:r w:rsidRPr="001C6C83">
        <w:rPr>
          <w:rFonts w:asciiTheme="minorHAnsi" w:hAnsiTheme="minorHAnsi"/>
          <w:sz w:val="16"/>
        </w:rPr>
        <w:t xml:space="preserve"> is valuable to American strategists at a time when US power is seen as waning. Leaving aside the cruelty involved in using the Syrian people as cannon fodder for the sake of geopolitical games, this expanding interventionism into Syria puts the US on a slippery slope to all-out war. </w:t>
      </w:r>
      <w:r w:rsidRPr="001C6C83">
        <w:rPr>
          <w:rFonts w:asciiTheme="minorHAnsi" w:hAnsiTheme="minorHAnsi"/>
          <w:sz w:val="12"/>
        </w:rPr>
        <w:t xml:space="preserve">¶ </w:t>
      </w:r>
      <w:r w:rsidRPr="001C6C83">
        <w:rPr>
          <w:rFonts w:asciiTheme="minorHAnsi" w:hAnsiTheme="minorHAnsi"/>
          <w:sz w:val="16"/>
        </w:rPr>
        <w:t xml:space="preserve">No sooner had the Obama administration announced its escalation than hawks in Congress complained it was not enough, urging the president to impose a no-fly zone to neutralise Assad's air force. As was seen in Libya with the Gaddafi regime, this is the equivalent of bombing the Syrian regime out of existence. </w:t>
      </w:r>
      <w:r w:rsidRPr="001C6C83">
        <w:rPr>
          <w:rFonts w:asciiTheme="minorHAnsi" w:hAnsiTheme="minorHAnsi"/>
          <w:sz w:val="12"/>
        </w:rPr>
        <w:t xml:space="preserve">¶ </w:t>
      </w:r>
      <w:proofErr w:type="gramStart"/>
      <w:r w:rsidRPr="001C6C83">
        <w:rPr>
          <w:rFonts w:asciiTheme="minorHAnsi" w:hAnsiTheme="minorHAnsi"/>
          <w:sz w:val="16"/>
        </w:rPr>
        <w:t>Doing</w:t>
      </w:r>
      <w:proofErr w:type="gramEnd"/>
      <w:r w:rsidRPr="001C6C83">
        <w:rPr>
          <w:rFonts w:asciiTheme="minorHAnsi" w:hAnsiTheme="minorHAnsi"/>
          <w:sz w:val="16"/>
        </w:rPr>
        <w:t xml:space="preserve"> this would probably worsen the humanitarian situation on the ground, but it would also run the risk of clashing with Iran, which is using Iraqi and Syrian airspace to deliver aid to Assad</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Getting into even a marginal conflict with Iran would quickly end in catastrophe, as Tehran would be compelled to foil the ongoing US presence in Afghanistan and possibly destabilise the Gulf region</w:t>
      </w:r>
      <w:r w:rsidRPr="001C6C83">
        <w:rPr>
          <w:rStyle w:val="StyleBoldUnderline"/>
          <w:rFonts w:asciiTheme="minorHAnsi" w:hAnsiTheme="minorHAnsi"/>
        </w:rPr>
        <w:t xml:space="preserve">. And forget making any progress on nuclear negotiations. </w:t>
      </w:r>
      <w:r w:rsidRPr="001C6C83">
        <w:rPr>
          <w:rStyle w:val="StyleBoldUnderline"/>
          <w:rFonts w:asciiTheme="minorHAnsi" w:hAnsiTheme="minorHAnsi"/>
          <w:sz w:val="12"/>
        </w:rPr>
        <w:t xml:space="preserve">¶ </w:t>
      </w:r>
      <w:r w:rsidRPr="001C6C83">
        <w:rPr>
          <w:rFonts w:asciiTheme="minorHAnsi" w:hAnsiTheme="minorHAnsi"/>
          <w:sz w:val="16"/>
        </w:rPr>
        <w:t xml:space="preserve">A US war in Syria could also spark violence from Hezbollah, a dangerous possibility both for Israel and the US. </w:t>
      </w:r>
      <w:r w:rsidRPr="001C6C83">
        <w:rPr>
          <w:rFonts w:asciiTheme="minorHAnsi" w:hAnsiTheme="minorHAnsi"/>
          <w:sz w:val="12"/>
        </w:rPr>
        <w:t xml:space="preserve">¶ </w:t>
      </w:r>
      <w:proofErr w:type="gramStart"/>
      <w:r w:rsidRPr="001C6C83">
        <w:rPr>
          <w:rFonts w:asciiTheme="minorHAnsi" w:hAnsiTheme="minorHAnsi"/>
          <w:sz w:val="16"/>
        </w:rPr>
        <w:t>Ironically</w:t>
      </w:r>
      <w:proofErr w:type="gramEnd"/>
      <w:r w:rsidRPr="001C6C83">
        <w:rPr>
          <w:rFonts w:asciiTheme="minorHAnsi" w:hAnsiTheme="minorHAnsi"/>
          <w:sz w:val="16"/>
        </w:rPr>
        <w:t xml:space="preserve">, some of the most eloquent arguments against a US war in Syria come from the Obama administration itself. "The use of force, especially in circumstances where ethnic and religious factors dominate, is unlikely to produce predictable outcomes," Chairman of the Joint Chiefs Martin Dempsey said in a Senate hearing in April, adding that "unintended consequences are the rule with military interventions of this sort". </w:t>
      </w:r>
      <w:r w:rsidRPr="001C6C83">
        <w:rPr>
          <w:rFonts w:asciiTheme="minorHAnsi" w:hAnsiTheme="minorHAnsi"/>
          <w:sz w:val="12"/>
        </w:rPr>
        <w:t xml:space="preserve">¶ </w:t>
      </w:r>
      <w:proofErr w:type="gramStart"/>
      <w:r w:rsidRPr="001C6C83">
        <w:rPr>
          <w:rFonts w:asciiTheme="minorHAnsi" w:hAnsiTheme="minorHAnsi"/>
          <w:sz w:val="16"/>
        </w:rPr>
        <w:t>In</w:t>
      </w:r>
      <w:proofErr w:type="gramEnd"/>
      <w:r w:rsidRPr="001C6C83">
        <w:rPr>
          <w:rFonts w:asciiTheme="minorHAnsi" w:hAnsiTheme="minorHAnsi"/>
          <w:sz w:val="16"/>
        </w:rPr>
        <w:t xml:space="preserve"> the same hearing, Defence Secretary Chuck Hagel said: "Military intervention at this point could hinder humanitarian relief operations. It could embroil the United States in a significant, lengthy, and uncertain military commitment."</w:t>
      </w:r>
      <w:r w:rsidRPr="001C6C83">
        <w:rPr>
          <w:rFonts w:asciiTheme="minorHAnsi" w:hAnsiTheme="minorHAnsi"/>
          <w:sz w:val="12"/>
        </w:rPr>
        <w:t xml:space="preserve"> </w:t>
      </w:r>
      <w:r w:rsidRPr="001C6C83">
        <w:rPr>
          <w:rStyle w:val="StyleBoldUnderline"/>
          <w:rFonts w:asciiTheme="minorHAnsi" w:hAnsiTheme="minorHAnsi"/>
        </w:rPr>
        <w:t xml:space="preserve">The risks inherent in the Obama administration's decision to send arms into Syria belie the sensible aversion to military intervention it has exhibited thus far. </w:t>
      </w:r>
      <w:r w:rsidRPr="001C6C83">
        <w:rPr>
          <w:rStyle w:val="StyleBoldUnderline"/>
          <w:rFonts w:asciiTheme="minorHAnsi" w:hAnsiTheme="minorHAnsi"/>
          <w:highlight w:val="yellow"/>
        </w:rPr>
        <w:t>The chaotic twist of violent sectarianism and a complicated proxy war should be enough to stay out of a civil war that no one, especially the US, can win.</w:t>
      </w:r>
      <w:r w:rsidRPr="001C6C83">
        <w:rPr>
          <w:rStyle w:val="StyleBoldUnderline"/>
          <w:rFonts w:asciiTheme="minorHAnsi" w:hAnsiTheme="minorHAnsi"/>
        </w:rPr>
        <w:t xml:space="preserve"> </w:t>
      </w:r>
    </w:p>
    <w:p w:rsidR="00A102E2" w:rsidRPr="001C6C83" w:rsidRDefault="00A102E2" w:rsidP="00A102E2">
      <w:pPr>
        <w:rPr>
          <w:rFonts w:asciiTheme="minorHAnsi" w:hAnsiTheme="minorHAnsi"/>
        </w:rPr>
      </w:pPr>
    </w:p>
    <w:p w:rsidR="00A102E2" w:rsidRPr="001C6C83" w:rsidRDefault="00A102E2" w:rsidP="00A102E2">
      <w:pPr>
        <w:rPr>
          <w:rFonts w:asciiTheme="minorHAnsi" w:hAnsiTheme="minorHAnsi"/>
          <w:sz w:val="16"/>
        </w:rPr>
      </w:pPr>
    </w:p>
    <w:p w:rsidR="00A102E2" w:rsidRPr="001C6C83" w:rsidRDefault="00A102E2" w:rsidP="00A102E2">
      <w:pPr>
        <w:pStyle w:val="Heading3"/>
        <w:rPr>
          <w:rFonts w:asciiTheme="minorHAnsi" w:hAnsiTheme="minorHAnsi"/>
        </w:rPr>
      </w:pPr>
      <w:proofErr w:type="gramStart"/>
      <w:r w:rsidRPr="001C6C83">
        <w:rPr>
          <w:rFonts w:asciiTheme="minorHAnsi" w:hAnsiTheme="minorHAnsi"/>
        </w:rPr>
        <w:lastRenderedPageBreak/>
        <w:t>2nc !</w:t>
      </w:r>
      <w:proofErr w:type="gramEnd"/>
      <w:r w:rsidRPr="001C6C83">
        <w:rPr>
          <w:rFonts w:asciiTheme="minorHAnsi" w:hAnsiTheme="minorHAnsi"/>
        </w:rPr>
        <w:t xml:space="preserve"> – Israel</w:t>
      </w:r>
    </w:p>
    <w:p w:rsidR="00A102E2" w:rsidRPr="001C6C83" w:rsidRDefault="00A102E2" w:rsidP="00A102E2">
      <w:pPr>
        <w:pStyle w:val="Heading4"/>
        <w:rPr>
          <w:rStyle w:val="StyleStyleBold12pt"/>
          <w:rFonts w:asciiTheme="minorHAnsi" w:hAnsiTheme="minorHAnsi"/>
          <w:b/>
          <w:bCs/>
        </w:rPr>
      </w:pPr>
      <w:r w:rsidRPr="001C6C83">
        <w:rPr>
          <w:rFonts w:asciiTheme="minorHAnsi" w:hAnsiTheme="minorHAnsi"/>
        </w:rPr>
        <w:t>Israel-Syria conflict causes WW3</w:t>
      </w:r>
    </w:p>
    <w:p w:rsidR="00A102E2" w:rsidRPr="001C6C83" w:rsidRDefault="00A102E2" w:rsidP="00A102E2">
      <w:pPr>
        <w:rPr>
          <w:rStyle w:val="StyleStyleBold12pt"/>
          <w:rFonts w:asciiTheme="minorHAnsi" w:hAnsiTheme="minorHAnsi"/>
          <w:b w:val="0"/>
        </w:rPr>
      </w:pPr>
      <w:r w:rsidRPr="001C6C83">
        <w:rPr>
          <w:rStyle w:val="StyleStyleBold12pt"/>
          <w:rFonts w:asciiTheme="minorHAnsi" w:hAnsiTheme="minorHAnsi"/>
        </w:rPr>
        <w:t xml:space="preserve">Watson 6/17 (Paul Joseph, Prison Planet, </w:t>
      </w:r>
      <w:r w:rsidRPr="001C6C83">
        <w:rPr>
          <w:rStyle w:val="StyleStyleBold12pt"/>
          <w:rFonts w:asciiTheme="minorHAnsi" w:hAnsiTheme="minorHAnsi"/>
          <w:i/>
        </w:rPr>
        <w:t>Did Israel Attack Syria Again</w:t>
      </w:r>
      <w:proofErr w:type="gramStart"/>
      <w:r w:rsidRPr="001C6C83">
        <w:rPr>
          <w:rStyle w:val="StyleStyleBold12pt"/>
          <w:rFonts w:asciiTheme="minorHAnsi" w:hAnsiTheme="minorHAnsi"/>
          <w:i/>
        </w:rPr>
        <w:t>?</w:t>
      </w:r>
      <w:r w:rsidRPr="001C6C83">
        <w:rPr>
          <w:rStyle w:val="StyleStyleBold12pt"/>
          <w:rFonts w:asciiTheme="minorHAnsi" w:hAnsiTheme="minorHAnsi"/>
        </w:rPr>
        <w:t>,</w:t>
      </w:r>
      <w:proofErr w:type="gramEnd"/>
      <w:r w:rsidRPr="001C6C83">
        <w:rPr>
          <w:rStyle w:val="StyleStyleBold12pt"/>
          <w:rFonts w:asciiTheme="minorHAnsi" w:hAnsiTheme="minorHAnsi"/>
        </w:rPr>
        <w:t xml:space="preserve"> 6/17/13, http://www.prisonplanet.com/did-israel-attack-syria-again.html)//LA </w:t>
      </w:r>
    </w:p>
    <w:p w:rsidR="00A102E2" w:rsidRPr="001C6C83" w:rsidRDefault="00A102E2" w:rsidP="00A102E2">
      <w:pPr>
        <w:rPr>
          <w:rStyle w:val="StyleBoldUnderline"/>
          <w:rFonts w:asciiTheme="minorHAnsi" w:hAnsiTheme="minorHAnsi"/>
        </w:rPr>
      </w:pPr>
      <w:r w:rsidRPr="001C6C83">
        <w:rPr>
          <w:rStyle w:val="StyleBoldUnderline"/>
          <w:rFonts w:asciiTheme="minorHAnsi" w:hAnsiTheme="minorHAnsi"/>
        </w:rPr>
        <w:t>If Israel’s complicity</w:t>
      </w:r>
      <w:r w:rsidRPr="001C6C83">
        <w:rPr>
          <w:rFonts w:asciiTheme="minorHAnsi" w:hAnsiTheme="minorHAnsi"/>
          <w:sz w:val="16"/>
        </w:rPr>
        <w:t xml:space="preserve"> in the attack </w:t>
      </w:r>
      <w:r w:rsidRPr="001C6C83">
        <w:rPr>
          <w:rStyle w:val="StyleBoldUnderline"/>
          <w:rFonts w:asciiTheme="minorHAnsi" w:hAnsiTheme="minorHAnsi"/>
        </w:rPr>
        <w:t>is confirmed, it could prompt a Syrian response that would</w:t>
      </w:r>
      <w:r w:rsidRPr="001C6C83">
        <w:rPr>
          <w:rFonts w:asciiTheme="minorHAnsi" w:hAnsiTheme="minorHAnsi"/>
          <w:sz w:val="16"/>
        </w:rPr>
        <w:t xml:space="preserve"> serve to </w:t>
      </w:r>
      <w:r w:rsidRPr="001C6C83">
        <w:rPr>
          <w:rStyle w:val="StyleBoldUnderline"/>
          <w:rFonts w:asciiTheme="minorHAnsi" w:hAnsiTheme="minorHAnsi"/>
        </w:rPr>
        <w:t>pour fuel on the fire</w:t>
      </w:r>
      <w:r w:rsidRPr="001C6C83">
        <w:rPr>
          <w:rFonts w:asciiTheme="minorHAnsi" w:hAnsiTheme="minorHAnsi"/>
          <w:sz w:val="16"/>
        </w:rPr>
        <w:t xml:space="preserve"> of a conflict already rocked by news last week that the United States will formally seek to arm opposition rebels despite their close ties with Al-Qaeda. Following attacks on several facilities in Syria last month, President Bashar Al-</w:t>
      </w:r>
      <w:r w:rsidRPr="001C6C83">
        <w:rPr>
          <w:rStyle w:val="StyleBoldUnderline"/>
          <w:rFonts w:asciiTheme="minorHAnsi" w:hAnsiTheme="minorHAnsi"/>
        </w:rPr>
        <w:t>Assad vowed to “respond in kind” to any future acts of Israeli aggression</w:t>
      </w:r>
      <w:r w:rsidRPr="001C6C83">
        <w:rPr>
          <w:rFonts w:asciiTheme="minorHAnsi" w:hAnsiTheme="minorHAnsi"/>
          <w:sz w:val="16"/>
        </w:rPr>
        <w:t xml:space="preserve">, after criticism that his reaction had been muted. Days prior to this threat, Defence Minister Moshe Yaalon warned that the Israeli military was prepared to strike shipments of advanced Russian weapons sent to Damascus, commenting, “If God forbid they do reach Syria, we will know what to do.” </w:t>
      </w:r>
      <w:r w:rsidRPr="001C6C83">
        <w:rPr>
          <w:rStyle w:val="StyleBoldUnderline"/>
          <w:rFonts w:asciiTheme="minorHAnsi" w:hAnsiTheme="minorHAnsi"/>
        </w:rPr>
        <w:t>Analysts have warned that an escalation of the conflict could ignite World War 3.</w:t>
      </w:r>
    </w:p>
    <w:p w:rsidR="00A102E2" w:rsidRPr="001C6C83" w:rsidRDefault="00A102E2" w:rsidP="00A102E2">
      <w:pPr>
        <w:rPr>
          <w:rFonts w:asciiTheme="minorHAnsi" w:hAnsiTheme="minorHAnsi"/>
        </w:rPr>
      </w:pPr>
    </w:p>
    <w:p w:rsidR="00A102E2" w:rsidRPr="001C6C83" w:rsidRDefault="00A102E2" w:rsidP="00A102E2">
      <w:pPr>
        <w:rPr>
          <w:rFonts w:asciiTheme="minorHAnsi" w:hAnsiTheme="minorHAnsi"/>
        </w:rPr>
      </w:pPr>
    </w:p>
    <w:p w:rsidR="00A102E2" w:rsidRPr="001C6C83" w:rsidRDefault="00A102E2" w:rsidP="00A102E2">
      <w:pPr>
        <w:rPr>
          <w:rStyle w:val="StyleBoldUnderline"/>
          <w:rFonts w:asciiTheme="minorHAnsi" w:hAnsiTheme="minorHAnsi"/>
        </w:rPr>
      </w:pPr>
    </w:p>
    <w:p w:rsidR="00A102E2" w:rsidRPr="001C6C83" w:rsidRDefault="00A102E2" w:rsidP="00A102E2">
      <w:pPr>
        <w:rPr>
          <w:rStyle w:val="StyleBoldUnderline"/>
          <w:rFonts w:asciiTheme="minorHAnsi" w:hAnsiTheme="minorHAnsi"/>
        </w:rPr>
      </w:pPr>
    </w:p>
    <w:p w:rsidR="00A102E2" w:rsidRPr="001C6C83" w:rsidRDefault="00A102E2" w:rsidP="00A102E2">
      <w:pPr>
        <w:rPr>
          <w:rFonts w:asciiTheme="minorHAnsi" w:hAnsiTheme="minorHAnsi"/>
        </w:rPr>
      </w:pPr>
    </w:p>
    <w:p w:rsidR="00A102E2" w:rsidRPr="001C6C83" w:rsidRDefault="00A102E2" w:rsidP="00A102E2">
      <w:pPr>
        <w:rPr>
          <w:rFonts w:asciiTheme="minorHAnsi" w:hAnsiTheme="minorHAnsi"/>
        </w:rPr>
      </w:pPr>
    </w:p>
    <w:p w:rsidR="00A102E2" w:rsidRPr="001C6C83" w:rsidRDefault="00A102E2" w:rsidP="00A102E2">
      <w:pPr>
        <w:rPr>
          <w:rFonts w:asciiTheme="minorHAnsi" w:hAnsiTheme="minorHAnsi"/>
        </w:rPr>
      </w:pPr>
    </w:p>
    <w:p w:rsidR="00A102E2" w:rsidRPr="001C6C83" w:rsidRDefault="00365589" w:rsidP="00A102E2">
      <w:pPr>
        <w:pStyle w:val="Heading2"/>
        <w:rPr>
          <w:rFonts w:asciiTheme="minorHAnsi" w:hAnsiTheme="minorHAnsi"/>
        </w:rPr>
      </w:pPr>
      <w:r w:rsidRPr="001C6C83">
        <w:rPr>
          <w:rFonts w:asciiTheme="minorHAnsi" w:hAnsiTheme="minorHAnsi"/>
        </w:rPr>
        <w:lastRenderedPageBreak/>
        <w:t xml:space="preserve">Hezbollah Module </w:t>
      </w:r>
    </w:p>
    <w:p w:rsidR="00427B75" w:rsidRPr="001C6C83" w:rsidRDefault="00427B75" w:rsidP="00427B75">
      <w:pPr>
        <w:ind w:left="360"/>
        <w:rPr>
          <w:rFonts w:asciiTheme="minorHAnsi" w:hAnsiTheme="minorHAnsi"/>
        </w:rPr>
      </w:pPr>
    </w:p>
    <w:p w:rsidR="00427B75" w:rsidRPr="001C6C83" w:rsidRDefault="00427B75" w:rsidP="00427B75">
      <w:pPr>
        <w:ind w:left="360"/>
        <w:rPr>
          <w:rFonts w:asciiTheme="minorHAnsi" w:hAnsiTheme="minorHAnsi"/>
        </w:rPr>
      </w:pPr>
    </w:p>
    <w:p w:rsidR="00365589" w:rsidRPr="001C6C83" w:rsidRDefault="00365589" w:rsidP="00365589">
      <w:pPr>
        <w:pStyle w:val="Heading3"/>
        <w:rPr>
          <w:rFonts w:asciiTheme="minorHAnsi" w:hAnsiTheme="minorHAnsi"/>
        </w:rPr>
      </w:pPr>
      <w:r w:rsidRPr="001C6C83">
        <w:rPr>
          <w:rFonts w:asciiTheme="minorHAnsi" w:hAnsiTheme="minorHAnsi"/>
        </w:rPr>
        <w:lastRenderedPageBreak/>
        <w:t xml:space="preserve">1nc Hezbolah Scenario </w:t>
      </w:r>
    </w:p>
    <w:p w:rsidR="00365589" w:rsidRPr="001C6C83" w:rsidRDefault="00365589" w:rsidP="00365589">
      <w:pPr>
        <w:pStyle w:val="Heading4"/>
        <w:rPr>
          <w:rFonts w:asciiTheme="minorHAnsi" w:hAnsiTheme="minorHAnsi"/>
        </w:rPr>
      </w:pPr>
      <w:r w:rsidRPr="001C6C83">
        <w:rPr>
          <w:rFonts w:asciiTheme="minorHAnsi" w:hAnsiTheme="minorHAnsi"/>
        </w:rPr>
        <w:t xml:space="preserve">US signal of diplomatic resolve is vital to halting Hezbollah – the war is at a turning point </w:t>
      </w:r>
    </w:p>
    <w:p w:rsidR="00365589" w:rsidRPr="001C6C83" w:rsidRDefault="00365589" w:rsidP="00365589">
      <w:pPr>
        <w:rPr>
          <w:rFonts w:asciiTheme="minorHAnsi" w:hAnsiTheme="minorHAnsi"/>
          <w:b/>
          <w:bCs/>
          <w:sz w:val="26"/>
        </w:rPr>
      </w:pPr>
      <w:r w:rsidRPr="001C6C83">
        <w:rPr>
          <w:rStyle w:val="StyleStyleBold12pt"/>
          <w:rFonts w:asciiTheme="minorHAnsi" w:hAnsiTheme="minorHAnsi"/>
        </w:rPr>
        <w:t xml:space="preserve">Targeted News Service, 13 </w:t>
      </w:r>
      <w:r w:rsidRPr="001C6C83">
        <w:rPr>
          <w:rFonts w:asciiTheme="minorHAnsi" w:hAnsiTheme="minorHAnsi"/>
        </w:rPr>
        <w:t>(Targeted News Service, one of the world's largest collector of government and government-oriented information 14 June 2013, “Entering a New Phase in the Syrian Conflict”, Targeted News Service, Proquest//ACK)</w:t>
      </w:r>
    </w:p>
    <w:p w:rsidR="00365589" w:rsidRPr="001C6C83" w:rsidRDefault="00365589" w:rsidP="00365589">
      <w:pPr>
        <w:rPr>
          <w:rFonts w:asciiTheme="minorHAnsi" w:hAnsiTheme="minorHAnsi"/>
          <w:sz w:val="16"/>
        </w:rPr>
      </w:pPr>
      <w:r w:rsidRPr="001C6C83">
        <w:rPr>
          <w:rFonts w:asciiTheme="minorHAnsi" w:hAnsiTheme="minorHAnsi"/>
          <w:sz w:val="16"/>
        </w:rPr>
        <w:t>The Center for American Progress has issued the following news release</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6"/>
        </w:rPr>
        <w:t xml:space="preserve"> Yesterday the Obama administration announced that the U.S. intelligence community now believes with a high degree of confidence that the regime of President Bashar al-Assad in Syria has used chemical weapons against its own people on multiple occasions. As the Obama administration expands the scope and scale of U.S. support to the National Coalition for Syrian Revolutionary and Opposition Forces and the Supreme Joint Military Command in reaction to these new developments, the Center for American Progress released an analysis </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analysis found that providing arms and greater materiel support will likely bolster rebel fighters and slow or potentially reverse the recent gains made by the Syrian military backed by Hezbollah fighters</w:t>
      </w:r>
      <w:r w:rsidRPr="001C6C83">
        <w:rPr>
          <w:rFonts w:asciiTheme="minorHAnsi" w:hAnsiTheme="minorHAnsi"/>
          <w:sz w:val="16"/>
        </w:rPr>
        <w:t xml:space="preserve"> in Qusayr and Aleppo. It </w:t>
      </w:r>
      <w:r w:rsidRPr="001C6C83">
        <w:rPr>
          <w:rStyle w:val="StyleBoldUnderline"/>
          <w:rFonts w:asciiTheme="minorHAnsi" w:hAnsiTheme="minorHAnsi"/>
        </w:rPr>
        <w:t>also sends an important message to the Assad regime and its allies Hezbollah, Iran, and Russia about the U.S. commitment to the opposition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However, directly supplying arms to the opposition is unlikely to significantly alter the overall stalemate between the rebels and the regime. The decision to arm the fractured and ideologically disparate opposition carries serious risks and unknown consequences, but the threat posed by the proliferation of these weapons may now be smaller than the risk of the Syrian military's continued advance into northern population centers. Furthermore, the United States has already been aiding efforts by our </w:t>
      </w:r>
      <w:r w:rsidRPr="001C6C83">
        <w:rPr>
          <w:rStyle w:val="StyleBoldUnderline"/>
          <w:rFonts w:asciiTheme="minorHAnsi" w:hAnsiTheme="minorHAnsi"/>
        </w:rPr>
        <w:t>allies such as Turkey and several Arab countries to arm the Syria opposition.</w:t>
      </w:r>
      <w:r w:rsidRPr="001C6C83">
        <w:rPr>
          <w:rFonts w:asciiTheme="minorHAnsi" w:hAnsiTheme="minorHAnsi"/>
          <w:sz w:val="16"/>
        </w:rPr>
        <w:t xml:space="preserve"> This week's announcement is largely a </w:t>
      </w:r>
      <w:r w:rsidRPr="001C6C83">
        <w:rPr>
          <w:rStyle w:val="StyleBoldUnderline"/>
          <w:rFonts w:asciiTheme="minorHAnsi" w:hAnsiTheme="minorHAnsi"/>
        </w:rPr>
        <w:t>tactical shift in the U.S. role from a logistics coordinator to a direct supplier</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Amid</w:t>
      </w:r>
      <w:proofErr w:type="gramEnd"/>
      <w:r w:rsidRPr="001C6C83">
        <w:rPr>
          <w:rFonts w:asciiTheme="minorHAnsi" w:hAnsiTheme="minorHAnsi"/>
          <w:sz w:val="16"/>
        </w:rPr>
        <w:t xml:space="preserve"> the chaos within Syria, the Obama administration said it is comfortable and confident working with Gen. Idriss and the SMC as partners. It is unclear, however, if the supply of arms will give the SMC much-needed legitimacy and authority among local brigades, or if the lack of cohesion within the armed opposition will instead be exacerbated by competition for the new resources. It is important to note that the SMC is not a military force in its own right but is instead an umbrella network for the hundreds of armed militias operating within Syria. And as the Center for American Progress has noted, the SMC's ability to manage and direct the in-country militias has been limited--the SMC has not been able to establish a formal chain of command within the opposition, nor has it been able to coordinate a cohesive national military strategy.</w:t>
      </w:r>
      <w:r w:rsidRPr="001C6C83">
        <w:rPr>
          <w:rFonts w:asciiTheme="minorHAnsi" w:hAnsiTheme="minorHAnsi"/>
          <w:sz w:val="12"/>
        </w:rPr>
        <w:t>¶</w:t>
      </w:r>
      <w:r w:rsidRPr="001C6C83">
        <w:rPr>
          <w:rFonts w:asciiTheme="minorHAnsi" w:hAnsiTheme="minorHAnsi"/>
          <w:sz w:val="16"/>
        </w:rPr>
        <w:t xml:space="preserve"> Furthermore, arming the Syrian rebels does not directly address yesterday's revelation of chemical-weapons use by the Assad regime. As CAP recommended in April, the United States should engage with our allies in NATO and in the region to prepare a direct response that precludes further chemical-weapons use, potentially targeting military assets such as delivery systems, logistics, and appropriate command and control. The Obama administration has rightly shared the new evidence of Syrian chemical-weapons use with its allies, as well as key backers of the regime such as Russia. President Obama should use the G-8 summit next week in North Ireland as an opportunity to shore up diplomatic support for such an operation.</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We</w:t>
      </w:r>
      <w:proofErr w:type="gramEnd"/>
      <w:r w:rsidRPr="001C6C83">
        <w:rPr>
          <w:rFonts w:asciiTheme="minorHAnsi" w:hAnsiTheme="minorHAnsi"/>
          <w:sz w:val="16"/>
        </w:rPr>
        <w:t xml:space="preserve"> cannot be certain of the ultimate effect of the Assad regime's decision to use sarin gas against its own people, nor the Obama administration's reported decision to arm the opposition. But we can be certain that the civil war will remain bloody for the foreseeable future, resulting in more civilian casualties, more internally displaced persons, and more refugees. As such, the United States needs to do more to establish a full-throated multinational relief mission for the 1.6 million Syrian refugees scattered across Syria's neighbors--Turkey, Lebanon, Iraq, and Jordan.</w:t>
      </w:r>
      <w:r w:rsidRPr="001C6C83">
        <w:rPr>
          <w:rFonts w:asciiTheme="minorHAnsi" w:hAnsiTheme="minorHAnsi"/>
          <w:sz w:val="12"/>
        </w:rPr>
        <w:t>¶</w:t>
      </w:r>
      <w:r w:rsidRPr="001C6C83">
        <w:rPr>
          <w:rFonts w:asciiTheme="minorHAnsi" w:hAnsiTheme="minorHAnsi"/>
          <w:sz w:val="16"/>
        </w:rPr>
        <w:t xml:space="preserve"> One of the United States's core priorities is to prevent the destabilization of key regional pillars such as Turkey and Jordan, and refugee relief is the one place where a significantly larger U.S. footprint has unequivocally positive effects with few risks. A more robust, coordinated international response to the refugee crisis led by the United States and financially backed by the Gulf Arab nations should be near the top of President Obama's G-8 agenda next week.</w:t>
      </w:r>
      <w:r w:rsidRPr="001C6C83">
        <w:rPr>
          <w:rFonts w:asciiTheme="minorHAnsi" w:hAnsiTheme="minorHAnsi"/>
          <w:sz w:val="12"/>
        </w:rPr>
        <w:t>¶</w:t>
      </w:r>
      <w:r w:rsidRPr="001C6C83">
        <w:rPr>
          <w:rFonts w:asciiTheme="minorHAnsi" w:hAnsiTheme="minorHAnsi"/>
          <w:sz w:val="16"/>
        </w:rPr>
        <w:t xml:space="preserve"> The crimes against humanity committed by the </w:t>
      </w:r>
      <w:r w:rsidRPr="001C6C83">
        <w:rPr>
          <w:rStyle w:val="StyleBoldUnderline"/>
          <w:rFonts w:asciiTheme="minorHAnsi" w:hAnsiTheme="minorHAnsi"/>
        </w:rPr>
        <w:t>Assad regime in its use of chemical weapons, the recent gains</w:t>
      </w:r>
      <w:r w:rsidRPr="001C6C83">
        <w:rPr>
          <w:rFonts w:asciiTheme="minorHAnsi" w:hAnsiTheme="minorHAnsi"/>
          <w:sz w:val="16"/>
        </w:rPr>
        <w:t xml:space="preserve"> in Qusayr and Aleppo by the </w:t>
      </w:r>
      <w:r w:rsidRPr="001C6C83">
        <w:rPr>
          <w:rStyle w:val="StyleBoldUnderline"/>
          <w:rFonts w:asciiTheme="minorHAnsi" w:hAnsiTheme="minorHAnsi"/>
        </w:rPr>
        <w:t>Syrian military backed by Hezbollah fighters, and the Obama administration's decision to directly arm the Syrian opposition all raise the stakes of the situation in Syria. This war is far from over, but the conflict has officially entered a new phase</w:t>
      </w:r>
      <w:r w:rsidRPr="001C6C83">
        <w:rPr>
          <w:rFonts w:asciiTheme="minorHAnsi" w:hAnsiTheme="minorHAnsi"/>
          <w:sz w:val="16"/>
        </w:rPr>
        <w:t>, given the recent tactical shift by the United States.</w:t>
      </w:r>
    </w:p>
    <w:p w:rsidR="00365589" w:rsidRPr="001C6C83" w:rsidRDefault="00365589" w:rsidP="00365589">
      <w:pPr>
        <w:rPr>
          <w:rFonts w:asciiTheme="minorHAnsi" w:hAnsiTheme="minorHAnsi"/>
          <w:sz w:val="16"/>
        </w:rPr>
      </w:pPr>
    </w:p>
    <w:p w:rsidR="00365589" w:rsidRPr="001C6C83" w:rsidRDefault="00365589" w:rsidP="00365589">
      <w:pPr>
        <w:pStyle w:val="Heading4"/>
        <w:rPr>
          <w:rFonts w:asciiTheme="minorHAnsi" w:hAnsiTheme="minorHAnsi"/>
        </w:rPr>
      </w:pPr>
      <w:r w:rsidRPr="001C6C83">
        <w:rPr>
          <w:rFonts w:asciiTheme="minorHAnsi" w:hAnsiTheme="minorHAnsi"/>
        </w:rPr>
        <w:t xml:space="preserve">Hezbollah destabilizes Lebanon </w:t>
      </w:r>
    </w:p>
    <w:p w:rsidR="00365589" w:rsidRPr="001C6C83" w:rsidRDefault="00365589" w:rsidP="00365589">
      <w:pPr>
        <w:rPr>
          <w:rFonts w:asciiTheme="minorHAnsi" w:hAnsiTheme="minorHAnsi"/>
        </w:rPr>
      </w:pPr>
      <w:r w:rsidRPr="001C6C83">
        <w:rPr>
          <w:rFonts w:asciiTheme="minorHAnsi" w:hAnsiTheme="minorHAnsi"/>
        </w:rPr>
        <w:t xml:space="preserve">Simon </w:t>
      </w:r>
      <w:r w:rsidRPr="001C6C83">
        <w:rPr>
          <w:rStyle w:val="Heading2Char1"/>
          <w:rFonts w:asciiTheme="minorHAnsi" w:hAnsiTheme="minorHAnsi"/>
        </w:rPr>
        <w:t>Tisdall,</w:t>
      </w:r>
      <w:r w:rsidRPr="001C6C83">
        <w:rPr>
          <w:rFonts w:asciiTheme="minorHAnsi" w:hAnsiTheme="minorHAnsi"/>
        </w:rPr>
        <w:t xml:space="preserve"> assistant editor of the Guardian and a foreign affairs columnist, </w:t>
      </w:r>
      <w:r w:rsidRPr="001C6C83">
        <w:rPr>
          <w:rStyle w:val="Heading2Char1"/>
          <w:rFonts w:asciiTheme="minorHAnsi" w:hAnsiTheme="minorHAnsi"/>
        </w:rPr>
        <w:t>‘6</w:t>
      </w:r>
    </w:p>
    <w:p w:rsidR="00365589" w:rsidRPr="001C6C83" w:rsidRDefault="00365589" w:rsidP="00365589">
      <w:pPr>
        <w:rPr>
          <w:rFonts w:asciiTheme="minorHAnsi" w:hAnsiTheme="minorHAnsi"/>
        </w:rPr>
      </w:pPr>
      <w:r w:rsidRPr="001C6C83">
        <w:rPr>
          <w:rFonts w:asciiTheme="minorHAnsi" w:hAnsiTheme="minorHAnsi"/>
        </w:rPr>
        <w:t xml:space="preserve">[Tisdall was also previously a foreign leader writer for the paper and has also served as its foreign editor and its </w:t>
      </w:r>
      <w:smartTag w:uri="urn:schemas-microsoft-com:office:smarttags" w:element="place">
        <w:smartTag w:uri="urn:schemas-microsoft-com:office:smarttags" w:element="country-region">
          <w:r w:rsidRPr="001C6C83">
            <w:rPr>
              <w:rFonts w:asciiTheme="minorHAnsi" w:hAnsiTheme="minorHAnsi"/>
            </w:rPr>
            <w:t>US</w:t>
          </w:r>
        </w:smartTag>
      </w:smartTag>
      <w:r w:rsidRPr="001C6C83">
        <w:rPr>
          <w:rFonts w:asciiTheme="minorHAnsi" w:hAnsiTheme="minorHAnsi"/>
        </w:rPr>
        <w:t xml:space="preserve"> editor. He was the Observer’s foreign editor from 1996-98. “Middle East crisis: World briefing: Bringing Iran and </w:t>
      </w:r>
      <w:smartTag w:uri="urn:schemas-microsoft-com:office:smarttags" w:element="country-region">
        <w:r w:rsidRPr="001C6C83">
          <w:rPr>
            <w:rFonts w:asciiTheme="minorHAnsi" w:hAnsiTheme="minorHAnsi"/>
          </w:rPr>
          <w:t>Syria</w:t>
        </w:r>
      </w:smartTag>
      <w:r w:rsidRPr="001C6C83">
        <w:rPr>
          <w:rFonts w:asciiTheme="minorHAnsi" w:hAnsiTheme="minorHAnsi"/>
        </w:rPr>
        <w:t xml:space="preserve"> in from the cold,” 7-27, The Guardian (</w:t>
      </w:r>
      <w:smartTag w:uri="urn:schemas-microsoft-com:office:smarttags" w:element="place">
        <w:smartTag w:uri="urn:schemas-microsoft-com:office:smarttags" w:element="City">
          <w:r w:rsidRPr="001C6C83">
            <w:rPr>
              <w:rFonts w:asciiTheme="minorHAnsi" w:hAnsiTheme="minorHAnsi"/>
            </w:rPr>
            <w:t>London</w:t>
          </w:r>
        </w:smartTag>
      </w:smartTag>
      <w:r w:rsidRPr="001C6C83">
        <w:rPr>
          <w:rFonts w:asciiTheme="minorHAnsi" w:hAnsiTheme="minorHAnsi"/>
        </w:rPr>
        <w:t xml:space="preserve">) - Final Edition, p. Nexis] </w:t>
      </w:r>
    </w:p>
    <w:p w:rsidR="00365589" w:rsidRPr="001C6C83" w:rsidRDefault="00365589" w:rsidP="00365589">
      <w:pPr>
        <w:rPr>
          <w:rFonts w:asciiTheme="minorHAnsi" w:hAnsiTheme="minorHAnsi"/>
          <w:sz w:val="16"/>
        </w:rPr>
      </w:pPr>
      <w:r w:rsidRPr="001C6C83">
        <w:rPr>
          <w:rStyle w:val="UnderlineChar1"/>
          <w:rFonts w:asciiTheme="minorHAnsi" w:hAnsiTheme="minorHAnsi"/>
        </w:rPr>
        <w:t>A black day in the Middle East produced one hopeful glimmer</w:t>
      </w:r>
      <w:r w:rsidRPr="001C6C83">
        <w:rPr>
          <w:rFonts w:asciiTheme="minorHAnsi" w:hAnsiTheme="minorHAnsi"/>
          <w:sz w:val="16"/>
        </w:rPr>
        <w:t xml:space="preserve">: Kofi Annan's insistence, backed by hosts </w:t>
      </w:r>
      <w:smartTag w:uri="urn:schemas-microsoft-com:office:smarttags" w:element="country-region">
        <w:r w:rsidRPr="001C6C83">
          <w:rPr>
            <w:rFonts w:asciiTheme="minorHAnsi" w:hAnsiTheme="minorHAnsi"/>
            <w:sz w:val="16"/>
          </w:rPr>
          <w:t>Italy</w:t>
        </w:r>
      </w:smartTag>
      <w:r w:rsidRPr="001C6C83">
        <w:rPr>
          <w:rFonts w:asciiTheme="minorHAnsi" w:hAnsiTheme="minorHAnsi"/>
          <w:sz w:val="16"/>
        </w:rPr>
        <w:t xml:space="preserve"> and other </w:t>
      </w:r>
      <w:smartTag w:uri="urn:schemas-microsoft-com:office:smarttags" w:element="City">
        <w:r w:rsidRPr="001C6C83">
          <w:rPr>
            <w:rFonts w:asciiTheme="minorHAnsi" w:hAnsiTheme="minorHAnsi"/>
            <w:sz w:val="16"/>
          </w:rPr>
          <w:t>Rome</w:t>
        </w:r>
      </w:smartTag>
      <w:r w:rsidRPr="001C6C83">
        <w:rPr>
          <w:rFonts w:asciiTheme="minorHAnsi" w:hAnsiTheme="minorHAnsi"/>
          <w:sz w:val="16"/>
        </w:rPr>
        <w:t xml:space="preserve"> conference participants, </w:t>
      </w:r>
      <w:r w:rsidRPr="001C6C83">
        <w:rPr>
          <w:rStyle w:val="UnderlineChar1"/>
          <w:rFonts w:asciiTheme="minorHAnsi" w:hAnsiTheme="minorHAnsi"/>
        </w:rPr>
        <w:t xml:space="preserve">that lasting peace in </w:t>
      </w:r>
      <w:smartTag w:uri="urn:schemas-microsoft-com:office:smarttags" w:element="country-region">
        <w:r w:rsidRPr="001C6C83">
          <w:rPr>
            <w:rStyle w:val="UnderlineChar1"/>
            <w:rFonts w:asciiTheme="minorHAnsi" w:hAnsiTheme="minorHAnsi"/>
          </w:rPr>
          <w:t>Lebanon</w:t>
        </w:r>
      </w:smartTag>
      <w:r w:rsidRPr="001C6C83">
        <w:rPr>
          <w:rStyle w:val="UnderlineChar1"/>
          <w:rFonts w:asciiTheme="minorHAnsi" w:hAnsiTheme="minorHAnsi"/>
        </w:rPr>
        <w:t xml:space="preserve"> would require the "constructive engagement" of all </w:t>
      </w:r>
      <w:r w:rsidRPr="001C6C83">
        <w:rPr>
          <w:rStyle w:val="UnderlineChar1"/>
          <w:rFonts w:asciiTheme="minorHAnsi" w:hAnsiTheme="minorHAnsi"/>
        </w:rPr>
        <w:lastRenderedPageBreak/>
        <w:t xml:space="preserve">regional countries including </w:t>
      </w:r>
      <w:smartTag w:uri="urn:schemas-microsoft-com:office:smarttags" w:element="country-region">
        <w:r w:rsidRPr="001C6C83">
          <w:rPr>
            <w:rStyle w:val="UnderlineChar1"/>
            <w:rFonts w:asciiTheme="minorHAnsi" w:hAnsiTheme="minorHAnsi"/>
          </w:rPr>
          <w:t>Syria</w:t>
        </w:r>
      </w:smartTag>
      <w:r w:rsidRPr="001C6C83">
        <w:rPr>
          <w:rFonts w:asciiTheme="minorHAnsi" w:hAnsiTheme="minorHAnsi"/>
          <w:sz w:val="16"/>
        </w:rPr>
        <w:t xml:space="preserve"> and </w:t>
      </w:r>
      <w:smartTag w:uri="urn:schemas-microsoft-com:office:smarttags" w:element="place">
        <w:smartTag w:uri="urn:schemas-microsoft-com:office:smarttags" w:element="country-region">
          <w:r w:rsidRPr="001C6C83">
            <w:rPr>
              <w:rFonts w:asciiTheme="minorHAnsi" w:hAnsiTheme="minorHAnsi"/>
              <w:sz w:val="16"/>
            </w:rPr>
            <w:t>Iran</w:t>
          </w:r>
        </w:smartTag>
      </w:smartTag>
      <w:r w:rsidRPr="001C6C83">
        <w:rPr>
          <w:rFonts w:asciiTheme="minorHAnsi" w:hAnsiTheme="minorHAnsi"/>
          <w:sz w:val="16"/>
        </w:rPr>
        <w:t>. "Looking at the broader picture it is clear we need a new push for comprehensive peace," the UN secretary-general said. "</w:t>
      </w:r>
      <w:r w:rsidRPr="001C6C83">
        <w:rPr>
          <w:rStyle w:val="UnderlineChar1"/>
          <w:rFonts w:asciiTheme="minorHAnsi" w:hAnsiTheme="minorHAnsi"/>
        </w:rPr>
        <w:t xml:space="preserve">Without this, </w:t>
      </w:r>
      <w:r w:rsidRPr="001C6C83">
        <w:rPr>
          <w:rStyle w:val="BoldUnderlineChar"/>
          <w:rFonts w:asciiTheme="minorHAnsi" w:eastAsiaTheme="majorEastAsia" w:hAnsiTheme="minorHAnsi"/>
        </w:rPr>
        <w:t>we are only buying time until the next explosion</w:t>
      </w:r>
      <w:r w:rsidRPr="001C6C83">
        <w:rPr>
          <w:rFonts w:asciiTheme="minorHAnsi" w:hAnsiTheme="minorHAnsi"/>
          <w:sz w:val="16"/>
        </w:rPr>
        <w:t xml:space="preserve">." Mr Annan's words sound like a statement of the obvious. And </w:t>
      </w:r>
      <w:smartTag w:uri="urn:schemas-microsoft-com:office:smarttags" w:element="country-region">
        <w:r w:rsidRPr="001C6C83">
          <w:rPr>
            <w:rFonts w:asciiTheme="minorHAnsi" w:hAnsiTheme="minorHAnsi"/>
            <w:sz w:val="16"/>
          </w:rPr>
          <w:t>Syria</w:t>
        </w:r>
      </w:smartTag>
      <w:r w:rsidRPr="001C6C83">
        <w:rPr>
          <w:rFonts w:asciiTheme="minorHAnsi" w:hAnsiTheme="minorHAnsi"/>
          <w:sz w:val="16"/>
        </w:rPr>
        <w:t xml:space="preserve"> and </w:t>
      </w:r>
      <w:smartTag w:uri="urn:schemas-microsoft-com:office:smarttags" w:element="country-region">
        <w:r w:rsidRPr="001C6C83">
          <w:rPr>
            <w:rFonts w:asciiTheme="minorHAnsi" w:hAnsiTheme="minorHAnsi"/>
            <w:sz w:val="16"/>
          </w:rPr>
          <w:t>Iran</w:t>
        </w:r>
      </w:smartTag>
      <w:r w:rsidRPr="001C6C83">
        <w:rPr>
          <w:rFonts w:asciiTheme="minorHAnsi" w:hAnsiTheme="minorHAnsi"/>
          <w:sz w:val="16"/>
        </w:rPr>
        <w:t xml:space="preserve"> have repeatedly stated that no </w:t>
      </w:r>
      <w:smartTag w:uri="urn:schemas-microsoft-com:office:smarttags" w:element="place">
        <w:smartTag w:uri="urn:schemas-microsoft-com:office:smarttags" w:element="country-region">
          <w:r w:rsidRPr="001C6C83">
            <w:rPr>
              <w:rFonts w:asciiTheme="minorHAnsi" w:hAnsiTheme="minorHAnsi"/>
              <w:sz w:val="16"/>
            </w:rPr>
            <w:t>Lebanon</w:t>
          </w:r>
        </w:smartTag>
      </w:smartTag>
      <w:r w:rsidRPr="001C6C83">
        <w:rPr>
          <w:rFonts w:asciiTheme="minorHAnsi" w:hAnsiTheme="minorHAnsi"/>
          <w:sz w:val="16"/>
        </w:rPr>
        <w:t xml:space="preserve"> deal can stick without them. But for its own geo-strategic reasons, the </w:t>
      </w:r>
      <w:smartTag w:uri="urn:schemas-microsoft-com:office:smarttags" w:element="place">
        <w:smartTag w:uri="urn:schemas-microsoft-com:office:smarttags" w:element="country-region">
          <w:r w:rsidRPr="001C6C83">
            <w:rPr>
              <w:rFonts w:asciiTheme="minorHAnsi" w:hAnsiTheme="minorHAnsi"/>
              <w:sz w:val="16"/>
            </w:rPr>
            <w:t>US</w:t>
          </w:r>
        </w:smartTag>
      </w:smartTag>
      <w:r w:rsidRPr="001C6C83">
        <w:rPr>
          <w:rFonts w:asciiTheme="minorHAnsi" w:hAnsiTheme="minorHAnsi"/>
          <w:sz w:val="16"/>
        </w:rPr>
        <w:t xml:space="preserve"> continues to cold-shoulder the two countries it blames for arming and aiding the Lebanese Shia militia. There have been half-hearted contacts with </w:t>
      </w:r>
      <w:smartTag w:uri="urn:schemas-microsoft-com:office:smarttags" w:element="country-region">
        <w:r w:rsidRPr="001C6C83">
          <w:rPr>
            <w:rFonts w:asciiTheme="minorHAnsi" w:hAnsiTheme="minorHAnsi"/>
            <w:sz w:val="16"/>
          </w:rPr>
          <w:t>Syria</w:t>
        </w:r>
      </w:smartTag>
      <w:r w:rsidRPr="001C6C83">
        <w:rPr>
          <w:rFonts w:asciiTheme="minorHAnsi" w:hAnsiTheme="minorHAnsi"/>
          <w:sz w:val="16"/>
        </w:rPr>
        <w:t xml:space="preserve"> through the </w:t>
      </w:r>
      <w:smartTag w:uri="urn:schemas-microsoft-com:office:smarttags" w:element="country-region">
        <w:r w:rsidRPr="001C6C83">
          <w:rPr>
            <w:rFonts w:asciiTheme="minorHAnsi" w:hAnsiTheme="minorHAnsi"/>
            <w:sz w:val="16"/>
          </w:rPr>
          <w:t>US</w:t>
        </w:r>
      </w:smartTag>
      <w:r w:rsidRPr="001C6C83">
        <w:rPr>
          <w:rFonts w:asciiTheme="minorHAnsi" w:hAnsiTheme="minorHAnsi"/>
          <w:sz w:val="16"/>
        </w:rPr>
        <w:t xml:space="preserve"> embassy in </w:t>
      </w:r>
      <w:smartTag w:uri="urn:schemas-microsoft-com:office:smarttags" w:element="place">
        <w:smartTag w:uri="urn:schemas-microsoft-com:office:smarttags" w:element="City">
          <w:r w:rsidRPr="001C6C83">
            <w:rPr>
              <w:rFonts w:asciiTheme="minorHAnsi" w:hAnsiTheme="minorHAnsi"/>
              <w:sz w:val="16"/>
            </w:rPr>
            <w:t>Damascus</w:t>
          </w:r>
        </w:smartTag>
      </w:smartTag>
      <w:r w:rsidRPr="001C6C83">
        <w:rPr>
          <w:rFonts w:asciiTheme="minorHAnsi" w:hAnsiTheme="minorHAnsi"/>
          <w:sz w:val="16"/>
        </w:rPr>
        <w:t xml:space="preserve">. </w:t>
      </w:r>
      <w:proofErr w:type="gramStart"/>
      <w:r w:rsidRPr="001C6C83">
        <w:rPr>
          <w:rFonts w:asciiTheme="minorHAnsi" w:hAnsiTheme="minorHAnsi"/>
          <w:sz w:val="16"/>
        </w:rPr>
        <w:t>But with Tehran, a founder member of Mr Bush's "axis of evil", nothing at all.</w:t>
      </w:r>
      <w:proofErr w:type="gramEnd"/>
      <w:r w:rsidRPr="001C6C83">
        <w:rPr>
          <w:rFonts w:asciiTheme="minorHAnsi" w:hAnsiTheme="minorHAnsi"/>
          <w:sz w:val="16"/>
        </w:rPr>
        <w:t xml:space="preserve"> </w:t>
      </w:r>
      <w:r w:rsidRPr="001C6C83">
        <w:rPr>
          <w:rStyle w:val="UnderlineChar1"/>
          <w:rFonts w:asciiTheme="minorHAnsi" w:hAnsiTheme="minorHAnsi"/>
        </w:rPr>
        <w:t xml:space="preserve">Yet good reasons for seeking direct </w:t>
      </w:r>
      <w:r w:rsidRPr="001C6C83">
        <w:rPr>
          <w:rFonts w:asciiTheme="minorHAnsi" w:hAnsiTheme="minorHAnsi"/>
          <w:sz w:val="16"/>
        </w:rPr>
        <w:t xml:space="preserve">Iranian and </w:t>
      </w:r>
      <w:r w:rsidRPr="001C6C83">
        <w:rPr>
          <w:rStyle w:val="UnderlineChar1"/>
          <w:rFonts w:asciiTheme="minorHAnsi" w:hAnsiTheme="minorHAnsi"/>
        </w:rPr>
        <w:t xml:space="preserve">Syrian engagement grow by the day as the US and Israel dig themselves into ever deeper trouble. </w:t>
      </w:r>
      <w:r w:rsidRPr="001C6C83">
        <w:rPr>
          <w:rFonts w:asciiTheme="minorHAnsi" w:hAnsiTheme="minorHAnsi"/>
          <w:sz w:val="16"/>
        </w:rPr>
        <w:t xml:space="preserve">Yesterday's Roman circus again underlined international divisions over how to end the fighting and how subsequently to police the Israel-Lebanon border. None of the participants has any appetite for forcibly disarming Hizbullah. </w:t>
      </w:r>
      <w:r w:rsidRPr="001C6C83">
        <w:rPr>
          <w:rStyle w:val="UnderlineChar1"/>
          <w:rFonts w:asciiTheme="minorHAnsi" w:hAnsiTheme="minorHAnsi"/>
          <w:highlight w:val="yellow"/>
        </w:rPr>
        <w:t xml:space="preserve">The wider context - </w:t>
      </w:r>
      <w:r w:rsidRPr="001C6C83">
        <w:rPr>
          <w:rStyle w:val="BoldUnderlineChar"/>
          <w:rFonts w:asciiTheme="minorHAnsi" w:eastAsiaTheme="majorEastAsia" w:hAnsiTheme="minorHAnsi"/>
          <w:highlight w:val="yellow"/>
        </w:rPr>
        <w:t>Saudi warnings of regional conflagration, a possible Shia uprising</w:t>
      </w:r>
      <w:r w:rsidRPr="001C6C83">
        <w:rPr>
          <w:rFonts w:asciiTheme="minorHAnsi" w:hAnsiTheme="minorHAnsi"/>
          <w:sz w:val="16"/>
        </w:rPr>
        <w:t xml:space="preserve"> against US and British forces in Iraq, </w:t>
      </w:r>
      <w:r w:rsidRPr="001C6C83">
        <w:rPr>
          <w:rStyle w:val="BoldUnderlineChar"/>
          <w:rFonts w:asciiTheme="minorHAnsi" w:eastAsiaTheme="majorEastAsia" w:hAnsiTheme="minorHAnsi"/>
          <w:highlight w:val="yellow"/>
        </w:rPr>
        <w:t>escalating mayhem in Gaza, a big al-Qaida recruiting boost, more suicidal terror attacks</w:t>
      </w:r>
      <w:r w:rsidRPr="001C6C83">
        <w:rPr>
          <w:rStyle w:val="BoldUnderlineChar"/>
          <w:rFonts w:asciiTheme="minorHAnsi" w:eastAsiaTheme="majorEastAsia" w:hAnsiTheme="minorHAnsi"/>
        </w:rPr>
        <w:t xml:space="preserve"> in western cities, </w:t>
      </w:r>
      <w:r w:rsidRPr="001C6C83">
        <w:rPr>
          <w:rStyle w:val="BoldUnderlineChar"/>
          <w:rFonts w:asciiTheme="minorHAnsi" w:eastAsiaTheme="majorEastAsia" w:hAnsiTheme="minorHAnsi"/>
          <w:highlight w:val="yellow"/>
        </w:rPr>
        <w:t>and further global oil shocks -adds up to a strong case for a change of course.</w:t>
      </w:r>
      <w:r w:rsidRPr="001C6C83">
        <w:rPr>
          <w:rStyle w:val="BoldUnderlineChar"/>
          <w:rFonts w:asciiTheme="minorHAnsi" w:eastAsiaTheme="majorEastAsia" w:hAnsiTheme="minorHAnsi"/>
        </w:rPr>
        <w:t xml:space="preserve"> </w:t>
      </w:r>
      <w:r w:rsidRPr="001C6C83">
        <w:rPr>
          <w:rStyle w:val="UnderlineChar1"/>
          <w:rFonts w:asciiTheme="minorHAnsi" w:hAnsiTheme="minorHAnsi"/>
        </w:rPr>
        <w:t xml:space="preserve">On top of all that, pro-western Arab regimes of varying degrees of illegitimacy wonder how long they can prevent street-level anger at the destruction inflicted on </w:t>
      </w:r>
      <w:smartTag w:uri="urn:schemas-microsoft-com:office:smarttags" w:element="place">
        <w:smartTag w:uri="urn:schemas-microsoft-com:office:smarttags" w:element="country-region">
          <w:r w:rsidRPr="001C6C83">
            <w:rPr>
              <w:rStyle w:val="UnderlineChar1"/>
              <w:rFonts w:asciiTheme="minorHAnsi" w:hAnsiTheme="minorHAnsi"/>
            </w:rPr>
            <w:t>Lebanon</w:t>
          </w:r>
        </w:smartTag>
      </w:smartTag>
      <w:r w:rsidRPr="001C6C83">
        <w:rPr>
          <w:rStyle w:val="UnderlineChar1"/>
          <w:rFonts w:asciiTheme="minorHAnsi" w:hAnsiTheme="minorHAnsi"/>
        </w:rPr>
        <w:t xml:space="preserve"> taking an insurrectionary turn. Egypt and Saudi Arabia have been quietly pushing for an opening to Syria</w:t>
      </w:r>
      <w:r w:rsidRPr="001C6C83">
        <w:rPr>
          <w:rFonts w:asciiTheme="minorHAnsi" w:hAnsiTheme="minorHAnsi"/>
          <w:sz w:val="16"/>
        </w:rPr>
        <w:t xml:space="preserve">, diplomats say. Recognising the danger, conservative </w:t>
      </w:r>
      <w:r w:rsidRPr="001C6C83">
        <w:rPr>
          <w:rStyle w:val="UnderlineChar1"/>
          <w:rFonts w:asciiTheme="minorHAnsi" w:hAnsiTheme="minorHAnsi"/>
        </w:rPr>
        <w:t>American commentators are urging</w:t>
      </w:r>
      <w:r w:rsidRPr="001C6C83">
        <w:rPr>
          <w:rFonts w:asciiTheme="minorHAnsi" w:hAnsiTheme="minorHAnsi"/>
          <w:sz w:val="16"/>
        </w:rPr>
        <w:t xml:space="preserve"> Mr </w:t>
      </w:r>
      <w:r w:rsidRPr="001C6C83">
        <w:rPr>
          <w:rStyle w:val="UnderlineChar1"/>
          <w:rFonts w:asciiTheme="minorHAnsi" w:hAnsiTheme="minorHAnsi"/>
        </w:rPr>
        <w:t>Bush to make</w:t>
      </w:r>
      <w:r w:rsidRPr="001C6C83">
        <w:rPr>
          <w:rFonts w:asciiTheme="minorHAnsi" w:hAnsiTheme="minorHAnsi"/>
          <w:sz w:val="16"/>
        </w:rPr>
        <w:t xml:space="preserve"> President Bashar al-</w:t>
      </w:r>
      <w:r w:rsidRPr="001C6C83">
        <w:rPr>
          <w:rStyle w:val="UnderlineChar1"/>
          <w:rFonts w:asciiTheme="minorHAnsi" w:hAnsiTheme="minorHAnsi"/>
        </w:rPr>
        <w:t xml:space="preserve">Assad an offer he cannot refuse: a grand bargain that would accord </w:t>
      </w:r>
      <w:smartTag w:uri="urn:schemas-microsoft-com:office:smarttags" w:element="country-region">
        <w:r w:rsidRPr="001C6C83">
          <w:rPr>
            <w:rStyle w:val="UnderlineChar1"/>
            <w:rFonts w:asciiTheme="minorHAnsi" w:hAnsiTheme="minorHAnsi"/>
          </w:rPr>
          <w:t>Syria</w:t>
        </w:r>
      </w:smartTag>
      <w:r w:rsidRPr="001C6C83">
        <w:rPr>
          <w:rStyle w:val="UnderlineChar1"/>
          <w:rFonts w:asciiTheme="minorHAnsi" w:hAnsiTheme="minorHAnsi"/>
        </w:rPr>
        <w:t xml:space="preserve"> the regional power status it covets while smashing its alliance with </w:t>
      </w:r>
      <w:smartTag w:uri="urn:schemas-microsoft-com:office:smarttags" w:element="place">
        <w:smartTag w:uri="urn:schemas-microsoft-com:office:smarttags" w:element="country-region">
          <w:r w:rsidRPr="001C6C83">
            <w:rPr>
              <w:rStyle w:val="UnderlineChar1"/>
              <w:rFonts w:asciiTheme="minorHAnsi" w:hAnsiTheme="minorHAnsi"/>
            </w:rPr>
            <w:t>Iran</w:t>
          </w:r>
        </w:smartTag>
      </w:smartTag>
      <w:r w:rsidRPr="001C6C83">
        <w:rPr>
          <w:rStyle w:val="UnderlineChar1"/>
          <w:rFonts w:asciiTheme="minorHAnsi" w:hAnsiTheme="minorHAnsi"/>
        </w:rPr>
        <w:t>. In return for cutting its weapons supplies and its political and financial support for Hizbullah</w:t>
      </w:r>
      <w:r w:rsidRPr="001C6C83">
        <w:rPr>
          <w:rFonts w:asciiTheme="minorHAnsi" w:hAnsiTheme="minorHAnsi"/>
          <w:sz w:val="16"/>
        </w:rPr>
        <w:t xml:space="preserve">, they say, </w:t>
      </w:r>
      <w:smartTag w:uri="urn:schemas-microsoft-com:office:smarttags" w:element="place">
        <w:smartTag w:uri="urn:schemas-microsoft-com:office:smarttags" w:element="country-region">
          <w:r w:rsidRPr="001C6C83">
            <w:rPr>
              <w:rStyle w:val="UnderlineChar1"/>
              <w:rFonts w:asciiTheme="minorHAnsi" w:hAnsiTheme="minorHAnsi"/>
            </w:rPr>
            <w:t>Syria</w:t>
          </w:r>
        </w:smartTag>
      </w:smartTag>
      <w:r w:rsidRPr="001C6C83">
        <w:rPr>
          <w:rStyle w:val="UnderlineChar1"/>
          <w:rFonts w:asciiTheme="minorHAnsi" w:hAnsiTheme="minorHAnsi"/>
        </w:rPr>
        <w:t xml:space="preserve"> could be offered normalised relations and an end to bilateral sanctions. </w:t>
      </w:r>
      <w:r w:rsidRPr="001C6C83">
        <w:rPr>
          <w:rFonts w:asciiTheme="minorHAnsi" w:hAnsiTheme="minorHAnsi"/>
          <w:sz w:val="16"/>
        </w:rPr>
        <w:t xml:space="preserve">Other </w:t>
      </w:r>
      <w:r w:rsidRPr="001C6C83">
        <w:rPr>
          <w:rStyle w:val="BoldUnderlineChar"/>
          <w:rFonts w:asciiTheme="minorHAnsi" w:eastAsiaTheme="majorEastAsia" w:hAnsiTheme="minorHAnsi"/>
          <w:b w:val="0"/>
        </w:rPr>
        <w:t xml:space="preserve">carrots include </w:t>
      </w:r>
      <w:r w:rsidRPr="001C6C83">
        <w:rPr>
          <w:rFonts w:asciiTheme="minorHAnsi" w:hAnsiTheme="minorHAnsi"/>
          <w:sz w:val="16"/>
        </w:rPr>
        <w:t xml:space="preserve">soft-pedalling on the inquiry into last year's murder of the former Lebanese </w:t>
      </w:r>
      <w:proofErr w:type="gramStart"/>
      <w:r w:rsidRPr="001C6C83">
        <w:rPr>
          <w:rFonts w:asciiTheme="minorHAnsi" w:hAnsiTheme="minorHAnsi"/>
          <w:sz w:val="16"/>
        </w:rPr>
        <w:t>prime minister</w:t>
      </w:r>
      <w:proofErr w:type="gramEnd"/>
      <w:r w:rsidRPr="001C6C83">
        <w:rPr>
          <w:rFonts w:asciiTheme="minorHAnsi" w:hAnsiTheme="minorHAnsi"/>
          <w:sz w:val="16"/>
        </w:rPr>
        <w:t xml:space="preserve"> Rafik Hariri, </w:t>
      </w:r>
      <w:r w:rsidRPr="001C6C83">
        <w:rPr>
          <w:rFonts w:asciiTheme="minorHAnsi" w:hAnsiTheme="minorHAnsi"/>
          <w:u w:val="single"/>
        </w:rPr>
        <w:t>and renewed discussion on the Golan Heights</w:t>
      </w:r>
      <w:r w:rsidRPr="001C6C83">
        <w:rPr>
          <w:rFonts w:asciiTheme="minorHAnsi" w:hAnsiTheme="minorHAnsi"/>
          <w:sz w:val="16"/>
        </w:rPr>
        <w:t xml:space="preserve">, seized by </w:t>
      </w:r>
      <w:smartTag w:uri="urn:schemas-microsoft-com:office:smarttags" w:element="place">
        <w:smartTag w:uri="urn:schemas-microsoft-com:office:smarttags" w:element="country-region">
          <w:r w:rsidRPr="001C6C83">
            <w:rPr>
              <w:rFonts w:asciiTheme="minorHAnsi" w:hAnsiTheme="minorHAnsi"/>
              <w:sz w:val="16"/>
            </w:rPr>
            <w:t>Israel</w:t>
          </w:r>
        </w:smartTag>
      </w:smartTag>
      <w:r w:rsidRPr="001C6C83">
        <w:rPr>
          <w:rFonts w:asciiTheme="minorHAnsi" w:hAnsiTheme="minorHAnsi"/>
          <w:sz w:val="16"/>
        </w:rPr>
        <w:t xml:space="preserve"> in 1967. </w:t>
      </w:r>
      <w:r w:rsidRPr="001C6C83">
        <w:rPr>
          <w:rStyle w:val="UnderlineChar1"/>
          <w:rFonts w:asciiTheme="minorHAnsi" w:hAnsiTheme="minorHAnsi"/>
        </w:rPr>
        <w:t xml:space="preserve">"The big strategic chess move is to try to split </w:t>
      </w:r>
      <w:smartTag w:uri="urn:schemas-microsoft-com:office:smarttags" w:element="country-region">
        <w:r w:rsidRPr="001C6C83">
          <w:rPr>
            <w:rStyle w:val="UnderlineChar1"/>
            <w:rFonts w:asciiTheme="minorHAnsi" w:hAnsiTheme="minorHAnsi"/>
          </w:rPr>
          <w:t>Syria</w:t>
        </w:r>
      </w:smartTag>
      <w:r w:rsidRPr="001C6C83">
        <w:rPr>
          <w:rStyle w:val="UnderlineChar1"/>
          <w:rFonts w:asciiTheme="minorHAnsi" w:hAnsiTheme="minorHAnsi"/>
        </w:rPr>
        <w:t xml:space="preserve"> off from </w:t>
      </w:r>
      <w:smartTag w:uri="urn:schemas-microsoft-com:office:smarttags" w:element="country-region">
        <w:r w:rsidRPr="001C6C83">
          <w:rPr>
            <w:rStyle w:val="UnderlineChar1"/>
            <w:rFonts w:asciiTheme="minorHAnsi" w:hAnsiTheme="minorHAnsi"/>
          </w:rPr>
          <w:t>Iran</w:t>
        </w:r>
      </w:smartTag>
      <w:r w:rsidRPr="001C6C83">
        <w:rPr>
          <w:rStyle w:val="UnderlineChar1"/>
          <w:rFonts w:asciiTheme="minorHAnsi" w:hAnsiTheme="minorHAnsi"/>
        </w:rPr>
        <w:t xml:space="preserve"> and bring </w:t>
      </w:r>
      <w:smartTag w:uri="urn:schemas-microsoft-com:office:smarttags" w:element="place">
        <w:smartTag w:uri="urn:schemas-microsoft-com:office:smarttags" w:element="City">
          <w:r w:rsidRPr="001C6C83">
            <w:rPr>
              <w:rStyle w:val="UnderlineChar1"/>
              <w:rFonts w:asciiTheme="minorHAnsi" w:hAnsiTheme="minorHAnsi"/>
            </w:rPr>
            <w:t>Damascus</w:t>
          </w:r>
        </w:smartTag>
      </w:smartTag>
      <w:r w:rsidRPr="001C6C83">
        <w:rPr>
          <w:rStyle w:val="UnderlineChar1"/>
          <w:rFonts w:asciiTheme="minorHAnsi" w:hAnsiTheme="minorHAnsi"/>
        </w:rPr>
        <w:t xml:space="preserve"> back into the Sunni Arab fold. That is the game-changer,</w:t>
      </w:r>
      <w:r w:rsidRPr="001C6C83">
        <w:rPr>
          <w:rFonts w:asciiTheme="minorHAnsi" w:hAnsiTheme="minorHAnsi"/>
          <w:sz w:val="16"/>
        </w:rPr>
        <w:t xml:space="preserve">" said columnist Thomas Friedman. "What would be the Syrian price? It would be worth finding out. After all, </w:t>
      </w:r>
      <w:smartTag w:uri="urn:schemas-microsoft-com:office:smarttags" w:element="place">
        <w:smartTag w:uri="urn:schemas-microsoft-com:office:smarttags" w:element="country-region">
          <w:r w:rsidRPr="001C6C83">
            <w:rPr>
              <w:rStyle w:val="BoldUnderlineChar"/>
              <w:rFonts w:asciiTheme="minorHAnsi" w:eastAsiaTheme="majorEastAsia" w:hAnsiTheme="minorHAnsi"/>
              <w:b w:val="0"/>
              <w:highlight w:val="yellow"/>
            </w:rPr>
            <w:t>Syria</w:t>
          </w:r>
        </w:smartTag>
      </w:smartTag>
      <w:r w:rsidRPr="001C6C83">
        <w:rPr>
          <w:rStyle w:val="BoldUnderlineChar"/>
          <w:rFonts w:asciiTheme="minorHAnsi" w:eastAsiaTheme="majorEastAsia" w:hAnsiTheme="minorHAnsi"/>
          <w:b w:val="0"/>
        </w:rPr>
        <w:t xml:space="preserve"> </w:t>
      </w:r>
      <w:r w:rsidRPr="001C6C83">
        <w:rPr>
          <w:rFonts w:asciiTheme="minorHAnsi" w:hAnsiTheme="minorHAnsi"/>
          <w:sz w:val="16"/>
        </w:rPr>
        <w:t xml:space="preserve">hosts Hamas's leadership. It </w:t>
      </w:r>
      <w:r w:rsidRPr="001C6C83">
        <w:rPr>
          <w:rFonts w:asciiTheme="minorHAnsi" w:hAnsiTheme="minorHAnsi"/>
          <w:highlight w:val="yellow"/>
          <w:u w:val="single"/>
        </w:rPr>
        <w:t xml:space="preserve">is the land bridge between Hizbullah and </w:t>
      </w:r>
      <w:smartTag w:uri="urn:schemas-microsoft-com:office:smarttags" w:element="place">
        <w:smartTag w:uri="urn:schemas-microsoft-com:office:smarttags" w:element="country-region">
          <w:r w:rsidRPr="001C6C83">
            <w:rPr>
              <w:rFonts w:asciiTheme="minorHAnsi" w:hAnsiTheme="minorHAnsi"/>
              <w:highlight w:val="yellow"/>
              <w:u w:val="single"/>
            </w:rPr>
            <w:t>Iran</w:t>
          </w:r>
        </w:smartTag>
      </w:smartTag>
      <w:r w:rsidRPr="001C6C83">
        <w:rPr>
          <w:rFonts w:asciiTheme="minorHAnsi" w:hAnsiTheme="minorHAnsi"/>
          <w:highlight w:val="yellow"/>
          <w:u w:val="single"/>
        </w:rPr>
        <w:t>.</w:t>
      </w:r>
      <w:r w:rsidRPr="001C6C83">
        <w:rPr>
          <w:rFonts w:asciiTheme="minorHAnsi" w:hAnsiTheme="minorHAnsi"/>
          <w:sz w:val="16"/>
        </w:rPr>
        <w:t xml:space="preserve"> And it is the safe haven for Ba'athist insurgents in </w:t>
      </w:r>
      <w:smartTag w:uri="urn:schemas-microsoft-com:office:smarttags" w:element="place">
        <w:smartTag w:uri="urn:schemas-microsoft-com:office:smarttags" w:element="country-region">
          <w:r w:rsidRPr="001C6C83">
            <w:rPr>
              <w:rFonts w:asciiTheme="minorHAnsi" w:hAnsiTheme="minorHAnsi"/>
              <w:sz w:val="16"/>
            </w:rPr>
            <w:t>Iraq</w:t>
          </w:r>
        </w:smartTag>
      </w:smartTag>
      <w:r w:rsidRPr="001C6C83">
        <w:rPr>
          <w:rFonts w:asciiTheme="minorHAnsi" w:hAnsiTheme="minorHAnsi"/>
          <w:sz w:val="16"/>
        </w:rPr>
        <w:t xml:space="preserve">." Nadim Shehadi, a Middle East expert at Chatham House, said it was possible Mr Bush would turn to Syria as a way out of the crisis but only because </w:t>
      </w:r>
      <w:r w:rsidRPr="001C6C83">
        <w:rPr>
          <w:rStyle w:val="UnderlineChar1"/>
          <w:rFonts w:asciiTheme="minorHAnsi" w:hAnsiTheme="minorHAnsi"/>
          <w:highlight w:val="yellow"/>
        </w:rPr>
        <w:t>all the other choices facing the US and Israelis were even worse</w:t>
      </w:r>
      <w:r w:rsidRPr="001C6C83">
        <w:rPr>
          <w:rFonts w:asciiTheme="minorHAnsi" w:hAnsiTheme="minorHAnsi"/>
          <w:sz w:val="16"/>
        </w:rPr>
        <w:t xml:space="preserve">. "It would be capitulation, maybe you could call it capitulation light, but capitulation all the same. It would be the end of the American regional agenda," he said. And </w:t>
      </w:r>
      <w:smartTag w:uri="urn:schemas-microsoft-com:office:smarttags" w:element="place">
        <w:smartTag w:uri="urn:schemas-microsoft-com:office:smarttags" w:element="country-region">
          <w:r w:rsidRPr="001C6C83">
            <w:rPr>
              <w:rFonts w:asciiTheme="minorHAnsi" w:hAnsiTheme="minorHAnsi"/>
              <w:sz w:val="16"/>
            </w:rPr>
            <w:t>Syria</w:t>
          </w:r>
        </w:smartTag>
      </w:smartTag>
      <w:r w:rsidRPr="001C6C83">
        <w:rPr>
          <w:rFonts w:asciiTheme="minorHAnsi" w:hAnsiTheme="minorHAnsi"/>
          <w:sz w:val="16"/>
        </w:rPr>
        <w:t xml:space="preserve"> would never entirely pull the plug on Hizbullah. Nor would it break with </w:t>
      </w:r>
      <w:smartTag w:uri="urn:schemas-microsoft-com:office:smarttags" w:element="place">
        <w:smartTag w:uri="urn:schemas-microsoft-com:office:smarttags" w:element="country-region">
          <w:r w:rsidRPr="001C6C83">
            <w:rPr>
              <w:rFonts w:asciiTheme="minorHAnsi" w:hAnsiTheme="minorHAnsi"/>
              <w:sz w:val="16"/>
            </w:rPr>
            <w:t>Iran</w:t>
          </w:r>
        </w:smartTag>
      </w:smartTag>
      <w:r w:rsidRPr="001C6C83">
        <w:rPr>
          <w:rFonts w:asciiTheme="minorHAnsi" w:hAnsiTheme="minorHAnsi"/>
          <w:sz w:val="16"/>
        </w:rPr>
        <w:t xml:space="preserve">. "The idea that it would do so is naive. The only reason </w:t>
      </w:r>
      <w:smartTag w:uri="urn:schemas-microsoft-com:office:smarttags" w:element="country-region">
        <w:r w:rsidRPr="001C6C83">
          <w:rPr>
            <w:rFonts w:asciiTheme="minorHAnsi" w:hAnsiTheme="minorHAnsi"/>
            <w:sz w:val="16"/>
          </w:rPr>
          <w:t>Syria</w:t>
        </w:r>
      </w:smartTag>
      <w:r w:rsidRPr="001C6C83">
        <w:rPr>
          <w:rFonts w:asciiTheme="minorHAnsi" w:hAnsiTheme="minorHAnsi"/>
          <w:sz w:val="16"/>
        </w:rPr>
        <w:t xml:space="preserve"> is not under attack now is because of its alliance with </w:t>
      </w:r>
      <w:smartTag w:uri="urn:schemas-microsoft-com:office:smarttags" w:element="place">
        <w:smartTag w:uri="urn:schemas-microsoft-com:office:smarttags" w:element="country-region">
          <w:r w:rsidRPr="001C6C83">
            <w:rPr>
              <w:rFonts w:asciiTheme="minorHAnsi" w:hAnsiTheme="minorHAnsi"/>
              <w:sz w:val="16"/>
            </w:rPr>
            <w:t>Iran</w:t>
          </w:r>
        </w:smartTag>
      </w:smartTag>
      <w:r w:rsidRPr="001C6C83">
        <w:rPr>
          <w:rFonts w:asciiTheme="minorHAnsi" w:hAnsiTheme="minorHAnsi"/>
          <w:sz w:val="16"/>
        </w:rPr>
        <w:t xml:space="preserve">." </w:t>
      </w:r>
      <w:r w:rsidRPr="001C6C83">
        <w:rPr>
          <w:rStyle w:val="UnderlineChar1"/>
          <w:rFonts w:asciiTheme="minorHAnsi" w:hAnsiTheme="minorHAnsi"/>
          <w:highlight w:val="yellow"/>
        </w:rPr>
        <w:t>Cutting a deal</w:t>
      </w:r>
      <w:r w:rsidRPr="001C6C83">
        <w:rPr>
          <w:rStyle w:val="UnderlineChar1"/>
          <w:rFonts w:asciiTheme="minorHAnsi" w:hAnsiTheme="minorHAnsi"/>
        </w:rPr>
        <w:t xml:space="preserve"> with Damascus to break the deadlock </w:t>
      </w:r>
      <w:r w:rsidRPr="001C6C83">
        <w:rPr>
          <w:rStyle w:val="UnderlineChar1"/>
          <w:rFonts w:asciiTheme="minorHAnsi" w:hAnsiTheme="minorHAnsi"/>
          <w:highlight w:val="yellow"/>
        </w:rPr>
        <w:t>might be more attractive</w:t>
      </w:r>
      <w:r w:rsidRPr="001C6C83">
        <w:rPr>
          <w:rStyle w:val="UnderlineChar1"/>
          <w:rFonts w:asciiTheme="minorHAnsi" w:hAnsiTheme="minorHAnsi"/>
        </w:rPr>
        <w:t xml:space="preserve"> to Washington </w:t>
      </w:r>
      <w:r w:rsidRPr="001C6C83">
        <w:rPr>
          <w:rStyle w:val="UnderlineChar1"/>
          <w:rFonts w:asciiTheme="minorHAnsi" w:hAnsiTheme="minorHAnsi"/>
          <w:highlight w:val="yellow"/>
        </w:rPr>
        <w:t>than accepting</w:t>
      </w:r>
      <w:r w:rsidRPr="001C6C83">
        <w:rPr>
          <w:rStyle w:val="UnderlineChar1"/>
          <w:rFonts w:asciiTheme="minorHAnsi" w:hAnsiTheme="minorHAnsi"/>
        </w:rPr>
        <w:t xml:space="preserve"> a ceasefire that would be portrayed as a victory </w:t>
      </w:r>
      <w:r w:rsidRPr="001C6C83">
        <w:rPr>
          <w:rStyle w:val="UnderlineChar1"/>
          <w:rFonts w:asciiTheme="minorHAnsi" w:hAnsiTheme="minorHAnsi"/>
          <w:highlight w:val="yellow"/>
        </w:rPr>
        <w:t>for Hizbullah</w:t>
      </w:r>
      <w:r w:rsidRPr="001C6C83">
        <w:rPr>
          <w:rFonts w:asciiTheme="minorHAnsi" w:hAnsiTheme="minorHAnsi"/>
          <w:sz w:val="16"/>
        </w:rPr>
        <w:t xml:space="preserve">, Mr Shehadi said. </w:t>
      </w:r>
      <w:r w:rsidRPr="001C6C83">
        <w:rPr>
          <w:rStyle w:val="UnderlineChar1"/>
          <w:rFonts w:asciiTheme="minorHAnsi" w:hAnsiTheme="minorHAnsi"/>
        </w:rPr>
        <w:t xml:space="preserve">And it was better than the other choice, which was "direct confrontation with </w:t>
      </w:r>
      <w:smartTag w:uri="urn:schemas-microsoft-com:office:smarttags" w:element="country-region">
        <w:r w:rsidRPr="001C6C83">
          <w:rPr>
            <w:rStyle w:val="UnderlineChar1"/>
            <w:rFonts w:asciiTheme="minorHAnsi" w:hAnsiTheme="minorHAnsi"/>
          </w:rPr>
          <w:t>Iran</w:t>
        </w:r>
      </w:smartTag>
      <w:r w:rsidRPr="001C6C83">
        <w:rPr>
          <w:rStyle w:val="UnderlineChar1"/>
          <w:rFonts w:asciiTheme="minorHAnsi" w:hAnsiTheme="minorHAnsi"/>
        </w:rPr>
        <w:t xml:space="preserve"> and </w:t>
      </w:r>
      <w:smartTag w:uri="urn:schemas-microsoft-com:office:smarttags" w:element="place">
        <w:smartTag w:uri="urn:schemas-microsoft-com:office:smarttags" w:element="country-region">
          <w:r w:rsidRPr="001C6C83">
            <w:rPr>
              <w:rStyle w:val="UnderlineChar1"/>
              <w:rFonts w:asciiTheme="minorHAnsi" w:hAnsiTheme="minorHAnsi"/>
            </w:rPr>
            <w:t>Syria</w:t>
          </w:r>
        </w:smartTag>
      </w:smartTag>
      <w:r w:rsidRPr="001C6C83">
        <w:rPr>
          <w:rStyle w:val="UnderlineChar1"/>
          <w:rFonts w:asciiTheme="minorHAnsi" w:hAnsiTheme="minorHAnsi"/>
        </w:rPr>
        <w:t xml:space="preserve"> </w:t>
      </w:r>
      <w:r w:rsidRPr="001C6C83">
        <w:rPr>
          <w:rStyle w:val="BoldUnderlineChar"/>
          <w:rFonts w:asciiTheme="minorHAnsi" w:eastAsiaTheme="majorEastAsia" w:hAnsiTheme="minorHAnsi"/>
        </w:rPr>
        <w:t>that could lead to a world war".</w:t>
      </w:r>
      <w:r w:rsidRPr="001C6C83">
        <w:rPr>
          <w:rStyle w:val="UnderlineChar1"/>
          <w:rFonts w:asciiTheme="minorHAnsi" w:hAnsiTheme="minorHAnsi"/>
        </w:rPr>
        <w:t xml:space="preserve"> The biggest danger</w:t>
      </w:r>
      <w:r w:rsidRPr="001C6C83">
        <w:rPr>
          <w:rFonts w:asciiTheme="minorHAnsi" w:hAnsiTheme="minorHAnsi"/>
          <w:sz w:val="16"/>
        </w:rPr>
        <w:t xml:space="preserve">, he said, </w:t>
      </w:r>
      <w:r w:rsidRPr="001C6C83">
        <w:rPr>
          <w:rStyle w:val="UnderlineChar1"/>
          <w:rFonts w:asciiTheme="minorHAnsi" w:hAnsiTheme="minorHAnsi"/>
        </w:rPr>
        <w:t>was that Mr Bush might suffer "an Oedipus moment" and, determined to avoid his father's supposed mistake</w:t>
      </w:r>
      <w:r w:rsidRPr="001C6C83">
        <w:rPr>
          <w:rFonts w:asciiTheme="minorHAnsi" w:hAnsiTheme="minorHAnsi"/>
          <w:sz w:val="16"/>
        </w:rPr>
        <w:t xml:space="preserve"> in leaving Saddam Hussein in power after the 1991 Gulf war, would </w:t>
      </w:r>
      <w:r w:rsidRPr="001C6C83">
        <w:rPr>
          <w:rStyle w:val="UnderlineChar1"/>
          <w:rFonts w:asciiTheme="minorHAnsi" w:hAnsiTheme="minorHAnsi"/>
        </w:rPr>
        <w:t xml:space="preserve">attack </w:t>
      </w:r>
      <w:smartTag w:uri="urn:schemas-microsoft-com:office:smarttags" w:element="place">
        <w:smartTag w:uri="urn:schemas-microsoft-com:office:smarttags" w:element="country-region">
          <w:r w:rsidRPr="001C6C83">
            <w:rPr>
              <w:rStyle w:val="UnderlineChar1"/>
              <w:rFonts w:asciiTheme="minorHAnsi" w:hAnsiTheme="minorHAnsi"/>
            </w:rPr>
            <w:t>Iran</w:t>
          </w:r>
        </w:smartTag>
      </w:smartTag>
      <w:r w:rsidRPr="001C6C83">
        <w:rPr>
          <w:rStyle w:val="UnderlineChar1"/>
          <w:rFonts w:asciiTheme="minorHAnsi" w:hAnsiTheme="minorHAnsi"/>
        </w:rPr>
        <w:t xml:space="preserve"> before the country went nuclear.</w:t>
      </w:r>
      <w:r w:rsidRPr="001C6C83">
        <w:rPr>
          <w:rFonts w:asciiTheme="minorHAnsi" w:hAnsiTheme="minorHAnsi"/>
          <w:sz w:val="16"/>
        </w:rPr>
        <w:t xml:space="preserve"> Given that background engaging </w:t>
      </w:r>
      <w:smartTag w:uri="urn:schemas-microsoft-com:office:smarttags" w:element="place">
        <w:smartTag w:uri="urn:schemas-microsoft-com:office:smarttags" w:element="country-region">
          <w:r w:rsidRPr="001C6C83">
            <w:rPr>
              <w:rFonts w:asciiTheme="minorHAnsi" w:hAnsiTheme="minorHAnsi"/>
              <w:sz w:val="16"/>
            </w:rPr>
            <w:t>Iran</w:t>
          </w:r>
        </w:smartTag>
      </w:smartTag>
      <w:r w:rsidRPr="001C6C83">
        <w:rPr>
          <w:rFonts w:asciiTheme="minorHAnsi" w:hAnsiTheme="minorHAnsi"/>
          <w:sz w:val="16"/>
        </w:rPr>
        <w:t xml:space="preserve">, as urged by Mr Annan, looks like an even harder sell. </w:t>
      </w:r>
      <w:smartTag w:uri="urn:schemas-microsoft-com:office:smarttags" w:element="country-region">
        <w:r w:rsidRPr="001C6C83">
          <w:rPr>
            <w:rFonts w:asciiTheme="minorHAnsi" w:hAnsiTheme="minorHAnsi"/>
            <w:sz w:val="16"/>
          </w:rPr>
          <w:t>Iran</w:t>
        </w:r>
      </w:smartTag>
      <w:r w:rsidRPr="001C6C83">
        <w:rPr>
          <w:rFonts w:asciiTheme="minorHAnsi" w:hAnsiTheme="minorHAnsi"/>
          <w:sz w:val="16"/>
        </w:rPr>
        <w:t xml:space="preserve">'s price for collaboration would include compromise over its suspect nuclear programme - a likely deal-breaker for the </w:t>
      </w:r>
      <w:smartTag w:uri="urn:schemas-microsoft-com:office:smarttags" w:element="place">
        <w:smartTag w:uri="urn:schemas-microsoft-com:office:smarttags" w:element="country-region">
          <w:r w:rsidRPr="001C6C83">
            <w:rPr>
              <w:rFonts w:asciiTheme="minorHAnsi" w:hAnsiTheme="minorHAnsi"/>
              <w:sz w:val="16"/>
            </w:rPr>
            <w:t>US</w:t>
          </w:r>
        </w:smartTag>
      </w:smartTag>
      <w:r w:rsidRPr="001C6C83">
        <w:rPr>
          <w:rFonts w:asciiTheme="minorHAnsi" w:hAnsiTheme="minorHAnsi"/>
          <w:sz w:val="16"/>
        </w:rPr>
        <w:t xml:space="preserve">. And even then, </w:t>
      </w:r>
      <w:smartTag w:uri="urn:schemas-microsoft-com:office:smarttags" w:element="place">
        <w:smartTag w:uri="urn:schemas-microsoft-com:office:smarttags" w:element="country-region">
          <w:r w:rsidRPr="001C6C83">
            <w:rPr>
              <w:rFonts w:asciiTheme="minorHAnsi" w:hAnsiTheme="minorHAnsi"/>
              <w:sz w:val="16"/>
            </w:rPr>
            <w:t>Iran</w:t>
          </w:r>
        </w:smartTag>
      </w:smartTag>
      <w:r w:rsidRPr="001C6C83">
        <w:rPr>
          <w:rFonts w:asciiTheme="minorHAnsi" w:hAnsiTheme="minorHAnsi"/>
          <w:sz w:val="16"/>
        </w:rPr>
        <w:t xml:space="preserve"> would not abandon Hizbullah. Former president Muhammad Khatami recently hailed the group as "a shining sun that illuminates and warms the hearts of all Muslims and supporters of freedom in the world". And he is a moderate.</w:t>
      </w:r>
    </w:p>
    <w:p w:rsidR="00365589" w:rsidRPr="001C6C83" w:rsidRDefault="00365589" w:rsidP="00365589">
      <w:pPr>
        <w:rPr>
          <w:rFonts w:asciiTheme="minorHAnsi" w:hAnsiTheme="minorHAnsi"/>
        </w:rPr>
      </w:pPr>
    </w:p>
    <w:p w:rsidR="00365589" w:rsidRPr="001C6C83" w:rsidRDefault="00365589" w:rsidP="00365589">
      <w:pPr>
        <w:pStyle w:val="Heading4"/>
        <w:rPr>
          <w:rFonts w:asciiTheme="minorHAnsi" w:hAnsiTheme="minorHAnsi"/>
        </w:rPr>
      </w:pPr>
      <w:r w:rsidRPr="001C6C83">
        <w:rPr>
          <w:rFonts w:asciiTheme="minorHAnsi" w:hAnsiTheme="minorHAnsi"/>
        </w:rPr>
        <w:t xml:space="preserve">Lebanon conflict causes global oil wars </w:t>
      </w:r>
    </w:p>
    <w:p w:rsidR="00365589" w:rsidRPr="001C6C83" w:rsidRDefault="00365589" w:rsidP="00365589">
      <w:pPr>
        <w:pStyle w:val="Heading4"/>
        <w:rPr>
          <w:rFonts w:asciiTheme="minorHAnsi" w:hAnsiTheme="minorHAnsi"/>
        </w:rPr>
      </w:pPr>
      <w:r w:rsidRPr="001C6C83">
        <w:rPr>
          <w:rFonts w:asciiTheme="minorHAnsi" w:hAnsiTheme="minorHAnsi"/>
        </w:rPr>
        <w:t>Gundzik, 2k6</w:t>
      </w:r>
    </w:p>
    <w:p w:rsidR="00365589" w:rsidRPr="001C6C83" w:rsidRDefault="00365589" w:rsidP="00365589">
      <w:pPr>
        <w:rPr>
          <w:rStyle w:val="BoldUnderlineChar"/>
          <w:rFonts w:asciiTheme="minorHAnsi" w:eastAsiaTheme="minorHAnsi" w:hAnsiTheme="minorHAnsi" w:cs="Calibri"/>
          <w:b w:val="0"/>
          <w:sz w:val="22"/>
          <w:szCs w:val="22"/>
          <w:u w:val="none"/>
        </w:rPr>
      </w:pPr>
      <w:r w:rsidRPr="001C6C83">
        <w:rPr>
          <w:rFonts w:asciiTheme="minorHAnsi" w:hAnsiTheme="minorHAnsi"/>
        </w:rPr>
        <w:t xml:space="preserve">[Jephraim, president of Condor Advisers, Inc. Condor Advisers has provided investment risk analysis on emerging markets to individual and institutional investors “Escalating Conflict in the Middle East Could Spark a Global Recession,” PINR, July 31, 2006, </w:t>
      </w:r>
      <w:hyperlink r:id="rId76" w:tgtFrame="_blank" w:history="1">
        <w:r w:rsidRPr="001C6C83">
          <w:rPr>
            <w:rStyle w:val="Hyperlink"/>
            <w:rFonts w:asciiTheme="minorHAnsi" w:hAnsiTheme="minorHAnsi"/>
            <w:szCs w:val="20"/>
          </w:rPr>
          <w:t>http://www.pinr.com/report.php?ac=view_report&amp;report_id=532&amp;language_id=1</w:t>
        </w:r>
      </w:hyperlink>
      <w:r w:rsidRPr="001C6C83">
        <w:rPr>
          <w:rFonts w:asciiTheme="minorHAnsi" w:hAnsiTheme="minorHAnsi"/>
        </w:rPr>
        <w:t xml:space="preserve">] </w:t>
      </w:r>
    </w:p>
    <w:p w:rsidR="00365589" w:rsidRPr="001C6C83" w:rsidRDefault="00365589" w:rsidP="00365589">
      <w:pPr>
        <w:rPr>
          <w:rFonts w:asciiTheme="minorHAnsi" w:eastAsiaTheme="majorEastAsia" w:hAnsiTheme="minorHAnsi" w:cs="Times New Roman"/>
          <w:b/>
          <w:sz w:val="20"/>
          <w:szCs w:val="24"/>
          <w:u w:val="single"/>
        </w:rPr>
      </w:pPr>
      <w:r w:rsidRPr="001C6C83">
        <w:rPr>
          <w:rStyle w:val="BoldUnderlineChar"/>
          <w:rFonts w:asciiTheme="minorHAnsi" w:eastAsiaTheme="majorEastAsia" w:hAnsiTheme="minorHAnsi"/>
          <w:highlight w:val="yellow"/>
        </w:rPr>
        <w:t xml:space="preserve">As the war between </w:t>
      </w:r>
      <w:smartTag w:uri="urn:schemas-microsoft-com:office:smarttags" w:element="country-region">
        <w:r w:rsidRPr="001C6C83">
          <w:rPr>
            <w:rStyle w:val="BoldUnderlineChar"/>
            <w:rFonts w:asciiTheme="minorHAnsi" w:eastAsiaTheme="majorEastAsia" w:hAnsiTheme="minorHAnsi"/>
            <w:highlight w:val="yellow"/>
          </w:rPr>
          <w:t>Israel</w:t>
        </w:r>
      </w:smartTag>
      <w:r w:rsidRPr="001C6C83">
        <w:rPr>
          <w:rStyle w:val="BoldUnderlineChar"/>
          <w:rFonts w:asciiTheme="minorHAnsi" w:eastAsiaTheme="majorEastAsia" w:hAnsiTheme="minorHAnsi"/>
          <w:highlight w:val="yellow"/>
        </w:rPr>
        <w:t xml:space="preserve"> and </w:t>
      </w:r>
      <w:smartTag w:uri="urn:schemas-microsoft-com:office:smarttags" w:element="country-region">
        <w:r w:rsidRPr="001C6C83">
          <w:rPr>
            <w:rStyle w:val="BoldUnderlineChar"/>
            <w:rFonts w:asciiTheme="minorHAnsi" w:eastAsiaTheme="majorEastAsia" w:hAnsiTheme="minorHAnsi"/>
            <w:highlight w:val="yellow"/>
          </w:rPr>
          <w:t>Lebanon</w:t>
        </w:r>
      </w:smartTag>
      <w:r w:rsidRPr="001C6C83">
        <w:rPr>
          <w:rStyle w:val="BoldUnderlineChar"/>
          <w:rFonts w:asciiTheme="minorHAnsi" w:eastAsiaTheme="majorEastAsia" w:hAnsiTheme="minorHAnsi"/>
          <w:highlight w:val="yellow"/>
        </w:rPr>
        <w:t xml:space="preserve"> escalates, growing</w:t>
      </w:r>
      <w:r w:rsidRPr="001C6C83">
        <w:rPr>
          <w:rStyle w:val="BoldUnderlineChar"/>
          <w:rFonts w:asciiTheme="minorHAnsi" w:eastAsiaTheme="majorEastAsia" w:hAnsiTheme="minorHAnsi"/>
        </w:rPr>
        <w:t xml:space="preserve"> regional and world </w:t>
      </w:r>
      <w:r w:rsidRPr="001C6C83">
        <w:rPr>
          <w:rStyle w:val="BoldUnderlineChar"/>
          <w:rFonts w:asciiTheme="minorHAnsi" w:eastAsiaTheme="majorEastAsia" w:hAnsiTheme="minorHAnsi"/>
          <w:highlight w:val="yellow"/>
        </w:rPr>
        <w:t xml:space="preserve">outrage may increasingly be channeled toward the </w:t>
      </w:r>
      <w:smartTag w:uri="urn:schemas-microsoft-com:office:smarttags" w:element="place">
        <w:smartTag w:uri="urn:schemas-microsoft-com:office:smarttags" w:element="country-region">
          <w:r w:rsidRPr="001C6C83">
            <w:rPr>
              <w:rStyle w:val="BoldUnderlineChar"/>
              <w:rFonts w:asciiTheme="minorHAnsi" w:eastAsiaTheme="majorEastAsia" w:hAnsiTheme="minorHAnsi"/>
              <w:highlight w:val="yellow"/>
            </w:rPr>
            <w:t>U</w:t>
          </w:r>
          <w:r w:rsidRPr="001C6C83">
            <w:rPr>
              <w:rStyle w:val="BoldUnderlineChar"/>
              <w:rFonts w:asciiTheme="minorHAnsi" w:eastAsiaTheme="majorEastAsia" w:hAnsiTheme="minorHAnsi"/>
            </w:rPr>
            <w:t xml:space="preserve">nited </w:t>
          </w:r>
          <w:r w:rsidRPr="001C6C83">
            <w:rPr>
              <w:rStyle w:val="BoldUnderlineChar"/>
              <w:rFonts w:asciiTheme="minorHAnsi" w:eastAsiaTheme="majorEastAsia" w:hAnsiTheme="minorHAnsi"/>
              <w:highlight w:val="yellow"/>
            </w:rPr>
            <w:t>S</w:t>
          </w:r>
          <w:r w:rsidRPr="001C6C83">
            <w:rPr>
              <w:rStyle w:val="BoldUnderlineChar"/>
              <w:rFonts w:asciiTheme="minorHAnsi" w:eastAsiaTheme="majorEastAsia" w:hAnsiTheme="minorHAnsi"/>
            </w:rPr>
            <w:t>tates</w:t>
          </w:r>
        </w:smartTag>
      </w:smartTag>
      <w:r w:rsidRPr="001C6C83">
        <w:rPr>
          <w:rFonts w:asciiTheme="minorHAnsi" w:hAnsiTheme="minorHAnsi"/>
          <w:sz w:val="12"/>
        </w:rPr>
        <w:t xml:space="preserve"> -- the only country that has influence over Tel Aviv. </w:t>
      </w:r>
      <w:r w:rsidRPr="001C6C83">
        <w:rPr>
          <w:rStyle w:val="BoldUnderlineChar"/>
          <w:rFonts w:asciiTheme="minorHAnsi" w:eastAsiaTheme="majorEastAsia" w:hAnsiTheme="minorHAnsi"/>
          <w:highlight w:val="yellow"/>
        </w:rPr>
        <w:t>This may encourage the world's three largest oil producers, Saudi Arabia, Russia and Iran, to reduce oil exports significantly in order to increase pressure on Washington</w:t>
      </w:r>
      <w:r w:rsidRPr="001C6C83">
        <w:rPr>
          <w:rFonts w:asciiTheme="minorHAnsi" w:hAnsiTheme="minorHAnsi"/>
          <w:sz w:val="12"/>
        </w:rPr>
        <w:t xml:space="preserve"> to rein in </w:t>
      </w:r>
      <w:smartTag w:uri="urn:schemas-microsoft-com:office:smarttags" w:element="place">
        <w:smartTag w:uri="urn:schemas-microsoft-com:office:smarttags" w:element="country-region">
          <w:r w:rsidRPr="001C6C83">
            <w:rPr>
              <w:rFonts w:asciiTheme="minorHAnsi" w:hAnsiTheme="minorHAnsi"/>
              <w:sz w:val="12"/>
            </w:rPr>
            <w:t>Israel</w:t>
          </w:r>
        </w:smartTag>
      </w:smartTag>
      <w:r w:rsidRPr="001C6C83">
        <w:rPr>
          <w:rFonts w:asciiTheme="minorHAnsi" w:hAnsiTheme="minorHAnsi"/>
          <w:sz w:val="12"/>
        </w:rPr>
        <w:t xml:space="preserve">'s military actions. An oil export embargo undertaken by just </w:t>
      </w:r>
      <w:smartTag w:uri="urn:schemas-microsoft-com:office:smarttags" w:element="country-region">
        <w:r w:rsidRPr="001C6C83">
          <w:rPr>
            <w:rFonts w:asciiTheme="minorHAnsi" w:hAnsiTheme="minorHAnsi"/>
            <w:sz w:val="12"/>
          </w:rPr>
          <w:t>Russia</w:t>
        </w:r>
      </w:smartTag>
      <w:r w:rsidRPr="001C6C83">
        <w:rPr>
          <w:rFonts w:asciiTheme="minorHAnsi" w:hAnsiTheme="minorHAnsi"/>
          <w:sz w:val="12"/>
        </w:rPr>
        <w:t xml:space="preserve"> and </w:t>
      </w:r>
      <w:smartTag w:uri="urn:schemas-microsoft-com:office:smarttags" w:element="country-region">
        <w:r w:rsidRPr="001C6C83">
          <w:rPr>
            <w:rFonts w:asciiTheme="minorHAnsi" w:hAnsiTheme="minorHAnsi"/>
            <w:sz w:val="12"/>
          </w:rPr>
          <w:t>Iran</w:t>
        </w:r>
      </w:smartTag>
      <w:r w:rsidRPr="001C6C83">
        <w:rPr>
          <w:rFonts w:asciiTheme="minorHAnsi" w:hAnsiTheme="minorHAnsi"/>
          <w:sz w:val="12"/>
        </w:rPr>
        <w:t xml:space="preserve">, which together account for 20 percent of the world's oil exports, would be much more effective at extracting a major policy change from the Bush administration than Syrian and Iranian missile strikes against </w:t>
      </w:r>
      <w:smartTag w:uri="urn:schemas-microsoft-com:office:smarttags" w:element="place">
        <w:smartTag w:uri="urn:schemas-microsoft-com:office:smarttags" w:element="country-region">
          <w:r w:rsidRPr="001C6C83">
            <w:rPr>
              <w:rFonts w:asciiTheme="minorHAnsi" w:hAnsiTheme="minorHAnsi"/>
              <w:sz w:val="12"/>
            </w:rPr>
            <w:t>Israel</w:t>
          </w:r>
        </w:smartTag>
      </w:smartTag>
      <w:r w:rsidRPr="001C6C83">
        <w:rPr>
          <w:rFonts w:asciiTheme="minorHAnsi" w:hAnsiTheme="minorHAnsi"/>
          <w:sz w:val="12"/>
        </w:rPr>
        <w:t>.</w:t>
      </w:r>
      <w:r w:rsidRPr="001C6C83">
        <w:rPr>
          <w:rFonts w:asciiTheme="minorHAnsi" w:hAnsiTheme="minorHAnsi" w:cs="Arial"/>
          <w:sz w:val="12"/>
          <w:szCs w:val="19"/>
        </w:rPr>
        <w:t xml:space="preserve">¶ </w:t>
      </w:r>
      <w:r w:rsidRPr="001C6C83">
        <w:rPr>
          <w:rFonts w:asciiTheme="minorHAnsi" w:hAnsiTheme="minorHAnsi"/>
          <w:sz w:val="12"/>
          <w:szCs w:val="20"/>
        </w:rPr>
        <w:t xml:space="preserve">¶ Economic data released by the Bureau of Economic Analysis on July 28 showed that economic growth in the </w:t>
      </w:r>
      <w:smartTag w:uri="urn:schemas-microsoft-com:office:smarttags" w:element="place">
        <w:smartTag w:uri="urn:schemas-microsoft-com:office:smarttags" w:element="country-region">
          <w:r w:rsidRPr="001C6C83">
            <w:rPr>
              <w:rFonts w:asciiTheme="minorHAnsi" w:hAnsiTheme="minorHAnsi"/>
              <w:sz w:val="12"/>
              <w:szCs w:val="20"/>
            </w:rPr>
            <w:t>United States</w:t>
          </w:r>
        </w:smartTag>
      </w:smartTag>
      <w:r w:rsidRPr="001C6C83">
        <w:rPr>
          <w:rFonts w:asciiTheme="minorHAnsi" w:hAnsiTheme="minorHAnsi"/>
          <w:sz w:val="12"/>
          <w:szCs w:val="20"/>
        </w:rPr>
        <w:t xml:space="preserve"> is weakening. </w:t>
      </w:r>
      <w:r w:rsidRPr="001C6C83">
        <w:rPr>
          <w:rStyle w:val="BoldUnderlineChar"/>
          <w:rFonts w:asciiTheme="minorHAnsi" w:eastAsiaTheme="majorEastAsia" w:hAnsiTheme="minorHAnsi"/>
          <w:highlight w:val="yellow"/>
        </w:rPr>
        <w:t xml:space="preserve">Because excess oil production capacity does not exist </w:t>
      </w:r>
      <w:r w:rsidRPr="001C6C83">
        <w:rPr>
          <w:rStyle w:val="BoldUnderlineChar"/>
          <w:rFonts w:asciiTheme="minorHAnsi" w:eastAsiaTheme="majorEastAsia" w:hAnsiTheme="minorHAnsi"/>
          <w:highlight w:val="yellow"/>
        </w:rPr>
        <w:lastRenderedPageBreak/>
        <w:t>anywhere in the world</w:t>
      </w:r>
      <w:r w:rsidRPr="001C6C83">
        <w:rPr>
          <w:rStyle w:val="BoldUnderlineChar"/>
          <w:rFonts w:asciiTheme="minorHAnsi" w:eastAsiaTheme="majorEastAsia" w:hAnsiTheme="minorHAnsi"/>
        </w:rPr>
        <w:t xml:space="preserve">, a coordinated </w:t>
      </w:r>
      <w:r w:rsidRPr="001C6C83">
        <w:rPr>
          <w:rStyle w:val="BoldUnderlineChar"/>
          <w:rFonts w:asciiTheme="minorHAnsi" w:eastAsiaTheme="majorEastAsia" w:hAnsiTheme="minorHAnsi"/>
          <w:highlight w:val="yellow"/>
        </w:rPr>
        <w:t>reduction of just five percent</w:t>
      </w:r>
      <w:r w:rsidRPr="001C6C83">
        <w:rPr>
          <w:rStyle w:val="BoldUnderlineChar"/>
          <w:rFonts w:asciiTheme="minorHAnsi" w:eastAsiaTheme="majorEastAsia" w:hAnsiTheme="minorHAnsi"/>
        </w:rPr>
        <w:t xml:space="preserve"> </w:t>
      </w:r>
      <w:r w:rsidRPr="001C6C83">
        <w:rPr>
          <w:rFonts w:asciiTheme="minorHAnsi" w:hAnsiTheme="minorHAnsi"/>
          <w:sz w:val="12"/>
          <w:szCs w:val="20"/>
        </w:rPr>
        <w:t xml:space="preserve">of oil exports between any or all of the world's largest oil exporters </w:t>
      </w:r>
      <w:r w:rsidRPr="001C6C83">
        <w:rPr>
          <w:rStyle w:val="BoldUnderlineChar"/>
          <w:rFonts w:asciiTheme="minorHAnsi" w:eastAsiaTheme="majorEastAsia" w:hAnsiTheme="minorHAnsi"/>
          <w:highlight w:val="yellow"/>
        </w:rPr>
        <w:t xml:space="preserve">would quickly send international oil prices toward $125 per barrel. An increase in oil prices of this magnitude could be expected to </w:t>
      </w:r>
      <w:r w:rsidRPr="001C6C83">
        <w:rPr>
          <w:rStyle w:val="Emphasis"/>
          <w:rFonts w:asciiTheme="minorHAnsi" w:hAnsiTheme="minorHAnsi"/>
          <w:highlight w:val="yellow"/>
        </w:rPr>
        <w:t>push the United States economy into recession</w:t>
      </w:r>
      <w:r w:rsidRPr="001C6C83">
        <w:rPr>
          <w:rStyle w:val="StyleBoldUnderline12ptChar"/>
          <w:rFonts w:asciiTheme="minorHAnsi" w:eastAsiaTheme="minorHAnsi" w:hAnsiTheme="minorHAnsi"/>
          <w:highlight w:val="yellow"/>
        </w:rPr>
        <w:t>.</w:t>
      </w:r>
      <w:r w:rsidRPr="001C6C83">
        <w:rPr>
          <w:rStyle w:val="BoldUnderlineChar"/>
          <w:rFonts w:asciiTheme="minorHAnsi" w:eastAsiaTheme="majorEastAsia" w:hAnsiTheme="minorHAnsi"/>
        </w:rPr>
        <w:t xml:space="preserve"> </w:t>
      </w:r>
      <w:r w:rsidRPr="001C6C83">
        <w:rPr>
          <w:rFonts w:asciiTheme="minorHAnsi" w:hAnsiTheme="minorHAnsi"/>
          <w:sz w:val="12"/>
          <w:szCs w:val="20"/>
        </w:rPr>
        <w:t xml:space="preserve">With the November mid-term Congressional elections in the United States approaching rapidly, those countries opposing Israel's military actions may soon act to cut oil exports and effect political change in the United States, </w:t>
      </w:r>
      <w:r w:rsidRPr="001C6C83">
        <w:rPr>
          <w:rStyle w:val="Emphasis"/>
          <w:rFonts w:asciiTheme="minorHAnsi" w:hAnsiTheme="minorHAnsi"/>
          <w:highlight w:val="yellow"/>
        </w:rPr>
        <w:t>touching off a global recession</w:t>
      </w:r>
      <w:r w:rsidRPr="001C6C83">
        <w:rPr>
          <w:rFonts w:asciiTheme="minorHAnsi" w:hAnsiTheme="minorHAnsi"/>
          <w:sz w:val="12"/>
        </w:rPr>
        <w:t xml:space="preserve"> in 2007.</w:t>
      </w:r>
    </w:p>
    <w:p w:rsidR="00365589" w:rsidRPr="001C6C83" w:rsidRDefault="00365589" w:rsidP="00365589">
      <w:pPr>
        <w:pStyle w:val="Heading4"/>
        <w:rPr>
          <w:rFonts w:asciiTheme="minorHAnsi" w:hAnsiTheme="minorHAnsi"/>
        </w:rPr>
      </w:pPr>
      <w:r w:rsidRPr="001C6C83">
        <w:rPr>
          <w:rFonts w:asciiTheme="minorHAnsi" w:hAnsiTheme="minorHAnsi"/>
        </w:rPr>
        <w:t xml:space="preserve">Oil wars go nuclear </w:t>
      </w:r>
    </w:p>
    <w:p w:rsidR="00365589" w:rsidRPr="001C6C83" w:rsidRDefault="00365589" w:rsidP="00365589">
      <w:pPr>
        <w:rPr>
          <w:rFonts w:asciiTheme="minorHAnsi" w:hAnsiTheme="minorHAnsi"/>
        </w:rPr>
      </w:pPr>
      <w:r w:rsidRPr="001C6C83">
        <w:rPr>
          <w:rFonts w:asciiTheme="minorHAnsi" w:hAnsiTheme="minorHAnsi"/>
        </w:rPr>
        <w:t xml:space="preserve">Islam Yasin </w:t>
      </w:r>
      <w:proofErr w:type="gramStart"/>
      <w:r w:rsidRPr="001C6C83">
        <w:rPr>
          <w:rStyle w:val="Heading4Char"/>
          <w:rFonts w:asciiTheme="minorHAnsi" w:hAnsiTheme="minorHAnsi"/>
        </w:rPr>
        <w:t>Qasem,</w:t>
      </w:r>
      <w:proofErr w:type="gramEnd"/>
      <w:r w:rsidRPr="001C6C83">
        <w:rPr>
          <w:rStyle w:val="Heading4Char"/>
          <w:rFonts w:asciiTheme="minorHAnsi" w:hAnsiTheme="minorHAnsi"/>
        </w:rPr>
        <w:t xml:space="preserve"> </w:t>
      </w:r>
      <w:r w:rsidRPr="001C6C83">
        <w:rPr>
          <w:rFonts w:asciiTheme="minorHAnsi" w:hAnsiTheme="minorHAnsi"/>
        </w:rPr>
        <w:t xml:space="preserve">holds a Master Degree in International Affairs from </w:t>
      </w:r>
      <w:smartTag w:uri="urn:schemas-microsoft-com:office:smarttags" w:element="place">
        <w:smartTag w:uri="urn:schemas-microsoft-com:office:smarttags" w:element="PlaceName">
          <w:r w:rsidRPr="001C6C83">
            <w:rPr>
              <w:rFonts w:asciiTheme="minorHAnsi" w:hAnsiTheme="minorHAnsi"/>
            </w:rPr>
            <w:t>Columbia</w:t>
          </w:r>
        </w:smartTag>
        <w:r w:rsidRPr="001C6C83">
          <w:rPr>
            <w:rFonts w:asciiTheme="minorHAnsi" w:hAnsiTheme="minorHAnsi"/>
          </w:rPr>
          <w:t xml:space="preserve"> </w:t>
        </w:r>
        <w:smartTag w:uri="urn:schemas-microsoft-com:office:smarttags" w:element="PlaceType">
          <w:r w:rsidRPr="001C6C83">
            <w:rPr>
              <w:rFonts w:asciiTheme="minorHAnsi" w:hAnsiTheme="minorHAnsi"/>
            </w:rPr>
            <w:t>University</w:t>
          </w:r>
        </w:smartTag>
      </w:smartTag>
      <w:r w:rsidRPr="001C6C83">
        <w:rPr>
          <w:rFonts w:asciiTheme="minorHAnsi" w:hAnsiTheme="minorHAnsi"/>
        </w:rPr>
        <w:t xml:space="preserve"> in NYC, </w:t>
      </w:r>
      <w:r w:rsidRPr="001C6C83">
        <w:rPr>
          <w:rStyle w:val="Heading4Char"/>
          <w:rFonts w:asciiTheme="minorHAnsi" w:hAnsiTheme="minorHAnsi"/>
        </w:rPr>
        <w:t>‘7</w:t>
      </w:r>
    </w:p>
    <w:p w:rsidR="00365589" w:rsidRPr="001C6C83" w:rsidRDefault="00365589" w:rsidP="00365589">
      <w:pPr>
        <w:rPr>
          <w:rFonts w:asciiTheme="minorHAnsi" w:hAnsiTheme="minorHAnsi"/>
        </w:rPr>
      </w:pPr>
      <w:r w:rsidRPr="001C6C83">
        <w:rPr>
          <w:rFonts w:asciiTheme="minorHAnsi" w:hAnsiTheme="minorHAnsi"/>
        </w:rPr>
        <w:t xml:space="preserve">[7-9, The Coming Warfare of Oil Shortage, </w:t>
      </w:r>
      <w:hyperlink r:id="rId77" w:history="1">
        <w:r w:rsidRPr="001C6C83">
          <w:rPr>
            <w:rStyle w:val="Hyperlink"/>
            <w:rFonts w:asciiTheme="minorHAnsi" w:hAnsiTheme="minorHAnsi"/>
          </w:rPr>
          <w:t>http://www.opednews.com/articles/opedne_islam_ya_070709_the_coming_warfare_o.htm</w:t>
        </w:r>
      </w:hyperlink>
      <w:r w:rsidRPr="001C6C83">
        <w:rPr>
          <w:rFonts w:asciiTheme="minorHAnsi" w:hAnsiTheme="minorHAnsi"/>
        </w:rPr>
        <w:t xml:space="preserve">] </w:t>
      </w:r>
    </w:p>
    <w:p w:rsidR="00365589" w:rsidRPr="001C6C83" w:rsidRDefault="00365589" w:rsidP="00365589">
      <w:pPr>
        <w:rPr>
          <w:rStyle w:val="StyleBoldUnderline12ptChar"/>
          <w:rFonts w:asciiTheme="minorHAnsi" w:eastAsiaTheme="minorHAnsi" w:hAnsiTheme="minorHAnsi"/>
        </w:rPr>
      </w:pPr>
      <w:r w:rsidRPr="001C6C83">
        <w:rPr>
          <w:rStyle w:val="BoldUnderlineChar"/>
          <w:rFonts w:asciiTheme="minorHAnsi" w:eastAsiaTheme="majorEastAsia" w:hAnsiTheme="minorHAnsi"/>
        </w:rPr>
        <w:t xml:space="preserve">Recognizing the strategic value of oil for their national interests, superpowers will not hesitate to unleash their economic and military power to ensure secure access </w:t>
      </w:r>
      <w:r w:rsidRPr="001C6C83">
        <w:rPr>
          <w:rFonts w:asciiTheme="minorHAnsi" w:hAnsiTheme="minorHAnsi"/>
          <w:sz w:val="16"/>
        </w:rPr>
        <w:t xml:space="preserve">to oil resources, </w:t>
      </w:r>
      <w:r w:rsidRPr="001C6C83">
        <w:rPr>
          <w:rStyle w:val="BoldUnderlineChar"/>
          <w:rFonts w:asciiTheme="minorHAnsi" w:eastAsiaTheme="majorEastAsia" w:hAnsiTheme="minorHAnsi"/>
        </w:rPr>
        <w:t xml:space="preserve">triggering </w:t>
      </w:r>
      <w:r w:rsidRPr="001C6C83">
        <w:rPr>
          <w:rStyle w:val="Emphasis"/>
          <w:rFonts w:asciiTheme="minorHAnsi" w:hAnsiTheme="minorHAnsi"/>
        </w:rPr>
        <w:t>worldwide tension</w:t>
      </w:r>
      <w:r w:rsidRPr="001C6C83">
        <w:rPr>
          <w:rFonts w:asciiTheme="minorHAnsi" w:hAnsiTheme="minorHAnsi"/>
          <w:sz w:val="16"/>
        </w:rPr>
        <w:t>, if not armed conflict.  And</w:t>
      </w:r>
      <w:r w:rsidRPr="001C6C83">
        <w:rPr>
          <w:rStyle w:val="BoldUnderlineChar"/>
          <w:rFonts w:asciiTheme="minorHAnsi" w:eastAsiaTheme="majorEastAsia" w:hAnsiTheme="minorHAnsi"/>
        </w:rPr>
        <w:t xml:space="preserve"> while superpowers like the </w:t>
      </w:r>
      <w:smartTag w:uri="urn:schemas-microsoft-com:office:smarttags" w:element="place">
        <w:smartTag w:uri="urn:schemas-microsoft-com:office:smarttags" w:element="country-region">
          <w:r w:rsidRPr="001C6C83">
            <w:rPr>
              <w:rStyle w:val="BoldUnderlineChar"/>
              <w:rFonts w:asciiTheme="minorHAnsi" w:eastAsiaTheme="majorEastAsia" w:hAnsiTheme="minorHAnsi"/>
            </w:rPr>
            <w:t>United States</w:t>
          </w:r>
        </w:smartTag>
      </w:smartTag>
      <w:r w:rsidRPr="001C6C83">
        <w:rPr>
          <w:rStyle w:val="BoldUnderlineChar"/>
          <w:rFonts w:asciiTheme="minorHAnsi" w:eastAsiaTheme="majorEastAsia" w:hAnsiTheme="minorHAnsi"/>
        </w:rPr>
        <w:t xml:space="preserve"> maintain superior conventional military power</w:t>
      </w:r>
      <w:r w:rsidRPr="001C6C83">
        <w:rPr>
          <w:rFonts w:asciiTheme="minorHAnsi" w:hAnsiTheme="minorHAnsi"/>
          <w:sz w:val="16"/>
        </w:rPr>
        <w:t xml:space="preserve">, in addition to their nuclear power, </w:t>
      </w:r>
      <w:r w:rsidRPr="001C6C83">
        <w:rPr>
          <w:rStyle w:val="BoldUnderlineChar"/>
          <w:rFonts w:asciiTheme="minorHAnsi" w:eastAsiaTheme="majorEastAsia" w:hAnsiTheme="minorHAnsi"/>
        </w:rPr>
        <w:t xml:space="preserve">some weaker states are already nuclearly armed, others are seeking nuclear weapons. In an anarchic world with many nuclear-weapon states feeling insecure, and a global economy in downward spiral, </w:t>
      </w:r>
      <w:r w:rsidRPr="001C6C83">
        <w:rPr>
          <w:rStyle w:val="Emphasis"/>
          <w:rFonts w:asciiTheme="minorHAnsi" w:hAnsiTheme="minorHAnsi"/>
        </w:rPr>
        <w:t>the chances of using nuclear weapons in pursuit of national interests are high.</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p>
    <w:p w:rsidR="00365589" w:rsidRPr="001C6C83" w:rsidRDefault="00365589" w:rsidP="00365589">
      <w:pPr>
        <w:pStyle w:val="Heading3"/>
        <w:rPr>
          <w:rFonts w:asciiTheme="minorHAnsi" w:hAnsiTheme="minorHAnsi"/>
        </w:rPr>
      </w:pPr>
      <w:r w:rsidRPr="001C6C83">
        <w:rPr>
          <w:rFonts w:asciiTheme="minorHAnsi" w:hAnsiTheme="minorHAnsi"/>
        </w:rPr>
        <w:lastRenderedPageBreak/>
        <w:t>2NC IL XT**</w:t>
      </w:r>
    </w:p>
    <w:p w:rsidR="00365589" w:rsidRPr="001C6C83" w:rsidRDefault="00365589" w:rsidP="00365589">
      <w:pPr>
        <w:rPr>
          <w:rStyle w:val="StyleStyleBold12pt"/>
          <w:rFonts w:asciiTheme="minorHAnsi" w:hAnsiTheme="minorHAnsi"/>
        </w:rPr>
      </w:pPr>
    </w:p>
    <w:p w:rsidR="00365589" w:rsidRPr="001C6C83" w:rsidRDefault="00365589" w:rsidP="00365589">
      <w:pPr>
        <w:rPr>
          <w:rStyle w:val="StyleStyleBold12pt"/>
          <w:rFonts w:asciiTheme="minorHAnsi" w:hAnsiTheme="minorHAnsi"/>
        </w:rPr>
      </w:pPr>
      <w:r w:rsidRPr="001C6C83">
        <w:rPr>
          <w:rStyle w:val="StyleStyleBold12pt"/>
          <w:rFonts w:asciiTheme="minorHAnsi" w:hAnsiTheme="minorHAnsi"/>
        </w:rPr>
        <w:t xml:space="preserve">US diplomatic commitment is </w:t>
      </w:r>
      <w:proofErr w:type="gramStart"/>
      <w:r w:rsidRPr="001C6C83">
        <w:rPr>
          <w:rStyle w:val="StyleStyleBold12pt"/>
          <w:rFonts w:asciiTheme="minorHAnsi" w:hAnsiTheme="minorHAnsi"/>
        </w:rPr>
        <w:t>key</w:t>
      </w:r>
      <w:proofErr w:type="gramEnd"/>
      <w:r w:rsidRPr="001C6C83">
        <w:rPr>
          <w:rStyle w:val="StyleStyleBold12pt"/>
          <w:rFonts w:asciiTheme="minorHAnsi" w:hAnsiTheme="minorHAnsi"/>
        </w:rPr>
        <w:t xml:space="preserve"> to prevent Jihadists getting out weapons—plan trades off</w:t>
      </w:r>
    </w:p>
    <w:p w:rsidR="00365589" w:rsidRPr="001C6C83" w:rsidRDefault="00365589" w:rsidP="00365589">
      <w:pPr>
        <w:rPr>
          <w:rFonts w:asciiTheme="minorHAnsi" w:hAnsiTheme="minorHAnsi"/>
        </w:rPr>
      </w:pPr>
      <w:r w:rsidRPr="001C6C83">
        <w:rPr>
          <w:rStyle w:val="StyleStyleBold12pt"/>
          <w:rFonts w:asciiTheme="minorHAnsi" w:hAnsiTheme="minorHAnsi"/>
        </w:rPr>
        <w:t xml:space="preserve">Smadja 6/26 (Claude is a writer for the Business standard. “Syria, to the bitter end” </w:t>
      </w:r>
      <w:proofErr w:type="gramStart"/>
      <w:r w:rsidRPr="001C6C83">
        <w:rPr>
          <w:rStyle w:val="StyleStyleBold12pt"/>
          <w:rFonts w:asciiTheme="minorHAnsi" w:hAnsiTheme="minorHAnsi"/>
        </w:rPr>
        <w:t>june</w:t>
      </w:r>
      <w:proofErr w:type="gramEnd"/>
      <w:r w:rsidRPr="001C6C83">
        <w:rPr>
          <w:rStyle w:val="StyleStyleBold12pt"/>
          <w:rFonts w:asciiTheme="minorHAnsi" w:hAnsiTheme="minorHAnsi"/>
        </w:rPr>
        <w:t xml:space="preserve"> 26, 2013 http://www.business-standard.com/article/opinion/syria-to-the-bitter-end-113062601024_1.html) SC</w:t>
      </w:r>
    </w:p>
    <w:p w:rsidR="00365589" w:rsidRPr="001C6C83" w:rsidRDefault="00365589" w:rsidP="00365589">
      <w:pPr>
        <w:rPr>
          <w:rFonts w:asciiTheme="minorHAnsi" w:hAnsiTheme="minorHAnsi"/>
          <w:b/>
          <w:u w:val="single"/>
        </w:rPr>
      </w:pPr>
      <w:r w:rsidRPr="001C6C83">
        <w:rPr>
          <w:rFonts w:asciiTheme="minorHAnsi" w:hAnsiTheme="minorHAnsi"/>
          <w:b/>
          <w:highlight w:val="yellow"/>
          <w:u w:val="single"/>
        </w:rPr>
        <w:t>The provision of sophisticated weapons to the insurgents is</w:t>
      </w:r>
      <w:r w:rsidRPr="001C6C83">
        <w:rPr>
          <w:rFonts w:asciiTheme="minorHAnsi" w:hAnsiTheme="minorHAnsi"/>
          <w:b/>
          <w:sz w:val="16"/>
        </w:rPr>
        <w:t xml:space="preserve"> </w:t>
      </w:r>
      <w:r w:rsidRPr="001C6C83">
        <w:rPr>
          <w:rFonts w:asciiTheme="minorHAnsi" w:hAnsiTheme="minorHAnsi"/>
          <w:sz w:val="16"/>
        </w:rPr>
        <w:t xml:space="preserve">as </w:t>
      </w:r>
      <w:r w:rsidRPr="001C6C83">
        <w:rPr>
          <w:rFonts w:asciiTheme="minorHAnsi" w:hAnsiTheme="minorHAnsi"/>
          <w:b/>
          <w:highlight w:val="yellow"/>
          <w:u w:val="single"/>
        </w:rPr>
        <w:t>risky</w:t>
      </w:r>
      <w:r w:rsidRPr="001C6C83">
        <w:rPr>
          <w:rFonts w:asciiTheme="minorHAnsi" w:hAnsiTheme="minorHAnsi"/>
          <w:sz w:val="16"/>
        </w:rPr>
        <w:t xml:space="preserve">: all talk about "vetting" the insurgent groups to which such weapons would be delivered is just hot air. The </w:t>
      </w:r>
      <w:r w:rsidRPr="001C6C83">
        <w:rPr>
          <w:rFonts w:asciiTheme="minorHAnsi" w:hAnsiTheme="minorHAnsi"/>
          <w:b/>
          <w:highlight w:val="yellow"/>
          <w:u w:val="single"/>
        </w:rPr>
        <w:t xml:space="preserve">insurgents are </w:t>
      </w:r>
      <w:r w:rsidRPr="001C6C83">
        <w:rPr>
          <w:rFonts w:asciiTheme="minorHAnsi" w:hAnsiTheme="minorHAnsi"/>
          <w:b/>
          <w:u w:val="single"/>
        </w:rPr>
        <w:t xml:space="preserve">splintered into so many groups that it is very </w:t>
      </w:r>
      <w:r w:rsidRPr="001C6C83">
        <w:rPr>
          <w:rFonts w:asciiTheme="minorHAnsi" w:hAnsiTheme="minorHAnsi"/>
          <w:b/>
          <w:highlight w:val="yellow"/>
          <w:u w:val="single"/>
        </w:rPr>
        <w:t>hard to keep track of</w:t>
      </w:r>
      <w:r w:rsidRPr="001C6C83">
        <w:rPr>
          <w:rFonts w:asciiTheme="minorHAnsi" w:hAnsiTheme="minorHAnsi"/>
          <w:b/>
          <w:u w:val="single"/>
        </w:rPr>
        <w:t xml:space="preserve"> who is </w:t>
      </w:r>
      <w:r w:rsidRPr="001C6C83">
        <w:rPr>
          <w:rStyle w:val="StyleBoldUnderline"/>
          <w:rFonts w:asciiTheme="minorHAnsi" w:hAnsiTheme="minorHAnsi"/>
        </w:rPr>
        <w:t xml:space="preserve">allied with whom. </w:t>
      </w:r>
      <w:r w:rsidRPr="001C6C83">
        <w:rPr>
          <w:rStyle w:val="StyleBoldUnderline"/>
          <w:rFonts w:asciiTheme="minorHAnsi" w:hAnsiTheme="minorHAnsi"/>
          <w:highlight w:val="yellow"/>
        </w:rPr>
        <w:t>Nobody can dismiss the risk of some</w:t>
      </w:r>
      <w:r w:rsidRPr="001C6C83">
        <w:rPr>
          <w:rStyle w:val="StyleBoldUnderline"/>
          <w:rFonts w:asciiTheme="minorHAnsi" w:hAnsiTheme="minorHAnsi"/>
        </w:rPr>
        <w:t xml:space="preserve"> of these </w:t>
      </w:r>
      <w:r w:rsidRPr="001C6C83">
        <w:rPr>
          <w:rStyle w:val="StyleBoldUnderline"/>
          <w:rFonts w:asciiTheme="minorHAnsi" w:hAnsiTheme="minorHAnsi"/>
          <w:highlight w:val="yellow"/>
        </w:rPr>
        <w:t>weapons falling into the hands of jihadists</w:t>
      </w:r>
      <w:r w:rsidRPr="001C6C83">
        <w:rPr>
          <w:rFonts w:asciiTheme="minorHAnsi" w:hAnsiTheme="minorHAnsi"/>
          <w:sz w:val="16"/>
        </w:rPr>
        <w:t xml:space="preserve">, who are increasingly a key force among the insurgents. Moreover, the argument presented by the advocates of a significant US role - that such involvement is the only way to prevent the establishment of a jihadist/Al Qaeda state in Syria - is hardly convincing: </w:t>
      </w:r>
      <w:r w:rsidRPr="001C6C83">
        <w:rPr>
          <w:rFonts w:asciiTheme="minorHAnsi" w:hAnsiTheme="minorHAnsi"/>
          <w:b/>
          <w:highlight w:val="yellow"/>
          <w:u w:val="single"/>
        </w:rPr>
        <w:t>the US would need to deploy considerable</w:t>
      </w:r>
      <w:r w:rsidRPr="001C6C83">
        <w:rPr>
          <w:rFonts w:asciiTheme="minorHAnsi" w:hAnsiTheme="minorHAnsi"/>
          <w:b/>
          <w:u w:val="single"/>
        </w:rPr>
        <w:t xml:space="preserve"> economic, </w:t>
      </w:r>
      <w:r w:rsidRPr="001C6C83">
        <w:rPr>
          <w:rFonts w:asciiTheme="minorHAnsi" w:hAnsiTheme="minorHAnsi"/>
          <w:b/>
          <w:highlight w:val="yellow"/>
          <w:u w:val="single"/>
        </w:rPr>
        <w:t>political</w:t>
      </w:r>
      <w:r w:rsidRPr="001C6C83">
        <w:rPr>
          <w:rFonts w:asciiTheme="minorHAnsi" w:hAnsiTheme="minorHAnsi"/>
          <w:b/>
          <w:u w:val="single"/>
        </w:rPr>
        <w:t xml:space="preserve"> and military </w:t>
      </w:r>
      <w:r w:rsidRPr="001C6C83">
        <w:rPr>
          <w:rFonts w:asciiTheme="minorHAnsi" w:hAnsiTheme="minorHAnsi"/>
          <w:b/>
          <w:highlight w:val="yellow"/>
          <w:u w:val="single"/>
        </w:rPr>
        <w:t>support</w:t>
      </w:r>
      <w:r w:rsidRPr="001C6C83">
        <w:rPr>
          <w:rFonts w:asciiTheme="minorHAnsi" w:hAnsiTheme="minorHAnsi"/>
          <w:b/>
          <w:sz w:val="16"/>
        </w:rPr>
        <w:t>.</w:t>
      </w:r>
      <w:r w:rsidRPr="001C6C83">
        <w:rPr>
          <w:rFonts w:asciiTheme="minorHAnsi" w:hAnsiTheme="minorHAnsi"/>
          <w:sz w:val="16"/>
        </w:rPr>
        <w:t xml:space="preserve"> Besides</w:t>
      </w:r>
      <w:r w:rsidRPr="001C6C83">
        <w:rPr>
          <w:rFonts w:asciiTheme="minorHAnsi" w:hAnsiTheme="minorHAnsi"/>
          <w:b/>
          <w:u w:val="single"/>
        </w:rPr>
        <w:t xml:space="preserve">, </w:t>
      </w:r>
      <w:r w:rsidRPr="001C6C83">
        <w:rPr>
          <w:rFonts w:asciiTheme="minorHAnsi" w:hAnsiTheme="minorHAnsi"/>
          <w:b/>
          <w:highlight w:val="yellow"/>
          <w:u w:val="single"/>
        </w:rPr>
        <w:t>for a very long time</w:t>
      </w:r>
      <w:r w:rsidRPr="001C6C83">
        <w:rPr>
          <w:rFonts w:asciiTheme="minorHAnsi" w:hAnsiTheme="minorHAnsi"/>
          <w:b/>
          <w:u w:val="single"/>
        </w:rPr>
        <w:t>, it should be able to sustain moderate groups and prevent a takeover by militant Islamist forces after the insurgency prevails</w:t>
      </w:r>
      <w:r w:rsidRPr="001C6C83">
        <w:rPr>
          <w:rFonts w:asciiTheme="minorHAnsi" w:hAnsiTheme="minorHAnsi"/>
          <w:sz w:val="16"/>
        </w:rPr>
        <w:t xml:space="preserve"> - if it prevails. It is extremely unlikely that Washington would have that kind of staying power in the post-Iraq, post-Afghanistan context. And it's pointless to hope that the Europeans will step in. </w:t>
      </w:r>
      <w:r w:rsidRPr="001C6C83">
        <w:rPr>
          <w:rFonts w:asciiTheme="minorHAnsi" w:hAnsiTheme="minorHAnsi"/>
          <w:b/>
          <w:highlight w:val="yellow"/>
          <w:u w:val="single"/>
        </w:rPr>
        <w:t>The situation is made</w:t>
      </w:r>
      <w:r w:rsidRPr="001C6C83">
        <w:rPr>
          <w:rFonts w:asciiTheme="minorHAnsi" w:hAnsiTheme="minorHAnsi"/>
          <w:b/>
          <w:u w:val="single"/>
        </w:rPr>
        <w:t xml:space="preserve"> even </w:t>
      </w:r>
      <w:r w:rsidRPr="001C6C83">
        <w:rPr>
          <w:rFonts w:asciiTheme="minorHAnsi" w:hAnsiTheme="minorHAnsi"/>
          <w:b/>
          <w:highlight w:val="yellow"/>
          <w:u w:val="single"/>
        </w:rPr>
        <w:t>more complicated by</w:t>
      </w:r>
      <w:r w:rsidRPr="001C6C83">
        <w:rPr>
          <w:rFonts w:asciiTheme="minorHAnsi" w:hAnsiTheme="minorHAnsi"/>
          <w:b/>
          <w:u w:val="single"/>
        </w:rPr>
        <w:t xml:space="preserve"> the fact that two official allies of Washington - </w:t>
      </w:r>
      <w:r w:rsidRPr="001C6C83">
        <w:rPr>
          <w:rFonts w:asciiTheme="minorHAnsi" w:hAnsiTheme="minorHAnsi"/>
          <w:b/>
          <w:highlight w:val="yellow"/>
          <w:u w:val="single"/>
        </w:rPr>
        <w:t>Saudi Arabia and Qatar</w:t>
      </w:r>
      <w:r w:rsidRPr="001C6C83">
        <w:rPr>
          <w:rFonts w:asciiTheme="minorHAnsi" w:hAnsiTheme="minorHAnsi"/>
          <w:b/>
          <w:u w:val="single"/>
        </w:rPr>
        <w:t xml:space="preserve"> - are </w:t>
      </w:r>
      <w:r w:rsidRPr="001C6C83">
        <w:rPr>
          <w:rFonts w:asciiTheme="minorHAnsi" w:hAnsiTheme="minorHAnsi"/>
          <w:b/>
          <w:highlight w:val="yellow"/>
          <w:u w:val="single"/>
        </w:rPr>
        <w:t>fiercely competing for influence through their</w:t>
      </w:r>
      <w:r w:rsidRPr="001C6C83">
        <w:rPr>
          <w:rFonts w:asciiTheme="minorHAnsi" w:hAnsiTheme="minorHAnsi"/>
          <w:b/>
          <w:u w:val="single"/>
        </w:rPr>
        <w:t xml:space="preserve"> support to </w:t>
      </w:r>
      <w:r w:rsidRPr="001C6C83">
        <w:rPr>
          <w:rFonts w:asciiTheme="minorHAnsi" w:hAnsiTheme="minorHAnsi"/>
          <w:b/>
          <w:highlight w:val="yellow"/>
          <w:u w:val="single"/>
        </w:rPr>
        <w:t>distinctive rebel groups</w:t>
      </w:r>
      <w:r w:rsidRPr="001C6C83">
        <w:rPr>
          <w:rFonts w:asciiTheme="minorHAnsi" w:hAnsiTheme="minorHAnsi"/>
          <w:b/>
          <w:u w:val="single"/>
        </w:rPr>
        <w:t>, placing their respective bets in a post-Assad scenario.</w:t>
      </w:r>
    </w:p>
    <w:p w:rsidR="00365589" w:rsidRPr="001C6C83" w:rsidRDefault="00365589" w:rsidP="00365589">
      <w:pPr>
        <w:pStyle w:val="Heading4"/>
        <w:rPr>
          <w:rFonts w:asciiTheme="minorHAnsi" w:hAnsiTheme="minorHAnsi"/>
        </w:rPr>
      </w:pPr>
      <w:r w:rsidRPr="001C6C83">
        <w:rPr>
          <w:rFonts w:asciiTheme="minorHAnsi" w:hAnsiTheme="minorHAnsi"/>
        </w:rPr>
        <w:t>Syrian Opposition key to win war on Hezbollah</w:t>
      </w:r>
    </w:p>
    <w:p w:rsidR="00365589" w:rsidRPr="001C6C83" w:rsidRDefault="00365589" w:rsidP="00365589">
      <w:pPr>
        <w:rPr>
          <w:rStyle w:val="StyleStyleBold12pt"/>
          <w:rFonts w:asciiTheme="minorHAnsi" w:hAnsiTheme="minorHAnsi"/>
        </w:rPr>
      </w:pPr>
      <w:r w:rsidRPr="001C6C83">
        <w:rPr>
          <w:rStyle w:val="StyleStyleBold12pt"/>
          <w:rFonts w:asciiTheme="minorHAnsi" w:hAnsiTheme="minorHAnsi"/>
        </w:rPr>
        <w:t>Targeted News Service, 13 (Targeted News Service, one of the world's largest collector of government and government-oriented information,2-21-2013, “Syrian Opposition Forces Reportedly Bomb Hezbollah Compounds, as Hezbollah Goes All-In on Syria”, Targeted News Service,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r w:rsidRPr="001C6C83">
        <w:rPr>
          <w:rFonts w:asciiTheme="minorHAnsi" w:hAnsiTheme="minorHAnsi"/>
          <w:sz w:val="16"/>
        </w:rPr>
        <w:t>The Israel Project issued the following news release</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6"/>
        </w:rPr>
        <w:t xml:space="preserve"> Sources in the </w:t>
      </w:r>
      <w:r w:rsidRPr="001C6C83">
        <w:rPr>
          <w:rStyle w:val="StyleBoldUnderline"/>
          <w:rFonts w:asciiTheme="minorHAnsi" w:hAnsiTheme="minorHAnsi"/>
        </w:rPr>
        <w:t>Free Syrian Army</w:t>
      </w:r>
      <w:r w:rsidRPr="001C6C83">
        <w:rPr>
          <w:rFonts w:asciiTheme="minorHAnsi" w:hAnsiTheme="minorHAnsi"/>
          <w:sz w:val="16"/>
        </w:rPr>
        <w:t xml:space="preserve">, the main armed group fighting to overthrow the regime of Bashar al-Assad, are </w:t>
      </w:r>
      <w:r w:rsidRPr="001C6C83">
        <w:rPr>
          <w:rStyle w:val="StyleBoldUnderline"/>
          <w:rFonts w:asciiTheme="minorHAnsi" w:hAnsiTheme="minorHAnsi"/>
        </w:rPr>
        <w:t>announcing that its soldiers have bombed two Hezbollah compounds, one in Syria and another in the Lebanese town of Hermel</w:t>
      </w:r>
      <w:r w:rsidRPr="001C6C83">
        <w:rPr>
          <w:rFonts w:asciiTheme="minorHAnsi" w:hAnsiTheme="minorHAnsi"/>
          <w:sz w:val="16"/>
        </w:rPr>
        <w:t xml:space="preserve">. If </w:t>
      </w:r>
      <w:r w:rsidRPr="001C6C83">
        <w:rPr>
          <w:rStyle w:val="StyleBoldUnderline"/>
          <w:rFonts w:asciiTheme="minorHAnsi" w:hAnsiTheme="minorHAnsi"/>
        </w:rPr>
        <w:t>confirmed, the development may mark a critical turn in Syria's two-year war</w:t>
      </w:r>
      <w:r w:rsidRPr="001C6C83">
        <w:rPr>
          <w:rFonts w:asciiTheme="minorHAnsi" w:hAnsiTheme="minorHAnsi"/>
          <w:sz w:val="16"/>
        </w:rPr>
        <w:t>, bearing out fears that the increasingly sectarian conflict would spill over across Syria's borders.</w:t>
      </w:r>
      <w:r w:rsidRPr="001C6C83">
        <w:rPr>
          <w:rFonts w:asciiTheme="minorHAnsi" w:hAnsiTheme="minorHAnsi"/>
          <w:sz w:val="12"/>
        </w:rPr>
        <w:t>¶</w:t>
      </w:r>
      <w:r w:rsidRPr="001C6C83">
        <w:rPr>
          <w:rFonts w:asciiTheme="minorHAnsi" w:hAnsiTheme="minorHAnsi"/>
          <w:sz w:val="16"/>
        </w:rPr>
        <w:t xml:space="preserve"> Yesterday, FSA Chief of Staff Gen. Salim Idris gave </w:t>
      </w:r>
      <w:r w:rsidRPr="001C6C83">
        <w:rPr>
          <w:rStyle w:val="StyleBoldUnderline"/>
          <w:rFonts w:asciiTheme="minorHAnsi" w:hAnsiTheme="minorHAnsi"/>
        </w:rPr>
        <w:t>Hezbollah an unprecedented ultimatum: withdraw its forces from Lebanon within 48 hours or face attack</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Turkey's Anadolu news agency reported that </w:t>
      </w:r>
      <w:r w:rsidRPr="001C6C83">
        <w:rPr>
          <w:rStyle w:val="StyleBoldUnderline"/>
          <w:rFonts w:asciiTheme="minorHAnsi" w:hAnsiTheme="minorHAnsi"/>
        </w:rPr>
        <w:t>Hezbollah put its forces on high alert in eight villages near the Syrian-Lebanese border</w:t>
      </w:r>
      <w:r w:rsidRPr="001C6C83">
        <w:rPr>
          <w:rFonts w:asciiTheme="minorHAnsi" w:hAnsiTheme="minorHAnsi"/>
          <w:sz w:val="16"/>
        </w:rPr>
        <w:t>, while opposition sources told the Al-Arabiya satellite station that fighting between the FSA and Hezbollah continued today.</w:t>
      </w:r>
      <w:r w:rsidRPr="001C6C83">
        <w:rPr>
          <w:rFonts w:asciiTheme="minorHAnsi" w:hAnsiTheme="minorHAnsi"/>
          <w:sz w:val="12"/>
        </w:rPr>
        <w:t>¶</w:t>
      </w:r>
      <w:r w:rsidRPr="001C6C83">
        <w:rPr>
          <w:rFonts w:asciiTheme="minorHAnsi" w:hAnsiTheme="minorHAnsi"/>
          <w:sz w:val="16"/>
        </w:rPr>
        <w:t xml:space="preserve"> The Political War In Lebanon</w:t>
      </w:r>
      <w:r w:rsidRPr="001C6C83">
        <w:rPr>
          <w:rFonts w:asciiTheme="minorHAnsi" w:hAnsiTheme="minorHAnsi"/>
          <w:sz w:val="12"/>
        </w:rPr>
        <w:t>¶</w:t>
      </w:r>
      <w:r w:rsidRPr="001C6C83">
        <w:rPr>
          <w:rFonts w:asciiTheme="minorHAnsi" w:hAnsiTheme="minorHAnsi"/>
          <w:sz w:val="16"/>
        </w:rPr>
        <w:t xml:space="preserve"> Hezbollah is also also scrambling politically. On Tuesday, tensions in Lebanon boiled over following a parliamentary decision to allow a vote on the so-called "Orthodox Gathering" bill that would fundamentally change the country's voting system. Hundreds of people filled the streets of Beirut in protest, while a considerable number of others rallied in favor.</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existing electoral framework is grounded in agreements hammered out in 1961, and in large part it maintains the power of the old elites - both Christian and Sunni - while marginalizing Shiites. The new law would have every Lebanese religious sect vote only for members of its same confession, based on a new geographic delineation of regions and districts. The new system would vastly increase the power of Hezbollah's March 8 Alliance and of Lebanon's Shiite camp in general.</w:t>
      </w:r>
      <w:r w:rsidRPr="001C6C83">
        <w:rPr>
          <w:rFonts w:asciiTheme="minorHAnsi" w:hAnsiTheme="minorHAnsi"/>
          <w:sz w:val="12"/>
        </w:rPr>
        <w:t>¶</w:t>
      </w:r>
      <w:r w:rsidRPr="001C6C83">
        <w:rPr>
          <w:rFonts w:asciiTheme="minorHAnsi" w:hAnsiTheme="minorHAnsi"/>
          <w:sz w:val="16"/>
        </w:rPr>
        <w:t xml:space="preserve"> It remains unclear whether the bill will pass in parliament, and of course Hezbollah's rival March 14 Alliance is vehemently against it. Hezbollah's push for the legislation highlights the dimensions along which it is working to retain control of Lebanon.</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 xml:space="preserve">The </w:t>
      </w:r>
      <w:r w:rsidRPr="001C6C83">
        <w:rPr>
          <w:rStyle w:val="StyleBoldUnderline"/>
          <w:rFonts w:asciiTheme="minorHAnsi" w:hAnsiTheme="minorHAnsi"/>
        </w:rPr>
        <w:t>Proxy War In</w:t>
      </w:r>
      <w:proofErr w:type="gramEnd"/>
      <w:r w:rsidRPr="001C6C83">
        <w:rPr>
          <w:rStyle w:val="StyleBoldUnderline"/>
          <w:rFonts w:asciiTheme="minorHAnsi" w:hAnsiTheme="minorHAnsi"/>
        </w:rPr>
        <w:t xml:space="preserve"> Syria</w:t>
      </w:r>
      <w:r w:rsidRPr="001C6C83">
        <w:rPr>
          <w:rFonts w:asciiTheme="minorHAnsi" w:hAnsiTheme="minorHAnsi"/>
          <w:sz w:val="12"/>
        </w:rPr>
        <w:t>¶</w:t>
      </w:r>
      <w:r w:rsidRPr="001C6C83">
        <w:rPr>
          <w:rFonts w:asciiTheme="minorHAnsi" w:hAnsiTheme="minorHAnsi"/>
          <w:sz w:val="16"/>
        </w:rPr>
        <w:t xml:space="preserve"> It bears emphasis that in recent weeks the </w:t>
      </w:r>
      <w:r w:rsidRPr="001C6C83">
        <w:rPr>
          <w:rStyle w:val="StyleBoldUnderline"/>
          <w:rFonts w:asciiTheme="minorHAnsi" w:hAnsiTheme="minorHAnsi"/>
        </w:rPr>
        <w:t>group's activities in both Lebanon and Syria have heightened and become more open. Opposition forces claim at least 12 of the group's members have thus far been killed in gun battles,</w:t>
      </w:r>
      <w:r w:rsidRPr="001C6C83">
        <w:rPr>
          <w:rFonts w:asciiTheme="minorHAnsi" w:hAnsiTheme="minorHAnsi"/>
          <w:sz w:val="16"/>
        </w:rPr>
        <w:t xml:space="preserve"> while Hezbollah has admitted to suffering only a single casualty among its ranks.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Hezbollah, of course, is not the only foreign actor active in Syria</w:t>
      </w:r>
      <w:r w:rsidRPr="001C6C83">
        <w:rPr>
          <w:rFonts w:asciiTheme="minorHAnsi" w:hAnsiTheme="minorHAnsi"/>
          <w:sz w:val="16"/>
        </w:rPr>
        <w:t xml:space="preserve">. </w:t>
      </w:r>
      <w:r w:rsidRPr="001C6C83">
        <w:rPr>
          <w:rStyle w:val="StyleBoldUnderline"/>
          <w:rFonts w:asciiTheme="minorHAnsi" w:hAnsiTheme="minorHAnsi"/>
        </w:rPr>
        <w:t>The war is a regional proxy conflict, with Hezbollah and its Iranian patrons on one side</w:t>
      </w:r>
      <w:r w:rsidRPr="001C6C83">
        <w:rPr>
          <w:rFonts w:asciiTheme="minorHAnsi" w:hAnsiTheme="minorHAnsi"/>
          <w:sz w:val="16"/>
        </w:rPr>
        <w:t xml:space="preserve">, Qatar and Saudi Arabia leading the Arab states in supporting the anti-Assad camp on another, and regional Kurdish groups on a third. Speculation that Saudi intelligence is operating in Lebanon and Syria is rife. This week, a Lebanese newspaper reported that the assassination in Syria of the </w:t>
      </w:r>
      <w:r w:rsidRPr="001C6C83">
        <w:rPr>
          <w:rFonts w:asciiTheme="minorHAnsi" w:hAnsiTheme="minorHAnsi"/>
          <w:sz w:val="16"/>
        </w:rPr>
        <w:lastRenderedPageBreak/>
        <w:t>Iranian general Hassan Shateri - believed to be the head of Iran's Revolutionary Guard in Lebanon - was the work of Saudi intelligence agents.</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Many</w:t>
      </w:r>
      <w:proofErr w:type="gramEnd"/>
      <w:r w:rsidRPr="001C6C83">
        <w:rPr>
          <w:rFonts w:asciiTheme="minorHAnsi" w:hAnsiTheme="minorHAnsi"/>
          <w:sz w:val="16"/>
        </w:rPr>
        <w:t xml:space="preserve"> of the battles reportedly involving Hezbollah forces have been waged near Homs, not far from the Lebanese-Syrian border. The Syrian rebels say Hezbollah is fighting to take control of several villages on the Syrian side. Assad's camp insists the villagers are Shiites with Lebanese citizenship who for some unclear reason have ended up in Syria, and that Hezbollah is gallantly protecting them from the wrath of Salafist rebels, including those of Jabhat al-Nusra.</w:t>
      </w:r>
      <w:r w:rsidRPr="001C6C83">
        <w:rPr>
          <w:rFonts w:asciiTheme="minorHAnsi" w:hAnsiTheme="minorHAnsi"/>
          <w:sz w:val="12"/>
        </w:rPr>
        <w:t>¶</w:t>
      </w:r>
      <w:r w:rsidRPr="001C6C83">
        <w:rPr>
          <w:rFonts w:asciiTheme="minorHAnsi" w:hAnsiTheme="minorHAnsi"/>
          <w:sz w:val="16"/>
        </w:rPr>
        <w:t xml:space="preserve"> But irrespective of the battles' final outcome, it seems Hezbollah is making military preparations for the "day after" Assad's fall. The group apparently no longer has faith in the Syrian army's ability to withstand the rebels or to maintain Hezbollah's weapons caches in Syria. Hezbollah forces are now working to transfer as much military material as possible into Lebanese safe-havens, and to establish zones of control to facilitate freedom of movement from Syria into Lebanon's Bekaa Valley. Hezbollah is sending its own fighters into Syria to accomplish those tasks, and is also setting up militias among Syrian Shiites - some of which may have already received Hezbollah training in Iraq.</w:t>
      </w:r>
      <w:r w:rsidRPr="001C6C83">
        <w:rPr>
          <w:rFonts w:asciiTheme="minorHAnsi" w:hAnsiTheme="minorHAnsi"/>
          <w:sz w:val="12"/>
        </w:rPr>
        <w:t>¶</w:t>
      </w:r>
      <w:r w:rsidRPr="001C6C83">
        <w:rPr>
          <w:rFonts w:asciiTheme="minorHAnsi" w:hAnsiTheme="minorHAnsi"/>
          <w:sz w:val="16"/>
        </w:rPr>
        <w:t xml:space="preserve"> The Gambler Who Can't Quit</w:t>
      </w:r>
      <w:r w:rsidRPr="001C6C83">
        <w:rPr>
          <w:rFonts w:asciiTheme="minorHAnsi" w:hAnsiTheme="minorHAnsi"/>
          <w:sz w:val="12"/>
        </w:rPr>
        <w:t>¶</w:t>
      </w:r>
      <w:r w:rsidRPr="001C6C83">
        <w:rPr>
          <w:rFonts w:asciiTheme="minorHAnsi" w:hAnsiTheme="minorHAnsi"/>
          <w:sz w:val="16"/>
        </w:rPr>
        <w:t xml:space="preserve"> It is nonetheless still unclear why Hezbollah chief Hassan Nasrallah decided to invest so much energy and so many resources into saving Assad.</w:t>
      </w:r>
      <w:r w:rsidRPr="001C6C83">
        <w:rPr>
          <w:rFonts w:asciiTheme="minorHAnsi" w:hAnsiTheme="minorHAnsi"/>
          <w:sz w:val="12"/>
        </w:rPr>
        <w:t>¶</w:t>
      </w:r>
      <w:r w:rsidRPr="001C6C83">
        <w:rPr>
          <w:rFonts w:asciiTheme="minorHAnsi" w:hAnsiTheme="minorHAnsi"/>
          <w:sz w:val="16"/>
        </w:rPr>
        <w:t xml:space="preserve"> "Nasrallah appears to me to be a gambler who just can't quit," said Prof. Eyal Zisser, the dean of Tel Aviv University's Faculty of Humanities and an expert on Syria and Lebanon. "It's clear to him that he's falling behind, but he just keeps losing and losing."</w:t>
      </w:r>
      <w:r w:rsidRPr="001C6C83">
        <w:rPr>
          <w:rFonts w:asciiTheme="minorHAnsi" w:hAnsiTheme="minorHAnsi"/>
          <w:sz w:val="12"/>
        </w:rPr>
        <w:t>¶</w:t>
      </w:r>
      <w:r w:rsidRPr="001C6C83">
        <w:rPr>
          <w:rFonts w:asciiTheme="minorHAnsi" w:hAnsiTheme="minorHAnsi"/>
          <w:sz w:val="16"/>
        </w:rPr>
        <w:t xml:space="preserve"> "Just a few years ago, after the Second Lebanon War, Nasrallah was considered the hero of the Arab world and the Lebanese nation," Zisser said. "Now he's viewed as the only ally, apart from Iran, of Bashar Al-Assad [and] is denigrated by Lebanese politicians... the European Union is even considering adding Hezbollah to its list of terror organizations, a step that would cause it significant financial harm. Hezbollah may not be dealing with a popular Shiite uprising against it, but it could still turn into an occupying army within Syria."</w:t>
      </w:r>
      <w:r w:rsidRPr="001C6C83">
        <w:rPr>
          <w:rFonts w:asciiTheme="minorHAnsi" w:hAnsiTheme="minorHAnsi"/>
          <w:sz w:val="12"/>
        </w:rPr>
        <w:t>¶</w:t>
      </w:r>
      <w:r w:rsidRPr="001C6C83">
        <w:rPr>
          <w:rFonts w:asciiTheme="minorHAnsi" w:hAnsiTheme="minorHAnsi"/>
          <w:sz w:val="16"/>
        </w:rPr>
        <w:t xml:space="preserve"> Matthew Levitt of the Washington Institute for Near East Policy, an expert on Hezbollah and Lebanon, ascribes Nasrallah's support for Assad to Iranian influence. Levitt has quoted a number of recent reports by the U.S. State and Treasury Departments - which recently renewed its designation of Hezbollah as a terrorist organization - indicating that Nasrallah personally supervises all Hezbollah activity in Syria.</w:t>
      </w:r>
      <w:r w:rsidRPr="001C6C83">
        <w:rPr>
          <w:rFonts w:asciiTheme="minorHAnsi" w:hAnsiTheme="minorHAnsi"/>
          <w:sz w:val="12"/>
        </w:rPr>
        <w:t>¶</w:t>
      </w:r>
      <w:r w:rsidRPr="001C6C83">
        <w:rPr>
          <w:rFonts w:asciiTheme="minorHAnsi" w:hAnsiTheme="minorHAnsi"/>
          <w:sz w:val="16"/>
        </w:rPr>
        <w:t xml:space="preserve"> Levitt writes that since the 2008 assassination of Hezbollah terror mastermind Imad Mugniyah in Damascus, Iran's control over the group has dramatically increased. According to Levitt, Tehran had complete trust in Mugniyah, and allowed him </w:t>
      </w:r>
      <w:proofErr w:type="gramStart"/>
      <w:r w:rsidRPr="001C6C83">
        <w:rPr>
          <w:rFonts w:asciiTheme="minorHAnsi" w:hAnsiTheme="minorHAnsi"/>
          <w:sz w:val="16"/>
        </w:rPr>
        <w:t>a certain</w:t>
      </w:r>
      <w:proofErr w:type="gramEnd"/>
      <w:r w:rsidRPr="001C6C83">
        <w:rPr>
          <w:rFonts w:asciiTheme="minorHAnsi" w:hAnsiTheme="minorHAnsi"/>
          <w:sz w:val="16"/>
        </w:rPr>
        <w:t xml:space="preserve"> flexibility. The Iranians have shown far less trust in the abilities of his cousin and successor Mustafa Badr Al Din.</w:t>
      </w:r>
      <w:r w:rsidRPr="001C6C83">
        <w:rPr>
          <w:rFonts w:asciiTheme="minorHAnsi" w:hAnsiTheme="minorHAnsi"/>
          <w:sz w:val="12"/>
        </w:rPr>
        <w:t>¶</w:t>
      </w:r>
      <w:r w:rsidRPr="001C6C83">
        <w:rPr>
          <w:rFonts w:asciiTheme="minorHAnsi" w:hAnsiTheme="minorHAnsi"/>
          <w:sz w:val="16"/>
        </w:rPr>
        <w:t xml:space="preserve"> Levitt contends that </w:t>
      </w:r>
      <w:r w:rsidRPr="001C6C83">
        <w:rPr>
          <w:rStyle w:val="StyleBoldUnderline"/>
          <w:rFonts w:asciiTheme="minorHAnsi" w:hAnsiTheme="minorHAnsi"/>
        </w:rPr>
        <w:t>Hezbollah has made a number of moves in recent months that have harmed Lebanese interests and even those of the group itself. The most ready explanation for those decisions is that the organization remains an Iranian proxy. Launching a drone into Israeli airspace represents a particularly stark example, as do the terror attempts against Israelis in Europe and Africa,</w:t>
      </w:r>
      <w:r w:rsidRPr="001C6C83">
        <w:rPr>
          <w:rFonts w:asciiTheme="minorHAnsi" w:hAnsiTheme="minorHAnsi"/>
          <w:sz w:val="16"/>
        </w:rPr>
        <w:t xml:space="preserve"> as does Hezbollah's involvement in the assassination of Lebanese political figures, </w:t>
      </w:r>
      <w:r w:rsidRPr="001C6C83">
        <w:rPr>
          <w:rStyle w:val="StyleBoldUnderline"/>
          <w:rFonts w:asciiTheme="minorHAnsi" w:hAnsiTheme="minorHAnsi"/>
        </w:rPr>
        <w:t>as does Hezbollah's assistance in smuggling weapons to Shiite Houthi rebels in Yemen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At the moment it </w:t>
      </w:r>
      <w:r w:rsidRPr="001C6C83">
        <w:rPr>
          <w:rStyle w:val="StyleBoldUnderline"/>
          <w:rFonts w:asciiTheme="minorHAnsi" w:hAnsiTheme="minorHAnsi"/>
        </w:rPr>
        <w:t>doesn't seem Hezbollah will change its strategy any time soon, though it may be forced to adjust should battles against the Syrian opposition escalate.</w:t>
      </w:r>
      <w:r w:rsidRPr="001C6C83">
        <w:rPr>
          <w:rStyle w:val="StyleBoldUnderline"/>
          <w:rFonts w:asciiTheme="minorHAnsi" w:hAnsiTheme="minorHAnsi"/>
          <w:b w:val="0"/>
          <w:sz w:val="12"/>
          <w:u w:val="none"/>
        </w:rPr>
        <w:t>¶</w:t>
      </w:r>
      <w:r w:rsidRPr="001C6C83">
        <w:rPr>
          <w:rFonts w:asciiTheme="minorHAnsi" w:hAnsiTheme="minorHAnsi"/>
          <w:sz w:val="16"/>
        </w:rPr>
        <w:t xml:space="preserve"> The overall conflict itself, however, seems to be dragging on. Prof. Kais Firro, an expert on Lebanon and Syria at the University of Haifa, explained why this week: "the Syrian army is too weak to destroy the rebels, and they're too weak to topple it."</w:t>
      </w:r>
    </w:p>
    <w:p w:rsidR="00365589" w:rsidRPr="001C6C83" w:rsidRDefault="00365589" w:rsidP="00365589">
      <w:pPr>
        <w:rPr>
          <w:rFonts w:asciiTheme="minorHAnsi" w:hAnsiTheme="minorHAnsi"/>
        </w:rPr>
      </w:pPr>
    </w:p>
    <w:p w:rsidR="00365589" w:rsidRPr="001C6C83" w:rsidRDefault="00365589" w:rsidP="00365589">
      <w:pPr>
        <w:pStyle w:val="Heading4"/>
        <w:rPr>
          <w:rFonts w:asciiTheme="minorHAnsi" w:hAnsiTheme="minorHAnsi"/>
        </w:rPr>
      </w:pPr>
      <w:r w:rsidRPr="001C6C83">
        <w:rPr>
          <w:rFonts w:asciiTheme="minorHAnsi" w:hAnsiTheme="minorHAnsi"/>
        </w:rPr>
        <w:t xml:space="preserve">Arming rebels solves </w:t>
      </w:r>
      <w:proofErr w:type="gramStart"/>
      <w:r w:rsidRPr="001C6C83">
        <w:rPr>
          <w:rFonts w:asciiTheme="minorHAnsi" w:hAnsiTheme="minorHAnsi"/>
        </w:rPr>
        <w:t>syrian</w:t>
      </w:r>
      <w:proofErr w:type="gramEnd"/>
      <w:r w:rsidRPr="001C6C83">
        <w:rPr>
          <w:rFonts w:asciiTheme="minorHAnsi" w:hAnsiTheme="minorHAnsi"/>
        </w:rPr>
        <w:t xml:space="preserve"> war and Hezbollah terrorism</w:t>
      </w:r>
    </w:p>
    <w:p w:rsidR="00365589" w:rsidRPr="001C6C83" w:rsidRDefault="00365589" w:rsidP="00365589">
      <w:pPr>
        <w:rPr>
          <w:rStyle w:val="StyleStyleBold12pt"/>
          <w:rFonts w:asciiTheme="minorHAnsi" w:hAnsiTheme="minorHAnsi"/>
        </w:rPr>
      </w:pPr>
      <w:r w:rsidRPr="001C6C83">
        <w:rPr>
          <w:rStyle w:val="StyleStyleBold12pt"/>
          <w:rFonts w:asciiTheme="minorHAnsi" w:hAnsiTheme="minorHAnsi"/>
        </w:rPr>
        <w:t>Targeted News Service, 13 (Targeted News Service, one of the world's largest collector of government and government-oriented information 14 June 2013, “Entering a New Phase in the Syrian Conflict”, Targeted News Service,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r w:rsidRPr="001C6C83">
        <w:rPr>
          <w:rFonts w:asciiTheme="minorHAnsi" w:hAnsiTheme="minorHAnsi"/>
          <w:sz w:val="16"/>
        </w:rPr>
        <w:t>The Center for American Progress has issued the following news release</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6"/>
        </w:rPr>
        <w:t xml:space="preserve"> Yesterday the Obama administration announced that the U.S. intelligence community now believes with a high degree of confidence that the regime of President Bashar al-Assad in Syria has used chemical weapons against its own people on multiple occasions. As the Obama administration expands the scope and scale of U.S. support to the National Coalition for Syrian Revolutionary and Opposition Forces and the Supreme Joint Military Command in reaction to these new developments, the Center for American Progress released an analysis </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analysis found that providing arms and greater materiel support will likely bolster rebel fighters and slow or potentially reverse the recent gains made by the Syrian military backed by Hezbollah fighters</w:t>
      </w:r>
      <w:r w:rsidRPr="001C6C83">
        <w:rPr>
          <w:rFonts w:asciiTheme="minorHAnsi" w:hAnsiTheme="minorHAnsi"/>
          <w:sz w:val="16"/>
        </w:rPr>
        <w:t xml:space="preserve"> in Qusayr and Aleppo. It </w:t>
      </w:r>
      <w:r w:rsidRPr="001C6C83">
        <w:rPr>
          <w:rStyle w:val="StyleBoldUnderline"/>
          <w:rFonts w:asciiTheme="minorHAnsi" w:hAnsiTheme="minorHAnsi"/>
        </w:rPr>
        <w:t>also sends an important message to the Assad regime and its allies Hezbollah, Iran, and Russia about the U.S. commitment to the opposition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However, directly supplying arms to the opposition is unlikely to significantly alter the overall stalemate between the rebels and the regime. The decision to arm the fractured and ideologically disparate opposition carries serious risks and unknown consequences, but the threat posed by the proliferation of these weapons may now be smaller than the risk of the Syrian military's continued advance into northern population centers. Furthermore, the United States has already been aiding efforts by our </w:t>
      </w:r>
      <w:r w:rsidRPr="001C6C83">
        <w:rPr>
          <w:rStyle w:val="StyleBoldUnderline"/>
          <w:rFonts w:asciiTheme="minorHAnsi" w:hAnsiTheme="minorHAnsi"/>
        </w:rPr>
        <w:t>allies such as Turkey and several Arab countries to arm the Syria opposition.</w:t>
      </w:r>
      <w:r w:rsidRPr="001C6C83">
        <w:rPr>
          <w:rFonts w:asciiTheme="minorHAnsi" w:hAnsiTheme="minorHAnsi"/>
          <w:sz w:val="16"/>
        </w:rPr>
        <w:t xml:space="preserve"> This week's announcement is largely a </w:t>
      </w:r>
      <w:r w:rsidRPr="001C6C83">
        <w:rPr>
          <w:rStyle w:val="StyleBoldUnderline"/>
          <w:rFonts w:asciiTheme="minorHAnsi" w:hAnsiTheme="minorHAnsi"/>
        </w:rPr>
        <w:t>tactical shift in the U.S. role from a logistics coordinator to a direct supplier</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Amid</w:t>
      </w:r>
      <w:proofErr w:type="gramEnd"/>
      <w:r w:rsidRPr="001C6C83">
        <w:rPr>
          <w:rFonts w:asciiTheme="minorHAnsi" w:hAnsiTheme="minorHAnsi"/>
          <w:sz w:val="16"/>
        </w:rPr>
        <w:t xml:space="preserve"> the chaos within Syria, the Obama administration said it is comfortable and confident working with Gen. Idriss and the SMC as partners. It is unclear, however, if the supply of arms will give the SMC much-needed legitimacy and authority among local brigades, or if the lack of cohesion within the armed opposition will instead be exacerbated by competition for the new resources. It is important to note that the SMC is not a military force in its own right but is instead an umbrella network for the hundreds of armed militias operating within Syria. And as the Center for American Progress has noted, the SMC's ability to manage and direct the in-country militias has been limited--the SMC has not been able to establish a formal chain of command within the </w:t>
      </w:r>
      <w:r w:rsidRPr="001C6C83">
        <w:rPr>
          <w:rFonts w:asciiTheme="minorHAnsi" w:hAnsiTheme="minorHAnsi"/>
          <w:sz w:val="16"/>
        </w:rPr>
        <w:lastRenderedPageBreak/>
        <w:t>opposition, nor has it been able to coordinate a cohesive national military strategy.</w:t>
      </w:r>
      <w:r w:rsidRPr="001C6C83">
        <w:rPr>
          <w:rFonts w:asciiTheme="minorHAnsi" w:hAnsiTheme="minorHAnsi"/>
          <w:sz w:val="12"/>
        </w:rPr>
        <w:t>¶</w:t>
      </w:r>
      <w:r w:rsidRPr="001C6C83">
        <w:rPr>
          <w:rFonts w:asciiTheme="minorHAnsi" w:hAnsiTheme="minorHAnsi"/>
          <w:sz w:val="16"/>
        </w:rPr>
        <w:t xml:space="preserve"> Furthermore, arming the Syrian rebels does not directly address yesterday's revelation of chemical-weapons use by the Assad regime. As CAP recommended in April, the United States should engage with our allies in NATO and in the region to prepare a direct response that precludes further chemical-weapons use, potentially targeting military assets such as delivery systems, logistics, and appropriate command and control. The Obama administration has rightly shared the new evidence of Syrian chemical-weapons use with its allies, as well as key backers of the regime such as Russia. President Obama should use the G-8 summit next week in North Ireland as an opportunity to shore up diplomatic support for such an operation.</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We</w:t>
      </w:r>
      <w:proofErr w:type="gramEnd"/>
      <w:r w:rsidRPr="001C6C83">
        <w:rPr>
          <w:rFonts w:asciiTheme="minorHAnsi" w:hAnsiTheme="minorHAnsi"/>
          <w:sz w:val="16"/>
        </w:rPr>
        <w:t xml:space="preserve"> cannot be certain of the ultimate effect of the Assad regime's decision to use sarin gas against its own people, nor the Obama administration's reported decision to arm the opposition. But we can be certain that the civil war will remain bloody for the foreseeable future, resulting in more civilian casualties, more internally displaced persons, and more refugees. As such, the United States needs to do more to establish a full-throated multinational relief mission for the 1.6 million Syrian refugees scattered across Syria's neighbors--Turkey, Lebanon, Iraq, and Jordan.</w:t>
      </w:r>
      <w:r w:rsidRPr="001C6C83">
        <w:rPr>
          <w:rFonts w:asciiTheme="minorHAnsi" w:hAnsiTheme="minorHAnsi"/>
          <w:sz w:val="12"/>
        </w:rPr>
        <w:t>¶</w:t>
      </w:r>
      <w:r w:rsidRPr="001C6C83">
        <w:rPr>
          <w:rFonts w:asciiTheme="minorHAnsi" w:hAnsiTheme="minorHAnsi"/>
          <w:sz w:val="16"/>
        </w:rPr>
        <w:t xml:space="preserve"> One of the United States's core priorities is to prevent the destabilization of key regional pillars such as Turkey and Jordan, and refugee relief is the one place where a significantly larger U.S. footprint has unequivocally positive effects with few risks. A more robust, coordinated international response to the refugee crisis led by the United States and financially backed by the Gulf Arab nations should be near the top of President Obama's G-8 agenda next week.</w:t>
      </w:r>
      <w:r w:rsidRPr="001C6C83">
        <w:rPr>
          <w:rFonts w:asciiTheme="minorHAnsi" w:hAnsiTheme="minorHAnsi"/>
          <w:sz w:val="12"/>
        </w:rPr>
        <w:t>¶</w:t>
      </w:r>
      <w:r w:rsidRPr="001C6C83">
        <w:rPr>
          <w:rFonts w:asciiTheme="minorHAnsi" w:hAnsiTheme="minorHAnsi"/>
          <w:sz w:val="16"/>
        </w:rPr>
        <w:t xml:space="preserve"> The crimes against humanity committed by the </w:t>
      </w:r>
      <w:r w:rsidRPr="001C6C83">
        <w:rPr>
          <w:rStyle w:val="StyleBoldUnderline"/>
          <w:rFonts w:asciiTheme="minorHAnsi" w:hAnsiTheme="minorHAnsi"/>
        </w:rPr>
        <w:t>Assad regime in its use of chemical weapons, the recent gains</w:t>
      </w:r>
      <w:r w:rsidRPr="001C6C83">
        <w:rPr>
          <w:rFonts w:asciiTheme="minorHAnsi" w:hAnsiTheme="minorHAnsi"/>
          <w:sz w:val="16"/>
        </w:rPr>
        <w:t xml:space="preserve"> in Qusayr and Aleppo by the </w:t>
      </w:r>
      <w:r w:rsidRPr="001C6C83">
        <w:rPr>
          <w:rStyle w:val="StyleBoldUnderline"/>
          <w:rFonts w:asciiTheme="minorHAnsi" w:hAnsiTheme="minorHAnsi"/>
        </w:rPr>
        <w:t>Syrian military backed by Hezbollah fighters, and the Obama administration's decision to directly arm the Syrian opposition all raise the stakes of the situation in Syria. This war is far from over, but the conflict has officially entered a new phase</w:t>
      </w:r>
      <w:r w:rsidRPr="001C6C83">
        <w:rPr>
          <w:rFonts w:asciiTheme="minorHAnsi" w:hAnsiTheme="minorHAnsi"/>
          <w:sz w:val="16"/>
        </w:rPr>
        <w:t>, given the recent tactical shift by the United States.</w:t>
      </w:r>
    </w:p>
    <w:p w:rsidR="00365589" w:rsidRPr="001C6C83" w:rsidRDefault="00365589" w:rsidP="00365589">
      <w:pPr>
        <w:pStyle w:val="Heading4"/>
        <w:rPr>
          <w:rFonts w:asciiTheme="minorHAnsi" w:hAnsiTheme="minorHAnsi"/>
        </w:rPr>
      </w:pPr>
      <w:r w:rsidRPr="001C6C83">
        <w:rPr>
          <w:rFonts w:asciiTheme="minorHAnsi" w:hAnsiTheme="minorHAnsi"/>
        </w:rPr>
        <w:t>Syrian war destabilizing Lebanon- Hezbollah involvement proves</w:t>
      </w:r>
    </w:p>
    <w:p w:rsidR="00365589" w:rsidRPr="001C6C83" w:rsidRDefault="00365589" w:rsidP="00365589">
      <w:pPr>
        <w:rPr>
          <w:rFonts w:asciiTheme="minorHAnsi" w:hAnsiTheme="minorHAnsi"/>
        </w:rPr>
      </w:pPr>
      <w:r w:rsidRPr="001C6C83">
        <w:rPr>
          <w:rStyle w:val="StyleStyleBold12pt"/>
          <w:rFonts w:asciiTheme="minorHAnsi" w:hAnsiTheme="minorHAnsi"/>
        </w:rPr>
        <w:t>The Daily Star, 13</w:t>
      </w:r>
      <w:r w:rsidRPr="001C6C83">
        <w:rPr>
          <w:rFonts w:asciiTheme="minorHAnsi" w:hAnsiTheme="minorHAnsi"/>
        </w:rPr>
        <w:t xml:space="preserve"> (The Daily Star, Newspaper in Lebanon and the Middle-East, 27 May 2013, “Hezbollah's Syria fighting destabilizes Lebanon”, The Daily Star,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r w:rsidRPr="001C6C83">
        <w:rPr>
          <w:rFonts w:asciiTheme="minorHAnsi" w:hAnsiTheme="minorHAnsi"/>
          <w:sz w:val="16"/>
        </w:rPr>
        <w:t xml:space="preserve">BEIRUT: The rocket attack that targeted Beirut's southern suburbs, a </w:t>
      </w:r>
      <w:r w:rsidRPr="001C6C83">
        <w:rPr>
          <w:rStyle w:val="StyleBoldUnderline"/>
          <w:rFonts w:asciiTheme="minorHAnsi" w:hAnsiTheme="minorHAnsi"/>
        </w:rPr>
        <w:t>Hezbollah stronghold, is a serious incident ushering in a new phase of destabilization in Lebanon as a result of the party's heavy involvement in the war in Syria</w:t>
      </w:r>
      <w:r w:rsidRPr="001C6C83">
        <w:rPr>
          <w:rFonts w:asciiTheme="minorHAnsi" w:hAnsiTheme="minorHAnsi"/>
          <w:sz w:val="16"/>
        </w:rPr>
        <w:t>, political analysts said Sunday.</w:t>
      </w:r>
      <w:r w:rsidRPr="001C6C83">
        <w:rPr>
          <w:rFonts w:asciiTheme="minorHAnsi" w:hAnsiTheme="minorHAnsi"/>
          <w:sz w:val="12"/>
        </w:rPr>
        <w:t>¶</w:t>
      </w:r>
      <w:r w:rsidRPr="001C6C83">
        <w:rPr>
          <w:rFonts w:asciiTheme="minorHAnsi" w:hAnsiTheme="minorHAnsi"/>
          <w:sz w:val="16"/>
        </w:rPr>
        <w:t xml:space="preserve"> "The rocket attack is the beginning of more </w:t>
      </w:r>
      <w:r w:rsidRPr="001C6C83">
        <w:rPr>
          <w:rStyle w:val="StyleBoldUnderline"/>
          <w:rFonts w:asciiTheme="minorHAnsi" w:hAnsiTheme="minorHAnsi"/>
        </w:rPr>
        <w:t>serious security incidents that are expected to strike Lebanon in the next stage as the country is increasingly drawn into the Syrian war</w:t>
      </w:r>
      <w:r w:rsidRPr="001C6C83">
        <w:rPr>
          <w:rFonts w:asciiTheme="minorHAnsi" w:hAnsiTheme="minorHAnsi"/>
          <w:sz w:val="16"/>
        </w:rPr>
        <w:t>," a senior political source told The Daily Star.</w:t>
      </w:r>
      <w:r w:rsidRPr="001C6C83">
        <w:rPr>
          <w:rFonts w:asciiTheme="minorHAnsi" w:hAnsiTheme="minorHAnsi"/>
          <w:sz w:val="12"/>
        </w:rPr>
        <w:t>¶</w:t>
      </w:r>
      <w:r w:rsidRPr="001C6C83">
        <w:rPr>
          <w:rFonts w:asciiTheme="minorHAnsi" w:hAnsiTheme="minorHAnsi"/>
          <w:sz w:val="16"/>
        </w:rPr>
        <w:t xml:space="preserve"> Analysts said the rocket attack carried "a political and security message" and </w:t>
      </w:r>
      <w:r w:rsidRPr="001C6C83">
        <w:rPr>
          <w:rStyle w:val="StyleBoldUnderline"/>
          <w:rFonts w:asciiTheme="minorHAnsi" w:hAnsiTheme="minorHAnsi"/>
        </w:rPr>
        <w:t>signaled Lebanon's further entanglement in the civil war raging in Syria</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They </w:t>
      </w:r>
      <w:r w:rsidRPr="001C6C83">
        <w:rPr>
          <w:rStyle w:val="StyleBoldUnderline"/>
          <w:rFonts w:asciiTheme="minorHAnsi" w:hAnsiTheme="minorHAnsi"/>
        </w:rPr>
        <w:t>predicted a further deterioration of the security situation in Lebanon as a result of Hezbollah's participation in the conflict in Syria</w:t>
      </w:r>
      <w:r w:rsidRPr="001C6C83">
        <w:rPr>
          <w:rFonts w:asciiTheme="minorHAnsi" w:hAnsiTheme="minorHAnsi"/>
          <w:sz w:val="16"/>
        </w:rPr>
        <w:t xml:space="preserve"> alongside government troops against armed rebel groups fighting to topple the regime of President Bashar Assad.</w:t>
      </w:r>
      <w:r w:rsidRPr="001C6C83">
        <w:rPr>
          <w:rFonts w:asciiTheme="minorHAnsi" w:hAnsiTheme="minorHAnsi"/>
          <w:sz w:val="12"/>
        </w:rPr>
        <w:t>¶</w:t>
      </w:r>
      <w:r w:rsidRPr="001C6C83">
        <w:rPr>
          <w:rFonts w:asciiTheme="minorHAnsi" w:hAnsiTheme="minorHAnsi"/>
          <w:sz w:val="16"/>
        </w:rPr>
        <w:t xml:space="preserve"> "The rocket attack entailed a political and security message, but it will not lead to rekindling sectarian strife," Hisham Jaber, a retired Lebanese Army general, told The Daily Star.</w:t>
      </w:r>
      <w:r w:rsidRPr="001C6C83">
        <w:rPr>
          <w:rFonts w:asciiTheme="minorHAnsi" w:hAnsiTheme="minorHAnsi"/>
          <w:sz w:val="12"/>
        </w:rPr>
        <w:t>¶</w:t>
      </w:r>
      <w:r w:rsidRPr="001C6C83">
        <w:rPr>
          <w:rFonts w:asciiTheme="minorHAnsi" w:hAnsiTheme="minorHAnsi"/>
          <w:sz w:val="16"/>
        </w:rPr>
        <w:t xml:space="preserve"> "The rocket message will recur. Therefore, we </w:t>
      </w:r>
      <w:r w:rsidRPr="001C6C83">
        <w:rPr>
          <w:rStyle w:val="StyleBoldUnderline"/>
          <w:rFonts w:asciiTheme="minorHAnsi" w:hAnsiTheme="minorHAnsi"/>
        </w:rPr>
        <w:t>must not rule out terror actions here and there</w:t>
      </w:r>
      <w:r w:rsidRPr="001C6C83">
        <w:rPr>
          <w:rFonts w:asciiTheme="minorHAnsi" w:hAnsiTheme="minorHAnsi"/>
          <w:sz w:val="16"/>
        </w:rPr>
        <w:t xml:space="preserve">, in Beirut and the southern suburbs, </w:t>
      </w:r>
      <w:r w:rsidRPr="001C6C83">
        <w:rPr>
          <w:rStyle w:val="StyleBoldUnderline"/>
          <w:rFonts w:asciiTheme="minorHAnsi" w:hAnsiTheme="minorHAnsi"/>
        </w:rPr>
        <w:t>especially in specific places near Hezbollah's centers</w:t>
      </w:r>
      <w:r w:rsidRPr="001C6C83">
        <w:rPr>
          <w:rFonts w:asciiTheme="minorHAnsi" w:hAnsiTheme="minorHAnsi"/>
          <w:sz w:val="16"/>
        </w:rPr>
        <w:t>," said Jaber, director of the Beirut-based think tank, the Middle East Center for Political Studies and Research.</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As long as the war rages on in Syria, this war's repercussions will continue to be felt in Lebanon</w:t>
      </w:r>
      <w:r w:rsidRPr="001C6C83">
        <w:rPr>
          <w:rFonts w:asciiTheme="minorHAnsi" w:hAnsiTheme="minorHAnsi"/>
          <w:sz w:val="16"/>
        </w:rPr>
        <w:t>," he added.</w:t>
      </w:r>
      <w:r w:rsidRPr="001C6C83">
        <w:rPr>
          <w:rFonts w:asciiTheme="minorHAnsi" w:hAnsiTheme="minorHAnsi"/>
          <w:sz w:val="12"/>
        </w:rPr>
        <w:t>¶</w:t>
      </w:r>
      <w:r w:rsidRPr="001C6C83">
        <w:rPr>
          <w:rFonts w:asciiTheme="minorHAnsi" w:hAnsiTheme="minorHAnsi"/>
          <w:sz w:val="16"/>
        </w:rPr>
        <w:t xml:space="preserve"> Another retired Lebanese Army general, Elias Hanna, echoed that view.</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"Lebanon is already destabilized by the repercussions of the conflict in Syria. It is now headed toward further security deterioration because</w:t>
      </w:r>
      <w:r w:rsidRPr="001C6C83">
        <w:rPr>
          <w:rFonts w:asciiTheme="minorHAnsi" w:hAnsiTheme="minorHAnsi"/>
          <w:sz w:val="16"/>
        </w:rPr>
        <w:t xml:space="preserve"> there is a Lebanese party participating alongside the regime in the war in Syria," he told The Daily Star, referring to </w:t>
      </w:r>
      <w:r w:rsidRPr="001C6C83">
        <w:rPr>
          <w:rStyle w:val="StyleBoldUnderline"/>
          <w:rFonts w:asciiTheme="minorHAnsi" w:hAnsiTheme="minorHAnsi"/>
        </w:rPr>
        <w:t>Hezbollah</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Hanna, who teaches political science at several universities in Beirut, said the group that fired the two rockets wanted to send Hezbollah "a political and security message."</w:t>
      </w:r>
      <w:r w:rsidRPr="001C6C83">
        <w:rPr>
          <w:rFonts w:asciiTheme="minorHAnsi" w:hAnsiTheme="minorHAnsi"/>
          <w:sz w:val="12"/>
        </w:rPr>
        <w:t>¶</w:t>
      </w:r>
      <w:r w:rsidRPr="001C6C83">
        <w:rPr>
          <w:rFonts w:asciiTheme="minorHAnsi" w:hAnsiTheme="minorHAnsi"/>
          <w:sz w:val="16"/>
        </w:rPr>
        <w:t xml:space="preserve"> </w:t>
      </w:r>
    </w:p>
    <w:p w:rsidR="00365589" w:rsidRPr="001C6C83" w:rsidRDefault="00365589" w:rsidP="00365589">
      <w:pPr>
        <w:rPr>
          <w:rFonts w:asciiTheme="minorHAnsi" w:hAnsiTheme="minorHAnsi"/>
          <w:sz w:val="16"/>
        </w:rPr>
      </w:pPr>
    </w:p>
    <w:p w:rsidR="00365589" w:rsidRPr="001C6C83" w:rsidRDefault="00365589" w:rsidP="00365589">
      <w:pPr>
        <w:rPr>
          <w:rFonts w:asciiTheme="minorHAnsi" w:hAnsiTheme="minorHAnsi"/>
        </w:rPr>
      </w:pPr>
    </w:p>
    <w:p w:rsidR="00365589" w:rsidRPr="001C6C83" w:rsidRDefault="00365589" w:rsidP="00365589">
      <w:pPr>
        <w:pStyle w:val="Heading3"/>
        <w:rPr>
          <w:rFonts w:asciiTheme="minorHAnsi" w:hAnsiTheme="minorHAnsi"/>
        </w:rPr>
      </w:pPr>
      <w:r w:rsidRPr="001C6C83">
        <w:rPr>
          <w:rFonts w:asciiTheme="minorHAnsi" w:hAnsiTheme="minorHAnsi"/>
        </w:rPr>
        <w:lastRenderedPageBreak/>
        <w:t xml:space="preserve">2NC IL – Chemical Weaps </w:t>
      </w:r>
    </w:p>
    <w:p w:rsidR="00365589" w:rsidRPr="001C6C83" w:rsidRDefault="00365589" w:rsidP="00365589">
      <w:pPr>
        <w:pStyle w:val="Heading4"/>
        <w:rPr>
          <w:rFonts w:asciiTheme="minorHAnsi" w:hAnsiTheme="minorHAnsi"/>
        </w:rPr>
      </w:pPr>
      <w:r w:rsidRPr="001C6C83">
        <w:rPr>
          <w:rFonts w:asciiTheme="minorHAnsi" w:hAnsiTheme="minorHAnsi"/>
        </w:rPr>
        <w:t>Syria will give chemical weapons to Hezbollah</w:t>
      </w:r>
    </w:p>
    <w:p w:rsidR="00365589" w:rsidRPr="001C6C83" w:rsidRDefault="00365589" w:rsidP="00365589">
      <w:pPr>
        <w:rPr>
          <w:rStyle w:val="StyleStyleBold12pt"/>
          <w:rFonts w:asciiTheme="minorHAnsi" w:hAnsiTheme="minorHAnsi"/>
        </w:rPr>
      </w:pPr>
      <w:proofErr w:type="gramStart"/>
      <w:r w:rsidRPr="001C6C83">
        <w:rPr>
          <w:rStyle w:val="StyleStyleBold12pt"/>
          <w:rFonts w:asciiTheme="minorHAnsi" w:hAnsiTheme="minorHAnsi"/>
        </w:rPr>
        <w:t>Targeted News Service, 12 (Targeted News Service, one of the world's largest collector of government and government-oriented information, 19 Sep 2012.</w:t>
      </w:r>
      <w:proofErr w:type="gramEnd"/>
      <w:r w:rsidRPr="001C6C83">
        <w:rPr>
          <w:rStyle w:val="StyleStyleBold12pt"/>
          <w:rFonts w:asciiTheme="minorHAnsi" w:hAnsiTheme="minorHAnsi"/>
        </w:rPr>
        <w:t xml:space="preserve"> “Syria Plotted to Pass Chemical Weapons to Hezbollah”, Targeted News Service,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r w:rsidRPr="001C6C83">
        <w:rPr>
          <w:rFonts w:asciiTheme="minorHAnsi" w:hAnsiTheme="minorHAnsi"/>
          <w:sz w:val="16"/>
        </w:rPr>
        <w:t>The Israel Project issued the following news release:</w:t>
      </w:r>
      <w:r w:rsidRPr="001C6C83">
        <w:rPr>
          <w:rFonts w:asciiTheme="minorHAnsi" w:hAnsiTheme="minorHAnsi"/>
          <w:sz w:val="12"/>
        </w:rPr>
        <w:t>¶</w:t>
      </w:r>
      <w:r w:rsidRPr="001C6C83">
        <w:rPr>
          <w:rFonts w:asciiTheme="minorHAnsi" w:hAnsiTheme="minorHAnsi"/>
          <w:sz w:val="16"/>
        </w:rPr>
        <w:t xml:space="preserve"> Syrian President </w:t>
      </w:r>
      <w:r w:rsidRPr="001C6C83">
        <w:rPr>
          <w:rStyle w:val="StyleBoldUnderline"/>
          <w:rFonts w:asciiTheme="minorHAnsi" w:hAnsiTheme="minorHAnsi"/>
        </w:rPr>
        <w:t>Bashar al-Assad planned to provide chemical weapons to the Iranian proxy group Hezbollah to use directly against Syrian civilians and to potentially deploy against Israel.</w:t>
      </w:r>
      <w:r w:rsidRPr="001C6C83">
        <w:rPr>
          <w:rStyle w:val="StyleBoldUnderline"/>
          <w:rFonts w:asciiTheme="minorHAnsi" w:hAnsiTheme="minorHAnsi"/>
          <w:b w:val="0"/>
          <w:sz w:val="12"/>
          <w:u w:val="none"/>
        </w:rPr>
        <w:t>¶</w:t>
      </w:r>
      <w:r w:rsidRPr="001C6C83">
        <w:rPr>
          <w:rFonts w:asciiTheme="minorHAnsi" w:hAnsiTheme="minorHAnsi"/>
          <w:sz w:val="16"/>
        </w:rPr>
        <w:t xml:space="preserve"> Assad was planning to </w:t>
      </w:r>
      <w:r w:rsidRPr="001C6C83">
        <w:rPr>
          <w:rStyle w:val="StyleBoldUnderline"/>
          <w:rFonts w:asciiTheme="minorHAnsi" w:hAnsiTheme="minorHAnsi"/>
        </w:rPr>
        <w:t>use the weapons as a "last resort" - in case rebels gained control of key cities such as Aleppo</w:t>
      </w:r>
      <w:r w:rsidRPr="001C6C83">
        <w:rPr>
          <w:rFonts w:asciiTheme="minorHAnsi" w:hAnsiTheme="minorHAnsi"/>
          <w:sz w:val="16"/>
        </w:rPr>
        <w:t>, according to Maj.-Gen. Adnan Sillu, a high-level military official who recently defected from Syria.</w:t>
      </w:r>
      <w:r w:rsidRPr="001C6C83">
        <w:rPr>
          <w:rFonts w:asciiTheme="minorHAnsi" w:hAnsiTheme="minorHAnsi"/>
          <w:sz w:val="12"/>
        </w:rPr>
        <w:t>¶</w:t>
      </w:r>
      <w:r w:rsidRPr="001C6C83">
        <w:rPr>
          <w:rFonts w:asciiTheme="minorHAnsi" w:hAnsiTheme="minorHAnsi"/>
          <w:sz w:val="16"/>
        </w:rPr>
        <w:t xml:space="preserve"> "We were in a serious discussion about the use of chemical weapons, including how we would use them and in what areas," Sillu said. The general, now in Turkey, said he fled Syria because of the chemical weapons plans.</w:t>
      </w:r>
      <w:r w:rsidRPr="001C6C83">
        <w:rPr>
          <w:rFonts w:asciiTheme="minorHAnsi" w:hAnsiTheme="minorHAnsi"/>
          <w:sz w:val="12"/>
        </w:rPr>
        <w:t>¶</w:t>
      </w:r>
      <w:r w:rsidRPr="001C6C83">
        <w:rPr>
          <w:rFonts w:asciiTheme="minorHAnsi" w:hAnsiTheme="minorHAnsi"/>
          <w:sz w:val="16"/>
        </w:rPr>
        <w:t xml:space="preserve"> Just last </w:t>
      </w:r>
      <w:proofErr w:type="gramStart"/>
      <w:r w:rsidRPr="001C6C83">
        <w:rPr>
          <w:rFonts w:asciiTheme="minorHAnsi" w:hAnsiTheme="minorHAnsi"/>
          <w:sz w:val="16"/>
        </w:rPr>
        <w:t>month,</w:t>
      </w:r>
      <w:proofErr w:type="gramEnd"/>
      <w:r w:rsidRPr="001C6C83">
        <w:rPr>
          <w:rFonts w:asciiTheme="minorHAnsi" w:hAnsiTheme="minorHAnsi"/>
          <w:sz w:val="16"/>
        </w:rPr>
        <w:t xml:space="preserve"> </w:t>
      </w:r>
      <w:r w:rsidRPr="001C6C83">
        <w:rPr>
          <w:rStyle w:val="StyleBoldUnderline"/>
          <w:rFonts w:asciiTheme="minorHAnsi" w:hAnsiTheme="minorHAnsi"/>
        </w:rPr>
        <w:t xml:space="preserve">Syria </w:t>
      </w:r>
      <w:r w:rsidRPr="001C6C83">
        <w:rPr>
          <w:rFonts w:asciiTheme="minorHAnsi" w:hAnsiTheme="minorHAnsi"/>
          <w:sz w:val="16"/>
        </w:rPr>
        <w:t>reportedly</w:t>
      </w:r>
      <w:r w:rsidRPr="001C6C83">
        <w:rPr>
          <w:rStyle w:val="StyleBoldUnderline"/>
          <w:rFonts w:asciiTheme="minorHAnsi" w:hAnsiTheme="minorHAnsi"/>
        </w:rPr>
        <w:t xml:space="preserve"> tested delivery systems</w:t>
      </w:r>
      <w:r w:rsidRPr="001C6C83">
        <w:rPr>
          <w:rFonts w:asciiTheme="minorHAnsi" w:hAnsiTheme="minorHAnsi"/>
          <w:sz w:val="16"/>
        </w:rPr>
        <w:t xml:space="preserve"> </w:t>
      </w:r>
      <w:r w:rsidRPr="001C6C83">
        <w:rPr>
          <w:rStyle w:val="StyleBoldUnderline"/>
          <w:rFonts w:asciiTheme="minorHAnsi" w:hAnsiTheme="minorHAnsi"/>
        </w:rPr>
        <w:t>for its chemical weapons</w:t>
      </w:r>
      <w:r w:rsidRPr="001C6C83">
        <w:rPr>
          <w:rFonts w:asciiTheme="minorHAnsi" w:hAnsiTheme="minorHAnsi"/>
          <w:sz w:val="16"/>
        </w:rPr>
        <w:t xml:space="preserve">. The tests were </w:t>
      </w:r>
      <w:r w:rsidRPr="001C6C83">
        <w:rPr>
          <w:rStyle w:val="StyleBoldUnderline"/>
          <w:rFonts w:asciiTheme="minorHAnsi" w:hAnsiTheme="minorHAnsi"/>
        </w:rPr>
        <w:t>conducted with the help of Iranians brought to Syria and performed near a chemical weapons research center. Both Iranians and North Koreans work at the research center</w:t>
      </w:r>
      <w:r w:rsidRPr="001C6C83">
        <w:rPr>
          <w:rFonts w:asciiTheme="minorHAnsi" w:hAnsiTheme="minorHAnsi"/>
          <w:sz w:val="16"/>
        </w:rPr>
        <w:t>, according to the report. Syria reportedly has the world's third-largest supply of such weapons.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Syrian leaders in Assad's circle also discussed delivering missiles equipped with chemical weapons to Hezbollah and other regional allies</w:t>
      </w:r>
      <w:r w:rsidRPr="001C6C83">
        <w:rPr>
          <w:rFonts w:asciiTheme="minorHAnsi" w:hAnsiTheme="minorHAnsi"/>
          <w:sz w:val="16"/>
        </w:rPr>
        <w:t xml:space="preserve"> to attack Israel, Sillu said. The plan was aborted over fear of reprisals, he said.</w:t>
      </w:r>
      <w:r w:rsidRPr="001C6C83">
        <w:rPr>
          <w:rFonts w:asciiTheme="minorHAnsi" w:hAnsiTheme="minorHAnsi"/>
          <w:sz w:val="12"/>
        </w:rPr>
        <w:t>¶</w:t>
      </w:r>
      <w:r w:rsidRPr="001C6C83">
        <w:rPr>
          <w:rFonts w:asciiTheme="minorHAnsi" w:hAnsiTheme="minorHAnsi"/>
          <w:sz w:val="16"/>
        </w:rPr>
        <w:t xml:space="preserve"> But Sillu added, "Now, if they have nothing to lose, why not share these weapons?"</w:t>
      </w:r>
      <w:r w:rsidRPr="001C6C83">
        <w:rPr>
          <w:rFonts w:asciiTheme="minorHAnsi" w:hAnsiTheme="minorHAnsi"/>
          <w:sz w:val="12"/>
        </w:rPr>
        <w:t>¶</w:t>
      </w:r>
      <w:r w:rsidRPr="001C6C83">
        <w:rPr>
          <w:rFonts w:asciiTheme="minorHAnsi" w:hAnsiTheme="minorHAnsi"/>
          <w:sz w:val="16"/>
        </w:rPr>
        <w:t xml:space="preserve"> The fear that Assad would dip into his chemical weapons stockpile during such a 'use em or lose em' endgame has long been a fear of Western scenario planners, as has the </w:t>
      </w:r>
      <w:r w:rsidRPr="001C6C83">
        <w:rPr>
          <w:rStyle w:val="StyleBoldUnderline"/>
          <w:rFonts w:asciiTheme="minorHAnsi" w:hAnsiTheme="minorHAnsi"/>
        </w:rPr>
        <w:t>possibility that he would give those weapons to allied groups such Hezbollah</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Hezbollah is backed by Syria as well as Iran, which trains, funds, and provides weapons to the terrorist group. Hezbollah controls southern Lebanon, from which it threatens Israel and Israeli civilians with an arsenal of around 60,000 rockets and missiles.</w:t>
      </w:r>
      <w:r w:rsidRPr="001C6C83">
        <w:rPr>
          <w:rStyle w:val="StyleBoldUnderline"/>
          <w:rFonts w:asciiTheme="minorHAnsi" w:hAnsiTheme="minorHAnsi"/>
          <w:b w:val="0"/>
          <w:sz w:val="12"/>
          <w:u w:val="none"/>
        </w:rPr>
        <w:t>¶</w:t>
      </w:r>
      <w:r w:rsidRPr="001C6C83">
        <w:rPr>
          <w:rFonts w:asciiTheme="minorHAnsi" w:hAnsiTheme="minorHAnsi"/>
          <w:sz w:val="16"/>
        </w:rPr>
        <w:t xml:space="preserve"> </w:t>
      </w:r>
      <w:proofErr w:type="gramStart"/>
      <w:r w:rsidRPr="001C6C83">
        <w:rPr>
          <w:rFonts w:asciiTheme="minorHAnsi" w:hAnsiTheme="minorHAnsi"/>
          <w:sz w:val="16"/>
        </w:rPr>
        <w:t>In</w:t>
      </w:r>
      <w:proofErr w:type="gramEnd"/>
      <w:r w:rsidRPr="001C6C83">
        <w:rPr>
          <w:rFonts w:asciiTheme="minorHAnsi" w:hAnsiTheme="minorHAnsi"/>
          <w:sz w:val="16"/>
        </w:rPr>
        <w:t xml:space="preserve"> 2006, Hezbollah sparked a month-long war against Israel when it launched a cross-border attack, killing eight Israeli soldiers and abducting two of the bodies.</w:t>
      </w:r>
    </w:p>
    <w:p w:rsidR="00365589" w:rsidRPr="001C6C83" w:rsidRDefault="00365589" w:rsidP="00365589">
      <w:pPr>
        <w:pStyle w:val="Heading3"/>
        <w:rPr>
          <w:rFonts w:asciiTheme="minorHAnsi" w:hAnsiTheme="minorHAnsi"/>
        </w:rPr>
      </w:pPr>
      <w:r w:rsidRPr="001C6C83">
        <w:rPr>
          <w:rFonts w:asciiTheme="minorHAnsi" w:hAnsiTheme="minorHAnsi"/>
        </w:rPr>
        <w:lastRenderedPageBreak/>
        <w:t xml:space="preserve">2NC IL – Iran </w:t>
      </w:r>
    </w:p>
    <w:p w:rsidR="00365589" w:rsidRPr="001C6C83" w:rsidRDefault="00365589" w:rsidP="00365589">
      <w:pPr>
        <w:pStyle w:val="Heading4"/>
        <w:rPr>
          <w:rFonts w:asciiTheme="minorHAnsi" w:hAnsiTheme="minorHAnsi"/>
        </w:rPr>
      </w:pPr>
      <w:r w:rsidRPr="001C6C83">
        <w:rPr>
          <w:rFonts w:asciiTheme="minorHAnsi" w:hAnsiTheme="minorHAnsi"/>
        </w:rPr>
        <w:t>Hezbollah fighting the war in Syria- keeps resources flowing from Iran</w:t>
      </w:r>
    </w:p>
    <w:p w:rsidR="00365589" w:rsidRPr="001C6C83" w:rsidRDefault="00365589" w:rsidP="00365589">
      <w:pPr>
        <w:rPr>
          <w:rStyle w:val="StyleStyleBold12pt"/>
          <w:rFonts w:asciiTheme="minorHAnsi" w:hAnsiTheme="minorHAnsi"/>
        </w:rPr>
      </w:pPr>
      <w:r w:rsidRPr="001C6C83">
        <w:rPr>
          <w:rStyle w:val="StyleStyleBold12pt"/>
          <w:rFonts w:asciiTheme="minorHAnsi" w:hAnsiTheme="minorHAnsi"/>
        </w:rPr>
        <w:t>Targeted News Service, 13 (Targeted News Service, one of the world's largest collector of government and government-oriented information 25 Apr 2013, “Drones and Chemical Weapons: Day of Danger Underscores Iran-Driven Middle East Threats”, Targeted News Service,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r w:rsidRPr="001C6C83">
        <w:rPr>
          <w:rFonts w:asciiTheme="minorHAnsi" w:hAnsiTheme="minorHAnsi"/>
          <w:sz w:val="16"/>
        </w:rPr>
        <w:t>The Israel Project issued the following news release</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6"/>
        </w:rPr>
        <w:t xml:space="preserve"> </w:t>
      </w:r>
      <w:r w:rsidRPr="001C6C83">
        <w:rPr>
          <w:rStyle w:val="StyleBoldUnderline"/>
          <w:rFonts w:asciiTheme="minorHAnsi" w:hAnsiTheme="minorHAnsi"/>
        </w:rPr>
        <w:t>Fears that Iran and its proxies are pushing the Middle East toward war</w:t>
      </w:r>
      <w:r w:rsidRPr="001C6C83">
        <w:rPr>
          <w:rFonts w:asciiTheme="minorHAnsi" w:hAnsiTheme="minorHAnsi"/>
          <w:sz w:val="16"/>
        </w:rPr>
        <w:t xml:space="preserve"> deepened today in the wake of several incidents and announcements.</w:t>
      </w:r>
      <w:r w:rsidRPr="001C6C83">
        <w:rPr>
          <w:rFonts w:asciiTheme="minorHAnsi" w:hAnsiTheme="minorHAnsi"/>
          <w:sz w:val="12"/>
        </w:rPr>
        <w:t>¶</w:t>
      </w:r>
      <w:r w:rsidRPr="001C6C83">
        <w:rPr>
          <w:rFonts w:asciiTheme="minorHAnsi" w:hAnsiTheme="minorHAnsi"/>
          <w:sz w:val="16"/>
        </w:rPr>
        <w:t xml:space="preserve"> The morning began with news that the Israeli Air Force had downed a </w:t>
      </w:r>
      <w:r w:rsidRPr="001C6C83">
        <w:rPr>
          <w:rStyle w:val="StyleBoldUnderline"/>
          <w:rFonts w:asciiTheme="minorHAnsi" w:hAnsiTheme="minorHAnsi"/>
        </w:rPr>
        <w:t>drone, likely piloted by the terror group Hezbollah</w:t>
      </w:r>
      <w:r w:rsidRPr="001C6C83">
        <w:rPr>
          <w:rFonts w:asciiTheme="minorHAnsi" w:hAnsiTheme="minorHAnsi"/>
          <w:sz w:val="16"/>
        </w:rPr>
        <w:t xml:space="preserve">, over the Mediterranean Sea near Haifa. Analysts characterized the flight as a publicity stunt designed to deflect criticism over </w:t>
      </w:r>
      <w:r w:rsidRPr="001C6C83">
        <w:rPr>
          <w:rStyle w:val="StyleBoldUnderline"/>
          <w:rFonts w:asciiTheme="minorHAnsi" w:hAnsiTheme="minorHAnsi"/>
        </w:rPr>
        <w:t>Hezbollah's</w:t>
      </w:r>
      <w:r w:rsidRPr="001C6C83">
        <w:rPr>
          <w:rFonts w:asciiTheme="minorHAnsi" w:hAnsiTheme="minorHAnsi"/>
          <w:sz w:val="16"/>
        </w:rPr>
        <w:t xml:space="preserve"> involvement in the Syrian war. The group </w:t>
      </w:r>
      <w:r w:rsidRPr="001C6C83">
        <w:rPr>
          <w:rStyle w:val="StyleBoldUnderline"/>
          <w:rFonts w:asciiTheme="minorHAnsi" w:hAnsiTheme="minorHAnsi"/>
        </w:rPr>
        <w:t>has poured thousands of soldiers into the country to fight on behalf of the Bashar al-Assad regime,</w:t>
      </w:r>
      <w:r w:rsidRPr="001C6C83">
        <w:rPr>
          <w:rFonts w:asciiTheme="minorHAnsi" w:hAnsiTheme="minorHAnsi"/>
          <w:sz w:val="16"/>
        </w:rPr>
        <w:t xml:space="preserve"> and rebels have responded by attacking Lebanon.</w:t>
      </w:r>
      <w:r w:rsidRPr="001C6C83">
        <w:rPr>
          <w:rFonts w:asciiTheme="minorHAnsi" w:hAnsiTheme="minorHAnsi"/>
          <w:sz w:val="12"/>
        </w:rPr>
        <w:t>¶</w:t>
      </w:r>
      <w:r w:rsidRPr="001C6C83">
        <w:rPr>
          <w:rFonts w:asciiTheme="minorHAnsi" w:hAnsiTheme="minorHAnsi"/>
          <w:sz w:val="16"/>
        </w:rPr>
        <w:t xml:space="preserve"> Within hours of the news of the drone attack, U.S. officials revealed that the Bashar al-Assad regime -- fighting on one side of that conflict -- had used chemical weapons in its war against rebel groups.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Both Hezbollah and the Syrian regime are considered Iranian clients. Neither could sustain their activities without critical material and financial support from Tehran.</w:t>
      </w:r>
      <w:r w:rsidRPr="001C6C83">
        <w:rPr>
          <w:rStyle w:val="StyleBoldUnderline"/>
          <w:rFonts w:asciiTheme="minorHAnsi" w:hAnsiTheme="minorHAnsi"/>
          <w:b w:val="0"/>
          <w:sz w:val="12"/>
          <w:u w:val="none"/>
        </w:rPr>
        <w:t>¶</w:t>
      </w:r>
      <w:r w:rsidRPr="001C6C83">
        <w:rPr>
          <w:rStyle w:val="StyleBoldUnderline"/>
          <w:rFonts w:asciiTheme="minorHAnsi" w:hAnsiTheme="minorHAnsi"/>
          <w:sz w:val="12"/>
        </w:rPr>
        <w:t xml:space="preserve"> </w:t>
      </w:r>
      <w:r w:rsidRPr="001C6C83">
        <w:rPr>
          <w:rStyle w:val="StyleBoldUnderline"/>
          <w:rFonts w:asciiTheme="minorHAnsi" w:hAnsiTheme="minorHAnsi"/>
        </w:rPr>
        <w:t>Hezbollah had previously piloted drones over Israeli airspace, and Iranian officials subsequently took credit for providing Hezbollah with the tech</w:t>
      </w:r>
      <w:r w:rsidRPr="001C6C83">
        <w:rPr>
          <w:rFonts w:asciiTheme="minorHAnsi" w:hAnsiTheme="minorHAnsi"/>
          <w:sz w:val="16"/>
        </w:rPr>
        <w:t>nology used in that incident. Iran has also provided drone technology to the Assad regime and to the Palestinian terror group Hamas.</w:t>
      </w:r>
      <w:r w:rsidRPr="001C6C83">
        <w:rPr>
          <w:rFonts w:asciiTheme="minorHAnsi" w:hAnsiTheme="minorHAnsi"/>
          <w:sz w:val="12"/>
        </w:rPr>
        <w:t>¶</w:t>
      </w:r>
      <w:r w:rsidRPr="001C6C83">
        <w:rPr>
          <w:rFonts w:asciiTheme="minorHAnsi" w:hAnsiTheme="minorHAnsi"/>
          <w:sz w:val="16"/>
        </w:rPr>
        <w:t xml:space="preserve"> As a publicity stunt, however, Hezbollah's move may backfire. In addition to importing the increasingly bloody Syrian war into Lebanon, Hezbollah may now be seen as courting war with Israel as well. Lebanese leaders responded to Hezbollah's last drone launch by blasting the group for risking exactly that. Hezbollah has yet to take credit for today's penetration attempt.</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Also</w:t>
      </w:r>
      <w:proofErr w:type="gramEnd"/>
      <w:r w:rsidRPr="001C6C83">
        <w:rPr>
          <w:rFonts w:asciiTheme="minorHAnsi" w:hAnsiTheme="minorHAnsi"/>
          <w:sz w:val="16"/>
        </w:rPr>
        <w:t xml:space="preserve"> today, Secretary of Defense Chuck Hagel disclosed U.S. intelligence assessments concluding that the Syrian army has used chemical weapons against opposition forces. American intelligence officials had reportedly concluded weeks ago that at least some kind of chemical weapon had been used by Syrian forces. At stake is the so-called "red line" set by President Obama, under which the U.S. would take harsh action in the aftermath of chemical weapons use.</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news underscored the </w:t>
      </w:r>
      <w:r w:rsidRPr="001C6C83">
        <w:rPr>
          <w:rStyle w:val="StyleBoldUnderline"/>
          <w:rFonts w:asciiTheme="minorHAnsi" w:hAnsiTheme="minorHAnsi"/>
        </w:rPr>
        <w:t>multi-dimensional dangers posed by Syria's chemical weapons arsenal, which is believed to be the largest in the world</w:t>
      </w:r>
      <w:r w:rsidRPr="001C6C83">
        <w:rPr>
          <w:rFonts w:asciiTheme="minorHAnsi" w:hAnsiTheme="minorHAnsi"/>
          <w:sz w:val="16"/>
        </w:rPr>
        <w:t>. The Syrian government's willingness to use those weapons against its enemies, if confirmed, would immediately raise fears that Damascus will also launch them against Israel. Meanwhile, increasingly Islamist Syrian opposition forces are known to be seeking and may already have acquired portions of Assad's chemical arsenal. Elements of the opposition have committed to attacking Israel after defeating Assad.</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Syrian government and the opposition have long traded tit-for-tat accusations that each is using chemical weapons.</w:t>
      </w:r>
    </w:p>
    <w:p w:rsidR="00365589" w:rsidRPr="001C6C83" w:rsidRDefault="00365589" w:rsidP="00365589">
      <w:pPr>
        <w:rPr>
          <w:rFonts w:asciiTheme="minorHAnsi" w:hAnsiTheme="minorHAnsi"/>
          <w:sz w:val="16"/>
        </w:rPr>
      </w:pPr>
    </w:p>
    <w:p w:rsidR="00365589" w:rsidRPr="001C6C83" w:rsidRDefault="00365589" w:rsidP="00365589">
      <w:pPr>
        <w:pStyle w:val="Heading4"/>
        <w:rPr>
          <w:rFonts w:asciiTheme="minorHAnsi" w:hAnsiTheme="minorHAnsi"/>
        </w:rPr>
      </w:pPr>
      <w:r w:rsidRPr="001C6C83">
        <w:rPr>
          <w:rFonts w:asciiTheme="minorHAnsi" w:hAnsiTheme="minorHAnsi"/>
        </w:rPr>
        <w:t xml:space="preserve">Hezbollah active now and most likely scenario for terrorism </w:t>
      </w:r>
    </w:p>
    <w:p w:rsidR="00365589" w:rsidRPr="001C6C83" w:rsidRDefault="00365589" w:rsidP="00365589">
      <w:pPr>
        <w:rPr>
          <w:rStyle w:val="StyleStyleBold12pt"/>
          <w:rFonts w:asciiTheme="minorHAnsi" w:hAnsiTheme="minorHAnsi"/>
        </w:rPr>
      </w:pPr>
      <w:r w:rsidRPr="001C6C83">
        <w:rPr>
          <w:rStyle w:val="StyleStyleBold12pt"/>
          <w:rFonts w:asciiTheme="minorHAnsi" w:hAnsiTheme="minorHAnsi"/>
        </w:rPr>
        <w:t>US Fed News Service, 13 (US Fed News Service, Fast accurate verbatim transcripts for political events in Washington Including US State News, 6-1-13, “BACKGROUND BRIEFING BY SENIOR ADMINISTRATION OFFICIALS ON IRAN, THE IRGC, AND HEZBOLLAH'S INCREASED TERRORIST ACTIVITY WORLDWIDE”,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proofErr w:type="gramStart"/>
      <w:r w:rsidRPr="001C6C83">
        <w:rPr>
          <w:rFonts w:asciiTheme="minorHAnsi" w:hAnsiTheme="minorHAnsi"/>
          <w:sz w:val="16"/>
        </w:rPr>
        <w:t>US.</w:t>
      </w:r>
      <w:proofErr w:type="gramEnd"/>
      <w:r w:rsidRPr="001C6C83">
        <w:rPr>
          <w:rFonts w:asciiTheme="minorHAnsi" w:hAnsiTheme="minorHAnsi"/>
          <w:sz w:val="16"/>
        </w:rPr>
        <w:t xml:space="preserve"> Department of State issued the following press release</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6"/>
        </w:rPr>
        <w:t xml:space="preserve"> MODERATOR: Hey, good morning, everyone, and thanks for joining us. And let me just go ahead and introduce our speakers real quick and we'll get it over to them. We have - first of all, this call is on background. We have [Senior Administration Official One], who'll be Senior Administration Official One. And our second speaker is [Senior Administration Official Two], who will be Senior Administration Official Two. So I'm going to turn it right over to Senior Administration Official One for some opening remarks and then Two for some brief comments as well.</w:t>
      </w:r>
      <w:r w:rsidRPr="001C6C83">
        <w:rPr>
          <w:rFonts w:asciiTheme="minorHAnsi" w:hAnsiTheme="minorHAnsi"/>
          <w:sz w:val="12"/>
        </w:rPr>
        <w:t>¶</w:t>
      </w:r>
      <w:r w:rsidRPr="001C6C83">
        <w:rPr>
          <w:rFonts w:asciiTheme="minorHAnsi" w:hAnsiTheme="minorHAnsi"/>
          <w:sz w:val="16"/>
        </w:rPr>
        <w:t xml:space="preserve"> So go ahead, Senior Administration Official One.</w:t>
      </w:r>
      <w:r w:rsidRPr="001C6C83">
        <w:rPr>
          <w:rFonts w:asciiTheme="minorHAnsi" w:hAnsiTheme="minorHAnsi"/>
          <w:sz w:val="12"/>
        </w:rPr>
        <w:t>¶</w:t>
      </w:r>
      <w:r w:rsidRPr="001C6C83">
        <w:rPr>
          <w:rFonts w:asciiTheme="minorHAnsi" w:hAnsiTheme="minorHAnsi"/>
          <w:sz w:val="16"/>
        </w:rPr>
        <w:t xml:space="preserve"> SENIOR ADMINISTRATION OFFICIAL ONE: Thank you very much and thanks for everyone to be - for being on the call today. As many of you will have seen, yesterday we released at the </w:t>
      </w:r>
      <w:r w:rsidRPr="001C6C83">
        <w:rPr>
          <w:rStyle w:val="StyleBoldUnderline"/>
          <w:rFonts w:asciiTheme="minorHAnsi" w:hAnsiTheme="minorHAnsi"/>
        </w:rPr>
        <w:t>State Department</w:t>
      </w:r>
      <w:r w:rsidRPr="001C6C83">
        <w:rPr>
          <w:rFonts w:asciiTheme="minorHAnsi" w:hAnsiTheme="minorHAnsi"/>
          <w:sz w:val="16"/>
        </w:rPr>
        <w:t xml:space="preserve"> the annual Country </w:t>
      </w:r>
      <w:r w:rsidRPr="001C6C83">
        <w:rPr>
          <w:rStyle w:val="StyleBoldUnderline"/>
          <w:rFonts w:asciiTheme="minorHAnsi" w:hAnsiTheme="minorHAnsi"/>
        </w:rPr>
        <w:t>Reports on Terrorism for 2012</w:t>
      </w:r>
      <w:r w:rsidRPr="001C6C83">
        <w:rPr>
          <w:rFonts w:asciiTheme="minorHAnsi" w:hAnsiTheme="minorHAnsi"/>
          <w:sz w:val="16"/>
        </w:rPr>
        <w:t xml:space="preserve">. And one of the most noteworthy conclusions when we put that report together was a </w:t>
      </w:r>
      <w:r w:rsidRPr="001C6C83">
        <w:rPr>
          <w:rStyle w:val="StyleBoldUnderline"/>
          <w:rFonts w:asciiTheme="minorHAnsi" w:hAnsiTheme="minorHAnsi"/>
        </w:rPr>
        <w:t xml:space="preserve">marketing resurgence of terrorist activity by Iran and Hezbollah. The tempo of operational activity was something we haven't seen since the </w:t>
      </w:r>
      <w:proofErr w:type="gramStart"/>
      <w:r w:rsidRPr="001C6C83">
        <w:rPr>
          <w:rStyle w:val="StyleBoldUnderline"/>
          <w:rFonts w:asciiTheme="minorHAnsi" w:hAnsiTheme="minorHAnsi"/>
        </w:rPr>
        <w:t>1990s,</w:t>
      </w:r>
      <w:proofErr w:type="gramEnd"/>
      <w:r w:rsidRPr="001C6C83">
        <w:rPr>
          <w:rStyle w:val="StyleBoldUnderline"/>
          <w:rFonts w:asciiTheme="minorHAnsi" w:hAnsiTheme="minorHAnsi"/>
        </w:rPr>
        <w:t xml:space="preserve"> with attacks plotted in Europe, Southeast Asia, and Africa in 2012 alone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We believe this is an alarming trend. It's borne out by the facts and it merits closer inspection as we evaluate the landscape of terrorist activity globally. Add to this, of course, is the </w:t>
      </w:r>
      <w:r w:rsidRPr="001C6C83">
        <w:rPr>
          <w:rStyle w:val="StyleBoldUnderline"/>
          <w:rFonts w:asciiTheme="minorHAnsi" w:hAnsiTheme="minorHAnsi"/>
        </w:rPr>
        <w:t xml:space="preserve">deepening commitment both Iran and Hezbollah have made to fight and kill on behalf of the Assad regime in </w:t>
      </w:r>
      <w:r w:rsidRPr="001C6C83">
        <w:rPr>
          <w:rStyle w:val="StyleBoldUnderline"/>
          <w:rFonts w:asciiTheme="minorHAnsi" w:hAnsiTheme="minorHAnsi"/>
        </w:rPr>
        <w:lastRenderedPageBreak/>
        <w:t>Syria. That involvement, of course, is hardening the conflict and threatening to spread the violence across the region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Hezbollah and the Iranian leadership share a similar world view and strategic vision and are seeking to exploit the current unrest in the region to their advantage. </w:t>
      </w:r>
      <w:r w:rsidRPr="001C6C83">
        <w:rPr>
          <w:rStyle w:val="StyleBoldUnderline"/>
          <w:rFonts w:asciiTheme="minorHAnsi" w:hAnsiTheme="minorHAnsi"/>
        </w:rPr>
        <w:t>This approach has increased sectarian tensions and conflict and serves further as a destabilizing force during a time of great change throughout the region.</w:t>
      </w:r>
      <w:r w:rsidRPr="001C6C83">
        <w:rPr>
          <w:rStyle w:val="StyleBoldUnderline"/>
          <w:rFonts w:asciiTheme="minorHAnsi" w:hAnsiTheme="minorHAnsi"/>
          <w:b w:val="0"/>
          <w:sz w:val="12"/>
          <w:u w:val="none"/>
        </w:rPr>
        <w:t>¶</w:t>
      </w:r>
      <w:r w:rsidRPr="001C6C83">
        <w:rPr>
          <w:rFonts w:asciiTheme="minorHAnsi" w:hAnsiTheme="minorHAnsi"/>
          <w:sz w:val="16"/>
        </w:rPr>
        <w:t xml:space="preserve"> The activity is, as I said, alarming, but there's also an encouraging trend at work and one I think that's received fairly - relatively little attention in our view, and that's the increasingly firm response among governments around the world to these actions. We're seeing prosecutions of Hezbollah operatives in multiple jurisdictions around the world, ongoing investigations, and discussions about proscribing the group as a terrorist organization.</w:t>
      </w:r>
      <w:r w:rsidRPr="001C6C83">
        <w:rPr>
          <w:rFonts w:asciiTheme="minorHAnsi" w:hAnsiTheme="minorHAnsi"/>
          <w:sz w:val="12"/>
        </w:rPr>
        <w:t>¶</w:t>
      </w:r>
      <w:r w:rsidRPr="001C6C83">
        <w:rPr>
          <w:rFonts w:asciiTheme="minorHAnsi" w:hAnsiTheme="minorHAnsi"/>
          <w:sz w:val="16"/>
        </w:rPr>
        <w:t xml:space="preserve"> Now just to recap a couple of the </w:t>
      </w:r>
      <w:r w:rsidRPr="001C6C83">
        <w:rPr>
          <w:rStyle w:val="StyleBoldUnderline"/>
          <w:rFonts w:asciiTheme="minorHAnsi" w:hAnsiTheme="minorHAnsi"/>
        </w:rPr>
        <w:t>notable incidents in 2012</w:t>
      </w:r>
      <w:r w:rsidRPr="001C6C83">
        <w:rPr>
          <w:rFonts w:asciiTheme="minorHAnsi" w:hAnsiTheme="minorHAnsi"/>
          <w:sz w:val="16"/>
        </w:rPr>
        <w:t xml:space="preserve"> that we also covered in our report, in February of this year the Bulgarian Government publicly implicated Hezbollah in a </w:t>
      </w:r>
      <w:r w:rsidRPr="001C6C83">
        <w:rPr>
          <w:rStyle w:val="StyleBoldUnderline"/>
          <w:rFonts w:asciiTheme="minorHAnsi" w:hAnsiTheme="minorHAnsi"/>
        </w:rPr>
        <w:t>July 2012 bombing in Burgas</w:t>
      </w:r>
      <w:r w:rsidRPr="001C6C83">
        <w:rPr>
          <w:rFonts w:asciiTheme="minorHAnsi" w:hAnsiTheme="minorHAnsi"/>
          <w:sz w:val="16"/>
        </w:rPr>
        <w:t xml:space="preserve"> that killed five Israelis and one Bulgarian citizen and injured 32 others. In March of this year, a court in Cyprus found a Hezbollah operative guilty of charges stemming from surveillance activities carried out in 2012 against Israeli tourists. Thailand is currently prosecuting a Hezbollah member for his role in helping plan a possible terrorist attack in that country. We understand that trial will begin in mid-June. The Qods Force is suspected of directing terrorist attacks in Georgia, India, Thailand, and Kenya in 2012.</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You</w:t>
      </w:r>
      <w:proofErr w:type="gramEnd"/>
      <w:r w:rsidRPr="001C6C83">
        <w:rPr>
          <w:rFonts w:asciiTheme="minorHAnsi" w:hAnsiTheme="minorHAnsi"/>
          <w:sz w:val="16"/>
        </w:rPr>
        <w:t xml:space="preserve"> will also recall that the </w:t>
      </w:r>
      <w:r w:rsidRPr="001C6C83">
        <w:rPr>
          <w:rStyle w:val="StyleBoldUnderline"/>
          <w:rFonts w:asciiTheme="minorHAnsi" w:hAnsiTheme="minorHAnsi"/>
        </w:rPr>
        <w:t>Qods Force was implicated in a 2011 plot to assassinate the Saudi Ambassador to the United States in Washington</w:t>
      </w:r>
      <w:r w:rsidRPr="001C6C83">
        <w:rPr>
          <w:rFonts w:asciiTheme="minorHAnsi" w:hAnsiTheme="minorHAnsi"/>
          <w:sz w:val="16"/>
        </w:rPr>
        <w:t xml:space="preserve">. Manssor Arbabsiar was sentenced yesterday to 25 years in prison for his involvement in that plot. We see no signs of this activity abating in 2013. In fact, our </w:t>
      </w:r>
      <w:r w:rsidRPr="001C6C83">
        <w:rPr>
          <w:rStyle w:val="StyleBoldUnderline"/>
          <w:rFonts w:asciiTheme="minorHAnsi" w:hAnsiTheme="minorHAnsi"/>
        </w:rPr>
        <w:t>assessment is that Hezbollah and Iran will both continue to maintain a heightened level of terrorist activity and operations in the near future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Now turning to </w:t>
      </w:r>
      <w:r w:rsidRPr="001C6C83">
        <w:rPr>
          <w:rStyle w:val="StyleBoldUnderline"/>
          <w:rFonts w:asciiTheme="minorHAnsi" w:hAnsiTheme="minorHAnsi"/>
        </w:rPr>
        <w:t>Syria, Hezbollah has long been involved in the conflict</w:t>
      </w:r>
      <w:r w:rsidRPr="001C6C83">
        <w:rPr>
          <w:rFonts w:asciiTheme="minorHAnsi" w:hAnsiTheme="minorHAnsi"/>
          <w:sz w:val="16"/>
        </w:rPr>
        <w:t xml:space="preserve"> and, of course, is making no - no longer making any effort to disguise or downplay the extent of its commitment to </w:t>
      </w:r>
      <w:r w:rsidRPr="001C6C83">
        <w:rPr>
          <w:rStyle w:val="StyleBoldUnderline"/>
          <w:rFonts w:asciiTheme="minorHAnsi" w:hAnsiTheme="minorHAnsi"/>
        </w:rPr>
        <w:t>kill or die on behalf of the Assad regime. A large number of Hezbollah fighters are now operating in Syria, even though the Lebanese Government has sought to disassociate Lebanon from the Syrian crisis</w:t>
      </w:r>
      <w:r w:rsidRPr="001C6C83">
        <w:rPr>
          <w:rFonts w:asciiTheme="minorHAnsi" w:hAnsiTheme="minorHAnsi"/>
          <w:sz w:val="16"/>
        </w:rPr>
        <w:t xml:space="preserve"> in the best interest of the Lebanese people. The group is openly undermining that policy and working closely with Iran to provide a range of support to the Assad regime, including fighters, weaponry, and training a large pro-regime militia.</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We</w:t>
      </w:r>
      <w:proofErr w:type="gramEnd"/>
      <w:r w:rsidRPr="001C6C83">
        <w:rPr>
          <w:rFonts w:asciiTheme="minorHAnsi" w:hAnsiTheme="minorHAnsi"/>
          <w:sz w:val="16"/>
        </w:rPr>
        <w:t xml:space="preserve"> judge that </w:t>
      </w:r>
      <w:r w:rsidRPr="001C6C83">
        <w:rPr>
          <w:rStyle w:val="StyleBoldUnderline"/>
          <w:rFonts w:asciiTheme="minorHAnsi" w:hAnsiTheme="minorHAnsi"/>
        </w:rPr>
        <w:t>Iran and Hezbollah have enlisted Alawite, Iraqi, Shia militant and terrorist groups</w:t>
      </w:r>
      <w:r w:rsidRPr="001C6C83">
        <w:rPr>
          <w:rFonts w:asciiTheme="minorHAnsi" w:hAnsiTheme="minorHAnsi"/>
          <w:sz w:val="16"/>
        </w:rPr>
        <w:t xml:space="preserve"> to participate in counter-opposition operations in Syria. All of this support is helping the regime brutally crack down on the opposition, kill civilians, and is contributing to regional instability, notably in Lebanon. And unfortunately, it's clear that </w:t>
      </w:r>
      <w:r w:rsidRPr="001C6C83">
        <w:rPr>
          <w:rStyle w:val="StyleBoldUnderline"/>
          <w:rFonts w:asciiTheme="minorHAnsi" w:hAnsiTheme="minorHAnsi"/>
        </w:rPr>
        <w:t>both Hezbollah and Iran's involvement in Syria is only deepening</w:t>
      </w:r>
      <w:r w:rsidRPr="001C6C83">
        <w:rPr>
          <w:rFonts w:asciiTheme="minorHAnsi" w:hAnsiTheme="minorHAnsi"/>
          <w:sz w:val="16"/>
        </w:rPr>
        <w:t xml:space="preserve"> as they take whatever steps are necessary to ensure that their close ally survives.</w:t>
      </w:r>
    </w:p>
    <w:p w:rsidR="00365589" w:rsidRPr="001C6C83" w:rsidRDefault="00365589" w:rsidP="00365589">
      <w:pPr>
        <w:rPr>
          <w:rFonts w:asciiTheme="minorHAnsi" w:hAnsiTheme="minorHAnsi"/>
          <w:sz w:val="16"/>
        </w:rPr>
      </w:pPr>
    </w:p>
    <w:p w:rsidR="00365589" w:rsidRPr="001C6C83" w:rsidRDefault="00365589" w:rsidP="00365589">
      <w:pPr>
        <w:rPr>
          <w:rFonts w:asciiTheme="minorHAnsi" w:hAnsiTheme="minorHAnsi"/>
          <w:sz w:val="16"/>
        </w:rPr>
      </w:pPr>
    </w:p>
    <w:p w:rsidR="00365589" w:rsidRPr="001C6C83" w:rsidRDefault="00365589" w:rsidP="00365589">
      <w:pPr>
        <w:pStyle w:val="Heading3"/>
        <w:rPr>
          <w:rFonts w:asciiTheme="minorHAnsi" w:hAnsiTheme="minorHAnsi"/>
        </w:rPr>
      </w:pPr>
      <w:r w:rsidRPr="001C6C83">
        <w:rPr>
          <w:rFonts w:asciiTheme="minorHAnsi" w:hAnsiTheme="minorHAnsi"/>
        </w:rPr>
        <w:lastRenderedPageBreak/>
        <w:t xml:space="preserve">2NC IL – Terror </w:t>
      </w:r>
    </w:p>
    <w:p w:rsidR="00365589" w:rsidRPr="001C6C83" w:rsidRDefault="00365589" w:rsidP="00365589">
      <w:pPr>
        <w:pStyle w:val="Heading4"/>
        <w:rPr>
          <w:rFonts w:asciiTheme="minorHAnsi" w:hAnsiTheme="minorHAnsi"/>
        </w:rPr>
      </w:pPr>
      <w:r w:rsidRPr="001C6C83">
        <w:rPr>
          <w:rFonts w:asciiTheme="minorHAnsi" w:hAnsiTheme="minorHAnsi"/>
        </w:rPr>
        <w:t xml:space="preserve">Hezbollah active now and most likely scenario for terrorism </w:t>
      </w:r>
    </w:p>
    <w:p w:rsidR="00365589" w:rsidRPr="001C6C83" w:rsidRDefault="00365589" w:rsidP="00365589">
      <w:pPr>
        <w:rPr>
          <w:rStyle w:val="StyleStyleBold12pt"/>
          <w:rFonts w:asciiTheme="minorHAnsi" w:hAnsiTheme="minorHAnsi"/>
        </w:rPr>
      </w:pPr>
      <w:r w:rsidRPr="001C6C83">
        <w:rPr>
          <w:rStyle w:val="StyleStyleBold12pt"/>
          <w:rFonts w:asciiTheme="minorHAnsi" w:hAnsiTheme="minorHAnsi"/>
        </w:rPr>
        <w:t>US Fed News Service, 13 (US Fed News Service, Fast accurate verbatim transcripts for political events in Washington Including US State News, 6-1-13, “BACKGROUND BRIEFING BY SENIOR ADMINISTRATION OFFICIALS ON IRAN, THE IRGC, AND HEZBOLLAH'S INCREASED TERRORIST ACTIVITY WORLDWIDE”, ProQuest//ACK)</w:t>
      </w:r>
    </w:p>
    <w:p w:rsidR="00365589" w:rsidRPr="001C6C83" w:rsidRDefault="00365589" w:rsidP="00365589">
      <w:pPr>
        <w:rPr>
          <w:rFonts w:asciiTheme="minorHAnsi" w:hAnsiTheme="minorHAnsi"/>
        </w:rPr>
      </w:pPr>
    </w:p>
    <w:p w:rsidR="00365589" w:rsidRPr="001C6C83" w:rsidRDefault="00365589" w:rsidP="00365589">
      <w:pPr>
        <w:rPr>
          <w:rFonts w:asciiTheme="minorHAnsi" w:hAnsiTheme="minorHAnsi"/>
          <w:sz w:val="16"/>
        </w:rPr>
      </w:pPr>
      <w:proofErr w:type="gramStart"/>
      <w:r w:rsidRPr="001C6C83">
        <w:rPr>
          <w:rFonts w:asciiTheme="minorHAnsi" w:hAnsiTheme="minorHAnsi"/>
          <w:sz w:val="16"/>
        </w:rPr>
        <w:t>US.</w:t>
      </w:r>
      <w:proofErr w:type="gramEnd"/>
      <w:r w:rsidRPr="001C6C83">
        <w:rPr>
          <w:rFonts w:asciiTheme="minorHAnsi" w:hAnsiTheme="minorHAnsi"/>
          <w:sz w:val="16"/>
        </w:rPr>
        <w:t xml:space="preserve"> Department of State issued the following press release</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6"/>
        </w:rPr>
        <w:t xml:space="preserve"> MODERATOR: Hey, good morning, everyone, and thanks for joining us. And let me just go ahead and introduce our speakers real quick and we'll get it over to them. We have - first of all, this call is on background. We have [Senior Administration Official One], who'll be Senior Administration Official One. And our second speaker is [Senior Administration Official Two], who will be Senior Administration Official Two. So I'm going to turn it right over to Senior Administration Official One for some opening remarks and then Two for some brief comments as well.</w:t>
      </w:r>
      <w:r w:rsidRPr="001C6C83">
        <w:rPr>
          <w:rFonts w:asciiTheme="minorHAnsi" w:hAnsiTheme="minorHAnsi"/>
          <w:sz w:val="12"/>
        </w:rPr>
        <w:t>¶</w:t>
      </w:r>
      <w:r w:rsidRPr="001C6C83">
        <w:rPr>
          <w:rFonts w:asciiTheme="minorHAnsi" w:hAnsiTheme="minorHAnsi"/>
          <w:sz w:val="16"/>
        </w:rPr>
        <w:t xml:space="preserve"> So go ahead, Senior Administration Official One.</w:t>
      </w:r>
      <w:r w:rsidRPr="001C6C83">
        <w:rPr>
          <w:rFonts w:asciiTheme="minorHAnsi" w:hAnsiTheme="minorHAnsi"/>
          <w:sz w:val="12"/>
        </w:rPr>
        <w:t>¶</w:t>
      </w:r>
      <w:r w:rsidRPr="001C6C83">
        <w:rPr>
          <w:rFonts w:asciiTheme="minorHAnsi" w:hAnsiTheme="minorHAnsi"/>
          <w:sz w:val="16"/>
        </w:rPr>
        <w:t xml:space="preserve"> SENIOR ADMINISTRATION OFFICIAL ONE: Thank you very much and thanks for everyone to be - for being on the call today. As many of you will have seen, yesterday we released at the </w:t>
      </w:r>
      <w:r w:rsidRPr="001C6C83">
        <w:rPr>
          <w:rStyle w:val="StyleBoldUnderline"/>
          <w:rFonts w:asciiTheme="minorHAnsi" w:hAnsiTheme="minorHAnsi"/>
        </w:rPr>
        <w:t>State Department</w:t>
      </w:r>
      <w:r w:rsidRPr="001C6C83">
        <w:rPr>
          <w:rFonts w:asciiTheme="minorHAnsi" w:hAnsiTheme="minorHAnsi"/>
          <w:sz w:val="16"/>
        </w:rPr>
        <w:t xml:space="preserve"> the annual Country </w:t>
      </w:r>
      <w:r w:rsidRPr="001C6C83">
        <w:rPr>
          <w:rStyle w:val="StyleBoldUnderline"/>
          <w:rFonts w:asciiTheme="minorHAnsi" w:hAnsiTheme="minorHAnsi"/>
        </w:rPr>
        <w:t>Reports on Terrorism for 2012</w:t>
      </w:r>
      <w:r w:rsidRPr="001C6C83">
        <w:rPr>
          <w:rFonts w:asciiTheme="minorHAnsi" w:hAnsiTheme="minorHAnsi"/>
          <w:sz w:val="16"/>
        </w:rPr>
        <w:t xml:space="preserve">. And one of the most noteworthy conclusions when we put that report together was a </w:t>
      </w:r>
      <w:r w:rsidRPr="001C6C83">
        <w:rPr>
          <w:rStyle w:val="StyleBoldUnderline"/>
          <w:rFonts w:asciiTheme="minorHAnsi" w:hAnsiTheme="minorHAnsi"/>
        </w:rPr>
        <w:t xml:space="preserve">marketing resurgence of terrorist activity by Iran and Hezbollah. The tempo of operational activity was something we haven't seen since the </w:t>
      </w:r>
      <w:proofErr w:type="gramStart"/>
      <w:r w:rsidRPr="001C6C83">
        <w:rPr>
          <w:rStyle w:val="StyleBoldUnderline"/>
          <w:rFonts w:asciiTheme="minorHAnsi" w:hAnsiTheme="minorHAnsi"/>
        </w:rPr>
        <w:t>1990s,</w:t>
      </w:r>
      <w:proofErr w:type="gramEnd"/>
      <w:r w:rsidRPr="001C6C83">
        <w:rPr>
          <w:rStyle w:val="StyleBoldUnderline"/>
          <w:rFonts w:asciiTheme="minorHAnsi" w:hAnsiTheme="minorHAnsi"/>
        </w:rPr>
        <w:t xml:space="preserve"> with attacks plotted in Europe, Southeast Asia, and Africa in 2012 alone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We believe this is an alarming trend. It's borne out by the facts and it merits closer inspection as we evaluate the landscape of terrorist activity globally. Add to this, of course, is the </w:t>
      </w:r>
      <w:r w:rsidRPr="001C6C83">
        <w:rPr>
          <w:rStyle w:val="StyleBoldUnderline"/>
          <w:rFonts w:asciiTheme="minorHAnsi" w:hAnsiTheme="minorHAnsi"/>
        </w:rPr>
        <w:t>deepening commitment both Iran and Hezbollah have made to fight and kill on behalf of the Assad regime in Syria. That involvement, of course, is hardening the conflict and threatening to spread the violence across the region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Hezbollah and the Iranian leadership share a similar world view and strategic vision and are seeking to exploit the current unrest in the region to their advantage. </w:t>
      </w:r>
      <w:r w:rsidRPr="001C6C83">
        <w:rPr>
          <w:rStyle w:val="StyleBoldUnderline"/>
          <w:rFonts w:asciiTheme="minorHAnsi" w:hAnsiTheme="minorHAnsi"/>
        </w:rPr>
        <w:t>This approach has increased sectarian tensions and conflict and serves further as a destabilizing force during a time of great change throughout the region.</w:t>
      </w:r>
      <w:r w:rsidRPr="001C6C83">
        <w:rPr>
          <w:rStyle w:val="StyleBoldUnderline"/>
          <w:rFonts w:asciiTheme="minorHAnsi" w:hAnsiTheme="minorHAnsi"/>
          <w:b w:val="0"/>
          <w:sz w:val="12"/>
          <w:u w:val="none"/>
        </w:rPr>
        <w:t>¶</w:t>
      </w:r>
      <w:r w:rsidRPr="001C6C83">
        <w:rPr>
          <w:rFonts w:asciiTheme="minorHAnsi" w:hAnsiTheme="minorHAnsi"/>
          <w:sz w:val="16"/>
        </w:rPr>
        <w:t xml:space="preserve"> The activity is, as I said, alarming, but there's also an encouraging trend at work and one I think that's received fairly - relatively little attention in our view, and that's the increasingly firm response among governments around the world to these actions. We're seeing prosecutions of Hezbollah operatives in multiple jurisdictions around the world, ongoing investigations, and discussions about proscribing the group as a terrorist organization.</w:t>
      </w:r>
      <w:r w:rsidRPr="001C6C83">
        <w:rPr>
          <w:rFonts w:asciiTheme="minorHAnsi" w:hAnsiTheme="minorHAnsi"/>
          <w:sz w:val="12"/>
        </w:rPr>
        <w:t>¶</w:t>
      </w:r>
      <w:r w:rsidRPr="001C6C83">
        <w:rPr>
          <w:rFonts w:asciiTheme="minorHAnsi" w:hAnsiTheme="minorHAnsi"/>
          <w:sz w:val="16"/>
        </w:rPr>
        <w:t xml:space="preserve"> Now just to recap a couple of the </w:t>
      </w:r>
      <w:r w:rsidRPr="001C6C83">
        <w:rPr>
          <w:rStyle w:val="StyleBoldUnderline"/>
          <w:rFonts w:asciiTheme="minorHAnsi" w:hAnsiTheme="minorHAnsi"/>
        </w:rPr>
        <w:t>notable incidents in 2012</w:t>
      </w:r>
      <w:r w:rsidRPr="001C6C83">
        <w:rPr>
          <w:rFonts w:asciiTheme="minorHAnsi" w:hAnsiTheme="minorHAnsi"/>
          <w:sz w:val="16"/>
        </w:rPr>
        <w:t xml:space="preserve"> that we also covered in our report, in February of this year the Bulgarian Government publicly implicated Hezbollah in a </w:t>
      </w:r>
      <w:r w:rsidRPr="001C6C83">
        <w:rPr>
          <w:rStyle w:val="StyleBoldUnderline"/>
          <w:rFonts w:asciiTheme="minorHAnsi" w:hAnsiTheme="minorHAnsi"/>
        </w:rPr>
        <w:t>July 2012 bombing in Burgas</w:t>
      </w:r>
      <w:r w:rsidRPr="001C6C83">
        <w:rPr>
          <w:rFonts w:asciiTheme="minorHAnsi" w:hAnsiTheme="minorHAnsi"/>
          <w:sz w:val="16"/>
        </w:rPr>
        <w:t xml:space="preserve"> that killed five Israelis and one Bulgarian citizen and injured 32 others. In March of this year, a court in Cyprus found a Hezbollah operative guilty of charges stemming from surveillance activities carried out in 2012 against Israeli tourists. Thailand is currently prosecuting a Hezbollah member for his role in helping plan a possible terrorist attack in that country. We understand that trial will begin in mid-June. The Qods Force is suspected of directing terrorist attacks in Georgia, India, Thailand, and Kenya in 2012.</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You</w:t>
      </w:r>
      <w:proofErr w:type="gramEnd"/>
      <w:r w:rsidRPr="001C6C83">
        <w:rPr>
          <w:rFonts w:asciiTheme="minorHAnsi" w:hAnsiTheme="minorHAnsi"/>
          <w:sz w:val="16"/>
        </w:rPr>
        <w:t xml:space="preserve"> will also recall that the </w:t>
      </w:r>
      <w:r w:rsidRPr="001C6C83">
        <w:rPr>
          <w:rStyle w:val="StyleBoldUnderline"/>
          <w:rFonts w:asciiTheme="minorHAnsi" w:hAnsiTheme="minorHAnsi"/>
        </w:rPr>
        <w:t>Qods Force was implicated in a 2011 plot to assassinate the Saudi Ambassador to the United States in Washington</w:t>
      </w:r>
      <w:r w:rsidRPr="001C6C83">
        <w:rPr>
          <w:rFonts w:asciiTheme="minorHAnsi" w:hAnsiTheme="minorHAnsi"/>
          <w:sz w:val="16"/>
        </w:rPr>
        <w:t xml:space="preserve">. Manssor Arbabsiar was sentenced yesterday to 25 years in prison for his involvement in that plot. We see no signs of this activity abating in 2013. In fact, our </w:t>
      </w:r>
      <w:r w:rsidRPr="001C6C83">
        <w:rPr>
          <w:rStyle w:val="StyleBoldUnderline"/>
          <w:rFonts w:asciiTheme="minorHAnsi" w:hAnsiTheme="minorHAnsi"/>
        </w:rPr>
        <w:t>assessment is that Hezbollah and Iran will both continue to maintain a heightened level of terrorist activity and operations in the near future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Now turning to </w:t>
      </w:r>
      <w:r w:rsidRPr="001C6C83">
        <w:rPr>
          <w:rStyle w:val="StyleBoldUnderline"/>
          <w:rFonts w:asciiTheme="minorHAnsi" w:hAnsiTheme="minorHAnsi"/>
        </w:rPr>
        <w:t>Syria, Hezbollah has long been involved in the conflict</w:t>
      </w:r>
      <w:r w:rsidRPr="001C6C83">
        <w:rPr>
          <w:rFonts w:asciiTheme="minorHAnsi" w:hAnsiTheme="minorHAnsi"/>
          <w:sz w:val="16"/>
        </w:rPr>
        <w:t xml:space="preserve"> and, of course, is making no - no longer making any effort to disguise or downplay the extent of its commitment to </w:t>
      </w:r>
      <w:r w:rsidRPr="001C6C83">
        <w:rPr>
          <w:rStyle w:val="StyleBoldUnderline"/>
          <w:rFonts w:asciiTheme="minorHAnsi" w:hAnsiTheme="minorHAnsi"/>
        </w:rPr>
        <w:t>kill or die on behalf of the Assad regime. A large number of Hezbollah fighters are now operating in Syria, even though the Lebanese Government has sought to disassociate Lebanon from the Syrian crisis</w:t>
      </w:r>
      <w:r w:rsidRPr="001C6C83">
        <w:rPr>
          <w:rFonts w:asciiTheme="minorHAnsi" w:hAnsiTheme="minorHAnsi"/>
          <w:sz w:val="16"/>
        </w:rPr>
        <w:t xml:space="preserve"> in the best interest of the Lebanese people. The group is openly undermining that policy and working closely with Iran to provide a range of support to the Assad regime, including fighters, weaponry, and training a large pro-regime militia.</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We</w:t>
      </w:r>
      <w:proofErr w:type="gramEnd"/>
      <w:r w:rsidRPr="001C6C83">
        <w:rPr>
          <w:rFonts w:asciiTheme="minorHAnsi" w:hAnsiTheme="minorHAnsi"/>
          <w:sz w:val="16"/>
        </w:rPr>
        <w:t xml:space="preserve"> judge that </w:t>
      </w:r>
      <w:r w:rsidRPr="001C6C83">
        <w:rPr>
          <w:rStyle w:val="StyleBoldUnderline"/>
          <w:rFonts w:asciiTheme="minorHAnsi" w:hAnsiTheme="minorHAnsi"/>
        </w:rPr>
        <w:t>Iran and Hezbollah have enlisted Alawite, Iraqi, Shia militant and terrorist groups</w:t>
      </w:r>
      <w:r w:rsidRPr="001C6C83">
        <w:rPr>
          <w:rFonts w:asciiTheme="minorHAnsi" w:hAnsiTheme="minorHAnsi"/>
          <w:sz w:val="16"/>
        </w:rPr>
        <w:t xml:space="preserve"> to participate in counter-opposition operations in Syria. All of this support is helping the regime brutally crack down on the opposition, kill civilians, and is contributing to regional instability, notably in Lebanon. And unfortunately, it's clear that </w:t>
      </w:r>
      <w:r w:rsidRPr="001C6C83">
        <w:rPr>
          <w:rStyle w:val="StyleBoldUnderline"/>
          <w:rFonts w:asciiTheme="minorHAnsi" w:hAnsiTheme="minorHAnsi"/>
        </w:rPr>
        <w:t>both Hezbollah and Iran's involvement in Syria is only deepening</w:t>
      </w:r>
      <w:r w:rsidRPr="001C6C83">
        <w:rPr>
          <w:rFonts w:asciiTheme="minorHAnsi" w:hAnsiTheme="minorHAnsi"/>
          <w:sz w:val="16"/>
        </w:rPr>
        <w:t xml:space="preserve"> as they take whatever steps are necessary to ensure that their close ally survives.</w:t>
      </w:r>
    </w:p>
    <w:p w:rsidR="00365589" w:rsidRPr="001C6C83" w:rsidRDefault="00365589" w:rsidP="00365589">
      <w:pPr>
        <w:pStyle w:val="Heading3"/>
        <w:rPr>
          <w:rFonts w:asciiTheme="minorHAnsi" w:hAnsiTheme="minorHAnsi"/>
        </w:rPr>
      </w:pPr>
      <w:r w:rsidRPr="001C6C83">
        <w:rPr>
          <w:rFonts w:asciiTheme="minorHAnsi" w:hAnsiTheme="minorHAnsi"/>
        </w:rPr>
        <w:lastRenderedPageBreak/>
        <w:t xml:space="preserve">2NC IL – Try or Die/Spillover </w:t>
      </w:r>
    </w:p>
    <w:p w:rsidR="00365589" w:rsidRPr="001C6C83" w:rsidRDefault="00365589" w:rsidP="00365589">
      <w:pPr>
        <w:pStyle w:val="Heading4"/>
        <w:rPr>
          <w:rFonts w:asciiTheme="minorHAnsi" w:hAnsiTheme="minorHAnsi"/>
        </w:rPr>
      </w:pPr>
      <w:r w:rsidRPr="001C6C83">
        <w:rPr>
          <w:rFonts w:asciiTheme="minorHAnsi" w:hAnsiTheme="minorHAnsi"/>
        </w:rPr>
        <w:t>It’s try or die – US DOS aid is the only way to stop sectarian war spillover</w:t>
      </w:r>
    </w:p>
    <w:p w:rsidR="00365589" w:rsidRPr="001C6C83" w:rsidRDefault="00365589" w:rsidP="00365589">
      <w:pPr>
        <w:rPr>
          <w:rFonts w:asciiTheme="minorHAnsi" w:hAnsiTheme="minorHAnsi"/>
        </w:rPr>
      </w:pPr>
      <w:r w:rsidRPr="001C6C83">
        <w:rPr>
          <w:rStyle w:val="Heading4Char"/>
          <w:rFonts w:asciiTheme="minorHAnsi" w:hAnsiTheme="minorHAnsi"/>
        </w:rPr>
        <w:t>Chulov 6/15</w:t>
      </w:r>
      <w:r w:rsidRPr="001C6C83">
        <w:rPr>
          <w:rFonts w:asciiTheme="minorHAnsi" w:hAnsiTheme="minorHAnsi"/>
        </w:rPr>
        <w:t xml:space="preserve">/13 (Martin Chulov, Martin Chulov covers the Middle East for the Guardian. He has reported from the region since 2005, “Threat of sectarian war grows in Syria as jihadists get anti-aircraft missiles”, </w:t>
      </w:r>
      <w:hyperlink r:id="rId78" w:history="1">
        <w:r w:rsidRPr="001C6C83">
          <w:rPr>
            <w:rStyle w:val="Hyperlink"/>
            <w:rFonts w:asciiTheme="minorHAnsi" w:hAnsiTheme="minorHAnsi"/>
          </w:rPr>
          <w:t>http://www.guardian.co.uk/world/2013/jun/16/syrian-jihadists-anti-aircraft-missiles-video</w:t>
        </w:r>
      </w:hyperlink>
      <w:r w:rsidRPr="001C6C83">
        <w:rPr>
          <w:rFonts w:asciiTheme="minorHAnsi" w:hAnsiTheme="minorHAnsi"/>
        </w:rPr>
        <w:t>, T.C.)</w:t>
      </w:r>
    </w:p>
    <w:p w:rsidR="00365589" w:rsidRPr="001C6C83" w:rsidRDefault="00365589" w:rsidP="00365589">
      <w:pPr>
        <w:rPr>
          <w:rFonts w:asciiTheme="minorHAnsi" w:hAnsiTheme="minorHAnsi"/>
        </w:rPr>
      </w:pPr>
    </w:p>
    <w:p w:rsidR="00365589" w:rsidRPr="001C6C83" w:rsidRDefault="00365589" w:rsidP="00365589">
      <w:pPr>
        <w:rPr>
          <w:rStyle w:val="StyleBoldUnderline"/>
          <w:rFonts w:asciiTheme="minorHAnsi" w:hAnsiTheme="minorHAnsi"/>
        </w:rPr>
      </w:pPr>
      <w:r w:rsidRPr="001C6C83">
        <w:rPr>
          <w:rFonts w:asciiTheme="minorHAnsi" w:hAnsiTheme="minorHAnsi"/>
          <w:sz w:val="16"/>
        </w:rPr>
        <w:t>Sunni jihadist groups in northern Syria have secured a large supply of the type of anti-aircraft missiles that the Obama administration has urgently tried to keep away from rebel groups fighting the civil war, video footage shows.</w:t>
      </w:r>
      <w:r w:rsidRPr="001C6C83">
        <w:rPr>
          <w:rFonts w:asciiTheme="minorHAnsi" w:hAnsiTheme="minorHAnsi"/>
          <w:sz w:val="12"/>
        </w:rPr>
        <w:t>¶</w:t>
      </w:r>
      <w:r w:rsidRPr="001C6C83">
        <w:rPr>
          <w:rFonts w:asciiTheme="minorHAnsi" w:hAnsiTheme="minorHAnsi"/>
          <w:sz w:val="16"/>
        </w:rPr>
        <w:t xml:space="preserve"> The missiles, believed to be shoulder- launched SA-16s, are displayed in a video allegedly made by a Chechen-dominated jihadist group of foreign fighters. They are known to pose a potent risk to most types of aircraft and have been urgently sought by all rebel groups as a means of breaking the dominance over Syrian skies enjoyed by President Bashar al-Assad's air force.</w:t>
      </w:r>
      <w:r w:rsidRPr="001C6C83">
        <w:rPr>
          <w:rFonts w:asciiTheme="minorHAnsi" w:hAnsiTheme="minorHAnsi"/>
          <w:sz w:val="12"/>
        </w:rPr>
        <w:t>¶</w:t>
      </w:r>
      <w:r w:rsidRPr="001C6C83">
        <w:rPr>
          <w:rFonts w:asciiTheme="minorHAnsi" w:hAnsiTheme="minorHAnsi"/>
          <w:sz w:val="16"/>
        </w:rPr>
        <w:t xml:space="preserve"> The English speaker on the jihadist video, who calls himself Abu Musab, does not specify where the missiles came from, but it is believed they may have been seized during a raid on the Brigade 80 military base, on the outskirts of Aleppo airport, in February.</w:t>
      </w:r>
      <w:r w:rsidRPr="001C6C83">
        <w:rPr>
          <w:rFonts w:asciiTheme="minorHAnsi" w:hAnsiTheme="minorHAnsi"/>
          <w:sz w:val="12"/>
        </w:rPr>
        <w:t>¶</w:t>
      </w:r>
      <w:r w:rsidRPr="001C6C83">
        <w:rPr>
          <w:rFonts w:asciiTheme="minorHAnsi" w:hAnsiTheme="minorHAnsi"/>
          <w:sz w:val="16"/>
        </w:rPr>
        <w:t xml:space="preserve"> Separate reports suggest some opposition groups may have found an alternative supply line from outside Syria. However, while some light weapons are allowed into Syria, the CIA has led intensive efforts to ensure anti-aircraft missiles, such as the SA-16s, are not allowed across the Turkish or Jordanian borders.</w:t>
      </w:r>
      <w:r w:rsidRPr="001C6C83">
        <w:rPr>
          <w:rFonts w:asciiTheme="minorHAnsi" w:hAnsiTheme="minorHAnsi"/>
          <w:sz w:val="12"/>
        </w:rPr>
        <w:t>¶</w:t>
      </w:r>
      <w:r w:rsidRPr="001C6C83">
        <w:rPr>
          <w:rFonts w:asciiTheme="minorHAnsi" w:hAnsiTheme="minorHAnsi"/>
          <w:sz w:val="16"/>
        </w:rPr>
        <w:t xml:space="preserve"> The video emerged as Egypt's President Mohamed Morsi announced he had cut all diplomatic ties with Damascus. He also said he would back a no-fly zone over Syria, </w:t>
      </w:r>
      <w:proofErr w:type="gramStart"/>
      <w:r w:rsidRPr="001C6C83">
        <w:rPr>
          <w:rFonts w:asciiTheme="minorHAnsi" w:hAnsiTheme="minorHAnsi"/>
          <w:sz w:val="16"/>
        </w:rPr>
        <w:t>an intervention western diplomats</w:t>
      </w:r>
      <w:proofErr w:type="gramEnd"/>
      <w:r w:rsidRPr="001C6C83">
        <w:rPr>
          <w:rFonts w:asciiTheme="minorHAnsi" w:hAnsiTheme="minorHAnsi"/>
          <w:sz w:val="16"/>
        </w:rPr>
        <w:t xml:space="preserve"> say is being considered by Washington.</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The video underscores the increasing organisation of foreign jihadists in the north of the country and the prominent role they are playing in some areas of the conflict almost one year after they first arrived</w:t>
      </w:r>
      <w:r w:rsidRPr="001C6C83">
        <w:rPr>
          <w:rFonts w:asciiTheme="minorHAnsi" w:hAnsiTheme="minorHAnsi"/>
          <w:sz w:val="16"/>
        </w:rPr>
        <w:t xml:space="preserve">. </w:t>
      </w:r>
      <w:r w:rsidRPr="001C6C83">
        <w:rPr>
          <w:rStyle w:val="StyleBoldUnderline"/>
          <w:rFonts w:asciiTheme="minorHAnsi" w:hAnsiTheme="minorHAnsi"/>
        </w:rPr>
        <w:t>The Chechen-dominated group is comprised solely of foreigners who see the civil war in Syria as an important theatre for global jihad</w:t>
      </w:r>
      <w:r w:rsidRPr="001C6C83">
        <w:rPr>
          <w:rFonts w:asciiTheme="minorHAnsi" w:hAnsiTheme="minorHAnsi"/>
          <w:sz w:val="16"/>
        </w:rPr>
        <w:t xml:space="preserve"> — not a battle fought to change the leadership of a nation state.</w:t>
      </w:r>
      <w:r w:rsidRPr="001C6C83">
        <w:rPr>
          <w:rFonts w:asciiTheme="minorHAnsi" w:hAnsiTheme="minorHAnsi"/>
          <w:sz w:val="12"/>
        </w:rPr>
        <w:t>¶</w:t>
      </w:r>
      <w:r w:rsidRPr="001C6C83">
        <w:rPr>
          <w:rStyle w:val="StyleBoldUnderline"/>
          <w:rFonts w:asciiTheme="minorHAnsi" w:hAnsiTheme="minorHAnsi"/>
          <w:sz w:val="12"/>
        </w:rPr>
        <w:t xml:space="preserve"> </w:t>
      </w:r>
      <w:r w:rsidRPr="001C6C83">
        <w:rPr>
          <w:rStyle w:val="StyleBoldUnderline"/>
          <w:rFonts w:asciiTheme="minorHAnsi" w:hAnsiTheme="minorHAnsi"/>
        </w:rPr>
        <w:t>Their presence, along with homegrown Syrian jihadists, has been a key reason for the reluctance of US and other western states to support the military opposition in Syria</w:t>
      </w:r>
      <w:r w:rsidRPr="001C6C83">
        <w:rPr>
          <w:rFonts w:asciiTheme="minorHAnsi" w:hAnsiTheme="minorHAnsi"/>
          <w:sz w:val="16"/>
        </w:rPr>
        <w:t>, which remains outgunned by the regime and is struggling to hold on to parts of the country it seized during fighting over the past 12 months.</w:t>
      </w:r>
      <w:r w:rsidRPr="001C6C83">
        <w:rPr>
          <w:rFonts w:asciiTheme="minorHAnsi" w:hAnsiTheme="minorHAnsi"/>
          <w:sz w:val="12"/>
        </w:rPr>
        <w:t>¶</w:t>
      </w:r>
      <w:r w:rsidRPr="001C6C83">
        <w:rPr>
          <w:rFonts w:asciiTheme="minorHAnsi" w:hAnsiTheme="minorHAnsi"/>
          <w:sz w:val="16"/>
        </w:rPr>
        <w:t xml:space="preserve"> Peter Bouckaert, the emergencies director for Human Rights Watch, said the foreign groups have become more organised in recent months. "There is increasing evidence that foreign fighters are gathering under a more unified umbrella in Syria, and that the umbrella organisation may have a strong Chechen leadership," he added.</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The</w:t>
      </w:r>
      <w:proofErr w:type="gramEnd"/>
      <w:r w:rsidRPr="001C6C83">
        <w:rPr>
          <w:rStyle w:val="StyleBoldUnderline"/>
          <w:rFonts w:asciiTheme="minorHAnsi" w:hAnsiTheme="minorHAnsi"/>
        </w:rPr>
        <w:t xml:space="preserve"> foreign jihadists have a broadly similar worldview to the al-Qaida-aligned Jabhat al-Nusra, but operate largely independently from the group</w:t>
      </w:r>
      <w:r w:rsidRPr="001C6C83">
        <w:rPr>
          <w:rFonts w:asciiTheme="minorHAnsi" w:hAnsiTheme="minorHAnsi"/>
          <w:sz w:val="16"/>
        </w:rPr>
        <w:t>. All groups, along with the more mainstream nationalistic organisations, contest fiercely for power in northern Syrian society.</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As</w:t>
      </w:r>
      <w:proofErr w:type="gramEnd"/>
      <w:r w:rsidRPr="001C6C83">
        <w:rPr>
          <w:rFonts w:asciiTheme="minorHAnsi" w:hAnsiTheme="minorHAnsi"/>
          <w:sz w:val="16"/>
        </w:rPr>
        <w:t xml:space="preserve"> community structures have steadily decayed over the past year, battlefield results have become an important benchmark for those seeking influence. Both the foreigners and al-Qaida groups make no secret of their determination to install an Islamic state in Syria.</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The White House's decision to send military support to vetted areas of the opposition comes at the same time as extremist groups on both sides of the conflict – al-Qaida and foreign Sunni jihadists on one side, Hezbollah and Shia militants from outside Syria on the other – are playing a sharply increasing role in the conflict.</w:t>
      </w:r>
      <w:r w:rsidRPr="001C6C83">
        <w:rPr>
          <w:rStyle w:val="StyleBoldUnderline"/>
          <w:rFonts w:asciiTheme="minorHAnsi" w:hAnsiTheme="minorHAnsi"/>
          <w:b w:val="0"/>
          <w:sz w:val="12"/>
          <w:u w:val="none"/>
        </w:rPr>
        <w:t>¶</w:t>
      </w:r>
      <w:r w:rsidRPr="001C6C83">
        <w:rPr>
          <w:rFonts w:asciiTheme="minorHAnsi" w:hAnsiTheme="minorHAnsi"/>
          <w:sz w:val="16"/>
        </w:rPr>
        <w:t xml:space="preserve"> </w:t>
      </w:r>
      <w:r w:rsidRPr="001C6C83">
        <w:rPr>
          <w:rStyle w:val="StyleBoldUnderline"/>
          <w:rFonts w:asciiTheme="minorHAnsi" w:hAnsiTheme="minorHAnsi"/>
        </w:rPr>
        <w:t>Western officials in Beirut said the decision to arm some rebels, after two years of refusal to do so, is designed largely to drive a wedge between both sides and stymie a slide into outright sectarian war that would spread beyond Syria's now fragile borders.¶ "The US does not want Chechens or anyone else getting their hands on these missiles, or Hezbollah getting its hands on important parts of the country," one official said.</w:t>
      </w:r>
    </w:p>
    <w:p w:rsidR="00365589" w:rsidRPr="001C6C83" w:rsidRDefault="00365589" w:rsidP="00365589">
      <w:pPr>
        <w:rPr>
          <w:rFonts w:asciiTheme="minorHAnsi" w:hAnsiTheme="minorHAnsi"/>
        </w:rPr>
      </w:pPr>
    </w:p>
    <w:p w:rsidR="007F4921" w:rsidRPr="001C6C83" w:rsidRDefault="007F4921" w:rsidP="00D469AE"/>
    <w:p w:rsidR="007F4921" w:rsidRPr="001C6C83" w:rsidRDefault="007F4921" w:rsidP="007F4921">
      <w:pPr>
        <w:pStyle w:val="Heading1"/>
        <w:rPr>
          <w:rFonts w:asciiTheme="minorHAnsi" w:hAnsiTheme="minorHAnsi"/>
        </w:rPr>
      </w:pPr>
      <w:r w:rsidRPr="001C6C83">
        <w:rPr>
          <w:rFonts w:asciiTheme="minorHAnsi" w:hAnsiTheme="minorHAnsi"/>
        </w:rPr>
        <w:lastRenderedPageBreak/>
        <w:t>**Refugees**</w:t>
      </w:r>
    </w:p>
    <w:p w:rsidR="007F4921" w:rsidRPr="001C6C83" w:rsidRDefault="007F4921" w:rsidP="007F4921">
      <w:pPr>
        <w:pStyle w:val="Heading3"/>
        <w:rPr>
          <w:rFonts w:asciiTheme="minorHAnsi" w:hAnsiTheme="minorHAnsi"/>
        </w:rPr>
      </w:pPr>
      <w:r w:rsidRPr="001C6C83">
        <w:rPr>
          <w:rFonts w:asciiTheme="minorHAnsi" w:hAnsiTheme="minorHAnsi"/>
        </w:rPr>
        <w:lastRenderedPageBreak/>
        <w:t>1nc Refugees Internal Link Mod*</w:t>
      </w:r>
    </w:p>
    <w:p w:rsidR="007F4921" w:rsidRPr="001C6C83" w:rsidRDefault="007F4921" w:rsidP="007F4921">
      <w:pPr>
        <w:pStyle w:val="Heading4"/>
        <w:rPr>
          <w:rFonts w:asciiTheme="minorHAnsi" w:hAnsiTheme="minorHAnsi"/>
        </w:rPr>
      </w:pPr>
      <w:r w:rsidRPr="001C6C83">
        <w:rPr>
          <w:rFonts w:asciiTheme="minorHAnsi" w:hAnsiTheme="minorHAnsi"/>
        </w:rPr>
        <w:t xml:space="preserve">Diplomatic capital is vital to resolving the human catastrophe of thousands of refugees fleeing Syria </w:t>
      </w:r>
    </w:p>
    <w:p w:rsidR="007F4921" w:rsidRPr="001C6C83" w:rsidRDefault="007F4921" w:rsidP="007F4921">
      <w:pPr>
        <w:rPr>
          <w:rFonts w:asciiTheme="minorHAnsi" w:hAnsiTheme="minorHAnsi"/>
          <w:sz w:val="16"/>
          <w:szCs w:val="16"/>
        </w:rPr>
      </w:pPr>
      <w:r w:rsidRPr="001C6C83">
        <w:rPr>
          <w:rStyle w:val="StyleStyleBold12pt"/>
          <w:rFonts w:asciiTheme="minorHAnsi" w:hAnsiTheme="minorHAnsi"/>
        </w:rPr>
        <w:t xml:space="preserve">Kayyem 13 </w:t>
      </w:r>
      <w:r w:rsidRPr="001C6C83">
        <w:rPr>
          <w:rFonts w:asciiTheme="minorHAnsi" w:hAnsiTheme="minorHAnsi"/>
          <w:sz w:val="16"/>
          <w:szCs w:val="16"/>
        </w:rPr>
        <w:t>(Juliette N. Kayyem, is the national security and foreign policy columnist for the Boston Globe and serves on the faculty at Harvard’s Kennedy School of Government, served for President Obama as Assistant Secretary for Intergovernmental Affairs at the Department of Homeland Security, March 4, 2013, “US should focus aid on Syrian refugees,” http://www.bostonglobe.com/opinion/2013/03/04/focuses-syrian-rebels-but-what-about-refugees/ZJCGgT5cE6oRJebXUTiuGL/story.html, //RM)</w:t>
      </w:r>
    </w:p>
    <w:p w:rsidR="007F4921" w:rsidRPr="001C6C83" w:rsidRDefault="007F4921" w:rsidP="007F4921">
      <w:pPr>
        <w:rPr>
          <w:rFonts w:asciiTheme="minorHAnsi" w:hAnsiTheme="minorHAnsi"/>
          <w:sz w:val="16"/>
        </w:rPr>
      </w:pPr>
      <w:r w:rsidRPr="001C6C83">
        <w:rPr>
          <w:rStyle w:val="StyleBoldUnderline"/>
          <w:rFonts w:asciiTheme="minorHAnsi" w:hAnsiTheme="minorHAnsi"/>
        </w:rPr>
        <w:t>THERE IS no longer one Syria. There are two: The war-torn lands within Syria’s physical borders, and a second one represented by its refugees scattered throughout the Middle East.</w:t>
      </w:r>
      <w:r w:rsidRPr="001C6C83">
        <w:rPr>
          <w:rFonts w:asciiTheme="minorHAnsi" w:hAnsiTheme="minorHAnsi"/>
          <w:sz w:val="16"/>
        </w:rPr>
        <w:t xml:space="preserve"> The exclusive focus on the how much and what kind of aid the United States gives to the Syrian rebels — and on whether they will win their war against President Bashar Assad — is a dangerous fixation. Even a victory by rebels would be followed by years of turmoil.</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But</w:t>
      </w:r>
      <w:proofErr w:type="gramEnd"/>
      <w:r w:rsidRPr="001C6C83">
        <w:rPr>
          <w:rFonts w:asciiTheme="minorHAnsi" w:hAnsiTheme="minorHAnsi"/>
          <w:sz w:val="16"/>
        </w:rPr>
        <w:t xml:space="preserve"> </w:t>
      </w:r>
      <w:r w:rsidRPr="001C6C83">
        <w:rPr>
          <w:rStyle w:val="StyleBoldUnderline"/>
          <w:rFonts w:asciiTheme="minorHAnsi" w:hAnsiTheme="minorHAnsi"/>
        </w:rPr>
        <w:t xml:space="preserve">the United States can help the other Syria now. </w:t>
      </w:r>
      <w:r w:rsidRPr="001C6C83">
        <w:rPr>
          <w:rFonts w:asciiTheme="minorHAnsi" w:hAnsiTheme="minorHAnsi"/>
          <w:sz w:val="16"/>
        </w:rPr>
        <w:t>The numbers of people who have fled to neighboring countries can no longer be sustained, and keeping them safe will pay dividends long after the war in Syria is over.</w:t>
      </w:r>
      <w:r w:rsidRPr="001C6C83">
        <w:rPr>
          <w:rFonts w:asciiTheme="minorHAnsi" w:hAnsiTheme="minorHAnsi"/>
          <w:sz w:val="12"/>
        </w:rPr>
        <w:t>¶</w:t>
      </w:r>
      <w:r w:rsidRPr="001C6C83">
        <w:rPr>
          <w:rStyle w:val="StyleBoldUnderline"/>
          <w:rFonts w:asciiTheme="minorHAnsi" w:hAnsiTheme="minorHAnsi"/>
        </w:rPr>
        <w:t xml:space="preserve"> </w:t>
      </w:r>
      <w:proofErr w:type="gramStart"/>
      <w:r w:rsidRPr="001C6C83">
        <w:rPr>
          <w:rStyle w:val="StyleBoldUnderline"/>
          <w:rFonts w:asciiTheme="minorHAnsi" w:hAnsiTheme="minorHAnsi"/>
        </w:rPr>
        <w:t>During</w:t>
      </w:r>
      <w:proofErr w:type="gramEnd"/>
      <w:r w:rsidRPr="001C6C83">
        <w:rPr>
          <w:rStyle w:val="StyleBoldUnderline"/>
          <w:rFonts w:asciiTheme="minorHAnsi" w:hAnsiTheme="minorHAnsi"/>
        </w:rPr>
        <w:t xml:space="preserve"> his first international trip as secretary of state last week, John Kerry promised to increase aid to the Syrian opposition. </w:t>
      </w:r>
      <w:r w:rsidRPr="001C6C83">
        <w:rPr>
          <w:rFonts w:asciiTheme="minorHAnsi" w:hAnsiTheme="minorHAnsi"/>
          <w:sz w:val="16"/>
        </w:rPr>
        <w:t xml:space="preserve">While it is the first public acknowledgment of tangible assistance, it is far short of what the rebels wanted. </w:t>
      </w:r>
      <w:r w:rsidRPr="001C6C83">
        <w:rPr>
          <w:rStyle w:val="StyleBoldUnderline"/>
          <w:rFonts w:asciiTheme="minorHAnsi" w:hAnsiTheme="minorHAnsi"/>
        </w:rPr>
        <w:t xml:space="preserve">The aid </w:t>
      </w:r>
      <w:r w:rsidRPr="001C6C83">
        <w:rPr>
          <w:rFonts w:asciiTheme="minorHAnsi" w:hAnsiTheme="minorHAnsi"/>
          <w:sz w:val="16"/>
        </w:rPr>
        <w:t xml:space="preserve">— in the form of medical aid, body armor, and ready meals — </w:t>
      </w:r>
      <w:r w:rsidRPr="001C6C83">
        <w:rPr>
          <w:rStyle w:val="StyleBoldUnderline"/>
          <w:rFonts w:asciiTheme="minorHAnsi" w:hAnsiTheme="minorHAnsi"/>
        </w:rPr>
        <w:t>will not satisfy the administration’s critics who seek greater American involvement in the war</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Meanwhile, all those refugees in Jordan, Iraq, Turkey, and Lebanon present as great a threat to long-term peace in the region as the current war itself.</w:t>
      </w:r>
      <w:r w:rsidRPr="001C6C83">
        <w:rPr>
          <w:rFonts w:asciiTheme="minorHAnsi" w:hAnsiTheme="minorHAnsi"/>
          <w:sz w:val="12"/>
        </w:rPr>
        <w:t>¶</w:t>
      </w:r>
      <w:r w:rsidRPr="001C6C83">
        <w:rPr>
          <w:rFonts w:asciiTheme="minorHAnsi" w:hAnsiTheme="minorHAnsi"/>
          <w:sz w:val="16"/>
        </w:rPr>
        <w:t xml:space="preserve"> Related</w:t>
      </w:r>
      <w:r w:rsidRPr="001C6C83">
        <w:rPr>
          <w:rFonts w:asciiTheme="minorHAnsi" w:hAnsiTheme="minorHAnsi"/>
          <w:sz w:val="12"/>
        </w:rPr>
        <w:t>¶</w:t>
      </w:r>
      <w:r w:rsidRPr="001C6C83">
        <w:rPr>
          <w:rFonts w:asciiTheme="minorHAnsi" w:hAnsiTheme="minorHAnsi"/>
          <w:sz w:val="16"/>
        </w:rPr>
        <w:t xml:space="preserve"> Kerry reveals more US aid for foes of Assad</w:t>
      </w:r>
      <w:r w:rsidRPr="001C6C83">
        <w:rPr>
          <w:rFonts w:asciiTheme="minorHAnsi" w:hAnsiTheme="minorHAnsi"/>
          <w:sz w:val="12"/>
        </w:rPr>
        <w:t>¶</w:t>
      </w:r>
      <w:r w:rsidRPr="001C6C83">
        <w:rPr>
          <w:rFonts w:asciiTheme="minorHAnsi" w:hAnsiTheme="minorHAnsi"/>
          <w:sz w:val="16"/>
        </w:rPr>
        <w:t xml:space="preserve"> Rebel leader says promised aid is not adequate</w:t>
      </w:r>
      <w:r w:rsidRPr="001C6C83">
        <w:rPr>
          <w:rFonts w:asciiTheme="minorHAnsi" w:hAnsiTheme="minorHAnsi"/>
          <w:sz w:val="12"/>
        </w:rPr>
        <w:t>¶</w:t>
      </w:r>
      <w:r w:rsidRPr="001C6C83">
        <w:rPr>
          <w:rFonts w:asciiTheme="minorHAnsi" w:hAnsiTheme="minorHAnsi"/>
          <w:sz w:val="16"/>
        </w:rPr>
        <w:t xml:space="preserve"> During my visits to the Middle East and North Africa over the last two years, it seemed countries in those regions could continue to absorb Syrian refugees for some time. But we may now be at a tipping point, when crises overcome the hosts’ capacity to manage. The massive migration from Syria, according to the UN High Commissioner for Refugees, is now happening at such a rate that nearly 40,000 Syrians a week are leaving the country. And the war for Damascus has not even begun.</w:t>
      </w:r>
      <w:r w:rsidRPr="001C6C83">
        <w:rPr>
          <w:rFonts w:asciiTheme="minorHAnsi" w:hAnsiTheme="minorHAnsi"/>
          <w:sz w:val="12"/>
        </w:rPr>
        <w:t>¶</w:t>
      </w:r>
      <w:r w:rsidRPr="001C6C83">
        <w:rPr>
          <w:rFonts w:asciiTheme="minorHAnsi" w:hAnsiTheme="minorHAnsi"/>
          <w:sz w:val="16"/>
        </w:rPr>
        <w:t xml:space="preserve"> The UN’s worst-case scenario envisions a million people out of Syria by June. Many in the international community now believe that number is too low. </w:t>
      </w:r>
      <w:r w:rsidRPr="001C6C83">
        <w:rPr>
          <w:rStyle w:val="StyleBoldUnderline"/>
          <w:rFonts w:asciiTheme="minorHAnsi" w:hAnsiTheme="minorHAnsi"/>
        </w:rPr>
        <w:t>The camps are deluged, promised aid is slow to come, and aid workers are already too overburdened even to arrange proper water and hygiene.</w:t>
      </w:r>
      <w:r w:rsidRPr="001C6C83">
        <w:rPr>
          <w:rStyle w:val="StyleBoldUnderline"/>
          <w:rFonts w:asciiTheme="minorHAnsi" w:hAnsiTheme="minorHAnsi"/>
          <w:sz w:val="12"/>
        </w:rPr>
        <w:t>¶</w:t>
      </w:r>
      <w:r w:rsidRPr="001C6C83">
        <w:rPr>
          <w:rStyle w:val="StyleBoldUnderline"/>
          <w:rFonts w:asciiTheme="minorHAnsi" w:hAnsiTheme="minorHAnsi"/>
        </w:rPr>
        <w:t xml:space="preserve"> </w:t>
      </w:r>
      <w:proofErr w:type="gramStart"/>
      <w:r w:rsidRPr="001C6C83">
        <w:rPr>
          <w:rFonts w:asciiTheme="minorHAnsi" w:hAnsiTheme="minorHAnsi"/>
          <w:sz w:val="16"/>
        </w:rPr>
        <w:t>T</w:t>
      </w:r>
      <w:r w:rsidRPr="001C6C83">
        <w:rPr>
          <w:rStyle w:val="StyleBoldUnderline"/>
          <w:rFonts w:asciiTheme="minorHAnsi" w:hAnsiTheme="minorHAnsi"/>
        </w:rPr>
        <w:t>hese</w:t>
      </w:r>
      <w:proofErr w:type="gramEnd"/>
      <w:r w:rsidRPr="001C6C83">
        <w:rPr>
          <w:rStyle w:val="StyleBoldUnderline"/>
          <w:rFonts w:asciiTheme="minorHAnsi" w:hAnsiTheme="minorHAnsi"/>
        </w:rPr>
        <w:t xml:space="preserve"> nations do not have to let Syrians in. Lebanon’s interior minister raised fears Thursday that his country will just close its doors when he argued that many of the refugees may in fact be rebel fighters. This is a cry for help:</w:t>
      </w:r>
      <w:r w:rsidRPr="001C6C83">
        <w:rPr>
          <w:rFonts w:asciiTheme="minorHAnsi" w:hAnsiTheme="minorHAnsi"/>
          <w:sz w:val="16"/>
        </w:rPr>
        <w:t xml:space="preserve"> Lebanon is trying to manage over 300,000 refugees who arrived just in the last three months.</w:t>
      </w:r>
      <w:r w:rsidRPr="001C6C83">
        <w:rPr>
          <w:rFonts w:asciiTheme="minorHAnsi" w:hAnsiTheme="minorHAnsi"/>
          <w:sz w:val="12"/>
        </w:rPr>
        <w:t>¶</w:t>
      </w:r>
      <w:r w:rsidRPr="001C6C83">
        <w:rPr>
          <w:rFonts w:asciiTheme="minorHAnsi" w:hAnsiTheme="minorHAnsi"/>
          <w:sz w:val="16"/>
        </w:rPr>
        <w:t xml:space="preserve"> Lebanon didn’t want to be in this position to begin with. Its desire to placate Syria and Iran, who support Hezbollah there, made it first want to ignore what was occurring at its border. Plus, memories of a 15-year civil war triggered by the Palestinian exodus from Israel made the Lebanese wary of even setting up camps this time. Now, the refugees, streaming into once-quiet towns, are taxing resources and goodwill in a country without much margin for error. </w:t>
      </w:r>
      <w:r w:rsidRPr="001C6C83">
        <w:rPr>
          <w:rStyle w:val="StyleBoldUnderline"/>
          <w:rFonts w:asciiTheme="minorHAnsi" w:hAnsiTheme="minorHAnsi"/>
        </w:rPr>
        <w:t>Hundreds of millions in promised aid has barely trickled in.</w:t>
      </w:r>
      <w:r w:rsidRPr="001C6C83">
        <w:rPr>
          <w:rStyle w:val="StyleBoldUnderline"/>
          <w:rFonts w:asciiTheme="minorHAnsi" w:hAnsiTheme="minorHAnsi"/>
          <w:sz w:val="12"/>
        </w:rPr>
        <w:t>¶</w:t>
      </w:r>
      <w:r w:rsidRPr="001C6C83">
        <w:rPr>
          <w:rStyle w:val="StyleBoldUnderline"/>
          <w:rFonts w:asciiTheme="minorHAnsi" w:hAnsiTheme="minorHAnsi"/>
        </w:rPr>
        <w:t xml:space="preserve"> </w:t>
      </w:r>
      <w:proofErr w:type="gramStart"/>
      <w:r w:rsidRPr="001C6C83">
        <w:rPr>
          <w:rStyle w:val="StyleBoldUnderline"/>
          <w:rFonts w:asciiTheme="minorHAnsi" w:hAnsiTheme="minorHAnsi"/>
        </w:rPr>
        <w:t>It’s</w:t>
      </w:r>
      <w:proofErr w:type="gramEnd"/>
      <w:r w:rsidRPr="001C6C83">
        <w:rPr>
          <w:rStyle w:val="StyleBoldUnderline"/>
          <w:rFonts w:asciiTheme="minorHAnsi" w:hAnsiTheme="minorHAnsi"/>
        </w:rPr>
        <w:t xml:space="preserve"> easy to say the status quo in Syria is awful and requires more American intervention.</w:t>
      </w:r>
      <w:r w:rsidRPr="001C6C83">
        <w:rPr>
          <w:rFonts w:asciiTheme="minorHAnsi" w:hAnsiTheme="minorHAnsi"/>
          <w:sz w:val="16"/>
        </w:rPr>
        <w:t xml:space="preserve"> But after two wars and a Middle East still in search of a balance, we have reason to stick to fighting proxy wars and keeping any real support covert. Assad will fight till the end, and the rebels may or may not coalesce after the war ends.</w:t>
      </w:r>
      <w:r w:rsidRPr="001C6C83">
        <w:rPr>
          <w:rFonts w:asciiTheme="minorHAnsi" w:hAnsiTheme="minorHAnsi"/>
          <w:sz w:val="12"/>
        </w:rPr>
        <w:t>¶</w:t>
      </w:r>
      <w:r w:rsidRPr="001C6C83">
        <w:rPr>
          <w:rStyle w:val="StyleBoldUnderline"/>
          <w:rFonts w:asciiTheme="minorHAnsi" w:hAnsiTheme="minorHAnsi"/>
        </w:rPr>
        <w:t xml:space="preserve"> </w:t>
      </w:r>
      <w:proofErr w:type="gramStart"/>
      <w:r w:rsidRPr="001C6C83">
        <w:rPr>
          <w:rStyle w:val="StyleBoldUnderline"/>
          <w:rFonts w:asciiTheme="minorHAnsi" w:hAnsiTheme="minorHAnsi"/>
        </w:rPr>
        <w:t>But</w:t>
      </w:r>
      <w:proofErr w:type="gramEnd"/>
      <w:r w:rsidRPr="001C6C83">
        <w:rPr>
          <w:rStyle w:val="StyleBoldUnderline"/>
          <w:rFonts w:asciiTheme="minorHAnsi" w:hAnsiTheme="minorHAnsi"/>
        </w:rPr>
        <w:t xml:space="preserve"> everyone will be better off in the interim if the United States can help keep Syrian refugees from destabilizing the region.</w:t>
      </w:r>
      <w:r w:rsidRPr="001C6C83">
        <w:rPr>
          <w:rFonts w:asciiTheme="minorHAnsi" w:hAnsiTheme="minorHAnsi"/>
          <w:sz w:val="16"/>
        </w:rPr>
        <w:t xml:space="preserve"> That means steering our humanitarian assistance towards temporary relief, providing public safety and emergency resources to the host nations, and enforcing promises made by Arab neighbors and the international community to provide financial support for the refugees. These steps provide a way for today’s two Syrias to become one in the future.</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For</w:t>
      </w:r>
      <w:proofErr w:type="gramEnd"/>
      <w:r w:rsidRPr="001C6C83">
        <w:rPr>
          <w:rFonts w:asciiTheme="minorHAnsi" w:hAnsiTheme="minorHAnsi"/>
          <w:sz w:val="16"/>
        </w:rPr>
        <w:t xml:space="preserve"> now, Assad is not moving. Russia and Iran, his allies, are not moving. Given these facts, United States policy is not likely to move much either. But the Syrian people are. We have spent far too much time debating the war. </w:t>
      </w:r>
      <w:r w:rsidRPr="001C6C83">
        <w:rPr>
          <w:rStyle w:val="StyleBoldUnderline"/>
          <w:rFonts w:asciiTheme="minorHAnsi" w:hAnsiTheme="minorHAnsi"/>
        </w:rPr>
        <w:t>It is time to prioritize the other Syria</w:t>
      </w:r>
      <w:r w:rsidRPr="001C6C83">
        <w:rPr>
          <w:rFonts w:asciiTheme="minorHAnsi" w:hAnsiTheme="minorHAnsi"/>
          <w:sz w:val="16"/>
        </w:rPr>
        <w:t>.</w:t>
      </w:r>
    </w:p>
    <w:p w:rsidR="007F4921" w:rsidRPr="001C6C83" w:rsidRDefault="007F4921" w:rsidP="007F4921">
      <w:pPr>
        <w:rPr>
          <w:rFonts w:asciiTheme="minorHAnsi" w:hAnsiTheme="minorHAnsi"/>
          <w:sz w:val="16"/>
        </w:rPr>
      </w:pPr>
    </w:p>
    <w:p w:rsidR="007F4921" w:rsidRPr="001C6C83" w:rsidRDefault="007F4921" w:rsidP="007F4921">
      <w:pPr>
        <w:rPr>
          <w:rFonts w:asciiTheme="minorHAnsi" w:hAnsiTheme="minorHAnsi"/>
          <w:sz w:val="16"/>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2NC Internal Link</w:t>
      </w: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 xml:space="preserve">US involvement key to solving Syrian refugee crisis – aid is needed to create better conditions for camps and to stop the crisis. That’s Kayyem. </w:t>
      </w:r>
    </w:p>
    <w:p w:rsidR="007F4921" w:rsidRPr="001C6C83" w:rsidRDefault="007F4921" w:rsidP="007F4921">
      <w:pPr>
        <w:rPr>
          <w:rFonts w:asciiTheme="minorHAnsi" w:hAnsiTheme="minorHAnsi"/>
          <w:b/>
        </w:rPr>
      </w:pP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Diplomacy solves—other options trigger refugees, war crimes, and escalation</w:t>
      </w: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 xml:space="preserve">Evans 5/29 (Gareth, Australia’s foreign minister, A Talking Cure for Syria, 5/29/13, http://www.project-syndicate.org/commentary/why-diplomacy-is-the-only-option-in-syria-by-gareth-evans)//LA </w:t>
      </w:r>
    </w:p>
    <w:p w:rsidR="00A102E2" w:rsidRPr="001C6C83" w:rsidRDefault="00A102E2" w:rsidP="00A102E2">
      <w:pPr>
        <w:rPr>
          <w:rStyle w:val="StyleBoldUnderline"/>
          <w:rFonts w:asciiTheme="minorHAnsi" w:hAnsiTheme="minorHAnsi"/>
        </w:rPr>
      </w:pPr>
      <w:r w:rsidRPr="001C6C83">
        <w:rPr>
          <w:rFonts w:asciiTheme="minorHAnsi" w:hAnsiTheme="minorHAnsi"/>
          <w:sz w:val="16"/>
        </w:rPr>
        <w:t xml:space="preserve">LONDON – </w:t>
      </w:r>
      <w:r w:rsidRPr="001C6C83">
        <w:rPr>
          <w:rStyle w:val="StyleBoldUnderline"/>
          <w:rFonts w:asciiTheme="minorHAnsi" w:hAnsiTheme="minorHAnsi"/>
        </w:rPr>
        <w:t>The</w:t>
      </w:r>
      <w:r w:rsidRPr="001C6C83">
        <w:rPr>
          <w:rFonts w:asciiTheme="minorHAnsi" w:hAnsiTheme="minorHAnsi"/>
          <w:sz w:val="16"/>
        </w:rPr>
        <w:t xml:space="preserve"> proposal by the United States and Russia to hold a </w:t>
      </w:r>
      <w:r w:rsidRPr="001C6C83">
        <w:rPr>
          <w:rStyle w:val="StyleBoldUnderline"/>
          <w:rFonts w:asciiTheme="minorHAnsi" w:hAnsiTheme="minorHAnsi"/>
        </w:rPr>
        <w:t>diplomatic conference to end the carnage in Syria deserves a less skeptical reaction than it has received</w:t>
      </w:r>
      <w:r w:rsidRPr="001C6C83">
        <w:rPr>
          <w:rFonts w:asciiTheme="minorHAnsi" w:hAnsiTheme="minorHAnsi"/>
          <w:sz w:val="16"/>
        </w:rPr>
        <w:t xml:space="preserve">. While it will be difficult to get all of the relevant parties to the table in Geneva any time soon, much less to ensure an outcome that will stick, </w:t>
      </w:r>
      <w:r w:rsidRPr="001C6C83">
        <w:rPr>
          <w:rStyle w:val="StyleBoldUnderline"/>
          <w:rFonts w:asciiTheme="minorHAnsi" w:hAnsiTheme="minorHAnsi"/>
        </w:rPr>
        <w:t>di</w:t>
      </w:r>
      <w:r w:rsidRPr="001C6C83">
        <w:rPr>
          <w:rStyle w:val="StyleBoldUnderline"/>
          <w:rFonts w:asciiTheme="minorHAnsi" w:hAnsiTheme="minorHAnsi"/>
          <w:highlight w:val="yellow"/>
        </w:rPr>
        <w:t>plomacy is the only game left</w:t>
      </w:r>
      <w:r w:rsidRPr="001C6C83">
        <w:rPr>
          <w:rFonts w:asciiTheme="minorHAnsi" w:hAnsiTheme="minorHAnsi"/>
          <w:sz w:val="16"/>
        </w:rPr>
        <w:t xml:space="preserve">. As much as one might wish otherwise, </w:t>
      </w:r>
      <w:r w:rsidRPr="001C6C83">
        <w:rPr>
          <w:rStyle w:val="StyleBoldUnderline"/>
          <w:rFonts w:asciiTheme="minorHAnsi" w:hAnsiTheme="minorHAnsi"/>
          <w:highlight w:val="yellow"/>
        </w:rPr>
        <w:t>every other policy option</w:t>
      </w:r>
      <w:r w:rsidRPr="001C6C83">
        <w:rPr>
          <w:rStyle w:val="StyleBoldUnderline"/>
          <w:rFonts w:asciiTheme="minorHAnsi" w:hAnsiTheme="minorHAnsi"/>
        </w:rPr>
        <w:t xml:space="preserve"> canvassed so far </w:t>
      </w:r>
      <w:r w:rsidRPr="001C6C83">
        <w:rPr>
          <w:rStyle w:val="StyleBoldUnderline"/>
          <w:rFonts w:asciiTheme="minorHAnsi" w:hAnsiTheme="minorHAnsi"/>
          <w:highlight w:val="yellow"/>
        </w:rPr>
        <w:t>is</w:t>
      </w:r>
      <w:r w:rsidRPr="001C6C83">
        <w:rPr>
          <w:rStyle w:val="StyleBoldUnderline"/>
          <w:rFonts w:asciiTheme="minorHAnsi" w:hAnsiTheme="minorHAnsi"/>
        </w:rPr>
        <w:t xml:space="preserve"> wrong in principle, nonviable in practice, </w:t>
      </w:r>
      <w:r w:rsidRPr="001C6C83">
        <w:rPr>
          <w:rStyle w:val="StyleBoldUnderline"/>
          <w:rFonts w:asciiTheme="minorHAnsi" w:hAnsiTheme="minorHAnsi"/>
          <w:highlight w:val="yellow"/>
        </w:rPr>
        <w:t>unlikely to be effective, or bound to increase</w:t>
      </w:r>
      <w:r w:rsidRPr="001C6C83">
        <w:rPr>
          <w:rStyle w:val="StyleBoldUnderline"/>
          <w:rFonts w:asciiTheme="minorHAnsi" w:hAnsiTheme="minorHAnsi"/>
        </w:rPr>
        <w:t xml:space="preserve"> rather than diminish </w:t>
      </w:r>
      <w:r w:rsidRPr="001C6C83">
        <w:rPr>
          <w:rStyle w:val="StyleBoldUnderline"/>
          <w:rFonts w:asciiTheme="minorHAnsi" w:hAnsiTheme="minorHAnsi"/>
          <w:highlight w:val="yellow"/>
        </w:rPr>
        <w:t>suffering</w:t>
      </w:r>
      <w:r w:rsidRPr="001C6C83">
        <w:rPr>
          <w:rFonts w:asciiTheme="minorHAnsi" w:hAnsiTheme="minorHAnsi"/>
          <w:sz w:val="16"/>
        </w:rPr>
        <w:t xml:space="preserve">. After two years of civil war, with no decisive military victory by either side in sight, </w:t>
      </w:r>
      <w:r w:rsidRPr="001C6C83">
        <w:rPr>
          <w:rStyle w:val="StyleBoldUnderline"/>
          <w:rFonts w:asciiTheme="minorHAnsi" w:hAnsiTheme="minorHAnsi"/>
        </w:rPr>
        <w:t>the situation could not be more desperate</w:t>
      </w:r>
      <w:r w:rsidRPr="001C6C83">
        <w:rPr>
          <w:rFonts w:asciiTheme="minorHAnsi" w:hAnsiTheme="minorHAnsi"/>
          <w:sz w:val="16"/>
        </w:rPr>
        <w:t xml:space="preserve">. According to current United Nations estimates, more than 80,000 Syrians are dead, and </w:t>
      </w:r>
      <w:proofErr w:type="gramStart"/>
      <w:r w:rsidRPr="001C6C83">
        <w:rPr>
          <w:rFonts w:asciiTheme="minorHAnsi" w:hAnsiTheme="minorHAnsi"/>
          <w:sz w:val="16"/>
        </w:rPr>
        <w:t xml:space="preserve">6.8 million – </w:t>
      </w:r>
      <w:r w:rsidRPr="001C6C83">
        <w:rPr>
          <w:rStyle w:val="StyleBoldUnderline"/>
          <w:rFonts w:asciiTheme="minorHAnsi" w:hAnsiTheme="minorHAnsi"/>
          <w:highlight w:val="yellow"/>
        </w:rPr>
        <w:t>one-third</w:t>
      </w:r>
      <w:r w:rsidRPr="001C6C83">
        <w:rPr>
          <w:rStyle w:val="StyleBoldUnderline"/>
          <w:rFonts w:asciiTheme="minorHAnsi" w:hAnsiTheme="minorHAnsi"/>
        </w:rPr>
        <w:t xml:space="preserve"> of the country’s population – </w:t>
      </w:r>
      <w:r w:rsidRPr="001C6C83">
        <w:rPr>
          <w:rStyle w:val="StyleBoldUnderline"/>
          <w:rFonts w:asciiTheme="minorHAnsi" w:hAnsiTheme="minorHAnsi"/>
          <w:highlight w:val="yellow"/>
        </w:rPr>
        <w:t>need</w:t>
      </w:r>
      <w:r w:rsidRPr="001C6C83">
        <w:rPr>
          <w:rStyle w:val="StyleBoldUnderline"/>
          <w:rFonts w:asciiTheme="minorHAnsi" w:hAnsiTheme="minorHAnsi"/>
        </w:rPr>
        <w:t xml:space="preserve"> urgent </w:t>
      </w:r>
      <w:r w:rsidRPr="001C6C83">
        <w:rPr>
          <w:rStyle w:val="StyleBoldUnderline"/>
          <w:rFonts w:asciiTheme="minorHAnsi" w:hAnsiTheme="minorHAnsi"/>
          <w:highlight w:val="yellow"/>
        </w:rPr>
        <w:t>humanitarian assistance</w:t>
      </w:r>
      <w:proofErr w:type="gramEnd"/>
      <w:r w:rsidRPr="001C6C83">
        <w:rPr>
          <w:rStyle w:val="StyleBoldUnderline"/>
          <w:rFonts w:asciiTheme="minorHAnsi" w:hAnsiTheme="minorHAnsi"/>
        </w:rPr>
        <w:t xml:space="preserve">. Some </w:t>
      </w:r>
      <w:r w:rsidRPr="001C6C83">
        <w:rPr>
          <w:rStyle w:val="StyleBoldUnderline"/>
          <w:rFonts w:asciiTheme="minorHAnsi" w:hAnsiTheme="minorHAnsi"/>
          <w:highlight w:val="yellow"/>
        </w:rPr>
        <w:t>4.25 million are displaced</w:t>
      </w:r>
      <w:r w:rsidRPr="001C6C83">
        <w:rPr>
          <w:rStyle w:val="StyleBoldUnderline"/>
          <w:rFonts w:asciiTheme="minorHAnsi" w:hAnsiTheme="minorHAnsi"/>
        </w:rPr>
        <w:t xml:space="preserve"> internally, </w:t>
      </w:r>
      <w:r w:rsidRPr="001C6C83">
        <w:rPr>
          <w:rStyle w:val="StyleBoldUnderline"/>
          <w:rFonts w:asciiTheme="minorHAnsi" w:hAnsiTheme="minorHAnsi"/>
          <w:highlight w:val="yellow"/>
        </w:rPr>
        <w:t>and</w:t>
      </w:r>
      <w:r w:rsidRPr="001C6C83">
        <w:rPr>
          <w:rStyle w:val="StyleBoldUnderline"/>
          <w:rFonts w:asciiTheme="minorHAnsi" w:hAnsiTheme="minorHAnsi"/>
        </w:rPr>
        <w:t xml:space="preserve"> more than </w:t>
      </w:r>
      <w:r w:rsidRPr="001C6C83">
        <w:rPr>
          <w:rStyle w:val="StyleBoldUnderline"/>
          <w:rFonts w:asciiTheme="minorHAnsi" w:hAnsiTheme="minorHAnsi"/>
          <w:highlight w:val="yellow"/>
        </w:rPr>
        <w:t>1.5 million have fled</w:t>
      </w:r>
      <w:r w:rsidRPr="001C6C83">
        <w:rPr>
          <w:rStyle w:val="StyleBoldUnderline"/>
          <w:rFonts w:asciiTheme="minorHAnsi" w:hAnsiTheme="minorHAnsi"/>
        </w:rPr>
        <w:t xml:space="preserve"> the country, </w:t>
      </w:r>
      <w:r w:rsidRPr="001C6C83">
        <w:rPr>
          <w:rStyle w:val="StyleBoldUnderline"/>
          <w:rFonts w:asciiTheme="minorHAnsi" w:hAnsiTheme="minorHAnsi"/>
          <w:highlight w:val="yellow"/>
        </w:rPr>
        <w:t>sheltering as refugees</w:t>
      </w:r>
      <w:r w:rsidRPr="001C6C83">
        <w:rPr>
          <w:rStyle w:val="StyleBoldUnderline"/>
          <w:rFonts w:asciiTheme="minorHAnsi" w:hAnsiTheme="minorHAnsi"/>
        </w:rPr>
        <w:t xml:space="preserve"> mainly in Lebanon, Jordan, and Turkey.</w:t>
      </w:r>
      <w:r w:rsidRPr="001C6C83">
        <w:rPr>
          <w:rFonts w:asciiTheme="minorHAnsi" w:hAnsiTheme="minorHAnsi"/>
          <w:sz w:val="16"/>
        </w:rPr>
        <w:t xml:space="preserve"> The strain on Syria’s neighbors is immense, and </w:t>
      </w:r>
      <w:r w:rsidRPr="001C6C83">
        <w:rPr>
          <w:rStyle w:val="StyleBoldUnderline"/>
          <w:rFonts w:asciiTheme="minorHAnsi" w:hAnsiTheme="minorHAnsi"/>
          <w:highlight w:val="yellow"/>
        </w:rPr>
        <w:t>the conflict is</w:t>
      </w:r>
      <w:r w:rsidRPr="001C6C83">
        <w:rPr>
          <w:rStyle w:val="StyleBoldUnderline"/>
          <w:rFonts w:asciiTheme="minorHAnsi" w:hAnsiTheme="minorHAnsi"/>
        </w:rPr>
        <w:t xml:space="preserve"> inexorably </w:t>
      </w:r>
      <w:r w:rsidRPr="001C6C83">
        <w:rPr>
          <w:rStyle w:val="StyleBoldUnderline"/>
          <w:rFonts w:asciiTheme="minorHAnsi" w:hAnsiTheme="minorHAnsi"/>
          <w:highlight w:val="yellow"/>
        </w:rPr>
        <w:t>seeping into the wider region</w:t>
      </w:r>
      <w:r w:rsidRPr="001C6C83">
        <w:rPr>
          <w:rStyle w:val="StyleBoldUnderline"/>
          <w:rFonts w:asciiTheme="minorHAnsi" w:hAnsiTheme="minorHAnsi"/>
        </w:rPr>
        <w:t xml:space="preserve">. Both government and rebel </w:t>
      </w:r>
      <w:r w:rsidRPr="001C6C83">
        <w:rPr>
          <w:rStyle w:val="StyleBoldUnderline"/>
          <w:rFonts w:asciiTheme="minorHAnsi" w:hAnsiTheme="minorHAnsi"/>
          <w:highlight w:val="yellow"/>
        </w:rPr>
        <w:t>forces have committed atrocity crimes</w:t>
      </w:r>
      <w:r w:rsidRPr="001C6C83">
        <w:rPr>
          <w:rStyle w:val="StyleBoldUnderline"/>
          <w:rFonts w:asciiTheme="minorHAnsi" w:hAnsiTheme="minorHAnsi"/>
        </w:rPr>
        <w:t>.</w:t>
      </w:r>
      <w:r w:rsidRPr="001C6C83">
        <w:rPr>
          <w:rFonts w:asciiTheme="minorHAnsi" w:hAnsiTheme="minorHAnsi"/>
          <w:sz w:val="16"/>
        </w:rPr>
        <w:t xml:space="preserve"> Many more are feared as violence among the main sectarian groups escalates. Continued international paralysis is indefensible. </w:t>
      </w:r>
      <w:r w:rsidRPr="001C6C83">
        <w:rPr>
          <w:rStyle w:val="StyleBoldUnderline"/>
          <w:rFonts w:asciiTheme="minorHAnsi" w:hAnsiTheme="minorHAnsi"/>
          <w:highlight w:val="yellow"/>
        </w:rPr>
        <w:t>Inaction would ignite fires throughout the M</w:t>
      </w:r>
      <w:r w:rsidRPr="001C6C83">
        <w:rPr>
          <w:rStyle w:val="StyleBoldUnderline"/>
          <w:rFonts w:asciiTheme="minorHAnsi" w:hAnsiTheme="minorHAnsi"/>
        </w:rPr>
        <w:t xml:space="preserve">iddle </w:t>
      </w:r>
      <w:r w:rsidRPr="001C6C83">
        <w:rPr>
          <w:rStyle w:val="StyleBoldUnderline"/>
          <w:rFonts w:asciiTheme="minorHAnsi" w:hAnsiTheme="minorHAnsi"/>
          <w:highlight w:val="yellow"/>
        </w:rPr>
        <w:t>E</w:t>
      </w:r>
      <w:r w:rsidRPr="001C6C83">
        <w:rPr>
          <w:rStyle w:val="StyleBoldUnderline"/>
          <w:rFonts w:asciiTheme="minorHAnsi" w:hAnsiTheme="minorHAnsi"/>
        </w:rPr>
        <w:t xml:space="preserve">ast, </w:t>
      </w:r>
      <w:r w:rsidRPr="001C6C83">
        <w:rPr>
          <w:rStyle w:val="StyleBoldUnderline"/>
          <w:rFonts w:asciiTheme="minorHAnsi" w:hAnsiTheme="minorHAnsi"/>
          <w:highlight w:val="yellow"/>
        </w:rPr>
        <w:t>and would violate the</w:t>
      </w:r>
      <w:r w:rsidRPr="001C6C83">
        <w:rPr>
          <w:rStyle w:val="StyleBoldUnderline"/>
          <w:rFonts w:asciiTheme="minorHAnsi" w:hAnsiTheme="minorHAnsi"/>
        </w:rPr>
        <w:t xml:space="preserve"> international community’s now-accepted </w:t>
      </w:r>
      <w:r w:rsidRPr="001C6C83">
        <w:rPr>
          <w:rStyle w:val="StyleBoldUnderline"/>
          <w:rFonts w:asciiTheme="minorHAnsi" w:hAnsiTheme="minorHAnsi"/>
          <w:highlight w:val="yellow"/>
        </w:rPr>
        <w:t>responsibility to protect</w:t>
      </w:r>
      <w:r w:rsidRPr="001C6C83">
        <w:rPr>
          <w:rStyle w:val="StyleBoldUnderline"/>
          <w:rFonts w:asciiTheme="minorHAnsi" w:hAnsiTheme="minorHAnsi"/>
        </w:rPr>
        <w:t xml:space="preserve">, through timely and decisive collective action, </w:t>
      </w:r>
      <w:r w:rsidRPr="001C6C83">
        <w:rPr>
          <w:rStyle w:val="StyleBoldUnderline"/>
          <w:rFonts w:asciiTheme="minorHAnsi" w:hAnsiTheme="minorHAnsi"/>
          <w:highlight w:val="yellow"/>
        </w:rPr>
        <w:t>populations at risk of genocide, ethnic cleansing, and</w:t>
      </w:r>
      <w:r w:rsidRPr="001C6C83">
        <w:rPr>
          <w:rStyle w:val="StyleBoldUnderline"/>
          <w:rFonts w:asciiTheme="minorHAnsi" w:hAnsiTheme="minorHAnsi"/>
        </w:rPr>
        <w:t xml:space="preserve"> other major </w:t>
      </w:r>
      <w:r w:rsidRPr="001C6C83">
        <w:rPr>
          <w:rStyle w:val="StyleBoldUnderline"/>
          <w:rFonts w:asciiTheme="minorHAnsi" w:hAnsiTheme="minorHAnsi"/>
          <w:highlight w:val="yellow"/>
        </w:rPr>
        <w:t>crimes against humanity</w:t>
      </w:r>
      <w:r w:rsidRPr="001C6C83">
        <w:rPr>
          <w:rStyle w:val="StyleBoldUnderline"/>
          <w:rFonts w:asciiTheme="minorHAnsi" w:hAnsiTheme="minorHAnsi"/>
        </w:rPr>
        <w:t xml:space="preserve"> and war crimes.</w:t>
      </w:r>
    </w:p>
    <w:p w:rsidR="00A102E2" w:rsidRPr="001C6C83" w:rsidRDefault="00A102E2" w:rsidP="00A102E2">
      <w:pPr>
        <w:rPr>
          <w:rStyle w:val="StyleBoldUnderline"/>
          <w:rFonts w:asciiTheme="minorHAnsi" w:hAnsiTheme="minorHAnsi"/>
        </w:rPr>
      </w:pP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 xml:space="preserve">Kerry’s effort is </w:t>
      </w:r>
      <w:proofErr w:type="gramStart"/>
      <w:r w:rsidRPr="001C6C83">
        <w:rPr>
          <w:rStyle w:val="StyleStyleBold12pt"/>
          <w:rFonts w:asciiTheme="minorHAnsi" w:hAnsiTheme="minorHAnsi"/>
        </w:rPr>
        <w:t>k2</w:t>
      </w:r>
      <w:proofErr w:type="gramEnd"/>
      <w:r w:rsidRPr="001C6C83">
        <w:rPr>
          <w:rStyle w:val="StyleStyleBold12pt"/>
          <w:rFonts w:asciiTheme="minorHAnsi" w:hAnsiTheme="minorHAnsi"/>
        </w:rPr>
        <w:t xml:space="preserve"> resolve chemical weapons use and refugees—diplomatic docket</w:t>
      </w:r>
    </w:p>
    <w:p w:rsidR="00A102E2" w:rsidRPr="001C6C83" w:rsidRDefault="00A102E2" w:rsidP="00A102E2">
      <w:pPr>
        <w:rPr>
          <w:rFonts w:asciiTheme="minorHAnsi" w:hAnsiTheme="minorHAnsi"/>
        </w:rPr>
      </w:pPr>
      <w:r w:rsidRPr="001C6C83">
        <w:rPr>
          <w:rStyle w:val="StyleStyleBold12pt"/>
          <w:rFonts w:asciiTheme="minorHAnsi" w:hAnsiTheme="minorHAnsi"/>
        </w:rPr>
        <w:t>Wall Street Journal 4/22/13</w:t>
      </w:r>
      <w:r w:rsidRPr="001C6C83">
        <w:rPr>
          <w:rFonts w:asciiTheme="minorHAnsi" w:hAnsiTheme="minorHAnsi"/>
        </w:rPr>
        <w:t xml:space="preserve"> [Frances Robinson and Matina Stevis, Apris 22 2013, “US Kerry: Finding a Peaceful Solution on Syria Should be Top Priority”, </w:t>
      </w:r>
      <w:hyperlink r:id="rId79" w:history="1">
        <w:r w:rsidRPr="001C6C83">
          <w:rPr>
            <w:rFonts w:asciiTheme="minorHAnsi" w:hAnsiTheme="minorHAnsi"/>
          </w:rPr>
          <w:t>http://online.wsj.com/article/BT-CO-20130422-705775.html</w:t>
        </w:r>
      </w:hyperlink>
      <w:r w:rsidRPr="001C6C83">
        <w:rPr>
          <w:rFonts w:asciiTheme="minorHAnsi" w:hAnsiTheme="minorHAnsi"/>
        </w:rPr>
        <w:t xml:space="preserve"> //SD]</w:t>
      </w:r>
    </w:p>
    <w:p w:rsidR="00A102E2" w:rsidRPr="001C6C83" w:rsidRDefault="00A102E2" w:rsidP="00A102E2">
      <w:pPr>
        <w:jc w:val="both"/>
        <w:rPr>
          <w:rFonts w:asciiTheme="minorHAnsi" w:hAnsiTheme="minorHAnsi"/>
          <w:sz w:val="16"/>
        </w:rPr>
      </w:pPr>
      <w:r w:rsidRPr="001C6C83">
        <w:rPr>
          <w:rStyle w:val="StyleBoldUnderline"/>
          <w:rFonts w:asciiTheme="minorHAnsi" w:hAnsiTheme="minorHAnsi"/>
        </w:rPr>
        <w:t>Findi</w:t>
      </w:r>
      <w:r w:rsidRPr="001C6C83">
        <w:rPr>
          <w:rStyle w:val="StyleBoldUnderline"/>
          <w:rFonts w:asciiTheme="minorHAnsi" w:hAnsiTheme="minorHAnsi"/>
          <w:highlight w:val="yellow"/>
        </w:rPr>
        <w:t>ng a peaceful solution to the problems in Syria should be the top priority</w:t>
      </w:r>
      <w:r w:rsidRPr="001C6C83">
        <w:rPr>
          <w:rFonts w:asciiTheme="minorHAnsi" w:hAnsiTheme="minorHAnsi"/>
          <w:sz w:val="16"/>
        </w:rPr>
        <w:t xml:space="preserve"> for the international community, </w:t>
      </w:r>
      <w:r w:rsidRPr="001C6C83">
        <w:rPr>
          <w:rStyle w:val="StyleBoldUnderline"/>
          <w:rFonts w:asciiTheme="minorHAnsi" w:hAnsiTheme="minorHAnsi"/>
        </w:rPr>
        <w:t>before the Syrian situation degenerates further</w:t>
      </w:r>
      <w:r w:rsidRPr="001C6C83">
        <w:rPr>
          <w:rFonts w:asciiTheme="minorHAnsi" w:hAnsiTheme="minorHAnsi"/>
          <w:sz w:val="16"/>
        </w:rPr>
        <w:t xml:space="preserve">, U.S. Secretary of State John </w:t>
      </w:r>
      <w:r w:rsidRPr="001C6C83">
        <w:rPr>
          <w:rStyle w:val="StyleBoldUnderline"/>
          <w:rFonts w:asciiTheme="minorHAnsi" w:hAnsiTheme="minorHAnsi"/>
          <w:highlight w:val="yellow"/>
        </w:rPr>
        <w:t>Kerry said</w:t>
      </w:r>
      <w:r w:rsidRPr="001C6C83">
        <w:rPr>
          <w:rFonts w:asciiTheme="minorHAnsi" w:hAnsiTheme="minorHAnsi"/>
          <w:sz w:val="16"/>
        </w:rPr>
        <w:t xml:space="preserve"> Monday. "Syria is a very disturbing conflict...I know that our friends in Europe have been very, very useful with regards to humanitarian assistance," he told reporters after a meeting with Jose Manuel Barroso, president of the European Commission, the European Union's executive arm. "</w:t>
      </w:r>
      <w:r w:rsidRPr="001C6C83">
        <w:rPr>
          <w:rStyle w:val="StyleBoldUnderline"/>
          <w:rFonts w:asciiTheme="minorHAnsi" w:hAnsiTheme="minorHAnsi"/>
        </w:rPr>
        <w:t>We're going to have to find a</w:t>
      </w:r>
      <w:r w:rsidRPr="001C6C83">
        <w:rPr>
          <w:rFonts w:asciiTheme="minorHAnsi" w:hAnsiTheme="minorHAnsi"/>
          <w:sz w:val="16"/>
        </w:rPr>
        <w:t xml:space="preserve"> way to get to a table and find a </w:t>
      </w:r>
      <w:r w:rsidRPr="001C6C83">
        <w:rPr>
          <w:rStyle w:val="StyleBoldUnderline"/>
          <w:rFonts w:asciiTheme="minorHAnsi" w:hAnsiTheme="minorHAnsi"/>
        </w:rPr>
        <w:t>peaceful resolution as first, primary, objective</w:t>
      </w:r>
      <w:r w:rsidRPr="001C6C83">
        <w:rPr>
          <w:rFonts w:asciiTheme="minorHAnsi" w:hAnsiTheme="minorHAnsi"/>
          <w:sz w:val="16"/>
        </w:rPr>
        <w:t xml:space="preserve"> of how we resolve this challenge." </w:t>
      </w:r>
      <w:r w:rsidRPr="001C6C83">
        <w:rPr>
          <w:rStyle w:val="StyleBoldUnderline"/>
          <w:rFonts w:asciiTheme="minorHAnsi" w:hAnsiTheme="minorHAnsi"/>
          <w:highlight w:val="yellow"/>
        </w:rPr>
        <w:t>He said this was essential, "before it cascades</w:t>
      </w:r>
      <w:r w:rsidRPr="001C6C83">
        <w:rPr>
          <w:rStyle w:val="StyleBoldUnderline"/>
          <w:rFonts w:asciiTheme="minorHAnsi" w:hAnsiTheme="minorHAnsi"/>
        </w:rPr>
        <w:t xml:space="preserve"> downwards </w:t>
      </w:r>
      <w:r w:rsidRPr="001C6C83">
        <w:rPr>
          <w:rStyle w:val="StyleBoldUnderline"/>
          <w:rFonts w:asciiTheme="minorHAnsi" w:hAnsiTheme="minorHAnsi"/>
          <w:highlight w:val="yellow"/>
        </w:rPr>
        <w:t>into</w:t>
      </w:r>
      <w:r w:rsidRPr="001C6C83">
        <w:rPr>
          <w:rStyle w:val="StyleBoldUnderline"/>
          <w:rFonts w:asciiTheme="minorHAnsi" w:hAnsiTheme="minorHAnsi"/>
        </w:rPr>
        <w:t xml:space="preserve"> greater numbers of </w:t>
      </w:r>
      <w:r w:rsidRPr="001C6C83">
        <w:rPr>
          <w:rStyle w:val="StyleBoldUnderline"/>
          <w:rFonts w:asciiTheme="minorHAnsi" w:hAnsiTheme="minorHAnsi"/>
          <w:highlight w:val="yellow"/>
        </w:rPr>
        <w:t>refugees… and ultimately</w:t>
      </w:r>
      <w:r w:rsidRPr="001C6C83">
        <w:rPr>
          <w:rStyle w:val="StyleBoldUnderline"/>
          <w:rFonts w:asciiTheme="minorHAnsi" w:hAnsiTheme="minorHAnsi"/>
        </w:rPr>
        <w:t xml:space="preserve"> the potential threat of </w:t>
      </w:r>
      <w:r w:rsidRPr="001C6C83">
        <w:rPr>
          <w:rStyle w:val="StyleBoldUnderline"/>
          <w:rFonts w:asciiTheme="minorHAnsi" w:hAnsiTheme="minorHAnsi"/>
          <w:highlight w:val="yellow"/>
        </w:rPr>
        <w:t>chemical weapons</w:t>
      </w:r>
      <w:r w:rsidRPr="001C6C83">
        <w:rPr>
          <w:rFonts w:asciiTheme="minorHAnsi" w:hAnsiTheme="minorHAnsi"/>
          <w:sz w:val="16"/>
        </w:rPr>
        <w:t xml:space="preserve"> falling into the hands of people we already know are intent on doing harm." In addition, he said, a peaceful approach must come first for the region as a whole. "I assure you the solutions in the Mid East are not going to be found in drones or SEAL teams," referring to the U.S. Navy's special operational forces. He added that many conflicts globally are caused by a rift between modernity "and people who want to stand still or even go backwards" and that improving the economic situation is a key part of foreign policy. "The world is being defined by economic competition in many ways even as it is also being defined by counter-cultural, counter-history, counter-modernity movements… that are extreme and in many cases dangerous," he said. "It is apparently evident that, at the early stages, some components of that may have reached at least one of the individuals involved in what happened in Boston." He also praised the European Union for its role in brokering the recent Serbia-Kosovo agreement aimed at normalizing relations between the two, saying the bloc's "tremendous efforts" will make a real difference to the future. Turning to trade, Mr. Kerry and Mr. Barroso both said that they'd discussed the Transatlantic Trade and Investment Partnership, known as TTIP. The U.S. and EU started negotiations for one of the most complex trade pacts ever, earlier this year, aiming to reshape global standards by uniting two international economic powers. The TTIP is "very promising," Mr. Barroso said. "We have discussed how we can make this move forward, keep the momentum, and have this historic game changer agreement ready as soon as possible."</w:t>
      </w:r>
    </w:p>
    <w:p w:rsidR="00A102E2" w:rsidRPr="001C6C83" w:rsidRDefault="00A102E2" w:rsidP="00A102E2">
      <w:pPr>
        <w:rPr>
          <w:rStyle w:val="StyleBoldUnderline"/>
          <w:rFonts w:asciiTheme="minorHAnsi" w:hAnsiTheme="minorHAnsi"/>
        </w:rPr>
      </w:pPr>
    </w:p>
    <w:p w:rsidR="00A102E2" w:rsidRPr="001C6C83" w:rsidRDefault="00A102E2"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Syrian refugees is a foreign policy priority</w:t>
      </w:r>
    </w:p>
    <w:p w:rsidR="007F4921" w:rsidRPr="001C6C83" w:rsidRDefault="007F4921" w:rsidP="007F4921">
      <w:pPr>
        <w:rPr>
          <w:rFonts w:asciiTheme="minorHAnsi" w:hAnsiTheme="minorHAnsi"/>
        </w:rPr>
      </w:pPr>
      <w:r w:rsidRPr="001C6C83">
        <w:rPr>
          <w:rFonts w:asciiTheme="minorHAnsi" w:hAnsiTheme="minorHAnsi"/>
          <w:b/>
        </w:rPr>
        <w:t>News Room 13</w:t>
      </w:r>
      <w:r w:rsidRPr="001C6C83">
        <w:rPr>
          <w:rFonts w:asciiTheme="minorHAnsi" w:hAnsiTheme="minorHAnsi"/>
        </w:rPr>
        <w:t xml:space="preserve"> </w:t>
      </w:r>
      <w:r w:rsidRPr="001C6C83">
        <w:rPr>
          <w:rFonts w:asciiTheme="minorHAnsi" w:hAnsiTheme="minorHAnsi"/>
          <w:sz w:val="16"/>
          <w:szCs w:val="16"/>
        </w:rPr>
        <w:t>(News Room, 3-19-13, “CORKER SAYS INTERNATIONAL HUMANITARIAN ASSISTANCE IN SYRIA IS HIGH PRIORITY, WARNS OF SECURITY RISKS AS CONFLICT DRAGS ON”, http://www.corker.senate.gov/public/index.cfm/news?ID=daf607d6-8b9e-4fd2-9c5b-05574d90589d) //MaxL</w:t>
      </w:r>
    </w:p>
    <w:p w:rsidR="007F4921" w:rsidRPr="001C6C83" w:rsidRDefault="007F4921" w:rsidP="007F4921">
      <w:pPr>
        <w:rPr>
          <w:rFonts w:asciiTheme="minorHAnsi" w:hAnsiTheme="minorHAnsi"/>
          <w:sz w:val="16"/>
        </w:rPr>
      </w:pPr>
      <w:r w:rsidRPr="001C6C83">
        <w:rPr>
          <w:rFonts w:asciiTheme="minorHAnsi" w:hAnsiTheme="minorHAnsi"/>
          <w:sz w:val="16"/>
        </w:rPr>
        <w:t>WASHINGTON – U.S.</w:t>
      </w:r>
      <w:r w:rsidRPr="001C6C83">
        <w:rPr>
          <w:rStyle w:val="StyleBoldUnderline"/>
          <w:rFonts w:asciiTheme="minorHAnsi" w:hAnsiTheme="minorHAnsi"/>
        </w:rPr>
        <w:t xml:space="preserve"> Senator</w:t>
      </w:r>
      <w:r w:rsidRPr="001C6C83">
        <w:rPr>
          <w:rFonts w:asciiTheme="minorHAnsi" w:hAnsiTheme="minorHAnsi"/>
          <w:sz w:val="16"/>
        </w:rPr>
        <w:t xml:space="preserve"> Bob </w:t>
      </w:r>
      <w:r w:rsidRPr="001C6C83">
        <w:rPr>
          <w:rStyle w:val="StyleBoldUnderline"/>
          <w:rFonts w:asciiTheme="minorHAnsi" w:hAnsiTheme="minorHAnsi"/>
        </w:rPr>
        <w:t>Corker</w:t>
      </w:r>
      <w:r w:rsidRPr="001C6C83">
        <w:rPr>
          <w:rFonts w:asciiTheme="minorHAnsi" w:hAnsiTheme="minorHAnsi"/>
          <w:sz w:val="16"/>
        </w:rPr>
        <w:t xml:space="preserve">, ranking </w:t>
      </w:r>
      <w:r w:rsidRPr="001C6C83">
        <w:rPr>
          <w:rStyle w:val="StyleBoldUnderline"/>
          <w:rFonts w:asciiTheme="minorHAnsi" w:hAnsiTheme="minorHAnsi"/>
        </w:rPr>
        <w:t>member of the Senate Foreign Relations Committee,</w:t>
      </w:r>
      <w:r w:rsidRPr="001C6C83">
        <w:rPr>
          <w:rFonts w:asciiTheme="minorHAnsi" w:hAnsiTheme="minorHAnsi"/>
          <w:sz w:val="16"/>
        </w:rPr>
        <w:t xml:space="preserve"> today </w:t>
      </w:r>
      <w:r w:rsidRPr="001C6C83">
        <w:rPr>
          <w:rStyle w:val="StyleBoldUnderline"/>
          <w:rFonts w:asciiTheme="minorHAnsi" w:hAnsiTheme="minorHAnsi"/>
        </w:rPr>
        <w:t>said international humanitarian assistance for Syrian refugees is a high priority</w:t>
      </w:r>
      <w:r w:rsidRPr="001C6C83">
        <w:rPr>
          <w:rFonts w:asciiTheme="minorHAnsi" w:hAnsiTheme="minorHAnsi"/>
          <w:sz w:val="16"/>
        </w:rPr>
        <w:t xml:space="preserve">. He also warned of risks to U.S. and regional security as the conflict threatens to spill over into neighboring countries and the influence of extremists in Syria grows. Today the U.S. Senate Foreign Relations Subcommittee on Near Eastern and South and Central Asian Affairs </w:t>
      </w:r>
      <w:proofErr w:type="gramStart"/>
      <w:r w:rsidRPr="001C6C83">
        <w:rPr>
          <w:rFonts w:asciiTheme="minorHAnsi" w:hAnsiTheme="minorHAnsi"/>
          <w:sz w:val="16"/>
        </w:rPr>
        <w:t>is</w:t>
      </w:r>
      <w:proofErr w:type="gramEnd"/>
      <w:r w:rsidRPr="001C6C83">
        <w:rPr>
          <w:rFonts w:asciiTheme="minorHAnsi" w:hAnsiTheme="minorHAnsi"/>
          <w:sz w:val="16"/>
        </w:rPr>
        <w:t xml:space="preserve"> holding a hearing on the unfolding humanitarian crisis in Syria. “</w:t>
      </w:r>
      <w:r w:rsidRPr="001C6C83">
        <w:rPr>
          <w:rStyle w:val="StyleBoldUnderline"/>
          <w:rFonts w:asciiTheme="minorHAnsi" w:hAnsiTheme="minorHAnsi"/>
        </w:rPr>
        <w:t>Millions of Syrians have lost everything</w:t>
      </w:r>
      <w:r w:rsidRPr="001C6C83">
        <w:rPr>
          <w:rFonts w:asciiTheme="minorHAnsi" w:hAnsiTheme="minorHAnsi"/>
          <w:sz w:val="16"/>
        </w:rPr>
        <w:t xml:space="preserve"> in this tragic war, and </w:t>
      </w:r>
      <w:r w:rsidRPr="001C6C83">
        <w:rPr>
          <w:rStyle w:val="StyleBoldUnderline"/>
          <w:rFonts w:asciiTheme="minorHAnsi" w:hAnsiTheme="minorHAnsi"/>
        </w:rPr>
        <w:t>we a</w:t>
      </w:r>
      <w:r w:rsidRPr="001C6C83">
        <w:rPr>
          <w:rFonts w:asciiTheme="minorHAnsi" w:hAnsiTheme="minorHAnsi"/>
          <w:sz w:val="16"/>
        </w:rPr>
        <w:t xml:space="preserve">nd our allies </w:t>
      </w:r>
      <w:r w:rsidRPr="001C6C83">
        <w:rPr>
          <w:rStyle w:val="StyleBoldUnderline"/>
          <w:rFonts w:asciiTheme="minorHAnsi" w:hAnsiTheme="minorHAnsi"/>
        </w:rPr>
        <w:t>should stand with them</w:t>
      </w:r>
      <w:r w:rsidRPr="001C6C83">
        <w:rPr>
          <w:rFonts w:asciiTheme="minorHAnsi" w:hAnsiTheme="minorHAnsi"/>
          <w:sz w:val="16"/>
        </w:rPr>
        <w:t xml:space="preserve"> to help keep extremism at bay and halt the slide toward chaos in the region, which must include </w:t>
      </w:r>
      <w:r w:rsidRPr="001C6C83">
        <w:rPr>
          <w:rStyle w:val="StyleBoldUnderline"/>
          <w:rFonts w:asciiTheme="minorHAnsi" w:hAnsiTheme="minorHAnsi"/>
        </w:rPr>
        <w:t xml:space="preserve">making international humanitarian assistance a high priority. </w:t>
      </w:r>
      <w:r w:rsidRPr="001C6C83">
        <w:rPr>
          <w:rFonts w:asciiTheme="minorHAnsi" w:hAnsiTheme="minorHAnsi"/>
          <w:sz w:val="16"/>
        </w:rPr>
        <w:t xml:space="preserve">The day after Assad falls won't be easy, so we have to be prepared to deal with what is likely to be a very complex challenge,” said Corker. “Having visited refugee camps in both Turkey and Jordan in recent months, I’ve witnessed the human suffering occurring and the threat of the conflict’s spillover into neighboring countries as it continues. The crisis has significant implications for regional stability and ultimately U.S. security given the increasing influence of extremist elements inside Syria. I'm very concerned we're not doing enough to think about and prepare for what a long term challenge Syria will be for us and for the region and to bolster the ability of friendly governments to weather the storm that is coming.” </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__**Policy Impacts**</w:t>
      </w:r>
    </w:p>
    <w:p w:rsidR="007F4921" w:rsidRPr="001C6C83" w:rsidRDefault="007F4921" w:rsidP="007F4921">
      <w:pPr>
        <w:pStyle w:val="Heading3"/>
        <w:rPr>
          <w:rFonts w:asciiTheme="minorHAnsi" w:hAnsiTheme="minorHAnsi"/>
        </w:rPr>
      </w:pPr>
      <w:r w:rsidRPr="001C6C83">
        <w:rPr>
          <w:rFonts w:asciiTheme="minorHAnsi" w:hAnsiTheme="minorHAnsi"/>
        </w:rPr>
        <w:lastRenderedPageBreak/>
        <w:t>1NC EU Mod</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 xml:space="preserve">Refugee crisis triggers hardline Turkish nationalism – US involvement is </w:t>
      </w:r>
      <w:proofErr w:type="gramStart"/>
      <w:r w:rsidRPr="001C6C83">
        <w:rPr>
          <w:rFonts w:asciiTheme="minorHAnsi" w:hAnsiTheme="minorHAnsi"/>
          <w:b/>
        </w:rPr>
        <w:t>key</w:t>
      </w:r>
      <w:proofErr w:type="gramEnd"/>
      <w:r w:rsidRPr="001C6C83">
        <w:rPr>
          <w:rFonts w:asciiTheme="minorHAnsi" w:hAnsiTheme="minorHAnsi"/>
          <w:b/>
        </w:rPr>
        <w:t xml:space="preserve"> to solve</w:t>
      </w:r>
    </w:p>
    <w:p w:rsidR="007F4921" w:rsidRPr="001C6C83" w:rsidRDefault="007F4921" w:rsidP="007F4921">
      <w:pPr>
        <w:rPr>
          <w:rFonts w:asciiTheme="minorHAnsi" w:hAnsiTheme="minorHAnsi"/>
          <w:sz w:val="16"/>
          <w:szCs w:val="16"/>
        </w:rPr>
      </w:pPr>
      <w:r w:rsidRPr="001C6C83">
        <w:rPr>
          <w:rFonts w:asciiTheme="minorHAnsi" w:hAnsiTheme="minorHAnsi"/>
          <w:b/>
        </w:rPr>
        <w:t xml:space="preserve">Cagaptay &amp; Tabler 11 </w:t>
      </w:r>
      <w:r w:rsidRPr="001C6C83">
        <w:rPr>
          <w:rFonts w:asciiTheme="minorHAnsi" w:hAnsiTheme="minorHAnsi"/>
          <w:sz w:val="16"/>
          <w:szCs w:val="16"/>
        </w:rPr>
        <w:t xml:space="preserve">(Soner Cagaptay – director of the </w:t>
      </w:r>
      <w:hyperlink r:id="rId80" w:history="1">
        <w:r w:rsidRPr="001C6C83">
          <w:rPr>
            <w:rStyle w:val="Hyperlink"/>
            <w:rFonts w:asciiTheme="minorHAnsi" w:hAnsiTheme="minorHAnsi"/>
            <w:sz w:val="16"/>
            <w:szCs w:val="16"/>
          </w:rPr>
          <w:t>Turkish Research Program</w:t>
        </w:r>
      </w:hyperlink>
      <w:r w:rsidRPr="001C6C83">
        <w:rPr>
          <w:rFonts w:asciiTheme="minorHAnsi" w:hAnsiTheme="minorHAnsi"/>
          <w:sz w:val="16"/>
          <w:szCs w:val="16"/>
        </w:rPr>
        <w:t xml:space="preserve"> at </w:t>
      </w:r>
      <w:proofErr w:type="gramStart"/>
      <w:r w:rsidRPr="001C6C83">
        <w:rPr>
          <w:rFonts w:asciiTheme="minorHAnsi" w:hAnsiTheme="minorHAnsi"/>
          <w:sz w:val="16"/>
          <w:szCs w:val="16"/>
        </w:rPr>
        <w:t>The</w:t>
      </w:r>
      <w:proofErr w:type="gramEnd"/>
      <w:r w:rsidRPr="001C6C83">
        <w:rPr>
          <w:rFonts w:asciiTheme="minorHAnsi" w:hAnsiTheme="minorHAnsi"/>
          <w:sz w:val="16"/>
          <w:szCs w:val="16"/>
        </w:rPr>
        <w:t xml:space="preserve"> Washington Institute. Andrew J. Tabler - a Next Generation fellow in the Institute's Program on Arab Politics, “The Consequences of Syrian Refugees in Turkey”, June 14, </w:t>
      </w:r>
      <w:hyperlink r:id="rId81" w:history="1">
        <w:r w:rsidRPr="001C6C83">
          <w:rPr>
            <w:rStyle w:val="Hyperlink"/>
            <w:rFonts w:asciiTheme="minorHAnsi" w:hAnsiTheme="minorHAnsi"/>
            <w:sz w:val="16"/>
            <w:szCs w:val="16"/>
          </w:rPr>
          <w:t>http://www.washingtoninstitute.org/templateC06.php?CID=1653</w:t>
        </w:r>
      </w:hyperlink>
      <w:r w:rsidRPr="001C6C83">
        <w:rPr>
          <w:rFonts w:asciiTheme="minorHAnsi" w:hAnsiTheme="minorHAnsi"/>
          <w:sz w:val="16"/>
          <w:szCs w:val="16"/>
        </w:rPr>
        <w:t>) //MaxL</w:t>
      </w:r>
    </w:p>
    <w:p w:rsidR="007F4921" w:rsidRPr="001C6C83" w:rsidRDefault="007F4921" w:rsidP="007F4921">
      <w:pPr>
        <w:rPr>
          <w:rStyle w:val="StyleBoldUnderline"/>
          <w:rFonts w:asciiTheme="minorHAnsi" w:hAnsiTheme="minorHAnsi"/>
          <w:sz w:val="16"/>
        </w:rPr>
      </w:pPr>
      <w:r w:rsidRPr="001C6C83">
        <w:rPr>
          <w:rStyle w:val="StyleBoldUnderline"/>
          <w:rFonts w:asciiTheme="minorHAnsi" w:hAnsiTheme="minorHAnsi"/>
        </w:rPr>
        <w:t xml:space="preserve">A flow of Syrian refugees into Turkey could have unintended consequences by allowing unwanted visitors </w:t>
      </w:r>
      <w:r w:rsidRPr="001C6C83">
        <w:rPr>
          <w:rFonts w:asciiTheme="minorHAnsi" w:hAnsiTheme="minorHAnsi"/>
          <w:sz w:val="16"/>
        </w:rPr>
        <w:t>into Turkey</w:t>
      </w:r>
      <w:r w:rsidRPr="001C6C83">
        <w:rPr>
          <w:rStyle w:val="StyleBoldUnderline"/>
          <w:rFonts w:asciiTheme="minorHAnsi" w:hAnsiTheme="minorHAnsi"/>
        </w:rPr>
        <w:t>. The PKK is well organized in ethnically Kurdish areas of</w:t>
      </w:r>
      <w:r w:rsidRPr="001C6C83">
        <w:rPr>
          <w:rStyle w:val="StyleBoldUnderline"/>
          <w:rFonts w:asciiTheme="minorHAnsi" w:hAnsiTheme="minorHAnsi"/>
          <w:sz w:val="16"/>
        </w:rPr>
        <w:t xml:space="preserve"> northern </w:t>
      </w:r>
      <w:r w:rsidRPr="001C6C83">
        <w:rPr>
          <w:rStyle w:val="StyleBoldUnderline"/>
          <w:rFonts w:asciiTheme="minorHAnsi" w:hAnsiTheme="minorHAnsi"/>
        </w:rPr>
        <w:t>Syria along the Turkish border</w:t>
      </w:r>
      <w:r w:rsidRPr="001C6C83">
        <w:rPr>
          <w:rStyle w:val="StyleBoldUnderline"/>
          <w:rFonts w:asciiTheme="minorHAnsi" w:hAnsiTheme="minorHAnsi"/>
          <w:sz w:val="16"/>
        </w:rPr>
        <w:t xml:space="preserve">, including in Azez and Kameshli. </w:t>
      </w:r>
      <w:r w:rsidRPr="001C6C83">
        <w:rPr>
          <w:rStyle w:val="StyleBoldUnderline"/>
          <w:rFonts w:asciiTheme="minorHAnsi" w:hAnsiTheme="minorHAnsi"/>
        </w:rPr>
        <w:t xml:space="preserve">The Syrian branch of the PKK is a hard-line faction that opts for violence. </w:t>
      </w:r>
      <w:r w:rsidRPr="001C6C83">
        <w:rPr>
          <w:rFonts w:asciiTheme="minorHAnsi" w:hAnsiTheme="minorHAnsi"/>
          <w:sz w:val="16"/>
        </w:rPr>
        <w:t>The Turkish branch is in the process of integrating itself into the Turkish political system. In the recent Turkish elections on June 12, 36 deputies belonging</w:t>
      </w:r>
      <w:r w:rsidRPr="001C6C83">
        <w:rPr>
          <w:rStyle w:val="StyleBoldUnderline"/>
          <w:rFonts w:asciiTheme="minorHAnsi" w:hAnsiTheme="minorHAnsi"/>
          <w:sz w:val="16"/>
        </w:rPr>
        <w:t xml:space="preserve"> to the Kurdish nationalist Peace and Democracy Party, which publicly states its sympathies for the PKK, entered the Turkish parliament. </w:t>
      </w:r>
      <w:r w:rsidRPr="001C6C83">
        <w:rPr>
          <w:rStyle w:val="StyleBoldUnderline"/>
          <w:rFonts w:asciiTheme="minorHAnsi" w:hAnsiTheme="minorHAnsi"/>
        </w:rPr>
        <w:t xml:space="preserve">If a flow of hard-line PKK members and sympathizers were to enter Turkey, this could potentially re-direct the Kurdish nationalist movement in Turkey toward a violent stance. </w:t>
      </w:r>
      <w:r w:rsidRPr="001C6C83">
        <w:rPr>
          <w:rStyle w:val="StyleBoldUnderline"/>
          <w:rFonts w:asciiTheme="minorHAnsi" w:hAnsiTheme="minorHAnsi"/>
          <w:sz w:val="16"/>
        </w:rPr>
        <w:t xml:space="preserve">A flow of Syrian refugees could also inflame Turkish public opinion to demand its government breaks ties with Assad. Given the ethnic ties that cut across the Turkish-Syrian border, the AKP government is likely to come under pressure from the many Turkish citizens who have family across the Syrian border. Finally, </w:t>
      </w:r>
      <w:r w:rsidRPr="001C6C83">
        <w:rPr>
          <w:rStyle w:val="StyleBoldUnderline"/>
          <w:rFonts w:asciiTheme="minorHAnsi" w:hAnsiTheme="minorHAnsi"/>
        </w:rPr>
        <w:t xml:space="preserve">if the crackdown in Syria takes on a sectarian color with the Alawite regime appearing to persecute the Sunni population, this could have ripple effects across the border, creating unwanted tensions between Turkey’s own Alawite and Sunni populations. </w:t>
      </w:r>
      <w:r w:rsidRPr="001C6C83">
        <w:rPr>
          <w:rStyle w:val="StyleBoldUnderline"/>
          <w:rFonts w:asciiTheme="minorHAnsi" w:hAnsiTheme="minorHAnsi"/>
          <w:sz w:val="16"/>
        </w:rPr>
        <w:t xml:space="preserve">The situation is in flux, and </w:t>
      </w:r>
      <w:r w:rsidRPr="001C6C83">
        <w:rPr>
          <w:rStyle w:val="StyleBoldUnderline"/>
          <w:rFonts w:asciiTheme="minorHAnsi" w:hAnsiTheme="minorHAnsi"/>
        </w:rPr>
        <w:t>Washington</w:t>
      </w:r>
      <w:r w:rsidRPr="001C6C83">
        <w:rPr>
          <w:rStyle w:val="StyleBoldUnderline"/>
          <w:rFonts w:asciiTheme="minorHAnsi" w:hAnsiTheme="minorHAnsi"/>
          <w:sz w:val="16"/>
        </w:rPr>
        <w:t xml:space="preserve">, Ankara and others </w:t>
      </w:r>
      <w:r w:rsidRPr="001C6C83">
        <w:rPr>
          <w:rStyle w:val="StyleBoldUnderline"/>
          <w:rFonts w:asciiTheme="minorHAnsi" w:hAnsiTheme="minorHAnsi"/>
        </w:rPr>
        <w:t>should pay attention to Syrian refugees moving to Turkey. They could change the region in substantial ways</w:t>
      </w:r>
      <w:r w:rsidRPr="001C6C83">
        <w:rPr>
          <w:rStyle w:val="StyleBoldUnderline"/>
          <w:rFonts w:asciiTheme="minorHAnsi" w:hAnsiTheme="minorHAnsi"/>
          <w:sz w:val="16"/>
        </w:rPr>
        <w:t>, many of which we cannot predict and likely cannot control.</w:t>
      </w:r>
    </w:p>
    <w:p w:rsidR="007F4921" w:rsidRPr="001C6C83" w:rsidRDefault="007F4921" w:rsidP="007F4921">
      <w:pPr>
        <w:rPr>
          <w:rFonts w:asciiTheme="minorHAnsi" w:hAnsiTheme="minorHAnsi"/>
          <w:bCs/>
          <w:sz w:val="16"/>
        </w:rPr>
      </w:pPr>
    </w:p>
    <w:p w:rsidR="007F4921" w:rsidRPr="001C6C83" w:rsidRDefault="007F4921" w:rsidP="007F4921">
      <w:pPr>
        <w:rPr>
          <w:rFonts w:asciiTheme="minorHAnsi" w:hAnsiTheme="minorHAnsi"/>
          <w:b/>
        </w:rPr>
      </w:pPr>
      <w:r w:rsidRPr="001C6C83">
        <w:rPr>
          <w:rFonts w:asciiTheme="minorHAnsi" w:hAnsiTheme="minorHAnsi"/>
          <w:b/>
        </w:rPr>
        <w:t>Nationalism means Turkey is denied by the EU – leads to prolif</w:t>
      </w:r>
    </w:p>
    <w:p w:rsidR="007F4921" w:rsidRPr="001C6C83" w:rsidRDefault="007F4921" w:rsidP="007F4921">
      <w:pPr>
        <w:rPr>
          <w:rFonts w:asciiTheme="minorHAnsi" w:hAnsiTheme="minorHAnsi"/>
          <w:sz w:val="16"/>
          <w:szCs w:val="16"/>
        </w:rPr>
      </w:pPr>
      <w:r w:rsidRPr="001C6C83">
        <w:rPr>
          <w:rFonts w:asciiTheme="minorHAnsi" w:hAnsiTheme="minorHAnsi"/>
          <w:b/>
        </w:rPr>
        <w:t>Barkey 09</w:t>
      </w:r>
      <w:r w:rsidRPr="001C6C83">
        <w:rPr>
          <w:rFonts w:asciiTheme="minorHAnsi" w:hAnsiTheme="minorHAnsi"/>
        </w:rPr>
        <w:t xml:space="preserve"> </w:t>
      </w:r>
      <w:r w:rsidRPr="001C6C83">
        <w:rPr>
          <w:rFonts w:asciiTheme="minorHAnsi" w:hAnsiTheme="minorHAnsi"/>
          <w:sz w:val="16"/>
          <w:szCs w:val="16"/>
        </w:rPr>
        <w:t xml:space="preserve">(Dr. Henri J. Barkey is a visiting acholar in the Carnegie Endowment for International Peace’s Middle East Program and the Bernard L. and Bertha F. Cohen Professor at Lehigh University, “Turkey’s Perspective on Nuclear Weapons and Disarnment”, September 2009, </w:t>
      </w:r>
      <w:r w:rsidRPr="001C6C83">
        <w:rPr>
          <w:rFonts w:asciiTheme="minorHAnsi" w:hAnsiTheme="minorHAnsi"/>
          <w:sz w:val="16"/>
          <w:u w:color="4A2387"/>
        </w:rPr>
        <w:t>http://www.carnegieendowment.org/files/Nuclear_Turkey.pdf</w:t>
      </w:r>
      <w:r w:rsidRPr="001C6C83">
        <w:rPr>
          <w:rStyle w:val="Hyperlink"/>
          <w:rFonts w:asciiTheme="minorHAnsi" w:hAnsiTheme="minorHAnsi"/>
          <w:sz w:val="16"/>
          <w:u w:color="4A2387"/>
        </w:rPr>
        <w:t>) //MaxL</w:t>
      </w:r>
    </w:p>
    <w:p w:rsidR="007F4921" w:rsidRPr="001C6C83" w:rsidRDefault="007F4921" w:rsidP="007F4921">
      <w:pPr>
        <w:widowControl w:val="0"/>
        <w:autoSpaceDE w:val="0"/>
        <w:autoSpaceDN w:val="0"/>
        <w:adjustRightInd w:val="0"/>
        <w:rPr>
          <w:rFonts w:asciiTheme="minorHAnsi" w:hAnsiTheme="minorHAnsi"/>
          <w:sz w:val="16"/>
        </w:rPr>
      </w:pPr>
      <w:r w:rsidRPr="001C6C83">
        <w:rPr>
          <w:rStyle w:val="StyleBoldUnderline"/>
          <w:rFonts w:asciiTheme="minorHAnsi" w:hAnsiTheme="minorHAnsi"/>
        </w:rPr>
        <w:t>The</w:t>
      </w:r>
      <w:r w:rsidRPr="001C6C83">
        <w:rPr>
          <w:rFonts w:asciiTheme="minorHAnsi" w:hAnsiTheme="minorHAnsi"/>
          <w:sz w:val="16"/>
        </w:rPr>
        <w:t xml:space="preserve"> second </w:t>
      </w:r>
      <w:r w:rsidRPr="001C6C83">
        <w:rPr>
          <w:rStyle w:val="StyleBoldUnderline"/>
          <w:rFonts w:asciiTheme="minorHAnsi" w:hAnsiTheme="minorHAnsi"/>
        </w:rPr>
        <w:t>factor that could encourage Turkey to develop a nuclear capability would be its domestic politics.</w:t>
      </w:r>
      <w:r w:rsidRPr="001C6C83">
        <w:rPr>
          <w:rFonts w:asciiTheme="minorHAnsi" w:hAnsiTheme="minorHAnsi"/>
          <w:sz w:val="16"/>
        </w:rPr>
        <w:t xml:space="preserve"> The AKP has tried hard to position itself as a regional leader; it takes pride in its ability to intervene in regional conflicts and offer its services as a state imbued with soft power to help resolve them. It has even offered its services to the United States and Iran. </w:t>
      </w:r>
      <w:r w:rsidRPr="001C6C83">
        <w:rPr>
          <w:rStyle w:val="StyleBoldUnderline"/>
          <w:rFonts w:asciiTheme="minorHAnsi" w:hAnsiTheme="minorHAnsi"/>
        </w:rPr>
        <w:t>AKPEs bid for regional influence has struck a chord with the Turkish public. Prime Minister Erdogan has been its primary beneficiary and has carefully tailored these diplomatic initiatives to a rise in Turkish nationalism. He and his current government have done much to stoke and ride the nationalist wave.</w:t>
      </w:r>
      <w:r w:rsidRPr="001C6C83">
        <w:rPr>
          <w:rFonts w:asciiTheme="minorHAnsi" w:hAnsiTheme="minorHAnsi"/>
          <w:sz w:val="16"/>
        </w:rPr>
        <w:t xml:space="preserve"> This was most evident in the dramatic theater he engineered over IsraelEs Gaza incursion. </w:t>
      </w:r>
      <w:r w:rsidRPr="001C6C83">
        <w:rPr>
          <w:rStyle w:val="StyleBoldUnderline"/>
          <w:rFonts w:asciiTheme="minorHAnsi" w:hAnsiTheme="minorHAnsi"/>
        </w:rPr>
        <w:t>A nuclear arms race</w:t>
      </w:r>
      <w:r w:rsidRPr="001C6C83">
        <w:rPr>
          <w:rFonts w:asciiTheme="minorHAnsi" w:hAnsiTheme="minorHAnsi"/>
          <w:sz w:val="16"/>
        </w:rPr>
        <w:t xml:space="preserve"> in the region </w:t>
      </w:r>
      <w:r w:rsidRPr="001C6C83">
        <w:rPr>
          <w:rStyle w:val="StyleBoldUnderline"/>
          <w:rFonts w:asciiTheme="minorHAnsi" w:hAnsiTheme="minorHAnsi"/>
        </w:rPr>
        <w:t>in which Turkey remained on the sidelines, lost influence, and relied on American security guarantees raises the prospect of a strong nationalist backlash. If this were coupled with disillusionment over the prospects for membership in the E</w:t>
      </w:r>
      <w:r w:rsidRPr="001C6C83">
        <w:rPr>
          <w:rFonts w:asciiTheme="minorHAnsi" w:hAnsiTheme="minorHAnsi"/>
          <w:sz w:val="16"/>
        </w:rPr>
        <w:t xml:space="preserve">uropean </w:t>
      </w:r>
      <w:r w:rsidRPr="001C6C83">
        <w:rPr>
          <w:rStyle w:val="StyleBoldUnderline"/>
          <w:rFonts w:asciiTheme="minorHAnsi" w:hAnsiTheme="minorHAnsi"/>
        </w:rPr>
        <w:t>U</w:t>
      </w:r>
      <w:r w:rsidRPr="001C6C83">
        <w:rPr>
          <w:rFonts w:asciiTheme="minorHAnsi" w:hAnsiTheme="minorHAnsi"/>
          <w:sz w:val="16"/>
        </w:rPr>
        <w:t xml:space="preserve">nion, </w:t>
      </w:r>
      <w:r w:rsidRPr="001C6C83">
        <w:rPr>
          <w:rStyle w:val="StyleBoldUnderline"/>
          <w:rFonts w:asciiTheme="minorHAnsi" w:hAnsiTheme="minorHAnsi"/>
        </w:rPr>
        <w:t>the government might be unable to withstand a groundswell for nuclearization.</w:t>
      </w:r>
      <w:r w:rsidRPr="001C6C83">
        <w:rPr>
          <w:rFonts w:asciiTheme="minorHAnsi" w:hAnsiTheme="minorHAnsi"/>
          <w:sz w:val="16"/>
        </w:rPr>
        <w:t xml:space="preserve"> Fundamentally, </w:t>
      </w:r>
      <w:r w:rsidRPr="001C6C83">
        <w:rPr>
          <w:rStyle w:val="StyleBoldUnderline"/>
          <w:rFonts w:asciiTheme="minorHAnsi" w:hAnsiTheme="minorHAnsi"/>
        </w:rPr>
        <w:t>predicting how Turkey would react to a future Iranian nuclear weapon depends</w:t>
      </w:r>
      <w:r w:rsidRPr="001C6C83">
        <w:rPr>
          <w:rFonts w:asciiTheme="minorHAnsi" w:hAnsiTheme="minorHAnsi"/>
          <w:sz w:val="16"/>
        </w:rPr>
        <w:t xml:space="preserve"> in part </w:t>
      </w:r>
      <w:r w:rsidRPr="001C6C83">
        <w:rPr>
          <w:rStyle w:val="StyleBoldUnderline"/>
          <w:rFonts w:asciiTheme="minorHAnsi" w:hAnsiTheme="minorHAnsi"/>
        </w:rPr>
        <w:t>in the direction Turkey takes</w:t>
      </w:r>
      <w:r w:rsidRPr="001C6C83">
        <w:rPr>
          <w:rFonts w:asciiTheme="minorHAnsi" w:hAnsiTheme="minorHAnsi"/>
          <w:sz w:val="16"/>
        </w:rPr>
        <w:t xml:space="preserve"> in the near future: </w:t>
      </w:r>
      <w:r w:rsidRPr="001C6C83">
        <w:rPr>
          <w:rStyle w:val="StyleBoldUnderline"/>
          <w:rFonts w:asciiTheme="minorHAnsi" w:hAnsiTheme="minorHAnsi"/>
        </w:rPr>
        <w:t>Will it endure the difficult transition to a modern European</w:t>
      </w:r>
      <w:r w:rsidRPr="001C6C83">
        <w:rPr>
          <w:rFonts w:asciiTheme="minorHAnsi" w:hAnsiTheme="minorHAnsi"/>
          <w:sz w:val="16"/>
        </w:rPr>
        <w:t xml:space="preserve">-like </w:t>
      </w:r>
      <w:r w:rsidRPr="001C6C83">
        <w:rPr>
          <w:rStyle w:val="StyleBoldUnderline"/>
          <w:rFonts w:asciiTheme="minorHAnsi" w:hAnsiTheme="minorHAnsi"/>
        </w:rPr>
        <w:t>state</w:t>
      </w:r>
      <w:r w:rsidRPr="001C6C83">
        <w:rPr>
          <w:rFonts w:asciiTheme="minorHAnsi" w:hAnsiTheme="minorHAnsi"/>
          <w:sz w:val="16"/>
        </w:rPr>
        <w:t xml:space="preserve"> while getting ever so close to membership in the EU, </w:t>
      </w:r>
      <w:r w:rsidRPr="001C6C83">
        <w:rPr>
          <w:rStyle w:val="StyleBoldUnderline"/>
          <w:rFonts w:asciiTheme="minorHAnsi" w:hAnsiTheme="minorHAnsi"/>
        </w:rPr>
        <w:t>or will it be tempted by opportunities to make a bid for regional leadership? As an EU member it would have much less reason to worry about the changing regional balance of power</w:t>
      </w:r>
      <w:r w:rsidRPr="001C6C83">
        <w:rPr>
          <w:rFonts w:asciiTheme="minorHAnsi" w:hAnsiTheme="minorHAnsi"/>
          <w:sz w:val="16"/>
        </w:rPr>
        <w:t xml:space="preserve">Uand </w:t>
      </w:r>
      <w:r w:rsidRPr="001C6C83">
        <w:rPr>
          <w:rStyle w:val="StyleBoldUnderline"/>
          <w:rFonts w:asciiTheme="minorHAnsi" w:hAnsiTheme="minorHAnsi"/>
        </w:rPr>
        <w:t xml:space="preserve">the powerful constraints on its ability to break current commitments in the NPT and other agreements to remain non-nuclear. </w:t>
      </w:r>
    </w:p>
    <w:p w:rsidR="007F4921" w:rsidRPr="001C6C83" w:rsidRDefault="007F4921" w:rsidP="007F4921">
      <w:pPr>
        <w:widowControl w:val="0"/>
        <w:autoSpaceDE w:val="0"/>
        <w:autoSpaceDN w:val="0"/>
        <w:adjustRightInd w:val="0"/>
        <w:rPr>
          <w:rFonts w:asciiTheme="minorHAnsi" w:hAnsiTheme="minorHAnsi"/>
          <w:sz w:val="16"/>
        </w:rPr>
      </w:pPr>
    </w:p>
    <w:p w:rsidR="007F4921" w:rsidRPr="001C6C83" w:rsidRDefault="007F4921" w:rsidP="007F4921">
      <w:pPr>
        <w:rPr>
          <w:rFonts w:asciiTheme="minorHAnsi" w:hAnsiTheme="minorHAnsi"/>
          <w:b/>
        </w:rPr>
      </w:pPr>
      <w:r w:rsidRPr="001C6C83">
        <w:rPr>
          <w:rFonts w:asciiTheme="minorHAnsi" w:hAnsiTheme="minorHAnsi"/>
          <w:b/>
        </w:rPr>
        <w:t>Denial by the EU causes prolif and nuclear war</w:t>
      </w:r>
    </w:p>
    <w:p w:rsidR="007F4921" w:rsidRPr="001C6C83" w:rsidRDefault="007F4921" w:rsidP="007F4921">
      <w:pPr>
        <w:rPr>
          <w:rFonts w:asciiTheme="minorHAnsi" w:hAnsiTheme="minorHAnsi"/>
          <w:sz w:val="16"/>
          <w:szCs w:val="16"/>
        </w:rPr>
      </w:pPr>
      <w:r w:rsidRPr="001C6C83">
        <w:rPr>
          <w:rFonts w:asciiTheme="minorHAnsi" w:hAnsiTheme="minorHAnsi"/>
          <w:b/>
        </w:rPr>
        <w:t>Sokolski 7</w:t>
      </w:r>
      <w:r w:rsidRPr="001C6C83">
        <w:rPr>
          <w:rFonts w:asciiTheme="minorHAnsi" w:hAnsiTheme="minorHAnsi"/>
        </w:rPr>
        <w:t xml:space="preserve"> </w:t>
      </w:r>
      <w:r w:rsidRPr="001C6C83">
        <w:rPr>
          <w:rFonts w:asciiTheme="minorHAnsi" w:hAnsiTheme="minorHAnsi"/>
          <w:sz w:val="16"/>
          <w:szCs w:val="16"/>
        </w:rPr>
        <w:t>(Henry Sokolski, “What Nuclear Challenges Might the EU met?</w:t>
      </w:r>
      <w:proofErr w:type="gramStart"/>
      <w:r w:rsidRPr="001C6C83">
        <w:rPr>
          <w:rFonts w:asciiTheme="minorHAnsi" w:hAnsiTheme="minorHAnsi"/>
          <w:sz w:val="16"/>
          <w:szCs w:val="16"/>
        </w:rPr>
        <w:t>”,</w:t>
      </w:r>
      <w:proofErr w:type="gramEnd"/>
      <w:r w:rsidRPr="001C6C83">
        <w:rPr>
          <w:rFonts w:asciiTheme="minorHAnsi" w:hAnsiTheme="minorHAnsi"/>
          <w:sz w:val="16"/>
          <w:szCs w:val="16"/>
        </w:rPr>
        <w:t xml:space="preserve"> The Nonproliferation Policy Education Center, 6-14-7,  </w:t>
      </w:r>
      <w:hyperlink r:id="rId82" w:history="1">
        <w:r w:rsidRPr="001C6C83">
          <w:rPr>
            <w:rStyle w:val="Hyperlink"/>
            <w:rFonts w:asciiTheme="minorHAnsi" w:hAnsiTheme="minorHAnsi"/>
            <w:sz w:val="16"/>
            <w:szCs w:val="16"/>
          </w:rPr>
          <w:t>http://www.npec-web.org/Presentations/20070616-Sokolski-Talk-AixEnProvence-Conference.pdf</w:t>
        </w:r>
      </w:hyperlink>
      <w:r w:rsidRPr="001C6C83">
        <w:rPr>
          <w:rFonts w:asciiTheme="minorHAnsi" w:hAnsiTheme="minorHAnsi"/>
          <w:sz w:val="16"/>
          <w:szCs w:val="16"/>
        </w:rPr>
        <w:t>) //MaxL</w:t>
      </w:r>
    </w:p>
    <w:p w:rsidR="007F4921" w:rsidRPr="001C6C83" w:rsidRDefault="007F4921" w:rsidP="007F4921">
      <w:pPr>
        <w:rPr>
          <w:rStyle w:val="StyleBoldUnderline"/>
          <w:rFonts w:asciiTheme="minorHAnsi" w:hAnsiTheme="minorHAnsi"/>
        </w:rPr>
      </w:pPr>
      <w:r w:rsidRPr="001C6C83">
        <w:rPr>
          <w:rFonts w:asciiTheme="minorHAnsi" w:hAnsiTheme="minorHAnsi"/>
          <w:sz w:val="16"/>
        </w:rPr>
        <w:t xml:space="preserve">One country that might disagree with this view, though, is </w:t>
      </w:r>
      <w:r w:rsidRPr="001C6C83">
        <w:rPr>
          <w:rStyle w:val="StyleBoldUnderline"/>
          <w:rFonts w:asciiTheme="minorHAnsi" w:hAnsiTheme="minorHAnsi"/>
        </w:rPr>
        <w:t>Turkey</w:t>
      </w:r>
      <w:r w:rsidRPr="001C6C83">
        <w:rPr>
          <w:rFonts w:asciiTheme="minorHAnsi" w:hAnsiTheme="minorHAnsi"/>
          <w:sz w:val="16"/>
        </w:rPr>
        <w:t xml:space="preserve">.  It </w:t>
      </w:r>
      <w:r w:rsidRPr="001C6C83">
        <w:rPr>
          <w:rStyle w:val="StyleBoldUnderline"/>
          <w:rFonts w:asciiTheme="minorHAnsi" w:hAnsiTheme="minorHAnsi"/>
        </w:rPr>
        <w:t xml:space="preserve">is trying to </w:t>
      </w:r>
      <w:proofErr w:type="gramStart"/>
      <w:r w:rsidRPr="001C6C83">
        <w:rPr>
          <w:rStyle w:val="StyleBoldUnderline"/>
          <w:rFonts w:asciiTheme="minorHAnsi" w:hAnsiTheme="minorHAnsi"/>
        </w:rPr>
        <w:t>figure  out</w:t>
      </w:r>
      <w:proofErr w:type="gramEnd"/>
      <w:r w:rsidRPr="001C6C83">
        <w:rPr>
          <w:rStyle w:val="StyleBoldUnderline"/>
          <w:rFonts w:asciiTheme="minorHAnsi" w:hAnsiTheme="minorHAnsi"/>
        </w:rPr>
        <w:t xml:space="preserve"> how to live with a nuclear weapons armed neighbor</w:t>
      </w:r>
      <w:r w:rsidRPr="001C6C83">
        <w:rPr>
          <w:rFonts w:asciiTheme="minorHAnsi" w:hAnsiTheme="minorHAnsi"/>
          <w:sz w:val="16"/>
        </w:rPr>
        <w:t xml:space="preserve">, Iran; is disappointed by its  inability to be fully integrated into the EU; and is toying with getting its own nuclear  capabilities.   </w:t>
      </w:r>
      <w:r w:rsidRPr="001C6C83">
        <w:rPr>
          <w:rStyle w:val="StyleBoldUnderline"/>
          <w:rFonts w:asciiTheme="minorHAnsi" w:hAnsiTheme="minorHAnsi"/>
        </w:rPr>
        <w:t>Whether or not Turkey does choose to</w:t>
      </w:r>
      <w:r w:rsidRPr="001C6C83">
        <w:rPr>
          <w:rFonts w:asciiTheme="minorHAnsi" w:hAnsiTheme="minorHAnsi"/>
          <w:sz w:val="16"/>
        </w:rPr>
        <w:t xml:space="preserve"> go its own way and </w:t>
      </w:r>
      <w:r w:rsidRPr="001C6C83">
        <w:rPr>
          <w:rStyle w:val="StyleBoldUnderline"/>
          <w:rFonts w:asciiTheme="minorHAnsi" w:hAnsiTheme="minorHAnsi"/>
        </w:rPr>
        <w:t xml:space="preserve">acquire a </w:t>
      </w:r>
      <w:proofErr w:type="gramStart"/>
      <w:r w:rsidRPr="001C6C83">
        <w:rPr>
          <w:rStyle w:val="StyleBoldUnderline"/>
          <w:rFonts w:asciiTheme="minorHAnsi" w:hAnsiTheme="minorHAnsi"/>
        </w:rPr>
        <w:t>nuclear  weapons</w:t>
      </w:r>
      <w:proofErr w:type="gramEnd"/>
      <w:r w:rsidRPr="001C6C83">
        <w:rPr>
          <w:rStyle w:val="StyleBoldUnderline"/>
          <w:rFonts w:asciiTheme="minorHAnsi" w:hAnsiTheme="minorHAnsi"/>
        </w:rPr>
        <w:t>-</w:t>
      </w:r>
      <w:r w:rsidRPr="001C6C83">
        <w:rPr>
          <w:rStyle w:val="StyleBoldUnderline"/>
          <w:rFonts w:asciiTheme="minorHAnsi" w:hAnsiTheme="minorHAnsi"/>
        </w:rPr>
        <w:lastRenderedPageBreak/>
        <w:t>option of its own will depend on</w:t>
      </w:r>
      <w:r w:rsidRPr="001C6C83">
        <w:rPr>
          <w:rFonts w:asciiTheme="minorHAnsi" w:hAnsiTheme="minorHAnsi"/>
          <w:sz w:val="16"/>
        </w:rPr>
        <w:t xml:space="preserve"> several factors, including Ankara’s relations  with Washington, Brussels, and Tehran.   To a very significant degree, though, it also </w:t>
      </w:r>
      <w:proofErr w:type="gramStart"/>
      <w:r w:rsidRPr="001C6C83">
        <w:rPr>
          <w:rFonts w:asciiTheme="minorHAnsi" w:hAnsiTheme="minorHAnsi"/>
          <w:sz w:val="16"/>
        </w:rPr>
        <w:t>will  depend</w:t>
      </w:r>
      <w:proofErr w:type="gramEnd"/>
      <w:r w:rsidRPr="001C6C83">
        <w:rPr>
          <w:rFonts w:asciiTheme="minorHAnsi" w:hAnsiTheme="minorHAnsi"/>
          <w:sz w:val="16"/>
        </w:rPr>
        <w:t xml:space="preserve"> on </w:t>
      </w:r>
      <w:r w:rsidRPr="001C6C83">
        <w:rPr>
          <w:rStyle w:val="StyleBoldUnderline"/>
          <w:rFonts w:asciiTheme="minorHAnsi" w:hAnsiTheme="minorHAnsi"/>
        </w:rPr>
        <w:t>whether or not the EU Members States are serious about letting Turkey join</w:t>
      </w:r>
      <w:r w:rsidRPr="001C6C83">
        <w:rPr>
          <w:rFonts w:asciiTheme="minorHAnsi" w:hAnsiTheme="minorHAnsi"/>
          <w:sz w:val="16"/>
        </w:rPr>
        <w:t xml:space="preserve">  the EU.  </w:t>
      </w:r>
      <w:r w:rsidRPr="001C6C83">
        <w:rPr>
          <w:rStyle w:val="StyleBoldUnderline"/>
          <w:rFonts w:asciiTheme="minorHAnsi" w:hAnsiTheme="minorHAnsi"/>
        </w:rPr>
        <w:t>The dimmer these prospects look, the greater is the likelihood</w:t>
      </w:r>
      <w:r w:rsidRPr="001C6C83">
        <w:rPr>
          <w:rFonts w:asciiTheme="minorHAnsi" w:hAnsiTheme="minorHAnsi"/>
          <w:sz w:val="16"/>
        </w:rPr>
        <w:t xml:space="preserve"> of </w:t>
      </w:r>
      <w:r w:rsidRPr="001C6C83">
        <w:rPr>
          <w:rStyle w:val="StyleBoldUnderline"/>
          <w:rFonts w:asciiTheme="minorHAnsi" w:hAnsiTheme="minorHAnsi"/>
        </w:rPr>
        <w:t>that Turkey  will chose to hedge its political, economic, and security bets by seeking a nuclear  weapons-option of its own</w:t>
      </w:r>
      <w:r w:rsidRPr="001C6C83">
        <w:rPr>
          <w:rFonts w:asciiTheme="minorHAnsi" w:hAnsiTheme="minorHAnsi"/>
          <w:sz w:val="16"/>
        </w:rPr>
        <w:t xml:space="preserve">.  This poses a difficult choice for the EU.  Many key </w:t>
      </w:r>
      <w:proofErr w:type="gramStart"/>
      <w:r w:rsidRPr="001C6C83">
        <w:rPr>
          <w:rFonts w:asciiTheme="minorHAnsi" w:hAnsiTheme="minorHAnsi"/>
          <w:sz w:val="16"/>
        </w:rPr>
        <w:t>members  are</w:t>
      </w:r>
      <w:proofErr w:type="gramEnd"/>
      <w:r w:rsidRPr="001C6C83">
        <w:rPr>
          <w:rFonts w:asciiTheme="minorHAnsi" w:hAnsiTheme="minorHAnsi"/>
          <w:sz w:val="16"/>
        </w:rPr>
        <w:t xml:space="preserve"> opposed to letting Turkey join the EU.  There are arguments to favor this position.   Yet, </w:t>
      </w:r>
      <w:r w:rsidRPr="001C6C83">
        <w:rPr>
          <w:rStyle w:val="StyleBoldUnderline"/>
          <w:rFonts w:asciiTheme="minorHAnsi" w:hAnsiTheme="minorHAnsi"/>
        </w:rPr>
        <w:t xml:space="preserve">if Turkey should conclude that its interests are best served by pursuing such </w:t>
      </w:r>
      <w:proofErr w:type="gramStart"/>
      <w:r w:rsidRPr="001C6C83">
        <w:rPr>
          <w:rStyle w:val="StyleBoldUnderline"/>
          <w:rFonts w:asciiTheme="minorHAnsi" w:hAnsiTheme="minorHAnsi"/>
        </w:rPr>
        <w:t>a  nuclear</w:t>
      </w:r>
      <w:proofErr w:type="gramEnd"/>
      <w:r w:rsidRPr="001C6C83">
        <w:rPr>
          <w:rStyle w:val="StyleBoldUnderline"/>
          <w:rFonts w:asciiTheme="minorHAnsi" w:hAnsiTheme="minorHAnsi"/>
        </w:rPr>
        <w:t xml:space="preserve"> weapons-option, it is almost certain to fortify the conviction of Egypt, Algeria,  and Saudi Arabia to do the same.  This will result in the building up a nuclear</w:t>
      </w:r>
      <w:r w:rsidRPr="001C6C83">
        <w:rPr>
          <w:rFonts w:asciiTheme="minorHAnsi" w:hAnsiTheme="minorHAnsi"/>
          <w:sz w:val="16"/>
        </w:rPr>
        <w:t xml:space="preserve"> powder </w:t>
      </w:r>
      <w:proofErr w:type="gramStart"/>
      <w:r w:rsidRPr="001C6C83">
        <w:rPr>
          <w:rStyle w:val="StyleBoldUnderline"/>
          <w:rFonts w:asciiTheme="minorHAnsi" w:hAnsiTheme="minorHAnsi"/>
        </w:rPr>
        <w:t>keg</w:t>
      </w:r>
      <w:r w:rsidRPr="001C6C83">
        <w:rPr>
          <w:rFonts w:asciiTheme="minorHAnsi" w:hAnsiTheme="minorHAnsi"/>
          <w:sz w:val="16"/>
        </w:rPr>
        <w:t xml:space="preserve">  on</w:t>
      </w:r>
      <w:proofErr w:type="gramEnd"/>
      <w:r w:rsidRPr="001C6C83">
        <w:rPr>
          <w:rFonts w:asciiTheme="minorHAnsi" w:hAnsiTheme="minorHAnsi"/>
          <w:sz w:val="16"/>
        </w:rPr>
        <w:t xml:space="preserve"> Europe’s doorstep </w:t>
      </w:r>
      <w:r w:rsidRPr="001C6C83">
        <w:rPr>
          <w:rStyle w:val="StyleBoldUnderline"/>
          <w:rFonts w:asciiTheme="minorHAnsi" w:hAnsiTheme="minorHAnsi"/>
        </w:rPr>
        <w:t>and</w:t>
      </w:r>
      <w:r w:rsidRPr="001C6C83">
        <w:rPr>
          <w:rFonts w:asciiTheme="minorHAnsi" w:hAnsiTheme="minorHAnsi"/>
          <w:sz w:val="16"/>
        </w:rPr>
        <w:t xml:space="preserve"> significantly </w:t>
      </w:r>
      <w:r w:rsidRPr="001C6C83">
        <w:rPr>
          <w:rStyle w:val="StyleBoldUnderline"/>
          <w:rFonts w:asciiTheme="minorHAnsi" w:hAnsiTheme="minorHAnsi"/>
        </w:rPr>
        <w:t>increase the prospect for nuclear terrorism and war.</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2NC EU Overview</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Syrian refugee influx allows PKK nationalists to sneak into the country under the radar. That’s Cagaptay and Tabler.</w:t>
      </w:r>
    </w:p>
    <w:p w:rsidR="007F4921" w:rsidRPr="001C6C83" w:rsidRDefault="007F4921" w:rsidP="007F4921">
      <w:pPr>
        <w:rPr>
          <w:rFonts w:asciiTheme="minorHAnsi" w:hAnsiTheme="minorHAnsi"/>
          <w:b/>
        </w:rPr>
      </w:pPr>
      <w:r w:rsidRPr="001C6C83">
        <w:rPr>
          <w:rFonts w:asciiTheme="minorHAnsi" w:hAnsiTheme="minorHAnsi"/>
          <w:b/>
        </w:rPr>
        <w:t>Nationalism influences Turkish domestic policies that rival the EU – Turkey will be denied and try to gain regional leadership. That’s Barkey.</w:t>
      </w:r>
    </w:p>
    <w:p w:rsidR="007F4921" w:rsidRPr="001C6C83" w:rsidRDefault="007F4921" w:rsidP="007F4921">
      <w:pPr>
        <w:rPr>
          <w:rFonts w:asciiTheme="minorHAnsi" w:hAnsiTheme="minorHAnsi"/>
          <w:b/>
        </w:rPr>
      </w:pPr>
      <w:r w:rsidRPr="001C6C83">
        <w:rPr>
          <w:rFonts w:asciiTheme="minorHAnsi" w:hAnsiTheme="minorHAnsi"/>
          <w:b/>
        </w:rPr>
        <w:t xml:space="preserve">Turkey will try to acquire nukes after EU denial – leads to proliferation of the Middle East and war between competing states. That’s Sokolski </w:t>
      </w: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A102E2">
      <w:pPr>
        <w:pStyle w:val="Heading3"/>
        <w:rPr>
          <w:rFonts w:asciiTheme="minorHAnsi" w:hAnsiTheme="minorHAnsi"/>
        </w:rPr>
      </w:pPr>
      <w:r w:rsidRPr="001C6C83">
        <w:rPr>
          <w:rFonts w:asciiTheme="minorHAnsi" w:hAnsiTheme="minorHAnsi"/>
        </w:rPr>
        <w:lastRenderedPageBreak/>
        <w:t>2NC Internal Link</w:t>
      </w:r>
    </w:p>
    <w:p w:rsidR="00A102E2" w:rsidRPr="001C6C83" w:rsidRDefault="00A102E2"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US involvement key to stopping extremist groups</w:t>
      </w:r>
    </w:p>
    <w:p w:rsidR="007F4921" w:rsidRPr="001C6C83" w:rsidRDefault="007F4921" w:rsidP="007F4921">
      <w:pPr>
        <w:rPr>
          <w:rStyle w:val="StyleBoldUnderline"/>
          <w:rFonts w:asciiTheme="minorHAnsi" w:hAnsiTheme="minorHAnsi"/>
          <w:bCs w:val="0"/>
        </w:rPr>
      </w:pPr>
      <w:r w:rsidRPr="001C6C83">
        <w:rPr>
          <w:rFonts w:asciiTheme="minorHAnsi" w:hAnsiTheme="minorHAnsi"/>
          <w:b/>
        </w:rPr>
        <w:t>Cagaptay 13</w:t>
      </w:r>
      <w:r w:rsidRPr="001C6C83">
        <w:rPr>
          <w:rFonts w:asciiTheme="minorHAnsi" w:hAnsiTheme="minorHAnsi"/>
        </w:rPr>
        <w:t xml:space="preserve"> </w:t>
      </w:r>
      <w:r w:rsidRPr="001C6C83">
        <w:rPr>
          <w:rFonts w:asciiTheme="minorHAnsi" w:hAnsiTheme="minorHAnsi"/>
          <w:sz w:val="16"/>
          <w:szCs w:val="16"/>
        </w:rPr>
        <w:t>(Soner Cagaptay - Beyer Family fellow and director of the Turkish Research Program at The Washington Institute, The Washington Institute, “Syria's War Affecting Turkey in Unexpected Ways”, 1-29-13, http://www.washingtoninstitute.org/policy-analysis/view/syrias-war-affecting-turkey-in-unexpected-ways) //MaxL</w:t>
      </w:r>
    </w:p>
    <w:p w:rsidR="007F4921" w:rsidRPr="001C6C83" w:rsidRDefault="007F4921" w:rsidP="007F4921">
      <w:pPr>
        <w:rPr>
          <w:rFonts w:asciiTheme="minorHAnsi" w:hAnsiTheme="minorHAnsi"/>
          <w:sz w:val="16"/>
        </w:rPr>
      </w:pPr>
      <w:r w:rsidRPr="001C6C83">
        <w:rPr>
          <w:rStyle w:val="StyleBoldUnderline"/>
          <w:rFonts w:asciiTheme="minorHAnsi" w:hAnsiTheme="minorHAnsi"/>
        </w:rPr>
        <w:t xml:space="preserve">The resurgence of </w:t>
      </w:r>
      <w:r w:rsidRPr="001C6C83">
        <w:rPr>
          <w:rFonts w:asciiTheme="minorHAnsi" w:hAnsiTheme="minorHAnsi"/>
          <w:sz w:val="16"/>
        </w:rPr>
        <w:t>Kurdistan Workers Party (</w:t>
      </w:r>
      <w:r w:rsidRPr="001C6C83">
        <w:rPr>
          <w:rStyle w:val="StyleBoldUnderline"/>
          <w:rFonts w:asciiTheme="minorHAnsi" w:hAnsiTheme="minorHAnsi"/>
        </w:rPr>
        <w:t>PKK) violence is the most severe repercussion of Turkey's exposure to the Syrian war</w:t>
      </w:r>
      <w:r w:rsidRPr="001C6C83">
        <w:rPr>
          <w:rFonts w:asciiTheme="minorHAnsi" w:hAnsiTheme="minorHAnsi"/>
          <w:sz w:val="16"/>
        </w:rPr>
        <w:t xml:space="preserve">. Following Ankara's break with Assad in fall 2011, Damascus abandoned its 1998 commitment to prevent the PKK from operating on its soil. Then as now, Assad had much to gain from fostering the perception that his continued reign was </w:t>
      </w:r>
      <w:proofErr w:type="gramStart"/>
      <w:r w:rsidRPr="001C6C83">
        <w:rPr>
          <w:rFonts w:asciiTheme="minorHAnsi" w:hAnsiTheme="minorHAnsi"/>
          <w:sz w:val="16"/>
        </w:rPr>
        <w:t>key</w:t>
      </w:r>
      <w:proofErr w:type="gramEnd"/>
      <w:r w:rsidRPr="001C6C83">
        <w:rPr>
          <w:rFonts w:asciiTheme="minorHAnsi" w:hAnsiTheme="minorHAnsi"/>
          <w:sz w:val="16"/>
        </w:rPr>
        <w:t xml:space="preserve"> to limiting the PKK's strength in northern Syria. Bolstered by this newfound logistical and material support from Syria (and from Assad's patron, Iran), </w:t>
      </w:r>
      <w:r w:rsidRPr="001C6C83">
        <w:rPr>
          <w:rStyle w:val="StyleBoldUnderline"/>
          <w:rFonts w:asciiTheme="minorHAnsi" w:hAnsiTheme="minorHAnsi"/>
        </w:rPr>
        <w:t>the PKK embarked on a renewed campaign of violence</w:t>
      </w:r>
      <w:r w:rsidRPr="001C6C83">
        <w:rPr>
          <w:rFonts w:asciiTheme="minorHAnsi" w:hAnsiTheme="minorHAnsi"/>
          <w:sz w:val="16"/>
        </w:rPr>
        <w:t xml:space="preserve"> in late 2011 (see chart below). And in 2012, leader Murat Karayilan announced that the group was shifting from guerrilla warfare to a strategy of seizing territory in pitched battles. </w:t>
      </w:r>
      <w:r w:rsidRPr="001C6C83">
        <w:rPr>
          <w:rStyle w:val="StyleBoldUnderline"/>
          <w:rFonts w:asciiTheme="minorHAnsi" w:hAnsiTheme="minorHAnsi"/>
        </w:rPr>
        <w:t xml:space="preserve">The fighting </w:t>
      </w:r>
      <w:r w:rsidRPr="001C6C83">
        <w:rPr>
          <w:rFonts w:asciiTheme="minorHAnsi" w:hAnsiTheme="minorHAnsi"/>
          <w:sz w:val="16"/>
        </w:rPr>
        <w:t xml:space="preserve">soon </w:t>
      </w:r>
      <w:r w:rsidRPr="001C6C83">
        <w:rPr>
          <w:rStyle w:val="StyleBoldUnderline"/>
          <w:rFonts w:asciiTheme="minorHAnsi" w:hAnsiTheme="minorHAnsi"/>
        </w:rPr>
        <w:t>escalated into the most intense seen since 1999</w:t>
      </w:r>
      <w:r w:rsidRPr="001C6C83">
        <w:rPr>
          <w:rFonts w:asciiTheme="minorHAnsi" w:hAnsiTheme="minorHAnsi"/>
          <w:sz w:val="16"/>
        </w:rPr>
        <w:t>, when Turkey captured PKK leader Abdullah Ocalan. In one attack late last year, for instance, the group destroyed the sole bridge leading to the small southeastern town of Beytussebap, then cut its electricity and raided the district governor's residence in darkness. Recent peace talks between Ankara and Ocalan have raised hopes of a ceasefire. Yet</w:t>
      </w:r>
      <w:r w:rsidRPr="001C6C83">
        <w:rPr>
          <w:rStyle w:val="StyleBoldUnderline"/>
          <w:rFonts w:asciiTheme="minorHAnsi" w:hAnsiTheme="minorHAnsi"/>
        </w:rPr>
        <w:t xml:space="preserve"> the connection between PKK militants in the field and Syrian-Iranian interests is perhaps the most serious obstacle to defusing the violence. </w:t>
      </w:r>
      <w:r w:rsidRPr="001C6C83">
        <w:rPr>
          <w:rFonts w:asciiTheme="minorHAnsi" w:hAnsiTheme="minorHAnsi"/>
          <w:sz w:val="16"/>
        </w:rPr>
        <w:t xml:space="preserve">CONCLUSION </w:t>
      </w:r>
      <w:r w:rsidRPr="001C6C83">
        <w:rPr>
          <w:rStyle w:val="StyleBoldUnderline"/>
          <w:rFonts w:asciiTheme="minorHAnsi" w:hAnsiTheme="minorHAnsi"/>
        </w:rPr>
        <w:t>Washington should work</w:t>
      </w:r>
      <w:r w:rsidRPr="001C6C83">
        <w:rPr>
          <w:rFonts w:asciiTheme="minorHAnsi" w:hAnsiTheme="minorHAnsi"/>
          <w:sz w:val="16"/>
        </w:rPr>
        <w:t xml:space="preserve"> closely with Ankara </w:t>
      </w:r>
      <w:r w:rsidRPr="001C6C83">
        <w:rPr>
          <w:rStyle w:val="StyleBoldUnderline"/>
          <w:rFonts w:asciiTheme="minorHAnsi" w:hAnsiTheme="minorHAnsi"/>
        </w:rPr>
        <w:t>to monitor the</w:t>
      </w:r>
      <w:r w:rsidRPr="001C6C83">
        <w:rPr>
          <w:rFonts w:asciiTheme="minorHAnsi" w:hAnsiTheme="minorHAnsi"/>
          <w:sz w:val="16"/>
        </w:rPr>
        <w:t xml:space="preserve"> many </w:t>
      </w:r>
      <w:r w:rsidRPr="001C6C83">
        <w:rPr>
          <w:rStyle w:val="StyleBoldUnderline"/>
          <w:rFonts w:asciiTheme="minorHAnsi" w:hAnsiTheme="minorHAnsi"/>
        </w:rPr>
        <w:t>ways</w:t>
      </w:r>
      <w:r w:rsidRPr="001C6C83">
        <w:rPr>
          <w:rFonts w:asciiTheme="minorHAnsi" w:hAnsiTheme="minorHAnsi"/>
          <w:sz w:val="16"/>
        </w:rPr>
        <w:t xml:space="preserve"> in which the </w:t>
      </w:r>
      <w:r w:rsidRPr="001C6C83">
        <w:rPr>
          <w:rStyle w:val="StyleBoldUnderline"/>
          <w:rFonts w:asciiTheme="minorHAnsi" w:hAnsiTheme="minorHAnsi"/>
        </w:rPr>
        <w:t>Syria conflict is spilling into Turkey. This includes</w:t>
      </w:r>
      <w:r w:rsidRPr="001C6C83">
        <w:rPr>
          <w:rFonts w:asciiTheme="minorHAnsi" w:hAnsiTheme="minorHAnsi"/>
          <w:sz w:val="16"/>
        </w:rPr>
        <w:t xml:space="preserve"> offering closer </w:t>
      </w:r>
      <w:r w:rsidRPr="001C6C83">
        <w:rPr>
          <w:rStyle w:val="StyleBoldUnderline"/>
          <w:rFonts w:asciiTheme="minorHAnsi" w:hAnsiTheme="minorHAnsi"/>
        </w:rPr>
        <w:t>intelligence</w:t>
      </w:r>
      <w:r w:rsidRPr="001C6C83">
        <w:rPr>
          <w:rFonts w:asciiTheme="minorHAnsi" w:hAnsiTheme="minorHAnsi"/>
          <w:sz w:val="16"/>
        </w:rPr>
        <w:t xml:space="preserve"> cooperation </w:t>
      </w:r>
      <w:r w:rsidRPr="001C6C83">
        <w:rPr>
          <w:rStyle w:val="StyleBoldUnderline"/>
          <w:rFonts w:asciiTheme="minorHAnsi" w:hAnsiTheme="minorHAnsi"/>
        </w:rPr>
        <w:t>against the PKK and rallying European governments to provide more help as well.</w:t>
      </w:r>
      <w:r w:rsidRPr="001C6C83">
        <w:rPr>
          <w:rFonts w:asciiTheme="minorHAnsi" w:hAnsiTheme="minorHAnsi"/>
          <w:sz w:val="16"/>
        </w:rPr>
        <w:t xml:space="preserve"> Washington should also consider reviving the successful Turkish-Israeli intelligence cooperation against the terrorist group, which stopped following the 2010 Gaza flotilla incident. This could serve as a precursor to normalization of bilateral ties in the aftermath of the Israeli elections. Last but not least, </w:t>
      </w:r>
      <w:r w:rsidRPr="001C6C83">
        <w:rPr>
          <w:rStyle w:val="StyleBoldUnderline"/>
          <w:rFonts w:asciiTheme="minorHAnsi" w:hAnsiTheme="minorHAnsi"/>
        </w:rPr>
        <w:t>Washington should pay</w:t>
      </w:r>
      <w:r w:rsidRPr="001C6C83">
        <w:rPr>
          <w:rFonts w:asciiTheme="minorHAnsi" w:hAnsiTheme="minorHAnsi"/>
          <w:sz w:val="16"/>
        </w:rPr>
        <w:t xml:space="preserve"> special </w:t>
      </w:r>
      <w:r w:rsidRPr="001C6C83">
        <w:rPr>
          <w:rStyle w:val="StyleBoldUnderline"/>
          <w:rFonts w:asciiTheme="minorHAnsi" w:hAnsiTheme="minorHAnsi"/>
        </w:rPr>
        <w:t>attention to the rise of extreme-left and nationalist groups in Turkish society</w:t>
      </w:r>
      <w:r w:rsidRPr="001C6C83">
        <w:rPr>
          <w:rFonts w:asciiTheme="minorHAnsi" w:hAnsiTheme="minorHAnsi"/>
          <w:sz w:val="16"/>
        </w:rPr>
        <w:t>, working with Ankara to prevent violence against present and future NATO deployments.</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2NC Nationalism Internal Link</w:t>
      </w:r>
    </w:p>
    <w:p w:rsidR="007F4921" w:rsidRPr="001C6C83" w:rsidRDefault="007F4921" w:rsidP="007F4921">
      <w:pPr>
        <w:rPr>
          <w:rFonts w:asciiTheme="minorHAnsi" w:hAnsiTheme="minorHAnsi"/>
          <w:sz w:val="16"/>
        </w:rPr>
      </w:pPr>
    </w:p>
    <w:p w:rsidR="007F4921" w:rsidRPr="001C6C83" w:rsidRDefault="007F4921" w:rsidP="007F4921">
      <w:pPr>
        <w:rPr>
          <w:rFonts w:asciiTheme="minorHAnsi" w:hAnsiTheme="minorHAnsi"/>
          <w:b/>
        </w:rPr>
      </w:pPr>
      <w:r w:rsidRPr="001C6C83">
        <w:rPr>
          <w:rFonts w:asciiTheme="minorHAnsi" w:hAnsiTheme="minorHAnsi"/>
          <w:b/>
        </w:rPr>
        <w:t>Arming the Syrian opposition would undermine the PKK and other nationalists</w:t>
      </w:r>
    </w:p>
    <w:p w:rsidR="007F4921" w:rsidRPr="001C6C83" w:rsidRDefault="007F4921" w:rsidP="007F4921">
      <w:pPr>
        <w:rPr>
          <w:rFonts w:asciiTheme="minorHAnsi" w:hAnsiTheme="minorHAnsi"/>
        </w:rPr>
      </w:pPr>
      <w:r w:rsidRPr="001C6C83">
        <w:rPr>
          <w:rFonts w:asciiTheme="minorHAnsi" w:hAnsiTheme="minorHAnsi"/>
          <w:b/>
        </w:rPr>
        <w:t>Syria Deeply 13</w:t>
      </w:r>
      <w:r w:rsidRPr="001C6C83">
        <w:rPr>
          <w:rFonts w:asciiTheme="minorHAnsi" w:hAnsiTheme="minorHAnsi"/>
        </w:rPr>
        <w:t xml:space="preserve"> </w:t>
      </w:r>
      <w:r w:rsidRPr="001C6C83">
        <w:rPr>
          <w:rFonts w:asciiTheme="minorHAnsi" w:hAnsiTheme="minorHAnsi"/>
          <w:sz w:val="16"/>
          <w:szCs w:val="16"/>
        </w:rPr>
        <w:t>(Alison Tahmizian Meuse, Syria Deeply, 4-3-13, “Syria Deeply Asks: What Impact Will the PKK Ceasefire Call Have on Turkish Relations with Syria’s Kurds?</w:t>
      </w:r>
      <w:proofErr w:type="gramStart"/>
      <w:r w:rsidRPr="001C6C83">
        <w:rPr>
          <w:rFonts w:asciiTheme="minorHAnsi" w:hAnsiTheme="minorHAnsi"/>
          <w:sz w:val="16"/>
          <w:szCs w:val="16"/>
        </w:rPr>
        <w:t>”,</w:t>
      </w:r>
      <w:proofErr w:type="gramEnd"/>
      <w:r w:rsidRPr="001C6C83">
        <w:rPr>
          <w:rFonts w:asciiTheme="minorHAnsi" w:hAnsiTheme="minorHAnsi"/>
          <w:sz w:val="16"/>
          <w:szCs w:val="16"/>
        </w:rPr>
        <w:t xml:space="preserve"> </w:t>
      </w:r>
      <w:hyperlink r:id="rId83" w:anchor=".Uc3wQfk3vCo" w:history="1">
        <w:r w:rsidRPr="001C6C83">
          <w:rPr>
            <w:rStyle w:val="Hyperlink"/>
            <w:rFonts w:asciiTheme="minorHAnsi" w:hAnsiTheme="minorHAnsi"/>
            <w:sz w:val="16"/>
            <w:szCs w:val="16"/>
          </w:rPr>
          <w:t>http://beta.syriadeeply.org/2013/05/syria-deeply-asks-impact-pkk-ceasefire-call-turkish-relations-syrias-kurds/#.Uc3wQfk3vCo</w:t>
        </w:r>
      </w:hyperlink>
      <w:r w:rsidRPr="001C6C83">
        <w:rPr>
          <w:rFonts w:asciiTheme="minorHAnsi" w:hAnsiTheme="minorHAnsi"/>
          <w:sz w:val="16"/>
          <w:szCs w:val="16"/>
        </w:rPr>
        <w:t>) //MaxL</w:t>
      </w:r>
    </w:p>
    <w:p w:rsidR="007F4921" w:rsidRPr="001C6C83" w:rsidRDefault="007F4921" w:rsidP="007F4921">
      <w:pPr>
        <w:rPr>
          <w:rFonts w:asciiTheme="minorHAnsi" w:hAnsiTheme="minorHAnsi"/>
          <w:sz w:val="16"/>
        </w:rPr>
      </w:pPr>
      <w:r w:rsidRPr="001C6C83">
        <w:rPr>
          <w:rStyle w:val="StyleBoldUnderline"/>
          <w:rFonts w:asciiTheme="minorHAnsi" w:hAnsiTheme="minorHAnsi"/>
        </w:rPr>
        <w:t>What the ceasefire is doing for the PKK</w:t>
      </w:r>
      <w:r w:rsidRPr="001C6C83">
        <w:rPr>
          <w:rFonts w:asciiTheme="minorHAnsi" w:hAnsiTheme="minorHAnsi"/>
          <w:sz w:val="16"/>
        </w:rPr>
        <w:t xml:space="preserve"> [formally, the terrorist-labeled Kurdish Workers’ Party] </w:t>
      </w:r>
      <w:r w:rsidRPr="001C6C83">
        <w:rPr>
          <w:rStyle w:val="StyleBoldUnderline"/>
          <w:rFonts w:asciiTheme="minorHAnsi" w:hAnsiTheme="minorHAnsi"/>
        </w:rPr>
        <w:t>and the PYD</w:t>
      </w:r>
      <w:r w:rsidRPr="001C6C83">
        <w:rPr>
          <w:rFonts w:asciiTheme="minorHAnsi" w:hAnsiTheme="minorHAnsi"/>
          <w:sz w:val="16"/>
        </w:rPr>
        <w:t xml:space="preserve"> [the Syrian Kurdish Democratic Union Party, an ally of the PKK] </w:t>
      </w:r>
      <w:r w:rsidRPr="001C6C83">
        <w:rPr>
          <w:rStyle w:val="StyleBoldUnderline"/>
          <w:rFonts w:asciiTheme="minorHAnsi" w:hAnsiTheme="minorHAnsi"/>
        </w:rPr>
        <w:t>is requiring them to retrench or re-strategize</w:t>
      </w:r>
      <w:r w:rsidRPr="001C6C83">
        <w:rPr>
          <w:rFonts w:asciiTheme="minorHAnsi" w:hAnsiTheme="minorHAnsi"/>
          <w:sz w:val="16"/>
        </w:rPr>
        <w:t xml:space="preserve">. The PKK ceasefire and Turkey’s attempts to address its Kurdish issue is occurring while the international community is increasing aid to the Syria opposition. These two trends are not good for the PKK and PYD [in Syria]. </w:t>
      </w:r>
      <w:r w:rsidRPr="001C6C83">
        <w:rPr>
          <w:rStyle w:val="StyleBoldUnderline"/>
          <w:rFonts w:asciiTheme="minorHAnsi" w:hAnsiTheme="minorHAnsi"/>
        </w:rPr>
        <w:t>There is</w:t>
      </w:r>
      <w:r w:rsidRPr="001C6C83">
        <w:rPr>
          <w:rFonts w:asciiTheme="minorHAnsi" w:hAnsiTheme="minorHAnsi"/>
          <w:sz w:val="16"/>
        </w:rPr>
        <w:t xml:space="preserve"> some </w:t>
      </w:r>
      <w:r w:rsidRPr="001C6C83">
        <w:rPr>
          <w:rStyle w:val="StyleBoldUnderline"/>
          <w:rFonts w:asciiTheme="minorHAnsi" w:hAnsiTheme="minorHAnsi"/>
        </w:rPr>
        <w:t>tacit</w:t>
      </w:r>
      <w:r w:rsidRPr="001C6C83">
        <w:rPr>
          <w:rFonts w:asciiTheme="minorHAnsi" w:hAnsiTheme="minorHAnsi"/>
          <w:sz w:val="16"/>
        </w:rPr>
        <w:t xml:space="preserve"> understanding </w:t>
      </w:r>
      <w:r w:rsidRPr="001C6C83">
        <w:rPr>
          <w:rStyle w:val="StyleBoldUnderline"/>
          <w:rFonts w:asciiTheme="minorHAnsi" w:hAnsiTheme="minorHAnsi"/>
        </w:rPr>
        <w:t>by</w:t>
      </w:r>
      <w:r w:rsidRPr="001C6C83">
        <w:rPr>
          <w:rFonts w:asciiTheme="minorHAnsi" w:hAnsiTheme="minorHAnsi"/>
          <w:sz w:val="16"/>
        </w:rPr>
        <w:t xml:space="preserve"> [Syrian President Bashar] </w:t>
      </w:r>
      <w:r w:rsidRPr="001C6C83">
        <w:rPr>
          <w:rStyle w:val="StyleBoldUnderline"/>
          <w:rFonts w:asciiTheme="minorHAnsi" w:hAnsiTheme="minorHAnsi"/>
        </w:rPr>
        <w:t xml:space="preserve">al-Assad to allow the PKK and PYD to function in </w:t>
      </w:r>
      <w:r w:rsidRPr="001C6C83">
        <w:rPr>
          <w:rFonts w:asciiTheme="minorHAnsi" w:hAnsiTheme="minorHAnsi"/>
          <w:sz w:val="16"/>
        </w:rPr>
        <w:t>northern</w:t>
      </w:r>
      <w:r w:rsidRPr="001C6C83">
        <w:rPr>
          <w:rStyle w:val="StyleBoldUnderline"/>
          <w:rFonts w:asciiTheme="minorHAnsi" w:hAnsiTheme="minorHAnsi"/>
        </w:rPr>
        <w:t xml:space="preserve"> Syria.</w:t>
      </w:r>
      <w:r w:rsidRPr="001C6C83">
        <w:rPr>
          <w:rFonts w:asciiTheme="minorHAnsi" w:hAnsiTheme="minorHAnsi"/>
          <w:sz w:val="16"/>
        </w:rPr>
        <w:t xml:space="preserve"> They weren’t able to take these territories without the retrenchment of the Assad regime. </w:t>
      </w:r>
      <w:r w:rsidRPr="001C6C83">
        <w:rPr>
          <w:rStyle w:val="StyleBoldUnderline"/>
          <w:rFonts w:asciiTheme="minorHAnsi" w:hAnsiTheme="minorHAnsi"/>
        </w:rPr>
        <w:t xml:space="preserve">If </w:t>
      </w:r>
      <w:r w:rsidRPr="001C6C83">
        <w:rPr>
          <w:rFonts w:asciiTheme="minorHAnsi" w:hAnsiTheme="minorHAnsi"/>
          <w:sz w:val="16"/>
        </w:rPr>
        <w:t>there were to be regime change and</w:t>
      </w:r>
      <w:r w:rsidRPr="001C6C83">
        <w:rPr>
          <w:rStyle w:val="StyleBoldUnderline"/>
          <w:rFonts w:asciiTheme="minorHAnsi" w:hAnsiTheme="minorHAnsi"/>
        </w:rPr>
        <w:t xml:space="preserve"> the Muslim Brotherhood and its SNC support base were to emerge, that would undermine the PYD position, as</w:t>
      </w:r>
      <w:r w:rsidRPr="001C6C83">
        <w:rPr>
          <w:rFonts w:asciiTheme="minorHAnsi" w:hAnsiTheme="minorHAnsi"/>
          <w:sz w:val="16"/>
        </w:rPr>
        <w:t xml:space="preserve"> </w:t>
      </w:r>
      <w:r w:rsidRPr="001C6C83">
        <w:rPr>
          <w:rStyle w:val="StyleBoldUnderline"/>
          <w:rFonts w:asciiTheme="minorHAnsi" w:hAnsiTheme="minorHAnsi"/>
        </w:rPr>
        <w:t>would the PKK stepping back. The PYD can deal with a ceasefire while Assad is strong and the</w:t>
      </w:r>
      <w:r w:rsidRPr="001C6C83">
        <w:rPr>
          <w:rFonts w:asciiTheme="minorHAnsi" w:hAnsiTheme="minorHAnsi"/>
          <w:sz w:val="16"/>
        </w:rPr>
        <w:t xml:space="preserve"> Syrian </w:t>
      </w:r>
      <w:r w:rsidRPr="001C6C83">
        <w:rPr>
          <w:rStyle w:val="StyleBoldUnderline"/>
          <w:rFonts w:asciiTheme="minorHAnsi" w:hAnsiTheme="minorHAnsi"/>
        </w:rPr>
        <w:t xml:space="preserve">opposition is weak. What they can’t have is a stronger Syrian opposition </w:t>
      </w:r>
      <w:r w:rsidRPr="001C6C83">
        <w:rPr>
          <w:rFonts w:asciiTheme="minorHAnsi" w:hAnsiTheme="minorHAnsi"/>
          <w:sz w:val="16"/>
        </w:rPr>
        <w:t xml:space="preserve">and a weak PKK. You can have one or the other but not same time. The PYD is in a difficult situation. It has not lost power, but has to start recalculating its nearer term future. If you have strong Syria opposition and a PKK willing to ceasefire, where is its backing? The PYD is trying to re-strategize what alternatives there will be if Assad goes and if the SNC emerges. Who are going to be their allies in the case that the PKK wouldn’t be there? </w:t>
      </w: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PKK initiatives sparks Turkish nationalism – leads to terrorism</w:t>
      </w:r>
    </w:p>
    <w:p w:rsidR="007F4921" w:rsidRPr="001C6C83" w:rsidRDefault="007F4921" w:rsidP="007F4921">
      <w:pPr>
        <w:rPr>
          <w:rFonts w:asciiTheme="minorHAnsi" w:hAnsiTheme="minorHAnsi"/>
        </w:rPr>
      </w:pPr>
      <w:r w:rsidRPr="001C6C83">
        <w:rPr>
          <w:rFonts w:asciiTheme="minorHAnsi" w:hAnsiTheme="minorHAnsi"/>
          <w:b/>
        </w:rPr>
        <w:t>Haaretz 13</w:t>
      </w:r>
      <w:r w:rsidRPr="001C6C83">
        <w:rPr>
          <w:rFonts w:asciiTheme="minorHAnsi" w:hAnsiTheme="minorHAnsi"/>
        </w:rPr>
        <w:t xml:space="preserve"> </w:t>
      </w:r>
      <w:r w:rsidRPr="001C6C83">
        <w:rPr>
          <w:rFonts w:asciiTheme="minorHAnsi" w:hAnsiTheme="minorHAnsi"/>
          <w:sz w:val="16"/>
          <w:szCs w:val="16"/>
        </w:rPr>
        <w:t>(Haaretz, France 24, 5-13-13, “Syrian conflict threatens to spark ethnic upheaval in Turkey”, http://www.france24.com/en/20130513-haaretz-syria-conflict-turkey-ethnic-upheaval) //MaxL</w:t>
      </w:r>
    </w:p>
    <w:p w:rsidR="007F4921" w:rsidRPr="001C6C83" w:rsidRDefault="007F4921" w:rsidP="007F4921">
      <w:pPr>
        <w:rPr>
          <w:rStyle w:val="StyleBoldUnderline"/>
          <w:rFonts w:asciiTheme="minorHAnsi" w:hAnsiTheme="minorHAnsi"/>
        </w:rPr>
      </w:pPr>
      <w:r w:rsidRPr="001C6C83">
        <w:rPr>
          <w:rFonts w:asciiTheme="minorHAnsi" w:hAnsiTheme="minorHAnsi"/>
          <w:sz w:val="16"/>
        </w:rPr>
        <w:t xml:space="preserve">The </w:t>
      </w:r>
      <w:r w:rsidRPr="001C6C83">
        <w:rPr>
          <w:rStyle w:val="StyleBoldUnderline"/>
          <w:rFonts w:asciiTheme="minorHAnsi" w:hAnsiTheme="minorHAnsi"/>
        </w:rPr>
        <w:t>tension between the refugees and residents</w:t>
      </w:r>
      <w:r w:rsidRPr="001C6C83">
        <w:rPr>
          <w:rFonts w:asciiTheme="minorHAnsi" w:hAnsiTheme="minorHAnsi"/>
          <w:sz w:val="16"/>
        </w:rPr>
        <w:t xml:space="preserve"> has </w:t>
      </w:r>
      <w:r w:rsidRPr="001C6C83">
        <w:rPr>
          <w:rStyle w:val="StyleBoldUnderline"/>
          <w:rFonts w:asciiTheme="minorHAnsi" w:hAnsiTheme="minorHAnsi"/>
        </w:rPr>
        <w:t>thickened as Turkish citizens have accused the refugees</w:t>
      </w:r>
      <w:r w:rsidRPr="001C6C83">
        <w:rPr>
          <w:rFonts w:asciiTheme="minorHAnsi" w:hAnsiTheme="minorHAnsi"/>
          <w:sz w:val="16"/>
        </w:rPr>
        <w:t xml:space="preserve">, who have unrestricted freedom of movement, </w:t>
      </w:r>
      <w:r w:rsidRPr="001C6C83">
        <w:rPr>
          <w:rStyle w:val="StyleBoldUnderline"/>
          <w:rFonts w:asciiTheme="minorHAnsi" w:hAnsiTheme="minorHAnsi"/>
        </w:rPr>
        <w:t>of theft and robbery</w:t>
      </w:r>
      <w:r w:rsidRPr="001C6C83">
        <w:rPr>
          <w:rFonts w:asciiTheme="minorHAnsi" w:hAnsiTheme="minorHAnsi"/>
          <w:sz w:val="16"/>
        </w:rPr>
        <w:t xml:space="preserve">, harassing women and, more fundamentally, upsetting the demographic balance of the province. Most of the refugees are Sunni Muslims, while a large portion of the province's Turkish residents are Alawite, who in contrast with the Turkish government, support the Assad regime and have even held several demonstrations in support of the Syrian regime. Sunni Turkish citizens have claimed that the Assad regime is trying to recruit Turkish Alawites to the Syrian civil war or at least as intelligence agents to report on the movement of Syrian refugees. The result is that the tension and suspicion that characterize relations between the refugees and Turkish citizens have begun affecting relations between Turkish Alawites and Sunnis, contributing to several violent brawls between the two Turkish groups. The </w:t>
      </w:r>
      <w:r w:rsidRPr="001C6C83">
        <w:rPr>
          <w:rStyle w:val="StyleBoldUnderline"/>
          <w:rFonts w:asciiTheme="minorHAnsi" w:hAnsiTheme="minorHAnsi"/>
        </w:rPr>
        <w:t>Turkish reconciliation initiative with</w:t>
      </w:r>
      <w:r w:rsidRPr="001C6C83">
        <w:rPr>
          <w:rFonts w:asciiTheme="minorHAnsi" w:hAnsiTheme="minorHAnsi"/>
          <w:sz w:val="16"/>
        </w:rPr>
        <w:t xml:space="preserve"> the Kurdistan Workers' Party, known by its initials as </w:t>
      </w:r>
      <w:r w:rsidRPr="001C6C83">
        <w:rPr>
          <w:rStyle w:val="StyleBoldUnderline"/>
          <w:rFonts w:asciiTheme="minorHAnsi" w:hAnsiTheme="minorHAnsi"/>
        </w:rPr>
        <w:t xml:space="preserve">the PKK, has been </w:t>
      </w:r>
      <w:r w:rsidRPr="001C6C83">
        <w:rPr>
          <w:rFonts w:asciiTheme="minorHAnsi" w:hAnsiTheme="minorHAnsi"/>
          <w:sz w:val="16"/>
        </w:rPr>
        <w:t xml:space="preserve">recently </w:t>
      </w:r>
      <w:r w:rsidRPr="001C6C83">
        <w:rPr>
          <w:rStyle w:val="StyleBoldUnderline"/>
          <w:rFonts w:asciiTheme="minorHAnsi" w:hAnsiTheme="minorHAnsi"/>
        </w:rPr>
        <w:t>added to this volatile brew. The plan has provoked opposition among nationalistic Turkish elements as well as Kurdish extremists</w:t>
      </w:r>
      <w:r w:rsidRPr="001C6C83">
        <w:rPr>
          <w:rFonts w:asciiTheme="minorHAnsi" w:hAnsiTheme="minorHAnsi"/>
          <w:sz w:val="16"/>
        </w:rPr>
        <w:t xml:space="preserve">. In line with the plan, armed Kurds began leaving the country, and when the process ends, negotiations will begin regarding the package of rights Turkey's Kurds will receive to strengthen their cultural identity. </w:t>
      </w:r>
      <w:r w:rsidRPr="001C6C83">
        <w:rPr>
          <w:rStyle w:val="StyleBoldUnderline"/>
          <w:rFonts w:asciiTheme="minorHAnsi" w:hAnsiTheme="minorHAnsi"/>
        </w:rPr>
        <w:t xml:space="preserve">This plan is perceived by nationalist groups as a Turkish surrender to terror </w:t>
      </w:r>
      <w:r w:rsidRPr="001C6C83">
        <w:rPr>
          <w:rFonts w:asciiTheme="minorHAnsi" w:hAnsiTheme="minorHAnsi"/>
          <w:sz w:val="16"/>
        </w:rPr>
        <w:t xml:space="preserve">and as "abandoning the blood that was spilled.” </w:t>
      </w:r>
      <w:r w:rsidRPr="001C6C83">
        <w:rPr>
          <w:rStyle w:val="StyleBoldUnderline"/>
          <w:rFonts w:asciiTheme="minorHAnsi" w:hAnsiTheme="minorHAnsi"/>
        </w:rPr>
        <w:t>They do not believe it will bring peace</w:t>
      </w:r>
      <w:r w:rsidRPr="001C6C83">
        <w:rPr>
          <w:rFonts w:asciiTheme="minorHAnsi" w:hAnsiTheme="minorHAnsi"/>
          <w:sz w:val="16"/>
        </w:rPr>
        <w:t xml:space="preserve"> and tranquility to the country. Within Turkey's ruling Justice and Development Party, many believe</w:t>
      </w:r>
      <w:r w:rsidRPr="001C6C83">
        <w:rPr>
          <w:rStyle w:val="StyleBoldUnderline"/>
          <w:rFonts w:asciiTheme="minorHAnsi" w:hAnsiTheme="minorHAnsi"/>
        </w:rPr>
        <w:t xml:space="preserve"> these groups have an interest in undermining the country’s stability</w:t>
      </w:r>
      <w:r w:rsidRPr="001C6C83">
        <w:rPr>
          <w:rFonts w:asciiTheme="minorHAnsi" w:hAnsiTheme="minorHAnsi"/>
          <w:sz w:val="16"/>
        </w:rPr>
        <w:t xml:space="preserve">, as evidenced by the continuing terror activities. Even before Erdogan singled out "Syrian elements" or Syria's intelligence agency, the Mukhabarat, he said </w:t>
      </w:r>
      <w:r w:rsidRPr="001C6C83">
        <w:rPr>
          <w:rStyle w:val="StyleBoldUnderline"/>
          <w:rFonts w:asciiTheme="minorHAnsi" w:hAnsiTheme="minorHAnsi"/>
        </w:rPr>
        <w:t xml:space="preserve">someone wanted to undermine the reconciliation process and this person was responsible for the terror attacks. </w:t>
      </w:r>
    </w:p>
    <w:p w:rsidR="007F4921" w:rsidRPr="001C6C83" w:rsidRDefault="007F4921" w:rsidP="007F4921">
      <w:pPr>
        <w:rPr>
          <w:rStyle w:val="StyleBoldUnderline"/>
          <w:rFonts w:asciiTheme="minorHAnsi" w:hAnsiTheme="minorHAnsi"/>
        </w:rPr>
      </w:pPr>
    </w:p>
    <w:p w:rsidR="007F4921" w:rsidRPr="001C6C83" w:rsidRDefault="007F4921" w:rsidP="007F4921">
      <w:pPr>
        <w:rPr>
          <w:rStyle w:val="StyleBoldUnderline"/>
          <w:rFonts w:asciiTheme="minorHAnsi" w:hAnsiTheme="minorHAnsi"/>
        </w:rPr>
      </w:pP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sz w:val="16"/>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AT: PKK Withdrawal Solves</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PKK nationalist attacks continue despite withdrawal</w:t>
      </w:r>
    </w:p>
    <w:p w:rsidR="007F4921" w:rsidRPr="001C6C83" w:rsidRDefault="007F4921" w:rsidP="007F4921">
      <w:pPr>
        <w:rPr>
          <w:rFonts w:asciiTheme="minorHAnsi" w:hAnsiTheme="minorHAnsi"/>
          <w:sz w:val="16"/>
          <w:szCs w:val="16"/>
        </w:rPr>
      </w:pPr>
      <w:r w:rsidRPr="001C6C83">
        <w:rPr>
          <w:rFonts w:asciiTheme="minorHAnsi" w:hAnsiTheme="minorHAnsi"/>
          <w:b/>
        </w:rPr>
        <w:t>IPS 13</w:t>
      </w:r>
      <w:r w:rsidRPr="001C6C83">
        <w:rPr>
          <w:rFonts w:asciiTheme="minorHAnsi" w:hAnsiTheme="minorHAnsi"/>
        </w:rPr>
        <w:t xml:space="preserve"> </w:t>
      </w:r>
      <w:r w:rsidRPr="001C6C83">
        <w:rPr>
          <w:rFonts w:asciiTheme="minorHAnsi" w:hAnsiTheme="minorHAnsi"/>
          <w:sz w:val="16"/>
          <w:szCs w:val="16"/>
        </w:rPr>
        <w:t xml:space="preserve">(Jacques N. Couvas, International Press Service, 4-13-13, “Despite Peaceful Withdrawal, PKK-Turkey Peace Remains Uncertain”, </w:t>
      </w:r>
      <w:hyperlink r:id="rId84" w:history="1">
        <w:r w:rsidRPr="001C6C83">
          <w:rPr>
            <w:rStyle w:val="Hyperlink"/>
            <w:rFonts w:asciiTheme="minorHAnsi" w:hAnsiTheme="minorHAnsi"/>
            <w:sz w:val="16"/>
            <w:szCs w:val="16"/>
          </w:rPr>
          <w:t>http://www.ipsnews.net/2013/05/despite-peaceful-withdrawal-pkk-turkey-peace-remains-uncertain/</w:t>
        </w:r>
      </w:hyperlink>
      <w:r w:rsidRPr="001C6C83">
        <w:rPr>
          <w:rFonts w:asciiTheme="minorHAnsi" w:hAnsiTheme="minorHAnsi"/>
          <w:sz w:val="16"/>
          <w:szCs w:val="16"/>
        </w:rPr>
        <w:t>) //MaxL</w:t>
      </w:r>
    </w:p>
    <w:p w:rsidR="007F4921" w:rsidRPr="001C6C83" w:rsidRDefault="007F4921" w:rsidP="007F4921">
      <w:pPr>
        <w:rPr>
          <w:rFonts w:asciiTheme="minorHAnsi" w:hAnsiTheme="minorHAnsi"/>
          <w:sz w:val="16"/>
        </w:rPr>
      </w:pPr>
      <w:r w:rsidRPr="001C6C83">
        <w:rPr>
          <w:rFonts w:asciiTheme="minorHAnsi" w:hAnsiTheme="minorHAnsi"/>
          <w:sz w:val="16"/>
        </w:rPr>
        <w:t xml:space="preserve">ANKARA, May 13 2013 (IPS) - The </w:t>
      </w:r>
      <w:r w:rsidRPr="001C6C83">
        <w:rPr>
          <w:rStyle w:val="StyleBoldUnderline"/>
          <w:rFonts w:asciiTheme="minorHAnsi" w:hAnsiTheme="minorHAnsi"/>
        </w:rPr>
        <w:t>peaceful withdrawal</w:t>
      </w:r>
      <w:r w:rsidRPr="001C6C83">
        <w:rPr>
          <w:rFonts w:asciiTheme="minorHAnsi" w:hAnsiTheme="minorHAnsi"/>
          <w:sz w:val="16"/>
        </w:rPr>
        <w:t xml:space="preserve"> from Turkey of combatants </w:t>
      </w:r>
      <w:r w:rsidRPr="001C6C83">
        <w:rPr>
          <w:rStyle w:val="StyleBoldUnderline"/>
          <w:rFonts w:asciiTheme="minorHAnsi" w:hAnsiTheme="minorHAnsi"/>
        </w:rPr>
        <w:t>from the</w:t>
      </w:r>
      <w:r w:rsidRPr="001C6C83">
        <w:rPr>
          <w:rFonts w:asciiTheme="minorHAnsi" w:hAnsiTheme="minorHAnsi"/>
          <w:sz w:val="16"/>
        </w:rPr>
        <w:t xml:space="preserve"> Kurdistan’s Workers Party (</w:t>
      </w:r>
      <w:r w:rsidRPr="001C6C83">
        <w:rPr>
          <w:rStyle w:val="StyleBoldUnderline"/>
          <w:rFonts w:asciiTheme="minorHAnsi" w:hAnsiTheme="minorHAnsi"/>
        </w:rPr>
        <w:t>PKK</w:t>
      </w:r>
      <w:r w:rsidRPr="001C6C83">
        <w:rPr>
          <w:rFonts w:asciiTheme="minorHAnsi" w:hAnsiTheme="minorHAnsi"/>
          <w:sz w:val="16"/>
        </w:rPr>
        <w:t xml:space="preserve">) began last Wednesday but </w:t>
      </w:r>
      <w:r w:rsidRPr="001C6C83">
        <w:rPr>
          <w:rStyle w:val="StyleBoldUnderline"/>
          <w:rFonts w:asciiTheme="minorHAnsi" w:hAnsiTheme="minorHAnsi"/>
        </w:rPr>
        <w:t>is</w:t>
      </w:r>
      <w:r w:rsidRPr="001C6C83">
        <w:rPr>
          <w:rFonts w:asciiTheme="minorHAnsi" w:hAnsiTheme="minorHAnsi"/>
          <w:sz w:val="16"/>
        </w:rPr>
        <w:t xml:space="preserve"> already </w:t>
      </w:r>
      <w:r w:rsidRPr="001C6C83">
        <w:rPr>
          <w:rStyle w:val="StyleBoldUnderline"/>
          <w:rFonts w:asciiTheme="minorHAnsi" w:hAnsiTheme="minorHAnsi"/>
        </w:rPr>
        <w:t xml:space="preserve">at risk of being compromised following a </w:t>
      </w:r>
      <w:r w:rsidRPr="001C6C83">
        <w:rPr>
          <w:rFonts w:asciiTheme="minorHAnsi" w:hAnsiTheme="minorHAnsi"/>
          <w:sz w:val="16"/>
        </w:rPr>
        <w:t xml:space="preserve">twin </w:t>
      </w:r>
      <w:r w:rsidRPr="001C6C83">
        <w:rPr>
          <w:rStyle w:val="StyleBoldUnderline"/>
          <w:rFonts w:asciiTheme="minorHAnsi" w:hAnsiTheme="minorHAnsi"/>
        </w:rPr>
        <w:t>car bomb explosion</w:t>
      </w:r>
      <w:r w:rsidRPr="001C6C83">
        <w:rPr>
          <w:rFonts w:asciiTheme="minorHAnsi" w:hAnsiTheme="minorHAnsi"/>
          <w:sz w:val="16"/>
        </w:rPr>
        <w:t xml:space="preserve"> on Saturday afternoon. The terrorist attack in Rayhanli in the Syrian border province of Hatay caused 46 civilian deaths and at least 155 injuries. </w:t>
      </w:r>
      <w:r w:rsidRPr="001C6C83">
        <w:rPr>
          <w:rStyle w:val="StyleBoldUnderline"/>
          <w:rFonts w:asciiTheme="minorHAnsi" w:hAnsiTheme="minorHAnsi"/>
        </w:rPr>
        <w:t>Authorities’</w:t>
      </w:r>
      <w:r w:rsidRPr="001C6C83">
        <w:rPr>
          <w:rFonts w:asciiTheme="minorHAnsi" w:hAnsiTheme="minorHAnsi"/>
          <w:sz w:val="16"/>
        </w:rPr>
        <w:t xml:space="preserve"> initial </w:t>
      </w:r>
      <w:r w:rsidRPr="001C6C83">
        <w:rPr>
          <w:rStyle w:val="StyleBoldUnderline"/>
          <w:rFonts w:asciiTheme="minorHAnsi" w:hAnsiTheme="minorHAnsi"/>
        </w:rPr>
        <w:t>reaction indicated</w:t>
      </w:r>
      <w:r w:rsidRPr="001C6C83">
        <w:rPr>
          <w:rFonts w:asciiTheme="minorHAnsi" w:hAnsiTheme="minorHAnsi"/>
          <w:sz w:val="16"/>
        </w:rPr>
        <w:t xml:space="preserve"> a high degree of </w:t>
      </w:r>
      <w:r w:rsidRPr="001C6C83">
        <w:rPr>
          <w:rStyle w:val="StyleBoldUnderline"/>
          <w:rFonts w:asciiTheme="minorHAnsi" w:hAnsiTheme="minorHAnsi"/>
        </w:rPr>
        <w:t>confusion, bias and lack of</w:t>
      </w:r>
      <w:r w:rsidRPr="001C6C83">
        <w:rPr>
          <w:rFonts w:asciiTheme="minorHAnsi" w:hAnsiTheme="minorHAnsi"/>
          <w:sz w:val="16"/>
        </w:rPr>
        <w:t xml:space="preserve"> genuine </w:t>
      </w:r>
      <w:r w:rsidRPr="001C6C83">
        <w:rPr>
          <w:rStyle w:val="StyleBoldUnderline"/>
          <w:rFonts w:asciiTheme="minorHAnsi" w:hAnsiTheme="minorHAnsi"/>
        </w:rPr>
        <w:t>intelligence</w:t>
      </w:r>
      <w:r w:rsidRPr="001C6C83">
        <w:rPr>
          <w:rFonts w:asciiTheme="minorHAnsi" w:hAnsiTheme="minorHAnsi"/>
          <w:sz w:val="16"/>
        </w:rPr>
        <w:t xml:space="preserve"> as to the perpetrators of the explosions. No groups have claimed responsibility yet, but two Turkish deputy prime ministers and several ministers were quick to point to the Syrian regime. However, Turkish media has favoured the possibility that </w:t>
      </w:r>
      <w:r w:rsidRPr="001C6C83">
        <w:rPr>
          <w:rStyle w:val="StyleBoldUnderline"/>
          <w:rFonts w:asciiTheme="minorHAnsi" w:hAnsiTheme="minorHAnsi"/>
        </w:rPr>
        <w:t>the attacks were the next in a series of hostilities between Syrian refugees, the local population and Turkish security forces</w:t>
      </w:r>
      <w:r w:rsidRPr="001C6C83">
        <w:rPr>
          <w:rFonts w:asciiTheme="minorHAnsi" w:hAnsiTheme="minorHAnsi"/>
          <w:sz w:val="16"/>
        </w:rPr>
        <w:t xml:space="preserve"> since the beginning of the year. The ministry of interior has tried to dismiss this explanation, which could exacerbate tensions in the province. However, the arrest of nine Turkish citizens Sunday afternoon reinforces the likelihood of a local conflict between refugees and Hatay residents. Meanwhile, Turkish Prime Minister Recep Tayyip Erdogan Saturday night cautioned against jumping to conclusions. In a press statement, he implied that the incident may be linked with the PKK’s pulling out of Turkey. “</w:t>
      </w:r>
      <w:r w:rsidRPr="001C6C83">
        <w:rPr>
          <w:rStyle w:val="StyleBoldUnderline"/>
          <w:rFonts w:asciiTheme="minorHAnsi" w:hAnsiTheme="minorHAnsi"/>
        </w:rPr>
        <w:t>We have started a resolution process [of the PKK problem</w:t>
      </w:r>
      <w:r w:rsidRPr="001C6C83">
        <w:rPr>
          <w:rFonts w:asciiTheme="minorHAnsi" w:hAnsiTheme="minorHAnsi"/>
          <w:sz w:val="16"/>
        </w:rPr>
        <w:t xml:space="preserve">] in our country, and </w:t>
      </w:r>
      <w:r w:rsidRPr="001C6C83">
        <w:rPr>
          <w:rStyle w:val="StyleBoldUnderline"/>
          <w:rFonts w:asciiTheme="minorHAnsi" w:hAnsiTheme="minorHAnsi"/>
        </w:rPr>
        <w:t>there are those who don’t accept this new era</w:t>
      </w:r>
      <w:r w:rsidRPr="001C6C83">
        <w:rPr>
          <w:rFonts w:asciiTheme="minorHAnsi" w:hAnsiTheme="minorHAnsi"/>
          <w:sz w:val="16"/>
        </w:rPr>
        <w:t xml:space="preserve">, or do not consider the air of freedom to be positive, </w:t>
      </w:r>
      <w:r w:rsidRPr="001C6C83">
        <w:rPr>
          <w:rStyle w:val="StyleBoldUnderline"/>
          <w:rFonts w:asciiTheme="minorHAnsi" w:hAnsiTheme="minorHAnsi"/>
        </w:rPr>
        <w:t>who might have been involved in such [attacks</w:t>
      </w:r>
      <w:r w:rsidRPr="001C6C83">
        <w:rPr>
          <w:rFonts w:asciiTheme="minorHAnsi" w:hAnsiTheme="minorHAnsi"/>
          <w:sz w:val="16"/>
        </w:rPr>
        <w:t xml:space="preserve">],” Erdoğan said. </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__**K Impacts**</w:t>
      </w: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1NC Exploitation Mod</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Female Syrians are subject to rape and exploitation in refugee camps</w:t>
      </w:r>
    </w:p>
    <w:p w:rsidR="007F4921" w:rsidRPr="001C6C83" w:rsidRDefault="007F4921" w:rsidP="007F4921">
      <w:pPr>
        <w:rPr>
          <w:rFonts w:asciiTheme="minorHAnsi" w:hAnsiTheme="minorHAnsi"/>
          <w:sz w:val="16"/>
          <w:szCs w:val="16"/>
        </w:rPr>
      </w:pPr>
      <w:r w:rsidRPr="001C6C83">
        <w:rPr>
          <w:rFonts w:asciiTheme="minorHAnsi" w:hAnsiTheme="minorHAnsi"/>
          <w:b/>
        </w:rPr>
        <w:t>Long 13</w:t>
      </w:r>
      <w:r w:rsidRPr="001C6C83">
        <w:rPr>
          <w:rFonts w:asciiTheme="minorHAnsi" w:hAnsiTheme="minorHAnsi"/>
        </w:rPr>
        <w:t xml:space="preserve"> </w:t>
      </w:r>
      <w:r w:rsidRPr="001C6C83">
        <w:rPr>
          <w:rFonts w:asciiTheme="minorHAnsi" w:hAnsiTheme="minorHAnsi"/>
          <w:sz w:val="16"/>
          <w:szCs w:val="16"/>
        </w:rPr>
        <w:t xml:space="preserve">(Jackie Long – Social affairs editor, Channel 4 News, 3-28-13, “Rape and sham marriages: the fears of Syria's women refugees”, </w:t>
      </w:r>
      <w:hyperlink r:id="rId85" w:history="1">
        <w:r w:rsidRPr="001C6C83">
          <w:rPr>
            <w:rStyle w:val="Hyperlink"/>
            <w:rFonts w:asciiTheme="minorHAnsi" w:hAnsiTheme="minorHAnsi"/>
            <w:sz w:val="16"/>
            <w:szCs w:val="16"/>
          </w:rPr>
          <w:t>http://www.channel4.com/news/syria-women-rape-marriage-refugee-camp-jordan</w:t>
        </w:r>
      </w:hyperlink>
      <w:r w:rsidRPr="001C6C83">
        <w:rPr>
          <w:rFonts w:asciiTheme="minorHAnsi" w:hAnsiTheme="minorHAnsi"/>
          <w:sz w:val="16"/>
          <w:szCs w:val="16"/>
        </w:rPr>
        <w:t>) //MaxL</w:t>
      </w:r>
    </w:p>
    <w:p w:rsidR="007F4921" w:rsidRPr="001C6C83" w:rsidRDefault="007F4921" w:rsidP="007F4921">
      <w:pPr>
        <w:rPr>
          <w:rFonts w:asciiTheme="minorHAnsi" w:hAnsiTheme="minorHAnsi"/>
          <w:b/>
          <w:bCs/>
          <w:u w:val="single"/>
        </w:rPr>
      </w:pPr>
      <w:r w:rsidRPr="001C6C83">
        <w:rPr>
          <w:rFonts w:asciiTheme="minorHAnsi" w:hAnsiTheme="minorHAnsi"/>
          <w:sz w:val="16"/>
        </w:rPr>
        <w:t xml:space="preserve">If agony has a sound, it is the cry to God made by 100-year-old Shahira, as she sits broken and bereft in the Zaatari refugee camp in Jordan. In her black hijab, she raises her hands to the sky, almost unable to make sense of her own distress. "Bashar, Bashar," she keeps crying. "Why are you butchering us?" Shahira is </w:t>
      </w:r>
      <w:r w:rsidRPr="001C6C83">
        <w:rPr>
          <w:rFonts w:asciiTheme="minorHAnsi" w:hAnsiTheme="minorHAnsi"/>
          <w:u w:val="single"/>
        </w:rPr>
        <w:t xml:space="preserve">one of a hundred thousand Syrians </w:t>
      </w:r>
      <w:r w:rsidRPr="001C6C83">
        <w:rPr>
          <w:rFonts w:asciiTheme="minorHAnsi" w:hAnsiTheme="minorHAnsi"/>
          <w:sz w:val="16"/>
          <w:szCs w:val="16"/>
        </w:rPr>
        <w:t>whose home is now the sprawling, tented city of Zataari</w:t>
      </w:r>
      <w:r w:rsidRPr="001C6C83">
        <w:rPr>
          <w:rFonts w:asciiTheme="minorHAnsi" w:hAnsiTheme="minorHAnsi"/>
          <w:sz w:val="16"/>
        </w:rPr>
        <w:t xml:space="preserve">. They </w:t>
      </w:r>
      <w:r w:rsidRPr="001C6C83">
        <w:rPr>
          <w:rStyle w:val="StyleBoldUnderline"/>
          <w:rFonts w:asciiTheme="minorHAnsi" w:hAnsiTheme="minorHAnsi"/>
        </w:rPr>
        <w:t>fled the fighting to seek shelter and safety</w:t>
      </w:r>
      <w:r w:rsidRPr="001C6C83">
        <w:rPr>
          <w:rFonts w:asciiTheme="minorHAnsi" w:hAnsiTheme="minorHAnsi"/>
          <w:sz w:val="16"/>
        </w:rPr>
        <w:t xml:space="preserve">. But </w:t>
      </w:r>
      <w:r w:rsidRPr="001C6C83">
        <w:rPr>
          <w:rStyle w:val="StyleBoldUnderline"/>
          <w:rFonts w:asciiTheme="minorHAnsi" w:hAnsiTheme="minorHAnsi"/>
        </w:rPr>
        <w:t>for</w:t>
      </w:r>
      <w:r w:rsidRPr="001C6C83">
        <w:rPr>
          <w:rFonts w:asciiTheme="minorHAnsi" w:hAnsiTheme="minorHAnsi"/>
          <w:sz w:val="16"/>
        </w:rPr>
        <w:t xml:space="preserve"> many </w:t>
      </w:r>
      <w:r w:rsidRPr="001C6C83">
        <w:rPr>
          <w:rStyle w:val="StyleBoldUnderline"/>
          <w:rFonts w:asciiTheme="minorHAnsi" w:hAnsiTheme="minorHAnsi"/>
        </w:rPr>
        <w:t xml:space="preserve">women the camp has offered them anything but. </w:t>
      </w:r>
      <w:r w:rsidRPr="001C6C83">
        <w:rPr>
          <w:rFonts w:asciiTheme="minorHAnsi" w:hAnsiTheme="minorHAnsi"/>
          <w:sz w:val="16"/>
        </w:rPr>
        <w:t>"</w:t>
      </w:r>
      <w:r w:rsidRPr="001C6C83">
        <w:rPr>
          <w:rStyle w:val="StyleBoldUnderline"/>
          <w:rFonts w:asciiTheme="minorHAnsi" w:hAnsiTheme="minorHAnsi"/>
        </w:rPr>
        <w:t>Three girls in our camp were kidnapped,</w:t>
      </w:r>
      <w:r w:rsidRPr="001C6C83">
        <w:rPr>
          <w:rFonts w:asciiTheme="minorHAnsi" w:hAnsiTheme="minorHAnsi"/>
          <w:sz w:val="16"/>
        </w:rPr>
        <w:t xml:space="preserve">" explains Israa Mohammed. </w:t>
      </w:r>
      <w:r w:rsidRPr="001C6C83">
        <w:rPr>
          <w:rStyle w:val="StyleBoldUnderline"/>
          <w:rFonts w:asciiTheme="minorHAnsi" w:hAnsiTheme="minorHAnsi"/>
        </w:rPr>
        <w:t>"They raped them. Then they brought them back to the camp</w:t>
      </w:r>
      <w:r w:rsidRPr="001C6C83">
        <w:rPr>
          <w:rFonts w:asciiTheme="minorHAnsi" w:hAnsiTheme="minorHAnsi"/>
          <w:sz w:val="16"/>
        </w:rPr>
        <w:t xml:space="preserve">. The Jordanian guys, </w:t>
      </w:r>
      <w:r w:rsidRPr="001C6C83">
        <w:rPr>
          <w:rStyle w:val="StyleBoldUnderline"/>
          <w:rFonts w:asciiTheme="minorHAnsi" w:hAnsiTheme="minorHAnsi"/>
        </w:rPr>
        <w:t>they</w:t>
      </w:r>
      <w:r w:rsidRPr="001C6C83">
        <w:rPr>
          <w:rFonts w:asciiTheme="minorHAnsi" w:hAnsiTheme="minorHAnsi"/>
          <w:sz w:val="16"/>
        </w:rPr>
        <w:t xml:space="preserve"> come to </w:t>
      </w:r>
      <w:r w:rsidRPr="001C6C83">
        <w:rPr>
          <w:rStyle w:val="StyleBoldUnderline"/>
          <w:rFonts w:asciiTheme="minorHAnsi" w:hAnsiTheme="minorHAnsi"/>
        </w:rPr>
        <w:t xml:space="preserve">harass Syrian girls from the age of seven or six." </w:t>
      </w:r>
      <w:r w:rsidRPr="001C6C83">
        <w:rPr>
          <w:rFonts w:asciiTheme="minorHAnsi" w:hAnsiTheme="minorHAnsi"/>
          <w:sz w:val="16"/>
        </w:rPr>
        <w:t xml:space="preserve">Such </w:t>
      </w:r>
      <w:r w:rsidRPr="001C6C83">
        <w:rPr>
          <w:rStyle w:val="StyleBoldUnderline"/>
          <w:rFonts w:asciiTheme="minorHAnsi" w:hAnsiTheme="minorHAnsi"/>
        </w:rPr>
        <w:t xml:space="preserve">reports of women being kidnapped, assaulted or raped abound around the camp. Women say security is non existent. They are too afraid even to go to the toilet at night alone. </w:t>
      </w:r>
      <w:r w:rsidRPr="001C6C83">
        <w:rPr>
          <w:rFonts w:asciiTheme="minorHAnsi" w:hAnsiTheme="minorHAnsi"/>
          <w:sz w:val="16"/>
        </w:rPr>
        <w:t xml:space="preserve">"I come with my daughter, she enters and I stand here waiting for her," says Um Hammad. "There are girls who don't come to the toilet at night. We stay until the morning, holding it in." Um Majed (pictured left) is a Syrian housewife from Homs. She says she understands the </w:t>
      </w:r>
      <w:r w:rsidRPr="001C6C83">
        <w:rPr>
          <w:rStyle w:val="StyleBoldUnderline"/>
          <w:rFonts w:asciiTheme="minorHAnsi" w:hAnsiTheme="minorHAnsi"/>
        </w:rPr>
        <w:t>refugee families and women</w:t>
      </w:r>
      <w:r w:rsidRPr="001C6C83">
        <w:rPr>
          <w:rFonts w:asciiTheme="minorHAnsi" w:hAnsiTheme="minorHAnsi"/>
          <w:sz w:val="16"/>
        </w:rPr>
        <w:t xml:space="preserve"> who </w:t>
      </w:r>
      <w:r w:rsidRPr="001C6C83">
        <w:rPr>
          <w:rStyle w:val="StyleBoldUnderline"/>
          <w:rFonts w:asciiTheme="minorHAnsi" w:hAnsiTheme="minorHAnsi"/>
        </w:rPr>
        <w:t xml:space="preserve">give into the demands of </w:t>
      </w:r>
      <w:r w:rsidRPr="001C6C83">
        <w:rPr>
          <w:rFonts w:asciiTheme="minorHAnsi" w:hAnsiTheme="minorHAnsi"/>
          <w:sz w:val="16"/>
        </w:rPr>
        <w:t>the</w:t>
      </w:r>
      <w:r w:rsidRPr="001C6C83">
        <w:rPr>
          <w:rStyle w:val="StyleBoldUnderline"/>
          <w:rFonts w:asciiTheme="minorHAnsi" w:hAnsiTheme="minorHAnsi"/>
        </w:rPr>
        <w:t xml:space="preserve"> men from the Gulf offering desperately needed cash</w:t>
      </w:r>
      <w:r w:rsidRPr="001C6C83">
        <w:rPr>
          <w:rFonts w:asciiTheme="minorHAnsi" w:hAnsiTheme="minorHAnsi"/>
          <w:sz w:val="16"/>
        </w:rPr>
        <w:t xml:space="preserve">. These are "dark days" for Syrians, she offers up by way of reasoning. She has chosen her own way to deal with such bleak times. She has become a marriage broker, offering Syrian girls for sex. "He comes for a coffee and he sees her with her hijab, </w:t>
      </w:r>
      <w:r w:rsidRPr="001C6C83">
        <w:rPr>
          <w:rStyle w:val="StyleBoldUnderline"/>
          <w:rFonts w:asciiTheme="minorHAnsi" w:hAnsiTheme="minorHAnsi"/>
        </w:rPr>
        <w:t>he pays the 100 dinar and leaves,</w:t>
      </w:r>
      <w:r w:rsidRPr="001C6C83">
        <w:rPr>
          <w:rFonts w:asciiTheme="minorHAnsi" w:hAnsiTheme="minorHAnsi"/>
          <w:sz w:val="16"/>
        </w:rPr>
        <w:t>" says Um Majed, outlining the charges. "</w:t>
      </w:r>
      <w:r w:rsidRPr="001C6C83">
        <w:rPr>
          <w:rStyle w:val="StyleBoldUnderline"/>
          <w:rFonts w:asciiTheme="minorHAnsi" w:hAnsiTheme="minorHAnsi"/>
        </w:rPr>
        <w:t>If he wants to marry her, he has to pay 1,000 or more</w:t>
      </w:r>
      <w:r w:rsidRPr="001C6C83">
        <w:rPr>
          <w:rFonts w:asciiTheme="minorHAnsi" w:hAnsiTheme="minorHAnsi"/>
          <w:sz w:val="16"/>
        </w:rPr>
        <w:t xml:space="preserve">. He has to </w:t>
      </w:r>
      <w:r w:rsidRPr="001C6C83">
        <w:rPr>
          <w:rStyle w:val="StyleBoldUnderline"/>
          <w:rFonts w:asciiTheme="minorHAnsi" w:hAnsiTheme="minorHAnsi"/>
        </w:rPr>
        <w:t>sign a marriage agreement and</w:t>
      </w:r>
      <w:r w:rsidRPr="001C6C83">
        <w:rPr>
          <w:rFonts w:asciiTheme="minorHAnsi" w:hAnsiTheme="minorHAnsi"/>
          <w:sz w:val="16"/>
        </w:rPr>
        <w:t xml:space="preserve"> he </w:t>
      </w:r>
      <w:r w:rsidRPr="001C6C83">
        <w:rPr>
          <w:rStyle w:val="StyleBoldUnderline"/>
          <w:rFonts w:asciiTheme="minorHAnsi" w:hAnsiTheme="minorHAnsi"/>
        </w:rPr>
        <w:t xml:space="preserve">takes her </w:t>
      </w:r>
      <w:r w:rsidRPr="001C6C83">
        <w:rPr>
          <w:rFonts w:asciiTheme="minorHAnsi" w:hAnsiTheme="minorHAnsi"/>
          <w:sz w:val="16"/>
        </w:rPr>
        <w:t xml:space="preserve">and even after one hour they can get divorced. It's none of my business." Vigilantes Frustrated by the authorities' inability to deal with this problem, residents of the camp are forming vigilante groups. They patrol the </w:t>
      </w:r>
      <w:proofErr w:type="gramStart"/>
      <w:r w:rsidRPr="001C6C83">
        <w:rPr>
          <w:rFonts w:asciiTheme="minorHAnsi" w:hAnsiTheme="minorHAnsi"/>
          <w:sz w:val="16"/>
        </w:rPr>
        <w:t>area,</w:t>
      </w:r>
      <w:proofErr w:type="gramEnd"/>
      <w:r w:rsidRPr="001C6C83">
        <w:rPr>
          <w:rFonts w:asciiTheme="minorHAnsi" w:hAnsiTheme="minorHAnsi"/>
          <w:sz w:val="16"/>
        </w:rPr>
        <w:t xml:space="preserve"> they say to protect their women. They mete out their own justice on the men they decide are the perpetrators. It is one of many problems the authorities now face. Young men, angry, frustrated and bored are running out of control. Several riots have broken out in the camp. </w:t>
      </w:r>
      <w:r w:rsidRPr="001C6C83">
        <w:rPr>
          <w:rStyle w:val="StyleBoldUnderline"/>
          <w:rFonts w:asciiTheme="minorHAnsi" w:hAnsiTheme="minorHAnsi"/>
        </w:rPr>
        <w:t>The U</w:t>
      </w:r>
      <w:r w:rsidRPr="001C6C83">
        <w:rPr>
          <w:rFonts w:asciiTheme="minorHAnsi" w:hAnsiTheme="minorHAnsi"/>
          <w:sz w:val="16"/>
        </w:rPr>
        <w:t xml:space="preserve">nited </w:t>
      </w:r>
      <w:r w:rsidRPr="001C6C83">
        <w:rPr>
          <w:rStyle w:val="StyleBoldUnderline"/>
          <w:rFonts w:asciiTheme="minorHAnsi" w:hAnsiTheme="minorHAnsi"/>
        </w:rPr>
        <w:t>N</w:t>
      </w:r>
      <w:r w:rsidRPr="001C6C83">
        <w:rPr>
          <w:rFonts w:asciiTheme="minorHAnsi" w:hAnsiTheme="minorHAnsi"/>
          <w:sz w:val="16"/>
        </w:rPr>
        <w:t xml:space="preserve">ations says it is working hard with the Jordanian government to set up a proper policing structure and have announced a new security initiative. But it </w:t>
      </w:r>
      <w:r w:rsidRPr="001C6C83">
        <w:rPr>
          <w:rStyle w:val="StyleBoldUnderline"/>
          <w:rFonts w:asciiTheme="minorHAnsi" w:hAnsiTheme="minorHAnsi"/>
        </w:rPr>
        <w:t>may never ease the pain of the women refugees. That will only be soothed when they are allowed to go back to</w:t>
      </w:r>
      <w:r w:rsidRPr="001C6C83">
        <w:rPr>
          <w:rFonts w:asciiTheme="minorHAnsi" w:hAnsiTheme="minorHAnsi"/>
          <w:sz w:val="16"/>
        </w:rPr>
        <w:t xml:space="preserve"> their beloved </w:t>
      </w:r>
      <w:r w:rsidRPr="001C6C83">
        <w:rPr>
          <w:rStyle w:val="StyleBoldUnderline"/>
          <w:rFonts w:asciiTheme="minorHAnsi" w:hAnsiTheme="minorHAnsi"/>
        </w:rPr>
        <w:t>Syria</w:t>
      </w:r>
      <w:r w:rsidRPr="001C6C83">
        <w:rPr>
          <w:rFonts w:asciiTheme="minorHAnsi" w:hAnsiTheme="minorHAnsi"/>
          <w:sz w:val="16"/>
        </w:rPr>
        <w:t xml:space="preserve">. Um Majed throws her head back and sighs. "I wish to go back to Syria. I wish to breathe the air of my country. Inshallah, I will go back." But it is more in hope than expectation. She recognises what their future might hold. "I hope we don't have the same destiny of the Palestinians who went out of their country and never went back." The marriage market As well as the fear of </w:t>
      </w:r>
      <w:proofErr w:type="gramStart"/>
      <w:r w:rsidRPr="001C6C83">
        <w:rPr>
          <w:rFonts w:asciiTheme="minorHAnsi" w:hAnsiTheme="minorHAnsi"/>
          <w:sz w:val="16"/>
        </w:rPr>
        <w:t>attack ,</w:t>
      </w:r>
      <w:proofErr w:type="gramEnd"/>
      <w:r w:rsidRPr="001C6C83">
        <w:rPr>
          <w:rFonts w:asciiTheme="minorHAnsi" w:hAnsiTheme="minorHAnsi"/>
          <w:sz w:val="16"/>
        </w:rPr>
        <w:t xml:space="preserve"> there is another more insidious assault on the women and girls of Zaatari. </w:t>
      </w:r>
      <w:r w:rsidRPr="001C6C83">
        <w:rPr>
          <w:rStyle w:val="StyleBoldUnderline"/>
          <w:rFonts w:asciiTheme="minorHAnsi" w:hAnsiTheme="minorHAnsi"/>
        </w:rPr>
        <w:t xml:space="preserve">Men - usually from Saudi Arabia and other gulf states - are given free rein </w:t>
      </w:r>
      <w:r w:rsidRPr="001C6C83">
        <w:rPr>
          <w:rFonts w:asciiTheme="minorHAnsi" w:hAnsiTheme="minorHAnsi"/>
          <w:sz w:val="16"/>
        </w:rPr>
        <w:t xml:space="preserve">at the camp. Coming in the guise of benefactors </w:t>
      </w:r>
      <w:r w:rsidRPr="001C6C83">
        <w:rPr>
          <w:rStyle w:val="StyleBoldUnderline"/>
          <w:rFonts w:asciiTheme="minorHAnsi" w:hAnsiTheme="minorHAnsi"/>
        </w:rPr>
        <w:t xml:space="preserve">offering charity, in return many want a wife. </w:t>
      </w:r>
      <w:r w:rsidRPr="001C6C83">
        <w:rPr>
          <w:rFonts w:asciiTheme="minorHAnsi" w:hAnsiTheme="minorHAnsi"/>
          <w:sz w:val="16"/>
        </w:rPr>
        <w:t xml:space="preserve">But these are marriages of convenience - for the men at least. </w:t>
      </w:r>
      <w:r w:rsidRPr="001C6C83">
        <w:rPr>
          <w:rStyle w:val="StyleBoldUnderline"/>
          <w:rFonts w:asciiTheme="minorHAnsi" w:hAnsiTheme="minorHAnsi"/>
        </w:rPr>
        <w:t>So called "pleasure marriages</w:t>
      </w:r>
      <w:r w:rsidRPr="001C6C83">
        <w:rPr>
          <w:rFonts w:asciiTheme="minorHAnsi" w:hAnsiTheme="minorHAnsi"/>
          <w:sz w:val="16"/>
        </w:rPr>
        <w:t xml:space="preserve">", they </w:t>
      </w:r>
      <w:r w:rsidRPr="001C6C83">
        <w:rPr>
          <w:rStyle w:val="StyleBoldUnderline"/>
          <w:rFonts w:asciiTheme="minorHAnsi" w:hAnsiTheme="minorHAnsi"/>
        </w:rPr>
        <w:t>give cover</w:t>
      </w:r>
      <w:r w:rsidRPr="001C6C83">
        <w:rPr>
          <w:rFonts w:asciiTheme="minorHAnsi" w:hAnsiTheme="minorHAnsi"/>
          <w:sz w:val="16"/>
        </w:rPr>
        <w:t xml:space="preserve"> - </w:t>
      </w:r>
      <w:proofErr w:type="gramStart"/>
      <w:r w:rsidRPr="001C6C83">
        <w:rPr>
          <w:rFonts w:asciiTheme="minorHAnsi" w:hAnsiTheme="minorHAnsi"/>
          <w:sz w:val="16"/>
        </w:rPr>
        <w:t>a sheen</w:t>
      </w:r>
      <w:proofErr w:type="gramEnd"/>
      <w:r w:rsidRPr="001C6C83">
        <w:rPr>
          <w:rFonts w:asciiTheme="minorHAnsi" w:hAnsiTheme="minorHAnsi"/>
          <w:sz w:val="16"/>
        </w:rPr>
        <w:t xml:space="preserve"> of respectability - </w:t>
      </w:r>
      <w:r w:rsidRPr="001C6C83">
        <w:rPr>
          <w:rStyle w:val="StyleBoldUnderline"/>
          <w:rFonts w:asciiTheme="minorHAnsi" w:hAnsiTheme="minorHAnsi"/>
        </w:rPr>
        <w:t>to</w:t>
      </w:r>
      <w:r w:rsidRPr="001C6C83">
        <w:rPr>
          <w:rFonts w:asciiTheme="minorHAnsi" w:hAnsiTheme="minorHAnsi"/>
          <w:sz w:val="16"/>
        </w:rPr>
        <w:t xml:space="preserve"> what is often wealthy men </w:t>
      </w:r>
      <w:r w:rsidRPr="001C6C83">
        <w:rPr>
          <w:rStyle w:val="StyleBoldUnderline"/>
          <w:rFonts w:asciiTheme="minorHAnsi" w:hAnsiTheme="minorHAnsi"/>
        </w:rPr>
        <w:t xml:space="preserve">exploiting vulnerable women for sex. </w:t>
      </w:r>
      <w:r w:rsidRPr="001C6C83">
        <w:rPr>
          <w:rFonts w:asciiTheme="minorHAnsi" w:hAnsiTheme="minorHAnsi"/>
          <w:sz w:val="16"/>
        </w:rPr>
        <w:t xml:space="preserve">Abu Sanad is the father of two daughters. "People from Jordan, from Saudi Arabia, from Qatar, they come and ask: 'Do you want to give your daughters for marriage?'" he said. "What do they see us as? </w:t>
      </w:r>
      <w:proofErr w:type="gramStart"/>
      <w:r w:rsidRPr="001C6C83">
        <w:rPr>
          <w:rFonts w:asciiTheme="minorHAnsi" w:hAnsiTheme="minorHAnsi"/>
          <w:sz w:val="16"/>
        </w:rPr>
        <w:t>A market place for selling?</w:t>
      </w:r>
      <w:proofErr w:type="gramEnd"/>
      <w:r w:rsidRPr="001C6C83">
        <w:rPr>
          <w:rFonts w:asciiTheme="minorHAnsi" w:hAnsiTheme="minorHAnsi"/>
          <w:sz w:val="16"/>
        </w:rPr>
        <w:t xml:space="preserve"> </w:t>
      </w:r>
      <w:proofErr w:type="gramStart"/>
      <w:r w:rsidRPr="001C6C83">
        <w:rPr>
          <w:rFonts w:asciiTheme="minorHAnsi" w:hAnsiTheme="minorHAnsi"/>
          <w:sz w:val="16"/>
        </w:rPr>
        <w:t>Like selling sheep.</w:t>
      </w:r>
      <w:proofErr w:type="gramEnd"/>
      <w:r w:rsidRPr="001C6C83">
        <w:rPr>
          <w:rFonts w:asciiTheme="minorHAnsi" w:hAnsiTheme="minorHAnsi"/>
          <w:sz w:val="16"/>
        </w:rPr>
        <w:t xml:space="preserve"> They see we don't have money. </w:t>
      </w:r>
      <w:r w:rsidRPr="001C6C83">
        <w:rPr>
          <w:rStyle w:val="StyleBoldUnderline"/>
          <w:rFonts w:asciiTheme="minorHAnsi" w:hAnsiTheme="minorHAnsi"/>
        </w:rPr>
        <w:t>They want to exploit us. 'Give me your daughter for 200,000 lira</w:t>
      </w:r>
      <w:r w:rsidRPr="001C6C83">
        <w:rPr>
          <w:rFonts w:asciiTheme="minorHAnsi" w:hAnsiTheme="minorHAnsi"/>
          <w:sz w:val="16"/>
        </w:rPr>
        <w:t xml:space="preserve"> or 100,000 lira'. </w:t>
      </w:r>
      <w:r w:rsidRPr="001C6C83">
        <w:rPr>
          <w:rStyle w:val="StyleBoldUnderline"/>
          <w:rFonts w:asciiTheme="minorHAnsi" w:hAnsiTheme="minorHAnsi"/>
        </w:rPr>
        <w:t xml:space="preserve">It's exploitation." </w:t>
      </w:r>
      <w:r w:rsidRPr="001C6C83">
        <w:rPr>
          <w:rFonts w:asciiTheme="minorHAnsi" w:hAnsiTheme="minorHAnsi"/>
          <w:sz w:val="16"/>
        </w:rPr>
        <w:t xml:space="preserve">The men often promise the earth. "Lama" says she was told she would "live like a princess." But the reality often means a few days or weeks out of the camp, </w:t>
      </w:r>
      <w:proofErr w:type="gramStart"/>
      <w:r w:rsidRPr="001C6C83">
        <w:rPr>
          <w:rFonts w:asciiTheme="minorHAnsi" w:hAnsiTheme="minorHAnsi"/>
          <w:sz w:val="16"/>
        </w:rPr>
        <w:t>then</w:t>
      </w:r>
      <w:proofErr w:type="gramEnd"/>
      <w:r w:rsidRPr="001C6C83">
        <w:rPr>
          <w:rFonts w:asciiTheme="minorHAnsi" w:hAnsiTheme="minorHAnsi"/>
          <w:sz w:val="16"/>
        </w:rPr>
        <w:t xml:space="preserve"> </w:t>
      </w:r>
      <w:r w:rsidRPr="001C6C83">
        <w:rPr>
          <w:rStyle w:val="StyleBoldUnderline"/>
          <w:rFonts w:asciiTheme="minorHAnsi" w:hAnsiTheme="minorHAnsi"/>
        </w:rPr>
        <w:t>they are dumped alone in Jordan,</w:t>
      </w:r>
      <w:r w:rsidRPr="001C6C83">
        <w:rPr>
          <w:rFonts w:asciiTheme="minorHAnsi" w:hAnsiTheme="minorHAnsi"/>
          <w:sz w:val="16"/>
        </w:rPr>
        <w:t xml:space="preserve"> or left to come back to Zaatari, </w:t>
      </w:r>
      <w:r w:rsidRPr="001C6C83">
        <w:rPr>
          <w:rStyle w:val="StyleBoldUnderline"/>
          <w:rFonts w:asciiTheme="minorHAnsi" w:hAnsiTheme="minorHAnsi"/>
        </w:rPr>
        <w:t>humiliated and abused.</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Instances of rape should be rejected – It is a fate worse than death</w:t>
      </w:r>
    </w:p>
    <w:p w:rsidR="007F4921" w:rsidRPr="001C6C83" w:rsidRDefault="007F4921" w:rsidP="007F4921">
      <w:pPr>
        <w:rPr>
          <w:rFonts w:asciiTheme="minorHAnsi" w:hAnsiTheme="minorHAnsi"/>
          <w:sz w:val="16"/>
          <w:szCs w:val="16"/>
        </w:rPr>
      </w:pPr>
      <w:proofErr w:type="gramStart"/>
      <w:r w:rsidRPr="001C6C83">
        <w:rPr>
          <w:rFonts w:asciiTheme="minorHAnsi" w:hAnsiTheme="minorHAnsi"/>
          <w:b/>
        </w:rPr>
        <w:t>Glazer 97</w:t>
      </w:r>
      <w:r w:rsidRPr="001C6C83">
        <w:rPr>
          <w:rFonts w:asciiTheme="minorHAnsi" w:hAnsiTheme="minorHAnsi"/>
        </w:rPr>
        <w:t xml:space="preserve"> </w:t>
      </w:r>
      <w:r w:rsidRPr="001C6C83">
        <w:rPr>
          <w:rFonts w:asciiTheme="minorHAnsi" w:hAnsiTheme="minorHAnsi"/>
          <w:sz w:val="16"/>
          <w:szCs w:val="16"/>
        </w:rPr>
        <w:t>(Yale Glazer – Assistant District Attorney in Bronx County, New York, “Child Rapists Beware!</w:t>
      </w:r>
      <w:proofErr w:type="gramEnd"/>
      <w:r w:rsidRPr="001C6C83">
        <w:rPr>
          <w:rFonts w:asciiTheme="minorHAnsi" w:hAnsiTheme="minorHAnsi"/>
          <w:sz w:val="16"/>
          <w:szCs w:val="16"/>
        </w:rPr>
        <w:t xml:space="preserve"> The Death Penalty and Louisiana’s Amended Aggravated Rape Statute”, American Journal of Criminal Law, </w:t>
      </w:r>
      <w:proofErr w:type="gramStart"/>
      <w:r w:rsidRPr="001C6C83">
        <w:rPr>
          <w:rFonts w:asciiTheme="minorHAnsi" w:hAnsiTheme="minorHAnsi"/>
          <w:sz w:val="16"/>
          <w:szCs w:val="16"/>
        </w:rPr>
        <w:t>Fall</w:t>
      </w:r>
      <w:proofErr w:type="gramEnd"/>
      <w:r w:rsidRPr="001C6C83">
        <w:rPr>
          <w:rFonts w:asciiTheme="minorHAnsi" w:hAnsiTheme="minorHAnsi"/>
          <w:sz w:val="16"/>
          <w:szCs w:val="16"/>
        </w:rPr>
        <w:t xml:space="preserve"> 1997, 25.1, p. 79, </w:t>
      </w:r>
      <w:hyperlink r:id="rId86" w:history="1">
        <w:r w:rsidRPr="001C6C83">
          <w:rPr>
            <w:rStyle w:val="Hyperlink"/>
            <w:rFonts w:asciiTheme="minorHAnsi" w:hAnsiTheme="minorHAnsi"/>
            <w:sz w:val="16"/>
            <w:szCs w:val="16"/>
          </w:rPr>
          <w:t>http://search.proquest.com.proxy.lib.umich.edu/docview/206251449/abstract?accountid=14667</w:t>
        </w:r>
      </w:hyperlink>
      <w:r w:rsidRPr="001C6C83">
        <w:rPr>
          <w:rFonts w:asciiTheme="minorHAnsi" w:hAnsiTheme="minorHAnsi"/>
          <w:sz w:val="16"/>
          <w:szCs w:val="16"/>
        </w:rPr>
        <w:t>) //MaxL</w:t>
      </w:r>
    </w:p>
    <w:p w:rsidR="007F4921" w:rsidRPr="001C6C83" w:rsidRDefault="007F4921" w:rsidP="007F4921">
      <w:pPr>
        <w:rPr>
          <w:rFonts w:asciiTheme="minorHAnsi" w:hAnsiTheme="minorHAnsi"/>
          <w:sz w:val="16"/>
        </w:rPr>
      </w:pPr>
      <w:r w:rsidRPr="001C6C83">
        <w:rPr>
          <w:rStyle w:val="StyleBoldUnderline"/>
          <w:rFonts w:asciiTheme="minorHAnsi" w:hAnsiTheme="minorHAnsi"/>
        </w:rPr>
        <w:t>Rape is one of the fastest growing violent crimes</w:t>
      </w:r>
      <w:r w:rsidRPr="001C6C83">
        <w:rPr>
          <w:rFonts w:asciiTheme="minorHAnsi" w:hAnsiTheme="minorHAnsi"/>
          <w:sz w:val="16"/>
        </w:rPr>
        <w:t xml:space="preserve"> reported in the United States; it is estimated that a rape is reported every two to six minutes and that one of every six women will be raped at some point in their lives.29 </w:t>
      </w:r>
      <w:r w:rsidRPr="001C6C83">
        <w:rPr>
          <w:rStyle w:val="StyleBoldUnderline"/>
          <w:rFonts w:asciiTheme="minorHAnsi" w:hAnsiTheme="minorHAnsi"/>
        </w:rPr>
        <w:t>Studies of rape show it to be a violent and brutal crime</w:t>
      </w:r>
      <w:r w:rsidRPr="001C6C83">
        <w:rPr>
          <w:rFonts w:asciiTheme="minorHAnsi" w:hAnsiTheme="minorHAnsi"/>
          <w:sz w:val="16"/>
        </w:rPr>
        <w:t>, often</w:t>
      </w:r>
      <w:r w:rsidRPr="001C6C83">
        <w:rPr>
          <w:rStyle w:val="StyleBoldUnderline"/>
          <w:rFonts w:asciiTheme="minorHAnsi" w:hAnsiTheme="minorHAnsi"/>
        </w:rPr>
        <w:t xml:space="preserve"> involving sexual humiliation and physical abuse</w:t>
      </w:r>
      <w:r w:rsidRPr="001C6C83">
        <w:rPr>
          <w:rFonts w:asciiTheme="minorHAnsi" w:hAnsiTheme="minorHAnsi"/>
          <w:sz w:val="16"/>
        </w:rPr>
        <w:t>.30 "</w:t>
      </w:r>
      <w:r w:rsidRPr="001C6C83">
        <w:rPr>
          <w:rStyle w:val="StyleBoldUnderline"/>
          <w:rFonts w:asciiTheme="minorHAnsi" w:hAnsiTheme="minorHAnsi"/>
        </w:rPr>
        <w:t xml:space="preserve">Rape is unique among acts of violence: it shatters not only a victim's physical well-being but also her emotional world. </w:t>
      </w:r>
      <w:r w:rsidRPr="001C6C83">
        <w:rPr>
          <w:rFonts w:asciiTheme="minorHAnsi" w:hAnsiTheme="minorHAnsi"/>
          <w:sz w:val="16"/>
        </w:rPr>
        <w:t xml:space="preserve">Psychologists say that </w:t>
      </w:r>
      <w:r w:rsidRPr="001C6C83">
        <w:rPr>
          <w:rStyle w:val="StyleBoldUnderline"/>
          <w:rFonts w:asciiTheme="minorHAnsi" w:hAnsiTheme="minorHAnsi"/>
        </w:rPr>
        <w:t>the surviving victim's sense of self-esteem, security and basic trust may be irreparably damaged</w:t>
      </w:r>
      <w:r w:rsidRPr="001C6C83">
        <w:rPr>
          <w:rFonts w:asciiTheme="minorHAnsi" w:hAnsiTheme="minorHAnsi"/>
          <w:sz w:val="16"/>
        </w:rPr>
        <w:t xml:space="preserve">."31 Rape has been called </w:t>
      </w:r>
      <w:r w:rsidRPr="001C6C83">
        <w:rPr>
          <w:rStyle w:val="StyleBoldUnderline"/>
          <w:rFonts w:asciiTheme="minorHAnsi" w:hAnsiTheme="minorHAnsi"/>
        </w:rPr>
        <w:t>a "fate worse than death</w:t>
      </w:r>
      <w:r w:rsidRPr="001C6C83">
        <w:rPr>
          <w:rFonts w:asciiTheme="minorHAnsi" w:hAnsiTheme="minorHAnsi"/>
          <w:sz w:val="16"/>
        </w:rPr>
        <w:t xml:space="preserve">."32 As a result of being raped, </w:t>
      </w:r>
      <w:r w:rsidRPr="001C6C83">
        <w:rPr>
          <w:rStyle w:val="StyleBoldUnderline"/>
          <w:rFonts w:asciiTheme="minorHAnsi" w:hAnsiTheme="minorHAnsi"/>
        </w:rPr>
        <w:t>victims</w:t>
      </w:r>
      <w:r w:rsidRPr="001C6C83">
        <w:rPr>
          <w:rFonts w:asciiTheme="minorHAnsi" w:hAnsiTheme="minorHAnsi"/>
          <w:sz w:val="16"/>
        </w:rPr>
        <w:t xml:space="preserve"> often </w:t>
      </w:r>
      <w:r w:rsidRPr="001C6C83">
        <w:rPr>
          <w:rStyle w:val="StyleBoldUnderline"/>
          <w:rFonts w:asciiTheme="minorHAnsi" w:hAnsiTheme="minorHAnsi"/>
        </w:rPr>
        <w:t>suffer extreme trauma</w:t>
      </w:r>
      <w:r w:rsidRPr="001C6C83">
        <w:rPr>
          <w:rFonts w:asciiTheme="minorHAnsi" w:hAnsiTheme="minorHAnsi"/>
          <w:sz w:val="16"/>
        </w:rPr>
        <w:t xml:space="preserve">, both </w:t>
      </w:r>
      <w:r w:rsidRPr="001C6C83">
        <w:rPr>
          <w:rStyle w:val="StyleBoldUnderline"/>
          <w:rFonts w:asciiTheme="minorHAnsi" w:hAnsiTheme="minorHAnsi"/>
        </w:rPr>
        <w:t>physically and emotionally</w:t>
      </w:r>
      <w:r w:rsidRPr="001C6C83">
        <w:rPr>
          <w:rFonts w:asciiTheme="minorHAnsi" w:hAnsiTheme="minorHAnsi"/>
          <w:sz w:val="16"/>
        </w:rPr>
        <w:t xml:space="preserve">.33 The </w:t>
      </w:r>
      <w:r w:rsidRPr="001C6C83">
        <w:rPr>
          <w:rStyle w:val="StyleBoldUnderline"/>
          <w:rFonts w:asciiTheme="minorHAnsi" w:hAnsiTheme="minorHAnsi"/>
        </w:rPr>
        <w:t>symptoms experienced</w:t>
      </w:r>
      <w:r w:rsidRPr="001C6C83">
        <w:rPr>
          <w:rFonts w:asciiTheme="minorHAnsi" w:hAnsiTheme="minorHAnsi"/>
          <w:sz w:val="16"/>
        </w:rPr>
        <w:t xml:space="preserve"> by rape victims </w:t>
      </w:r>
      <w:r w:rsidRPr="001C6C83">
        <w:rPr>
          <w:rStyle w:val="StyleBoldUnderline"/>
          <w:rFonts w:asciiTheme="minorHAnsi" w:hAnsiTheme="minorHAnsi"/>
        </w:rPr>
        <w:t xml:space="preserve">have been compared in severity to post-traumatic stress disorder observed in war </w:t>
      </w:r>
      <w:r w:rsidRPr="001C6C83">
        <w:rPr>
          <w:rFonts w:asciiTheme="minorHAnsi" w:hAnsiTheme="minorHAnsi"/>
          <w:sz w:val="16"/>
        </w:rPr>
        <w:t xml:space="preserve">veterans.34 </w:t>
      </w:r>
      <w:r w:rsidRPr="001C6C83">
        <w:rPr>
          <w:rStyle w:val="StyleBoldUnderline"/>
          <w:rFonts w:asciiTheme="minorHAnsi" w:hAnsiTheme="minorHAnsi"/>
        </w:rPr>
        <w:t>Rape</w:t>
      </w:r>
      <w:r w:rsidRPr="001C6C83">
        <w:rPr>
          <w:rFonts w:asciiTheme="minorHAnsi" w:hAnsiTheme="minorHAnsi"/>
          <w:sz w:val="16"/>
        </w:rPr>
        <w:t xml:space="preserve"> often </w:t>
      </w:r>
      <w:r w:rsidRPr="001C6C83">
        <w:rPr>
          <w:rStyle w:val="StyleBoldUnderline"/>
          <w:rFonts w:asciiTheme="minorHAnsi" w:hAnsiTheme="minorHAnsi"/>
        </w:rPr>
        <w:t>induces</w:t>
      </w:r>
      <w:r w:rsidRPr="001C6C83">
        <w:rPr>
          <w:rFonts w:asciiTheme="minorHAnsi" w:hAnsiTheme="minorHAnsi"/>
          <w:sz w:val="16"/>
        </w:rPr>
        <w:t xml:space="preserve"> a cycle of </w:t>
      </w:r>
      <w:r w:rsidRPr="001C6C83">
        <w:rPr>
          <w:rStyle w:val="StyleBoldUnderline"/>
          <w:rFonts w:asciiTheme="minorHAnsi" w:hAnsiTheme="minorHAnsi"/>
        </w:rPr>
        <w:lastRenderedPageBreak/>
        <w:t>behavioral problems</w:t>
      </w:r>
      <w:r w:rsidRPr="001C6C83">
        <w:rPr>
          <w:rFonts w:asciiTheme="minorHAnsi" w:hAnsiTheme="minorHAnsi"/>
          <w:sz w:val="16"/>
        </w:rPr>
        <w:t xml:space="preserve"> that extend well </w:t>
      </w:r>
      <w:r w:rsidRPr="001C6C83">
        <w:rPr>
          <w:rStyle w:val="StyleBoldUnderline"/>
          <w:rFonts w:asciiTheme="minorHAnsi" w:hAnsiTheme="minorHAnsi"/>
        </w:rPr>
        <w:t>beyond the time when the</w:t>
      </w:r>
      <w:r w:rsidRPr="001C6C83">
        <w:rPr>
          <w:rFonts w:asciiTheme="minorHAnsi" w:hAnsiTheme="minorHAnsi"/>
          <w:sz w:val="16"/>
        </w:rPr>
        <w:t xml:space="preserve"> physical </w:t>
      </w:r>
      <w:r w:rsidRPr="001C6C83">
        <w:rPr>
          <w:rStyle w:val="StyleBoldUnderline"/>
          <w:rFonts w:asciiTheme="minorHAnsi" w:hAnsiTheme="minorHAnsi"/>
        </w:rPr>
        <w:t>damage from the assault has healed</w:t>
      </w:r>
      <w:r w:rsidRPr="001C6C83">
        <w:rPr>
          <w:rFonts w:asciiTheme="minorHAnsi" w:hAnsiTheme="minorHAnsi"/>
          <w:sz w:val="16"/>
        </w:rPr>
        <w:t xml:space="preserve">.35 </w:t>
      </w:r>
      <w:r w:rsidRPr="001C6C83">
        <w:rPr>
          <w:rStyle w:val="StyleBoldUnderline"/>
          <w:rFonts w:asciiTheme="minorHAnsi" w:hAnsiTheme="minorHAnsi"/>
        </w:rPr>
        <w:t>Women</w:t>
      </w:r>
      <w:r w:rsidRPr="001C6C83">
        <w:rPr>
          <w:rFonts w:asciiTheme="minorHAnsi" w:hAnsiTheme="minorHAnsi"/>
          <w:sz w:val="16"/>
        </w:rPr>
        <w:t xml:space="preserve"> often </w:t>
      </w:r>
      <w:r w:rsidRPr="001C6C83">
        <w:rPr>
          <w:rStyle w:val="StyleBoldUnderline"/>
          <w:rFonts w:asciiTheme="minorHAnsi" w:hAnsiTheme="minorHAnsi"/>
        </w:rPr>
        <w:t>experience "</w:t>
      </w:r>
      <w:r w:rsidRPr="001C6C83">
        <w:rPr>
          <w:rFonts w:asciiTheme="minorHAnsi" w:hAnsiTheme="minorHAnsi"/>
          <w:sz w:val="16"/>
        </w:rPr>
        <w:t>intense</w:t>
      </w:r>
      <w:r w:rsidRPr="001C6C83">
        <w:rPr>
          <w:rStyle w:val="StyleBoldUnderline"/>
          <w:rFonts w:asciiTheme="minorHAnsi" w:hAnsiTheme="minorHAnsi"/>
        </w:rPr>
        <w:t xml:space="preserve"> attacks on</w:t>
      </w:r>
      <w:r w:rsidRPr="001C6C83">
        <w:rPr>
          <w:rFonts w:asciiTheme="minorHAnsi" w:hAnsiTheme="minorHAnsi"/>
          <w:sz w:val="16"/>
        </w:rPr>
        <w:t xml:space="preserve"> [their] </w:t>
      </w:r>
      <w:r w:rsidRPr="001C6C83">
        <w:rPr>
          <w:rStyle w:val="StyleBoldUnderline"/>
          <w:rFonts w:asciiTheme="minorHAnsi" w:hAnsiTheme="minorHAnsi"/>
        </w:rPr>
        <w:t>psychic equilibrium</w:t>
      </w:r>
      <w:r w:rsidRPr="001C6C83">
        <w:rPr>
          <w:rFonts w:asciiTheme="minorHAnsi" w:hAnsiTheme="minorHAnsi"/>
          <w:sz w:val="16"/>
        </w:rPr>
        <w:t xml:space="preserve">,"36 often </w:t>
      </w:r>
      <w:r w:rsidRPr="001C6C83">
        <w:rPr>
          <w:rStyle w:val="StyleBoldUnderline"/>
          <w:rFonts w:asciiTheme="minorHAnsi" w:hAnsiTheme="minorHAnsi"/>
        </w:rPr>
        <w:t>requiring intensive psychotherapy treatments</w:t>
      </w:r>
      <w:r w:rsidRPr="001C6C83">
        <w:rPr>
          <w:rFonts w:asciiTheme="minorHAnsi" w:hAnsiTheme="minorHAnsi"/>
          <w:sz w:val="16"/>
        </w:rPr>
        <w:t xml:space="preserve">.37 Other long-term </w:t>
      </w:r>
      <w:r w:rsidRPr="001C6C83">
        <w:rPr>
          <w:rStyle w:val="StyleBoldUnderline"/>
          <w:rFonts w:asciiTheme="minorHAnsi" w:hAnsiTheme="minorHAnsi"/>
        </w:rPr>
        <w:t>consequences</w:t>
      </w:r>
      <w:r w:rsidRPr="001C6C83">
        <w:rPr>
          <w:rFonts w:asciiTheme="minorHAnsi" w:hAnsiTheme="minorHAnsi"/>
          <w:sz w:val="16"/>
        </w:rPr>
        <w:t xml:space="preserve"> of rape </w:t>
      </w:r>
      <w:r w:rsidRPr="001C6C83">
        <w:rPr>
          <w:rStyle w:val="StyleBoldUnderline"/>
          <w:rFonts w:asciiTheme="minorHAnsi" w:hAnsiTheme="minorHAnsi"/>
        </w:rPr>
        <w:t>include self-destructive behavior</w:t>
      </w:r>
      <w:r w:rsidRPr="001C6C83">
        <w:rPr>
          <w:rFonts w:asciiTheme="minorHAnsi" w:hAnsiTheme="minorHAnsi"/>
          <w:sz w:val="16"/>
        </w:rPr>
        <w:t xml:space="preserve">,38 </w:t>
      </w:r>
      <w:r w:rsidRPr="001C6C83">
        <w:rPr>
          <w:rStyle w:val="StyleBoldUnderline"/>
          <w:rFonts w:asciiTheme="minorHAnsi" w:hAnsiTheme="minorHAnsi"/>
        </w:rPr>
        <w:t>impaired self-esteem</w:t>
      </w:r>
      <w:r w:rsidRPr="001C6C83">
        <w:rPr>
          <w:rFonts w:asciiTheme="minorHAnsi" w:hAnsiTheme="minorHAnsi"/>
          <w:sz w:val="16"/>
        </w:rPr>
        <w:t xml:space="preserve">,39 </w:t>
      </w:r>
      <w:r w:rsidRPr="001C6C83">
        <w:rPr>
          <w:rStyle w:val="StyleBoldUnderline"/>
          <w:rFonts w:asciiTheme="minorHAnsi" w:hAnsiTheme="minorHAnsi"/>
        </w:rPr>
        <w:t>interpersonal problems</w:t>
      </w:r>
      <w:r w:rsidRPr="001C6C83">
        <w:rPr>
          <w:rFonts w:asciiTheme="minorHAnsi" w:hAnsiTheme="minorHAnsi"/>
          <w:sz w:val="16"/>
        </w:rPr>
        <w:t xml:space="preserve">,40 </w:t>
      </w:r>
      <w:r w:rsidRPr="001C6C83">
        <w:rPr>
          <w:rStyle w:val="StyleBoldUnderline"/>
          <w:rFonts w:asciiTheme="minorHAnsi" w:hAnsiTheme="minorHAnsi"/>
        </w:rPr>
        <w:t>and</w:t>
      </w:r>
      <w:r w:rsidRPr="001C6C83">
        <w:rPr>
          <w:rFonts w:asciiTheme="minorHAnsi" w:hAnsiTheme="minorHAnsi"/>
          <w:sz w:val="16"/>
        </w:rPr>
        <w:t xml:space="preserve"> a greater </w:t>
      </w:r>
      <w:r w:rsidRPr="001C6C83">
        <w:rPr>
          <w:rStyle w:val="StyleBoldUnderline"/>
          <w:rFonts w:asciiTheme="minorHAnsi" w:hAnsiTheme="minorHAnsi"/>
        </w:rPr>
        <w:t>likelihood of becoming a drug or alcohol addict.</w:t>
      </w:r>
      <w:r w:rsidRPr="001C6C83">
        <w:rPr>
          <w:rFonts w:asciiTheme="minorHAnsi" w:hAnsiTheme="minorHAnsi"/>
          <w:sz w:val="16"/>
        </w:rPr>
        <w:t>41</w:t>
      </w:r>
    </w:p>
    <w:p w:rsidR="007F4921" w:rsidRPr="001C6C83" w:rsidRDefault="007F4921" w:rsidP="007F4921">
      <w:pPr>
        <w:tabs>
          <w:tab w:val="left" w:pos="6780"/>
        </w:tabs>
        <w:rPr>
          <w:rFonts w:asciiTheme="minorHAnsi" w:hAnsiTheme="minorHAnsi"/>
        </w:rPr>
      </w:pPr>
      <w:r w:rsidRPr="001C6C83">
        <w:rPr>
          <w:rFonts w:asciiTheme="minorHAnsi" w:hAnsiTheme="minorHAnsi"/>
        </w:rPr>
        <w:tab/>
      </w:r>
    </w:p>
    <w:p w:rsidR="007F4921" w:rsidRPr="001C6C83" w:rsidRDefault="007F4921" w:rsidP="007F4921">
      <w:pPr>
        <w:rPr>
          <w:rFonts w:asciiTheme="minorHAnsi" w:hAnsiTheme="minorHAnsi"/>
        </w:rPr>
      </w:pPr>
    </w:p>
    <w:p w:rsidR="007F4921" w:rsidRPr="001C6C83" w:rsidRDefault="007F4921" w:rsidP="007F4921">
      <w:pPr>
        <w:rPr>
          <w:rStyle w:val="StyleBoldUnderline"/>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2NC Exploitation Overview</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 xml:space="preserve">Female Syrian refugees are kidnapped and raped in refugee camps – foreign men kidnap and purchase women forcing them into marriage. They are later thrown away to return to the camp. That’s </w:t>
      </w:r>
      <w:proofErr w:type="gramStart"/>
      <w:r w:rsidRPr="001C6C83">
        <w:rPr>
          <w:rFonts w:asciiTheme="minorHAnsi" w:hAnsiTheme="minorHAnsi"/>
          <w:b/>
        </w:rPr>
        <w:t>Long</w:t>
      </w:r>
      <w:proofErr w:type="gramEnd"/>
      <w:r w:rsidRPr="001C6C83">
        <w:rPr>
          <w:rFonts w:asciiTheme="minorHAnsi" w:hAnsiTheme="minorHAnsi"/>
          <w:b/>
        </w:rPr>
        <w:t>.</w:t>
      </w: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 xml:space="preserve">Instances of rape should be rejected – it’s now only the most brutal act of physical violence, it causes unimaginable emotional suffering. </w:t>
      </w: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 xml:space="preserve">Decision-rule; you shouldn’t accept rape in the face of any other ethical value. It’s unethical to make any decision which doesn’t do everything possible to prevent its occurrence – that’s Glazer </w:t>
      </w: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2NC Exploitation Internal Link</w:t>
      </w:r>
    </w:p>
    <w:p w:rsidR="007F4921" w:rsidRPr="001C6C83" w:rsidRDefault="007F4921" w:rsidP="007F4921">
      <w:pPr>
        <w:rPr>
          <w:rStyle w:val="StyleBoldUnderline"/>
          <w:rFonts w:asciiTheme="minorHAnsi" w:hAnsiTheme="minorHAnsi"/>
        </w:rPr>
      </w:pPr>
    </w:p>
    <w:p w:rsidR="007F4921" w:rsidRPr="001C6C83" w:rsidRDefault="007F4921" w:rsidP="007F4921">
      <w:pPr>
        <w:rPr>
          <w:rStyle w:val="StyleBoldUnderline"/>
          <w:rFonts w:asciiTheme="minorHAnsi" w:hAnsiTheme="minorHAnsi"/>
          <w:b w:val="0"/>
          <w:u w:val="none"/>
        </w:rPr>
      </w:pPr>
      <w:r w:rsidRPr="001C6C83">
        <w:rPr>
          <w:rStyle w:val="StyleBoldUnderline"/>
          <w:rFonts w:asciiTheme="minorHAnsi" w:hAnsiTheme="minorHAnsi"/>
          <w:u w:val="none"/>
        </w:rPr>
        <w:t>Syrian women cannot sustain themselves – they are forced into prostitution</w:t>
      </w:r>
    </w:p>
    <w:p w:rsidR="007F4921" w:rsidRPr="001C6C83" w:rsidRDefault="007F4921" w:rsidP="007F4921">
      <w:pPr>
        <w:rPr>
          <w:rStyle w:val="StyleBoldUnderline"/>
          <w:rFonts w:asciiTheme="minorHAnsi" w:hAnsiTheme="minorHAnsi"/>
          <w:bCs w:val="0"/>
          <w:sz w:val="16"/>
          <w:szCs w:val="16"/>
        </w:rPr>
      </w:pPr>
      <w:r w:rsidRPr="001C6C83">
        <w:rPr>
          <w:rStyle w:val="StyleBoldUnderline"/>
          <w:rFonts w:asciiTheme="minorHAnsi" w:hAnsiTheme="minorHAnsi"/>
          <w:u w:val="none"/>
        </w:rPr>
        <w:t>BBC 13</w:t>
      </w:r>
      <w:r w:rsidRPr="001C6C83">
        <w:rPr>
          <w:rStyle w:val="StyleBoldUnderline"/>
          <w:rFonts w:asciiTheme="minorHAnsi" w:hAnsiTheme="minorHAnsi"/>
        </w:rPr>
        <w:t xml:space="preserve"> </w:t>
      </w:r>
      <w:r w:rsidRPr="001C6C83">
        <w:rPr>
          <w:rFonts w:asciiTheme="minorHAnsi" w:hAnsiTheme="minorHAnsi"/>
          <w:sz w:val="16"/>
          <w:szCs w:val="16"/>
        </w:rPr>
        <w:t>(Fergal Keane, BBC News, 4-29-13, “Syrian refugees: Women in Jordan 'sexually exploited’”, http://www.bbc.co.uk/news/world-middle-east-22707377) //MaxL</w:t>
      </w:r>
    </w:p>
    <w:p w:rsidR="007F4921" w:rsidRPr="001C6C83" w:rsidRDefault="007F4921" w:rsidP="007F4921">
      <w:pPr>
        <w:rPr>
          <w:rFonts w:asciiTheme="minorHAnsi" w:hAnsiTheme="minorHAnsi"/>
          <w:b/>
          <w:bCs/>
          <w:u w:val="single"/>
        </w:rPr>
      </w:pPr>
      <w:r w:rsidRPr="001C6C83">
        <w:rPr>
          <w:rStyle w:val="StyleBoldUnderline"/>
          <w:rFonts w:asciiTheme="minorHAnsi" w:hAnsiTheme="minorHAnsi"/>
        </w:rPr>
        <w:t>The conflict in Syria is brutal</w:t>
      </w:r>
      <w:r w:rsidRPr="001C6C83">
        <w:rPr>
          <w:rFonts w:asciiTheme="minorHAnsi" w:hAnsiTheme="minorHAnsi"/>
          <w:sz w:val="16"/>
        </w:rPr>
        <w:t xml:space="preserve"> within its borders but </w:t>
      </w:r>
      <w:r w:rsidRPr="001C6C83">
        <w:rPr>
          <w:rStyle w:val="StyleBoldUnderline"/>
          <w:rFonts w:asciiTheme="minorHAnsi" w:hAnsiTheme="minorHAnsi"/>
        </w:rPr>
        <w:t>once outside, those that flee</w:t>
      </w:r>
      <w:r w:rsidRPr="001C6C83">
        <w:rPr>
          <w:rFonts w:asciiTheme="minorHAnsi" w:hAnsiTheme="minorHAnsi"/>
          <w:sz w:val="16"/>
        </w:rPr>
        <w:t xml:space="preserve"> often </w:t>
      </w:r>
      <w:r w:rsidRPr="001C6C83">
        <w:rPr>
          <w:rStyle w:val="StyleBoldUnderline"/>
          <w:rFonts w:asciiTheme="minorHAnsi" w:hAnsiTheme="minorHAnsi"/>
        </w:rPr>
        <w:t>find they have no way of earning a living. Syrian women, often without a male guardian</w:t>
      </w:r>
      <w:r w:rsidRPr="001C6C83">
        <w:rPr>
          <w:rFonts w:asciiTheme="minorHAnsi" w:hAnsiTheme="minorHAnsi"/>
          <w:sz w:val="16"/>
        </w:rPr>
        <w:t xml:space="preserve"> or breadwinner, </w:t>
      </w:r>
      <w:r w:rsidRPr="001C6C83">
        <w:rPr>
          <w:rStyle w:val="StyleBoldUnderline"/>
          <w:rFonts w:asciiTheme="minorHAnsi" w:hAnsiTheme="minorHAnsi"/>
        </w:rPr>
        <w:t>struggle to make ends meet and</w:t>
      </w:r>
      <w:r w:rsidRPr="001C6C83">
        <w:rPr>
          <w:rFonts w:asciiTheme="minorHAnsi" w:hAnsiTheme="minorHAnsi"/>
          <w:sz w:val="16"/>
        </w:rPr>
        <w:t xml:space="preserve"> some </w:t>
      </w:r>
      <w:r w:rsidRPr="001C6C83">
        <w:rPr>
          <w:rStyle w:val="StyleBoldUnderline"/>
          <w:rFonts w:asciiTheme="minorHAnsi" w:hAnsiTheme="minorHAnsi"/>
        </w:rPr>
        <w:t>are forced to take desperate measures such as forced marriage or prostitution.</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 xml:space="preserve">Syrian refugees are subjected to exploitation including forced prostitution </w:t>
      </w:r>
    </w:p>
    <w:p w:rsidR="007F4921" w:rsidRPr="001C6C83" w:rsidRDefault="007F4921" w:rsidP="007F4921">
      <w:pPr>
        <w:rPr>
          <w:rFonts w:asciiTheme="minorHAnsi" w:hAnsiTheme="minorHAnsi"/>
          <w:sz w:val="16"/>
          <w:szCs w:val="16"/>
        </w:rPr>
      </w:pPr>
      <w:r w:rsidRPr="001C6C83">
        <w:rPr>
          <w:rFonts w:asciiTheme="minorHAnsi" w:hAnsiTheme="minorHAnsi"/>
          <w:b/>
        </w:rPr>
        <w:t>The Atlantic 13</w:t>
      </w:r>
      <w:r w:rsidRPr="001C6C83">
        <w:rPr>
          <w:rFonts w:asciiTheme="minorHAnsi" w:hAnsiTheme="minorHAnsi"/>
        </w:rPr>
        <w:t xml:space="preserve"> </w:t>
      </w:r>
      <w:r w:rsidRPr="001C6C83">
        <w:rPr>
          <w:rFonts w:asciiTheme="minorHAnsi" w:hAnsiTheme="minorHAnsi"/>
          <w:sz w:val="16"/>
          <w:szCs w:val="16"/>
        </w:rPr>
        <w:t xml:space="preserve">(Justin Salhani, </w:t>
      </w:r>
      <w:proofErr w:type="gramStart"/>
      <w:r w:rsidRPr="001C6C83">
        <w:rPr>
          <w:rFonts w:asciiTheme="minorHAnsi" w:hAnsiTheme="minorHAnsi"/>
          <w:sz w:val="16"/>
          <w:szCs w:val="16"/>
        </w:rPr>
        <w:t>The</w:t>
      </w:r>
      <w:proofErr w:type="gramEnd"/>
      <w:r w:rsidRPr="001C6C83">
        <w:rPr>
          <w:rFonts w:asciiTheme="minorHAnsi" w:hAnsiTheme="minorHAnsi"/>
          <w:sz w:val="16"/>
          <w:szCs w:val="16"/>
        </w:rPr>
        <w:t xml:space="preserve"> Atlantic, 6-25-13, “The Men Who Get Rich Off Syrian Refugees”, </w:t>
      </w:r>
      <w:hyperlink r:id="rId87" w:history="1">
        <w:r w:rsidRPr="001C6C83">
          <w:rPr>
            <w:rStyle w:val="Hyperlink"/>
            <w:rFonts w:asciiTheme="minorHAnsi" w:hAnsiTheme="minorHAnsi"/>
            <w:sz w:val="16"/>
            <w:szCs w:val="16"/>
          </w:rPr>
          <w:t>http://www.theatlantic.com/international/archive/2013/06/the-men-who-get-rich-off-syrian-refugees/277171/</w:t>
        </w:r>
      </w:hyperlink>
      <w:r w:rsidRPr="001C6C83">
        <w:rPr>
          <w:rFonts w:asciiTheme="minorHAnsi" w:hAnsiTheme="minorHAnsi"/>
          <w:sz w:val="16"/>
          <w:szCs w:val="16"/>
        </w:rPr>
        <w:t>) //MaxL</w:t>
      </w:r>
    </w:p>
    <w:p w:rsidR="007F4921" w:rsidRPr="001C6C83" w:rsidRDefault="007F4921" w:rsidP="007F4921">
      <w:pPr>
        <w:rPr>
          <w:rFonts w:asciiTheme="minorHAnsi" w:hAnsiTheme="minorHAnsi"/>
          <w:sz w:val="16"/>
        </w:rPr>
      </w:pPr>
      <w:r w:rsidRPr="001C6C83">
        <w:rPr>
          <w:rFonts w:asciiTheme="minorHAnsi" w:hAnsiTheme="minorHAnsi"/>
          <w:sz w:val="16"/>
        </w:rPr>
        <w:t xml:space="preserve">Of the nearly </w:t>
      </w:r>
      <w:r w:rsidRPr="001C6C83">
        <w:rPr>
          <w:rStyle w:val="StyleBoldUnderline"/>
          <w:rFonts w:asciiTheme="minorHAnsi" w:hAnsiTheme="minorHAnsi"/>
        </w:rPr>
        <w:t>1.7 million Syrian refugees</w:t>
      </w:r>
      <w:r w:rsidRPr="001C6C83">
        <w:rPr>
          <w:rFonts w:asciiTheme="minorHAnsi" w:hAnsiTheme="minorHAnsi"/>
          <w:sz w:val="16"/>
        </w:rPr>
        <w:t xml:space="preserve">, more than half of a million </w:t>
      </w:r>
      <w:r w:rsidRPr="001C6C83">
        <w:rPr>
          <w:rStyle w:val="StyleBoldUnderline"/>
          <w:rFonts w:asciiTheme="minorHAnsi" w:hAnsiTheme="minorHAnsi"/>
        </w:rPr>
        <w:t>have taken refuge in Lebanon</w:t>
      </w:r>
      <w:r w:rsidRPr="001C6C83">
        <w:rPr>
          <w:rFonts w:asciiTheme="minorHAnsi" w:hAnsiTheme="minorHAnsi"/>
          <w:sz w:val="16"/>
        </w:rPr>
        <w:t xml:space="preserve">, according to UNHCR. And while there are no official statistics available on the subject of their exploitation, </w:t>
      </w:r>
      <w:r w:rsidRPr="001C6C83">
        <w:rPr>
          <w:rStyle w:val="StyleBoldUnderline"/>
          <w:rFonts w:asciiTheme="minorHAnsi" w:hAnsiTheme="minorHAnsi"/>
        </w:rPr>
        <w:t xml:space="preserve">interviews with refugees and employees of various NGOs providing aid revealed numerous cases of Lebanese nationals benefitting from Syrian refugees' misfortune. </w:t>
      </w:r>
      <w:r w:rsidRPr="001C6C83">
        <w:rPr>
          <w:rFonts w:asciiTheme="minorHAnsi" w:hAnsiTheme="minorHAnsi"/>
          <w:sz w:val="16"/>
        </w:rPr>
        <w:t xml:space="preserve">"Most of the stories we get include refugees renting out a room or sometimes a small piece of land, mainly in the Bekaa [near the Syrian border] and are having to pay a lot of money," said Joelle Eid, a Public Information Associate at UNHCR. Hassan, who asked his last name not be used for fear of retribution, says the landlord, an overweight local sheikh in his 50s, used to charge around $67 each month for a room. The room where he lives is about 430 square feet, divided in two by a long bed sheet so people dressing can have privacy. Thin mattresses litter the floor where the three families living there eat, drink, and sleep. There is no bathroom and only a small stove for heating water. More recently, </w:t>
      </w:r>
      <w:r w:rsidRPr="001C6C83">
        <w:rPr>
          <w:rStyle w:val="StyleBoldUnderline"/>
          <w:rFonts w:asciiTheme="minorHAnsi" w:hAnsiTheme="minorHAnsi"/>
        </w:rPr>
        <w:t>due to the influx of refugee</w:t>
      </w:r>
      <w:r w:rsidRPr="001C6C83">
        <w:rPr>
          <w:rFonts w:asciiTheme="minorHAnsi" w:hAnsiTheme="minorHAnsi"/>
          <w:sz w:val="16"/>
        </w:rPr>
        <w:t xml:space="preserve">s seeking sanctuary in the school, the landlord began charging $10 per person instead of charging per room. Hassan says </w:t>
      </w:r>
      <w:r w:rsidRPr="001C6C83">
        <w:rPr>
          <w:rStyle w:val="StyleBoldUnderline"/>
          <w:rFonts w:asciiTheme="minorHAnsi" w:hAnsiTheme="minorHAnsi"/>
        </w:rPr>
        <w:t>his rent has nearly doubled and he now struggles to keep a roof over his family's head with</w:t>
      </w:r>
      <w:r w:rsidRPr="001C6C83">
        <w:rPr>
          <w:rFonts w:asciiTheme="minorHAnsi" w:hAnsiTheme="minorHAnsi"/>
          <w:sz w:val="16"/>
        </w:rPr>
        <w:t xml:space="preserve"> the </w:t>
      </w:r>
      <w:r w:rsidRPr="001C6C83">
        <w:rPr>
          <w:rStyle w:val="StyleBoldUnderline"/>
          <w:rFonts w:asciiTheme="minorHAnsi" w:hAnsiTheme="minorHAnsi"/>
        </w:rPr>
        <w:t>meager income</w:t>
      </w:r>
      <w:r w:rsidRPr="001C6C83">
        <w:rPr>
          <w:rFonts w:asciiTheme="minorHAnsi" w:hAnsiTheme="minorHAnsi"/>
          <w:sz w:val="16"/>
        </w:rPr>
        <w:t xml:space="preserve"> he receives from working infrequent manual labor jobs. Lebanon is a country of four million that's slightly smaller than Connecticut, but the influx of over 500,000 Syrian refugees has placed a massive burden on a nation already struggling to provide basic services. Host communities have grown weary of the overwhelming number of refugees and have blamed them for an increase in petty crimes like theft. They also complain about refugees who accept work for lower wages, putting some Lebanese out of the job, thus making recourse for the gouged tenants even less likely. Mohammad, a 23-year-old refugee from Idlib, lives in a one-room apartment with three family members in Faraya, north of Beirut. He pays around $135 a month for what he describes as a broken down apartment where nothing works properly. He also says that </w:t>
      </w:r>
      <w:r w:rsidRPr="001C6C83">
        <w:rPr>
          <w:rStyle w:val="StyleBoldUnderline"/>
          <w:rFonts w:asciiTheme="minorHAnsi" w:hAnsiTheme="minorHAnsi"/>
        </w:rPr>
        <w:t xml:space="preserve">his family is being charged more </w:t>
      </w:r>
      <w:r w:rsidRPr="001C6C83">
        <w:rPr>
          <w:rFonts w:asciiTheme="minorHAnsi" w:hAnsiTheme="minorHAnsi"/>
          <w:sz w:val="16"/>
        </w:rPr>
        <w:t xml:space="preserve">for the room </w:t>
      </w:r>
      <w:r w:rsidRPr="001C6C83">
        <w:rPr>
          <w:rStyle w:val="StyleBoldUnderline"/>
          <w:rFonts w:asciiTheme="minorHAnsi" w:hAnsiTheme="minorHAnsi"/>
        </w:rPr>
        <w:t>than his Lebanese neighbors</w:t>
      </w:r>
      <w:r w:rsidRPr="001C6C83">
        <w:rPr>
          <w:rFonts w:asciiTheme="minorHAnsi" w:hAnsiTheme="minorHAnsi"/>
          <w:sz w:val="16"/>
        </w:rPr>
        <w:t xml:space="preserve"> are for their homes. Mohammad said his landlord doesn't give him a grace period when it comes to paying rent. "I have to pay by the first [of the month] or I'm out by the second," he said. But according to aid workers and volunteers, refugees' woes go beyond simple price increases. Organizations providing aid to refugees try to avoid traveling to areas near the Syrian border that lack security. Instead, they identify local figures that can distribute the aid on their behalf. These local figures may be a mayor, a religious figure, or other people who are well-known in their communities. Some of these figures provide aid to a select few refugees while leaving the rest empty-handed. Others sell the aid to refugees as opposed to overseeing its distribution. Sometimes they will even give the aid to their own families and friends. When Abu Hassan's landlord is given food to distribute to refugees at the school he often keeps it for his own family, Hassan says. Kamella Lakkis has worked with refugees in Lebanon for Terre des Hommes and Premiere Urgence and says that she meets people like Hassan's landlord every day when she's working in the field. Lakkis says that she has encountered many cases where </w:t>
      </w:r>
      <w:r w:rsidRPr="001C6C83">
        <w:rPr>
          <w:rStyle w:val="StyleBoldUnderline"/>
          <w:rFonts w:asciiTheme="minorHAnsi" w:hAnsiTheme="minorHAnsi"/>
        </w:rPr>
        <w:t>landlords and other Lebanese nationals are exploiting Syrian refugees</w:t>
      </w:r>
      <w:r w:rsidRPr="001C6C83">
        <w:rPr>
          <w:rFonts w:asciiTheme="minorHAnsi" w:hAnsiTheme="minorHAnsi"/>
          <w:sz w:val="16"/>
        </w:rPr>
        <w:t xml:space="preserve">. She found that </w:t>
      </w:r>
      <w:r w:rsidRPr="001C6C83">
        <w:rPr>
          <w:rStyle w:val="StyleBoldUnderline"/>
          <w:rFonts w:asciiTheme="minorHAnsi" w:hAnsiTheme="minorHAnsi"/>
        </w:rPr>
        <w:t>Syrians often pay more</w:t>
      </w:r>
      <w:r w:rsidRPr="001C6C83">
        <w:rPr>
          <w:rFonts w:asciiTheme="minorHAnsi" w:hAnsiTheme="minorHAnsi"/>
          <w:sz w:val="16"/>
        </w:rPr>
        <w:t xml:space="preserve"> at local supermarkets, are charged more by taxi and bus drivers, </w:t>
      </w:r>
      <w:r w:rsidRPr="001C6C83">
        <w:rPr>
          <w:rStyle w:val="StyleBoldUnderline"/>
          <w:rFonts w:asciiTheme="minorHAnsi" w:hAnsiTheme="minorHAnsi"/>
        </w:rPr>
        <w:t>and are paid lower salaries than Lebanese performing the same jobs</w:t>
      </w:r>
      <w:r w:rsidRPr="001C6C83">
        <w:rPr>
          <w:rFonts w:asciiTheme="minorHAnsi" w:hAnsiTheme="minorHAnsi"/>
          <w:sz w:val="16"/>
        </w:rPr>
        <w:t xml:space="preserve">. But </w:t>
      </w:r>
      <w:r w:rsidRPr="001C6C83">
        <w:rPr>
          <w:rStyle w:val="StyleBoldUnderline"/>
          <w:rFonts w:asciiTheme="minorHAnsi" w:hAnsiTheme="minorHAnsi"/>
        </w:rPr>
        <w:t>the worst case Lakkis came across was</w:t>
      </w:r>
      <w:r w:rsidRPr="001C6C83">
        <w:rPr>
          <w:rFonts w:asciiTheme="minorHAnsi" w:hAnsiTheme="minorHAnsi"/>
          <w:sz w:val="16"/>
        </w:rPr>
        <w:t xml:space="preserve"> that of a </w:t>
      </w:r>
      <w:r w:rsidRPr="001C6C83">
        <w:rPr>
          <w:rStyle w:val="StyleBoldUnderline"/>
          <w:rFonts w:asciiTheme="minorHAnsi" w:hAnsiTheme="minorHAnsi"/>
        </w:rPr>
        <w:t xml:space="preserve">female Syrian refugee forced to engage in sexual acts with a Lebanese male in order to provide her children with food. </w:t>
      </w:r>
      <w:r w:rsidRPr="001C6C83">
        <w:rPr>
          <w:rFonts w:asciiTheme="minorHAnsi" w:hAnsiTheme="minorHAnsi"/>
          <w:sz w:val="16"/>
        </w:rPr>
        <w:t>"</w:t>
      </w:r>
      <w:r w:rsidRPr="001C6C83">
        <w:rPr>
          <w:rStyle w:val="StyleBoldUnderline"/>
          <w:rFonts w:asciiTheme="minorHAnsi" w:hAnsiTheme="minorHAnsi"/>
        </w:rPr>
        <w:t>There are many refugees who are accepting any [situation] because they don't want to return to living through a crisis</w:t>
      </w:r>
      <w:r w:rsidRPr="001C6C83">
        <w:rPr>
          <w:rFonts w:asciiTheme="minorHAnsi" w:hAnsiTheme="minorHAnsi"/>
          <w:sz w:val="16"/>
        </w:rPr>
        <w:t>," she said.</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Syrian women and teenagers are forced into marriage to avoid rape</w:t>
      </w:r>
    </w:p>
    <w:p w:rsidR="007F4921" w:rsidRPr="001C6C83" w:rsidRDefault="007F4921" w:rsidP="007F4921">
      <w:pPr>
        <w:rPr>
          <w:rFonts w:asciiTheme="minorHAnsi" w:hAnsiTheme="minorHAnsi"/>
        </w:rPr>
      </w:pPr>
      <w:r w:rsidRPr="001C6C83">
        <w:rPr>
          <w:rFonts w:asciiTheme="minorHAnsi" w:hAnsiTheme="minorHAnsi"/>
          <w:b/>
        </w:rPr>
        <w:t>CNN 13</w:t>
      </w:r>
      <w:r w:rsidRPr="001C6C83">
        <w:rPr>
          <w:rFonts w:asciiTheme="minorHAnsi" w:hAnsiTheme="minorHAnsi"/>
        </w:rPr>
        <w:t xml:space="preserve"> </w:t>
      </w:r>
      <w:r w:rsidRPr="001C6C83">
        <w:rPr>
          <w:rFonts w:asciiTheme="minorHAnsi" w:hAnsiTheme="minorHAnsi"/>
          <w:sz w:val="16"/>
          <w:szCs w:val="16"/>
        </w:rPr>
        <w:t>(Arwa Damon, CNN, 6-26-13, “No sanctuary for Syria's female refugees”, http://www.cnn.com/2013/06/26/world/meast/syria-refugees-child-brides/index.html) //MaxL</w:t>
      </w:r>
    </w:p>
    <w:p w:rsidR="007F4921" w:rsidRPr="001C6C83" w:rsidRDefault="007F4921" w:rsidP="007F4921">
      <w:pPr>
        <w:rPr>
          <w:rStyle w:val="StyleBoldUnderline"/>
          <w:rFonts w:asciiTheme="minorHAnsi" w:hAnsiTheme="minorHAnsi"/>
        </w:rPr>
      </w:pPr>
      <w:r w:rsidRPr="001C6C83">
        <w:rPr>
          <w:rFonts w:asciiTheme="minorHAnsi" w:hAnsiTheme="minorHAnsi"/>
          <w:sz w:val="16"/>
        </w:rPr>
        <w:t>(CNN) -- Feet stumbling in the pitch darkness over the uneven ground we make our way with a group of women to one of the bathrooms in the Zaatari camp. "</w:t>
      </w:r>
      <w:r w:rsidRPr="001C6C83">
        <w:rPr>
          <w:rStyle w:val="StyleBoldUnderline"/>
          <w:rFonts w:asciiTheme="minorHAnsi" w:hAnsiTheme="minorHAnsi"/>
        </w:rPr>
        <w:t>There is no light, if we come in here there could be a guy hiding</w:t>
      </w:r>
      <w:r w:rsidRPr="001C6C83">
        <w:rPr>
          <w:rFonts w:asciiTheme="minorHAnsi" w:hAnsiTheme="minorHAnsi"/>
          <w:sz w:val="16"/>
        </w:rPr>
        <w:t xml:space="preserve"> or something." one woman says. None of them want to be identified. </w:t>
      </w:r>
      <w:r w:rsidRPr="001C6C83">
        <w:rPr>
          <w:rStyle w:val="StyleBoldUnderline"/>
          <w:rFonts w:asciiTheme="minorHAnsi" w:hAnsiTheme="minorHAnsi"/>
        </w:rPr>
        <w:t>They carry fear of the regime with them</w:t>
      </w:r>
      <w:r w:rsidRPr="001C6C83">
        <w:rPr>
          <w:rFonts w:asciiTheme="minorHAnsi" w:hAnsiTheme="minorHAnsi"/>
          <w:sz w:val="16"/>
        </w:rPr>
        <w:t xml:space="preserve">, even </w:t>
      </w:r>
      <w:r w:rsidRPr="001C6C83">
        <w:rPr>
          <w:rStyle w:val="StyleBoldUnderline"/>
          <w:rFonts w:asciiTheme="minorHAnsi" w:hAnsiTheme="minorHAnsi"/>
        </w:rPr>
        <w:t>as they seek refuge</w:t>
      </w:r>
      <w:r w:rsidRPr="001C6C83">
        <w:rPr>
          <w:rFonts w:asciiTheme="minorHAnsi" w:hAnsiTheme="minorHAnsi"/>
          <w:sz w:val="16"/>
        </w:rPr>
        <w:t xml:space="preserve"> across the border</w:t>
      </w:r>
      <w:r w:rsidRPr="001C6C83">
        <w:rPr>
          <w:rStyle w:val="StyleBoldUnderline"/>
          <w:rFonts w:asciiTheme="minorHAnsi" w:hAnsiTheme="minorHAnsi"/>
        </w:rPr>
        <w:t xml:space="preserve"> in </w:t>
      </w:r>
      <w:r w:rsidRPr="001C6C83">
        <w:rPr>
          <w:rStyle w:val="StyleBoldUnderline"/>
          <w:rFonts w:asciiTheme="minorHAnsi" w:hAnsiTheme="minorHAnsi"/>
        </w:rPr>
        <w:lastRenderedPageBreak/>
        <w:t xml:space="preserve">Jordan. </w:t>
      </w:r>
      <w:r w:rsidRPr="001C6C83">
        <w:rPr>
          <w:rFonts w:asciiTheme="minorHAnsi" w:hAnsiTheme="minorHAnsi"/>
          <w:sz w:val="16"/>
        </w:rPr>
        <w:t>But "</w:t>
      </w:r>
      <w:r w:rsidRPr="001C6C83">
        <w:rPr>
          <w:rStyle w:val="StyleBoldUnderline"/>
          <w:rFonts w:asciiTheme="minorHAnsi" w:hAnsiTheme="minorHAnsi"/>
        </w:rPr>
        <w:t xml:space="preserve">safety" is a relative term. For Syria's female refugee population, it has meant trading fear of death in their homeland for fear of </w:t>
      </w:r>
      <w:r w:rsidRPr="001C6C83">
        <w:rPr>
          <w:rFonts w:asciiTheme="minorHAnsi" w:hAnsiTheme="minorHAnsi"/>
          <w:sz w:val="16"/>
        </w:rPr>
        <w:t xml:space="preserve">something many consider to be worse: </w:t>
      </w:r>
      <w:r w:rsidRPr="001C6C83">
        <w:rPr>
          <w:rStyle w:val="StyleBoldUnderline"/>
          <w:rFonts w:asciiTheme="minorHAnsi" w:hAnsiTheme="minorHAnsi"/>
        </w:rPr>
        <w:t xml:space="preserve">rape. There have been various stories of sexual harassment and rape in </w:t>
      </w:r>
      <w:r w:rsidRPr="001C6C83">
        <w:rPr>
          <w:rFonts w:asciiTheme="minorHAnsi" w:hAnsiTheme="minorHAnsi"/>
          <w:sz w:val="16"/>
        </w:rPr>
        <w:t>Zaatari</w:t>
      </w:r>
      <w:r w:rsidRPr="001C6C83">
        <w:rPr>
          <w:rStyle w:val="StyleBoldUnderline"/>
          <w:rFonts w:asciiTheme="minorHAnsi" w:hAnsiTheme="minorHAnsi"/>
        </w:rPr>
        <w:t xml:space="preserve"> camp</w:t>
      </w:r>
      <w:r w:rsidRPr="001C6C83">
        <w:rPr>
          <w:rFonts w:asciiTheme="minorHAnsi" w:hAnsiTheme="minorHAnsi"/>
          <w:sz w:val="16"/>
        </w:rPr>
        <w:t xml:space="preserve"> -- teeming with masses who continue to stream across the border. This dark underbelly of crisis has led to a disturbing growing phenomenon: "sutra" marriages, or marriages for protection. </w:t>
      </w:r>
      <w:r w:rsidRPr="001C6C83">
        <w:rPr>
          <w:rStyle w:val="StyleBoldUnderline"/>
          <w:rFonts w:asciiTheme="minorHAnsi" w:hAnsiTheme="minorHAnsi"/>
        </w:rPr>
        <w:t>Families wh</w:t>
      </w:r>
      <w:r w:rsidRPr="001C6C83">
        <w:rPr>
          <w:rFonts w:asciiTheme="minorHAnsi" w:hAnsiTheme="minorHAnsi"/>
          <w:sz w:val="16"/>
        </w:rPr>
        <w:t xml:space="preserve">o feel like they </w:t>
      </w:r>
      <w:r w:rsidRPr="001C6C83">
        <w:rPr>
          <w:rStyle w:val="StyleBoldUnderline"/>
          <w:rFonts w:asciiTheme="minorHAnsi" w:hAnsiTheme="minorHAnsi"/>
        </w:rPr>
        <w:t>are unable to safeguard their female family members</w:t>
      </w:r>
      <w:r w:rsidRPr="001C6C83">
        <w:rPr>
          <w:rFonts w:asciiTheme="minorHAnsi" w:hAnsiTheme="minorHAnsi"/>
          <w:sz w:val="16"/>
        </w:rPr>
        <w:t xml:space="preserve">, their daughters, </w:t>
      </w:r>
      <w:r w:rsidRPr="001C6C83">
        <w:rPr>
          <w:rStyle w:val="StyleBoldUnderline"/>
          <w:rFonts w:asciiTheme="minorHAnsi" w:hAnsiTheme="minorHAnsi"/>
        </w:rPr>
        <w:t xml:space="preserve">are marrying them off to protect them. </w:t>
      </w:r>
      <w:r w:rsidRPr="001C6C83">
        <w:rPr>
          <w:rFonts w:asciiTheme="minorHAnsi" w:hAnsiTheme="minorHAnsi"/>
          <w:sz w:val="16"/>
        </w:rPr>
        <w:t xml:space="preserve">In a culture where conserving honor is central, everyone says </w:t>
      </w:r>
      <w:r w:rsidRPr="001C6C83">
        <w:rPr>
          <w:rStyle w:val="StyleBoldUnderline"/>
          <w:rFonts w:asciiTheme="minorHAnsi" w:hAnsiTheme="minorHAnsi"/>
        </w:rPr>
        <w:t xml:space="preserve">they had no other choice. </w:t>
      </w:r>
      <w:r w:rsidRPr="001C6C83">
        <w:rPr>
          <w:rFonts w:asciiTheme="minorHAnsi" w:hAnsiTheme="minorHAnsi"/>
          <w:sz w:val="16"/>
        </w:rPr>
        <w:t xml:space="preserve">In one trailer we meet 13-year-old Najwa. She curls back in the corner next to her husband, 19-year-old Khaled, and her mother, hardly saying a word. Najwa is the youngest of </w:t>
      </w:r>
      <w:proofErr w:type="gramStart"/>
      <w:r w:rsidRPr="001C6C83">
        <w:rPr>
          <w:rFonts w:asciiTheme="minorHAnsi" w:hAnsiTheme="minorHAnsi"/>
          <w:sz w:val="16"/>
        </w:rPr>
        <w:t>three,</w:t>
      </w:r>
      <w:proofErr w:type="gramEnd"/>
      <w:r w:rsidRPr="001C6C83">
        <w:rPr>
          <w:rFonts w:asciiTheme="minorHAnsi" w:hAnsiTheme="minorHAnsi"/>
          <w:sz w:val="16"/>
        </w:rPr>
        <w:t xml:space="preserve"> her two older sisters in their late teens are also recently married. "I swear I wasn't able to sleep, I was afraid for the girls." Her mother tells us. "I swear to God, </w:t>
      </w:r>
      <w:r w:rsidRPr="001C6C83">
        <w:rPr>
          <w:rStyle w:val="StyleBoldUnderline"/>
          <w:rFonts w:asciiTheme="minorHAnsi" w:hAnsiTheme="minorHAnsi"/>
        </w:rPr>
        <w:t>I would not have let her get married this young if we were still in Syria." "There were rapes,</w:t>
      </w:r>
      <w:r w:rsidRPr="001C6C83">
        <w:rPr>
          <w:rFonts w:asciiTheme="minorHAnsi" w:hAnsiTheme="minorHAnsi"/>
          <w:sz w:val="16"/>
        </w:rPr>
        <w:t xml:space="preserve">" Khaled adds. We approach the culturally delicate subject of sex with a vaguely worded question about the age difference and plans for children. "It's okay, I do not want children now," Khaled says. "I will make it up to </w:t>
      </w:r>
      <w:proofErr w:type="gramStart"/>
      <w:r w:rsidRPr="001C6C83">
        <w:rPr>
          <w:rFonts w:asciiTheme="minorHAnsi" w:hAnsiTheme="minorHAnsi"/>
          <w:sz w:val="16"/>
        </w:rPr>
        <w:t>her,</w:t>
      </w:r>
      <w:proofErr w:type="gramEnd"/>
      <w:r w:rsidRPr="001C6C83">
        <w:rPr>
          <w:rFonts w:asciiTheme="minorHAnsi" w:hAnsiTheme="minorHAnsi"/>
          <w:sz w:val="16"/>
        </w:rPr>
        <w:t xml:space="preserve"> I will make up for not having a (wedding) party." Ruwaida dresses brides inside Zaatari -- a business she had back home in Syria. She says that </w:t>
      </w:r>
      <w:r w:rsidRPr="001C6C83">
        <w:rPr>
          <w:rStyle w:val="StyleBoldUnderline"/>
          <w:rFonts w:asciiTheme="minorHAnsi" w:hAnsiTheme="minorHAnsi"/>
        </w:rPr>
        <w:t>marriage at 13 was rare in Syria, but here she sees it</w:t>
      </w:r>
      <w:r w:rsidRPr="001C6C83">
        <w:rPr>
          <w:rFonts w:asciiTheme="minorHAnsi" w:hAnsiTheme="minorHAnsi"/>
          <w:sz w:val="16"/>
        </w:rPr>
        <w:t xml:space="preserve"> more and more </w:t>
      </w:r>
      <w:r w:rsidRPr="001C6C83">
        <w:rPr>
          <w:rStyle w:val="StyleBoldUnderline"/>
          <w:rFonts w:asciiTheme="minorHAnsi" w:hAnsiTheme="minorHAnsi"/>
        </w:rPr>
        <w:t>frequently</w:t>
      </w:r>
      <w:r w:rsidRPr="001C6C83">
        <w:rPr>
          <w:rFonts w:asciiTheme="minorHAnsi" w:hAnsiTheme="minorHAnsi"/>
          <w:sz w:val="16"/>
        </w:rPr>
        <w:t xml:space="preserve">. Across the board, even for what should be a joyous occasion there is always sorrow. When the brides are children themselves, it's even worse. "I feel like I have a child between my hands and she is having to take on a responsibility bigger than she is." Ruwaida says. "I feel like </w:t>
      </w:r>
      <w:r w:rsidRPr="001C6C83">
        <w:rPr>
          <w:rStyle w:val="StyleBoldUnderline"/>
          <w:rFonts w:asciiTheme="minorHAnsi" w:hAnsiTheme="minorHAnsi"/>
        </w:rPr>
        <w:t xml:space="preserve">her life is over, her life is ending early." </w:t>
      </w:r>
      <w:r w:rsidRPr="001C6C83">
        <w:rPr>
          <w:rFonts w:asciiTheme="minorHAnsi" w:hAnsiTheme="minorHAnsi"/>
          <w:sz w:val="16"/>
        </w:rPr>
        <w:t xml:space="preserve">The same fears exist for those families living outside the camp. On a tour with the Syrian American Medical Society (SAMS) </w:t>
      </w:r>
      <w:r w:rsidRPr="001C6C83">
        <w:rPr>
          <w:rStyle w:val="StyleBoldUnderline"/>
          <w:rFonts w:asciiTheme="minorHAnsi" w:hAnsiTheme="minorHAnsi"/>
        </w:rPr>
        <w:t>we meet 14-year-old Eman</w:t>
      </w:r>
      <w:r w:rsidRPr="001C6C83">
        <w:rPr>
          <w:rFonts w:asciiTheme="minorHAnsi" w:hAnsiTheme="minorHAnsi"/>
          <w:sz w:val="16"/>
        </w:rPr>
        <w:t xml:space="preserve">. She has such a sweet young face, </w:t>
      </w:r>
      <w:r w:rsidRPr="001C6C83">
        <w:rPr>
          <w:rStyle w:val="StyleBoldUnderline"/>
          <w:rFonts w:asciiTheme="minorHAnsi" w:hAnsiTheme="minorHAnsi"/>
        </w:rPr>
        <w:t xml:space="preserve">flushed with exhaustion as she cradles her baby. "I wouldn't have gotten </w:t>
      </w:r>
      <w:proofErr w:type="gramStart"/>
      <w:r w:rsidRPr="001C6C83">
        <w:rPr>
          <w:rStyle w:val="StyleBoldUnderline"/>
          <w:rFonts w:asciiTheme="minorHAnsi" w:hAnsiTheme="minorHAnsi"/>
        </w:rPr>
        <w:t>married,</w:t>
      </w:r>
      <w:proofErr w:type="gramEnd"/>
      <w:r w:rsidRPr="001C6C83">
        <w:rPr>
          <w:rStyle w:val="StyleBoldUnderline"/>
          <w:rFonts w:asciiTheme="minorHAnsi" w:hAnsiTheme="minorHAnsi"/>
        </w:rPr>
        <w:t xml:space="preserve"> it's because of the situation.</w:t>
      </w:r>
      <w:r w:rsidRPr="001C6C83">
        <w:rPr>
          <w:rFonts w:asciiTheme="minorHAnsi" w:hAnsiTheme="minorHAnsi"/>
          <w:sz w:val="16"/>
        </w:rPr>
        <w:t xml:space="preserve">" She speaks softly, her </w:t>
      </w:r>
      <w:r w:rsidRPr="001C6C83">
        <w:rPr>
          <w:rStyle w:val="StyleBoldUnderline"/>
          <w:rFonts w:asciiTheme="minorHAnsi" w:hAnsiTheme="minorHAnsi"/>
        </w:rPr>
        <w:t xml:space="preserve">eyes filled with regret and pain well beyond her years. </w:t>
      </w:r>
      <w:r w:rsidRPr="001C6C83">
        <w:rPr>
          <w:rFonts w:asciiTheme="minorHAnsi" w:hAnsiTheme="minorHAnsi"/>
          <w:sz w:val="16"/>
        </w:rPr>
        <w:t xml:space="preserve">"I told my son not to consummate the marriage, but he didn't listen," her mother-in-law whispers. She too was wed for protection. Farrah Sukkar, herself a Syrian refugee and SAMS volunteer, estimates </w:t>
      </w:r>
      <w:r w:rsidRPr="001C6C83">
        <w:rPr>
          <w:rStyle w:val="StyleBoldUnderline"/>
          <w:rFonts w:asciiTheme="minorHAnsi" w:hAnsiTheme="minorHAnsi"/>
        </w:rPr>
        <w:t>there has been an increase of 60% in young teen marriages</w:t>
      </w:r>
      <w:r w:rsidRPr="001C6C83">
        <w:rPr>
          <w:rFonts w:asciiTheme="minorHAnsi" w:hAnsiTheme="minorHAnsi"/>
          <w:sz w:val="16"/>
        </w:rPr>
        <w:t xml:space="preserve">. The added worry not just because of the young age of the girls, but medical as well. Many are having children before their own bodies are fully developed. The SAMS team goes house to house in Amman and other areas of Jordan trying to determine what aid refugees need, but also to pinpoint vulnerable cases. One woman we meet has 13 children. Two of her daughters are teenagers and she's so afraid of leaving them at home alone that she hasn't been able to leave the house to vaccinate her baby. Despite their best efforts, </w:t>
      </w:r>
      <w:r w:rsidRPr="001C6C83">
        <w:rPr>
          <w:rStyle w:val="StyleBoldUnderline"/>
          <w:rFonts w:asciiTheme="minorHAnsi" w:hAnsiTheme="minorHAnsi"/>
        </w:rPr>
        <w:t xml:space="preserve">Syria's neighbours like Jordan can't handle the influx of refugees. Aid organizations are running out of funding. </w:t>
      </w:r>
      <w:r w:rsidRPr="001C6C83">
        <w:rPr>
          <w:rFonts w:asciiTheme="minorHAnsi" w:hAnsiTheme="minorHAnsi"/>
          <w:sz w:val="16"/>
        </w:rPr>
        <w:t xml:space="preserve">Predators also lurk in areas where refugees are known to gather looking for humanitarian aid. Their desperation is palpable, with aid agencies both local and international unable to meet the needs, and they will latch on to anyone who promises help. Mariam and her 10-year-old daughter were at a hospital providing free care for refugees when she overheard </w:t>
      </w:r>
      <w:r w:rsidRPr="001C6C83">
        <w:rPr>
          <w:rStyle w:val="StyleBoldUnderline"/>
          <w:rFonts w:asciiTheme="minorHAnsi" w:hAnsiTheme="minorHAnsi"/>
        </w:rPr>
        <w:t>a man</w:t>
      </w:r>
      <w:r w:rsidRPr="001C6C83">
        <w:rPr>
          <w:rFonts w:asciiTheme="minorHAnsi" w:hAnsiTheme="minorHAnsi"/>
          <w:sz w:val="16"/>
        </w:rPr>
        <w:t xml:space="preserve"> on the phone talking about free housing for refugees. She and the other women there clamored around him, thinking their prayers had been answered. The man loaded three cars with women, including Mariam and her daughter. She quickly felt that something was wrong. At their destination, a house in the city of Zarqa, a 45-minute drive from the capital, she refused to enter. Another man came out, and pointing to her, told the driver, she recalls him saying: "Why did you bring me this one? You brought me an old lady. Then he pointed to the other ladies and asked, 'are you married?'" Mariam began to feel increasingly terrified as she began to piece together exactly what this house was and asked the man for a glass of water, leaving her alone on the patio. She peered through the window. "All the girls were scantily dressed." She remembers, her hands twisting nervously. "And I saw two men come in and pick two girls and walk out." Horrified, she managed to flee with her daughter and the other women with her. The international community may be unwilling or unable to end the conflict in Syria. But </w:t>
      </w:r>
      <w:r w:rsidRPr="001C6C83">
        <w:rPr>
          <w:rStyle w:val="StyleBoldUnderline"/>
          <w:rFonts w:asciiTheme="minorHAnsi" w:hAnsiTheme="minorHAnsi"/>
        </w:rPr>
        <w:t xml:space="preserve">there is a solution to preventing the exploitation of the Syrian female refugee population: more aid. </w:t>
      </w:r>
      <w:r w:rsidRPr="001C6C83">
        <w:rPr>
          <w:rFonts w:asciiTheme="minorHAnsi" w:hAnsiTheme="minorHAnsi"/>
          <w:sz w:val="16"/>
        </w:rPr>
        <w:t>"We left Syria to escape death and we found something worse than death" Mariam says, hugging her daughter close. "</w:t>
      </w:r>
      <w:r w:rsidRPr="001C6C83">
        <w:rPr>
          <w:rStyle w:val="StyleBoldUnderline"/>
          <w:rFonts w:asciiTheme="minorHAnsi" w:hAnsiTheme="minorHAnsi"/>
        </w:rPr>
        <w:t>If we had stayed in Syria to die it would have been more honorable. There death is fast, here it is slow."</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pStyle w:val="Heading3"/>
        <w:rPr>
          <w:rFonts w:asciiTheme="minorHAnsi" w:hAnsiTheme="minorHAnsi"/>
        </w:rPr>
      </w:pPr>
      <w:r w:rsidRPr="001C6C83">
        <w:rPr>
          <w:rFonts w:asciiTheme="minorHAnsi" w:hAnsiTheme="minorHAnsi"/>
        </w:rPr>
        <w:lastRenderedPageBreak/>
        <w:t>AT: US Can’t Solve</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Cross apply Kayyem – US intervention key to making safe and cleaner camps.</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US funding is critical to protecting vulnerable populations</w:t>
      </w:r>
    </w:p>
    <w:p w:rsidR="007F4921" w:rsidRPr="001C6C83" w:rsidRDefault="007F4921" w:rsidP="007F4921">
      <w:pPr>
        <w:rPr>
          <w:rFonts w:asciiTheme="minorHAnsi" w:hAnsiTheme="minorHAnsi"/>
        </w:rPr>
      </w:pPr>
      <w:r w:rsidRPr="001C6C83">
        <w:rPr>
          <w:rFonts w:asciiTheme="minorHAnsi" w:hAnsiTheme="minorHAnsi"/>
          <w:b/>
        </w:rPr>
        <w:t>USAID</w:t>
      </w:r>
      <w:r w:rsidRPr="001C6C83">
        <w:rPr>
          <w:rFonts w:asciiTheme="minorHAnsi" w:hAnsiTheme="minorHAnsi"/>
        </w:rPr>
        <w:t xml:space="preserve"> 13 </w:t>
      </w:r>
      <w:r w:rsidRPr="001C6C83">
        <w:rPr>
          <w:rFonts w:asciiTheme="minorHAnsi" w:hAnsiTheme="minorHAnsi"/>
          <w:sz w:val="16"/>
          <w:szCs w:val="16"/>
        </w:rPr>
        <w:t xml:space="preserve">(USAID, 6-26-12, “Syria”, </w:t>
      </w:r>
      <w:hyperlink r:id="rId88" w:history="1">
        <w:r w:rsidRPr="001C6C83">
          <w:rPr>
            <w:rStyle w:val="Hyperlink"/>
            <w:rFonts w:asciiTheme="minorHAnsi" w:hAnsiTheme="minorHAnsi"/>
            <w:sz w:val="16"/>
            <w:szCs w:val="16"/>
          </w:rPr>
          <w:t>http://www.usaid.gov/crisis/syria</w:t>
        </w:r>
      </w:hyperlink>
      <w:r w:rsidRPr="001C6C83">
        <w:rPr>
          <w:rFonts w:asciiTheme="minorHAnsi" w:hAnsiTheme="minorHAnsi"/>
          <w:sz w:val="16"/>
          <w:szCs w:val="16"/>
        </w:rPr>
        <w:t>) //MaxL</w:t>
      </w:r>
    </w:p>
    <w:p w:rsidR="007F4921" w:rsidRPr="001C6C83" w:rsidRDefault="007F4921" w:rsidP="007F4921">
      <w:pPr>
        <w:rPr>
          <w:rFonts w:asciiTheme="minorHAnsi" w:hAnsiTheme="minorHAnsi"/>
          <w:sz w:val="16"/>
        </w:rPr>
      </w:pPr>
      <w:r w:rsidRPr="001C6C83">
        <w:rPr>
          <w:rStyle w:val="StyleBoldUnderline"/>
          <w:rFonts w:asciiTheme="minorHAnsi" w:hAnsiTheme="minorHAnsi"/>
        </w:rPr>
        <w:t>The U</w:t>
      </w:r>
      <w:r w:rsidRPr="001C6C83">
        <w:rPr>
          <w:rFonts w:asciiTheme="minorHAnsi" w:hAnsiTheme="minorHAnsi"/>
          <w:sz w:val="16"/>
        </w:rPr>
        <w:t xml:space="preserve">nited </w:t>
      </w:r>
      <w:r w:rsidRPr="001C6C83">
        <w:rPr>
          <w:rStyle w:val="StyleBoldUnderline"/>
          <w:rFonts w:asciiTheme="minorHAnsi" w:hAnsiTheme="minorHAnsi"/>
        </w:rPr>
        <w:t>S</w:t>
      </w:r>
      <w:r w:rsidRPr="001C6C83">
        <w:rPr>
          <w:rFonts w:asciiTheme="minorHAnsi" w:hAnsiTheme="minorHAnsi"/>
          <w:sz w:val="16"/>
        </w:rPr>
        <w:t>tates</w:t>
      </w:r>
      <w:r w:rsidRPr="001C6C83">
        <w:rPr>
          <w:rStyle w:val="StyleBoldUnderline"/>
          <w:rFonts w:asciiTheme="minorHAnsi" w:hAnsiTheme="minorHAnsi"/>
        </w:rPr>
        <w:t xml:space="preserve"> is committed to helping the innocent children, women, and men affected by the ongoing conflict in Syria. </w:t>
      </w:r>
      <w:r w:rsidRPr="001C6C83">
        <w:rPr>
          <w:rFonts w:asciiTheme="minorHAnsi" w:hAnsiTheme="minorHAnsi"/>
          <w:sz w:val="16"/>
        </w:rPr>
        <w:t xml:space="preserve">6.8 million </w:t>
      </w:r>
      <w:proofErr w:type="gramStart"/>
      <w:r w:rsidRPr="001C6C83">
        <w:rPr>
          <w:rFonts w:asciiTheme="minorHAnsi" w:hAnsiTheme="minorHAnsi"/>
          <w:sz w:val="16"/>
        </w:rPr>
        <w:t>people</w:t>
      </w:r>
      <w:proofErr w:type="gramEnd"/>
      <w:r w:rsidRPr="001C6C83">
        <w:rPr>
          <w:rFonts w:asciiTheme="minorHAnsi" w:hAnsiTheme="minorHAnsi"/>
          <w:sz w:val="16"/>
        </w:rPr>
        <w:t xml:space="preserve"> in Syria are in need of humanitarian assistance, and over 1.6 million people have fled to the neighboring countries. On June 17, President </w:t>
      </w:r>
      <w:r w:rsidRPr="001C6C83">
        <w:rPr>
          <w:rStyle w:val="StyleBoldUnderline"/>
          <w:rFonts w:asciiTheme="minorHAnsi" w:hAnsiTheme="minorHAnsi"/>
        </w:rPr>
        <w:t xml:space="preserve">Obama announced an additional $300 million in life-saving humanitarian assistance to help </w:t>
      </w:r>
      <w:r w:rsidRPr="001C6C83">
        <w:rPr>
          <w:rFonts w:asciiTheme="minorHAnsi" w:hAnsiTheme="minorHAnsi"/>
          <w:sz w:val="16"/>
        </w:rPr>
        <w:t xml:space="preserve">feed, shelter, and provide medical care for </w:t>
      </w:r>
      <w:r w:rsidRPr="001C6C83">
        <w:rPr>
          <w:rStyle w:val="StyleBoldUnderline"/>
          <w:rFonts w:asciiTheme="minorHAnsi" w:hAnsiTheme="minorHAnsi"/>
        </w:rPr>
        <w:t>children, women, and men affected by the ongoing conflict in Syria. The U</w:t>
      </w:r>
      <w:r w:rsidRPr="001C6C83">
        <w:rPr>
          <w:rFonts w:asciiTheme="minorHAnsi" w:hAnsiTheme="minorHAnsi"/>
          <w:sz w:val="16"/>
        </w:rPr>
        <w:t xml:space="preserve">nited </w:t>
      </w:r>
      <w:r w:rsidRPr="001C6C83">
        <w:rPr>
          <w:rStyle w:val="StyleBoldUnderline"/>
          <w:rFonts w:asciiTheme="minorHAnsi" w:hAnsiTheme="minorHAnsi"/>
        </w:rPr>
        <w:t>S</w:t>
      </w:r>
      <w:r w:rsidRPr="001C6C83">
        <w:rPr>
          <w:rFonts w:asciiTheme="minorHAnsi" w:hAnsiTheme="minorHAnsi"/>
          <w:sz w:val="16"/>
        </w:rPr>
        <w:t xml:space="preserve">tates </w:t>
      </w:r>
      <w:r w:rsidRPr="001C6C83">
        <w:rPr>
          <w:rStyle w:val="StyleBoldUnderline"/>
          <w:rFonts w:asciiTheme="minorHAnsi" w:hAnsiTheme="minorHAnsi"/>
        </w:rPr>
        <w:t>remains the single-largest contributor of humanitarian assistance for the Syrian people</w:t>
      </w:r>
      <w:r w:rsidRPr="001C6C83">
        <w:rPr>
          <w:rFonts w:asciiTheme="minorHAnsi" w:hAnsiTheme="minorHAnsi"/>
          <w:sz w:val="16"/>
        </w:rPr>
        <w:t xml:space="preserve">, and this new contribution brings total U.S. humanitarian assistance for the crisis in Syria to nearly $815 million. This $300 million in additional </w:t>
      </w:r>
      <w:r w:rsidRPr="001C6C83">
        <w:rPr>
          <w:rStyle w:val="StyleBoldUnderline"/>
          <w:rFonts w:asciiTheme="minorHAnsi" w:hAnsiTheme="minorHAnsi"/>
        </w:rPr>
        <w:t>humanitarian aid</w:t>
      </w:r>
      <w:r w:rsidRPr="001C6C83">
        <w:rPr>
          <w:rFonts w:asciiTheme="minorHAnsi" w:hAnsiTheme="minorHAnsi"/>
          <w:sz w:val="16"/>
        </w:rPr>
        <w:t xml:space="preserve"> from the United States </w:t>
      </w:r>
      <w:r w:rsidRPr="001C6C83">
        <w:rPr>
          <w:rStyle w:val="StyleBoldUnderline"/>
          <w:rFonts w:asciiTheme="minorHAnsi" w:hAnsiTheme="minorHAnsi"/>
        </w:rPr>
        <w:t>will increase</w:t>
      </w:r>
      <w:r w:rsidRPr="001C6C83">
        <w:rPr>
          <w:rFonts w:asciiTheme="minorHAnsi" w:hAnsiTheme="minorHAnsi"/>
          <w:sz w:val="16"/>
        </w:rPr>
        <w:t xml:space="preserve"> food aid, </w:t>
      </w:r>
      <w:r w:rsidRPr="001C6C83">
        <w:rPr>
          <w:rStyle w:val="StyleBoldUnderline"/>
          <w:rFonts w:asciiTheme="minorHAnsi" w:hAnsiTheme="minorHAnsi"/>
        </w:rPr>
        <w:t>medical care,</w:t>
      </w:r>
      <w:r w:rsidRPr="001C6C83">
        <w:rPr>
          <w:rFonts w:asciiTheme="minorHAnsi" w:hAnsiTheme="minorHAnsi"/>
          <w:sz w:val="16"/>
        </w:rPr>
        <w:t xml:space="preserve"> clean water, and </w:t>
      </w:r>
      <w:r w:rsidRPr="001C6C83">
        <w:rPr>
          <w:rStyle w:val="StyleBoldUnderline"/>
          <w:rFonts w:asciiTheme="minorHAnsi" w:hAnsiTheme="minorHAnsi"/>
        </w:rPr>
        <w:t>provide shelter and other relief supplies for families suffering in</w:t>
      </w:r>
      <w:r w:rsidRPr="001C6C83">
        <w:rPr>
          <w:rFonts w:asciiTheme="minorHAnsi" w:hAnsiTheme="minorHAnsi"/>
          <w:sz w:val="16"/>
        </w:rPr>
        <w:t xml:space="preserve"> Syria and </w:t>
      </w:r>
      <w:r w:rsidRPr="001C6C83">
        <w:rPr>
          <w:rStyle w:val="StyleBoldUnderline"/>
          <w:rFonts w:asciiTheme="minorHAnsi" w:hAnsiTheme="minorHAnsi"/>
        </w:rPr>
        <w:t>neighboring countries</w:t>
      </w:r>
      <w:r w:rsidRPr="001C6C83">
        <w:rPr>
          <w:rFonts w:asciiTheme="minorHAnsi" w:hAnsiTheme="minorHAnsi"/>
          <w:sz w:val="16"/>
        </w:rPr>
        <w:t xml:space="preserve">. In addition, </w:t>
      </w:r>
      <w:r w:rsidRPr="001C6C83">
        <w:rPr>
          <w:rStyle w:val="StyleBoldUnderline"/>
          <w:rFonts w:asciiTheme="minorHAnsi" w:hAnsiTheme="minorHAnsi"/>
        </w:rPr>
        <w:t>the U</w:t>
      </w:r>
      <w:r w:rsidRPr="001C6C83">
        <w:rPr>
          <w:rFonts w:asciiTheme="minorHAnsi" w:hAnsiTheme="minorHAnsi"/>
          <w:sz w:val="16"/>
        </w:rPr>
        <w:t>nited</w:t>
      </w:r>
      <w:r w:rsidRPr="001C6C83">
        <w:rPr>
          <w:rStyle w:val="StyleBoldUnderline"/>
          <w:rFonts w:asciiTheme="minorHAnsi" w:hAnsiTheme="minorHAnsi"/>
        </w:rPr>
        <w:t xml:space="preserve"> S</w:t>
      </w:r>
      <w:r w:rsidRPr="001C6C83">
        <w:rPr>
          <w:rFonts w:asciiTheme="minorHAnsi" w:hAnsiTheme="minorHAnsi"/>
          <w:sz w:val="16"/>
        </w:rPr>
        <w:t xml:space="preserve">tates </w:t>
      </w:r>
      <w:r w:rsidRPr="001C6C83">
        <w:rPr>
          <w:rStyle w:val="StyleBoldUnderline"/>
          <w:rFonts w:asciiTheme="minorHAnsi" w:hAnsiTheme="minorHAnsi"/>
        </w:rPr>
        <w:t xml:space="preserve">is increasing support </w:t>
      </w:r>
      <w:r w:rsidRPr="001C6C83">
        <w:rPr>
          <w:rFonts w:asciiTheme="minorHAnsi" w:hAnsiTheme="minorHAnsi"/>
          <w:sz w:val="16"/>
        </w:rPr>
        <w:t xml:space="preserve">for activities </w:t>
      </w:r>
      <w:r w:rsidRPr="001C6C83">
        <w:rPr>
          <w:rStyle w:val="StyleBoldUnderline"/>
          <w:rFonts w:asciiTheme="minorHAnsi" w:hAnsiTheme="minorHAnsi"/>
        </w:rPr>
        <w:t>to protect</w:t>
      </w:r>
      <w:r w:rsidRPr="001C6C83">
        <w:rPr>
          <w:rFonts w:asciiTheme="minorHAnsi" w:hAnsiTheme="minorHAnsi"/>
          <w:sz w:val="16"/>
        </w:rPr>
        <w:t xml:space="preserve"> especially </w:t>
      </w:r>
      <w:r w:rsidRPr="001C6C83">
        <w:rPr>
          <w:rStyle w:val="StyleBoldUnderline"/>
          <w:rFonts w:asciiTheme="minorHAnsi" w:hAnsiTheme="minorHAnsi"/>
        </w:rPr>
        <w:t xml:space="preserve">vulnerable populations—including women, </w:t>
      </w:r>
      <w:r w:rsidRPr="001C6C83">
        <w:rPr>
          <w:rFonts w:asciiTheme="minorHAnsi" w:hAnsiTheme="minorHAnsi"/>
          <w:sz w:val="16"/>
        </w:rPr>
        <w:t>children, and the elderly—and improving sanitation and hygiene to help prevent the spread of water-borne illness.</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p>
    <w:p w:rsidR="007F4921" w:rsidRPr="001C6C83" w:rsidRDefault="007F4921" w:rsidP="007F4921">
      <w:pPr>
        <w:rPr>
          <w:rFonts w:asciiTheme="minorHAnsi" w:hAnsiTheme="minorHAnsi"/>
          <w:b/>
        </w:rPr>
      </w:pPr>
      <w:r w:rsidRPr="001C6C83">
        <w:rPr>
          <w:rFonts w:asciiTheme="minorHAnsi" w:hAnsiTheme="minorHAnsi"/>
          <w:b/>
        </w:rPr>
        <w:t>The State Department is willing to resettle Syrian refugees</w:t>
      </w:r>
    </w:p>
    <w:p w:rsidR="007F4921" w:rsidRPr="001C6C83" w:rsidRDefault="007F4921" w:rsidP="007F4921">
      <w:pPr>
        <w:rPr>
          <w:rFonts w:asciiTheme="minorHAnsi" w:hAnsiTheme="minorHAnsi"/>
        </w:rPr>
      </w:pPr>
      <w:r w:rsidRPr="001C6C83">
        <w:rPr>
          <w:rFonts w:asciiTheme="minorHAnsi" w:hAnsiTheme="minorHAnsi"/>
          <w:b/>
        </w:rPr>
        <w:t>The Blaze 13</w:t>
      </w:r>
      <w:r w:rsidRPr="001C6C83">
        <w:rPr>
          <w:rFonts w:asciiTheme="minorHAnsi" w:hAnsiTheme="minorHAnsi"/>
        </w:rPr>
        <w:t xml:space="preserve"> </w:t>
      </w:r>
      <w:r w:rsidRPr="001C6C83">
        <w:rPr>
          <w:rFonts w:asciiTheme="minorHAnsi" w:hAnsiTheme="minorHAnsi"/>
          <w:sz w:val="16"/>
          <w:szCs w:val="16"/>
        </w:rPr>
        <w:t>(Sharona Shwartz, The Blaze, 6-11-13, “OBAMA ADMIN CONSIDERING RESETTLING SYRIAN REFUGEES IN U.S. AND THESE ARE THE STATES WHERE THEY MAY GO”, http://www.theblaze.com/stories/2013/06/11/obama-admin-considering-resettling-syrian-refugees-in-u-s-and-these-are-the-states-where-they-may-go/</w:t>
      </w:r>
      <w:proofErr w:type="gramStart"/>
      <w:r w:rsidRPr="001C6C83">
        <w:rPr>
          <w:rFonts w:asciiTheme="minorHAnsi" w:hAnsiTheme="minorHAnsi"/>
          <w:sz w:val="16"/>
          <w:szCs w:val="16"/>
        </w:rPr>
        <w:t>)  /</w:t>
      </w:r>
      <w:proofErr w:type="gramEnd"/>
      <w:r w:rsidRPr="001C6C83">
        <w:rPr>
          <w:rFonts w:asciiTheme="minorHAnsi" w:hAnsiTheme="minorHAnsi"/>
          <w:sz w:val="16"/>
          <w:szCs w:val="16"/>
        </w:rPr>
        <w:t>/MaxL</w:t>
      </w:r>
    </w:p>
    <w:p w:rsidR="007F4921" w:rsidRPr="001C6C83" w:rsidRDefault="007F4921" w:rsidP="007F4921">
      <w:pPr>
        <w:rPr>
          <w:rFonts w:asciiTheme="minorHAnsi" w:hAnsiTheme="minorHAnsi"/>
          <w:sz w:val="16"/>
        </w:rPr>
      </w:pPr>
      <w:r w:rsidRPr="001C6C83">
        <w:rPr>
          <w:rStyle w:val="StyleBoldUnderline"/>
          <w:rFonts w:asciiTheme="minorHAnsi" w:hAnsiTheme="minorHAnsi"/>
        </w:rPr>
        <w:t>The Obama administration is considering resettling some refugees who have escaped war-torn Syria in the U</w:t>
      </w:r>
      <w:r w:rsidRPr="001C6C83">
        <w:rPr>
          <w:rFonts w:asciiTheme="minorHAnsi" w:hAnsiTheme="minorHAnsi"/>
          <w:sz w:val="16"/>
        </w:rPr>
        <w:t xml:space="preserve">nited </w:t>
      </w:r>
      <w:r w:rsidRPr="001C6C83">
        <w:rPr>
          <w:rStyle w:val="StyleBoldUnderline"/>
          <w:rFonts w:asciiTheme="minorHAnsi" w:hAnsiTheme="minorHAnsi"/>
        </w:rPr>
        <w:t>S</w:t>
      </w:r>
      <w:r w:rsidRPr="001C6C83">
        <w:rPr>
          <w:rFonts w:asciiTheme="minorHAnsi" w:hAnsiTheme="minorHAnsi"/>
          <w:sz w:val="16"/>
        </w:rPr>
        <w:t xml:space="preserve">tates, a development first reported by the Los Angeles Times on Sunday and later </w:t>
      </w:r>
      <w:r w:rsidRPr="001C6C83">
        <w:rPr>
          <w:rStyle w:val="StyleBoldUnderline"/>
          <w:rFonts w:asciiTheme="minorHAnsi" w:hAnsiTheme="minorHAnsi"/>
        </w:rPr>
        <w:t xml:space="preserve">confirmed </w:t>
      </w:r>
      <w:r w:rsidRPr="001C6C83">
        <w:rPr>
          <w:rFonts w:asciiTheme="minorHAnsi" w:hAnsiTheme="minorHAnsi"/>
          <w:sz w:val="16"/>
        </w:rPr>
        <w:t>by</w:t>
      </w:r>
      <w:r w:rsidRPr="001C6C83">
        <w:rPr>
          <w:rStyle w:val="StyleBoldUnderline"/>
          <w:rFonts w:asciiTheme="minorHAnsi" w:hAnsiTheme="minorHAnsi"/>
        </w:rPr>
        <w:t xml:space="preserve"> the State Department. </w:t>
      </w:r>
      <w:r w:rsidRPr="001C6C83">
        <w:rPr>
          <w:rFonts w:asciiTheme="minorHAnsi" w:hAnsiTheme="minorHAnsi"/>
          <w:sz w:val="16"/>
        </w:rPr>
        <w:t xml:space="preserve">According to the Times, the resettlement of the refugees would be “part of an international effort that could bring thousands of Syrians to American cities and towns.” The Times reports [emphasis added]: A resettlement plan under discussion in Washington and other capitals is aimed at relieving pressure on Middle Eastern countries straining to support 1.6 million refugees, as well as assisting hard-hit Syrian families. </w:t>
      </w:r>
      <w:r w:rsidRPr="001C6C83">
        <w:rPr>
          <w:rStyle w:val="StyleBoldUnderline"/>
          <w:rFonts w:asciiTheme="minorHAnsi" w:hAnsiTheme="minorHAnsi"/>
        </w:rPr>
        <w:t>The State Department is “ready to consider the idea,</w:t>
      </w:r>
      <w:r w:rsidRPr="001C6C83">
        <w:rPr>
          <w:rFonts w:asciiTheme="minorHAnsi" w:hAnsiTheme="minorHAnsi"/>
          <w:sz w:val="16"/>
        </w:rPr>
        <w:t xml:space="preserve">” an official from the department said, if the administration receives a formal request from the United Nations Office of the High Commissioner for Refugees, which is the usual procedure. The United States usually accepts about half the refugees that the U.N. agency proposes for resettlement. California has historically taken the largest share, but Illinois, Florida, Pennsylvania, Maryland and Virginia are also popular destinations. UN, government and non-governmental representatives are meeting this week in Geneva to discuss the resettlement options, according to the Times. State Department Spokeswoman Jen Psaki was asked for details about the resettlement plan at the department’s Monday briefing. “Well, let me first say </w:t>
      </w:r>
      <w:r w:rsidRPr="001C6C83">
        <w:rPr>
          <w:rStyle w:val="StyleBoldUnderline"/>
          <w:rFonts w:asciiTheme="minorHAnsi" w:hAnsiTheme="minorHAnsi"/>
        </w:rPr>
        <w:t>the preferred solution for the vast majority of refugees is to return home once it is safe.</w:t>
      </w:r>
      <w:r w:rsidRPr="001C6C83">
        <w:rPr>
          <w:rFonts w:asciiTheme="minorHAnsi" w:hAnsiTheme="minorHAnsi"/>
          <w:sz w:val="16"/>
        </w:rPr>
        <w:t xml:space="preserve"> We are in close contact with the UN on the need for resettlement of refugees from countries of first asylum throughout the world,” Psaki said. “The United States accepts more UN-referred refugees than all other countries combined, and we are aware, and we would – and the UN is aware that the U.S. would consider any individuals referred to us to have been determined to be in need of resettlement. So we are prepared to respond if asked, and will encourage other resettlement countries to do the same,” she added. While she wouldn’t specify the number of Syrian refugees the U.S. would be willing to resettle, she explained that Congress caps the number of refugees at 70,000 in total. “So the way it would work would be if a specific country is added to the list of refugees where we would accept their refugees, which the U.S. is certainly open to – but let me just reiterate that the preferred solution for the vast majority is to return to their country once it’s safe,” Psaki said. The UN’s refugee agency UNHCR on Tuesday said it was talking to Germany about resettling up to 10,000 Syrian refugees. Though </w:t>
      </w:r>
      <w:r w:rsidRPr="001C6C83">
        <w:rPr>
          <w:rStyle w:val="StyleBoldUnderline"/>
          <w:rFonts w:asciiTheme="minorHAnsi" w:hAnsiTheme="minorHAnsi"/>
        </w:rPr>
        <w:t xml:space="preserve">the refugee problem is a serious humanitarian issue </w:t>
      </w:r>
      <w:r w:rsidRPr="001C6C83">
        <w:rPr>
          <w:rFonts w:asciiTheme="minorHAnsi" w:hAnsiTheme="minorHAnsi"/>
          <w:sz w:val="16"/>
        </w:rPr>
        <w:t xml:space="preserve">– with most having fled to neighboring Jordan, Lebanon and Turkey – moving some of them to the U.S. would create challenges. </w:t>
      </w:r>
      <w:proofErr w:type="gramStart"/>
      <w:r w:rsidRPr="001C6C83">
        <w:rPr>
          <w:rFonts w:asciiTheme="minorHAnsi" w:hAnsiTheme="minorHAnsi"/>
          <w:sz w:val="16"/>
        </w:rPr>
        <w:t>First, how to vet applicants from a country where so many jihadi and al Qaeda activists are present.</w:t>
      </w:r>
      <w:proofErr w:type="gramEnd"/>
      <w:r w:rsidRPr="001C6C83">
        <w:rPr>
          <w:rFonts w:asciiTheme="minorHAnsi" w:hAnsiTheme="minorHAnsi"/>
          <w:sz w:val="16"/>
        </w:rPr>
        <w:t xml:space="preserve"> Secondly, would the lure of possible entry to the U.S. encourage other Syrians to leave their country, further straining their neighbors’ generosity and resources?</w:t>
      </w: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rPr>
      </w:pPr>
    </w:p>
    <w:p w:rsidR="007F4921" w:rsidRPr="001C6C83" w:rsidRDefault="007F4921" w:rsidP="007F4921">
      <w:pPr>
        <w:rPr>
          <w:rFonts w:asciiTheme="minorHAnsi" w:hAnsiTheme="minorHAnsi"/>
          <w:b/>
        </w:rPr>
      </w:pPr>
      <w:r w:rsidRPr="001C6C83">
        <w:rPr>
          <w:rFonts w:asciiTheme="minorHAnsi" w:hAnsiTheme="minorHAnsi"/>
          <w:b/>
        </w:rPr>
        <w:t>The US can help refugees – we would resettle them in America</w:t>
      </w:r>
    </w:p>
    <w:p w:rsidR="007F4921" w:rsidRPr="001C6C83" w:rsidRDefault="007F4921" w:rsidP="007F4921">
      <w:pPr>
        <w:rPr>
          <w:rFonts w:asciiTheme="minorHAnsi" w:hAnsiTheme="minorHAnsi"/>
          <w:sz w:val="16"/>
          <w:szCs w:val="16"/>
        </w:rPr>
      </w:pPr>
      <w:r w:rsidRPr="001C6C83">
        <w:rPr>
          <w:rFonts w:asciiTheme="minorHAnsi" w:hAnsiTheme="minorHAnsi"/>
          <w:b/>
        </w:rPr>
        <w:t>LA Times 13</w:t>
      </w:r>
      <w:r w:rsidRPr="001C6C83">
        <w:rPr>
          <w:rFonts w:asciiTheme="minorHAnsi" w:hAnsiTheme="minorHAnsi"/>
        </w:rPr>
        <w:t xml:space="preserve"> </w:t>
      </w:r>
      <w:r w:rsidRPr="001C6C83">
        <w:rPr>
          <w:rFonts w:asciiTheme="minorHAnsi" w:hAnsiTheme="minorHAnsi"/>
          <w:sz w:val="16"/>
          <w:szCs w:val="16"/>
        </w:rPr>
        <w:t>(Paul Richter, 6-9-13, “U.S. considers taking in Syrian refugees”, http://articles.latimes.com/2013/jun/09/world/la-fg-syria-refugees-20130610) //MaxL</w:t>
      </w:r>
    </w:p>
    <w:p w:rsidR="007F4921" w:rsidRPr="001C6C83" w:rsidRDefault="007F4921" w:rsidP="007F4921">
      <w:pPr>
        <w:rPr>
          <w:rFonts w:asciiTheme="minorHAnsi" w:hAnsiTheme="minorHAnsi"/>
          <w:sz w:val="16"/>
        </w:rPr>
      </w:pPr>
      <w:r w:rsidRPr="001C6C83">
        <w:rPr>
          <w:rFonts w:asciiTheme="minorHAnsi" w:hAnsiTheme="minorHAnsi"/>
          <w:sz w:val="16"/>
        </w:rPr>
        <w:lastRenderedPageBreak/>
        <w:t>WASHINGTON — Two years into a civil war that shows no signs of ending,</w:t>
      </w:r>
      <w:r w:rsidRPr="001C6C83">
        <w:rPr>
          <w:rStyle w:val="StyleBoldUnderline"/>
          <w:rFonts w:asciiTheme="minorHAnsi" w:hAnsiTheme="minorHAnsi"/>
        </w:rPr>
        <w:t xml:space="preserve"> the Obama administration is considering resettling refugees who have fled Syria</w:t>
      </w:r>
      <w:r w:rsidRPr="001C6C83">
        <w:rPr>
          <w:rFonts w:asciiTheme="minorHAnsi" w:hAnsiTheme="minorHAnsi"/>
          <w:sz w:val="16"/>
        </w:rPr>
        <w:t xml:space="preserve">, part of an international effort that could bring thousands of Syrians to American cities and towns. A resettlement plan under discussion in </w:t>
      </w:r>
      <w:r w:rsidRPr="001C6C83">
        <w:rPr>
          <w:rStyle w:val="StyleBoldUnderline"/>
          <w:rFonts w:asciiTheme="minorHAnsi" w:hAnsiTheme="minorHAnsi"/>
        </w:rPr>
        <w:t>Washington</w:t>
      </w:r>
      <w:r w:rsidRPr="001C6C83">
        <w:rPr>
          <w:rFonts w:asciiTheme="minorHAnsi" w:hAnsiTheme="minorHAnsi"/>
          <w:sz w:val="16"/>
        </w:rPr>
        <w:t xml:space="preserve"> and other capitals </w:t>
      </w:r>
      <w:r w:rsidRPr="001C6C83">
        <w:rPr>
          <w:rStyle w:val="StyleBoldUnderline"/>
          <w:rFonts w:asciiTheme="minorHAnsi" w:hAnsiTheme="minorHAnsi"/>
        </w:rPr>
        <w:t xml:space="preserve">is aimed at relieving pressure on Middle Eastern countries straining to support </w:t>
      </w:r>
      <w:r w:rsidRPr="001C6C83">
        <w:rPr>
          <w:rFonts w:asciiTheme="minorHAnsi" w:hAnsiTheme="minorHAnsi"/>
          <w:sz w:val="16"/>
        </w:rPr>
        <w:t xml:space="preserve">1.6 million </w:t>
      </w:r>
      <w:r w:rsidRPr="001C6C83">
        <w:rPr>
          <w:rStyle w:val="StyleBoldUnderline"/>
          <w:rFonts w:asciiTheme="minorHAnsi" w:hAnsiTheme="minorHAnsi"/>
        </w:rPr>
        <w:t xml:space="preserve">refugees, as well as assisting hard-hit Syrian families. </w:t>
      </w:r>
      <w:r w:rsidRPr="001C6C83">
        <w:rPr>
          <w:rStyle w:val="StyleBoldUnderline"/>
          <w:rFonts w:asciiTheme="minorHAnsi" w:hAnsiTheme="minorHAnsi"/>
          <w:noProof/>
        </w:rPr>
        <mc:AlternateContent>
          <mc:Choice Requires="wps">
            <w:drawing>
              <wp:inline distT="0" distB="0" distL="0" distR="0" wp14:anchorId="6D05A7E8" wp14:editId="0D0755DD">
                <wp:extent cx="9525" cy="9525"/>
                <wp:effectExtent l="0" t="0" r="0" b="0"/>
                <wp:docPr id="2" name="Rectangle 2" descr="http://articles.latimes.com/images/pixel.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http://articles.latimes.com/images/pixel.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" filled="f" stroked="f">
                <o:lock v:ext="edit" aspectratio="t"/>
                <w10:anchorlock/>
              </v:rect>
            </w:pict>
          </mc:Fallback>
        </mc:AlternateContent>
      </w:r>
      <w:r w:rsidRPr="001C6C83">
        <w:rPr>
          <w:rStyle w:val="StyleBoldUnderline"/>
          <w:rFonts w:asciiTheme="minorHAnsi" w:hAnsiTheme="minorHAnsi"/>
        </w:rPr>
        <w:t xml:space="preserve"> The State Department is "ready to consider the idea,</w:t>
      </w:r>
      <w:r w:rsidRPr="001C6C83">
        <w:rPr>
          <w:rFonts w:asciiTheme="minorHAnsi" w:hAnsiTheme="minorHAnsi"/>
          <w:sz w:val="16"/>
        </w:rPr>
        <w:t xml:space="preserve">" an official from the department said, if the administration receives a formal request from the United Nations Office of the High Commissioner for Refugees, which is the usual procedure. </w:t>
      </w:r>
    </w:p>
    <w:p w:rsidR="007F4921" w:rsidRPr="001C6C83" w:rsidRDefault="007F4921" w:rsidP="007F4921">
      <w:pPr>
        <w:rPr>
          <w:rFonts w:asciiTheme="minorHAnsi" w:hAnsiTheme="minorHAnsi"/>
        </w:rPr>
      </w:pPr>
    </w:p>
    <w:p w:rsidR="007F4921" w:rsidRPr="001C6C83" w:rsidRDefault="007F4921" w:rsidP="00D469AE"/>
    <w:p w:rsidR="00427B75" w:rsidRPr="001C6C83" w:rsidRDefault="00427B75" w:rsidP="00E75276">
      <w:pPr>
        <w:pStyle w:val="Heading1"/>
        <w:rPr>
          <w:rFonts w:asciiTheme="minorHAnsi" w:hAnsiTheme="minorHAnsi"/>
        </w:rPr>
      </w:pPr>
      <w:r w:rsidRPr="001C6C83">
        <w:rPr>
          <w:rFonts w:asciiTheme="minorHAnsi" w:hAnsiTheme="minorHAnsi"/>
        </w:rPr>
        <w:lastRenderedPageBreak/>
        <w:t xml:space="preserve">**Critical </w:t>
      </w:r>
      <w:r w:rsidR="00E75276" w:rsidRPr="001C6C83">
        <w:rPr>
          <w:rFonts w:asciiTheme="minorHAnsi" w:hAnsiTheme="minorHAnsi"/>
        </w:rPr>
        <w:t xml:space="preserve">(K) </w:t>
      </w:r>
      <w:r w:rsidRPr="001C6C83">
        <w:rPr>
          <w:rFonts w:asciiTheme="minorHAnsi" w:hAnsiTheme="minorHAnsi"/>
        </w:rPr>
        <w:t xml:space="preserve">Scenarios** </w:t>
      </w:r>
    </w:p>
    <w:p w:rsidR="00427B75" w:rsidRPr="001C6C83" w:rsidRDefault="00427B75" w:rsidP="00427B75">
      <w:pPr>
        <w:pStyle w:val="Heading3"/>
        <w:rPr>
          <w:rFonts w:asciiTheme="minorHAnsi" w:hAnsiTheme="minorHAnsi"/>
        </w:rPr>
      </w:pPr>
      <w:r w:rsidRPr="001C6C83">
        <w:rPr>
          <w:rFonts w:asciiTheme="minorHAnsi" w:hAnsiTheme="minorHAnsi"/>
        </w:rPr>
        <w:lastRenderedPageBreak/>
        <w:t xml:space="preserve">1nc Genocide Mod </w:t>
      </w:r>
    </w:p>
    <w:p w:rsidR="00427B75" w:rsidRPr="001C6C83" w:rsidRDefault="00427B75" w:rsidP="00427B75">
      <w:pPr>
        <w:pStyle w:val="Heading4"/>
        <w:rPr>
          <w:rStyle w:val="StyleStyleBold12pt"/>
          <w:rFonts w:asciiTheme="minorHAnsi" w:hAnsiTheme="minorHAnsi"/>
          <w:b/>
          <w:bCs/>
        </w:rPr>
      </w:pPr>
      <w:r w:rsidRPr="001C6C83">
        <w:rPr>
          <w:rFonts w:asciiTheme="minorHAnsi" w:hAnsiTheme="minorHAnsi"/>
        </w:rPr>
        <w:t xml:space="preserve">Diplomacy </w:t>
      </w:r>
      <w:proofErr w:type="gramStart"/>
      <w:r w:rsidRPr="001C6C83">
        <w:rPr>
          <w:rFonts w:asciiTheme="minorHAnsi" w:hAnsiTheme="minorHAnsi"/>
        </w:rPr>
        <w:t>k2</w:t>
      </w:r>
      <w:proofErr w:type="gramEnd"/>
      <w:r w:rsidRPr="001C6C83">
        <w:rPr>
          <w:rFonts w:asciiTheme="minorHAnsi" w:hAnsiTheme="minorHAnsi"/>
        </w:rPr>
        <w:t xml:space="preserve"> avoid genocide</w:t>
      </w:r>
    </w:p>
    <w:p w:rsidR="00427B75" w:rsidRPr="001C6C83" w:rsidRDefault="00427B75" w:rsidP="00427B75">
      <w:pPr>
        <w:rPr>
          <w:rStyle w:val="StyleStyleBold12pt"/>
          <w:rFonts w:asciiTheme="minorHAnsi" w:hAnsiTheme="minorHAnsi"/>
          <w:b w:val="0"/>
        </w:rPr>
      </w:pPr>
      <w:r w:rsidRPr="001C6C83">
        <w:rPr>
          <w:rStyle w:val="StyleStyleBold12pt"/>
          <w:rFonts w:asciiTheme="minorHAnsi" w:hAnsiTheme="minorHAnsi"/>
        </w:rPr>
        <w:t xml:space="preserve">Evans 5/29 </w:t>
      </w:r>
      <w:r w:rsidRPr="001C6C83">
        <w:rPr>
          <w:rStyle w:val="StyleStyleBold12pt"/>
          <w:rFonts w:asciiTheme="minorHAnsi" w:hAnsiTheme="minorHAnsi"/>
          <w:sz w:val="14"/>
          <w:szCs w:val="14"/>
        </w:rPr>
        <w:t xml:space="preserve">(Gareth, Australia’s foreign minister, </w:t>
      </w:r>
      <w:r w:rsidRPr="001C6C83">
        <w:rPr>
          <w:rStyle w:val="StyleStyleBold12pt"/>
          <w:rFonts w:asciiTheme="minorHAnsi" w:hAnsiTheme="minorHAnsi"/>
          <w:i/>
          <w:sz w:val="14"/>
          <w:szCs w:val="14"/>
        </w:rPr>
        <w:t>A Talking Cure for Syria</w:t>
      </w:r>
      <w:r w:rsidRPr="001C6C83">
        <w:rPr>
          <w:rStyle w:val="StyleStyleBold12pt"/>
          <w:rFonts w:asciiTheme="minorHAnsi" w:hAnsiTheme="minorHAnsi"/>
          <w:sz w:val="14"/>
          <w:szCs w:val="14"/>
        </w:rPr>
        <w:t xml:space="preserve">, 5/29/13, http://www.project-syndicate.org/commentary/why-diplomacy-is-the-only-option-in-syria-by-gareth-evans)//LA </w:t>
      </w:r>
    </w:p>
    <w:p w:rsidR="00427B75" w:rsidRPr="001C6C83" w:rsidRDefault="00427B75" w:rsidP="00427B75">
      <w:pPr>
        <w:rPr>
          <w:rStyle w:val="StyleBoldUnderline"/>
          <w:rFonts w:asciiTheme="minorHAnsi" w:hAnsiTheme="minorHAnsi"/>
        </w:rPr>
      </w:pPr>
      <w:r w:rsidRPr="001C6C83">
        <w:rPr>
          <w:rFonts w:asciiTheme="minorHAnsi" w:hAnsiTheme="minorHAnsi"/>
          <w:sz w:val="16"/>
        </w:rPr>
        <w:t xml:space="preserve">LONDON – </w:t>
      </w:r>
      <w:r w:rsidRPr="001C6C83">
        <w:rPr>
          <w:rStyle w:val="StyleBoldUnderline"/>
          <w:rFonts w:asciiTheme="minorHAnsi" w:hAnsiTheme="minorHAnsi"/>
        </w:rPr>
        <w:t>The</w:t>
      </w:r>
      <w:r w:rsidRPr="001C6C83">
        <w:rPr>
          <w:rFonts w:asciiTheme="minorHAnsi" w:hAnsiTheme="minorHAnsi"/>
          <w:sz w:val="16"/>
        </w:rPr>
        <w:t xml:space="preserve"> proposal by the United States and Russia to hold a </w:t>
      </w:r>
      <w:r w:rsidRPr="001C6C83">
        <w:rPr>
          <w:rStyle w:val="StyleBoldUnderline"/>
          <w:rFonts w:asciiTheme="minorHAnsi" w:hAnsiTheme="minorHAnsi"/>
        </w:rPr>
        <w:t>diplomatic conference to end the carnage in Syria deserves a less skeptical reaction than it has received</w:t>
      </w:r>
      <w:r w:rsidRPr="001C6C83">
        <w:rPr>
          <w:rFonts w:asciiTheme="minorHAnsi" w:hAnsiTheme="minorHAnsi"/>
          <w:sz w:val="16"/>
        </w:rPr>
        <w:t xml:space="preserve">. While it will be difficult to get all of the relevant parties to the table in Geneva any time soon, much less to ensure an outcome that will stick, </w:t>
      </w:r>
      <w:r w:rsidRPr="001C6C83">
        <w:rPr>
          <w:rStyle w:val="StyleBoldUnderline"/>
          <w:rFonts w:asciiTheme="minorHAnsi" w:hAnsiTheme="minorHAnsi"/>
          <w:highlight w:val="yellow"/>
        </w:rPr>
        <w:t>diplomacy is the only game left</w:t>
      </w:r>
      <w:r w:rsidRPr="001C6C83">
        <w:rPr>
          <w:rFonts w:asciiTheme="minorHAnsi" w:hAnsiTheme="minorHAnsi"/>
          <w:sz w:val="16"/>
        </w:rPr>
        <w:t xml:space="preserve">. As much as one might wish otherwise, </w:t>
      </w:r>
      <w:r w:rsidRPr="001C6C83">
        <w:rPr>
          <w:rStyle w:val="StyleBoldUnderline"/>
          <w:rFonts w:asciiTheme="minorHAnsi" w:hAnsiTheme="minorHAnsi"/>
          <w:highlight w:val="yellow"/>
        </w:rPr>
        <w:t>every other policy option canvassed so far is wrong in principle, nonviable in practice, unlikely to be effective, or bound to increase rather than diminish suffering</w:t>
      </w:r>
      <w:r w:rsidRPr="001C6C83">
        <w:rPr>
          <w:rFonts w:asciiTheme="minorHAnsi" w:hAnsiTheme="minorHAnsi"/>
          <w:sz w:val="16"/>
        </w:rPr>
        <w:t>. After two years of civil war, with no decisive military victory by either side in sight</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the situation could not be more desperate</w:t>
      </w:r>
      <w:r w:rsidRPr="001C6C83">
        <w:rPr>
          <w:rFonts w:asciiTheme="minorHAnsi" w:hAnsiTheme="minorHAnsi"/>
          <w:sz w:val="16"/>
        </w:rPr>
        <w:t xml:space="preserve">. According to current United Nations estimates, more than 80,000 Syrians are dead, and </w:t>
      </w:r>
      <w:proofErr w:type="gramStart"/>
      <w:r w:rsidRPr="001C6C83">
        <w:rPr>
          <w:rFonts w:asciiTheme="minorHAnsi" w:hAnsiTheme="minorHAnsi"/>
          <w:sz w:val="16"/>
        </w:rPr>
        <w:t xml:space="preserve">6.8 million – </w:t>
      </w:r>
      <w:r w:rsidRPr="001C6C83">
        <w:rPr>
          <w:rStyle w:val="StyleBoldUnderline"/>
          <w:rFonts w:asciiTheme="minorHAnsi" w:hAnsiTheme="minorHAnsi"/>
          <w:highlight w:val="yellow"/>
        </w:rPr>
        <w:t>one-third of the country’s population – need urgent humanitarian assistance</w:t>
      </w:r>
      <w:proofErr w:type="gramEnd"/>
      <w:r w:rsidRPr="001C6C83">
        <w:rPr>
          <w:rStyle w:val="StyleBoldUnderline"/>
          <w:rFonts w:asciiTheme="minorHAnsi" w:hAnsiTheme="minorHAnsi"/>
          <w:highlight w:val="yellow"/>
        </w:rPr>
        <w:t xml:space="preserve">. </w:t>
      </w:r>
      <w:r w:rsidRPr="001C6C83">
        <w:rPr>
          <w:rStyle w:val="StyleBoldUnderline"/>
          <w:rFonts w:asciiTheme="minorHAnsi" w:hAnsiTheme="minorHAnsi"/>
        </w:rPr>
        <w:t xml:space="preserve">Some </w:t>
      </w:r>
      <w:r w:rsidRPr="001C6C83">
        <w:rPr>
          <w:rStyle w:val="StyleBoldUnderline"/>
          <w:rFonts w:asciiTheme="minorHAnsi" w:hAnsiTheme="minorHAnsi"/>
          <w:highlight w:val="yellow"/>
        </w:rPr>
        <w:t>4.25 million are displaced internally, and more than 1.5 million have fled the country, sheltering as refugees mainly in Lebanon, Jordan, and Turkey</w:t>
      </w:r>
      <w:r w:rsidRPr="001C6C83">
        <w:rPr>
          <w:rStyle w:val="StyleBoldUnderline"/>
          <w:rFonts w:asciiTheme="minorHAnsi" w:hAnsiTheme="minorHAnsi"/>
        </w:rPr>
        <w:t>.</w:t>
      </w:r>
      <w:r w:rsidRPr="001C6C83">
        <w:rPr>
          <w:rFonts w:asciiTheme="minorHAnsi" w:hAnsiTheme="minorHAnsi"/>
          <w:sz w:val="16"/>
        </w:rPr>
        <w:t xml:space="preserve"> The strain on Syria’s neighbors is immense, and </w:t>
      </w:r>
      <w:r w:rsidRPr="001C6C83">
        <w:rPr>
          <w:rStyle w:val="StyleBoldUnderline"/>
          <w:rFonts w:asciiTheme="minorHAnsi" w:hAnsiTheme="minorHAnsi"/>
          <w:highlight w:val="yellow"/>
        </w:rPr>
        <w:t>the conflict is inexorably seeing into the wider region. Both government and rebel forces have committed atrocity crimes.</w:t>
      </w:r>
      <w:r w:rsidRPr="001C6C83">
        <w:rPr>
          <w:rFonts w:asciiTheme="minorHAnsi" w:hAnsiTheme="minorHAnsi"/>
          <w:sz w:val="16"/>
        </w:rPr>
        <w:t xml:space="preserve"> Many more are feared as violence among the main sectarian groups escalates. Continued international paralysis is indefensible</w:t>
      </w:r>
      <w:r w:rsidRPr="001C6C83">
        <w:rPr>
          <w:rFonts w:asciiTheme="minorHAnsi" w:hAnsiTheme="minorHAnsi"/>
          <w:sz w:val="16"/>
          <w:highlight w:val="yellow"/>
        </w:rPr>
        <w:t xml:space="preserve">. </w:t>
      </w:r>
      <w:r w:rsidRPr="001C6C83">
        <w:rPr>
          <w:rStyle w:val="StyleBoldUnderline"/>
          <w:rFonts w:asciiTheme="minorHAnsi" w:hAnsiTheme="minorHAnsi"/>
          <w:highlight w:val="yellow"/>
        </w:rPr>
        <w:t>Inaction would ignite fires throughout the Middle East</w:t>
      </w:r>
      <w:r w:rsidRPr="001C6C83">
        <w:rPr>
          <w:rStyle w:val="StyleBoldUnderline"/>
          <w:rFonts w:asciiTheme="minorHAnsi" w:hAnsiTheme="minorHAnsi"/>
        </w:rPr>
        <w:t>, and would violate the international community’s now-accepted responsibility to protect, through timely and decisive collective action</w:t>
      </w:r>
      <w:r w:rsidRPr="001C6C83">
        <w:rPr>
          <w:rStyle w:val="StyleBoldUnderline"/>
          <w:rFonts w:asciiTheme="minorHAnsi" w:hAnsiTheme="minorHAnsi"/>
          <w:highlight w:val="yellow"/>
        </w:rPr>
        <w:t>, populations at risk of genocide, ethnic cleansing, and other major crimes against humanity and war crimes</w:t>
      </w:r>
      <w:r w:rsidRPr="001C6C83">
        <w:rPr>
          <w:rStyle w:val="StyleBoldUnderline"/>
          <w:rFonts w:asciiTheme="minorHAnsi" w:hAnsiTheme="minorHAnsi"/>
        </w:rPr>
        <w:t>.</w:t>
      </w:r>
    </w:p>
    <w:p w:rsidR="00427B75" w:rsidRPr="001C6C83" w:rsidRDefault="00427B75" w:rsidP="00427B75">
      <w:pPr>
        <w:rPr>
          <w:rStyle w:val="StyleBoldUnderline"/>
          <w:rFonts w:asciiTheme="minorHAnsi" w:hAnsiTheme="minorHAnsi"/>
        </w:rPr>
      </w:pPr>
    </w:p>
    <w:p w:rsidR="00427B75" w:rsidRPr="001C6C83" w:rsidRDefault="00427B75" w:rsidP="00427B75">
      <w:pPr>
        <w:pStyle w:val="Heading4"/>
        <w:rPr>
          <w:rStyle w:val="StyleStyleBold12pt"/>
          <w:rFonts w:asciiTheme="minorHAnsi" w:hAnsiTheme="minorHAnsi"/>
          <w:b/>
          <w:bCs/>
        </w:rPr>
      </w:pPr>
      <w:r w:rsidRPr="001C6C83">
        <w:rPr>
          <w:rFonts w:asciiTheme="minorHAnsi" w:hAnsiTheme="minorHAnsi"/>
        </w:rPr>
        <w:t>Genocide outweighs everything</w:t>
      </w:r>
    </w:p>
    <w:p w:rsidR="00427B75" w:rsidRPr="001C6C83" w:rsidRDefault="00427B75" w:rsidP="00427B75">
      <w:pPr>
        <w:rPr>
          <w:rFonts w:asciiTheme="minorHAnsi" w:hAnsiTheme="minorHAnsi"/>
        </w:rPr>
      </w:pPr>
      <w:r w:rsidRPr="001C6C83">
        <w:rPr>
          <w:rStyle w:val="StyleStyleBold12pt"/>
          <w:rFonts w:asciiTheme="minorHAnsi" w:hAnsiTheme="minorHAnsi"/>
        </w:rPr>
        <w:t xml:space="preserve">Card 3 </w:t>
      </w:r>
      <w:r w:rsidRPr="001C6C83">
        <w:rPr>
          <w:rFonts w:asciiTheme="minorHAnsi" w:hAnsiTheme="minorHAnsi"/>
          <w:sz w:val="16"/>
          <w:szCs w:val="16"/>
        </w:rPr>
        <w:t xml:space="preserve">(Claudia, Prof of Philosphy, U of Wisconsin-Madison, </w:t>
      </w:r>
      <w:r w:rsidRPr="001C6C83">
        <w:rPr>
          <w:rFonts w:asciiTheme="minorHAnsi" w:hAnsiTheme="minorHAnsi"/>
          <w:i/>
          <w:sz w:val="16"/>
          <w:szCs w:val="16"/>
        </w:rPr>
        <w:t>Hypatia</w:t>
      </w:r>
      <w:r w:rsidRPr="001C6C83">
        <w:rPr>
          <w:rFonts w:asciiTheme="minorHAnsi" w:hAnsiTheme="minorHAnsi"/>
          <w:sz w:val="16"/>
          <w:szCs w:val="16"/>
        </w:rPr>
        <w:t>, 18.1, p. 63-79, jam)[backfile check]//LA</w:t>
      </w:r>
    </w:p>
    <w:p w:rsidR="00427B75" w:rsidRPr="001C6C83" w:rsidRDefault="00427B75" w:rsidP="00427B75">
      <w:pPr>
        <w:rPr>
          <w:rFonts w:asciiTheme="minorHAnsi" w:hAnsiTheme="minorHAnsi"/>
          <w:sz w:val="16"/>
        </w:rPr>
      </w:pPr>
      <w:r w:rsidRPr="001C6C83">
        <w:rPr>
          <w:rStyle w:val="underline"/>
          <w:rFonts w:asciiTheme="minorHAnsi" w:hAnsiTheme="minorHAnsi"/>
          <w:highlight w:val="yellow"/>
        </w:rPr>
        <w:t>Genocide is</w:t>
      </w:r>
      <w:r w:rsidRPr="001C6C83">
        <w:rPr>
          <w:rFonts w:asciiTheme="minorHAnsi" w:hAnsiTheme="minorHAnsi"/>
          <w:sz w:val="16"/>
        </w:rPr>
        <w:t xml:space="preserve"> not simply unjust (although it certainly is unjust); it is also </w:t>
      </w:r>
      <w:r w:rsidRPr="001C6C83">
        <w:rPr>
          <w:rStyle w:val="underline"/>
          <w:rFonts w:asciiTheme="minorHAnsi" w:hAnsiTheme="minorHAnsi"/>
          <w:highlight w:val="yellow"/>
        </w:rPr>
        <w:t>evil</w:t>
      </w:r>
      <w:r w:rsidRPr="001C6C83">
        <w:rPr>
          <w:rFonts w:asciiTheme="minorHAnsi" w:hAnsiTheme="minorHAnsi"/>
          <w:sz w:val="16"/>
        </w:rPr>
        <w:t xml:space="preserve">. It characteristically includes the one-sided killing of defenseless civilians—babies, children, the elderly, the sick, the disabled, and the injured of both genders along with their usually female caretakers—simply on the basis of their national, religious, ethnic, or other political identity. It targets people on the basis of who they are rather than on the basis of what they have done, what they might do, even what they are capable of doing. (One commentator says genocide kills people on the basis of what they are, not even who they are). [End Page 72]  </w:t>
      </w:r>
      <w:r w:rsidRPr="001C6C83">
        <w:rPr>
          <w:rStyle w:val="underline"/>
          <w:rFonts w:asciiTheme="minorHAnsi" w:hAnsiTheme="minorHAnsi"/>
        </w:rPr>
        <w:t>Genocide is</w:t>
      </w:r>
      <w:r w:rsidRPr="001C6C83">
        <w:rPr>
          <w:rFonts w:asciiTheme="minorHAnsi" w:hAnsiTheme="minorHAnsi"/>
          <w:sz w:val="16"/>
        </w:rPr>
        <w:t xml:space="preserve"> a paradigm of what Israeli philosopher Avishai Margalit (1996) calls "indecent" in that it not only destroys victims but first humiliates them by deliberately </w:t>
      </w:r>
      <w:r w:rsidRPr="001C6C83">
        <w:rPr>
          <w:rStyle w:val="underline"/>
          <w:rFonts w:asciiTheme="minorHAnsi" w:hAnsiTheme="minorHAnsi"/>
          <w:highlight w:val="yellow"/>
        </w:rPr>
        <w:t>inflicting an "utter loss of freedom and control over one's vital interests</w:t>
      </w:r>
      <w:r w:rsidRPr="001C6C83">
        <w:rPr>
          <w:rFonts w:asciiTheme="minorHAnsi" w:hAnsiTheme="minorHAnsi"/>
          <w:sz w:val="16"/>
        </w:rPr>
        <w:t xml:space="preserve">" (115). </w:t>
      </w:r>
      <w:r w:rsidRPr="001C6C83">
        <w:rPr>
          <w:rStyle w:val="underline"/>
          <w:rFonts w:asciiTheme="minorHAnsi" w:hAnsiTheme="minorHAnsi"/>
          <w:highlight w:val="yellow"/>
        </w:rPr>
        <w:t>Vital interests can be transgenerational and thus survive one's death</w:t>
      </w:r>
      <w:r w:rsidRPr="001C6C83">
        <w:rPr>
          <w:rFonts w:asciiTheme="minorHAnsi" w:hAnsiTheme="minorHAnsi"/>
          <w:sz w:val="16"/>
        </w:rPr>
        <w:t xml:space="preserve">. </w:t>
      </w:r>
      <w:r w:rsidRPr="001C6C83">
        <w:rPr>
          <w:rStyle w:val="underline"/>
          <w:rFonts w:asciiTheme="minorHAnsi" w:hAnsiTheme="minorHAnsi"/>
        </w:rPr>
        <w:t>Before death, genocide victims are</w:t>
      </w:r>
      <w:r w:rsidRPr="001C6C83">
        <w:rPr>
          <w:rFonts w:asciiTheme="minorHAnsi" w:hAnsiTheme="minorHAnsi"/>
          <w:sz w:val="16"/>
        </w:rPr>
        <w:t xml:space="preserve"> ordinarily </w:t>
      </w:r>
      <w:r w:rsidRPr="001C6C83">
        <w:rPr>
          <w:rStyle w:val="underline"/>
          <w:rFonts w:asciiTheme="minorHAnsi" w:hAnsiTheme="minorHAnsi"/>
        </w:rPr>
        <w:t>deprived of</w:t>
      </w:r>
      <w:r w:rsidRPr="001C6C83">
        <w:rPr>
          <w:rFonts w:asciiTheme="minorHAnsi" w:hAnsiTheme="minorHAnsi"/>
          <w:sz w:val="16"/>
        </w:rPr>
        <w:t xml:space="preserve"> control over vital </w:t>
      </w:r>
      <w:r w:rsidRPr="001C6C83">
        <w:rPr>
          <w:rStyle w:val="underline"/>
          <w:rFonts w:asciiTheme="minorHAnsi" w:hAnsiTheme="minorHAnsi"/>
        </w:rPr>
        <w:t>transgenerational interests</w:t>
      </w:r>
      <w:r w:rsidRPr="001C6C83">
        <w:rPr>
          <w:rFonts w:asciiTheme="minorHAnsi" w:hAnsiTheme="minorHAnsi"/>
          <w:sz w:val="16"/>
        </w:rPr>
        <w:t xml:space="preserve"> and more immediate vital interests. </w:t>
      </w:r>
      <w:r w:rsidRPr="001C6C83">
        <w:rPr>
          <w:rStyle w:val="underline"/>
          <w:rFonts w:asciiTheme="minorHAnsi" w:hAnsiTheme="minorHAnsi"/>
          <w:highlight w:val="yellow"/>
        </w:rPr>
        <w:t>They may be</w:t>
      </w:r>
      <w:r w:rsidRPr="001C6C83">
        <w:rPr>
          <w:rFonts w:asciiTheme="minorHAnsi" w:hAnsiTheme="minorHAnsi"/>
          <w:sz w:val="16"/>
        </w:rPr>
        <w:t xml:space="preserve"> literally </w:t>
      </w:r>
      <w:r w:rsidRPr="001C6C83">
        <w:rPr>
          <w:rStyle w:val="underline"/>
          <w:rFonts w:asciiTheme="minorHAnsi" w:hAnsiTheme="minorHAnsi"/>
          <w:highlight w:val="yellow"/>
        </w:rPr>
        <w:t>stripped naked, robbed of their last possessions</w:t>
      </w:r>
      <w:r w:rsidRPr="001C6C83">
        <w:rPr>
          <w:rFonts w:asciiTheme="minorHAnsi" w:hAnsiTheme="minorHAnsi"/>
          <w:sz w:val="16"/>
        </w:rPr>
        <w:t xml:space="preserve">, lied to about the most vital matters, </w:t>
      </w:r>
      <w:r w:rsidRPr="001C6C83">
        <w:rPr>
          <w:rStyle w:val="underline"/>
          <w:rFonts w:asciiTheme="minorHAnsi" w:hAnsiTheme="minorHAnsi"/>
          <w:highlight w:val="yellow"/>
        </w:rPr>
        <w:t>witness to the murder of family</w:t>
      </w:r>
      <w:r w:rsidRPr="001C6C83">
        <w:rPr>
          <w:rFonts w:asciiTheme="minorHAnsi" w:hAnsiTheme="minorHAnsi"/>
          <w:sz w:val="16"/>
        </w:rPr>
        <w:t xml:space="preserve">, friends, and neighbors, made to participate in their own murder, and if female, </w:t>
      </w:r>
      <w:r w:rsidRPr="001C6C83">
        <w:rPr>
          <w:rStyle w:val="underline"/>
          <w:rFonts w:asciiTheme="minorHAnsi" w:hAnsiTheme="minorHAnsi"/>
          <w:highlight w:val="yellow"/>
        </w:rPr>
        <w:t>they are likely to be</w:t>
      </w:r>
      <w:r w:rsidRPr="001C6C83">
        <w:rPr>
          <w:rFonts w:asciiTheme="minorHAnsi" w:hAnsiTheme="minorHAnsi"/>
          <w:sz w:val="16"/>
        </w:rPr>
        <w:t xml:space="preserve"> also </w:t>
      </w:r>
      <w:r w:rsidRPr="001C6C83">
        <w:rPr>
          <w:rStyle w:val="underline"/>
          <w:rFonts w:asciiTheme="minorHAnsi" w:hAnsiTheme="minorHAnsi"/>
          <w:highlight w:val="yellow"/>
        </w:rPr>
        <w:t>violated sexually</w:t>
      </w:r>
      <w:r w:rsidRPr="001C6C83">
        <w:rPr>
          <w:rFonts w:asciiTheme="minorHAnsi" w:hAnsiTheme="minorHAnsi"/>
          <w:sz w:val="16"/>
        </w:rPr>
        <w:t xml:space="preserve">. 7 Victims of genocide are commonly killed with no regard for lingering suffering or exposure. They, and their corpses, are routinely treated with utter disrespect. These historical facts, not simply mass murder, account for much of the moral opprobrium attaching to the concept of genocide.  Yet such atrocities, it may be argued, are already war crimes, if conducted during wartime, and they can otherwise or also be prosecuted as crimes against humanity. Why, then, add the specific crime of genocide? What, if anything, is not already captured by laws that prohibit such things as the rape, enslavement, torture, forced deportation, and the degradation of individuals? Is any ethically distinct harm done to members of the targeted group that would not have been done had they been targeted simply as individuals rather than because of their group membership? This is the question that I find central in arguing that </w:t>
      </w:r>
      <w:r w:rsidRPr="001C6C83">
        <w:rPr>
          <w:rStyle w:val="underline"/>
          <w:rFonts w:asciiTheme="minorHAnsi" w:hAnsiTheme="minorHAnsi"/>
          <w:highlight w:val="yellow"/>
        </w:rPr>
        <w:t>genocide is not simply reducible to mass death</w:t>
      </w:r>
      <w:r w:rsidRPr="001C6C83">
        <w:rPr>
          <w:rFonts w:asciiTheme="minorHAnsi" w:hAnsiTheme="minorHAnsi"/>
          <w:sz w:val="16"/>
        </w:rPr>
        <w:t xml:space="preserve">, to any of the other war crimes, or to the crimes against humanity just enumerated. I believe the answer is affirmative: </w:t>
      </w:r>
      <w:r w:rsidRPr="001C6C83">
        <w:rPr>
          <w:rStyle w:val="underline"/>
          <w:rFonts w:asciiTheme="minorHAnsi" w:hAnsiTheme="minorHAnsi"/>
        </w:rPr>
        <w:t>the harm is ethically distinct</w:t>
      </w:r>
      <w:r w:rsidRPr="001C6C83">
        <w:rPr>
          <w:rFonts w:asciiTheme="minorHAnsi" w:hAnsiTheme="minorHAnsi"/>
          <w:sz w:val="16"/>
        </w:rPr>
        <w:t xml:space="preserve">, although on the question of whether it is worse, I wish only to question the assumption that it is not.  </w:t>
      </w:r>
      <w:r w:rsidRPr="001C6C83">
        <w:rPr>
          <w:rStyle w:val="underline"/>
          <w:rFonts w:asciiTheme="minorHAnsi" w:hAnsiTheme="minorHAnsi"/>
        </w:rPr>
        <w:t xml:space="preserve">Specific to genocide is the harm inflicted on its victims' social vitality. </w:t>
      </w:r>
      <w:r w:rsidRPr="001C6C83">
        <w:rPr>
          <w:rFonts w:asciiTheme="minorHAnsi" w:hAnsiTheme="minorHAnsi"/>
          <w:sz w:val="16"/>
        </w:rPr>
        <w:t>It is not just that one's group membership is the occasion for harms that are definable independently of one's identity as a member of the group</w:t>
      </w:r>
      <w:r w:rsidRPr="001C6C83">
        <w:rPr>
          <w:rFonts w:asciiTheme="minorHAnsi" w:hAnsiTheme="minorHAnsi"/>
          <w:sz w:val="16"/>
          <w:highlight w:val="yellow"/>
        </w:rPr>
        <w:t xml:space="preserve">. </w:t>
      </w:r>
      <w:r w:rsidRPr="001C6C83">
        <w:rPr>
          <w:rStyle w:val="underline"/>
          <w:rFonts w:asciiTheme="minorHAnsi" w:hAnsiTheme="minorHAnsi"/>
          <w:highlight w:val="yellow"/>
        </w:rPr>
        <w:t>When a group with its own cultural identity is destroyed, its survivors lose their cultural heritage</w:t>
      </w:r>
      <w:r w:rsidRPr="001C6C83">
        <w:rPr>
          <w:rStyle w:val="underline"/>
          <w:rFonts w:asciiTheme="minorHAnsi" w:hAnsiTheme="minorHAnsi"/>
        </w:rPr>
        <w:t xml:space="preserve"> and</w:t>
      </w:r>
      <w:r w:rsidRPr="001C6C83">
        <w:rPr>
          <w:rFonts w:asciiTheme="minorHAnsi" w:hAnsiTheme="minorHAnsi"/>
          <w:sz w:val="16"/>
        </w:rPr>
        <w:t xml:space="preserve"> may even lose their </w:t>
      </w:r>
      <w:r w:rsidRPr="001C6C83">
        <w:rPr>
          <w:rStyle w:val="underline"/>
          <w:rFonts w:asciiTheme="minorHAnsi" w:hAnsiTheme="minorHAnsi"/>
        </w:rPr>
        <w:t>intergenerational connections</w:t>
      </w:r>
      <w:r w:rsidRPr="001C6C83">
        <w:rPr>
          <w:rFonts w:asciiTheme="minorHAnsi" w:hAnsiTheme="minorHAnsi"/>
          <w:sz w:val="16"/>
        </w:rPr>
        <w:t xml:space="preserve">. To use Orlando Patterson's terminology, in that event, </w:t>
      </w:r>
      <w:r w:rsidRPr="001C6C83">
        <w:rPr>
          <w:rStyle w:val="underline"/>
          <w:rFonts w:asciiTheme="minorHAnsi" w:hAnsiTheme="minorHAnsi"/>
          <w:highlight w:val="yellow"/>
        </w:rPr>
        <w:t>they may become "socially dead</w:t>
      </w:r>
      <w:r w:rsidRPr="001C6C83">
        <w:rPr>
          <w:rFonts w:asciiTheme="minorHAnsi" w:hAnsiTheme="minorHAnsi"/>
          <w:sz w:val="16"/>
        </w:rPr>
        <w:t xml:space="preserve">" and their descendants "natally alienated," no longer able to pass along and build upon the traditions, cultural developments (including languages), and projects of earlier generations (1982, 5-9). The harm of social death is not </w:t>
      </w:r>
      <w:r w:rsidRPr="001C6C83">
        <w:rPr>
          <w:rFonts w:asciiTheme="minorHAnsi" w:hAnsiTheme="minorHAnsi"/>
          <w:sz w:val="16"/>
        </w:rPr>
        <w:lastRenderedPageBreak/>
        <w:t xml:space="preserve">necessarily less extreme than that of physical death. </w:t>
      </w:r>
      <w:r w:rsidRPr="001C6C83">
        <w:rPr>
          <w:rStyle w:val="underline"/>
          <w:rFonts w:asciiTheme="minorHAnsi" w:hAnsiTheme="minorHAnsi"/>
          <w:highlight w:val="yellow"/>
        </w:rPr>
        <w:t>Social death can</w:t>
      </w:r>
      <w:r w:rsidRPr="001C6C83">
        <w:rPr>
          <w:rFonts w:asciiTheme="minorHAnsi" w:hAnsiTheme="minorHAnsi"/>
          <w:sz w:val="16"/>
        </w:rPr>
        <w:t xml:space="preserve"> even </w:t>
      </w:r>
      <w:r w:rsidRPr="001C6C83">
        <w:rPr>
          <w:rStyle w:val="underline"/>
          <w:rFonts w:asciiTheme="minorHAnsi" w:hAnsiTheme="minorHAnsi"/>
          <w:highlight w:val="yellow"/>
        </w:rPr>
        <w:t>aggravate physical death</w:t>
      </w:r>
      <w:r w:rsidRPr="001C6C83">
        <w:rPr>
          <w:rFonts w:asciiTheme="minorHAnsi" w:hAnsiTheme="minorHAnsi"/>
          <w:sz w:val="16"/>
        </w:rPr>
        <w:t xml:space="preserve"> by making it indecent, removing all respectful and caring ritual, social connections, and social contexts that are capable of making dying bearable and even of making one's death meaningful. In my view, </w:t>
      </w:r>
      <w:r w:rsidRPr="001C6C83">
        <w:rPr>
          <w:rStyle w:val="underline"/>
          <w:rFonts w:asciiTheme="minorHAnsi" w:hAnsiTheme="minorHAnsi"/>
          <w:highlight w:val="yellow"/>
        </w:rPr>
        <w:t>the special evil of genocide lies in</w:t>
      </w:r>
      <w:r w:rsidRPr="001C6C83">
        <w:rPr>
          <w:rStyle w:val="underline"/>
          <w:rFonts w:asciiTheme="minorHAnsi" w:hAnsiTheme="minorHAnsi"/>
        </w:rPr>
        <w:t xml:space="preserve"> its infliction of not just physical death</w:t>
      </w:r>
      <w:r w:rsidRPr="001C6C83">
        <w:rPr>
          <w:rFonts w:asciiTheme="minorHAnsi" w:hAnsiTheme="minorHAnsi"/>
          <w:sz w:val="16"/>
        </w:rPr>
        <w:t xml:space="preserve"> (when it does that) </w:t>
      </w:r>
      <w:r w:rsidRPr="001C6C83">
        <w:rPr>
          <w:rStyle w:val="underline"/>
          <w:rFonts w:asciiTheme="minorHAnsi" w:hAnsiTheme="minorHAnsi"/>
        </w:rPr>
        <w:t xml:space="preserve">but social death, </w:t>
      </w:r>
      <w:r w:rsidRPr="001C6C83">
        <w:rPr>
          <w:rStyle w:val="underline"/>
          <w:rFonts w:asciiTheme="minorHAnsi" w:hAnsiTheme="minorHAnsi"/>
          <w:highlight w:val="yellow"/>
        </w:rPr>
        <w:t>producing a consequent meaninglessness of one's life and even of its termination</w:t>
      </w:r>
      <w:r w:rsidRPr="001C6C83">
        <w:rPr>
          <w:rFonts w:asciiTheme="minorHAnsi" w:hAnsiTheme="minorHAnsi"/>
          <w:sz w:val="16"/>
        </w:rPr>
        <w:t xml:space="preserve">. This view, however, is controversial. [End Page 73]   </w:t>
      </w:r>
    </w:p>
    <w:p w:rsidR="00427B75" w:rsidRPr="001C6C83" w:rsidRDefault="00427B75" w:rsidP="00427B75">
      <w:pPr>
        <w:ind w:left="360"/>
        <w:rPr>
          <w:rFonts w:asciiTheme="minorHAnsi" w:hAnsiTheme="minorHAnsi"/>
          <w:b/>
        </w:rPr>
      </w:pPr>
    </w:p>
    <w:p w:rsidR="00427B75" w:rsidRPr="001C6C83" w:rsidRDefault="00427B75" w:rsidP="00427B75">
      <w:pPr>
        <w:ind w:left="360"/>
        <w:rPr>
          <w:rFonts w:asciiTheme="minorHAnsi" w:hAnsiTheme="minorHAnsi"/>
          <w:b/>
        </w:rPr>
      </w:pPr>
    </w:p>
    <w:p w:rsidR="00A102E2" w:rsidRPr="001C6C83" w:rsidRDefault="00A102E2" w:rsidP="00A102E2">
      <w:pPr>
        <w:pStyle w:val="Heading3"/>
        <w:rPr>
          <w:rFonts w:asciiTheme="minorHAnsi" w:hAnsiTheme="minorHAnsi"/>
        </w:rPr>
      </w:pPr>
      <w:r w:rsidRPr="001C6C83">
        <w:rPr>
          <w:rFonts w:asciiTheme="minorHAnsi" w:hAnsiTheme="minorHAnsi"/>
        </w:rPr>
        <w:lastRenderedPageBreak/>
        <w:t xml:space="preserve">1nc Military Alternatives Mod </w:t>
      </w:r>
    </w:p>
    <w:p w:rsidR="00A102E2" w:rsidRPr="001C6C83" w:rsidRDefault="00A102E2" w:rsidP="00A102E2">
      <w:pPr>
        <w:pStyle w:val="Heading4"/>
        <w:rPr>
          <w:rFonts w:asciiTheme="minorHAnsi" w:hAnsiTheme="minorHAnsi"/>
        </w:rPr>
      </w:pPr>
      <w:r w:rsidRPr="001C6C83">
        <w:rPr>
          <w:rFonts w:asciiTheme="minorHAnsi" w:hAnsiTheme="minorHAnsi"/>
        </w:rPr>
        <w:t xml:space="preserve">Only diplomacy can solve Syrian civil war- military aid will just add fuel to the fire. </w:t>
      </w: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 xml:space="preserve">Cortright 13 </w:t>
      </w:r>
      <w:r w:rsidRPr="001C6C83">
        <w:rPr>
          <w:rStyle w:val="StyleStyleBold12pt"/>
          <w:rFonts w:asciiTheme="minorHAnsi" w:hAnsiTheme="minorHAnsi"/>
          <w:sz w:val="14"/>
          <w:szCs w:val="14"/>
        </w:rPr>
        <w:t xml:space="preserve">(David, 6/11/13, director of policy studies at the University of Notre Dame’s Kroc Institute for International Peace Studies, “Best way for Obama to help Syria is with aid and diplomacy- not weapons”, The Christian Science Monitor, </w:t>
      </w:r>
      <w:hyperlink r:id="rId89" w:history="1">
        <w:r w:rsidRPr="001C6C83">
          <w:rPr>
            <w:rStyle w:val="Hyperlink"/>
            <w:rFonts w:asciiTheme="minorHAnsi" w:hAnsiTheme="minorHAnsi"/>
            <w:sz w:val="14"/>
            <w:szCs w:val="14"/>
          </w:rPr>
          <w:t>http://www.csmonitor.com/Commentary/Opinion/2013/0611/Best-way-for-Obama-to-help-Syria-is-with-aid-and-diplomacy-not-weapons/(page)/2</w:t>
        </w:r>
      </w:hyperlink>
      <w:r w:rsidRPr="001C6C83">
        <w:rPr>
          <w:rFonts w:asciiTheme="minorHAnsi" w:hAnsiTheme="minorHAnsi"/>
          <w:sz w:val="14"/>
          <w:szCs w:val="14"/>
        </w:rPr>
        <w:t>//SJ)</w:t>
      </w:r>
    </w:p>
    <w:p w:rsidR="00A102E2" w:rsidRPr="001C6C83" w:rsidRDefault="00A102E2" w:rsidP="00A102E2">
      <w:pPr>
        <w:rPr>
          <w:rStyle w:val="StyleBoldUnderline"/>
          <w:rFonts w:asciiTheme="minorHAnsi" w:hAnsiTheme="minorHAnsi"/>
        </w:rPr>
      </w:pPr>
      <w:r w:rsidRPr="001C6C83">
        <w:rPr>
          <w:rStyle w:val="StyleBoldUnderline"/>
          <w:rFonts w:asciiTheme="minorHAnsi" w:hAnsiTheme="minorHAnsi"/>
          <w:highlight w:val="yellow"/>
        </w:rPr>
        <w:t>A better way to help the Syrian people is to pursue diplomatic efforts to end the killing and provide greater support for humanitarian relief efforts.</w:t>
      </w:r>
      <w:r w:rsidRPr="001C6C83">
        <w:rPr>
          <w:rStyle w:val="StyleBoldUnderline"/>
          <w:rFonts w:asciiTheme="minorHAnsi" w:hAnsiTheme="minorHAnsi"/>
          <w:sz w:val="12"/>
          <w:highlight w:val="yellow"/>
        </w:rPr>
        <w:t>¶</w:t>
      </w:r>
      <w:r w:rsidRPr="001C6C83">
        <w:rPr>
          <w:rStyle w:val="StyleBoldUnderline"/>
          <w:rFonts w:asciiTheme="minorHAnsi" w:hAnsiTheme="minorHAnsi"/>
          <w:highlight w:val="yellow"/>
        </w:rPr>
        <w:t xml:space="preserve"> </w:t>
      </w:r>
      <w:proofErr w:type="gramStart"/>
      <w:r w:rsidRPr="001C6C83">
        <w:rPr>
          <w:rStyle w:val="StyleBoldUnderline"/>
          <w:rFonts w:asciiTheme="minorHAnsi" w:hAnsiTheme="minorHAnsi"/>
          <w:highlight w:val="yellow"/>
        </w:rPr>
        <w:t>Giving</w:t>
      </w:r>
      <w:proofErr w:type="gramEnd"/>
      <w:r w:rsidRPr="001C6C83">
        <w:rPr>
          <w:rStyle w:val="StyleBoldUnderline"/>
          <w:rFonts w:asciiTheme="minorHAnsi" w:hAnsiTheme="minorHAnsi"/>
          <w:highlight w:val="yellow"/>
        </w:rPr>
        <w:t xml:space="preserve"> military aid to the rebels will only </w:t>
      </w:r>
      <w:r w:rsidRPr="001C6C83">
        <w:rPr>
          <w:rStyle w:val="Emphasis"/>
          <w:rFonts w:asciiTheme="minorHAnsi" w:hAnsiTheme="minorHAnsi"/>
          <w:highlight w:val="yellow"/>
        </w:rPr>
        <w:t>add fuel to the fire</w:t>
      </w:r>
      <w:r w:rsidRPr="001C6C83">
        <w:rPr>
          <w:rStyle w:val="StyleBoldUnderline"/>
          <w:rFonts w:asciiTheme="minorHAnsi" w:hAnsiTheme="minorHAnsi"/>
          <w:highlight w:val="yellow"/>
        </w:rPr>
        <w:t>, prolonging the war, producing more death and destruction, and increasing the risk of sectarian conflagration in the region</w:t>
      </w:r>
      <w:r w:rsidRPr="001C6C83">
        <w:rPr>
          <w:rFonts w:asciiTheme="minorHAnsi" w:hAnsiTheme="minorHAnsi"/>
          <w:sz w:val="10"/>
        </w:rPr>
        <w:t xml:space="preserve">. The rebel cause is just – to overthrow the murderous Assad regime – but the hard reality is that after two years of fighting, insurgent forces have been unable to defeat government troops, and lately have lost ground militarily, most recently with the fall of the city of Qusayr in central Homs province. Mr. Assad’s Army remains strong, despite some defections, and has been bolstered by aid from Iran and Hezbollah and promised missile shipments from Russia. </w:t>
      </w:r>
      <w:r w:rsidRPr="001C6C83">
        <w:rPr>
          <w:rStyle w:val="StyleBoldUnderline"/>
          <w:rFonts w:asciiTheme="minorHAnsi" w:hAnsiTheme="minorHAnsi"/>
        </w:rPr>
        <w:t xml:space="preserve">Sending weapons and military aid might help the rebels, but they are already receiving assistance from Saudi Arabia and Qatar. US support will not solve the problem of rebel disunity and the lack of effective command. </w:t>
      </w:r>
      <w:r w:rsidRPr="001C6C83">
        <w:rPr>
          <w:rFonts w:asciiTheme="minorHAnsi" w:hAnsiTheme="minorHAnsi"/>
          <w:sz w:val="10"/>
        </w:rPr>
        <w:t>Many of the fighting groups are more loyal to local militia leaders than to the Free Syrian Army. In some localities warlords hold sway and refuse to submit to external authority.</w:t>
      </w:r>
      <w:r w:rsidRPr="001C6C83">
        <w:rPr>
          <w:rFonts w:asciiTheme="minorHAnsi" w:hAnsiTheme="minorHAnsi"/>
          <w:sz w:val="12"/>
        </w:rPr>
        <w:t>¶</w:t>
      </w:r>
      <w:r w:rsidRPr="001C6C83">
        <w:rPr>
          <w:rFonts w:asciiTheme="minorHAnsi" w:hAnsiTheme="minorHAnsi"/>
          <w:sz w:val="10"/>
        </w:rPr>
        <w:t xml:space="preserve"> </w:t>
      </w:r>
      <w:proofErr w:type="gramStart"/>
      <w:r w:rsidRPr="001C6C83">
        <w:rPr>
          <w:rStyle w:val="StyleBoldUnderline"/>
          <w:rFonts w:asciiTheme="minorHAnsi" w:hAnsiTheme="minorHAnsi"/>
        </w:rPr>
        <w:t>Providing</w:t>
      </w:r>
      <w:proofErr w:type="gramEnd"/>
      <w:r w:rsidRPr="001C6C83">
        <w:rPr>
          <w:rStyle w:val="StyleBoldUnderline"/>
          <w:rFonts w:asciiTheme="minorHAnsi" w:hAnsiTheme="minorHAnsi"/>
        </w:rPr>
        <w:t xml:space="preserve"> weapons to the rebels also means giving military support to insurgent forces that include elements allied to Al Qaeda.</w:t>
      </w:r>
      <w:r w:rsidRPr="001C6C83">
        <w:rPr>
          <w:rFonts w:asciiTheme="minorHAnsi" w:hAnsiTheme="minorHAnsi"/>
          <w:sz w:val="10"/>
        </w:rPr>
        <w:t xml:space="preserve"> We are assured that US aid would go only to moderate groups, but controlling the use of weapons is impossible in the midst of the large-scale bitter war raging in Syria. Islamist groups such as the al-Nusra Front increasingly dominate the insurgency and would likely gain control of any weapons we send. US military aid could end up arming Al Qaeda.</w:t>
      </w:r>
      <w:r w:rsidRPr="001C6C83">
        <w:rPr>
          <w:rFonts w:asciiTheme="minorHAnsi" w:hAnsiTheme="minorHAnsi"/>
          <w:sz w:val="12"/>
        </w:rPr>
        <w:t>¶</w:t>
      </w:r>
      <w:r w:rsidRPr="001C6C83">
        <w:rPr>
          <w:rFonts w:asciiTheme="minorHAnsi" w:hAnsiTheme="minorHAnsi"/>
          <w:sz w:val="10"/>
        </w:rPr>
        <w:t xml:space="preserve"> What if American arms assistance were to somehow help the rebels turn the tide in their favor? More Hezbollah troops would probably enter the fray on the side of the Assad government, and their paymasters in Tehran might also intervene more directly. This would escalate and expand the conflict. The Sunni majority Syrian rebels would face a Shiite-backed (Hezbollah, Iran) Assad regime, intensifying a regional Shiite-Sunni divide already tearing apart Lebanon and Iraq. This conflict would sunder the entire region and further devastate Syria</w:t>
      </w:r>
      <w:r w:rsidRPr="001C6C83">
        <w:rPr>
          <w:rFonts w:asciiTheme="minorHAnsi" w:hAnsiTheme="minorHAnsi"/>
          <w:sz w:val="10"/>
          <w:highlight w:val="yellow"/>
        </w:rPr>
        <w:t xml:space="preserve">. </w:t>
      </w:r>
      <w:r w:rsidRPr="001C6C83">
        <w:rPr>
          <w:rStyle w:val="StyleBoldUnderline"/>
          <w:rFonts w:asciiTheme="minorHAnsi" w:hAnsiTheme="minorHAnsi"/>
          <w:highlight w:val="yellow"/>
        </w:rPr>
        <w:t xml:space="preserve">With US involvement growing and escalation likely, </w:t>
      </w:r>
      <w:r w:rsidRPr="001C6C83">
        <w:rPr>
          <w:rStyle w:val="Emphasis"/>
          <w:rFonts w:asciiTheme="minorHAnsi" w:hAnsiTheme="minorHAnsi"/>
          <w:highlight w:val="yellow"/>
        </w:rPr>
        <w:t>pressure</w:t>
      </w:r>
      <w:r w:rsidRPr="001C6C83">
        <w:rPr>
          <w:rStyle w:val="StyleBoldUnderline"/>
          <w:rFonts w:asciiTheme="minorHAnsi" w:hAnsiTheme="minorHAnsi"/>
          <w:highlight w:val="yellow"/>
        </w:rPr>
        <w:t xml:space="preserve"> would </w:t>
      </w:r>
      <w:r w:rsidRPr="001C6C83">
        <w:rPr>
          <w:rStyle w:val="Emphasis"/>
          <w:rFonts w:asciiTheme="minorHAnsi" w:hAnsiTheme="minorHAnsi"/>
          <w:highlight w:val="yellow"/>
        </w:rPr>
        <w:t>build</w:t>
      </w:r>
      <w:r w:rsidRPr="001C6C83">
        <w:rPr>
          <w:rStyle w:val="StyleBoldUnderline"/>
          <w:rFonts w:asciiTheme="minorHAnsi" w:hAnsiTheme="minorHAnsi"/>
          <w:highlight w:val="yellow"/>
        </w:rPr>
        <w:t xml:space="preserve"> for stronger action.</w:t>
      </w:r>
      <w:r w:rsidRPr="001C6C83">
        <w:rPr>
          <w:rFonts w:asciiTheme="minorHAnsi" w:hAnsiTheme="minorHAnsi"/>
          <w:sz w:val="10"/>
        </w:rPr>
        <w:t xml:space="preserve"> </w:t>
      </w:r>
      <w:proofErr w:type="gramStart"/>
      <w:r w:rsidRPr="001C6C83">
        <w:rPr>
          <w:rFonts w:asciiTheme="minorHAnsi" w:hAnsiTheme="minorHAnsi"/>
          <w:sz w:val="10"/>
        </w:rPr>
        <w:t>A no-fly zone?</w:t>
      </w:r>
      <w:proofErr w:type="gramEnd"/>
      <w:r w:rsidRPr="001C6C83">
        <w:rPr>
          <w:rFonts w:asciiTheme="minorHAnsi" w:hAnsiTheme="minorHAnsi"/>
          <w:sz w:val="10"/>
        </w:rPr>
        <w:t xml:space="preserve"> Drone strikes against Syrian tanks and artillery? </w:t>
      </w:r>
      <w:proofErr w:type="gramStart"/>
      <w:r w:rsidRPr="001C6C83">
        <w:rPr>
          <w:rFonts w:asciiTheme="minorHAnsi" w:hAnsiTheme="minorHAnsi"/>
          <w:sz w:val="10"/>
        </w:rPr>
        <w:t>Boots on the ground?</w:t>
      </w:r>
      <w:proofErr w:type="gramEnd"/>
      <w:r w:rsidRPr="001C6C83">
        <w:rPr>
          <w:rFonts w:asciiTheme="minorHAnsi" w:hAnsiTheme="minorHAnsi"/>
          <w:sz w:val="10"/>
        </w:rPr>
        <w:t xml:space="preserve"> </w:t>
      </w:r>
      <w:r w:rsidRPr="001C6C83">
        <w:rPr>
          <w:rStyle w:val="StyleBoldUnderline"/>
          <w:rFonts w:asciiTheme="minorHAnsi" w:hAnsiTheme="minorHAnsi"/>
          <w:highlight w:val="yellow"/>
        </w:rPr>
        <w:t>The US might find itself dragged into another even more dangerous Middle East war.</w:t>
      </w:r>
      <w:r w:rsidRPr="001C6C83">
        <w:rPr>
          <w:rStyle w:val="StyleBoldUnderline"/>
          <w:rFonts w:asciiTheme="minorHAnsi" w:hAnsiTheme="minorHAnsi"/>
          <w:sz w:val="12"/>
          <w:highlight w:val="yellow"/>
        </w:rPr>
        <w:t>¶</w:t>
      </w:r>
      <w:r w:rsidRPr="001C6C83">
        <w:rPr>
          <w:rStyle w:val="StyleBoldUnderline"/>
          <w:rFonts w:asciiTheme="minorHAnsi" w:hAnsiTheme="minorHAnsi"/>
          <w:highlight w:val="yellow"/>
        </w:rPr>
        <w:t xml:space="preserve"> Rather than pursuing uncertain and dangerous military solutions, the US should use its influence to continue to press for a </w:t>
      </w:r>
      <w:r w:rsidRPr="001C6C83">
        <w:rPr>
          <w:rStyle w:val="Emphasis"/>
          <w:rFonts w:asciiTheme="minorHAnsi" w:hAnsiTheme="minorHAnsi"/>
          <w:highlight w:val="yellow"/>
        </w:rPr>
        <w:t>diplomatic settlement</w:t>
      </w:r>
      <w:r w:rsidRPr="001C6C83">
        <w:rPr>
          <w:rStyle w:val="StyleBoldUnderline"/>
          <w:rFonts w:asciiTheme="minorHAnsi" w:hAnsiTheme="minorHAnsi"/>
        </w:rPr>
        <w:t>.</w:t>
      </w:r>
      <w:r w:rsidRPr="001C6C83">
        <w:rPr>
          <w:rFonts w:asciiTheme="minorHAnsi" w:hAnsiTheme="minorHAnsi"/>
          <w:sz w:val="10"/>
        </w:rPr>
        <w:t xml:space="preserve"> Secretary of State John Kerry and his Russian counterpart Sergei Lavrov announced recently in Moscow the convening of a conference in Geneva to end the fighting and begin negotiations for a transitional government. UN-Arab League envoy Lakhdar Brahimi welcomed last week’s communiqué as “the first hopeful news concerning that unhappy country in a very long time."The Syrian government has said it will attend the conference, but the now militarily weakened rebels are balking and say they will not participate without weapons and ammunition from the West</w:t>
      </w:r>
      <w:r w:rsidRPr="001C6C83">
        <w:rPr>
          <w:rStyle w:val="StyleBoldUnderline"/>
          <w:rFonts w:asciiTheme="minorHAnsi" w:hAnsiTheme="minorHAnsi"/>
          <w:sz w:val="10"/>
        </w:rPr>
        <w:t xml:space="preserve">. </w:t>
      </w:r>
      <w:r w:rsidRPr="001C6C83">
        <w:rPr>
          <w:rStyle w:val="StyleBoldUnderline"/>
          <w:rFonts w:asciiTheme="minorHAnsi" w:hAnsiTheme="minorHAnsi"/>
        </w:rPr>
        <w:t>The Obama administration is using the prospect of military assistance for the rebels as leverage to gain Russian and Syrian government support for the talks, and as an inducement for the rebels to participate</w:t>
      </w:r>
      <w:r w:rsidRPr="001C6C83">
        <w:rPr>
          <w:rStyle w:val="StyleBoldUnderline"/>
          <w:rFonts w:asciiTheme="minorHAnsi" w:hAnsiTheme="minorHAnsi"/>
          <w:highlight w:val="yellow"/>
        </w:rPr>
        <w:t>.</w:t>
      </w:r>
      <w:r w:rsidRPr="001C6C83">
        <w:rPr>
          <w:rStyle w:val="StyleBoldUnderline"/>
          <w:rFonts w:asciiTheme="minorHAnsi" w:hAnsiTheme="minorHAnsi"/>
          <w:sz w:val="12"/>
          <w:highlight w:val="yellow"/>
        </w:rPr>
        <w:t>¶</w:t>
      </w:r>
      <w:r w:rsidRPr="001C6C83">
        <w:rPr>
          <w:rStyle w:val="StyleBoldUnderline"/>
          <w:rFonts w:asciiTheme="minorHAnsi" w:hAnsiTheme="minorHAnsi"/>
          <w:highlight w:val="yellow"/>
        </w:rPr>
        <w:t xml:space="preserve"> It’s a </w:t>
      </w:r>
      <w:r w:rsidRPr="001C6C83">
        <w:rPr>
          <w:rStyle w:val="Emphasis"/>
          <w:rFonts w:asciiTheme="minorHAnsi" w:hAnsiTheme="minorHAnsi"/>
          <w:highlight w:val="yellow"/>
        </w:rPr>
        <w:t>delicate balancing act</w:t>
      </w:r>
      <w:r w:rsidRPr="001C6C83">
        <w:rPr>
          <w:rStyle w:val="StyleBoldUnderline"/>
          <w:rFonts w:asciiTheme="minorHAnsi" w:hAnsiTheme="minorHAnsi"/>
          <w:highlight w:val="yellow"/>
        </w:rPr>
        <w:t xml:space="preserve"> that will require Mr. Kerry to pressure the Syrian government into allowing an open transition process and the rebels into pursuing their goals through political and diplomatic means rather than armed struggle</w:t>
      </w:r>
      <w:r w:rsidRPr="001C6C83">
        <w:rPr>
          <w:rStyle w:val="StyleBoldUnderline"/>
          <w:rFonts w:asciiTheme="minorHAnsi" w:hAnsiTheme="minorHAnsi"/>
        </w:rPr>
        <w:t>.</w:t>
      </w:r>
      <w:r w:rsidRPr="001C6C83">
        <w:rPr>
          <w:rFonts w:asciiTheme="minorHAnsi" w:hAnsiTheme="minorHAnsi"/>
          <w:sz w:val="12"/>
        </w:rPr>
        <w:t>¶</w:t>
      </w:r>
      <w:r w:rsidRPr="001C6C83">
        <w:rPr>
          <w:rFonts w:asciiTheme="minorHAnsi" w:hAnsiTheme="minorHAnsi"/>
          <w:sz w:val="10"/>
        </w:rPr>
        <w:t xml:space="preserve"> Syria’s most urgent need is for humanitarian assistance. The UN on Friday issued the largest humanitarian appeal in its history, requesting more than $5 billion this year to care for the more than 1.6 million refugees who have fled the country, with 200,000 more leaving every month, and for the millions more displaced within Syria. Emergency help is needed for food, medical assistance, sanitation, shelter, and schooling for children. The World Health Organization expressed concern last week about possible outbreaks of several preventable diseases. </w:t>
      </w:r>
      <w:r w:rsidRPr="001C6C83">
        <w:rPr>
          <w:rStyle w:val="StyleBoldUnderline"/>
          <w:rFonts w:asciiTheme="minorHAnsi" w:hAnsiTheme="minorHAnsi"/>
        </w:rPr>
        <w:t>The Obama administration deserves credit for launching a diplomatic process to try to end the war in Syria</w:t>
      </w:r>
      <w:r w:rsidRPr="001C6C83">
        <w:rPr>
          <w:rFonts w:asciiTheme="minorHAnsi" w:hAnsiTheme="minorHAnsi"/>
          <w:sz w:val="10"/>
        </w:rPr>
        <w:t xml:space="preserve">. The administration should also pledge greater American support for providing desperately needed humanitarian assistance for the war’s civilian victims. </w:t>
      </w:r>
      <w:r w:rsidRPr="001C6C83">
        <w:rPr>
          <w:rStyle w:val="StyleBoldUnderline"/>
          <w:rFonts w:asciiTheme="minorHAnsi" w:hAnsiTheme="minorHAnsi"/>
        </w:rPr>
        <w:t xml:space="preserve">Sending aid rather than weapons and continuing to pursue a diplomatic solution offer the best options for helping the Syrian people. </w:t>
      </w:r>
    </w:p>
    <w:p w:rsidR="00A102E2" w:rsidRPr="001C6C83" w:rsidRDefault="00A102E2" w:rsidP="00A102E2">
      <w:pPr>
        <w:rPr>
          <w:rStyle w:val="StyleBoldUnderline"/>
          <w:rFonts w:asciiTheme="minorHAnsi" w:hAnsiTheme="minorHAnsi"/>
        </w:rPr>
      </w:pPr>
    </w:p>
    <w:p w:rsidR="00A102E2" w:rsidRPr="001C6C83" w:rsidRDefault="00A102E2" w:rsidP="00A102E2">
      <w:pPr>
        <w:rPr>
          <w:rFonts w:asciiTheme="minorHAnsi" w:hAnsiTheme="minorHAnsi"/>
        </w:rPr>
      </w:pPr>
    </w:p>
    <w:p w:rsidR="00A102E2" w:rsidRPr="001C6C83" w:rsidRDefault="00A102E2" w:rsidP="00A102E2">
      <w:pPr>
        <w:pStyle w:val="Heading3"/>
        <w:rPr>
          <w:rFonts w:asciiTheme="minorHAnsi" w:hAnsiTheme="minorHAnsi"/>
        </w:rPr>
      </w:pPr>
      <w:r w:rsidRPr="001C6C83">
        <w:rPr>
          <w:rFonts w:asciiTheme="minorHAnsi" w:hAnsiTheme="minorHAnsi"/>
        </w:rPr>
        <w:lastRenderedPageBreak/>
        <w:t xml:space="preserve">1nc Religious Conflict Mod </w:t>
      </w:r>
    </w:p>
    <w:p w:rsidR="00A102E2" w:rsidRPr="001C6C83" w:rsidRDefault="00A102E2" w:rsidP="00A102E2">
      <w:pPr>
        <w:rPr>
          <w:rFonts w:asciiTheme="minorHAnsi" w:hAnsiTheme="minorHAnsi"/>
        </w:rPr>
      </w:pP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 xml:space="preserve">Only diplomacy can solve Syrian civil war- military aid will just add fuel to the fire. </w:t>
      </w:r>
    </w:p>
    <w:p w:rsidR="00A102E2" w:rsidRPr="001C6C83" w:rsidRDefault="00A102E2" w:rsidP="00A102E2">
      <w:pPr>
        <w:rPr>
          <w:rStyle w:val="StyleStyleBold12pt"/>
          <w:rFonts w:asciiTheme="minorHAnsi" w:hAnsiTheme="minorHAnsi"/>
        </w:rPr>
      </w:pPr>
    </w:p>
    <w:p w:rsidR="00A102E2" w:rsidRPr="001C6C83" w:rsidRDefault="00A102E2" w:rsidP="00A102E2">
      <w:pPr>
        <w:rPr>
          <w:rStyle w:val="StyleStyleBold12pt"/>
          <w:rFonts w:asciiTheme="minorHAnsi" w:hAnsiTheme="minorHAnsi"/>
          <w:b w:val="0"/>
        </w:rPr>
      </w:pPr>
      <w:r w:rsidRPr="001C6C83">
        <w:rPr>
          <w:rStyle w:val="StyleStyleBold12pt"/>
          <w:rFonts w:asciiTheme="minorHAnsi" w:hAnsiTheme="minorHAnsi"/>
        </w:rPr>
        <w:t xml:space="preserve">Cortright 13 (David, 6/11/13, director of policy studies at the University of Notre Dame’s Kroc Institute for International Peace Studies, “Best way for Obama to help Syria is with aid and diplomacy- not weapons”, The Christian Science Monitor, </w:t>
      </w:r>
      <w:hyperlink r:id="rId90" w:history="1">
        <w:r w:rsidRPr="001C6C83">
          <w:rPr>
            <w:rStyle w:val="StyleStyleBold12pt"/>
            <w:rFonts w:asciiTheme="minorHAnsi" w:hAnsiTheme="minorHAnsi"/>
          </w:rPr>
          <w:t>http://www.csmonitor.com/Commentary/Opinion/2013/0611/Best-way-for-Obama-to-help-Syria-is-with-aid-and-diplomacy-not-weapons/(page)/2</w:t>
        </w:r>
      </w:hyperlink>
      <w:r w:rsidRPr="001C6C83">
        <w:rPr>
          <w:rStyle w:val="StyleStyleBold12pt"/>
          <w:rFonts w:asciiTheme="minorHAnsi" w:hAnsiTheme="minorHAnsi"/>
        </w:rPr>
        <w:t>//SJ)</w:t>
      </w:r>
    </w:p>
    <w:p w:rsidR="00A102E2" w:rsidRPr="001C6C83" w:rsidRDefault="00A102E2" w:rsidP="00A102E2">
      <w:pPr>
        <w:rPr>
          <w:rFonts w:asciiTheme="minorHAnsi" w:hAnsiTheme="minorHAnsi"/>
          <w:b/>
          <w:u w:val="single"/>
        </w:rPr>
      </w:pPr>
      <w:r w:rsidRPr="001C6C83">
        <w:rPr>
          <w:rStyle w:val="StyleBoldUnderline"/>
          <w:rFonts w:asciiTheme="minorHAnsi" w:hAnsiTheme="minorHAnsi"/>
          <w:highlight w:val="yellow"/>
        </w:rPr>
        <w:t>A better way to help</w:t>
      </w:r>
      <w:r w:rsidRPr="001C6C83">
        <w:rPr>
          <w:rStyle w:val="StyleBoldUnderline"/>
          <w:rFonts w:asciiTheme="minorHAnsi" w:hAnsiTheme="minorHAnsi"/>
        </w:rPr>
        <w:t xml:space="preserve"> the </w:t>
      </w:r>
      <w:r w:rsidRPr="001C6C83">
        <w:rPr>
          <w:rStyle w:val="StyleBoldUnderline"/>
          <w:rFonts w:asciiTheme="minorHAnsi" w:hAnsiTheme="minorHAnsi"/>
          <w:highlight w:val="yellow"/>
        </w:rPr>
        <w:t>Syrian</w:t>
      </w:r>
      <w:r w:rsidRPr="001C6C83">
        <w:rPr>
          <w:rStyle w:val="StyleBoldUnderline"/>
          <w:rFonts w:asciiTheme="minorHAnsi" w:hAnsiTheme="minorHAnsi"/>
        </w:rPr>
        <w:t xml:space="preserve"> people </w:t>
      </w:r>
      <w:r w:rsidRPr="001C6C83">
        <w:rPr>
          <w:rStyle w:val="StyleBoldUnderline"/>
          <w:rFonts w:asciiTheme="minorHAnsi" w:hAnsiTheme="minorHAnsi"/>
          <w:highlight w:val="yellow"/>
        </w:rPr>
        <w:t>is to pursue diplomatic efforts</w:t>
      </w:r>
      <w:r w:rsidRPr="001C6C83">
        <w:rPr>
          <w:rStyle w:val="StyleBoldUnderline"/>
          <w:rFonts w:asciiTheme="minorHAnsi" w:hAnsiTheme="minorHAnsi"/>
        </w:rPr>
        <w:t xml:space="preserve"> to end the killing and provide greater support for humanitarian relief efforts.¶ </w:t>
      </w:r>
      <w:proofErr w:type="gramStart"/>
      <w:r w:rsidRPr="001C6C83">
        <w:rPr>
          <w:rStyle w:val="StyleBoldUnderline"/>
          <w:rFonts w:asciiTheme="minorHAnsi" w:hAnsiTheme="minorHAnsi"/>
          <w:highlight w:val="yellow"/>
        </w:rPr>
        <w:t>Giving</w:t>
      </w:r>
      <w:proofErr w:type="gramEnd"/>
      <w:r w:rsidRPr="001C6C83">
        <w:rPr>
          <w:rStyle w:val="StyleBoldUnderline"/>
          <w:rFonts w:asciiTheme="minorHAnsi" w:hAnsiTheme="minorHAnsi"/>
          <w:highlight w:val="yellow"/>
        </w:rPr>
        <w:t xml:space="preserve"> military aid</w:t>
      </w:r>
      <w:r w:rsidRPr="001C6C83">
        <w:rPr>
          <w:rStyle w:val="StyleBoldUnderline"/>
          <w:rFonts w:asciiTheme="minorHAnsi" w:hAnsiTheme="minorHAnsi"/>
        </w:rPr>
        <w:t xml:space="preserve"> to the rebels </w:t>
      </w:r>
      <w:r w:rsidRPr="001C6C83">
        <w:rPr>
          <w:rStyle w:val="StyleBoldUnderline"/>
          <w:rFonts w:asciiTheme="minorHAnsi" w:hAnsiTheme="minorHAnsi"/>
          <w:highlight w:val="yellow"/>
        </w:rPr>
        <w:t xml:space="preserve">will only </w:t>
      </w:r>
      <w:r w:rsidRPr="001C6C83">
        <w:rPr>
          <w:rStyle w:val="Emphasis"/>
          <w:rFonts w:asciiTheme="minorHAnsi" w:hAnsiTheme="minorHAnsi"/>
          <w:highlight w:val="yellow"/>
        </w:rPr>
        <w:t>add fuel to the fire</w:t>
      </w:r>
      <w:r w:rsidRPr="001C6C83">
        <w:rPr>
          <w:rStyle w:val="StyleBoldUnderline"/>
          <w:rFonts w:asciiTheme="minorHAnsi" w:hAnsiTheme="minorHAnsi"/>
          <w:highlight w:val="yellow"/>
        </w:rPr>
        <w:t>, prolonging the war</w:t>
      </w:r>
      <w:r w:rsidRPr="001C6C83">
        <w:rPr>
          <w:rStyle w:val="StyleBoldUnderline"/>
          <w:rFonts w:asciiTheme="minorHAnsi" w:hAnsiTheme="minorHAnsi"/>
        </w:rPr>
        <w:t xml:space="preserve">, producing more death and destruction, </w:t>
      </w:r>
      <w:r w:rsidRPr="001C6C83">
        <w:rPr>
          <w:rStyle w:val="StyleBoldUnderline"/>
          <w:rFonts w:asciiTheme="minorHAnsi" w:hAnsiTheme="minorHAnsi"/>
          <w:highlight w:val="yellow"/>
        </w:rPr>
        <w:t>and increasing the risk of</w:t>
      </w:r>
      <w:r w:rsidRPr="001C6C83">
        <w:rPr>
          <w:rStyle w:val="StyleBoldUnderline"/>
          <w:rFonts w:asciiTheme="minorHAnsi" w:hAnsiTheme="minorHAnsi"/>
        </w:rPr>
        <w:t xml:space="preserve"> sectarian </w:t>
      </w:r>
      <w:r w:rsidRPr="001C6C83">
        <w:rPr>
          <w:rStyle w:val="StyleBoldUnderline"/>
          <w:rFonts w:asciiTheme="minorHAnsi" w:hAnsiTheme="minorHAnsi"/>
          <w:highlight w:val="yellow"/>
        </w:rPr>
        <w:t>conflagration in the region</w:t>
      </w:r>
      <w:r w:rsidRPr="001C6C83">
        <w:rPr>
          <w:rFonts w:asciiTheme="minorHAnsi" w:hAnsiTheme="minorHAnsi"/>
          <w:sz w:val="16"/>
        </w:rPr>
        <w:t xml:space="preserve">. The rebel cause is just – to overthrow the murderous Assad regime – but the hard reality is that after two years of fighting, insurgent forces have been unable to defeat government troops, and lately have lost ground militarily, most recently with the fall of the city of Qusayr in central Homs province. Mr. Assad’s Army remains strong, despite some defections, and has been bolstered by aid from Iran and Hezbollah and promised missile shipments from Russia.¶ </w:t>
      </w:r>
      <w:r w:rsidRPr="001C6C83">
        <w:rPr>
          <w:rStyle w:val="StyleBoldUnderline"/>
          <w:rFonts w:asciiTheme="minorHAnsi" w:hAnsiTheme="minorHAnsi"/>
        </w:rPr>
        <w:t xml:space="preserve">Sending weapons and military aid might help the rebels, but they are already receiving assistance from Saudi Arabia and Qatar. </w:t>
      </w:r>
      <w:r w:rsidRPr="001C6C83">
        <w:rPr>
          <w:rStyle w:val="StyleBoldUnderline"/>
          <w:rFonts w:asciiTheme="minorHAnsi" w:hAnsiTheme="minorHAnsi"/>
          <w:highlight w:val="yellow"/>
        </w:rPr>
        <w:t>US support will not solve</w:t>
      </w:r>
      <w:r w:rsidRPr="001C6C83">
        <w:rPr>
          <w:rStyle w:val="StyleBoldUnderline"/>
          <w:rFonts w:asciiTheme="minorHAnsi" w:hAnsiTheme="minorHAnsi"/>
        </w:rPr>
        <w:t xml:space="preserve"> the problem of </w:t>
      </w:r>
      <w:r w:rsidRPr="001C6C83">
        <w:rPr>
          <w:rStyle w:val="StyleBoldUnderline"/>
          <w:rFonts w:asciiTheme="minorHAnsi" w:hAnsiTheme="minorHAnsi"/>
          <w:highlight w:val="yellow"/>
        </w:rPr>
        <w:t>rebel disunity</w:t>
      </w:r>
      <w:r w:rsidRPr="001C6C83">
        <w:rPr>
          <w:rStyle w:val="StyleBoldUnderline"/>
          <w:rFonts w:asciiTheme="minorHAnsi" w:hAnsiTheme="minorHAnsi"/>
        </w:rPr>
        <w:t xml:space="preserve"> and the lack of effective command. </w:t>
      </w:r>
      <w:r w:rsidRPr="001C6C83">
        <w:rPr>
          <w:rFonts w:asciiTheme="minorHAnsi" w:hAnsiTheme="minorHAnsi"/>
          <w:sz w:val="16"/>
        </w:rPr>
        <w:t xml:space="preserve">Many of the fighting groups are more loyal to local militia leaders than to the Free Syrian Army. In some localities warlords hold sway and refuse to submit to external authority.¶ </w:t>
      </w:r>
      <w:proofErr w:type="gramStart"/>
      <w:r w:rsidRPr="001C6C83">
        <w:rPr>
          <w:rStyle w:val="StyleBoldUnderline"/>
          <w:rFonts w:asciiTheme="minorHAnsi" w:hAnsiTheme="minorHAnsi"/>
        </w:rPr>
        <w:t>Providing</w:t>
      </w:r>
      <w:proofErr w:type="gramEnd"/>
      <w:r w:rsidRPr="001C6C83">
        <w:rPr>
          <w:rStyle w:val="StyleBoldUnderline"/>
          <w:rFonts w:asciiTheme="minorHAnsi" w:hAnsiTheme="minorHAnsi"/>
        </w:rPr>
        <w:t xml:space="preserve"> weapons to the rebels also means giving military support to insurgent forces that include elements allied to Al Qaeda.</w:t>
      </w:r>
      <w:r w:rsidRPr="001C6C83">
        <w:rPr>
          <w:rFonts w:asciiTheme="minorHAnsi" w:hAnsiTheme="minorHAnsi"/>
          <w:sz w:val="16"/>
        </w:rPr>
        <w:t xml:space="preserve"> We are assured that US aid would go only to moderate groups, but controlling the use of weapons is impossible in the midst of the large-scale bitter war raging in Syria. Islamist groups such as the al-Nusra Front increasingly dominate the insurgency and would likely gain control of any weapons we send. US military aid could end up arming Al Qaeda.¶ What if American arms assistance were to somehow help the rebels turn the tide in their favor? More Hezbollah troops would probably enter the fray on the side of the Assad government, and their paymasters in Tehran might also intervene more directly. This would escalate and expand the conflict. The Sunni majority Syrian rebels would face a Shiite-backed (Hezbollah, Iran) Assad regime, intensifying a regional Shiite-Sunni divide already tearing apart Lebanon and Iraq. This conflict would sunder the entire region and further devastate Syria. </w:t>
      </w:r>
      <w:r w:rsidRPr="001C6C83">
        <w:rPr>
          <w:rStyle w:val="StyleBoldUnderline"/>
          <w:rFonts w:asciiTheme="minorHAnsi" w:hAnsiTheme="minorHAnsi"/>
          <w:highlight w:val="yellow"/>
        </w:rPr>
        <w:t>With US involvement growing and escalation likely</w:t>
      </w:r>
      <w:r w:rsidRPr="001C6C83">
        <w:rPr>
          <w:rStyle w:val="StyleBoldUnderline"/>
          <w:rFonts w:asciiTheme="minorHAnsi" w:hAnsiTheme="minorHAnsi"/>
        </w:rPr>
        <w:t xml:space="preserve">, </w:t>
      </w:r>
      <w:r w:rsidRPr="001C6C83">
        <w:rPr>
          <w:rStyle w:val="Emphasis"/>
          <w:rFonts w:asciiTheme="minorHAnsi" w:hAnsiTheme="minorHAnsi"/>
        </w:rPr>
        <w:t>pressure</w:t>
      </w:r>
      <w:r w:rsidRPr="001C6C83">
        <w:rPr>
          <w:rStyle w:val="StyleBoldUnderline"/>
          <w:rFonts w:asciiTheme="minorHAnsi" w:hAnsiTheme="minorHAnsi"/>
        </w:rPr>
        <w:t xml:space="preserve"> would </w:t>
      </w:r>
      <w:r w:rsidRPr="001C6C83">
        <w:rPr>
          <w:rStyle w:val="Emphasis"/>
          <w:rFonts w:asciiTheme="minorHAnsi" w:hAnsiTheme="minorHAnsi"/>
        </w:rPr>
        <w:t>build</w:t>
      </w:r>
      <w:r w:rsidRPr="001C6C83">
        <w:rPr>
          <w:rStyle w:val="StyleBoldUnderline"/>
          <w:rFonts w:asciiTheme="minorHAnsi" w:hAnsiTheme="minorHAnsi"/>
        </w:rPr>
        <w:t xml:space="preserve"> for stronger action.</w:t>
      </w:r>
      <w:r w:rsidRPr="001C6C83">
        <w:rPr>
          <w:rFonts w:asciiTheme="minorHAnsi" w:hAnsiTheme="minorHAnsi"/>
          <w:sz w:val="16"/>
        </w:rPr>
        <w:t xml:space="preserve"> </w:t>
      </w:r>
      <w:proofErr w:type="gramStart"/>
      <w:r w:rsidRPr="001C6C83">
        <w:rPr>
          <w:rFonts w:asciiTheme="minorHAnsi" w:hAnsiTheme="minorHAnsi"/>
          <w:sz w:val="16"/>
        </w:rPr>
        <w:t>A no-fly zone?</w:t>
      </w:r>
      <w:proofErr w:type="gramEnd"/>
      <w:r w:rsidRPr="001C6C83">
        <w:rPr>
          <w:rFonts w:asciiTheme="minorHAnsi" w:hAnsiTheme="minorHAnsi"/>
          <w:sz w:val="16"/>
        </w:rPr>
        <w:t xml:space="preserve"> Drone strikes against Syrian tanks and artillery? </w:t>
      </w:r>
      <w:proofErr w:type="gramStart"/>
      <w:r w:rsidRPr="001C6C83">
        <w:rPr>
          <w:rFonts w:asciiTheme="minorHAnsi" w:hAnsiTheme="minorHAnsi"/>
          <w:sz w:val="16"/>
        </w:rPr>
        <w:t>Boots on the ground?</w:t>
      </w:r>
      <w:proofErr w:type="gramEnd"/>
      <w:r w:rsidRPr="001C6C83">
        <w:rPr>
          <w:rFonts w:asciiTheme="minorHAnsi" w:hAnsiTheme="minorHAnsi"/>
          <w:sz w:val="16"/>
        </w:rPr>
        <w:t xml:space="preserve"> </w:t>
      </w:r>
      <w:r w:rsidRPr="001C6C83">
        <w:rPr>
          <w:rStyle w:val="StyleBoldUnderline"/>
          <w:rFonts w:asciiTheme="minorHAnsi" w:hAnsiTheme="minorHAnsi"/>
        </w:rPr>
        <w:t xml:space="preserve">The US might find itself dragged into another even more dangerous Middle East war.¶ Rather than pursuing uncertain and dangerous military solutions, </w:t>
      </w:r>
      <w:r w:rsidRPr="001C6C83">
        <w:rPr>
          <w:rStyle w:val="StyleBoldUnderline"/>
          <w:rFonts w:asciiTheme="minorHAnsi" w:hAnsiTheme="minorHAnsi"/>
          <w:highlight w:val="yellow"/>
        </w:rPr>
        <w:t>the US should</w:t>
      </w:r>
      <w:r w:rsidRPr="001C6C83">
        <w:rPr>
          <w:rStyle w:val="StyleBoldUnderline"/>
          <w:rFonts w:asciiTheme="minorHAnsi" w:hAnsiTheme="minorHAnsi"/>
        </w:rPr>
        <w:t xml:space="preserve"> use its influence to continue to </w:t>
      </w:r>
      <w:r w:rsidRPr="001C6C83">
        <w:rPr>
          <w:rStyle w:val="StyleBoldUnderline"/>
          <w:rFonts w:asciiTheme="minorHAnsi" w:hAnsiTheme="minorHAnsi"/>
          <w:highlight w:val="yellow"/>
        </w:rPr>
        <w:t xml:space="preserve">press for a </w:t>
      </w:r>
      <w:r w:rsidRPr="001C6C83">
        <w:rPr>
          <w:rStyle w:val="Emphasis"/>
          <w:rFonts w:asciiTheme="minorHAnsi" w:hAnsiTheme="minorHAnsi"/>
          <w:highlight w:val="yellow"/>
        </w:rPr>
        <w:t>diplomatic settlement</w:t>
      </w:r>
      <w:r w:rsidRPr="001C6C83">
        <w:rPr>
          <w:rStyle w:val="StyleBoldUnderline"/>
          <w:rFonts w:asciiTheme="minorHAnsi" w:hAnsiTheme="minorHAnsi"/>
        </w:rPr>
        <w:t>.</w:t>
      </w:r>
      <w:r w:rsidRPr="001C6C83">
        <w:rPr>
          <w:rFonts w:asciiTheme="minorHAnsi" w:hAnsiTheme="minorHAnsi"/>
          <w:sz w:val="16"/>
        </w:rPr>
        <w:t xml:space="preserve"> Secretary of State John Kerry and his Russian counterpart Sergei Lavrov announced recently in Moscow the convening of a conference in Geneva to end the fighting and begin negotiations for a transitional government. UN-Arab League envoy Lakhdar Brahimi welcomed last week’s communiqué as “the first hopeful news concerning that unhappy country in a very long time."¶ The Syrian government has said it will attend the conference, but the now militarily weakened rebels are balking and say they will not participate without weapons and ammunition from the West</w:t>
      </w:r>
      <w:r w:rsidRPr="001C6C83">
        <w:rPr>
          <w:rStyle w:val="StyleBoldUnderline"/>
          <w:rFonts w:asciiTheme="minorHAnsi" w:hAnsiTheme="minorHAnsi"/>
        </w:rPr>
        <w:t xml:space="preserve">. </w:t>
      </w:r>
      <w:r w:rsidRPr="001C6C83">
        <w:rPr>
          <w:rStyle w:val="StyleBoldUnderline"/>
          <w:rFonts w:asciiTheme="minorHAnsi" w:hAnsiTheme="minorHAnsi"/>
          <w:highlight w:val="yellow"/>
        </w:rPr>
        <w:t>The Obama administration is using</w:t>
      </w:r>
      <w:r w:rsidRPr="001C6C83">
        <w:rPr>
          <w:rStyle w:val="StyleBoldUnderline"/>
          <w:rFonts w:asciiTheme="minorHAnsi" w:hAnsiTheme="minorHAnsi"/>
        </w:rPr>
        <w:t xml:space="preserve"> the prospect of military assistance for the rebels as leverage to gain Russian and Syrian government support for the talks, and as an inducement for the rebels to participate.¶ It’s </w:t>
      </w:r>
      <w:r w:rsidRPr="001C6C83">
        <w:rPr>
          <w:rStyle w:val="StyleBoldUnderline"/>
          <w:rFonts w:asciiTheme="minorHAnsi" w:hAnsiTheme="minorHAnsi"/>
          <w:highlight w:val="yellow"/>
        </w:rPr>
        <w:t xml:space="preserve">a </w:t>
      </w:r>
      <w:r w:rsidRPr="001C6C83">
        <w:rPr>
          <w:rStyle w:val="Emphasis"/>
          <w:rFonts w:asciiTheme="minorHAnsi" w:hAnsiTheme="minorHAnsi"/>
          <w:highlight w:val="yellow"/>
        </w:rPr>
        <w:t>delicate balancing act</w:t>
      </w:r>
      <w:r w:rsidRPr="001C6C83">
        <w:rPr>
          <w:rStyle w:val="StyleBoldUnderline"/>
          <w:rFonts w:asciiTheme="minorHAnsi" w:hAnsiTheme="minorHAnsi"/>
          <w:highlight w:val="yellow"/>
        </w:rPr>
        <w:t xml:space="preserve"> that </w:t>
      </w:r>
      <w:r w:rsidRPr="001C6C83">
        <w:rPr>
          <w:rStyle w:val="Emphasis"/>
          <w:rFonts w:asciiTheme="minorHAnsi" w:hAnsiTheme="minorHAnsi"/>
          <w:highlight w:val="yellow"/>
        </w:rPr>
        <w:t>will require Mr. Kerry</w:t>
      </w:r>
      <w:r w:rsidRPr="001C6C83">
        <w:rPr>
          <w:rStyle w:val="StyleBoldUnderline"/>
          <w:rFonts w:asciiTheme="minorHAnsi" w:hAnsiTheme="minorHAnsi"/>
        </w:rPr>
        <w:t xml:space="preserve"> to pressure the Syrian government into allowing an open transition process and the rebels into pursuing their goals through political and diplomatic means rather than armed struggle.</w:t>
      </w:r>
      <w:r w:rsidRPr="001C6C83">
        <w:rPr>
          <w:rFonts w:asciiTheme="minorHAnsi" w:hAnsiTheme="minorHAnsi"/>
          <w:sz w:val="16"/>
        </w:rPr>
        <w:t xml:space="preserve">¶ Syria’s most urgent need is for humanitarian assistance. The UN on Friday issued the largest humanitarian appeal in its history, requesting more than $5 billion this year to care for the more than 1.6 million refugees who have fled the country, with 200,000 more leaving every month, and for the millions more displaced within Syria. Emergency help is needed for food, medical assistance, sanitation, shelter, and schooling for children. The World Health Organization expressed concern last week about possible outbreaks of several preventable diseases.¶ </w:t>
      </w:r>
      <w:r w:rsidRPr="001C6C83">
        <w:rPr>
          <w:rStyle w:val="StyleBoldUnderline"/>
          <w:rFonts w:asciiTheme="minorHAnsi" w:hAnsiTheme="minorHAnsi"/>
        </w:rPr>
        <w:t>The Obama administration deserves credit for launching a diplomatic process to try to end the war in Syria</w:t>
      </w:r>
      <w:r w:rsidRPr="001C6C83">
        <w:rPr>
          <w:rFonts w:asciiTheme="minorHAnsi" w:hAnsiTheme="minorHAnsi"/>
          <w:sz w:val="16"/>
        </w:rPr>
        <w:t xml:space="preserve">. The administration should also pledge greater American support for providing desperately needed humanitarian assistance for the war’s civilian victims. </w:t>
      </w:r>
      <w:r w:rsidRPr="001C6C83">
        <w:rPr>
          <w:rStyle w:val="StyleBoldUnderline"/>
          <w:rFonts w:asciiTheme="minorHAnsi" w:hAnsiTheme="minorHAnsi"/>
        </w:rPr>
        <w:t xml:space="preserve">Sending aid rather than weapons and continuing to pursue </w:t>
      </w:r>
      <w:r w:rsidRPr="001C6C83">
        <w:rPr>
          <w:rStyle w:val="StyleBoldUnderline"/>
          <w:rFonts w:asciiTheme="minorHAnsi" w:hAnsiTheme="minorHAnsi"/>
          <w:highlight w:val="yellow"/>
        </w:rPr>
        <w:t xml:space="preserve">a diplomatic solution </w:t>
      </w:r>
      <w:r w:rsidRPr="001C6C83">
        <w:rPr>
          <w:rStyle w:val="StyleBoldUnderline"/>
          <w:rFonts w:asciiTheme="minorHAnsi" w:hAnsiTheme="minorHAnsi"/>
        </w:rPr>
        <w:t xml:space="preserve">offer </w:t>
      </w:r>
      <w:r w:rsidRPr="001C6C83">
        <w:rPr>
          <w:rStyle w:val="StyleBoldUnderline"/>
          <w:rFonts w:asciiTheme="minorHAnsi" w:hAnsiTheme="minorHAnsi"/>
          <w:highlight w:val="yellow"/>
        </w:rPr>
        <w:t>the best options</w:t>
      </w:r>
      <w:r w:rsidRPr="001C6C83">
        <w:rPr>
          <w:rStyle w:val="StyleBoldUnderline"/>
          <w:rFonts w:asciiTheme="minorHAnsi" w:hAnsiTheme="minorHAnsi"/>
        </w:rPr>
        <w:t xml:space="preserve"> for helping the Syrian people. </w:t>
      </w:r>
    </w:p>
    <w:p w:rsidR="00A102E2" w:rsidRPr="001C6C83" w:rsidRDefault="00A102E2" w:rsidP="00A102E2">
      <w:pPr>
        <w:pStyle w:val="Heading4"/>
        <w:rPr>
          <w:rStyle w:val="StyleStyleBold12pt"/>
          <w:rFonts w:asciiTheme="minorHAnsi" w:hAnsiTheme="minorHAnsi"/>
          <w:b/>
        </w:rPr>
      </w:pPr>
      <w:r w:rsidRPr="001C6C83">
        <w:rPr>
          <w:rFonts w:asciiTheme="minorHAnsi" w:hAnsiTheme="minorHAnsi"/>
        </w:rPr>
        <w:lastRenderedPageBreak/>
        <w:t>Syrian conflict causes ethnic cleansing and genocide—moral obligation</w:t>
      </w:r>
    </w:p>
    <w:p w:rsidR="00A102E2" w:rsidRPr="001C6C83" w:rsidRDefault="00A102E2" w:rsidP="00A102E2">
      <w:pPr>
        <w:rPr>
          <w:rStyle w:val="StyleStyleBold12pt"/>
          <w:rFonts w:asciiTheme="minorHAnsi" w:hAnsiTheme="minorHAnsi"/>
          <w:b w:val="0"/>
          <w:sz w:val="14"/>
          <w:szCs w:val="14"/>
        </w:rPr>
      </w:pPr>
      <w:r w:rsidRPr="001C6C83">
        <w:rPr>
          <w:rStyle w:val="StyleStyleBold12pt"/>
          <w:rFonts w:asciiTheme="minorHAnsi" w:hAnsiTheme="minorHAnsi"/>
        </w:rPr>
        <w:t xml:space="preserve">Grzelewski 6/26 </w:t>
      </w:r>
      <w:r w:rsidRPr="001C6C83">
        <w:rPr>
          <w:rStyle w:val="StyleStyleBold12pt"/>
          <w:rFonts w:asciiTheme="minorHAnsi" w:hAnsiTheme="minorHAnsi"/>
          <w:sz w:val="14"/>
          <w:szCs w:val="14"/>
        </w:rPr>
        <w:t xml:space="preserve">(Jordyn, Al Arabiya News, </w:t>
      </w:r>
      <w:r w:rsidRPr="001C6C83">
        <w:rPr>
          <w:rStyle w:val="StyleStyleBold12pt"/>
          <w:rFonts w:asciiTheme="minorHAnsi" w:hAnsiTheme="minorHAnsi"/>
          <w:i/>
          <w:sz w:val="14"/>
          <w:szCs w:val="14"/>
        </w:rPr>
        <w:t>U.S. Officials question Obama’s Decision to Arm Syrian Rebels</w:t>
      </w:r>
      <w:r w:rsidRPr="001C6C83">
        <w:rPr>
          <w:rStyle w:val="StyleStyleBold12pt"/>
          <w:rFonts w:asciiTheme="minorHAnsi" w:hAnsiTheme="minorHAnsi"/>
          <w:sz w:val="14"/>
          <w:szCs w:val="14"/>
        </w:rPr>
        <w:t>, 6/26/13, http://english.alarabiya.net/en/News/world/2013/06/26/U-S-officials-question-Obama-s-decision-to-arm-Syrian-rebels-.html)//LA</w:t>
      </w:r>
    </w:p>
    <w:p w:rsidR="00A102E2" w:rsidRPr="001C6C83" w:rsidRDefault="00A102E2" w:rsidP="00A102E2">
      <w:pPr>
        <w:rPr>
          <w:rStyle w:val="StyleBoldUnderline"/>
          <w:rFonts w:asciiTheme="minorHAnsi" w:hAnsiTheme="minorHAnsi"/>
        </w:rPr>
      </w:pPr>
      <w:r w:rsidRPr="001C6C83">
        <w:rPr>
          <w:rFonts w:asciiTheme="minorHAnsi" w:hAnsiTheme="minorHAnsi"/>
          <w:sz w:val="16"/>
        </w:rPr>
        <w:t xml:space="preserve">Some </w:t>
      </w:r>
      <w:r w:rsidRPr="001C6C83">
        <w:rPr>
          <w:rStyle w:val="StyleBoldUnderline"/>
          <w:rFonts w:asciiTheme="minorHAnsi" w:hAnsiTheme="minorHAnsi"/>
        </w:rPr>
        <w:t>members of</w:t>
      </w:r>
      <w:r w:rsidRPr="001C6C83">
        <w:rPr>
          <w:rFonts w:asciiTheme="minorHAnsi" w:hAnsiTheme="minorHAnsi"/>
          <w:sz w:val="16"/>
        </w:rPr>
        <w:t xml:space="preserve"> the U.S. </w:t>
      </w:r>
      <w:r w:rsidRPr="001C6C83">
        <w:rPr>
          <w:rStyle w:val="StyleBoldUnderline"/>
          <w:rFonts w:asciiTheme="minorHAnsi" w:hAnsiTheme="minorHAnsi"/>
        </w:rPr>
        <w:t xml:space="preserve">Congress are calling into question </w:t>
      </w:r>
      <w:r w:rsidRPr="001C6C83">
        <w:rPr>
          <w:rFonts w:asciiTheme="minorHAnsi" w:hAnsiTheme="minorHAnsi"/>
          <w:sz w:val="16"/>
        </w:rPr>
        <w:t xml:space="preserve">President Barack </w:t>
      </w:r>
      <w:r w:rsidRPr="001C6C83">
        <w:rPr>
          <w:rStyle w:val="StyleBoldUnderline"/>
          <w:rFonts w:asciiTheme="minorHAnsi" w:hAnsiTheme="minorHAnsi"/>
        </w:rPr>
        <w:t>Obama’s decision to arm the Syrian rebels in light of violence against religious minorities, both at the hands of President Bashar al-Assad’s regime and members of the opposition.</w:t>
      </w:r>
      <w:r w:rsidRPr="001C6C83">
        <w:rPr>
          <w:rFonts w:asciiTheme="minorHAnsi" w:hAnsiTheme="minorHAnsi"/>
          <w:sz w:val="16"/>
        </w:rPr>
        <w:t xml:space="preserve"> </w:t>
      </w:r>
      <w:proofErr w:type="gramStart"/>
      <w:r w:rsidRPr="001C6C83">
        <w:rPr>
          <w:rFonts w:asciiTheme="minorHAnsi" w:hAnsiTheme="minorHAnsi"/>
          <w:sz w:val="16"/>
        </w:rPr>
        <w:t>“Money talks.</w:t>
      </w:r>
      <w:proofErr w:type="gramEnd"/>
      <w:r w:rsidRPr="001C6C83">
        <w:rPr>
          <w:rFonts w:asciiTheme="minorHAnsi" w:hAnsiTheme="minorHAnsi"/>
          <w:sz w:val="16"/>
        </w:rPr>
        <w:t xml:space="preserve"> </w:t>
      </w:r>
      <w:r w:rsidRPr="001C6C83">
        <w:rPr>
          <w:rStyle w:val="StyleBoldUnderline"/>
          <w:rFonts w:asciiTheme="minorHAnsi" w:hAnsiTheme="minorHAnsi"/>
        </w:rPr>
        <w:t>The United States should be using assistance to ensure recipient countries and entities have a plan that is implemented to protect vulnerable religious minorities</w:t>
      </w:r>
      <w:r w:rsidRPr="001C6C83">
        <w:rPr>
          <w:rFonts w:asciiTheme="minorHAnsi" w:hAnsiTheme="minorHAnsi"/>
          <w:sz w:val="16"/>
        </w:rPr>
        <w:t xml:space="preserve">,” Republican Representative Christopher Smith said. A State Department official, the leader of the U.S. Commission on International Religious Freedom, and directors of three non-governmental organizations testified about violence against Syria’s religious minorities at a House Foreign Affairs Subcommittee hearing Tuesday, most agreeing that </w:t>
      </w:r>
      <w:r w:rsidRPr="001C6C83">
        <w:rPr>
          <w:rStyle w:val="StyleBoldUnderline"/>
          <w:rFonts w:asciiTheme="minorHAnsi" w:hAnsiTheme="minorHAnsi"/>
        </w:rPr>
        <w:t>U.S. aid to the opposition should at least be conditioned on respect for the rights of minorities. “</w:t>
      </w:r>
      <w:r w:rsidRPr="001C6C83">
        <w:rPr>
          <w:rStyle w:val="StyleBoldUnderline"/>
          <w:rFonts w:asciiTheme="minorHAnsi" w:hAnsiTheme="minorHAnsi"/>
          <w:highlight w:val="yellow"/>
        </w:rPr>
        <w:t xml:space="preserve">The war’s seeds of </w:t>
      </w:r>
      <w:r w:rsidRPr="001C6C83">
        <w:rPr>
          <w:rStyle w:val="Emphasis"/>
          <w:rFonts w:asciiTheme="minorHAnsi" w:hAnsiTheme="minorHAnsi"/>
          <w:highlight w:val="yellow"/>
        </w:rPr>
        <w:t>genocide</w:t>
      </w:r>
      <w:r w:rsidRPr="001C6C83">
        <w:rPr>
          <w:rStyle w:val="StyleBoldUnderline"/>
          <w:rFonts w:asciiTheme="minorHAnsi" w:hAnsiTheme="minorHAnsi"/>
          <w:highlight w:val="yellow"/>
        </w:rPr>
        <w:t xml:space="preserve"> have the greatest potential to </w:t>
      </w:r>
      <w:r w:rsidRPr="001C6C83">
        <w:rPr>
          <w:rStyle w:val="Emphasis"/>
          <w:rFonts w:asciiTheme="minorHAnsi" w:hAnsiTheme="minorHAnsi"/>
          <w:highlight w:val="yellow"/>
        </w:rPr>
        <w:t>cleanse the country of its religious minorities</w:t>
      </w:r>
      <w:r w:rsidRPr="001C6C83">
        <w:rPr>
          <w:rFonts w:asciiTheme="minorHAnsi" w:hAnsiTheme="minorHAnsi"/>
          <w:sz w:val="16"/>
        </w:rPr>
        <w:t xml:space="preserve">,” said John Eibner, the CEO of Christian Solidarity International, during his testimony. The State Department’s Thomas Melia, however, defended the decision to arm the rebels. “These extremist groups do not support the aspirations nor do they reflect the mindset of the vast majority of the Syrian people, or even the vast majority of the active Syrian opposition. The atrocities committed by these extremist elements should not be conflated with the efforts by the moderate opposition.” Members of Congress, as well as the witnesses, were sharply divided as to how the U.S. should respond to this situation and to the Syrian conflict as a whole. The most heated exchange was between a Republican congressman arguing that the Obama administration has not done nearly enough to protect Syrians, and a Democratic congressman arguing that the U.S. cannot get involved in another war. Republican Representative Randy Weber advocated for an even stronger response to the Syrian conflict, saying </w:t>
      </w:r>
      <w:r w:rsidRPr="001C6C83">
        <w:rPr>
          <w:rStyle w:val="StyleBoldUnderline"/>
          <w:rFonts w:asciiTheme="minorHAnsi" w:hAnsiTheme="minorHAnsi"/>
        </w:rPr>
        <w:t>the U.S. has a responsibility to live up to its post-World War II promise to never let another atrocity like the Holocaust happen again. “We made a promise to the world - to never forget...But, we have failed</w:t>
      </w:r>
      <w:r w:rsidRPr="001C6C83">
        <w:rPr>
          <w:rFonts w:asciiTheme="minorHAnsi" w:hAnsiTheme="minorHAnsi"/>
          <w:sz w:val="16"/>
        </w:rPr>
        <w:t xml:space="preserve"> over and over again,” Weber said. </w:t>
      </w:r>
      <w:r w:rsidRPr="001C6C83">
        <w:rPr>
          <w:rFonts w:asciiTheme="minorHAnsi" w:hAnsiTheme="minorHAnsi"/>
          <w:sz w:val="16"/>
          <w:highlight w:val="yellow"/>
        </w:rPr>
        <w:t>“</w:t>
      </w:r>
      <w:r w:rsidRPr="001C6C83">
        <w:rPr>
          <w:rStyle w:val="StyleBoldUnderline"/>
          <w:rFonts w:asciiTheme="minorHAnsi" w:hAnsiTheme="minorHAnsi"/>
          <w:highlight w:val="yellow"/>
        </w:rPr>
        <w:t xml:space="preserve">Thousands are crying out for us...to act...and it is our </w:t>
      </w:r>
      <w:r w:rsidRPr="001C6C83">
        <w:rPr>
          <w:rStyle w:val="Emphasis"/>
          <w:rFonts w:asciiTheme="minorHAnsi" w:hAnsiTheme="minorHAnsi"/>
          <w:highlight w:val="yellow"/>
        </w:rPr>
        <w:t>moral obligation</w:t>
      </w:r>
      <w:r w:rsidRPr="001C6C83">
        <w:rPr>
          <w:rStyle w:val="StyleBoldUnderline"/>
          <w:rFonts w:asciiTheme="minorHAnsi" w:hAnsiTheme="minorHAnsi"/>
          <w:highlight w:val="yellow"/>
        </w:rPr>
        <w:t xml:space="preserve"> as the world’s leading superpower to do so</w:t>
      </w:r>
      <w:r w:rsidRPr="001C6C83">
        <w:rPr>
          <w:rFonts w:asciiTheme="minorHAnsi" w:hAnsiTheme="minorHAnsi"/>
          <w:sz w:val="16"/>
        </w:rPr>
        <w:t xml:space="preserve">.” However, Democratic Representative Gerry Connolly argued passionately against a larger U.S. role in the conflict. “Are you willing to go to war again? Are you willing to put troops on the ground?” Connolly demanded of Weber. “Unless you are, you’re in no position to lecture the administration. This country is sick of war, and doesn’t want to be subject to another one.” Weber, along with several of the witnesses, said U.S. </w:t>
      </w:r>
      <w:r w:rsidRPr="001C6C83">
        <w:rPr>
          <w:rStyle w:val="StyleBoldUnderline"/>
          <w:rFonts w:asciiTheme="minorHAnsi" w:hAnsiTheme="minorHAnsi"/>
          <w:highlight w:val="yellow"/>
        </w:rPr>
        <w:t>aid to the Syrian opposition should be conditioned on its human rights record, including its treatment of religious minorities</w:t>
      </w:r>
      <w:r w:rsidRPr="001C6C83">
        <w:rPr>
          <w:rFonts w:asciiTheme="minorHAnsi" w:hAnsiTheme="minorHAnsi"/>
          <w:sz w:val="16"/>
        </w:rPr>
        <w:t xml:space="preserve">. Since the conflict erupted in March 2011, the vast community of Syrian minorities has been caught between the Sunni-dominated opposition and President Bashar al-Assad’s Alawite-dominated forces. </w:t>
      </w:r>
      <w:r w:rsidRPr="001C6C83">
        <w:rPr>
          <w:rStyle w:val="StyleBoldUnderline"/>
          <w:rFonts w:asciiTheme="minorHAnsi" w:hAnsiTheme="minorHAnsi"/>
        </w:rPr>
        <w:t>These religious minority groups include Christians, Druze, Yazidis, Jews, and several branches of Shiite Islam, including Assad’s Alawite sect. These minorities</w:t>
      </w:r>
      <w:r w:rsidRPr="001C6C83">
        <w:rPr>
          <w:rFonts w:asciiTheme="minorHAnsi" w:hAnsiTheme="minorHAnsi"/>
          <w:sz w:val="16"/>
        </w:rPr>
        <w:t xml:space="preserve"> face a particular challenge in the conflict, because they </w:t>
      </w:r>
      <w:r w:rsidRPr="001C6C83">
        <w:rPr>
          <w:rStyle w:val="StyleBoldUnderline"/>
          <w:rFonts w:asciiTheme="minorHAnsi" w:hAnsiTheme="minorHAnsi"/>
        </w:rPr>
        <w:t xml:space="preserve">have been the victims of attacks from </w:t>
      </w:r>
      <w:r w:rsidRPr="001C6C83">
        <w:rPr>
          <w:rStyle w:val="Emphasis"/>
          <w:rFonts w:asciiTheme="minorHAnsi" w:hAnsiTheme="minorHAnsi"/>
        </w:rPr>
        <w:t>both sides</w:t>
      </w:r>
      <w:r w:rsidRPr="001C6C83">
        <w:rPr>
          <w:rFonts w:asciiTheme="minorHAnsi" w:hAnsiTheme="minorHAnsi"/>
          <w:sz w:val="16"/>
        </w:rPr>
        <w:t>. The extremist elements of the opposition have targeted Syrians who are not Sunni Muslims, both out of religious intolerance and as a response to minorities’ real or perceived loyalty to Assad. Sunni Muslim extremists have carried out actions such as slaughtering a 15-year-old boy for what they called blasphemy, burning down Shiite mosques and Christian churches, and massacring an entire village of Christians in al-Duvair.</w:t>
      </w:r>
      <w:r w:rsidRPr="001C6C83">
        <w:rPr>
          <w:rFonts w:ascii="MS Gothic" w:eastAsia="MS Gothic" w:hAnsi="MS Gothic" w:cs="MS Gothic" w:hint="eastAsia"/>
          <w:sz w:val="16"/>
        </w:rPr>
        <w:t>  </w:t>
      </w:r>
      <w:r w:rsidRPr="001C6C83">
        <w:rPr>
          <w:rStyle w:val="StyleBoldUnderline"/>
          <w:rFonts w:asciiTheme="minorHAnsi" w:hAnsiTheme="minorHAnsi"/>
        </w:rPr>
        <w:t>Assad’s forces have also doled out violent retribution to religious minorities who have sided with the opposition</w:t>
      </w:r>
      <w:r w:rsidRPr="001C6C83">
        <w:rPr>
          <w:rFonts w:asciiTheme="minorHAnsi" w:hAnsiTheme="minorHAnsi"/>
          <w:sz w:val="16"/>
        </w:rPr>
        <w:t xml:space="preserve">. “[The Assad regime] increased its own targeting of Christian and Alawi anti-regime activists in order to eliminate minority voices that might counter its narrative of ‘Sunni-sponsored violence’,” Representative Christopher Smith said. The vast majority of atrocities, somewhere between 80 and 90 percent, have been carried out by the Assad regime, according to Melia, the State Department official. Melia said </w:t>
      </w:r>
      <w:r w:rsidRPr="001C6C83">
        <w:rPr>
          <w:rStyle w:val="StyleBoldUnderline"/>
          <w:rFonts w:asciiTheme="minorHAnsi" w:hAnsiTheme="minorHAnsi"/>
          <w:highlight w:val="yellow"/>
        </w:rPr>
        <w:t xml:space="preserve">the United States needs to continue its support of the Syrian opposition using a </w:t>
      </w:r>
      <w:r w:rsidRPr="001C6C83">
        <w:rPr>
          <w:rStyle w:val="Emphasis"/>
          <w:rFonts w:asciiTheme="minorHAnsi" w:hAnsiTheme="minorHAnsi"/>
          <w:highlight w:val="yellow"/>
        </w:rPr>
        <w:t>careful vetting system.</w:t>
      </w:r>
      <w:r w:rsidRPr="001C6C83">
        <w:rPr>
          <w:rFonts w:asciiTheme="minorHAnsi" w:hAnsiTheme="minorHAnsi"/>
          <w:sz w:val="16"/>
        </w:rPr>
        <w:t xml:space="preserve"> Zuhdi Jasser, a witness from the U.S. Commission on International Religious Freedom who testified, agreed the U.S. needs to invest in the opposition, saying that otherwise the outcome will be determined by Saudi Arabia or Qatar. The other witnesses spoke in more cautionary tones about arming the rebels. Nina Shea, director of the conservative thinktank Hudson Institute’s Center for Religious Freedom, said the U.S. needs to learn from the example of Egypt, which receives millions in military and economic aid but which continues to persecute Coptic Christians. She said the same is happening to </w:t>
      </w:r>
      <w:r w:rsidRPr="001C6C83">
        <w:rPr>
          <w:rStyle w:val="StyleBoldUnderline"/>
          <w:rFonts w:asciiTheme="minorHAnsi" w:hAnsiTheme="minorHAnsi"/>
          <w:highlight w:val="yellow"/>
        </w:rPr>
        <w:t>Christians in Syria</w:t>
      </w:r>
      <w:r w:rsidRPr="001C6C83">
        <w:rPr>
          <w:rFonts w:asciiTheme="minorHAnsi" w:hAnsiTheme="minorHAnsi"/>
          <w:sz w:val="16"/>
        </w:rPr>
        <w:t xml:space="preserve">, and that they are not simply bystanders in the middle of the conflict. “They are targets of a more focused shadow war. Christians </w:t>
      </w:r>
      <w:r w:rsidRPr="001C6C83">
        <w:rPr>
          <w:rStyle w:val="StyleBoldUnderline"/>
          <w:rFonts w:asciiTheme="minorHAnsi" w:hAnsiTheme="minorHAnsi"/>
          <w:highlight w:val="yellow"/>
        </w:rPr>
        <w:t xml:space="preserve">are victims of an </w:t>
      </w:r>
      <w:r w:rsidRPr="001C6C83">
        <w:rPr>
          <w:rStyle w:val="Emphasis"/>
          <w:rFonts w:asciiTheme="minorHAnsi" w:hAnsiTheme="minorHAnsi"/>
          <w:highlight w:val="yellow"/>
        </w:rPr>
        <w:t>ethno-religious cleansing</w:t>
      </w:r>
      <w:r w:rsidRPr="001C6C83">
        <w:rPr>
          <w:rStyle w:val="StyleBoldUnderline"/>
          <w:rFonts w:asciiTheme="minorHAnsi" w:hAnsiTheme="minorHAnsi"/>
          <w:highlight w:val="yellow"/>
        </w:rPr>
        <w:t xml:space="preserve">,” Shea said. “The threat they face is an </w:t>
      </w:r>
      <w:r w:rsidRPr="001C6C83">
        <w:rPr>
          <w:rStyle w:val="Emphasis"/>
          <w:rFonts w:asciiTheme="minorHAnsi" w:hAnsiTheme="minorHAnsi"/>
          <w:highlight w:val="yellow"/>
        </w:rPr>
        <w:t>existential</w:t>
      </w:r>
      <w:r w:rsidRPr="001C6C83">
        <w:rPr>
          <w:rStyle w:val="StyleBoldUnderline"/>
          <w:rFonts w:asciiTheme="minorHAnsi" w:hAnsiTheme="minorHAnsi"/>
          <w:highlight w:val="yellow"/>
        </w:rPr>
        <w:t xml:space="preserve"> one.”</w:t>
      </w:r>
    </w:p>
    <w:p w:rsidR="00A102E2" w:rsidRPr="001C6C83" w:rsidRDefault="00A102E2" w:rsidP="00A102E2">
      <w:pPr>
        <w:rPr>
          <w:rStyle w:val="StyleBoldUnderline"/>
          <w:rFonts w:asciiTheme="minorHAnsi" w:hAnsiTheme="minorHAnsi"/>
        </w:rPr>
      </w:pPr>
    </w:p>
    <w:p w:rsidR="00A102E2" w:rsidRPr="001C6C83" w:rsidRDefault="00A102E2" w:rsidP="00A102E2">
      <w:pPr>
        <w:pStyle w:val="Heading4"/>
        <w:rPr>
          <w:rFonts w:asciiTheme="minorHAnsi" w:hAnsiTheme="minorHAnsi"/>
        </w:rPr>
      </w:pPr>
      <w:r w:rsidRPr="001C6C83">
        <w:rPr>
          <w:rFonts w:asciiTheme="minorHAnsi" w:hAnsiTheme="minorHAnsi"/>
        </w:rPr>
        <w:t>Religious conflict outweighs—leverages uniquely violent ideology</w:t>
      </w:r>
    </w:p>
    <w:p w:rsidR="00A102E2" w:rsidRPr="001C6C83" w:rsidRDefault="00A102E2" w:rsidP="00A102E2">
      <w:pPr>
        <w:rPr>
          <w:rStyle w:val="StyleStyleBold12pt"/>
          <w:rFonts w:asciiTheme="minorHAnsi" w:hAnsiTheme="minorHAnsi"/>
        </w:rPr>
      </w:pPr>
    </w:p>
    <w:p w:rsidR="00A102E2" w:rsidRPr="001C6C83" w:rsidRDefault="00A102E2" w:rsidP="00A102E2">
      <w:pPr>
        <w:rPr>
          <w:rStyle w:val="StyleStyleBold12pt"/>
          <w:rFonts w:asciiTheme="minorHAnsi" w:hAnsiTheme="minorHAnsi"/>
          <w:b w:val="0"/>
        </w:rPr>
      </w:pPr>
      <w:r w:rsidRPr="001C6C83">
        <w:rPr>
          <w:rStyle w:val="StyleStyleBold12pt"/>
          <w:rFonts w:asciiTheme="minorHAnsi" w:hAnsiTheme="minorHAnsi"/>
        </w:rPr>
        <w:lastRenderedPageBreak/>
        <w:t xml:space="preserve">Wellman and Tokuno 4 </w:t>
      </w:r>
      <w:r w:rsidRPr="001C6C83">
        <w:rPr>
          <w:rStyle w:val="StyleStyleBold12pt"/>
          <w:rFonts w:asciiTheme="minorHAnsi" w:hAnsiTheme="minorHAnsi"/>
          <w:sz w:val="14"/>
          <w:szCs w:val="14"/>
        </w:rPr>
        <w:t xml:space="preserve">(James K. Wellman Jr. and Kyoko Tokuno, Profs @ U of Washington, </w:t>
      </w:r>
      <w:r w:rsidRPr="001C6C83">
        <w:rPr>
          <w:rStyle w:val="StyleStyleBold12pt"/>
          <w:rFonts w:asciiTheme="minorHAnsi" w:hAnsiTheme="minorHAnsi"/>
          <w:i/>
          <w:sz w:val="14"/>
          <w:szCs w:val="14"/>
        </w:rPr>
        <w:t>Is Religious Violence Inevitable?</w:t>
      </w:r>
      <w:r w:rsidRPr="001C6C83">
        <w:rPr>
          <w:rStyle w:val="StyleStyleBold12pt"/>
          <w:rFonts w:asciiTheme="minorHAnsi" w:hAnsiTheme="minorHAnsi"/>
          <w:sz w:val="14"/>
          <w:szCs w:val="14"/>
        </w:rPr>
        <w:t>, Journal for the Scientific Study of Religion, Vol43 Issue 3, p. 291-6, https://portfolio.du.edu/portfolio/getportfoliofile?uid=132884)//LA</w:t>
      </w:r>
      <w:r w:rsidRPr="001C6C83">
        <w:rPr>
          <w:rStyle w:val="StyleStyleBold12pt"/>
          <w:rFonts w:asciiTheme="minorHAnsi" w:hAnsiTheme="minorHAnsi"/>
        </w:rPr>
        <w:t xml:space="preserve"> </w:t>
      </w:r>
    </w:p>
    <w:p w:rsidR="00A102E2" w:rsidRPr="001C6C83" w:rsidRDefault="00A102E2" w:rsidP="00A102E2">
      <w:pPr>
        <w:rPr>
          <w:rFonts w:asciiTheme="minorHAnsi" w:hAnsiTheme="minorHAnsi"/>
          <w:sz w:val="16"/>
        </w:rPr>
      </w:pPr>
      <w:r w:rsidRPr="001C6C83">
        <w:rPr>
          <w:rFonts w:asciiTheme="minorHAnsi" w:hAnsiTheme="minorHAnsi"/>
          <w:sz w:val="16"/>
        </w:rPr>
        <w:t xml:space="preserve">We believe </w:t>
      </w:r>
      <w:r w:rsidRPr="001C6C83">
        <w:rPr>
          <w:rStyle w:val="StyleBoldUnderline"/>
          <w:rFonts w:asciiTheme="minorHAnsi" w:hAnsiTheme="minorHAnsi"/>
        </w:rPr>
        <w:t>it is folly to assert that</w:t>
      </w:r>
      <w:r w:rsidRPr="001C6C83">
        <w:rPr>
          <w:rFonts w:asciiTheme="minorHAnsi" w:hAnsiTheme="minorHAnsi"/>
          <w:sz w:val="16"/>
        </w:rPr>
        <w:t xml:space="preserve"> true relig</w:t>
      </w:r>
      <w:r w:rsidRPr="001C6C83">
        <w:rPr>
          <w:rStyle w:val="StyleBoldUnderline"/>
          <w:rFonts w:asciiTheme="minorHAnsi" w:hAnsiTheme="minorHAnsi"/>
        </w:rPr>
        <w:t>ion seeks peace; or that religion is somehow hijacked when it becomes implicated in</w:t>
      </w:r>
      <w:r w:rsidRPr="001C6C83">
        <w:rPr>
          <w:rFonts w:asciiTheme="minorHAnsi" w:hAnsiTheme="minorHAnsi"/>
          <w:sz w:val="16"/>
        </w:rPr>
        <w:t xml:space="preserve"> conflict or even </w:t>
      </w:r>
      <w:r w:rsidRPr="001C6C83">
        <w:rPr>
          <w:rStyle w:val="StyleBoldUnderline"/>
          <w:rFonts w:asciiTheme="minorHAnsi" w:hAnsiTheme="minorHAnsi"/>
        </w:rPr>
        <w:t>violence</w:t>
      </w:r>
      <w:r w:rsidRPr="001C6C83">
        <w:rPr>
          <w:rFonts w:asciiTheme="minorHAnsi" w:hAnsiTheme="minorHAnsi"/>
          <w:sz w:val="16"/>
        </w:rPr>
        <w:t xml:space="preserve">. Indeed, </w:t>
      </w:r>
      <w:r w:rsidRPr="001C6C83">
        <w:rPr>
          <w:rStyle w:val="StyleBoldUnderline"/>
          <w:rFonts w:asciiTheme="minorHAnsi" w:hAnsiTheme="minorHAnsi"/>
          <w:highlight w:val="yellow"/>
        </w:rPr>
        <w:t>religion does produce conflict and</w:t>
      </w:r>
      <w:r w:rsidRPr="001C6C83">
        <w:rPr>
          <w:rFonts w:asciiTheme="minorHAnsi" w:hAnsiTheme="minorHAnsi"/>
          <w:sz w:val="16"/>
        </w:rPr>
        <w:t xml:space="preserve">, less frequently, </w:t>
      </w:r>
      <w:r w:rsidRPr="001C6C83">
        <w:rPr>
          <w:rStyle w:val="StyleBoldUnderline"/>
          <w:rFonts w:asciiTheme="minorHAnsi" w:hAnsiTheme="minorHAnsi"/>
          <w:highlight w:val="yellow"/>
        </w:rPr>
        <w:t>violence. We do not believe that this is a new situation or that it will end soon. These patterns are replete in our studies throughout history.</w:t>
      </w:r>
      <w:r w:rsidRPr="001C6C83">
        <w:rPr>
          <w:rFonts w:asciiTheme="minorHAnsi" w:hAnsiTheme="minorHAnsi"/>
          <w:sz w:val="16"/>
        </w:rPr>
        <w:t xml:space="preserve"> Mesopotamian religion was enormously violent, both in its symbolic cosmogenic portrayals and in its social and military actions toward others. Ancient Israel developed a concept of God that was agonistic to the extreme; it enabled the Jews to trust that God was on their side and that their cosmos reflected their earthly destiny (Niditch 1993; Collins 2003). Ancient Indian and Chinese </w:t>
      </w:r>
      <w:r w:rsidRPr="001C6C83">
        <w:rPr>
          <w:rStyle w:val="StyleBoldUnderline"/>
          <w:rFonts w:asciiTheme="minorHAnsi" w:hAnsiTheme="minorHAnsi"/>
          <w:highlight w:val="yellow"/>
        </w:rPr>
        <w:t>religious beliefs and behaviors included sanctioned violence</w:t>
      </w:r>
      <w:r w:rsidRPr="001C6C83">
        <w:rPr>
          <w:rFonts w:asciiTheme="minorHAnsi" w:hAnsiTheme="minorHAnsi"/>
          <w:sz w:val="16"/>
        </w:rPr>
        <w:t xml:space="preserve"> in cosmogony, sacrificial ritual, and mortuary practice (Basham 1989; Bodde 1981; Lewis 1990). Buddhists have not shunned the use of force or violence against oneself or others, especially in the sphere of religious nationalism. In medieval Japan, the Buddhist monk Nichiren (1222-1282) inaugurated an exclusivistic religious movement based on the theology of the Lotus Siitra and an assertion of a nation governed by Buddhist law; the movement provoked conflict and persecution (McMullin 1984; Stone 1994); Buddhists supported Japanese imperialist aggression before and during World War II (Victoria 1997). In the contemporary period, militant political activist monks used violence for political ends in Sri Lanka (Tambiah 1992). </w:t>
      </w:r>
      <w:r w:rsidRPr="001C6C83">
        <w:rPr>
          <w:rStyle w:val="StyleBoldUnderline"/>
          <w:rFonts w:asciiTheme="minorHAnsi" w:hAnsiTheme="minorHAnsi"/>
        </w:rPr>
        <w:t>Christians</w:t>
      </w:r>
      <w:r w:rsidRPr="001C6C83">
        <w:rPr>
          <w:rFonts w:asciiTheme="minorHAnsi" w:hAnsiTheme="minorHAnsi"/>
          <w:sz w:val="16"/>
        </w:rPr>
        <w:t xml:space="preserve">, of course, </w:t>
      </w:r>
      <w:r w:rsidRPr="001C6C83">
        <w:rPr>
          <w:rStyle w:val="StyleBoldUnderline"/>
          <w:rFonts w:asciiTheme="minorHAnsi" w:hAnsiTheme="minorHAnsi"/>
        </w:rPr>
        <w:t>produced the crusades; killing for Christ in the medieval period became a heroic act of piety.</w:t>
      </w:r>
      <w:r w:rsidRPr="001C6C83">
        <w:rPr>
          <w:rFonts w:asciiTheme="minorHAnsi" w:hAnsiTheme="minorHAnsi"/>
          <w:sz w:val="16"/>
        </w:rPr>
        <w:t xml:space="preserve"> To be sure, pious popes inspired and led these social movements (Stark 2001). </w:t>
      </w:r>
      <w:r w:rsidRPr="001C6C83">
        <w:rPr>
          <w:rStyle w:val="StyleBoldUnderline"/>
          <w:rFonts w:asciiTheme="minorHAnsi" w:hAnsiTheme="minorHAnsi"/>
        </w:rPr>
        <w:t>The partnership of religion and conflict is not only longstanding but new religions make a habit of creating conflict with dominant cultures</w:t>
      </w:r>
      <w:r w:rsidRPr="001C6C83">
        <w:rPr>
          <w:rFonts w:asciiTheme="minorHAnsi" w:hAnsiTheme="minorHAnsi"/>
          <w:sz w:val="16"/>
        </w:rPr>
        <w:t xml:space="preserve">. Modern examples include the self-inflicted violence of Jonestown in 1978; the mass murder in the Movement for the Restoration of the Ten Commandments in Uganda in 2000; the governmental attacks on the Branch Davidians in 1992; Scientology's battle for its public status in Europe in the 1990s; and the sarin gas attack on a Tokyo subway station by Aum Shinrikyo in 1995 that killed 12 and injured thousands (Bromley and Melton 2002). The examples of religion and conflict could be multiplied. </w:t>
      </w:r>
      <w:r w:rsidRPr="001C6C83">
        <w:rPr>
          <w:rStyle w:val="StyleBoldUnderline"/>
          <w:rFonts w:asciiTheme="minorHAnsi" w:hAnsiTheme="minorHAnsi"/>
        </w:rPr>
        <w:t>To say these are anomalous cases is to beg the question: Are there exceptions? We suggest no.</w:t>
      </w:r>
      <w:r w:rsidRPr="001C6C83">
        <w:rPr>
          <w:rFonts w:asciiTheme="minorHAnsi" w:hAnsiTheme="minorHAnsi"/>
          <w:sz w:val="16"/>
        </w:rPr>
        <w:t xml:space="preserve"> To be sure, few new (or old) religious groups create violent goals. However, te</w:t>
      </w:r>
      <w:r w:rsidRPr="001C6C83">
        <w:rPr>
          <w:rStyle w:val="StyleBoldUnderline"/>
          <w:rFonts w:asciiTheme="minorHAnsi" w:hAnsiTheme="minorHAnsi"/>
        </w:rPr>
        <w:t>nsion and conflict are inherent in all religious groups and are central to their identity formation and group mobilization</w:t>
      </w:r>
      <w:r w:rsidRPr="001C6C83">
        <w:rPr>
          <w:rFonts w:asciiTheme="minorHAnsi" w:hAnsiTheme="minorHAnsi"/>
          <w:sz w:val="16"/>
        </w:rPr>
        <w:t xml:space="preserve">. Once again, </w:t>
      </w:r>
      <w:r w:rsidRPr="001C6C83">
        <w:rPr>
          <w:rStyle w:val="StyleBoldUnderline"/>
          <w:rFonts w:asciiTheme="minorHAnsi" w:hAnsiTheme="minorHAnsi"/>
        </w:rPr>
        <w:t xml:space="preserve">violence is not often a religion's intent, but as an outcome of its relation to culture and politics, it is certainly not an uncommon consequence. </w:t>
      </w:r>
      <w:r w:rsidRPr="001C6C83">
        <w:rPr>
          <w:rStyle w:val="StyleBoldUnderline"/>
          <w:rFonts w:asciiTheme="minorHAnsi" w:hAnsiTheme="minorHAnsi"/>
          <w:highlight w:val="yellow"/>
        </w:rPr>
        <w:t>Religion</w:t>
      </w:r>
      <w:r w:rsidRPr="001C6C83">
        <w:rPr>
          <w:rFonts w:asciiTheme="minorHAnsi" w:hAnsiTheme="minorHAnsi"/>
          <w:sz w:val="16"/>
        </w:rPr>
        <w:t xml:space="preserve">, it can be said, is a nexus of independent power, which by its very nature </w:t>
      </w:r>
      <w:r w:rsidRPr="001C6C83">
        <w:rPr>
          <w:rStyle w:val="StyleBoldUnderline"/>
          <w:rFonts w:asciiTheme="minorHAnsi" w:hAnsiTheme="minorHAnsi"/>
          <w:highlight w:val="yellow"/>
        </w:rPr>
        <w:t>threatens political centers, no matter their shape or size. Religions throughout history and across cultures have formed themselves around a power or force that is experienced as within, outside, and above the sources of "normal" forms of moral authority in human societies</w:t>
      </w:r>
      <w:r w:rsidRPr="001C6C83">
        <w:rPr>
          <w:rStyle w:val="StyleBoldUnderline"/>
          <w:rFonts w:asciiTheme="minorHAnsi" w:hAnsiTheme="minorHAnsi"/>
        </w:rPr>
        <w:t>. Religions call on sources of moral and spiritual authority that cannot be empirically disconfirmed by means of ordinary verification</w:t>
      </w:r>
      <w:r w:rsidRPr="001C6C83">
        <w:rPr>
          <w:rFonts w:asciiTheme="minorHAnsi" w:hAnsiTheme="minorHAnsi"/>
          <w:sz w:val="16"/>
        </w:rPr>
        <w:t xml:space="preserve">, whether socially, culturally, politically, or scientifically. </w:t>
      </w:r>
      <w:r w:rsidRPr="001C6C83">
        <w:rPr>
          <w:rStyle w:val="StyleBoldUnderline"/>
          <w:rFonts w:asciiTheme="minorHAnsi" w:hAnsiTheme="minorHAnsi"/>
        </w:rPr>
        <w:t xml:space="preserve">In this way, </w:t>
      </w:r>
      <w:r w:rsidRPr="001C6C83">
        <w:rPr>
          <w:rStyle w:val="StyleBoldUnderline"/>
          <w:rFonts w:asciiTheme="minorHAnsi" w:hAnsiTheme="minorHAnsi"/>
          <w:highlight w:val="yellow"/>
        </w:rPr>
        <w:t>the power and force of religion is beyond question, analysis, or inspection.</w:t>
      </w:r>
      <w:r w:rsidRPr="001C6C83">
        <w:rPr>
          <w:rStyle w:val="StyleBoldUnderline"/>
          <w:rFonts w:asciiTheme="minorHAnsi" w:hAnsiTheme="minorHAnsi"/>
        </w:rPr>
        <w:t xml:space="preserve"> This gives to religion and to leaders within religious </w:t>
      </w:r>
      <w:proofErr w:type="gramStart"/>
      <w:r w:rsidRPr="001C6C83">
        <w:rPr>
          <w:rStyle w:val="StyleBoldUnderline"/>
          <w:rFonts w:asciiTheme="minorHAnsi" w:hAnsiTheme="minorHAnsi"/>
        </w:rPr>
        <w:t>communities</w:t>
      </w:r>
      <w:proofErr w:type="gramEnd"/>
      <w:r w:rsidRPr="001C6C83">
        <w:rPr>
          <w:rStyle w:val="StyleBoldUnderline"/>
          <w:rFonts w:asciiTheme="minorHAnsi" w:hAnsiTheme="minorHAnsi"/>
        </w:rPr>
        <w:t xml:space="preserve"> enormous social and moral leverage to mobilize groups toward whatever metaphysical or political goals they experience or create</w:t>
      </w:r>
      <w:r w:rsidRPr="001C6C83">
        <w:rPr>
          <w:rFonts w:asciiTheme="minorHAnsi" w:hAnsiTheme="minorHAnsi"/>
          <w:sz w:val="16"/>
        </w:rPr>
        <w:t xml:space="preserve">. In Western religious terms, Soren Kierkegaard's description of Abraham's sacrifice of Isaac captures religion's tendency to transcend ''universal'' moral standards. Kierkegaard said that the sacrifice of Abraham was the "teleological suspension of the ethical." In essence, </w:t>
      </w:r>
      <w:r w:rsidRPr="001C6C83">
        <w:rPr>
          <w:rStyle w:val="StyleBoldUnderline"/>
          <w:rFonts w:asciiTheme="minorHAnsi" w:hAnsiTheme="minorHAnsi"/>
          <w:highlight w:val="yellow"/>
        </w:rPr>
        <w:t>whatever is found to be persuasive by an experience of this force or power can be used to mobilize and rationalize social action, however deviant</w:t>
      </w:r>
      <w:r w:rsidRPr="001C6C83">
        <w:rPr>
          <w:rFonts w:asciiTheme="minorHAnsi" w:hAnsiTheme="minorHAnsi"/>
          <w:sz w:val="16"/>
        </w:rPr>
        <w:t xml:space="preserve"> (Kierkegaard 1941).</w:t>
      </w:r>
    </w:p>
    <w:p w:rsidR="00A102E2" w:rsidRPr="001C6C83" w:rsidRDefault="00A102E2" w:rsidP="00A102E2">
      <w:pPr>
        <w:rPr>
          <w:rStyle w:val="StyleBoldUnderline"/>
          <w:rFonts w:asciiTheme="minorHAnsi" w:hAnsiTheme="minorHAnsi"/>
        </w:rPr>
      </w:pPr>
    </w:p>
    <w:p w:rsidR="00A102E2" w:rsidRPr="001C6C83" w:rsidRDefault="00A102E2" w:rsidP="00A102E2">
      <w:pPr>
        <w:pStyle w:val="Heading3"/>
        <w:rPr>
          <w:rFonts w:asciiTheme="minorHAnsi" w:hAnsiTheme="minorHAnsi"/>
        </w:rPr>
      </w:pPr>
      <w:r w:rsidRPr="001C6C83">
        <w:rPr>
          <w:rFonts w:asciiTheme="minorHAnsi" w:hAnsiTheme="minorHAnsi"/>
        </w:rPr>
        <w:lastRenderedPageBreak/>
        <w:t>1nc VTL Mod</w:t>
      </w:r>
    </w:p>
    <w:p w:rsidR="00A102E2" w:rsidRPr="001C6C83" w:rsidRDefault="00A102E2" w:rsidP="00A102E2">
      <w:pPr>
        <w:rPr>
          <w:rFonts w:asciiTheme="minorHAnsi" w:hAnsiTheme="minorHAnsi"/>
        </w:rPr>
      </w:pPr>
    </w:p>
    <w:p w:rsidR="00A102E2" w:rsidRPr="001C6C83" w:rsidRDefault="00A102E2" w:rsidP="00A102E2">
      <w:pPr>
        <w:pStyle w:val="Heading4"/>
        <w:rPr>
          <w:rFonts w:asciiTheme="minorHAnsi" w:hAnsiTheme="minorHAnsi"/>
        </w:rPr>
      </w:pPr>
      <w:r w:rsidRPr="001C6C83">
        <w:rPr>
          <w:rFonts w:asciiTheme="minorHAnsi" w:hAnsiTheme="minorHAnsi"/>
        </w:rPr>
        <w:t xml:space="preserve">There is a moral front at stake in Syrian conflict US must stop the conflict </w:t>
      </w:r>
    </w:p>
    <w:p w:rsidR="00A102E2" w:rsidRPr="001C6C83" w:rsidRDefault="00A102E2" w:rsidP="00A102E2">
      <w:pPr>
        <w:rPr>
          <w:rStyle w:val="StyleBoldUnderline"/>
          <w:rFonts w:asciiTheme="minorHAnsi" w:hAnsiTheme="minorHAnsi" w:cs="Arial"/>
          <w:b w:val="0"/>
          <w:sz w:val="14"/>
          <w:szCs w:val="14"/>
        </w:rPr>
      </w:pPr>
      <w:r w:rsidRPr="001C6C83">
        <w:rPr>
          <w:rStyle w:val="Heading4Char"/>
          <w:rFonts w:asciiTheme="minorHAnsi" w:hAnsiTheme="minorHAnsi"/>
        </w:rPr>
        <w:t>Damon 6-26</w:t>
      </w:r>
      <w:r w:rsidRPr="001C6C83">
        <w:rPr>
          <w:rStyle w:val="StyleBoldUnderline"/>
          <w:rFonts w:asciiTheme="minorHAnsi" w:hAnsiTheme="minorHAnsi" w:cs="Arial"/>
          <w:sz w:val="20"/>
          <w:szCs w:val="18"/>
        </w:rPr>
        <w:t xml:space="preserve"> </w:t>
      </w:r>
      <w:r w:rsidRPr="001C6C83">
        <w:rPr>
          <w:rFonts w:asciiTheme="minorHAnsi" w:hAnsiTheme="minorHAnsi"/>
          <w:sz w:val="14"/>
          <w:szCs w:val="14"/>
        </w:rPr>
        <w:t>(Arwa Damon</w:t>
      </w:r>
      <w:proofErr w:type="gramStart"/>
      <w:r w:rsidRPr="001C6C83">
        <w:rPr>
          <w:rFonts w:asciiTheme="minorHAnsi" w:hAnsiTheme="minorHAnsi"/>
          <w:sz w:val="14"/>
          <w:szCs w:val="14"/>
        </w:rPr>
        <w:t>,rwa</w:t>
      </w:r>
      <w:proofErr w:type="gramEnd"/>
      <w:r w:rsidRPr="001C6C83">
        <w:rPr>
          <w:rFonts w:asciiTheme="minorHAnsi" w:hAnsiTheme="minorHAnsi"/>
          <w:sz w:val="14"/>
          <w:szCs w:val="14"/>
        </w:rPr>
        <w:t xml:space="preserve"> Damon, (born September 19, 1977) is CNN International Beirut-based Senior International Correspondent. Damon joined CNN in February 2006. For the three years previous, she covered the Middle East as a freelance producer working with CNN, PBS, Fox News and others. She began her journalism career at </w:t>
      </w:r>
      <w:proofErr w:type="gramStart"/>
      <w:r w:rsidRPr="001C6C83">
        <w:rPr>
          <w:rFonts w:asciiTheme="minorHAnsi" w:hAnsiTheme="minorHAnsi"/>
          <w:sz w:val="14"/>
          <w:szCs w:val="14"/>
        </w:rPr>
        <w:t>CameraPlanet,</w:t>
      </w:r>
      <w:proofErr w:type="gramEnd"/>
      <w:r w:rsidRPr="001C6C83">
        <w:rPr>
          <w:rFonts w:asciiTheme="minorHAnsi" w:hAnsiTheme="minorHAnsi"/>
          <w:sz w:val="14"/>
          <w:szCs w:val="14"/>
        </w:rPr>
        <w:t xml:space="preserve"> working to get correspondent Peter Arnett's team into pre-war Iraq.¶ She has covered many military and civil events during the invasion and occupation of Iraq. These include the United States Army's Battle of Najaf against the Mehdi Army and the battle to retake Samarra in 2004. She has also reported on the United States Marine Corps' offensive against insurgents in Fallujah and Operation Steel Curtain in Husaybah near the Syrian border.¶ Civil events she covered include the Iraqi elections of January 2005, the constitutional referendum vote in October 2005, and the Iraqi election of December 2005. She also reported on the trial and executions of Saddam Hussein, Barzan Ibrahim Hassan al-Tikriti and Awad Hamed al-Bandar in January 2007</w:t>
      </w:r>
      <w:proofErr w:type="gramStart"/>
      <w:r w:rsidRPr="001C6C83">
        <w:rPr>
          <w:rFonts w:asciiTheme="minorHAnsi" w:hAnsiTheme="minorHAnsi"/>
          <w:sz w:val="14"/>
          <w:szCs w:val="14"/>
        </w:rPr>
        <w:t>,CNN</w:t>
      </w:r>
      <w:proofErr w:type="gramEnd"/>
      <w:r w:rsidRPr="001C6C83">
        <w:rPr>
          <w:rFonts w:asciiTheme="minorHAnsi" w:hAnsiTheme="minorHAnsi"/>
          <w:sz w:val="14"/>
          <w:szCs w:val="14"/>
        </w:rPr>
        <w:t xml:space="preserve">, “No sanctuary for Syria's female refugees”, </w:t>
      </w:r>
      <w:hyperlink r:id="rId91" w:history="1">
        <w:r w:rsidRPr="001C6C83">
          <w:rPr>
            <w:rStyle w:val="Hyperlink"/>
            <w:rFonts w:asciiTheme="minorHAnsi" w:hAnsiTheme="minorHAnsi"/>
            <w:sz w:val="14"/>
            <w:szCs w:val="14"/>
          </w:rPr>
          <w:t>http://edition.cnn.com/2013/06/26/world/meast/syria-refugees-child-brides///</w:t>
        </w:r>
      </w:hyperlink>
      <w:r w:rsidRPr="001C6C83">
        <w:rPr>
          <w:rFonts w:asciiTheme="minorHAnsi" w:hAnsiTheme="minorHAnsi"/>
          <w:sz w:val="14"/>
          <w:szCs w:val="14"/>
        </w:rPr>
        <w:t xml:space="preserve"> SC)</w:t>
      </w:r>
    </w:p>
    <w:p w:rsidR="00A102E2" w:rsidRPr="001C6C83" w:rsidRDefault="00A102E2" w:rsidP="00A102E2">
      <w:pPr>
        <w:rPr>
          <w:rStyle w:val="StyleBoldUnderline"/>
          <w:rFonts w:asciiTheme="minorHAnsi" w:hAnsiTheme="minorHAnsi" w:cs="Arial"/>
          <w:b w:val="0"/>
          <w:sz w:val="18"/>
          <w:szCs w:val="18"/>
        </w:rPr>
      </w:pPr>
    </w:p>
    <w:p w:rsidR="00A102E2" w:rsidRPr="001C6C83" w:rsidRDefault="00A102E2" w:rsidP="00A102E2">
      <w:pPr>
        <w:rPr>
          <w:rStyle w:val="StyleBoldUnderline"/>
          <w:rFonts w:asciiTheme="minorHAnsi" w:hAnsiTheme="minorHAnsi"/>
        </w:rPr>
      </w:pPr>
      <w:r w:rsidRPr="001C6C83">
        <w:rPr>
          <w:rFonts w:asciiTheme="minorHAnsi" w:hAnsiTheme="minorHAnsi"/>
          <w:sz w:val="14"/>
          <w:szCs w:val="14"/>
        </w:rPr>
        <w:t>Feet stumbling in the pitch darkness over the uneven ground we make our way with a group of women to one of the bathrooms in the Zaatari camp.¶ "There is no light, if we come in here there could be a guy hiding or something." one woman says.¶ None of them want to be identified. They carry fear of the regime with them, even as they seek refuge across the border in Jordan. But</w:t>
      </w:r>
      <w:r w:rsidRPr="001C6C83">
        <w:rPr>
          <w:rStyle w:val="StyleBoldUnderline"/>
          <w:rFonts w:asciiTheme="minorHAnsi" w:hAnsiTheme="minorHAnsi" w:cs="Arial"/>
          <w:sz w:val="18"/>
          <w:szCs w:val="18"/>
        </w:rPr>
        <w:t xml:space="preserve"> </w:t>
      </w:r>
      <w:r w:rsidRPr="001C6C83">
        <w:rPr>
          <w:rStyle w:val="StyleBoldUnderline"/>
          <w:rFonts w:asciiTheme="minorHAnsi" w:hAnsiTheme="minorHAnsi"/>
        </w:rPr>
        <w:t>"</w:t>
      </w:r>
      <w:r w:rsidRPr="001C6C83">
        <w:rPr>
          <w:rStyle w:val="StyleBoldUnderline"/>
          <w:rFonts w:asciiTheme="minorHAnsi" w:hAnsiTheme="minorHAnsi"/>
          <w:highlight w:val="yellow"/>
        </w:rPr>
        <w:t>safety" is a relative term.</w:t>
      </w:r>
      <w:r w:rsidRPr="001C6C83">
        <w:rPr>
          <w:rStyle w:val="StyleBoldUnderline"/>
          <w:rFonts w:asciiTheme="minorHAnsi" w:hAnsiTheme="minorHAnsi" w:cs="Arial"/>
          <w:sz w:val="18"/>
          <w:szCs w:val="18"/>
          <w:highlight w:val="yellow"/>
        </w:rPr>
        <w:t xml:space="preserve"> </w:t>
      </w:r>
      <w:r w:rsidRPr="001C6C83">
        <w:rPr>
          <w:rStyle w:val="StyleBoldUnderline"/>
          <w:rFonts w:asciiTheme="minorHAnsi" w:hAnsiTheme="minorHAnsi"/>
          <w:highlight w:val="yellow"/>
        </w:rPr>
        <w:t>For Syria's female refugee population, it has meant trading fear of death in their homeland for fear of something many consider to be worse: rape</w:t>
      </w:r>
      <w:r w:rsidRPr="001C6C83">
        <w:rPr>
          <w:rFonts w:asciiTheme="minorHAnsi" w:hAnsiTheme="minorHAnsi"/>
          <w:sz w:val="14"/>
          <w:szCs w:val="14"/>
          <w:highlight w:val="yellow"/>
        </w:rPr>
        <w:t>.</w:t>
      </w:r>
      <w:r w:rsidRPr="001C6C83">
        <w:rPr>
          <w:rFonts w:asciiTheme="minorHAnsi" w:hAnsiTheme="minorHAnsi"/>
          <w:sz w:val="14"/>
          <w:szCs w:val="14"/>
        </w:rPr>
        <w:t xml:space="preserve"> There have been various stories of sexual harassment and rape in Zaatari camp -- teeming with masses who continue to stream across the border. What happens when you educate a girl? This dark underbelly of crisis has led to a disturbing growing phenomenon: </w:t>
      </w:r>
      <w:r w:rsidRPr="001C6C83">
        <w:rPr>
          <w:rStyle w:val="StyleBoldUnderline"/>
          <w:rFonts w:asciiTheme="minorHAnsi" w:hAnsiTheme="minorHAnsi"/>
        </w:rPr>
        <w:t>"sutra" marriages, or marriages for protection</w:t>
      </w:r>
      <w:r w:rsidRPr="001C6C83">
        <w:rPr>
          <w:rStyle w:val="StyleBoldUnderline"/>
          <w:rFonts w:asciiTheme="minorHAnsi" w:hAnsiTheme="minorHAnsi"/>
          <w:highlight w:val="yellow"/>
        </w:rPr>
        <w:t>. Families who feel like they are unable to safeguard their female family members, their daughters, are marrying them off to protect them</w:t>
      </w:r>
      <w:r w:rsidRPr="001C6C83">
        <w:rPr>
          <w:rFonts w:asciiTheme="minorHAnsi" w:hAnsiTheme="minorHAnsi"/>
          <w:sz w:val="14"/>
          <w:szCs w:val="14"/>
        </w:rPr>
        <w:t xml:space="preserve">.¶ </w:t>
      </w:r>
      <w:proofErr w:type="gramStart"/>
      <w:r w:rsidRPr="001C6C83">
        <w:rPr>
          <w:rFonts w:asciiTheme="minorHAnsi" w:hAnsiTheme="minorHAnsi"/>
          <w:sz w:val="14"/>
          <w:szCs w:val="14"/>
        </w:rPr>
        <w:t>In</w:t>
      </w:r>
      <w:proofErr w:type="gramEnd"/>
      <w:r w:rsidRPr="001C6C83">
        <w:rPr>
          <w:rFonts w:asciiTheme="minorHAnsi" w:hAnsiTheme="minorHAnsi"/>
          <w:sz w:val="14"/>
          <w:szCs w:val="14"/>
        </w:rPr>
        <w:t xml:space="preserve"> a culture where conserving honor is central, everyone says they had no other choice.¶ In one trailer we meet 13-year-old Najwa. She curls back in the corner next to her husband, 19-year-old Khaled, and her mother, hardly saying a word.¶ Najwa is the youngest of three, her two older sisters in their late teens are also recently married. "I swear I wasn't able to sleep, I was afraid for the girls." Her mother tells us. "I swear to God, I would not have let her get married this young if we were still in Syria." "There were rapes," Khaled adds.¶ </w:t>
      </w:r>
      <w:proofErr w:type="gramStart"/>
      <w:r w:rsidRPr="001C6C83">
        <w:rPr>
          <w:rFonts w:asciiTheme="minorHAnsi" w:hAnsiTheme="minorHAnsi"/>
          <w:sz w:val="14"/>
          <w:szCs w:val="14"/>
        </w:rPr>
        <w:t>We</w:t>
      </w:r>
      <w:proofErr w:type="gramEnd"/>
      <w:r w:rsidRPr="001C6C83">
        <w:rPr>
          <w:rFonts w:asciiTheme="minorHAnsi" w:hAnsiTheme="minorHAnsi"/>
          <w:sz w:val="14"/>
          <w:szCs w:val="14"/>
        </w:rPr>
        <w:t xml:space="preserve"> approach the culturally delicate subject of sex with a vaguely worded question about the age difference and plans for children.¶ "It's okay, I do not want children now," Khaled says. "I will make it up to </w:t>
      </w:r>
      <w:proofErr w:type="gramStart"/>
      <w:r w:rsidRPr="001C6C83">
        <w:rPr>
          <w:rFonts w:asciiTheme="minorHAnsi" w:hAnsiTheme="minorHAnsi"/>
          <w:sz w:val="14"/>
          <w:szCs w:val="14"/>
        </w:rPr>
        <w:t>her,</w:t>
      </w:r>
      <w:proofErr w:type="gramEnd"/>
      <w:r w:rsidRPr="001C6C83">
        <w:rPr>
          <w:rFonts w:asciiTheme="minorHAnsi" w:hAnsiTheme="minorHAnsi"/>
          <w:sz w:val="14"/>
          <w:szCs w:val="14"/>
        </w:rPr>
        <w:t xml:space="preserve"> I will make up for not having a (wedding) party."¶ Ruwaida dresses brides inside Zaatari -- a business she had back home in Syria. She says</w:t>
      </w:r>
      <w:r w:rsidRPr="001C6C83">
        <w:rPr>
          <w:rStyle w:val="StyleBoldUnderline"/>
          <w:rFonts w:asciiTheme="minorHAnsi" w:hAnsiTheme="minorHAnsi" w:cs="Arial"/>
          <w:sz w:val="18"/>
          <w:szCs w:val="18"/>
        </w:rPr>
        <w:t xml:space="preserve"> </w:t>
      </w:r>
      <w:r w:rsidRPr="001C6C83">
        <w:rPr>
          <w:rStyle w:val="StyleBoldUnderline"/>
          <w:rFonts w:asciiTheme="minorHAnsi" w:hAnsiTheme="minorHAnsi"/>
        </w:rPr>
        <w:t>that marriage at 13 was rare in Syria, but here she sees it more and more frequently</w:t>
      </w:r>
      <w:r w:rsidRPr="001C6C83">
        <w:rPr>
          <w:rFonts w:asciiTheme="minorHAnsi" w:hAnsiTheme="minorHAnsi"/>
          <w:sz w:val="14"/>
          <w:szCs w:val="14"/>
        </w:rPr>
        <w:t xml:space="preserve">. Across the board, even for what should be a joyous occasion there is always sorrow. When the brides are children themselves, it's even worse. We left Syria to escape death and we found something worse than death Syrian refugee, Mariam "I feel like I have a child between my hands and she is having to take on a responsibility bigger than she is." Ruwaida says. "I feel like her life is over, her life is ending early." The same fears exist for those families living outside the camp. On a tour with the Syrian American Medical Society (SAMS) we meet 14-year-old Eman. She has such a sweet young face, flushed with exhaustion as she cradles her baby. "I wouldn't have gotten </w:t>
      </w:r>
      <w:proofErr w:type="gramStart"/>
      <w:r w:rsidRPr="001C6C83">
        <w:rPr>
          <w:rFonts w:asciiTheme="minorHAnsi" w:hAnsiTheme="minorHAnsi"/>
          <w:sz w:val="14"/>
          <w:szCs w:val="14"/>
        </w:rPr>
        <w:t>married,</w:t>
      </w:r>
      <w:proofErr w:type="gramEnd"/>
      <w:r w:rsidRPr="001C6C83">
        <w:rPr>
          <w:rFonts w:asciiTheme="minorHAnsi" w:hAnsiTheme="minorHAnsi"/>
          <w:sz w:val="14"/>
          <w:szCs w:val="14"/>
        </w:rPr>
        <w:t xml:space="preserve"> it's because of the situation." She speaks softly, her eyes filled with regret and pain well beyond her years. "I told my son not to consummate the marriage, but he didn't listen," her mother-in-law whispers. She too was wed for protection. Farrah Sukkar, herself a Syrian refugee and SAMS volunteer, estimates</w:t>
      </w:r>
      <w:r w:rsidRPr="001C6C83">
        <w:rPr>
          <w:rStyle w:val="StyleBoldUnderline"/>
          <w:rFonts w:asciiTheme="minorHAnsi" w:hAnsiTheme="minorHAnsi" w:cs="Arial"/>
          <w:sz w:val="18"/>
          <w:szCs w:val="18"/>
        </w:rPr>
        <w:t xml:space="preserve"> </w:t>
      </w:r>
      <w:r w:rsidRPr="001C6C83">
        <w:rPr>
          <w:rStyle w:val="StyleBoldUnderline"/>
          <w:rFonts w:asciiTheme="minorHAnsi" w:hAnsiTheme="minorHAnsi"/>
          <w:highlight w:val="yellow"/>
        </w:rPr>
        <w:t>there has been an increase of 60% in young teen marriages</w:t>
      </w:r>
      <w:r w:rsidRPr="001C6C83">
        <w:rPr>
          <w:rFonts w:asciiTheme="minorHAnsi" w:hAnsiTheme="minorHAnsi"/>
          <w:sz w:val="14"/>
          <w:szCs w:val="14"/>
        </w:rPr>
        <w:t>. The added worry not just because of the young age of the girls, but medical as well.</w:t>
      </w:r>
      <w:r w:rsidRPr="001C6C83">
        <w:rPr>
          <w:rStyle w:val="StyleBoldUnderline"/>
          <w:rFonts w:asciiTheme="minorHAnsi" w:hAnsiTheme="minorHAnsi" w:cs="Arial"/>
          <w:sz w:val="18"/>
          <w:szCs w:val="18"/>
        </w:rPr>
        <w:t xml:space="preserve"> </w:t>
      </w:r>
      <w:r w:rsidRPr="001C6C83">
        <w:rPr>
          <w:rStyle w:val="StyleBoldUnderline"/>
          <w:rFonts w:asciiTheme="minorHAnsi" w:hAnsiTheme="minorHAnsi"/>
          <w:highlight w:val="yellow"/>
        </w:rPr>
        <w:t>Many are having children before their own bodies are fully developed</w:t>
      </w:r>
      <w:r w:rsidRPr="001C6C83">
        <w:rPr>
          <w:rFonts w:asciiTheme="minorHAnsi" w:hAnsiTheme="minorHAnsi"/>
          <w:sz w:val="14"/>
          <w:szCs w:val="14"/>
        </w:rPr>
        <w:t xml:space="preserve">.¶ The SAMS team goes house to house in Amman and other areas of Jordan trying to determine what aid refugees need, but also to pinpoint vulnerable cases.¶ </w:t>
      </w:r>
      <w:proofErr w:type="gramStart"/>
      <w:r w:rsidRPr="001C6C83">
        <w:rPr>
          <w:rFonts w:asciiTheme="minorHAnsi" w:hAnsiTheme="minorHAnsi"/>
          <w:sz w:val="14"/>
          <w:szCs w:val="14"/>
        </w:rPr>
        <w:t>One</w:t>
      </w:r>
      <w:proofErr w:type="gramEnd"/>
      <w:r w:rsidRPr="001C6C83">
        <w:rPr>
          <w:rFonts w:asciiTheme="minorHAnsi" w:hAnsiTheme="minorHAnsi"/>
          <w:sz w:val="14"/>
          <w:szCs w:val="14"/>
        </w:rPr>
        <w:t xml:space="preserve"> woman we meet has 13 children. Two of her daughters are teenagers and she's so afraid of leaving them at home alone that she hasn't been able to leave the house to vaccinate her baby.¶ </w:t>
      </w:r>
      <w:proofErr w:type="gramStart"/>
      <w:r w:rsidRPr="001C6C83">
        <w:rPr>
          <w:rFonts w:asciiTheme="minorHAnsi" w:hAnsiTheme="minorHAnsi"/>
          <w:sz w:val="14"/>
          <w:szCs w:val="14"/>
        </w:rPr>
        <w:t>Despite</w:t>
      </w:r>
      <w:proofErr w:type="gramEnd"/>
      <w:r w:rsidRPr="001C6C83">
        <w:rPr>
          <w:rFonts w:asciiTheme="minorHAnsi" w:hAnsiTheme="minorHAnsi"/>
          <w:sz w:val="14"/>
          <w:szCs w:val="14"/>
        </w:rPr>
        <w:t xml:space="preserve"> their best efforts</w:t>
      </w:r>
      <w:r w:rsidRPr="001C6C83">
        <w:rPr>
          <w:rStyle w:val="StyleBoldUnderline"/>
          <w:rFonts w:asciiTheme="minorHAnsi" w:hAnsiTheme="minorHAnsi" w:cs="Arial"/>
          <w:sz w:val="18"/>
          <w:szCs w:val="18"/>
        </w:rPr>
        <w:t xml:space="preserve">, </w:t>
      </w:r>
      <w:r w:rsidRPr="001C6C83">
        <w:rPr>
          <w:rStyle w:val="StyleBoldUnderline"/>
          <w:rFonts w:asciiTheme="minorHAnsi" w:hAnsiTheme="minorHAnsi"/>
          <w:highlight w:val="yellow"/>
        </w:rPr>
        <w:t>Syria's neighbours like Jordan can't handle the influx of refugees. Aid organizations are running out of funding. Predators also lurk in areas where refugees are known to gather looking for humanitarian aid</w:t>
      </w:r>
      <w:r w:rsidRPr="001C6C83">
        <w:rPr>
          <w:rStyle w:val="StyleBoldUnderline"/>
          <w:rFonts w:asciiTheme="minorHAnsi" w:hAnsiTheme="minorHAnsi"/>
        </w:rPr>
        <w:t xml:space="preserve">. </w:t>
      </w:r>
      <w:r w:rsidRPr="001C6C83">
        <w:rPr>
          <w:rFonts w:asciiTheme="minorHAnsi" w:hAnsiTheme="minorHAnsi"/>
          <w:sz w:val="14"/>
          <w:szCs w:val="14"/>
        </w:rPr>
        <w:t>Their desperation is palpable, with aid agencies both local and international unable to meet the needs, and they will latch on to anyone who promises help.¶ Mariam and her 10-year-old daughter were at a hospital providing free care for refugees when she overheard a man on the phone talking about free housing for refugees. She and the other women there clamored around him, thinking their prayers had been answered. The man loaded three cars with women, including Mariam and her daughter. She quickly felt that something was wrong. At their destination, a house in the city of Zarqa, a 45-minute drive from the capital, she refused to enter. Another man came out, and pointing to her, told the driver, she recalls him saying: "Why did you bring me this one? You brought me an old lady. Then he pointed to the other ladies and asked, 'are you married?'" Mariam began to feel increasingly terrified as she began to piece together exactly what this house was and asked the man for a glass of water, leaving her alone on the patio. She peered through the window.¶ "All the girls were scantily dressed." She remembers, her hands twisting nervously.</w:t>
      </w:r>
      <w:r w:rsidRPr="001C6C83">
        <w:rPr>
          <w:rStyle w:val="StyleBoldUnderline"/>
          <w:rFonts w:asciiTheme="minorHAnsi" w:hAnsiTheme="minorHAnsi"/>
        </w:rPr>
        <w:t xml:space="preserve"> "And I saw two men come in and pick two girls and walk out." Horrified, she managed to flee with her daughter and the other women with her. The international community may be unwilling or unable to end the conflict in Syria. But there is a solution to preventing the exploitation of the Syrian female refugee population: more aid. "</w:t>
      </w:r>
      <w:r w:rsidRPr="001C6C83">
        <w:rPr>
          <w:rStyle w:val="StyleBoldUnderline"/>
          <w:rFonts w:asciiTheme="minorHAnsi" w:hAnsiTheme="minorHAnsi"/>
          <w:highlight w:val="yellow"/>
        </w:rPr>
        <w:t>We left Syria to escape death and we found something worse than death</w:t>
      </w:r>
      <w:r w:rsidRPr="001C6C83">
        <w:rPr>
          <w:rStyle w:val="StyleBoldUnderline"/>
          <w:rFonts w:asciiTheme="minorHAnsi" w:hAnsiTheme="minorHAnsi"/>
        </w:rPr>
        <w:t>" Mariam says, hugging her daughter close. "</w:t>
      </w:r>
      <w:r w:rsidRPr="001C6C83">
        <w:rPr>
          <w:rStyle w:val="StyleBoldUnderline"/>
          <w:rFonts w:asciiTheme="minorHAnsi" w:hAnsiTheme="minorHAnsi"/>
          <w:highlight w:val="yellow"/>
        </w:rPr>
        <w:t>If we had stayed in Syria to die it would have been more honorable. There death is fast, here it is slow</w:t>
      </w:r>
      <w:r w:rsidRPr="001C6C83">
        <w:rPr>
          <w:rStyle w:val="StyleBoldUnderline"/>
          <w:rFonts w:asciiTheme="minorHAnsi" w:hAnsiTheme="minorHAnsi"/>
        </w:rPr>
        <w:t>."</w:t>
      </w:r>
    </w:p>
    <w:p w:rsidR="00A102E2" w:rsidRPr="001C6C83" w:rsidRDefault="00A102E2" w:rsidP="00A102E2">
      <w:pPr>
        <w:rPr>
          <w:rStyle w:val="StyleBoldUnderline"/>
          <w:rFonts w:asciiTheme="minorHAnsi" w:hAnsiTheme="minorHAnsi"/>
        </w:rPr>
      </w:pPr>
    </w:p>
    <w:p w:rsidR="00A102E2" w:rsidRPr="001C6C83" w:rsidRDefault="00A102E2" w:rsidP="00A102E2">
      <w:pPr>
        <w:pStyle w:val="Heading3"/>
        <w:rPr>
          <w:rFonts w:asciiTheme="minorHAnsi" w:hAnsiTheme="minorHAnsi"/>
        </w:rPr>
      </w:pPr>
      <w:bookmarkStart w:id="2" w:name="_Toc271996099"/>
      <w:r w:rsidRPr="001C6C83">
        <w:rPr>
          <w:rFonts w:asciiTheme="minorHAnsi" w:hAnsiTheme="minorHAnsi"/>
        </w:rPr>
        <w:lastRenderedPageBreak/>
        <w:t xml:space="preserve">1nc Human Rights Mod </w:t>
      </w:r>
    </w:p>
    <w:p w:rsidR="00A102E2" w:rsidRPr="001C6C83" w:rsidRDefault="00A102E2" w:rsidP="00A102E2">
      <w:pPr>
        <w:pStyle w:val="Heading4"/>
        <w:rPr>
          <w:rFonts w:asciiTheme="minorHAnsi" w:hAnsiTheme="minorHAnsi"/>
        </w:rPr>
      </w:pPr>
      <w:r w:rsidRPr="001C6C83">
        <w:rPr>
          <w:rFonts w:asciiTheme="minorHAnsi" w:hAnsiTheme="minorHAnsi"/>
        </w:rPr>
        <w:t>Human rights violations cause extinction</w:t>
      </w:r>
      <w:bookmarkEnd w:id="2"/>
    </w:p>
    <w:p w:rsidR="00A102E2" w:rsidRPr="001C6C83" w:rsidRDefault="00A102E2" w:rsidP="00A102E2">
      <w:pPr>
        <w:rPr>
          <w:rStyle w:val="Heading4Char"/>
          <w:rFonts w:asciiTheme="minorHAnsi" w:hAnsiTheme="minorHAnsi"/>
        </w:rPr>
      </w:pPr>
      <w:r w:rsidRPr="001C6C83">
        <w:rPr>
          <w:rStyle w:val="Heading4Char"/>
          <w:rFonts w:asciiTheme="minorHAnsi" w:hAnsiTheme="minorHAnsi"/>
        </w:rPr>
        <w:t xml:space="preserve">HR Web 94 </w:t>
      </w:r>
    </w:p>
    <w:p w:rsidR="00A102E2" w:rsidRPr="001C6C83" w:rsidRDefault="00A102E2" w:rsidP="00A102E2">
      <w:pPr>
        <w:pStyle w:val="CiteTextNormal"/>
        <w:rPr>
          <w:rFonts w:asciiTheme="minorHAnsi" w:hAnsiTheme="minorHAnsi"/>
        </w:rPr>
      </w:pPr>
      <w:r w:rsidRPr="001C6C83">
        <w:rPr>
          <w:rFonts w:asciiTheme="minorHAnsi" w:hAnsiTheme="minorHAnsi"/>
        </w:rPr>
        <w:t>(Human Rights Web, “An Introduction to the Human Rights Movement”, 7-20, http://www.hrweb.org/intro.html)</w:t>
      </w:r>
    </w:p>
    <w:p w:rsidR="00A102E2" w:rsidRPr="001C6C83" w:rsidRDefault="00A102E2" w:rsidP="00A102E2">
      <w:pPr>
        <w:pStyle w:val="CardTextNormal"/>
        <w:rPr>
          <w:rFonts w:asciiTheme="minorHAnsi" w:hAnsiTheme="minorHAnsi"/>
          <w:u w:val="single"/>
          <w:bdr w:val="single" w:sz="4" w:space="0" w:color="auto"/>
        </w:rPr>
      </w:pPr>
      <w:r w:rsidRPr="001C6C83">
        <w:rPr>
          <w:rFonts w:asciiTheme="minorHAnsi" w:hAnsiTheme="minorHAnsi"/>
          <w:sz w:val="14"/>
          <w:szCs w:val="14"/>
        </w:rPr>
        <w:t xml:space="preserve">The </w:t>
      </w:r>
      <w:r w:rsidRPr="001C6C83">
        <w:rPr>
          <w:rFonts w:asciiTheme="minorHAnsi" w:hAnsiTheme="minorHAnsi"/>
          <w:color w:val="000000"/>
          <w:sz w:val="14"/>
          <w:szCs w:val="14"/>
        </w:rPr>
        <w:t>United Nations Charter</w:t>
      </w:r>
      <w:r w:rsidRPr="001C6C83">
        <w:rPr>
          <w:rFonts w:asciiTheme="minorHAnsi" w:hAnsiTheme="minorHAnsi"/>
          <w:sz w:val="14"/>
          <w:szCs w:val="14"/>
        </w:rPr>
        <w:t xml:space="preserve">, Universal Declaration of Human Rights, and UN Human Rights convenants were written and implemented in the aftermath of the Holocaust, revelations coming from the Nuremberg war crimes trials, the Bataan Death March, the atomic bomb, and other horrors smaller in magnitude but not in impact on the individuals they affected. A whole lot of people in a number of countries had a crisis of conscience and found they could no longer look the other way while tyrants jailed, tortured, and killed their neighbors. Many also realized that advances in technology and changes in social structures had rendered war a </w:t>
      </w:r>
      <w:proofErr w:type="gramStart"/>
      <w:r w:rsidRPr="001C6C83">
        <w:rPr>
          <w:rFonts w:asciiTheme="minorHAnsi" w:hAnsiTheme="minorHAnsi"/>
          <w:sz w:val="14"/>
          <w:szCs w:val="14"/>
        </w:rPr>
        <w:t>threat  to</w:t>
      </w:r>
      <w:proofErr w:type="gramEnd"/>
      <w:r w:rsidRPr="001C6C83">
        <w:rPr>
          <w:rFonts w:asciiTheme="minorHAnsi" w:hAnsiTheme="minorHAnsi"/>
          <w:sz w:val="14"/>
          <w:szCs w:val="14"/>
        </w:rPr>
        <w:t xml:space="preserve"> the continued existence of the human race</w:t>
      </w:r>
      <w:r w:rsidRPr="001C6C83">
        <w:rPr>
          <w:rFonts w:asciiTheme="minorHAnsi" w:hAnsiTheme="minorHAnsi"/>
        </w:rPr>
        <w:t xml:space="preserve">. </w:t>
      </w:r>
      <w:r w:rsidRPr="001C6C83">
        <w:rPr>
          <w:rFonts w:asciiTheme="minorHAnsi" w:hAnsiTheme="minorHAnsi"/>
          <w:highlight w:val="yellow"/>
          <w:u w:val="single"/>
        </w:rPr>
        <w:t>Large numbers of people in many countries lived under the control of tyrants, having no recourse but war to relieve often intolerable living conditions</w:t>
      </w:r>
      <w:r w:rsidRPr="001C6C83">
        <w:rPr>
          <w:rFonts w:asciiTheme="minorHAnsi" w:hAnsiTheme="minorHAnsi"/>
          <w:highlight w:val="yellow"/>
        </w:rPr>
        <w:t xml:space="preserve">. </w:t>
      </w:r>
      <w:r w:rsidRPr="001C6C83">
        <w:rPr>
          <w:rFonts w:asciiTheme="minorHAnsi" w:hAnsiTheme="minorHAnsi"/>
          <w:highlight w:val="yellow"/>
          <w:u w:val="single"/>
        </w:rPr>
        <w:t xml:space="preserve">Unless some way was found to relieve the lot of these people, they could revolt and become the catalyst for another </w:t>
      </w:r>
      <w:r w:rsidRPr="001C6C83">
        <w:rPr>
          <w:rFonts w:asciiTheme="minorHAnsi" w:hAnsiTheme="minorHAnsi"/>
          <w:highlight w:val="yellow"/>
          <w:u w:val="single"/>
          <w:bdr w:val="single" w:sz="4" w:space="0" w:color="auto"/>
        </w:rPr>
        <w:t>wide-scale and possibly nuclear war.</w:t>
      </w:r>
      <w:r w:rsidRPr="001C6C83">
        <w:rPr>
          <w:rFonts w:asciiTheme="minorHAnsi" w:hAnsiTheme="minorHAnsi"/>
        </w:rPr>
        <w:t xml:space="preserve"> </w:t>
      </w:r>
      <w:r w:rsidRPr="001C6C83">
        <w:rPr>
          <w:rFonts w:asciiTheme="minorHAnsi" w:hAnsiTheme="minorHAnsi"/>
          <w:sz w:val="14"/>
          <w:szCs w:val="14"/>
        </w:rPr>
        <w:t>For perhaps the first time, representatives from the majority of  governments in the world came to the conclusion that</w:t>
      </w:r>
      <w:r w:rsidRPr="001C6C83">
        <w:rPr>
          <w:rFonts w:asciiTheme="minorHAnsi" w:hAnsiTheme="minorHAnsi"/>
        </w:rPr>
        <w:t xml:space="preserve"> </w:t>
      </w:r>
      <w:r w:rsidRPr="001C6C83">
        <w:rPr>
          <w:rFonts w:asciiTheme="minorHAnsi" w:hAnsiTheme="minorHAnsi"/>
          <w:highlight w:val="yellow"/>
          <w:u w:val="single"/>
        </w:rPr>
        <w:t xml:space="preserve">basic human rights must be protected, not only for  the sake of the individuals and countries involved, but to </w:t>
      </w:r>
      <w:r w:rsidRPr="001C6C83">
        <w:rPr>
          <w:rFonts w:asciiTheme="minorHAnsi" w:hAnsiTheme="minorHAnsi"/>
          <w:highlight w:val="yellow"/>
          <w:u w:val="single"/>
          <w:bdr w:val="single" w:sz="4" w:space="0" w:color="auto"/>
        </w:rPr>
        <w:t>preserve the human race.</w:t>
      </w:r>
    </w:p>
    <w:p w:rsidR="00A102E2" w:rsidRPr="001C6C83" w:rsidRDefault="00A102E2" w:rsidP="00A102E2">
      <w:pPr>
        <w:rPr>
          <w:rFonts w:asciiTheme="minorHAnsi" w:hAnsiTheme="minorHAnsi"/>
        </w:rPr>
      </w:pPr>
    </w:p>
    <w:p w:rsidR="00427B75" w:rsidRPr="001C6C83" w:rsidRDefault="00427B75" w:rsidP="00427B75">
      <w:pPr>
        <w:pStyle w:val="Heading3"/>
        <w:rPr>
          <w:rFonts w:asciiTheme="minorHAnsi" w:hAnsiTheme="minorHAnsi"/>
        </w:rPr>
      </w:pPr>
      <w:r w:rsidRPr="001C6C83">
        <w:rPr>
          <w:rFonts w:asciiTheme="minorHAnsi" w:hAnsiTheme="minorHAnsi"/>
        </w:rPr>
        <w:lastRenderedPageBreak/>
        <w:t>2nc Genocide O/V:</w:t>
      </w:r>
    </w:p>
    <w:p w:rsidR="00427B75" w:rsidRPr="001C6C83" w:rsidRDefault="00427B75" w:rsidP="00427B75">
      <w:pPr>
        <w:rPr>
          <w:rFonts w:asciiTheme="minorHAnsi" w:hAnsiTheme="minorHAnsi"/>
        </w:rPr>
      </w:pPr>
    </w:p>
    <w:p w:rsidR="00427B75" w:rsidRPr="001C6C83" w:rsidRDefault="00427B75" w:rsidP="00427B75">
      <w:pPr>
        <w:rPr>
          <w:rFonts w:asciiTheme="minorHAnsi" w:hAnsiTheme="minorHAnsi"/>
        </w:rPr>
      </w:pPr>
      <w:r w:rsidRPr="001C6C83">
        <w:rPr>
          <w:rFonts w:asciiTheme="minorHAnsi" w:hAnsiTheme="minorHAnsi"/>
        </w:rPr>
        <w:t xml:space="preserve">Genocide is </w:t>
      </w:r>
      <w:proofErr w:type="gramStart"/>
      <w:r w:rsidRPr="001C6C83">
        <w:rPr>
          <w:rFonts w:asciiTheme="minorHAnsi" w:hAnsiTheme="minorHAnsi"/>
        </w:rPr>
        <w:t>an a</w:t>
      </w:r>
      <w:proofErr w:type="gramEnd"/>
      <w:r w:rsidRPr="001C6C83">
        <w:rPr>
          <w:rFonts w:asciiTheme="minorHAnsi" w:hAnsiTheme="minorHAnsi"/>
        </w:rPr>
        <w:t xml:space="preserve">-priori issue as the upmost ethical imperative – </w:t>
      </w:r>
    </w:p>
    <w:p w:rsidR="00427B75" w:rsidRPr="001C6C83" w:rsidRDefault="00427B75" w:rsidP="00427B75">
      <w:pPr>
        <w:rPr>
          <w:rFonts w:asciiTheme="minorHAnsi" w:hAnsiTheme="minorHAnsi"/>
        </w:rPr>
      </w:pPr>
      <w:r w:rsidRPr="001C6C83">
        <w:rPr>
          <w:rFonts w:asciiTheme="minorHAnsi" w:hAnsiTheme="minorHAnsi"/>
        </w:rPr>
        <w:t>Only US diplomacy can stop the regional spillover resulting in crimes against humanity such as ethnic cleansing – that's Evans</w:t>
      </w:r>
    </w:p>
    <w:p w:rsidR="00427B75" w:rsidRPr="001C6C83" w:rsidRDefault="00427B75" w:rsidP="00427B75">
      <w:pPr>
        <w:rPr>
          <w:rFonts w:asciiTheme="minorHAnsi" w:hAnsiTheme="minorHAnsi"/>
        </w:rPr>
      </w:pPr>
    </w:p>
    <w:p w:rsidR="00427B75" w:rsidRPr="001C6C83" w:rsidRDefault="00427B75" w:rsidP="00427B75">
      <w:pPr>
        <w:rPr>
          <w:rFonts w:asciiTheme="minorHAnsi" w:hAnsiTheme="minorHAnsi"/>
        </w:rPr>
      </w:pPr>
      <w:r w:rsidRPr="001C6C83">
        <w:rPr>
          <w:rFonts w:asciiTheme="minorHAnsi" w:hAnsiTheme="minorHAnsi"/>
        </w:rPr>
        <w:t xml:space="preserve">It outweighs and turns the aff- </w:t>
      </w:r>
    </w:p>
    <w:p w:rsidR="00427B75" w:rsidRPr="001C6C83" w:rsidRDefault="00427B75" w:rsidP="00427B75">
      <w:pPr>
        <w:rPr>
          <w:rFonts w:asciiTheme="minorHAnsi" w:hAnsiTheme="minorHAnsi"/>
        </w:rPr>
      </w:pPr>
      <w:r w:rsidRPr="001C6C83">
        <w:rPr>
          <w:rFonts w:asciiTheme="minorHAnsi" w:hAnsiTheme="minorHAnsi"/>
        </w:rPr>
        <w:t xml:space="preserve">The systemic deprivation to value to life that genocide victims face leads to a transnational “social death” – when the remaining population feels isolated culturally worthless. Death becomes meaningless and makes the impacts of the aff inevitable – that’s Card 3 </w:t>
      </w:r>
    </w:p>
    <w:p w:rsidR="00427B75" w:rsidRPr="001C6C83" w:rsidRDefault="00427B75" w:rsidP="00427B75">
      <w:pPr>
        <w:rPr>
          <w:rFonts w:asciiTheme="minorHAnsi" w:hAnsiTheme="minorHAnsi"/>
        </w:rPr>
      </w:pPr>
    </w:p>
    <w:p w:rsidR="00A102E2" w:rsidRPr="001C6C83" w:rsidRDefault="00A102E2" w:rsidP="00A102E2">
      <w:pPr>
        <w:pStyle w:val="Heading3"/>
        <w:rPr>
          <w:rFonts w:asciiTheme="minorHAnsi" w:hAnsiTheme="minorHAnsi"/>
        </w:rPr>
      </w:pPr>
      <w:r w:rsidRPr="001C6C83">
        <w:rPr>
          <w:rFonts w:asciiTheme="minorHAnsi" w:hAnsiTheme="minorHAnsi"/>
        </w:rPr>
        <w:lastRenderedPageBreak/>
        <w:t>2NC IL—Geneva/Diplomacy</w:t>
      </w:r>
    </w:p>
    <w:p w:rsidR="00A102E2" w:rsidRPr="001C6C83" w:rsidRDefault="00A102E2" w:rsidP="00A102E2">
      <w:pPr>
        <w:rPr>
          <w:rStyle w:val="StyleStyleBold12pt"/>
          <w:rFonts w:asciiTheme="minorHAnsi" w:hAnsiTheme="minorHAnsi"/>
        </w:rPr>
      </w:pP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Diplomacy solves—other options trigger refugees, war crimes, and escalation</w:t>
      </w:r>
    </w:p>
    <w:p w:rsidR="00A102E2" w:rsidRPr="001C6C83" w:rsidRDefault="00A102E2" w:rsidP="00A102E2">
      <w:pPr>
        <w:rPr>
          <w:rStyle w:val="StyleStyleBold12pt"/>
          <w:rFonts w:asciiTheme="minorHAnsi" w:hAnsiTheme="minorHAnsi"/>
        </w:rPr>
      </w:pPr>
      <w:r w:rsidRPr="001C6C83">
        <w:rPr>
          <w:rStyle w:val="StyleStyleBold12pt"/>
          <w:rFonts w:asciiTheme="minorHAnsi" w:hAnsiTheme="minorHAnsi"/>
        </w:rPr>
        <w:t xml:space="preserve">Evans 5/29 (Gareth, Australia’s foreign minister, A Talking Cure for Syria, 5/29/13, http://www.project-syndicate.org/commentary/why-diplomacy-is-the-only-option-in-syria-by-gareth-evans)//LA </w:t>
      </w:r>
    </w:p>
    <w:p w:rsidR="00A102E2" w:rsidRPr="001C6C83" w:rsidRDefault="00A102E2" w:rsidP="00A102E2">
      <w:pPr>
        <w:rPr>
          <w:rStyle w:val="StyleBoldUnderline"/>
          <w:rFonts w:asciiTheme="minorHAnsi" w:hAnsiTheme="minorHAnsi"/>
        </w:rPr>
      </w:pPr>
      <w:r w:rsidRPr="001C6C83">
        <w:rPr>
          <w:rFonts w:asciiTheme="minorHAnsi" w:hAnsiTheme="minorHAnsi"/>
          <w:sz w:val="16"/>
        </w:rPr>
        <w:t xml:space="preserve">LONDON – </w:t>
      </w:r>
      <w:r w:rsidRPr="001C6C83">
        <w:rPr>
          <w:rStyle w:val="StyleBoldUnderline"/>
          <w:rFonts w:asciiTheme="minorHAnsi" w:hAnsiTheme="minorHAnsi"/>
        </w:rPr>
        <w:t>The</w:t>
      </w:r>
      <w:r w:rsidRPr="001C6C83">
        <w:rPr>
          <w:rFonts w:asciiTheme="minorHAnsi" w:hAnsiTheme="minorHAnsi"/>
          <w:sz w:val="16"/>
        </w:rPr>
        <w:t xml:space="preserve"> proposal by the United States and Russia to hold a </w:t>
      </w:r>
      <w:r w:rsidRPr="001C6C83">
        <w:rPr>
          <w:rStyle w:val="StyleBoldUnderline"/>
          <w:rFonts w:asciiTheme="minorHAnsi" w:hAnsiTheme="minorHAnsi"/>
        </w:rPr>
        <w:t>diplomatic conference to end the carnage in Syria deserves a less skeptical reaction than it has received</w:t>
      </w:r>
      <w:r w:rsidRPr="001C6C83">
        <w:rPr>
          <w:rFonts w:asciiTheme="minorHAnsi" w:hAnsiTheme="minorHAnsi"/>
          <w:sz w:val="16"/>
        </w:rPr>
        <w:t xml:space="preserve">. While it will be difficult to get all of the relevant parties to the table in Geneva any time soon, much less to ensure an outcome that will stick, </w:t>
      </w:r>
      <w:r w:rsidRPr="001C6C83">
        <w:rPr>
          <w:rStyle w:val="StyleBoldUnderline"/>
          <w:rFonts w:asciiTheme="minorHAnsi" w:hAnsiTheme="minorHAnsi"/>
        </w:rPr>
        <w:t>di</w:t>
      </w:r>
      <w:r w:rsidRPr="001C6C83">
        <w:rPr>
          <w:rStyle w:val="StyleBoldUnderline"/>
          <w:rFonts w:asciiTheme="minorHAnsi" w:hAnsiTheme="minorHAnsi"/>
          <w:highlight w:val="yellow"/>
        </w:rPr>
        <w:t>plomacy is the only game left</w:t>
      </w:r>
      <w:r w:rsidRPr="001C6C83">
        <w:rPr>
          <w:rFonts w:asciiTheme="minorHAnsi" w:hAnsiTheme="minorHAnsi"/>
          <w:sz w:val="16"/>
        </w:rPr>
        <w:t xml:space="preserve">. As much as one might wish otherwise, </w:t>
      </w:r>
      <w:r w:rsidRPr="001C6C83">
        <w:rPr>
          <w:rStyle w:val="StyleBoldUnderline"/>
          <w:rFonts w:asciiTheme="minorHAnsi" w:hAnsiTheme="minorHAnsi"/>
          <w:highlight w:val="yellow"/>
        </w:rPr>
        <w:t>every other policy option</w:t>
      </w:r>
      <w:r w:rsidRPr="001C6C83">
        <w:rPr>
          <w:rStyle w:val="StyleBoldUnderline"/>
          <w:rFonts w:asciiTheme="minorHAnsi" w:hAnsiTheme="minorHAnsi"/>
        </w:rPr>
        <w:t xml:space="preserve"> canvassed so far </w:t>
      </w:r>
      <w:r w:rsidRPr="001C6C83">
        <w:rPr>
          <w:rStyle w:val="StyleBoldUnderline"/>
          <w:rFonts w:asciiTheme="minorHAnsi" w:hAnsiTheme="minorHAnsi"/>
          <w:highlight w:val="yellow"/>
        </w:rPr>
        <w:t>is</w:t>
      </w:r>
      <w:r w:rsidRPr="001C6C83">
        <w:rPr>
          <w:rStyle w:val="StyleBoldUnderline"/>
          <w:rFonts w:asciiTheme="minorHAnsi" w:hAnsiTheme="minorHAnsi"/>
        </w:rPr>
        <w:t xml:space="preserve"> wrong in principle, nonviable in practice, </w:t>
      </w:r>
      <w:r w:rsidRPr="001C6C83">
        <w:rPr>
          <w:rStyle w:val="StyleBoldUnderline"/>
          <w:rFonts w:asciiTheme="minorHAnsi" w:hAnsiTheme="minorHAnsi"/>
          <w:highlight w:val="yellow"/>
        </w:rPr>
        <w:t>unlikely to be effective, or bound to increase</w:t>
      </w:r>
      <w:r w:rsidRPr="001C6C83">
        <w:rPr>
          <w:rStyle w:val="StyleBoldUnderline"/>
          <w:rFonts w:asciiTheme="minorHAnsi" w:hAnsiTheme="minorHAnsi"/>
        </w:rPr>
        <w:t xml:space="preserve"> rather than diminish </w:t>
      </w:r>
      <w:r w:rsidRPr="001C6C83">
        <w:rPr>
          <w:rStyle w:val="StyleBoldUnderline"/>
          <w:rFonts w:asciiTheme="minorHAnsi" w:hAnsiTheme="minorHAnsi"/>
          <w:highlight w:val="yellow"/>
        </w:rPr>
        <w:t>suffering</w:t>
      </w:r>
      <w:r w:rsidRPr="001C6C83">
        <w:rPr>
          <w:rFonts w:asciiTheme="minorHAnsi" w:hAnsiTheme="minorHAnsi"/>
          <w:sz w:val="16"/>
        </w:rPr>
        <w:t xml:space="preserve">. After two years of civil war, with no decisive military victory by either side in sight, </w:t>
      </w:r>
      <w:r w:rsidRPr="001C6C83">
        <w:rPr>
          <w:rStyle w:val="StyleBoldUnderline"/>
          <w:rFonts w:asciiTheme="minorHAnsi" w:hAnsiTheme="minorHAnsi"/>
        </w:rPr>
        <w:t>the situation could not be more desperate</w:t>
      </w:r>
      <w:r w:rsidRPr="001C6C83">
        <w:rPr>
          <w:rFonts w:asciiTheme="minorHAnsi" w:hAnsiTheme="minorHAnsi"/>
          <w:sz w:val="16"/>
        </w:rPr>
        <w:t xml:space="preserve">. According to current United Nations estimates, more than 80,000 Syrians are dead, and </w:t>
      </w:r>
      <w:proofErr w:type="gramStart"/>
      <w:r w:rsidRPr="001C6C83">
        <w:rPr>
          <w:rFonts w:asciiTheme="minorHAnsi" w:hAnsiTheme="minorHAnsi"/>
          <w:sz w:val="16"/>
        </w:rPr>
        <w:t xml:space="preserve">6.8 million – </w:t>
      </w:r>
      <w:r w:rsidRPr="001C6C83">
        <w:rPr>
          <w:rStyle w:val="StyleBoldUnderline"/>
          <w:rFonts w:asciiTheme="minorHAnsi" w:hAnsiTheme="minorHAnsi"/>
          <w:highlight w:val="yellow"/>
        </w:rPr>
        <w:t>one-third</w:t>
      </w:r>
      <w:r w:rsidRPr="001C6C83">
        <w:rPr>
          <w:rStyle w:val="StyleBoldUnderline"/>
          <w:rFonts w:asciiTheme="minorHAnsi" w:hAnsiTheme="minorHAnsi"/>
        </w:rPr>
        <w:t xml:space="preserve"> of the country’s population – </w:t>
      </w:r>
      <w:r w:rsidRPr="001C6C83">
        <w:rPr>
          <w:rStyle w:val="StyleBoldUnderline"/>
          <w:rFonts w:asciiTheme="minorHAnsi" w:hAnsiTheme="minorHAnsi"/>
          <w:highlight w:val="yellow"/>
        </w:rPr>
        <w:t>need</w:t>
      </w:r>
      <w:r w:rsidRPr="001C6C83">
        <w:rPr>
          <w:rStyle w:val="StyleBoldUnderline"/>
          <w:rFonts w:asciiTheme="minorHAnsi" w:hAnsiTheme="minorHAnsi"/>
        </w:rPr>
        <w:t xml:space="preserve"> urgent </w:t>
      </w:r>
      <w:r w:rsidRPr="001C6C83">
        <w:rPr>
          <w:rStyle w:val="StyleBoldUnderline"/>
          <w:rFonts w:asciiTheme="minorHAnsi" w:hAnsiTheme="minorHAnsi"/>
          <w:highlight w:val="yellow"/>
        </w:rPr>
        <w:t>humanitarian assistance</w:t>
      </w:r>
      <w:proofErr w:type="gramEnd"/>
      <w:r w:rsidRPr="001C6C83">
        <w:rPr>
          <w:rStyle w:val="StyleBoldUnderline"/>
          <w:rFonts w:asciiTheme="minorHAnsi" w:hAnsiTheme="minorHAnsi"/>
        </w:rPr>
        <w:t xml:space="preserve">. Some </w:t>
      </w:r>
      <w:r w:rsidRPr="001C6C83">
        <w:rPr>
          <w:rStyle w:val="StyleBoldUnderline"/>
          <w:rFonts w:asciiTheme="minorHAnsi" w:hAnsiTheme="minorHAnsi"/>
          <w:highlight w:val="yellow"/>
        </w:rPr>
        <w:t>4.25 million are displaced</w:t>
      </w:r>
      <w:r w:rsidRPr="001C6C83">
        <w:rPr>
          <w:rStyle w:val="StyleBoldUnderline"/>
          <w:rFonts w:asciiTheme="minorHAnsi" w:hAnsiTheme="minorHAnsi"/>
        </w:rPr>
        <w:t xml:space="preserve"> internally, </w:t>
      </w:r>
      <w:r w:rsidRPr="001C6C83">
        <w:rPr>
          <w:rStyle w:val="StyleBoldUnderline"/>
          <w:rFonts w:asciiTheme="minorHAnsi" w:hAnsiTheme="minorHAnsi"/>
          <w:highlight w:val="yellow"/>
        </w:rPr>
        <w:t>and</w:t>
      </w:r>
      <w:r w:rsidRPr="001C6C83">
        <w:rPr>
          <w:rStyle w:val="StyleBoldUnderline"/>
          <w:rFonts w:asciiTheme="minorHAnsi" w:hAnsiTheme="minorHAnsi"/>
        </w:rPr>
        <w:t xml:space="preserve"> more than </w:t>
      </w:r>
      <w:r w:rsidRPr="001C6C83">
        <w:rPr>
          <w:rStyle w:val="StyleBoldUnderline"/>
          <w:rFonts w:asciiTheme="minorHAnsi" w:hAnsiTheme="minorHAnsi"/>
          <w:highlight w:val="yellow"/>
        </w:rPr>
        <w:t>1.5 million have fled</w:t>
      </w:r>
      <w:r w:rsidRPr="001C6C83">
        <w:rPr>
          <w:rStyle w:val="StyleBoldUnderline"/>
          <w:rFonts w:asciiTheme="minorHAnsi" w:hAnsiTheme="minorHAnsi"/>
        </w:rPr>
        <w:t xml:space="preserve"> the country, </w:t>
      </w:r>
      <w:r w:rsidRPr="001C6C83">
        <w:rPr>
          <w:rStyle w:val="StyleBoldUnderline"/>
          <w:rFonts w:asciiTheme="minorHAnsi" w:hAnsiTheme="minorHAnsi"/>
          <w:highlight w:val="yellow"/>
        </w:rPr>
        <w:t>sheltering as refugees</w:t>
      </w:r>
      <w:r w:rsidRPr="001C6C83">
        <w:rPr>
          <w:rStyle w:val="StyleBoldUnderline"/>
          <w:rFonts w:asciiTheme="minorHAnsi" w:hAnsiTheme="minorHAnsi"/>
        </w:rPr>
        <w:t xml:space="preserve"> mainly in Lebanon, Jordan, and Turkey.</w:t>
      </w:r>
      <w:r w:rsidRPr="001C6C83">
        <w:rPr>
          <w:rFonts w:asciiTheme="minorHAnsi" w:hAnsiTheme="minorHAnsi"/>
          <w:sz w:val="16"/>
        </w:rPr>
        <w:t xml:space="preserve"> The strain on Syria’s neighbors is immense, and </w:t>
      </w:r>
      <w:r w:rsidRPr="001C6C83">
        <w:rPr>
          <w:rStyle w:val="StyleBoldUnderline"/>
          <w:rFonts w:asciiTheme="minorHAnsi" w:hAnsiTheme="minorHAnsi"/>
          <w:highlight w:val="yellow"/>
        </w:rPr>
        <w:t>the conflict is</w:t>
      </w:r>
      <w:r w:rsidRPr="001C6C83">
        <w:rPr>
          <w:rStyle w:val="StyleBoldUnderline"/>
          <w:rFonts w:asciiTheme="minorHAnsi" w:hAnsiTheme="minorHAnsi"/>
        </w:rPr>
        <w:t xml:space="preserve"> inexorably </w:t>
      </w:r>
      <w:r w:rsidRPr="001C6C83">
        <w:rPr>
          <w:rStyle w:val="StyleBoldUnderline"/>
          <w:rFonts w:asciiTheme="minorHAnsi" w:hAnsiTheme="minorHAnsi"/>
          <w:highlight w:val="yellow"/>
        </w:rPr>
        <w:t>seeping into the wider region</w:t>
      </w:r>
      <w:r w:rsidRPr="001C6C83">
        <w:rPr>
          <w:rStyle w:val="StyleBoldUnderline"/>
          <w:rFonts w:asciiTheme="minorHAnsi" w:hAnsiTheme="minorHAnsi"/>
        </w:rPr>
        <w:t xml:space="preserve">. Both government and rebel </w:t>
      </w:r>
      <w:r w:rsidRPr="001C6C83">
        <w:rPr>
          <w:rStyle w:val="StyleBoldUnderline"/>
          <w:rFonts w:asciiTheme="minorHAnsi" w:hAnsiTheme="minorHAnsi"/>
          <w:highlight w:val="yellow"/>
        </w:rPr>
        <w:t>forces have committed atrocity crimes</w:t>
      </w:r>
      <w:r w:rsidRPr="001C6C83">
        <w:rPr>
          <w:rStyle w:val="StyleBoldUnderline"/>
          <w:rFonts w:asciiTheme="minorHAnsi" w:hAnsiTheme="minorHAnsi"/>
        </w:rPr>
        <w:t>.</w:t>
      </w:r>
      <w:r w:rsidRPr="001C6C83">
        <w:rPr>
          <w:rFonts w:asciiTheme="minorHAnsi" w:hAnsiTheme="minorHAnsi"/>
          <w:sz w:val="16"/>
        </w:rPr>
        <w:t xml:space="preserve"> Many more are feared as violence among the main sectarian groups escalates. Continued international paralysis is indefensible. </w:t>
      </w:r>
      <w:r w:rsidRPr="001C6C83">
        <w:rPr>
          <w:rStyle w:val="StyleBoldUnderline"/>
          <w:rFonts w:asciiTheme="minorHAnsi" w:hAnsiTheme="minorHAnsi"/>
          <w:highlight w:val="yellow"/>
        </w:rPr>
        <w:t>Inaction would ignite fires throughout the M</w:t>
      </w:r>
      <w:r w:rsidRPr="001C6C83">
        <w:rPr>
          <w:rStyle w:val="StyleBoldUnderline"/>
          <w:rFonts w:asciiTheme="minorHAnsi" w:hAnsiTheme="minorHAnsi"/>
        </w:rPr>
        <w:t xml:space="preserve">iddle </w:t>
      </w:r>
      <w:r w:rsidRPr="001C6C83">
        <w:rPr>
          <w:rStyle w:val="StyleBoldUnderline"/>
          <w:rFonts w:asciiTheme="minorHAnsi" w:hAnsiTheme="minorHAnsi"/>
          <w:highlight w:val="yellow"/>
        </w:rPr>
        <w:t>E</w:t>
      </w:r>
      <w:r w:rsidRPr="001C6C83">
        <w:rPr>
          <w:rStyle w:val="StyleBoldUnderline"/>
          <w:rFonts w:asciiTheme="minorHAnsi" w:hAnsiTheme="minorHAnsi"/>
        </w:rPr>
        <w:t xml:space="preserve">ast, </w:t>
      </w:r>
      <w:r w:rsidRPr="001C6C83">
        <w:rPr>
          <w:rStyle w:val="StyleBoldUnderline"/>
          <w:rFonts w:asciiTheme="minorHAnsi" w:hAnsiTheme="minorHAnsi"/>
          <w:highlight w:val="yellow"/>
        </w:rPr>
        <w:t>and would violate the</w:t>
      </w:r>
      <w:r w:rsidRPr="001C6C83">
        <w:rPr>
          <w:rStyle w:val="StyleBoldUnderline"/>
          <w:rFonts w:asciiTheme="minorHAnsi" w:hAnsiTheme="minorHAnsi"/>
        </w:rPr>
        <w:t xml:space="preserve"> international community’s now-accepted </w:t>
      </w:r>
      <w:r w:rsidRPr="001C6C83">
        <w:rPr>
          <w:rStyle w:val="StyleBoldUnderline"/>
          <w:rFonts w:asciiTheme="minorHAnsi" w:hAnsiTheme="minorHAnsi"/>
          <w:highlight w:val="yellow"/>
        </w:rPr>
        <w:t>responsibility to protect</w:t>
      </w:r>
      <w:r w:rsidRPr="001C6C83">
        <w:rPr>
          <w:rStyle w:val="StyleBoldUnderline"/>
          <w:rFonts w:asciiTheme="minorHAnsi" w:hAnsiTheme="minorHAnsi"/>
        </w:rPr>
        <w:t xml:space="preserve">, through timely and decisive collective action, </w:t>
      </w:r>
      <w:r w:rsidRPr="001C6C83">
        <w:rPr>
          <w:rStyle w:val="StyleBoldUnderline"/>
          <w:rFonts w:asciiTheme="minorHAnsi" w:hAnsiTheme="minorHAnsi"/>
          <w:highlight w:val="yellow"/>
        </w:rPr>
        <w:t>populations at risk of genocide, ethnic cleansing, and</w:t>
      </w:r>
      <w:r w:rsidRPr="001C6C83">
        <w:rPr>
          <w:rStyle w:val="StyleBoldUnderline"/>
          <w:rFonts w:asciiTheme="minorHAnsi" w:hAnsiTheme="minorHAnsi"/>
        </w:rPr>
        <w:t xml:space="preserve"> other major </w:t>
      </w:r>
      <w:r w:rsidRPr="001C6C83">
        <w:rPr>
          <w:rStyle w:val="StyleBoldUnderline"/>
          <w:rFonts w:asciiTheme="minorHAnsi" w:hAnsiTheme="minorHAnsi"/>
          <w:highlight w:val="yellow"/>
        </w:rPr>
        <w:t>crimes against humanity</w:t>
      </w:r>
      <w:r w:rsidRPr="001C6C83">
        <w:rPr>
          <w:rStyle w:val="StyleBoldUnderline"/>
          <w:rFonts w:asciiTheme="minorHAnsi" w:hAnsiTheme="minorHAnsi"/>
        </w:rPr>
        <w:t xml:space="preserve"> and war crimes.</w:t>
      </w:r>
    </w:p>
    <w:p w:rsidR="00A102E2" w:rsidRPr="001C6C83" w:rsidRDefault="00A102E2" w:rsidP="00A102E2">
      <w:pPr>
        <w:rPr>
          <w:rFonts w:asciiTheme="minorHAnsi" w:hAnsiTheme="minorHAnsi"/>
        </w:rPr>
      </w:pPr>
    </w:p>
    <w:p w:rsidR="007F4921" w:rsidRPr="00D469AE" w:rsidRDefault="007F4921" w:rsidP="004D78FF">
      <w:pPr>
        <w:pStyle w:val="Heading1"/>
        <w:rPr>
          <w:rFonts w:asciiTheme="minorHAnsi" w:hAnsiTheme="minorHAnsi"/>
          <w:sz w:val="16"/>
          <w:szCs w:val="16"/>
        </w:rPr>
      </w:pPr>
    </w:p>
    <w:p w:rsidR="004D78FF" w:rsidRPr="001C6C83" w:rsidRDefault="004D78FF" w:rsidP="004D78FF">
      <w:pPr>
        <w:pStyle w:val="Heading1"/>
        <w:rPr>
          <w:rFonts w:asciiTheme="minorHAnsi" w:hAnsiTheme="minorHAnsi"/>
        </w:rPr>
      </w:pPr>
      <w:r w:rsidRPr="001C6C83">
        <w:rPr>
          <w:rFonts w:asciiTheme="minorHAnsi" w:hAnsiTheme="minorHAnsi"/>
        </w:rPr>
        <w:lastRenderedPageBreak/>
        <w:t xml:space="preserve">AFF ANSWERS </w:t>
      </w:r>
    </w:p>
    <w:p w:rsidR="001C6C83" w:rsidRPr="001C6C83" w:rsidRDefault="001C6C83" w:rsidP="001C6C83">
      <w:pPr>
        <w:pStyle w:val="Heading2"/>
        <w:rPr>
          <w:rFonts w:asciiTheme="minorHAnsi" w:hAnsiTheme="minorHAnsi"/>
        </w:rPr>
      </w:pPr>
      <w:r w:rsidRPr="001C6C83">
        <w:rPr>
          <w:rFonts w:asciiTheme="minorHAnsi" w:hAnsiTheme="minorHAnsi"/>
        </w:rPr>
        <w:lastRenderedPageBreak/>
        <w:t xml:space="preserve">**Uniqueness* </w:t>
      </w:r>
    </w:p>
    <w:p w:rsidR="001C6C83" w:rsidRPr="001C6C83" w:rsidRDefault="001C6C83" w:rsidP="001C6C83">
      <w:pPr>
        <w:rPr>
          <w:rFonts w:asciiTheme="minorHAnsi" w:hAnsiTheme="minorHAnsi"/>
        </w:rPr>
      </w:pPr>
    </w:p>
    <w:p w:rsidR="001C6C83" w:rsidRPr="001C6C83" w:rsidRDefault="001C6C83" w:rsidP="001C6C83">
      <w:pPr>
        <w:pStyle w:val="Heading3"/>
        <w:rPr>
          <w:rFonts w:asciiTheme="minorHAnsi" w:hAnsiTheme="minorHAnsi"/>
        </w:rPr>
      </w:pPr>
      <w:proofErr w:type="gramStart"/>
      <w:r w:rsidRPr="001C6C83">
        <w:rPr>
          <w:rFonts w:asciiTheme="minorHAnsi" w:hAnsiTheme="minorHAnsi"/>
        </w:rPr>
        <w:lastRenderedPageBreak/>
        <w:t>kerry=</w:t>
      </w:r>
      <w:proofErr w:type="gramEnd"/>
      <w:r w:rsidRPr="001C6C83">
        <w:rPr>
          <w:rFonts w:asciiTheme="minorHAnsi" w:hAnsiTheme="minorHAnsi"/>
        </w:rPr>
        <w:t>fail</w:t>
      </w:r>
    </w:p>
    <w:p w:rsidR="001C6C83" w:rsidRPr="001C6C83" w:rsidRDefault="001C6C83" w:rsidP="001C6C83">
      <w:pPr>
        <w:pStyle w:val="Heading4"/>
        <w:rPr>
          <w:rStyle w:val="StyleStyleBold12pt"/>
          <w:rFonts w:asciiTheme="minorHAnsi" w:hAnsiTheme="minorHAnsi"/>
          <w:b/>
          <w:bCs/>
        </w:rPr>
      </w:pPr>
      <w:r w:rsidRPr="001C6C83">
        <w:rPr>
          <w:rFonts w:asciiTheme="minorHAnsi" w:hAnsiTheme="minorHAnsi"/>
        </w:rPr>
        <w:t>Kerry’s failing in the squo</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AP 6/22 (NewsMax Uncredited, </w:t>
      </w:r>
      <w:r w:rsidRPr="001C6C83">
        <w:rPr>
          <w:rStyle w:val="StyleStyleBold12pt"/>
          <w:rFonts w:asciiTheme="minorHAnsi" w:hAnsiTheme="minorHAnsi"/>
          <w:i/>
        </w:rPr>
        <w:t>Kerry Struggles to Deliver on Big Promises</w:t>
      </w:r>
      <w:r w:rsidRPr="001C6C83">
        <w:rPr>
          <w:rStyle w:val="StyleStyleBold12pt"/>
          <w:rFonts w:asciiTheme="minorHAnsi" w:hAnsiTheme="minorHAnsi"/>
        </w:rPr>
        <w:t xml:space="preserve">, 6/22/13, http://www.newsmax.com/Newsfront/Kerry-Big-Diplomacy/2013/06/22/id/511327?s=al&amp;promo_code=13EB4-1)//LA </w:t>
      </w:r>
    </w:p>
    <w:p w:rsidR="001C6C83" w:rsidRPr="001C6C83" w:rsidRDefault="001C6C83" w:rsidP="001C6C83">
      <w:pPr>
        <w:rPr>
          <w:rFonts w:asciiTheme="minorHAnsi" w:hAnsiTheme="minorHAnsi"/>
          <w:b/>
          <w:bCs/>
          <w:u w:val="single"/>
        </w:rPr>
      </w:pPr>
      <w:r w:rsidRPr="001C6C83">
        <w:rPr>
          <w:rFonts w:asciiTheme="minorHAnsi" w:hAnsiTheme="minorHAnsi"/>
          <w:sz w:val="16"/>
        </w:rPr>
        <w:t xml:space="preserve">Signaling a shift from the cautious approach of Obama's first term, </w:t>
      </w:r>
      <w:r w:rsidRPr="001C6C83">
        <w:rPr>
          <w:rStyle w:val="StyleBoldUnderline"/>
          <w:rFonts w:asciiTheme="minorHAnsi" w:hAnsiTheme="minorHAnsi"/>
        </w:rPr>
        <w:t xml:space="preserve">Kerry announced his </w:t>
      </w:r>
      <w:r w:rsidRPr="001C6C83">
        <w:rPr>
          <w:rFonts w:asciiTheme="minorHAnsi" w:hAnsiTheme="minorHAnsi"/>
          <w:sz w:val="16"/>
        </w:rPr>
        <w:t xml:space="preserve">first </w:t>
      </w:r>
      <w:r w:rsidRPr="001C6C83">
        <w:rPr>
          <w:rStyle w:val="StyleBoldUnderline"/>
          <w:rFonts w:asciiTheme="minorHAnsi" w:hAnsiTheme="minorHAnsi"/>
        </w:rPr>
        <w:t>trip</w:t>
      </w:r>
      <w:r w:rsidRPr="001C6C83">
        <w:rPr>
          <w:rFonts w:asciiTheme="minorHAnsi" w:hAnsiTheme="minorHAnsi"/>
          <w:sz w:val="16"/>
        </w:rPr>
        <w:t xml:space="preserve"> abroad </w:t>
      </w:r>
      <w:r w:rsidRPr="001C6C83">
        <w:rPr>
          <w:rStyle w:val="StyleBoldUnderline"/>
          <w:rFonts w:asciiTheme="minorHAnsi" w:hAnsiTheme="minorHAnsi"/>
        </w:rPr>
        <w:t>would focus on changing Assad's belief that he could prevail militarily</w:t>
      </w:r>
      <w:r w:rsidRPr="001C6C83">
        <w:rPr>
          <w:rFonts w:asciiTheme="minorHAnsi" w:hAnsiTheme="minorHAnsi"/>
          <w:sz w:val="16"/>
        </w:rPr>
        <w:t xml:space="preserve"> and on pushing him into eventually relinquishing power. </w:t>
      </w:r>
      <w:r w:rsidRPr="001C6C83">
        <w:rPr>
          <w:rStyle w:val="StyleBoldUnderline"/>
          <w:rFonts w:asciiTheme="minorHAnsi" w:hAnsiTheme="minorHAnsi"/>
        </w:rPr>
        <w:t>Since then, however, the fighting has only gotten worse.</w:t>
      </w:r>
      <w:r w:rsidRPr="001C6C83">
        <w:rPr>
          <w:rFonts w:asciiTheme="minorHAnsi" w:hAnsiTheme="minorHAnsi"/>
          <w:sz w:val="16"/>
        </w:rPr>
        <w:t xml:space="preserve"> Thousands more have died as Assad firmed his grip over much of the country and th</w:t>
      </w:r>
      <w:r w:rsidRPr="001C6C83">
        <w:rPr>
          <w:rStyle w:val="StyleBoldUnderline"/>
          <w:rFonts w:asciiTheme="minorHAnsi" w:hAnsiTheme="minorHAnsi"/>
        </w:rPr>
        <w:t>e U.S. hasn't even delivered all the nonlethal aid Kerry promised Syria's rebels</w:t>
      </w:r>
      <w:r w:rsidRPr="001C6C83">
        <w:rPr>
          <w:rFonts w:asciiTheme="minorHAnsi" w:hAnsiTheme="minorHAnsi"/>
          <w:sz w:val="16"/>
        </w:rPr>
        <w:t xml:space="preserve">, let alone any of the weapons or ammunition that Obama recently authorized. Having failed to reshape the war, Kerry changed strategy by going to Moscow to re-launch a peace process for Syria that Clinton engineered in June 2012 but had been all but forgotten in the months since. </w:t>
      </w:r>
      <w:r w:rsidRPr="001C6C83">
        <w:rPr>
          <w:rStyle w:val="StyleBoldUnderline"/>
          <w:rFonts w:asciiTheme="minorHAnsi" w:hAnsiTheme="minorHAnsi"/>
        </w:rPr>
        <w:t>In Moscow, Kerry boasted</w:t>
      </w:r>
      <w:r w:rsidRPr="001C6C83">
        <w:rPr>
          <w:rFonts w:asciiTheme="minorHAnsi" w:hAnsiTheme="minorHAnsi"/>
          <w:sz w:val="16"/>
        </w:rPr>
        <w:t xml:space="preserve"> that the former Cold War foes just accomplished "great things when the world needs it" by deciding to convene </w:t>
      </w:r>
      <w:r w:rsidRPr="001C6C83">
        <w:rPr>
          <w:rStyle w:val="StyleBoldUnderline"/>
          <w:rFonts w:asciiTheme="minorHAnsi" w:hAnsiTheme="minorHAnsi"/>
        </w:rPr>
        <w:t>an international conference</w:t>
      </w:r>
      <w:r w:rsidRPr="001C6C83">
        <w:rPr>
          <w:rFonts w:asciiTheme="minorHAnsi" w:hAnsiTheme="minorHAnsi"/>
          <w:sz w:val="16"/>
        </w:rPr>
        <w:t xml:space="preserve">, perhaps by the end of May, that would include Syria's government and opposition. </w:t>
      </w:r>
      <w:r w:rsidRPr="001C6C83">
        <w:rPr>
          <w:rStyle w:val="StyleBoldUnderline"/>
          <w:rFonts w:asciiTheme="minorHAnsi" w:hAnsiTheme="minorHAnsi"/>
        </w:rPr>
        <w:t>That conference has been delayed</w:t>
      </w:r>
      <w:r w:rsidRPr="001C6C83">
        <w:rPr>
          <w:rFonts w:asciiTheme="minorHAnsi" w:hAnsiTheme="minorHAnsi"/>
          <w:sz w:val="16"/>
        </w:rPr>
        <w:t xml:space="preserve"> until at least July, and maybe August, </w:t>
      </w:r>
      <w:r w:rsidRPr="001C6C83">
        <w:rPr>
          <w:rStyle w:val="StyleBoldUnderline"/>
          <w:rFonts w:asciiTheme="minorHAnsi" w:hAnsiTheme="minorHAnsi"/>
        </w:rPr>
        <w:t>and it might never come off at all given the opposition's refusal to negotiate</w:t>
      </w:r>
      <w:r w:rsidRPr="001C6C83">
        <w:rPr>
          <w:rFonts w:asciiTheme="minorHAnsi" w:hAnsiTheme="minorHAnsi"/>
          <w:sz w:val="16"/>
        </w:rPr>
        <w:t xml:space="preserve"> while it is losing land to Assad and getting so little help from the United States and other Western powers. </w:t>
      </w:r>
      <w:r w:rsidRPr="001C6C83">
        <w:rPr>
          <w:rStyle w:val="StyleBoldUnderline"/>
          <w:rFonts w:asciiTheme="minorHAnsi" w:hAnsiTheme="minorHAnsi"/>
        </w:rPr>
        <w:t>That failure falls directly on Kerry</w:t>
      </w:r>
      <w:r w:rsidRPr="001C6C83">
        <w:rPr>
          <w:rFonts w:asciiTheme="minorHAnsi" w:hAnsiTheme="minorHAnsi"/>
          <w:sz w:val="16"/>
        </w:rPr>
        <w:t xml:space="preserve">, who as part of the U.S.-Russian approach was tasked with delivering the opposition to the bargaining table. Russia may have lived up to its end of the bargain by guaranteeing the Assad government's attendance at any future peace conference. But Putin and the Kremlin also have been undermining peace efforts by sending more weapons to help the Syrian government's counteroffensive. </w:t>
      </w:r>
      <w:r w:rsidRPr="001C6C83">
        <w:rPr>
          <w:rStyle w:val="StyleBoldUnderline"/>
          <w:rFonts w:asciiTheme="minorHAnsi" w:hAnsiTheme="minorHAnsi"/>
        </w:rPr>
        <w:t>Kerry's one-man diplomacy in Syria is in some ways emblematic of his tenure</w:t>
      </w:r>
      <w:r w:rsidRPr="001C6C83">
        <w:rPr>
          <w:rFonts w:asciiTheme="minorHAnsi" w:hAnsiTheme="minorHAnsi"/>
          <w:sz w:val="16"/>
        </w:rPr>
        <w:t xml:space="preserve">. Officials say he opted to revive the U.S.-Russian strategy for a Syrian transitional government during his walk in the backyard of a Moscow guesthouse with Foreign Minister Sergey Lavrov, informing aides only after of his decision. Afterward, he insisted he wasn't simply rewinding the clock by a year because the U.S. and Russia were now going to find ways to put the plan in place. </w:t>
      </w:r>
      <w:r w:rsidRPr="001C6C83">
        <w:rPr>
          <w:rStyle w:val="StyleBoldUnderline"/>
          <w:rFonts w:asciiTheme="minorHAnsi" w:hAnsiTheme="minorHAnsi"/>
        </w:rPr>
        <w:t>More than two months later, there has been no progress.</w:t>
      </w:r>
    </w:p>
    <w:p w:rsidR="001C6C83" w:rsidRPr="001C6C83" w:rsidRDefault="001C6C83" w:rsidP="001C6C83">
      <w:pPr>
        <w:pStyle w:val="Heading4"/>
        <w:rPr>
          <w:rStyle w:val="StyleStyleBold12pt"/>
          <w:rFonts w:asciiTheme="minorHAnsi" w:hAnsiTheme="minorHAnsi"/>
          <w:b/>
          <w:bCs/>
        </w:rPr>
      </w:pPr>
      <w:r w:rsidRPr="001C6C83">
        <w:rPr>
          <w:rFonts w:asciiTheme="minorHAnsi" w:hAnsiTheme="minorHAnsi"/>
        </w:rPr>
        <w:t>Kerry’s already overstretched and failing</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Mohammed 6/2 (Arshad, Reuters, </w:t>
      </w:r>
      <w:r w:rsidRPr="001C6C83">
        <w:rPr>
          <w:rStyle w:val="StyleStyleBold12pt"/>
          <w:rFonts w:asciiTheme="minorHAnsi" w:hAnsiTheme="minorHAnsi"/>
          <w:i/>
        </w:rPr>
        <w:t>Analysis: Kerry pushing for Middle East peace, but is he a Lone ranger</w:t>
      </w:r>
      <w:proofErr w:type="gramStart"/>
      <w:r w:rsidRPr="001C6C83">
        <w:rPr>
          <w:rStyle w:val="StyleStyleBold12pt"/>
          <w:rFonts w:asciiTheme="minorHAnsi" w:hAnsiTheme="minorHAnsi"/>
          <w:i/>
        </w:rPr>
        <w:t>?</w:t>
      </w:r>
      <w:r w:rsidRPr="001C6C83">
        <w:rPr>
          <w:rStyle w:val="StyleStyleBold12pt"/>
          <w:rFonts w:asciiTheme="minorHAnsi" w:hAnsiTheme="minorHAnsi"/>
        </w:rPr>
        <w:t>,</w:t>
      </w:r>
      <w:proofErr w:type="gramEnd"/>
      <w:r w:rsidRPr="001C6C83">
        <w:rPr>
          <w:rStyle w:val="StyleStyleBold12pt"/>
          <w:rFonts w:asciiTheme="minorHAnsi" w:hAnsiTheme="minorHAnsi"/>
        </w:rPr>
        <w:t xml:space="preserve"> 6/2/13, http://www.reuters.com/article/2013/06/02/us-usa-diplomacy-kerry-analysis-idUSBRE95106X20130602)//LA </w:t>
      </w:r>
    </w:p>
    <w:p w:rsidR="001C6C83" w:rsidRPr="001C6C83" w:rsidRDefault="001C6C83" w:rsidP="001C6C83">
      <w:pPr>
        <w:rPr>
          <w:rFonts w:asciiTheme="minorHAnsi" w:hAnsiTheme="minorHAnsi"/>
          <w:sz w:val="16"/>
        </w:rPr>
      </w:pPr>
      <w:r w:rsidRPr="001C6C83">
        <w:rPr>
          <w:rFonts w:asciiTheme="minorHAnsi" w:hAnsiTheme="minorHAnsi"/>
          <w:sz w:val="16"/>
        </w:rPr>
        <w:t xml:space="preserve">(Reuters) - Four months into his term, Secretary of State John </w:t>
      </w:r>
      <w:r w:rsidRPr="001C6C83">
        <w:rPr>
          <w:rStyle w:val="StyleBoldUnderline"/>
          <w:rFonts w:asciiTheme="minorHAnsi" w:hAnsiTheme="minorHAnsi"/>
        </w:rPr>
        <w:t>Kerry is trying, simultaneously, to end two of the world's most intractable conflicts</w:t>
      </w:r>
      <w:r w:rsidRPr="001C6C83">
        <w:rPr>
          <w:rFonts w:asciiTheme="minorHAnsi" w:hAnsiTheme="minorHAnsi"/>
          <w:sz w:val="16"/>
        </w:rPr>
        <w:t xml:space="preserve">: the Syrian civil war and the struggle between </w:t>
      </w:r>
      <w:hyperlink r:id="rId92" w:history="1">
        <w:r w:rsidRPr="001C6C83">
          <w:rPr>
            <w:rFonts w:asciiTheme="minorHAnsi" w:hAnsiTheme="minorHAnsi"/>
            <w:sz w:val="16"/>
          </w:rPr>
          <w:t>Israel</w:t>
        </w:r>
      </w:hyperlink>
      <w:r w:rsidRPr="001C6C83">
        <w:rPr>
          <w:rFonts w:asciiTheme="minorHAnsi" w:hAnsiTheme="minorHAnsi"/>
          <w:sz w:val="16"/>
        </w:rPr>
        <w:t xml:space="preserve"> and the Palestinians. </w:t>
      </w:r>
      <w:r w:rsidRPr="001C6C83">
        <w:rPr>
          <w:rStyle w:val="StyleBoldUnderline"/>
          <w:rFonts w:asciiTheme="minorHAnsi" w:hAnsiTheme="minorHAnsi"/>
        </w:rPr>
        <w:t>The two issues</w:t>
      </w:r>
      <w:r w:rsidRPr="001C6C83">
        <w:rPr>
          <w:rFonts w:asciiTheme="minorHAnsi" w:hAnsiTheme="minorHAnsi"/>
          <w:sz w:val="16"/>
        </w:rPr>
        <w:t xml:space="preserve">, according to an aide, </w:t>
      </w:r>
      <w:r w:rsidRPr="001C6C83">
        <w:rPr>
          <w:rStyle w:val="StyleBoldUnderline"/>
          <w:rFonts w:asciiTheme="minorHAnsi" w:hAnsiTheme="minorHAnsi"/>
        </w:rPr>
        <w:t>have consumed the vast majority of Kerry's time and energy</w:t>
      </w:r>
      <w:r w:rsidRPr="001C6C83">
        <w:rPr>
          <w:rFonts w:asciiTheme="minorHAnsi" w:hAnsiTheme="minorHAnsi"/>
          <w:sz w:val="16"/>
        </w:rPr>
        <w:t xml:space="preserve"> - he has already flown more than 100,000 miles to 23 countries, including four trips to </w:t>
      </w:r>
      <w:hyperlink r:id="rId93" w:history="1">
        <w:r w:rsidRPr="001C6C83">
          <w:rPr>
            <w:rFonts w:asciiTheme="minorHAnsi" w:hAnsiTheme="minorHAnsi"/>
            <w:sz w:val="16"/>
          </w:rPr>
          <w:t>Israel</w:t>
        </w:r>
      </w:hyperlink>
      <w:r w:rsidRPr="001C6C83">
        <w:rPr>
          <w:rFonts w:asciiTheme="minorHAnsi" w:hAnsiTheme="minorHAnsi"/>
          <w:sz w:val="16"/>
        </w:rPr>
        <w:t xml:space="preserve"> - since he took office February 1. </w:t>
      </w:r>
      <w:r w:rsidRPr="001C6C83">
        <w:rPr>
          <w:rStyle w:val="StyleBoldUnderline"/>
          <w:rFonts w:asciiTheme="minorHAnsi" w:hAnsiTheme="minorHAnsi"/>
        </w:rPr>
        <w:t>What is unclear, however, is whether all the movement will lead to progress, or whether it will go down as the quixotic, if laudable, efforts of an enthusiastic new secretary of state</w:t>
      </w:r>
      <w:proofErr w:type="gramStart"/>
      <w:r w:rsidRPr="001C6C83">
        <w:rPr>
          <w:rStyle w:val="StyleBoldUnderline"/>
          <w:rFonts w:asciiTheme="minorHAnsi" w:hAnsiTheme="minorHAnsi"/>
        </w:rPr>
        <w:t>.</w:t>
      </w:r>
      <w:r w:rsidRPr="001C6C83">
        <w:rPr>
          <w:rFonts w:asciiTheme="minorHAnsi" w:hAnsiTheme="minorHAnsi"/>
          <w:sz w:val="16"/>
        </w:rPr>
        <w:t>.</w:t>
      </w:r>
      <w:proofErr w:type="gramEnd"/>
    </w:p>
    <w:p w:rsidR="001C6C83" w:rsidRPr="001C6C83" w:rsidRDefault="001C6C83" w:rsidP="001C6C83">
      <w:pPr>
        <w:pStyle w:val="Heading4"/>
        <w:rPr>
          <w:rFonts w:asciiTheme="minorHAnsi" w:hAnsiTheme="minorHAnsi"/>
        </w:rPr>
      </w:pPr>
      <w:r w:rsidRPr="001C6C83">
        <w:rPr>
          <w:rFonts w:asciiTheme="minorHAnsi" w:hAnsiTheme="minorHAnsi"/>
        </w:rPr>
        <w:t>Kerry pressured over Syria now</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AFP 13 </w:t>
      </w:r>
      <w:r w:rsidRPr="001C6C83">
        <w:rPr>
          <w:rStyle w:val="StyleStyleBold12pt"/>
          <w:rFonts w:asciiTheme="minorHAnsi" w:hAnsiTheme="minorHAnsi"/>
          <w:b w:val="0"/>
        </w:rPr>
        <w:t xml:space="preserve">(AFP is a news agency based in France. This article is from their Asian divison. “Saudis press Kerry for hard line on Syria “‘genocide’” </w:t>
      </w:r>
      <w:proofErr w:type="gramStart"/>
      <w:r w:rsidRPr="001C6C83">
        <w:rPr>
          <w:rStyle w:val="StyleStyleBold12pt"/>
          <w:rFonts w:asciiTheme="minorHAnsi" w:hAnsiTheme="minorHAnsi"/>
          <w:b w:val="0"/>
        </w:rPr>
        <w:t>june</w:t>
      </w:r>
      <w:proofErr w:type="gramEnd"/>
      <w:r w:rsidRPr="001C6C83">
        <w:rPr>
          <w:rStyle w:val="StyleStyleBold12pt"/>
          <w:rFonts w:asciiTheme="minorHAnsi" w:hAnsiTheme="minorHAnsi"/>
          <w:b w:val="0"/>
        </w:rPr>
        <w:t xml:space="preserve"> 26, 2013 http://www.channelnewsasia.com/news/world/saudis-press-kerry-for/724770.html) SC</w:t>
      </w:r>
    </w:p>
    <w:p w:rsidR="001C6C83" w:rsidRPr="001C6C83" w:rsidRDefault="001C6C83" w:rsidP="001C6C83">
      <w:pPr>
        <w:rPr>
          <w:rStyle w:val="StyleStyleBold12pt"/>
          <w:rFonts w:asciiTheme="minorHAnsi" w:hAnsiTheme="minorHAnsi"/>
          <w:b w:val="0"/>
        </w:rPr>
      </w:pPr>
    </w:p>
    <w:p w:rsidR="001C6C83" w:rsidRPr="001C6C83" w:rsidRDefault="001C6C83" w:rsidP="001C6C83">
      <w:pPr>
        <w:rPr>
          <w:rFonts w:asciiTheme="minorHAnsi" w:hAnsiTheme="minorHAnsi"/>
          <w:sz w:val="14"/>
        </w:rPr>
      </w:pPr>
      <w:r w:rsidRPr="001C6C83">
        <w:rPr>
          <w:rFonts w:asciiTheme="minorHAnsi" w:hAnsiTheme="minorHAnsi"/>
          <w:sz w:val="14"/>
        </w:rPr>
        <w:t xml:space="preserve">JEDDAH, Saudi Arabia: </w:t>
      </w:r>
      <w:r w:rsidRPr="001C6C83">
        <w:rPr>
          <w:rFonts w:asciiTheme="minorHAnsi" w:hAnsiTheme="minorHAnsi"/>
          <w:u w:val="single"/>
        </w:rPr>
        <w:t>Saudi Arabia urged global action to end Syrian President Bashar al-Assad's regime, telling US Secretary of State John Kerry the civil war had turned into "genocide" as fierce fighting raged in Damascus.</w:t>
      </w:r>
      <w:r w:rsidRPr="001C6C83">
        <w:rPr>
          <w:rFonts w:asciiTheme="minorHAnsi" w:hAnsiTheme="minorHAnsi"/>
          <w:sz w:val="12"/>
        </w:rPr>
        <w:t>¶</w:t>
      </w:r>
      <w:r w:rsidRPr="001C6C83">
        <w:rPr>
          <w:rFonts w:asciiTheme="minorHAnsi" w:hAnsiTheme="minorHAnsi"/>
          <w:sz w:val="14"/>
        </w:rPr>
        <w:t xml:space="preserve"> In the Syrian capital on Tuesday the army pressed a major assault to crush rebels around the capital, a monitoring group and activists said.</w:t>
      </w:r>
      <w:r w:rsidRPr="001C6C83">
        <w:rPr>
          <w:rFonts w:asciiTheme="minorHAnsi" w:hAnsiTheme="minorHAnsi"/>
          <w:sz w:val="12"/>
        </w:rPr>
        <w:t>¶</w:t>
      </w:r>
      <w:r w:rsidRPr="001C6C83">
        <w:rPr>
          <w:rFonts w:asciiTheme="minorHAnsi" w:hAnsiTheme="minorHAnsi"/>
          <w:sz w:val="14"/>
        </w:rPr>
        <w:t xml:space="preserve"> And in the contested city of Aleppo in the country's north, rebels attempted to advance into western regime-held districts, sparking clashes with government forces, the Syrian Observatory for Human Rights said.</w:t>
      </w:r>
      <w:r w:rsidRPr="001C6C83">
        <w:rPr>
          <w:rFonts w:asciiTheme="minorHAnsi" w:hAnsiTheme="minorHAnsi"/>
          <w:sz w:val="12"/>
        </w:rPr>
        <w:t>¶</w:t>
      </w:r>
      <w:r w:rsidRPr="001C6C83">
        <w:rPr>
          <w:rFonts w:asciiTheme="minorHAnsi" w:hAnsiTheme="minorHAnsi"/>
          <w:sz w:val="14"/>
        </w:rPr>
        <w:t xml:space="preserve"> "The army is trying to take over Qaboon, Barzeh, Jubar, Al-Hajar Al-Aswad and Yarmuk," said Observatory director Rami Abdel Rahman, referring to neighbourhoods in the northern, eastern and southern outskirts of the capital.</w:t>
      </w:r>
      <w:r w:rsidRPr="001C6C83">
        <w:rPr>
          <w:rFonts w:asciiTheme="minorHAnsi" w:hAnsiTheme="minorHAnsi"/>
          <w:sz w:val="12"/>
        </w:rPr>
        <w:t>¶</w:t>
      </w:r>
      <w:r w:rsidRPr="001C6C83">
        <w:rPr>
          <w:rFonts w:asciiTheme="minorHAnsi" w:hAnsiTheme="minorHAnsi"/>
          <w:sz w:val="14"/>
        </w:rPr>
        <w:t xml:space="preserve"> "The army doesn't have the capacity to take over these </w:t>
      </w:r>
      <w:r w:rsidRPr="001C6C83">
        <w:rPr>
          <w:rFonts w:asciiTheme="minorHAnsi" w:hAnsiTheme="minorHAnsi"/>
          <w:sz w:val="14"/>
        </w:rPr>
        <w:lastRenderedPageBreak/>
        <w:t xml:space="preserve">neighbourhoods, and the rebels are fighting back. But </w:t>
      </w:r>
      <w:r w:rsidRPr="001C6C83">
        <w:rPr>
          <w:rFonts w:asciiTheme="minorHAnsi" w:hAnsiTheme="minorHAnsi"/>
          <w:u w:val="single"/>
        </w:rPr>
        <w:t>the humanitarian situation there is catastrophic," Abdel Rahman told AFP.</w:t>
      </w:r>
      <w:r w:rsidRPr="001C6C83">
        <w:rPr>
          <w:rFonts w:asciiTheme="minorHAnsi" w:hAnsiTheme="minorHAnsi"/>
          <w:sz w:val="12"/>
        </w:rPr>
        <w:t>¶</w:t>
      </w:r>
      <w:r w:rsidRPr="001C6C83">
        <w:rPr>
          <w:rFonts w:asciiTheme="minorHAnsi" w:hAnsiTheme="minorHAnsi"/>
          <w:sz w:val="12"/>
          <w:u w:val="single"/>
        </w:rPr>
        <w:t xml:space="preserve"> </w:t>
      </w:r>
      <w:r w:rsidRPr="001C6C83">
        <w:rPr>
          <w:rFonts w:asciiTheme="minorHAnsi" w:hAnsiTheme="minorHAnsi"/>
          <w:u w:val="single"/>
        </w:rPr>
        <w:t>Kerry met leaders of the Sunni Arab monarchy as part of a regional tour in which he has called for greater support for Syria's rebels but stressed that Washington ultimately wants a political solution that includes all sides.</w:t>
      </w:r>
      <w:r w:rsidRPr="001C6C83">
        <w:rPr>
          <w:rFonts w:asciiTheme="minorHAnsi" w:hAnsiTheme="minorHAnsi"/>
          <w:sz w:val="12"/>
        </w:rPr>
        <w:t>¶</w:t>
      </w:r>
      <w:r w:rsidRPr="001C6C83">
        <w:rPr>
          <w:rFonts w:asciiTheme="minorHAnsi" w:hAnsiTheme="minorHAnsi"/>
          <w:sz w:val="14"/>
        </w:rPr>
        <w:t xml:space="preserve"> Saudi Foreign Minister Prince Saud al-Faisal told Kerry that Assad, a secular leader who belongs to the Alawite sect has waged "genocide" through the more than two-year conflict that has claimed nearly 100,000 lives.</w:t>
      </w:r>
      <w:r w:rsidRPr="001C6C83">
        <w:rPr>
          <w:rFonts w:asciiTheme="minorHAnsi" w:hAnsiTheme="minorHAnsi"/>
          <w:sz w:val="12"/>
        </w:rPr>
        <w:t>¶</w:t>
      </w:r>
      <w:r w:rsidRPr="001C6C83">
        <w:rPr>
          <w:rFonts w:asciiTheme="minorHAnsi" w:hAnsiTheme="minorHAnsi"/>
          <w:sz w:val="14"/>
        </w:rPr>
        <w:t xml:space="preserve"> "</w:t>
      </w:r>
      <w:r w:rsidRPr="001C6C83">
        <w:rPr>
          <w:rFonts w:asciiTheme="minorHAnsi" w:hAnsiTheme="minorHAnsi"/>
          <w:u w:val="single"/>
        </w:rPr>
        <w:t>The kingdom demands a clear, unequivocal international resolution that bans any sort of weapons support for the Syrian regime and declares null and void the legitimacy of that regime</w:t>
      </w:r>
      <w:r w:rsidRPr="001C6C83">
        <w:rPr>
          <w:rFonts w:asciiTheme="minorHAnsi" w:hAnsiTheme="minorHAnsi"/>
          <w:sz w:val="14"/>
        </w:rPr>
        <w:t>," Faisal said at a joint news conference.</w:t>
      </w:r>
      <w:r w:rsidRPr="001C6C83">
        <w:rPr>
          <w:rFonts w:asciiTheme="minorHAnsi" w:hAnsiTheme="minorHAnsi"/>
          <w:sz w:val="12"/>
        </w:rPr>
        <w:t>¶</w:t>
      </w:r>
      <w:r w:rsidRPr="001C6C83">
        <w:rPr>
          <w:rFonts w:asciiTheme="minorHAnsi" w:hAnsiTheme="minorHAnsi"/>
          <w:sz w:val="14"/>
        </w:rPr>
        <w:t xml:space="preserve"> "</w:t>
      </w:r>
      <w:r w:rsidRPr="001C6C83">
        <w:rPr>
          <w:rFonts w:asciiTheme="minorHAnsi" w:hAnsiTheme="minorHAnsi"/>
          <w:u w:val="single"/>
        </w:rPr>
        <w:t>The regime's illegitimacy eliminates any possibility of it being part of any arrangement or playing any role whatsoever in shaping the present and future</w:t>
      </w:r>
      <w:r w:rsidRPr="001C6C83">
        <w:rPr>
          <w:rFonts w:asciiTheme="minorHAnsi" w:hAnsiTheme="minorHAnsi"/>
          <w:sz w:val="14"/>
        </w:rPr>
        <w:t>," he said.</w:t>
      </w:r>
      <w:r w:rsidRPr="001C6C83">
        <w:rPr>
          <w:rFonts w:asciiTheme="minorHAnsi" w:hAnsiTheme="minorHAnsi"/>
          <w:sz w:val="12"/>
        </w:rPr>
        <w:t>¶</w:t>
      </w:r>
      <w:r w:rsidRPr="001C6C83">
        <w:rPr>
          <w:rFonts w:asciiTheme="minorHAnsi" w:hAnsiTheme="minorHAnsi"/>
          <w:sz w:val="14"/>
        </w:rPr>
        <w:t xml:space="preserve"> Faisal voiced dismay at the role of rival Iran, which has poured assistance to Assad to save its main Arab ally. Hezbollah, the Lebanese Shiite Muslim group backed by Iran, is fighting in support of Syrian government forces.</w:t>
      </w:r>
      <w:r w:rsidRPr="001C6C83">
        <w:rPr>
          <w:rFonts w:asciiTheme="minorHAnsi" w:hAnsiTheme="minorHAnsi"/>
          <w:sz w:val="12"/>
        </w:rPr>
        <w:t>¶</w:t>
      </w:r>
      <w:r w:rsidRPr="001C6C83">
        <w:rPr>
          <w:rFonts w:asciiTheme="minorHAnsi" w:hAnsiTheme="minorHAnsi"/>
          <w:sz w:val="14"/>
        </w:rPr>
        <w:t xml:space="preserve"> "Syria is facing two things - unprecedented genocide in this region and a foreign invasion," Faisal said. "What led to this situation are simple and basic demands by the Syrians to make their lives a little better."</w:t>
      </w:r>
      <w:r w:rsidRPr="001C6C83">
        <w:rPr>
          <w:rFonts w:asciiTheme="minorHAnsi" w:hAnsiTheme="minorHAnsi"/>
          <w:sz w:val="12"/>
        </w:rPr>
        <w:t>¶</w:t>
      </w:r>
      <w:r w:rsidRPr="001C6C83">
        <w:rPr>
          <w:rFonts w:asciiTheme="minorHAnsi" w:hAnsiTheme="minorHAnsi"/>
          <w:sz w:val="14"/>
        </w:rPr>
        <w:t xml:space="preserve"> Kerry has previously voiced fears of "ethnic cleansing" in Syria. But concern also lies among many Alawites and other minorities who believe Assad's fall would unleash a torrent of revenge attacks by militants from the Sunni majority.</w:t>
      </w:r>
      <w:r w:rsidRPr="001C6C83">
        <w:rPr>
          <w:rFonts w:asciiTheme="minorHAnsi" w:hAnsiTheme="minorHAnsi"/>
          <w:sz w:val="12"/>
        </w:rPr>
        <w:t>¶</w:t>
      </w:r>
      <w:r w:rsidRPr="001C6C83">
        <w:rPr>
          <w:rFonts w:asciiTheme="minorHAnsi" w:hAnsiTheme="minorHAnsi"/>
          <w:sz w:val="14"/>
        </w:rPr>
        <w:t xml:space="preserve"> </w:t>
      </w:r>
    </w:p>
    <w:p w:rsidR="001C6C83" w:rsidRPr="001C6C83" w:rsidRDefault="001C6C83" w:rsidP="001C6C83">
      <w:pPr>
        <w:pStyle w:val="Heading3"/>
      </w:pPr>
      <w:proofErr w:type="gramStart"/>
      <w:r w:rsidRPr="001C6C83">
        <w:lastRenderedPageBreak/>
        <w:t>no</w:t>
      </w:r>
      <w:proofErr w:type="gramEnd"/>
      <w:r w:rsidRPr="001C6C83">
        <w:t xml:space="preserve"> devotion now </w:t>
      </w:r>
    </w:p>
    <w:p w:rsidR="001C6C83" w:rsidRPr="001C6C83" w:rsidRDefault="001C6C83" w:rsidP="001C6C83">
      <w:pPr>
        <w:pStyle w:val="Heading4"/>
        <w:rPr>
          <w:rFonts w:asciiTheme="minorHAnsi" w:hAnsiTheme="minorHAnsi"/>
        </w:rPr>
      </w:pPr>
      <w:r w:rsidRPr="001C6C83">
        <w:rPr>
          <w:rFonts w:asciiTheme="minorHAnsi" w:hAnsiTheme="minorHAnsi"/>
        </w:rPr>
        <w:t>Increased support required in Syria</w:t>
      </w:r>
    </w:p>
    <w:p w:rsidR="001C6C83" w:rsidRPr="001C6C83" w:rsidRDefault="001C6C83" w:rsidP="001C6C83">
      <w:pPr>
        <w:rPr>
          <w:rFonts w:asciiTheme="minorHAnsi" w:hAnsiTheme="minorHAnsi"/>
          <w:sz w:val="18"/>
        </w:rPr>
      </w:pPr>
      <w:r w:rsidRPr="001C6C83">
        <w:rPr>
          <w:rFonts w:asciiTheme="minorHAnsi" w:hAnsiTheme="minorHAnsi"/>
        </w:rPr>
        <w:t xml:space="preserve">Oweis 13 </w:t>
      </w:r>
      <w:r w:rsidRPr="001C6C83">
        <w:rPr>
          <w:rFonts w:asciiTheme="minorHAnsi" w:hAnsiTheme="minorHAnsi"/>
          <w:sz w:val="18"/>
        </w:rPr>
        <w:t xml:space="preserve">(Khaled Yacoub Oweis is a writer for </w:t>
      </w:r>
      <w:proofErr w:type="gramStart"/>
      <w:r w:rsidRPr="001C6C83">
        <w:rPr>
          <w:rFonts w:asciiTheme="minorHAnsi" w:hAnsiTheme="minorHAnsi"/>
          <w:sz w:val="18"/>
        </w:rPr>
        <w:t>reuters</w:t>
      </w:r>
      <w:proofErr w:type="gramEnd"/>
      <w:r w:rsidRPr="001C6C83">
        <w:rPr>
          <w:rFonts w:asciiTheme="minorHAnsi" w:hAnsiTheme="minorHAnsi"/>
          <w:sz w:val="18"/>
        </w:rPr>
        <w:t xml:space="preserve"> news agency. “Syria rebels say U.S. force needed to curb Assad” </w:t>
      </w:r>
      <w:proofErr w:type="gramStart"/>
      <w:r w:rsidRPr="001C6C83">
        <w:rPr>
          <w:rFonts w:asciiTheme="minorHAnsi" w:hAnsiTheme="minorHAnsi"/>
          <w:sz w:val="18"/>
        </w:rPr>
        <w:t>june</w:t>
      </w:r>
      <w:proofErr w:type="gramEnd"/>
      <w:r w:rsidRPr="001C6C83">
        <w:rPr>
          <w:rFonts w:asciiTheme="minorHAnsi" w:hAnsiTheme="minorHAnsi"/>
          <w:sz w:val="18"/>
        </w:rPr>
        <w:t xml:space="preserve"> 14 2013 http://www.zawya.com/story/Syria_rebels_say_US_force_needed_to_curb_Assad-TR20130614nL5N0EQ01Z2/) SC</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sz w:val="16"/>
        </w:rPr>
      </w:pPr>
      <w:r w:rsidRPr="001C6C83">
        <w:rPr>
          <w:rFonts w:asciiTheme="minorHAnsi" w:hAnsiTheme="minorHAnsi"/>
          <w:sz w:val="16"/>
        </w:rPr>
        <w:t xml:space="preserve">AMMAN, June 14 (Reuters) - </w:t>
      </w:r>
      <w:r w:rsidRPr="001C6C83">
        <w:rPr>
          <w:rFonts w:asciiTheme="minorHAnsi" w:hAnsiTheme="minorHAnsi"/>
          <w:u w:val="single"/>
        </w:rPr>
        <w:t>Syrian rebels and activists say they fear President Bashar al-Assad's troops could resort to wider use of chemical weapons, unless the United States follows up on its pledge of military support</w:t>
      </w:r>
      <w:r w:rsidRPr="001C6C83">
        <w:rPr>
          <w:rFonts w:asciiTheme="minorHAnsi" w:hAnsiTheme="minorHAnsi"/>
          <w:sz w:val="16"/>
        </w:rPr>
        <w:t xml:space="preserve"> with firm and swift action.</w:t>
      </w:r>
      <w:r w:rsidRPr="001C6C83">
        <w:rPr>
          <w:rFonts w:asciiTheme="minorHAnsi" w:hAnsiTheme="minorHAnsi"/>
          <w:sz w:val="12"/>
        </w:rPr>
        <w:t>¶</w:t>
      </w:r>
      <w:r w:rsidRPr="001C6C83">
        <w:rPr>
          <w:rFonts w:asciiTheme="minorHAnsi" w:hAnsiTheme="minorHAnsi"/>
          <w:sz w:val="16"/>
        </w:rPr>
        <w:t xml:space="preserve"> After months of equivocating, President Barack Obama's administration said on Thursday it would arm rebels, having obtained proof the Syrian government used chemical weapons against fighters trying to overthrow President Bashar al-Assad.</w:t>
      </w:r>
      <w:r w:rsidRPr="001C6C83">
        <w:rPr>
          <w:rFonts w:asciiTheme="minorHAnsi" w:hAnsiTheme="minorHAnsi"/>
          <w:sz w:val="12"/>
        </w:rPr>
        <w:t>¶</w:t>
      </w:r>
      <w:r w:rsidRPr="001C6C83">
        <w:rPr>
          <w:rFonts w:asciiTheme="minorHAnsi" w:hAnsiTheme="minorHAnsi"/>
          <w:sz w:val="16"/>
        </w:rPr>
        <w:t xml:space="preserve"> Western diplomats said the United States is considering imposing a no-fly zone in Syria, in what would be its first direct military intervention of the two-year-old civil war.</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u w:val="single"/>
        </w:rPr>
        <w:t>Rebels inside Syria, frustrated by what they see as endless Western delays, said that public statements alone would not deter Assad and his pro-Iranian Hezbollah allies.</w:t>
      </w:r>
      <w:r w:rsidRPr="001C6C83">
        <w:rPr>
          <w:rFonts w:asciiTheme="minorHAnsi" w:hAnsiTheme="minorHAnsi"/>
          <w:sz w:val="12"/>
        </w:rPr>
        <w:t>¶</w:t>
      </w:r>
      <w:r w:rsidRPr="001C6C83">
        <w:rPr>
          <w:rFonts w:asciiTheme="minorHAnsi" w:hAnsiTheme="minorHAnsi"/>
          <w:sz w:val="16"/>
        </w:rPr>
        <w:t xml:space="preserve"> They said </w:t>
      </w:r>
      <w:r w:rsidRPr="001C6C83">
        <w:rPr>
          <w:rFonts w:asciiTheme="minorHAnsi" w:hAnsiTheme="minorHAnsi"/>
          <w:u w:val="single"/>
        </w:rPr>
        <w:t>Assad could shift the use of chemical weapons</w:t>
      </w:r>
      <w:r w:rsidRPr="001C6C83">
        <w:rPr>
          <w:rFonts w:asciiTheme="minorHAnsi" w:hAnsiTheme="minorHAnsi"/>
          <w:sz w:val="16"/>
        </w:rPr>
        <w:t xml:space="preserve">, so far reportedly deployed mainly to check rebel advances, </w:t>
      </w:r>
      <w:r w:rsidRPr="001C6C83">
        <w:rPr>
          <w:rFonts w:asciiTheme="minorHAnsi" w:hAnsiTheme="minorHAnsi"/>
          <w:u w:val="single"/>
        </w:rPr>
        <w:t>to a more offensive capability for recapturing territory.</w:t>
      </w:r>
      <w:r w:rsidRPr="001C6C83">
        <w:rPr>
          <w:rFonts w:asciiTheme="minorHAnsi" w:hAnsiTheme="minorHAnsi"/>
          <w:sz w:val="12"/>
        </w:rPr>
        <w:t>¶</w:t>
      </w:r>
      <w:r w:rsidRPr="001C6C83">
        <w:rPr>
          <w:rFonts w:asciiTheme="minorHAnsi" w:hAnsiTheme="minorHAnsi"/>
          <w:sz w:val="16"/>
        </w:rPr>
        <w:t xml:space="preserve"> "T</w:t>
      </w:r>
      <w:r w:rsidRPr="001C6C83">
        <w:rPr>
          <w:rFonts w:asciiTheme="minorHAnsi" w:hAnsiTheme="minorHAnsi"/>
          <w:u w:val="single"/>
        </w:rPr>
        <w:t>he U.S. announcement upped the ante but it remains a verbal response that will not change Assad's intentions</w:t>
      </w:r>
      <w:r w:rsidRPr="001C6C83">
        <w:rPr>
          <w:rFonts w:asciiTheme="minorHAnsi" w:hAnsiTheme="minorHAnsi"/>
          <w:sz w:val="16"/>
        </w:rPr>
        <w:t>," said Abu Hamza al-Dirani, a member of the Revolution Command Council in the southwestern Damascus suburb of Daraya, which activists said was hit by a sarin gas attack in April.</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u w:val="single"/>
        </w:rPr>
        <w:t>The regime remains undeterred. Assad regards everyone who is not supporting him a terrorist and he will not hesitate to commit another Halabja in Syria</w:t>
      </w:r>
      <w:r w:rsidRPr="001C6C83">
        <w:rPr>
          <w:rFonts w:asciiTheme="minorHAnsi" w:hAnsiTheme="minorHAnsi"/>
          <w:sz w:val="16"/>
        </w:rPr>
        <w:t>," Dirani said.</w:t>
      </w:r>
      <w:r w:rsidRPr="001C6C83">
        <w:rPr>
          <w:rFonts w:asciiTheme="minorHAnsi" w:hAnsiTheme="minorHAnsi"/>
          <w:sz w:val="12"/>
        </w:rPr>
        <w:t>¶</w:t>
      </w:r>
      <w:r w:rsidRPr="001C6C83">
        <w:rPr>
          <w:rFonts w:asciiTheme="minorHAnsi" w:hAnsiTheme="minorHAnsi"/>
          <w:sz w:val="16"/>
        </w:rPr>
        <w:t xml:space="preserve"> The Kurdish town Halabja in northern Iraq was target of a chemical weapons attack by Saddam Hussein's forces in 1988 that killed thousands of civilians.</w:t>
      </w:r>
      <w:r w:rsidRPr="001C6C83">
        <w:rPr>
          <w:rFonts w:asciiTheme="minorHAnsi" w:hAnsiTheme="minorHAnsi"/>
          <w:sz w:val="12"/>
        </w:rPr>
        <w:t>¶</w:t>
      </w:r>
      <w:r w:rsidRPr="001C6C83">
        <w:rPr>
          <w:rFonts w:asciiTheme="minorHAnsi" w:hAnsiTheme="minorHAnsi"/>
          <w:sz w:val="16"/>
        </w:rPr>
        <w:t xml:space="preserve"> Washington said 100 to 150 people were killed in what it called "detected chemical attacks" in Syria. That is a tiny fraction of the 90,000 death toll from two years of conflict, yet it marks the crossing of a "red line" on the use of chemical weapons, U.S. officials said.</w:t>
      </w:r>
      <w:r w:rsidRPr="001C6C83">
        <w:rPr>
          <w:rFonts w:asciiTheme="minorHAnsi" w:hAnsiTheme="minorHAnsi"/>
          <w:sz w:val="12"/>
        </w:rPr>
        <w:t>¶</w:t>
      </w:r>
      <w:r w:rsidRPr="001C6C83">
        <w:rPr>
          <w:rFonts w:asciiTheme="minorHAnsi" w:hAnsiTheme="minorHAnsi"/>
          <w:sz w:val="16"/>
        </w:rPr>
        <w:t xml:space="preserve"> Syrian authorities say the military would not use chemical weapons against its own people and accuse the opposition of using the weapons.</w:t>
      </w:r>
      <w:r w:rsidRPr="001C6C83">
        <w:rPr>
          <w:rFonts w:asciiTheme="minorHAnsi" w:hAnsiTheme="minorHAnsi"/>
          <w:sz w:val="12"/>
        </w:rPr>
        <w:t>¶</w:t>
      </w:r>
      <w:r w:rsidRPr="001C6C83">
        <w:rPr>
          <w:rFonts w:asciiTheme="minorHAnsi" w:hAnsiTheme="minorHAnsi"/>
          <w:sz w:val="16"/>
        </w:rPr>
        <w:t xml:space="preserve"> President Barack Obama's deputy national security adviser, Ben Rhodes, mentioned four cases since March - two around the northern city of Aleppo, one north of Homs and one east of Damascus - where chemical agents including sarin were used.</w:t>
      </w:r>
      <w:r w:rsidRPr="001C6C83">
        <w:rPr>
          <w:rFonts w:asciiTheme="minorHAnsi" w:hAnsiTheme="minorHAnsi"/>
          <w:sz w:val="12"/>
        </w:rPr>
        <w:t>¶</w:t>
      </w:r>
      <w:r w:rsidRPr="001C6C83">
        <w:rPr>
          <w:rFonts w:asciiTheme="minorHAnsi" w:hAnsiTheme="minorHAnsi"/>
          <w:sz w:val="16"/>
        </w:rPr>
        <w:t xml:space="preserve"> Activists have reported several other cases.</w:t>
      </w:r>
      <w:r w:rsidRPr="001C6C83">
        <w:rPr>
          <w:rFonts w:asciiTheme="minorHAnsi" w:hAnsiTheme="minorHAnsi"/>
          <w:sz w:val="12"/>
        </w:rPr>
        <w:t>¶</w:t>
      </w:r>
      <w:r w:rsidRPr="001C6C83">
        <w:rPr>
          <w:rFonts w:asciiTheme="minorHAnsi" w:hAnsiTheme="minorHAnsi"/>
          <w:sz w:val="16"/>
        </w:rPr>
        <w:t xml:space="preserve"> Dirani said the sarin gas attack on Daraya on April 26 wounded dozens of people, but that the proximity of Daraya to a district inhabited by Assad's minority Alawite sect deterred a wider use of the deadly chemical.</w:t>
      </w:r>
      <w:r w:rsidRPr="001C6C83">
        <w:rPr>
          <w:rFonts w:asciiTheme="minorHAnsi" w:hAnsiTheme="minorHAnsi"/>
          <w:sz w:val="12"/>
        </w:rPr>
        <w:t>¶</w:t>
      </w:r>
      <w:r w:rsidRPr="001C6C83">
        <w:rPr>
          <w:rFonts w:asciiTheme="minorHAnsi" w:hAnsiTheme="minorHAnsi"/>
          <w:sz w:val="16"/>
        </w:rPr>
        <w:t xml:space="preserve"> The Alawites, an offshoot of Shi'ite Islam, have controlled Syria, which is majority Sunni Muslim, since the 1960s. They dominate the army and security apparatus, especially specialised units such as chemical weapons and missile squadrons.</w:t>
      </w:r>
      <w:r w:rsidRPr="001C6C83">
        <w:rPr>
          <w:rFonts w:asciiTheme="minorHAnsi" w:hAnsiTheme="minorHAnsi"/>
          <w:sz w:val="12"/>
        </w:rPr>
        <w:t>¶</w:t>
      </w:r>
      <w:r w:rsidRPr="001C6C83">
        <w:rPr>
          <w:rFonts w:asciiTheme="minorHAnsi" w:hAnsiTheme="minorHAnsi"/>
          <w:sz w:val="16"/>
        </w:rPr>
        <w:t xml:space="preserve"> One opposition activist in Damascus said chemical weapons have been used in around the Harasta highway, which straddles several Damascus neighbourhoods largely held by rebels, such as Jobar, Qaboun and Barzeh, and in the Ghouta, an expanse of Sunni Muslim working class population centres and farmland east of Damascus that have been at the forefront of the revolt.</w:t>
      </w:r>
      <w:r w:rsidRPr="001C6C83">
        <w:rPr>
          <w:rFonts w:asciiTheme="minorHAnsi" w:hAnsiTheme="minorHAnsi"/>
          <w:sz w:val="12"/>
        </w:rPr>
        <w:t>¶</w:t>
      </w:r>
      <w:r w:rsidRPr="001C6C83">
        <w:rPr>
          <w:rFonts w:asciiTheme="minorHAnsi" w:hAnsiTheme="minorHAnsi"/>
          <w:sz w:val="16"/>
        </w:rPr>
        <w:t xml:space="preserve"> In the last two months, fighters from the Shi'ite Lebanese guerrilla group Hezbollah have been sent to help secure areas in Ghouta hit by chemical weapons, he said.</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u w:val="single"/>
        </w:rPr>
        <w:t>Until now the regime has confined the use of sarin to certain fronts. But it appears intent now on capturing northern and eastern neighbourhoods of Damascus, so we could see the scale of use of chemical weapons changing, and masses of civilians getting killed</w:t>
      </w:r>
      <w:r w:rsidRPr="001C6C83">
        <w:rPr>
          <w:rFonts w:asciiTheme="minorHAnsi" w:hAnsiTheme="minorHAnsi"/>
          <w:sz w:val="16"/>
        </w:rPr>
        <w:t>," the Damascus activist said.</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u w:val="single"/>
        </w:rPr>
        <w:t>Assad needs to be hit hard to understand that there are consequences to what he is doing. Otherwise he has the capacity and willingness to use chemical weapons for mass killings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Rebel commander Abu Ghazi, who operates in the eastern Ghouta, where rebels have been on the defensive in recent weeks, said </w:t>
      </w:r>
      <w:r w:rsidRPr="001C6C83">
        <w:rPr>
          <w:rFonts w:asciiTheme="minorHAnsi" w:hAnsiTheme="minorHAnsi"/>
          <w:u w:val="single"/>
        </w:rPr>
        <w:t>a U.S. hit was needed to dispel a widening popular conception that the United States was colluding with Assad in the use of chemical weapons.</w:t>
      </w:r>
      <w:r w:rsidRPr="001C6C83">
        <w:rPr>
          <w:rFonts w:asciiTheme="minorHAnsi" w:hAnsiTheme="minorHAnsi"/>
          <w:sz w:val="12"/>
        </w:rPr>
        <w:t>¶</w:t>
      </w:r>
      <w:r w:rsidRPr="001C6C83">
        <w:rPr>
          <w:rFonts w:asciiTheme="minorHAnsi" w:hAnsiTheme="minorHAnsi"/>
          <w:sz w:val="12"/>
          <w:u w:val="single"/>
        </w:rPr>
        <w:t xml:space="preserve"> </w:t>
      </w:r>
      <w:r w:rsidRPr="001C6C83">
        <w:rPr>
          <w:rFonts w:asciiTheme="minorHAnsi" w:hAnsiTheme="minorHAnsi"/>
          <w:u w:val="single"/>
        </w:rPr>
        <w:t>"The pattern we have been seeing is whenever we advance he uses chemical weapons,</w:t>
      </w:r>
      <w:r w:rsidRPr="001C6C83">
        <w:rPr>
          <w:rFonts w:asciiTheme="minorHAnsi" w:hAnsiTheme="minorHAnsi"/>
          <w:sz w:val="16"/>
        </w:rPr>
        <w:t xml:space="preserve">" Abu Ghazi said. "Most of the Ghouta is now under siege, and Assad is not in a hurry. He is gauging the reaction of the international community every time he uses sarin and if the lame response continues, </w:t>
      </w:r>
      <w:r w:rsidRPr="001C6C83">
        <w:rPr>
          <w:rFonts w:asciiTheme="minorHAnsi" w:hAnsiTheme="minorHAnsi"/>
          <w:u w:val="single"/>
        </w:rPr>
        <w:t>he will use chemical weapons to try and retake the Ghouta</w:t>
      </w:r>
      <w:r w:rsidRPr="001C6C83">
        <w:rPr>
          <w:rFonts w:asciiTheme="minorHAnsi" w:hAnsiTheme="minorHAnsi"/>
          <w:sz w:val="16"/>
        </w:rPr>
        <w:t>," he added.</w:t>
      </w:r>
    </w:p>
    <w:p w:rsidR="001C6C83" w:rsidRPr="001C6C83" w:rsidRDefault="001C6C83" w:rsidP="001C6C83">
      <w:pPr>
        <w:pStyle w:val="Heading4"/>
        <w:rPr>
          <w:rFonts w:asciiTheme="minorHAnsi" w:hAnsiTheme="minorHAnsi"/>
        </w:rPr>
      </w:pPr>
      <w:r w:rsidRPr="001C6C83">
        <w:rPr>
          <w:rFonts w:asciiTheme="minorHAnsi" w:hAnsiTheme="minorHAnsi"/>
        </w:rPr>
        <w:t>More US support needed to keep Rebels afloat</w:t>
      </w:r>
    </w:p>
    <w:p w:rsidR="001C6C83" w:rsidRPr="001C6C83" w:rsidRDefault="001C6C83" w:rsidP="001C6C83">
      <w:pPr>
        <w:rPr>
          <w:rFonts w:asciiTheme="minorHAnsi" w:hAnsiTheme="minorHAnsi"/>
        </w:rPr>
      </w:pPr>
      <w:r w:rsidRPr="001C6C83">
        <w:rPr>
          <w:rFonts w:asciiTheme="minorHAnsi" w:hAnsiTheme="minorHAnsi"/>
        </w:rPr>
        <w:t xml:space="preserve">Starr 13 </w:t>
      </w:r>
      <w:r w:rsidRPr="001C6C83">
        <w:rPr>
          <w:rFonts w:asciiTheme="minorHAnsi" w:hAnsiTheme="minorHAnsi"/>
          <w:sz w:val="18"/>
        </w:rPr>
        <w:t>(Barbara Starr is a Pentagon correspondent for CNN, based in the network's Washington, D.C., bureau.</w:t>
      </w:r>
      <w:r w:rsidRPr="001C6C83">
        <w:rPr>
          <w:rFonts w:asciiTheme="minorHAnsi" w:hAnsiTheme="minorHAnsi"/>
          <w:sz w:val="14"/>
        </w:rPr>
        <w:t xml:space="preserve"> </w:t>
      </w:r>
      <w:r w:rsidRPr="001C6C83">
        <w:rPr>
          <w:rFonts w:asciiTheme="minorHAnsi" w:hAnsiTheme="minorHAnsi"/>
          <w:sz w:val="18"/>
        </w:rPr>
        <w:t xml:space="preserve">Starr graduated from California State at Northridge with a </w:t>
      </w:r>
      <w:proofErr w:type="gramStart"/>
      <w:r w:rsidRPr="001C6C83">
        <w:rPr>
          <w:rFonts w:asciiTheme="minorHAnsi" w:hAnsiTheme="minorHAnsi"/>
          <w:sz w:val="18"/>
        </w:rPr>
        <w:t>bachelor of arts</w:t>
      </w:r>
      <w:proofErr w:type="gramEnd"/>
      <w:r w:rsidRPr="001C6C83">
        <w:rPr>
          <w:rFonts w:asciiTheme="minorHAnsi" w:hAnsiTheme="minorHAnsi"/>
          <w:sz w:val="18"/>
        </w:rPr>
        <w:t xml:space="preserve"> degree in journalism.</w:t>
      </w:r>
      <w:r w:rsidRPr="001C6C83">
        <w:rPr>
          <w:rFonts w:asciiTheme="minorHAnsi" w:hAnsiTheme="minorHAnsi"/>
        </w:rPr>
        <w:t xml:space="preserve"> </w:t>
      </w:r>
      <w:r w:rsidRPr="001C6C83">
        <w:rPr>
          <w:rFonts w:asciiTheme="minorHAnsi" w:hAnsiTheme="minorHAnsi"/>
          <w:sz w:val="18"/>
        </w:rPr>
        <w:t xml:space="preserve">While at ABC News, she won an Emmy Award as a location producer at NORAD/Cheyenne Mountain, covering the transition to the new millennium at Moscow rollover time. “Will U.S. military support in Syria make a difference?” </w:t>
      </w:r>
      <w:proofErr w:type="gramStart"/>
      <w:r w:rsidRPr="001C6C83">
        <w:rPr>
          <w:rFonts w:asciiTheme="minorHAnsi" w:hAnsiTheme="minorHAnsi"/>
          <w:sz w:val="18"/>
        </w:rPr>
        <w:t>june</w:t>
      </w:r>
      <w:proofErr w:type="gramEnd"/>
      <w:r w:rsidRPr="001C6C83">
        <w:rPr>
          <w:rFonts w:asciiTheme="minorHAnsi" w:hAnsiTheme="minorHAnsi"/>
          <w:sz w:val="18"/>
        </w:rPr>
        <w:t xml:space="preserve"> 21, 2013 http://security.blogs.cnn.com/2013/06/21/will-u-s-military-support-in-syria-make-a-difference/) SC</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sz w:val="16"/>
        </w:rPr>
      </w:pPr>
      <w:r w:rsidRPr="001C6C83">
        <w:rPr>
          <w:rFonts w:asciiTheme="minorHAnsi" w:hAnsiTheme="minorHAnsi"/>
          <w:sz w:val="16"/>
        </w:rPr>
        <w:t>Even as the Obama administration refuses to openly say whether CIA deliveries of small arms and ammunition to Syrian opposition fighters has begun,</w:t>
      </w:r>
      <w:r w:rsidRPr="001C6C83">
        <w:rPr>
          <w:rFonts w:asciiTheme="minorHAnsi" w:hAnsiTheme="minorHAnsi"/>
          <w:u w:val="single"/>
        </w:rPr>
        <w:t xml:space="preserve"> there is increasing doubt in many quarters that U.S. shipments will make much of a difference in </w:t>
      </w:r>
      <w:r w:rsidRPr="001C6C83">
        <w:rPr>
          <w:rFonts w:asciiTheme="minorHAnsi" w:hAnsiTheme="minorHAnsi"/>
          <w:u w:val="single"/>
        </w:rPr>
        <w:lastRenderedPageBreak/>
        <w:t>fighting on the ground, as the intelligence picture for the rebels grows more dire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u w:val="single"/>
        </w:rPr>
        <w:t>I don't believe the rebels are doomed, but I don't think there's any doubt that on the battlefield the advantage is clearly with (Syrian President) Bashar al-Assad</w:t>
      </w:r>
      <w:r w:rsidRPr="001C6C83">
        <w:rPr>
          <w:rFonts w:asciiTheme="minorHAnsi" w:hAnsiTheme="minorHAnsi"/>
          <w:sz w:val="16"/>
        </w:rPr>
        <w:t>," Sen. John McCain, R-Arizona, said Thursday on CNN's Situation Room.</w:t>
      </w:r>
      <w:r w:rsidRPr="001C6C83">
        <w:rPr>
          <w:rFonts w:asciiTheme="minorHAnsi" w:hAnsiTheme="minorHAnsi"/>
          <w:sz w:val="12"/>
        </w:rPr>
        <w:t>¶</w:t>
      </w:r>
      <w:r w:rsidRPr="001C6C83">
        <w:rPr>
          <w:rFonts w:asciiTheme="minorHAnsi" w:hAnsiTheme="minorHAnsi"/>
          <w:sz w:val="16"/>
        </w:rPr>
        <w:t xml:space="preserve"> "Why wouldn't there be? Tons of Russian equipment coming in, the Iranian Revolution Guard, jihadists from all over the region, 5,000 Hezbollah fighters and </w:t>
      </w:r>
      <w:proofErr w:type="gramStart"/>
      <w:r w:rsidRPr="001C6C83">
        <w:rPr>
          <w:rFonts w:asciiTheme="minorHAnsi" w:hAnsiTheme="minorHAnsi"/>
          <w:sz w:val="16"/>
        </w:rPr>
        <w:t>he's</w:t>
      </w:r>
      <w:proofErr w:type="gramEnd"/>
      <w:r w:rsidRPr="001C6C83">
        <w:rPr>
          <w:rFonts w:asciiTheme="minorHAnsi" w:hAnsiTheme="minorHAnsi"/>
          <w:sz w:val="16"/>
        </w:rPr>
        <w:t xml:space="preserve"> still calling it a civil war. What it is turning into is a regional conflict and the deciding factor on the battlefield is air power," McCain said.</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funding</w:t>
      </w:r>
      <w:proofErr w:type="gramEnd"/>
      <w:r w:rsidRPr="001C6C83">
        <w:t xml:space="preserve"> </w:t>
      </w:r>
    </w:p>
    <w:p w:rsidR="001C6C83" w:rsidRPr="001C6C83" w:rsidRDefault="001C6C83" w:rsidP="001C6C83">
      <w:pPr>
        <w:pStyle w:val="Heading4"/>
        <w:rPr>
          <w:rStyle w:val="StyleStyleBold12pt"/>
          <w:rFonts w:asciiTheme="minorHAnsi" w:hAnsiTheme="minorHAnsi"/>
          <w:b/>
          <w:bCs/>
        </w:rPr>
      </w:pPr>
      <w:r w:rsidRPr="001C6C83">
        <w:rPr>
          <w:rFonts w:asciiTheme="minorHAnsi" w:hAnsiTheme="minorHAnsi"/>
        </w:rPr>
        <w:t>Funding uncertainty kills Kerry credibility</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Klapper 2/20 (Bradley, AP on Yahoo News, </w:t>
      </w:r>
      <w:r w:rsidRPr="001C6C83">
        <w:rPr>
          <w:rStyle w:val="StyleStyleBold12pt"/>
          <w:rFonts w:asciiTheme="minorHAnsi" w:hAnsiTheme="minorHAnsi"/>
          <w:i/>
        </w:rPr>
        <w:t>Kerry: Budget Impasse a challenge for US diplomacy</w:t>
      </w:r>
      <w:r w:rsidRPr="001C6C83">
        <w:rPr>
          <w:rStyle w:val="StyleStyleBold12pt"/>
          <w:rFonts w:asciiTheme="minorHAnsi" w:hAnsiTheme="minorHAnsi"/>
        </w:rPr>
        <w:t xml:space="preserve">, 2/20/13, http://news.yahoo.com/kerry-budget-impasse-challenge-us-diplomacy-160920903--politics.html)//LA </w:t>
      </w:r>
    </w:p>
    <w:p w:rsidR="001C6C83" w:rsidRPr="001C6C83" w:rsidRDefault="001C6C83" w:rsidP="001C6C83">
      <w:pPr>
        <w:rPr>
          <w:rStyle w:val="StyleBoldUnderline"/>
          <w:rFonts w:asciiTheme="minorHAnsi" w:hAnsiTheme="minorHAnsi"/>
        </w:rPr>
      </w:pPr>
      <w:r w:rsidRPr="001C6C83">
        <w:rPr>
          <w:rFonts w:asciiTheme="minorHAnsi" w:hAnsiTheme="minorHAnsi"/>
          <w:sz w:val="16"/>
        </w:rPr>
        <w:t xml:space="preserve">WASHINGTON (AP) — Secretary of State John </w:t>
      </w:r>
      <w:r w:rsidRPr="001C6C83">
        <w:rPr>
          <w:rStyle w:val="StyleBoldUnderline"/>
          <w:rFonts w:asciiTheme="minorHAnsi" w:hAnsiTheme="minorHAnsi"/>
        </w:rPr>
        <w:t>Kerry says the greatest challenge to U.S. foreign policy is</w:t>
      </w:r>
      <w:r w:rsidRPr="001C6C83">
        <w:rPr>
          <w:rFonts w:asciiTheme="minorHAnsi" w:hAnsiTheme="minorHAnsi"/>
          <w:sz w:val="16"/>
        </w:rPr>
        <w:t xml:space="preserve"> not emerging China or Middle East instability. It's </w:t>
      </w:r>
      <w:r w:rsidRPr="001C6C83">
        <w:rPr>
          <w:rStyle w:val="StyleBoldUnderline"/>
          <w:rFonts w:asciiTheme="minorHAnsi" w:hAnsiTheme="minorHAnsi"/>
        </w:rPr>
        <w:t>Congress</w:t>
      </w:r>
      <w:r w:rsidRPr="001C6C83">
        <w:rPr>
          <w:rFonts w:asciiTheme="minorHAnsi" w:hAnsiTheme="minorHAnsi"/>
          <w:sz w:val="16"/>
        </w:rPr>
        <w:t xml:space="preserve">. In a speech Wednesday at the University of Virginia in Charlottesville, </w:t>
      </w:r>
      <w:r w:rsidRPr="001C6C83">
        <w:rPr>
          <w:rStyle w:val="StyleBoldUnderline"/>
          <w:rFonts w:asciiTheme="minorHAnsi" w:hAnsiTheme="minorHAnsi"/>
        </w:rPr>
        <w:t>Kerry</w:t>
      </w:r>
      <w:r w:rsidRPr="001C6C83">
        <w:rPr>
          <w:rFonts w:asciiTheme="minorHAnsi" w:hAnsiTheme="minorHAnsi"/>
          <w:sz w:val="16"/>
        </w:rPr>
        <w:t xml:space="preserve"> cited the adage that "we can't be strong in the world unless we are strong at home." He </w:t>
      </w:r>
      <w:r w:rsidRPr="001C6C83">
        <w:rPr>
          <w:rStyle w:val="StyleBoldUnderline"/>
          <w:rFonts w:asciiTheme="minorHAnsi" w:hAnsiTheme="minorHAnsi"/>
        </w:rPr>
        <w:t>called the budget impasse a threat</w:t>
      </w:r>
      <w:r w:rsidRPr="001C6C83">
        <w:rPr>
          <w:rFonts w:asciiTheme="minorHAnsi" w:hAnsiTheme="minorHAnsi"/>
          <w:sz w:val="16"/>
        </w:rPr>
        <w:t xml:space="preserve">. The State Department has said automatic </w:t>
      </w:r>
      <w:r w:rsidRPr="001C6C83">
        <w:rPr>
          <w:rStyle w:val="StyleBoldUnderline"/>
          <w:rFonts w:asciiTheme="minorHAnsi" w:hAnsiTheme="minorHAnsi"/>
        </w:rPr>
        <w:t xml:space="preserve">spending cuts would jeopardize </w:t>
      </w:r>
      <w:r w:rsidRPr="001C6C83">
        <w:rPr>
          <w:rFonts w:asciiTheme="minorHAnsi" w:hAnsiTheme="minorHAnsi"/>
          <w:sz w:val="16"/>
        </w:rPr>
        <w:t xml:space="preserve">$2.6 billion in </w:t>
      </w:r>
      <w:r w:rsidRPr="001C6C83">
        <w:rPr>
          <w:rStyle w:val="StyleBoldUnderline"/>
          <w:rFonts w:asciiTheme="minorHAnsi" w:hAnsiTheme="minorHAnsi"/>
        </w:rPr>
        <w:t>aid, security assistance and other international programs</w:t>
      </w:r>
      <w:r w:rsidRPr="001C6C83">
        <w:rPr>
          <w:rFonts w:asciiTheme="minorHAnsi" w:hAnsiTheme="minorHAnsi"/>
          <w:sz w:val="16"/>
        </w:rPr>
        <w:t xml:space="preserve">. Kerry said </w:t>
      </w:r>
      <w:r w:rsidRPr="001C6C83">
        <w:rPr>
          <w:rStyle w:val="StyleBoldUnderline"/>
          <w:rFonts w:asciiTheme="minorHAnsi" w:hAnsiTheme="minorHAnsi"/>
        </w:rPr>
        <w:t>legislators need to avoid "senseless cuts." Otherwise</w:t>
      </w:r>
      <w:r w:rsidRPr="001C6C83">
        <w:rPr>
          <w:rFonts w:asciiTheme="minorHAnsi" w:hAnsiTheme="minorHAnsi"/>
          <w:sz w:val="16"/>
        </w:rPr>
        <w:t xml:space="preserve">, he said </w:t>
      </w:r>
      <w:r w:rsidRPr="001C6C83">
        <w:rPr>
          <w:rStyle w:val="StyleBoldUnderline"/>
          <w:rFonts w:asciiTheme="minorHAnsi" w:hAnsiTheme="minorHAnsi"/>
        </w:rPr>
        <w:t>his credibility as a diplomat might be damaged.</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overstretch</w:t>
      </w:r>
      <w:proofErr w:type="gramEnd"/>
      <w:r w:rsidRPr="001C6C83">
        <w:t xml:space="preserve"> now </w:t>
      </w:r>
    </w:p>
    <w:p w:rsidR="001C6C83" w:rsidRPr="001C6C83" w:rsidRDefault="001C6C83" w:rsidP="001C6C83">
      <w:pPr>
        <w:pStyle w:val="Heading4"/>
        <w:rPr>
          <w:rFonts w:asciiTheme="minorHAnsi" w:hAnsiTheme="minorHAnsi"/>
        </w:rPr>
      </w:pPr>
      <w:r w:rsidRPr="001C6C83">
        <w:rPr>
          <w:rFonts w:asciiTheme="minorHAnsi" w:hAnsiTheme="minorHAnsi"/>
        </w:rPr>
        <w:t xml:space="preserve">Status quo overstretch already destroys diplomatic effectiveness </w:t>
      </w:r>
    </w:p>
    <w:p w:rsidR="001C6C83" w:rsidRPr="001C6C83" w:rsidRDefault="001C6C83" w:rsidP="001C6C83">
      <w:pPr>
        <w:rPr>
          <w:rFonts w:asciiTheme="minorHAnsi" w:hAnsiTheme="minorHAnsi"/>
        </w:rPr>
      </w:pPr>
      <w:r w:rsidRPr="001C6C83">
        <w:rPr>
          <w:rFonts w:asciiTheme="minorHAnsi" w:hAnsiTheme="minorHAnsi"/>
          <w:b/>
        </w:rPr>
        <w:t>American Diplomacy</w:t>
      </w:r>
      <w:r w:rsidRPr="001C6C83">
        <w:rPr>
          <w:rFonts w:asciiTheme="minorHAnsi" w:hAnsiTheme="minorHAnsi"/>
        </w:rPr>
        <w:t xml:space="preserve"> Oct. </w:t>
      </w:r>
      <w:r w:rsidRPr="001C6C83">
        <w:rPr>
          <w:rFonts w:asciiTheme="minorHAnsi" w:hAnsiTheme="minorHAnsi"/>
          <w:b/>
        </w:rPr>
        <w:t>2008</w:t>
      </w:r>
      <w:r w:rsidRPr="001C6C83">
        <w:rPr>
          <w:rFonts w:asciiTheme="minorHAnsi" w:hAnsiTheme="minorHAnsi"/>
        </w:rPr>
        <w:t xml:space="preserve"> (a group of retired American diplomats residing in the Raleigh-Durham-Chapel Hill triangle area of North Carolina conceived and launched American Diplomacy, an electronic journal of commentary and analysis on international issues, “The U.S. Diplomatic Resource Gap”, </w:t>
      </w:r>
      <w:hyperlink r:id="rId94" w:history="1">
        <w:r w:rsidRPr="001C6C83">
          <w:rPr>
            <w:rStyle w:val="Hyperlink"/>
            <w:rFonts w:asciiTheme="minorHAnsi" w:hAnsiTheme="minorHAnsi"/>
          </w:rPr>
          <w:t>http://www.unc.edu/depts/diplomat/item/2008/1012/ed_gap.html</w:t>
        </w:r>
      </w:hyperlink>
      <w:r w:rsidRPr="001C6C83">
        <w:rPr>
          <w:rFonts w:asciiTheme="minorHAnsi" w:hAnsiTheme="minorHAnsi"/>
        </w:rPr>
        <w:t>, T.C.)</w:t>
      </w:r>
    </w:p>
    <w:p w:rsidR="001C6C83" w:rsidRPr="001C6C83" w:rsidRDefault="001C6C83" w:rsidP="001C6C83">
      <w:pPr>
        <w:spacing w:before="100" w:beforeAutospacing="1" w:after="100" w:afterAutospacing="1"/>
        <w:rPr>
          <w:rFonts w:asciiTheme="minorHAnsi" w:eastAsia="Times New Roman" w:hAnsiTheme="minorHAnsi" w:cs="Times New Roman"/>
          <w:sz w:val="16"/>
          <w:lang w:eastAsia="zh-CN"/>
        </w:rPr>
      </w:pPr>
      <w:r w:rsidRPr="001C6C83">
        <w:rPr>
          <w:rStyle w:val="StyleBoldUnderline"/>
          <w:rFonts w:asciiTheme="minorHAnsi" w:hAnsiTheme="minorHAnsi"/>
          <w:lang w:eastAsia="zh-CN"/>
        </w:rPr>
        <w:t xml:space="preserve">Since the </w:t>
      </w:r>
      <w:r w:rsidRPr="001C6C83">
        <w:rPr>
          <w:rFonts w:asciiTheme="minorHAnsi" w:eastAsia="Times New Roman" w:hAnsiTheme="minorHAnsi" w:cs="Times New Roman"/>
          <w:sz w:val="16"/>
          <w:lang w:eastAsia="zh-CN"/>
        </w:rPr>
        <w:t xml:space="preserve">2003 invasion of </w:t>
      </w:r>
      <w:r w:rsidRPr="001C6C83">
        <w:rPr>
          <w:rStyle w:val="StyleBoldUnderline"/>
          <w:rFonts w:asciiTheme="minorHAnsi" w:hAnsiTheme="minorHAnsi"/>
          <w:lang w:eastAsia="zh-CN"/>
        </w:rPr>
        <w:t>Iraq</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staffing demands</w:t>
      </w:r>
      <w:r w:rsidRPr="001C6C83">
        <w:rPr>
          <w:rFonts w:asciiTheme="minorHAnsi" w:eastAsia="Times New Roman" w:hAnsiTheme="minorHAnsi" w:cs="Times New Roman"/>
          <w:sz w:val="16"/>
          <w:lang w:eastAsia="zh-CN"/>
        </w:rPr>
        <w:t xml:space="preserve"> on the Foreign Service </w:t>
      </w:r>
      <w:r w:rsidRPr="001C6C83">
        <w:rPr>
          <w:rStyle w:val="StyleBoldUnderline"/>
          <w:rFonts w:asciiTheme="minorHAnsi" w:hAnsiTheme="minorHAnsi"/>
          <w:lang w:eastAsia="zh-CN"/>
        </w:rPr>
        <w:t>have soared: 300</w:t>
      </w:r>
      <w:r w:rsidRPr="001C6C83">
        <w:rPr>
          <w:rFonts w:asciiTheme="minorHAnsi" w:eastAsia="Times New Roman" w:hAnsiTheme="minorHAnsi" w:cs="Times New Roman"/>
          <w:sz w:val="16"/>
          <w:lang w:eastAsia="zh-CN"/>
        </w:rPr>
        <w:t xml:space="preserve"> positions </w:t>
      </w:r>
      <w:r w:rsidRPr="001C6C83">
        <w:rPr>
          <w:rStyle w:val="StyleBoldUnderline"/>
          <w:rFonts w:asciiTheme="minorHAnsi" w:hAnsiTheme="minorHAnsi"/>
          <w:lang w:eastAsia="zh-CN"/>
        </w:rPr>
        <w:t>in Iraq, 150</w:t>
      </w:r>
      <w:r w:rsidRPr="001C6C83">
        <w:rPr>
          <w:rFonts w:asciiTheme="minorHAnsi" w:eastAsia="Times New Roman" w:hAnsiTheme="minorHAnsi" w:cs="Times New Roman"/>
          <w:sz w:val="16"/>
          <w:lang w:eastAsia="zh-CN"/>
        </w:rPr>
        <w:t xml:space="preserve"> positions </w:t>
      </w:r>
      <w:r w:rsidRPr="001C6C83">
        <w:rPr>
          <w:rStyle w:val="StyleBoldUnderline"/>
          <w:rFonts w:asciiTheme="minorHAnsi" w:hAnsiTheme="minorHAnsi"/>
          <w:lang w:eastAsia="zh-CN"/>
        </w:rPr>
        <w:t>in Afghanistan, 40 positions</w:t>
      </w:r>
      <w:r w:rsidRPr="001C6C83">
        <w:rPr>
          <w:rFonts w:asciiTheme="minorHAnsi" w:eastAsia="Times New Roman" w:hAnsiTheme="minorHAnsi" w:cs="Times New Roman"/>
          <w:sz w:val="16"/>
          <w:lang w:eastAsia="zh-CN"/>
        </w:rPr>
        <w:t xml:space="preserve"> in the State Department's office </w:t>
      </w:r>
      <w:r w:rsidRPr="001C6C83">
        <w:rPr>
          <w:rStyle w:val="StyleBoldUnderline"/>
          <w:rFonts w:asciiTheme="minorHAnsi" w:hAnsiTheme="minorHAnsi"/>
          <w:lang w:eastAsia="zh-CN"/>
        </w:rPr>
        <w:t>to coordinate reconstruction efforts, 100+ training positions to increase</w:t>
      </w:r>
      <w:r w:rsidRPr="001C6C83">
        <w:rPr>
          <w:rFonts w:asciiTheme="minorHAnsi" w:eastAsia="Times New Roman" w:hAnsiTheme="minorHAnsi" w:cs="Times New Roman"/>
          <w:sz w:val="16"/>
          <w:lang w:eastAsia="zh-CN"/>
        </w:rPr>
        <w:t xml:space="preserve"> the number of </w:t>
      </w:r>
      <w:r w:rsidRPr="001C6C83">
        <w:rPr>
          <w:rStyle w:val="StyleBoldUnderline"/>
          <w:rFonts w:asciiTheme="minorHAnsi" w:hAnsiTheme="minorHAnsi"/>
          <w:lang w:eastAsia="zh-CN"/>
        </w:rPr>
        <w:t>Arabic speakers, and 280 new positions in areas of emerging importance</w:t>
      </w:r>
      <w:r w:rsidRPr="001C6C83">
        <w:rPr>
          <w:rFonts w:asciiTheme="minorHAnsi" w:eastAsia="Times New Roman" w:hAnsiTheme="minorHAnsi" w:cs="Times New Roman"/>
          <w:sz w:val="16"/>
          <w:lang w:eastAsia="zh-CN"/>
        </w:rPr>
        <w:t xml:space="preserve"> such as China and India.</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Despite those urgent staffing needs, </w:t>
      </w:r>
      <w:r w:rsidRPr="001C6C83">
        <w:rPr>
          <w:rStyle w:val="StyleBoldUnderline"/>
          <w:rFonts w:asciiTheme="minorHAnsi" w:hAnsiTheme="minorHAnsi"/>
          <w:lang w:eastAsia="zh-CN"/>
        </w:rPr>
        <w:t>Congress since 2003 has turned down all State Department requests for additional positions</w:t>
      </w:r>
      <w:r w:rsidRPr="001C6C83">
        <w:rPr>
          <w:rFonts w:asciiTheme="minorHAnsi" w:eastAsia="Times New Roman" w:hAnsiTheme="minorHAnsi" w:cs="Times New Roman"/>
          <w:sz w:val="16"/>
          <w:lang w:eastAsia="zh-CN"/>
        </w:rPr>
        <w:t xml:space="preserve"> (totaling 709 positions), except those earmarked for consular affairs and diplomatic security.</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As a result, literally </w:t>
      </w:r>
      <w:r w:rsidRPr="001C6C83">
        <w:rPr>
          <w:rStyle w:val="StyleBoldUnderline"/>
          <w:rFonts w:asciiTheme="minorHAnsi" w:hAnsiTheme="minorHAnsi"/>
          <w:lang w:eastAsia="zh-CN"/>
        </w:rPr>
        <w:t>hundreds of Foreign Service positions are vacant</w:t>
      </w:r>
      <w:r w:rsidRPr="001C6C83">
        <w:rPr>
          <w:rFonts w:asciiTheme="minorHAnsi" w:eastAsia="Times New Roman" w:hAnsiTheme="minorHAnsi" w:cs="Times New Roman"/>
          <w:sz w:val="16"/>
          <w:lang w:eastAsia="zh-CN"/>
        </w:rPr>
        <w:t xml:space="preserve">. Some </w:t>
      </w:r>
      <w:r w:rsidRPr="001C6C83">
        <w:rPr>
          <w:rStyle w:val="StyleBoldUnderline"/>
          <w:rFonts w:asciiTheme="minorHAnsi" w:hAnsiTheme="minorHAnsi"/>
          <w:lang w:eastAsia="zh-CN"/>
        </w:rPr>
        <w:t>12 percent of overseas Foreign Service positions (excluding Iraq and Afghanistan) are now vacant, as are 33 percent of domestic Foreign Service positions</w:t>
      </w:r>
      <w:r w:rsidRPr="001C6C83">
        <w:rPr>
          <w:rFonts w:asciiTheme="minorHAnsi" w:eastAsia="Times New Roman" w:hAnsiTheme="minorHAnsi" w:cs="Times New Roman"/>
          <w:sz w:val="16"/>
          <w:lang w:eastAsia="zh-CN"/>
        </w:rPr>
        <w:t xml:space="preserve">. Furthermore, 19 percent of the filled slots are held by employees "stretched" into a position designated for a more experienced person. </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The State Department calculates that the Foreign Service is short 1,015 positions for overseas and domestic assignments and is short 1,079 positions for training and temporary needs</w:t>
      </w:r>
      <w:r w:rsidRPr="001C6C83">
        <w:rPr>
          <w:rFonts w:asciiTheme="minorHAnsi" w:eastAsia="Times New Roman" w:hAnsiTheme="minorHAnsi" w:cs="Times New Roman"/>
          <w:sz w:val="16"/>
          <w:lang w:eastAsia="zh-CN"/>
        </w:rPr>
        <w:t xml:space="preserve"> -- this out of a total staffing of just 11,500.</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These shortfalls</w:t>
      </w:r>
      <w:r w:rsidRPr="001C6C83">
        <w:rPr>
          <w:rFonts w:asciiTheme="minorHAnsi" w:eastAsia="Times New Roman" w:hAnsiTheme="minorHAnsi" w:cs="Times New Roman"/>
          <w:sz w:val="16"/>
          <w:lang w:eastAsia="zh-CN"/>
        </w:rPr>
        <w:t xml:space="preserve"> in staffing and operating expenses </w:t>
      </w:r>
      <w:r w:rsidRPr="001C6C83">
        <w:rPr>
          <w:rStyle w:val="StyleBoldUnderline"/>
          <w:rFonts w:asciiTheme="minorHAnsi" w:hAnsiTheme="minorHAnsi"/>
          <w:lang w:eastAsia="zh-CN"/>
        </w:rPr>
        <w:t>are reducing the effectiveness of U.S. diplomacy</w:t>
      </w:r>
      <w:r w:rsidRPr="001C6C83">
        <w:rPr>
          <w:rFonts w:asciiTheme="minorHAnsi" w:eastAsia="Times New Roman" w:hAnsiTheme="minorHAnsi" w:cs="Times New Roman"/>
          <w:sz w:val="16"/>
          <w:lang w:eastAsia="zh-CN"/>
        </w:rPr>
        <w:t xml:space="preserve"> in building and sustaining a more democratic, secure and prosperous world for the benefit of the American people and international community</w:t>
      </w:r>
    </w:p>
    <w:p w:rsidR="001C6C83" w:rsidRPr="001C6C83" w:rsidRDefault="001C6C83" w:rsidP="001C6C83">
      <w:pPr>
        <w:pStyle w:val="Heading3"/>
        <w:rPr>
          <w:lang w:eastAsia="zh-CN"/>
        </w:rPr>
      </w:pPr>
      <w:proofErr w:type="gramStart"/>
      <w:r w:rsidRPr="001C6C83">
        <w:rPr>
          <w:lang w:eastAsia="zh-CN"/>
        </w:rPr>
        <w:lastRenderedPageBreak/>
        <w:t>sq</w:t>
      </w:r>
      <w:proofErr w:type="gramEnd"/>
      <w:r w:rsidRPr="001C6C83">
        <w:rPr>
          <w:lang w:eastAsia="zh-CN"/>
        </w:rPr>
        <w:t xml:space="preserve"> fails</w:t>
      </w:r>
    </w:p>
    <w:p w:rsidR="001C6C83" w:rsidRPr="001C6C83" w:rsidRDefault="001C6C83" w:rsidP="001C6C83">
      <w:pPr>
        <w:pStyle w:val="Heading4"/>
        <w:rPr>
          <w:rStyle w:val="StyleStyleBold12pt"/>
          <w:rFonts w:asciiTheme="minorHAnsi" w:hAnsiTheme="minorHAnsi"/>
          <w:b/>
        </w:rPr>
      </w:pPr>
      <w:r w:rsidRPr="001C6C83">
        <w:rPr>
          <w:rFonts w:asciiTheme="minorHAnsi" w:hAnsiTheme="minorHAnsi"/>
        </w:rPr>
        <w:t>Uncertain diplomatic response kills the peace process</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Nalle 6/15 (Dave, Washington Times, </w:t>
      </w:r>
      <w:r w:rsidRPr="001C6C83">
        <w:rPr>
          <w:rStyle w:val="StyleStyleBold12pt"/>
          <w:rFonts w:asciiTheme="minorHAnsi" w:hAnsiTheme="minorHAnsi"/>
          <w:i/>
        </w:rPr>
        <w:t>Turkey, Syria, and the U.S.: Bad alliances and bad foreign policy</w:t>
      </w:r>
      <w:r w:rsidRPr="001C6C83">
        <w:rPr>
          <w:rStyle w:val="StyleStyleBold12pt"/>
          <w:rFonts w:asciiTheme="minorHAnsi" w:hAnsiTheme="minorHAnsi"/>
        </w:rPr>
        <w:t xml:space="preserve">, 6/15/13, http://communities.washingtontimes.com/neighborhood/liberty-our-times/2013/jun/15/unwise-alliances-are-central-flawed-mideast-policy/)//LA </w:t>
      </w:r>
    </w:p>
    <w:p w:rsidR="001C6C83" w:rsidRPr="001C6C83" w:rsidRDefault="001C6C83" w:rsidP="001C6C83">
      <w:pPr>
        <w:rPr>
          <w:rFonts w:asciiTheme="minorHAnsi" w:hAnsiTheme="minorHAnsi"/>
          <w:sz w:val="16"/>
        </w:rPr>
      </w:pPr>
      <w:r w:rsidRPr="001C6C83">
        <w:rPr>
          <w:rFonts w:asciiTheme="minorHAnsi" w:hAnsiTheme="minorHAnsi"/>
          <w:sz w:val="16"/>
        </w:rPr>
        <w:t xml:space="preserve">WASHINGTON, June 15, 2013 ― The </w:t>
      </w:r>
      <w:r w:rsidRPr="001C6C83">
        <w:rPr>
          <w:rStyle w:val="StyleBoldUnderline"/>
          <w:rFonts w:asciiTheme="minorHAnsi" w:hAnsiTheme="minorHAnsi"/>
        </w:rPr>
        <w:t>Obama administration’s forays into</w:t>
      </w:r>
      <w:r w:rsidRPr="001C6C83">
        <w:rPr>
          <w:rFonts w:asciiTheme="minorHAnsi" w:hAnsiTheme="minorHAnsi"/>
          <w:sz w:val="16"/>
        </w:rPr>
        <w:t xml:space="preserve"> Wilsonian missionary </w:t>
      </w:r>
      <w:r w:rsidRPr="001C6C83">
        <w:rPr>
          <w:rStyle w:val="StyleBoldUnderline"/>
          <w:rFonts w:asciiTheme="minorHAnsi" w:hAnsiTheme="minorHAnsi"/>
        </w:rPr>
        <w:t>diplomacy</w:t>
      </w:r>
      <w:r w:rsidRPr="001C6C83">
        <w:rPr>
          <w:rFonts w:asciiTheme="minorHAnsi" w:hAnsiTheme="minorHAnsi"/>
          <w:sz w:val="16"/>
        </w:rPr>
        <w:t xml:space="preserve"> in the Middle East </w:t>
      </w:r>
      <w:r w:rsidRPr="001C6C83">
        <w:rPr>
          <w:rStyle w:val="StyleBoldUnderline"/>
          <w:rFonts w:asciiTheme="minorHAnsi" w:hAnsiTheme="minorHAnsi"/>
        </w:rPr>
        <w:t>have</w:t>
      </w:r>
      <w:r w:rsidRPr="001C6C83">
        <w:rPr>
          <w:rFonts w:asciiTheme="minorHAnsi" w:hAnsiTheme="minorHAnsi"/>
          <w:sz w:val="16"/>
        </w:rPr>
        <w:t xml:space="preserve"> so far </w:t>
      </w:r>
      <w:r w:rsidRPr="001C6C83">
        <w:rPr>
          <w:rStyle w:val="StyleBoldUnderline"/>
          <w:rFonts w:asciiTheme="minorHAnsi" w:hAnsiTheme="minorHAnsi"/>
        </w:rPr>
        <w:t>been disastrous</w:t>
      </w:r>
      <w:r w:rsidRPr="001C6C83">
        <w:rPr>
          <w:rFonts w:asciiTheme="minorHAnsi" w:hAnsiTheme="minorHAnsi"/>
          <w:sz w:val="16"/>
        </w:rPr>
        <w:t xml:space="preserve">. Their approach of </w:t>
      </w:r>
      <w:r w:rsidRPr="001C6C83">
        <w:rPr>
          <w:rStyle w:val="StyleBoldUnderline"/>
          <w:rFonts w:asciiTheme="minorHAnsi" w:hAnsiTheme="minorHAnsi"/>
        </w:rPr>
        <w:t>soft and supportive low impact interventionism has been meddlesome and ineffective and has led to predictably negative outcomes in</w:t>
      </w:r>
      <w:r w:rsidRPr="001C6C83">
        <w:rPr>
          <w:rFonts w:asciiTheme="minorHAnsi" w:hAnsiTheme="minorHAnsi"/>
          <w:sz w:val="16"/>
        </w:rPr>
        <w:t xml:space="preserve"> Egypt, Libya and most likely </w:t>
      </w:r>
      <w:r w:rsidRPr="001C6C83">
        <w:rPr>
          <w:rStyle w:val="StyleBoldUnderline"/>
          <w:rFonts w:asciiTheme="minorHAnsi" w:hAnsiTheme="minorHAnsi"/>
        </w:rPr>
        <w:t>Syria</w:t>
      </w:r>
      <w:r w:rsidRPr="001C6C83">
        <w:rPr>
          <w:rFonts w:asciiTheme="minorHAnsi" w:hAnsiTheme="minorHAnsi"/>
          <w:sz w:val="16"/>
        </w:rPr>
        <w:t xml:space="preserve"> as well. With the conflict in Syria spilling over into Turkey and the Turkish government dealing with refugees, unpredictable conditions on its southern and eastern borders, riots in the major cities and widespread discontent with government policies from urban renewal to crackdowns on free speech, Turkey looks like fertile ground for the some of the ham-handed diplomatic incompetence the Obama administration seems to excel in. </w:t>
      </w:r>
      <w:r w:rsidRPr="001C6C83">
        <w:rPr>
          <w:rStyle w:val="StyleBoldUnderline"/>
          <w:rFonts w:asciiTheme="minorHAnsi" w:hAnsiTheme="minorHAnsi"/>
        </w:rPr>
        <w:t>It starts</w:t>
      </w:r>
      <w:r w:rsidRPr="001C6C83">
        <w:rPr>
          <w:rFonts w:asciiTheme="minorHAnsi" w:hAnsiTheme="minorHAnsi"/>
          <w:sz w:val="16"/>
        </w:rPr>
        <w:t xml:space="preserve"> with the usual </w:t>
      </w:r>
      <w:r w:rsidRPr="001C6C83">
        <w:rPr>
          <w:rStyle w:val="StyleBoldUnderline"/>
          <w:rFonts w:asciiTheme="minorHAnsi" w:hAnsiTheme="minorHAnsi"/>
        </w:rPr>
        <w:t>two-faced diplomacy of mixed messages.</w:t>
      </w:r>
      <w:r w:rsidRPr="001C6C83">
        <w:rPr>
          <w:rFonts w:asciiTheme="minorHAnsi" w:hAnsiTheme="minorHAnsi"/>
          <w:sz w:val="16"/>
        </w:rPr>
        <w:t xml:space="preserve"> A week ago President Obama was enthusiastic with support for hard-line Prime Minister Recep Tayyip Erdogan; today Secretary of State John Kerry is issuing veiled threats and orders to the Turkish government, saying “We are concerned by the reports of excessive use of force by police. We obviously hope that there will be a full investigation of those incidents and full restraint from the police force.”</w:t>
      </w:r>
    </w:p>
    <w:p w:rsidR="001C6C83" w:rsidRPr="001C6C83" w:rsidRDefault="001C6C83" w:rsidP="001C6C83">
      <w:pPr>
        <w:pStyle w:val="Heading2"/>
      </w:pPr>
      <w:r>
        <w:lastRenderedPageBreak/>
        <w:t>**Thumpers**</w:t>
      </w:r>
    </w:p>
    <w:p w:rsidR="001C6C83" w:rsidRPr="001C6C83" w:rsidRDefault="001C6C83" w:rsidP="001C6C83">
      <w:pPr>
        <w:rPr>
          <w:rFonts w:asciiTheme="minorHAnsi" w:hAnsiTheme="minorHAnsi"/>
        </w:rPr>
      </w:pPr>
    </w:p>
    <w:p w:rsidR="00972955" w:rsidRPr="00EE39A8" w:rsidRDefault="00972955" w:rsidP="00972955">
      <w:pPr>
        <w:pStyle w:val="Heading3"/>
        <w:rPr>
          <w:rFonts w:asciiTheme="minorHAnsi" w:hAnsiTheme="minorHAnsi"/>
        </w:rPr>
      </w:pPr>
      <w:r>
        <w:rPr>
          <w:rFonts w:asciiTheme="minorHAnsi" w:hAnsiTheme="minorHAnsi"/>
        </w:rPr>
        <w:lastRenderedPageBreak/>
        <w:t xml:space="preserve">Framing Device – Rhetoric </w:t>
      </w:r>
    </w:p>
    <w:p w:rsidR="00972955" w:rsidRDefault="00972955" w:rsidP="00972955">
      <w:pPr>
        <w:pStyle w:val="Heading4"/>
      </w:pPr>
      <w:r>
        <w:t xml:space="preserve">Kerry talks a good game but, has yet to produce, focused on too many things </w:t>
      </w:r>
    </w:p>
    <w:p w:rsidR="00972955" w:rsidRDefault="00972955" w:rsidP="00972955">
      <w:pPr>
        <w:rPr>
          <w:sz w:val="12"/>
        </w:rPr>
      </w:pPr>
      <w:r w:rsidRPr="004322AD">
        <w:rPr>
          <w:b/>
          <w:sz w:val="24"/>
        </w:rPr>
        <w:t xml:space="preserve">7-1 KLAPPER </w:t>
      </w:r>
      <w:r>
        <w:t xml:space="preserve">(BRADLEY KLAPPER, Correspondent at AP, Talk is cheap: Kerry battles to deliver results, </w:t>
      </w:r>
      <w:hyperlink r:id="rId95" w:anchor=".UdHKxCqF_6k//" w:history="1">
        <w:r w:rsidRPr="00AD240C">
          <w:rPr>
            <w:rStyle w:val="Hyperlink"/>
          </w:rPr>
          <w:t>http://www.japantimes.co.jp/news/2013/07/01/world/talk-is-cheap-kerry-battles-to-deliver-results/#.UdHKxCqF_6k//</w:t>
        </w:r>
      </w:hyperlink>
      <w:r>
        <w:t xml:space="preserve"> SC)</w:t>
      </w:r>
      <w:r w:rsidRPr="00423327">
        <w:rPr>
          <w:sz w:val="12"/>
        </w:rPr>
        <w:t xml:space="preserve"> ¶ </w:t>
      </w:r>
    </w:p>
    <w:p w:rsidR="00972955" w:rsidRDefault="00972955" w:rsidP="00972955">
      <w:pPr>
        <w:rPr>
          <w:sz w:val="12"/>
        </w:rPr>
      </w:pPr>
    </w:p>
    <w:p w:rsidR="00972955" w:rsidRDefault="00972955" w:rsidP="00972955">
      <w:pPr>
        <w:rPr>
          <w:sz w:val="12"/>
        </w:rPr>
      </w:pPr>
      <w:r>
        <w:t>WASHINGTON – In his four months as U.S. secretary of state, John</w:t>
      </w:r>
      <w:r w:rsidRPr="00423327">
        <w:rPr>
          <w:rStyle w:val="StyleBoldUnderline"/>
        </w:rPr>
        <w:t xml:space="preserve"> Kerry has certainly promised great things. Now he has to deliver.</w:t>
      </w:r>
      <w:r w:rsidRPr="00423327">
        <w:rPr>
          <w:sz w:val="12"/>
        </w:rPr>
        <w:t>¶</w:t>
      </w:r>
      <w:r w:rsidRPr="00423327">
        <w:rPr>
          <w:rStyle w:val="StyleBoldUnderline"/>
        </w:rPr>
        <w:t xml:space="preserve"> He has raised hopes in the Middle East</w:t>
      </w:r>
      <w:r>
        <w:t xml:space="preserve"> that his solo diplomatic effort can produce a historic breakthrough </w:t>
      </w:r>
      <w:r w:rsidRPr="00423327">
        <w:rPr>
          <w:rStyle w:val="StyleBoldUnderline"/>
        </w:rPr>
        <w:t>to end six decades of Arab-Israeli conflict</w:t>
      </w:r>
      <w:r>
        <w:t xml:space="preserve">. </w:t>
      </w:r>
      <w:r w:rsidRPr="00423327">
        <w:rPr>
          <w:rStyle w:val="StyleBoldUnderline"/>
        </w:rPr>
        <w:t>He has pledged to bring Syrian</w:t>
      </w:r>
      <w:r>
        <w:t xml:space="preserve"> President Bashar Assad’s</w:t>
      </w:r>
      <w:r w:rsidRPr="00423327">
        <w:rPr>
          <w:rStyle w:val="StyleBoldUnderline"/>
        </w:rPr>
        <w:t xml:space="preserve"> regime to</w:t>
      </w:r>
      <w:r>
        <w:t xml:space="preserve"> heel and to work with Russia to </w:t>
      </w:r>
      <w:r w:rsidRPr="00423327">
        <w:rPr>
          <w:rStyle w:val="StyleBoldUnderline"/>
        </w:rPr>
        <w:t>end Syria’s civil war</w:t>
      </w:r>
      <w:r>
        <w:t>.</w:t>
      </w:r>
      <w:r w:rsidRPr="00423327">
        <w:rPr>
          <w:sz w:val="12"/>
        </w:rPr>
        <w:t xml:space="preserve">¶ </w:t>
      </w:r>
      <w:r w:rsidRPr="00423327">
        <w:rPr>
          <w:rStyle w:val="StyleBoldUnderline"/>
        </w:rPr>
        <w:t>He has suggested rolling back U.S. missile defense in the Pacific if China</w:t>
      </w:r>
      <w:r>
        <w:t xml:space="preserve"> can help</w:t>
      </w:r>
      <w:r w:rsidRPr="00423327">
        <w:rPr>
          <w:rStyle w:val="StyleBoldUnderline"/>
        </w:rPr>
        <w:t xml:space="preserve"> rid North Korea of nuclear weapons.</w:t>
      </w:r>
      <w:r>
        <w:t xml:space="preserve"> </w:t>
      </w:r>
      <w:r w:rsidRPr="00423327">
        <w:rPr>
          <w:rStyle w:val="StyleBoldUnderline"/>
        </w:rPr>
        <w:t>And he has hinted at possible one-on-one talks between the U</w:t>
      </w:r>
      <w:r>
        <w:t>nited</w:t>
      </w:r>
      <w:r w:rsidRPr="00423327">
        <w:rPr>
          <w:rStyle w:val="StyleBoldUnderline"/>
        </w:rPr>
        <w:t xml:space="preserve"> S</w:t>
      </w:r>
      <w:r>
        <w:t xml:space="preserve">tates </w:t>
      </w:r>
      <w:r w:rsidRPr="00423327">
        <w:rPr>
          <w:rStyle w:val="StyleBoldUnderline"/>
        </w:rPr>
        <w:t>and</w:t>
      </w:r>
      <w:r>
        <w:t xml:space="preserve"> reclusive</w:t>
      </w:r>
      <w:r w:rsidRPr="00423327">
        <w:rPr>
          <w:rStyle w:val="StyleBoldUnderline"/>
        </w:rPr>
        <w:t xml:space="preserve"> North Korea</w:t>
      </w:r>
      <w:r>
        <w:t>n leader Kim Jong Un if it would help.</w:t>
      </w:r>
      <w:r w:rsidRPr="00423327">
        <w:rPr>
          <w:sz w:val="12"/>
        </w:rPr>
        <w:t xml:space="preserve">¶ </w:t>
      </w:r>
      <w:r>
        <w:t xml:space="preserve">In </w:t>
      </w:r>
      <w:r w:rsidRPr="00423327">
        <w:rPr>
          <w:rStyle w:val="StyleBoldUnderline"/>
        </w:rPr>
        <w:t>his</w:t>
      </w:r>
      <w:r>
        <w:t xml:space="preserve"> current round of breakneck shuttle </w:t>
      </w:r>
      <w:r w:rsidRPr="00423327">
        <w:rPr>
          <w:rStyle w:val="StyleBoldUnderline"/>
        </w:rPr>
        <w:t>diplomacy to coax Israel and the Palestinians back into peace talks</w:t>
      </w:r>
      <w:r>
        <w:t>, Kerry flew to the West Bank on Sunday to hold a third meeting in as many days with Palestinian President Mahmoud Abbas.</w:t>
      </w:r>
      <w:r w:rsidRPr="00423327">
        <w:rPr>
          <w:sz w:val="12"/>
        </w:rPr>
        <w:t xml:space="preserve">¶ </w:t>
      </w:r>
      <w:r>
        <w:t>American, Israeli and Palestinian officials have declined to disclose details of the past three days of closed-door meetings, but Kerry’s decision to fly from Jerusalem to Ramallah to see Abbas again before he leaves the region was an indication that the top U.S. diplomat believes there is a chance of bringing the two sides together.</w:t>
      </w:r>
      <w:r w:rsidRPr="00423327">
        <w:rPr>
          <w:sz w:val="12"/>
        </w:rPr>
        <w:t xml:space="preserve">¶ </w:t>
      </w:r>
      <w:r>
        <w:t>“</w:t>
      </w:r>
      <w:r w:rsidRPr="00423327">
        <w:rPr>
          <w:rStyle w:val="StyleBoldUnderline"/>
        </w:rPr>
        <w:t>Working hard” is all he would say when a reporter asked him if any progress was being made.¶</w:t>
      </w:r>
      <w:r w:rsidRPr="00423327">
        <w:rPr>
          <w:sz w:val="12"/>
        </w:rPr>
        <w:t xml:space="preserve"> </w:t>
      </w:r>
      <w:r>
        <w:t xml:space="preserve">Since succeeding Hillary Rodham Clinton as head of the State Department, </w:t>
      </w:r>
      <w:r w:rsidRPr="00423327">
        <w:rPr>
          <w:rStyle w:val="StyleBoldUnderline"/>
        </w:rPr>
        <w:t xml:space="preserve">Kerry has issued several as-yet undelivered — and perhaps undeliverable — pledges to allies and rivals, </w:t>
      </w:r>
      <w:r>
        <w:t>proving a source of concern for President Barack Obama’s policy team.</w:t>
      </w:r>
      <w:r w:rsidRPr="00423327">
        <w:rPr>
          <w:sz w:val="12"/>
        </w:rPr>
        <w:t xml:space="preserve">¶ </w:t>
      </w:r>
      <w:r>
        <w:t>It is trying to rein in Kerry somewhat, according to officials, which is difficult considering he has spent almost half his tenure so far in the air or on the road, from where his most dissonant policy statements have come.</w:t>
      </w:r>
      <w:r w:rsidRPr="00423327">
        <w:rPr>
          <w:sz w:val="12"/>
        </w:rPr>
        <w:t xml:space="preserve">¶ </w:t>
      </w:r>
      <w:r>
        <w:t>The White House quickly distanced itself from both Kerry’s North Korea remarks and has now, since Obama’s meeting with Russian President Vladimir Putin in Northern Ireland this past week, seen up close the strength of</w:t>
      </w:r>
      <w:r w:rsidRPr="00423327">
        <w:rPr>
          <w:rStyle w:val="StyleBoldUnderline"/>
        </w:rPr>
        <w:t xml:space="preserve"> Moscow’s resistance to Kerry’s Syria strategy</w:t>
      </w:r>
      <w:r>
        <w:t>.</w:t>
      </w:r>
      <w:r w:rsidRPr="00423327">
        <w:rPr>
          <w:sz w:val="12"/>
        </w:rPr>
        <w:t xml:space="preserve">¶ </w:t>
      </w:r>
      <w:r>
        <w:t>All the officials interviewed for this story spoke on condition of anonymity because they weren’t authorized to evaluate Kerry’s performance publicly.</w:t>
      </w:r>
      <w:r w:rsidRPr="00423327">
        <w:rPr>
          <w:sz w:val="12"/>
        </w:rPr>
        <w:t xml:space="preserve">¶ </w:t>
      </w:r>
      <w:r>
        <w:t>Reporting for work at the State Department in February, the former Democratic senator from Massachusetts quickly outlined his ambitions.</w:t>
      </w:r>
      <w:r w:rsidRPr="00423327">
        <w:rPr>
          <w:sz w:val="12"/>
        </w:rPr>
        <w:t xml:space="preserve">¶ </w:t>
      </w:r>
      <w:r>
        <w:t xml:space="preserve">Clinton still harbored thoughts of a second potential presidential run when she arrived at the department. But aides say </w:t>
      </w:r>
      <w:r w:rsidRPr="00423327">
        <w:rPr>
          <w:rStyle w:val="StyleBoldUnderline"/>
        </w:rPr>
        <w:t>Kerry</w:t>
      </w:r>
      <w:r>
        <w:t>, a 69-year-old Vietnam veteran, is giving himself completely to a job that in many ways is the climax of his political career and the realization of a lifelong dream, after years as chairman of the Senate Foreign Relations Committee.</w:t>
      </w:r>
      <w:r w:rsidRPr="00423327">
        <w:rPr>
          <w:sz w:val="12"/>
        </w:rPr>
        <w:t xml:space="preserve">¶ </w:t>
      </w:r>
      <w:r>
        <w:t xml:space="preserve">Now he </w:t>
      </w:r>
      <w:r w:rsidRPr="00423327">
        <w:rPr>
          <w:rStyle w:val="StyleBoldUnderline"/>
        </w:rPr>
        <w:t>wants to tackle head-on the world’s thorniest foreign policy conundrums</w:t>
      </w:r>
      <w:r>
        <w:t>.</w:t>
      </w:r>
      <w:r w:rsidRPr="00423327">
        <w:rPr>
          <w:sz w:val="12"/>
        </w:rPr>
        <w:t xml:space="preserve">¶ </w:t>
      </w:r>
      <w:r>
        <w:t>State Department spokeswoman Jen Psaki said that Kerry “believes this difficult moment in the world requires a willingness to address complicated issues.”</w:t>
      </w:r>
      <w:r w:rsidRPr="00423327">
        <w:rPr>
          <w:sz w:val="12"/>
        </w:rPr>
        <w:t xml:space="preserve">¶ </w:t>
      </w:r>
      <w:r>
        <w:t>“He believes the risk of high-stakes, personal diplomacy (is) far less than the risk of leaving difficult situations to fester or spiral out of control,” Psaki said. “That is why he has invigorated our efforts in critical areas, such as North Korea, Syria and the Middle East peace process, and has personally invested time and effort to move the ball forward.”</w:t>
      </w:r>
      <w:r w:rsidRPr="00423327">
        <w:rPr>
          <w:sz w:val="12"/>
        </w:rPr>
        <w:t xml:space="preserve">¶ </w:t>
      </w:r>
      <w:r>
        <w:t>No challenge may now be bigger than Syria, where the two-year civil has killed at least 93,000 people.</w:t>
      </w:r>
      <w:r w:rsidRPr="00423327">
        <w:rPr>
          <w:sz w:val="12"/>
        </w:rPr>
        <w:t xml:space="preserve">¶ </w:t>
      </w:r>
      <w:r>
        <w:t>Signaling a shift from the cautious approach of Obama’s first term, Kerry announced his first trip abroad would focus on changing Assad’s belief that he could prevail militarily and on pushing him into eventually relinquishing power.</w:t>
      </w:r>
      <w:r w:rsidRPr="00423327">
        <w:rPr>
          <w:sz w:val="12"/>
        </w:rPr>
        <w:t xml:space="preserve">¶ </w:t>
      </w:r>
      <w:r>
        <w:t xml:space="preserve">Since then, however, the fighting has only gotten worse. Thousands more have died as Assad firmed his grip over much of the country and </w:t>
      </w:r>
      <w:r w:rsidRPr="00423327">
        <w:rPr>
          <w:rStyle w:val="StyleBoldUnderline"/>
        </w:rPr>
        <w:t>the U.S. hasn’t even delivered all the nonlethal aid Kerry promised Syria’s rebels</w:t>
      </w:r>
      <w:r>
        <w:t xml:space="preserve"> — let alone any of the weapons or ammunition that Obama recently authorized.</w:t>
      </w:r>
      <w:r w:rsidRPr="00423327">
        <w:rPr>
          <w:sz w:val="12"/>
        </w:rPr>
        <w:t xml:space="preserve">¶ </w:t>
      </w:r>
      <w:r w:rsidRPr="00423327">
        <w:rPr>
          <w:rStyle w:val="StyleBoldUnderline"/>
        </w:rPr>
        <w:t xml:space="preserve">Having failed to reshape the conflict, Kerry changed course by going to Russia to re-launch a peace process for Syria </w:t>
      </w:r>
      <w:r>
        <w:t xml:space="preserve">that Clinton engineered in </w:t>
      </w:r>
      <w:r>
        <w:lastRenderedPageBreak/>
        <w:t>June 2012 but had been all but forgotten in the months since. In Moscow, Kerry boasted that the former Cold War foes just accomplished “great things when the world needs it” by deciding to convene an international conference, perhaps by the end of May, that would include Syria’s government and opposition.</w:t>
      </w:r>
      <w:r w:rsidRPr="00423327">
        <w:rPr>
          <w:sz w:val="12"/>
        </w:rPr>
        <w:t xml:space="preserve">¶ </w:t>
      </w:r>
      <w:r w:rsidRPr="00423327">
        <w:rPr>
          <w:rStyle w:val="StyleBoldUnderline"/>
        </w:rPr>
        <w:t xml:space="preserve">That conference has been delayed until </w:t>
      </w:r>
      <w:r>
        <w:t xml:space="preserve">at least July, and possibly August, </w:t>
      </w:r>
      <w:r w:rsidRPr="00423327">
        <w:rPr>
          <w:rStyle w:val="StyleBoldUnderline"/>
        </w:rPr>
        <w:t xml:space="preserve">and it might never come off at all given the Syrian opposition’s refusal to negotiate while it is losing land </w:t>
      </w:r>
      <w:r>
        <w:t>to Assad and getting so little help from the United States and other Western powers. That failure falls directly on Kerry, who as part of the U.S.-Russia approach was tasked with delivering the opposition to the bargaining table.</w:t>
      </w:r>
      <w:r w:rsidRPr="00423327">
        <w:rPr>
          <w:sz w:val="12"/>
        </w:rPr>
        <w:t xml:space="preserve">¶ </w:t>
      </w:r>
      <w:r>
        <w:t>Russia may have lived up to its end of the bargain by guaranteeing the Assad government’s attendance at any future peace conference. But Putin and the Kremlin also have been undermining peace efforts by sending more weapons to help the Syrian government’s counteroffensive.</w:t>
      </w:r>
      <w:r w:rsidRPr="00423327">
        <w:rPr>
          <w:sz w:val="12"/>
        </w:rPr>
        <w:t xml:space="preserve">¶ </w:t>
      </w:r>
      <w:r w:rsidRPr="00C07B65">
        <w:rPr>
          <w:rStyle w:val="StyleBoldUnderline"/>
        </w:rPr>
        <w:t xml:space="preserve">Kerry’s one-man diplomacy in Syria is in some ways emblematic of his tenure.¶ </w:t>
      </w:r>
      <w:r>
        <w:t>Officials say he opted to revive the U.S.-Russia strategy for a Syrian transitional government during his walk in the backyard of a Moscow guesthouse with Foreign Minister Sergey Lavrov, informing aides only after of his decision. He afterward insisted he wasn’t simply rewinding the clock by a year because the United States and Russia were now going to find ways to put the plan in place.</w:t>
      </w:r>
      <w:r w:rsidRPr="00423327">
        <w:rPr>
          <w:sz w:val="12"/>
        </w:rPr>
        <w:t xml:space="preserve">¶ </w:t>
      </w:r>
      <w:r>
        <w:t>More than two months later, there has been no progress.</w:t>
      </w:r>
      <w:r w:rsidRPr="00423327">
        <w:rPr>
          <w:sz w:val="12"/>
        </w:rPr>
        <w:t>¶</w:t>
      </w:r>
    </w:p>
    <w:p w:rsidR="00972955" w:rsidRPr="00823B66" w:rsidRDefault="00972955" w:rsidP="00972955"/>
    <w:p w:rsidR="00972955" w:rsidRDefault="00972955" w:rsidP="00972955">
      <w:pPr>
        <w:pStyle w:val="Heading3"/>
        <w:rPr>
          <w:rFonts w:asciiTheme="minorHAnsi" w:hAnsiTheme="minorHAnsi"/>
        </w:rPr>
      </w:pPr>
      <w:r>
        <w:rPr>
          <w:rFonts w:asciiTheme="minorHAnsi" w:hAnsiTheme="minorHAnsi"/>
        </w:rPr>
        <w:lastRenderedPageBreak/>
        <w:t xml:space="preserve">Venezuela Thumper </w:t>
      </w:r>
    </w:p>
    <w:p w:rsidR="00972955" w:rsidRDefault="00972955" w:rsidP="00972955"/>
    <w:p w:rsidR="00972955" w:rsidRDefault="00972955" w:rsidP="00972955">
      <w:pPr>
        <w:rPr>
          <w:b/>
          <w:sz w:val="24"/>
        </w:rPr>
      </w:pPr>
      <w:r>
        <w:rPr>
          <w:b/>
          <w:sz w:val="24"/>
        </w:rPr>
        <w:t xml:space="preserve">Venezuela thumps the DA </w:t>
      </w:r>
    </w:p>
    <w:p w:rsidR="00972955" w:rsidRPr="00823B66" w:rsidRDefault="00972955" w:rsidP="00972955">
      <w:pPr>
        <w:rPr>
          <w:rStyle w:val="StyleBoldUnderline"/>
          <w:b w:val="0"/>
        </w:rPr>
      </w:pPr>
      <w:r w:rsidRPr="004322AD">
        <w:rPr>
          <w:b/>
          <w:sz w:val="24"/>
        </w:rPr>
        <w:t>7-1 KLAPPER</w:t>
      </w:r>
      <w:r>
        <w:t xml:space="preserve"> (BRADLEY KLAPPER, Correspondent at AP</w:t>
      </w:r>
      <w:proofErr w:type="gramStart"/>
      <w:r>
        <w:t>,Talk</w:t>
      </w:r>
      <w:proofErr w:type="gramEnd"/>
      <w:r>
        <w:t xml:space="preserve"> is cheap: Kerry battles to deliver results, </w:t>
      </w:r>
      <w:r w:rsidRPr="004322AD">
        <w:t>http://www.japantimes.co.jp/news/2013/07/01/world/talk-is-cheap-kerry-battles-to-deliver-results/#.UdHKxCqF_6k</w:t>
      </w:r>
      <w:r>
        <w:t>//SC)</w:t>
      </w:r>
      <w:r w:rsidRPr="00423327">
        <w:rPr>
          <w:sz w:val="12"/>
        </w:rPr>
        <w:t>¶</w:t>
      </w:r>
    </w:p>
    <w:p w:rsidR="00972955" w:rsidRDefault="00972955" w:rsidP="00972955">
      <w:pPr>
        <w:rPr>
          <w:rStyle w:val="StyleBoldUnderline"/>
        </w:rPr>
      </w:pPr>
      <w:r w:rsidRPr="00C07B65">
        <w:rPr>
          <w:rStyle w:val="StyleBoldUnderline"/>
        </w:rPr>
        <w:t>On Middle East peace, as well, Kerry has put his credibility on the line</w:t>
      </w:r>
      <w:r w:rsidRPr="00C9574E">
        <w:rPr>
          <w:sz w:val="16"/>
        </w:rPr>
        <w:t>.</w:t>
      </w:r>
      <w:r w:rsidRPr="00C9574E">
        <w:rPr>
          <w:sz w:val="12"/>
        </w:rPr>
        <w:t>¶</w:t>
      </w:r>
      <w:r w:rsidRPr="00C9574E">
        <w:rPr>
          <w:sz w:val="16"/>
        </w:rPr>
        <w:t xml:space="preserve"> Since Obama’s visit to Israel in March,</w:t>
      </w:r>
      <w:r w:rsidRPr="00C07B65">
        <w:rPr>
          <w:rStyle w:val="StyleBoldUnderline"/>
        </w:rPr>
        <w:t xml:space="preserve"> Kerry has gotten almost no public displays of support from the president,</w:t>
      </w:r>
      <w:r w:rsidRPr="00C9574E">
        <w:rPr>
          <w:sz w:val="16"/>
        </w:rPr>
        <w:t xml:space="preserve"> with the White House appearing reluctant to stake political capital in an endeavor that so often has proved a disappointment.</w:t>
      </w:r>
      <w:r w:rsidRPr="00C9574E">
        <w:rPr>
          <w:sz w:val="12"/>
        </w:rPr>
        <w:t>¶</w:t>
      </w:r>
      <w:r w:rsidRPr="00C9574E">
        <w:rPr>
          <w:sz w:val="16"/>
        </w:rPr>
        <w:t xml:space="preserve"> With few Senate-confirmed senior officials in place at the State Department,</w:t>
      </w:r>
      <w:r w:rsidRPr="00C07B65">
        <w:rPr>
          <w:rStyle w:val="StyleBoldUnderline"/>
        </w:rPr>
        <w:t xml:space="preserve"> Kerry has been short of aides at the highest level who might act as envoys to drive forward his agenda in his absence</w:t>
      </w:r>
      <w:r w:rsidRPr="00C9574E">
        <w:rPr>
          <w:sz w:val="16"/>
        </w:rPr>
        <w:t>. Among others, Clinton had George Mitchell to push for Mideast peace and Richard Holbrooke in Afghanistan and Pakistan. Kerry lacks any such high-profile figures at his side.</w:t>
      </w:r>
      <w:r w:rsidRPr="00C9574E">
        <w:rPr>
          <w:sz w:val="12"/>
        </w:rPr>
        <w:t>¶</w:t>
      </w:r>
      <w:r w:rsidRPr="00C9574E">
        <w:rPr>
          <w:sz w:val="16"/>
        </w:rPr>
        <w:t xml:space="preserve"> Those who have worked closely with Kerry say his approach also reflects the great stock he puts in his personal diplomacy and the belief, perhaps more widely shared in the rarefied air of the Senate, that leaning on his close relationships with foreign leaders and dignitaries can deliver more results than delegating authority to capable bureaucrats.</w:t>
      </w:r>
      <w:r w:rsidRPr="00C9574E">
        <w:rPr>
          <w:sz w:val="12"/>
        </w:rPr>
        <w:t>¶</w:t>
      </w:r>
      <w:r w:rsidRPr="00C9574E">
        <w:rPr>
          <w:sz w:val="16"/>
        </w:rPr>
        <w:t xml:space="preserve"> </w:t>
      </w:r>
      <w:r w:rsidRPr="00C07B65">
        <w:rPr>
          <w:rStyle w:val="StyleBoldUnderline"/>
        </w:rPr>
        <w:t>That has left Kerry doing much of the work himself, from ordering up policy papers to envisioning new initiatives, while traveling the world or publicly regaling foreign ministers in Washington with stories of their past encounters or meals in exotic capitals.</w:t>
      </w:r>
      <w:r w:rsidRPr="00C9574E">
        <w:rPr>
          <w:rStyle w:val="StyleBoldUnderline"/>
          <w:b w:val="0"/>
          <w:sz w:val="12"/>
          <w:u w:val="none"/>
        </w:rPr>
        <w:t>¶</w:t>
      </w:r>
      <w:r w:rsidRPr="00C07B65">
        <w:rPr>
          <w:rStyle w:val="StyleBoldUnderline"/>
        </w:rPr>
        <w:t xml:space="preserve"> Kerry makes it a point to stress the long-standing friendships he maintains all over the world.</w:t>
      </w:r>
      <w:r w:rsidRPr="00C9574E">
        <w:rPr>
          <w:sz w:val="16"/>
        </w:rPr>
        <w:t xml:space="preserve"> And his network of contacts may have played a role in the only tangible concession he has gained so far in the Middle East: a decision by Arab countries to sweeten their comprehensive offer to Israel for peace with the Palestinians.</w:t>
      </w:r>
      <w:r w:rsidRPr="00C9574E">
        <w:rPr>
          <w:sz w:val="12"/>
        </w:rPr>
        <w:t>¶</w:t>
      </w:r>
      <w:r w:rsidRPr="00C9574E">
        <w:rPr>
          <w:sz w:val="16"/>
        </w:rPr>
        <w:t xml:space="preserve"> The Arab League’s proposal now permits Israel to keep some of the land it conquered in the 1967 Six Day War on condition that the Israelis agree to cede territory on their side to a future Palestinian state. Kerry hasn’t been able to announce any commensurate move from Israel.</w:t>
      </w:r>
      <w:r w:rsidRPr="00C9574E">
        <w:rPr>
          <w:sz w:val="12"/>
        </w:rPr>
        <w:t>¶</w:t>
      </w:r>
      <w:r w:rsidRPr="00C9574E">
        <w:rPr>
          <w:sz w:val="16"/>
        </w:rPr>
        <w:t xml:space="preserve"> Some American officials wince at another legacy of</w:t>
      </w:r>
      <w:r w:rsidRPr="00C07B65">
        <w:rPr>
          <w:rStyle w:val="StyleBoldUnderline"/>
        </w:rPr>
        <w:t xml:space="preserve"> Kerry</w:t>
      </w:r>
      <w:r w:rsidRPr="00C9574E">
        <w:rPr>
          <w:sz w:val="16"/>
        </w:rPr>
        <w:t>’s Senate years, his penchant for loose or inaccurate talk.</w:t>
      </w:r>
      <w:r w:rsidRPr="00C9574E">
        <w:rPr>
          <w:sz w:val="12"/>
        </w:rPr>
        <w:t>¶</w:t>
      </w:r>
      <w:r w:rsidRPr="00C9574E">
        <w:rPr>
          <w:sz w:val="16"/>
        </w:rPr>
        <w:t xml:space="preserve"> </w:t>
      </w:r>
      <w:proofErr w:type="gramStart"/>
      <w:r w:rsidRPr="00C9574E">
        <w:rPr>
          <w:sz w:val="16"/>
        </w:rPr>
        <w:t>On</w:t>
      </w:r>
      <w:proofErr w:type="gramEnd"/>
      <w:r w:rsidRPr="00C9574E">
        <w:rPr>
          <w:sz w:val="16"/>
        </w:rPr>
        <w:t xml:space="preserve"> his very first day as secretary, he recounted his childhood bike rides past Adolf Hitler’s tomb in postwar Berlin. Hitler had no tomb. On more substantial issues of policy, he </w:t>
      </w:r>
      <w:r w:rsidRPr="00C07B65">
        <w:rPr>
          <w:rStyle w:val="StyleBoldUnderline"/>
        </w:rPr>
        <w:t>has made questionable claims over everything from U.S. drone policy to climate change</w:t>
      </w:r>
      <w:r w:rsidRPr="00C9574E">
        <w:rPr>
          <w:sz w:val="16"/>
        </w:rPr>
        <w:t>.</w:t>
      </w:r>
      <w:r w:rsidRPr="00C9574E">
        <w:rPr>
          <w:sz w:val="12"/>
        </w:rPr>
        <w:t>¶</w:t>
      </w:r>
      <w:r w:rsidRPr="00C9574E">
        <w:rPr>
          <w:sz w:val="16"/>
        </w:rPr>
        <w:t xml:space="preserve"> At other times officials have questioned his restraint, such as when he lauded the emerging U.S. “special relationship” with communist China. For one of the United States’ principal geopolitical foes, </w:t>
      </w:r>
      <w:r w:rsidRPr="00C07B65">
        <w:rPr>
          <w:rStyle w:val="StyleBoldUnderline"/>
        </w:rPr>
        <w:t>Kerry</w:t>
      </w:r>
      <w:r w:rsidRPr="00C9574E">
        <w:rPr>
          <w:sz w:val="16"/>
        </w:rPr>
        <w:t xml:space="preserve"> was using a diplomatic term generally reserved for ironclad U.S. allies such as Britain and Israel.</w:t>
      </w:r>
      <w:r w:rsidRPr="00C9574E">
        <w:rPr>
          <w:sz w:val="12"/>
        </w:rPr>
        <w:t>¶</w:t>
      </w:r>
      <w:r w:rsidRPr="00C9574E">
        <w:rPr>
          <w:sz w:val="16"/>
        </w:rPr>
        <w:t xml:space="preserve"> He </w:t>
      </w:r>
      <w:r w:rsidRPr="00C07B65">
        <w:rPr>
          <w:rStyle w:val="StyleBoldUnderline"/>
        </w:rPr>
        <w:t xml:space="preserve">also seemingly ad-libbed unauthorized offers of a softened military posture to China and engagement to North Korea in a bid to calm tensions, </w:t>
      </w:r>
      <w:r w:rsidRPr="00C9574E">
        <w:rPr>
          <w:sz w:val="16"/>
        </w:rPr>
        <w:t>which aides believe his engagement helped achieve.</w:t>
      </w:r>
      <w:r w:rsidRPr="00C9574E">
        <w:rPr>
          <w:sz w:val="12"/>
        </w:rPr>
        <w:t>¶</w:t>
      </w:r>
      <w:r w:rsidRPr="00C9574E">
        <w:rPr>
          <w:sz w:val="16"/>
        </w:rPr>
        <w:t xml:space="preserve"> On a trip to Turkey, he irritated advocates of Israel by appearing to compare the victims of the Boston Marathon bombing with the Turks killed in a 2010 Israeli commando operation on a ship trying to break Israel’s blockade of Gaza.</w:t>
      </w:r>
      <w:r w:rsidRPr="00C07B65">
        <w:rPr>
          <w:rStyle w:val="StyleBoldUnderline"/>
        </w:rPr>
        <w:t xml:space="preserve"> Days later, in Brussels, he raised eyebrows by suggesting that one of the Boston Marathon bombing suspects became radicalized while on a trip to Russia,</w:t>
      </w:r>
      <w:r w:rsidRPr="00C9574E">
        <w:rPr>
          <w:sz w:val="16"/>
        </w:rPr>
        <w:t xml:space="preserve"> something investigators had not concluded.</w:t>
      </w:r>
      <w:r w:rsidRPr="00C9574E">
        <w:rPr>
          <w:sz w:val="12"/>
        </w:rPr>
        <w:t>¶</w:t>
      </w:r>
      <w:r w:rsidRPr="00C9574E">
        <w:rPr>
          <w:sz w:val="16"/>
        </w:rPr>
        <w:t xml:space="preserve"> For all his idiosyncratic style, </w:t>
      </w:r>
      <w:r w:rsidRPr="00C07B65">
        <w:rPr>
          <w:rStyle w:val="StyleBoldUnderline"/>
        </w:rPr>
        <w:t>Kerry has not dodged any diplomatic fight</w:t>
      </w:r>
      <w:r w:rsidRPr="00C9574E">
        <w:rPr>
          <w:sz w:val="16"/>
        </w:rPr>
        <w:t>.</w:t>
      </w:r>
      <w:r w:rsidRPr="00C9574E">
        <w:rPr>
          <w:sz w:val="12"/>
        </w:rPr>
        <w:t>¶</w:t>
      </w:r>
      <w:r w:rsidRPr="00C9574E">
        <w:rPr>
          <w:sz w:val="16"/>
        </w:rPr>
        <w:t xml:space="preserve"> He has even spoken privately of taking on Cyprus’ four-decade deadlock between ethnic Greeks in the south and Turkish Cypriots in the north. And</w:t>
      </w:r>
      <w:r w:rsidRPr="00C07B65">
        <w:rPr>
          <w:rStyle w:val="StyleBoldUnderline"/>
        </w:rPr>
        <w:t xml:space="preserve"> he sought to re-engage the U.S. with</w:t>
      </w:r>
      <w:r w:rsidRPr="00C9574E">
        <w:rPr>
          <w:sz w:val="16"/>
        </w:rPr>
        <w:t xml:space="preserve"> post-Hugo Chavez </w:t>
      </w:r>
      <w:r w:rsidRPr="00C07B65">
        <w:rPr>
          <w:rStyle w:val="StyleBoldUnderline"/>
        </w:rPr>
        <w:t>Venezuela</w:t>
      </w:r>
      <w:r w:rsidRPr="00C9574E">
        <w:rPr>
          <w:sz w:val="16"/>
        </w:rPr>
        <w:t xml:space="preserve"> on a trip to Guatemala last month, helping secure the release of an American filmmaker imprisoned for alleged espionage.</w:t>
      </w:r>
      <w:r w:rsidRPr="00C9574E">
        <w:rPr>
          <w:sz w:val="12"/>
        </w:rPr>
        <w:t>¶</w:t>
      </w:r>
      <w:r w:rsidRPr="00C9574E">
        <w:rPr>
          <w:sz w:val="16"/>
        </w:rPr>
        <w:t xml:space="preserve"> Officials say other governments the United States has long deemed rogues — from Cuba to Zimbabwe — could get a fresh look.</w:t>
      </w:r>
      <w:r w:rsidRPr="00C9574E">
        <w:rPr>
          <w:sz w:val="12"/>
        </w:rPr>
        <w:t>¶</w:t>
      </w:r>
      <w:r w:rsidRPr="00C9574E">
        <w:rPr>
          <w:sz w:val="16"/>
        </w:rPr>
        <w:t xml:space="preserve"> With no election around the corner and few worries about his image, </w:t>
      </w:r>
      <w:r w:rsidRPr="00C07B65">
        <w:rPr>
          <w:rStyle w:val="StyleBoldUnderline"/>
        </w:rPr>
        <w:t>Kerry has shown a willingness to think big. Soon, however, he will have to produce</w:t>
      </w:r>
      <w:r>
        <w:rPr>
          <w:rStyle w:val="StyleBoldUnderline"/>
        </w:rPr>
        <w:t>.</w:t>
      </w:r>
    </w:p>
    <w:p w:rsidR="00972955" w:rsidRDefault="00972955" w:rsidP="00972955"/>
    <w:p w:rsidR="00972955" w:rsidRDefault="00972955" w:rsidP="00972955">
      <w:pPr>
        <w:pStyle w:val="Heading3"/>
      </w:pPr>
      <w:r>
        <w:lastRenderedPageBreak/>
        <w:t xml:space="preserve">Peace Process Thumper </w:t>
      </w:r>
    </w:p>
    <w:p w:rsidR="00972955" w:rsidRDefault="00972955" w:rsidP="00972955"/>
    <w:p w:rsidR="00972955" w:rsidRDefault="00972955" w:rsidP="00972955">
      <w:pPr>
        <w:rPr>
          <w:rStyle w:val="StyleStyleBold12pt"/>
        </w:rPr>
      </w:pPr>
      <w:r>
        <w:rPr>
          <w:rStyle w:val="StyleStyleBold12pt"/>
        </w:rPr>
        <w:t xml:space="preserve">Kerry’s fighting for the Peace Process now – it’s the world’s most emotive conflict and requires constant dedication by Kerry </w:t>
      </w:r>
    </w:p>
    <w:p w:rsidR="00972955" w:rsidRPr="00FC3C9A" w:rsidRDefault="00972955" w:rsidP="00972955">
      <w:r w:rsidRPr="00FC3C9A">
        <w:rPr>
          <w:rStyle w:val="StyleStyleBold12pt"/>
        </w:rPr>
        <w:t xml:space="preserve">AFP, </w:t>
      </w:r>
      <w:r>
        <w:rPr>
          <w:rStyle w:val="StyleStyleBold12pt"/>
        </w:rPr>
        <w:t>7-1</w:t>
      </w:r>
      <w:r w:rsidRPr="00FC3C9A">
        <w:t xml:space="preserve"> – Agence French Press, Restless Kerry puts the shuttling in diplomacy, Global Post, </w:t>
      </w:r>
      <w:r>
        <w:t xml:space="preserve">7-1, </w:t>
      </w:r>
      <w:hyperlink r:id="rId96" w:history="1">
        <w:r w:rsidRPr="00FC3C9A">
          <w:rPr>
            <w:rStyle w:val="Hyperlink"/>
          </w:rPr>
          <w:t>http://www.globalpost.com/dispatch/news/afp/130701/restless-kerry-puts-the-shuttling-diplomacy</w:t>
        </w:r>
      </w:hyperlink>
      <w:r w:rsidRPr="00FC3C9A">
        <w:t xml:space="preserve">. </w:t>
      </w:r>
    </w:p>
    <w:p w:rsidR="00972955" w:rsidRPr="00FC3C9A" w:rsidRDefault="00972955" w:rsidP="00972955">
      <w:pPr>
        <w:rPr>
          <w:sz w:val="16"/>
        </w:rPr>
      </w:pPr>
      <w:r w:rsidRPr="008C4896">
        <w:rPr>
          <w:rStyle w:val="StyleBoldUnderline"/>
        </w:rPr>
        <w:t xml:space="preserve">The </w:t>
      </w:r>
      <w:r w:rsidRPr="008C4896">
        <w:rPr>
          <w:rStyle w:val="Emphasis"/>
        </w:rPr>
        <w:t>round-the-clock pace</w:t>
      </w:r>
      <w:r w:rsidRPr="008C4896">
        <w:rPr>
          <w:rStyle w:val="StyleBoldUnderline"/>
        </w:rPr>
        <w:t>, and agile shifts in focus, has become emblematic of Kerry's style of diplomacy as he shows a willingness -- even an eagerness -- to toss aside routines and</w:t>
      </w:r>
      <w:r w:rsidRPr="008C4896">
        <w:rPr>
          <w:sz w:val="16"/>
        </w:rPr>
        <w:t xml:space="preserve"> schedules and </w:t>
      </w:r>
      <w:r w:rsidRPr="008C4896">
        <w:rPr>
          <w:rStyle w:val="StyleBoldUnderline"/>
        </w:rPr>
        <w:t>enmesh himself in the gritty details</w:t>
      </w:r>
      <w:r w:rsidRPr="008C4896">
        <w:rPr>
          <w:sz w:val="16"/>
        </w:rPr>
        <w:t>.</w:t>
      </w:r>
      <w:r w:rsidRPr="008C4896">
        <w:rPr>
          <w:sz w:val="12"/>
        </w:rPr>
        <w:t>¶</w:t>
      </w:r>
      <w:r w:rsidRPr="008C4896">
        <w:rPr>
          <w:sz w:val="16"/>
        </w:rPr>
        <w:t xml:space="preserve"> </w:t>
      </w:r>
      <w:r w:rsidRPr="008C4896">
        <w:rPr>
          <w:rStyle w:val="StyleBoldUnderline"/>
        </w:rPr>
        <w:t>Kerry</w:t>
      </w:r>
      <w:r w:rsidRPr="008C4896">
        <w:rPr>
          <w:sz w:val="16"/>
        </w:rPr>
        <w:t xml:space="preserve">, who </w:t>
      </w:r>
      <w:r w:rsidRPr="008C4896">
        <w:rPr>
          <w:rStyle w:val="StyleBoldUnderline"/>
        </w:rPr>
        <w:t xml:space="preserve">has flown to the Middle East five times in as many months on a mission to solve one of the world's </w:t>
      </w:r>
      <w:r w:rsidRPr="008C4896">
        <w:rPr>
          <w:rStyle w:val="Emphasis"/>
        </w:rPr>
        <w:t>most emotive conflicts</w:t>
      </w:r>
      <w:r w:rsidRPr="008C4896">
        <w:rPr>
          <w:sz w:val="16"/>
        </w:rPr>
        <w:t>, spent four days talking to Israeli Prime Minister Benjamin Netanyahu and Palestinian president Mahmud Abbas.</w:t>
      </w:r>
      <w:r w:rsidRPr="008C4896">
        <w:rPr>
          <w:sz w:val="12"/>
        </w:rPr>
        <w:t>¶</w:t>
      </w:r>
      <w:r w:rsidRPr="008C4896">
        <w:rPr>
          <w:sz w:val="16"/>
        </w:rPr>
        <w:t xml:space="preserve"> </w:t>
      </w:r>
      <w:r w:rsidRPr="008C4896">
        <w:rPr>
          <w:rStyle w:val="StyleBoldUnderline"/>
        </w:rPr>
        <w:t>Whatever the outcome, Kerry's initiative involves no small number of logistical headaches</w:t>
      </w:r>
      <w:r w:rsidRPr="008C4896">
        <w:rPr>
          <w:sz w:val="16"/>
        </w:rPr>
        <w:t>, with his staff and accompanying reporters sometimes left guessing in the morning where they will end up that night.</w:t>
      </w:r>
      <w:r w:rsidRPr="008C4896">
        <w:rPr>
          <w:sz w:val="12"/>
        </w:rPr>
        <w:t>¶</w:t>
      </w:r>
      <w:r w:rsidRPr="008C4896">
        <w:rPr>
          <w:sz w:val="16"/>
        </w:rPr>
        <w:t xml:space="preserve"> Kerry met three times each with Netanyahu and Abbas from Thursday through Sunday, journeying by motorcade, his own plane and Jordanian military helicopters, which gave him a lift between meetings with Abbas in Amman.</w:t>
      </w:r>
      <w:r w:rsidRPr="008C4896">
        <w:rPr>
          <w:sz w:val="12"/>
        </w:rPr>
        <w:t>¶</w:t>
      </w:r>
      <w:r w:rsidRPr="008C4896">
        <w:rPr>
          <w:sz w:val="16"/>
        </w:rPr>
        <w:t xml:space="preserve"> He also scrapped entire stops. A visit to Islamabad, announced by Pakistan, was postponed so he could focus on the Syria crisis.</w:t>
      </w:r>
      <w:r w:rsidRPr="008C4896">
        <w:rPr>
          <w:sz w:val="12"/>
        </w:rPr>
        <w:t>¶</w:t>
      </w:r>
      <w:r w:rsidRPr="008C4896">
        <w:rPr>
          <w:sz w:val="16"/>
        </w:rPr>
        <w:t xml:space="preserve"> And then an announced dinner in Abu Dhabi to discuss </w:t>
      </w:r>
      <w:r w:rsidRPr="008C4896">
        <w:rPr>
          <w:rStyle w:val="StyleBoldUnderline"/>
        </w:rPr>
        <w:t>Syria was</w:t>
      </w:r>
      <w:r w:rsidRPr="008C4896">
        <w:rPr>
          <w:sz w:val="16"/>
        </w:rPr>
        <w:t xml:space="preserve"> also </w:t>
      </w:r>
      <w:r w:rsidRPr="008C4896">
        <w:rPr>
          <w:rStyle w:val="StyleBoldUnderline"/>
        </w:rPr>
        <w:t>put off so he could spend more time shuttling between Netanyahu and Abbas</w:t>
      </w:r>
      <w:r w:rsidRPr="008C4896">
        <w:rPr>
          <w:sz w:val="16"/>
        </w:rPr>
        <w:t>.</w:t>
      </w:r>
      <w:r w:rsidRPr="008C4896">
        <w:rPr>
          <w:sz w:val="12"/>
        </w:rPr>
        <w:t>¶</w:t>
      </w:r>
      <w:r w:rsidRPr="008C4896">
        <w:rPr>
          <w:sz w:val="16"/>
        </w:rPr>
        <w:t xml:space="preserve"> His gruelling pace inevitably draws comparisons to his predecessor Hillary Clinton, who visited a record 112 countries during her four years as secretary of state during President Barack Obama's first term.</w:t>
      </w:r>
      <w:r w:rsidRPr="008C4896">
        <w:rPr>
          <w:sz w:val="12"/>
        </w:rPr>
        <w:t>¶</w:t>
      </w:r>
      <w:r w:rsidRPr="008C4896">
        <w:rPr>
          <w:sz w:val="16"/>
        </w:rPr>
        <w:t xml:space="preserve"> Both secretaries of state have key issues -- Clinton pressed for women's empowerment, while Kerry is passionate about climate change.</w:t>
      </w:r>
      <w:r w:rsidRPr="008C4896">
        <w:rPr>
          <w:sz w:val="12"/>
        </w:rPr>
        <w:t>¶</w:t>
      </w:r>
      <w:r w:rsidRPr="008C4896">
        <w:rPr>
          <w:sz w:val="16"/>
        </w:rPr>
        <w:t xml:space="preserve"> But Clinton mostly stayed out of the notoriously divisive task of Middle East peacemaking, instead relying on a special envoy as Netanyahu butted heads with Obama.</w:t>
      </w:r>
      <w:r w:rsidRPr="008C4896">
        <w:rPr>
          <w:sz w:val="12"/>
        </w:rPr>
        <w:t>¶</w:t>
      </w:r>
      <w:r w:rsidRPr="008C4896">
        <w:rPr>
          <w:sz w:val="16"/>
        </w:rPr>
        <w:t xml:space="preserve"> Few expect that Kerry, who at 69 has a long Senate career and failed presidential bid behind him, will run again for office. The son of a diplomat, Kerry has always been passionate about the need to try talks, even with US adversaries.</w:t>
      </w:r>
      <w:r w:rsidRPr="008C4896">
        <w:rPr>
          <w:sz w:val="12"/>
        </w:rPr>
        <w:t>¶</w:t>
      </w:r>
      <w:r w:rsidRPr="008C4896">
        <w:rPr>
          <w:sz w:val="16"/>
        </w:rPr>
        <w:t xml:space="preserve"> </w:t>
      </w:r>
      <w:r w:rsidRPr="008C4896">
        <w:rPr>
          <w:rStyle w:val="StyleBoldUnderline"/>
        </w:rPr>
        <w:t>Kerry was optimistic that</w:t>
      </w:r>
      <w:r w:rsidRPr="008C4896">
        <w:rPr>
          <w:sz w:val="16"/>
        </w:rPr>
        <w:t xml:space="preserve"> his </w:t>
      </w:r>
      <w:r w:rsidRPr="008C4896">
        <w:rPr>
          <w:rStyle w:val="Emphasis"/>
        </w:rPr>
        <w:t>intense efforts</w:t>
      </w:r>
      <w:r w:rsidRPr="008C4896">
        <w:rPr>
          <w:rStyle w:val="StyleBoldUnderline"/>
        </w:rPr>
        <w:t xml:space="preserve"> could eventually restart talks aimed at creating a Palestinian state.</w:t>
      </w:r>
      <w:r w:rsidRPr="008C4896">
        <w:rPr>
          <w:rStyle w:val="StyleBoldUnderline"/>
          <w:b w:val="0"/>
          <w:sz w:val="12"/>
        </w:rPr>
        <w:t>¶</w:t>
      </w:r>
      <w:r w:rsidRPr="008C4896">
        <w:rPr>
          <w:rStyle w:val="Heading4Char"/>
          <w:rFonts w:asciiTheme="minorHAnsi" w:hAnsiTheme="minorHAnsi"/>
          <w:sz w:val="16"/>
        </w:rPr>
        <w:t xml:space="preserve"> </w:t>
      </w:r>
      <w:r w:rsidRPr="008C4896">
        <w:rPr>
          <w:sz w:val="16"/>
        </w:rPr>
        <w:t>"</w:t>
      </w:r>
      <w:r w:rsidRPr="008C4896">
        <w:rPr>
          <w:rStyle w:val="StyleBoldUnderline"/>
        </w:rPr>
        <w:t>This process has been</w:t>
      </w:r>
      <w:r w:rsidRPr="00FC3C9A">
        <w:rPr>
          <w:rStyle w:val="StyleBoldUnderline"/>
        </w:rPr>
        <w:t xml:space="preserve"> pretty dead in the water for four or five years. Now we're trying to come back from that</w:t>
      </w:r>
      <w:r w:rsidRPr="00FC3C9A">
        <w:rPr>
          <w:sz w:val="16"/>
        </w:rPr>
        <w:t>," Kerry said.</w:t>
      </w:r>
    </w:p>
    <w:p w:rsidR="00972955" w:rsidRPr="00972955" w:rsidRDefault="00972955" w:rsidP="00972955"/>
    <w:p w:rsidR="001C6C83" w:rsidRPr="001C6C83" w:rsidRDefault="001C6C83" w:rsidP="001C6C83">
      <w:pPr>
        <w:pStyle w:val="Heading3"/>
      </w:pPr>
      <w:proofErr w:type="gramStart"/>
      <w:r w:rsidRPr="001C6C83">
        <w:lastRenderedPageBreak/>
        <w:t>eu</w:t>
      </w:r>
      <w:proofErr w:type="gramEnd"/>
      <w:r w:rsidRPr="001C6C83">
        <w:t xml:space="preserve"> nsa thumper</w:t>
      </w:r>
    </w:p>
    <w:p w:rsidR="001C6C83" w:rsidRPr="001C6C83" w:rsidRDefault="001C6C83" w:rsidP="001C6C83">
      <w:pPr>
        <w:pStyle w:val="Heading4"/>
        <w:rPr>
          <w:rFonts w:asciiTheme="minorHAnsi" w:hAnsiTheme="minorHAnsi"/>
        </w:rPr>
      </w:pPr>
      <w:r w:rsidRPr="001C6C83">
        <w:rPr>
          <w:rFonts w:asciiTheme="minorHAnsi" w:hAnsiTheme="minorHAnsi"/>
        </w:rPr>
        <w:t>EU NSA controversy is draining Department’s dipcap and requires Kerry’s immediate attention.</w:t>
      </w:r>
    </w:p>
    <w:p w:rsidR="001C6C83" w:rsidRPr="001C6C83" w:rsidRDefault="001C6C83" w:rsidP="001C6C83">
      <w:pPr>
        <w:rPr>
          <w:rStyle w:val="StyleStyleBold12pt"/>
          <w:rFonts w:asciiTheme="minorHAnsi" w:hAnsiTheme="minorHAnsi"/>
          <w:sz w:val="22"/>
        </w:rPr>
      </w:pPr>
      <w:r w:rsidRPr="001C6C83">
        <w:rPr>
          <w:rStyle w:val="StyleStyleBold12pt"/>
          <w:rFonts w:asciiTheme="minorHAnsi" w:hAnsiTheme="minorHAnsi"/>
        </w:rPr>
        <w:t xml:space="preserve">CBS 13 </w:t>
      </w:r>
      <w:r w:rsidRPr="001C6C83">
        <w:rPr>
          <w:rStyle w:val="StyleStyleBold12pt"/>
          <w:rFonts w:asciiTheme="minorHAnsi" w:hAnsiTheme="minorHAnsi"/>
          <w:sz w:val="22"/>
        </w:rPr>
        <w:t xml:space="preserve">(6/30/13, “European Officials lash out at new NSA spying report”, </w:t>
      </w:r>
      <w:hyperlink r:id="rId97" w:history="1">
        <w:r w:rsidRPr="001C6C83">
          <w:rPr>
            <w:rStyle w:val="Hyperlink"/>
            <w:rFonts w:asciiTheme="minorHAnsi" w:hAnsiTheme="minorHAnsi"/>
          </w:rPr>
          <w:t>http://www.cbsnews.com/8301-202_162-57591678/european-officials-lash-out-at-new-nsa-spying-report/</w:t>
        </w:r>
      </w:hyperlink>
      <w:r w:rsidRPr="001C6C83">
        <w:rPr>
          <w:rStyle w:val="StyleStyleBold12pt"/>
          <w:rFonts w:asciiTheme="minorHAnsi" w:hAnsiTheme="minorHAnsi"/>
          <w:sz w:val="22"/>
        </w:rPr>
        <w:t xml:space="preserve">”, CBS.com)  </w:t>
      </w:r>
    </w:p>
    <w:p w:rsidR="001C6C83" w:rsidRPr="001C6C83" w:rsidRDefault="001C6C83" w:rsidP="001C6C83">
      <w:pPr>
        <w:rPr>
          <w:rFonts w:asciiTheme="minorHAnsi" w:hAnsiTheme="minorHAnsi"/>
          <w:sz w:val="16"/>
        </w:rPr>
      </w:pPr>
      <w:r w:rsidRPr="001C6C83">
        <w:rPr>
          <w:rStyle w:val="StyleBoldUnderline"/>
          <w:rFonts w:asciiTheme="minorHAnsi" w:hAnsiTheme="minorHAnsi"/>
        </w:rPr>
        <w:t>A top German official accused the United States on Sunday of using "Cold War" methods against its allies, after a German magazine cited secret intelligence documents to claim that U.S. spies bugged European Union offices.</w:t>
      </w:r>
      <w:r w:rsidRPr="001C6C83">
        <w:rPr>
          <w:rStyle w:val="StyleBoldUnderline"/>
          <w:rFonts w:asciiTheme="minorHAnsi" w:hAnsiTheme="minorHAnsi"/>
          <w:b w:val="0"/>
          <w:sz w:val="12"/>
          <w:u w:val="none"/>
        </w:rPr>
        <w:t>¶</w:t>
      </w:r>
      <w:r w:rsidRPr="001C6C83">
        <w:rPr>
          <w:rStyle w:val="StyleBoldUnderline"/>
          <w:rFonts w:asciiTheme="minorHAnsi" w:hAnsiTheme="minorHAnsi"/>
        </w:rPr>
        <w:t xml:space="preserve"> </w:t>
      </w:r>
      <w:r w:rsidRPr="001C6C83">
        <w:rPr>
          <w:rStyle w:val="StyleBoldUnderline"/>
          <w:rFonts w:asciiTheme="minorHAnsi" w:hAnsiTheme="minorHAnsi"/>
          <w:b w:val="0"/>
          <w:sz w:val="12"/>
          <w:u w:val="none"/>
        </w:rPr>
        <w:t>¶</w:t>
      </w:r>
      <w:r w:rsidRPr="001C6C83">
        <w:rPr>
          <w:rStyle w:val="StyleBoldUnderline"/>
          <w:rFonts w:asciiTheme="minorHAnsi" w:hAnsiTheme="minorHAnsi"/>
        </w:rPr>
        <w:t xml:space="preserve"> "If the media reports are accurate, then this recalls the methods used by enemies during the Cold War</w:t>
      </w:r>
      <w:r w:rsidRPr="001C6C83">
        <w:rPr>
          <w:rFonts w:asciiTheme="minorHAnsi" w:hAnsiTheme="minorHAnsi"/>
          <w:sz w:val="16"/>
        </w:rPr>
        <w:t>," Leutheusser-Schnarrenberger said in a statement to The Associated Press.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It is beyond comprehension that our friends in the United States see Europeans as enemies</w:t>
      </w:r>
      <w:r w:rsidRPr="001C6C83">
        <w:rPr>
          <w:rFonts w:asciiTheme="minorHAnsi" w:hAnsiTheme="minorHAnsi"/>
          <w:sz w:val="16"/>
        </w:rPr>
        <w:t xml:space="preserve">," she said, </w:t>
      </w:r>
      <w:r w:rsidRPr="001C6C83">
        <w:rPr>
          <w:rStyle w:val="StyleBoldUnderline"/>
          <w:rFonts w:asciiTheme="minorHAnsi" w:hAnsiTheme="minorHAnsi"/>
        </w:rPr>
        <w:t>calling for an "immediate and comprehensive" response from the U.S. government to the claims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Other European officials demanded an explanation from the U.S.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I am deeply worried and shocked about the allegations</w:t>
      </w:r>
      <w:r w:rsidRPr="001C6C83">
        <w:rPr>
          <w:rFonts w:asciiTheme="minorHAnsi" w:hAnsiTheme="minorHAnsi"/>
          <w:sz w:val="16"/>
        </w:rPr>
        <w:t>," European Parliament President Martin Schulz said in a statement, according to CNN. "</w:t>
      </w:r>
      <w:r w:rsidRPr="001C6C83">
        <w:rPr>
          <w:rStyle w:val="StyleBoldUnderline"/>
          <w:rFonts w:asciiTheme="minorHAnsi" w:hAnsiTheme="minorHAnsi"/>
        </w:rPr>
        <w:t>If the allegations prove to be true, it would be an extremely serious matter which will have a severe impact on EU-US relation</w:t>
      </w:r>
      <w:r w:rsidRPr="001C6C83">
        <w:rPr>
          <w:rFonts w:asciiTheme="minorHAnsi" w:hAnsiTheme="minorHAnsi"/>
          <w:sz w:val="16"/>
        </w:rPr>
        <w:t>s. On behalf of the European Parliament</w:t>
      </w:r>
      <w:r w:rsidRPr="001C6C83">
        <w:rPr>
          <w:rStyle w:val="StyleBoldUnderline"/>
          <w:rFonts w:asciiTheme="minorHAnsi" w:hAnsiTheme="minorHAnsi"/>
        </w:rPr>
        <w:t>, I demand full clarification and require further information speedily from the U.S. authorities with regard to these allegations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p>
    <w:p w:rsidR="001C6C83" w:rsidRPr="001C6C83" w:rsidRDefault="001C6C83" w:rsidP="001C6C83">
      <w:pPr>
        <w:pStyle w:val="Heading3"/>
      </w:pPr>
      <w:proofErr w:type="gramStart"/>
      <w:r w:rsidRPr="001C6C83">
        <w:lastRenderedPageBreak/>
        <w:t>snowden</w:t>
      </w:r>
      <w:proofErr w:type="gramEnd"/>
      <w:r w:rsidRPr="001C6C83">
        <w:t xml:space="preserve"> thumper</w:t>
      </w:r>
    </w:p>
    <w:p w:rsidR="001C6C83" w:rsidRPr="001C6C83" w:rsidRDefault="001C6C83" w:rsidP="001C6C83">
      <w:pPr>
        <w:pStyle w:val="Heading4"/>
        <w:rPr>
          <w:rFonts w:asciiTheme="minorHAnsi" w:hAnsiTheme="minorHAnsi"/>
        </w:rPr>
      </w:pPr>
      <w:r w:rsidRPr="001C6C83">
        <w:rPr>
          <w:rFonts w:asciiTheme="minorHAnsi" w:hAnsiTheme="minorHAnsi"/>
        </w:rPr>
        <w:t>Snowden triggers the link and proves the failure of American diplomacy.</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Baker 13 </w:t>
      </w:r>
      <w:r w:rsidRPr="001C6C83">
        <w:rPr>
          <w:rStyle w:val="StyleStyleBold12pt"/>
          <w:rFonts w:asciiTheme="minorHAnsi" w:hAnsiTheme="minorHAnsi"/>
          <w:b w:val="0"/>
        </w:rPr>
        <w:t xml:space="preserve">(Peter, Ellen Barry, news correspondents, 6/24/13, “Leaker’s flight raises tension between US and 3 nations”, </w:t>
      </w:r>
      <w:hyperlink r:id="rId98" w:history="1">
        <w:r w:rsidRPr="001C6C83">
          <w:rPr>
            <w:rStyle w:val="Hyperlink"/>
            <w:rFonts w:asciiTheme="minorHAnsi" w:hAnsiTheme="minorHAnsi"/>
            <w:b/>
            <w:sz w:val="26"/>
          </w:rPr>
          <w:t>http://www.nytimes.com/2013/06/25/world/edward-snowden-nsa-surveillance-leak.html?pagewanted=all&amp;_r=0</w:t>
        </w:r>
      </w:hyperlink>
      <w:r w:rsidRPr="001C6C83">
        <w:rPr>
          <w:rStyle w:val="StyleStyleBold12pt"/>
          <w:rFonts w:asciiTheme="minorHAnsi" w:hAnsiTheme="minorHAnsi"/>
          <w:b w:val="0"/>
        </w:rPr>
        <w:t xml:space="preserve">) </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sz w:val="16"/>
        </w:rPr>
      </w:pPr>
      <w:r w:rsidRPr="001C6C83">
        <w:rPr>
          <w:rFonts w:asciiTheme="minorHAnsi" w:hAnsiTheme="minorHAnsi"/>
          <w:sz w:val="16"/>
        </w:rPr>
        <w:t>WASHINGTON — Frustrated Obama administration officials pressed Russia on Monday to turn over Edward J. Snowden, the national security contractor who disclosed surveillance programs, while warning China of “consequences” for letting him flee to Moscow.</w:t>
      </w:r>
      <w:r w:rsidRPr="001C6C83">
        <w:rPr>
          <w:rFonts w:asciiTheme="minorHAnsi" w:hAnsiTheme="minorHAnsi"/>
          <w:sz w:val="12"/>
        </w:rPr>
        <w:t>¶</w:t>
      </w:r>
      <w:r w:rsidRPr="001C6C83">
        <w:rPr>
          <w:rFonts w:asciiTheme="minorHAnsi" w:hAnsiTheme="minorHAnsi"/>
          <w:sz w:val="16"/>
        </w:rPr>
        <w:t xml:space="preserve"> Multimedia</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As Mr. Snowden remained out of sight, apparently holed up in Moscow awaiting word of his fate, what started as a dramatic escape story involving a self-described whistle-blower evolved into a diplomatic incident in which the United States faces an open rift with one major power and a tense standoff with another. Hopes for a quick resolution had faded by nightfall.</w:t>
      </w:r>
      <w:r w:rsidRPr="001C6C83">
        <w:rPr>
          <w:rStyle w:val="StyleBoldUnderline"/>
          <w:rFonts w:asciiTheme="minorHAnsi" w:hAnsiTheme="minorHAnsi"/>
          <w:b w:val="0"/>
          <w:sz w:val="12"/>
          <w:u w:val="none"/>
        </w:rPr>
        <w:t>¶</w:t>
      </w:r>
      <w:r w:rsidRPr="001C6C83">
        <w:rPr>
          <w:rStyle w:val="StyleBoldUnderline"/>
          <w:rFonts w:asciiTheme="minorHAnsi" w:hAnsiTheme="minorHAnsi"/>
        </w:rPr>
        <w:t xml:space="preserve"> Secretary of State John Kerry said China’s decision</w:t>
      </w:r>
      <w:r w:rsidRPr="001C6C83">
        <w:rPr>
          <w:rFonts w:asciiTheme="minorHAnsi" w:hAnsiTheme="minorHAnsi"/>
          <w:sz w:val="16"/>
        </w:rPr>
        <w:t xml:space="preserve"> to allow Mr. Snowden to leave Hong Kong despite an arrest request from the United States </w:t>
      </w:r>
      <w:r w:rsidRPr="001C6C83">
        <w:rPr>
          <w:rStyle w:val="StyleBoldUnderline"/>
          <w:rFonts w:asciiTheme="minorHAnsi" w:hAnsiTheme="minorHAnsi"/>
        </w:rPr>
        <w:t xml:space="preserve">would have “without any question some </w:t>
      </w:r>
      <w:proofErr w:type="gramStart"/>
      <w:r w:rsidRPr="001C6C83">
        <w:rPr>
          <w:rStyle w:val="StyleBoldUnderline"/>
          <w:rFonts w:asciiTheme="minorHAnsi" w:hAnsiTheme="minorHAnsi"/>
        </w:rPr>
        <w:t>effect</w:t>
      </w:r>
      <w:proofErr w:type="gramEnd"/>
      <w:r w:rsidRPr="001C6C83">
        <w:rPr>
          <w:rStyle w:val="StyleBoldUnderline"/>
          <w:rFonts w:asciiTheme="minorHAnsi" w:hAnsiTheme="minorHAnsi"/>
        </w:rPr>
        <w:t>, an impact on the relationship, and consequences.</w:t>
      </w:r>
      <w:r w:rsidRPr="001C6C83">
        <w:rPr>
          <w:rFonts w:asciiTheme="minorHAnsi" w:hAnsiTheme="minorHAnsi"/>
          <w:sz w:val="16"/>
        </w:rPr>
        <w:t>” He called on Russia to expel Mr. Snowden. “I would urge them to live by the standards of the law, because that’s in the interest of everybody,” Mr. Kerry said.</w:t>
      </w:r>
      <w:r w:rsidRPr="001C6C83">
        <w:rPr>
          <w:rFonts w:asciiTheme="minorHAnsi" w:hAnsiTheme="minorHAnsi"/>
          <w:sz w:val="12"/>
        </w:rPr>
        <w:t>¶</w:t>
      </w:r>
      <w:r w:rsidRPr="001C6C83">
        <w:rPr>
          <w:rFonts w:asciiTheme="minorHAnsi" w:hAnsiTheme="minorHAnsi"/>
          <w:sz w:val="16"/>
        </w:rPr>
        <w:t xml:space="preserve"> He pointed out that the United States in the past two years had transferred seven prisoners Russia had sought, though the parallel is not exact, since Mr. Snowden is not being held by the Russian government.</w:t>
      </w:r>
      <w:r w:rsidRPr="001C6C83">
        <w:rPr>
          <w:rFonts w:asciiTheme="minorHAnsi" w:hAnsiTheme="minorHAnsi"/>
          <w:sz w:val="12"/>
        </w:rPr>
        <w:t>¶</w:t>
      </w:r>
      <w:r w:rsidRPr="001C6C83">
        <w:rPr>
          <w:rFonts w:asciiTheme="minorHAnsi" w:hAnsiTheme="minorHAnsi"/>
          <w:sz w:val="16"/>
        </w:rPr>
        <w:t xml:space="preserve"> At the White House, President Obama’s press secretary, Jay Carney, reinforced what he called “our frustration and disappointment with Hong Kong and China,” calling their refusal to detain Mr. Snowden a “serious setback” in relations. He said the Hong Kong authorities had been notified that Mr. Snowden’s passport had been revoked, and he dismissed their explanation that they had no legal basis to stop Mr. Snowden. “We do not buy the suggestion that China could not have taken action,” Mr. Carney said.</w:t>
      </w:r>
      <w:r w:rsidRPr="001C6C83">
        <w:rPr>
          <w:rFonts w:asciiTheme="minorHAnsi" w:hAnsiTheme="minorHAnsi"/>
          <w:sz w:val="12"/>
        </w:rPr>
        <w:t>¶</w:t>
      </w:r>
      <w:r w:rsidRPr="001C6C83">
        <w:rPr>
          <w:rFonts w:asciiTheme="minorHAnsi" w:hAnsiTheme="minorHAnsi"/>
          <w:sz w:val="16"/>
        </w:rPr>
        <w:t xml:space="preserve"> American officials also openly mocked China and Russia as states that repress free speech and transparency and therefore are hardly apt refuges for someone fighting government secrecy in the United States.</w:t>
      </w:r>
      <w:r w:rsidRPr="001C6C83">
        <w:rPr>
          <w:rFonts w:asciiTheme="minorHAnsi" w:hAnsiTheme="minorHAnsi"/>
          <w:sz w:val="12"/>
        </w:rPr>
        <w:t>¶</w:t>
      </w:r>
      <w:r w:rsidRPr="001C6C83">
        <w:rPr>
          <w:rFonts w:asciiTheme="minorHAnsi" w:hAnsiTheme="minorHAnsi"/>
          <w:sz w:val="16"/>
        </w:rPr>
        <w:t xml:space="preserve"> “I wonder if Mr. Snowden chose China and Russia as assistants in his flight from justice because they’re such powerful bastions of Internet freedom,” Mr. Kerry said sarcastically during a stop in New Delhi.</w:t>
      </w:r>
      <w:r w:rsidRPr="001C6C83">
        <w:rPr>
          <w:rFonts w:asciiTheme="minorHAnsi" w:hAnsiTheme="minorHAnsi"/>
          <w:sz w:val="12"/>
        </w:rPr>
        <w:t>¶</w:t>
      </w:r>
      <w:r w:rsidRPr="001C6C83">
        <w:rPr>
          <w:rFonts w:asciiTheme="minorHAnsi" w:hAnsiTheme="minorHAnsi"/>
          <w:sz w:val="16"/>
        </w:rPr>
        <w:t xml:space="preserve"> Mr. Carney said Mr. Snowden’s chosen destinations indicated “his true motive throughout has been to injure the national security of the United States.”</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The</w:t>
      </w:r>
      <w:proofErr w:type="gramEnd"/>
      <w:r w:rsidRPr="001C6C83">
        <w:rPr>
          <w:rStyle w:val="StyleBoldUnderline"/>
          <w:rFonts w:asciiTheme="minorHAnsi" w:hAnsiTheme="minorHAnsi"/>
        </w:rPr>
        <w:t xml:space="preserve"> strong words went beyond typical diplomatic language and underscored the growing ramifications of the case for the United States. The Obama administration’s inability, at least for now, to influence China, Russia and countries in Latin America that may accept Mr. Snowden for asylum, like Ecuador, brought home the limits of American power around the world</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Ecuador’s foreign minister, Ricardo Patiño, criticized the United States on Monday for its pursuit of Mr. Snowden. “The one who is denounced pursues the denouncer,” Mr. Patiño said at a news conference in Hanoi, Vietnam, a stop on a previously scheduled diplomatic visit to Asia. “The man who tries to provide light and transparency to issues that affect everyone is pursued by those who should be giving explanations about the denunciations that have been presented.”</w:t>
      </w:r>
      <w:r w:rsidRPr="001C6C83">
        <w:rPr>
          <w:rFonts w:asciiTheme="minorHAnsi" w:hAnsiTheme="minorHAnsi"/>
          <w:sz w:val="12"/>
        </w:rPr>
        <w:t>¶</w:t>
      </w:r>
      <w:r w:rsidRPr="001C6C83">
        <w:rPr>
          <w:rFonts w:asciiTheme="minorHAnsi" w:hAnsiTheme="minorHAnsi"/>
          <w:sz w:val="16"/>
        </w:rPr>
        <w:t xml:space="preserve"> Ecuador’s president, Rafael Correa, wrote on his Twitter account, “We will analyze very responsibly the Snowden case and with absolute sovereignty will make the decision we consider the most appropriate.” The United States remains Ecuador’s leading trading partner, but Washington’s influence in Quito has been slight since Mr. Correa became president in 2007. He has repeatedly flouted and tweaked the United States, by for example stopping American antidrug flights out of a military base in Manta, and expelling the American ambassador in 2011 after WikiLeaks cables suggested she felt Mr. Correa had tolerated police corruption.</w:t>
      </w:r>
      <w:r w:rsidRPr="001C6C83">
        <w:rPr>
          <w:rFonts w:asciiTheme="minorHAnsi" w:hAnsiTheme="minorHAnsi"/>
          <w:sz w:val="12"/>
        </w:rPr>
        <w:t>¶</w:t>
      </w:r>
      <w:r w:rsidRPr="001C6C83">
        <w:rPr>
          <w:rFonts w:asciiTheme="minorHAnsi" w:hAnsiTheme="minorHAnsi"/>
          <w:sz w:val="16"/>
        </w:rPr>
        <w:t xml:space="preserve"> A range of American officials, including the deputy secretary of state and the F.B.I. director, spent Monday reaching out to their Russian counterparts seeking cooperation, without any apparent result. Mr. Snowden, who spent Sunday night in the transit zone of Moscow’s Sheremetyevo airport, did not board the flight for Havana he was said to have booked, and he made no public appearance or statement.</w:t>
      </w:r>
      <w:r w:rsidRPr="001C6C83">
        <w:rPr>
          <w:rFonts w:asciiTheme="minorHAnsi" w:hAnsiTheme="minorHAnsi"/>
          <w:sz w:val="12"/>
        </w:rPr>
        <w:t>¶</w:t>
      </w:r>
      <w:r w:rsidRPr="001C6C83">
        <w:rPr>
          <w:rFonts w:asciiTheme="minorHAnsi" w:hAnsiTheme="minorHAnsi"/>
          <w:sz w:val="16"/>
        </w:rPr>
        <w:t xml:space="preserve"> American officials said they believed he was still in Moscow, but it was unclear whether his failure to continue on to Cuba, Ecuador or elsewhere was a sign that Russia was considering handing him over to the United States, sheltering him itself, planning to allow him to leave later or trying to extract information from him before deciding. The United States and Russia do not have an extradition treaty.</w:t>
      </w:r>
      <w:r w:rsidRPr="001C6C83">
        <w:rPr>
          <w:rFonts w:asciiTheme="minorHAnsi" w:hAnsiTheme="minorHAnsi"/>
          <w:sz w:val="12"/>
        </w:rPr>
        <w:t>¶</w:t>
      </w:r>
      <w:r w:rsidRPr="001C6C83">
        <w:rPr>
          <w:rFonts w:asciiTheme="minorHAnsi" w:hAnsiTheme="minorHAnsi"/>
          <w:sz w:val="16"/>
        </w:rPr>
        <w:t xml:space="preserve"> Nikolay N. Zakharov, a spokesman for Russia’s Federal Security Service, or F.S.B., declined to say if intelligence officials </w:t>
      </w:r>
      <w:proofErr w:type="gramStart"/>
      <w:r w:rsidRPr="001C6C83">
        <w:rPr>
          <w:rFonts w:asciiTheme="minorHAnsi" w:hAnsiTheme="minorHAnsi"/>
          <w:sz w:val="16"/>
        </w:rPr>
        <w:t>had met</w:t>
      </w:r>
      <w:proofErr w:type="gramEnd"/>
      <w:r w:rsidRPr="001C6C83">
        <w:rPr>
          <w:rFonts w:asciiTheme="minorHAnsi" w:hAnsiTheme="minorHAnsi"/>
          <w:sz w:val="16"/>
        </w:rPr>
        <w:t xml:space="preserve"> with Mr. Snowden, nor would he say if they had sought to examine any secret files he was said to be carrying. “On this question, we will not comment,” Mr. Zakharov said.</w:t>
      </w:r>
      <w:r w:rsidRPr="001C6C83">
        <w:rPr>
          <w:rFonts w:asciiTheme="minorHAnsi" w:hAnsiTheme="minorHAnsi"/>
          <w:sz w:val="12"/>
        </w:rPr>
        <w:t>¶</w:t>
      </w:r>
      <w:r w:rsidRPr="001C6C83">
        <w:rPr>
          <w:rFonts w:asciiTheme="minorHAnsi" w:hAnsiTheme="minorHAnsi"/>
          <w:sz w:val="16"/>
        </w:rPr>
        <w:t xml:space="preserve"> American intelligence officials remained deeply concerned that Mr. Snowden could make public more documents disclosing details of the National Security Agency’s collection system or that his documents could be obtained by foreign intelligence services, with or without his cooperation.</w:t>
      </w:r>
      <w:r w:rsidRPr="001C6C83">
        <w:rPr>
          <w:rFonts w:asciiTheme="minorHAnsi" w:hAnsiTheme="minorHAnsi"/>
          <w:sz w:val="12"/>
        </w:rPr>
        <w:t>¶</w:t>
      </w:r>
      <w:r w:rsidRPr="001C6C83">
        <w:rPr>
          <w:rFonts w:asciiTheme="minorHAnsi" w:hAnsiTheme="minorHAnsi"/>
          <w:sz w:val="16"/>
        </w:rPr>
        <w:t xml:space="preserve"> Technical experts have been carrying out a forensic analysis of the trail he left in N.S.A. computer systems, trying to determine what he had access to as a systems administrator for Booz Allen Hamilton, a United States government contractor, and what he may have downloaded, officials said.</w:t>
      </w:r>
      <w:r w:rsidRPr="001C6C83">
        <w:rPr>
          <w:rFonts w:asciiTheme="minorHAnsi" w:hAnsiTheme="minorHAnsi"/>
          <w:sz w:val="12"/>
        </w:rPr>
        <w:t>¶</w:t>
      </w:r>
      <w:r w:rsidRPr="001C6C83">
        <w:rPr>
          <w:rFonts w:asciiTheme="minorHAnsi" w:hAnsiTheme="minorHAnsi"/>
          <w:sz w:val="16"/>
        </w:rPr>
        <w:t xml:space="preserve"> The South China Morning Post reported Monday night on its Web site that in an interview, Mr. Snowden said he had specifically sought the job at Booz Allen so he could collect information about the N.S.A’s secret surveillance programs to release to news outlets.</w:t>
      </w:r>
      <w:r w:rsidRPr="001C6C83">
        <w:rPr>
          <w:rFonts w:asciiTheme="minorHAnsi" w:hAnsiTheme="minorHAnsi"/>
          <w:sz w:val="12"/>
        </w:rPr>
        <w:t>¶</w:t>
      </w:r>
      <w:r w:rsidRPr="001C6C83">
        <w:rPr>
          <w:rFonts w:asciiTheme="minorHAnsi" w:hAnsiTheme="minorHAnsi"/>
          <w:sz w:val="16"/>
        </w:rPr>
        <w:t xml:space="preserve"> Glenn Greenwald, a columnist for The Guardian, has said Mr. Snowden gave him thousands of documents, only a tiny fraction of which were published. Many may be of limited public interest, but they could be of great value to a foreign intelligence service, which could get a more complete idea of the security agency’s technical abilities and how to evade its net, officials said.</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 xml:space="preserve">Mr. Snowden’s flight from Hong </w:t>
      </w:r>
      <w:r w:rsidRPr="001C6C83">
        <w:rPr>
          <w:rStyle w:val="StyleBoldUnderline"/>
          <w:rFonts w:asciiTheme="minorHAnsi" w:hAnsiTheme="minorHAnsi"/>
        </w:rPr>
        <w:lastRenderedPageBreak/>
        <w:t>Kong to Moscow on Sunday put the United States at odds with onetime cold war rivals just as Mr. Obama was trying to ease tensions over a variety of other friction points</w:t>
      </w:r>
      <w:r w:rsidRPr="001C6C83">
        <w:rPr>
          <w:rFonts w:asciiTheme="minorHAnsi" w:hAnsiTheme="minorHAnsi"/>
          <w:sz w:val="16"/>
        </w:rPr>
        <w:t>. In the last few weeks, he hosted President Xi Jinping of China on a visit to California and met with President Vladimir V. Putin of Russia in Northern Ireland. But talk of constructive relations seemed long ago on Monday.</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Critics said the episode exposed the president’s failure in foreign policy. “It turns out that an irresolute amateur like Barack Obama was the best thing that the brutal but determined Putin could have hoped for</w:t>
      </w:r>
      <w:r w:rsidRPr="001C6C83">
        <w:rPr>
          <w:rFonts w:asciiTheme="minorHAnsi" w:hAnsiTheme="minorHAnsi"/>
          <w:sz w:val="16"/>
        </w:rPr>
        <w:t>,” Peter Wehner, a former aide to President George W. Bush, wrote in Commentary magazine.</w:t>
      </w:r>
      <w:r w:rsidRPr="001C6C83">
        <w:rPr>
          <w:rFonts w:asciiTheme="minorHAnsi" w:hAnsiTheme="minorHAnsi"/>
          <w:sz w:val="12"/>
        </w:rPr>
        <w:t>¶</w:t>
      </w:r>
      <w:r w:rsidRPr="001C6C83">
        <w:rPr>
          <w:rFonts w:asciiTheme="minorHAnsi" w:hAnsiTheme="minorHAnsi"/>
          <w:sz w:val="16"/>
        </w:rPr>
        <w:t xml:space="preserve"> Senator Lindsey Graham, Republican of South Carolina, sent a letter to Russia’s ambassador, Sergei I. Kislyak, warning of a break if Moscow did not send Mr. Snowden back to the United States. “</w:t>
      </w:r>
      <w:r w:rsidRPr="001C6C83">
        <w:rPr>
          <w:rStyle w:val="StyleBoldUnderline"/>
          <w:rFonts w:asciiTheme="minorHAnsi" w:hAnsiTheme="minorHAnsi"/>
        </w:rPr>
        <w:t>The Snowden case is an important test of the ‘reset’ in relations between our two countries,</w:t>
      </w:r>
      <w:r w:rsidRPr="001C6C83">
        <w:rPr>
          <w:rFonts w:asciiTheme="minorHAnsi" w:hAnsiTheme="minorHAnsi"/>
          <w:sz w:val="16"/>
        </w:rPr>
        <w:t>” Mr. Graham wrote.</w:t>
      </w:r>
      <w:r w:rsidRPr="001C6C83">
        <w:rPr>
          <w:rFonts w:asciiTheme="minorHAnsi" w:hAnsiTheme="minorHAnsi"/>
          <w:sz w:val="12"/>
        </w:rPr>
        <w:t>¶</w:t>
      </w:r>
      <w:r w:rsidRPr="001C6C83">
        <w:rPr>
          <w:rFonts w:asciiTheme="minorHAnsi" w:hAnsiTheme="minorHAnsi"/>
          <w:sz w:val="16"/>
        </w:rPr>
        <w:t xml:space="preserve"> Mr. Obama’s team seemed angrier at China than Russia, which for the moment had not directly defied Washington. Officials disclosed more information about their request to Hong Kong to detain and return Mr. Snowden, defending themselves against assertions that they had mishandled the request.</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w:t>
      </w:r>
      <w:proofErr w:type="gramEnd"/>
      <w:r w:rsidRPr="001C6C83">
        <w:rPr>
          <w:rFonts w:asciiTheme="minorHAnsi" w:hAnsiTheme="minorHAnsi"/>
          <w:sz w:val="16"/>
        </w:rPr>
        <w:t xml:space="preserve"> senior official said the State Department had raised the issue of arresting Mr. Snowden with the Chinese after espionage charges were filed in secret on June 14. The official said that as soon as the charges were unsealed on Friday, the department revoked Mr. Snowden’s passport, and that legally it could not have done so earlier. Officials added that they had informed the Hong Kong authorities that the passport had been revoked before Mr. Snowden was allowed to board an Aeroflot flight for Moscow.</w:t>
      </w:r>
      <w:r w:rsidRPr="001C6C83">
        <w:rPr>
          <w:rFonts w:asciiTheme="minorHAnsi" w:hAnsiTheme="minorHAnsi"/>
          <w:sz w:val="12"/>
        </w:rPr>
        <w:t>¶</w:t>
      </w:r>
      <w:r w:rsidRPr="001C6C83">
        <w:rPr>
          <w:rFonts w:asciiTheme="minorHAnsi" w:hAnsiTheme="minorHAnsi"/>
          <w:sz w:val="16"/>
        </w:rPr>
        <w:t xml:space="preserve"> “The Chinese have emphasized the importance of building mutual trust,” Mr. Carney said. “And </w:t>
      </w:r>
      <w:r w:rsidRPr="001C6C83">
        <w:rPr>
          <w:rStyle w:val="StyleBoldUnderline"/>
          <w:rFonts w:asciiTheme="minorHAnsi" w:hAnsiTheme="minorHAnsi"/>
        </w:rPr>
        <w:t>we think that they have dealt that effort a serious setback. If we cannot count on them to honor their legal extradition obligations, then there is a problem. And that is a point we are making to them very directly</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Officials also defended their decision not to seek a “red notice,” or international arrest warrant, from Interpol, saying they typically do so only when the whereabouts of the fugitive being sought is unknown.</w:t>
      </w:r>
      <w:r w:rsidRPr="001C6C83">
        <w:rPr>
          <w:rFonts w:asciiTheme="minorHAnsi" w:hAnsiTheme="minorHAnsi"/>
          <w:sz w:val="12"/>
        </w:rPr>
        <w:t>¶</w:t>
      </w:r>
      <w:r w:rsidRPr="001C6C83">
        <w:rPr>
          <w:rFonts w:asciiTheme="minorHAnsi" w:hAnsiTheme="minorHAnsi"/>
          <w:sz w:val="16"/>
        </w:rPr>
        <w:t xml:space="preserve"> Jacques Semmelman, an extradition specialist and a former federal prosecutor, said that was generally correct, but he added that the United States still could have sought a red notice if it feared Mr. Snowden might flee, so the warrant would be in place wherever he landed. </w:t>
      </w:r>
    </w:p>
    <w:p w:rsidR="001C6C83" w:rsidRPr="001C6C83" w:rsidRDefault="001C6C83" w:rsidP="001C6C83">
      <w:pPr>
        <w:pStyle w:val="Heading3"/>
      </w:pPr>
      <w:proofErr w:type="gramStart"/>
      <w:r w:rsidRPr="001C6C83">
        <w:lastRenderedPageBreak/>
        <w:t>sequestration</w:t>
      </w:r>
      <w:proofErr w:type="gramEnd"/>
      <w:r w:rsidRPr="001C6C83">
        <w:t xml:space="preserve"> thumper 2ac </w:t>
      </w:r>
    </w:p>
    <w:p w:rsidR="001C6C83" w:rsidRPr="001C6C83" w:rsidRDefault="001C6C83" w:rsidP="001C6C83">
      <w:pPr>
        <w:rPr>
          <w:rFonts w:asciiTheme="minorHAnsi" w:hAnsiTheme="minorHAnsi"/>
        </w:rPr>
      </w:pPr>
    </w:p>
    <w:p w:rsidR="001C6C83" w:rsidRPr="001C6C83" w:rsidRDefault="001C6C83" w:rsidP="001C6C83">
      <w:pPr>
        <w:rPr>
          <w:rStyle w:val="StyleStyleBold12pt"/>
          <w:rFonts w:asciiTheme="minorHAnsi" w:hAnsiTheme="minorHAnsi"/>
        </w:rPr>
      </w:pPr>
      <w:r w:rsidRPr="001C6C83">
        <w:rPr>
          <w:rStyle w:val="StyleStyleBold12pt"/>
          <w:rFonts w:asciiTheme="minorHAnsi" w:hAnsiTheme="minorHAnsi"/>
        </w:rPr>
        <w:t xml:space="preserve">Sequestration </w:t>
      </w:r>
      <w:r w:rsidRPr="001C6C83">
        <w:rPr>
          <w:rStyle w:val="StyleStyleBold12pt"/>
          <w:rFonts w:asciiTheme="minorHAnsi" w:hAnsiTheme="minorHAnsi"/>
          <w:i/>
        </w:rPr>
        <w:t xml:space="preserve">specifically </w:t>
      </w:r>
      <w:r w:rsidRPr="001C6C83">
        <w:rPr>
          <w:rStyle w:val="StyleStyleBold12pt"/>
          <w:rFonts w:asciiTheme="minorHAnsi" w:hAnsiTheme="minorHAnsi"/>
        </w:rPr>
        <w:t xml:space="preserve">thumps Syria </w:t>
      </w:r>
    </w:p>
    <w:p w:rsidR="001C6C83" w:rsidRPr="001C6C83" w:rsidRDefault="001C6C83" w:rsidP="001C6C83">
      <w:pPr>
        <w:rPr>
          <w:rStyle w:val="StyleStyleBold12pt"/>
          <w:rFonts w:asciiTheme="minorHAnsi" w:hAnsiTheme="minorHAnsi"/>
          <w:sz w:val="16"/>
          <w:szCs w:val="16"/>
        </w:rPr>
      </w:pPr>
      <w:r w:rsidRPr="001C6C83">
        <w:rPr>
          <w:rStyle w:val="StyleStyleBold12pt"/>
          <w:rFonts w:asciiTheme="minorHAnsi" w:hAnsiTheme="minorHAnsi"/>
        </w:rPr>
        <w:t xml:space="preserve">Landler and Mazzeti 13 </w:t>
      </w:r>
      <w:r w:rsidRPr="001C6C83">
        <w:rPr>
          <w:rStyle w:val="StyleStyleBold12pt"/>
          <w:rFonts w:asciiTheme="minorHAnsi" w:hAnsiTheme="minorHAnsi"/>
          <w:sz w:val="16"/>
          <w:szCs w:val="16"/>
        </w:rPr>
        <w:t>(MARK LANDLER is a White House correspondent and diplomatic correspondent and MARK MAZZETTI is a is a correspondent for The New York Times shared a Pulitzer Prize for reporting on the intensifying violence in Pakistan and Afghanistan and Washington's response, May 27, 2013, “In Obama's ambitions, hurdles and inconsistencies; ¶ Risks are posed by giving diplomacy priority over military and intelligence,”http://www.lexisnexis.com.proxy.lib.umich.edu/lnacui2api/results/docview/docview.do?docLinkInd=true&amp;risb=21_T17684379954&amp;format=GNBFI&amp;sort=BOOLEAN&amp;startDocNo=1&amp;resultsUrlKey=29_T17684379931&amp;cisb=22_T17684379957&amp;treeMax=true&amp;treeWidth=0&amp;csi=8357&amp;docNo=1//RM)</w:t>
      </w:r>
    </w:p>
    <w:p w:rsidR="001C6C83" w:rsidRPr="001C6C83" w:rsidRDefault="001C6C83" w:rsidP="001C6C83">
      <w:pPr>
        <w:rPr>
          <w:rFonts w:asciiTheme="minorHAnsi" w:hAnsiTheme="minorHAnsi"/>
          <w:b/>
          <w:u w:val="single"/>
        </w:rPr>
      </w:pPr>
      <w:r w:rsidRPr="001C6C83">
        <w:rPr>
          <w:rFonts w:asciiTheme="minorHAnsi" w:hAnsiTheme="minorHAnsi"/>
          <w:sz w:val="16"/>
        </w:rPr>
        <w:t xml:space="preserve">At the same time, Mr. </w:t>
      </w:r>
      <w:r w:rsidRPr="001C6C83">
        <w:rPr>
          <w:rStyle w:val="StyleBoldUnderline"/>
          <w:rFonts w:asciiTheme="minorHAnsi" w:hAnsiTheme="minorHAnsi"/>
        </w:rPr>
        <w:t>Obama put renewed emphasis on diplomacy and foreign aid</w:t>
      </w:r>
      <w:r w:rsidRPr="001C6C83">
        <w:rPr>
          <w:rFonts w:asciiTheme="minorHAnsi" w:hAnsiTheme="minorHAnsi"/>
          <w:sz w:val="16"/>
        </w:rPr>
        <w:t xml:space="preserve">, saying </w:t>
      </w:r>
      <w:r w:rsidRPr="001C6C83">
        <w:rPr>
          <w:rStyle w:val="StyleBoldUnderline"/>
          <w:rFonts w:asciiTheme="minorHAnsi" w:hAnsiTheme="minorHAnsi"/>
        </w:rPr>
        <w:t>these were important ways to address ''the underlying grievances and conflicts that feed extremism.''</w:t>
      </w:r>
      <w:r w:rsidRPr="001C6C83">
        <w:rPr>
          <w:rStyle w:val="StyleBoldUnderline"/>
          <w:rFonts w:asciiTheme="minorHAnsi" w:hAnsiTheme="minorHAnsi"/>
          <w:b w:val="0"/>
          <w:sz w:val="12"/>
          <w:u w:val="none"/>
        </w:rPr>
        <w:t>¶</w:t>
      </w:r>
      <w:r w:rsidRPr="001C6C83">
        <w:rPr>
          <w:rStyle w:val="StyleBoldUnderline"/>
          <w:rFonts w:asciiTheme="minorHAnsi" w:hAnsiTheme="minorHAnsi"/>
          <w:sz w:val="12"/>
        </w:rPr>
        <w:t xml:space="preserve"> </w:t>
      </w:r>
      <w:r w:rsidRPr="001C6C83">
        <w:rPr>
          <w:rFonts w:asciiTheme="minorHAnsi" w:hAnsiTheme="minorHAnsi"/>
          <w:sz w:val="16"/>
        </w:rPr>
        <w:t xml:space="preserve">As if to underline his point, </w:t>
      </w:r>
      <w:r w:rsidRPr="001C6C83">
        <w:rPr>
          <w:rStyle w:val="StyleBoldUnderline"/>
          <w:rFonts w:asciiTheme="minorHAnsi" w:hAnsiTheme="minorHAnsi"/>
        </w:rPr>
        <w:t>John Kerry has proved to be a surprisingly activist secretary of state, plunging into shuttle diplomacy between the Israelis and the Palestinians and becoming the administration's point man for dealing with the strife in Syria.</w:t>
      </w:r>
      <w:r w:rsidRPr="001C6C83">
        <w:rPr>
          <w:rStyle w:val="StyleBoldUnderline"/>
          <w:rFonts w:asciiTheme="minorHAnsi" w:hAnsiTheme="minorHAnsi"/>
          <w:b w:val="0"/>
          <w:sz w:val="12"/>
          <w:u w:val="none"/>
        </w:rPr>
        <w:t>¶</w:t>
      </w:r>
      <w:r w:rsidRPr="001C6C83">
        <w:rPr>
          <w:rStyle w:val="StyleBoldUnderline"/>
          <w:rFonts w:asciiTheme="minorHAnsi" w:hAnsiTheme="minorHAnsi"/>
          <w:sz w:val="12"/>
        </w:rPr>
        <w:t xml:space="preserve"> </w:t>
      </w:r>
      <w:r w:rsidRPr="001C6C83">
        <w:rPr>
          <w:rFonts w:asciiTheme="minorHAnsi" w:hAnsiTheme="minorHAnsi"/>
          <w:sz w:val="16"/>
        </w:rPr>
        <w:t>It is also true, though, that</w:t>
      </w:r>
      <w:r w:rsidRPr="001C6C83">
        <w:rPr>
          <w:rStyle w:val="StyleBoldUnderline"/>
          <w:rFonts w:asciiTheme="minorHAnsi" w:hAnsiTheme="minorHAnsi"/>
        </w:rPr>
        <w:t xml:space="preserve"> the administration is pushing a diplomatic solution in Syria because there is so little public support for military engagement and because all other available options carry risks.</w:t>
      </w:r>
      <w:r w:rsidRPr="001C6C83">
        <w:rPr>
          <w:rStyle w:val="StyleBoldUnderline"/>
          <w:rFonts w:asciiTheme="minorHAnsi" w:hAnsiTheme="minorHAnsi"/>
          <w:b w:val="0"/>
          <w:sz w:val="12"/>
          <w:u w:val="none"/>
        </w:rPr>
        <w:t>¶</w:t>
      </w:r>
      <w:r w:rsidRPr="001C6C83">
        <w:rPr>
          <w:rStyle w:val="StyleBoldUnderline"/>
          <w:rFonts w:asciiTheme="minorHAnsi" w:hAnsiTheme="minorHAnsi"/>
          <w:sz w:val="12"/>
        </w:rPr>
        <w:t xml:space="preserve"> </w:t>
      </w:r>
      <w:r w:rsidRPr="001C6C83">
        <w:rPr>
          <w:rFonts w:asciiTheme="minorHAnsi" w:hAnsiTheme="minorHAnsi"/>
          <w:sz w:val="16"/>
        </w:rPr>
        <w:t>''The real question over time may be whether we can mobilize others to join with us to deal with these threats,'' said Dennis B. Ross, a former senior adviser to Mr. Obama on the Middle East. ''Look at Syria: would others be prepared to do more that could be effective if they saw that we were prepared to do more?''</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A</w:t>
      </w:r>
      <w:r w:rsidRPr="001C6C83">
        <w:rPr>
          <w:rFonts w:asciiTheme="minorHAnsi" w:hAnsiTheme="minorHAnsi"/>
          <w:sz w:val="16"/>
        </w:rPr>
        <w:t xml:space="preserve">nother </w:t>
      </w:r>
      <w:r w:rsidRPr="001C6C83">
        <w:rPr>
          <w:rStyle w:val="StyleBoldUnderline"/>
          <w:rFonts w:asciiTheme="minorHAnsi" w:hAnsiTheme="minorHAnsi"/>
        </w:rPr>
        <w:t>problem with this new focus is that the administration cut the budget of the State Department and the United States Agency for International Development by 6 percent</w:t>
      </w:r>
      <w:r w:rsidRPr="001C6C83">
        <w:rPr>
          <w:rFonts w:asciiTheme="minorHAnsi" w:hAnsiTheme="minorHAnsi"/>
          <w:sz w:val="16"/>
        </w:rPr>
        <w:t>, to $47.78 billion, from $51 billion in the current year, reflecting the broader budget squeeze.</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The impact of those cuts is even greater since there are increases of $1.5 billion for additional security personnel and upgrades to embassies and other diplomatic buildings.</w:t>
      </w:r>
      <w:r w:rsidRPr="001C6C83">
        <w:rPr>
          <w:rStyle w:val="StyleBoldUnderline"/>
          <w:rFonts w:asciiTheme="minorHAnsi" w:hAnsiTheme="minorHAnsi"/>
          <w:b w:val="0"/>
          <w:sz w:val="12"/>
          <w:u w:val="none"/>
        </w:rPr>
        <w:t>¶</w:t>
      </w:r>
      <w:r w:rsidRPr="001C6C83">
        <w:rPr>
          <w:rStyle w:val="StyleBoldUnderline"/>
          <w:rFonts w:asciiTheme="minorHAnsi" w:hAnsiTheme="minorHAnsi"/>
          <w:sz w:val="12"/>
        </w:rPr>
        <w:t xml:space="preserve"> </w:t>
      </w:r>
      <w:r w:rsidRPr="001C6C83">
        <w:rPr>
          <w:rFonts w:asciiTheme="minorHAnsi" w:hAnsiTheme="minorHAnsi"/>
          <w:sz w:val="16"/>
        </w:rPr>
        <w:t>Still, to the extent Mr. Obama's vision is realized, it would radically reorder the power centers in Washington: emboldening the State Department, gradually refocusing the C.I.A. on traditional intelligence gathering, and handing primary responsibility for lethal operations to the Pentagon.</w:t>
      </w:r>
      <w:r w:rsidRPr="001C6C83">
        <w:rPr>
          <w:rFonts w:asciiTheme="minorHAnsi" w:hAnsiTheme="minorHAnsi"/>
          <w:sz w:val="12"/>
        </w:rPr>
        <w:t>¶</w:t>
      </w:r>
      <w:r w:rsidRPr="001C6C83">
        <w:rPr>
          <w:rFonts w:asciiTheme="minorHAnsi" w:hAnsiTheme="minorHAnsi"/>
          <w:sz w:val="16"/>
        </w:rPr>
        <w:t xml:space="preserve"> The military's elite commandos would carry out raids or drone strikes only in exceptional cases; more likely, scores of Special Forces troops would train and advise indigenous forces to combat militants on their soil so that large American armies would not have to.</w:t>
      </w:r>
      <w:r w:rsidRPr="001C6C83">
        <w:rPr>
          <w:rFonts w:asciiTheme="minorHAnsi" w:hAnsiTheme="minorHAnsi"/>
          <w:sz w:val="12"/>
        </w:rPr>
        <w:t>¶</w:t>
      </w:r>
      <w:r w:rsidRPr="001C6C83">
        <w:rPr>
          <w:rFonts w:asciiTheme="minorHAnsi" w:hAnsiTheme="minorHAnsi"/>
          <w:sz w:val="16"/>
        </w:rPr>
        <w:t xml:space="preserve"> ''What we're trying to do with our strategy is turn it back over to the host country and local forces,'' Michael Sheehan, the Pentagon's top counterterrorism official, said at a Senate hearing last month. ''That is the future.''</w:t>
      </w:r>
      <w:r w:rsidRPr="001C6C83">
        <w:rPr>
          <w:rFonts w:asciiTheme="minorHAnsi" w:hAnsiTheme="minorHAnsi"/>
          <w:sz w:val="12"/>
        </w:rPr>
        <w:t>¶</w:t>
      </w:r>
      <w:r w:rsidRPr="001C6C83">
        <w:rPr>
          <w:rFonts w:asciiTheme="minorHAnsi" w:hAnsiTheme="minorHAnsi"/>
          <w:sz w:val="16"/>
        </w:rPr>
        <w:t xml:space="preserve"> For all that, some defense experts and Congressional critics said the president glossed over some of the thorniest problems.</w:t>
      </w:r>
      <w:r w:rsidRPr="001C6C83">
        <w:rPr>
          <w:rFonts w:asciiTheme="minorHAnsi" w:hAnsiTheme="minorHAnsi"/>
          <w:sz w:val="12"/>
        </w:rPr>
        <w:t>¶</w:t>
      </w:r>
      <w:r w:rsidRPr="001C6C83">
        <w:rPr>
          <w:rFonts w:asciiTheme="minorHAnsi" w:hAnsiTheme="minorHAnsi"/>
          <w:sz w:val="16"/>
        </w:rPr>
        <w:t xml:space="preserve"> Anthony H. Cordesman, of the Center for Strategic and International Studies, said Mr. Obama still had not publicly addressed the problems the United States faces as it tries to unwind its role in the Afghan war.</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''We needed clear goals for a meaningful strategic agreement with Afghanistan and to start getting the details nailed down,'' he wrote, ''not wait to point of failure as we did in Iraq.''</w:t>
      </w:r>
    </w:p>
    <w:p w:rsidR="001C6C83" w:rsidRPr="001C6C83" w:rsidRDefault="001C6C83" w:rsidP="001C6C83">
      <w:pPr>
        <w:pStyle w:val="Heading3"/>
      </w:pPr>
      <w:proofErr w:type="gramStart"/>
      <w:r w:rsidRPr="001C6C83">
        <w:lastRenderedPageBreak/>
        <w:t>sequestration</w:t>
      </w:r>
      <w:proofErr w:type="gramEnd"/>
      <w:r w:rsidRPr="001C6C83">
        <w:t xml:space="preserve"> thumper 1ar  </w:t>
      </w:r>
    </w:p>
    <w:p w:rsidR="001C6C83" w:rsidRPr="001C6C83" w:rsidRDefault="001C6C83" w:rsidP="001C6C83">
      <w:pPr>
        <w:pStyle w:val="Heading4"/>
        <w:rPr>
          <w:rFonts w:asciiTheme="minorHAnsi" w:hAnsiTheme="minorHAnsi"/>
        </w:rPr>
      </w:pPr>
      <w:r w:rsidRPr="001C6C83">
        <w:rPr>
          <w:rFonts w:asciiTheme="minorHAnsi" w:hAnsiTheme="minorHAnsi"/>
        </w:rPr>
        <w:t xml:space="preserve">More specific </w:t>
      </w:r>
      <w:proofErr w:type="gramStart"/>
      <w:r w:rsidRPr="001C6C83">
        <w:rPr>
          <w:rFonts w:asciiTheme="minorHAnsi" w:hAnsiTheme="minorHAnsi"/>
        </w:rPr>
        <w:t>ev</w:t>
      </w:r>
      <w:proofErr w:type="gramEnd"/>
      <w:r w:rsidRPr="001C6C83">
        <w:rPr>
          <w:rFonts w:asciiTheme="minorHAnsi" w:hAnsiTheme="minorHAnsi"/>
        </w:rPr>
        <w:t xml:space="preserve"> it trades off with Syria </w:t>
      </w:r>
    </w:p>
    <w:p w:rsidR="001C6C83" w:rsidRPr="001C6C83" w:rsidRDefault="001C6C83" w:rsidP="001C6C83">
      <w:pPr>
        <w:rPr>
          <w:rFonts w:asciiTheme="minorHAnsi" w:hAnsiTheme="minorHAnsi"/>
        </w:rPr>
      </w:pPr>
      <w:r w:rsidRPr="001C6C83">
        <w:rPr>
          <w:rStyle w:val="Heading4Char"/>
          <w:rFonts w:asciiTheme="minorHAnsi" w:hAnsiTheme="minorHAnsi"/>
        </w:rPr>
        <w:t>Wright and Munsil 13</w:t>
      </w:r>
      <w:r w:rsidRPr="001C6C83">
        <w:rPr>
          <w:rFonts w:asciiTheme="minorHAnsi" w:hAnsiTheme="minorHAnsi"/>
        </w:rPr>
        <w:t xml:space="preserve"> (Austin Wright and Leigh Munsil, 6/14/13, writers for Politico Pro, </w:t>
      </w:r>
      <w:hyperlink r:id="rId99" w:history="1">
        <w:r w:rsidRPr="001C6C83">
          <w:rPr>
            <w:rStyle w:val="Hyperlink"/>
            <w:rFonts w:asciiTheme="minorHAnsi" w:hAnsiTheme="minorHAnsi"/>
          </w:rPr>
          <w:t>http://www.politico.com/story/2013/06/sequestration-syria-92832.html</w:t>
        </w:r>
      </w:hyperlink>
      <w:r w:rsidRPr="001C6C83">
        <w:rPr>
          <w:rFonts w:asciiTheme="minorHAnsi" w:hAnsiTheme="minorHAnsi"/>
        </w:rPr>
        <w:t>, Complicated: sequestration and Syria, // OP)</w:t>
      </w:r>
    </w:p>
    <w:p w:rsidR="001C6C83" w:rsidRPr="001C6C83" w:rsidRDefault="001C6C83" w:rsidP="001C6C83">
      <w:pPr>
        <w:rPr>
          <w:rFonts w:asciiTheme="minorHAnsi" w:hAnsiTheme="minorHAnsi"/>
          <w:sz w:val="12"/>
          <w:szCs w:val="12"/>
        </w:rPr>
      </w:pPr>
      <w:r w:rsidRPr="001C6C83">
        <w:rPr>
          <w:rStyle w:val="StyleBoldUnderline"/>
          <w:rFonts w:asciiTheme="minorHAnsi" w:hAnsiTheme="minorHAnsi"/>
        </w:rPr>
        <w:t>Sequestration probably wouldn’t prevent a U.S. military intervention in Syria, but it could increase the delays, difficulty and costs involved</w:t>
      </w:r>
      <w:r w:rsidRPr="001C6C83">
        <w:rPr>
          <w:rFonts w:asciiTheme="minorHAnsi" w:hAnsiTheme="minorHAnsi"/>
          <w:sz w:val="12"/>
          <w:szCs w:val="12"/>
        </w:rPr>
        <w:t>, defense experts said Friday</w:t>
      </w:r>
      <w:r w:rsidRPr="001C6C83">
        <w:rPr>
          <w:rStyle w:val="StyleBoldUnderline"/>
          <w:rFonts w:asciiTheme="minorHAnsi" w:hAnsiTheme="minorHAnsi"/>
        </w:rPr>
        <w:t>. The White House has pledged to step up its support for the Syrian rebels, but with the Pentagon’s across-the-board restrictions already consuming readiness, a new major operation might amount to burning the candle at both ends</w:t>
      </w:r>
      <w:r w:rsidRPr="001C6C83">
        <w:rPr>
          <w:rFonts w:asciiTheme="minorHAnsi" w:hAnsiTheme="minorHAnsi"/>
          <w:sz w:val="20"/>
          <w:szCs w:val="20"/>
        </w:rPr>
        <w:t xml:space="preserve">. </w:t>
      </w:r>
      <w:r w:rsidRPr="001C6C83">
        <w:rPr>
          <w:rStyle w:val="StyleBoldUnderline"/>
          <w:rFonts w:asciiTheme="minorHAnsi" w:hAnsiTheme="minorHAnsi"/>
        </w:rPr>
        <w:t>Sequestration already means the Air Force can deploy fewer aircraft and the Navy can deploy fewer ships so fewer units across the board are available</w:t>
      </w:r>
      <w:r w:rsidRPr="001C6C83">
        <w:rPr>
          <w:rFonts w:asciiTheme="minorHAnsi" w:hAnsiTheme="minorHAnsi"/>
          <w:sz w:val="20"/>
          <w:szCs w:val="20"/>
        </w:rPr>
        <w:t xml:space="preserve"> </w:t>
      </w:r>
      <w:r w:rsidRPr="001C6C83">
        <w:rPr>
          <w:rFonts w:asciiTheme="minorHAnsi" w:hAnsiTheme="minorHAnsi"/>
          <w:sz w:val="12"/>
          <w:szCs w:val="12"/>
        </w:rPr>
        <w:t>for tasking beyond their existing assignments.</w:t>
      </w:r>
    </w:p>
    <w:p w:rsidR="001C6C83" w:rsidRPr="001C6C83" w:rsidRDefault="001C6C83" w:rsidP="001C6C83">
      <w:pPr>
        <w:rPr>
          <w:rFonts w:asciiTheme="minorHAnsi" w:hAnsiTheme="minorHAnsi"/>
        </w:rPr>
      </w:pPr>
    </w:p>
    <w:p w:rsidR="001C6C83" w:rsidRPr="001C6C83" w:rsidRDefault="001C6C83" w:rsidP="001C6C83">
      <w:pPr>
        <w:pStyle w:val="Heading4"/>
        <w:rPr>
          <w:rFonts w:asciiTheme="minorHAnsi" w:hAnsiTheme="minorHAnsi"/>
        </w:rPr>
      </w:pPr>
      <w:r w:rsidRPr="001C6C83">
        <w:rPr>
          <w:rFonts w:asciiTheme="minorHAnsi" w:hAnsiTheme="minorHAnsi"/>
        </w:rPr>
        <w:t xml:space="preserve">Cuts in the state department force scarce diplomacy. </w:t>
      </w:r>
    </w:p>
    <w:p w:rsidR="001C6C83" w:rsidRPr="001C6C83" w:rsidRDefault="001C6C83" w:rsidP="001C6C83">
      <w:pPr>
        <w:rPr>
          <w:rFonts w:asciiTheme="minorHAnsi" w:hAnsiTheme="minorHAnsi"/>
        </w:rPr>
      </w:pPr>
      <w:r w:rsidRPr="001C6C83">
        <w:rPr>
          <w:rStyle w:val="StyleStyleBold12pt"/>
          <w:rFonts w:asciiTheme="minorHAnsi" w:hAnsiTheme="minorHAnsi"/>
        </w:rPr>
        <w:t>Boyatt et al 13</w:t>
      </w:r>
      <w:r w:rsidRPr="001C6C83">
        <w:rPr>
          <w:rFonts w:asciiTheme="minorHAnsi" w:hAnsiTheme="minorHAnsi"/>
        </w:rPr>
        <w:t xml:space="preserve"> (Thomas David Boyatt is a former diplomat and United States Ambassador to Burkina Faso and Colombia and a member of the American Academy of Diplomacy, Ronald Neumann is an American diplomat who served as the United States Ambassador to Afghanistan, and Russell Rumbaugh is a Senior Associate at Stimson and a director of its budgeting for foreign affairs and defense program, March 25, 2013, “Sequester cuts hurting US foreign policy,” http://thehill.com/blogs/congress-blog/foreign-policy/290105-sequester-cuts-hurting-us-foreign-policy//RM)</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rPr>
      </w:pPr>
      <w:r w:rsidRPr="001C6C83">
        <w:rPr>
          <w:rStyle w:val="StyleBoldUnderline"/>
          <w:rFonts w:asciiTheme="minorHAnsi" w:hAnsiTheme="minorHAnsi"/>
        </w:rPr>
        <w:t xml:space="preserve">The </w:t>
      </w:r>
      <w:r w:rsidRPr="001C6C83">
        <w:rPr>
          <w:rFonts w:asciiTheme="minorHAnsi" w:hAnsiTheme="minorHAnsi"/>
        </w:rPr>
        <w:t xml:space="preserve">mandatory across-the-board </w:t>
      </w:r>
      <w:r w:rsidRPr="001C6C83">
        <w:rPr>
          <w:rStyle w:val="StyleBoldUnderline"/>
          <w:rFonts w:asciiTheme="minorHAnsi" w:hAnsiTheme="minorHAnsi"/>
        </w:rPr>
        <w:t xml:space="preserve">federal budget cuts known as sequester are weakening America’s ability to effectively carry out foreign policy </w:t>
      </w:r>
      <w:r w:rsidRPr="001C6C83">
        <w:rPr>
          <w:rFonts w:asciiTheme="minorHAnsi" w:hAnsiTheme="minorHAnsi"/>
        </w:rPr>
        <w:t>and are also highlighting the existing flaws in how the U.S. spends foreign affairs dollars.</w:t>
      </w:r>
      <w:r w:rsidRPr="001C6C83">
        <w:rPr>
          <w:rFonts w:asciiTheme="minorHAnsi" w:hAnsiTheme="minorHAnsi"/>
          <w:sz w:val="12"/>
        </w:rPr>
        <w:t xml:space="preserve">¶ ¶ </w:t>
      </w:r>
      <w:r w:rsidRPr="001C6C83">
        <w:rPr>
          <w:rStyle w:val="StyleBoldUnderline"/>
          <w:rFonts w:asciiTheme="minorHAnsi" w:hAnsiTheme="minorHAnsi"/>
        </w:rPr>
        <w:t>Because the State Department and the U.S. Agency for International Development are mischaracterized as non-security agencies under sequester – despite their central role in U.S. foreign policy – the sequester will cut U.S. international affairs funding by 5 percent this year.</w:t>
      </w:r>
      <w:r w:rsidRPr="001C6C83">
        <w:rPr>
          <w:rStyle w:val="StyleBoldUnderline"/>
          <w:rFonts w:asciiTheme="minorHAnsi" w:hAnsiTheme="minorHAnsi"/>
          <w:sz w:val="12"/>
        </w:rPr>
        <w:t xml:space="preserve">¶ </w:t>
      </w:r>
      <w:r w:rsidRPr="001C6C83">
        <w:rPr>
          <w:rFonts w:asciiTheme="minorHAnsi" w:hAnsiTheme="minorHAnsi"/>
        </w:rPr>
        <w:t>Five percent is a significant chunk of money – almost $3 billion – but the State Department and USAID have said the cut will not force them to furlough their employees. While obviously a good thing, such a policy emphasizes that the bulk of the State Department’s and USAID’s funding does not go to their most important resource: their people.</w:t>
      </w:r>
      <w:r w:rsidRPr="001C6C83">
        <w:rPr>
          <w:rFonts w:asciiTheme="minorHAnsi" w:hAnsiTheme="minorHAnsi"/>
          <w:sz w:val="12"/>
        </w:rPr>
        <w:t xml:space="preserve">¶ ¶ </w:t>
      </w:r>
      <w:r w:rsidRPr="001C6C83">
        <w:rPr>
          <w:rFonts w:asciiTheme="minorHAnsi" w:hAnsiTheme="minorHAnsi"/>
        </w:rPr>
        <w:t>We conducted a study last year that found direct U.S. employee personnel costs made up only 31 percent of the State Department’s operating budget. USAID non-program funded personnel costs were only 37 percent of its operating budget. Operating budgets pay for the day-to-day running of the agencies.</w:t>
      </w:r>
      <w:r w:rsidRPr="001C6C83">
        <w:rPr>
          <w:rFonts w:asciiTheme="minorHAnsi" w:hAnsiTheme="minorHAnsi"/>
          <w:sz w:val="12"/>
        </w:rPr>
        <w:t xml:space="preserve">¶ ¶ </w:t>
      </w:r>
      <w:r w:rsidRPr="001C6C83">
        <w:rPr>
          <w:rFonts w:asciiTheme="minorHAnsi" w:hAnsiTheme="minorHAnsi"/>
        </w:rPr>
        <w:t>Together, both agencies’ personnel costs are only 8 percent of the total U.S. international affairs spending. The sequester will not force furloughs because people are such a small part of the spending on international affairs.</w:t>
      </w:r>
      <w:r w:rsidRPr="001C6C83">
        <w:rPr>
          <w:rFonts w:asciiTheme="minorHAnsi" w:hAnsiTheme="minorHAnsi"/>
          <w:sz w:val="12"/>
        </w:rPr>
        <w:t xml:space="preserve">¶ ¶ </w:t>
      </w:r>
      <w:r w:rsidRPr="001C6C83">
        <w:rPr>
          <w:rFonts w:asciiTheme="minorHAnsi" w:hAnsiTheme="minorHAnsi"/>
        </w:rPr>
        <w:t>Our study, titled “Diplomacy in a Time of Scarcity,” argued that this</w:t>
      </w:r>
      <w:r w:rsidRPr="001C6C83">
        <w:rPr>
          <w:rStyle w:val="StyleBoldUnderline"/>
          <w:rFonts w:asciiTheme="minorHAnsi" w:hAnsiTheme="minorHAnsi"/>
        </w:rPr>
        <w:t xml:space="preserve"> spending on personnel costs flipped the relationship of what was important in conducting international affairs; that even though they are a small part of the budget, the people who conduct U.S. diplomacy and development are the most important foreign policy asset.</w:t>
      </w:r>
      <w:r w:rsidRPr="001C6C83">
        <w:rPr>
          <w:rStyle w:val="StyleBoldUnderline"/>
          <w:rFonts w:asciiTheme="minorHAnsi" w:hAnsiTheme="minorHAnsi"/>
          <w:sz w:val="12"/>
        </w:rPr>
        <w:t xml:space="preserve">¶ </w:t>
      </w:r>
      <w:r w:rsidRPr="001C6C83">
        <w:rPr>
          <w:rFonts w:asciiTheme="minorHAnsi" w:hAnsiTheme="minorHAnsi"/>
          <w:sz w:val="12"/>
        </w:rPr>
        <w:t xml:space="preserve">¶ </w:t>
      </w:r>
      <w:r w:rsidRPr="001C6C83">
        <w:rPr>
          <w:rFonts w:asciiTheme="minorHAnsi" w:hAnsiTheme="minorHAnsi"/>
        </w:rPr>
        <w:t>While our study acknowledged the growth in personnel at both the State Department and USAID over the last few years, it found that that growth did not achieve the real needs identified years ago – needs that have only been complicated by a constantly changing world. And so the report argued that the United States needs to continue to grow foreign policy personnel numbers even as the budget crisis rages.</w:t>
      </w:r>
      <w:r w:rsidRPr="001C6C83">
        <w:rPr>
          <w:rFonts w:asciiTheme="minorHAnsi" w:hAnsiTheme="minorHAnsi"/>
          <w:sz w:val="12"/>
        </w:rPr>
        <w:t xml:space="preserve">¶ ¶ </w:t>
      </w:r>
      <w:proofErr w:type="gramStart"/>
      <w:r w:rsidRPr="001C6C83">
        <w:rPr>
          <w:rStyle w:val="StyleBoldUnderline"/>
          <w:rFonts w:asciiTheme="minorHAnsi" w:hAnsiTheme="minorHAnsi"/>
        </w:rPr>
        <w:t>Today</w:t>
      </w:r>
      <w:proofErr w:type="gramEnd"/>
      <w:r w:rsidRPr="001C6C83">
        <w:rPr>
          <w:rStyle w:val="StyleBoldUnderline"/>
          <w:rFonts w:asciiTheme="minorHAnsi" w:hAnsiTheme="minorHAnsi"/>
        </w:rPr>
        <w:t xml:space="preserve"> sequester is not only preventing this growth but reversing it.</w:t>
      </w:r>
      <w:r w:rsidRPr="001C6C83">
        <w:rPr>
          <w:rFonts w:asciiTheme="minorHAnsi" w:hAnsiTheme="minorHAnsi"/>
        </w:rPr>
        <w:t xml:space="preserve"> Although the State Department and USAID will not furlough employees, the sequester will force them to slow hiring and leave positions empty, over time eroding the size of America’s existing diplomatic and development </w:t>
      </w:r>
      <w:r w:rsidRPr="001C6C83">
        <w:rPr>
          <w:rFonts w:asciiTheme="minorHAnsi" w:hAnsiTheme="minorHAnsi"/>
        </w:rPr>
        <w:lastRenderedPageBreak/>
        <w:t>workforce.</w:t>
      </w:r>
      <w:r w:rsidRPr="001C6C83">
        <w:rPr>
          <w:rFonts w:asciiTheme="minorHAnsi" w:hAnsiTheme="minorHAnsi"/>
          <w:sz w:val="12"/>
        </w:rPr>
        <w:t xml:space="preserve">¶ ¶ </w:t>
      </w:r>
      <w:r w:rsidRPr="001C6C83">
        <w:rPr>
          <w:rFonts w:asciiTheme="minorHAnsi" w:hAnsiTheme="minorHAnsi"/>
        </w:rPr>
        <w:t xml:space="preserve">Sequester will also affect training, a key recommendation of the study. Just having more people is not enough. The U.S. needs to give foreign policy personnel not just basic training but advanced training that makes them more effective across all areas of foreign policy. As with the number of people, such training is something the State Department has always needed more of. </w:t>
      </w:r>
      <w:r w:rsidRPr="001C6C83">
        <w:rPr>
          <w:rStyle w:val="StyleBoldUnderline"/>
          <w:rFonts w:asciiTheme="minorHAnsi" w:hAnsiTheme="minorHAnsi"/>
        </w:rPr>
        <w:t>Sequester both emphasizes how few resources are dedicated to this problem and exacerbates it by cutting what resources are available.</w:t>
      </w:r>
      <w:r w:rsidRPr="001C6C83">
        <w:rPr>
          <w:rStyle w:val="StyleBoldUnderline"/>
          <w:rFonts w:asciiTheme="minorHAnsi" w:hAnsiTheme="minorHAnsi"/>
          <w:sz w:val="12"/>
        </w:rPr>
        <w:t xml:space="preserve">¶ ¶ </w:t>
      </w:r>
      <w:r w:rsidRPr="001C6C83">
        <w:rPr>
          <w:rFonts w:asciiTheme="minorHAnsi" w:hAnsiTheme="minorHAnsi"/>
        </w:rPr>
        <w:t>It is also troubling that the public has heard so little from the State Department about the dire effects of the sequester. State Department officials are often afraid – unlike their counterparts in the Pentagon – to note that their job will be harder when they receive less money. Diplomats fear bringing attention to their politically weak agency and inspiring greater cuts.</w:t>
      </w:r>
      <w:r w:rsidRPr="001C6C83">
        <w:rPr>
          <w:rFonts w:asciiTheme="minorHAnsi" w:hAnsiTheme="minorHAnsi"/>
          <w:sz w:val="12"/>
        </w:rPr>
        <w:t xml:space="preserve">¶ ¶ </w:t>
      </w:r>
      <w:proofErr w:type="gramStart"/>
      <w:r w:rsidRPr="001C6C83">
        <w:rPr>
          <w:rFonts w:asciiTheme="minorHAnsi" w:hAnsiTheme="minorHAnsi"/>
        </w:rPr>
        <w:t>To</w:t>
      </w:r>
      <w:proofErr w:type="gramEnd"/>
      <w:r w:rsidRPr="001C6C83">
        <w:rPr>
          <w:rFonts w:asciiTheme="minorHAnsi" w:hAnsiTheme="minorHAnsi"/>
        </w:rPr>
        <w:t xml:space="preserve"> his credit,</w:t>
      </w:r>
      <w:r w:rsidRPr="001C6C83">
        <w:rPr>
          <w:rStyle w:val="StyleBoldUnderline"/>
          <w:rFonts w:asciiTheme="minorHAnsi" w:hAnsiTheme="minorHAnsi"/>
        </w:rPr>
        <w:t xml:space="preserve"> Secretary of State John Kerry has come out strongly for adequate funding for the State Department and USAID</w:t>
      </w:r>
      <w:r w:rsidRPr="001C6C83">
        <w:rPr>
          <w:rFonts w:asciiTheme="minorHAnsi" w:hAnsiTheme="minorHAnsi"/>
        </w:rPr>
        <w:t>. Instead of shying away from budget questions, he used a recent appearance at the University of Virginia to make a strong argument for why this funding is needed to protect American national security and achieve national interests by ensuring that the United States has the right men and women in adequate numbers to implement foreign policy.</w:t>
      </w:r>
      <w:r w:rsidRPr="001C6C83">
        <w:rPr>
          <w:rFonts w:asciiTheme="minorHAnsi" w:hAnsiTheme="minorHAnsi"/>
          <w:sz w:val="12"/>
        </w:rPr>
        <w:t xml:space="preserve">¶ </w:t>
      </w:r>
    </w:p>
    <w:p w:rsidR="001C6C83" w:rsidRPr="001C6C83" w:rsidRDefault="001C6C83" w:rsidP="001C6C83">
      <w:pPr>
        <w:pStyle w:val="Heading4"/>
        <w:rPr>
          <w:rFonts w:asciiTheme="minorHAnsi" w:hAnsiTheme="minorHAnsi"/>
        </w:rPr>
      </w:pPr>
      <w:r w:rsidRPr="001C6C83">
        <w:rPr>
          <w:rFonts w:asciiTheme="minorHAnsi" w:hAnsiTheme="minorHAnsi"/>
        </w:rPr>
        <w:t xml:space="preserve">Only diplomacy can solve Syrian civil war- military aid will just add fuel to the fire. </w:t>
      </w:r>
    </w:p>
    <w:p w:rsidR="001C6C83" w:rsidRPr="001C6C83" w:rsidRDefault="001C6C83" w:rsidP="001C6C83">
      <w:pPr>
        <w:rPr>
          <w:rFonts w:asciiTheme="minorHAnsi" w:hAnsiTheme="minorHAnsi"/>
          <w:b/>
          <w:sz w:val="26"/>
        </w:rPr>
      </w:pPr>
      <w:r w:rsidRPr="001C6C83">
        <w:rPr>
          <w:rStyle w:val="StyleStyleBold12pt"/>
          <w:rFonts w:asciiTheme="minorHAnsi" w:hAnsiTheme="minorHAnsi"/>
        </w:rPr>
        <w:t xml:space="preserve">Cortright 13 (David, 6/11/13, director of policy studies at the University of Notre Dame’s Kroc Institute for International Peace Studies, “Best way for Obama to help Syria is with aid and diplomacy- not weapons”, The Christian Science Monitor, </w:t>
      </w:r>
      <w:hyperlink r:id="rId100" w:history="1">
        <w:r w:rsidRPr="001C6C83">
          <w:rPr>
            <w:rStyle w:val="Hyperlink"/>
            <w:rFonts w:asciiTheme="minorHAnsi" w:hAnsiTheme="minorHAnsi"/>
          </w:rPr>
          <w:t>http://www.csmonitor.com/Commentary/Opinion/2013/0611/Best-way-for-Obama-to-help-Syria-is-with-aid-and-diplomacy-not-weapons/(page)/2</w:t>
        </w:r>
      </w:hyperlink>
      <w:r w:rsidRPr="001C6C83">
        <w:rPr>
          <w:rFonts w:asciiTheme="minorHAnsi" w:hAnsiTheme="minorHAnsi"/>
        </w:rPr>
        <w:t>//SJ)</w:t>
      </w:r>
    </w:p>
    <w:p w:rsidR="001C6C83" w:rsidRPr="001C6C83" w:rsidRDefault="001C6C83" w:rsidP="001C6C83">
      <w:pPr>
        <w:rPr>
          <w:rFonts w:asciiTheme="minorHAnsi" w:hAnsiTheme="minorHAnsi"/>
        </w:rPr>
      </w:pPr>
    </w:p>
    <w:p w:rsidR="001C6C83" w:rsidRPr="001C6C83" w:rsidRDefault="001C6C83" w:rsidP="001C6C83">
      <w:pPr>
        <w:rPr>
          <w:rStyle w:val="StyleStyleBold12pt"/>
          <w:rFonts w:asciiTheme="minorHAnsi" w:hAnsiTheme="minorHAnsi"/>
        </w:rPr>
      </w:pPr>
    </w:p>
    <w:p w:rsidR="001C6C83" w:rsidRPr="001C6C83" w:rsidRDefault="001C6C83" w:rsidP="001C6C83">
      <w:pPr>
        <w:rPr>
          <w:rStyle w:val="StyleBoldUnderline"/>
          <w:rFonts w:asciiTheme="minorHAnsi" w:hAnsiTheme="minorHAnsi"/>
        </w:rPr>
      </w:pPr>
      <w:r w:rsidRPr="001C6C83">
        <w:rPr>
          <w:rStyle w:val="StyleBoldUnderline"/>
          <w:rFonts w:asciiTheme="minorHAnsi" w:hAnsiTheme="minorHAnsi"/>
        </w:rPr>
        <w:t>A better way to help the Syrian people is to pursue diplomatic efforts to end the killing and provide greater support for humanitarian relief efforts.</w:t>
      </w:r>
      <w:r w:rsidRPr="001C6C83">
        <w:rPr>
          <w:rStyle w:val="StyleBoldUnderline"/>
          <w:rFonts w:asciiTheme="minorHAnsi" w:hAnsiTheme="minorHAnsi"/>
          <w:sz w:val="12"/>
        </w:rPr>
        <w:t>¶</w:t>
      </w:r>
      <w:r w:rsidRPr="001C6C83">
        <w:rPr>
          <w:rStyle w:val="StyleBoldUnderline"/>
          <w:rFonts w:asciiTheme="minorHAnsi" w:hAnsiTheme="minorHAnsi"/>
        </w:rPr>
        <w:t xml:space="preserve"> </w:t>
      </w:r>
      <w:proofErr w:type="gramStart"/>
      <w:r w:rsidRPr="001C6C83">
        <w:rPr>
          <w:rStyle w:val="StyleBoldUnderline"/>
          <w:rFonts w:asciiTheme="minorHAnsi" w:hAnsiTheme="minorHAnsi"/>
        </w:rPr>
        <w:t>Giving</w:t>
      </w:r>
      <w:proofErr w:type="gramEnd"/>
      <w:r w:rsidRPr="001C6C83">
        <w:rPr>
          <w:rStyle w:val="StyleBoldUnderline"/>
          <w:rFonts w:asciiTheme="minorHAnsi" w:hAnsiTheme="minorHAnsi"/>
        </w:rPr>
        <w:t xml:space="preserve"> military aid to the rebels will only </w:t>
      </w:r>
      <w:r w:rsidRPr="001C6C83">
        <w:rPr>
          <w:rStyle w:val="Emphasis"/>
          <w:rFonts w:asciiTheme="minorHAnsi" w:hAnsiTheme="minorHAnsi"/>
        </w:rPr>
        <w:t>add fuel to the fire</w:t>
      </w:r>
      <w:r w:rsidRPr="001C6C83">
        <w:rPr>
          <w:rStyle w:val="StyleBoldUnderline"/>
          <w:rFonts w:asciiTheme="minorHAnsi" w:hAnsiTheme="minorHAnsi"/>
        </w:rPr>
        <w:t>, prolonging the war, producing more death and destruction, and increasing the risk of sectarian conflagration in the region</w:t>
      </w:r>
      <w:r w:rsidRPr="001C6C83">
        <w:rPr>
          <w:rFonts w:asciiTheme="minorHAnsi" w:hAnsiTheme="minorHAnsi"/>
          <w:sz w:val="10"/>
        </w:rPr>
        <w:t>. The rebel cause is just – to overthrow the murderous Assad regime – but the hard reality is that after two years of fighting, insurgent forces have been unable to defeat government troops, and lately have lost ground militarily, most recently with the fall of the city of Qusayr in central Homs province. Mr. Assad’s Army remains strong, despite some defections, and has been bolstered by aid from Iran and Hezbollah and promised missile shipments from Russia.</w:t>
      </w:r>
      <w:r w:rsidRPr="001C6C83">
        <w:rPr>
          <w:rFonts w:asciiTheme="minorHAnsi" w:hAnsiTheme="minorHAnsi"/>
          <w:sz w:val="12"/>
        </w:rPr>
        <w:t>¶</w:t>
      </w:r>
      <w:r w:rsidRPr="001C6C83">
        <w:rPr>
          <w:rFonts w:asciiTheme="minorHAnsi" w:hAnsiTheme="minorHAnsi"/>
          <w:sz w:val="10"/>
        </w:rPr>
        <w:t xml:space="preserve"> </w:t>
      </w:r>
      <w:r w:rsidRPr="001C6C83">
        <w:rPr>
          <w:rStyle w:val="StyleBoldUnderline"/>
          <w:rFonts w:asciiTheme="minorHAnsi" w:hAnsiTheme="minorHAnsi"/>
        </w:rPr>
        <w:t xml:space="preserve">Sending weapons and military aid might help the rebels, but they are already receiving assistance from Saudi Arabia and Qatar. US support will not solve the problem of rebel disunity and the lack of effective command. </w:t>
      </w:r>
      <w:r w:rsidRPr="001C6C83">
        <w:rPr>
          <w:rFonts w:asciiTheme="minorHAnsi" w:hAnsiTheme="minorHAnsi"/>
          <w:sz w:val="10"/>
        </w:rPr>
        <w:t>Many of the fighting groups are more loyal to local militia leaders than to the Free Syrian Army. In some localities warlords hold sway and refuse to submit to external authority.</w:t>
      </w:r>
      <w:r w:rsidRPr="001C6C83">
        <w:rPr>
          <w:rFonts w:asciiTheme="minorHAnsi" w:hAnsiTheme="minorHAnsi"/>
          <w:sz w:val="12"/>
        </w:rPr>
        <w:t>¶</w:t>
      </w:r>
      <w:r w:rsidRPr="001C6C83">
        <w:rPr>
          <w:rFonts w:asciiTheme="minorHAnsi" w:hAnsiTheme="minorHAnsi"/>
          <w:sz w:val="10"/>
        </w:rPr>
        <w:t xml:space="preserve"> </w:t>
      </w:r>
      <w:proofErr w:type="gramStart"/>
      <w:r w:rsidRPr="001C6C83">
        <w:rPr>
          <w:rStyle w:val="StyleBoldUnderline"/>
          <w:rFonts w:asciiTheme="minorHAnsi" w:hAnsiTheme="minorHAnsi"/>
        </w:rPr>
        <w:t>Providing</w:t>
      </w:r>
      <w:proofErr w:type="gramEnd"/>
      <w:r w:rsidRPr="001C6C83">
        <w:rPr>
          <w:rStyle w:val="StyleBoldUnderline"/>
          <w:rFonts w:asciiTheme="minorHAnsi" w:hAnsiTheme="minorHAnsi"/>
        </w:rPr>
        <w:t xml:space="preserve"> weapons to the rebels also means giving military support to insurgent forces that include elements allied to Al Qaeda.</w:t>
      </w:r>
      <w:r w:rsidRPr="001C6C83">
        <w:rPr>
          <w:rFonts w:asciiTheme="minorHAnsi" w:hAnsiTheme="minorHAnsi"/>
          <w:sz w:val="10"/>
        </w:rPr>
        <w:t xml:space="preserve"> We are assured that US aid would go only to moderate groups, but controlling the use of weapons is impossible in the midst of the large-scale bitter war raging in Syria. Islamist groups such as the al-Nusra Front increasingly dominate the insurgency and would likely gain control of any weapons we send. US military aid could end up arming Al Qaeda.</w:t>
      </w:r>
      <w:r w:rsidRPr="001C6C83">
        <w:rPr>
          <w:rFonts w:asciiTheme="minorHAnsi" w:hAnsiTheme="minorHAnsi"/>
          <w:sz w:val="12"/>
        </w:rPr>
        <w:t>¶</w:t>
      </w:r>
      <w:r w:rsidRPr="001C6C83">
        <w:rPr>
          <w:rFonts w:asciiTheme="minorHAnsi" w:hAnsiTheme="minorHAnsi"/>
          <w:sz w:val="10"/>
        </w:rPr>
        <w:t xml:space="preserve"> What if American arms assistance were to somehow help the rebels turn the tide in their favor? More Hezbollah troops would probably enter the fray on the side of the Assad government, and their paymasters in Tehran might also intervene more directly. This would escalate and expand the conflict. The Sunni majority Syrian rebels would face a Shiite-backed (Hezbollah, Iran) Assad regime, intensifying a regional Shiite-Sunni divide already tearing apart Lebanon and Iraq. This conflict would sunder the entire region and further devastate Syria. </w:t>
      </w:r>
      <w:r w:rsidRPr="001C6C83">
        <w:rPr>
          <w:rStyle w:val="StyleBoldUnderline"/>
          <w:rFonts w:asciiTheme="minorHAnsi" w:hAnsiTheme="minorHAnsi"/>
        </w:rPr>
        <w:t xml:space="preserve">With US involvement growing and escalation likely, </w:t>
      </w:r>
      <w:r w:rsidRPr="001C6C83">
        <w:rPr>
          <w:rStyle w:val="Emphasis"/>
          <w:rFonts w:asciiTheme="minorHAnsi" w:hAnsiTheme="minorHAnsi"/>
        </w:rPr>
        <w:t>pressure</w:t>
      </w:r>
      <w:r w:rsidRPr="001C6C83">
        <w:rPr>
          <w:rStyle w:val="StyleBoldUnderline"/>
          <w:rFonts w:asciiTheme="minorHAnsi" w:hAnsiTheme="minorHAnsi"/>
        </w:rPr>
        <w:t xml:space="preserve"> would </w:t>
      </w:r>
      <w:r w:rsidRPr="001C6C83">
        <w:rPr>
          <w:rStyle w:val="Emphasis"/>
          <w:rFonts w:asciiTheme="minorHAnsi" w:hAnsiTheme="minorHAnsi"/>
        </w:rPr>
        <w:t>build</w:t>
      </w:r>
      <w:r w:rsidRPr="001C6C83">
        <w:rPr>
          <w:rStyle w:val="StyleBoldUnderline"/>
          <w:rFonts w:asciiTheme="minorHAnsi" w:hAnsiTheme="minorHAnsi"/>
        </w:rPr>
        <w:t xml:space="preserve"> for stronger action.</w:t>
      </w:r>
      <w:r w:rsidRPr="001C6C83">
        <w:rPr>
          <w:rFonts w:asciiTheme="minorHAnsi" w:hAnsiTheme="minorHAnsi"/>
          <w:sz w:val="10"/>
        </w:rPr>
        <w:t xml:space="preserve"> </w:t>
      </w:r>
      <w:proofErr w:type="gramStart"/>
      <w:r w:rsidRPr="001C6C83">
        <w:rPr>
          <w:rFonts w:asciiTheme="minorHAnsi" w:hAnsiTheme="minorHAnsi"/>
          <w:sz w:val="10"/>
        </w:rPr>
        <w:t>A no-fly zone?</w:t>
      </w:r>
      <w:proofErr w:type="gramEnd"/>
      <w:r w:rsidRPr="001C6C83">
        <w:rPr>
          <w:rFonts w:asciiTheme="minorHAnsi" w:hAnsiTheme="minorHAnsi"/>
          <w:sz w:val="10"/>
        </w:rPr>
        <w:t xml:space="preserve"> Drone strikes against Syrian tanks and artillery? </w:t>
      </w:r>
      <w:proofErr w:type="gramStart"/>
      <w:r w:rsidRPr="001C6C83">
        <w:rPr>
          <w:rFonts w:asciiTheme="minorHAnsi" w:hAnsiTheme="minorHAnsi"/>
          <w:sz w:val="10"/>
        </w:rPr>
        <w:t>Boots on the ground?</w:t>
      </w:r>
      <w:proofErr w:type="gramEnd"/>
      <w:r w:rsidRPr="001C6C83">
        <w:rPr>
          <w:rFonts w:asciiTheme="minorHAnsi" w:hAnsiTheme="minorHAnsi"/>
          <w:sz w:val="10"/>
        </w:rPr>
        <w:t xml:space="preserve"> </w:t>
      </w:r>
      <w:r w:rsidRPr="001C6C83">
        <w:rPr>
          <w:rStyle w:val="StyleBoldUnderline"/>
          <w:rFonts w:asciiTheme="minorHAnsi" w:hAnsiTheme="minorHAnsi"/>
        </w:rPr>
        <w:t>The US might find itself dragged into another even more dangerous Middle East war.</w:t>
      </w:r>
      <w:r w:rsidRPr="001C6C83">
        <w:rPr>
          <w:rStyle w:val="StyleBoldUnderline"/>
          <w:rFonts w:asciiTheme="minorHAnsi" w:hAnsiTheme="minorHAnsi"/>
          <w:sz w:val="12"/>
        </w:rPr>
        <w:t>¶</w:t>
      </w:r>
      <w:r w:rsidRPr="001C6C83">
        <w:rPr>
          <w:rStyle w:val="StyleBoldUnderline"/>
          <w:rFonts w:asciiTheme="minorHAnsi" w:hAnsiTheme="minorHAnsi"/>
        </w:rPr>
        <w:t xml:space="preserve"> Rather than pursuing uncertain and dangerous military solutions, the US should use its influence to continue to press for a </w:t>
      </w:r>
      <w:r w:rsidRPr="001C6C83">
        <w:rPr>
          <w:rStyle w:val="Emphasis"/>
          <w:rFonts w:asciiTheme="minorHAnsi" w:hAnsiTheme="minorHAnsi"/>
        </w:rPr>
        <w:t>diplomatic settlement</w:t>
      </w:r>
      <w:r w:rsidRPr="001C6C83">
        <w:rPr>
          <w:rStyle w:val="StyleBoldUnderline"/>
          <w:rFonts w:asciiTheme="minorHAnsi" w:hAnsiTheme="minorHAnsi"/>
        </w:rPr>
        <w:t>.</w:t>
      </w:r>
      <w:r w:rsidRPr="001C6C83">
        <w:rPr>
          <w:rFonts w:asciiTheme="minorHAnsi" w:hAnsiTheme="minorHAnsi"/>
          <w:sz w:val="10"/>
        </w:rPr>
        <w:t xml:space="preserve"> Secretary of State John Kerry and his Russian counterpart Sergei Lavrov announced recently in Moscow the convening of a conference in Geneva to end the fighting and begin negotiations for a transitional government. UN-Arab League envoy Lakhdar Brahimi welcomed last week’s communiqué as “the first hopeful news concerning that unhappy country in a very long time."</w:t>
      </w:r>
      <w:r w:rsidRPr="001C6C83">
        <w:rPr>
          <w:rFonts w:asciiTheme="minorHAnsi" w:hAnsiTheme="minorHAnsi"/>
          <w:sz w:val="12"/>
        </w:rPr>
        <w:t>¶</w:t>
      </w:r>
      <w:r w:rsidRPr="001C6C83">
        <w:rPr>
          <w:rFonts w:asciiTheme="minorHAnsi" w:hAnsiTheme="minorHAnsi"/>
          <w:sz w:val="10"/>
        </w:rPr>
        <w:t xml:space="preserve"> The Syrian government has said it will attend the conference, but the now militarily weakened rebels are balking and say they will not participate without weapons and ammunition from the West</w:t>
      </w:r>
      <w:r w:rsidRPr="001C6C83">
        <w:rPr>
          <w:rStyle w:val="StyleBoldUnderline"/>
          <w:rFonts w:asciiTheme="minorHAnsi" w:hAnsiTheme="minorHAnsi"/>
          <w:sz w:val="10"/>
        </w:rPr>
        <w:t xml:space="preserve">. </w:t>
      </w:r>
      <w:r w:rsidRPr="001C6C83">
        <w:rPr>
          <w:rStyle w:val="StyleBoldUnderline"/>
          <w:rFonts w:asciiTheme="minorHAnsi" w:hAnsiTheme="minorHAnsi"/>
        </w:rPr>
        <w:t>The Obama administration is using the prospect of military assistance for the rebels as leverage to gain Russian and Syrian government support for the talks, and as an inducement for the rebels to participate.</w:t>
      </w:r>
      <w:r w:rsidRPr="001C6C83">
        <w:rPr>
          <w:rStyle w:val="StyleBoldUnderline"/>
          <w:rFonts w:asciiTheme="minorHAnsi" w:hAnsiTheme="minorHAnsi"/>
          <w:sz w:val="12"/>
        </w:rPr>
        <w:t>¶</w:t>
      </w:r>
      <w:r w:rsidRPr="001C6C83">
        <w:rPr>
          <w:rStyle w:val="StyleBoldUnderline"/>
          <w:rFonts w:asciiTheme="minorHAnsi" w:hAnsiTheme="minorHAnsi"/>
        </w:rPr>
        <w:t xml:space="preserve"> It’s a </w:t>
      </w:r>
      <w:r w:rsidRPr="001C6C83">
        <w:rPr>
          <w:rStyle w:val="Emphasis"/>
          <w:rFonts w:asciiTheme="minorHAnsi" w:hAnsiTheme="minorHAnsi"/>
        </w:rPr>
        <w:t>delicate balancing act</w:t>
      </w:r>
      <w:r w:rsidRPr="001C6C83">
        <w:rPr>
          <w:rStyle w:val="StyleBoldUnderline"/>
          <w:rFonts w:asciiTheme="minorHAnsi" w:hAnsiTheme="minorHAnsi"/>
        </w:rPr>
        <w:t xml:space="preserve"> that will require Mr. Kerry to pressure the Syrian government into allowing an open transition process and the rebels into pursuing their goals through political and diplomatic means rather than armed struggle.</w:t>
      </w:r>
      <w:r w:rsidRPr="001C6C83">
        <w:rPr>
          <w:rFonts w:asciiTheme="minorHAnsi" w:hAnsiTheme="minorHAnsi"/>
          <w:sz w:val="12"/>
        </w:rPr>
        <w:t>¶</w:t>
      </w:r>
      <w:r w:rsidRPr="001C6C83">
        <w:rPr>
          <w:rFonts w:asciiTheme="minorHAnsi" w:hAnsiTheme="minorHAnsi"/>
          <w:sz w:val="10"/>
        </w:rPr>
        <w:t xml:space="preserve"> Syria’s most urgent need is for humanitarian assistance. The UN on Friday issued the largest humanitarian appeal in its history, requesting more than $5 billion this year to care for the more than 1.6 million refugees who have fled the country, with 200,000 more leaving every month, and for the millions more displaced within Syria. Emergency help is needed for food, medical </w:t>
      </w:r>
      <w:r w:rsidRPr="001C6C83">
        <w:rPr>
          <w:rFonts w:asciiTheme="minorHAnsi" w:hAnsiTheme="minorHAnsi"/>
          <w:sz w:val="10"/>
        </w:rPr>
        <w:lastRenderedPageBreak/>
        <w:t>assistance, sanitation, shelter, and schooling for children. The World Health Organization expressed concern last week about possible outbreaks of several preventable diseases.</w:t>
      </w:r>
      <w:r w:rsidRPr="001C6C83">
        <w:rPr>
          <w:rFonts w:asciiTheme="minorHAnsi" w:hAnsiTheme="minorHAnsi"/>
          <w:sz w:val="12"/>
        </w:rPr>
        <w:t>¶</w:t>
      </w:r>
      <w:r w:rsidRPr="001C6C83">
        <w:rPr>
          <w:rFonts w:asciiTheme="minorHAnsi" w:hAnsiTheme="minorHAnsi"/>
          <w:sz w:val="10"/>
        </w:rPr>
        <w:t xml:space="preserve"> </w:t>
      </w:r>
      <w:r w:rsidRPr="001C6C83">
        <w:rPr>
          <w:rStyle w:val="StyleBoldUnderline"/>
          <w:rFonts w:asciiTheme="minorHAnsi" w:hAnsiTheme="minorHAnsi"/>
        </w:rPr>
        <w:t>The Obama administration deserves credit for launching a diplomatic process to try to end the war in Syria</w:t>
      </w:r>
      <w:r w:rsidRPr="001C6C83">
        <w:rPr>
          <w:rFonts w:asciiTheme="minorHAnsi" w:hAnsiTheme="minorHAnsi"/>
          <w:sz w:val="10"/>
        </w:rPr>
        <w:t xml:space="preserve">. The administration should also pledge greater American support for providing desperately needed humanitarian assistance for the war’s civilian victims. </w:t>
      </w:r>
      <w:r w:rsidRPr="001C6C83">
        <w:rPr>
          <w:rStyle w:val="StyleBoldUnderline"/>
          <w:rFonts w:asciiTheme="minorHAnsi" w:hAnsiTheme="minorHAnsi"/>
        </w:rPr>
        <w:t xml:space="preserve">Sending aid rather than weapons and continuing to pursue a diplomatic solution offer the best options for helping the Syrian people. </w:t>
      </w:r>
    </w:p>
    <w:p w:rsidR="001C6C83" w:rsidRPr="001C6C83" w:rsidRDefault="001C6C83" w:rsidP="001C6C83">
      <w:pPr>
        <w:pStyle w:val="Heading4"/>
        <w:rPr>
          <w:rFonts w:asciiTheme="minorHAnsi" w:hAnsiTheme="minorHAnsi"/>
          <w:sz w:val="22"/>
        </w:rPr>
      </w:pPr>
      <w:r w:rsidRPr="001C6C83">
        <w:rPr>
          <w:rFonts w:asciiTheme="minorHAnsi" w:hAnsiTheme="minorHAnsi"/>
          <w:sz w:val="22"/>
        </w:rPr>
        <w:t>There’s not enough man-power – budget cuts stopped adequate training and hiring of foreign diplomats</w:t>
      </w:r>
    </w:p>
    <w:p w:rsidR="001C6C83" w:rsidRPr="001C6C83" w:rsidRDefault="001C6C83" w:rsidP="001C6C83">
      <w:pPr>
        <w:rPr>
          <w:rFonts w:asciiTheme="minorHAnsi" w:hAnsiTheme="minorHAnsi"/>
          <w:sz w:val="12"/>
          <w:szCs w:val="12"/>
        </w:rPr>
      </w:pPr>
      <w:r w:rsidRPr="001C6C83">
        <w:rPr>
          <w:rStyle w:val="Heading4Char"/>
          <w:rFonts w:asciiTheme="minorHAnsi" w:hAnsiTheme="minorHAnsi"/>
        </w:rPr>
        <w:t>Boyatt et al 13</w:t>
      </w:r>
      <w:r w:rsidRPr="001C6C83">
        <w:rPr>
          <w:rStyle w:val="StyleStyleBold12pt"/>
          <w:rFonts w:asciiTheme="minorHAnsi" w:hAnsiTheme="minorHAnsi"/>
          <w:b w:val="0"/>
        </w:rPr>
        <w:t xml:space="preserve"> (</w:t>
      </w:r>
      <w:r w:rsidRPr="001C6C83">
        <w:rPr>
          <w:rStyle w:val="StyleStyleBold12pt"/>
          <w:rFonts w:asciiTheme="minorHAnsi" w:hAnsiTheme="minorHAnsi"/>
          <w:b w:val="0"/>
          <w:sz w:val="12"/>
          <w:szCs w:val="12"/>
        </w:rPr>
        <w:t xml:space="preserve">Thomas Boyatt, Ronald Neumann, and Russell Rumbaugh, 3/25/13, </w:t>
      </w:r>
      <w:r w:rsidRPr="001C6C83">
        <w:rPr>
          <w:rFonts w:asciiTheme="minorHAnsi" w:hAnsiTheme="minorHAnsi"/>
          <w:sz w:val="12"/>
          <w:szCs w:val="12"/>
        </w:rPr>
        <w:t>Former Ambassador Boyatt is chairman of the "Diplomacy in a Time of Scarcity" project, former Ambassador Neumann is president of the American Academy of Diplomacy, and Russell Rumbaugh is a senior associate at the Stimson Center</w:t>
      </w:r>
    </w:p>
    <w:p w:rsidR="001C6C83" w:rsidRPr="001C6C83" w:rsidRDefault="001C6C83" w:rsidP="001C6C83">
      <w:pPr>
        <w:rPr>
          <w:rFonts w:asciiTheme="minorHAnsi" w:hAnsiTheme="minorHAnsi"/>
        </w:rPr>
      </w:pPr>
      <w:r w:rsidRPr="001C6C83">
        <w:rPr>
          <w:rStyle w:val="StyleStyleBold12pt"/>
          <w:rFonts w:asciiTheme="minorHAnsi" w:hAnsiTheme="minorHAnsi"/>
          <w:b w:val="0"/>
        </w:rPr>
        <w:t xml:space="preserve"> </w:t>
      </w:r>
      <w:hyperlink r:id="rId101" w:history="1">
        <w:r w:rsidRPr="001C6C83">
          <w:rPr>
            <w:rStyle w:val="Hyperlink"/>
            <w:rFonts w:asciiTheme="minorHAnsi" w:hAnsiTheme="minorHAnsi"/>
            <w:sz w:val="12"/>
            <w:szCs w:val="12"/>
          </w:rPr>
          <w:t>http://thehill.com/blogs/congress-blog/foreign-policy/290105-sequester-cuts-hurting-us-foreign-policy</w:t>
        </w:r>
      </w:hyperlink>
      <w:r w:rsidRPr="001C6C83">
        <w:rPr>
          <w:rStyle w:val="StyleStyleBold12pt"/>
          <w:rFonts w:asciiTheme="minorHAnsi" w:hAnsiTheme="minorHAnsi"/>
          <w:b w:val="0"/>
          <w:sz w:val="12"/>
          <w:szCs w:val="12"/>
        </w:rPr>
        <w:t>, “Sequester Cuts hurting US foreign policy” // OP)</w:t>
      </w:r>
    </w:p>
    <w:p w:rsidR="001C6C83" w:rsidRPr="001C6C83" w:rsidRDefault="001C6C83" w:rsidP="001C6C83">
      <w:pPr>
        <w:widowControl w:val="0"/>
        <w:autoSpaceDE w:val="0"/>
        <w:autoSpaceDN w:val="0"/>
        <w:adjustRightInd w:val="0"/>
        <w:rPr>
          <w:rFonts w:asciiTheme="minorHAnsi" w:hAnsiTheme="minorHAnsi" w:cs="Arial"/>
          <w:sz w:val="26"/>
          <w:szCs w:val="26"/>
        </w:rPr>
      </w:pPr>
      <w:r w:rsidRPr="001C6C83">
        <w:rPr>
          <w:rFonts w:asciiTheme="minorHAnsi" w:hAnsiTheme="minorHAnsi"/>
          <w:sz w:val="16"/>
          <w:szCs w:val="16"/>
        </w:rPr>
        <w:t>Together, both agencies’ personnel costs are only 8 percent of the total U.S. international affairs spending. The sequester will not force furloughs because people are such a small part of the spending on international affairs.¶ ¶ Our study, titled “Diplomacy in a Time of Scarcity,” argued that this spending on personnel costs flipped the relationship of what was important in conducting international affairs; that</w:t>
      </w:r>
      <w:r w:rsidRPr="001C6C83">
        <w:rPr>
          <w:rFonts w:asciiTheme="minorHAnsi" w:hAnsiTheme="minorHAnsi"/>
          <w:sz w:val="20"/>
          <w:szCs w:val="20"/>
        </w:rPr>
        <w:t xml:space="preserve"> </w:t>
      </w:r>
      <w:r w:rsidRPr="001C6C83">
        <w:rPr>
          <w:rStyle w:val="StyleBoldUnderline"/>
          <w:rFonts w:asciiTheme="minorHAnsi" w:hAnsiTheme="minorHAnsi"/>
        </w:rPr>
        <w:t>even though they are a small part of the budget, the people who conduct U.S. diplomacy and development are the most important foreign policy asset</w:t>
      </w:r>
      <w:r w:rsidRPr="001C6C83">
        <w:rPr>
          <w:rFonts w:asciiTheme="minorHAnsi" w:hAnsiTheme="minorHAnsi"/>
          <w:sz w:val="20"/>
          <w:szCs w:val="20"/>
        </w:rPr>
        <w:t xml:space="preserve">.¶ ¶ While our study acknowledged the growth in personnel at both the State Department and USAID over the last few years, it found that that </w:t>
      </w:r>
      <w:r w:rsidRPr="001C6C83">
        <w:rPr>
          <w:rStyle w:val="StyleBoldUnderline"/>
          <w:rFonts w:asciiTheme="minorHAnsi" w:hAnsiTheme="minorHAnsi"/>
        </w:rPr>
        <w:t>growth did not achieve the real needs identified years ago – needs that have only been complicated by a constantly changing world</w:t>
      </w:r>
      <w:r w:rsidRPr="001C6C83">
        <w:rPr>
          <w:rFonts w:asciiTheme="minorHAnsi" w:hAnsiTheme="minorHAnsi"/>
          <w:sz w:val="20"/>
          <w:szCs w:val="20"/>
        </w:rPr>
        <w:t xml:space="preserve">. And so the report argued that </w:t>
      </w:r>
      <w:r w:rsidRPr="001C6C83">
        <w:rPr>
          <w:rStyle w:val="StyleBoldUnderline"/>
          <w:rFonts w:asciiTheme="minorHAnsi" w:hAnsiTheme="minorHAnsi"/>
        </w:rPr>
        <w:t>the United States needs to continue to grow foreign policy personnel numbers even as the budget crisis rages</w:t>
      </w:r>
      <w:r w:rsidRPr="001C6C83">
        <w:rPr>
          <w:rFonts w:asciiTheme="minorHAnsi" w:hAnsiTheme="minorHAnsi"/>
          <w:sz w:val="20"/>
          <w:szCs w:val="20"/>
        </w:rPr>
        <w:t xml:space="preserve">.¶ ¶ </w:t>
      </w:r>
      <w:proofErr w:type="gramStart"/>
      <w:r w:rsidRPr="001C6C83">
        <w:rPr>
          <w:rStyle w:val="StyleBoldUnderline"/>
          <w:rFonts w:asciiTheme="minorHAnsi" w:hAnsiTheme="minorHAnsi"/>
        </w:rPr>
        <w:t>Today</w:t>
      </w:r>
      <w:proofErr w:type="gramEnd"/>
      <w:r w:rsidRPr="001C6C83">
        <w:rPr>
          <w:rStyle w:val="StyleBoldUnderline"/>
          <w:rFonts w:asciiTheme="minorHAnsi" w:hAnsiTheme="minorHAnsi"/>
        </w:rPr>
        <w:t xml:space="preserve"> sequester is not only preventing this growth but reversing it. Although the State Department and USAID will not furlough employees, the sequester will force them to slow hiring and leave positions empty</w:t>
      </w:r>
      <w:r w:rsidRPr="001C6C83">
        <w:rPr>
          <w:rFonts w:asciiTheme="minorHAnsi" w:hAnsiTheme="minorHAnsi"/>
          <w:sz w:val="20"/>
          <w:szCs w:val="20"/>
        </w:rPr>
        <w:t xml:space="preserve">, </w:t>
      </w:r>
      <w:r w:rsidRPr="001C6C83">
        <w:rPr>
          <w:rFonts w:asciiTheme="minorHAnsi" w:hAnsiTheme="minorHAnsi"/>
          <w:sz w:val="16"/>
          <w:szCs w:val="16"/>
        </w:rPr>
        <w:t xml:space="preserve">over time eroding the size of America’s existing diplomatic and development workforce. </w:t>
      </w:r>
      <w:r w:rsidRPr="001C6C83">
        <w:rPr>
          <w:rStyle w:val="StyleBoldUnderline"/>
          <w:rFonts w:asciiTheme="minorHAnsi" w:hAnsiTheme="minorHAnsi"/>
        </w:rPr>
        <w:t>Sequester will also affect training, a key recommendation of the study</w:t>
      </w:r>
      <w:r w:rsidRPr="001C6C83">
        <w:rPr>
          <w:rFonts w:asciiTheme="minorHAnsi" w:hAnsiTheme="minorHAnsi"/>
        </w:rPr>
        <w:t xml:space="preserve">. </w:t>
      </w:r>
      <w:r w:rsidRPr="001C6C83">
        <w:rPr>
          <w:rFonts w:asciiTheme="minorHAnsi" w:hAnsiTheme="minorHAnsi"/>
          <w:sz w:val="16"/>
          <w:szCs w:val="16"/>
        </w:rPr>
        <w:t xml:space="preserve">Just having more people is not enough. The U.S. needs to give foreign policy personnel not just basic training but advanced training that makes them more effective across all areas of foreign policy. As with the number of people, such training is something the State Department has always needed more of. </w:t>
      </w:r>
      <w:r w:rsidRPr="001C6C83">
        <w:rPr>
          <w:rStyle w:val="StyleBoldUnderline"/>
          <w:rFonts w:asciiTheme="minorHAnsi" w:hAnsiTheme="minorHAnsi"/>
          <w:sz w:val="16"/>
          <w:szCs w:val="16"/>
        </w:rPr>
        <w:t>Sequester</w:t>
      </w:r>
      <w:r w:rsidRPr="001C6C83">
        <w:rPr>
          <w:rStyle w:val="StyleBoldUnderline"/>
          <w:rFonts w:asciiTheme="minorHAnsi" w:hAnsiTheme="minorHAnsi"/>
        </w:rPr>
        <w:t xml:space="preserve"> both emphasizes how few resources are dedicated to this problem and exacerbates it by cutting what resources are available</w:t>
      </w:r>
      <w:r w:rsidRPr="001C6C83">
        <w:rPr>
          <w:rFonts w:asciiTheme="minorHAnsi" w:hAnsiTheme="minorHAnsi"/>
        </w:rPr>
        <w:t xml:space="preserve">.¶ ¶ </w:t>
      </w:r>
      <w:r w:rsidRPr="001C6C83">
        <w:rPr>
          <w:rStyle w:val="StyleBoldUnderline"/>
          <w:rFonts w:asciiTheme="minorHAnsi" w:hAnsiTheme="minorHAnsi"/>
        </w:rPr>
        <w:t>It is also troubling that the public has heard so little from the State Department about the dire effects of the sequester. State Department officials are often afraid</w:t>
      </w:r>
      <w:r w:rsidRPr="001C6C83">
        <w:rPr>
          <w:rFonts w:asciiTheme="minorHAnsi" w:hAnsiTheme="minorHAnsi"/>
        </w:rPr>
        <w:t xml:space="preserve"> – unlike their counterparts in the Pentagon – </w:t>
      </w:r>
      <w:r w:rsidRPr="001C6C83">
        <w:rPr>
          <w:rStyle w:val="StyleBoldUnderline"/>
          <w:rFonts w:asciiTheme="minorHAnsi" w:hAnsiTheme="minorHAnsi"/>
        </w:rPr>
        <w:t>to note that their job will be harder when they receive less money. Diplomats fear bringing attention to their politically weak agency and inspiring greater cuts</w:t>
      </w:r>
    </w:p>
    <w:p w:rsidR="001C6C83" w:rsidRPr="001C6C83" w:rsidRDefault="001C6C83" w:rsidP="001C6C83">
      <w:pPr>
        <w:pStyle w:val="Heading4"/>
        <w:rPr>
          <w:rFonts w:asciiTheme="minorHAnsi" w:hAnsiTheme="minorHAnsi"/>
        </w:rPr>
      </w:pPr>
      <w:r w:rsidRPr="001C6C83">
        <w:rPr>
          <w:rFonts w:asciiTheme="minorHAnsi" w:hAnsiTheme="minorHAnsi"/>
        </w:rPr>
        <w:t>Sequestration impacts our diplomacy efforts</w:t>
      </w:r>
    </w:p>
    <w:p w:rsidR="001C6C83" w:rsidRPr="001C6C83" w:rsidRDefault="001C6C83" w:rsidP="001C6C83">
      <w:pPr>
        <w:rPr>
          <w:rStyle w:val="StyleStyleBold12pt"/>
          <w:rFonts w:asciiTheme="minorHAnsi" w:hAnsiTheme="minorHAnsi"/>
        </w:rPr>
      </w:pP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Lester 2/15 (Molly, US Global Leadership Coalition, </w:t>
      </w:r>
      <w:r w:rsidRPr="001C6C83">
        <w:rPr>
          <w:rStyle w:val="StyleStyleBold12pt"/>
          <w:rFonts w:asciiTheme="minorHAnsi" w:hAnsiTheme="minorHAnsi"/>
          <w:i/>
        </w:rPr>
        <w:t>Sequestration and America’s Global Leadership</w:t>
      </w:r>
      <w:r w:rsidRPr="001C6C83">
        <w:rPr>
          <w:rStyle w:val="StyleStyleBold12pt"/>
          <w:rFonts w:asciiTheme="minorHAnsi" w:hAnsiTheme="minorHAnsi"/>
        </w:rPr>
        <w:t xml:space="preserve">, 2/15/13, http://www.usglc.org/2013/02/15/sequestration-and-americas-global-leadership/)//LA </w:t>
      </w:r>
    </w:p>
    <w:p w:rsidR="001C6C83" w:rsidRPr="001C6C83" w:rsidRDefault="001C6C83" w:rsidP="001C6C83">
      <w:pPr>
        <w:rPr>
          <w:rStyle w:val="StyleBoldUnderline"/>
          <w:rFonts w:asciiTheme="minorHAnsi" w:hAnsiTheme="minorHAnsi"/>
        </w:rPr>
      </w:pPr>
      <w:r w:rsidRPr="001C6C83">
        <w:rPr>
          <w:rFonts w:asciiTheme="minorHAnsi" w:hAnsiTheme="minorHAnsi"/>
          <w:sz w:val="16"/>
        </w:rPr>
        <w:t xml:space="preserve">With only two weeks until the Office of Management and Budget (OMB) sequesters $85 billion from the FY13 budget, </w:t>
      </w:r>
      <w:r w:rsidRPr="001C6C83">
        <w:rPr>
          <w:rStyle w:val="StyleBoldUnderline"/>
          <w:rFonts w:asciiTheme="minorHAnsi" w:hAnsiTheme="minorHAnsi"/>
        </w:rPr>
        <w:t>members of</w:t>
      </w:r>
      <w:r w:rsidRPr="001C6C83">
        <w:rPr>
          <w:rFonts w:asciiTheme="minorHAnsi" w:hAnsiTheme="minorHAnsi"/>
          <w:sz w:val="16"/>
        </w:rPr>
        <w:t xml:space="preserve"> both </w:t>
      </w:r>
      <w:r w:rsidRPr="001C6C83">
        <w:rPr>
          <w:rStyle w:val="StyleBoldUnderline"/>
          <w:rFonts w:asciiTheme="minorHAnsi" w:hAnsiTheme="minorHAnsi"/>
        </w:rPr>
        <w:t>the defense</w:t>
      </w:r>
      <w:r w:rsidRPr="001C6C83">
        <w:rPr>
          <w:rFonts w:asciiTheme="minorHAnsi" w:hAnsiTheme="minorHAnsi"/>
          <w:sz w:val="16"/>
        </w:rPr>
        <w:t xml:space="preserve"> and non-defense </w:t>
      </w:r>
      <w:r w:rsidRPr="001C6C83">
        <w:rPr>
          <w:rStyle w:val="StyleBoldUnderline"/>
          <w:rFonts w:asciiTheme="minorHAnsi" w:hAnsiTheme="minorHAnsi"/>
        </w:rPr>
        <w:t>communities are preparing for the effects of across-the-board cuts</w:t>
      </w:r>
      <w:r w:rsidRPr="001C6C83">
        <w:rPr>
          <w:rFonts w:asciiTheme="minorHAnsi" w:hAnsiTheme="minorHAnsi"/>
          <w:sz w:val="16"/>
        </w:rPr>
        <w:t xml:space="preserve">. Congressional leaders and the White House have yet to find any common ground toward averting sequestration, and federal agencies are making preparations to manage the mandated spending cuts. On Wednesday, the House Appropriations Committee Democrats released a report outlining the impact of sequestration on programs from education to defense. The report also detailed the significant impact the 5.3% cut would have on the International Affairs Budget – which has already been cut 15% since FY10. </w:t>
      </w:r>
      <w:r w:rsidRPr="001C6C83">
        <w:rPr>
          <w:rStyle w:val="StyleBoldUnderline"/>
          <w:rFonts w:asciiTheme="minorHAnsi" w:hAnsiTheme="minorHAnsi"/>
        </w:rPr>
        <w:t>From embassy security to global health to international financial institutions, the report concludes sequestration would hinder diplomacy and development programs around the world and reverse progress on aid reform efforts</w:t>
      </w:r>
      <w:r w:rsidRPr="001C6C83">
        <w:rPr>
          <w:rFonts w:asciiTheme="minorHAnsi" w:hAnsiTheme="minorHAnsi"/>
          <w:sz w:val="16"/>
        </w:rPr>
        <w:t xml:space="preserve">. According to the report, </w:t>
      </w:r>
      <w:r w:rsidRPr="001C6C83">
        <w:rPr>
          <w:rStyle w:val="StyleBoldUnderline"/>
          <w:rFonts w:asciiTheme="minorHAnsi" w:hAnsiTheme="minorHAnsi"/>
        </w:rPr>
        <w:t>basic operations for the State Department</w:t>
      </w:r>
      <w:r w:rsidRPr="001C6C83">
        <w:rPr>
          <w:rFonts w:asciiTheme="minorHAnsi" w:hAnsiTheme="minorHAnsi"/>
          <w:sz w:val="16"/>
        </w:rPr>
        <w:t xml:space="preserve"> and USAID </w:t>
      </w:r>
      <w:r w:rsidRPr="001C6C83">
        <w:rPr>
          <w:rStyle w:val="StyleBoldUnderline"/>
          <w:rFonts w:asciiTheme="minorHAnsi" w:hAnsiTheme="minorHAnsi"/>
        </w:rPr>
        <w:t>would be cut $780 million, preventing the hiring of new Foreign Service officers and leading to the scaling down of embassies and missions around the world</w:t>
      </w:r>
      <w:r w:rsidRPr="001C6C83">
        <w:rPr>
          <w:rFonts w:asciiTheme="minorHAnsi" w:hAnsiTheme="minorHAnsi"/>
          <w:sz w:val="16"/>
        </w:rPr>
        <w:t xml:space="preserve">. It would also halt USAID Forward initiatives to improve foreign assistance transparency and accountability. </w:t>
      </w:r>
      <w:r w:rsidRPr="001C6C83">
        <w:rPr>
          <w:rStyle w:val="StyleBoldUnderline"/>
          <w:rFonts w:asciiTheme="minorHAnsi" w:hAnsiTheme="minorHAnsi"/>
        </w:rPr>
        <w:t>In terms of international security, sequestration would reduce funding for diplomatic security by $168 million</w:t>
      </w:r>
      <w:r w:rsidRPr="001C6C83">
        <w:rPr>
          <w:rFonts w:asciiTheme="minorHAnsi" w:hAnsiTheme="minorHAnsi"/>
          <w:sz w:val="16"/>
        </w:rPr>
        <w:t xml:space="preserve">, jeopardizing security upgrades in over 80 embassy facilities and putting at risk diplomatic facilities and personnel around the world. </w:t>
      </w:r>
      <w:r w:rsidRPr="001C6C83">
        <w:rPr>
          <w:rStyle w:val="StyleBoldUnderline"/>
          <w:rFonts w:asciiTheme="minorHAnsi" w:hAnsiTheme="minorHAnsi"/>
        </w:rPr>
        <w:t xml:space="preserve">Sequestration would also cut $19 million from international peacekeeping </w:t>
      </w:r>
      <w:r w:rsidRPr="001C6C83">
        <w:rPr>
          <w:rStyle w:val="StyleBoldUnderline"/>
          <w:rFonts w:asciiTheme="minorHAnsi" w:hAnsiTheme="minorHAnsi"/>
        </w:rPr>
        <w:lastRenderedPageBreak/>
        <w:t>efforts, impacting efforts to respond to emerging crises</w:t>
      </w:r>
      <w:r w:rsidRPr="001C6C83">
        <w:rPr>
          <w:rFonts w:asciiTheme="minorHAnsi" w:hAnsiTheme="minorHAnsi"/>
          <w:sz w:val="16"/>
        </w:rPr>
        <w:t xml:space="preserve"> in countries such as Mali. Cuts to international development programs under sequestration could reverse important gains in global health, food security, and economic development. Cuts to refugee assistance and international disaster assistance (totaling $152 million for both accounts) would impede efforts to respond to humanitarian crises in the Horn of Africa, Sudan, and Syria. Over $290 million would be cut from the President’s Emergency Plan for AIDS Relief (PEPFAR), severely inhibiting progress towards and AIDS-free generation and preventing HIV/AIDS treatment from reaching almost 172,000 people. Additionally, Secretary of State John </w:t>
      </w:r>
      <w:r w:rsidRPr="001C6C83">
        <w:rPr>
          <w:rStyle w:val="StyleBoldUnderline"/>
          <w:rFonts w:asciiTheme="minorHAnsi" w:hAnsiTheme="minorHAnsi"/>
        </w:rPr>
        <w:t>Kerry sent a letter to the Senate Appropriations Committee yesterday emphasizing the impact sequestration would have, saying, “Cuts of this magnitude would seriously impair our ability to execute our vital missions of national security, diplomacy and development.”</w:t>
      </w:r>
      <w:r w:rsidRPr="001C6C83">
        <w:rPr>
          <w:rFonts w:asciiTheme="minorHAnsi" w:hAnsiTheme="minorHAnsi"/>
          <w:sz w:val="16"/>
        </w:rPr>
        <w:t xml:space="preserve"> The House report highlights the fact </w:t>
      </w:r>
      <w:r w:rsidRPr="001C6C83">
        <w:rPr>
          <w:rStyle w:val="StyleBoldUnderline"/>
          <w:rFonts w:asciiTheme="minorHAnsi" w:hAnsiTheme="minorHAnsi"/>
        </w:rPr>
        <w:t>these automatic cuts have a real impact on the lives of man</w:t>
      </w:r>
      <w:r w:rsidRPr="001C6C83">
        <w:rPr>
          <w:rFonts w:asciiTheme="minorHAnsi" w:hAnsiTheme="minorHAnsi"/>
          <w:sz w:val="16"/>
        </w:rPr>
        <w:t xml:space="preserve">y, from our diplomats and aid workers stationed overseas to the millions around the world saved by U.S. development programs. </w:t>
      </w:r>
      <w:r w:rsidRPr="001C6C83">
        <w:rPr>
          <w:rStyle w:val="StyleBoldUnderline"/>
          <w:rFonts w:asciiTheme="minorHAnsi" w:hAnsiTheme="minorHAnsi"/>
        </w:rPr>
        <w:t>At a moment when the United States is facing a whole host of issues – an ongoing crisis in Syria</w:t>
      </w:r>
      <w:r w:rsidRPr="001C6C83">
        <w:rPr>
          <w:rFonts w:asciiTheme="minorHAnsi" w:hAnsiTheme="minorHAnsi"/>
          <w:sz w:val="16"/>
        </w:rPr>
        <w:t xml:space="preserve">, unrest in Mali, nuclear tests in North Korea, just to name a few – </w:t>
      </w:r>
      <w:r w:rsidRPr="001C6C83">
        <w:rPr>
          <w:rStyle w:val="StyleBoldUnderline"/>
          <w:rFonts w:asciiTheme="minorHAnsi" w:hAnsiTheme="minorHAnsi"/>
        </w:rPr>
        <w:t>sequestration will certainly affect our ability to respond to challenges and opportunities around the world.</w:t>
      </w:r>
    </w:p>
    <w:p w:rsidR="001C6C83" w:rsidRPr="001C6C83" w:rsidRDefault="001C6C83" w:rsidP="001C6C83">
      <w:pPr>
        <w:pStyle w:val="Heading4"/>
        <w:rPr>
          <w:rFonts w:asciiTheme="minorHAnsi" w:hAnsiTheme="minorHAnsi"/>
        </w:rPr>
      </w:pPr>
      <w:r w:rsidRPr="001C6C83">
        <w:rPr>
          <w:rFonts w:asciiTheme="minorHAnsi" w:hAnsiTheme="minorHAnsi"/>
        </w:rPr>
        <w:t>Sequestration kills the State Dept budget</w:t>
      </w:r>
    </w:p>
    <w:p w:rsidR="001C6C83" w:rsidRPr="001C6C83" w:rsidRDefault="001C6C83" w:rsidP="001C6C83">
      <w:pPr>
        <w:rPr>
          <w:rStyle w:val="StyleStyleBold12pt"/>
          <w:rFonts w:asciiTheme="minorHAnsi" w:hAnsiTheme="minorHAnsi"/>
        </w:rPr>
      </w:pP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Null 2/28 (Schuyler, New Security Beat, the Wilson Center Blog, </w:t>
      </w:r>
      <w:r w:rsidRPr="001C6C83">
        <w:rPr>
          <w:rStyle w:val="StyleStyleBold12pt"/>
          <w:rFonts w:asciiTheme="minorHAnsi" w:hAnsiTheme="minorHAnsi"/>
          <w:i/>
        </w:rPr>
        <w:t>What Could Sequestration Mean for U.S. Development and Diplomacy</w:t>
      </w:r>
      <w:proofErr w:type="gramStart"/>
      <w:r w:rsidRPr="001C6C83">
        <w:rPr>
          <w:rStyle w:val="StyleStyleBold12pt"/>
          <w:rFonts w:asciiTheme="minorHAnsi" w:hAnsiTheme="minorHAnsi"/>
        </w:rPr>
        <w:t>?,</w:t>
      </w:r>
      <w:proofErr w:type="gramEnd"/>
      <w:r w:rsidRPr="001C6C83">
        <w:rPr>
          <w:rStyle w:val="StyleStyleBold12pt"/>
          <w:rFonts w:asciiTheme="minorHAnsi" w:hAnsiTheme="minorHAnsi"/>
        </w:rPr>
        <w:t xml:space="preserve"> 2/28/13, http://www.newsecuritybeat.org/2013/02/sequestration-u-s-development-diplomacy/#.UctT3qXtHS4)//LA </w:t>
      </w:r>
    </w:p>
    <w:p w:rsidR="001C6C83" w:rsidRPr="001C6C83" w:rsidRDefault="001C6C83" w:rsidP="001C6C83">
      <w:pPr>
        <w:rPr>
          <w:rFonts w:asciiTheme="minorHAnsi" w:hAnsiTheme="minorHAnsi"/>
          <w:sz w:val="16"/>
        </w:rPr>
      </w:pPr>
      <w:r w:rsidRPr="001C6C83">
        <w:rPr>
          <w:rFonts w:asciiTheme="minorHAnsi" w:hAnsiTheme="minorHAnsi"/>
          <w:sz w:val="16"/>
        </w:rPr>
        <w:t xml:space="preserve">Newly minted Secretary of State John </w:t>
      </w:r>
      <w:r w:rsidRPr="001C6C83">
        <w:rPr>
          <w:rStyle w:val="StyleBoldUnderline"/>
          <w:rFonts w:asciiTheme="minorHAnsi" w:hAnsiTheme="minorHAnsi"/>
        </w:rPr>
        <w:t>Kerry would</w:t>
      </w:r>
      <w:r w:rsidRPr="001C6C83">
        <w:rPr>
          <w:rFonts w:asciiTheme="minorHAnsi" w:hAnsiTheme="minorHAnsi"/>
          <w:sz w:val="16"/>
        </w:rPr>
        <w:t xml:space="preserve"> probably </w:t>
      </w:r>
      <w:r w:rsidRPr="001C6C83">
        <w:rPr>
          <w:rStyle w:val="StyleBoldUnderline"/>
          <w:rFonts w:asciiTheme="minorHAnsi" w:hAnsiTheme="minorHAnsi"/>
        </w:rPr>
        <w:t xml:space="preserve">prefer his first few months on the job to be a little quieter. But – in addition to everything else – sequestration is bearing down on </w:t>
      </w:r>
      <w:r w:rsidRPr="001C6C83">
        <w:rPr>
          <w:rFonts w:asciiTheme="minorHAnsi" w:hAnsiTheme="minorHAnsi"/>
          <w:sz w:val="16"/>
        </w:rPr>
        <w:t xml:space="preserve">Washington this week, and the U.S. government is beginning to seriously take stock of what automated cuts might mean. </w:t>
      </w:r>
      <w:r w:rsidRPr="001C6C83">
        <w:rPr>
          <w:rStyle w:val="StyleBoldUnderline"/>
          <w:rFonts w:asciiTheme="minorHAnsi" w:hAnsiTheme="minorHAnsi"/>
        </w:rPr>
        <w:t>The Department of State</w:t>
      </w:r>
      <w:r w:rsidRPr="001C6C83">
        <w:rPr>
          <w:rFonts w:asciiTheme="minorHAnsi" w:hAnsiTheme="minorHAnsi"/>
          <w:sz w:val="16"/>
        </w:rPr>
        <w:t xml:space="preserve"> and the U.S. Agency for International Development (USAID) are not spared. Kerry sent a letter earlier this month to Senate Appropriations Committee Chairwoman Barbara Mikulski (D-MD) outlining the projected effects for his charges if the March 1st deadline should pass without action. </w:t>
      </w:r>
      <w:r w:rsidRPr="001C6C83">
        <w:rPr>
          <w:rStyle w:val="StyleBoldUnderline"/>
          <w:rFonts w:asciiTheme="minorHAnsi" w:hAnsiTheme="minorHAnsi"/>
        </w:rPr>
        <w:t>Sequestration would force</w:t>
      </w:r>
      <w:r w:rsidRPr="001C6C83">
        <w:rPr>
          <w:rFonts w:asciiTheme="minorHAnsi" w:hAnsiTheme="minorHAnsi"/>
          <w:sz w:val="16"/>
        </w:rPr>
        <w:t xml:space="preserve"> the two agencies to find </w:t>
      </w:r>
      <w:r w:rsidRPr="001C6C83">
        <w:rPr>
          <w:rStyle w:val="StyleBoldUnderline"/>
          <w:rFonts w:asciiTheme="minorHAnsi" w:hAnsiTheme="minorHAnsi"/>
        </w:rPr>
        <w:t>$2.6 billion in across-the-board reductions and “seriously impair our ability to execute our vital missions of national security, diplomacy, and development,” said Kerry</w:t>
      </w:r>
      <w:r w:rsidRPr="001C6C83">
        <w:rPr>
          <w:rFonts w:asciiTheme="minorHAnsi" w:hAnsiTheme="minorHAnsi"/>
          <w:sz w:val="16"/>
        </w:rPr>
        <w:t xml:space="preserve">. $200 million would be cut from humanitarian assistance accounts, which provide emergency relief to places like the Sahel, where long-term resilience has been eroded by chronic drought and where, at one point last year, more than one million children were at risk for severe acute malnutrition. $400 million would be cut from global health funding in general, </w:t>
      </w:r>
      <w:r w:rsidRPr="001C6C83">
        <w:rPr>
          <w:rStyle w:val="StyleBoldUnderline"/>
          <w:rFonts w:asciiTheme="minorHAnsi" w:hAnsiTheme="minorHAnsi"/>
        </w:rPr>
        <w:t>undermining, said Kerry, “our efforts to shape the broader international efforts</w:t>
      </w:r>
      <w:r w:rsidRPr="001C6C83">
        <w:rPr>
          <w:rFonts w:asciiTheme="minorHAnsi" w:hAnsiTheme="minorHAnsi"/>
          <w:sz w:val="16"/>
        </w:rPr>
        <w:t xml:space="preserve"> to fight disease and hunger…and foster more stable societies and regions.”</w:t>
      </w:r>
    </w:p>
    <w:p w:rsidR="001C6C83" w:rsidRPr="001C6C83" w:rsidRDefault="001C6C83" w:rsidP="001C6C83">
      <w:pPr>
        <w:pStyle w:val="Heading4"/>
        <w:rPr>
          <w:rFonts w:asciiTheme="minorHAnsi" w:eastAsia="Times New Roman" w:hAnsiTheme="minorHAnsi"/>
          <w:lang w:eastAsia="zh-CN"/>
        </w:rPr>
      </w:pPr>
      <w:r w:rsidRPr="001C6C83">
        <w:rPr>
          <w:rFonts w:asciiTheme="minorHAnsi" w:eastAsia="Times New Roman" w:hAnsiTheme="minorHAnsi"/>
          <w:lang w:eastAsia="zh-CN"/>
        </w:rPr>
        <w:t xml:space="preserve">Sequestration thumps the DA – robs key resources and crushes diplomatic credibility </w:t>
      </w:r>
    </w:p>
    <w:p w:rsidR="001C6C83" w:rsidRPr="001C6C83" w:rsidRDefault="001C6C83" w:rsidP="001C6C83">
      <w:pPr>
        <w:rPr>
          <w:rFonts w:asciiTheme="minorHAnsi" w:eastAsia="Times New Roman" w:hAnsiTheme="minorHAnsi" w:cs="Times New Roman"/>
          <w:sz w:val="24"/>
          <w:lang w:eastAsia="zh-CN"/>
        </w:rPr>
      </w:pPr>
      <w:r w:rsidRPr="001C6C83">
        <w:rPr>
          <w:rFonts w:asciiTheme="minorHAnsi" w:eastAsia="Times New Roman" w:hAnsiTheme="minorHAnsi" w:cs="Times New Roman"/>
          <w:sz w:val="24"/>
          <w:lang w:eastAsia="zh-CN"/>
        </w:rPr>
        <w:t xml:space="preserve">Rein 2/15/13 (Lisa Rein, she </w:t>
      </w:r>
      <w:r w:rsidRPr="001C6C83">
        <w:rPr>
          <w:rStyle w:val="st"/>
          <w:rFonts w:asciiTheme="minorHAnsi" w:hAnsiTheme="minorHAnsi"/>
        </w:rPr>
        <w:t xml:space="preserve">covers the federal workforce and issues that concern the management of government, “Kerry says State Department cuts under sequester would impair vital foreign missions”, </w:t>
      </w:r>
      <w:hyperlink r:id="rId102" w:history="1">
        <w:r w:rsidRPr="001C6C83">
          <w:rPr>
            <w:rStyle w:val="Hyperlink"/>
            <w:rFonts w:asciiTheme="minorHAnsi" w:hAnsiTheme="minorHAnsi"/>
          </w:rPr>
          <w:t>http://www.washingtonpost.com/blogs/federal-eye/wp/2013/02/15/kerry-says-state-department-cuts-under-sequester-would-impair-vital-foreign-missions/</w:t>
        </w:r>
      </w:hyperlink>
      <w:r w:rsidRPr="001C6C83">
        <w:rPr>
          <w:rStyle w:val="st"/>
          <w:rFonts w:asciiTheme="minorHAnsi" w:hAnsiTheme="minorHAnsi"/>
        </w:rPr>
        <w:t>)</w:t>
      </w:r>
    </w:p>
    <w:p w:rsidR="001C6C83" w:rsidRPr="001C6C83" w:rsidRDefault="001C6C83" w:rsidP="001C6C83">
      <w:pPr>
        <w:rPr>
          <w:rStyle w:val="StyleBoldUnderline"/>
          <w:rFonts w:asciiTheme="minorHAnsi" w:eastAsia="Times New Roman" w:hAnsiTheme="minorHAnsi" w:cs="Times New Roman"/>
          <w:b w:val="0"/>
          <w:bCs w:val="0"/>
          <w:sz w:val="24"/>
          <w:lang w:eastAsia="zh-CN"/>
        </w:rPr>
      </w:pPr>
      <w:r w:rsidRPr="001C6C83">
        <w:rPr>
          <w:rFonts w:asciiTheme="minorHAnsi" w:eastAsia="Times New Roman" w:hAnsiTheme="minorHAnsi" w:cs="Times New Roman"/>
          <w:sz w:val="16"/>
          <w:lang w:eastAsia="zh-CN"/>
        </w:rPr>
        <w:t xml:space="preserve">Secretary of State </w:t>
      </w:r>
      <w:r w:rsidRPr="001C6C83">
        <w:rPr>
          <w:rStyle w:val="StyleBoldUnderline"/>
          <w:rFonts w:asciiTheme="minorHAnsi" w:hAnsiTheme="minorHAnsi"/>
          <w:lang w:eastAsia="zh-CN"/>
        </w:rPr>
        <w:t>John F. Kerry</w:t>
      </w:r>
      <w:r w:rsidRPr="001C6C83">
        <w:rPr>
          <w:rFonts w:asciiTheme="minorHAnsi" w:eastAsia="Times New Roman" w:hAnsiTheme="minorHAnsi" w:cs="Times New Roman"/>
          <w:sz w:val="16"/>
          <w:lang w:eastAsia="zh-CN"/>
        </w:rPr>
        <w:t xml:space="preserve"> on Thursday became the latest high-level official to caution against deep automatic spending cuts set to take effect in two weeks. In a letter to Sen. Barbara A. Mikulski (D-Md.), chairwoman of the Senate Appropriations Committee, he </w:t>
      </w:r>
      <w:r w:rsidRPr="001C6C83">
        <w:rPr>
          <w:rStyle w:val="StyleBoldUnderline"/>
          <w:rFonts w:asciiTheme="minorHAnsi" w:hAnsiTheme="minorHAnsi"/>
          <w:lang w:eastAsia="zh-CN"/>
        </w:rPr>
        <w:t>said the reductions would “seriously impair our ability to execute our vital missions of national security, diplomacy and development.”</w:t>
      </w:r>
      <w:r w:rsidRPr="001C6C83">
        <w:rPr>
          <w:rStyle w:val="StyleBoldUnderline"/>
          <w:rFonts w:asciiTheme="minorHAnsi" w:hAnsiTheme="minorHAnsi"/>
          <w:b w:val="0"/>
          <w:sz w:val="12"/>
          <w:lang w:eastAsia="zh-CN"/>
        </w:rPr>
        <w:t>¶</w:t>
      </w:r>
      <w:r w:rsidRPr="001C6C83">
        <w:rPr>
          <w:rStyle w:val="StyleBoldUnderline"/>
          <w:rFonts w:asciiTheme="minorHAnsi" w:hAnsiTheme="minorHAnsi"/>
          <w:sz w:val="12"/>
          <w:lang w:eastAsia="zh-CN"/>
        </w:rPr>
        <w:t xml:space="preserve"> </w:t>
      </w:r>
      <w:r w:rsidRPr="001C6C83">
        <w:rPr>
          <w:rFonts w:asciiTheme="minorHAnsi" w:eastAsia="Times New Roman" w:hAnsiTheme="minorHAnsi" w:cs="Times New Roman"/>
          <w:sz w:val="16"/>
          <w:lang w:eastAsia="zh-CN"/>
        </w:rPr>
        <w:t xml:space="preserve">Kerry said in the five-page letter that the sequester would mean </w:t>
      </w:r>
      <w:r w:rsidRPr="001C6C83">
        <w:rPr>
          <w:rStyle w:val="StyleBoldUnderline"/>
          <w:rFonts w:asciiTheme="minorHAnsi" w:hAnsiTheme="minorHAnsi"/>
          <w:lang w:eastAsia="zh-CN"/>
        </w:rPr>
        <w:t>$2.6 billion less for State Department programs</w:t>
      </w:r>
      <w:r w:rsidRPr="001C6C83">
        <w:rPr>
          <w:rFonts w:asciiTheme="minorHAnsi" w:eastAsia="Times New Roman" w:hAnsiTheme="minorHAnsi" w:cs="Times New Roman"/>
          <w:sz w:val="16"/>
          <w:lang w:eastAsia="zh-CN"/>
        </w:rPr>
        <w:t xml:space="preserve">, including humanitarian aid, military assistance to U.S. allies and security for the nation’s diplomats and facilities abroad. Of that, </w:t>
      </w:r>
      <w:r w:rsidRPr="001C6C83">
        <w:rPr>
          <w:rStyle w:val="StyleBoldUnderline"/>
          <w:rFonts w:asciiTheme="minorHAnsi" w:hAnsiTheme="minorHAnsi"/>
          <w:lang w:eastAsia="zh-CN"/>
        </w:rPr>
        <w:t>foreign assistance could be cut by $1.7 billion and State Department operations by $850 million.</w:t>
      </w:r>
      <w:r w:rsidRPr="001C6C83">
        <w:rPr>
          <w:rStyle w:val="StyleBoldUnderline"/>
          <w:rFonts w:asciiTheme="minorHAnsi" w:hAnsiTheme="minorHAnsi"/>
          <w:b w:val="0"/>
          <w:sz w:val="12"/>
          <w:lang w:eastAsia="zh-CN"/>
        </w:rPr>
        <w:t>¶</w:t>
      </w:r>
      <w:r w:rsidRPr="001C6C83">
        <w:rPr>
          <w:rStyle w:val="StyleBoldUnderline"/>
          <w:rFonts w:asciiTheme="minorHAnsi" w:hAnsiTheme="minorHAnsi"/>
          <w:sz w:val="12"/>
          <w:lang w:eastAsia="zh-CN"/>
        </w:rPr>
        <w:t xml:space="preserve"> </w:t>
      </w:r>
      <w:r w:rsidRPr="001C6C83">
        <w:rPr>
          <w:rFonts w:asciiTheme="minorHAnsi" w:eastAsia="Times New Roman" w:hAnsiTheme="minorHAnsi" w:cs="Times New Roman"/>
          <w:sz w:val="16"/>
          <w:lang w:eastAsia="zh-CN"/>
        </w:rPr>
        <w:t xml:space="preserve">Here are some of the </w:t>
      </w:r>
      <w:r w:rsidRPr="001C6C83">
        <w:rPr>
          <w:rStyle w:val="StyleBoldUnderline"/>
          <w:rFonts w:asciiTheme="minorHAnsi" w:hAnsiTheme="minorHAnsi"/>
          <w:lang w:eastAsia="zh-CN"/>
        </w:rPr>
        <w:t>potential cuts</w:t>
      </w:r>
      <w:r w:rsidRPr="001C6C83">
        <w:rPr>
          <w:rFonts w:asciiTheme="minorHAnsi" w:eastAsia="Times New Roman" w:hAnsiTheme="minorHAnsi" w:cs="Times New Roman"/>
          <w:sz w:val="16"/>
          <w:lang w:eastAsia="zh-CN"/>
        </w:rPr>
        <w:t>:</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$200 million from humanitarian accounts</w:t>
      </w:r>
      <w:r w:rsidRPr="001C6C83">
        <w:rPr>
          <w:rFonts w:asciiTheme="minorHAnsi" w:eastAsia="Times New Roman" w:hAnsiTheme="minorHAnsi" w:cs="Times New Roman"/>
          <w:sz w:val="16"/>
          <w:lang w:eastAsia="zh-CN"/>
        </w:rPr>
        <w:t>, hampering American responses to humanitarian disasters “when the world faces growing needs in Syria and its neighboring countries.”</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$400 million from the Global Health Program</w:t>
      </w:r>
      <w:r w:rsidRPr="001C6C83">
        <w:rPr>
          <w:rFonts w:asciiTheme="minorHAnsi" w:eastAsia="Times New Roman" w:hAnsiTheme="minorHAnsi" w:cs="Times New Roman"/>
          <w:sz w:val="16"/>
          <w:lang w:eastAsia="zh-CN"/>
        </w:rPr>
        <w:t>, more than half from AIDS relief efforts.</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$20 million from international peacekeeping operations</w:t>
      </w:r>
      <w:r w:rsidRPr="001C6C83">
        <w:rPr>
          <w:rFonts w:asciiTheme="minorHAnsi" w:eastAsia="Times New Roman" w:hAnsiTheme="minorHAnsi" w:cs="Times New Roman"/>
          <w:sz w:val="16"/>
          <w:lang w:eastAsia="zh-CN"/>
        </w:rPr>
        <w:t>, “hindering our efforts to stabilize the conflict in Mali and prevent the spread of extremism in the Sahel.”</w:t>
      </w:r>
      <w:proofErr w:type="gramStart"/>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$70 million from the U.S. Agency for International Development budget</w:t>
      </w:r>
      <w:r w:rsidRPr="001C6C83">
        <w:rPr>
          <w:rFonts w:asciiTheme="minorHAnsi" w:eastAsia="Times New Roman" w:hAnsiTheme="minorHAnsi" w:cs="Times New Roman"/>
          <w:sz w:val="16"/>
          <w:lang w:eastAsia="zh-CN"/>
        </w:rPr>
        <w:t>.</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 xml:space="preserve">$300 million from foreign military </w:t>
      </w:r>
      <w:r w:rsidRPr="001C6C83">
        <w:rPr>
          <w:rStyle w:val="StyleBoldUnderline"/>
          <w:rFonts w:asciiTheme="minorHAnsi" w:hAnsiTheme="minorHAnsi"/>
          <w:lang w:eastAsia="zh-CN"/>
        </w:rPr>
        <w:lastRenderedPageBreak/>
        <w:t>financing</w:t>
      </w:r>
      <w:r w:rsidRPr="001C6C83">
        <w:rPr>
          <w:rFonts w:asciiTheme="minorHAnsi" w:eastAsia="Times New Roman" w:hAnsiTheme="minorHAnsi" w:cs="Times New Roman"/>
          <w:sz w:val="16"/>
          <w:lang w:eastAsia="zh-CN"/>
        </w:rPr>
        <w:t>, “potentially reducing our military assistance to Israel, Jordan and Egypt and undermining our commitment to their security at an especially volatile time.”</w:t>
      </w:r>
      <w:proofErr w:type="gramEnd"/>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More than $400 million from economic and development assistance</w:t>
      </w:r>
      <w:r w:rsidRPr="001C6C83">
        <w:rPr>
          <w:rFonts w:asciiTheme="minorHAnsi" w:eastAsia="Times New Roman" w:hAnsiTheme="minorHAnsi" w:cs="Times New Roman"/>
          <w:sz w:val="16"/>
          <w:lang w:eastAsia="zh-CN"/>
        </w:rPr>
        <w:t xml:space="preserve"> that helps open overseas markets and create U.S. jobs and exports.</w:t>
      </w:r>
      <w:r w:rsidRPr="001C6C83">
        <w:rPr>
          <w:rFonts w:asciiTheme="minorHAnsi" w:eastAsia="Times New Roman" w:hAnsiTheme="minorHAnsi" w:cs="Times New Roman"/>
          <w:sz w:val="12"/>
          <w:lang w:eastAsia="zh-CN"/>
        </w:rPr>
        <w:t>¶</w:t>
      </w:r>
      <w:r w:rsidRPr="001C6C83">
        <w:rPr>
          <w:rFonts w:asciiTheme="minorHAnsi" w:eastAsia="Times New Roman" w:hAnsiTheme="minorHAnsi" w:cs="Times New Roman"/>
          <w:sz w:val="16"/>
          <w:lang w:eastAsia="zh-CN"/>
        </w:rPr>
        <w:t xml:space="preserve"> </w:t>
      </w:r>
      <w:r w:rsidRPr="001C6C83">
        <w:rPr>
          <w:rStyle w:val="StyleBoldUnderline"/>
          <w:rFonts w:asciiTheme="minorHAnsi" w:hAnsiTheme="minorHAnsi"/>
          <w:lang w:eastAsia="zh-CN"/>
        </w:rPr>
        <w:t>Slow processing of visa applications and other documents.</w:t>
      </w:r>
    </w:p>
    <w:p w:rsidR="001C6C83" w:rsidRPr="001C6C83" w:rsidRDefault="001C6C83" w:rsidP="001C6C83">
      <w:pPr>
        <w:rPr>
          <w:rFonts w:asciiTheme="minorHAnsi" w:hAnsiTheme="minorHAnsi"/>
        </w:rPr>
      </w:pPr>
    </w:p>
    <w:p w:rsidR="001C6C83" w:rsidRPr="001C6C83" w:rsidRDefault="001C6C83" w:rsidP="001C6C83">
      <w:pPr>
        <w:pStyle w:val="Heading4"/>
        <w:rPr>
          <w:rFonts w:asciiTheme="minorHAnsi" w:hAnsiTheme="minorHAnsi"/>
        </w:rPr>
      </w:pPr>
      <w:r w:rsidRPr="001C6C83">
        <w:rPr>
          <w:rFonts w:asciiTheme="minorHAnsi" w:hAnsiTheme="minorHAnsi"/>
        </w:rPr>
        <w:t xml:space="preserve">Sequester Hurt All Diplomatic Action – State Dept. Is On the Edge </w:t>
      </w:r>
    </w:p>
    <w:p w:rsidR="001C6C83" w:rsidRPr="001C6C83" w:rsidRDefault="001C6C83" w:rsidP="001C6C83">
      <w:pPr>
        <w:rPr>
          <w:rFonts w:asciiTheme="minorHAnsi" w:hAnsiTheme="minorHAnsi"/>
        </w:rPr>
      </w:pPr>
      <w:r w:rsidRPr="001C6C83">
        <w:rPr>
          <w:rStyle w:val="StyleStyleBold12pt"/>
          <w:rFonts w:asciiTheme="minorHAnsi" w:hAnsiTheme="minorHAnsi"/>
        </w:rPr>
        <w:t>Washington Post 2/15/13</w:t>
      </w:r>
      <w:r w:rsidRPr="001C6C83">
        <w:rPr>
          <w:rFonts w:asciiTheme="minorHAnsi" w:hAnsiTheme="minorHAnsi"/>
        </w:rPr>
        <w:t xml:space="preserve"> [Lisa Rein covers the federal workforce and issues that concern the management of government, February 15 2013, “Kerry says State Department cuts under sequester would impair vital foreign missions”, </w:t>
      </w:r>
      <w:hyperlink r:id="rId103" w:history="1">
        <w:r w:rsidRPr="001C6C83">
          <w:rPr>
            <w:rFonts w:asciiTheme="minorHAnsi" w:hAnsiTheme="minorHAnsi"/>
          </w:rPr>
          <w:t>http://www.washingtonpost.com/blogs/federal-eye/wp/2013/02/15/kerry-says-state-department-cuts-under-sequester-would-impair-vital-foreign-missions/</w:t>
        </w:r>
      </w:hyperlink>
      <w:r w:rsidRPr="001C6C83">
        <w:rPr>
          <w:rFonts w:asciiTheme="minorHAnsi" w:hAnsiTheme="minorHAnsi"/>
        </w:rPr>
        <w:t xml:space="preserve"> //SD]</w:t>
      </w:r>
    </w:p>
    <w:p w:rsidR="001C6C83" w:rsidRPr="001C6C83" w:rsidRDefault="001C6C83" w:rsidP="001C6C83">
      <w:pPr>
        <w:rPr>
          <w:rStyle w:val="StyleBoldUnderline"/>
          <w:rFonts w:asciiTheme="minorHAnsi" w:hAnsiTheme="minorHAnsi"/>
        </w:rPr>
      </w:pPr>
    </w:p>
    <w:p w:rsidR="001C6C83" w:rsidRPr="001C6C83" w:rsidRDefault="001C6C83" w:rsidP="001C6C83">
      <w:pPr>
        <w:rPr>
          <w:rFonts w:asciiTheme="minorHAnsi" w:hAnsiTheme="minorHAnsi"/>
        </w:rPr>
      </w:pPr>
      <w:r w:rsidRPr="001C6C83">
        <w:rPr>
          <w:rStyle w:val="StyleBoldUnderline"/>
          <w:rFonts w:asciiTheme="minorHAnsi" w:hAnsiTheme="minorHAnsi"/>
        </w:rPr>
        <w:t>Secretary of State</w:t>
      </w:r>
      <w:r w:rsidRPr="001C6C83">
        <w:rPr>
          <w:rFonts w:asciiTheme="minorHAnsi" w:hAnsiTheme="minorHAnsi"/>
        </w:rPr>
        <w:t xml:space="preserve"> John F. </w:t>
      </w:r>
      <w:r w:rsidRPr="001C6C83">
        <w:rPr>
          <w:rStyle w:val="StyleBoldUnderline"/>
          <w:rFonts w:asciiTheme="minorHAnsi" w:hAnsiTheme="minorHAnsi"/>
        </w:rPr>
        <w:t>Kerry</w:t>
      </w:r>
      <w:r w:rsidRPr="001C6C83">
        <w:rPr>
          <w:rFonts w:asciiTheme="minorHAnsi" w:hAnsiTheme="minorHAnsi"/>
        </w:rPr>
        <w:t xml:space="preserve"> on Thursday </w:t>
      </w:r>
      <w:r w:rsidRPr="001C6C83">
        <w:rPr>
          <w:rStyle w:val="StyleBoldUnderline"/>
          <w:rFonts w:asciiTheme="minorHAnsi" w:hAnsiTheme="minorHAnsi"/>
        </w:rPr>
        <w:t>became the latest</w:t>
      </w:r>
      <w:r w:rsidRPr="001C6C83">
        <w:rPr>
          <w:rFonts w:asciiTheme="minorHAnsi" w:hAnsiTheme="minorHAnsi"/>
        </w:rPr>
        <w:t xml:space="preserve"> high-level official </w:t>
      </w:r>
      <w:r w:rsidRPr="001C6C83">
        <w:rPr>
          <w:rStyle w:val="StyleBoldUnderline"/>
          <w:rFonts w:asciiTheme="minorHAnsi" w:hAnsiTheme="minorHAnsi"/>
        </w:rPr>
        <w:t>to caution against</w:t>
      </w:r>
      <w:r w:rsidRPr="001C6C83">
        <w:rPr>
          <w:rFonts w:asciiTheme="minorHAnsi" w:hAnsiTheme="minorHAnsi"/>
        </w:rPr>
        <w:t xml:space="preserve"> deep automatic </w:t>
      </w:r>
      <w:r w:rsidRPr="001C6C83">
        <w:rPr>
          <w:rStyle w:val="StyleBoldUnderline"/>
          <w:rFonts w:asciiTheme="minorHAnsi" w:hAnsiTheme="minorHAnsi"/>
        </w:rPr>
        <w:t>spending cuts</w:t>
      </w:r>
      <w:r w:rsidRPr="001C6C83">
        <w:rPr>
          <w:rFonts w:asciiTheme="minorHAnsi" w:hAnsiTheme="minorHAnsi"/>
        </w:rPr>
        <w:t xml:space="preserve"> set to take effect in two weeks. In a letter to Sen. Barbara A. Mikulski (D-Md.), chairwoman of the Senate Appropriations Committee, he said </w:t>
      </w:r>
      <w:r w:rsidRPr="001C6C83">
        <w:rPr>
          <w:rStyle w:val="StyleBoldUnderline"/>
          <w:rFonts w:asciiTheme="minorHAnsi" w:hAnsiTheme="minorHAnsi"/>
        </w:rPr>
        <w:t>the reductions would “seriously impair our ability to execute our vital missions of national security, diplomacy and development.”</w:t>
      </w:r>
      <w:r w:rsidRPr="001C6C83">
        <w:rPr>
          <w:rFonts w:asciiTheme="minorHAnsi" w:hAnsiTheme="minorHAnsi"/>
        </w:rPr>
        <w:t xml:space="preserve"> Kerry said in the five-page letter that </w:t>
      </w:r>
      <w:r w:rsidRPr="001C6C83">
        <w:rPr>
          <w:rStyle w:val="StyleBoldUnderline"/>
          <w:rFonts w:asciiTheme="minorHAnsi" w:hAnsiTheme="minorHAnsi"/>
        </w:rPr>
        <w:t>the sequester would mean $2.6 billion less for State Department programs, including humanitarian aid, military assistance to U.S. allies and security for the nation’s diplomats and facilities abroad</w:t>
      </w:r>
      <w:r w:rsidRPr="001C6C83">
        <w:rPr>
          <w:rFonts w:asciiTheme="minorHAnsi" w:hAnsiTheme="minorHAnsi"/>
        </w:rPr>
        <w:t xml:space="preserve">. Of that, foreign assistance could be cut by $1.7 billion and State Department operations by $850 million. Here are </w:t>
      </w:r>
      <w:r w:rsidRPr="001C6C83">
        <w:rPr>
          <w:rStyle w:val="StyleBoldUnderline"/>
          <w:rFonts w:asciiTheme="minorHAnsi" w:hAnsiTheme="minorHAnsi"/>
        </w:rPr>
        <w:t>some of the potential cuts: $200 million from humanitarian accounts</w:t>
      </w:r>
      <w:r w:rsidRPr="001C6C83">
        <w:rPr>
          <w:rFonts w:asciiTheme="minorHAnsi" w:hAnsiTheme="minorHAnsi"/>
        </w:rPr>
        <w:t xml:space="preserve">, </w:t>
      </w:r>
      <w:r w:rsidRPr="001C6C83">
        <w:rPr>
          <w:rStyle w:val="StyleBoldUnderline"/>
          <w:rFonts w:asciiTheme="minorHAnsi" w:hAnsiTheme="minorHAnsi"/>
        </w:rPr>
        <w:t>hampering American responses to</w:t>
      </w:r>
      <w:r w:rsidRPr="001C6C83">
        <w:rPr>
          <w:rFonts w:asciiTheme="minorHAnsi" w:hAnsiTheme="minorHAnsi"/>
        </w:rPr>
        <w:t xml:space="preserve"> humanitarian disasters “when the world faces </w:t>
      </w:r>
      <w:r w:rsidRPr="001C6C83">
        <w:rPr>
          <w:rStyle w:val="StyleBoldUnderline"/>
          <w:rFonts w:asciiTheme="minorHAnsi" w:hAnsiTheme="minorHAnsi"/>
        </w:rPr>
        <w:t>growing needs in Syria and its neighboring countries</w:t>
      </w:r>
      <w:r w:rsidRPr="001C6C83">
        <w:rPr>
          <w:rFonts w:asciiTheme="minorHAnsi" w:hAnsiTheme="minorHAnsi"/>
        </w:rPr>
        <w:t xml:space="preserve">.” </w:t>
      </w:r>
      <w:proofErr w:type="gramStart"/>
      <w:r w:rsidRPr="001C6C83">
        <w:rPr>
          <w:rFonts w:asciiTheme="minorHAnsi" w:hAnsiTheme="minorHAnsi"/>
        </w:rPr>
        <w:t xml:space="preserve">$400 million from the Global Health Program, more than half from </w:t>
      </w:r>
      <w:r w:rsidRPr="001C6C83">
        <w:rPr>
          <w:rStyle w:val="StyleBoldUnderline"/>
          <w:rFonts w:asciiTheme="minorHAnsi" w:hAnsiTheme="minorHAnsi"/>
        </w:rPr>
        <w:t>AIDS relief efforts</w:t>
      </w:r>
      <w:r w:rsidRPr="001C6C83">
        <w:rPr>
          <w:rFonts w:asciiTheme="minorHAnsi" w:hAnsiTheme="minorHAnsi"/>
        </w:rPr>
        <w:t>.</w:t>
      </w:r>
      <w:proofErr w:type="gramEnd"/>
      <w:r w:rsidRPr="001C6C83">
        <w:rPr>
          <w:rFonts w:asciiTheme="minorHAnsi" w:hAnsiTheme="minorHAnsi"/>
        </w:rPr>
        <w:t xml:space="preserve"> </w:t>
      </w:r>
      <w:proofErr w:type="gramStart"/>
      <w:r w:rsidRPr="001C6C83">
        <w:rPr>
          <w:rFonts w:asciiTheme="minorHAnsi" w:hAnsiTheme="minorHAnsi"/>
        </w:rPr>
        <w:t xml:space="preserve">$20 million from </w:t>
      </w:r>
      <w:r w:rsidRPr="001C6C83">
        <w:rPr>
          <w:rStyle w:val="StyleBoldUnderline"/>
          <w:rFonts w:asciiTheme="minorHAnsi" w:hAnsiTheme="minorHAnsi"/>
        </w:rPr>
        <w:t>international peacekeeping operations,</w:t>
      </w:r>
      <w:r w:rsidRPr="001C6C83">
        <w:rPr>
          <w:rFonts w:asciiTheme="minorHAnsi" w:hAnsiTheme="minorHAnsi"/>
        </w:rPr>
        <w:t xml:space="preserve"> “hindering our efforts to stabilize the conflict in Mali and prevent the spread of extremism in the Sahel.”</w:t>
      </w:r>
      <w:proofErr w:type="gramEnd"/>
      <w:r w:rsidRPr="001C6C83">
        <w:rPr>
          <w:rFonts w:asciiTheme="minorHAnsi" w:hAnsiTheme="minorHAnsi"/>
        </w:rPr>
        <w:t xml:space="preserve"> </w:t>
      </w:r>
      <w:proofErr w:type="gramStart"/>
      <w:r w:rsidRPr="001C6C83">
        <w:rPr>
          <w:rFonts w:asciiTheme="minorHAnsi" w:hAnsiTheme="minorHAnsi"/>
        </w:rPr>
        <w:t>$70 million from the U.S. Agency for International Development budget.</w:t>
      </w:r>
      <w:proofErr w:type="gramEnd"/>
      <w:r w:rsidRPr="001C6C83">
        <w:rPr>
          <w:rFonts w:asciiTheme="minorHAnsi" w:hAnsiTheme="minorHAnsi"/>
        </w:rPr>
        <w:t xml:space="preserve"> </w:t>
      </w:r>
      <w:proofErr w:type="gramStart"/>
      <w:r w:rsidRPr="001C6C83">
        <w:rPr>
          <w:rFonts w:asciiTheme="minorHAnsi" w:hAnsiTheme="minorHAnsi"/>
        </w:rPr>
        <w:t xml:space="preserve">$300 million from </w:t>
      </w:r>
      <w:r w:rsidRPr="001C6C83">
        <w:rPr>
          <w:rStyle w:val="StyleBoldUnderline"/>
          <w:rFonts w:asciiTheme="minorHAnsi" w:hAnsiTheme="minorHAnsi"/>
        </w:rPr>
        <w:t>foreign military financing, “potentially reducing our military assistance to Israel, Jordan and Egypt</w:t>
      </w:r>
      <w:r w:rsidRPr="001C6C83">
        <w:rPr>
          <w:rFonts w:asciiTheme="minorHAnsi" w:hAnsiTheme="minorHAnsi"/>
        </w:rPr>
        <w:t xml:space="preserve"> and undermining our commitment to their security at an especially volatile time.”</w:t>
      </w:r>
      <w:proofErr w:type="gramEnd"/>
      <w:r w:rsidRPr="001C6C83">
        <w:rPr>
          <w:rFonts w:asciiTheme="minorHAnsi" w:hAnsiTheme="minorHAnsi"/>
        </w:rPr>
        <w:t xml:space="preserve"> More than $400 million from economic and development assistance </w:t>
      </w:r>
      <w:proofErr w:type="gramStart"/>
      <w:r w:rsidRPr="001C6C83">
        <w:rPr>
          <w:rFonts w:asciiTheme="minorHAnsi" w:hAnsiTheme="minorHAnsi"/>
        </w:rPr>
        <w:t>that helps open overseas markets and create</w:t>
      </w:r>
      <w:proofErr w:type="gramEnd"/>
      <w:r w:rsidRPr="001C6C83">
        <w:rPr>
          <w:rFonts w:asciiTheme="minorHAnsi" w:hAnsiTheme="minorHAnsi"/>
        </w:rPr>
        <w:t xml:space="preserve"> U.S. jobs and exports. Slow processing of visa applications and other documents.</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myanmar</w:t>
      </w:r>
      <w:proofErr w:type="gramEnd"/>
      <w:r w:rsidRPr="001C6C83">
        <w:t xml:space="preserve"> thumper</w:t>
      </w:r>
    </w:p>
    <w:p w:rsidR="001C6C83" w:rsidRPr="001C6C83" w:rsidRDefault="001C6C83" w:rsidP="001C6C83">
      <w:pPr>
        <w:pStyle w:val="Heading4"/>
        <w:rPr>
          <w:rFonts w:asciiTheme="minorHAnsi" w:hAnsiTheme="minorHAnsi"/>
          <w:lang w:eastAsia="zh-CN"/>
        </w:rPr>
      </w:pPr>
      <w:r w:rsidRPr="001C6C83">
        <w:rPr>
          <w:rFonts w:asciiTheme="minorHAnsi" w:hAnsiTheme="minorHAnsi"/>
          <w:lang w:eastAsia="zh-CN"/>
        </w:rPr>
        <w:t xml:space="preserve">Myanmar recognition triggers the link – it’s time-consuming and triggers their human rights and sanctions links </w:t>
      </w:r>
    </w:p>
    <w:p w:rsidR="001C6C83" w:rsidRPr="001C6C83" w:rsidRDefault="001C6C83" w:rsidP="001C6C83">
      <w:pPr>
        <w:rPr>
          <w:rFonts w:asciiTheme="minorHAnsi" w:eastAsia="Times New Roman" w:hAnsiTheme="minorHAnsi" w:cs="Times New Roman"/>
          <w:sz w:val="24"/>
          <w:lang w:eastAsia="zh-CN"/>
        </w:rPr>
      </w:pPr>
      <w:r w:rsidRPr="001C6C83">
        <w:rPr>
          <w:rFonts w:asciiTheme="minorHAnsi" w:eastAsia="Times New Roman" w:hAnsiTheme="minorHAnsi" w:cs="Times New Roman"/>
          <w:b/>
          <w:sz w:val="24"/>
          <w:lang w:eastAsia="zh-CN"/>
        </w:rPr>
        <w:t>Magnier, Roughneen, and Richter 2012</w:t>
      </w:r>
      <w:r w:rsidRPr="001C6C83">
        <w:rPr>
          <w:rFonts w:asciiTheme="minorHAnsi" w:eastAsia="Times New Roman" w:hAnsiTheme="minorHAnsi" w:cs="Times New Roman"/>
          <w:sz w:val="24"/>
          <w:lang w:eastAsia="zh-CN"/>
        </w:rPr>
        <w:t xml:space="preserve"> (Paul Richter, Simon Roughneen and Mark Magnier, Los Angeles Times journalists who write about foreign policy, “U.S. restores full diplomatic ties with Myanmar”, </w:t>
      </w:r>
      <w:hyperlink r:id="rId104" w:history="1">
        <w:r w:rsidRPr="001C6C83">
          <w:rPr>
            <w:rStyle w:val="Hyperlink"/>
            <w:rFonts w:asciiTheme="minorHAnsi" w:eastAsia="Times New Roman" w:hAnsiTheme="minorHAnsi" w:cs="Times New Roman"/>
            <w:sz w:val="24"/>
            <w:lang w:eastAsia="zh-CN"/>
          </w:rPr>
          <w:t>http://articles.latimes.com/2012/jan/13/world/la-fg-myanmar-prisoners-20120114</w:t>
        </w:r>
      </w:hyperlink>
      <w:r w:rsidRPr="001C6C83">
        <w:rPr>
          <w:rFonts w:asciiTheme="minorHAnsi" w:eastAsia="Times New Roman" w:hAnsiTheme="minorHAnsi" w:cs="Times New Roman"/>
          <w:sz w:val="24"/>
          <w:lang w:eastAsia="zh-CN"/>
        </w:rPr>
        <w:t>, T.C.)</w:t>
      </w:r>
    </w:p>
    <w:p w:rsidR="001C6C83" w:rsidRPr="001C6C83" w:rsidRDefault="001C6C83" w:rsidP="001C6C83">
      <w:pPr>
        <w:rPr>
          <w:rFonts w:asciiTheme="minorHAnsi" w:eastAsia="Times New Roman" w:hAnsiTheme="minorHAnsi" w:cs="Times New Roman"/>
          <w:sz w:val="24"/>
          <w:lang w:eastAsia="zh-CN"/>
        </w:rPr>
      </w:pPr>
      <w:r w:rsidRPr="001C6C83">
        <w:rPr>
          <w:rFonts w:asciiTheme="minorHAnsi" w:hAnsiTheme="minorHAnsi"/>
          <w:sz w:val="16"/>
        </w:rPr>
        <w:t xml:space="preserve">Reporting from Washington, Bangkok, Thailand, and — The </w:t>
      </w:r>
      <w:r w:rsidRPr="001C6C83">
        <w:rPr>
          <w:rStyle w:val="StyleBoldUnderline"/>
          <w:rFonts w:asciiTheme="minorHAnsi" w:hAnsiTheme="minorHAnsi"/>
        </w:rPr>
        <w:t>Obama</w:t>
      </w:r>
      <w:r w:rsidRPr="001C6C83">
        <w:rPr>
          <w:rFonts w:asciiTheme="minorHAnsi" w:hAnsiTheme="minorHAnsi"/>
          <w:sz w:val="16"/>
        </w:rPr>
        <w:t xml:space="preserve"> administration </w:t>
      </w:r>
      <w:r w:rsidRPr="001C6C83">
        <w:rPr>
          <w:rStyle w:val="StyleBoldUnderline"/>
          <w:rFonts w:asciiTheme="minorHAnsi" w:hAnsiTheme="minorHAnsi"/>
        </w:rPr>
        <w:t>restored full diplomatic relations with Myanmar, moving swiftly to reward the military-backed government for reforms</w:t>
      </w:r>
      <w:r w:rsidRPr="001C6C83">
        <w:rPr>
          <w:rFonts w:asciiTheme="minorHAnsi" w:hAnsiTheme="minorHAnsi"/>
          <w:sz w:val="16"/>
        </w:rPr>
        <w:t xml:space="preserve"> that include a cease-fire with ethnic insurgents and the release of political prisoners.</w:t>
      </w:r>
      <w:r w:rsidRPr="001C6C83">
        <w:rPr>
          <w:rFonts w:asciiTheme="minorHAnsi" w:hAnsiTheme="minorHAnsi"/>
          <w:sz w:val="12"/>
        </w:rPr>
        <w:t>¶</w:t>
      </w:r>
      <w:r w:rsidRPr="001C6C83">
        <w:rPr>
          <w:rFonts w:asciiTheme="minorHAnsi" w:hAnsiTheme="minorHAnsi"/>
          <w:sz w:val="16"/>
        </w:rPr>
        <w:t xml:space="preserve"> The move Friday came only six weeks after Secretary of State Hillary Rodham Clinton made a historic visit that highlighted </w:t>
      </w:r>
      <w:r w:rsidRPr="001C6C83">
        <w:rPr>
          <w:rStyle w:val="StyleBoldUnderline"/>
          <w:rFonts w:asciiTheme="minorHAnsi" w:hAnsiTheme="minorHAnsi"/>
        </w:rPr>
        <w:t>Washington's attempts to reengage with a strategic Asian nation that remains under strict sanctions for its dismal human rights record</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noProof/>
          <w:sz w:val="16"/>
        </w:rPr>
        <w:drawing>
          <wp:inline distT="0" distB="0" distL="0" distR="0" wp14:anchorId="2309A802" wp14:editId="447F158A">
            <wp:extent cx="9525" cy="9525"/>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1C6C83">
        <w:rPr>
          <w:rFonts w:asciiTheme="minorHAnsi" w:hAnsiTheme="minorHAnsi"/>
          <w:sz w:val="12"/>
        </w:rPr>
        <w:t>¶</w:t>
      </w:r>
      <w:r w:rsidRPr="001C6C83">
        <w:rPr>
          <w:rFonts w:asciiTheme="minorHAnsi" w:hAnsiTheme="minorHAnsi"/>
          <w:sz w:val="16"/>
        </w:rPr>
        <w:t xml:space="preserve"> The White House was eager for rapprochement partly to pull the resource-rich country out of China's political and economic orbit. Clinton flew to the capital, Naypyidaw, shortly after </w:t>
      </w:r>
      <w:r w:rsidRPr="001C6C83">
        <w:rPr>
          <w:rStyle w:val="StyleBoldUnderline"/>
          <w:rFonts w:asciiTheme="minorHAnsi" w:hAnsiTheme="minorHAnsi"/>
        </w:rPr>
        <w:t>President Obama announced a "pivot" in U.S. military and diplomatic policy to reassure allies in the Asia-Pacific region who are nervous about China's increasing assertiveness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Diplomatic relations with Myanmar were kept to a minimal level over the last two decades but never severed. </w:t>
      </w:r>
      <w:r w:rsidRPr="001C6C83">
        <w:rPr>
          <w:rStyle w:val="StyleBoldUnderline"/>
          <w:rFonts w:asciiTheme="minorHAnsi" w:hAnsiTheme="minorHAnsi"/>
        </w:rPr>
        <w:t>The administration now will send an ambassador to the country for the first time since 1990, and it invited the Myanmar government to send an envoy to Washington</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On Friday, Obama hailed Myanmar's progress on several fronts, especially the announced release of 651 prisoners. Although U.S. officials could not confirm the total, or the identities of those released, they said it included some pro-democracy leaders who had languished in prison since authorities in Myanmar, which is also known as Burma, crushed peaceful antigovernment protests in 1988.</w:t>
      </w:r>
      <w:r w:rsidRPr="001C6C83">
        <w:rPr>
          <w:rFonts w:asciiTheme="minorHAnsi" w:hAnsiTheme="minorHAnsi"/>
          <w:sz w:val="12"/>
        </w:rPr>
        <w:t>¶</w:t>
      </w:r>
      <w:r w:rsidRPr="001C6C83">
        <w:rPr>
          <w:rFonts w:asciiTheme="minorHAnsi" w:hAnsiTheme="minorHAnsi"/>
          <w:sz w:val="16"/>
        </w:rPr>
        <w:t xml:space="preserve"> In a statement, Obama called Friday's release "a substantial step forward for democratic reform."</w:t>
      </w:r>
      <w:r w:rsidRPr="001C6C83">
        <w:rPr>
          <w:rFonts w:asciiTheme="minorHAnsi" w:hAnsiTheme="minorHAnsi"/>
          <w:sz w:val="12"/>
        </w:rPr>
        <w:t>¶</w:t>
      </w:r>
      <w:r w:rsidRPr="001C6C83">
        <w:rPr>
          <w:rFonts w:asciiTheme="minorHAnsi" w:hAnsiTheme="minorHAnsi"/>
          <w:sz w:val="16"/>
        </w:rPr>
        <w:t xml:space="preserve"> "Much more remains to be done to meet the aspirations of the Burmese people," he said, "but </w:t>
      </w:r>
      <w:r w:rsidRPr="001C6C83">
        <w:rPr>
          <w:rStyle w:val="StyleBoldUnderline"/>
          <w:rFonts w:asciiTheme="minorHAnsi" w:hAnsiTheme="minorHAnsi"/>
        </w:rPr>
        <w:t>the United States is committed to continuing our engagement with the government."</w:t>
      </w:r>
      <w:r w:rsidRPr="001C6C83">
        <w:rPr>
          <w:rStyle w:val="StyleBoldUnderline"/>
          <w:rFonts w:asciiTheme="minorHAnsi" w:hAnsiTheme="minorHAnsi"/>
          <w:b w:val="0"/>
          <w:sz w:val="12"/>
        </w:rPr>
        <w:t>¶</w:t>
      </w:r>
      <w:r w:rsidRPr="001C6C83">
        <w:rPr>
          <w:rStyle w:val="StyleBoldUnderline"/>
          <w:rFonts w:asciiTheme="minorHAnsi" w:hAnsiTheme="minorHAnsi"/>
          <w:sz w:val="12"/>
        </w:rPr>
        <w:t xml:space="preserve"> </w:t>
      </w:r>
      <w:r w:rsidRPr="001C6C83">
        <w:rPr>
          <w:rFonts w:asciiTheme="minorHAnsi" w:hAnsiTheme="minorHAnsi"/>
          <w:sz w:val="16"/>
        </w:rPr>
        <w:t>U.S. officials also hailed the government's cease-fire with the ethnic Karen rebels, saying it may open the way to ending one of the world's longest-running insurgencies. The Karen have fought the central government for autonomy since the country won independence from Britain after World War II.</w:t>
      </w:r>
      <w:r w:rsidRPr="001C6C83">
        <w:rPr>
          <w:rFonts w:asciiTheme="minorHAnsi" w:hAnsiTheme="minorHAnsi"/>
          <w:sz w:val="12"/>
        </w:rPr>
        <w:t>¶</w:t>
      </w:r>
      <w:r w:rsidRPr="001C6C83">
        <w:rPr>
          <w:rFonts w:asciiTheme="minorHAnsi" w:hAnsiTheme="minorHAnsi"/>
          <w:sz w:val="16"/>
        </w:rPr>
        <w:t xml:space="preserve"> Clinton described the reforms as "historic and promising" and said Washington would "meet action with action." But </w:t>
      </w:r>
      <w:r w:rsidRPr="001C6C83">
        <w:rPr>
          <w:rStyle w:val="StyleBoldUnderline"/>
          <w:rFonts w:asciiTheme="minorHAnsi" w:hAnsiTheme="minorHAnsi"/>
        </w:rPr>
        <w:t>she said full normalization of relations, including steps to unravel the web of sanctions, would take time.</w:t>
      </w:r>
      <w:r w:rsidRPr="001C6C83">
        <w:rPr>
          <w:rStyle w:val="StyleBoldUnderline"/>
          <w:rFonts w:asciiTheme="minorHAnsi" w:hAnsiTheme="minorHAnsi"/>
          <w:b w:val="0"/>
          <w:sz w:val="12"/>
        </w:rPr>
        <w:t>¶</w:t>
      </w:r>
      <w:r w:rsidRPr="001C6C83">
        <w:rPr>
          <w:rStyle w:val="StyleBoldUnderline"/>
          <w:rFonts w:asciiTheme="minorHAnsi" w:hAnsiTheme="minorHAnsi"/>
          <w:sz w:val="12"/>
        </w:rPr>
        <w:t xml:space="preserve"> </w:t>
      </w:r>
      <w:r w:rsidRPr="001C6C83">
        <w:rPr>
          <w:rFonts w:asciiTheme="minorHAnsi" w:hAnsiTheme="minorHAnsi"/>
          <w:sz w:val="16"/>
        </w:rPr>
        <w:t>Since late 2010, Myanmar has held an election, released pro-democracy leader Aung San Suu Kyi from detention and recognized her previously banned opposition National League for Democracy party. It also legalized labor unions and suspended construction of a controversial China-backed dam.</w:t>
      </w:r>
      <w:r w:rsidRPr="001C6C83">
        <w:rPr>
          <w:rFonts w:asciiTheme="minorHAnsi" w:hAnsiTheme="minorHAnsi"/>
          <w:sz w:val="12"/>
        </w:rPr>
        <w:t>¶</w:t>
      </w:r>
      <w:r w:rsidRPr="001C6C83">
        <w:rPr>
          <w:rFonts w:asciiTheme="minorHAnsi" w:hAnsiTheme="minorHAnsi"/>
          <w:sz w:val="16"/>
        </w:rPr>
        <w:t xml:space="preserve"> Though President Thein Sein has pushed through most recent reforms, analysts say army strongman Than Shwe still holds significant sway and could try to reverse course if he feels liberalization has gone too far. Thein Sein met with Suu Kyi three months after his March 2010 election, winning her support for many of his policies.</w:t>
      </w:r>
      <w:r w:rsidRPr="001C6C83">
        <w:rPr>
          <w:rFonts w:asciiTheme="minorHAnsi" w:hAnsiTheme="minorHAnsi"/>
          <w:sz w:val="12"/>
        </w:rPr>
        <w:t>¶</w:t>
      </w:r>
      <w:r w:rsidRPr="001C6C83">
        <w:rPr>
          <w:rFonts w:asciiTheme="minorHAnsi" w:hAnsiTheme="minorHAnsi"/>
          <w:sz w:val="16"/>
        </w:rPr>
        <w:t xml:space="preserve"> A senior State Department official said U.S. officials still lacked details on the prisoners who were released and that it wasn't clear that the fighting between the government and the minorities had actually stopped.</w:t>
      </w:r>
      <w:r w:rsidRPr="001C6C83">
        <w:rPr>
          <w:rFonts w:asciiTheme="minorHAnsi" w:hAnsiTheme="minorHAnsi"/>
          <w:sz w:val="12"/>
        </w:rPr>
        <w:t>¶</w:t>
      </w:r>
      <w:r w:rsidRPr="001C6C83">
        <w:rPr>
          <w:rFonts w:asciiTheme="minorHAnsi" w:hAnsiTheme="minorHAnsi"/>
          <w:sz w:val="16"/>
        </w:rPr>
        <w:t xml:space="preserve"> "Unacceptable violence continues," said the official, who spoke on condition of anonymity.</w:t>
      </w:r>
      <w:r w:rsidRPr="001C6C83">
        <w:rPr>
          <w:rFonts w:asciiTheme="minorHAnsi" w:hAnsiTheme="minorHAnsi"/>
          <w:sz w:val="12"/>
        </w:rPr>
        <w:t>¶</w:t>
      </w:r>
      <w:r w:rsidRPr="001C6C83">
        <w:rPr>
          <w:rFonts w:asciiTheme="minorHAnsi" w:hAnsiTheme="minorHAnsi"/>
          <w:sz w:val="16"/>
        </w:rPr>
        <w:t xml:space="preserve"> The U.S. wants Myanmar to release more than 1,000 other political prisoners and adopt laws that guarantee free speech, freedom of assembly and other basic rights.</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general</w:t>
      </w:r>
      <w:proofErr w:type="gramEnd"/>
      <w:r w:rsidRPr="001C6C83">
        <w:t xml:space="preserve"> thumper</w:t>
      </w:r>
    </w:p>
    <w:p w:rsidR="001C6C83" w:rsidRPr="001C6C83" w:rsidRDefault="001C6C83" w:rsidP="001C6C83">
      <w:pPr>
        <w:pStyle w:val="Heading4"/>
        <w:rPr>
          <w:rStyle w:val="apple-style-span"/>
          <w:rFonts w:asciiTheme="minorHAnsi" w:hAnsiTheme="minorHAnsi" w:cs="Arial"/>
          <w:b w:val="0"/>
          <w:color w:val="000000"/>
          <w:szCs w:val="18"/>
        </w:rPr>
      </w:pPr>
      <w:r w:rsidRPr="001C6C83">
        <w:rPr>
          <w:rFonts w:asciiTheme="minorHAnsi" w:hAnsiTheme="minorHAnsi"/>
        </w:rPr>
        <w:t>India</w:t>
      </w:r>
      <w:r w:rsidRPr="001C6C83">
        <w:rPr>
          <w:rStyle w:val="apple-style-span"/>
          <w:rFonts w:asciiTheme="minorHAnsi" w:hAnsiTheme="minorHAnsi" w:cs="Arial"/>
          <w:b w:val="0"/>
          <w:color w:val="000000"/>
          <w:szCs w:val="18"/>
        </w:rPr>
        <w:t xml:space="preserve">, </w:t>
      </w:r>
      <w:r w:rsidRPr="001C6C83">
        <w:rPr>
          <w:rFonts w:asciiTheme="minorHAnsi" w:hAnsiTheme="minorHAnsi"/>
        </w:rPr>
        <w:t>Asia and other Middle East issues all thump the DA</w:t>
      </w:r>
    </w:p>
    <w:p w:rsidR="001C6C83" w:rsidRPr="001C6C83" w:rsidRDefault="001C6C83" w:rsidP="001C6C83">
      <w:pPr>
        <w:rPr>
          <w:rFonts w:asciiTheme="minorHAnsi" w:eastAsia="Times New Roman" w:hAnsiTheme="minorHAnsi" w:cs="Arial"/>
          <w:color w:val="000000"/>
          <w:sz w:val="18"/>
          <w:szCs w:val="18"/>
        </w:rPr>
      </w:pPr>
      <w:r w:rsidRPr="001C6C83">
        <w:rPr>
          <w:rStyle w:val="Heading4Char"/>
          <w:rFonts w:asciiTheme="minorHAnsi" w:hAnsiTheme="minorHAnsi"/>
        </w:rPr>
        <w:t xml:space="preserve">India today 6-24 </w:t>
      </w:r>
      <w:r w:rsidRPr="001C6C83">
        <w:rPr>
          <w:rFonts w:asciiTheme="minorHAnsi" w:eastAsia="Times New Roman" w:hAnsiTheme="minorHAnsi" w:cs="Arial"/>
          <w:color w:val="000000"/>
          <w:sz w:val="18"/>
          <w:szCs w:val="18"/>
        </w:rPr>
        <w:t>(</w:t>
      </w:r>
      <w:r w:rsidRPr="001C6C83">
        <w:rPr>
          <w:rStyle w:val="apple-style-span"/>
          <w:rFonts w:asciiTheme="minorHAnsi" w:hAnsiTheme="minorHAnsi" w:cs="Arial"/>
          <w:color w:val="000000"/>
          <w:sz w:val="18"/>
          <w:szCs w:val="18"/>
        </w:rPr>
        <w:t>Civilian nuclear deal,</w:t>
      </w:r>
      <w:r w:rsidRPr="001C6C83">
        <w:rPr>
          <w:rFonts w:asciiTheme="minorHAnsi" w:eastAsia="Times New Roman" w:hAnsiTheme="minorHAnsi" w:cs="Arial"/>
          <w:color w:val="000000"/>
          <w:sz w:val="18"/>
          <w:szCs w:val="18"/>
        </w:rPr>
        <w:t xml:space="preserve"> </w:t>
      </w:r>
      <w:r w:rsidRPr="001C6C83">
        <w:rPr>
          <w:rStyle w:val="apple-style-span"/>
          <w:rFonts w:asciiTheme="minorHAnsi" w:hAnsiTheme="minorHAnsi" w:cs="Arial"/>
          <w:color w:val="000000"/>
          <w:sz w:val="18"/>
          <w:szCs w:val="18"/>
        </w:rPr>
        <w:t>Iran on the agenda as John Kerry meets Salman Khurshid</w:t>
      </w:r>
      <w:r w:rsidRPr="001C6C83">
        <w:rPr>
          <w:rFonts w:asciiTheme="minorHAnsi" w:eastAsia="Times New Roman" w:hAnsiTheme="minorHAnsi" w:cs="Arial"/>
          <w:color w:val="000000"/>
          <w:sz w:val="18"/>
          <w:szCs w:val="18"/>
        </w:rPr>
        <w:t xml:space="preserve">, </w:t>
      </w:r>
      <w:hyperlink r:id="rId106" w:history="1">
        <w:r w:rsidRPr="001C6C83">
          <w:rPr>
            <w:rStyle w:val="Hyperlink"/>
            <w:rFonts w:asciiTheme="minorHAnsi" w:eastAsia="Times New Roman" w:hAnsiTheme="minorHAnsi" w:cs="Arial"/>
            <w:sz w:val="18"/>
            <w:szCs w:val="18"/>
          </w:rPr>
          <w:t>http://indiatoday.intoday.in/story/john-kerry-in-indian-salman-khurshid/1/285075.html</w:t>
        </w:r>
      </w:hyperlink>
      <w:r w:rsidRPr="001C6C83">
        <w:rPr>
          <w:rFonts w:asciiTheme="minorHAnsi" w:eastAsia="Times New Roman" w:hAnsiTheme="minorHAnsi" w:cs="Arial"/>
          <w:color w:val="000000"/>
          <w:sz w:val="18"/>
          <w:szCs w:val="18"/>
        </w:rPr>
        <w:t xml:space="preserve"> // SC)</w:t>
      </w:r>
    </w:p>
    <w:p w:rsidR="001C6C83" w:rsidRPr="001C6C83" w:rsidRDefault="001C6C83" w:rsidP="001C6C83">
      <w:pPr>
        <w:rPr>
          <w:rFonts w:asciiTheme="minorHAnsi" w:eastAsia="Times New Roman" w:hAnsiTheme="minorHAnsi" w:cs="Arial"/>
          <w:color w:val="000000"/>
          <w:sz w:val="16"/>
        </w:rPr>
      </w:pPr>
      <w:r w:rsidRPr="001C6C83">
        <w:rPr>
          <w:rFonts w:asciiTheme="minorHAnsi" w:eastAsia="Times New Roman" w:hAnsiTheme="minorHAnsi" w:cs="Arial"/>
          <w:color w:val="000000"/>
          <w:sz w:val="16"/>
        </w:rPr>
        <w:t xml:space="preserve"> </w:t>
      </w:r>
      <w:r w:rsidRPr="001C6C83">
        <w:rPr>
          <w:rStyle w:val="StyleBoldUnderline"/>
          <w:rFonts w:asciiTheme="minorHAnsi" w:hAnsiTheme="minorHAnsi"/>
        </w:rPr>
        <w:t>US Secretary of State John Kerry and the Indian Foreign Minister Salman Khurshid began the 4th round of the joint India-US Strategic Dialogue on Monday in New Delhi. </w:t>
      </w:r>
      <w:r w:rsidRPr="001C6C83">
        <w:rPr>
          <w:rFonts w:asciiTheme="minorHAnsi" w:eastAsia="Times New Roman" w:hAnsiTheme="minorHAnsi" w:cs="Arial"/>
          <w:color w:val="000000"/>
          <w:sz w:val="16"/>
        </w:rPr>
        <w:t xml:space="preserve"> The higlights of of their meeting included: An announcement that American Vice President </w:t>
      </w:r>
      <w:r w:rsidRPr="001C6C83">
        <w:rPr>
          <w:rStyle w:val="StyleBoldUnderline"/>
          <w:rFonts w:asciiTheme="minorHAnsi" w:hAnsiTheme="minorHAnsi"/>
        </w:rPr>
        <w:t>Joe Biden will visit India in late July.The US Secretary of State reaffirmed that India and the USA share common interests in Asia, Indian and Pacific Oceans and share similar visions of peace.</w:t>
      </w:r>
      <w:r w:rsidRPr="001C6C83">
        <w:rPr>
          <w:rFonts w:asciiTheme="minorHAnsi" w:eastAsia="Times New Roman" w:hAnsiTheme="minorHAnsi" w:cs="Arial"/>
          <w:color w:val="000000"/>
          <w:sz w:val="16"/>
        </w:rPr>
        <w:t xml:space="preserve"> India is equipped to take on some of the biggest challenges of our time, said Kerry.</w:t>
      </w:r>
      <w:r w:rsidRPr="001C6C83">
        <w:rPr>
          <w:rStyle w:val="StyleBoldUnderline"/>
          <w:rFonts w:asciiTheme="minorHAnsi" w:hAnsiTheme="minorHAnsi"/>
        </w:rPr>
        <w:t xml:space="preserve"> Moving forward on the nuclear agenda, Kerry said, "I look forward to the early implementation of the civil nuclear deal". The Indo-US relationship, as President Obama said, is one of the defining partnerships of the 21st century:</w:t>
      </w:r>
      <w:r w:rsidRPr="001C6C83">
        <w:rPr>
          <w:rFonts w:asciiTheme="minorHAnsi" w:eastAsia="Times New Roman" w:hAnsiTheme="minorHAnsi" w:cs="Arial"/>
          <w:color w:val="000000"/>
          <w:sz w:val="16"/>
        </w:rPr>
        <w:t xml:space="preserve"> Kerry. All appropriate countries have been notified about Snowden's status legally that he is an indicted person and wanted in the US: John Kerry. </w:t>
      </w:r>
      <w:r w:rsidRPr="001C6C83">
        <w:rPr>
          <w:rStyle w:val="StyleBoldUnderline"/>
          <w:rFonts w:asciiTheme="minorHAnsi" w:hAnsiTheme="minorHAnsi"/>
        </w:rPr>
        <w:t>Kerry</w:t>
      </w:r>
      <w:r w:rsidRPr="001C6C83">
        <w:rPr>
          <w:rFonts w:asciiTheme="minorHAnsi" w:eastAsia="Times New Roman" w:hAnsiTheme="minorHAnsi" w:cs="Arial"/>
          <w:color w:val="000000"/>
          <w:sz w:val="16"/>
        </w:rPr>
        <w:t xml:space="preserve">, who arrived here Sunday on a three-day visit, has </w:t>
      </w:r>
      <w:r w:rsidRPr="001C6C83">
        <w:rPr>
          <w:rStyle w:val="StyleBoldUnderline"/>
          <w:rFonts w:asciiTheme="minorHAnsi" w:hAnsiTheme="minorHAnsi"/>
        </w:rPr>
        <w:t>said he was keen to push forward implementation of</w:t>
      </w:r>
      <w:r w:rsidRPr="001C6C83">
        <w:rPr>
          <w:rFonts w:asciiTheme="minorHAnsi" w:eastAsia="Times New Roman" w:hAnsiTheme="minorHAnsi" w:cs="Arial"/>
          <w:color w:val="000000"/>
          <w:sz w:val="16"/>
        </w:rPr>
        <w:t xml:space="preserve"> the Indo-US civil nuclear deal and for more </w:t>
      </w:r>
      <w:r w:rsidRPr="001C6C83">
        <w:rPr>
          <w:rStyle w:val="StyleBoldUnderline"/>
          <w:rFonts w:asciiTheme="minorHAnsi" w:hAnsiTheme="minorHAnsi"/>
        </w:rPr>
        <w:t xml:space="preserve">defence co-production and co-development, besides cooperation in higher education and other issues. </w:t>
      </w:r>
      <w:r w:rsidRPr="001C6C83">
        <w:rPr>
          <w:rFonts w:asciiTheme="minorHAnsi" w:eastAsia="Times New Roman" w:hAnsiTheme="minorHAnsi" w:cs="Arial"/>
          <w:color w:val="000000"/>
          <w:sz w:val="16"/>
        </w:rPr>
        <w:t>The India-US Strategic Dialogue, inaugurated in 2009, is a forum to discuss the full range of US-India cooperation on bilateral and regional issues, reflecting the strong strategic partnership between the two countries. The topic for discussion during</w:t>
      </w:r>
      <w:r w:rsidRPr="001C6C83">
        <w:rPr>
          <w:rStyle w:val="StyleBoldUnderline"/>
          <w:rFonts w:asciiTheme="minorHAnsi" w:hAnsiTheme="minorHAnsi"/>
        </w:rPr>
        <w:t xml:space="preserve"> Kerry's visit will also include bilateral and regional economic engagement, regional security and defence, science and technology, climate change, and other global issues such as women's empowerment, non-proliferation</w:t>
      </w:r>
      <w:r w:rsidRPr="001C6C83">
        <w:rPr>
          <w:rFonts w:asciiTheme="minorHAnsi" w:hAnsiTheme="minorHAnsi"/>
          <w:sz w:val="16"/>
        </w:rPr>
        <w:t xml:space="preserve"> and</w:t>
      </w:r>
      <w:r w:rsidRPr="001C6C83">
        <w:rPr>
          <w:rStyle w:val="StyleBoldUnderline"/>
          <w:rFonts w:asciiTheme="minorHAnsi" w:hAnsiTheme="minorHAnsi"/>
        </w:rPr>
        <w:t xml:space="preserve"> space cooperation. Afghanistan, the </w:t>
      </w:r>
      <w:r w:rsidRPr="001C6C83">
        <w:rPr>
          <w:rFonts w:asciiTheme="minorHAnsi" w:eastAsia="Times New Roman" w:hAnsiTheme="minorHAnsi" w:cs="Arial"/>
          <w:color w:val="000000"/>
          <w:sz w:val="16"/>
        </w:rPr>
        <w:t xml:space="preserve">drawdown by the US-led international forces, the US' proposal of talks with the </w:t>
      </w:r>
      <w:r w:rsidRPr="001C6C83">
        <w:rPr>
          <w:rStyle w:val="StyleBoldUnderline"/>
          <w:rFonts w:asciiTheme="minorHAnsi" w:hAnsiTheme="minorHAnsi"/>
        </w:rPr>
        <w:t>Taliban,</w:t>
      </w:r>
      <w:r w:rsidRPr="001C6C83">
        <w:rPr>
          <w:rFonts w:asciiTheme="minorHAnsi" w:eastAsia="Times New Roman" w:hAnsiTheme="minorHAnsi" w:cs="Arial"/>
          <w:color w:val="000000"/>
          <w:sz w:val="16"/>
        </w:rPr>
        <w:t xml:space="preserve"> t</w:t>
      </w:r>
      <w:r w:rsidRPr="001C6C83">
        <w:rPr>
          <w:rStyle w:val="StyleBoldUnderline"/>
          <w:rFonts w:asciiTheme="minorHAnsi" w:hAnsiTheme="minorHAnsi"/>
        </w:rPr>
        <w:t xml:space="preserve">he elections there next year are also expected to figure as well as other regional matters, including relations with Pakistan. </w:t>
      </w:r>
      <w:r w:rsidRPr="001C6C83">
        <w:rPr>
          <w:rFonts w:asciiTheme="minorHAnsi" w:eastAsia="Times New Roman" w:hAnsiTheme="minorHAnsi" w:cs="Arial"/>
          <w:color w:val="000000"/>
          <w:sz w:val="16"/>
        </w:rPr>
        <w:t xml:space="preserve">However, one of the higlights of the meet was US approval of India's actions towards Iran. The United States sees India's reductions in imports of oil from Iran as an "important step" in bringing pressure on Tehran over its nuclear programme, Secretary of State John </w:t>
      </w:r>
      <w:r w:rsidRPr="001C6C83">
        <w:rPr>
          <w:rStyle w:val="StyleBoldUnderline"/>
          <w:rFonts w:asciiTheme="minorHAnsi" w:hAnsiTheme="minorHAnsi"/>
        </w:rPr>
        <w:t>Kerry said. "We are appreciative that India has worked hard to reduce its dependency on Iranian oil and that has been an important step,"</w:t>
      </w:r>
      <w:r w:rsidRPr="001C6C83">
        <w:rPr>
          <w:rFonts w:asciiTheme="minorHAnsi" w:eastAsia="Times New Roman" w:hAnsiTheme="minorHAnsi" w:cs="Arial"/>
          <w:color w:val="000000"/>
          <w:sz w:val="16"/>
        </w:rPr>
        <w:t xml:space="preserve"> Kerry said at a press conference with Indian Foreign Minister Salman Khurshid in New Delhi. He said he hoped New Delhi would urge the Iranians "not to miscalculate about American and international commitment" to stopping Iran from pursuing nuclear weapons. Tehran maintains its nuclear programme is for peaceful purposes. </w:t>
      </w:r>
      <w:r w:rsidRPr="001C6C83">
        <w:rPr>
          <w:rStyle w:val="StyleBoldUnderline"/>
          <w:rFonts w:asciiTheme="minorHAnsi" w:hAnsiTheme="minorHAnsi"/>
        </w:rPr>
        <w:t>Washington renewed six-month waivers on its Iran sanctions for India, China and seven other economies earlier this month in exchange for their agreeing to reduce purchases of oil from Tehran</w:t>
      </w:r>
      <w:r w:rsidRPr="001C6C83">
        <w:rPr>
          <w:rFonts w:asciiTheme="minorHAnsi" w:eastAsia="Times New Roman" w:hAnsiTheme="minorHAnsi" w:cs="Arial"/>
          <w:color w:val="000000"/>
          <w:sz w:val="16"/>
        </w:rPr>
        <w:t>. Indian refiners had cut dependency on Iranian crude to about 5.5 percent of total imports in January to May from over 10 percent in the same period a year ago.</w:t>
      </w:r>
    </w:p>
    <w:p w:rsidR="001C6C83" w:rsidRPr="001C6C83" w:rsidRDefault="001C6C83" w:rsidP="001C6C83">
      <w:pPr>
        <w:rPr>
          <w:rFonts w:asciiTheme="minorHAnsi" w:eastAsia="Times New Roman" w:hAnsiTheme="minorHAnsi" w:cs="Arial"/>
          <w:color w:val="000000"/>
          <w:sz w:val="18"/>
          <w:szCs w:val="18"/>
        </w:rPr>
      </w:pPr>
    </w:p>
    <w:p w:rsidR="001C6C83" w:rsidRPr="001C6C83" w:rsidRDefault="001C6C83" w:rsidP="001C6C83">
      <w:pPr>
        <w:pStyle w:val="Heading4"/>
        <w:rPr>
          <w:rFonts w:asciiTheme="minorHAnsi" w:hAnsiTheme="minorHAnsi"/>
        </w:rPr>
      </w:pPr>
      <w:r w:rsidRPr="001C6C83">
        <w:rPr>
          <w:rFonts w:asciiTheme="minorHAnsi" w:hAnsiTheme="minorHAnsi"/>
        </w:rPr>
        <w:t xml:space="preserve">More </w:t>
      </w:r>
      <w:proofErr w:type="gramStart"/>
      <w:r w:rsidRPr="001C6C83">
        <w:rPr>
          <w:rFonts w:asciiTheme="minorHAnsi" w:hAnsiTheme="minorHAnsi"/>
        </w:rPr>
        <w:t>ev</w:t>
      </w:r>
      <w:proofErr w:type="gramEnd"/>
      <w:r w:rsidRPr="001C6C83">
        <w:rPr>
          <w:rFonts w:asciiTheme="minorHAnsi" w:hAnsiTheme="minorHAnsi"/>
        </w:rPr>
        <w:t xml:space="preserve"> that focus is on global warming, security in Asia, the war in Afghanistan, Indo/ Pak relations, and trade focused solely in Asia and the Middle East </w:t>
      </w:r>
    </w:p>
    <w:p w:rsidR="001C6C83" w:rsidRPr="001C6C83" w:rsidRDefault="001C6C83" w:rsidP="001C6C83">
      <w:pPr>
        <w:rPr>
          <w:rFonts w:asciiTheme="minorHAnsi" w:hAnsiTheme="minorHAnsi" w:cs="Arial"/>
          <w:color w:val="000000"/>
          <w:sz w:val="18"/>
          <w:szCs w:val="18"/>
        </w:rPr>
      </w:pPr>
      <w:r w:rsidRPr="001C6C83">
        <w:rPr>
          <w:rStyle w:val="apple-style-span"/>
          <w:rFonts w:asciiTheme="minorHAnsi" w:hAnsiTheme="minorHAnsi" w:cs="Arial"/>
          <w:b/>
          <w:color w:val="000000"/>
          <w:szCs w:val="18"/>
        </w:rPr>
        <w:t xml:space="preserve">India today 6-24 </w:t>
      </w:r>
      <w:r w:rsidRPr="001C6C83">
        <w:rPr>
          <w:rStyle w:val="apple-style-span"/>
          <w:rFonts w:asciiTheme="minorHAnsi" w:hAnsiTheme="minorHAnsi" w:cs="Arial"/>
          <w:color w:val="000000"/>
          <w:szCs w:val="18"/>
        </w:rPr>
        <w:t>(</w:t>
      </w:r>
      <w:r w:rsidRPr="001C6C83">
        <w:rPr>
          <w:rStyle w:val="apple-style-span"/>
          <w:rFonts w:asciiTheme="minorHAnsi" w:hAnsiTheme="minorHAnsi" w:cs="Arial"/>
          <w:color w:val="000000"/>
          <w:sz w:val="18"/>
          <w:szCs w:val="18"/>
        </w:rPr>
        <w:t>John Kerry urges India to work with US on resolving global warming issue</w:t>
      </w:r>
    </w:p>
    <w:p w:rsidR="001C6C83" w:rsidRPr="001C6C83" w:rsidRDefault="00351078" w:rsidP="001C6C83">
      <w:pPr>
        <w:rPr>
          <w:rStyle w:val="apple-style-span"/>
          <w:rFonts w:asciiTheme="minorHAnsi" w:hAnsiTheme="minorHAnsi" w:cs="Arial"/>
          <w:color w:val="000000"/>
          <w:sz w:val="18"/>
          <w:szCs w:val="18"/>
        </w:rPr>
      </w:pPr>
      <w:hyperlink r:id="rId107" w:history="1">
        <w:r w:rsidR="001C6C83" w:rsidRPr="001C6C83">
          <w:rPr>
            <w:rStyle w:val="Hyperlink"/>
            <w:rFonts w:asciiTheme="minorHAnsi" w:hAnsiTheme="minorHAnsi" w:cs="Arial"/>
            <w:sz w:val="18"/>
            <w:szCs w:val="18"/>
          </w:rPr>
          <w:t>http://indiatoday.intoday.in/story/john-kerry-urges-india-work-with-us-resolving-global-warming-india-today/1/284955.html //</w:t>
        </w:r>
      </w:hyperlink>
      <w:r w:rsidR="001C6C83" w:rsidRPr="001C6C83">
        <w:rPr>
          <w:rStyle w:val="apple-style-span"/>
          <w:rFonts w:asciiTheme="minorHAnsi" w:hAnsiTheme="minorHAnsi" w:cs="Arial"/>
          <w:color w:val="000000"/>
          <w:sz w:val="18"/>
          <w:szCs w:val="18"/>
        </w:rPr>
        <w:t xml:space="preserve"> SC) </w:t>
      </w:r>
    </w:p>
    <w:p w:rsidR="001C6C83" w:rsidRPr="001C6C83" w:rsidRDefault="001C6C83" w:rsidP="001C6C83">
      <w:pPr>
        <w:rPr>
          <w:rStyle w:val="apple-style-span"/>
          <w:rFonts w:asciiTheme="minorHAnsi" w:hAnsiTheme="minorHAnsi" w:cs="Arial"/>
          <w:color w:val="000000"/>
          <w:sz w:val="18"/>
          <w:szCs w:val="18"/>
        </w:rPr>
      </w:pPr>
    </w:p>
    <w:p w:rsidR="001C6C83" w:rsidRPr="001C6C83" w:rsidRDefault="001C6C83" w:rsidP="001C6C83">
      <w:pPr>
        <w:rPr>
          <w:rFonts w:asciiTheme="minorHAnsi" w:hAnsiTheme="minorHAnsi"/>
          <w:b/>
          <w:bCs/>
          <w:sz w:val="16"/>
        </w:rPr>
      </w:pPr>
      <w:r w:rsidRPr="001C6C83">
        <w:rPr>
          <w:rStyle w:val="apple-style-span"/>
          <w:rFonts w:asciiTheme="minorHAnsi" w:hAnsiTheme="minorHAnsi" w:cs="Arial"/>
          <w:color w:val="000000"/>
          <w:sz w:val="16"/>
          <w:szCs w:val="18"/>
        </w:rPr>
        <w:t xml:space="preserve">U.S. Secretary of State John </w:t>
      </w:r>
      <w:r w:rsidRPr="001C6C83">
        <w:rPr>
          <w:rStyle w:val="StyleBoldUnderline"/>
          <w:rFonts w:asciiTheme="minorHAnsi" w:hAnsiTheme="minorHAnsi"/>
        </w:rPr>
        <w:t>Kerry</w:t>
      </w:r>
      <w:r w:rsidRPr="001C6C83">
        <w:rPr>
          <w:rStyle w:val="apple-style-span"/>
          <w:rFonts w:asciiTheme="minorHAnsi" w:hAnsiTheme="minorHAnsi" w:cs="Arial"/>
          <w:color w:val="000000"/>
          <w:sz w:val="16"/>
          <w:szCs w:val="18"/>
        </w:rPr>
        <w:t xml:space="preserve"> on Sunday</w:t>
      </w:r>
      <w:r w:rsidRPr="001C6C83">
        <w:rPr>
          <w:rStyle w:val="StyleBoldUnderline"/>
          <w:rFonts w:asciiTheme="minorHAnsi" w:hAnsiTheme="minorHAnsi"/>
        </w:rPr>
        <w:t xml:space="preserve"> urged fast-growing India to work with the United States on global warming before </w:t>
      </w:r>
      <w:proofErr w:type="gramStart"/>
      <w:r w:rsidRPr="001C6C83">
        <w:rPr>
          <w:rStyle w:val="StyleBoldUnderline"/>
          <w:rFonts w:asciiTheme="minorHAnsi" w:hAnsiTheme="minorHAnsi"/>
        </w:rPr>
        <w:t>it's</w:t>
      </w:r>
      <w:proofErr w:type="gramEnd"/>
      <w:r w:rsidRPr="001C6C83">
        <w:rPr>
          <w:rStyle w:val="StyleBoldUnderline"/>
          <w:rFonts w:asciiTheme="minorHAnsi" w:hAnsiTheme="minorHAnsi"/>
        </w:rPr>
        <w:t xml:space="preserve"> too late</w:t>
      </w:r>
      <w:r w:rsidRPr="001C6C83">
        <w:rPr>
          <w:rStyle w:val="apple-style-span"/>
          <w:rFonts w:asciiTheme="minorHAnsi" w:hAnsiTheme="minorHAnsi" w:cs="Arial"/>
          <w:color w:val="000000"/>
          <w:sz w:val="16"/>
          <w:szCs w:val="18"/>
        </w:rPr>
        <w:t>. "The irreversible climate challenge is speeding towards us, crying out for a global solution," he said.</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Kerry spoke on climate change in a speech in New Delhi, the second stop on his two-week swing through the Mideast and Asia, just two days before President Barack Obama is to unveil his long-awaited plan for the United States on the issue.</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"The world's largest democracy and its oldest one must do more together, uniting not as a threat to anyone, not as a counterweight to a region or some other countries, but as partners building a strong, smart future in a critical age," Kerry said in a reference to how India is often viewed as a counterbalance to China.</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People consulting with White House officials on Obama's plan say they expect the president to put forth regulations on heat-trapping gases emitted by coal-fired power plants that are already running.</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Environmental groups have been pleading with Obama to take that step, but the administration has said it's focused first on controls on new power plants.</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More than half of India's power comes from coal and while the U.S. has emission issues of its own, it wants to see India and other nations in the region rely less on old, coal generation facilities.</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The U.S. is backing a Turkmenistan-Afghanistan-Pakistan-India pipeline that would bring energy to a power-starved region.</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 xml:space="preserve">Speaking at a convention center to a crowd of several hundred businessmen, students and others, Kerry noted that federal scientists in May reported that the concentration of </w:t>
      </w:r>
      <w:r w:rsidRPr="001C6C83">
        <w:rPr>
          <w:rStyle w:val="apple-style-span"/>
          <w:rFonts w:asciiTheme="minorHAnsi" w:hAnsiTheme="minorHAnsi" w:cs="Arial"/>
          <w:color w:val="000000"/>
          <w:sz w:val="16"/>
          <w:szCs w:val="18"/>
        </w:rPr>
        <w:lastRenderedPageBreak/>
        <w:t>carbon dioxide in the atmosphere passed 400 parts per million - a level never before experienced by man.</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"When the desert is creeping into East Africa, and ever more scarce resources push farmers and herders into deadly conflict... then this is a matter of shared security for all of us... When the Himalayan glaciers are receding, threatening the very supply of water to almost a billion people, we all need to do better," he said.</w:t>
      </w:r>
      <w:r w:rsidRPr="001C6C83">
        <w:rPr>
          <w:rStyle w:val="StyleBoldUnderline"/>
          <w:rFonts w:asciiTheme="minorHAnsi" w:hAnsiTheme="minorHAnsi"/>
        </w:rPr>
        <w:t xml:space="preserve"> During his first trip to India as secretary of state, the top U.S. diplomat was expected to discuss a myriad of other topics, including enhancing security in the region and prospects for finding a political resolution to the war in Afghanistan</w:t>
      </w:r>
      <w:r w:rsidRPr="001C6C83">
        <w:rPr>
          <w:rStyle w:val="apple-style-span"/>
          <w:rFonts w:asciiTheme="minorHAnsi" w:hAnsiTheme="minorHAnsi" w:cs="Arial"/>
          <w:color w:val="000000"/>
          <w:sz w:val="16"/>
          <w:szCs w:val="18"/>
        </w:rPr>
        <w:t>.</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As NATO troops leave, India fears the country could fall into the hands of a Taliban-led regime, endangering many of India's interests there.</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Kerry reassured India, which has invested more than $2 billion to reconstruct Afghanistan, that the U.S. commitment to the Afghan people will not end at the close of next year when NATO-led combat troops complete their withdrawal.</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In meetings before Kerry heads to Saudi Arabia on Tuesday, the U.S. expects Indian officials will want to query Kerry about prospects for peace talks with the Taliban.</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U.S. talks were scheduled to begin in coming days, but a last-minute diplomatic rift over how the Taliban rolled out their new political office in Doha, Qatar, has threatened to scuttle the talks.</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"Obviously, we are very realistic about the difficulties of making progress. Making peace is never easy, and a final settlement may be long in coming," he said.</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"And let me be clear: Any political settlement must result in the Taliban breaking ties with al-Qaida, renouncing violence and accepting the Afghan constitution, including its protections for all Afghans, women and men. Afghanistan cannot again become a safe haven for international terrorism."</w:t>
      </w:r>
      <w:r w:rsidRPr="001C6C83">
        <w:rPr>
          <w:rFonts w:asciiTheme="minorHAnsi" w:hAnsiTheme="minorHAnsi" w:cs="Arial"/>
          <w:color w:val="000000"/>
          <w:sz w:val="16"/>
          <w:szCs w:val="18"/>
        </w:rPr>
        <w:t xml:space="preserve"> </w:t>
      </w:r>
      <w:r w:rsidRPr="001C6C83">
        <w:rPr>
          <w:rStyle w:val="StyleBoldUnderline"/>
          <w:rFonts w:asciiTheme="minorHAnsi" w:hAnsiTheme="minorHAnsi"/>
        </w:rPr>
        <w:t>Kerry also spoke about India's archrival, Pakistan. There is widespread hope that Pakistan's new President Nawaz Sharif will try to improve relations with its Indian neighbor, thus reducing the chance of a fourth major war between the nuclear-armed foes</w:t>
      </w:r>
      <w:r w:rsidRPr="001C6C83">
        <w:rPr>
          <w:rStyle w:val="apple-style-span"/>
          <w:rFonts w:asciiTheme="minorHAnsi" w:hAnsiTheme="minorHAnsi" w:cs="Arial"/>
          <w:color w:val="000000"/>
          <w:sz w:val="16"/>
          <w:szCs w:val="18"/>
        </w:rPr>
        <w:t>.</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 xml:space="preserve">But India has been frustrated by Pakistan's failure to crack down on Islamic extremists, which have strong historical links with Pakistani intelligence. </w:t>
      </w:r>
      <w:r w:rsidRPr="001C6C83">
        <w:rPr>
          <w:rStyle w:val="StyleBoldUnderline"/>
          <w:rFonts w:asciiTheme="minorHAnsi" w:hAnsiTheme="minorHAnsi"/>
        </w:rPr>
        <w:t>Kerry called on Pakistan to continue normalizing trade relations with Pakistan. "Just last year, bilateral trade increased 21 percent,"</w:t>
      </w:r>
      <w:r w:rsidRPr="001C6C83">
        <w:rPr>
          <w:rStyle w:val="apple-style-span"/>
          <w:rFonts w:asciiTheme="minorHAnsi" w:hAnsiTheme="minorHAnsi" w:cs="Arial"/>
          <w:color w:val="000000"/>
          <w:sz w:val="16"/>
          <w:szCs w:val="18"/>
        </w:rPr>
        <w:t xml:space="preserve"> he said.</w:t>
      </w:r>
      <w:r w:rsidRPr="001C6C83">
        <w:rPr>
          <w:rStyle w:val="StyleBoldUnderline"/>
          <w:rFonts w:asciiTheme="minorHAnsi" w:hAnsiTheme="minorHAnsi"/>
        </w:rPr>
        <w:t xml:space="preserve"> Washington wants New Delhi to speed up economic reform to increase U.S. business and trade opportunities with India.</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 xml:space="preserve">In the past decade, bilateral trade has increased five-fold, but </w:t>
      </w:r>
      <w:r w:rsidRPr="001C6C83">
        <w:rPr>
          <w:rStyle w:val="StyleBoldUnderline"/>
          <w:rFonts w:asciiTheme="minorHAnsi" w:hAnsiTheme="minorHAnsi"/>
        </w:rPr>
        <w:t>Kerry is expected to share the concerns of the U.S. business community about trade and about other problems American businessmen are facing in India.</w:t>
      </w:r>
      <w:r w:rsidRPr="001C6C83">
        <w:rPr>
          <w:rFonts w:asciiTheme="minorHAnsi" w:hAnsiTheme="minorHAnsi" w:cs="Arial"/>
          <w:color w:val="000000"/>
          <w:sz w:val="16"/>
          <w:szCs w:val="18"/>
        </w:rPr>
        <w:t xml:space="preserve"> </w:t>
      </w:r>
      <w:r w:rsidRPr="001C6C83">
        <w:rPr>
          <w:rStyle w:val="apple-style-span"/>
          <w:rFonts w:asciiTheme="minorHAnsi" w:hAnsiTheme="minorHAnsi" w:cs="Arial"/>
          <w:color w:val="000000"/>
          <w:sz w:val="16"/>
          <w:szCs w:val="18"/>
        </w:rPr>
        <w:t xml:space="preserve">More than 150 U.S. lawmakers teamed up with American business groups last week to press the Obama administration to </w:t>
      </w:r>
      <w:proofErr w:type="gramStart"/>
      <w:r w:rsidRPr="001C6C83">
        <w:rPr>
          <w:rStyle w:val="apple-style-span"/>
          <w:rFonts w:asciiTheme="minorHAnsi" w:hAnsiTheme="minorHAnsi" w:cs="Arial"/>
          <w:color w:val="000000"/>
          <w:sz w:val="16"/>
          <w:szCs w:val="18"/>
        </w:rPr>
        <w:t>furth</w:t>
      </w:r>
      <w:proofErr w:type="gramEnd"/>
    </w:p>
    <w:p w:rsidR="001C6C83" w:rsidRPr="001C6C83" w:rsidRDefault="001C6C83" w:rsidP="001C6C83">
      <w:pPr>
        <w:pStyle w:val="Heading4"/>
        <w:rPr>
          <w:rFonts w:asciiTheme="minorHAnsi" w:hAnsiTheme="minorHAnsi"/>
        </w:rPr>
      </w:pPr>
      <w:r w:rsidRPr="001C6C83">
        <w:rPr>
          <w:rFonts w:asciiTheme="minorHAnsi" w:hAnsiTheme="minorHAnsi"/>
        </w:rPr>
        <w:t>His agenda is already ridiculous</w:t>
      </w:r>
    </w:p>
    <w:p w:rsidR="001C6C83" w:rsidRPr="001C6C83" w:rsidRDefault="001C6C83" w:rsidP="001C6C83">
      <w:pPr>
        <w:rPr>
          <w:rStyle w:val="StyleStyleBold12pt"/>
          <w:rFonts w:asciiTheme="minorHAnsi" w:hAnsiTheme="minorHAnsi"/>
          <w:b w:val="0"/>
          <w:sz w:val="22"/>
        </w:rPr>
      </w:pPr>
      <w:r w:rsidRPr="001C6C83">
        <w:rPr>
          <w:rStyle w:val="StyleStyleBold12pt"/>
          <w:rFonts w:asciiTheme="minorHAnsi" w:hAnsiTheme="minorHAnsi"/>
        </w:rPr>
        <w:t>Amanpour et al. 1/</w:t>
      </w:r>
      <w:r w:rsidRPr="001C6C83">
        <w:rPr>
          <w:rStyle w:val="StyleStyleBold12pt"/>
          <w:rFonts w:asciiTheme="minorHAnsi" w:hAnsiTheme="minorHAnsi"/>
          <w:sz w:val="22"/>
        </w:rPr>
        <w:t xml:space="preserve">31 (Christiane Amanpour, Mary-Rose Abraham, David Miller, and Brian Fudge, Yahoo News—Around the World, </w:t>
      </w:r>
      <w:r w:rsidRPr="001C6C83">
        <w:rPr>
          <w:rStyle w:val="StyleStyleBold12pt"/>
          <w:rFonts w:asciiTheme="minorHAnsi" w:hAnsiTheme="minorHAnsi"/>
          <w:i/>
          <w:sz w:val="22"/>
        </w:rPr>
        <w:t>Art and Craft of Diplomacy: Secretary of State John Kerry Faces ‘Complex Agenda’</w:t>
      </w:r>
      <w:r w:rsidRPr="001C6C83">
        <w:rPr>
          <w:rStyle w:val="StyleStyleBold12pt"/>
          <w:rFonts w:asciiTheme="minorHAnsi" w:hAnsiTheme="minorHAnsi"/>
          <w:sz w:val="22"/>
        </w:rPr>
        <w:t xml:space="preserve">, 1/31/13, http://news.yahoo.com/blogs/around-the-world-abc-news/art-craft-diplomacy-secretary-state-john-kerry-faces-124949495.html)//LA </w:t>
      </w:r>
    </w:p>
    <w:p w:rsidR="001C6C83" w:rsidRPr="001C6C83" w:rsidRDefault="001C6C83" w:rsidP="001C6C83">
      <w:pPr>
        <w:rPr>
          <w:rFonts w:asciiTheme="minorHAnsi" w:hAnsiTheme="minorHAnsi"/>
          <w:sz w:val="16"/>
        </w:rPr>
      </w:pPr>
      <w:r w:rsidRPr="001C6C83">
        <w:rPr>
          <w:rFonts w:asciiTheme="minorHAnsi" w:hAnsiTheme="minorHAnsi"/>
          <w:sz w:val="16"/>
        </w:rPr>
        <w:t xml:space="preserve">In this episode of “Around the World,” Christiane speaks with R. Nicholas </w:t>
      </w:r>
      <w:r w:rsidRPr="001C6C83">
        <w:rPr>
          <w:rStyle w:val="StyleBoldUnderline"/>
          <w:rFonts w:asciiTheme="minorHAnsi" w:hAnsiTheme="minorHAnsi"/>
        </w:rPr>
        <w:t>Burns</w:t>
      </w:r>
      <w:r w:rsidRPr="001C6C83">
        <w:rPr>
          <w:rFonts w:asciiTheme="minorHAnsi" w:hAnsiTheme="minorHAnsi"/>
          <w:sz w:val="16"/>
        </w:rPr>
        <w:t xml:space="preserve">. He </w:t>
      </w:r>
      <w:r w:rsidRPr="001C6C83">
        <w:rPr>
          <w:rStyle w:val="StyleBoldUnderline"/>
          <w:rFonts w:asciiTheme="minorHAnsi" w:hAnsiTheme="minorHAnsi"/>
        </w:rPr>
        <w:t>served</w:t>
      </w:r>
      <w:r w:rsidRPr="001C6C83">
        <w:rPr>
          <w:rFonts w:asciiTheme="minorHAnsi" w:hAnsiTheme="minorHAnsi"/>
          <w:sz w:val="16"/>
        </w:rPr>
        <w:t xml:space="preserve"> for </w:t>
      </w:r>
      <w:r w:rsidRPr="001C6C83">
        <w:rPr>
          <w:rStyle w:val="StyleBoldUnderline"/>
          <w:rFonts w:asciiTheme="minorHAnsi" w:hAnsiTheme="minorHAnsi"/>
        </w:rPr>
        <w:t>27 years in the U.S. foreign services</w:t>
      </w:r>
      <w:r w:rsidRPr="001C6C83">
        <w:rPr>
          <w:rFonts w:asciiTheme="minorHAnsi" w:hAnsiTheme="minorHAnsi"/>
          <w:sz w:val="16"/>
        </w:rPr>
        <w:t xml:space="preserve">, including as Under Secretary of State for Political Affairs from 2005 to 2008. </w:t>
      </w:r>
      <w:r w:rsidRPr="001C6C83">
        <w:rPr>
          <w:rStyle w:val="StyleBoldUnderline"/>
          <w:rFonts w:asciiTheme="minorHAnsi" w:hAnsiTheme="minorHAnsi"/>
        </w:rPr>
        <w:t>Burns is now a professor at Harvard’s Kennedy School of Government</w:t>
      </w:r>
      <w:r w:rsidRPr="001C6C83">
        <w:rPr>
          <w:rFonts w:asciiTheme="minorHAnsi" w:hAnsiTheme="minorHAnsi"/>
          <w:sz w:val="16"/>
        </w:rPr>
        <w:t xml:space="preserve">, where he also teaches a course on diplomacy. “I think Secretary of State </w:t>
      </w:r>
      <w:r w:rsidRPr="001C6C83">
        <w:rPr>
          <w:rStyle w:val="Emphasis"/>
          <w:rFonts w:asciiTheme="minorHAnsi" w:hAnsiTheme="minorHAnsi"/>
        </w:rPr>
        <w:t>Kerry is going to face the most complex agenda</w:t>
      </w:r>
      <w:r w:rsidRPr="001C6C83">
        <w:rPr>
          <w:rFonts w:asciiTheme="minorHAnsi" w:hAnsiTheme="minorHAnsi"/>
          <w:sz w:val="16"/>
        </w:rPr>
        <w:t xml:space="preserve"> an American secretary of state is going to face in a very long time,” said Burns. </w:t>
      </w:r>
      <w:r w:rsidRPr="001C6C83">
        <w:rPr>
          <w:rStyle w:val="Emphasis"/>
          <w:rFonts w:asciiTheme="minorHAnsi" w:hAnsiTheme="minorHAnsi"/>
        </w:rPr>
        <w:t>First and foremost on that agenda</w:t>
      </w:r>
      <w:r w:rsidRPr="001C6C83">
        <w:rPr>
          <w:rFonts w:asciiTheme="minorHAnsi" w:hAnsiTheme="minorHAnsi"/>
          <w:sz w:val="16"/>
        </w:rPr>
        <w:t xml:space="preserve">, Burns </w:t>
      </w:r>
      <w:proofErr w:type="gramStart"/>
      <w:r w:rsidRPr="001C6C83">
        <w:rPr>
          <w:rFonts w:asciiTheme="minorHAnsi" w:hAnsiTheme="minorHAnsi"/>
          <w:sz w:val="16"/>
        </w:rPr>
        <w:t>said,</w:t>
      </w:r>
      <w:proofErr w:type="gramEnd"/>
      <w:r w:rsidRPr="001C6C83">
        <w:rPr>
          <w:rFonts w:asciiTheme="minorHAnsi" w:hAnsiTheme="minorHAnsi"/>
          <w:sz w:val="16"/>
        </w:rPr>
        <w:t xml:space="preserve"> </w:t>
      </w:r>
      <w:r w:rsidRPr="001C6C83">
        <w:rPr>
          <w:rStyle w:val="StyleBoldUnderline"/>
          <w:rFonts w:asciiTheme="minorHAnsi" w:hAnsiTheme="minorHAnsi"/>
        </w:rPr>
        <w:t>is</w:t>
      </w:r>
      <w:r w:rsidRPr="001C6C83">
        <w:rPr>
          <w:rFonts w:asciiTheme="minorHAnsi" w:hAnsiTheme="minorHAnsi"/>
          <w:sz w:val="16"/>
        </w:rPr>
        <w:t xml:space="preserve"> a set of issues in the Middle East which are so troubling to American security. That includes a brutal, nearly two-year </w:t>
      </w:r>
      <w:r w:rsidRPr="001C6C83">
        <w:rPr>
          <w:rStyle w:val="StyleBoldUnderline"/>
          <w:rFonts w:asciiTheme="minorHAnsi" w:hAnsiTheme="minorHAnsi"/>
        </w:rPr>
        <w:t>civil war in Syria</w:t>
      </w:r>
      <w:r w:rsidRPr="001C6C83">
        <w:rPr>
          <w:rFonts w:asciiTheme="minorHAnsi" w:hAnsiTheme="minorHAnsi"/>
          <w:sz w:val="16"/>
        </w:rPr>
        <w:t xml:space="preserve">; the </w:t>
      </w:r>
      <w:r w:rsidRPr="001C6C83">
        <w:rPr>
          <w:rStyle w:val="StyleBoldUnderline"/>
          <w:rFonts w:asciiTheme="minorHAnsi" w:hAnsiTheme="minorHAnsi"/>
        </w:rPr>
        <w:t>nuclear threat from Iran</w:t>
      </w:r>
      <w:r w:rsidRPr="001C6C83">
        <w:rPr>
          <w:rFonts w:asciiTheme="minorHAnsi" w:hAnsiTheme="minorHAnsi"/>
          <w:sz w:val="16"/>
        </w:rPr>
        <w:t xml:space="preserve">; </w:t>
      </w:r>
      <w:r w:rsidRPr="001C6C83">
        <w:rPr>
          <w:rStyle w:val="StyleBoldUnderline"/>
          <w:rFonts w:asciiTheme="minorHAnsi" w:hAnsiTheme="minorHAnsi"/>
        </w:rPr>
        <w:t>and</w:t>
      </w:r>
      <w:r w:rsidRPr="001C6C83">
        <w:rPr>
          <w:rFonts w:asciiTheme="minorHAnsi" w:hAnsiTheme="minorHAnsi"/>
          <w:sz w:val="16"/>
        </w:rPr>
        <w:t xml:space="preserve"> an </w:t>
      </w:r>
      <w:r w:rsidRPr="001C6C83">
        <w:rPr>
          <w:rStyle w:val="StyleBoldUnderline"/>
          <w:rFonts w:asciiTheme="minorHAnsi" w:hAnsiTheme="minorHAnsi"/>
        </w:rPr>
        <w:t>Egypt</w:t>
      </w:r>
      <w:r w:rsidRPr="001C6C83">
        <w:rPr>
          <w:rFonts w:asciiTheme="minorHAnsi" w:hAnsiTheme="minorHAnsi"/>
          <w:sz w:val="16"/>
        </w:rPr>
        <w:t xml:space="preserve"> which is wrought with social tension and strife. </w:t>
      </w:r>
      <w:r w:rsidRPr="001C6C83">
        <w:rPr>
          <w:rStyle w:val="StyleBoldUnderline"/>
          <w:rFonts w:asciiTheme="minorHAnsi" w:hAnsiTheme="minorHAnsi"/>
        </w:rPr>
        <w:t>Each of these issues will call on Kerry’s expertise as a diplomat</w:t>
      </w:r>
      <w:r w:rsidRPr="001C6C83">
        <w:rPr>
          <w:rFonts w:asciiTheme="minorHAnsi" w:hAnsiTheme="minorHAnsi"/>
          <w:sz w:val="16"/>
        </w:rPr>
        <w:t>. In the case of Iran, that may mean a carrot and stick approach. “</w:t>
      </w:r>
      <w:r w:rsidRPr="001C6C83">
        <w:rPr>
          <w:rStyle w:val="StyleBoldUnderline"/>
          <w:rFonts w:asciiTheme="minorHAnsi" w:hAnsiTheme="minorHAnsi"/>
        </w:rPr>
        <w:t>The U.S. must apply sufficient</w:t>
      </w:r>
      <w:r w:rsidRPr="001C6C83">
        <w:rPr>
          <w:rFonts w:asciiTheme="minorHAnsi" w:hAnsiTheme="minorHAnsi"/>
          <w:sz w:val="16"/>
        </w:rPr>
        <w:t xml:space="preserve"> economic and political </w:t>
      </w:r>
      <w:r w:rsidRPr="001C6C83">
        <w:rPr>
          <w:rStyle w:val="StyleBoldUnderline"/>
          <w:rFonts w:asciiTheme="minorHAnsi" w:hAnsiTheme="minorHAnsi"/>
        </w:rPr>
        <w:t>pressure</w:t>
      </w:r>
      <w:r w:rsidRPr="001C6C83">
        <w:rPr>
          <w:rFonts w:asciiTheme="minorHAnsi" w:hAnsiTheme="minorHAnsi"/>
          <w:sz w:val="16"/>
        </w:rPr>
        <w:t xml:space="preserve"> on Iran that it would convince Iranians that it's in their best interest to negotiate,” Burns said. </w:t>
      </w:r>
      <w:proofErr w:type="gramStart"/>
      <w:r w:rsidRPr="001C6C83">
        <w:rPr>
          <w:rFonts w:asciiTheme="minorHAnsi" w:hAnsiTheme="minorHAnsi"/>
          <w:sz w:val="16"/>
        </w:rPr>
        <w:t>“Both presidents (George W.)</w:t>
      </w:r>
      <w:proofErr w:type="gramEnd"/>
      <w:r w:rsidRPr="001C6C83">
        <w:rPr>
          <w:rFonts w:asciiTheme="minorHAnsi" w:hAnsiTheme="minorHAnsi"/>
          <w:sz w:val="16"/>
        </w:rPr>
        <w:t xml:space="preserve"> Bush and Obama struggled with this,” he said. “We often talk about the fact that the most skillful negotiators will make sure that the </w:t>
      </w:r>
      <w:proofErr w:type="gramStart"/>
      <w:r w:rsidRPr="001C6C83">
        <w:rPr>
          <w:rFonts w:asciiTheme="minorHAnsi" w:hAnsiTheme="minorHAnsi"/>
          <w:sz w:val="16"/>
        </w:rPr>
        <w:t>group of people across the table have</w:t>
      </w:r>
      <w:proofErr w:type="gramEnd"/>
      <w:r w:rsidRPr="001C6C83">
        <w:rPr>
          <w:rFonts w:asciiTheme="minorHAnsi" w:hAnsiTheme="minorHAnsi"/>
          <w:sz w:val="16"/>
        </w:rPr>
        <w:t xml:space="preserve"> an exit door, a way to define this as successful for them.” As many secretaries of state have done before him, Kerry will also need to examine the state of negotiations between the Israelis and Palestinians. Burns believed more must be done. “The United States has not tried, both in the Obama administration and in the first six years of the Bush administration,” he said. Another diplomatic test is the 22-month uprising in Syria, in which the United Nations said the death toll has passed 60,000. Burns said the U.S. must step up as a more active leader to reinforce the coalition of countries against Syrian President Bashar al-Assad, and do a lot more to aid the hundreds of thousands of Syrian refugees who have fled to countries such as Turkey, Iraq and Jordan.</w:t>
      </w:r>
    </w:p>
    <w:p w:rsidR="001C6C83" w:rsidRPr="001C6C83" w:rsidRDefault="001C6C83" w:rsidP="001C6C83">
      <w:pPr>
        <w:pStyle w:val="Heading2"/>
      </w:pPr>
      <w:r>
        <w:lastRenderedPageBreak/>
        <w:t>**Link Turns**</w:t>
      </w:r>
    </w:p>
    <w:p w:rsidR="001C6C83" w:rsidRPr="001C6C83" w:rsidRDefault="001C6C83" w:rsidP="001C6C83">
      <w:pPr>
        <w:pStyle w:val="Heading3"/>
      </w:pPr>
      <w:proofErr w:type="gramStart"/>
      <w:r w:rsidRPr="001C6C83">
        <w:lastRenderedPageBreak/>
        <w:t>cuba</w:t>
      </w:r>
      <w:proofErr w:type="gramEnd"/>
    </w:p>
    <w:p w:rsidR="001C6C83" w:rsidRPr="001C6C83" w:rsidRDefault="001C6C83" w:rsidP="001C6C83">
      <w:pPr>
        <w:pStyle w:val="Heading4"/>
        <w:rPr>
          <w:rStyle w:val="StyleStyleBold12pt"/>
          <w:rFonts w:asciiTheme="minorHAnsi" w:hAnsiTheme="minorHAnsi"/>
          <w:b/>
          <w:bCs/>
        </w:rPr>
      </w:pPr>
      <w:r w:rsidRPr="001C6C83">
        <w:rPr>
          <w:rFonts w:asciiTheme="minorHAnsi" w:hAnsiTheme="minorHAnsi"/>
        </w:rPr>
        <w:t>Cuba legislation frees up DC—makes other diplomacy easier</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Sweig 12 (Julia E., The National Interest, </w:t>
      </w:r>
      <w:r w:rsidRPr="001C6C83">
        <w:rPr>
          <w:rStyle w:val="StyleStyleBold12pt"/>
          <w:rFonts w:asciiTheme="minorHAnsi" w:hAnsiTheme="minorHAnsi"/>
          <w:i/>
        </w:rPr>
        <w:t>Getting Latin America Right</w:t>
      </w:r>
      <w:r w:rsidRPr="001C6C83">
        <w:rPr>
          <w:rStyle w:val="StyleStyleBold12pt"/>
          <w:rFonts w:asciiTheme="minorHAnsi" w:hAnsiTheme="minorHAnsi"/>
        </w:rPr>
        <w:t xml:space="preserve">, 1/2/12, http://nationalinterest.org/article/getting-latin-america-right-7880?page=6)//LA </w:t>
      </w:r>
    </w:p>
    <w:p w:rsidR="001C6C83" w:rsidRPr="001C6C83" w:rsidRDefault="001C6C83" w:rsidP="001C6C83">
      <w:pPr>
        <w:rPr>
          <w:rStyle w:val="StyleBoldUnderline"/>
          <w:rFonts w:asciiTheme="minorHAnsi" w:hAnsiTheme="minorHAnsi"/>
        </w:rPr>
      </w:pPr>
      <w:r w:rsidRPr="001C6C83">
        <w:rPr>
          <w:rStyle w:val="Emphasis"/>
          <w:rFonts w:asciiTheme="minorHAnsi" w:hAnsiTheme="minorHAnsi"/>
        </w:rPr>
        <w:t>With serious initiatives on Cuba</w:t>
      </w:r>
      <w:r w:rsidRPr="001C6C83">
        <w:rPr>
          <w:rFonts w:asciiTheme="minorHAnsi" w:hAnsiTheme="minorHAnsi"/>
          <w:sz w:val="16"/>
        </w:rPr>
        <w:t xml:space="preserve"> and guns, backed up by his now-stated interest in pursuing a major second-term move on immigration, </w:t>
      </w:r>
      <w:r w:rsidRPr="001C6C83">
        <w:rPr>
          <w:rStyle w:val="Emphasis"/>
          <w:rFonts w:asciiTheme="minorHAnsi" w:hAnsiTheme="minorHAnsi"/>
        </w:rPr>
        <w:t>the president can free up considerable diplomatic capital</w:t>
      </w:r>
      <w:r w:rsidRPr="001C6C83">
        <w:rPr>
          <w:rFonts w:asciiTheme="minorHAnsi" w:hAnsiTheme="minorHAnsi"/>
          <w:sz w:val="16"/>
        </w:rPr>
        <w:t xml:space="preserve"> in the region </w:t>
      </w:r>
      <w:r w:rsidRPr="001C6C83">
        <w:rPr>
          <w:rStyle w:val="Emphasis"/>
          <w:rFonts w:asciiTheme="minorHAnsi" w:hAnsiTheme="minorHAnsi"/>
        </w:rPr>
        <w:t>to focus on issues that really matter</w:t>
      </w:r>
      <w:r w:rsidRPr="001C6C83">
        <w:rPr>
          <w:rFonts w:asciiTheme="minorHAnsi" w:hAnsiTheme="minorHAnsi"/>
          <w:sz w:val="16"/>
        </w:rPr>
        <w:t xml:space="preserve">. The Obama administration seems to recognize that the </w:t>
      </w:r>
      <w:r w:rsidRPr="001C6C83">
        <w:rPr>
          <w:rStyle w:val="StyleBoldUnderline"/>
          <w:rFonts w:asciiTheme="minorHAnsi" w:hAnsiTheme="minorHAnsi"/>
        </w:rPr>
        <w:t>major regional issues are not problems Washington can fix alone but rather transnational challenges</w:t>
      </w:r>
      <w:r w:rsidRPr="001C6C83">
        <w:rPr>
          <w:rFonts w:asciiTheme="minorHAnsi" w:hAnsiTheme="minorHAnsi"/>
          <w:sz w:val="16"/>
        </w:rPr>
        <w:t xml:space="preserve"> that the United States faces with other nations of the Americas—whether energy security, education, social inclusion, global competitiveness, climate change, citizen security, or China’s political and economic rise. Paradoxically, at a moment when Latin Americans have never been more cognizant of their human ties to booming Latino populations in the United States, most of the resilient </w:t>
      </w:r>
      <w:r w:rsidRPr="001C6C83">
        <w:rPr>
          <w:rStyle w:val="StyleBoldUnderline"/>
          <w:rFonts w:asciiTheme="minorHAnsi" w:hAnsiTheme="minorHAnsi"/>
        </w:rPr>
        <w:t>democracies and growing economies of the region prize their autonomy and do not</w:t>
      </w:r>
      <w:r w:rsidRPr="001C6C83">
        <w:rPr>
          <w:rFonts w:asciiTheme="minorHAnsi" w:hAnsiTheme="minorHAnsi"/>
          <w:sz w:val="16"/>
        </w:rPr>
        <w:t>—with the exception of Haiti—</w:t>
      </w:r>
      <w:r w:rsidRPr="001C6C83">
        <w:rPr>
          <w:rStyle w:val="StyleBoldUnderline"/>
          <w:rFonts w:asciiTheme="minorHAnsi" w:hAnsiTheme="minorHAnsi"/>
        </w:rPr>
        <w:t xml:space="preserve">expect big-ticket assistance packages Washington cannot afford. Thus, by choosing to </w:t>
      </w:r>
      <w:r w:rsidRPr="001C6C83">
        <w:rPr>
          <w:rStyle w:val="Emphasis"/>
          <w:rFonts w:asciiTheme="minorHAnsi" w:hAnsiTheme="minorHAnsi"/>
        </w:rPr>
        <w:t>slay the domestic political dragons</w:t>
      </w:r>
      <w:r w:rsidRPr="001C6C83">
        <w:rPr>
          <w:rStyle w:val="StyleBoldUnderline"/>
          <w:rFonts w:asciiTheme="minorHAnsi" w:hAnsiTheme="minorHAnsi"/>
        </w:rPr>
        <w:t xml:space="preserve"> that bedeviled his first term, Obama can create the </w:t>
      </w:r>
      <w:r w:rsidRPr="001C6C83">
        <w:rPr>
          <w:rStyle w:val="Emphasis"/>
          <w:rFonts w:asciiTheme="minorHAnsi" w:hAnsiTheme="minorHAnsi"/>
        </w:rPr>
        <w:t>running room</w:t>
      </w:r>
      <w:r w:rsidRPr="001C6C83">
        <w:rPr>
          <w:rStyle w:val="StyleBoldUnderline"/>
          <w:rFonts w:asciiTheme="minorHAnsi" w:hAnsiTheme="minorHAnsi"/>
        </w:rPr>
        <w:t xml:space="preserve"> to align his analysis with policies that finally reflect new regional realities as well as his country’s national interest.</w:t>
      </w:r>
    </w:p>
    <w:p w:rsidR="001C6C83" w:rsidRPr="001C6C83" w:rsidRDefault="001C6C83" w:rsidP="001C6C83">
      <w:pPr>
        <w:pStyle w:val="Heading4"/>
        <w:rPr>
          <w:rStyle w:val="StyleBoldUnderline"/>
          <w:rFonts w:asciiTheme="minorHAnsi" w:hAnsiTheme="minorHAnsi"/>
          <w:b/>
        </w:rPr>
      </w:pPr>
      <w:r w:rsidRPr="001C6C83">
        <w:rPr>
          <w:rStyle w:val="StyleBoldUnderline"/>
          <w:rFonts w:asciiTheme="minorHAnsi" w:hAnsiTheme="minorHAnsi"/>
        </w:rPr>
        <w:t>Ending the embargo would boost US credibility and DC</w:t>
      </w:r>
    </w:p>
    <w:p w:rsidR="001C6C83" w:rsidRPr="001C6C83" w:rsidRDefault="001C6C83" w:rsidP="001C6C83">
      <w:pPr>
        <w:rPr>
          <w:rStyle w:val="StyleStyleBold12pt"/>
          <w:rFonts w:asciiTheme="minorHAnsi" w:hAnsiTheme="minorHAnsi"/>
        </w:rPr>
      </w:pP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Houston Chronicle 7 (Uncredited Editorial, </w:t>
      </w:r>
      <w:r w:rsidRPr="001C6C83">
        <w:rPr>
          <w:rStyle w:val="StyleStyleBold12pt"/>
          <w:rFonts w:asciiTheme="minorHAnsi" w:hAnsiTheme="minorHAnsi"/>
          <w:i/>
        </w:rPr>
        <w:t xml:space="preserve">Peacemaking for Profit: U.S. Shouldn’t Wait to Ratchet </w:t>
      </w:r>
      <w:proofErr w:type="gramStart"/>
      <w:r w:rsidRPr="001C6C83">
        <w:rPr>
          <w:rStyle w:val="StyleStyleBold12pt"/>
          <w:rFonts w:asciiTheme="minorHAnsi" w:hAnsiTheme="minorHAnsi"/>
          <w:i/>
        </w:rPr>
        <w:t>Down</w:t>
      </w:r>
      <w:proofErr w:type="gramEnd"/>
      <w:r w:rsidRPr="001C6C83">
        <w:rPr>
          <w:rStyle w:val="StyleStyleBold12pt"/>
          <w:rFonts w:asciiTheme="minorHAnsi" w:hAnsiTheme="minorHAnsi"/>
          <w:i/>
        </w:rPr>
        <w:t xml:space="preserve"> Cuba Embargo</w:t>
      </w:r>
      <w:r w:rsidRPr="001C6C83">
        <w:rPr>
          <w:rStyle w:val="StyleStyleBold12pt"/>
          <w:rFonts w:asciiTheme="minorHAnsi" w:hAnsiTheme="minorHAnsi"/>
        </w:rPr>
        <w:t xml:space="preserve">, http://uscubanormalization.blogspot.com/2007/08/houston-chronicle-editorial.html)//LA </w:t>
      </w:r>
    </w:p>
    <w:p w:rsidR="001C6C83" w:rsidRPr="001C6C83" w:rsidRDefault="001C6C83" w:rsidP="001C6C83">
      <w:pPr>
        <w:rPr>
          <w:rFonts w:asciiTheme="minorHAnsi" w:hAnsiTheme="minorHAnsi"/>
          <w:sz w:val="16"/>
        </w:rPr>
      </w:pPr>
      <w:r w:rsidRPr="001C6C83">
        <w:rPr>
          <w:rFonts w:asciiTheme="minorHAnsi" w:hAnsiTheme="minorHAnsi"/>
          <w:sz w:val="16"/>
        </w:rPr>
        <w:t xml:space="preserve">The United States has suffered little from the embargo. True, we once were Cuba's main trading partner; today, Texas in particular could benefit from Cuban oil, agriculture and shipping ventures. But most presidential candidates see these as glancing losses next to the political payoff from Florida's Cuban-American voting bloc. </w:t>
      </w:r>
      <w:r w:rsidRPr="001C6C83">
        <w:rPr>
          <w:rStyle w:val="StyleBoldUnderline"/>
          <w:rFonts w:asciiTheme="minorHAnsi" w:hAnsiTheme="minorHAnsi"/>
        </w:rPr>
        <w:t xml:space="preserve">What the United States does </w:t>
      </w:r>
      <w:r w:rsidRPr="001C6C83">
        <w:rPr>
          <w:rStyle w:val="Emphasis"/>
          <w:rFonts w:asciiTheme="minorHAnsi" w:hAnsiTheme="minorHAnsi"/>
        </w:rPr>
        <w:t>need</w:t>
      </w:r>
      <w:r w:rsidRPr="001C6C83">
        <w:rPr>
          <w:rStyle w:val="StyleBoldUnderline"/>
          <w:rFonts w:asciiTheme="minorHAnsi" w:hAnsiTheme="minorHAnsi"/>
        </w:rPr>
        <w:t xml:space="preserve">, and urgently, is </w:t>
      </w:r>
      <w:r w:rsidRPr="001C6C83">
        <w:rPr>
          <w:rStyle w:val="Emphasis"/>
          <w:rFonts w:asciiTheme="minorHAnsi" w:hAnsiTheme="minorHAnsi"/>
        </w:rPr>
        <w:t>diplomatic capital.</w:t>
      </w:r>
      <w:r w:rsidRPr="001C6C83">
        <w:rPr>
          <w:rFonts w:asciiTheme="minorHAnsi" w:hAnsiTheme="minorHAnsi"/>
          <w:sz w:val="16"/>
        </w:rPr>
        <w:t xml:space="preserve"> Free of charge, </w:t>
      </w:r>
      <w:r w:rsidRPr="001C6C83">
        <w:rPr>
          <w:rStyle w:val="StyleBoldUnderline"/>
          <w:rFonts w:asciiTheme="minorHAnsi" w:hAnsiTheme="minorHAnsi"/>
        </w:rPr>
        <w:t>our Cuba embargo has given Castro and</w:t>
      </w:r>
      <w:r w:rsidRPr="001C6C83">
        <w:rPr>
          <w:rFonts w:asciiTheme="minorHAnsi" w:hAnsiTheme="minorHAnsi"/>
          <w:sz w:val="16"/>
        </w:rPr>
        <w:t xml:space="preserve"> his protege, Venezuelan President Hugo </w:t>
      </w:r>
      <w:r w:rsidRPr="001C6C83">
        <w:rPr>
          <w:rStyle w:val="StyleBoldUnderline"/>
          <w:rFonts w:asciiTheme="minorHAnsi" w:hAnsiTheme="minorHAnsi"/>
        </w:rPr>
        <w:t>Chavez, an enemy straight from</w:t>
      </w:r>
      <w:r w:rsidRPr="001C6C83">
        <w:rPr>
          <w:rFonts w:asciiTheme="minorHAnsi" w:hAnsiTheme="minorHAnsi"/>
          <w:sz w:val="16"/>
        </w:rPr>
        <w:t xml:space="preserve"> Central </w:t>
      </w:r>
      <w:r w:rsidRPr="001C6C83">
        <w:rPr>
          <w:rStyle w:val="StyleBoldUnderline"/>
          <w:rFonts w:asciiTheme="minorHAnsi" w:hAnsiTheme="minorHAnsi"/>
        </w:rPr>
        <w:t>Casting with which to justify their regimes. The embargo</w:t>
      </w:r>
      <w:r w:rsidRPr="001C6C83">
        <w:rPr>
          <w:rFonts w:asciiTheme="minorHAnsi" w:hAnsiTheme="minorHAnsi"/>
          <w:sz w:val="16"/>
        </w:rPr>
        <w:t xml:space="preserve"> also </w:t>
      </w:r>
      <w:r w:rsidRPr="001C6C83">
        <w:rPr>
          <w:rStyle w:val="StyleBoldUnderline"/>
          <w:rFonts w:asciiTheme="minorHAnsi" w:hAnsiTheme="minorHAnsi"/>
        </w:rPr>
        <w:t>alienates</w:t>
      </w:r>
      <w:r w:rsidRPr="001C6C83">
        <w:rPr>
          <w:rFonts w:asciiTheme="minorHAnsi" w:hAnsiTheme="minorHAnsi"/>
          <w:sz w:val="16"/>
        </w:rPr>
        <w:t xml:space="preserve"> people throughout </w:t>
      </w:r>
      <w:r w:rsidRPr="001C6C83">
        <w:rPr>
          <w:rStyle w:val="StyleBoldUnderline"/>
          <w:rFonts w:asciiTheme="minorHAnsi" w:hAnsiTheme="minorHAnsi"/>
        </w:rPr>
        <w:t>Latin America</w:t>
      </w:r>
      <w:r w:rsidRPr="001C6C83">
        <w:rPr>
          <w:rFonts w:asciiTheme="minorHAnsi" w:hAnsiTheme="minorHAnsi"/>
          <w:sz w:val="16"/>
        </w:rPr>
        <w:t xml:space="preserve">, including many who risked their lives fighting for democracy in their own countries. For many, the embargo is the disproportionate wrath of the Americas' Goliath toward a country that dared to defy it. </w:t>
      </w:r>
      <w:r w:rsidRPr="001C6C83">
        <w:rPr>
          <w:rStyle w:val="Emphasis"/>
          <w:rFonts w:asciiTheme="minorHAnsi" w:hAnsiTheme="minorHAnsi"/>
        </w:rPr>
        <w:t>Ratcheting down the embargo</w:t>
      </w:r>
      <w:r w:rsidRPr="001C6C83">
        <w:rPr>
          <w:rFonts w:asciiTheme="minorHAnsi" w:hAnsiTheme="minorHAnsi"/>
          <w:sz w:val="16"/>
        </w:rPr>
        <w:t xml:space="preserve">, and the assumptions about it, </w:t>
      </w:r>
      <w:r w:rsidRPr="001C6C83">
        <w:rPr>
          <w:rStyle w:val="Emphasis"/>
          <w:rFonts w:asciiTheme="minorHAnsi" w:hAnsiTheme="minorHAnsi"/>
        </w:rPr>
        <w:t>would echo positively around the world.</w:t>
      </w:r>
      <w:r w:rsidRPr="001C6C83">
        <w:rPr>
          <w:rFonts w:asciiTheme="minorHAnsi" w:hAnsiTheme="minorHAnsi"/>
          <w:sz w:val="16"/>
        </w:rPr>
        <w:t xml:space="preserve"> Venezuela, though, might be the most immediate logjam to unstick. President Chavez wants nothing more than an old-time Cold War enmity with the United States. The </w:t>
      </w:r>
      <w:r w:rsidRPr="001C6C83">
        <w:rPr>
          <w:rStyle w:val="StyleBoldUnderline"/>
          <w:rFonts w:asciiTheme="minorHAnsi" w:hAnsiTheme="minorHAnsi"/>
        </w:rPr>
        <w:t>drama</w:t>
      </w:r>
      <w:r w:rsidRPr="001C6C83">
        <w:rPr>
          <w:rFonts w:asciiTheme="minorHAnsi" w:hAnsiTheme="minorHAnsi"/>
          <w:sz w:val="16"/>
        </w:rPr>
        <w:t xml:space="preserve"> therein provides him with material for countless speeches, and endless distractions as he </w:t>
      </w:r>
      <w:r w:rsidRPr="001C6C83">
        <w:rPr>
          <w:rStyle w:val="StyleBoldUnderline"/>
          <w:rFonts w:asciiTheme="minorHAnsi" w:hAnsiTheme="minorHAnsi"/>
        </w:rPr>
        <w:t>mines at democratic institutions.</w:t>
      </w:r>
      <w:r w:rsidRPr="001C6C83">
        <w:rPr>
          <w:rFonts w:asciiTheme="minorHAnsi" w:hAnsiTheme="minorHAnsi"/>
          <w:sz w:val="16"/>
        </w:rPr>
        <w:t xml:space="preserve"> Imagine how his rhetoric and policies might be retooled if Cuba and the United States suddenly began cooperating on counterterrorism, counter-narcotics and technical exchange projects. Even before Castro's illness, Cuban officials signaled openness to such associations. Castro even warned Chavez not to make a permanent enemy of the United States. Ice breakers such as counterterrorism or other information exchanges could be first steps to ending the trade and travel embargoes. But the administration and, most recently, Congress reject this approach. President Bush actually tightened the travel embargo, forbidding Cuban-Americans to visit family members there more than once every three years. This is the opposite of how we should be approaching Cuba. </w:t>
      </w:r>
      <w:r w:rsidRPr="001C6C83">
        <w:rPr>
          <w:rStyle w:val="StyleBoldUnderline"/>
          <w:rFonts w:asciiTheme="minorHAnsi" w:hAnsiTheme="minorHAnsi"/>
        </w:rPr>
        <w:t>Our Cold War freeze</w:t>
      </w:r>
      <w:r w:rsidRPr="001C6C83">
        <w:rPr>
          <w:rFonts w:asciiTheme="minorHAnsi" w:hAnsiTheme="minorHAnsi"/>
          <w:sz w:val="16"/>
        </w:rPr>
        <w:t xml:space="preserve"> demonstrably did nothing to strengthen democracy there. It </w:t>
      </w:r>
      <w:r w:rsidRPr="001C6C83">
        <w:rPr>
          <w:rStyle w:val="StyleBoldUnderline"/>
          <w:rFonts w:asciiTheme="minorHAnsi" w:hAnsiTheme="minorHAnsi"/>
        </w:rPr>
        <w:t>has, however, bolstered a widespread and dangerous view that the United States can only see the world in terms of "us" and "them."</w:t>
      </w:r>
      <w:r w:rsidRPr="001C6C83">
        <w:rPr>
          <w:rFonts w:asciiTheme="minorHAnsi" w:hAnsiTheme="minorHAnsi"/>
          <w:sz w:val="16"/>
        </w:rPr>
        <w:t xml:space="preserve"> Made available to Cuba, </w:t>
      </w:r>
      <w:r w:rsidRPr="001C6C83">
        <w:rPr>
          <w:rStyle w:val="StyleBoldUnderline"/>
          <w:rFonts w:asciiTheme="minorHAnsi" w:hAnsiTheme="minorHAnsi"/>
        </w:rPr>
        <w:t>American ideas, travelers and trade could neutralize that view globally</w:t>
      </w:r>
      <w:r w:rsidRPr="001C6C83">
        <w:rPr>
          <w:rFonts w:asciiTheme="minorHAnsi" w:hAnsiTheme="minorHAnsi"/>
          <w:sz w:val="16"/>
        </w:rPr>
        <w:t>, at a time when we badly need the change.</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venezuela</w:t>
      </w:r>
      <w:proofErr w:type="gramEnd"/>
      <w:r w:rsidRPr="001C6C83">
        <w:t xml:space="preserve"> </w:t>
      </w:r>
    </w:p>
    <w:p w:rsidR="001C6C83" w:rsidRPr="001C6C83" w:rsidRDefault="001C6C83" w:rsidP="001C6C83">
      <w:pPr>
        <w:pStyle w:val="Heading4"/>
        <w:rPr>
          <w:rStyle w:val="StyleStyleBold12pt"/>
          <w:rFonts w:asciiTheme="minorHAnsi" w:hAnsiTheme="minorHAnsi"/>
          <w:b/>
          <w:bCs/>
        </w:rPr>
      </w:pPr>
      <w:r w:rsidRPr="001C6C83">
        <w:rPr>
          <w:rFonts w:asciiTheme="minorHAnsi" w:hAnsiTheme="minorHAnsi"/>
        </w:rPr>
        <w:t xml:space="preserve">Try or die for the link turn – isolating Venezuela costs tons of capital and results in US diplomatic isolation and failure </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Bennis 6 (Phyllis, Tompaine.com|monsense:  A Project of the Institute for America’s Future, </w:t>
      </w:r>
      <w:r w:rsidRPr="001C6C83">
        <w:rPr>
          <w:rStyle w:val="StyleStyleBold12pt"/>
          <w:rFonts w:asciiTheme="minorHAnsi" w:hAnsiTheme="minorHAnsi"/>
          <w:i/>
        </w:rPr>
        <w:t>United Nations v. United States</w:t>
      </w:r>
      <w:r w:rsidRPr="001C6C83">
        <w:rPr>
          <w:rStyle w:val="StyleStyleBold12pt"/>
          <w:rFonts w:asciiTheme="minorHAnsi" w:hAnsiTheme="minorHAnsi"/>
        </w:rPr>
        <w:t xml:space="preserve">, http://www.tompaine.com/articles/2006/11/28/united_nations_v_united_states.php)//LA </w:t>
      </w:r>
    </w:p>
    <w:p w:rsidR="001C6C83" w:rsidRPr="001C6C83" w:rsidRDefault="001C6C83" w:rsidP="001C6C83">
      <w:pPr>
        <w:rPr>
          <w:rFonts w:asciiTheme="minorHAnsi" w:hAnsiTheme="minorHAnsi"/>
          <w:sz w:val="16"/>
        </w:rPr>
      </w:pPr>
      <w:r w:rsidRPr="001C6C83">
        <w:rPr>
          <w:rFonts w:asciiTheme="minorHAnsi" w:hAnsiTheme="minorHAnsi"/>
          <w:sz w:val="16"/>
        </w:rPr>
        <w:t xml:space="preserve">At the end of the day, both Guatemala and Venezuela agreed to step down in favor of a third candidate—giving the victory to Panama. In the broader U.S.-U.N. power struggle, this one would have to be called a draw: </w:t>
      </w:r>
      <w:r w:rsidRPr="001C6C83">
        <w:rPr>
          <w:rStyle w:val="StyleBoldUnderline"/>
          <w:rFonts w:asciiTheme="minorHAnsi" w:hAnsiTheme="minorHAnsi"/>
        </w:rPr>
        <w:t>Venezuela wasn’t able to win majority support</w:t>
      </w:r>
      <w:r w:rsidRPr="001C6C83">
        <w:rPr>
          <w:rFonts w:asciiTheme="minorHAnsi" w:hAnsiTheme="minorHAnsi"/>
          <w:sz w:val="16"/>
        </w:rPr>
        <w:t xml:space="preserve">, and some diplomats attributed the failure to Chavez’s speech at the September 2006 General Assembly, when he famously referred to Bush as “the devil.” The remark brought not only laughter from the bored-with-diplomatic-oratory diplomats filling the Assembly Hall, but a huge ovation as well—leading embarrassed U.N. protocol officers to rush into the seats urging decorum. But </w:t>
      </w:r>
      <w:r w:rsidRPr="001C6C83">
        <w:rPr>
          <w:rStyle w:val="StyleBoldUnderline"/>
          <w:rFonts w:asciiTheme="minorHAnsi" w:hAnsiTheme="minorHAnsi"/>
        </w:rPr>
        <w:t>even among</w:t>
      </w:r>
      <w:r w:rsidRPr="001C6C83">
        <w:rPr>
          <w:rFonts w:asciiTheme="minorHAnsi" w:hAnsiTheme="minorHAnsi"/>
          <w:sz w:val="16"/>
        </w:rPr>
        <w:t xml:space="preserve"> some </w:t>
      </w:r>
      <w:r w:rsidRPr="001C6C83">
        <w:rPr>
          <w:rStyle w:val="StyleBoldUnderline"/>
          <w:rFonts w:asciiTheme="minorHAnsi" w:hAnsiTheme="minorHAnsi"/>
        </w:rPr>
        <w:t>governments eager for greater challenges to U.S. unilateralism</w:t>
      </w:r>
      <w:r w:rsidRPr="001C6C83">
        <w:rPr>
          <w:rFonts w:asciiTheme="minorHAnsi" w:hAnsiTheme="minorHAnsi"/>
          <w:sz w:val="16"/>
        </w:rPr>
        <w:t>, there were fears that Chavez’s rhetorical excesses might undermine the potential for building strategic alliances against Washington’s power.</w:t>
      </w:r>
      <w:r w:rsidRPr="001C6C83">
        <w:rPr>
          <w:rFonts w:ascii="MS Gothic" w:eastAsia="MS Gothic" w:hAnsi="MS Gothic" w:cs="MS Gothic" w:hint="eastAsia"/>
          <w:sz w:val="16"/>
        </w:rPr>
        <w:t> </w:t>
      </w:r>
      <w:r w:rsidRPr="001C6C83">
        <w:rPr>
          <w:rFonts w:asciiTheme="minorHAnsi" w:hAnsiTheme="minorHAnsi"/>
          <w:sz w:val="16"/>
        </w:rPr>
        <w:t> </w:t>
      </w:r>
      <w:r w:rsidRPr="001C6C83">
        <w:rPr>
          <w:rFonts w:ascii="MS Gothic" w:eastAsia="MS Gothic" w:hAnsi="MS Gothic" w:cs="MS Gothic" w:hint="eastAsia"/>
          <w:sz w:val="16"/>
        </w:rPr>
        <w:t> </w:t>
      </w:r>
      <w:r w:rsidRPr="001C6C83">
        <w:rPr>
          <w:rFonts w:asciiTheme="minorHAnsi" w:hAnsiTheme="minorHAnsi"/>
          <w:sz w:val="16"/>
        </w:rPr>
        <w:t xml:space="preserve">On the other hand, </w:t>
      </w:r>
      <w:r w:rsidRPr="001C6C83">
        <w:rPr>
          <w:rStyle w:val="StyleBoldUnderline"/>
          <w:rFonts w:asciiTheme="minorHAnsi" w:hAnsiTheme="minorHAnsi"/>
        </w:rPr>
        <w:t>despite its huge investment of high-profile diplomatic capital, the U.S. couldn’t get its way either</w:t>
      </w:r>
      <w:r w:rsidRPr="001C6C83">
        <w:rPr>
          <w:rFonts w:asciiTheme="minorHAnsi" w:hAnsiTheme="minorHAnsi"/>
          <w:sz w:val="16"/>
        </w:rPr>
        <w:t>. Perhaps it failed because the General Assembly votes were taken by secret ballots, so U.S. threats had less resonance. Perhaps it failed because in 2006 Latin America is the center of a rising bloc of progressive governments ready to challenge U.S. economic and political strategies, and with the political and economic clout to do so safely. But whatever the reason, the U.S. defeat was a far cry from the most famous example of U.S. pressure at the U.N., the so-called “Yemen precedent,” still spoken of in whispers throughout U.N. headquarters. In that instance, during the November 1990 U.S. effort to win unanimous Security Council support for its resolution endorsing war against Iraq, U.S. bribes and threats had won a large majority of support in the Council. (Even China, which had long threatened to veto the resolution, was bribed into abstaining rather than using a veto.) But two countries voted no—Cuba, which opposed the war on principle, and Yemen, the sole Arab country on the Council. No sooner had the Yemeni ambassador put down his hand after voting against the resolution, the U.S. ambassador was at his side saying “that will be the most expensive ‘no’ vote you ever cast.” The remark was picked up on an open U.N. radio microphone, and broadcast throughout the building and ultimately around the world. So three days later, when the U.S. cut its entire aid budget to Yemen, the world took notice.</w:t>
      </w:r>
    </w:p>
    <w:p w:rsidR="001C6C83" w:rsidRPr="001C6C83" w:rsidRDefault="001C6C83" w:rsidP="001C6C83">
      <w:pPr>
        <w:rPr>
          <w:rFonts w:asciiTheme="minorHAnsi" w:hAnsiTheme="minorHAnsi"/>
        </w:rPr>
      </w:pPr>
    </w:p>
    <w:p w:rsidR="001C6C83" w:rsidRPr="001C6C83" w:rsidRDefault="001C6C83" w:rsidP="001C6C83">
      <w:pPr>
        <w:pStyle w:val="Heading2"/>
      </w:pPr>
      <w:r>
        <w:lastRenderedPageBreak/>
        <w:t xml:space="preserve">**Internal Link Answers** </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sz w:val="16"/>
        </w:rPr>
      </w:pP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diplomacy</w:t>
      </w:r>
      <w:proofErr w:type="gramEnd"/>
      <w:r w:rsidRPr="001C6C83">
        <w:t xml:space="preserve"> fails</w:t>
      </w:r>
    </w:p>
    <w:p w:rsidR="001C6C83" w:rsidRPr="001C6C83" w:rsidRDefault="001C6C83" w:rsidP="001C6C83">
      <w:pPr>
        <w:pStyle w:val="Heading4"/>
        <w:rPr>
          <w:rFonts w:asciiTheme="minorHAnsi" w:hAnsiTheme="minorHAnsi"/>
        </w:rPr>
      </w:pPr>
      <w:r w:rsidRPr="001C6C83">
        <w:rPr>
          <w:rFonts w:asciiTheme="minorHAnsi" w:hAnsiTheme="minorHAnsi"/>
        </w:rPr>
        <w:t xml:space="preserve">A diplomatic solution to Syria is impossible- no one is willing to compromise. </w:t>
      </w:r>
    </w:p>
    <w:p w:rsidR="001C6C83" w:rsidRPr="001C6C83" w:rsidRDefault="001C6C83" w:rsidP="001C6C83">
      <w:pPr>
        <w:rPr>
          <w:rStyle w:val="StyleStyleBold12pt"/>
          <w:rFonts w:asciiTheme="minorHAnsi" w:hAnsiTheme="minorHAnsi"/>
          <w:b w:val="0"/>
        </w:rPr>
      </w:pPr>
      <w:r w:rsidRPr="001C6C83">
        <w:rPr>
          <w:rStyle w:val="StyleStyleBold12pt"/>
          <w:rFonts w:asciiTheme="minorHAnsi" w:hAnsiTheme="minorHAnsi"/>
        </w:rPr>
        <w:t xml:space="preserve">Hahn 13 </w:t>
      </w:r>
      <w:r w:rsidRPr="001C6C83">
        <w:rPr>
          <w:rStyle w:val="StyleStyleBold12pt"/>
          <w:rFonts w:asciiTheme="minorHAnsi" w:hAnsiTheme="minorHAnsi"/>
          <w:b w:val="0"/>
        </w:rPr>
        <w:t>(Gordon M. senior associate at the Center for Strategic and International Studies, 6/26/13, “Has diplomacy failed to solve the Syrian crisis?</w:t>
      </w:r>
      <w:proofErr w:type="gramStart"/>
      <w:r w:rsidRPr="001C6C83">
        <w:rPr>
          <w:rStyle w:val="StyleStyleBold12pt"/>
          <w:rFonts w:asciiTheme="minorHAnsi" w:hAnsiTheme="minorHAnsi"/>
          <w:b w:val="0"/>
        </w:rPr>
        <w:t>”,</w:t>
      </w:r>
      <w:proofErr w:type="gramEnd"/>
      <w:r w:rsidRPr="001C6C83">
        <w:rPr>
          <w:rStyle w:val="StyleStyleBold12pt"/>
          <w:rFonts w:asciiTheme="minorHAnsi" w:hAnsiTheme="minorHAnsi"/>
          <w:b w:val="0"/>
        </w:rPr>
        <w:t xml:space="preserve"> Russia Direct, </w:t>
      </w:r>
      <w:hyperlink r:id="rId108" w:history="1">
        <w:r w:rsidRPr="001C6C83">
          <w:rPr>
            <w:rStyle w:val="Hyperlink"/>
            <w:rFonts w:asciiTheme="minorHAnsi" w:hAnsiTheme="minorHAnsi"/>
            <w:sz w:val="26"/>
          </w:rPr>
          <w:t>http://www.russia-direct.org/content/has-diplomacy-failed-solve-syrian-crisis</w:t>
        </w:r>
      </w:hyperlink>
      <w:r w:rsidRPr="001C6C83">
        <w:rPr>
          <w:rStyle w:val="StyleStyleBold12pt"/>
          <w:rFonts w:asciiTheme="minorHAnsi" w:hAnsiTheme="minorHAnsi"/>
          <w:b w:val="0"/>
        </w:rPr>
        <w:t xml:space="preserve">) </w:t>
      </w:r>
    </w:p>
    <w:p w:rsidR="001C6C83" w:rsidRPr="001C6C83" w:rsidRDefault="001C6C83" w:rsidP="001C6C83">
      <w:pPr>
        <w:rPr>
          <w:rStyle w:val="StyleStyleBold12pt"/>
          <w:rFonts w:asciiTheme="minorHAnsi" w:hAnsiTheme="minorHAnsi"/>
          <w:b w:val="0"/>
        </w:rPr>
      </w:pPr>
    </w:p>
    <w:p w:rsidR="001C6C83" w:rsidRPr="001C6C83" w:rsidRDefault="001C6C83" w:rsidP="001C6C83">
      <w:pPr>
        <w:rPr>
          <w:rFonts w:asciiTheme="minorHAnsi" w:hAnsiTheme="minorHAnsi"/>
          <w:sz w:val="16"/>
          <w:szCs w:val="26"/>
        </w:rPr>
      </w:pPr>
      <w:r w:rsidRPr="001C6C83">
        <w:rPr>
          <w:rFonts w:asciiTheme="minorHAnsi" w:hAnsiTheme="minorHAnsi"/>
          <w:sz w:val="16"/>
          <w:szCs w:val="26"/>
        </w:rPr>
        <w:t xml:space="preserve">For all practical purposes, the </w:t>
      </w:r>
      <w:r w:rsidRPr="001C6C83">
        <w:rPr>
          <w:rStyle w:val="StyleBoldUnderline"/>
          <w:rFonts w:asciiTheme="minorHAnsi" w:hAnsiTheme="minorHAnsi"/>
        </w:rPr>
        <w:t>political and diplomatic solutions to the conflict in Syria have been exhausted. Even if by some miracle the regime of Bashar al-Assad and some moderate elements in the opposition were to come to some agreement, the conflict will persist for years</w:t>
      </w:r>
      <w:r w:rsidRPr="001C6C83">
        <w:rPr>
          <w:rFonts w:asciiTheme="minorHAnsi" w:hAnsiTheme="minorHAnsi"/>
          <w:sz w:val="16"/>
          <w:szCs w:val="26"/>
        </w:rPr>
        <w:t>.</w:t>
      </w:r>
      <w:r w:rsidRPr="001C6C83">
        <w:rPr>
          <w:rFonts w:asciiTheme="minorHAnsi" w:hAnsiTheme="minorHAnsi"/>
          <w:sz w:val="12"/>
          <w:szCs w:val="26"/>
        </w:rPr>
        <w:t>¶</w:t>
      </w:r>
      <w:r w:rsidRPr="001C6C83">
        <w:rPr>
          <w:rFonts w:asciiTheme="minorHAnsi" w:hAnsiTheme="minorHAnsi"/>
          <w:sz w:val="16"/>
          <w:szCs w:val="26"/>
        </w:rPr>
        <w:t xml:space="preserve"> If an agreement were to leave Assad and the Alawite minority to which he belongs in power of some rump state and leave the rest of the country to the rebels, then th</w:t>
      </w:r>
      <w:r w:rsidRPr="001C6C83">
        <w:rPr>
          <w:rStyle w:val="StyleBoldUnderline"/>
          <w:rFonts w:asciiTheme="minorHAnsi" w:hAnsiTheme="minorHAnsi"/>
        </w:rPr>
        <w:t>e jihadi element led by al-Qaeda allied Jabhat al-Nusra will continue to fight from eastern Syria against both the Shiite Alawite and the Sunni Syrian quasi-states</w:t>
      </w:r>
      <w:r w:rsidRPr="001C6C83">
        <w:rPr>
          <w:rFonts w:asciiTheme="minorHAnsi" w:hAnsiTheme="minorHAnsi"/>
          <w:sz w:val="16"/>
          <w:szCs w:val="26"/>
        </w:rPr>
        <w:t xml:space="preserve">. If there is no agreement, then there is the risk of an escalation of the conflict, drawing in the pro-Sunni Western and Arab powers and pro-Shiite Iran and Russia. While it is not certain that either the West or Russia would be involved further, </w:t>
      </w:r>
      <w:r w:rsidRPr="001C6C83">
        <w:rPr>
          <w:rStyle w:val="StyleBoldUnderline"/>
          <w:rFonts w:asciiTheme="minorHAnsi" w:hAnsiTheme="minorHAnsi"/>
        </w:rPr>
        <w:t>human nature and the growing distance between Washington and Moscow leaves little room for hope.</w:t>
      </w:r>
      <w:r w:rsidRPr="001C6C83">
        <w:rPr>
          <w:rStyle w:val="StyleBoldUnderline"/>
          <w:rFonts w:asciiTheme="minorHAnsi" w:hAnsiTheme="minorHAnsi"/>
          <w:b w:val="0"/>
          <w:sz w:val="12"/>
          <w:u w:val="none"/>
        </w:rPr>
        <w:t>¶</w:t>
      </w:r>
      <w:r w:rsidRPr="001C6C83">
        <w:rPr>
          <w:rStyle w:val="StyleBoldUnderline"/>
          <w:rFonts w:asciiTheme="minorHAnsi" w:hAnsiTheme="minorHAnsi"/>
        </w:rPr>
        <w:t xml:space="preserve"> Should Assad somehow survive, he is likely to be more intransigent regarding the West, will seek greater protection including arms purchases from Russia.</w:t>
      </w:r>
      <w:r w:rsidRPr="001C6C83">
        <w:rPr>
          <w:rFonts w:asciiTheme="minorHAnsi" w:hAnsiTheme="minorHAnsi"/>
          <w:sz w:val="16"/>
          <w:szCs w:val="26"/>
        </w:rPr>
        <w:t xml:space="preserve"> He might even compromise on ideology, reducing the secular Baathist element of his regime for a more Iranian-style </w:t>
      </w:r>
      <w:r w:rsidRPr="001C6C83">
        <w:rPr>
          <w:rFonts w:asciiTheme="minorHAnsi" w:hAnsiTheme="minorHAnsi"/>
          <w:sz w:val="16"/>
        </w:rPr>
        <w:t>Islamism</w:t>
      </w:r>
      <w:r w:rsidRPr="001C6C83">
        <w:rPr>
          <w:rFonts w:asciiTheme="minorHAnsi" w:hAnsiTheme="minorHAnsi"/>
          <w:sz w:val="16"/>
          <w:szCs w:val="26"/>
        </w:rPr>
        <w:t xml:space="preserve">. </w:t>
      </w:r>
      <w:r w:rsidRPr="001C6C83">
        <w:rPr>
          <w:rStyle w:val="StyleBoldUnderline"/>
          <w:rFonts w:asciiTheme="minorHAnsi" w:hAnsiTheme="minorHAnsi"/>
        </w:rPr>
        <w:t>Russian President Vladimir Putin is in no mood to compromise, and should Assad remain in power, Putin is likely to indulge him and Tehran considerably more than he has to date</w:t>
      </w:r>
      <w:r w:rsidRPr="001C6C83">
        <w:rPr>
          <w:rFonts w:asciiTheme="minorHAnsi" w:hAnsiTheme="minorHAnsi"/>
          <w:sz w:val="16"/>
          <w:szCs w:val="26"/>
        </w:rPr>
        <w:t xml:space="preserve">. Such a move would put an end to whatever partnerships remain between Russia and the West, including the dead "reset" with the United States. The worst-case scenario is that Russia goes rogue and eschews all international norms except those it finds convenient. </w:t>
      </w:r>
      <w:r w:rsidRPr="001C6C83">
        <w:rPr>
          <w:rFonts w:asciiTheme="minorHAnsi" w:hAnsiTheme="minorHAnsi"/>
          <w:sz w:val="12"/>
          <w:szCs w:val="26"/>
        </w:rPr>
        <w:t>¶</w:t>
      </w:r>
      <w:r w:rsidRPr="001C6C83">
        <w:rPr>
          <w:rFonts w:asciiTheme="minorHAnsi" w:hAnsiTheme="minorHAnsi"/>
          <w:sz w:val="16"/>
          <w:szCs w:val="26"/>
        </w:rPr>
        <w:t xml:space="preserve"> Elena Suponina, director, Central Asia and Middle East Center, Russian Institute for Strategic Studies </w:t>
      </w:r>
      <w:r w:rsidRPr="001C6C83">
        <w:rPr>
          <w:rFonts w:asciiTheme="minorHAnsi" w:hAnsiTheme="minorHAnsi"/>
          <w:sz w:val="12"/>
          <w:szCs w:val="26"/>
        </w:rPr>
        <w:t>¶</w:t>
      </w:r>
      <w:r w:rsidRPr="001C6C83">
        <w:rPr>
          <w:rFonts w:asciiTheme="minorHAnsi" w:hAnsiTheme="minorHAnsi"/>
          <w:sz w:val="16"/>
          <w:szCs w:val="26"/>
        </w:rPr>
        <w:t xml:space="preserve"> </w:t>
      </w:r>
      <w:r w:rsidRPr="001C6C83">
        <w:rPr>
          <w:rStyle w:val="StyleBoldUnderline"/>
          <w:rFonts w:asciiTheme="minorHAnsi" w:hAnsiTheme="minorHAnsi"/>
        </w:rPr>
        <w:t>So far we can still rely on diplomacy to resolve the Syrian impasse, but every day, diplomatic approaches have been falling short of their goals. This is partly due to the fact that there is no understanding on who will participate in the negotiations on behalf of the opposition</w:t>
      </w:r>
      <w:r w:rsidRPr="001C6C83">
        <w:rPr>
          <w:rFonts w:asciiTheme="minorHAnsi" w:hAnsiTheme="minorHAnsi"/>
          <w:sz w:val="16"/>
          <w:szCs w:val="26"/>
        </w:rPr>
        <w:t xml:space="preserve">. While the Syrian government expresses its readiness to negotiate, </w:t>
      </w:r>
      <w:r w:rsidRPr="001C6C83">
        <w:rPr>
          <w:rStyle w:val="StyleBoldUnderline"/>
          <w:rFonts w:asciiTheme="minorHAnsi" w:hAnsiTheme="minorHAnsi"/>
        </w:rPr>
        <w:t>responsibility for the delay should be shifted to the Syrian opposition to a certain extent.</w:t>
      </w:r>
      <w:r w:rsidRPr="001C6C83">
        <w:rPr>
          <w:rFonts w:asciiTheme="minorHAnsi" w:hAnsiTheme="minorHAnsi"/>
          <w:sz w:val="16"/>
          <w:szCs w:val="26"/>
        </w:rPr>
        <w:t xml:space="preserve"> </w:t>
      </w:r>
      <w:r w:rsidRPr="001C6C83">
        <w:rPr>
          <w:rFonts w:asciiTheme="minorHAnsi" w:hAnsiTheme="minorHAnsi"/>
          <w:sz w:val="12"/>
          <w:szCs w:val="26"/>
        </w:rPr>
        <w:t>¶</w:t>
      </w:r>
      <w:r w:rsidRPr="001C6C83">
        <w:rPr>
          <w:rFonts w:asciiTheme="minorHAnsi" w:hAnsiTheme="minorHAnsi"/>
          <w:sz w:val="16"/>
          <w:szCs w:val="26"/>
        </w:rPr>
        <w:t xml:space="preserve"> </w:t>
      </w:r>
    </w:p>
    <w:p w:rsidR="001C6C83" w:rsidRPr="001C6C83" w:rsidRDefault="001C6C83" w:rsidP="001C6C83">
      <w:pPr>
        <w:pStyle w:val="Heading4"/>
        <w:rPr>
          <w:rFonts w:asciiTheme="minorHAnsi" w:hAnsiTheme="minorHAnsi"/>
        </w:rPr>
      </w:pPr>
      <w:bookmarkStart w:id="3" w:name="_Toc267074286"/>
      <w:r w:rsidRPr="001C6C83">
        <w:rPr>
          <w:rFonts w:asciiTheme="minorHAnsi" w:hAnsiTheme="minorHAnsi"/>
        </w:rPr>
        <w:t>US diplomacy is ineffective – countries will say no and conflicts are escalating now.</w:t>
      </w:r>
      <w:bookmarkEnd w:id="3"/>
      <w:r w:rsidRPr="001C6C83">
        <w:rPr>
          <w:rFonts w:asciiTheme="minorHAnsi" w:hAnsiTheme="minorHAnsi"/>
        </w:rPr>
        <w:t xml:space="preserve"> </w:t>
      </w:r>
    </w:p>
    <w:p w:rsidR="001C6C83" w:rsidRPr="001C6C83" w:rsidRDefault="001C6C83" w:rsidP="001C6C83">
      <w:pPr>
        <w:rPr>
          <w:rStyle w:val="StyleStyleBold12pt"/>
          <w:rFonts w:asciiTheme="minorHAnsi" w:hAnsiTheme="minorHAnsi"/>
          <w:sz w:val="22"/>
        </w:rPr>
      </w:pPr>
      <w:r w:rsidRPr="001C6C83">
        <w:rPr>
          <w:rStyle w:val="StyleStyleBold12pt"/>
          <w:rFonts w:asciiTheme="minorHAnsi" w:hAnsiTheme="minorHAnsi"/>
        </w:rPr>
        <w:t xml:space="preserve">Miller 10 </w:t>
      </w:r>
      <w:r w:rsidRPr="001C6C83">
        <w:rPr>
          <w:rStyle w:val="StyleStyleBold12pt"/>
          <w:rFonts w:asciiTheme="minorHAnsi" w:hAnsiTheme="minorHAnsi"/>
          <w:sz w:val="22"/>
        </w:rPr>
        <w:t xml:space="preserve">(Aaron David, public-policy scholar at the Woodrow Wilson International Center for Scholars, 2/3/20, “The End of Diplomacy”, Foreign Policy”, </w:t>
      </w:r>
      <w:hyperlink r:id="rId109" w:tgtFrame="_blank" w:history="1">
        <w:r w:rsidRPr="001C6C83">
          <w:rPr>
            <w:rStyle w:val="Hyperlink"/>
            <w:rFonts w:asciiTheme="minorHAnsi" w:hAnsiTheme="minorHAnsi"/>
          </w:rPr>
          <w:t>http://www.foreignpolicy.com/articles/2010/02/03/the_end_of_diplomacy?page=full</w:t>
        </w:r>
      </w:hyperlink>
      <w:r w:rsidRPr="001C6C83">
        <w:rPr>
          <w:rFonts w:asciiTheme="minorHAnsi" w:hAnsiTheme="minorHAnsi"/>
        </w:rPr>
        <w:t xml:space="preserve">]) </w:t>
      </w:r>
    </w:p>
    <w:p w:rsidR="001C6C83" w:rsidRPr="001C6C83" w:rsidRDefault="001C6C83" w:rsidP="001C6C83">
      <w:pPr>
        <w:rPr>
          <w:rFonts w:asciiTheme="minorHAnsi" w:hAnsiTheme="minorHAnsi"/>
          <w:sz w:val="24"/>
          <w:u w:val="single"/>
        </w:rPr>
      </w:pPr>
    </w:p>
    <w:p w:rsidR="001C6C83" w:rsidRPr="001C6C83" w:rsidRDefault="001C6C83" w:rsidP="001C6C83">
      <w:pPr>
        <w:rPr>
          <w:rFonts w:asciiTheme="minorHAnsi" w:hAnsiTheme="minorHAnsi"/>
          <w:sz w:val="24"/>
          <w:u w:val="single"/>
        </w:rPr>
      </w:pPr>
      <w:r w:rsidRPr="001C6C83">
        <w:rPr>
          <w:rFonts w:asciiTheme="minorHAnsi" w:hAnsiTheme="minorHAnsi"/>
          <w:sz w:val="24"/>
          <w:u w:val="single"/>
        </w:rPr>
        <w:t>Back in the day</w:t>
      </w:r>
      <w:r w:rsidRPr="001C6C83">
        <w:rPr>
          <w:rFonts w:asciiTheme="minorHAnsi" w:hAnsiTheme="minorHAnsi"/>
          <w:sz w:val="16"/>
        </w:rPr>
        <w:t xml:space="preserve">, there was a time when </w:t>
      </w:r>
      <w:r w:rsidRPr="001C6C83">
        <w:rPr>
          <w:rFonts w:asciiTheme="minorHAnsi" w:hAnsiTheme="minorHAnsi"/>
          <w:sz w:val="24"/>
          <w:u w:val="single"/>
        </w:rPr>
        <w:t>American diplomacy did big and important things</w:t>
      </w:r>
      <w:r w:rsidRPr="001C6C83">
        <w:rPr>
          <w:rFonts w:asciiTheme="minorHAnsi" w:hAnsiTheme="minorHAnsi"/>
          <w:sz w:val="16"/>
        </w:rPr>
        <w:t xml:space="preserve">. </w:t>
      </w:r>
      <w:r w:rsidRPr="001C6C83">
        <w:rPr>
          <w:rFonts w:asciiTheme="minorHAnsi" w:hAnsiTheme="minorHAnsi"/>
          <w:sz w:val="24"/>
          <w:u w:val="single"/>
        </w:rPr>
        <w:t>No more, it seems.</w:t>
      </w:r>
      <w:r w:rsidRPr="001C6C83">
        <w:rPr>
          <w:rFonts w:asciiTheme="minorHAnsi" w:hAnsiTheme="minorHAnsi"/>
          <w:sz w:val="16"/>
        </w:rPr>
        <w:t xml:space="preserve"> The </w:t>
      </w:r>
      <w:proofErr w:type="gramStart"/>
      <w:r w:rsidRPr="001C6C83">
        <w:rPr>
          <w:rFonts w:asciiTheme="minorHAnsi" w:hAnsiTheme="minorHAnsi"/>
          <w:sz w:val="16"/>
        </w:rPr>
        <w:t>world's</w:t>
      </w:r>
      <w:proofErr w:type="gramEnd"/>
      <w:r w:rsidRPr="001C6C83">
        <w:rPr>
          <w:rFonts w:asciiTheme="minorHAnsi" w:hAnsiTheme="minorHAnsi"/>
          <w:sz w:val="16"/>
        </w:rPr>
        <w:t xml:space="preserve"> gotten complicated, </w:t>
      </w:r>
      <w:r w:rsidRPr="001C6C83">
        <w:rPr>
          <w:rFonts w:asciiTheme="minorHAnsi" w:hAnsiTheme="minorHAnsi"/>
          <w:sz w:val="24"/>
          <w:u w:val="single"/>
        </w:rPr>
        <w:t>America is</w:t>
      </w:r>
      <w:r w:rsidRPr="001C6C83">
        <w:rPr>
          <w:rFonts w:asciiTheme="minorHAnsi" w:hAnsiTheme="minorHAnsi"/>
          <w:sz w:val="16"/>
        </w:rPr>
        <w:t xml:space="preserve"> a good deal </w:t>
      </w:r>
      <w:r w:rsidRPr="001C6C83">
        <w:rPr>
          <w:rFonts w:asciiTheme="minorHAnsi" w:hAnsiTheme="minorHAnsi"/>
          <w:sz w:val="24"/>
          <w:u w:val="single"/>
        </w:rPr>
        <w:t>weaker, and the U.S. administration is handicapping itself with a dysfunctional bureaucratic setup that makes it harder to focus</w:t>
      </w:r>
      <w:r w:rsidRPr="001C6C83">
        <w:rPr>
          <w:rFonts w:asciiTheme="minorHAnsi" w:hAnsiTheme="minorHAnsi"/>
          <w:sz w:val="16"/>
        </w:rPr>
        <w:t xml:space="preserve"> and find its footing. Effective American diplomacy may well be going the way of the dodo, and the sad fact is there may be little Barack Obama can do about it. Lamenting the absence of great men years before his own shining moment, Winston Churchill wrote that in England, once upon a time, "</w:t>
      </w:r>
      <w:proofErr w:type="gramStart"/>
      <w:r w:rsidRPr="001C6C83">
        <w:rPr>
          <w:rFonts w:asciiTheme="minorHAnsi" w:hAnsiTheme="minorHAnsi"/>
          <w:sz w:val="16"/>
        </w:rPr>
        <w:t>there</w:t>
      </w:r>
      <w:proofErr w:type="gramEnd"/>
      <w:r w:rsidRPr="001C6C83">
        <w:rPr>
          <w:rFonts w:asciiTheme="minorHAnsi" w:hAnsiTheme="minorHAnsi"/>
          <w:sz w:val="16"/>
        </w:rPr>
        <w:t xml:space="preserve"> were wonderful giants of old." There's always a danger in idealizing what once was or seemed to be in order to make a point about the present. Still, looking back over the last 60 years, you really do have to wonder whether America's best diplomacy and foreign policy are behind it. </w:t>
      </w:r>
      <w:r w:rsidRPr="001C6C83">
        <w:rPr>
          <w:rFonts w:asciiTheme="minorHAnsi" w:hAnsiTheme="minorHAnsi"/>
          <w:sz w:val="24"/>
          <w:u w:val="single"/>
        </w:rPr>
        <w:t>America never ran the world</w:t>
      </w:r>
      <w:r w:rsidRPr="001C6C83">
        <w:rPr>
          <w:rFonts w:asciiTheme="minorHAnsi" w:hAnsiTheme="minorHAnsi"/>
          <w:sz w:val="16"/>
        </w:rPr>
        <w:t xml:space="preserve"> (an illusion the left, right, and much of the third and fourth worlds believe; but there were moments (1945-1950, the early 1970s, 1988-1991) </w:t>
      </w:r>
      <w:r w:rsidRPr="001C6C83">
        <w:rPr>
          <w:rFonts w:asciiTheme="minorHAnsi" w:hAnsiTheme="minorHAnsi"/>
          <w:sz w:val="24"/>
          <w:u w:val="single"/>
        </w:rPr>
        <w:t>when the United States marshaled its military, political, and economic power toward impressive ends.</w:t>
      </w:r>
      <w:r w:rsidRPr="001C6C83">
        <w:rPr>
          <w:rFonts w:asciiTheme="minorHAnsi" w:hAnsiTheme="minorHAnsi"/>
          <w:sz w:val="16"/>
        </w:rPr>
        <w:t xml:space="preserve"> There were, or course, disasters and plenty of dysfunction during these years, including the Vietnam War and out-of-control CIA operations. But there were also brilliant achievements: the Marshall Plan, NATO, effective Arab-Israeli diplomacy, détente with the Russians, opening to China, a competent American role in the acceleration and management of the end of the Cold War, and the first Gulf War. </w:t>
      </w:r>
      <w:r w:rsidRPr="001C6C83">
        <w:rPr>
          <w:rFonts w:asciiTheme="minorHAnsi" w:hAnsiTheme="minorHAnsi"/>
          <w:sz w:val="24"/>
          <w:u w:val="single"/>
        </w:rPr>
        <w:t>For</w:t>
      </w:r>
      <w:r w:rsidRPr="001C6C83">
        <w:rPr>
          <w:rFonts w:asciiTheme="minorHAnsi" w:hAnsiTheme="minorHAnsi"/>
          <w:sz w:val="16"/>
        </w:rPr>
        <w:t xml:space="preserve"> most of </w:t>
      </w:r>
      <w:r w:rsidRPr="001C6C83">
        <w:rPr>
          <w:rFonts w:asciiTheme="minorHAnsi" w:hAnsiTheme="minorHAnsi"/>
          <w:sz w:val="24"/>
          <w:u w:val="single"/>
        </w:rPr>
        <w:t>the last 16 years,</w:t>
      </w:r>
      <w:r w:rsidRPr="001C6C83">
        <w:rPr>
          <w:rFonts w:asciiTheme="minorHAnsi" w:hAnsiTheme="minorHAnsi"/>
          <w:sz w:val="16"/>
        </w:rPr>
        <w:t xml:space="preserve"> however -- </w:t>
      </w:r>
      <w:r w:rsidRPr="001C6C83">
        <w:rPr>
          <w:rFonts w:asciiTheme="minorHAnsi" w:hAnsiTheme="minorHAnsi"/>
          <w:sz w:val="24"/>
          <w:u w:val="single"/>
        </w:rPr>
        <w:t>under</w:t>
      </w:r>
      <w:r w:rsidRPr="001C6C83">
        <w:rPr>
          <w:rFonts w:asciiTheme="minorHAnsi" w:hAnsiTheme="minorHAnsi"/>
          <w:sz w:val="16"/>
        </w:rPr>
        <w:t xml:space="preserve"> Bill </w:t>
      </w:r>
      <w:r w:rsidRPr="001C6C83">
        <w:rPr>
          <w:rFonts w:asciiTheme="minorHAnsi" w:hAnsiTheme="minorHAnsi"/>
          <w:sz w:val="24"/>
          <w:u w:val="single"/>
        </w:rPr>
        <w:t>Clinton and</w:t>
      </w:r>
      <w:r w:rsidRPr="001C6C83">
        <w:rPr>
          <w:rFonts w:asciiTheme="minorHAnsi" w:hAnsiTheme="minorHAnsi"/>
          <w:sz w:val="16"/>
        </w:rPr>
        <w:t xml:space="preserve"> George W. </w:t>
      </w:r>
      <w:r w:rsidRPr="001C6C83">
        <w:rPr>
          <w:rFonts w:asciiTheme="minorHAnsi" w:hAnsiTheme="minorHAnsi"/>
          <w:sz w:val="24"/>
          <w:u w:val="single"/>
        </w:rPr>
        <w:t>Bush</w:t>
      </w:r>
      <w:r w:rsidRPr="001C6C83">
        <w:rPr>
          <w:rFonts w:asciiTheme="minorHAnsi" w:hAnsiTheme="minorHAnsi"/>
          <w:sz w:val="16"/>
        </w:rPr>
        <w:t xml:space="preserve"> -- </w:t>
      </w:r>
      <w:r w:rsidRPr="001C6C83">
        <w:rPr>
          <w:rFonts w:asciiTheme="minorHAnsi" w:hAnsiTheme="minorHAnsi"/>
          <w:sz w:val="24"/>
          <w:u w:val="single"/>
        </w:rPr>
        <w:t xml:space="preserve">America has been in a diplomatic dry patch. In the face of terrorism, nuclear </w:t>
      </w:r>
      <w:r w:rsidRPr="001C6C83">
        <w:rPr>
          <w:rFonts w:asciiTheme="minorHAnsi" w:hAnsiTheme="minorHAnsi"/>
          <w:sz w:val="24"/>
          <w:u w:val="single"/>
        </w:rPr>
        <w:lastRenderedPageBreak/>
        <w:t xml:space="preserve">proliferation, wars </w:t>
      </w:r>
      <w:r w:rsidRPr="001C6C83">
        <w:rPr>
          <w:rFonts w:asciiTheme="minorHAnsi" w:hAnsiTheme="minorHAnsi"/>
          <w:sz w:val="16"/>
        </w:rPr>
        <w:t xml:space="preserve">of choice, </w:t>
      </w:r>
      <w:r w:rsidRPr="001C6C83">
        <w:rPr>
          <w:rFonts w:asciiTheme="minorHAnsi" w:hAnsiTheme="minorHAnsi"/>
          <w:sz w:val="24"/>
          <w:u w:val="single"/>
        </w:rPr>
        <w:t>and nasty regional conflicts, conventional diplomacy has either not been tried or not been very successful. The image of the</w:t>
      </w:r>
      <w:r w:rsidRPr="001C6C83">
        <w:rPr>
          <w:rFonts w:asciiTheme="minorHAnsi" w:hAnsiTheme="minorHAnsi"/>
          <w:sz w:val="16"/>
        </w:rPr>
        <w:t xml:space="preserve"> shuttling </w:t>
      </w:r>
      <w:r w:rsidRPr="001C6C83">
        <w:rPr>
          <w:rFonts w:asciiTheme="minorHAnsi" w:hAnsiTheme="minorHAnsi"/>
          <w:sz w:val="24"/>
          <w:u w:val="single"/>
        </w:rPr>
        <w:t>secretary of state pre-empting crises or exploiting them to broker agreements, doggedly pursuing Middle East peace, achieving dramatic breakthroughs with spectacular secret diplomacy seems a world away</w:t>
      </w:r>
      <w:r w:rsidRPr="001C6C83">
        <w:rPr>
          <w:rFonts w:asciiTheme="minorHAnsi" w:hAnsiTheme="minorHAnsi"/>
          <w:sz w:val="16"/>
        </w:rPr>
        <w:t xml:space="preserve">. The Obama administration wants to do this kind of stuff. And it has done pretty well in managing the big relationships with Russia and Europe, though it has had its share of problems with China. But frankly, these are the easy ones. </w:t>
      </w:r>
      <w:r w:rsidRPr="001C6C83">
        <w:rPr>
          <w:rFonts w:asciiTheme="minorHAnsi" w:hAnsiTheme="minorHAnsi"/>
          <w:sz w:val="24"/>
          <w:u w:val="single"/>
        </w:rPr>
        <w:t>It's not from the big that the president's problems come; it's from the small.</w:t>
      </w:r>
      <w:r w:rsidRPr="001C6C83">
        <w:rPr>
          <w:rFonts w:asciiTheme="minorHAnsi" w:hAnsiTheme="minorHAnsi"/>
          <w:sz w:val="16"/>
        </w:rPr>
        <w:t xml:space="preserve"> </w:t>
      </w:r>
      <w:r w:rsidRPr="001C6C83">
        <w:rPr>
          <w:rFonts w:asciiTheme="minorHAnsi" w:hAnsiTheme="minorHAnsi"/>
          <w:sz w:val="24"/>
          <w:u w:val="single"/>
        </w:rPr>
        <w:t>In garden spots like Iraq</w:t>
      </w:r>
      <w:r w:rsidRPr="001C6C83">
        <w:rPr>
          <w:rFonts w:asciiTheme="minorHAnsi" w:hAnsiTheme="minorHAnsi"/>
          <w:sz w:val="16"/>
        </w:rPr>
        <w:t xml:space="preserve">, Pakistan, Afghanistan, Yemen, and Somalia, </w:t>
      </w:r>
      <w:r w:rsidRPr="001C6C83">
        <w:rPr>
          <w:rFonts w:asciiTheme="minorHAnsi" w:hAnsiTheme="minorHAnsi"/>
          <w:sz w:val="24"/>
          <w:u w:val="single"/>
        </w:rPr>
        <w:t xml:space="preserve">the problems are four parts military, five parts nation-building, and </w:t>
      </w:r>
      <w:proofErr w:type="gramStart"/>
      <w:r w:rsidRPr="001C6C83">
        <w:rPr>
          <w:rFonts w:asciiTheme="minorHAnsi" w:hAnsiTheme="minorHAnsi"/>
          <w:sz w:val="24"/>
          <w:u w:val="single"/>
        </w:rPr>
        <w:t>maybe one part diplomacy</w:t>
      </w:r>
      <w:proofErr w:type="gramEnd"/>
      <w:r w:rsidRPr="001C6C83">
        <w:rPr>
          <w:rFonts w:asciiTheme="minorHAnsi" w:hAnsiTheme="minorHAnsi"/>
          <w:sz w:val="24"/>
          <w:u w:val="single"/>
        </w:rPr>
        <w:t>.</w:t>
      </w:r>
      <w:r w:rsidRPr="001C6C83">
        <w:rPr>
          <w:rFonts w:asciiTheme="minorHAnsi" w:hAnsiTheme="minorHAnsi"/>
          <w:sz w:val="16"/>
        </w:rPr>
        <w:t xml:space="preserve"> And </w:t>
      </w:r>
      <w:r w:rsidRPr="001C6C83">
        <w:rPr>
          <w:rFonts w:asciiTheme="minorHAnsi" w:hAnsiTheme="minorHAnsi"/>
          <w:sz w:val="24"/>
          <w:u w:val="single"/>
        </w:rPr>
        <w:t>America is unlikely to prevail in any meaningful sense of the word where corrupt, extractive regimes are unable to control their own territory and cut deals with anti-American elements and place their security and political concerns first.</w:t>
      </w:r>
      <w:r w:rsidRPr="001C6C83">
        <w:rPr>
          <w:rFonts w:asciiTheme="minorHAnsi" w:hAnsiTheme="minorHAnsi"/>
          <w:sz w:val="16"/>
        </w:rPr>
        <w:t xml:space="preserve"> </w:t>
      </w:r>
      <w:r w:rsidRPr="001C6C83">
        <w:rPr>
          <w:rFonts w:asciiTheme="minorHAnsi" w:hAnsiTheme="minorHAnsi"/>
          <w:sz w:val="24"/>
          <w:u w:val="single"/>
        </w:rPr>
        <w:t>Even in areas where diplomacy might seem to work on paper -- Kashmir, Arab-Israeli peacemaking -- the U</w:t>
      </w:r>
      <w:r w:rsidRPr="001C6C83">
        <w:rPr>
          <w:rFonts w:asciiTheme="minorHAnsi" w:hAnsiTheme="minorHAnsi"/>
          <w:sz w:val="16"/>
        </w:rPr>
        <w:t xml:space="preserve">nited </w:t>
      </w:r>
      <w:r w:rsidRPr="001C6C83">
        <w:rPr>
          <w:rFonts w:asciiTheme="minorHAnsi" w:hAnsiTheme="minorHAnsi"/>
          <w:sz w:val="24"/>
          <w:u w:val="single"/>
        </w:rPr>
        <w:t>S</w:t>
      </w:r>
      <w:r w:rsidRPr="001C6C83">
        <w:rPr>
          <w:rFonts w:asciiTheme="minorHAnsi" w:hAnsiTheme="minorHAnsi"/>
          <w:sz w:val="16"/>
        </w:rPr>
        <w:t xml:space="preserve">tates </w:t>
      </w:r>
      <w:r w:rsidRPr="001C6C83">
        <w:rPr>
          <w:rFonts w:asciiTheme="minorHAnsi" w:hAnsiTheme="minorHAnsi"/>
          <w:sz w:val="24"/>
          <w:u w:val="single"/>
        </w:rPr>
        <w:t>is hampered by conflicts driven by deep ethnic and religious hostility and by internal politics in which its own allies</w:t>
      </w:r>
      <w:r w:rsidRPr="001C6C83">
        <w:rPr>
          <w:rFonts w:asciiTheme="minorHAnsi" w:hAnsiTheme="minorHAnsi"/>
          <w:sz w:val="16"/>
        </w:rPr>
        <w:t xml:space="preserve"> (Israel, Pakistan, and India) </w:t>
      </w:r>
      <w:r w:rsidRPr="001C6C83">
        <w:rPr>
          <w:rFonts w:asciiTheme="minorHAnsi" w:hAnsiTheme="minorHAnsi"/>
          <w:sz w:val="24"/>
          <w:u w:val="single"/>
        </w:rPr>
        <w:t>can't be of much help.</w:t>
      </w:r>
      <w:r w:rsidRPr="001C6C83">
        <w:rPr>
          <w:rFonts w:asciiTheme="minorHAnsi" w:hAnsiTheme="minorHAnsi"/>
          <w:sz w:val="16"/>
        </w:rPr>
        <w:t xml:space="preserve"> And in one of the cruelest ironies of all, the U.S. president who has gone further to engage Iran than any of his predecessors is watching any hope for diplomacy being ground up by a regime under siege in Tehran. What's more, </w:t>
      </w:r>
      <w:r w:rsidRPr="001C6C83">
        <w:rPr>
          <w:rFonts w:asciiTheme="minorHAnsi" w:hAnsiTheme="minorHAnsi"/>
          <w:sz w:val="24"/>
          <w:u w:val="single"/>
        </w:rPr>
        <w:t xml:space="preserve">the power of the small is being matched by the weakening of the big. </w:t>
      </w:r>
      <w:r w:rsidRPr="001C6C83">
        <w:rPr>
          <w:rFonts w:asciiTheme="minorHAnsi" w:hAnsiTheme="minorHAnsi"/>
          <w:sz w:val="16"/>
        </w:rPr>
        <w:t xml:space="preserve">You don't have to be a declinist (I'm not) to see how far the image of </w:t>
      </w:r>
      <w:r w:rsidRPr="001C6C83">
        <w:rPr>
          <w:rFonts w:asciiTheme="minorHAnsi" w:hAnsiTheme="minorHAnsi"/>
          <w:sz w:val="24"/>
          <w:u w:val="single"/>
        </w:rPr>
        <w:t>American power has fallen.</w:t>
      </w:r>
      <w:r w:rsidRPr="001C6C83">
        <w:rPr>
          <w:rFonts w:asciiTheme="minorHAnsi" w:hAnsiTheme="minorHAnsi"/>
          <w:sz w:val="16"/>
        </w:rPr>
        <w:t xml:space="preserve"> Forget the economic meltdown, which has much of the world wondering about what kind of great power the United States really is. </w:t>
      </w:r>
      <w:r w:rsidRPr="001C6C83">
        <w:rPr>
          <w:rFonts w:asciiTheme="minorHAnsi" w:hAnsiTheme="minorHAnsi"/>
          <w:sz w:val="24"/>
          <w:u w:val="single"/>
        </w:rPr>
        <w:t>America's currently fighting two wars where the standard for victory is not whether it can win but when it can leave.</w:t>
      </w:r>
      <w:r w:rsidRPr="001C6C83">
        <w:rPr>
          <w:rFonts w:asciiTheme="minorHAnsi" w:hAnsiTheme="minorHAnsi"/>
          <w:sz w:val="16"/>
        </w:rPr>
        <w:t xml:space="preserve"> </w:t>
      </w:r>
      <w:r w:rsidRPr="001C6C83">
        <w:rPr>
          <w:rFonts w:asciiTheme="minorHAnsi" w:hAnsiTheme="minorHAnsi"/>
          <w:sz w:val="24"/>
          <w:u w:val="single"/>
        </w:rPr>
        <w:t>Whether it's an inability to get tough sanctions from the international community against Iran, bring Tehran to heel, make North Korea play ball, get the Arabs and the Israelis to cooperate, or push the Pakistanis to hit the Taliban</w:t>
      </w:r>
      <w:r w:rsidRPr="001C6C83">
        <w:rPr>
          <w:rFonts w:asciiTheme="minorHAnsi" w:hAnsiTheme="minorHAnsi"/>
          <w:sz w:val="16"/>
        </w:rPr>
        <w:t xml:space="preserve"> and al Qaeda in a sustained way, </w:t>
      </w:r>
      <w:r w:rsidRPr="001C6C83">
        <w:rPr>
          <w:rFonts w:asciiTheme="minorHAnsi" w:hAnsiTheme="minorHAnsi"/>
          <w:sz w:val="24"/>
          <w:u w:val="single"/>
        </w:rPr>
        <w:t>the world has gotten used to saying no to America without cost or consequence</w:t>
      </w:r>
      <w:r w:rsidRPr="001C6C83">
        <w:rPr>
          <w:rFonts w:asciiTheme="minorHAnsi" w:hAnsiTheme="minorHAnsi"/>
          <w:sz w:val="16"/>
        </w:rPr>
        <w:t xml:space="preserve">. And that's very bad for a great power. Finally, there's the issue of how the country organizes itself. A new bureaucratic flowchart won't replace skill and luck, better marshal American power, or create genuine opportunities for success abroad. But if you don't have the right structure, it makes success all that much harder. And </w:t>
      </w:r>
      <w:r w:rsidRPr="001C6C83">
        <w:rPr>
          <w:rFonts w:asciiTheme="minorHAnsi" w:hAnsiTheme="minorHAnsi"/>
          <w:sz w:val="24"/>
          <w:u w:val="single"/>
        </w:rPr>
        <w:t>the U</w:t>
      </w:r>
      <w:r w:rsidRPr="001C6C83">
        <w:rPr>
          <w:rFonts w:asciiTheme="minorHAnsi" w:hAnsiTheme="minorHAnsi"/>
          <w:sz w:val="16"/>
        </w:rPr>
        <w:t xml:space="preserve">nited </w:t>
      </w:r>
      <w:r w:rsidRPr="001C6C83">
        <w:rPr>
          <w:rFonts w:asciiTheme="minorHAnsi" w:hAnsiTheme="minorHAnsi"/>
          <w:sz w:val="24"/>
          <w:u w:val="single"/>
        </w:rPr>
        <w:t>S</w:t>
      </w:r>
      <w:r w:rsidRPr="001C6C83">
        <w:rPr>
          <w:rFonts w:asciiTheme="minorHAnsi" w:hAnsiTheme="minorHAnsi"/>
          <w:sz w:val="16"/>
        </w:rPr>
        <w:t xml:space="preserve">tates </w:t>
      </w:r>
      <w:r w:rsidRPr="001C6C83">
        <w:rPr>
          <w:rFonts w:asciiTheme="minorHAnsi" w:hAnsiTheme="minorHAnsi"/>
          <w:sz w:val="24"/>
          <w:u w:val="single"/>
        </w:rPr>
        <w:t>has departed from the one model that has proven successful: the strong foreign-policy president empowering the strong secretary of state</w:t>
      </w:r>
      <w:r w:rsidRPr="001C6C83">
        <w:rPr>
          <w:rFonts w:asciiTheme="minorHAnsi" w:hAnsiTheme="minorHAnsi"/>
          <w:sz w:val="16"/>
        </w:rPr>
        <w:t xml:space="preserve"> who rides herd over subcabinet-level envoys in real time and in close coordination with the president on strategy. Instead, the </w:t>
      </w:r>
      <w:r w:rsidRPr="001C6C83">
        <w:rPr>
          <w:rFonts w:asciiTheme="minorHAnsi" w:hAnsiTheme="minorHAnsi"/>
          <w:sz w:val="24"/>
          <w:u w:val="single"/>
        </w:rPr>
        <w:t>Obama</w:t>
      </w:r>
      <w:r w:rsidRPr="001C6C83">
        <w:rPr>
          <w:rFonts w:asciiTheme="minorHAnsi" w:hAnsiTheme="minorHAnsi"/>
          <w:sz w:val="16"/>
        </w:rPr>
        <w:t xml:space="preserve"> administration </w:t>
      </w:r>
      <w:r w:rsidRPr="001C6C83">
        <w:rPr>
          <w:rFonts w:asciiTheme="minorHAnsi" w:hAnsiTheme="minorHAnsi"/>
          <w:sz w:val="24"/>
          <w:u w:val="single"/>
        </w:rPr>
        <w:t>has</w:t>
      </w:r>
      <w:r w:rsidRPr="001C6C83">
        <w:rPr>
          <w:rFonts w:asciiTheme="minorHAnsi" w:hAnsiTheme="minorHAnsi"/>
          <w:sz w:val="16"/>
        </w:rPr>
        <w:t xml:space="preserve"> created an empire of envoys with </w:t>
      </w:r>
      <w:r w:rsidRPr="001C6C83">
        <w:rPr>
          <w:rFonts w:asciiTheme="minorHAnsi" w:hAnsiTheme="minorHAnsi"/>
          <w:sz w:val="24"/>
          <w:u w:val="single"/>
        </w:rPr>
        <w:t>power concentrated in the White House</w:t>
      </w:r>
      <w:r w:rsidRPr="001C6C83">
        <w:rPr>
          <w:rFonts w:asciiTheme="minorHAnsi" w:hAnsiTheme="minorHAnsi"/>
          <w:sz w:val="16"/>
        </w:rPr>
        <w:t xml:space="preserve"> but </w:t>
      </w:r>
      <w:r w:rsidRPr="001C6C83">
        <w:rPr>
          <w:rFonts w:asciiTheme="minorHAnsi" w:hAnsiTheme="minorHAnsi"/>
          <w:sz w:val="24"/>
          <w:u w:val="single"/>
        </w:rPr>
        <w:t xml:space="preserve">without real purpose or strategy. </w:t>
      </w:r>
      <w:r w:rsidRPr="001C6C83">
        <w:rPr>
          <w:rFonts w:asciiTheme="minorHAnsi" w:hAnsiTheme="minorHAnsi"/>
          <w:sz w:val="16"/>
        </w:rPr>
        <w:t xml:space="preserve">The nation's top diplomat (the secretary of state) seems to be everywhere and nowhere in terms of owning issues and finding a way to take on some of the nastiest challenges, which is what secretaries of state are supposed to do. It's still early, and maybe the Obama administration will get lucky. Perhaps the Iranian regime will collapse or the Arabs and Israelis will do something good by themselves. But </w:t>
      </w:r>
      <w:r w:rsidRPr="001C6C83">
        <w:rPr>
          <w:rFonts w:asciiTheme="minorHAnsi" w:hAnsiTheme="minorHAnsi"/>
          <w:sz w:val="24"/>
          <w:u w:val="single"/>
        </w:rPr>
        <w:t xml:space="preserve">the next several years are more likely to be tough ones for American diplomacy. And the image that comes to mind isn't a terribly kind one: America as a kind of modern-day Gulliver tied up by tiny tribes abroad and hobbled by its inability to organize its own house at home. </w:t>
      </w:r>
    </w:p>
    <w:p w:rsidR="001C6C83" w:rsidRPr="001C6C83" w:rsidRDefault="001C6C83" w:rsidP="001C6C83">
      <w:pPr>
        <w:pStyle w:val="Heading3"/>
      </w:pPr>
      <w:proofErr w:type="gramStart"/>
      <w:r w:rsidRPr="001C6C83">
        <w:lastRenderedPageBreak/>
        <w:t>state</w:t>
      </w:r>
      <w:proofErr w:type="gramEnd"/>
      <w:r w:rsidRPr="001C6C83">
        <w:t xml:space="preserve"> department fails</w:t>
      </w:r>
    </w:p>
    <w:p w:rsidR="001C6C83" w:rsidRPr="001C6C83" w:rsidRDefault="001C6C83" w:rsidP="001C6C83">
      <w:pPr>
        <w:pStyle w:val="Heading4"/>
        <w:rPr>
          <w:rStyle w:val="StyleStyleBold12pt"/>
          <w:rFonts w:asciiTheme="minorHAnsi" w:hAnsiTheme="minorHAnsi"/>
        </w:rPr>
      </w:pPr>
      <w:r w:rsidRPr="001C6C83">
        <w:rPr>
          <w:rFonts w:asciiTheme="minorHAnsi" w:hAnsiTheme="minorHAnsi"/>
        </w:rPr>
        <w:t xml:space="preserve">State department can’t solve anything. </w:t>
      </w:r>
    </w:p>
    <w:p w:rsidR="001C6C83" w:rsidRPr="001C6C83" w:rsidRDefault="001C6C83" w:rsidP="001C6C83">
      <w:pPr>
        <w:rPr>
          <w:rFonts w:asciiTheme="minorHAnsi" w:hAnsiTheme="minorHAnsi"/>
        </w:rPr>
      </w:pPr>
      <w:r w:rsidRPr="001C6C83">
        <w:rPr>
          <w:rStyle w:val="Heading4Char"/>
          <w:rFonts w:asciiTheme="minorHAnsi" w:hAnsiTheme="minorHAnsi"/>
        </w:rPr>
        <w:t>Glain, 11</w:t>
      </w:r>
      <w:r w:rsidRPr="001C6C83">
        <w:rPr>
          <w:rFonts w:asciiTheme="minorHAnsi" w:hAnsiTheme="minorHAnsi"/>
        </w:rPr>
        <w:t xml:space="preserve"> [Stephen, Freelance writer focusing on US military and leadership, July 31, 2011, http://www.salon.com/news/feature/2011/07/31/state_vs_defense_stephen_glain_excerpt/index.html</w:t>
      </w:r>
    </w:p>
    <w:p w:rsidR="001C6C83" w:rsidRPr="001C6C83" w:rsidRDefault="001C6C83" w:rsidP="001C6C83">
      <w:pPr>
        <w:rPr>
          <w:rFonts w:asciiTheme="minorHAnsi" w:hAnsiTheme="minorHAnsi"/>
          <w:sz w:val="16"/>
        </w:rPr>
      </w:pPr>
      <w:r w:rsidRPr="001C6C83">
        <w:rPr>
          <w:rFonts w:asciiTheme="minorHAnsi" w:hAnsiTheme="minorHAnsi"/>
          <w:b/>
          <w:u w:val="single"/>
        </w:rPr>
        <w:t>Quietly, gradually -- and inevitably</w:t>
      </w:r>
      <w:r w:rsidRPr="001C6C83">
        <w:rPr>
          <w:rFonts w:asciiTheme="minorHAnsi" w:hAnsiTheme="minorHAnsi"/>
          <w:sz w:val="16"/>
        </w:rPr>
        <w:t xml:space="preserve">, given the weight of its colossal budget and imperial writ -- </w:t>
      </w:r>
      <w:r w:rsidRPr="001C6C83">
        <w:rPr>
          <w:rFonts w:asciiTheme="minorHAnsi" w:hAnsiTheme="minorHAnsi"/>
          <w:b/>
          <w:u w:val="single"/>
        </w:rPr>
        <w:t>the Pentagon has all but eclipsed the State Department at the center of U.S. foreign policy</w:t>
      </w:r>
      <w:r w:rsidRPr="001C6C83">
        <w:rPr>
          <w:rFonts w:asciiTheme="minorHAnsi" w:hAnsiTheme="minorHAnsi"/>
          <w:sz w:val="16"/>
        </w:rPr>
        <w:t xml:space="preserve">. The process began just over a century ago, gathered pace with World War II, and hit its stride during the Cold War with a global empire that not only survived the collapse of the Soviet Union but was greatly enhanced by it. Even before terrorists struck the nation on September 11, America was spring-loaded for conflict on many fronts. A decade later, U.S. troops are engaged in the country's longest war in addition to counterinsurgency and developmental assistance work throughout the world. At the same time, </w:t>
      </w:r>
      <w:r w:rsidRPr="001C6C83">
        <w:rPr>
          <w:rFonts w:asciiTheme="minorHAnsi" w:hAnsiTheme="minorHAnsi"/>
          <w:b/>
          <w:u w:val="single"/>
        </w:rPr>
        <w:t>the capability of the nation's diplomatic and foreign aid agencies has dramatically diminished</w:t>
      </w:r>
      <w:r w:rsidRPr="001C6C83">
        <w:rPr>
          <w:rFonts w:asciiTheme="minorHAnsi" w:hAnsiTheme="minorHAnsi"/>
          <w:sz w:val="16"/>
        </w:rPr>
        <w:t xml:space="preserve">. While four-star generals wield enormous influence among U.S. allies, </w:t>
      </w:r>
      <w:r w:rsidRPr="001C6C83">
        <w:rPr>
          <w:rFonts w:asciiTheme="minorHAnsi" w:hAnsiTheme="minorHAnsi"/>
          <w:b/>
          <w:u w:val="single"/>
        </w:rPr>
        <w:t xml:space="preserve">ambassadors and senior USAID officials are regarded more and more as functionaries and contractors. They are saddled with chronic staff shortages, eroded language skills, and low morale. </w:t>
      </w:r>
      <w:r w:rsidRPr="001C6C83">
        <w:rPr>
          <w:rFonts w:asciiTheme="minorHAnsi" w:hAnsiTheme="minorHAnsi"/>
          <w:sz w:val="16"/>
        </w:rPr>
        <w:t xml:space="preserve">In an era of endless war, a growing share of diplomats and aid workers are assigned to missions in areas so hazardous they require armed escorts when traveling. And unlike their uniformed counterparts, they lack replacement staff for regular rotations. </w:t>
      </w:r>
      <w:r w:rsidRPr="001C6C83">
        <w:rPr>
          <w:rFonts w:asciiTheme="minorHAnsi" w:hAnsiTheme="minorHAnsi"/>
          <w:b/>
          <w:u w:val="single"/>
        </w:rPr>
        <w:t>In the increasingly tight competition for humanitarian and development funds, they are losing out</w:t>
      </w:r>
      <w:r w:rsidRPr="001C6C83">
        <w:rPr>
          <w:rFonts w:asciiTheme="minorHAnsi" w:hAnsiTheme="minorHAnsi"/>
          <w:sz w:val="16"/>
        </w:rPr>
        <w:t xml:space="preserve"> to the Pentagon, now the federal government's fastest-growing source of foreign aid. </w:t>
      </w:r>
    </w:p>
    <w:p w:rsidR="001C6C83" w:rsidRPr="001C6C83" w:rsidRDefault="001C6C83" w:rsidP="001C6C83">
      <w:pPr>
        <w:rPr>
          <w:rFonts w:asciiTheme="minorHAnsi" w:hAnsiTheme="minorHAnsi"/>
          <w:sz w:val="16"/>
        </w:rPr>
      </w:pPr>
    </w:p>
    <w:p w:rsidR="001C6C83" w:rsidRPr="001C6C83" w:rsidRDefault="001C6C83" w:rsidP="001C6C83">
      <w:pPr>
        <w:pStyle w:val="Heading2"/>
      </w:pPr>
      <w:r>
        <w:lastRenderedPageBreak/>
        <w:t>**Impact Defense**</w:t>
      </w:r>
    </w:p>
    <w:p w:rsidR="001C6C83" w:rsidRPr="001C6C83" w:rsidRDefault="001C6C83" w:rsidP="001C6C83">
      <w:pPr>
        <w:rPr>
          <w:rFonts w:asciiTheme="minorHAnsi" w:hAnsiTheme="minorHAnsi"/>
        </w:rPr>
      </w:pPr>
    </w:p>
    <w:p w:rsidR="00972955" w:rsidRPr="001C6C83" w:rsidRDefault="00972955" w:rsidP="00972955">
      <w:pPr>
        <w:pStyle w:val="Heading3"/>
        <w:rPr>
          <w:rFonts w:asciiTheme="minorHAnsi" w:hAnsiTheme="minorHAnsi"/>
        </w:rPr>
      </w:pPr>
      <w:proofErr w:type="gramStart"/>
      <w:r w:rsidRPr="001C6C83">
        <w:rPr>
          <w:rFonts w:asciiTheme="minorHAnsi" w:hAnsiTheme="minorHAnsi"/>
        </w:rPr>
        <w:lastRenderedPageBreak/>
        <w:t>sq</w:t>
      </w:r>
      <w:proofErr w:type="gramEnd"/>
      <w:r w:rsidRPr="001C6C83">
        <w:rPr>
          <w:rFonts w:asciiTheme="minorHAnsi" w:hAnsiTheme="minorHAnsi"/>
        </w:rPr>
        <w:t xml:space="preserve"> solves </w:t>
      </w:r>
    </w:p>
    <w:p w:rsidR="00972955" w:rsidRPr="001C6C83" w:rsidRDefault="00972955" w:rsidP="00972955">
      <w:pPr>
        <w:pStyle w:val="Heading4"/>
        <w:rPr>
          <w:rFonts w:asciiTheme="minorHAnsi" w:hAnsiTheme="minorHAnsi"/>
        </w:rPr>
      </w:pPr>
      <w:r w:rsidRPr="001C6C83">
        <w:rPr>
          <w:rFonts w:asciiTheme="minorHAnsi" w:hAnsiTheme="minorHAnsi"/>
        </w:rPr>
        <w:t xml:space="preserve">The status quo solves – the State Dpt has already done everything it can in the short term </w:t>
      </w:r>
    </w:p>
    <w:p w:rsidR="00972955" w:rsidRPr="001C6C83" w:rsidRDefault="00972955" w:rsidP="00972955">
      <w:pPr>
        <w:rPr>
          <w:rFonts w:asciiTheme="minorHAnsi" w:hAnsiTheme="minorHAnsi"/>
        </w:rPr>
      </w:pPr>
      <w:r w:rsidRPr="001C6C83">
        <w:rPr>
          <w:rStyle w:val="Heading4Char"/>
          <w:rFonts w:asciiTheme="minorHAnsi" w:hAnsiTheme="minorHAnsi"/>
        </w:rPr>
        <w:t>Targeted News Service, 6-12</w:t>
      </w:r>
      <w:r w:rsidRPr="001C6C83">
        <w:rPr>
          <w:rFonts w:asciiTheme="minorHAnsi" w:hAnsiTheme="minorHAnsi"/>
        </w:rPr>
        <w:t xml:space="preserve"> (Targeted News Service, one of the world's largest collector of government and government-oriented information, 6-12-13, “Sanctions Eased for Syrian Opposition”, ProQuest//ACK)</w:t>
      </w:r>
    </w:p>
    <w:p w:rsidR="00972955" w:rsidRDefault="00972955" w:rsidP="00972955">
      <w:pPr>
        <w:rPr>
          <w:rFonts w:asciiTheme="minorHAnsi" w:hAnsiTheme="minorHAnsi"/>
          <w:sz w:val="16"/>
        </w:rPr>
      </w:pPr>
      <w:r w:rsidRPr="001C6C83">
        <w:rPr>
          <w:rStyle w:val="StyleBoldUnderline"/>
          <w:rFonts w:asciiTheme="minorHAnsi" w:hAnsiTheme="minorHAnsi"/>
        </w:rPr>
        <w:t>Through the Departments of State</w:t>
      </w:r>
      <w:r w:rsidRPr="001C6C83">
        <w:rPr>
          <w:rFonts w:asciiTheme="minorHAnsi" w:hAnsiTheme="minorHAnsi"/>
          <w:sz w:val="16"/>
        </w:rPr>
        <w:t xml:space="preserve">, Commerce, and Treasury, the </w:t>
      </w:r>
      <w:r w:rsidRPr="001C6C83">
        <w:rPr>
          <w:rStyle w:val="StyleBoldUnderline"/>
          <w:rFonts w:asciiTheme="minorHAnsi" w:hAnsiTheme="minorHAnsi"/>
        </w:rPr>
        <w:t>Administration is taking several significant steps to ease U.S. economic sanctions, enable additional relief and reconstruction activities in opposition-controlled areas of Syria, and support the Syrian opposition and the people of Syria.</w:t>
      </w:r>
      <w:r w:rsidRPr="001C6C83">
        <w:rPr>
          <w:rFonts w:asciiTheme="minorHAnsi" w:hAnsiTheme="minorHAnsi"/>
          <w:sz w:val="12"/>
        </w:rPr>
        <w:t>¶</w:t>
      </w:r>
      <w:r w:rsidRPr="001C6C83">
        <w:rPr>
          <w:rFonts w:asciiTheme="minorHAnsi" w:hAnsiTheme="minorHAnsi"/>
          <w:sz w:val="16"/>
        </w:rPr>
        <w:t xml:space="preserve"> Export Waiver for U.S.-Origin Goods Benefitting the Syrian People</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Secretary of State John F. Kerry signed a limited waiver of the Syria Accountability and Lebanese Sovereignty Restoration Act of 2003</w:t>
      </w:r>
      <w:r w:rsidRPr="001C6C83">
        <w:rPr>
          <w:rFonts w:asciiTheme="minorHAnsi" w:hAnsiTheme="minorHAnsi"/>
          <w:sz w:val="16"/>
        </w:rPr>
        <w:t xml:space="preserve"> (SAA), consistent with Section 5(b) of the Act. The </w:t>
      </w:r>
      <w:r w:rsidRPr="001C6C83">
        <w:rPr>
          <w:rStyle w:val="StyleBoldUnderline"/>
          <w:rFonts w:asciiTheme="minorHAnsi" w:hAnsiTheme="minorHAnsi"/>
        </w:rPr>
        <w:t>waiver authorizes the export and re-export, subject to case-by-case review, of certain U.S.-origin items to liberated areas of Syria for the benefit of the Syrian people</w:t>
      </w:r>
      <w:r w:rsidRPr="001C6C83">
        <w:rPr>
          <w:rFonts w:asciiTheme="minorHAnsi" w:hAnsiTheme="minorHAnsi"/>
          <w:sz w:val="16"/>
        </w:rPr>
        <w:t xml:space="preserve">. The waiver will authorize the Department of Commerce to process license applications for export and re-exports of </w:t>
      </w:r>
      <w:r w:rsidRPr="001C6C83">
        <w:rPr>
          <w:rStyle w:val="StyleBoldUnderline"/>
          <w:rFonts w:asciiTheme="minorHAnsi" w:hAnsiTheme="minorHAnsi"/>
        </w:rPr>
        <w:t>commodities, software, and technology, including but not limited to those related to water supply and sanitation; agricultural production and food processing; power generation; oil and gas production; construction and engineering; transportation; and educational infrastructure</w:t>
      </w:r>
      <w:r w:rsidRPr="001C6C83">
        <w:rPr>
          <w:rFonts w:asciiTheme="minorHAnsi" w:hAnsiTheme="minorHAnsi"/>
          <w:sz w:val="16"/>
        </w:rPr>
        <w:t xml:space="preserve">. These items are </w:t>
      </w:r>
      <w:r w:rsidRPr="001C6C83">
        <w:rPr>
          <w:rStyle w:val="StyleBoldUnderline"/>
          <w:rFonts w:asciiTheme="minorHAnsi" w:hAnsiTheme="minorHAnsi"/>
        </w:rPr>
        <w:t>intended to help address the critical needs of the Syrian people and facilitate reconstruction in liberated areas</w:t>
      </w:r>
      <w:r w:rsidRPr="001C6C83">
        <w:rPr>
          <w:rFonts w:asciiTheme="minorHAnsi" w:hAnsiTheme="minorHAnsi"/>
          <w:sz w:val="16"/>
        </w:rPr>
        <w:t>. Of note, the export of food and medicine does not currently require a license and medical devices are covered under an existing waiver.</w:t>
      </w:r>
    </w:p>
    <w:p w:rsidR="00972955" w:rsidRDefault="00972955" w:rsidP="00972955">
      <w:pPr>
        <w:rPr>
          <w:rFonts w:asciiTheme="minorHAnsi" w:hAnsiTheme="minorHAnsi"/>
          <w:sz w:val="16"/>
        </w:rPr>
      </w:pPr>
    </w:p>
    <w:p w:rsidR="00972955" w:rsidRDefault="00972955" w:rsidP="001C6C83">
      <w:pPr>
        <w:pStyle w:val="Heading3"/>
      </w:pPr>
      <w:proofErr w:type="gramStart"/>
      <w:r>
        <w:lastRenderedPageBreak/>
        <w:t>no</w:t>
      </w:r>
      <w:proofErr w:type="gramEnd"/>
      <w:r>
        <w:t xml:space="preserve"> spillover </w:t>
      </w:r>
    </w:p>
    <w:p w:rsidR="00972955" w:rsidRDefault="00972955" w:rsidP="00972955"/>
    <w:p w:rsidR="00972955" w:rsidRDefault="00972955" w:rsidP="00972955">
      <w:pPr>
        <w:pStyle w:val="Heading4"/>
      </w:pPr>
      <w:r>
        <w:t>No risk of spillover.</w:t>
      </w:r>
    </w:p>
    <w:p w:rsidR="00972955" w:rsidRPr="001F62F3" w:rsidRDefault="00972955" w:rsidP="00972955">
      <w:pPr>
        <w:rPr>
          <w:rStyle w:val="StyleStyleBold12pt"/>
        </w:rPr>
      </w:pPr>
      <w:r>
        <w:rPr>
          <w:rStyle w:val="StyleStyleBold12pt"/>
        </w:rPr>
        <w:t xml:space="preserve">Daily Star 13 </w:t>
      </w:r>
      <w:r w:rsidRPr="001F62F3">
        <w:rPr>
          <w:rStyle w:val="StyleStyleBold12pt"/>
          <w:sz w:val="22"/>
        </w:rPr>
        <w:t xml:space="preserve">(1/17/13, “Lebanon not at risk from crisis in Syria: Iran envoy”, The Daily Star: Lebanon, </w:t>
      </w:r>
      <w:hyperlink r:id="rId110" w:anchor="axzz2XujrcqdM" w:history="1">
        <w:r w:rsidRPr="001F62F3">
          <w:rPr>
            <w:rStyle w:val="Hyperlink"/>
          </w:rPr>
          <w:t>http://www.dailystar.com.lb/News/Politics/2013/Jan-17/202620-iran-fears-no-syria-spillover-into-lebanon-envoy.ashx#axzz2XujrcqdM</w:t>
        </w:r>
      </w:hyperlink>
      <w:r w:rsidRPr="001F62F3">
        <w:rPr>
          <w:rStyle w:val="StyleStyleBold12pt"/>
          <w:b w:val="0"/>
          <w:sz w:val="22"/>
        </w:rPr>
        <w:t xml:space="preserve">) </w:t>
      </w:r>
    </w:p>
    <w:p w:rsidR="00972955" w:rsidRPr="00F22588" w:rsidRDefault="00972955" w:rsidP="00972955">
      <w:pPr>
        <w:rPr>
          <w:sz w:val="14"/>
        </w:rPr>
      </w:pPr>
      <w:r w:rsidRPr="00F22588">
        <w:rPr>
          <w:sz w:val="14"/>
        </w:rPr>
        <w:t xml:space="preserve">BEIRUT: </w:t>
      </w:r>
      <w:r w:rsidRPr="00D55EE9">
        <w:rPr>
          <w:rStyle w:val="StyleBoldUnderline"/>
        </w:rPr>
        <w:t>Iran is not worried about a spillover of the Syria crisis into neighboring Lebanon</w:t>
      </w:r>
      <w:r w:rsidRPr="00F22588">
        <w:rPr>
          <w:sz w:val="14"/>
        </w:rPr>
        <w:t>, Iranian Ambassador Ghazanfar Roknabadi said Thursday.</w:t>
      </w:r>
      <w:r w:rsidRPr="00F22588">
        <w:rPr>
          <w:sz w:val="12"/>
        </w:rPr>
        <w:t>¶</w:t>
      </w:r>
      <w:r w:rsidRPr="00F22588">
        <w:rPr>
          <w:sz w:val="14"/>
        </w:rPr>
        <w:t xml:space="preserve"> “</w:t>
      </w:r>
      <w:r w:rsidRPr="00D55EE9">
        <w:rPr>
          <w:rStyle w:val="StyleBoldUnderline"/>
        </w:rPr>
        <w:t>We have always stressed that for as long as the various political parties in Lebanon are wise leaders and use reason to assess issues, there is no fear or concern over Lebanon</w:t>
      </w:r>
      <w:r w:rsidRPr="00F22588">
        <w:rPr>
          <w:sz w:val="14"/>
        </w:rPr>
        <w:t>,” Roknabadi said following talks with Foreign Minister Adnan Mansour.</w:t>
      </w:r>
      <w:r w:rsidRPr="00F22588">
        <w:rPr>
          <w:sz w:val="12"/>
        </w:rPr>
        <w:t>¶</w:t>
      </w:r>
      <w:r w:rsidRPr="00F22588">
        <w:rPr>
          <w:sz w:val="14"/>
        </w:rPr>
        <w:t xml:space="preserve"> He was responding to reporters’ questions of whether Tehran fears the Syrian conflict could spill over into Lebanon.</w:t>
      </w:r>
      <w:r w:rsidRPr="00F22588">
        <w:rPr>
          <w:sz w:val="12"/>
        </w:rPr>
        <w:t>¶</w:t>
      </w:r>
      <w:r w:rsidRPr="00F22588">
        <w:rPr>
          <w:sz w:val="14"/>
        </w:rPr>
        <w:t xml:space="preserve"> Roknabadi said </w:t>
      </w:r>
      <w:r w:rsidRPr="00D55EE9">
        <w:rPr>
          <w:rStyle w:val="StyleBoldUnderline"/>
        </w:rPr>
        <w:t>Iran calls for unity and solidarit</w:t>
      </w:r>
      <w:r w:rsidRPr="00F22588">
        <w:rPr>
          <w:sz w:val="14"/>
        </w:rPr>
        <w:t>y among all the Lebanese parties “to face one enemy: Israel.”</w:t>
      </w:r>
      <w:r w:rsidRPr="00F22588">
        <w:rPr>
          <w:sz w:val="12"/>
        </w:rPr>
        <w:t>¶</w:t>
      </w:r>
      <w:r w:rsidRPr="00F22588">
        <w:rPr>
          <w:sz w:val="14"/>
        </w:rPr>
        <w:t xml:space="preserve"> He said his meeting with Mansour focused on the latest developments at both the international and regional levels as well as prospects for cooperation between Tehran and Beirut.</w:t>
      </w:r>
      <w:r w:rsidRPr="00F22588">
        <w:rPr>
          <w:sz w:val="12"/>
        </w:rPr>
        <w:t>¶</w:t>
      </w:r>
      <w:r w:rsidRPr="00F22588">
        <w:rPr>
          <w:sz w:val="14"/>
        </w:rPr>
        <w:t xml:space="preserve"> After talks with former Prime Minister Fouad Siniora Wednesday, Roknabadi said Iran is committed to keeping Lebanon out of the Syria crisis.</w:t>
      </w:r>
      <w:r w:rsidRPr="00F22588">
        <w:rPr>
          <w:sz w:val="12"/>
        </w:rPr>
        <w:t>¶</w:t>
      </w:r>
      <w:r w:rsidRPr="00F22588">
        <w:rPr>
          <w:sz w:val="14"/>
        </w:rPr>
        <w:t xml:space="preserve"> He said </w:t>
      </w:r>
      <w:r w:rsidRPr="00D55EE9">
        <w:rPr>
          <w:rStyle w:val="StyleBoldUnderline"/>
        </w:rPr>
        <w:t>Tehran was working to find a solution to the Syrian conflict through an Iranian initiative that would bring about a cease-fire</w:t>
      </w:r>
      <w:r w:rsidRPr="00F22588">
        <w:rPr>
          <w:sz w:val="14"/>
        </w:rPr>
        <w:t>.</w:t>
      </w:r>
      <w:r w:rsidRPr="00F22588">
        <w:rPr>
          <w:sz w:val="12"/>
        </w:rPr>
        <w:t>¶</w:t>
      </w:r>
      <w:r w:rsidRPr="00F22588">
        <w:rPr>
          <w:sz w:val="14"/>
        </w:rPr>
        <w:t xml:space="preserve"> In response to a question, Roknabadi said Thursday that his meeting with Siniora went well.</w:t>
      </w:r>
      <w:r w:rsidRPr="00F22588">
        <w:rPr>
          <w:sz w:val="12"/>
        </w:rPr>
        <w:t>¶</w:t>
      </w:r>
      <w:r w:rsidRPr="00F22588">
        <w:rPr>
          <w:sz w:val="14"/>
        </w:rPr>
        <w:t xml:space="preserve"> “We exchanged views on the latest regional developments since Lebanon is affected by the crisis in Syria.”</w:t>
      </w:r>
      <w:r w:rsidRPr="00F22588">
        <w:rPr>
          <w:sz w:val="12"/>
        </w:rPr>
        <w:t>¶</w:t>
      </w:r>
      <w:r w:rsidRPr="00F22588">
        <w:rPr>
          <w:sz w:val="14"/>
        </w:rPr>
        <w:t xml:space="preserve"> The Iranian envoy said he also discussed with Siniora ways to spare Lebanon the negative repercussions of the Syria crisis, “with particular emphasis on the Iranian initiative, which is part of the Syrian initiative to resolve the crisis and focuses on a political solution after military clashes reached a deadlock.”</w:t>
      </w:r>
    </w:p>
    <w:p w:rsidR="00972955" w:rsidRPr="00972955" w:rsidRDefault="00972955" w:rsidP="00972955"/>
    <w:p w:rsidR="001C6C83" w:rsidRPr="001C6C83" w:rsidRDefault="001C6C83" w:rsidP="001C6C83">
      <w:pPr>
        <w:pStyle w:val="Heading3"/>
      </w:pPr>
      <w:proofErr w:type="gramStart"/>
      <w:r w:rsidRPr="001C6C83">
        <w:lastRenderedPageBreak/>
        <w:t>us</w:t>
      </w:r>
      <w:proofErr w:type="gramEnd"/>
      <w:r w:rsidRPr="001C6C83">
        <w:t xml:space="preserve"> credibility</w:t>
      </w:r>
    </w:p>
    <w:p w:rsidR="001C6C83" w:rsidRPr="001C6C83" w:rsidRDefault="001C6C83" w:rsidP="001C6C83">
      <w:pPr>
        <w:pStyle w:val="Heading4"/>
        <w:rPr>
          <w:rFonts w:asciiTheme="minorHAnsi" w:hAnsiTheme="minorHAnsi"/>
        </w:rPr>
      </w:pPr>
      <w:r w:rsidRPr="001C6C83">
        <w:rPr>
          <w:rFonts w:asciiTheme="minorHAnsi" w:hAnsiTheme="minorHAnsi"/>
        </w:rPr>
        <w:t xml:space="preserve">No impact- Obama’s credibility is already shot. </w:t>
      </w:r>
    </w:p>
    <w:p w:rsidR="001C6C83" w:rsidRPr="001C6C83" w:rsidRDefault="001C6C83" w:rsidP="001C6C83">
      <w:pPr>
        <w:rPr>
          <w:rStyle w:val="StyleStyleBold12pt"/>
          <w:rFonts w:asciiTheme="minorHAnsi" w:hAnsiTheme="minorHAnsi"/>
          <w:szCs w:val="26"/>
        </w:rPr>
      </w:pPr>
      <w:r w:rsidRPr="001C6C83">
        <w:rPr>
          <w:rStyle w:val="StyleStyleBold12pt"/>
          <w:rFonts w:asciiTheme="minorHAnsi" w:hAnsiTheme="minorHAnsi"/>
          <w:szCs w:val="26"/>
        </w:rPr>
        <w:t>Schoen 13 (Doug, political strategist and pollster, 6/18/13, “No light at the end of the tunnel”, Forbes, http://www.forbes.com/sites/dougschoen/2013/06/18/no-light-at-the-end-of-the-tunnel/)</w:t>
      </w:r>
    </w:p>
    <w:p w:rsidR="001C6C83" w:rsidRPr="001C6C83" w:rsidRDefault="001C6C83" w:rsidP="001C6C83">
      <w:pPr>
        <w:rPr>
          <w:rFonts w:asciiTheme="minorHAnsi" w:hAnsiTheme="minorHAnsi"/>
          <w:sz w:val="16"/>
        </w:rPr>
      </w:pPr>
      <w:r w:rsidRPr="001C6C83">
        <w:rPr>
          <w:rFonts w:asciiTheme="minorHAnsi" w:hAnsiTheme="minorHAnsi"/>
          <w:sz w:val="16"/>
        </w:rPr>
        <w:t xml:space="preserve">To hear some commentators tell it, </w:t>
      </w:r>
      <w:r w:rsidRPr="001C6C83">
        <w:rPr>
          <w:rStyle w:val="StyleBoldUnderline"/>
          <w:rFonts w:asciiTheme="minorHAnsi" w:hAnsiTheme="minorHAnsi"/>
        </w:rPr>
        <w:t>President Obama has been plagued by a truly terrible case of bad luck</w:t>
      </w:r>
      <w:r w:rsidRPr="001C6C83">
        <w:rPr>
          <w:rFonts w:asciiTheme="minorHAnsi" w:hAnsiTheme="minorHAnsi"/>
          <w:sz w:val="16"/>
        </w:rPr>
        <w:t xml:space="preserve">. The mounting scandals – the IRS, the DOJ information grab, Benghazi, and now the NSA – have formed the perfect storm. Even granting that there is some truth to the perfect-storm argument, these critics are letting the president off the hook far too easily. </w:t>
      </w:r>
      <w:r w:rsidRPr="001C6C83">
        <w:rPr>
          <w:rStyle w:val="StyleBoldUnderline"/>
          <w:rFonts w:asciiTheme="minorHAnsi" w:hAnsiTheme="minorHAnsi"/>
        </w:rPr>
        <w:t>Obama and his administration have brought this upon themselves through a series of conscious, ill-advised decisions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As</w:t>
      </w:r>
      <w:proofErr w:type="gramEnd"/>
      <w:r w:rsidRPr="001C6C83">
        <w:rPr>
          <w:rFonts w:asciiTheme="minorHAnsi" w:hAnsiTheme="minorHAnsi"/>
          <w:sz w:val="16"/>
        </w:rPr>
        <w:t xml:space="preserve"> I argued on my show, Political Insiders, with Pat Caddell and John Leboutillier, </w:t>
      </w:r>
      <w:r w:rsidRPr="001C6C83">
        <w:rPr>
          <w:rStyle w:val="StyleBoldUnderline"/>
          <w:rFonts w:asciiTheme="minorHAnsi" w:hAnsiTheme="minorHAnsi"/>
        </w:rPr>
        <w:t>Obama is seeing his approval go into free fall.</w:t>
      </w:r>
      <w:r w:rsidRPr="001C6C83">
        <w:rPr>
          <w:rFonts w:asciiTheme="minorHAnsi" w:hAnsiTheme="minorHAnsi"/>
          <w:sz w:val="16"/>
        </w:rPr>
        <w:t xml:space="preserve"> Numbers don’t lie: </w:t>
      </w:r>
      <w:r w:rsidRPr="001C6C83">
        <w:rPr>
          <w:rStyle w:val="StyleBoldUnderline"/>
          <w:rFonts w:asciiTheme="minorHAnsi" w:hAnsiTheme="minorHAnsi"/>
        </w:rPr>
        <w:t>his favorability rating</w:t>
      </w:r>
      <w:r w:rsidRPr="001C6C83">
        <w:rPr>
          <w:rFonts w:asciiTheme="minorHAnsi" w:hAnsiTheme="minorHAnsi"/>
          <w:sz w:val="16"/>
        </w:rPr>
        <w:t xml:space="preserve">, which had been hovering around or above the 50% mark since his re-election, </w:t>
      </w:r>
      <w:r w:rsidRPr="001C6C83">
        <w:rPr>
          <w:rStyle w:val="StyleBoldUnderline"/>
          <w:rFonts w:asciiTheme="minorHAnsi" w:hAnsiTheme="minorHAnsi"/>
        </w:rPr>
        <w:t>is now down to 45% approval</w:t>
      </w:r>
      <w:r w:rsidRPr="001C6C83">
        <w:rPr>
          <w:rFonts w:asciiTheme="minorHAnsi" w:hAnsiTheme="minorHAnsi"/>
          <w:sz w:val="16"/>
        </w:rPr>
        <w:t xml:space="preserve"> and 54% disapproval, according to the newest CNN/ORC poll. And while Obama had managed to keep himself in the public’s good graces through the first month of these scandal revelations, his ratings are clearly taking a hit.</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number of Americans who think Obama is honest has dropped nine points over the past month to 49%. Back in 2009, 73% of the public felt he was honest and trustworthy.</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Beyond</w:t>
      </w:r>
      <w:proofErr w:type="gramEnd"/>
      <w:r w:rsidRPr="001C6C83">
        <w:rPr>
          <w:rFonts w:asciiTheme="minorHAnsi" w:hAnsiTheme="minorHAnsi"/>
          <w:sz w:val="16"/>
        </w:rPr>
        <w:t xml:space="preserve"> the decline in his polling numbers, </w:t>
      </w:r>
      <w:r w:rsidRPr="001C6C83">
        <w:rPr>
          <w:rStyle w:val="StyleBoldUnderline"/>
          <w:rFonts w:asciiTheme="minorHAnsi" w:hAnsiTheme="minorHAnsi"/>
        </w:rPr>
        <w:t>Obama looks weak on foreign policy.</w:t>
      </w:r>
      <w:r w:rsidRPr="001C6C83">
        <w:rPr>
          <w:rFonts w:asciiTheme="minorHAnsi" w:hAnsiTheme="minorHAnsi"/>
          <w:sz w:val="16"/>
        </w:rPr>
        <w:t xml:space="preserve"> After months of indecision as to whether the US should intervene in Syria, the President finally authorized sending weapons to the Syrian rebels—but only after </w:t>
      </w:r>
      <w:r w:rsidRPr="001C6C83">
        <w:rPr>
          <w:rStyle w:val="StyleBoldUnderline"/>
          <w:rFonts w:asciiTheme="minorHAnsi" w:hAnsiTheme="minorHAnsi"/>
        </w:rPr>
        <w:t>his approach was publicly criticized by former President Bill Clinton</w:t>
      </w:r>
      <w:r w:rsidRPr="001C6C83">
        <w:rPr>
          <w:rFonts w:asciiTheme="minorHAnsi" w:hAnsiTheme="minorHAnsi"/>
          <w:sz w:val="16"/>
        </w:rPr>
        <w:t xml:space="preserve">. It is clear that Clinton and neocons like John McCain (still criticizing Obama on the floor of the Senate) goosed him into this new position. </w:t>
      </w:r>
      <w:r w:rsidRPr="001C6C83">
        <w:rPr>
          <w:rStyle w:val="StyleBoldUnderline"/>
          <w:rFonts w:asciiTheme="minorHAnsi" w:hAnsiTheme="minorHAnsi"/>
        </w:rPr>
        <w:t>Obama seems far from in control of his own agenda</w:t>
      </w:r>
      <w:r w:rsidRPr="001C6C83">
        <w:rPr>
          <w:rFonts w:asciiTheme="minorHAnsi" w:hAnsiTheme="minorHAnsi"/>
          <w:sz w:val="16"/>
        </w:rPr>
        <w:t xml:space="preserve">.  </w:t>
      </w:r>
    </w:p>
    <w:p w:rsidR="00972955" w:rsidRDefault="00972955" w:rsidP="00972955">
      <w:pPr>
        <w:pStyle w:val="Heading3"/>
      </w:pPr>
      <w:r>
        <w:lastRenderedPageBreak/>
        <w:t xml:space="preserve">ME war </w:t>
      </w:r>
    </w:p>
    <w:p w:rsidR="00972955" w:rsidRDefault="00972955" w:rsidP="00972955"/>
    <w:p w:rsidR="00972955" w:rsidRPr="000F0DE1" w:rsidRDefault="00972955" w:rsidP="00972955">
      <w:pPr>
        <w:pStyle w:val="Heading4"/>
      </w:pPr>
      <w:r w:rsidRPr="000F0DE1">
        <w:t xml:space="preserve">Middle Eastern countries have incentives to not escalate instability </w:t>
      </w:r>
    </w:p>
    <w:p w:rsidR="00972955" w:rsidRPr="00972955" w:rsidRDefault="00972955" w:rsidP="00972955">
      <w:pPr>
        <w:rPr>
          <w:b/>
          <w:bCs/>
        </w:rPr>
      </w:pPr>
      <w:r w:rsidRPr="00972955">
        <w:rPr>
          <w:rStyle w:val="Heading4Char"/>
        </w:rPr>
        <w:t>Maloney and Takeyh 7</w:t>
      </w:r>
      <w:r w:rsidRPr="000F0DE1">
        <w:rPr>
          <w:rStyle w:val="StyleStyleBold12pt"/>
          <w:sz w:val="22"/>
        </w:rPr>
        <w:t xml:space="preserve"> </w:t>
      </w:r>
      <w:r w:rsidRPr="00972955">
        <w:t>[Susan Maloney and Ray Takeyh, 6/28/2007. Senior fellow for Middle East Policy at the Saban Center for Middle East Studies at the Brookings Institution and senior fellow for Middle East Studies at the Council on Foreign Relations. “Why the Iraq War Won’t Engulf the Mideast,” International Herald Tribune, http://www.brookings.edu/opinions/2007/0628iraq_maloney.aspx)</w:t>
      </w:r>
    </w:p>
    <w:p w:rsidR="00972955" w:rsidRPr="005B743B" w:rsidRDefault="00972955" w:rsidP="00972955">
      <w:pPr>
        <w:rPr>
          <w:b/>
          <w:u w:val="single"/>
        </w:rPr>
      </w:pPr>
      <w:r w:rsidRPr="005B743B">
        <w:rPr>
          <w:rFonts w:ascii="Georgia" w:hAnsi="Georgia" w:cs="Georgia"/>
          <w:sz w:val="14"/>
          <w:szCs w:val="30"/>
        </w:rPr>
        <w:t xml:space="preserve">Yet, </w:t>
      </w:r>
      <w:r w:rsidRPr="00B26BCD">
        <w:rPr>
          <w:rStyle w:val="StyleBoldUnderline"/>
        </w:rPr>
        <w:t>the Saudis, Iranians, Jordanians, Syrians, and others are very unlikely to go to war either to protect their own</w:t>
      </w:r>
      <w:r w:rsidRPr="005B743B">
        <w:rPr>
          <w:rFonts w:ascii="Georgia" w:hAnsi="Georgia" w:cs="Georgia"/>
          <w:sz w:val="14"/>
          <w:szCs w:val="30"/>
        </w:rPr>
        <w:t xml:space="preserve"> sect or ethnic group or to prevent one country from gaining the upper hand in Iraq. </w:t>
      </w:r>
      <w:r w:rsidRPr="00B26BCD">
        <w:rPr>
          <w:rStyle w:val="StyleBoldUnderline"/>
        </w:rPr>
        <w:t>The reasons are fairly straightforward. First, Middle Eastern leaders,</w:t>
      </w:r>
      <w:r w:rsidRPr="005B743B">
        <w:rPr>
          <w:rFonts w:ascii="Georgia" w:hAnsi="Georgia" w:cs="Georgia"/>
          <w:sz w:val="14"/>
          <w:szCs w:val="30"/>
        </w:rPr>
        <w:t xml:space="preserve"> like politicians everywhere, </w:t>
      </w:r>
      <w:r w:rsidRPr="00B26BCD">
        <w:rPr>
          <w:rStyle w:val="StyleBoldUnderline"/>
        </w:rPr>
        <w:t>are primarily interested in</w:t>
      </w:r>
      <w:r w:rsidRPr="005B743B">
        <w:rPr>
          <w:rFonts w:ascii="Georgia" w:hAnsi="Georgia" w:cs="Georgia"/>
          <w:sz w:val="14"/>
          <w:szCs w:val="30"/>
        </w:rPr>
        <w:t xml:space="preserve"> one thing: </w:t>
      </w:r>
      <w:r w:rsidRPr="00B26BCD">
        <w:rPr>
          <w:rStyle w:val="StyleBoldUnderline"/>
        </w:rPr>
        <w:t>self-preservation</w:t>
      </w:r>
      <w:r w:rsidRPr="005B743B">
        <w:rPr>
          <w:rFonts w:ascii="Georgia" w:hAnsi="Georgia" w:cs="Georgia"/>
          <w:sz w:val="14"/>
          <w:szCs w:val="30"/>
        </w:rPr>
        <w:t xml:space="preserve">. Committing forces to Iraq is an inherently risky proposition, which, </w:t>
      </w:r>
      <w:r w:rsidRPr="008D0C4B">
        <w:rPr>
          <w:rStyle w:val="StyleBoldUnderline"/>
        </w:rPr>
        <w:t>if the conflict went badly, could threaten domestic political stability</w:t>
      </w:r>
      <w:r w:rsidRPr="005B743B">
        <w:rPr>
          <w:rFonts w:ascii="Georgia" w:hAnsi="Georgia" w:cs="Georgia"/>
          <w:sz w:val="14"/>
          <w:szCs w:val="30"/>
        </w:rPr>
        <w:t xml:space="preserve">. Moreover, most </w:t>
      </w:r>
      <w:r w:rsidRPr="008D0C4B">
        <w:rPr>
          <w:rStyle w:val="StyleBoldUnderline"/>
        </w:rPr>
        <w:t>Arab armies are geared toward regime protection rather than projecting power</w:t>
      </w:r>
      <w:r w:rsidRPr="005B743B">
        <w:rPr>
          <w:rFonts w:ascii="Georgia" w:hAnsi="Georgia" w:cs="Georgia"/>
          <w:sz w:val="14"/>
          <w:szCs w:val="30"/>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w:t>
      </w:r>
      <w:r w:rsidRPr="008D0C4B">
        <w:rPr>
          <w:rStyle w:val="StyleBoldUnderline"/>
        </w:rPr>
        <w:t>Finally, there is no precedent for Arab leaders to commit forces to conflicts in which they are not directly involved.</w:t>
      </w:r>
      <w:r w:rsidRPr="005B743B">
        <w:rPr>
          <w:rFonts w:ascii="Georgia" w:hAnsi="Georgia" w:cs="Georgia"/>
          <w:sz w:val="14"/>
          <w:szCs w:val="30"/>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w:t>
      </w:r>
      <w:proofErr w:type="gramStart"/>
      <w:r w:rsidRPr="005B743B">
        <w:rPr>
          <w:rFonts w:ascii="Georgia" w:hAnsi="Georgia" w:cs="Georgia"/>
          <w:sz w:val="14"/>
          <w:szCs w:val="30"/>
        </w:rPr>
        <w:t>forces</w:t>
      </w:r>
      <w:proofErr w:type="gramEnd"/>
      <w:r w:rsidRPr="005B743B">
        <w:rPr>
          <w:rFonts w:ascii="Georgia" w:hAnsi="Georgia" w:cs="Georgia"/>
          <w:sz w:val="14"/>
          <w:szCs w:val="30"/>
        </w:rPr>
        <w:t xml:space="preserve">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The Middle East is a region both prone and accustomed to civil wars. But </w:t>
      </w:r>
      <w:r w:rsidRPr="008D0C4B">
        <w:rPr>
          <w:rStyle w:val="StyleBoldUnderline"/>
        </w:rPr>
        <w:t>given its experience with ambiguous conflicts, the region has also developed an intuitive ability to contain its civil strife and prevent local conflicts from enveloping the entire Middle East.</w:t>
      </w:r>
    </w:p>
    <w:p w:rsidR="00972955" w:rsidRDefault="00972955" w:rsidP="00972955"/>
    <w:p w:rsidR="00972955" w:rsidRPr="00972955" w:rsidRDefault="00972955" w:rsidP="00972955"/>
    <w:p w:rsidR="001C6C83" w:rsidRPr="001C6C83" w:rsidRDefault="001C6C83" w:rsidP="001C6C83">
      <w:pPr>
        <w:pStyle w:val="Heading3"/>
      </w:pPr>
      <w:proofErr w:type="gramStart"/>
      <w:r w:rsidRPr="001C6C83">
        <w:lastRenderedPageBreak/>
        <w:t>chem</w:t>
      </w:r>
      <w:proofErr w:type="gramEnd"/>
      <w:r w:rsidRPr="001C6C83">
        <w:t xml:space="preserve"> weapons</w:t>
      </w:r>
    </w:p>
    <w:p w:rsidR="001C6C83" w:rsidRPr="001C6C83" w:rsidRDefault="001C6C83" w:rsidP="001C6C83">
      <w:pPr>
        <w:pStyle w:val="Heading4"/>
        <w:rPr>
          <w:rFonts w:asciiTheme="minorHAnsi" w:hAnsiTheme="minorHAnsi"/>
        </w:rPr>
      </w:pPr>
      <w:r w:rsidRPr="001C6C83">
        <w:rPr>
          <w:rFonts w:asciiTheme="minorHAnsi" w:hAnsiTheme="minorHAnsi"/>
        </w:rPr>
        <w:t>Chemical weapons have already been used- too late for diplomacy to work</w:t>
      </w:r>
    </w:p>
    <w:p w:rsidR="001C6C83" w:rsidRPr="001C6C83" w:rsidRDefault="001C6C83" w:rsidP="001C6C83">
      <w:pPr>
        <w:rPr>
          <w:rStyle w:val="StyleStyleBold12pt"/>
          <w:rFonts w:asciiTheme="minorHAnsi" w:hAnsiTheme="minorHAnsi"/>
          <w:b w:val="0"/>
          <w:sz w:val="22"/>
        </w:rPr>
      </w:pPr>
      <w:r w:rsidRPr="001C6C83">
        <w:rPr>
          <w:rStyle w:val="StyleStyleBold12pt"/>
          <w:rFonts w:asciiTheme="minorHAnsi" w:hAnsiTheme="minorHAnsi"/>
        </w:rPr>
        <w:t xml:space="preserve">Foster 13 </w:t>
      </w:r>
      <w:r w:rsidRPr="001C6C83">
        <w:rPr>
          <w:rStyle w:val="StyleStyleBold12pt"/>
          <w:rFonts w:asciiTheme="minorHAnsi" w:hAnsiTheme="minorHAnsi"/>
          <w:b w:val="0"/>
          <w:sz w:val="22"/>
        </w:rPr>
        <w:t xml:space="preserve">(Peter, Jon Swain, Telegraph’s US Editor, 6/14/13, “Syria: US confirms Assad used chemical weapons”, The Telegraph, </w:t>
      </w:r>
      <w:hyperlink r:id="rId111" w:history="1">
        <w:r w:rsidRPr="001C6C83">
          <w:rPr>
            <w:rStyle w:val="Hyperlink"/>
            <w:rFonts w:asciiTheme="minorHAnsi" w:hAnsiTheme="minorHAnsi"/>
          </w:rPr>
          <w:t>http://www.telegraph.co.uk/news/worldnews/middleeast/syria/10119750/Syria-US-confirms-Assad-used-chemical-weapons.html</w:t>
        </w:r>
      </w:hyperlink>
      <w:r w:rsidRPr="001C6C83">
        <w:rPr>
          <w:rStyle w:val="StyleStyleBold12pt"/>
          <w:rFonts w:asciiTheme="minorHAnsi" w:hAnsiTheme="minorHAnsi"/>
          <w:b w:val="0"/>
          <w:sz w:val="22"/>
        </w:rPr>
        <w:t xml:space="preserve">) </w:t>
      </w:r>
    </w:p>
    <w:p w:rsidR="001C6C83" w:rsidRPr="001C6C83" w:rsidRDefault="001C6C83" w:rsidP="001C6C83">
      <w:pPr>
        <w:rPr>
          <w:rStyle w:val="StyleStyleBold12pt"/>
          <w:rFonts w:asciiTheme="minorHAnsi" w:hAnsiTheme="minorHAnsi"/>
          <w:b w:val="0"/>
          <w:sz w:val="22"/>
        </w:rPr>
      </w:pPr>
    </w:p>
    <w:p w:rsidR="001C6C83" w:rsidRPr="001C6C83" w:rsidRDefault="001C6C83" w:rsidP="001C6C83">
      <w:pPr>
        <w:rPr>
          <w:rFonts w:asciiTheme="minorHAnsi" w:hAnsiTheme="minorHAnsi"/>
          <w:sz w:val="16"/>
        </w:rPr>
      </w:pPr>
      <w:r w:rsidRPr="001C6C83">
        <w:rPr>
          <w:rStyle w:val="StyleBoldUnderline"/>
          <w:rFonts w:asciiTheme="minorHAnsi" w:hAnsiTheme="minorHAnsi"/>
        </w:rPr>
        <w:t>The White House estimated that up to 150 people had been killed in multiple chemical weapons attacks – evidence that Mr Obama previously said would be a “game changer” in US policy</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Ben Rhodes, a senior aide to the president, said the </w:t>
      </w:r>
      <w:r w:rsidRPr="001C6C83">
        <w:rPr>
          <w:rStyle w:val="StyleBoldUnderline"/>
          <w:rFonts w:asciiTheme="minorHAnsi" w:hAnsiTheme="minorHAnsi"/>
        </w:rPr>
        <w:t>US would now provide “military support” to the opposition Supreme Military Council, increasing its engagement in the civil war by both “scope and scale”</w:t>
      </w:r>
      <w:r w:rsidRPr="001C6C83">
        <w:rPr>
          <w:rFonts w:asciiTheme="minorHAnsi" w:hAnsiTheme="minorHAnsi"/>
          <w:sz w:val="16"/>
        </w:rPr>
        <w:t>. However, he stopped short of saying that opposition troops would be armed.</w:t>
      </w:r>
      <w:r w:rsidRPr="001C6C83">
        <w:rPr>
          <w:rFonts w:asciiTheme="minorHAnsi" w:hAnsiTheme="minorHAnsi"/>
          <w:sz w:val="12"/>
        </w:rPr>
        <w:t>¶</w:t>
      </w:r>
      <w:r w:rsidRPr="001C6C83">
        <w:rPr>
          <w:rFonts w:asciiTheme="minorHAnsi" w:hAnsiTheme="minorHAnsi"/>
          <w:sz w:val="16"/>
        </w:rPr>
        <w:t xml:space="preserve"> </w:t>
      </w:r>
      <w:proofErr w:type="gramStart"/>
      <w:r w:rsidRPr="001C6C83">
        <w:rPr>
          <w:rStyle w:val="StyleBoldUnderline"/>
          <w:rFonts w:asciiTheme="minorHAnsi" w:hAnsiTheme="minorHAnsi"/>
        </w:rPr>
        <w:t>There</w:t>
      </w:r>
      <w:proofErr w:type="gramEnd"/>
      <w:r w:rsidRPr="001C6C83">
        <w:rPr>
          <w:rStyle w:val="StyleBoldUnderline"/>
          <w:rFonts w:asciiTheme="minorHAnsi" w:hAnsiTheme="minorHAnsi"/>
        </w:rPr>
        <w:t xml:space="preserve"> were reports citing US officials that the US was actively considering enforcing a highly limited no-fly zone to protect rebel training bases in Jordan</w:t>
      </w:r>
      <w:r w:rsidRPr="001C6C83">
        <w:rPr>
          <w:rFonts w:asciiTheme="minorHAnsi" w:hAnsiTheme="minorHAnsi"/>
          <w:sz w:val="16"/>
        </w:rPr>
        <w:t>, but the White House said no decision had been taken. The plan would be for a zone stretching just 25 miles into Syrian territory that, crucially, would not require pre-emptive strikes against air defence systems provided by Russia.</w:t>
      </w:r>
      <w:r w:rsidRPr="001C6C83">
        <w:rPr>
          <w:rFonts w:asciiTheme="minorHAnsi" w:hAnsiTheme="minorHAnsi"/>
          <w:sz w:val="12"/>
        </w:rPr>
        <w:t>¶</w:t>
      </w:r>
      <w:r w:rsidRPr="001C6C83">
        <w:rPr>
          <w:rFonts w:asciiTheme="minorHAnsi" w:hAnsiTheme="minorHAnsi"/>
          <w:sz w:val="16"/>
        </w:rPr>
        <w:t xml:space="preserve"> The US has been reluctant to respond to rebel calls for a wider no-fly zone such as was imposed over Libya because it was seen to require UN authorisation, which would be certain to be blocked by Russia.</w:t>
      </w:r>
      <w:r w:rsidRPr="001C6C83">
        <w:rPr>
          <w:rFonts w:asciiTheme="minorHAnsi" w:hAnsiTheme="minorHAnsi"/>
          <w:sz w:val="12"/>
        </w:rPr>
        <w:t>¶</w:t>
      </w:r>
      <w:r w:rsidRPr="001C6C83">
        <w:rPr>
          <w:rFonts w:asciiTheme="minorHAnsi" w:hAnsiTheme="minorHAnsi"/>
          <w:sz w:val="16"/>
        </w:rPr>
        <w:t xml:space="preserve"> Mr Obama would discuss the next step at next week’s G8 meeting in Northern Ireland, setting up a potential clash with Russia, the Assad regime’s key ally.</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The president has said that the use of chemical weapons would change his calculus, and it has</w:t>
      </w:r>
      <w:r w:rsidRPr="001C6C83">
        <w:rPr>
          <w:rFonts w:asciiTheme="minorHAnsi" w:hAnsiTheme="minorHAnsi"/>
          <w:sz w:val="16"/>
        </w:rPr>
        <w:t>,” said Mr Rhodes.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The president has made a decision on providing more support to Syrian opposition. This includes military support</w:t>
      </w:r>
      <w:r w:rsidRPr="001C6C83">
        <w:rPr>
          <w:rFonts w:asciiTheme="minorHAnsi" w:hAnsiTheme="minorHAnsi"/>
          <w:sz w:val="16"/>
        </w:rPr>
        <w:t>,” he said, declining to provide specifics. “Suffice it to say, it will be different in both scope and scale to what we were providing before.”</w:t>
      </w:r>
      <w:r w:rsidRPr="001C6C83">
        <w:rPr>
          <w:rFonts w:asciiTheme="minorHAnsi" w:hAnsiTheme="minorHAnsi"/>
          <w:sz w:val="12"/>
        </w:rPr>
        <w:t>¶</w:t>
      </w:r>
      <w:r w:rsidRPr="001C6C83">
        <w:rPr>
          <w:rFonts w:asciiTheme="minorHAnsi" w:hAnsiTheme="minorHAnsi"/>
          <w:sz w:val="16"/>
        </w:rPr>
        <w:t xml:space="preserve"> Mr Rhodes stated that the fall of the strategically vital city of Qusayr a week ago to the regime, and the massing of Assad forces ahead of an assault on the central provinces of Homs and Hama, had created a “new sense of urgency”. The change in US policy came on the same day that the United Nations announced that 93,000 have been killed in the civil war.</w:t>
      </w:r>
      <w:r w:rsidRPr="001C6C83">
        <w:rPr>
          <w:rFonts w:asciiTheme="minorHAnsi" w:hAnsiTheme="minorHAnsi"/>
          <w:sz w:val="12"/>
        </w:rPr>
        <w:t>¶</w:t>
      </w:r>
      <w:r w:rsidRPr="001C6C83">
        <w:rPr>
          <w:rFonts w:asciiTheme="minorHAnsi" w:hAnsiTheme="minorHAnsi"/>
          <w:sz w:val="16"/>
        </w:rPr>
        <w:t xml:space="preserve"> Britain and France led the way in forcing the EU to lift its arms embargo on Syrian rebels. But William Hague, the Foreign Secretary, who was in Washington for talks this week, faces backbench and even cabinet opposition to further involvement, and has given no timetable for when he might take a decision to send weapons.</w:t>
      </w:r>
      <w:r w:rsidRPr="001C6C83">
        <w:rPr>
          <w:rFonts w:asciiTheme="minorHAnsi" w:hAnsiTheme="minorHAnsi"/>
          <w:sz w:val="12"/>
        </w:rPr>
        <w:t>¶</w:t>
      </w:r>
      <w:r w:rsidRPr="001C6C83">
        <w:rPr>
          <w:rFonts w:asciiTheme="minorHAnsi" w:hAnsiTheme="minorHAnsi"/>
          <w:sz w:val="16"/>
        </w:rPr>
        <w:t xml:space="preserve"> However after meeting with his US counterpart John Kerry on Wednesday, Mr Hague said that it was vital for Britain, America and its allies to “do more” to assist the rebels and hasten a political solution to the spiralling conflict.</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We will have to be prepared to do more to save lives, to pressure the Assad regime to negotiate seriously and to prevent the growth of extremism and terrorism if diplomatic efforts are going to succeed</w:t>
      </w:r>
      <w:r w:rsidRPr="001C6C83">
        <w:rPr>
          <w:rFonts w:asciiTheme="minorHAnsi" w:hAnsiTheme="minorHAnsi"/>
          <w:sz w:val="16"/>
        </w:rPr>
        <w:t>,” he warned.</w:t>
      </w:r>
    </w:p>
    <w:p w:rsidR="00972955" w:rsidRDefault="00972955" w:rsidP="00972955">
      <w:pPr>
        <w:pStyle w:val="Heading3"/>
      </w:pPr>
      <w:proofErr w:type="gramStart"/>
      <w:r>
        <w:lastRenderedPageBreak/>
        <w:t>proxy</w:t>
      </w:r>
      <w:proofErr w:type="gramEnd"/>
      <w:r>
        <w:t xml:space="preserve"> war </w:t>
      </w:r>
    </w:p>
    <w:p w:rsidR="00972955" w:rsidRDefault="00972955" w:rsidP="00972955"/>
    <w:p w:rsidR="00972955" w:rsidRDefault="00972955" w:rsidP="00972955">
      <w:pPr>
        <w:pStyle w:val="Heading4"/>
      </w:pPr>
      <w:r>
        <w:t>Media exaggerates brutality of war</w:t>
      </w:r>
    </w:p>
    <w:p w:rsidR="00972955" w:rsidRPr="00334748" w:rsidRDefault="00972955" w:rsidP="00972955">
      <w:pPr>
        <w:rPr>
          <w:rStyle w:val="StyleStyleBold12pt"/>
        </w:rPr>
      </w:pPr>
      <w:r>
        <w:rPr>
          <w:rStyle w:val="StyleStyleBold12pt"/>
        </w:rPr>
        <w:t xml:space="preserve">Washington Blog 12 </w:t>
      </w:r>
      <w:r w:rsidRPr="00334748">
        <w:rPr>
          <w:rStyle w:val="StyleStyleBold12pt"/>
          <w:sz w:val="16"/>
          <w:szCs w:val="16"/>
        </w:rPr>
        <w:t xml:space="preserve">(2/7/12, “Independent Report Contradicts Western Portrait of Syria”, Washington Blog, </w:t>
      </w:r>
      <w:hyperlink r:id="rId112" w:history="1">
        <w:r w:rsidRPr="00334748">
          <w:rPr>
            <w:rStyle w:val="Hyperlink"/>
            <w:sz w:val="16"/>
            <w:szCs w:val="16"/>
          </w:rPr>
          <w:t>http://www.washingtonsblog.com/2012/02/independent-report-shows-that-syrian-government-violence-has-been-exaggerated.html</w:t>
        </w:r>
      </w:hyperlink>
      <w:r w:rsidRPr="00334748">
        <w:rPr>
          <w:rStyle w:val="StyleStyleBold12pt"/>
          <w:sz w:val="16"/>
          <w:szCs w:val="16"/>
        </w:rPr>
        <w:t>)</w:t>
      </w:r>
      <w:r>
        <w:rPr>
          <w:rStyle w:val="StyleStyleBold12pt"/>
        </w:rPr>
        <w:t xml:space="preserve"> </w:t>
      </w:r>
    </w:p>
    <w:p w:rsidR="00972955" w:rsidRPr="00687E34" w:rsidRDefault="00972955" w:rsidP="00972955">
      <w:pPr>
        <w:rPr>
          <w:sz w:val="16"/>
          <w:szCs w:val="26"/>
        </w:rPr>
      </w:pPr>
      <w:r w:rsidRPr="00AD26B6">
        <w:rPr>
          <w:sz w:val="16"/>
          <w:szCs w:val="26"/>
        </w:rPr>
        <w:t xml:space="preserve">While the Western media act like the Syrian government is wantonly and indiscriminately killing its own people without provocation, </w:t>
      </w:r>
      <w:r w:rsidRPr="00AD26B6">
        <w:rPr>
          <w:rStyle w:val="StyleBoldUnderline"/>
        </w:rPr>
        <w:t>an independent investigation has found a different reality on the ground</w:t>
      </w:r>
      <w:r w:rsidRPr="00AD26B6">
        <w:rPr>
          <w:sz w:val="16"/>
          <w:szCs w:val="26"/>
        </w:rPr>
        <w:t>.</w:t>
      </w:r>
      <w:r w:rsidRPr="00AD26B6">
        <w:rPr>
          <w:sz w:val="12"/>
          <w:szCs w:val="26"/>
        </w:rPr>
        <w:t>¶</w:t>
      </w:r>
      <w:r w:rsidRPr="00AD26B6">
        <w:rPr>
          <w:sz w:val="16"/>
          <w:szCs w:val="26"/>
        </w:rPr>
        <w:t xml:space="preserve"> </w:t>
      </w:r>
      <w:r w:rsidRPr="00AD26B6">
        <w:rPr>
          <w:rStyle w:val="StyleBoldUnderline"/>
        </w:rPr>
        <w:t>Specifically, over 160 monitors from the Arab League – comprised of both allies and mortal enemies of Syria – toured Syria and published a report on January 27th showing that the situation has been mischaracterized</w:t>
      </w:r>
      <w:r w:rsidRPr="00AD26B6">
        <w:rPr>
          <w:sz w:val="16"/>
          <w:szCs w:val="26"/>
        </w:rPr>
        <w:t>.</w:t>
      </w:r>
      <w:r w:rsidRPr="00AD26B6">
        <w:rPr>
          <w:sz w:val="12"/>
          <w:szCs w:val="26"/>
        </w:rPr>
        <w:t>¶</w:t>
      </w:r>
      <w:r w:rsidRPr="00AD26B6">
        <w:rPr>
          <w:sz w:val="16"/>
          <w:szCs w:val="26"/>
        </w:rPr>
        <w:t xml:space="preserve"> Initially, the report noted general cooperation by the Syrian government:</w:t>
      </w:r>
      <w:r w:rsidRPr="00AD26B6">
        <w:rPr>
          <w:sz w:val="12"/>
          <w:szCs w:val="26"/>
        </w:rPr>
        <w:t>¶</w:t>
      </w:r>
      <w:r w:rsidRPr="00AD26B6">
        <w:rPr>
          <w:sz w:val="16"/>
          <w:szCs w:val="26"/>
        </w:rPr>
        <w:t xml:space="preserve"> </w:t>
      </w:r>
      <w:r w:rsidRPr="00AD26B6">
        <w:rPr>
          <w:rStyle w:val="StyleBoldUnderline"/>
        </w:rPr>
        <w:t>The Mission [i.e. the Arab League investigative team] noted that the Government strived to help it succeed in its task and remove any barriers that might stand in its way. The Government also facilitated meetings with all parties. No restrictions were placed on the movement of the Mission and its ability to interview Syrian citizens, both those who opposed the Government and those loyal to it.</w:t>
      </w:r>
      <w:r w:rsidRPr="00AD26B6">
        <w:rPr>
          <w:rStyle w:val="StyleBoldUnderline"/>
          <w:b w:val="0"/>
          <w:sz w:val="12"/>
          <w:u w:val="none"/>
        </w:rPr>
        <w:t>¶</w:t>
      </w:r>
      <w:r w:rsidRPr="00AD26B6">
        <w:rPr>
          <w:rStyle w:val="StyleBoldUnderline"/>
        </w:rPr>
        <w:t xml:space="preserve"> The report noted that the media has greatly exaggerated the amount of violence in Syria</w:t>
      </w:r>
      <w:proofErr w:type="gramStart"/>
      <w:r w:rsidRPr="00AD26B6">
        <w:rPr>
          <w:rStyle w:val="StyleBoldUnderline"/>
        </w:rPr>
        <w:t>:</w:t>
      </w:r>
      <w:r w:rsidRPr="00AD26B6">
        <w:rPr>
          <w:rStyle w:val="StyleBoldUnderline"/>
          <w:b w:val="0"/>
          <w:sz w:val="12"/>
          <w:u w:val="none"/>
        </w:rPr>
        <w:t>¶</w:t>
      </w:r>
      <w:proofErr w:type="gramEnd"/>
      <w:r w:rsidRPr="00AD26B6">
        <w:rPr>
          <w:rStyle w:val="StyleBoldUnderline"/>
        </w:rPr>
        <w:t xml:space="preserve"> The Mission noted that many parties falsely reported that explosions or violence had occurred in several locations</w:t>
      </w:r>
      <w:r w:rsidRPr="00AD26B6">
        <w:rPr>
          <w:sz w:val="16"/>
          <w:szCs w:val="26"/>
        </w:rPr>
        <w:t xml:space="preserve">. When the observers went to those locations, they found that </w:t>
      </w:r>
      <w:r w:rsidRPr="00AD26B6">
        <w:rPr>
          <w:rStyle w:val="StyleBoldUnderline"/>
        </w:rPr>
        <w:t>those reports were unfounded</w:t>
      </w:r>
      <w:r w:rsidRPr="00AD26B6">
        <w:rPr>
          <w:sz w:val="16"/>
          <w:szCs w:val="26"/>
        </w:rPr>
        <w:t>.</w:t>
      </w:r>
      <w:r w:rsidRPr="00AD26B6">
        <w:rPr>
          <w:sz w:val="12"/>
          <w:szCs w:val="26"/>
        </w:rPr>
        <w:t>¶</w:t>
      </w:r>
      <w:r w:rsidRPr="00AD26B6">
        <w:rPr>
          <w:sz w:val="16"/>
          <w:szCs w:val="26"/>
        </w:rPr>
        <w:t xml:space="preserve"> The Mission also noted that, according to its teams in the field, </w:t>
      </w:r>
      <w:r w:rsidRPr="00AD26B6">
        <w:rPr>
          <w:rStyle w:val="StyleBoldUnderline"/>
        </w:rPr>
        <w:t>the media exaggerated the nature of the incidents</w:t>
      </w:r>
      <w:r w:rsidRPr="00AD26B6">
        <w:rPr>
          <w:sz w:val="16"/>
          <w:szCs w:val="26"/>
        </w:rPr>
        <w:t xml:space="preserve"> and the </w:t>
      </w:r>
      <w:r w:rsidRPr="00AD26B6">
        <w:rPr>
          <w:rStyle w:val="StyleBoldUnderline"/>
        </w:rPr>
        <w:t>number of persons killed in incidents and protests in certain towns</w:t>
      </w:r>
      <w:r w:rsidRPr="00AD26B6">
        <w:rPr>
          <w:sz w:val="16"/>
          <w:szCs w:val="26"/>
        </w:rPr>
        <w:t>.</w:t>
      </w:r>
      <w:r w:rsidRPr="00AD26B6">
        <w:rPr>
          <w:sz w:val="12"/>
          <w:szCs w:val="26"/>
        </w:rPr>
        <w:t>¶</w:t>
      </w:r>
      <w:r w:rsidRPr="00AD26B6">
        <w:rPr>
          <w:sz w:val="16"/>
          <w:szCs w:val="26"/>
        </w:rPr>
        <w:t xml:space="preserve"> Since it began its work, the Mission has been the target of a vicious media campaign. Some media outlets have published unfounded statements, which they attributed to the Head of the Mission. </w:t>
      </w:r>
      <w:r w:rsidRPr="00AD26B6">
        <w:rPr>
          <w:rStyle w:val="StyleBoldUnderline"/>
        </w:rPr>
        <w:t>They have also grossly exaggerated events, thereby distorting the truth.</w:t>
      </w:r>
      <w:r w:rsidRPr="00AD26B6">
        <w:rPr>
          <w:rStyle w:val="StyleBoldUnderline"/>
          <w:b w:val="0"/>
          <w:sz w:val="12"/>
          <w:u w:val="none"/>
        </w:rPr>
        <w:t>¶</w:t>
      </w:r>
      <w:r w:rsidRPr="00AD26B6">
        <w:rPr>
          <w:rStyle w:val="StyleBoldUnderline"/>
        </w:rPr>
        <w:t xml:space="preserve"> Such contrived reports have helped to increase tensions among the Syrian people and undermined the observers’ work.</w:t>
      </w:r>
      <w:r w:rsidRPr="00AD26B6">
        <w:rPr>
          <w:sz w:val="12"/>
          <w:szCs w:val="26"/>
        </w:rPr>
        <w:t>¶</w:t>
      </w:r>
      <w:r w:rsidRPr="00AD26B6">
        <w:rPr>
          <w:sz w:val="16"/>
          <w:szCs w:val="26"/>
        </w:rPr>
        <w:t xml:space="preserve"> Indeed, </w:t>
      </w:r>
      <w:r w:rsidRPr="00AD26B6">
        <w:rPr>
          <w:rStyle w:val="StyleBoldUnderline"/>
        </w:rPr>
        <w:t>some of the observers themselves violated their oath of neutrality and exaggerated the violence</w:t>
      </w:r>
      <w:r w:rsidRPr="00AD26B6">
        <w:rPr>
          <w:sz w:val="16"/>
          <w:szCs w:val="26"/>
        </w:rPr>
        <w:t>:</w:t>
      </w:r>
      <w:r w:rsidRPr="00AD26B6">
        <w:rPr>
          <w:sz w:val="12"/>
          <w:szCs w:val="26"/>
        </w:rPr>
        <w:t>¶</w:t>
      </w:r>
      <w:r w:rsidRPr="00AD26B6">
        <w:rPr>
          <w:sz w:val="16"/>
          <w:szCs w:val="26"/>
        </w:rPr>
        <w:t xml:space="preserve"> Some observers reneged on their duties and broke the oath they had taken. They made contact with officials from their countries and gave them exaggerated accounts of events. Those officials consequently developed a bleak and unfounded picture of the situation.</w:t>
      </w:r>
      <w:r w:rsidRPr="00AD26B6">
        <w:rPr>
          <w:sz w:val="12"/>
          <w:szCs w:val="26"/>
        </w:rPr>
        <w:t>¶</w:t>
      </w:r>
      <w:r w:rsidRPr="00AD26B6">
        <w:rPr>
          <w:sz w:val="16"/>
          <w:szCs w:val="26"/>
        </w:rPr>
        <w:t xml:space="preserve"> While the government has exaggerated the number of detainees released, it has in fact thousands of detainees</w:t>
      </w:r>
      <w:proofErr w:type="gramStart"/>
      <w:r w:rsidRPr="00AD26B6">
        <w:rPr>
          <w:sz w:val="16"/>
          <w:szCs w:val="26"/>
        </w:rPr>
        <w:t>:</w:t>
      </w:r>
      <w:r w:rsidRPr="00AD26B6">
        <w:rPr>
          <w:sz w:val="12"/>
          <w:szCs w:val="26"/>
        </w:rPr>
        <w:t>¶</w:t>
      </w:r>
      <w:proofErr w:type="gramEnd"/>
      <w:r w:rsidRPr="00AD26B6">
        <w:rPr>
          <w:sz w:val="16"/>
          <w:szCs w:val="26"/>
        </w:rPr>
        <w:t xml:space="preserve"> On 19 January 2012, the Syrian government stated that 3569 detainees had been released from military and civil prosecution services. The Mission verified that 1669 of those detained had thus far been released. It continues to follow up the issue with the Government and the opposition, emphasizing to the Government side that the detainees should be released in the presence of observers so that the event can be documented.</w:t>
      </w:r>
      <w:r w:rsidRPr="00AD26B6">
        <w:rPr>
          <w:sz w:val="12"/>
          <w:szCs w:val="26"/>
        </w:rPr>
        <w:t>¶</w:t>
      </w:r>
      <w:r w:rsidRPr="00AD26B6">
        <w:rPr>
          <w:sz w:val="16"/>
          <w:szCs w:val="26"/>
        </w:rPr>
        <w:t xml:space="preserve"> The Mission has validated the following figures for the total number of detainees that the Syrian government thus far claims to have released:</w:t>
      </w:r>
      <w:r w:rsidRPr="00AD26B6">
        <w:rPr>
          <w:sz w:val="12"/>
          <w:szCs w:val="26"/>
        </w:rPr>
        <w:t>¶</w:t>
      </w:r>
      <w:r w:rsidRPr="00AD26B6">
        <w:rPr>
          <w:sz w:val="16"/>
          <w:szCs w:val="26"/>
        </w:rPr>
        <w:t xml:space="preserve"> • Before the amnesty: 4,035</w:t>
      </w:r>
      <w:r w:rsidRPr="00AD26B6">
        <w:rPr>
          <w:sz w:val="12"/>
          <w:szCs w:val="26"/>
        </w:rPr>
        <w:t>¶</w:t>
      </w:r>
      <w:r w:rsidRPr="00AD26B6">
        <w:rPr>
          <w:sz w:val="16"/>
          <w:szCs w:val="26"/>
        </w:rPr>
        <w:t xml:space="preserve"> • After the amnesty: 3,569.</w:t>
      </w:r>
      <w:r w:rsidRPr="00AD26B6">
        <w:rPr>
          <w:sz w:val="12"/>
          <w:szCs w:val="26"/>
        </w:rPr>
        <w:t>¶</w:t>
      </w:r>
      <w:r w:rsidRPr="00AD26B6">
        <w:rPr>
          <w:sz w:val="16"/>
          <w:szCs w:val="26"/>
        </w:rPr>
        <w:t xml:space="preserve"> The Government has therefore claimed that a total of 7,604 detainees have been released.</w:t>
      </w:r>
      <w:r w:rsidRPr="00AD26B6">
        <w:rPr>
          <w:sz w:val="12"/>
          <w:szCs w:val="26"/>
        </w:rPr>
        <w:t>¶</w:t>
      </w:r>
      <w:r w:rsidRPr="00AD26B6">
        <w:rPr>
          <w:sz w:val="16"/>
          <w:szCs w:val="26"/>
        </w:rPr>
        <w:t xml:space="preserve"> The Mission has verified the correct number of detainees released and arrived at the following figures:</w:t>
      </w:r>
      <w:r w:rsidRPr="00AD26B6">
        <w:rPr>
          <w:sz w:val="12"/>
          <w:szCs w:val="26"/>
        </w:rPr>
        <w:t>¶</w:t>
      </w:r>
      <w:r w:rsidRPr="00AD26B6">
        <w:rPr>
          <w:sz w:val="16"/>
          <w:szCs w:val="26"/>
        </w:rPr>
        <w:t xml:space="preserve"> • Before the amnesty: 3,483</w:t>
      </w:r>
      <w:r w:rsidRPr="00AD26B6">
        <w:rPr>
          <w:sz w:val="12"/>
          <w:szCs w:val="26"/>
        </w:rPr>
        <w:t>¶</w:t>
      </w:r>
      <w:r w:rsidRPr="00AD26B6">
        <w:rPr>
          <w:sz w:val="16"/>
          <w:szCs w:val="26"/>
        </w:rPr>
        <w:t xml:space="preserve"> • After the amnesty: 1,669</w:t>
      </w:r>
      <w:r w:rsidRPr="00AD26B6">
        <w:rPr>
          <w:sz w:val="12"/>
          <w:szCs w:val="26"/>
        </w:rPr>
        <w:t>¶</w:t>
      </w:r>
      <w:r w:rsidRPr="00AD26B6">
        <w:rPr>
          <w:sz w:val="16"/>
          <w:szCs w:val="26"/>
        </w:rPr>
        <w:t xml:space="preserve"> The total number of confirmed releases is therefore 5152. The Mission is continuing to monitor the process and communicate with the Syrian Government for the release of the remaining detainees.</w:t>
      </w:r>
      <w:r w:rsidRPr="00AD26B6">
        <w:rPr>
          <w:sz w:val="12"/>
          <w:szCs w:val="26"/>
        </w:rPr>
        <w:t>¶</w:t>
      </w:r>
      <w:r w:rsidRPr="00AD26B6">
        <w:rPr>
          <w:sz w:val="16"/>
          <w:szCs w:val="26"/>
        </w:rPr>
        <w:t xml:space="preserve"> While the government has not withdrawn all of its forces, the military has withdrawn from many areas</w:t>
      </w:r>
      <w:proofErr w:type="gramStart"/>
      <w:r w:rsidRPr="00AD26B6">
        <w:rPr>
          <w:sz w:val="16"/>
          <w:szCs w:val="26"/>
        </w:rPr>
        <w:t>:</w:t>
      </w:r>
      <w:r w:rsidRPr="00AD26B6">
        <w:rPr>
          <w:sz w:val="12"/>
          <w:szCs w:val="26"/>
        </w:rPr>
        <w:t>¶</w:t>
      </w:r>
      <w:proofErr w:type="gramEnd"/>
      <w:r w:rsidRPr="00AD26B6">
        <w:rPr>
          <w:sz w:val="16"/>
          <w:szCs w:val="26"/>
        </w:rPr>
        <w:t xml:space="preserve"> Based on the reports of the field-team leaders and the meeting held on 17 January 2012 with all team leaders, the Mission confirmed that all military vehicles, tanks and heavy weapons had been withdrawn from cities and residential neighbourhoods. Although there are still some security measures in place in the form of earthen berms and barriers in front of important buildings and in squares, they do not affect citizens.</w:t>
      </w:r>
      <w:r w:rsidRPr="00AD26B6">
        <w:rPr>
          <w:sz w:val="12"/>
          <w:szCs w:val="26"/>
        </w:rPr>
        <w:t>¶</w:t>
      </w:r>
      <w:r w:rsidRPr="00AD26B6">
        <w:rPr>
          <w:sz w:val="16"/>
          <w:szCs w:val="26"/>
        </w:rPr>
        <w:t xml:space="preserve"> Perhaps most importantly, </w:t>
      </w:r>
      <w:r w:rsidRPr="00AD26B6">
        <w:rPr>
          <w:rStyle w:val="StyleBoldUnderline"/>
        </w:rPr>
        <w:t>the report notes that the Syrian people do not want foreign intervention</w:t>
      </w:r>
      <w:proofErr w:type="gramStart"/>
      <w:r w:rsidRPr="00AD26B6">
        <w:rPr>
          <w:rStyle w:val="StyleBoldUnderline"/>
        </w:rPr>
        <w:t>:</w:t>
      </w:r>
      <w:r w:rsidRPr="00AD26B6">
        <w:rPr>
          <w:rStyle w:val="StyleBoldUnderline"/>
          <w:b w:val="0"/>
          <w:sz w:val="12"/>
          <w:u w:val="none"/>
        </w:rPr>
        <w:t>¶</w:t>
      </w:r>
      <w:proofErr w:type="gramEnd"/>
      <w:r w:rsidRPr="00AD26B6">
        <w:rPr>
          <w:rStyle w:val="StyleBoldUnderline"/>
        </w:rPr>
        <w:t xml:space="preserve"> However, the citizens believe the crisis should be resolved peacefully through Arab</w:t>
      </w:r>
      <w:r w:rsidRPr="00AD26B6">
        <w:rPr>
          <w:rStyle w:val="StyleBoldUnderline"/>
          <w:b w:val="0"/>
          <w:sz w:val="12"/>
          <w:u w:val="none"/>
        </w:rPr>
        <w:t>¶</w:t>
      </w:r>
      <w:r w:rsidRPr="00AD26B6">
        <w:rPr>
          <w:rStyle w:val="StyleBoldUnderline"/>
        </w:rPr>
        <w:t xml:space="preserve"> mediation alone, without international intervention</w:t>
      </w:r>
      <w:r w:rsidRPr="00AD26B6">
        <w:rPr>
          <w:sz w:val="16"/>
          <w:szCs w:val="26"/>
        </w:rPr>
        <w:t xml:space="preserve">. Doing so would allow them to live in peace and complete the reform process and bring about the change </w:t>
      </w:r>
      <w:proofErr w:type="gramStart"/>
      <w:r w:rsidRPr="00AD26B6">
        <w:rPr>
          <w:sz w:val="16"/>
          <w:szCs w:val="26"/>
        </w:rPr>
        <w:t>they</w:t>
      </w:r>
      <w:proofErr w:type="gramEnd"/>
      <w:r w:rsidRPr="00AD26B6">
        <w:rPr>
          <w:sz w:val="16"/>
          <w:szCs w:val="26"/>
        </w:rPr>
        <w:t xml:space="preserve"> desire.</w:t>
      </w:r>
      <w:r w:rsidRPr="00AD26B6">
        <w:rPr>
          <w:sz w:val="12"/>
          <w:szCs w:val="26"/>
        </w:rPr>
        <w:t>¶</w:t>
      </w:r>
      <w:r w:rsidRPr="00AD26B6">
        <w:rPr>
          <w:sz w:val="16"/>
          <w:szCs w:val="26"/>
        </w:rPr>
        <w:t xml:space="preserve"> The report condemns violence by both sides, but stresses that </w:t>
      </w:r>
      <w:r w:rsidRPr="00AD26B6">
        <w:rPr>
          <w:rStyle w:val="StyleBoldUnderline"/>
        </w:rPr>
        <w:t>much of the violence has been perpetrated by the rebels against government forces</w:t>
      </w:r>
      <w:r w:rsidRPr="00AD26B6">
        <w:rPr>
          <w:sz w:val="16"/>
          <w:szCs w:val="26"/>
        </w:rPr>
        <w:t>.</w:t>
      </w:r>
    </w:p>
    <w:p w:rsidR="00972955" w:rsidRDefault="00972955" w:rsidP="00972955">
      <w:pPr>
        <w:pStyle w:val="Heading4"/>
      </w:pPr>
      <w:r>
        <w:t>No risk of escalation.</w:t>
      </w:r>
    </w:p>
    <w:p w:rsidR="00972955" w:rsidRPr="00C9385E" w:rsidRDefault="00972955" w:rsidP="00972955">
      <w:pPr>
        <w:rPr>
          <w:rStyle w:val="StyleStyleBold12pt"/>
        </w:rPr>
      </w:pPr>
      <w:r>
        <w:rPr>
          <w:rStyle w:val="StyleStyleBold12pt"/>
        </w:rPr>
        <w:t xml:space="preserve">Reuters 13 (6/19/13, “Obama says reports US ready for war in Syria are exaggerated”, </w:t>
      </w:r>
      <w:hyperlink r:id="rId113" w:history="1">
        <w:r w:rsidRPr="00C36531">
          <w:rPr>
            <w:rStyle w:val="Hyperlink"/>
            <w:sz w:val="26"/>
          </w:rPr>
          <w:t>http://www.reuters.com/article/2013/06/19/us-obama-berlin-syria-idUSBRE95I0MM20130619</w:t>
        </w:r>
      </w:hyperlink>
      <w:r>
        <w:rPr>
          <w:rStyle w:val="StyleStyleBold12pt"/>
        </w:rPr>
        <w:t xml:space="preserve">) </w:t>
      </w:r>
    </w:p>
    <w:p w:rsidR="00972955" w:rsidRDefault="00972955" w:rsidP="00972955">
      <w:pPr>
        <w:rPr>
          <w:sz w:val="12"/>
        </w:rPr>
      </w:pPr>
      <w:r w:rsidRPr="00C9385E">
        <w:rPr>
          <w:rStyle w:val="StyleBoldUnderline"/>
        </w:rPr>
        <w:t xml:space="preserve">President Barack Obama said on Wednesday reports that the United States was ready to go to war in Syria were exaggerated and he also reiterated his view that the Damascus government had used </w:t>
      </w:r>
      <w:r w:rsidRPr="00C9385E">
        <w:rPr>
          <w:rStyle w:val="StyleBoldUnderline"/>
        </w:rPr>
        <w:lastRenderedPageBreak/>
        <w:t>chemical weapons and could not regain legitimacy.</w:t>
      </w:r>
      <w:r w:rsidRPr="00AA6335">
        <w:rPr>
          <w:rStyle w:val="StyleBoldUnderline"/>
          <w:b w:val="0"/>
          <w:sz w:val="12"/>
          <w:u w:val="none"/>
        </w:rPr>
        <w:t>¶</w:t>
      </w:r>
      <w:r w:rsidRPr="00C9385E">
        <w:rPr>
          <w:rStyle w:val="StyleBoldUnderline"/>
        </w:rPr>
        <w:t xml:space="preserve"> "Some of the stories that have been out there publicly have gotten a little overcranked in terms of the idea that somehow the United States is preparing to go all in and participate in another war. What we want to do is end a war</w:t>
      </w:r>
      <w:r w:rsidRPr="00C9385E">
        <w:rPr>
          <w:sz w:val="16"/>
        </w:rPr>
        <w:t>," Obama said.</w:t>
      </w:r>
    </w:p>
    <w:p w:rsidR="00972955" w:rsidRPr="00972955" w:rsidRDefault="00972955" w:rsidP="00972955"/>
    <w:p w:rsidR="00972955" w:rsidRDefault="00972955" w:rsidP="00972955">
      <w:pPr>
        <w:pStyle w:val="Heading3"/>
      </w:pPr>
      <w:proofErr w:type="gramStart"/>
      <w:r>
        <w:lastRenderedPageBreak/>
        <w:t>hezbollah</w:t>
      </w:r>
      <w:proofErr w:type="gramEnd"/>
      <w:r>
        <w:t xml:space="preserve"> </w:t>
      </w:r>
    </w:p>
    <w:p w:rsidR="00972955" w:rsidRDefault="00972955" w:rsidP="00972955"/>
    <w:p w:rsidR="00972955" w:rsidRDefault="00972955" w:rsidP="00972955">
      <w:pPr>
        <w:pStyle w:val="Heading4"/>
      </w:pPr>
      <w:r>
        <w:t xml:space="preserve">Instability won’t spillover into Lebanon. </w:t>
      </w:r>
    </w:p>
    <w:p w:rsidR="00972955" w:rsidRPr="001F62F3" w:rsidRDefault="00972955" w:rsidP="00972955">
      <w:pPr>
        <w:rPr>
          <w:rStyle w:val="StyleStyleBold12pt"/>
        </w:rPr>
      </w:pPr>
      <w:r>
        <w:rPr>
          <w:rStyle w:val="StyleStyleBold12pt"/>
        </w:rPr>
        <w:t xml:space="preserve">Daily Star 13 </w:t>
      </w:r>
      <w:r w:rsidRPr="001F62F3">
        <w:rPr>
          <w:rStyle w:val="StyleStyleBold12pt"/>
          <w:sz w:val="22"/>
        </w:rPr>
        <w:t xml:space="preserve">(1/17/13, “Lebanon not at risk from crisis in Syria: Iran envoy”, The Daily Star: Lebanon, </w:t>
      </w:r>
      <w:hyperlink r:id="rId114" w:anchor="axzz2XujrcqdM" w:history="1">
        <w:r w:rsidRPr="001F62F3">
          <w:rPr>
            <w:rStyle w:val="Hyperlink"/>
          </w:rPr>
          <w:t>http://www.dailystar.com.lb/News/Politics/2013/Jan-17/202620-iran-fears-no-syria-spillover-into-lebanon-envoy.ashx#axzz2XujrcqdM</w:t>
        </w:r>
      </w:hyperlink>
      <w:r w:rsidRPr="001F62F3">
        <w:rPr>
          <w:rStyle w:val="StyleStyleBold12pt"/>
          <w:b w:val="0"/>
          <w:sz w:val="22"/>
        </w:rPr>
        <w:t xml:space="preserve">) </w:t>
      </w:r>
    </w:p>
    <w:p w:rsidR="00972955" w:rsidRDefault="00972955" w:rsidP="00972955">
      <w:pPr>
        <w:rPr>
          <w:sz w:val="14"/>
        </w:rPr>
      </w:pPr>
      <w:r w:rsidRPr="00F22588">
        <w:rPr>
          <w:sz w:val="14"/>
        </w:rPr>
        <w:t xml:space="preserve">BEIRUT: </w:t>
      </w:r>
      <w:r w:rsidRPr="00D55EE9">
        <w:rPr>
          <w:rStyle w:val="StyleBoldUnderline"/>
        </w:rPr>
        <w:t>Iran is not worried about a spillover of the Syria crisis into neighboring Lebanon</w:t>
      </w:r>
      <w:r w:rsidRPr="00F22588">
        <w:rPr>
          <w:sz w:val="14"/>
        </w:rPr>
        <w:t>, Iranian Ambassador Ghazanfar Roknabadi said Thursday.</w:t>
      </w:r>
      <w:r w:rsidRPr="00F22588">
        <w:rPr>
          <w:sz w:val="12"/>
        </w:rPr>
        <w:t>¶</w:t>
      </w:r>
      <w:r w:rsidRPr="00F22588">
        <w:rPr>
          <w:sz w:val="14"/>
        </w:rPr>
        <w:t xml:space="preserve"> “</w:t>
      </w:r>
      <w:r w:rsidRPr="00D55EE9">
        <w:rPr>
          <w:rStyle w:val="StyleBoldUnderline"/>
        </w:rPr>
        <w:t>We have always stressed that for as long as the various political parties in Lebanon are wise leaders and use reason to assess issues, there is no fear or concern over Lebanon</w:t>
      </w:r>
      <w:r w:rsidRPr="00F22588">
        <w:rPr>
          <w:sz w:val="14"/>
        </w:rPr>
        <w:t>,” Roknabadi said following talks with Foreign Minister Adnan Mansour.</w:t>
      </w:r>
      <w:r w:rsidRPr="00F22588">
        <w:rPr>
          <w:sz w:val="12"/>
        </w:rPr>
        <w:t>¶</w:t>
      </w:r>
      <w:r w:rsidRPr="00F22588">
        <w:rPr>
          <w:sz w:val="14"/>
        </w:rPr>
        <w:t xml:space="preserve"> He was responding to reporters’ questions of whether Tehran fears the Syrian conflict could spill over into Lebanon.</w:t>
      </w:r>
      <w:r w:rsidRPr="00F22588">
        <w:rPr>
          <w:sz w:val="12"/>
        </w:rPr>
        <w:t>¶</w:t>
      </w:r>
      <w:r w:rsidRPr="00F22588">
        <w:rPr>
          <w:sz w:val="14"/>
        </w:rPr>
        <w:t xml:space="preserve"> Roknabadi said </w:t>
      </w:r>
      <w:r w:rsidRPr="00D55EE9">
        <w:rPr>
          <w:rStyle w:val="StyleBoldUnderline"/>
        </w:rPr>
        <w:t>Iran calls for unity and solidarit</w:t>
      </w:r>
      <w:r w:rsidRPr="00F22588">
        <w:rPr>
          <w:sz w:val="14"/>
        </w:rPr>
        <w:t>y among all the Lebanese parties “to face one enemy: Israel.”</w:t>
      </w:r>
      <w:r w:rsidRPr="00F22588">
        <w:rPr>
          <w:sz w:val="12"/>
        </w:rPr>
        <w:t>¶</w:t>
      </w:r>
      <w:r w:rsidRPr="00F22588">
        <w:rPr>
          <w:sz w:val="14"/>
        </w:rPr>
        <w:t xml:space="preserve"> He said his meeting with Mansour focused on the latest developments at both the international and regional levels as well as prospects for cooperation between Tehran and Beirut.</w:t>
      </w:r>
      <w:r w:rsidRPr="00F22588">
        <w:rPr>
          <w:sz w:val="12"/>
        </w:rPr>
        <w:t>¶</w:t>
      </w:r>
      <w:r w:rsidRPr="00F22588">
        <w:rPr>
          <w:sz w:val="14"/>
        </w:rPr>
        <w:t xml:space="preserve"> After talks with former Prime Minister Fouad Siniora Wednesday, Roknabadi said Iran is committed to keeping Lebanon out of the Syria crisis.</w:t>
      </w:r>
      <w:r w:rsidRPr="00F22588">
        <w:rPr>
          <w:sz w:val="12"/>
        </w:rPr>
        <w:t>¶</w:t>
      </w:r>
      <w:r w:rsidRPr="00F22588">
        <w:rPr>
          <w:sz w:val="14"/>
        </w:rPr>
        <w:t xml:space="preserve"> He said </w:t>
      </w:r>
      <w:r w:rsidRPr="00D55EE9">
        <w:rPr>
          <w:rStyle w:val="StyleBoldUnderline"/>
        </w:rPr>
        <w:t>Tehran was working to find a solution to the Syrian conflict through an Iranian initiative that would bring about a cease-fire</w:t>
      </w:r>
      <w:r w:rsidRPr="00F22588">
        <w:rPr>
          <w:sz w:val="14"/>
        </w:rPr>
        <w:t>.</w:t>
      </w:r>
      <w:r w:rsidRPr="00F22588">
        <w:rPr>
          <w:sz w:val="12"/>
        </w:rPr>
        <w:t>¶</w:t>
      </w:r>
      <w:r w:rsidRPr="00F22588">
        <w:rPr>
          <w:sz w:val="14"/>
        </w:rPr>
        <w:t xml:space="preserve"> In response to a question, Roknabadi said Thursday that his meeting with Siniora went well.</w:t>
      </w:r>
      <w:r w:rsidRPr="00F22588">
        <w:rPr>
          <w:sz w:val="12"/>
        </w:rPr>
        <w:t>¶</w:t>
      </w:r>
      <w:r w:rsidRPr="00F22588">
        <w:rPr>
          <w:sz w:val="14"/>
        </w:rPr>
        <w:t xml:space="preserve"> “We exchanged views on the latest regional developments since Lebanon is affected by the crisis in Syria.”</w:t>
      </w:r>
      <w:r w:rsidRPr="00F22588">
        <w:rPr>
          <w:sz w:val="12"/>
        </w:rPr>
        <w:t>¶</w:t>
      </w:r>
      <w:r w:rsidRPr="00F22588">
        <w:rPr>
          <w:sz w:val="14"/>
        </w:rPr>
        <w:t xml:space="preserve"> The Iranian envoy said he also discussed with Siniora ways to spare Lebanon the negative repercussions of the Syria crisis, “with particular emphasis on the Iranian initiative, which is part of the Syrian initiative to resolve the crisis and focuses on</w:t>
      </w:r>
    </w:p>
    <w:p w:rsidR="00972955" w:rsidRDefault="00972955" w:rsidP="00972955">
      <w:pPr>
        <w:pStyle w:val="Heading4"/>
      </w:pPr>
      <w:r>
        <w:t xml:space="preserve">Diplomacy can’t prevent Hezbollah-induced instability. </w:t>
      </w:r>
    </w:p>
    <w:p w:rsidR="00972955" w:rsidRPr="000266BD" w:rsidRDefault="00972955" w:rsidP="00972955">
      <w:pPr>
        <w:rPr>
          <w:rStyle w:val="StyleStyleBold12pt"/>
        </w:rPr>
      </w:pPr>
      <w:r>
        <w:rPr>
          <w:rStyle w:val="StyleStyleBold12pt"/>
        </w:rPr>
        <w:t xml:space="preserve">CBS 13 (7/1/13, “US diplomat blasts Hezbollah over role in Syria war”, CBS News, </w:t>
      </w:r>
      <w:hyperlink r:id="rId115" w:history="1">
        <w:r w:rsidRPr="00EB51FA">
          <w:rPr>
            <w:rStyle w:val="Hyperlink"/>
            <w:sz w:val="26"/>
          </w:rPr>
          <w:t>http://www.cbsnews.com/8301-202_162-57591762/u.s-diplomat-blasts-hezbollah-over-role-in-syria-war/</w:t>
        </w:r>
      </w:hyperlink>
      <w:r>
        <w:rPr>
          <w:rStyle w:val="StyleStyleBold12pt"/>
        </w:rPr>
        <w:t xml:space="preserve">) </w:t>
      </w:r>
    </w:p>
    <w:p w:rsidR="00972955" w:rsidRPr="000266BD" w:rsidRDefault="00972955" w:rsidP="00972955">
      <w:pPr>
        <w:rPr>
          <w:sz w:val="16"/>
        </w:rPr>
      </w:pPr>
      <w:r w:rsidRPr="000266BD">
        <w:rPr>
          <w:rStyle w:val="StyleBoldUnderline"/>
        </w:rPr>
        <w:t>A senior American official on Monday denounced Hezbollah for its involvement in Syria's civil war</w:t>
      </w:r>
      <w:r w:rsidRPr="000266BD">
        <w:rPr>
          <w:sz w:val="16"/>
        </w:rPr>
        <w:t xml:space="preserve"> and said the Lebanese militant group's actions place the future of Lebanon at risk. The comments from Deputy Secretary of State William Burns were the first by a high-ranking visiting U.S. official since </w:t>
      </w:r>
      <w:r w:rsidRPr="000266BD">
        <w:rPr>
          <w:rStyle w:val="StyleBoldUnderline"/>
        </w:rPr>
        <w:t>Hezbollah helped propel President Bashar Assad's troops to victory in the strategic Syrian town of Qusair near the Lebanese border last month</w:t>
      </w:r>
      <w:r w:rsidRPr="000266BD">
        <w:rPr>
          <w:sz w:val="16"/>
        </w:rPr>
        <w:t xml:space="preserve">. Syrian troops have been building on the victory to move against rebel-held areas elsewhere in the central province of Homs and in the country's north. He added that the U.S. condemned "in the strongest terms" Hezbollah's actions in Syria and said they "place the future of Lebanon at risk." Fighters from the powerful Iranian-backed Shiite Lebanese party have joined Assad's forces in their battle to crush the anti-Assad rebellion, which is dominated by Sunnis. The group was instrumental in helping Assad's troops capture Qusair, and activists say </w:t>
      </w:r>
      <w:r w:rsidRPr="000266BD">
        <w:rPr>
          <w:rStyle w:val="StyleBoldUnderline"/>
        </w:rPr>
        <w:t>Hezbollah members are fighting in several locations in Syria</w:t>
      </w:r>
      <w:r w:rsidRPr="000266BD">
        <w:rPr>
          <w:sz w:val="16"/>
        </w:rPr>
        <w:t xml:space="preserve">. Assad, however, refuted those reports, saying in a recent interview that </w:t>
      </w:r>
      <w:r w:rsidRPr="000266BD">
        <w:rPr>
          <w:rStyle w:val="StyleBoldUnderline"/>
        </w:rPr>
        <w:t>Hezbollah's involvement was restricted to Qusair because of its proximity to Lebanon</w:t>
      </w:r>
      <w:r w:rsidRPr="000266BD">
        <w:rPr>
          <w:sz w:val="16"/>
        </w:rPr>
        <w:t xml:space="preserve">. The group's open participation in the war has helped fan sectarian hatreds in Lebanon and across the region. Meanwhile, the U.N. secretary-general warns that the participation of Iran and Saudi Arabia in the proposed Syria peace talks in Geneva remains a stumbling block that has not yet been resolved. On Monday, Ban Ki-moon expressed that he expects both the Syrian government and the opposition groups to send delegations to the talks, planned for this summer. </w:t>
      </w:r>
    </w:p>
    <w:p w:rsidR="00972955" w:rsidRPr="00972955" w:rsidRDefault="00972955" w:rsidP="00972955"/>
    <w:p w:rsidR="00972955" w:rsidRDefault="00972955" w:rsidP="00972955">
      <w:pPr>
        <w:pStyle w:val="Heading3"/>
      </w:pPr>
      <w:proofErr w:type="gramStart"/>
      <w:r>
        <w:lastRenderedPageBreak/>
        <w:t>qatar</w:t>
      </w:r>
      <w:proofErr w:type="gramEnd"/>
    </w:p>
    <w:p w:rsidR="00972955" w:rsidRDefault="00972955" w:rsidP="00972955"/>
    <w:p w:rsidR="00972955" w:rsidRDefault="00972955" w:rsidP="00972955">
      <w:pPr>
        <w:pStyle w:val="Heading4"/>
      </w:pPr>
      <w:proofErr w:type="gramStart"/>
      <w:r>
        <w:t>Qatar influence inevitable.</w:t>
      </w:r>
      <w:proofErr w:type="gramEnd"/>
      <w:r>
        <w:t xml:space="preserve"> </w:t>
      </w:r>
    </w:p>
    <w:p w:rsidR="00972955" w:rsidRPr="00AA48D3" w:rsidRDefault="00972955" w:rsidP="00972955">
      <w:pPr>
        <w:rPr>
          <w:rStyle w:val="StyleStyleBold12pt"/>
          <w:sz w:val="22"/>
        </w:rPr>
      </w:pPr>
      <w:r>
        <w:rPr>
          <w:rStyle w:val="StyleStyleBold12pt"/>
        </w:rPr>
        <w:t xml:space="preserve">Mazzetti 13 </w:t>
      </w:r>
      <w:r w:rsidRPr="00972955">
        <w:t xml:space="preserve">(Mark, Pulitzer Prize-winning journalist for NYT, 6/29/13, “Taking outsize role in Syria, Qatar funnels arms to rebels”, New York Times, </w:t>
      </w:r>
      <w:hyperlink r:id="rId116" w:history="1">
        <w:r w:rsidRPr="00972955">
          <w:rPr>
            <w:rStyle w:val="Hyperlink"/>
          </w:rPr>
          <w:t>http://www.nytimes.com/2013/06/30/world/middleeast/sending-missiles-to-syrian-rebels-qatar-muscles-in.html?_r=0</w:t>
        </w:r>
      </w:hyperlink>
      <w:r w:rsidRPr="00972955">
        <w:t>)</w:t>
      </w:r>
      <w:r w:rsidRPr="00AA48D3">
        <w:rPr>
          <w:rStyle w:val="StyleStyleBold12pt"/>
          <w:sz w:val="22"/>
        </w:rPr>
        <w:t xml:space="preserve"> </w:t>
      </w:r>
    </w:p>
    <w:p w:rsidR="00972955" w:rsidRPr="00F22588" w:rsidRDefault="00972955" w:rsidP="00972955">
      <w:pPr>
        <w:rPr>
          <w:sz w:val="14"/>
        </w:rPr>
      </w:pPr>
      <w:r w:rsidRPr="00F22588">
        <w:rPr>
          <w:sz w:val="14"/>
        </w:rPr>
        <w:t xml:space="preserve">WASHINGTON — As an intermittent supply of arms to the Syrian opposition gathered momentum last year, the </w:t>
      </w:r>
      <w:r w:rsidRPr="00144C42">
        <w:rPr>
          <w:rStyle w:val="StyleBoldUnderline"/>
        </w:rPr>
        <w:t>Obama administration repeatedly implored its Arab allies to keep one type of powerful weapon out of the rebels’ hands</w:t>
      </w:r>
      <w:r w:rsidRPr="00F22588">
        <w:rPr>
          <w:sz w:val="14"/>
        </w:rPr>
        <w:t>: heat-seeking shoulder-fired missiles.</w:t>
      </w:r>
      <w:r w:rsidRPr="00F22588">
        <w:rPr>
          <w:sz w:val="12"/>
        </w:rPr>
        <w:t>¶</w:t>
      </w:r>
      <w:r w:rsidRPr="00F22588">
        <w:rPr>
          <w:sz w:val="14"/>
        </w:rPr>
        <w:t xml:space="preserve"> But one country ignored this admonition: </w:t>
      </w:r>
      <w:r w:rsidRPr="00144C42">
        <w:rPr>
          <w:rStyle w:val="StyleBoldUnderline"/>
        </w:rPr>
        <w:t>Qatar, the tiny, oil- and gas-rich emirate that has made itself the indispensable nation to rebel forces battling calcified Arab governments and that has been shipping arms to the Syrian rebels fighting the government of President Bashar al-Assad</w:t>
      </w:r>
      <w:r w:rsidRPr="00F22588">
        <w:rPr>
          <w:sz w:val="14"/>
        </w:rPr>
        <w:t xml:space="preserve"> since 2011.</w:t>
      </w:r>
      <w:r w:rsidRPr="00F22588">
        <w:rPr>
          <w:sz w:val="12"/>
        </w:rPr>
        <w:t>¶</w:t>
      </w:r>
      <w:r w:rsidRPr="00F22588">
        <w:rPr>
          <w:sz w:val="14"/>
        </w:rPr>
        <w:t xml:space="preserve"> Since the beginning of the year, according to four American and Middle Eastern officials with knowledge of intelligence reports on the weapons, Qatar has used a shadowy arms network to move at least two shipments of shoulder-fired missiles, one of them a batch of Chinese-made FN-6s, to Syrian rebels who have used them against Mr. Assad’s air force. Deployment of the missiles comes at a time when American officials expect that President Obama’s decision to begin a limited effort to arm the Syrian rebels might be interpreted by Qatar, along with other Arab countries supporting the rebels, as a green light to drastically expand arms shipments.</w:t>
      </w:r>
      <w:r w:rsidRPr="00F22588">
        <w:rPr>
          <w:sz w:val="12"/>
        </w:rPr>
        <w:t>¶</w:t>
      </w:r>
      <w:r w:rsidRPr="00F22588">
        <w:rPr>
          <w:sz w:val="14"/>
        </w:rPr>
        <w:t xml:space="preserve"> </w:t>
      </w:r>
      <w:r w:rsidRPr="00144C42">
        <w:rPr>
          <w:rStyle w:val="StyleBoldUnderline"/>
        </w:rPr>
        <w:t>Qatar’s aggressive effort to bolster the embattled Syrian opposition is the latest brash move by a country that has been using its wealth to elbow its way to the forefront of Middle Eastern statecraft, confounding both its allies in the region and in the West. The strategy is expected to continue</w:t>
      </w:r>
      <w:r w:rsidRPr="00F22588">
        <w:rPr>
          <w:sz w:val="14"/>
        </w:rPr>
        <w:t xml:space="preserve"> even though Qatar’s longtime leader, Sheik Hamad bin Khalifa al-Thani, stepped down last week, allowing his 33-year-old son to succeed him.</w:t>
      </w:r>
      <w:r w:rsidRPr="00F22588">
        <w:rPr>
          <w:sz w:val="12"/>
        </w:rPr>
        <w:t>¶</w:t>
      </w:r>
      <w:r w:rsidRPr="00F22588">
        <w:rPr>
          <w:sz w:val="14"/>
        </w:rPr>
        <w:t xml:space="preserve"> “</w:t>
      </w:r>
      <w:r w:rsidRPr="00144C42">
        <w:rPr>
          <w:rStyle w:val="StyleBoldUnderline"/>
        </w:rPr>
        <w:t>They punch immensely above their weight</w:t>
      </w:r>
      <w:r w:rsidRPr="00F22588">
        <w:rPr>
          <w:sz w:val="14"/>
        </w:rPr>
        <w:t>,” one senior Western diplomat said of the Qataris. “</w:t>
      </w:r>
      <w:r w:rsidRPr="00144C42">
        <w:rPr>
          <w:rStyle w:val="StyleBoldUnderline"/>
        </w:rPr>
        <w:t>They keep everyone off balance by not being in anyone’s pocket.”</w:t>
      </w:r>
      <w:r w:rsidRPr="00F22588">
        <w:rPr>
          <w:rStyle w:val="StyleBoldUnderline"/>
          <w:b w:val="0"/>
          <w:sz w:val="12"/>
          <w:u w:val="none"/>
        </w:rPr>
        <w:t>¶</w:t>
      </w:r>
      <w:r w:rsidRPr="00144C42">
        <w:rPr>
          <w:rStyle w:val="StyleBoldUnderline"/>
        </w:rPr>
        <w:t xml:space="preserve"> “Their influence comes partly from being unpredictable</w:t>
      </w:r>
      <w:r w:rsidRPr="00F22588">
        <w:rPr>
          <w:sz w:val="14"/>
        </w:rPr>
        <w:t>,” the diplomat added.</w:t>
      </w:r>
      <w:r w:rsidRPr="00F22588">
        <w:rPr>
          <w:sz w:val="12"/>
        </w:rPr>
        <w:t>¶</w:t>
      </w:r>
      <w:r w:rsidRPr="00F22588">
        <w:rPr>
          <w:sz w:val="14"/>
        </w:rPr>
        <w:t xml:space="preserve"> Mr. Obama, during a private meeting in Washington in April, warned Sheik Hamad about the dangers of arming Islamic radicals in Syria, though American officials for the most part have been wary of applying too much pressure on the Qatari government. “</w:t>
      </w:r>
      <w:r w:rsidRPr="00144C42">
        <w:rPr>
          <w:rStyle w:val="StyleBoldUnderline"/>
        </w:rPr>
        <w:t>Syria is their backyard, and they have their own interests they are pursing,</w:t>
      </w:r>
      <w:r w:rsidRPr="00F22588">
        <w:rPr>
          <w:sz w:val="14"/>
        </w:rPr>
        <w:t>” said one administration official.</w:t>
      </w:r>
      <w:r w:rsidRPr="00F22588">
        <w:rPr>
          <w:sz w:val="12"/>
        </w:rPr>
        <w:t>¶</w:t>
      </w:r>
      <w:r w:rsidRPr="00F22588">
        <w:rPr>
          <w:sz w:val="14"/>
        </w:rPr>
        <w:t xml:space="preserve"> Qatari officials did not respond to requests for comment.</w:t>
      </w:r>
      <w:r w:rsidRPr="00F22588">
        <w:rPr>
          <w:sz w:val="12"/>
        </w:rPr>
        <w:t>¶</w:t>
      </w:r>
      <w:r w:rsidRPr="00F22588">
        <w:rPr>
          <w:sz w:val="14"/>
        </w:rPr>
        <w:t xml:space="preserve"> The </w:t>
      </w:r>
      <w:r w:rsidRPr="00144C42">
        <w:rPr>
          <w:rStyle w:val="StyleBoldUnderline"/>
        </w:rPr>
        <w:t>United States has little leverage over Qatar on the Syria issue because it needs the Qataris’ help on other fronts</w:t>
      </w:r>
      <w:r w:rsidRPr="00F22588">
        <w:rPr>
          <w:sz w:val="14"/>
        </w:rPr>
        <w:t>. Qatar is poised to host peace talks between American and Afghan officials and the Taliban, who have set up a political office in Doha, the Qatari capital. The United States Central Command’s forward base in Qatar gives the American military a command post in the heart of a strategically vital but volatile region.</w:t>
      </w:r>
      <w:r w:rsidRPr="00F22588">
        <w:rPr>
          <w:sz w:val="12"/>
        </w:rPr>
        <w:t>¶</w:t>
      </w:r>
      <w:r w:rsidRPr="00F22588">
        <w:rPr>
          <w:sz w:val="14"/>
        </w:rPr>
        <w:t xml:space="preserve"> Qatar’s covert efforts to back the Syrian rebels began at the same time that it was increasing its support for opposition fighters in Libya trying to overthrow the government of Col. Muammar el-Qaddafi. Its ability to be an active player in a global gray market for arms was enhanced by the C-17 military transport planes it bought from Boeing in 2008, when it became the first nation in the Middle East to have the durable, long-range aircraft.</w:t>
      </w:r>
      <w:r w:rsidRPr="00F22588">
        <w:rPr>
          <w:sz w:val="12"/>
        </w:rPr>
        <w:t>¶</w:t>
      </w:r>
      <w:r w:rsidRPr="00F22588">
        <w:rPr>
          <w:sz w:val="14"/>
        </w:rPr>
        <w:t xml:space="preserve"> The Obama administration quietly blessed the shipments to Libya of machine guns, automatic rifles, mortars and ammunition, but American officials later grew concerned as evidence grew that Qatar was giving the weapons to Islamic militants there.</w:t>
      </w:r>
      <w:r w:rsidRPr="00F22588">
        <w:rPr>
          <w:sz w:val="12"/>
        </w:rPr>
        <w:t>¶</w:t>
      </w:r>
      <w:r w:rsidRPr="00F22588">
        <w:rPr>
          <w:sz w:val="14"/>
        </w:rPr>
        <w:t xml:space="preserve"> American and Arab officials have expressed worry about something similar happening in Syria, where </w:t>
      </w:r>
      <w:r w:rsidRPr="00144C42">
        <w:rPr>
          <w:rStyle w:val="StyleBoldUnderline"/>
        </w:rPr>
        <w:t>Islamists in the north have turned into the most capable section of the opposition</w:t>
      </w:r>
      <w:r w:rsidRPr="00F22588">
        <w:rPr>
          <w:sz w:val="14"/>
        </w:rPr>
        <w:t xml:space="preserve">, in part </w:t>
      </w:r>
      <w:r w:rsidRPr="00144C42">
        <w:rPr>
          <w:rStyle w:val="StyleBoldUnderline"/>
        </w:rPr>
        <w:t>because of the weapons from Qatar</w:t>
      </w:r>
      <w:r w:rsidRPr="00F22588">
        <w:rPr>
          <w:sz w:val="14"/>
        </w:rPr>
        <w:t>. Saudi Arabia recently has tried to wrest control from Qatar and take a greater role in managing the weapons shipments to Syrian rebels, but officials and outside experts said the Qatari shipments continue. The greatest worry is over the shoulder-fired missiles — called man-portable air-defense systems — that Qatar has sent to Syria since the beginning of the year. Videos posted online show rebels in Syria with the weapons, including the Chinese FN-6 models provided by Qatar, and occasionally using them in battle.</w:t>
      </w:r>
      <w:r w:rsidRPr="00F22588">
        <w:rPr>
          <w:sz w:val="12"/>
        </w:rPr>
        <w:t>¶</w:t>
      </w:r>
      <w:r w:rsidRPr="00F22588">
        <w:rPr>
          <w:sz w:val="14"/>
        </w:rPr>
        <w:t xml:space="preserve"> </w:t>
      </w:r>
      <w:proofErr w:type="gramStart"/>
      <w:r w:rsidRPr="00F22588">
        <w:rPr>
          <w:sz w:val="14"/>
        </w:rPr>
        <w:t>The</w:t>
      </w:r>
      <w:proofErr w:type="gramEnd"/>
      <w:r w:rsidRPr="00F22588">
        <w:rPr>
          <w:sz w:val="14"/>
        </w:rPr>
        <w:t xml:space="preserve"> first videos surfaced in February and showed rebels wielding the Chinese missiles, which had not been seen in the conflict previously and were not known to be in Syrian government possession. . </w:t>
      </w:r>
      <w:r w:rsidRPr="00F22588">
        <w:rPr>
          <w:sz w:val="12"/>
        </w:rPr>
        <w:t>¶</w:t>
      </w:r>
      <w:r w:rsidRPr="00F22588">
        <w:rPr>
          <w:sz w:val="14"/>
        </w:rPr>
        <w:t xml:space="preserve"> Western officials and rebels alike say these missiles were provided by Qatar, which bought them from an unknown seller and brought them to Turkey. The shipment was at least the second antiaircraft transfer under the Qataris’ hand, they said. A previous shipment of Eastern bloc missiles had come from former Qaddafi stockpiles.</w:t>
      </w:r>
      <w:r w:rsidRPr="00F22588">
        <w:rPr>
          <w:sz w:val="12"/>
        </w:rPr>
        <w:t>¶</w:t>
      </w:r>
      <w:r w:rsidRPr="00F22588">
        <w:rPr>
          <w:sz w:val="14"/>
        </w:rPr>
        <w:t xml:space="preserve"> </w:t>
      </w:r>
      <w:proofErr w:type="gramStart"/>
      <w:r w:rsidRPr="00F22588">
        <w:rPr>
          <w:sz w:val="14"/>
        </w:rPr>
        <w:t>The</w:t>
      </w:r>
      <w:proofErr w:type="gramEnd"/>
      <w:r w:rsidRPr="00F22588">
        <w:rPr>
          <w:sz w:val="14"/>
        </w:rPr>
        <w:t xml:space="preserve"> shipments were small, the Western officials and rebels said, amounting to no more than a few dozen missiles. And rebels said the Chinese shipments have been plagued with technical problems, and sometimes fail to fire. The first FN-6s were seen in the custody of groups under the Free Syrian Army banner, suggesting that they were being distributed, at least initially, to fighters backed by the United States and not directly to extremists or groups with ties to Al Qaeda. “</w:t>
      </w:r>
      <w:r w:rsidRPr="00144C42">
        <w:rPr>
          <w:rStyle w:val="StyleBoldUnderline"/>
        </w:rPr>
        <w:t>They like to back winners,</w:t>
      </w:r>
      <w:r w:rsidRPr="00F22588">
        <w:rPr>
          <w:sz w:val="14"/>
        </w:rPr>
        <w:t>” one Middle Eastern official said.</w:t>
      </w:r>
      <w:r w:rsidRPr="00F22588">
        <w:rPr>
          <w:sz w:val="12"/>
        </w:rPr>
        <w:t>¶</w:t>
      </w:r>
      <w:r w:rsidRPr="00F22588">
        <w:rPr>
          <w:sz w:val="14"/>
        </w:rPr>
        <w:t xml:space="preserve"> In meetings with Mr. Obama, the leaders of Jordan and the United Arab Emirates have expressed a host of grievances about the Qatari shipments and have complained that </w:t>
      </w:r>
      <w:r w:rsidRPr="00EF487A">
        <w:rPr>
          <w:rStyle w:val="StyleBoldUnderline"/>
        </w:rPr>
        <w:t>Qatar</w:t>
      </w:r>
      <w:r w:rsidRPr="00144C42">
        <w:rPr>
          <w:rStyle w:val="StyleBoldUnderline"/>
        </w:rPr>
        <w:t xml:space="preserve"> is pursuing a reckless strategy</w:t>
      </w:r>
      <w:r w:rsidRPr="00F22588">
        <w:rPr>
          <w:sz w:val="14"/>
        </w:rPr>
        <w:t>.</w:t>
      </w:r>
    </w:p>
    <w:p w:rsidR="00972955" w:rsidRPr="00AC2FB2" w:rsidRDefault="00972955" w:rsidP="00972955">
      <w:pPr>
        <w:pStyle w:val="Heading4"/>
        <w:tabs>
          <w:tab w:val="left" w:pos="-360"/>
        </w:tabs>
      </w:pPr>
      <w:r w:rsidRPr="00AC2FB2">
        <w:t>Soft power is a myth.  States won’t buy it – tangible power is all that matters, not intentions</w:t>
      </w:r>
    </w:p>
    <w:p w:rsidR="00972955" w:rsidRPr="00AC2FB2" w:rsidRDefault="00972955" w:rsidP="00972955">
      <w:pPr>
        <w:tabs>
          <w:tab w:val="left" w:pos="-360"/>
        </w:tabs>
        <w:rPr>
          <w:rStyle w:val="cite"/>
          <w:rFonts w:ascii="Cambria" w:hAnsi="Cambria"/>
        </w:rPr>
      </w:pPr>
      <w:r>
        <w:rPr>
          <w:rStyle w:val="StyleStyleBold12pt"/>
        </w:rPr>
        <w:t xml:space="preserve">Layne 2 </w:t>
      </w:r>
      <w:r>
        <w:rPr>
          <w:rFonts w:ascii="Cambria" w:hAnsi="Cambria"/>
          <w:sz w:val="16"/>
        </w:rPr>
        <w:t>(C</w:t>
      </w:r>
      <w:r w:rsidRPr="00AC2FB2">
        <w:rPr>
          <w:rFonts w:ascii="Cambria" w:hAnsi="Cambria"/>
          <w:sz w:val="16"/>
        </w:rPr>
        <w:t>hristopher, visiting fellow in foreign policy studies at Ca</w:t>
      </w:r>
      <w:r>
        <w:rPr>
          <w:rFonts w:ascii="Cambria" w:hAnsi="Cambria"/>
          <w:sz w:val="16"/>
        </w:rPr>
        <w:t>to, 10/6/02</w:t>
      </w:r>
      <w:proofErr w:type="gramStart"/>
      <w:r>
        <w:rPr>
          <w:rFonts w:ascii="Cambria" w:hAnsi="Cambria"/>
          <w:sz w:val="16"/>
        </w:rPr>
        <w:t>,  “</w:t>
      </w:r>
      <w:proofErr w:type="gramEnd"/>
      <w:r>
        <w:rPr>
          <w:rFonts w:ascii="Cambria" w:hAnsi="Cambria"/>
          <w:sz w:val="16"/>
        </w:rPr>
        <w:t xml:space="preserve">The Power Paradox”, Los Angeles Times, </w:t>
      </w:r>
      <w:hyperlink r:id="rId117" w:history="1">
        <w:r w:rsidRPr="00EB51FA">
          <w:rPr>
            <w:rStyle w:val="Hyperlink"/>
            <w:rFonts w:ascii="Cambria" w:hAnsi="Cambria"/>
            <w:sz w:val="16"/>
          </w:rPr>
          <w:t>http://articles.latimes.com/2002/oct/06/opinion/op-layne6</w:t>
        </w:r>
      </w:hyperlink>
      <w:r>
        <w:rPr>
          <w:rFonts w:ascii="Cambria" w:hAnsi="Cambria"/>
          <w:sz w:val="16"/>
        </w:rPr>
        <w:t xml:space="preserve">) </w:t>
      </w:r>
    </w:p>
    <w:p w:rsidR="00972955" w:rsidRPr="00F22588" w:rsidRDefault="00972955" w:rsidP="00972955">
      <w:pPr>
        <w:rPr>
          <w:sz w:val="14"/>
        </w:rPr>
      </w:pPr>
      <w:r w:rsidRPr="00F22588">
        <w:rPr>
          <w:rFonts w:ascii="Cambria" w:hAnsi="Cambria"/>
          <w:sz w:val="14"/>
        </w:rPr>
        <w:lastRenderedPageBreak/>
        <w:t xml:space="preserve">U.S. </w:t>
      </w:r>
      <w:r w:rsidRPr="00AC2FB2">
        <w:rPr>
          <w:rStyle w:val="underline"/>
          <w:rFonts w:ascii="Cambria" w:eastAsia="MS Mincho" w:hAnsi="Cambria"/>
        </w:rPr>
        <w:t>strategists believe that</w:t>
      </w:r>
      <w:r w:rsidRPr="00F22588">
        <w:rPr>
          <w:rFonts w:ascii="Cambria" w:hAnsi="Cambria"/>
          <w:sz w:val="14"/>
        </w:rPr>
        <w:t xml:space="preserve"> "it can't happen to us," because </w:t>
      </w:r>
      <w:r w:rsidRPr="00AC2FB2">
        <w:rPr>
          <w:rStyle w:val="underline"/>
          <w:rFonts w:ascii="Cambria" w:eastAsia="MS Mincho" w:hAnsi="Cambria"/>
        </w:rPr>
        <w:t>the United States is</w:t>
      </w:r>
      <w:r w:rsidRPr="00F22588">
        <w:rPr>
          <w:rFonts w:ascii="Cambria" w:hAnsi="Cambria"/>
          <w:sz w:val="14"/>
        </w:rPr>
        <w:t xml:space="preserve"> a different kind of hegemon, </w:t>
      </w:r>
      <w:r w:rsidRPr="00AC2FB2">
        <w:rPr>
          <w:rStyle w:val="underline"/>
          <w:rFonts w:ascii="Cambria" w:eastAsia="MS Mincho" w:hAnsi="Cambria"/>
        </w:rPr>
        <w:t>a benign hegemon that others will follow willingly due to the attractiveness of its</w:t>
      </w:r>
      <w:r w:rsidRPr="00F22588">
        <w:rPr>
          <w:rFonts w:ascii="Cambria" w:hAnsi="Cambria"/>
          <w:sz w:val="14"/>
        </w:rPr>
        <w:t xml:space="preserve"> political </w:t>
      </w:r>
      <w:r w:rsidRPr="00AC2FB2">
        <w:rPr>
          <w:rStyle w:val="underline"/>
          <w:rFonts w:ascii="Cambria" w:eastAsia="MS Mincho" w:hAnsi="Cambria"/>
        </w:rPr>
        <w:t>values</w:t>
      </w:r>
      <w:r w:rsidRPr="00F22588">
        <w:rPr>
          <w:rFonts w:ascii="Cambria" w:hAnsi="Cambria"/>
          <w:sz w:val="14"/>
        </w:rPr>
        <w:t xml:space="preserve"> and culture. While flattering, </w:t>
      </w:r>
      <w:r w:rsidRPr="00AC2FB2">
        <w:rPr>
          <w:rStyle w:val="underline"/>
          <w:rFonts w:ascii="Cambria" w:eastAsia="MS Mincho" w:hAnsi="Cambria"/>
        </w:rPr>
        <w:t>this</w:t>
      </w:r>
      <w:r w:rsidRPr="00F22588">
        <w:rPr>
          <w:rFonts w:ascii="Cambria" w:hAnsi="Cambria"/>
          <w:sz w:val="14"/>
        </w:rPr>
        <w:t xml:space="preserve"> self-serving argument </w:t>
      </w:r>
      <w:r w:rsidRPr="00AC2FB2">
        <w:rPr>
          <w:rStyle w:val="underline"/>
          <w:rFonts w:ascii="Cambria" w:eastAsia="MS Mincho" w:hAnsi="Cambria"/>
        </w:rPr>
        <w:t>misses the</w:t>
      </w:r>
      <w:r w:rsidRPr="00F22588">
        <w:rPr>
          <w:rFonts w:ascii="Cambria" w:hAnsi="Cambria"/>
          <w:sz w:val="14"/>
        </w:rPr>
        <w:t xml:space="preserve"> basic </w:t>
      </w:r>
      <w:r w:rsidRPr="00AC2FB2">
        <w:rPr>
          <w:rStyle w:val="underline"/>
          <w:rFonts w:ascii="Cambria" w:eastAsia="MS Mincho" w:hAnsi="Cambria"/>
        </w:rPr>
        <w:t>point: Hegemons are threatening because they have too much power</w:t>
      </w:r>
      <w:r w:rsidRPr="00F22588">
        <w:rPr>
          <w:rFonts w:ascii="Cambria" w:hAnsi="Cambria"/>
          <w:sz w:val="14"/>
        </w:rPr>
        <w:t>. And</w:t>
      </w:r>
      <w:r w:rsidRPr="00AC2FB2">
        <w:rPr>
          <w:rStyle w:val="underline"/>
          <w:rFonts w:ascii="Cambria" w:eastAsia="MS Mincho" w:hAnsi="Cambria"/>
        </w:rPr>
        <w:t xml:space="preserve"> it is America's power--not</w:t>
      </w:r>
      <w:r w:rsidRPr="00F22588">
        <w:rPr>
          <w:rFonts w:ascii="Cambria" w:hAnsi="Cambria"/>
          <w:sz w:val="14"/>
        </w:rPr>
        <w:t xml:space="preserve"> the self-proclaimed benevolence of </w:t>
      </w:r>
      <w:r w:rsidRPr="00AC2FB2">
        <w:rPr>
          <w:rStyle w:val="underline"/>
          <w:rFonts w:ascii="Cambria" w:eastAsia="MS Mincho" w:hAnsi="Cambria"/>
        </w:rPr>
        <w:t xml:space="preserve">its intentions--that will shape others' response </w:t>
      </w:r>
      <w:r w:rsidRPr="00F22588">
        <w:rPr>
          <w:rFonts w:ascii="Cambria" w:hAnsi="Cambria"/>
          <w:sz w:val="14"/>
        </w:rPr>
        <w:t>to it.</w:t>
      </w:r>
      <w:r w:rsidRPr="00AC2FB2">
        <w:rPr>
          <w:rStyle w:val="underline"/>
          <w:rFonts w:ascii="Cambria" w:eastAsia="MS Mincho" w:hAnsi="Cambria"/>
        </w:rPr>
        <w:t xml:space="preserve"> A state's power is a </w:t>
      </w:r>
      <w:r w:rsidRPr="00F22588">
        <w:rPr>
          <w:rFonts w:ascii="Cambria" w:hAnsi="Cambria"/>
          <w:sz w:val="14"/>
        </w:rPr>
        <w:t>hard,</w:t>
      </w:r>
      <w:r w:rsidRPr="00AC2FB2">
        <w:rPr>
          <w:rStyle w:val="underline"/>
          <w:rFonts w:ascii="Cambria" w:eastAsia="MS Mincho" w:hAnsi="Cambria"/>
        </w:rPr>
        <w:t xml:space="preserve"> measurable reality, but its intentions</w:t>
      </w:r>
      <w:r w:rsidRPr="00F22588">
        <w:rPr>
          <w:rFonts w:ascii="Cambria" w:hAnsi="Cambria"/>
          <w:sz w:val="14"/>
        </w:rPr>
        <w:t>, which can be peaceful one day but malevolent the next,</w:t>
      </w:r>
      <w:r w:rsidRPr="00AC2FB2">
        <w:rPr>
          <w:rStyle w:val="underline"/>
          <w:rFonts w:ascii="Cambria" w:eastAsia="MS Mincho" w:hAnsi="Cambria"/>
        </w:rPr>
        <w:t xml:space="preserve"> are ephemeral</w:t>
      </w:r>
      <w:r w:rsidRPr="00F22588">
        <w:rPr>
          <w:rFonts w:ascii="Cambria" w:hAnsi="Cambria"/>
          <w:sz w:val="14"/>
        </w:rPr>
        <w:t xml:space="preserve">. Hegemony's </w:t>
      </w:r>
      <w:r w:rsidRPr="00AC2FB2">
        <w:rPr>
          <w:rStyle w:val="underline"/>
          <w:rFonts w:ascii="Cambria" w:eastAsia="MS Mincho" w:hAnsi="Cambria"/>
        </w:rPr>
        <w:t>proponents claim that the United States can inoculate itself</w:t>
      </w:r>
      <w:r w:rsidRPr="00F22588">
        <w:rPr>
          <w:rFonts w:ascii="Cambria" w:hAnsi="Cambria"/>
          <w:sz w:val="14"/>
        </w:rPr>
        <w:t xml:space="preserve"> against a backlash </w:t>
      </w:r>
      <w:r w:rsidRPr="00AC2FB2">
        <w:rPr>
          <w:rStyle w:val="underline"/>
          <w:rFonts w:ascii="Cambria" w:eastAsia="MS Mincho" w:hAnsi="Cambria"/>
        </w:rPr>
        <w:t>by acting multilaterally. But other states are not going to be deceived by</w:t>
      </w:r>
      <w:r w:rsidRPr="00F22588">
        <w:rPr>
          <w:rFonts w:ascii="Cambria" w:hAnsi="Cambria"/>
          <w:sz w:val="14"/>
        </w:rPr>
        <w:t xml:space="preserve"> Washington's </w:t>
      </w:r>
      <w:r w:rsidRPr="00AC2FB2">
        <w:rPr>
          <w:rStyle w:val="underline"/>
          <w:rFonts w:ascii="Cambria" w:eastAsia="MS Mincho" w:hAnsi="Cambria"/>
        </w:rPr>
        <w:t>use of international institutions as a fig leaf to cloak</w:t>
      </w:r>
      <w:r w:rsidRPr="00F22588">
        <w:rPr>
          <w:rFonts w:ascii="Cambria" w:hAnsi="Cambria"/>
          <w:sz w:val="14"/>
        </w:rPr>
        <w:t xml:space="preserve"> its </w:t>
      </w:r>
      <w:r w:rsidRPr="00AC2FB2">
        <w:rPr>
          <w:rStyle w:val="underline"/>
          <w:rFonts w:ascii="Cambria" w:eastAsia="MS Mincho" w:hAnsi="Cambria"/>
        </w:rPr>
        <w:t>ambitions of dominance</w:t>
      </w:r>
      <w:r w:rsidRPr="00F22588">
        <w:rPr>
          <w:rFonts w:ascii="Cambria" w:hAnsi="Cambria"/>
          <w:sz w:val="14"/>
        </w:rPr>
        <w:t>. And in any event, there are good reasons why the U.S. should not reflexively embrace multilateralism. When it comes to deciding when and how to defend American interests, Washington should want a free hand, not to have its hands tied by others</w:t>
      </w:r>
    </w:p>
    <w:p w:rsidR="00972955" w:rsidRPr="00972955" w:rsidRDefault="00972955" w:rsidP="00972955"/>
    <w:p w:rsidR="00972955" w:rsidRDefault="00972955" w:rsidP="00972955">
      <w:pPr>
        <w:pStyle w:val="Heading3"/>
      </w:pPr>
      <w:proofErr w:type="gramStart"/>
      <w:r>
        <w:lastRenderedPageBreak/>
        <w:t>refugees</w:t>
      </w:r>
      <w:proofErr w:type="gramEnd"/>
    </w:p>
    <w:p w:rsidR="00972955" w:rsidRDefault="00972955">
      <w:pPr>
        <w:spacing w:after="200" w:line="276" w:lineRule="auto"/>
      </w:pPr>
      <w:r>
        <w:br w:type="page"/>
      </w:r>
    </w:p>
    <w:p w:rsidR="00972955" w:rsidRDefault="00972955" w:rsidP="00972955">
      <w:pPr>
        <w:pStyle w:val="Heading4"/>
      </w:pPr>
      <w:r>
        <w:lastRenderedPageBreak/>
        <w:t>Obama takes care of refugee crisis- their links don’t apply</w:t>
      </w:r>
    </w:p>
    <w:p w:rsidR="00972955" w:rsidRPr="00534FC8" w:rsidRDefault="00972955" w:rsidP="00972955">
      <w:pPr>
        <w:rPr>
          <w:rStyle w:val="StyleStyleBold12pt"/>
        </w:rPr>
      </w:pPr>
      <w:r>
        <w:rPr>
          <w:rStyle w:val="StyleStyleBold12pt"/>
        </w:rPr>
        <w:t xml:space="preserve">UPI 13 </w:t>
      </w:r>
      <w:r w:rsidRPr="00534FC8">
        <w:rPr>
          <w:rStyle w:val="StyleStyleBold12pt"/>
          <w:sz w:val="22"/>
        </w:rPr>
        <w:t xml:space="preserve">(3/22/13, United Press International, “Obama, Abdullah to talk diplomacy, refugees”, BreitBart, </w:t>
      </w:r>
      <w:hyperlink r:id="rId118" w:history="1">
        <w:r w:rsidRPr="00534FC8">
          <w:rPr>
            <w:rStyle w:val="Hyperlink"/>
          </w:rPr>
          <w:t>http://www.breitbart.com/system/wire/upiUPI-20130322-000543-3477</w:t>
        </w:r>
      </w:hyperlink>
      <w:r w:rsidRPr="00534FC8">
        <w:rPr>
          <w:rStyle w:val="StyleStyleBold12pt"/>
          <w:sz w:val="22"/>
        </w:rPr>
        <w:t>)</w:t>
      </w:r>
      <w:r>
        <w:rPr>
          <w:rStyle w:val="StyleStyleBold12pt"/>
        </w:rPr>
        <w:t xml:space="preserve"> </w:t>
      </w:r>
    </w:p>
    <w:p w:rsidR="00972955" w:rsidRDefault="00972955" w:rsidP="00972955">
      <w:pPr>
        <w:rPr>
          <w:rStyle w:val="StyleBoldUnderline"/>
        </w:rPr>
      </w:pPr>
    </w:p>
    <w:p w:rsidR="00972955" w:rsidRPr="00264354" w:rsidRDefault="00972955" w:rsidP="00972955">
      <w:pPr>
        <w:rPr>
          <w:sz w:val="16"/>
        </w:rPr>
      </w:pPr>
      <w:r w:rsidRPr="00264354">
        <w:rPr>
          <w:rStyle w:val="StyleBoldUnderline"/>
        </w:rPr>
        <w:t>Middle East peace diplomacy and Syrian refugees flooding into Jordan were to top talks between President Obama and King Abdullah Friday,</w:t>
      </w:r>
      <w:r w:rsidRPr="00264354">
        <w:rPr>
          <w:sz w:val="16"/>
        </w:rPr>
        <w:t xml:space="preserve"> the White House said.</w:t>
      </w:r>
      <w:r w:rsidRPr="00264354">
        <w:rPr>
          <w:sz w:val="12"/>
        </w:rPr>
        <w:t>¶</w:t>
      </w:r>
      <w:r w:rsidRPr="00264354">
        <w:rPr>
          <w:sz w:val="16"/>
        </w:rPr>
        <w:t xml:space="preserve"> "</w:t>
      </w:r>
      <w:r w:rsidRPr="00264354">
        <w:rPr>
          <w:rStyle w:val="StyleBoldUnderline"/>
        </w:rPr>
        <w:t>We cooperate with Jordan on a broad range of security issues," deputy national security adviser Ben Rhodes told reporters.</w:t>
      </w:r>
      <w:r w:rsidRPr="00264354">
        <w:rPr>
          <w:rStyle w:val="StyleBoldUnderline"/>
          <w:b w:val="0"/>
          <w:sz w:val="12"/>
          <w:u w:val="none"/>
        </w:rPr>
        <w:t>¶</w:t>
      </w:r>
      <w:r w:rsidRPr="00264354">
        <w:rPr>
          <w:rStyle w:val="StyleBoldUnderline"/>
        </w:rPr>
        <w:t xml:space="preserve"> "That includes, of course, the peace process</w:t>
      </w:r>
      <w:r w:rsidRPr="00264354">
        <w:rPr>
          <w:sz w:val="16"/>
        </w:rPr>
        <w:t>," he said before Obama left for the Middle East. "It also includes addressing the very grave humanitarian crisis in Syria, including the significant refugee population within Jordan."</w:t>
      </w:r>
      <w:r w:rsidRPr="00264354">
        <w:rPr>
          <w:sz w:val="12"/>
        </w:rPr>
        <w:t>¶</w:t>
      </w:r>
      <w:r w:rsidRPr="00264354">
        <w:rPr>
          <w:sz w:val="16"/>
        </w:rPr>
        <w:t xml:space="preserve"> Jordan, a country of 6.5 million people, has taken in more than 360,000 refugees fleeing the Syrian civil war, with the number expected to rise to 1 million by the end of the year, U.N. High Commissioner for Refugees Antonio Guterres said early this month.</w:t>
      </w:r>
      <w:r w:rsidRPr="00264354">
        <w:rPr>
          <w:sz w:val="12"/>
        </w:rPr>
        <w:t>¶</w:t>
      </w:r>
      <w:r w:rsidRPr="00264354">
        <w:rPr>
          <w:sz w:val="16"/>
        </w:rPr>
        <w:t xml:space="preserve"> </w:t>
      </w:r>
      <w:r w:rsidRPr="00264354">
        <w:rPr>
          <w:rStyle w:val="StyleBoldUnderline"/>
        </w:rPr>
        <w:t>Syrian refugees enter Jordan at an average 1,200 people daily</w:t>
      </w:r>
      <w:r w:rsidRPr="00264354">
        <w:rPr>
          <w:sz w:val="16"/>
        </w:rPr>
        <w:t>, officials say, but nearly 2,000 crossed the border into the country Tuesday and more than 1,700 more entered Wednesday, the official Petra News Agency reported Thursday.</w:t>
      </w:r>
      <w:r w:rsidRPr="00264354">
        <w:rPr>
          <w:sz w:val="12"/>
        </w:rPr>
        <w:t>¶</w:t>
      </w:r>
      <w:r w:rsidRPr="00264354">
        <w:rPr>
          <w:sz w:val="16"/>
        </w:rPr>
        <w:t xml:space="preserve"> More than 100,000 refugees are living in the overcrowded desert Zaatari camp, which was opened near the Jordan-Syria border last July and where security and crime problems are growing, Jordanian officials say.</w:t>
      </w:r>
      <w:r w:rsidRPr="00264354">
        <w:rPr>
          <w:sz w:val="12"/>
        </w:rPr>
        <w:t>¶</w:t>
      </w:r>
      <w:r w:rsidRPr="00264354">
        <w:rPr>
          <w:sz w:val="16"/>
        </w:rPr>
        <w:t xml:space="preserve"> Jordan's al-Ghad newspaper noted Friday while Obama and Abdullah were expected to discuss the refugee crisis, Obama had no plans to visit any refugee camps, which are straining the nation's resources.</w:t>
      </w:r>
      <w:r w:rsidRPr="00264354">
        <w:rPr>
          <w:sz w:val="12"/>
        </w:rPr>
        <w:t>¶</w:t>
      </w:r>
      <w:r w:rsidRPr="00264354">
        <w:rPr>
          <w:sz w:val="16"/>
        </w:rPr>
        <w:t xml:space="preserve"> Jordan is seen by U.S. officials as possibly playing a role in Middle East peace efforts because of its normalized relations with Israel. Abdullah's father, King Hussein, signed a peace treaty with Israeli Prime Minister Yitzhak Rabin in 1994.</w:t>
      </w:r>
      <w:r w:rsidRPr="00264354">
        <w:rPr>
          <w:sz w:val="12"/>
        </w:rPr>
        <w:t>¶</w:t>
      </w:r>
      <w:r w:rsidRPr="00264354">
        <w:rPr>
          <w:sz w:val="16"/>
        </w:rPr>
        <w:t xml:space="preserve"> Hussein was later honored when his picture appeared on an Israeli postage stamp in recognition of the good relations he established with Israel.</w:t>
      </w:r>
      <w:r w:rsidRPr="00264354">
        <w:rPr>
          <w:sz w:val="12"/>
        </w:rPr>
        <w:t>¶</w:t>
      </w:r>
      <w:r w:rsidRPr="00264354">
        <w:rPr>
          <w:sz w:val="16"/>
        </w:rPr>
        <w:t xml:space="preserve"> </w:t>
      </w:r>
      <w:r w:rsidRPr="00264354">
        <w:rPr>
          <w:rStyle w:val="StyleBoldUnderline"/>
        </w:rPr>
        <w:t>Obama spoke with Palestinian leaders and young Israelis about the peace process Thursday</w:t>
      </w:r>
      <w:r w:rsidRPr="00264354">
        <w:rPr>
          <w:sz w:val="16"/>
        </w:rPr>
        <w:t>.</w:t>
      </w:r>
      <w:r w:rsidRPr="00264354">
        <w:rPr>
          <w:sz w:val="12"/>
        </w:rPr>
        <w:t>¶</w:t>
      </w:r>
      <w:r w:rsidRPr="00264354">
        <w:rPr>
          <w:sz w:val="16"/>
        </w:rPr>
        <w:t xml:space="preserve"> He urged Palestinians to return to the bargaining table even if Israel did not meet their condition of halting Jewish-settlement construction in Palestinian territories.</w:t>
      </w:r>
      <w:r w:rsidRPr="00264354">
        <w:rPr>
          <w:sz w:val="12"/>
        </w:rPr>
        <w:t>¶</w:t>
      </w:r>
      <w:r w:rsidRPr="00264354">
        <w:rPr>
          <w:sz w:val="16"/>
        </w:rPr>
        <w:t xml:space="preserve"> "</w:t>
      </w:r>
      <w:r w:rsidRPr="00264354">
        <w:rPr>
          <w:rStyle w:val="StyleBoldUnderline"/>
        </w:rPr>
        <w:t>If we're going to succeed, part of what we're going to have to do is to get out of some of the formulas and habits that have blocked progress for so long</w:t>
      </w:r>
      <w:r w:rsidRPr="00264354">
        <w:rPr>
          <w:sz w:val="16"/>
        </w:rPr>
        <w:t>," Obama said in a joint news conference with Palestinian President Mahmoud Abbas after the two leaders met.</w:t>
      </w:r>
      <w:r w:rsidRPr="00264354">
        <w:rPr>
          <w:sz w:val="12"/>
        </w:rPr>
        <w:t>¶</w:t>
      </w:r>
      <w:r w:rsidRPr="00264354">
        <w:rPr>
          <w:sz w:val="16"/>
        </w:rPr>
        <w:t xml:space="preserve"> "Both sides are going to have to think anew," Obama said. "Those of us in the United States are going to have to think anew. But </w:t>
      </w:r>
      <w:r w:rsidRPr="00264354">
        <w:rPr>
          <w:rStyle w:val="StyleBoldUnderline"/>
        </w:rPr>
        <w:t>I'm confident that we can arrive at our destination to advance the vision of two nations, two neighbors at peace</w:t>
      </w:r>
      <w:r w:rsidRPr="00264354">
        <w:rPr>
          <w:sz w:val="16"/>
        </w:rPr>
        <w:t xml:space="preserve"> -- Israel and Palestine."</w:t>
      </w:r>
    </w:p>
    <w:p w:rsidR="00972955" w:rsidRPr="00972955" w:rsidRDefault="00972955" w:rsidP="00972955"/>
    <w:p w:rsidR="00972955" w:rsidRDefault="00972955" w:rsidP="00972955">
      <w:pPr>
        <w:pStyle w:val="Heading3"/>
      </w:pPr>
      <w:proofErr w:type="gramStart"/>
      <w:r>
        <w:lastRenderedPageBreak/>
        <w:t>genocide</w:t>
      </w:r>
      <w:proofErr w:type="gramEnd"/>
      <w:r>
        <w:t xml:space="preserve"> </w:t>
      </w:r>
    </w:p>
    <w:p w:rsidR="00972955" w:rsidRDefault="00972955" w:rsidP="00972955"/>
    <w:p w:rsidR="00972955" w:rsidRPr="007532A2" w:rsidRDefault="00972955" w:rsidP="00972955">
      <w:pPr>
        <w:pStyle w:val="Heading4"/>
      </w:pPr>
      <w:r>
        <w:t xml:space="preserve">No genocide in Syria, only civil war. </w:t>
      </w:r>
    </w:p>
    <w:p w:rsidR="00972955" w:rsidRPr="00354EE3" w:rsidRDefault="00972955" w:rsidP="00972955">
      <w:pPr>
        <w:rPr>
          <w:rStyle w:val="StyleStyleBold12pt"/>
          <w:sz w:val="22"/>
        </w:rPr>
      </w:pPr>
      <w:r>
        <w:rPr>
          <w:rStyle w:val="StyleStyleBold12pt"/>
        </w:rPr>
        <w:t xml:space="preserve">Neil 12 </w:t>
      </w:r>
      <w:r w:rsidRPr="00354EE3">
        <w:rPr>
          <w:rStyle w:val="StyleStyleBold12pt"/>
          <w:sz w:val="22"/>
        </w:rPr>
        <w:t xml:space="preserve">(Kathleen, international studies major in Mid-East studies, graduate diploma in migration and refugee studies, “Syria faces brutal crack-down, but it is no genocide”, policymic, </w:t>
      </w:r>
      <w:hyperlink r:id="rId119" w:history="1">
        <w:r w:rsidRPr="00354EE3">
          <w:rPr>
            <w:rStyle w:val="Hyperlink"/>
          </w:rPr>
          <w:t>http://www.policymic.com/index.php/debates/4151</w:t>
        </w:r>
      </w:hyperlink>
      <w:r w:rsidRPr="00354EE3">
        <w:rPr>
          <w:rStyle w:val="StyleStyleBold12pt"/>
          <w:sz w:val="22"/>
        </w:rPr>
        <w:t xml:space="preserve">) </w:t>
      </w:r>
    </w:p>
    <w:p w:rsidR="00972955" w:rsidRPr="007532A2" w:rsidRDefault="00972955" w:rsidP="00972955">
      <w:pPr>
        <w:rPr>
          <w:sz w:val="16"/>
        </w:rPr>
      </w:pPr>
      <w:r w:rsidRPr="007532A2">
        <w:rPr>
          <w:rStyle w:val="StyleBoldUnderline"/>
        </w:rPr>
        <w:t>As the crackdown in Syria has increased in a last-ditch effort to assert and maintain power by President Bashar al-Assad, so too has international pressure and rhetoric for the Assad to step down. In an effort to highlight the horrific, atrocious acts being committed at the hands of the government, the word “genocide” is being used to highlight the crimes. This would be a false description of the events embattling the country.</w:t>
      </w:r>
      <w:r w:rsidRPr="007532A2">
        <w:rPr>
          <w:rStyle w:val="StyleBoldUnderline"/>
          <w:b w:val="0"/>
          <w:sz w:val="12"/>
          <w:u w:val="none"/>
        </w:rPr>
        <w:t>¶</w:t>
      </w:r>
      <w:r w:rsidRPr="007532A2">
        <w:rPr>
          <w:rStyle w:val="StyleBoldUnderline"/>
        </w:rPr>
        <w:t xml:space="preserve"> </w:t>
      </w:r>
      <w:proofErr w:type="gramStart"/>
      <w:r w:rsidRPr="007532A2">
        <w:rPr>
          <w:rStyle w:val="StyleBoldUnderline"/>
        </w:rPr>
        <w:t>While</w:t>
      </w:r>
      <w:proofErr w:type="gramEnd"/>
      <w:r w:rsidRPr="007532A2">
        <w:rPr>
          <w:rStyle w:val="StyleBoldUnderline"/>
        </w:rPr>
        <w:t xml:space="preserve"> the suppression and murder of Syrians is unacceptable on every level, the acts being committed in Syria are much more accurately described as war crimes and crimes against humanity. Genocide is an attempted eradication of an entire group of people, usually along racial or ethnic lines.</w:t>
      </w:r>
      <w:r w:rsidRPr="007532A2">
        <w:rPr>
          <w:sz w:val="16"/>
        </w:rPr>
        <w:t xml:space="preserve"> Some would expand this definition to include religious, generational or even political lines. The key, however, being that it’s a </w:t>
      </w:r>
      <w:proofErr w:type="gramStart"/>
      <w:r w:rsidRPr="007532A2">
        <w:rPr>
          <w:sz w:val="16"/>
        </w:rPr>
        <w:t>very</w:t>
      </w:r>
      <w:proofErr w:type="gramEnd"/>
      <w:r w:rsidRPr="007532A2">
        <w:rPr>
          <w:sz w:val="16"/>
        </w:rPr>
        <w:t xml:space="preserve"> targeted attempt at wiping out an entire entity of people.</w:t>
      </w:r>
      <w:r w:rsidRPr="007532A2">
        <w:rPr>
          <w:sz w:val="12"/>
        </w:rPr>
        <w:t>¶</w:t>
      </w:r>
      <w:r w:rsidRPr="007532A2">
        <w:rPr>
          <w:sz w:val="16"/>
        </w:rPr>
        <w:t xml:space="preserve"> </w:t>
      </w:r>
      <w:r w:rsidRPr="007532A2">
        <w:rPr>
          <w:rStyle w:val="StyleBoldUnderline"/>
        </w:rPr>
        <w:t>What is happening in Syria is not this targeted. It is random</w:t>
      </w:r>
      <w:r w:rsidRPr="007532A2">
        <w:rPr>
          <w:sz w:val="16"/>
        </w:rPr>
        <w:t xml:space="preserve">. </w:t>
      </w:r>
    </w:p>
    <w:p w:rsidR="00972955" w:rsidRDefault="00972955" w:rsidP="00972955">
      <w:pPr>
        <w:pStyle w:val="Heading4"/>
        <w:tabs>
          <w:tab w:val="left" w:pos="-360"/>
        </w:tabs>
      </w:pPr>
      <w:r w:rsidRPr="00AC2FB2">
        <w:t xml:space="preserve">Ethnic conflict is inevitable </w:t>
      </w:r>
    </w:p>
    <w:p w:rsidR="00972955" w:rsidRPr="009876FF" w:rsidRDefault="00972955" w:rsidP="00972955">
      <w:pPr>
        <w:rPr>
          <w:rStyle w:val="StyleStyleBold12pt"/>
          <w:i/>
          <w:sz w:val="22"/>
        </w:rPr>
      </w:pPr>
      <w:r>
        <w:rPr>
          <w:rStyle w:val="StyleStyleBold12pt"/>
        </w:rPr>
        <w:t xml:space="preserve">Horowitz 00 </w:t>
      </w:r>
      <w:r w:rsidRPr="009876FF">
        <w:rPr>
          <w:rStyle w:val="StyleStyleBold12pt"/>
          <w:b w:val="0"/>
          <w:sz w:val="22"/>
        </w:rPr>
        <w:t>(Donald,</w:t>
      </w:r>
      <w:r w:rsidRPr="009876FF">
        <w:rPr>
          <w:rStyle w:val="StyleStyleBold12pt"/>
          <w:sz w:val="22"/>
        </w:rPr>
        <w:t xml:space="preserve"> </w:t>
      </w:r>
      <w:r w:rsidRPr="009876FF">
        <w:rPr>
          <w:rFonts w:ascii="Cambria" w:hAnsi="Cambria"/>
        </w:rPr>
        <w:t xml:space="preserve">James B. Duke Professor of Law and Political Science at Duke University, </w:t>
      </w:r>
      <w:r w:rsidRPr="009876FF">
        <w:rPr>
          <w:rFonts w:ascii="Cambria" w:hAnsi="Cambria"/>
          <w:i/>
        </w:rPr>
        <w:t xml:space="preserve">Ethnic Groups in Conflict, pgs. 3-4, </w:t>
      </w:r>
      <w:hyperlink r:id="rId120" w:anchor="v=onepage&amp;q=%22not%20so%20long%20ago%2C%20the%20proposition%20was%20advanced%20that%20increased%20political%20consciousness%22&amp;f=false" w:history="1">
        <w:r w:rsidRPr="00E62769">
          <w:rPr>
            <w:rStyle w:val="Hyperlink"/>
            <w:rFonts w:ascii="Cambria" w:hAnsi="Cambria"/>
            <w:i/>
            <w:sz w:val="16"/>
            <w:szCs w:val="16"/>
          </w:rPr>
          <w:t>http://books.google.com/books?id=Q82saX1HVQYC&amp;pg=PA3&amp;lpg=PA3&amp;dq=%22not+so+long+ago,+the+proposition+was+advanced+that+increased+political+consciousness%22&amp;source=bl&amp;ots=JMNMbxvqa6&amp;sig=99w_LEUQ6MLYjQe1Bbc1uiV62-Q&amp;hl=en&amp;sa=X&amp;ei=2TXTUZCrEYSOygGW9oDQDw&amp;ved=0CC0Q6AEwAA#v=onepage&amp;q=%22not%20so%20long%20ago%2C%20the%20proposition%20was%20advanced%20that%20increased%20political%20consciousness%22&amp;f=false</w:t>
        </w:r>
      </w:hyperlink>
      <w:r w:rsidRPr="00E62769">
        <w:rPr>
          <w:rFonts w:ascii="Cambria" w:hAnsi="Cambria"/>
          <w:i/>
          <w:sz w:val="16"/>
          <w:szCs w:val="16"/>
        </w:rPr>
        <w:t>)</w:t>
      </w:r>
      <w:r w:rsidRPr="009876FF">
        <w:rPr>
          <w:rFonts w:ascii="Cambria" w:hAnsi="Cambria"/>
          <w:i/>
        </w:rPr>
        <w:t xml:space="preserve"> </w:t>
      </w:r>
    </w:p>
    <w:p w:rsidR="00972955" w:rsidRPr="00AC2FB2" w:rsidRDefault="00972955" w:rsidP="00972955">
      <w:pPr>
        <w:pStyle w:val="card"/>
        <w:tabs>
          <w:tab w:val="left" w:pos="-360"/>
        </w:tabs>
        <w:ind w:left="0"/>
        <w:rPr>
          <w:rStyle w:val="underline"/>
          <w:rFonts w:ascii="Cambria" w:eastAsia="MS Mincho" w:hAnsi="Cambria"/>
          <w:sz w:val="22"/>
        </w:rPr>
      </w:pPr>
    </w:p>
    <w:p w:rsidR="00972955" w:rsidRPr="009876FF" w:rsidRDefault="00972955" w:rsidP="00972955">
      <w:pPr>
        <w:pStyle w:val="card"/>
        <w:tabs>
          <w:tab w:val="left" w:pos="-360"/>
        </w:tabs>
        <w:ind w:left="0"/>
        <w:rPr>
          <w:rFonts w:ascii="Cambria" w:hAnsi="Cambria"/>
          <w:sz w:val="16"/>
        </w:rPr>
      </w:pPr>
      <w:r w:rsidRPr="00AC2FB2">
        <w:rPr>
          <w:rStyle w:val="underline"/>
          <w:rFonts w:ascii="Cambria" w:eastAsia="MS Mincho" w:hAnsi="Cambria"/>
          <w:sz w:val="22"/>
        </w:rPr>
        <w:t>Not so long ago, the proposition was advanced that increased political consciousness could be expected to consolidate the unity of states</w:t>
      </w:r>
      <w:r w:rsidRPr="009876FF">
        <w:rPr>
          <w:rFonts w:ascii="Cambria" w:hAnsi="Cambria"/>
          <w:sz w:val="16"/>
        </w:rPr>
        <w:t xml:space="preserve"> with homogeneous populations and “strain or destroy” the cohesion of states with diverse populations.</w:t>
      </w:r>
      <w:r w:rsidRPr="009876FF">
        <w:rPr>
          <w:rFonts w:ascii="Cambria" w:hAnsi="Cambria"/>
          <w:sz w:val="16"/>
          <w:vertAlign w:val="superscript"/>
        </w:rPr>
        <w:t xml:space="preserve">t </w:t>
      </w:r>
      <w:r w:rsidRPr="009876FF">
        <w:rPr>
          <w:rFonts w:ascii="Cambria" w:hAnsi="Cambria"/>
          <w:sz w:val="16"/>
        </w:rPr>
        <w:t>At the time, the observation seemed even</w:t>
      </w:r>
      <w:r w:rsidRPr="009876FF">
        <w:rPr>
          <w:rFonts w:ascii="Cambria" w:hAnsi="Cambria"/>
          <w:sz w:val="16"/>
        </w:rPr>
        <w:softHyphen/>
        <w:t xml:space="preserve">handed enough, but in the interval </w:t>
      </w:r>
      <w:r w:rsidRPr="00AC2FB2">
        <w:rPr>
          <w:rStyle w:val="underline"/>
          <w:rFonts w:ascii="Cambria" w:eastAsia="MS Mincho" w:hAnsi="Cambria"/>
          <w:sz w:val="22"/>
        </w:rPr>
        <w:t>it has become clear that few states are homogeneous and many are deeply divided</w:t>
      </w:r>
      <w:r w:rsidRPr="009876FF">
        <w:rPr>
          <w:rFonts w:ascii="Cambria" w:hAnsi="Cambria"/>
          <w:sz w:val="16"/>
        </w:rPr>
        <w:t xml:space="preserve">. </w:t>
      </w:r>
      <w:r w:rsidRPr="00AC2FB2">
        <w:rPr>
          <w:rStyle w:val="underline"/>
          <w:rFonts w:ascii="Cambria" w:eastAsia="MS Mincho" w:hAnsi="Cambria"/>
          <w:sz w:val="22"/>
        </w:rPr>
        <w:t>Ethnic conflict is a world</w:t>
      </w:r>
      <w:r w:rsidRPr="00AC2FB2">
        <w:rPr>
          <w:rStyle w:val="underline"/>
          <w:rFonts w:ascii="Cambria" w:eastAsia="MS Mincho" w:hAnsi="Cambria"/>
          <w:sz w:val="22"/>
        </w:rPr>
        <w:softHyphen/>
        <w:t>wide phenomenon</w:t>
      </w:r>
      <w:r w:rsidRPr="009876FF">
        <w:rPr>
          <w:rFonts w:ascii="Cambria" w:hAnsi="Cambria"/>
          <w:sz w:val="16"/>
        </w:rPr>
        <w:t xml:space="preserve">. The evidence is abundant. </w:t>
      </w:r>
      <w:r w:rsidRPr="00AC2FB2">
        <w:rPr>
          <w:rStyle w:val="underline"/>
          <w:rFonts w:ascii="Cambria" w:eastAsia="MS Mincho" w:hAnsi="Cambria"/>
          <w:sz w:val="22"/>
        </w:rPr>
        <w:t>The recurrent hostilities in Northern Ireland, Chad, and Lebanon; secessionist warfare in Burma, Bangladesh, the Sudan, Nigeria, Iraq, and the Philippines; the Somali invasion of Ethiopia and the Turkish invasion of Cyprus; the army killings in Uganda and Syria and the mass civilian killings in India-Pakistan, Burundi, and Indonesia; Sikh</w:t>
      </w:r>
      <w:r w:rsidRPr="009876FF">
        <w:rPr>
          <w:rFonts w:ascii="Cambria" w:hAnsi="Cambria"/>
          <w:sz w:val="16"/>
        </w:rPr>
        <w:t xml:space="preserve"> terrorism, </w:t>
      </w:r>
      <w:r w:rsidRPr="00AC2FB2">
        <w:rPr>
          <w:rStyle w:val="underline"/>
          <w:rFonts w:ascii="Cambria" w:eastAsia="MS Mincho" w:hAnsi="Cambria"/>
          <w:sz w:val="22"/>
        </w:rPr>
        <w:t>Basque</w:t>
      </w:r>
      <w:r w:rsidRPr="009876FF">
        <w:rPr>
          <w:rFonts w:ascii="Cambria" w:hAnsi="Cambria"/>
          <w:sz w:val="16"/>
        </w:rPr>
        <w:t xml:space="preserve"> terrorism, </w:t>
      </w:r>
      <w:r w:rsidRPr="00AC2FB2">
        <w:rPr>
          <w:rStyle w:val="underline"/>
          <w:rFonts w:ascii="Cambria" w:eastAsia="MS Mincho" w:hAnsi="Cambria"/>
          <w:sz w:val="22"/>
        </w:rPr>
        <w:t>Corsican</w:t>
      </w:r>
      <w:r w:rsidRPr="009876FF">
        <w:rPr>
          <w:rFonts w:ascii="Cambria" w:hAnsi="Cambria"/>
          <w:sz w:val="16"/>
        </w:rPr>
        <w:t xml:space="preserve"> terrorism, </w:t>
      </w:r>
      <w:r w:rsidRPr="00AC2FB2">
        <w:rPr>
          <w:rStyle w:val="underline"/>
          <w:rFonts w:ascii="Cambria" w:eastAsia="MS Mincho" w:hAnsi="Cambria"/>
          <w:sz w:val="22"/>
        </w:rPr>
        <w:t>Palestinian terrorism; the expulsion of Chinese from Vietnam, of Arakanese Muslims from Burma, of Asians from Uganda, of Beninese from the Ivory Coast and Gabon; ethnic riots in India, Sri Lanka, Malaysia, Zaire, Guyana, and a score of other countries</w:t>
      </w:r>
      <w:r w:rsidRPr="009876FF">
        <w:rPr>
          <w:rFonts w:ascii="Cambria" w:hAnsi="Cambria"/>
          <w:sz w:val="16"/>
        </w:rPr>
        <w:t>—these comprise only the most violent evidence of ethnic hostility. There are many less dramatic manifestations. In country after country, political parties and trade unions are organized ethnically. There are movements to expropriate ethnically differentiated traders and expel long-resident workers of foreign origin. Armed forces are frequently factionalized along ethnic lines. Separatist referenda in Quebec and the Swiss Jura, a painful division of Belgium into zones for Flemings and Walloons, the protests of Berbers in Algeria and of Croats in Yugoslavia all serve to mark the potent political force of ethnicity in the politics of both developing and industrialized states.</w:t>
      </w:r>
    </w:p>
    <w:p w:rsidR="00972955" w:rsidRPr="00972955" w:rsidRDefault="00972955" w:rsidP="00972955"/>
    <w:p w:rsidR="00972955" w:rsidRDefault="00972955" w:rsidP="00972955">
      <w:pPr>
        <w:pStyle w:val="Heading3"/>
      </w:pPr>
      <w:proofErr w:type="gramStart"/>
      <w:r>
        <w:lastRenderedPageBreak/>
        <w:t>prolif</w:t>
      </w:r>
      <w:proofErr w:type="gramEnd"/>
    </w:p>
    <w:p w:rsidR="00972955" w:rsidRPr="00AC2FB2" w:rsidRDefault="00972955" w:rsidP="00972955">
      <w:pPr>
        <w:pStyle w:val="Heading4"/>
      </w:pPr>
      <w:r w:rsidRPr="00AC2FB2">
        <w:t>No cascading prolif</w:t>
      </w:r>
    </w:p>
    <w:p w:rsidR="00972955" w:rsidRPr="003A7274" w:rsidRDefault="00972955" w:rsidP="00972955">
      <w:pPr>
        <w:rPr>
          <w:rStyle w:val="StyleStyleBold12pt"/>
          <w:sz w:val="20"/>
          <w:szCs w:val="20"/>
        </w:rPr>
      </w:pPr>
      <w:r w:rsidRPr="006E2BD1">
        <w:rPr>
          <w:rStyle w:val="StyleStyleBold12pt"/>
          <w:sz w:val="22"/>
        </w:rPr>
        <w:t>Potter and Mukhatzhanova, 10</w:t>
      </w:r>
      <w:r>
        <w:rPr>
          <w:rStyle w:val="StyleStyleBold12pt"/>
          <w:sz w:val="22"/>
        </w:rPr>
        <w:t xml:space="preserve"> </w:t>
      </w:r>
      <w:r w:rsidRPr="003A7274">
        <w:rPr>
          <w:rStyle w:val="StyleStyleBold12pt"/>
          <w:sz w:val="20"/>
          <w:szCs w:val="20"/>
        </w:rPr>
        <w:t>(Sam Nunn and Richard Lugar Professor of Nonproliferation Studies at the Monterey Institute of International Studies adjunct professor at the Monterey Institute of International Studies [9/23, *William, Gaukhar, “Is Nuclear Proliferation Contagious?</w:t>
      </w:r>
      <w:proofErr w:type="gramStart"/>
      <w:r w:rsidRPr="003A7274">
        <w:rPr>
          <w:rStyle w:val="StyleStyleBold12pt"/>
          <w:sz w:val="20"/>
          <w:szCs w:val="20"/>
        </w:rPr>
        <w:t>”,</w:t>
      </w:r>
      <w:proofErr w:type="gramEnd"/>
      <w:r w:rsidRPr="003A7274">
        <w:rPr>
          <w:rStyle w:val="StyleStyleBold12pt"/>
          <w:sz w:val="20"/>
          <w:szCs w:val="20"/>
        </w:rPr>
        <w:t xml:space="preserve"> James Martin Center for Nonprolifeartion Studies, </w:t>
      </w:r>
      <w:hyperlink r:id="rId121" w:history="1">
        <w:r w:rsidRPr="003A7274">
          <w:rPr>
            <w:rStyle w:val="StyleStyleBold12pt"/>
            <w:sz w:val="20"/>
            <w:szCs w:val="20"/>
          </w:rPr>
          <w:t>http://cns.miis.edu/stories/100923_contagious_iht.htm</w:t>
        </w:r>
      </w:hyperlink>
      <w:r w:rsidRPr="003A7274">
        <w:rPr>
          <w:rStyle w:val="StyleStyleBold12pt"/>
          <w:sz w:val="20"/>
          <w:szCs w:val="20"/>
        </w:rPr>
        <w:t>)</w:t>
      </w:r>
    </w:p>
    <w:p w:rsidR="00972955" w:rsidRPr="00AC2FB2" w:rsidRDefault="00972955" w:rsidP="00972955">
      <w:pPr>
        <w:tabs>
          <w:tab w:val="left" w:pos="-360"/>
        </w:tabs>
        <w:rPr>
          <w:rFonts w:ascii="Cambria" w:hAnsi="Cambria"/>
          <w:sz w:val="16"/>
        </w:rPr>
      </w:pPr>
    </w:p>
    <w:p w:rsidR="00972955" w:rsidRPr="006E2BD1" w:rsidRDefault="00972955" w:rsidP="00972955">
      <w:pPr>
        <w:tabs>
          <w:tab w:val="left" w:pos="-360"/>
        </w:tabs>
        <w:rPr>
          <w:rFonts w:ascii="Cambria" w:hAnsi="Cambria"/>
          <w:u w:val="single"/>
        </w:rPr>
      </w:pPr>
      <w:r w:rsidRPr="00D0743E">
        <w:rPr>
          <w:rFonts w:ascii="Cambria" w:hAnsi="Cambria"/>
          <w:sz w:val="12"/>
        </w:rPr>
        <w:t xml:space="preserve">Do the facts on the ground support this prognosis? Our multiyear study of the dynamics of nuclear proliferation for a dozen "usual suspects" suggests otherwise. It indicates that </w:t>
      </w:r>
      <w:r w:rsidRPr="00D0743E">
        <w:rPr>
          <w:rStyle w:val="StyleBoldUnderline"/>
        </w:rPr>
        <w:t>the further spread of nuclear weapons is neither imminent nor likely to involve a "chain reaction."</w:t>
      </w:r>
      <w:r w:rsidRPr="00D0743E">
        <w:rPr>
          <w:rFonts w:ascii="Cambria" w:hAnsi="Cambria"/>
          <w:sz w:val="12"/>
        </w:rPr>
        <w:t xml:space="preserve"> Although surprising in terms of its challenge to conventional wisdom about a proliferation pandemic, </w:t>
      </w:r>
      <w:r w:rsidRPr="00D0743E">
        <w:rPr>
          <w:rStyle w:val="StyleBoldUnderline"/>
        </w:rPr>
        <w:t>our conclusion is consistent with the historically slow pace of proliferation and the exceptional circumstances that must pertain for states to abandon nuclear restraint.</w:t>
      </w:r>
      <w:r w:rsidRPr="00D0743E">
        <w:rPr>
          <w:rFonts w:ascii="Cambria" w:hAnsi="Cambria"/>
          <w:sz w:val="12"/>
        </w:rPr>
        <w:t xml:space="preserve"> It also highlights the important role played by individual leaders and domestic political coalitions for whom </w:t>
      </w:r>
      <w:r w:rsidRPr="00D0743E">
        <w:rPr>
          <w:rStyle w:val="StyleBoldUnderline"/>
        </w:rPr>
        <w:t>pursuit of nuclear weapons poses major political, economic and security costs. Egypt — the domino most often identified as likely to fall in the wake of an overt Iranian nuclear weapons program — is a case in point</w:t>
      </w:r>
      <w:r w:rsidRPr="00AC2FB2">
        <w:rPr>
          <w:rFonts w:ascii="Cambria" w:hAnsi="Cambria"/>
          <w:u w:val="single"/>
        </w:rPr>
        <w:t>.</w:t>
      </w:r>
      <w:r w:rsidRPr="00D0743E">
        <w:rPr>
          <w:rFonts w:ascii="Cambria" w:hAnsi="Cambria"/>
          <w:sz w:val="12"/>
        </w:rPr>
        <w:t xml:space="preserve"> As James Walsh demonstrates in his case study for our project, Egypt's motivations to acquire nuclear weapons were more intense in past decades than they are today or are likely to be in the near future, while disincentives are as severe if not more so than in the past. </w:t>
      </w:r>
      <w:r w:rsidRPr="00D0743E">
        <w:rPr>
          <w:rStyle w:val="StyleBoldUnderline"/>
        </w:rPr>
        <w:t>Why would Cairo decide to emulate an Iranian nuclear posture when it has so long tolerated a far more potent Israeli nuclear weapons capability? Why would it risk severe damage to its relations with the United States, not to mention the loss of huge amounts of economic and military aid, for the very uncertain benefits of an expensive weapons program? One should also be skeptical that Turkey, another prospective link in an Iran-instigated chain reaction, would abandon its quest for membership in the European Union</w:t>
      </w:r>
      <w:r w:rsidRPr="00D0743E">
        <w:rPr>
          <w:rFonts w:ascii="Cambria" w:hAnsi="Cambria"/>
          <w:sz w:val="12"/>
        </w:rPr>
        <w:t xml:space="preserve"> and jeopardize its NATO security guarantees to emulate Iran. </w:t>
      </w:r>
      <w:proofErr w:type="gramStart"/>
      <w:r w:rsidRPr="00D0743E">
        <w:rPr>
          <w:rFonts w:ascii="Cambria" w:hAnsi="Cambria"/>
          <w:sz w:val="12"/>
        </w:rPr>
        <w:t>And what about Saudi Arabia, another Middle Eastern kingpin?</w:t>
      </w:r>
      <w:proofErr w:type="gramEnd"/>
      <w:r w:rsidRPr="00D0743E">
        <w:rPr>
          <w:rFonts w:ascii="Cambria" w:hAnsi="Cambria"/>
          <w:sz w:val="12"/>
        </w:rPr>
        <w:t xml:space="preserve"> What problem, internal or otherwise, would the kingdom solve with nuclear weapons? To suggest that the proverbial proliferation sky is not yet falling is not to dismiss the risk of weapons spread. Indeed, Iranian acquisition of nuclear weapons, or military action against Iran, could well shift the balance of incentives and disincentives in the proliferation calculus for a number of states. </w:t>
      </w:r>
      <w:r w:rsidRPr="00D0743E">
        <w:rPr>
          <w:rStyle w:val="StyleBoldUnderline"/>
        </w:rPr>
        <w:t>If history is any guide, however, these factors will be country-specific, and even if one nation should decide to disavow its nonproliferation commitments, there is little reason to expect an epidemic.</w:t>
      </w:r>
      <w:r w:rsidRPr="00AC2FB2">
        <w:rPr>
          <w:rFonts w:ascii="Cambria" w:hAnsi="Cambria"/>
          <w:u w:val="single"/>
        </w:rPr>
        <w:t xml:space="preserve"> </w:t>
      </w:r>
    </w:p>
    <w:p w:rsidR="00972955" w:rsidRDefault="00972955" w:rsidP="00972955">
      <w:pPr>
        <w:pStyle w:val="Heading3"/>
      </w:pPr>
      <w:proofErr w:type="gramStart"/>
      <w:r>
        <w:lastRenderedPageBreak/>
        <w:t>disease</w:t>
      </w:r>
      <w:proofErr w:type="gramEnd"/>
    </w:p>
    <w:p w:rsidR="00972955" w:rsidRPr="00AC2FB2" w:rsidRDefault="00972955" w:rsidP="00972955">
      <w:pPr>
        <w:pStyle w:val="Heading4"/>
      </w:pPr>
      <w:r w:rsidRPr="00AC2FB2">
        <w:t xml:space="preserve">Virulent diseases cannot cause extinction because of burnout theory </w:t>
      </w:r>
    </w:p>
    <w:p w:rsidR="00972955" w:rsidRPr="00935404" w:rsidRDefault="00972955" w:rsidP="00972955">
      <w:pPr>
        <w:rPr>
          <w:rStyle w:val="StyleStyleBold12pt"/>
          <w:sz w:val="22"/>
        </w:rPr>
      </w:pPr>
      <w:r w:rsidRPr="00935404">
        <w:rPr>
          <w:rStyle w:val="StyleStyleBold12pt"/>
        </w:rPr>
        <w:t>Gerber 5</w:t>
      </w:r>
      <w:r>
        <w:rPr>
          <w:rFonts w:ascii="Cambria" w:hAnsi="Cambria"/>
          <w:sz w:val="16"/>
        </w:rPr>
        <w:t xml:space="preserve"> </w:t>
      </w:r>
      <w:r w:rsidRPr="00455B5F">
        <w:rPr>
          <w:rFonts w:ascii="Cambria" w:hAnsi="Cambria"/>
        </w:rPr>
        <w:t>(</w:t>
      </w:r>
      <w:r w:rsidRPr="00455B5F">
        <w:rPr>
          <w:rStyle w:val="StyleStyleBold12pt"/>
          <w:sz w:val="22"/>
        </w:rPr>
        <w:t xml:space="preserve">Leah R. Gerber, PhD. Associate Professor of Ecology, Evolution, and Environmental Sciences, Ecological Society of America, "Exposing Extinction Risk Analysis to Pathogens: Is Disease Just </w:t>
      </w:r>
      <w:proofErr w:type="gramStart"/>
      <w:r w:rsidRPr="00455B5F">
        <w:rPr>
          <w:rStyle w:val="StyleStyleBold12pt"/>
          <w:sz w:val="22"/>
        </w:rPr>
        <w:t>Another</w:t>
      </w:r>
      <w:proofErr w:type="gramEnd"/>
      <w:r w:rsidRPr="00455B5F">
        <w:rPr>
          <w:rStyle w:val="StyleStyleBold12pt"/>
          <w:sz w:val="22"/>
        </w:rPr>
        <w:t xml:space="preserve"> Form of Density Dependence?" August 2005, Jstor)</w:t>
      </w:r>
      <w:r>
        <w:rPr>
          <w:rStyle w:val="StyleStyleBold12pt"/>
          <w:sz w:val="22"/>
        </w:rPr>
        <w:t xml:space="preserve"> </w:t>
      </w:r>
    </w:p>
    <w:p w:rsidR="00972955" w:rsidRPr="00AC2FB2" w:rsidRDefault="00972955" w:rsidP="00972955">
      <w:pPr>
        <w:tabs>
          <w:tab w:val="left" w:pos="-360"/>
        </w:tabs>
        <w:rPr>
          <w:rFonts w:ascii="Cambria" w:hAnsi="Cambria"/>
          <w:sz w:val="16"/>
        </w:rPr>
      </w:pPr>
    </w:p>
    <w:p w:rsidR="00972955" w:rsidRDefault="00972955" w:rsidP="00972955">
      <w:pPr>
        <w:tabs>
          <w:tab w:val="left" w:pos="-360"/>
        </w:tabs>
        <w:rPr>
          <w:rFonts w:ascii="Cambria" w:hAnsi="Cambria"/>
          <w:sz w:val="14"/>
        </w:rPr>
      </w:pPr>
      <w:r w:rsidRPr="002B2FD2">
        <w:rPr>
          <w:rFonts w:ascii="Cambria" w:hAnsi="Cambria"/>
          <w:sz w:val="14"/>
        </w:rPr>
        <w:t xml:space="preserve">The density of it population is an important parameter for both PVA and host-pathogen theory. </w:t>
      </w:r>
      <w:r w:rsidRPr="002B2FD2">
        <w:rPr>
          <w:rStyle w:val="StyleBoldUnderline"/>
        </w:rPr>
        <w:t>A fundamental principle of epidemiology is that the spread of an infectious disease</w:t>
      </w:r>
      <w:r w:rsidRPr="00AC2FB2">
        <w:rPr>
          <w:rFonts w:ascii="Cambria" w:hAnsi="Cambria"/>
          <w:u w:val="single"/>
        </w:rPr>
        <w:t xml:space="preserve"> </w:t>
      </w:r>
      <w:r w:rsidRPr="002B2FD2">
        <w:rPr>
          <w:rFonts w:ascii="Cambria" w:hAnsi="Cambria"/>
          <w:sz w:val="14"/>
        </w:rPr>
        <w:t>through a population</w:t>
      </w:r>
      <w:r w:rsidRPr="00AC2FB2">
        <w:rPr>
          <w:rFonts w:ascii="Cambria" w:hAnsi="Cambria"/>
          <w:u w:val="single"/>
        </w:rPr>
        <w:t xml:space="preserve"> </w:t>
      </w:r>
      <w:r w:rsidRPr="002B2FD2">
        <w:rPr>
          <w:rStyle w:val="StyleBoldUnderline"/>
        </w:rPr>
        <w:t>is a function of the density of both susceptible and infectious hosts. If infectious agents are supportable by the host species of conservation interest, the impact of a pathogen on a declining population is likely to decrease as the host population declines. A pathogen will spread when</w:t>
      </w:r>
      <w:r w:rsidRPr="002B2FD2">
        <w:rPr>
          <w:rFonts w:ascii="Cambria" w:hAnsi="Cambria"/>
          <w:sz w:val="14"/>
        </w:rPr>
        <w:t>, on average</w:t>
      </w:r>
      <w:r w:rsidRPr="00AC2FB2">
        <w:rPr>
          <w:rFonts w:ascii="Cambria" w:hAnsi="Cambria"/>
          <w:u w:val="single"/>
        </w:rPr>
        <w:t xml:space="preserve">, </w:t>
      </w:r>
      <w:r w:rsidRPr="002B2FD2">
        <w:rPr>
          <w:rStyle w:val="StyleBoldUnderline"/>
        </w:rPr>
        <w:t>it is able to transmit to a susceptible host before an infected host dies or eliminates the infection</w:t>
      </w:r>
      <w:r w:rsidRPr="002B2FD2">
        <w:rPr>
          <w:rFonts w:ascii="Cambria" w:hAnsi="Cambria"/>
          <w:sz w:val="14"/>
        </w:rPr>
        <w:t xml:space="preserve"> (Kermack and McKendrick 1927, Anderson and May l99l). </w:t>
      </w:r>
      <w:r w:rsidRPr="002B2FD2">
        <w:rPr>
          <w:rStyle w:val="StyleBoldUnderline"/>
        </w:rPr>
        <w:t xml:space="preserve">If the parasite affects the reproduction or mortality of its </w:t>
      </w:r>
      <w:proofErr w:type="gramStart"/>
      <w:r w:rsidRPr="002B2FD2">
        <w:rPr>
          <w:rStyle w:val="StyleBoldUnderline"/>
        </w:rPr>
        <w:t>host</w:t>
      </w:r>
      <w:r w:rsidRPr="002B2FD2">
        <w:rPr>
          <w:rFonts w:ascii="Cambria" w:hAnsi="Cambria"/>
          <w:sz w:val="14"/>
        </w:rPr>
        <w:t>,</w:t>
      </w:r>
      <w:proofErr w:type="gramEnd"/>
      <w:r w:rsidRPr="002B2FD2">
        <w:rPr>
          <w:rFonts w:ascii="Cambria" w:hAnsi="Cambria"/>
          <w:sz w:val="14"/>
        </w:rPr>
        <w:t xml:space="preserve"> or the host is able to mount an immune response, </w:t>
      </w:r>
      <w:r w:rsidRPr="002B2FD2">
        <w:rPr>
          <w:rStyle w:val="StyleBoldUnderline"/>
        </w:rPr>
        <w:t xml:space="preserve">the parasite </w:t>
      </w:r>
      <w:r w:rsidRPr="002B2FD2">
        <w:rPr>
          <w:rFonts w:ascii="Cambria" w:hAnsi="Cambria"/>
          <w:sz w:val="14"/>
        </w:rPr>
        <w:t xml:space="preserve">population may eventually </w:t>
      </w:r>
      <w:r w:rsidRPr="002B2FD2">
        <w:rPr>
          <w:rStyle w:val="StyleBoldUnderline"/>
        </w:rPr>
        <w:t>reduce the density of susceptible hosts to a level at which the rate of parasite increase is no longer positive</w:t>
      </w:r>
      <w:r w:rsidRPr="00AC2FB2">
        <w:rPr>
          <w:rFonts w:ascii="Cambria" w:hAnsi="Cambria"/>
          <w:u w:val="single"/>
        </w:rPr>
        <w:t>.</w:t>
      </w:r>
      <w:r w:rsidRPr="002B2FD2">
        <w:rPr>
          <w:rFonts w:ascii="Cambria" w:hAnsi="Cambria"/>
          <w:sz w:val="14"/>
        </w:rPr>
        <w:t xml:space="preserve"> Most epidemiological models indicate that </w:t>
      </w:r>
      <w:r w:rsidRPr="002B2FD2">
        <w:rPr>
          <w:rStyle w:val="StyleBoldUnderline"/>
        </w:rPr>
        <w:t xml:space="preserve">there is a host threshold density </w:t>
      </w:r>
      <w:r w:rsidRPr="002B2FD2">
        <w:rPr>
          <w:rFonts w:ascii="Cambria" w:hAnsi="Cambria"/>
          <w:sz w:val="14"/>
        </w:rPr>
        <w:t xml:space="preserve">(or local population size) </w:t>
      </w:r>
      <w:r w:rsidRPr="002B2FD2">
        <w:rPr>
          <w:rStyle w:val="StyleBoldUnderline"/>
        </w:rPr>
        <w:t>below which a parasite cannot invade</w:t>
      </w:r>
      <w:r w:rsidRPr="002B2FD2">
        <w:rPr>
          <w:rFonts w:ascii="Cambria" w:hAnsi="Cambria"/>
          <w:sz w:val="14"/>
        </w:rPr>
        <w:t xml:space="preserve">, suggesting that rare or depleted species should be less subject to host-specific disease. This has implications for small, yet increasing, populations. For example, although endangered species at low density may be less susceptible to a disease outbreak, recovery to higher densities places them at increasing risk of future disease-related decline (e.g., southern sea otters; Gerber ct al. 2004). In the absence of stochastic factors (such as those modeled in PVA), and given the usual assumption of disease models that </w:t>
      </w:r>
      <w:r w:rsidRPr="002B2FD2">
        <w:rPr>
          <w:rStyle w:val="StyleBoldUnderline"/>
        </w:rPr>
        <w:t>the chance that a susceptible host will become infected is proportional to the density of infected host</w:t>
      </w:r>
      <w:r w:rsidRPr="00AC2FB2">
        <w:rPr>
          <w:rFonts w:ascii="Cambria" w:hAnsi="Cambria"/>
          <w:u w:val="single"/>
        </w:rPr>
        <w:t>s</w:t>
      </w:r>
      <w:r w:rsidRPr="002B2FD2">
        <w:rPr>
          <w:rFonts w:ascii="Cambria" w:hAnsi="Cambria"/>
          <w:sz w:val="14"/>
        </w:rPr>
        <w:t xml:space="preserve"> (the mass action assumption) </w:t>
      </w:r>
      <w:r w:rsidRPr="002B2FD2">
        <w:rPr>
          <w:rStyle w:val="StyleBoldUnderline"/>
        </w:rPr>
        <w:t>a host specific pathogen cannot drive its host to extinction</w:t>
      </w:r>
      <w:r w:rsidRPr="002B2FD2">
        <w:rPr>
          <w:rFonts w:ascii="Cambria" w:hAnsi="Cambria"/>
          <w:sz w:val="14"/>
        </w:rPr>
        <w:t xml:space="preserve"> (McCallum and Dobson 1995). Extinction in the absence of stochasticity is possible if alternate hosts (sometimes called reservoir hosts) relax the extent to which transmission depends on the density of the endangered host species. </w:t>
      </w:r>
    </w:p>
    <w:p w:rsidR="00972955" w:rsidRDefault="00972955" w:rsidP="00972955">
      <w:pPr>
        <w:pStyle w:val="Heading3"/>
      </w:pPr>
      <w:proofErr w:type="gramStart"/>
      <w:r>
        <w:lastRenderedPageBreak/>
        <w:t>democracy</w:t>
      </w:r>
      <w:proofErr w:type="gramEnd"/>
    </w:p>
    <w:p w:rsidR="00972955" w:rsidRDefault="00972955" w:rsidP="00972955">
      <w:pPr>
        <w:pStyle w:val="Heading4"/>
      </w:pPr>
      <w:r>
        <w:t xml:space="preserve">US credibility is irrelevant to the democratic actions to other countries. </w:t>
      </w:r>
    </w:p>
    <w:p w:rsidR="00972955" w:rsidRPr="008743DC" w:rsidRDefault="00972955" w:rsidP="00972955">
      <w:pPr>
        <w:rPr>
          <w:rStyle w:val="StyleStyleBold12pt"/>
          <w:sz w:val="14"/>
          <w:szCs w:val="14"/>
        </w:rPr>
      </w:pPr>
      <w:r w:rsidRPr="00344874">
        <w:rPr>
          <w:rStyle w:val="StyleStyleBold12pt"/>
          <w:szCs w:val="26"/>
        </w:rPr>
        <w:t>Donnelly 2</w:t>
      </w:r>
      <w:r w:rsidRPr="00BD50E8">
        <w:rPr>
          <w:rStyle w:val="StyleStyleBold12pt"/>
          <w:sz w:val="18"/>
          <w:szCs w:val="18"/>
        </w:rPr>
        <w:t xml:space="preserve"> (Jack, professor of International Studies at the University of Denver, Globalization and Human Rights, pg. 230,</w:t>
      </w:r>
      <w:r>
        <w:rPr>
          <w:rStyle w:val="StyleStyleBold12pt"/>
          <w:sz w:val="18"/>
          <w:szCs w:val="18"/>
        </w:rPr>
        <w:t xml:space="preserve"> </w:t>
      </w:r>
      <w:hyperlink r:id="rId122" w:anchor="v=onepage&amp;q=%22the%20penetration%20of%20the%20contemporary%20international%20human%20rights%20norms%20into%20the%20practices%20of%20states%20%22&amp;f=false" w:history="1">
        <w:r w:rsidRPr="008743DC">
          <w:rPr>
            <w:rStyle w:val="Hyperlink"/>
            <w:sz w:val="14"/>
            <w:szCs w:val="14"/>
          </w:rPr>
          <w:t>http://books.google.com/books?id=BdoSjsfe3McC&amp;pg=PA230&amp;lpg=PA230&amp;dq=%22the+penetration+of+the+contemporary+international+human+rights+norms+into+the+practices+of+states+%22&amp;source=bl&amp;ots=0djyIwHk4N&amp;sig=bupjSc5-jz4bOk9bJHhBw8g_KOk&amp;hl=en&amp;sa=X&amp;ei=pMLRUeuEM8bbyQGBwYCoAw&amp;ved=0CC8Q6AEwAA#v=onepage&amp;q=%22the%20penetration%20of%20the%20contemporary%20international%20human%20rights%20norms%20into%20the%20practices%20of%20states%20%22&amp;f=false</w:t>
        </w:r>
      </w:hyperlink>
      <w:r w:rsidRPr="008743DC">
        <w:rPr>
          <w:rStyle w:val="StyleStyleBold12pt"/>
          <w:sz w:val="14"/>
          <w:szCs w:val="14"/>
        </w:rPr>
        <w:t xml:space="preserve">) </w:t>
      </w:r>
    </w:p>
    <w:p w:rsidR="00972955" w:rsidRDefault="00972955" w:rsidP="00972955">
      <w:pPr>
        <w:pStyle w:val="card"/>
        <w:tabs>
          <w:tab w:val="left" w:pos="-360"/>
        </w:tabs>
        <w:ind w:left="0"/>
        <w:rPr>
          <w:rFonts w:ascii="Cambria" w:hAnsi="Cambria"/>
          <w:sz w:val="14"/>
        </w:rPr>
      </w:pPr>
      <w:r w:rsidRPr="00344874">
        <w:rPr>
          <w:rFonts w:ascii="Cambria" w:hAnsi="Cambria"/>
          <w:sz w:val="14"/>
        </w:rPr>
        <w:t xml:space="preserve">Second, </w:t>
      </w:r>
      <w:r w:rsidRPr="00AC2FB2">
        <w:rPr>
          <w:rStyle w:val="underline"/>
          <w:rFonts w:ascii="Cambria" w:eastAsia="MS Mincho" w:hAnsi="Cambria"/>
          <w:sz w:val="22"/>
        </w:rPr>
        <w:t>the</w:t>
      </w:r>
      <w:r w:rsidRPr="00344874">
        <w:rPr>
          <w:rFonts w:ascii="Cambria" w:hAnsi="Cambria"/>
          <w:sz w:val="14"/>
        </w:rPr>
        <w:t xml:space="preserve"> implicit “</w:t>
      </w:r>
      <w:r w:rsidRPr="00AC2FB2">
        <w:rPr>
          <w:rStyle w:val="underline"/>
          <w:rFonts w:ascii="Cambria" w:eastAsia="MS Mincho" w:hAnsi="Cambria"/>
          <w:sz w:val="22"/>
        </w:rPr>
        <w:t>liberal” justifactory theory of the Universal Declaration is frequently contested. Even where “liberal democratic” values have no serious challenger, they often are more a “default option” than anything else</w:t>
      </w:r>
      <w:r w:rsidRPr="00344874">
        <w:rPr>
          <w:rFonts w:ascii="Cambria" w:hAnsi="Cambria"/>
          <w:sz w:val="14"/>
        </w:rPr>
        <w:t xml:space="preserve">; that is, </w:t>
      </w:r>
      <w:r w:rsidRPr="00AC2FB2">
        <w:rPr>
          <w:rStyle w:val="underline"/>
          <w:rFonts w:ascii="Cambria" w:eastAsia="MS Mincho" w:hAnsi="Cambria"/>
          <w:sz w:val="22"/>
        </w:rPr>
        <w:t>they are accepted</w:t>
      </w:r>
      <w:r w:rsidRPr="00344874">
        <w:rPr>
          <w:rFonts w:ascii="Cambria" w:hAnsi="Cambria"/>
          <w:sz w:val="14"/>
        </w:rPr>
        <w:t xml:space="preserve"> largely </w:t>
      </w:r>
      <w:r w:rsidRPr="00AC2FB2">
        <w:rPr>
          <w:rStyle w:val="underline"/>
          <w:rFonts w:ascii="Cambria" w:eastAsia="MS Mincho" w:hAnsi="Cambria"/>
          <w:sz w:val="22"/>
        </w:rPr>
        <w:t>because the obvious alternatives have been delegitimated</w:t>
      </w:r>
      <w:r w:rsidRPr="00344874">
        <w:rPr>
          <w:rFonts w:ascii="Cambria" w:hAnsi="Cambria"/>
          <w:sz w:val="14"/>
        </w:rPr>
        <w:t xml:space="preserve">. To the extent that this is true, </w:t>
      </w:r>
      <w:r w:rsidRPr="00AC2FB2">
        <w:rPr>
          <w:rStyle w:val="underline"/>
          <w:rFonts w:ascii="Cambria" w:eastAsia="MS Mincho" w:hAnsi="Cambria"/>
          <w:sz w:val="22"/>
        </w:rPr>
        <w:t>the penetration of the contemporary international human rights norms into the practices of states and the consciousness of citizens is likely to be extremely limited</w:t>
      </w:r>
      <w:r w:rsidRPr="00344874">
        <w:rPr>
          <w:rFonts w:ascii="Cambria" w:hAnsi="Cambria"/>
          <w:sz w:val="14"/>
        </w:rPr>
        <w:t xml:space="preserve">. Thus </w:t>
      </w:r>
      <w:r w:rsidRPr="00AC2FB2">
        <w:rPr>
          <w:rStyle w:val="underline"/>
          <w:rFonts w:ascii="Cambria" w:eastAsia="MS Mincho" w:hAnsi="Cambria"/>
          <w:sz w:val="22"/>
        </w:rPr>
        <w:t>human rights often prove more valuable for condemning or resisting old practices than for building new social and political orders</w:t>
      </w:r>
      <w:r w:rsidRPr="00344874">
        <w:rPr>
          <w:rFonts w:ascii="Cambria" w:hAnsi="Cambria"/>
          <w:sz w:val="14"/>
        </w:rPr>
        <w:t xml:space="preserve">. For example, </w:t>
      </w:r>
      <w:r w:rsidRPr="00AC2FB2">
        <w:rPr>
          <w:rStyle w:val="underline"/>
          <w:rFonts w:ascii="Cambria" w:eastAsia="MS Mincho" w:hAnsi="Cambria"/>
          <w:sz w:val="22"/>
        </w:rPr>
        <w:t>many who shared “Western” assessments of what was wrong with the totalitarian regimes will not share “Western” views about what should be created in their place, or how to get there</w:t>
      </w:r>
      <w:r w:rsidRPr="00344874">
        <w:rPr>
          <w:rFonts w:ascii="Cambria" w:hAnsi="Cambria"/>
          <w:sz w:val="14"/>
        </w:rPr>
        <w:t>.</w:t>
      </w:r>
    </w:p>
    <w:p w:rsidR="00972955" w:rsidRPr="001C6C83" w:rsidRDefault="00972955" w:rsidP="001C6C83">
      <w:pPr>
        <w:rPr>
          <w:rFonts w:asciiTheme="minorHAnsi" w:hAnsiTheme="minorHAnsi"/>
          <w:sz w:val="16"/>
        </w:rPr>
      </w:pPr>
    </w:p>
    <w:p w:rsidR="001C6C83" w:rsidRPr="001C6C83" w:rsidRDefault="001C6C83" w:rsidP="001C6C83">
      <w:pPr>
        <w:rPr>
          <w:rFonts w:asciiTheme="minorHAnsi" w:hAnsiTheme="minorHAnsi"/>
          <w:sz w:val="16"/>
        </w:rPr>
      </w:pPr>
    </w:p>
    <w:p w:rsidR="001C6C83" w:rsidRPr="001C6C83" w:rsidRDefault="001C6C83" w:rsidP="001C6C83">
      <w:pPr>
        <w:pStyle w:val="Heading4"/>
        <w:rPr>
          <w:rFonts w:asciiTheme="minorHAnsi" w:hAnsiTheme="minorHAnsi"/>
        </w:rPr>
      </w:pPr>
      <w:r w:rsidRPr="001C6C83">
        <w:rPr>
          <w:rFonts w:asciiTheme="minorHAnsi" w:hAnsiTheme="minorHAnsi"/>
        </w:rPr>
        <w:t xml:space="preserve">More </w:t>
      </w:r>
      <w:proofErr w:type="gramStart"/>
      <w:r w:rsidRPr="001C6C83">
        <w:rPr>
          <w:rFonts w:asciiTheme="minorHAnsi" w:hAnsiTheme="minorHAnsi"/>
        </w:rPr>
        <w:t>ev</w:t>
      </w:r>
      <w:proofErr w:type="gramEnd"/>
      <w:r w:rsidRPr="001C6C83">
        <w:rPr>
          <w:rFonts w:asciiTheme="minorHAnsi" w:hAnsiTheme="minorHAnsi"/>
        </w:rPr>
        <w:t xml:space="preserve"> the SQ solves – there’s not a single internal link that isn’t listed below </w:t>
      </w:r>
    </w:p>
    <w:p w:rsidR="001C6C83" w:rsidRPr="001C6C83" w:rsidRDefault="001C6C83" w:rsidP="001C6C83">
      <w:pPr>
        <w:rPr>
          <w:rFonts w:asciiTheme="minorHAnsi" w:hAnsiTheme="minorHAnsi"/>
        </w:rPr>
      </w:pPr>
      <w:r w:rsidRPr="001C6C83">
        <w:rPr>
          <w:rStyle w:val="Heading4Char"/>
          <w:rFonts w:asciiTheme="minorHAnsi" w:hAnsiTheme="minorHAnsi"/>
        </w:rPr>
        <w:t>US Department of State, 6-19</w:t>
      </w:r>
      <w:r w:rsidRPr="001C6C83">
        <w:rPr>
          <w:rFonts w:asciiTheme="minorHAnsi" w:hAnsiTheme="minorHAnsi"/>
        </w:rPr>
        <w:t xml:space="preserve"> (US Department of State, under the executive branch the state dept. is in charge of diplomatic, humanitarian, and other important aspects of US outreach, 6-19-2013, “U.S. Government Assistance to Syria”, http://www.state.gov/r/pa/prs/ps/2013/06/210899.htm//ACK)</w:t>
      </w:r>
    </w:p>
    <w:p w:rsidR="001C6C83" w:rsidRPr="001C6C83" w:rsidRDefault="001C6C83" w:rsidP="001C6C83">
      <w:pPr>
        <w:rPr>
          <w:rFonts w:asciiTheme="minorHAnsi" w:hAnsiTheme="minorHAnsi"/>
        </w:rPr>
      </w:pPr>
    </w:p>
    <w:p w:rsidR="001C6C83" w:rsidRPr="001C6C83" w:rsidRDefault="001C6C83" w:rsidP="001C6C83">
      <w:pPr>
        <w:rPr>
          <w:rStyle w:val="StyleBoldUnderline"/>
          <w:rFonts w:asciiTheme="minorHAnsi" w:hAnsiTheme="minorHAnsi"/>
        </w:rPr>
      </w:pPr>
      <w:r w:rsidRPr="001C6C83">
        <w:rPr>
          <w:rFonts w:asciiTheme="minorHAnsi" w:hAnsiTheme="minorHAnsi"/>
          <w:sz w:val="16"/>
        </w:rPr>
        <w:t xml:space="preserve">The </w:t>
      </w:r>
      <w:r w:rsidRPr="001C6C83">
        <w:rPr>
          <w:rStyle w:val="StyleBoldUnderline"/>
          <w:rFonts w:asciiTheme="minorHAnsi" w:hAnsiTheme="minorHAnsi"/>
        </w:rPr>
        <w:t>United States supports the Syrian people’s aspirations for a democratic, inclusive, and unified post-Asad Syria</w:t>
      </w:r>
      <w:r w:rsidRPr="001C6C83">
        <w:rPr>
          <w:rFonts w:asciiTheme="minorHAnsi" w:hAnsiTheme="minorHAnsi"/>
          <w:sz w:val="16"/>
        </w:rPr>
        <w:t>. The Asad regime, reinforced by Hezbollah and Iranian fighters, has turned the full force of its firepower against its own people in an effort to perpetuate its rule. The United Nations estimates that 93,000 Syrians have been killed since the unrest and violence began over two years ago. The number of Syrians seeking refuge in neighboring countries has increased sharply as violence has escalated. More than 1.6 million Syrians are now registered as refugees or are awaiting registration in neighboring countries while, inside Syria, an additional 6.8 million people are in need of humanitarian assistance.</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United States is providing nearly $815 million in humanitarian assistance to help those affected by the conflict</w:t>
      </w:r>
      <w:r w:rsidRPr="001C6C83">
        <w:rPr>
          <w:rFonts w:asciiTheme="minorHAnsi" w:hAnsiTheme="minorHAnsi"/>
          <w:sz w:val="16"/>
        </w:rPr>
        <w:t xml:space="preserve">. In addition, the United States has </w:t>
      </w:r>
      <w:r w:rsidRPr="001C6C83">
        <w:rPr>
          <w:rStyle w:val="StyleBoldUnderline"/>
          <w:rFonts w:asciiTheme="minorHAnsi" w:hAnsiTheme="minorHAnsi"/>
        </w:rPr>
        <w:t>committed $250 million in non-lethal transition support to the Syrian opposition</w:t>
      </w:r>
      <w:r w:rsidRPr="001C6C83">
        <w:rPr>
          <w:rFonts w:asciiTheme="minorHAnsi" w:hAnsiTheme="minorHAnsi"/>
          <w:sz w:val="16"/>
        </w:rPr>
        <w:t xml:space="preserve">. This assistance will help local opposition councils and civil society groups provide essential services to their communities, extend the rule of law, and enhance stability inside liberated areas of Syria. President Obama has also authorized the expansion of our assistance to the Supreme Military Council (SMC). The expansion of this assistance is aimed at strengthening the effectiveness of the SMC to defend </w:t>
      </w:r>
      <w:proofErr w:type="gramStart"/>
      <w:r w:rsidRPr="001C6C83">
        <w:rPr>
          <w:rFonts w:asciiTheme="minorHAnsi" w:hAnsiTheme="minorHAnsi"/>
          <w:sz w:val="16"/>
        </w:rPr>
        <w:t>themselves</w:t>
      </w:r>
      <w:proofErr w:type="gramEnd"/>
      <w:r w:rsidRPr="001C6C83">
        <w:rPr>
          <w:rFonts w:asciiTheme="minorHAnsi" w:hAnsiTheme="minorHAnsi"/>
          <w:sz w:val="16"/>
        </w:rPr>
        <w:t xml:space="preserve"> against a repressive regime. Our </w:t>
      </w:r>
      <w:r w:rsidRPr="001C6C83">
        <w:rPr>
          <w:rStyle w:val="StyleBoldUnderline"/>
          <w:rFonts w:asciiTheme="minorHAnsi" w:hAnsiTheme="minorHAnsi"/>
        </w:rPr>
        <w:t>efforts are also helping to coordinate the provision of assistance by the United States and other partners and allies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Diplomatic Support</w:t>
      </w:r>
      <w:r w:rsidRPr="001C6C83">
        <w:rPr>
          <w:rStyle w:val="StyleBoldUnderline"/>
          <w:rFonts w:asciiTheme="minorHAnsi" w:hAnsiTheme="minorHAnsi"/>
          <w:b w:val="0"/>
          <w:sz w:val="12"/>
        </w:rPr>
        <w:t>¶</w:t>
      </w:r>
      <w:r w:rsidRPr="001C6C83">
        <w:rPr>
          <w:rFonts w:asciiTheme="minorHAnsi" w:hAnsiTheme="minorHAnsi"/>
          <w:sz w:val="16"/>
        </w:rPr>
        <w:t xml:space="preserve"> At the UK-chaired G-8 summit this week, President Oba</w:t>
      </w:r>
      <w:r w:rsidRPr="001C6C83">
        <w:rPr>
          <w:rStyle w:val="StyleBoldUnderline"/>
          <w:rFonts w:asciiTheme="minorHAnsi" w:hAnsiTheme="minorHAnsi"/>
        </w:rPr>
        <w:t xml:space="preserve">ma and other world leaders called for: an end the conflict </w:t>
      </w:r>
      <w:r w:rsidRPr="001C6C83">
        <w:rPr>
          <w:rFonts w:asciiTheme="minorHAnsi" w:hAnsiTheme="minorHAnsi"/>
          <w:sz w:val="16"/>
        </w:rPr>
        <w:t xml:space="preserve">through the implementation of the Geneva Communique; the rejection of terrorism and sectarian extremism; access for the UN team assigned to investigate chemical weapons use in Syria; and access for aid agencies to provide humanitarian assistance to all civilians in need. </w:t>
      </w:r>
      <w:r w:rsidRPr="001C6C83">
        <w:rPr>
          <w:rStyle w:val="StyleBoldUnderline"/>
          <w:rFonts w:asciiTheme="minorHAnsi" w:hAnsiTheme="minorHAnsi"/>
        </w:rPr>
        <w:t>U.S. diplomatic efforts seek to further isolate the regime, both politically and through comprehensive sanctions; support the Syrian people’s calls for the end of Asad’s rule; and reinforce the Syrian opposition’s vision of a democratic post-Asad Syria – a unified nation that rejects extremism and guarantees the rights, interests, and participation of all Syrians regardless of their gender, religion, or ethnicity.</w:t>
      </w:r>
      <w:r w:rsidRPr="001C6C83">
        <w:rPr>
          <w:rStyle w:val="StyleBoldUnderline"/>
          <w:rFonts w:asciiTheme="minorHAnsi" w:hAnsiTheme="minorHAnsi"/>
          <w:b w:val="0"/>
          <w:sz w:val="12"/>
        </w:rPr>
        <w:t>¶</w:t>
      </w:r>
      <w:r w:rsidRPr="001C6C83">
        <w:rPr>
          <w:rFonts w:asciiTheme="minorHAnsi" w:hAnsiTheme="minorHAnsi"/>
          <w:sz w:val="16"/>
        </w:rPr>
        <w:t xml:space="preserve"> International efforts to find a diplomatic solution to the Syria crisis have been based on the Geneva Communiqué agreed to by the United Nations Security Council permanent members and key regional and multilateral partners on June 30, 2012. It outlined a political solution to the Syrian conflict through the establishment of a transitional governing body, formed by mutual consent of the regime and the opposition, with full executive powers, including control over all government institutions.</w:t>
      </w:r>
      <w:r w:rsidRPr="001C6C83">
        <w:rPr>
          <w:rFonts w:asciiTheme="minorHAnsi" w:hAnsiTheme="minorHAnsi"/>
          <w:sz w:val="12"/>
        </w:rPr>
        <w:t>¶</w:t>
      </w:r>
      <w:r w:rsidRPr="001C6C83">
        <w:rPr>
          <w:rFonts w:asciiTheme="minorHAnsi" w:hAnsiTheme="minorHAnsi"/>
          <w:sz w:val="16"/>
        </w:rPr>
        <w:t xml:space="preserve"> This means the transitional governing body will have control over the military and intelligence services; police forces; government finances and assets; and the judiciary and prison system. The transitional governing body will be charged with establishing a national dialogue, reviewing the constitutional order and </w:t>
      </w:r>
      <w:r w:rsidRPr="001C6C83">
        <w:rPr>
          <w:rFonts w:asciiTheme="minorHAnsi" w:hAnsiTheme="minorHAnsi"/>
          <w:sz w:val="16"/>
        </w:rPr>
        <w:lastRenderedPageBreak/>
        <w:t>legal system, and preparing for and conducting free and fair multi-party elections. The Geneva Communiqué also calls for the continuity of governmental institutions and qualified staff and the preservation and restoration of public services.</w:t>
      </w:r>
      <w:r w:rsidRPr="001C6C83">
        <w:rPr>
          <w:rFonts w:asciiTheme="minorHAnsi" w:hAnsiTheme="minorHAnsi"/>
          <w:sz w:val="12"/>
        </w:rPr>
        <w:t>¶</w:t>
      </w:r>
      <w:r w:rsidRPr="001C6C83">
        <w:rPr>
          <w:rFonts w:asciiTheme="minorHAnsi" w:hAnsiTheme="minorHAnsi"/>
          <w:sz w:val="16"/>
        </w:rPr>
        <w:t xml:space="preserve"> Humanitarian Assistance</w:t>
      </w:r>
      <w:r w:rsidRPr="001C6C83">
        <w:rPr>
          <w:rFonts w:asciiTheme="minorHAnsi" w:hAnsiTheme="minorHAnsi"/>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w:t>
      </w:r>
      <w:r w:rsidRPr="001C6C83">
        <w:rPr>
          <w:rStyle w:val="StyleBoldUnderline"/>
          <w:rFonts w:asciiTheme="minorHAnsi" w:hAnsiTheme="minorHAnsi"/>
        </w:rPr>
        <w:t>United States</w:t>
      </w:r>
      <w:r w:rsidRPr="001C6C83">
        <w:rPr>
          <w:rFonts w:asciiTheme="minorHAnsi" w:hAnsiTheme="minorHAnsi"/>
          <w:sz w:val="16"/>
        </w:rPr>
        <w:t xml:space="preserve">, along with the international community, </w:t>
      </w:r>
      <w:r w:rsidRPr="001C6C83">
        <w:rPr>
          <w:rStyle w:val="StyleBoldUnderline"/>
          <w:rFonts w:asciiTheme="minorHAnsi" w:hAnsiTheme="minorHAnsi"/>
        </w:rPr>
        <w:t>is working tirelessly to provide humanitarian aid to all civilians affected</w:t>
      </w:r>
      <w:r w:rsidRPr="001C6C83">
        <w:rPr>
          <w:rFonts w:asciiTheme="minorHAnsi" w:hAnsiTheme="minorHAnsi"/>
          <w:sz w:val="16"/>
        </w:rPr>
        <w:t xml:space="preserve"> by the brutal conflict in Syria and in the region. During the G-8 summit, President Obama announced </w:t>
      </w:r>
      <w:r w:rsidRPr="001C6C83">
        <w:rPr>
          <w:rStyle w:val="StyleBoldUnderline"/>
          <w:rFonts w:asciiTheme="minorHAnsi" w:hAnsiTheme="minorHAnsi"/>
        </w:rPr>
        <w:t>over $300 million in additional humanitarian assistance for the Syrian crisis, bringing total U.S. humanitarian assistance</w:t>
      </w:r>
      <w:r w:rsidRPr="001C6C83">
        <w:rPr>
          <w:rFonts w:asciiTheme="minorHAnsi" w:hAnsiTheme="minorHAnsi"/>
          <w:sz w:val="16"/>
        </w:rPr>
        <w:t xml:space="preserve"> for those affected by the violence </w:t>
      </w:r>
      <w:r w:rsidRPr="001C6C83">
        <w:rPr>
          <w:rStyle w:val="StyleBoldUnderline"/>
          <w:rFonts w:asciiTheme="minorHAnsi" w:hAnsiTheme="minorHAnsi"/>
        </w:rPr>
        <w:t>in Syria to nearly $815 million</w:t>
      </w:r>
      <w:r w:rsidRPr="001C6C83">
        <w:rPr>
          <w:rFonts w:asciiTheme="minorHAnsi" w:hAnsiTheme="minorHAnsi"/>
          <w:sz w:val="16"/>
        </w:rPr>
        <w:t xml:space="preserve">. </w:t>
      </w:r>
      <w:r w:rsidRPr="001C6C83">
        <w:rPr>
          <w:rStyle w:val="StyleBoldUnderline"/>
          <w:rFonts w:asciiTheme="minorHAnsi" w:hAnsiTheme="minorHAnsi"/>
        </w:rPr>
        <w:t>U.S. assistance is providing emergency medical care and medical supplies, childhood immunizations, food, clean water, and relief supplies to those affected by the crisis, as well supporting refugees and host communities in the neighboring countries.</w:t>
      </w:r>
      <w:r w:rsidRPr="001C6C83">
        <w:rPr>
          <w:rStyle w:val="StyleBoldUnderline"/>
          <w:rFonts w:asciiTheme="minorHAnsi" w:hAnsiTheme="minorHAnsi"/>
          <w:b w:val="0"/>
          <w:sz w:val="12"/>
        </w:rPr>
        <w:t>¶</w:t>
      </w:r>
      <w:r w:rsidRPr="001C6C83">
        <w:rPr>
          <w:rFonts w:asciiTheme="minorHAnsi" w:hAnsiTheme="minorHAnsi"/>
          <w:sz w:val="16"/>
        </w:rPr>
        <w:t xml:space="preserve"> Within Syria, U.S. humanitarian aid is reaching 3.2 million people in all 14 of the country’s governorates on the basis of need and regardless of political affiliation. It is often not branded as U.S. assistance in order to ensure the safety of aid recipients and humanitarian aid providers as well as to guard against aid distribution being blocked while en route. The United States is committed to using all channels to reach affected populations throughout the country and is working through the United Nations, non-governmental organizations, and community-based partners, as well as with the opposition’s Assistance Coordination Unit (ACU). The United States is also working closely with host governments in the region who have generously kept their borders open to refugees fleeing Syria. For more details on the U.S. humanitarian response to the Syria crisis and what U.S. humanitarian assistance is being provided, visit www.usaid.gov/crisis/syria.</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Assistance to the Syrian Opposition</w:t>
      </w:r>
      <w:r w:rsidRPr="001C6C83">
        <w:rPr>
          <w:rStyle w:val="StyleBoldUnderline"/>
          <w:rFonts w:asciiTheme="minorHAnsi" w:hAnsiTheme="minorHAnsi"/>
          <w:b w:val="0"/>
          <w:sz w:val="12"/>
        </w:rPr>
        <w:t>¶</w:t>
      </w:r>
      <w:r w:rsidRPr="001C6C83">
        <w:rPr>
          <w:rFonts w:asciiTheme="minorHAnsi" w:hAnsiTheme="minorHAnsi"/>
          <w:sz w:val="16"/>
        </w:rPr>
        <w:t xml:space="preserve"> </w:t>
      </w:r>
      <w:proofErr w:type="gramStart"/>
      <w:r w:rsidRPr="001C6C83">
        <w:rPr>
          <w:rFonts w:asciiTheme="minorHAnsi" w:hAnsiTheme="minorHAnsi"/>
          <w:sz w:val="16"/>
        </w:rPr>
        <w:t>The</w:t>
      </w:r>
      <w:proofErr w:type="gramEnd"/>
      <w:r w:rsidRPr="001C6C83">
        <w:rPr>
          <w:rFonts w:asciiTheme="minorHAnsi" w:hAnsiTheme="minorHAnsi"/>
          <w:sz w:val="16"/>
        </w:rPr>
        <w:t xml:space="preserve"> </w:t>
      </w:r>
      <w:r w:rsidRPr="001C6C83">
        <w:rPr>
          <w:rStyle w:val="StyleBoldUnderline"/>
          <w:rFonts w:asciiTheme="minorHAnsi" w:hAnsiTheme="minorHAnsi"/>
        </w:rPr>
        <w:t>United States is acting in partnership with the international community to assist the Syrian opposition as it works toward building a post-Asad Syria. The U.S. has committed to providing $250 million in non-lethal transition assistance for the Syrian opposition.</w:t>
      </w:r>
      <w:r w:rsidRPr="001C6C83">
        <w:rPr>
          <w:rStyle w:val="StyleBoldUnderline"/>
          <w:rFonts w:asciiTheme="minorHAnsi" w:hAnsiTheme="minorHAnsi"/>
          <w:b w:val="0"/>
          <w:sz w:val="12"/>
        </w:rPr>
        <w:t>¶</w:t>
      </w:r>
      <w:r w:rsidRPr="001C6C83">
        <w:rPr>
          <w:rFonts w:asciiTheme="minorHAnsi" w:hAnsiTheme="minorHAnsi"/>
          <w:sz w:val="16"/>
        </w:rPr>
        <w:t xml:space="preserve"> This assistance supports the Syrian opposition’s ability to both strengthen its operations and help local councils and communities in liberated areas procure and expand the delivery of basic goods and essential services. For example, in close collaboration with the opposition’s ACU, additional non-lethal transition assistance is being provided to procure pre-identified equipment and supplies for prompt disbursement by the ACU to newly liberated communities. The United States is also delivering halal food rations and medical kits from U.S. government stocks to the Syrian opposition, including the SMC. In addition to expanding existing lines of support, the U.S. will consult with opposition groups and the SMC to determine their most urgent assistance needs.</w:t>
      </w:r>
      <w:r w:rsidRPr="001C6C83">
        <w:rPr>
          <w:rFonts w:asciiTheme="minorHAnsi" w:hAnsiTheme="minorHAnsi"/>
          <w:sz w:val="12"/>
        </w:rPr>
        <w:t>¶</w:t>
      </w:r>
      <w:r w:rsidRPr="001C6C83">
        <w:rPr>
          <w:rFonts w:asciiTheme="minorHAnsi" w:hAnsiTheme="minorHAnsi"/>
          <w:sz w:val="16"/>
        </w:rPr>
        <w:t xml:space="preserve"> President Obama has also authorized the </w:t>
      </w:r>
      <w:r w:rsidRPr="001C6C83">
        <w:rPr>
          <w:rStyle w:val="StyleBoldUnderline"/>
          <w:rFonts w:asciiTheme="minorHAnsi" w:hAnsiTheme="minorHAnsi"/>
        </w:rPr>
        <w:t>expansion of our assistance to the Supreme Military Council</w:t>
      </w:r>
      <w:r w:rsidRPr="001C6C83">
        <w:rPr>
          <w:rFonts w:asciiTheme="minorHAnsi" w:hAnsiTheme="minorHAnsi"/>
          <w:sz w:val="16"/>
        </w:rPr>
        <w:t xml:space="preserve"> (SMC). The expansion of this assistance is aimed at strengthening the effectiveness of the SMC to defend </w:t>
      </w:r>
      <w:proofErr w:type="gramStart"/>
      <w:r w:rsidRPr="001C6C83">
        <w:rPr>
          <w:rFonts w:asciiTheme="minorHAnsi" w:hAnsiTheme="minorHAnsi"/>
          <w:sz w:val="16"/>
        </w:rPr>
        <w:t>themselves</w:t>
      </w:r>
      <w:proofErr w:type="gramEnd"/>
      <w:r w:rsidRPr="001C6C83">
        <w:rPr>
          <w:rFonts w:asciiTheme="minorHAnsi" w:hAnsiTheme="minorHAnsi"/>
          <w:sz w:val="16"/>
        </w:rPr>
        <w:t xml:space="preserve"> against a repressive regime. Our efforts are also helping to coordinate the provision of assistance by the United States and other partners and allies.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U.S. non-lethal assistance includes training and equipment to build the capacity of a network of ethnically and religiously diverse civilian activists to link Syrian citizens with the Syrian opposition and local coordinating councils. This support enhances the information security of Syrian activists, human rights organizations, and independent media outlets and empowers women leaders to play a more active role in transition planning.</w:t>
      </w:r>
      <w:r w:rsidRPr="001C6C83">
        <w:rPr>
          <w:rStyle w:val="StyleBoldUnderline"/>
          <w:rFonts w:asciiTheme="minorHAnsi" w:hAnsiTheme="minorHAnsi"/>
          <w:b w:val="0"/>
          <w:sz w:val="12"/>
        </w:rPr>
        <w:t>¶</w:t>
      </w:r>
      <w:r w:rsidRPr="001C6C83">
        <w:rPr>
          <w:rFonts w:asciiTheme="minorHAnsi" w:hAnsiTheme="minorHAnsi"/>
          <w:sz w:val="16"/>
        </w:rPr>
        <w:t xml:space="preserve"> Through a series of small grants, the </w:t>
      </w:r>
      <w:r w:rsidRPr="001C6C83">
        <w:rPr>
          <w:rStyle w:val="StyleBoldUnderline"/>
          <w:rFonts w:asciiTheme="minorHAnsi" w:hAnsiTheme="minorHAnsi"/>
        </w:rPr>
        <w:t>Syrian opposition is beginning to strengthen grass-roots administration – a foundation of democratic governance – as they provide basic services, including emergency power, sanitation, water and educational services. Some of this assistance is being directed to maintain public safety, extend the rule of law, and enhance the provision of justice to improve local stability and prevent sectarian violence.</w:t>
      </w:r>
      <w:r w:rsidRPr="001C6C83">
        <w:rPr>
          <w:rFonts w:asciiTheme="minorHAnsi" w:hAnsiTheme="minorHAnsi"/>
          <w:sz w:val="12"/>
        </w:rPr>
        <w:t>¶</w:t>
      </w:r>
      <w:r w:rsidRPr="001C6C83">
        <w:rPr>
          <w:rFonts w:asciiTheme="minorHAnsi" w:hAnsiTheme="minorHAnsi"/>
          <w:sz w:val="16"/>
        </w:rPr>
        <w:t xml:space="preserve"> Over 6,000 major pieces of equipment, including communications and computer equipment, as well as generators and medical supplies, have been provided to support civilian Syrian opposition groups, civil society activists, and citizen journalists.</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Support to civil society groups and local councils includes efforts to train, equip, and build the capacity of nearly 1,500 grassroots activists</w:t>
      </w:r>
      <w:r w:rsidRPr="001C6C83">
        <w:rPr>
          <w:rFonts w:asciiTheme="minorHAnsi" w:hAnsiTheme="minorHAnsi"/>
          <w:sz w:val="16"/>
        </w:rPr>
        <w:t>, including women and youth, from over 100 opposition councils and organizations from around the country; develop groups’ abilities to mobilize citizens, share information, provide community services, and undertake civic functions; support interreligious and communal dialogues and encourage citizen participation in shaping the Syrian transition; and support human rights documentation and transitional justice efforts while laying the foundation for future accountability efforts.</w:t>
      </w:r>
      <w:r w:rsidRPr="001C6C83">
        <w:rPr>
          <w:rFonts w:asciiTheme="minorHAnsi" w:hAnsiTheme="minorHAnsi"/>
          <w:sz w:val="12"/>
        </w:rPr>
        <w:t>¶</w:t>
      </w:r>
      <w:r w:rsidRPr="001C6C83">
        <w:rPr>
          <w:rFonts w:asciiTheme="minorHAnsi" w:hAnsiTheme="minorHAnsi"/>
          <w:sz w:val="16"/>
        </w:rPr>
        <w:t xml:space="preserve"> Support to independent media includes assistance to community radio stations providing information for refugees about available services; training for networks of citizen journalists, bloggers, and cyber-activists to support their documentation, packaging, and dissemination of information on developments in Syria; and technical assistance and equipment to enhance the information and communications security of Syrian activists within Syria.</w:t>
      </w:r>
      <w:r w:rsidRPr="001C6C83">
        <w:rPr>
          <w:rFonts w:asciiTheme="minorHAnsi" w:hAnsiTheme="minorHAnsi"/>
          <w:sz w:val="12"/>
        </w:rPr>
        <w:t>¶</w:t>
      </w:r>
      <w:r w:rsidRPr="001C6C83">
        <w:rPr>
          <w:rFonts w:asciiTheme="minorHAnsi" w:hAnsiTheme="minorHAnsi"/>
          <w:sz w:val="16"/>
        </w:rPr>
        <w:t xml:space="preserve"> Assistance in support of the democratic transition includes efforts to link civilian opposition elements inside Syria with global supporters; technical assistance to emerging civil society leaders; and facilitating participation by the business community in the transition processes.</w:t>
      </w:r>
      <w:r w:rsidRPr="001C6C83">
        <w:rPr>
          <w:rFonts w:asciiTheme="minorHAnsi" w:hAnsiTheme="minorHAnsi"/>
          <w:sz w:val="12"/>
        </w:rPr>
        <w:t>¶</w:t>
      </w:r>
      <w:r w:rsidRPr="001C6C83">
        <w:rPr>
          <w:rFonts w:asciiTheme="minorHAnsi" w:hAnsiTheme="minorHAnsi"/>
          <w:sz w:val="16"/>
        </w:rPr>
        <w:t xml:space="preserve"> Additional Support for the Syrian People</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United States has taken several steps to enable additional relief and reconstruction activities in Syria, particularly in opposition-controlled areas</w:t>
      </w:r>
      <w:r w:rsidRPr="001C6C83">
        <w:rPr>
          <w:rFonts w:asciiTheme="minorHAnsi" w:hAnsiTheme="minorHAnsi"/>
          <w:sz w:val="16"/>
        </w:rPr>
        <w:t>. To help Syrians begin to rebuild, the Treasury Department’s Office of Foreign Assets Control (OFAC) issued a Statement of Licensing Policy inviting U.S. persons to apply to OFAC for specific licenses that would enable them to participate in certain economic activities in Syria. The OFAC statement focuses on applications by U.S. persons seeking to engage in oil-related transactions that benefit the Syrian Coalition, or its supporters, and transactions involving Syria’s agricultural and telecommunications sectors. OFAC also amended Syria General License 11 to authorize the exportation of services and funds transfers in support of not-for-profit activities to preserve and protect cultural heritage sites in Syria. The OFAC general license is an authorization for those who meet its criteria; there is no need for an application.</w:t>
      </w:r>
      <w:r w:rsidRPr="001C6C83">
        <w:rPr>
          <w:rFonts w:asciiTheme="minorHAnsi" w:hAnsiTheme="minorHAnsi"/>
          <w:sz w:val="12"/>
        </w:rPr>
        <w:t>¶</w:t>
      </w:r>
      <w:r w:rsidRPr="001C6C83">
        <w:rPr>
          <w:rFonts w:asciiTheme="minorHAnsi" w:hAnsiTheme="minorHAnsi"/>
          <w:sz w:val="16"/>
        </w:rPr>
        <w:t xml:space="preserve"> In addition, </w:t>
      </w:r>
      <w:r w:rsidRPr="001C6C83">
        <w:rPr>
          <w:rStyle w:val="StyleBoldUnderline"/>
          <w:rFonts w:asciiTheme="minorHAnsi" w:hAnsiTheme="minorHAnsi"/>
        </w:rPr>
        <w:t xml:space="preserve">pursuant to a new limited waiver of the Syria Accountability and </w:t>
      </w:r>
      <w:r w:rsidRPr="001C6C83">
        <w:rPr>
          <w:rStyle w:val="StyleBoldUnderline"/>
          <w:rFonts w:asciiTheme="minorHAnsi" w:hAnsiTheme="minorHAnsi"/>
        </w:rPr>
        <w:lastRenderedPageBreak/>
        <w:t>Lebanese Sovereignty Restoration Act of 2003, the Department of Commerce is authorized to process license applications for the export and re-export of certain commodities, software, and technology for the benefit of the Syrian people</w:t>
      </w:r>
      <w:r w:rsidRPr="001C6C83">
        <w:rPr>
          <w:rFonts w:asciiTheme="minorHAnsi" w:hAnsiTheme="minorHAnsi"/>
          <w:sz w:val="16"/>
        </w:rPr>
        <w:t>, including but not limited to those related to: water supply and sanitation; agricultural production and food processing; power generation; oil and gas production; construction and engineering; transportation; and educational infrastructure. Exports and re-exports of these items require an individual validated license from the Department of Commerce’s Bureau of Industry and Security.</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United States continues to engage Syrians directly</w:t>
      </w:r>
      <w:r w:rsidRPr="001C6C83">
        <w:rPr>
          <w:rFonts w:asciiTheme="minorHAnsi" w:hAnsiTheme="minorHAnsi"/>
          <w:sz w:val="16"/>
        </w:rPr>
        <w:t>, offering academic advising to young people hoping to study in the United States and opportunities to participate in academic exchanges and other outreach programs. The State Department is also working with a range of Syrian, American, and international partners to protect Syria’s rich cultural heritage – including archaeological sites, historic buildings, monuments, and collections of objects – and to halt the trade of looted Syrian cultural property in international antiquities markets.</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State Department maintains an active dialogue to coordinate policy and assistance for Syria with a broad cross-section of Syrian opposition groups, including with the Syrian Coalition offices in Egypt, Turkey, and Washington. We are also in close contact with many Americans, including Syrian-Americans, who have contributed generously and organized to provide assistance to Syrians in need.</w:t>
      </w:r>
    </w:p>
    <w:p w:rsidR="001C6C83" w:rsidRPr="001C6C83" w:rsidRDefault="001C6C83" w:rsidP="001C6C83">
      <w:pPr>
        <w:rPr>
          <w:rStyle w:val="StyleBoldUnderline"/>
          <w:rFonts w:asciiTheme="minorHAnsi" w:hAnsiTheme="minorHAnsi"/>
        </w:rPr>
      </w:pPr>
    </w:p>
    <w:p w:rsidR="001C6C83" w:rsidRPr="001C6C83" w:rsidRDefault="001C6C83" w:rsidP="001C6C83">
      <w:pPr>
        <w:rPr>
          <w:rFonts w:asciiTheme="minorHAnsi" w:hAnsiTheme="minorHAnsi"/>
        </w:rPr>
      </w:pPr>
    </w:p>
    <w:p w:rsidR="001C6C83" w:rsidRPr="001C6C83" w:rsidRDefault="001C6C83" w:rsidP="001C6C83">
      <w:pPr>
        <w:pStyle w:val="Heading2"/>
      </w:pPr>
      <w:r>
        <w:lastRenderedPageBreak/>
        <w:t>**Impact T</w:t>
      </w:r>
      <w:r w:rsidRPr="001C6C83">
        <w:t>urns</w:t>
      </w:r>
      <w:r>
        <w:t>**</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chem</w:t>
      </w:r>
      <w:proofErr w:type="gramEnd"/>
      <w:r w:rsidRPr="001C6C83">
        <w:t xml:space="preserve"> war</w:t>
      </w:r>
    </w:p>
    <w:p w:rsidR="001C6C83" w:rsidRPr="001C6C83" w:rsidRDefault="001C6C83" w:rsidP="001C6C83">
      <w:pPr>
        <w:pStyle w:val="Heading4"/>
        <w:rPr>
          <w:rFonts w:asciiTheme="minorHAnsi" w:hAnsiTheme="minorHAnsi"/>
        </w:rPr>
      </w:pPr>
      <w:r w:rsidRPr="001C6C83">
        <w:rPr>
          <w:rFonts w:asciiTheme="minorHAnsi" w:hAnsiTheme="minorHAnsi"/>
        </w:rPr>
        <w:t>The U.S. sends Syrian rebels chemical weapons – leads to chemical warfare = extinction</w:t>
      </w:r>
    </w:p>
    <w:p w:rsidR="001C6C83" w:rsidRPr="001C6C83" w:rsidRDefault="001C6C83" w:rsidP="001C6C83">
      <w:pPr>
        <w:rPr>
          <w:rFonts w:asciiTheme="minorHAnsi" w:hAnsiTheme="minorHAnsi"/>
        </w:rPr>
      </w:pPr>
      <w:proofErr w:type="gramStart"/>
      <w:r w:rsidRPr="00486E57">
        <w:rPr>
          <w:rStyle w:val="Heading4Char"/>
        </w:rPr>
        <w:t>Chossudovsky 6/25</w:t>
      </w:r>
      <w:r w:rsidRPr="001C6C83">
        <w:rPr>
          <w:rFonts w:asciiTheme="minorHAnsi" w:hAnsiTheme="minorHAnsi"/>
        </w:rPr>
        <w:t>/13 (Michel Chossudovsky, a Canadian economist.</w:t>
      </w:r>
      <w:proofErr w:type="gramEnd"/>
      <w:r w:rsidRPr="001C6C83">
        <w:rPr>
          <w:rFonts w:asciiTheme="minorHAnsi" w:hAnsiTheme="minorHAnsi"/>
        </w:rPr>
        <w:t xml:space="preserve"> He is professor of economics (emeritus) at the University of Ottawa, “Obama Overtly supports Al-Qaeda, Provides Terrorists with Chemical Weapons”, </w:t>
      </w:r>
      <w:hyperlink r:id="rId123" w:history="1">
        <w:r w:rsidRPr="001C6C83">
          <w:rPr>
            <w:rStyle w:val="Hyperlink"/>
            <w:rFonts w:asciiTheme="minorHAnsi" w:hAnsiTheme="minorHAnsi"/>
          </w:rPr>
          <w:t>http://www.globalresearch.ca/obama-overtly-supports-al-qaeda-provides-terrorists-with-chemical-weapons-michel-chossudovsky/5340423</w:t>
        </w:r>
      </w:hyperlink>
      <w:r w:rsidRPr="001C6C83">
        <w:rPr>
          <w:rFonts w:asciiTheme="minorHAnsi" w:hAnsiTheme="minorHAnsi"/>
        </w:rPr>
        <w:t>, T.C.)</w:t>
      </w:r>
    </w:p>
    <w:p w:rsidR="001C6C83" w:rsidRPr="001C6C83" w:rsidRDefault="001C6C83" w:rsidP="001C6C83">
      <w:pPr>
        <w:rPr>
          <w:rFonts w:asciiTheme="minorHAnsi" w:hAnsiTheme="minorHAnsi"/>
          <w:sz w:val="16"/>
        </w:rPr>
      </w:pPr>
      <w:r w:rsidRPr="001C6C83">
        <w:rPr>
          <w:rFonts w:asciiTheme="minorHAnsi" w:hAnsiTheme="minorHAnsi"/>
          <w:sz w:val="16"/>
        </w:rPr>
        <w:t xml:space="preserve">In the midst of pre-Geneva II talks on </w:t>
      </w:r>
      <w:r w:rsidRPr="001C6C83">
        <w:rPr>
          <w:rStyle w:val="StyleBoldUnderline"/>
          <w:rFonts w:asciiTheme="minorHAnsi" w:hAnsiTheme="minorHAnsi"/>
        </w:rPr>
        <w:t>Syria Professor Michel Chossudovsky</w:t>
      </w:r>
      <w:r w:rsidRPr="001C6C83">
        <w:rPr>
          <w:rFonts w:asciiTheme="minorHAnsi" w:hAnsiTheme="minorHAnsi"/>
          <w:sz w:val="16"/>
        </w:rPr>
        <w:t xml:space="preserve">, Director of the Centre for Research on Globalization and Professor Emeritus at the University of Ottawa </w:t>
      </w:r>
      <w:r w:rsidRPr="001C6C83">
        <w:rPr>
          <w:rStyle w:val="StyleBoldUnderline"/>
          <w:rFonts w:asciiTheme="minorHAnsi" w:hAnsiTheme="minorHAnsi"/>
        </w:rPr>
        <w:t>tells the Voice of Russia about the controversial role the Obama administration plays in the Syrian conflict and the possibility that the US Head of State not only cooperates with Al-Qaeda and other terrorist organizations but also supplies them with chemical weapons.</w:t>
      </w:r>
      <w:r w:rsidRPr="001C6C83">
        <w:rPr>
          <w:rStyle w:val="StyleBoldUnderline"/>
          <w:rFonts w:asciiTheme="minorHAnsi" w:hAnsiTheme="minorHAnsi"/>
          <w:sz w:val="12"/>
        </w:rPr>
        <w:t xml:space="preserve">¶ </w:t>
      </w:r>
      <w:r w:rsidRPr="001C6C83">
        <w:rPr>
          <w:rFonts w:asciiTheme="minorHAnsi" w:hAnsiTheme="minorHAnsi"/>
          <w:sz w:val="16"/>
        </w:rPr>
        <w:t>In one of your recent articles you suggested that the chemical weapons accusations in Syria are fabricated. You said that “in a bitter irony, the evidence amply confirms that the chemical weapons are being used not by Syrian government forces but by the US supported Al Qaeda rebels.” Can you elaborate on this issue?</w:t>
      </w:r>
      <w:r w:rsidRPr="001C6C83">
        <w:rPr>
          <w:rFonts w:asciiTheme="minorHAnsi" w:hAnsiTheme="minorHAnsi"/>
          <w:sz w:val="12"/>
        </w:rPr>
        <w:t xml:space="preserve">¶ </w:t>
      </w:r>
      <w:r w:rsidRPr="001C6C83">
        <w:rPr>
          <w:rFonts w:asciiTheme="minorHAnsi" w:hAnsiTheme="minorHAnsi"/>
          <w:sz w:val="16"/>
        </w:rPr>
        <w:t xml:space="preserve">If we look at various media reports, including CNN but it is also acknowledged in Israeli media, </w:t>
      </w:r>
      <w:r w:rsidRPr="001C6C83">
        <w:rPr>
          <w:rStyle w:val="StyleBoldUnderline"/>
          <w:rFonts w:asciiTheme="minorHAnsi" w:hAnsiTheme="minorHAnsi"/>
        </w:rPr>
        <w:t>the rebels namely Al-Nusra are in possession of chemical weapons but moreover it is acknowledged that western forces are actually training Al-Nusra rebels in Jordan and Turkey and this is confirmed by a December 9 CNN report.</w:t>
      </w:r>
      <w:r w:rsidRPr="001C6C83">
        <w:rPr>
          <w:rStyle w:val="StyleBoldUnderline"/>
          <w:rFonts w:asciiTheme="minorHAnsi" w:hAnsiTheme="minorHAnsi"/>
          <w:sz w:val="12"/>
        </w:rPr>
        <w:t>¶</w:t>
      </w:r>
      <w:r w:rsidRPr="001C6C83">
        <w:rPr>
          <w:rFonts w:asciiTheme="minorHAnsi" w:hAnsiTheme="minorHAnsi"/>
          <w:sz w:val="12"/>
        </w:rPr>
        <w:t xml:space="preserve"> </w:t>
      </w:r>
      <w:r w:rsidRPr="001C6C83">
        <w:rPr>
          <w:rFonts w:asciiTheme="minorHAnsi" w:hAnsiTheme="minorHAnsi"/>
          <w:sz w:val="16"/>
        </w:rPr>
        <w:t xml:space="preserve">We had subsequently the report of the United Nations independent mission which confirms that </w:t>
      </w:r>
      <w:r w:rsidRPr="001C6C83">
        <w:rPr>
          <w:rStyle w:val="StyleBoldUnderline"/>
          <w:rFonts w:asciiTheme="minorHAnsi" w:hAnsiTheme="minorHAnsi"/>
        </w:rPr>
        <w:t>rebel forces are in possession of sarin nerve gas and the United Nations human rights investigators actually made a statement to that effect and refuted the accusations that government forces were in possession of chemical weapons.</w:t>
      </w:r>
      <w:r w:rsidRPr="001C6C83">
        <w:rPr>
          <w:rStyle w:val="StyleBoldUnderline"/>
          <w:rFonts w:asciiTheme="minorHAnsi" w:hAnsiTheme="minorHAnsi"/>
          <w:sz w:val="12"/>
        </w:rPr>
        <w:t>¶</w:t>
      </w:r>
      <w:r w:rsidRPr="001C6C83">
        <w:rPr>
          <w:rFonts w:asciiTheme="minorHAnsi" w:hAnsiTheme="minorHAnsi"/>
          <w:sz w:val="12"/>
        </w:rPr>
        <w:t xml:space="preserve"> </w:t>
      </w:r>
      <w:r w:rsidRPr="001C6C83">
        <w:rPr>
          <w:rFonts w:asciiTheme="minorHAnsi" w:hAnsiTheme="minorHAnsi"/>
          <w:sz w:val="16"/>
        </w:rPr>
        <w:t xml:space="preserve">In fact what they said is that </w:t>
      </w:r>
      <w:r w:rsidRPr="001C6C83">
        <w:rPr>
          <w:rStyle w:val="StyleBoldUnderline"/>
          <w:rFonts w:asciiTheme="minorHAnsi" w:hAnsiTheme="minorHAnsi"/>
        </w:rPr>
        <w:t>the rebels were in possession of chemical weapons</w:t>
      </w:r>
      <w:r w:rsidRPr="001C6C83">
        <w:rPr>
          <w:rFonts w:asciiTheme="minorHAnsi" w:hAnsiTheme="minorHAnsi"/>
          <w:sz w:val="16"/>
        </w:rPr>
        <w:t>.</w:t>
      </w:r>
      <w:r w:rsidRPr="001C6C83">
        <w:rPr>
          <w:rFonts w:asciiTheme="minorHAnsi" w:hAnsiTheme="minorHAnsi"/>
          <w:sz w:val="12"/>
        </w:rPr>
        <w:t xml:space="preserve">¶ </w:t>
      </w:r>
      <w:r w:rsidRPr="001C6C83">
        <w:rPr>
          <w:rFonts w:asciiTheme="minorHAnsi" w:hAnsiTheme="minorHAnsi"/>
          <w:sz w:val="16"/>
        </w:rPr>
        <w:t xml:space="preserve">Then </w:t>
      </w:r>
      <w:r w:rsidRPr="001C6C83">
        <w:rPr>
          <w:rStyle w:val="StyleBoldUnderline"/>
          <w:rFonts w:asciiTheme="minorHAnsi" w:hAnsiTheme="minorHAnsi"/>
        </w:rPr>
        <w:t>we also had a Turkish police report</w:t>
      </w:r>
      <w:r w:rsidRPr="001C6C83">
        <w:rPr>
          <w:rFonts w:asciiTheme="minorHAnsi" w:hAnsiTheme="minorHAnsi"/>
          <w:sz w:val="16"/>
        </w:rPr>
        <w:t xml:space="preserve">, which essentially confirmed these previous reports, the fact that the </w:t>
      </w:r>
      <w:r w:rsidRPr="001C6C83">
        <w:rPr>
          <w:rStyle w:val="StyleBoldUnderline"/>
          <w:rFonts w:asciiTheme="minorHAnsi" w:hAnsiTheme="minorHAnsi"/>
        </w:rPr>
        <w:t>Al-Nusra terrorists who are supported by the Western military alliance, they were arrested with sarin gas in their possession.</w:t>
      </w:r>
      <w:r w:rsidRPr="001C6C83">
        <w:rPr>
          <w:rStyle w:val="StyleBoldUnderline"/>
          <w:rFonts w:asciiTheme="minorHAnsi" w:hAnsiTheme="minorHAnsi"/>
          <w:sz w:val="12"/>
        </w:rPr>
        <w:t>¶</w:t>
      </w:r>
      <w:r w:rsidRPr="001C6C83">
        <w:rPr>
          <w:rFonts w:asciiTheme="minorHAnsi" w:hAnsiTheme="minorHAnsi"/>
          <w:sz w:val="12"/>
        </w:rPr>
        <w:t xml:space="preserve"> </w:t>
      </w:r>
      <w:r w:rsidRPr="001C6C83">
        <w:rPr>
          <w:rFonts w:asciiTheme="minorHAnsi" w:hAnsiTheme="minorHAnsi"/>
          <w:sz w:val="16"/>
        </w:rPr>
        <w:t>Regarding the issue of chemical weapons in Syria you have also said that “Obama has not only “Crossed the Red Line”, he is supporting Al Qaeda. He is a Liar and a Terrorist.” Other than the provision of chemical weapons to Syrian opposition, is there any other evidence to support the claim that Obama might be supporting Al-Qaeda</w:t>
      </w:r>
      <w:proofErr w:type="gramStart"/>
      <w:r w:rsidRPr="001C6C83">
        <w:rPr>
          <w:rFonts w:asciiTheme="minorHAnsi" w:hAnsiTheme="minorHAnsi"/>
          <w:sz w:val="16"/>
        </w:rPr>
        <w:t>?</w:t>
      </w:r>
      <w:r w:rsidRPr="001C6C83">
        <w:rPr>
          <w:rFonts w:asciiTheme="minorHAnsi" w:hAnsiTheme="minorHAnsi"/>
          <w:sz w:val="12"/>
        </w:rPr>
        <w:t>¶</w:t>
      </w:r>
      <w:proofErr w:type="gramEnd"/>
      <w:r w:rsidRPr="001C6C83">
        <w:rPr>
          <w:rFonts w:asciiTheme="minorHAnsi" w:hAnsiTheme="minorHAnsi"/>
          <w:sz w:val="12"/>
        </w:rPr>
        <w:t xml:space="preserve"> </w:t>
      </w:r>
      <w:r w:rsidRPr="001C6C83">
        <w:rPr>
          <w:rFonts w:asciiTheme="minorHAnsi" w:hAnsiTheme="minorHAnsi"/>
          <w:sz w:val="16"/>
        </w:rPr>
        <w:t xml:space="preserve">I think that we are beyond the issue as to whether Obama is supporting Al-Qaeda. </w:t>
      </w:r>
      <w:r w:rsidRPr="001C6C83">
        <w:rPr>
          <w:rStyle w:val="StyleBoldUnderline"/>
          <w:rFonts w:asciiTheme="minorHAnsi" w:hAnsiTheme="minorHAnsi"/>
        </w:rPr>
        <w:t>John Kerry is directly in contacts with commanders, which are in link with Al-Qaeda rebels. We’ve got a fairly large documentation to the effect that weapons and money are being channeled to the rebels and that these rebels actually are on the US state department list of terrorist organizations.</w:t>
      </w:r>
      <w:r w:rsidRPr="001C6C83">
        <w:rPr>
          <w:rStyle w:val="StyleBoldUnderline"/>
          <w:rFonts w:asciiTheme="minorHAnsi" w:hAnsiTheme="minorHAnsi"/>
          <w:sz w:val="12"/>
        </w:rPr>
        <w:t>¶</w:t>
      </w:r>
      <w:r w:rsidRPr="001C6C83">
        <w:rPr>
          <w:rFonts w:asciiTheme="minorHAnsi" w:hAnsiTheme="minorHAnsi"/>
          <w:sz w:val="12"/>
        </w:rPr>
        <w:t xml:space="preserve"> </w:t>
      </w:r>
      <w:r w:rsidRPr="001C6C83">
        <w:rPr>
          <w:rFonts w:asciiTheme="minorHAnsi" w:hAnsiTheme="minorHAnsi"/>
          <w:sz w:val="16"/>
        </w:rPr>
        <w:t xml:space="preserve">So, what I am saying essentially is that </w:t>
      </w:r>
      <w:r w:rsidRPr="001C6C83">
        <w:rPr>
          <w:rStyle w:val="StyleBoldUnderline"/>
          <w:rFonts w:asciiTheme="minorHAnsi" w:hAnsiTheme="minorHAnsi"/>
        </w:rPr>
        <w:t>these Al-Qaeda affiliated organizations are not longer supported covertly by the CIA, they are supported overtly by the US president and the Secretary of State who is in touch with commanders of that terrorist force</w:t>
      </w:r>
      <w:r w:rsidRPr="001C6C83">
        <w:rPr>
          <w:rFonts w:asciiTheme="minorHAnsi" w:hAnsiTheme="minorHAnsi"/>
          <w:sz w:val="16"/>
        </w:rPr>
        <w:t>, in particular the main intermediary is a General Idriss who is with the Free Syrian Army and who is in constant contact with the rebels.</w:t>
      </w:r>
      <w:r w:rsidRPr="001C6C83">
        <w:rPr>
          <w:rFonts w:asciiTheme="minorHAnsi" w:hAnsiTheme="minorHAnsi"/>
          <w:sz w:val="12"/>
        </w:rPr>
        <w:t xml:space="preserve">¶ </w:t>
      </w:r>
      <w:r w:rsidRPr="001C6C83">
        <w:rPr>
          <w:rFonts w:asciiTheme="minorHAnsi" w:hAnsiTheme="minorHAnsi"/>
          <w:sz w:val="16"/>
        </w:rPr>
        <w:t xml:space="preserve">But what I think </w:t>
      </w:r>
      <w:r w:rsidRPr="001C6C83">
        <w:rPr>
          <w:rStyle w:val="StyleBoldUnderline"/>
          <w:rFonts w:asciiTheme="minorHAnsi" w:hAnsiTheme="minorHAnsi"/>
        </w:rPr>
        <w:t>we should understand is that Obama administration and its allies are harboring a terrorist organization which is on the state department list and that means that president Obama and Secretary of State John Kerry could under the US law be held responsible:</w:t>
      </w:r>
      <w:r w:rsidRPr="001C6C83">
        <w:rPr>
          <w:rFonts w:asciiTheme="minorHAnsi" w:hAnsiTheme="minorHAnsi"/>
          <w:sz w:val="16"/>
        </w:rPr>
        <w:t xml:space="preserve"> And I quote the document of the state department “knowingly providing or attempting or conspiring to provide material support or resources to or engaging in transactions with Al-Nusra front”</w:t>
      </w:r>
      <w:r w:rsidRPr="001C6C83">
        <w:rPr>
          <w:rFonts w:asciiTheme="minorHAnsi" w:hAnsiTheme="minorHAnsi"/>
          <w:sz w:val="12"/>
        </w:rPr>
        <w:t xml:space="preserve">¶ </w:t>
      </w:r>
      <w:r w:rsidRPr="001C6C83">
        <w:rPr>
          <w:rFonts w:asciiTheme="minorHAnsi" w:hAnsiTheme="minorHAnsi"/>
          <w:sz w:val="16"/>
        </w:rPr>
        <w:t>so that essentially what I am contending is that Obama is in violation of the Patriot Act, he is in violation of US anti-terrorist legislation and in fact the US government is in blatant violation of its own counter-terrorism legislation while waging a so-called war on terrorism.</w:t>
      </w:r>
      <w:r w:rsidRPr="001C6C83">
        <w:rPr>
          <w:rFonts w:asciiTheme="minorHAnsi" w:hAnsiTheme="minorHAnsi"/>
          <w:sz w:val="12"/>
        </w:rPr>
        <w:t xml:space="preserve">¶ </w:t>
      </w:r>
      <w:r w:rsidRPr="001C6C83">
        <w:rPr>
          <w:rFonts w:asciiTheme="minorHAnsi" w:hAnsiTheme="minorHAnsi"/>
          <w:sz w:val="16"/>
        </w:rPr>
        <w:t>You can’t wage a war on terrorism and then provide support to the terrorists.</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terrorism</w:t>
      </w:r>
      <w:proofErr w:type="gramEnd"/>
      <w:r w:rsidRPr="001C6C83">
        <w:t xml:space="preserve"> </w:t>
      </w:r>
    </w:p>
    <w:p w:rsidR="001C6C83" w:rsidRPr="001C6C83" w:rsidRDefault="001C6C83" w:rsidP="001C6C83">
      <w:pPr>
        <w:pStyle w:val="Heading4"/>
        <w:rPr>
          <w:rFonts w:asciiTheme="minorHAnsi" w:hAnsiTheme="minorHAnsi"/>
        </w:rPr>
      </w:pPr>
      <w:r w:rsidRPr="001C6C83">
        <w:rPr>
          <w:rFonts w:asciiTheme="minorHAnsi" w:hAnsiTheme="minorHAnsi"/>
        </w:rPr>
        <w:t>US aid to rebels backfires leads to more terrorism then before</w:t>
      </w:r>
    </w:p>
    <w:p w:rsidR="001C6C83" w:rsidRPr="001C6C83" w:rsidRDefault="001C6C83" w:rsidP="001C6C83">
      <w:pPr>
        <w:rPr>
          <w:rStyle w:val="StyleStyleBold12pt"/>
          <w:rFonts w:asciiTheme="minorHAnsi" w:hAnsiTheme="minorHAnsi"/>
          <w:b w:val="0"/>
          <w:sz w:val="22"/>
        </w:rPr>
      </w:pPr>
      <w:r w:rsidRPr="001C6C83">
        <w:rPr>
          <w:rStyle w:val="StyleStyleBold12pt"/>
          <w:rFonts w:asciiTheme="minorHAnsi" w:hAnsiTheme="minorHAnsi"/>
        </w:rPr>
        <w:t xml:space="preserve">Investor's Business Daily, 13 </w:t>
      </w:r>
      <w:r w:rsidRPr="001C6C83">
        <w:rPr>
          <w:rStyle w:val="StyleStyleBold12pt"/>
          <w:rFonts w:asciiTheme="minorHAnsi" w:hAnsiTheme="minorHAnsi"/>
          <w:b w:val="0"/>
          <w:sz w:val="22"/>
        </w:rPr>
        <w:t xml:space="preserve">(Investor's Business Daily, leading financial news and research organization recognized for proprietary stock screens, comparative performance ratings and a record of identifying stock leaders as they emerge. IBD is also recognized for its unique commentary on the key economic, social and political issues of our time, 18 June 2013, “Aid </w:t>
      </w:r>
      <w:proofErr w:type="gramStart"/>
      <w:r w:rsidRPr="001C6C83">
        <w:rPr>
          <w:rStyle w:val="StyleStyleBold12pt"/>
          <w:rFonts w:asciiTheme="minorHAnsi" w:hAnsiTheme="minorHAnsi"/>
          <w:b w:val="0"/>
          <w:sz w:val="22"/>
        </w:rPr>
        <w:t>To Rebels Is Aid To</w:t>
      </w:r>
      <w:proofErr w:type="gramEnd"/>
      <w:r w:rsidRPr="001C6C83">
        <w:rPr>
          <w:rStyle w:val="StyleStyleBold12pt"/>
          <w:rFonts w:asciiTheme="minorHAnsi" w:hAnsiTheme="minorHAnsi"/>
          <w:b w:val="0"/>
          <w:sz w:val="22"/>
        </w:rPr>
        <w:t xml:space="preserve"> Al-Qaida”, Proquest//ACK)</w:t>
      </w:r>
    </w:p>
    <w:p w:rsidR="001C6C83" w:rsidRPr="001C6C83" w:rsidRDefault="001C6C83" w:rsidP="001C6C83">
      <w:pPr>
        <w:rPr>
          <w:rFonts w:asciiTheme="minorHAnsi" w:hAnsiTheme="minorHAnsi"/>
        </w:rPr>
      </w:pPr>
    </w:p>
    <w:p w:rsidR="001C6C83" w:rsidRPr="001C6C83" w:rsidRDefault="001C6C83" w:rsidP="001C6C83">
      <w:pPr>
        <w:rPr>
          <w:rFonts w:asciiTheme="minorHAnsi" w:hAnsiTheme="minorHAnsi"/>
          <w:sz w:val="16"/>
        </w:rPr>
      </w:pPr>
      <w:r w:rsidRPr="001C6C83">
        <w:rPr>
          <w:rFonts w:asciiTheme="minorHAnsi" w:hAnsiTheme="minorHAnsi"/>
          <w:sz w:val="16"/>
        </w:rPr>
        <w:t xml:space="preserve">The Mideast: The president </w:t>
      </w:r>
      <w:r w:rsidRPr="001C6C83">
        <w:rPr>
          <w:rStyle w:val="StyleBoldUnderline"/>
          <w:rFonts w:asciiTheme="minorHAnsi" w:hAnsiTheme="minorHAnsi"/>
        </w:rPr>
        <w:t>opposed arming the Syrian rebels last year on the grounds the arms could find their way into Islamist hands</w:t>
      </w:r>
      <w:r w:rsidRPr="001C6C83">
        <w:rPr>
          <w:rFonts w:asciiTheme="minorHAnsi" w:hAnsiTheme="minorHAnsi"/>
          <w:sz w:val="16"/>
        </w:rPr>
        <w:t xml:space="preserve">. This year he's changed his mind -- but the </w:t>
      </w:r>
      <w:r w:rsidRPr="001C6C83">
        <w:rPr>
          <w:rStyle w:val="StyleBoldUnderline"/>
          <w:rFonts w:asciiTheme="minorHAnsi" w:hAnsiTheme="minorHAnsi"/>
        </w:rPr>
        <w:t>rebels haven't changed their Islamist spots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One would have thought that the </w:t>
      </w:r>
      <w:r w:rsidRPr="001C6C83">
        <w:rPr>
          <w:rStyle w:val="StyleBoldUnderline"/>
          <w:rFonts w:asciiTheme="minorHAnsi" w:hAnsiTheme="minorHAnsi"/>
        </w:rPr>
        <w:t>decision to intervene in the Syrian civil war, a conflict in which the U.S. has no clear strategic interest</w:t>
      </w:r>
      <w:r w:rsidRPr="001C6C83">
        <w:rPr>
          <w:rFonts w:asciiTheme="minorHAnsi" w:hAnsiTheme="minorHAnsi"/>
          <w:sz w:val="16"/>
        </w:rPr>
        <w:t>, would have been announced by President Obama, sans golf garb, sitting behind his desk in the Oval Office, and not by Ben Rhodes, the White House deputy national security adviser for strategic communications.</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One would also have thought that, when the </w:t>
      </w:r>
      <w:r w:rsidRPr="001C6C83">
        <w:rPr>
          <w:rStyle w:val="StyleBoldUnderline"/>
          <w:rFonts w:asciiTheme="minorHAnsi" w:hAnsiTheme="minorHAnsi"/>
        </w:rPr>
        <w:t>decision to aid the Syrian "rebels" was made, some thought would have been given to whom we would be aiding.</w:t>
      </w:r>
      <w:r w:rsidRPr="001C6C83">
        <w:rPr>
          <w:rStyle w:val="StyleBoldUnderline"/>
          <w:rFonts w:asciiTheme="minorHAnsi" w:hAnsiTheme="minorHAnsi"/>
          <w:b w:val="0"/>
          <w:sz w:val="12"/>
        </w:rPr>
        <w:t>¶</w:t>
      </w:r>
      <w:r w:rsidRPr="001C6C83">
        <w:rPr>
          <w:rStyle w:val="StyleBoldUnderline"/>
          <w:rFonts w:asciiTheme="minorHAnsi" w:hAnsiTheme="minorHAnsi"/>
          <w:sz w:val="12"/>
        </w:rPr>
        <w:t xml:space="preserve"> </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Last year</w:t>
      </w:r>
      <w:r w:rsidRPr="001C6C83">
        <w:rPr>
          <w:rFonts w:asciiTheme="minorHAnsi" w:hAnsiTheme="minorHAnsi"/>
          <w:sz w:val="16"/>
        </w:rPr>
        <w:t xml:space="preserve">, the Wall Street Journal has reported, </w:t>
      </w:r>
      <w:r w:rsidRPr="001C6C83">
        <w:rPr>
          <w:rStyle w:val="StyleBoldUnderline"/>
          <w:rFonts w:asciiTheme="minorHAnsi" w:hAnsiTheme="minorHAnsi"/>
        </w:rPr>
        <w:t>Obama blocked a proposal backed by Central Intelligence Agency Director</w:t>
      </w:r>
      <w:r w:rsidRPr="001C6C83">
        <w:rPr>
          <w:rFonts w:asciiTheme="minorHAnsi" w:hAnsiTheme="minorHAnsi"/>
          <w:sz w:val="16"/>
        </w:rPr>
        <w:t xml:space="preserve"> David Petraeus </w:t>
      </w:r>
      <w:r w:rsidRPr="001C6C83">
        <w:rPr>
          <w:rStyle w:val="StyleBoldUnderline"/>
          <w:rFonts w:asciiTheme="minorHAnsi" w:hAnsiTheme="minorHAnsi"/>
        </w:rPr>
        <w:t>and Secretary of State</w:t>
      </w:r>
      <w:r w:rsidRPr="001C6C83">
        <w:rPr>
          <w:rFonts w:asciiTheme="minorHAnsi" w:hAnsiTheme="minorHAnsi"/>
          <w:sz w:val="16"/>
        </w:rPr>
        <w:t xml:space="preserve"> Hillary Clinton </w:t>
      </w:r>
      <w:r w:rsidRPr="001C6C83">
        <w:rPr>
          <w:rStyle w:val="StyleBoldUnderline"/>
          <w:rFonts w:asciiTheme="minorHAnsi" w:hAnsiTheme="minorHAnsi"/>
        </w:rPr>
        <w:t>to arm the rebels, voicing concerns that arms could end up in the hands of Islamists battling Mr. Assad.</w:t>
      </w:r>
      <w:r w:rsidRPr="001C6C83">
        <w:rPr>
          <w:rStyle w:val="StyleBoldUnderline"/>
          <w:rFonts w:asciiTheme="minorHAnsi" w:hAnsiTheme="minorHAnsi"/>
          <w:b w:val="0"/>
          <w:sz w:val="12"/>
        </w:rPr>
        <w:t>¶</w:t>
      </w:r>
      <w:r w:rsidRPr="001C6C83">
        <w:rPr>
          <w:rStyle w:val="StyleBoldUnderline"/>
          <w:rFonts w:asciiTheme="minorHAnsi" w:hAnsiTheme="minorHAnsi"/>
          <w:sz w:val="12"/>
        </w:rPr>
        <w:t xml:space="preserve"> </w:t>
      </w:r>
      <w:r w:rsidRPr="001C6C83">
        <w:rPr>
          <w:rFonts w:asciiTheme="minorHAnsi" w:hAnsiTheme="minorHAnsi"/>
          <w:sz w:val="12"/>
        </w:rPr>
        <w:t>¶</w:t>
      </w:r>
      <w:r w:rsidRPr="001C6C83">
        <w:rPr>
          <w:rFonts w:asciiTheme="minorHAnsi" w:hAnsiTheme="minorHAnsi"/>
          <w:sz w:val="16"/>
        </w:rPr>
        <w:t xml:space="preserve"> The Obama administration's announcement Thursday that it would send more military aid to the rebel Supreme Military Council is another attempt to pick winners and losers, this time in a conflict over which we have no control and little influence and in which other major players have quite different desired outcomes.</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In a revealing chart and article published by the Economist magazine, </w:t>
      </w:r>
      <w:r w:rsidRPr="001C6C83">
        <w:rPr>
          <w:rStyle w:val="StyleBoldUnderline"/>
          <w:rFonts w:asciiTheme="minorHAnsi" w:hAnsiTheme="minorHAnsi"/>
        </w:rPr>
        <w:t>two of the three major fronts</w:t>
      </w:r>
      <w:r w:rsidRPr="001C6C83">
        <w:rPr>
          <w:rFonts w:asciiTheme="minorHAnsi" w:hAnsiTheme="minorHAnsi"/>
          <w:sz w:val="16"/>
        </w:rPr>
        <w:t xml:space="preserve"> -- the Syrian Islamic Front and the Syrian Liberation Front -- </w:t>
      </w:r>
      <w:r w:rsidRPr="001C6C83">
        <w:rPr>
          <w:rStyle w:val="StyleBoldUnderline"/>
          <w:rFonts w:asciiTheme="minorHAnsi" w:hAnsiTheme="minorHAnsi"/>
        </w:rPr>
        <w:t>are Islamist, as are 10 of the 12 identified rebel groups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The only major secular entity on the chart is Gen. Salim Idriss' Supreme Military Command.</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The </w:t>
      </w:r>
      <w:r w:rsidRPr="001C6C83">
        <w:rPr>
          <w:rStyle w:val="StyleBoldUnderline"/>
          <w:rFonts w:asciiTheme="minorHAnsi" w:hAnsiTheme="minorHAnsi"/>
        </w:rPr>
        <w:t>most powerful rebel force is Jabhat al-Nusra, with 7,000 fighters. It's a branch of Al-Qaida in Iraq that has publicly pledged allegiance to al-Qaida</w:t>
      </w:r>
      <w:r w:rsidRPr="001C6C83">
        <w:rPr>
          <w:rFonts w:asciiTheme="minorHAnsi" w:hAnsiTheme="minorHAnsi"/>
          <w:sz w:val="16"/>
        </w:rPr>
        <w:t xml:space="preserve"> chief Ayman al-Zawahiri.</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It </w:t>
      </w:r>
      <w:r w:rsidRPr="001C6C83">
        <w:rPr>
          <w:rStyle w:val="StyleBoldUnderline"/>
          <w:rFonts w:asciiTheme="minorHAnsi" w:hAnsiTheme="minorHAnsi"/>
        </w:rPr>
        <w:t>receives regular payments from al-Qaida</w:t>
      </w:r>
      <w:r w:rsidRPr="001C6C83">
        <w:rPr>
          <w:rFonts w:asciiTheme="minorHAnsi" w:hAnsiTheme="minorHAnsi"/>
          <w:sz w:val="16"/>
        </w:rPr>
        <w:t xml:space="preserve"> in Iraq, and its goal is like that of a Middle Eastern caliphate.</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"It's now time to declare in front of the people of the Levant and (the) world that the al-Nusra Front is but an extension of the Islamic state in Iraq and part of it," Iraqi al-Qaida leader Abu Bakr al-Baghdadi is quoted in a piece on AlArabiya.net.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While we attempt to belatedly "do something" by funneling small arms to unspecified groups, Syria is being handsomely aided by its Iranian and Hezbollah allies</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Hezbollah and the Iranian al-Quds force are helping train a new "national defense force</w:t>
      </w:r>
      <w:r w:rsidRPr="001C6C83">
        <w:rPr>
          <w:rFonts w:asciiTheme="minorHAnsi" w:hAnsiTheme="minorHAnsi"/>
          <w:sz w:val="16"/>
        </w:rPr>
        <w:t>" of 50,000 drawn from the mainly Alawite militias supporting Assad.</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According to some estimates, up to half of Hezbollah's fighting force is now in Syria fighting on his behalf, and the Iran-linked Houthi rebels</w:t>
      </w:r>
      <w:r w:rsidRPr="001C6C83">
        <w:rPr>
          <w:rFonts w:asciiTheme="minorHAnsi" w:hAnsiTheme="minorHAnsi"/>
          <w:sz w:val="16"/>
        </w:rPr>
        <w:t xml:space="preserve"> have even arrived in Syria from Yemen.</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Perhaps we should have paid more attention to Hezbollah's de facto takeover of neighboring Lebanon, once a peaceful, multicultural democracy.</w:t>
      </w:r>
      <w:r w:rsidRPr="001C6C83">
        <w:rPr>
          <w:rStyle w:val="StyleBoldUnderline"/>
          <w:rFonts w:asciiTheme="minorHAnsi" w:hAnsiTheme="minorHAnsi"/>
          <w:b w:val="0"/>
          <w:sz w:val="12"/>
        </w:rPr>
        <w:t>¶</w:t>
      </w:r>
      <w:r w:rsidRPr="001C6C83">
        <w:rPr>
          <w:rStyle w:val="StyleBoldUnderline"/>
          <w:rFonts w:asciiTheme="minorHAnsi" w:hAnsiTheme="minorHAnsi"/>
          <w:sz w:val="12"/>
        </w:rPr>
        <w:t xml:space="preserve"> </w:t>
      </w:r>
      <w:r w:rsidRPr="001C6C83">
        <w:rPr>
          <w:rFonts w:asciiTheme="minorHAnsi" w:hAnsiTheme="minorHAnsi"/>
          <w:sz w:val="12"/>
        </w:rPr>
        <w:t>¶</w:t>
      </w:r>
      <w:r w:rsidRPr="001C6C83">
        <w:rPr>
          <w:rFonts w:asciiTheme="minorHAnsi" w:hAnsiTheme="minorHAnsi"/>
          <w:sz w:val="16"/>
        </w:rPr>
        <w:t xml:space="preserve"> Clearly </w:t>
      </w:r>
      <w:r w:rsidRPr="001C6C83">
        <w:rPr>
          <w:rStyle w:val="StyleBoldUnderline"/>
          <w:rFonts w:asciiTheme="minorHAnsi" w:hAnsiTheme="minorHAnsi"/>
        </w:rPr>
        <w:t>Iran and Hezbollah are not about to abandon Assad, and the largely Islamist rebel groups have their own plans</w:t>
      </w:r>
      <w:r w:rsidRPr="001C6C83">
        <w:rPr>
          <w:rFonts w:asciiTheme="minorHAnsi" w:hAnsiTheme="minorHAnsi"/>
          <w:sz w:val="16"/>
        </w:rPr>
        <w:t>, which do not include establishing an Athenian democracy ready to reach accommodations with Israel or America.</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w:t>
      </w:r>
      <w:r w:rsidRPr="001C6C83">
        <w:rPr>
          <w:rStyle w:val="StyleBoldUnderline"/>
          <w:rFonts w:asciiTheme="minorHAnsi" w:hAnsiTheme="minorHAnsi"/>
        </w:rPr>
        <w:t>In addition to small arms, many of which no doubt will find their way into the hands of Islamists, we have moved Patriot air defense batteries and F-16 fighter planes to Jordan to enforce a limited no-fly zone</w:t>
      </w:r>
      <w:r w:rsidRPr="001C6C83">
        <w:rPr>
          <w:rFonts w:asciiTheme="minorHAnsi" w:hAnsiTheme="minorHAnsi"/>
          <w:sz w:val="16"/>
        </w:rPr>
        <w: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This is </w:t>
      </w:r>
      <w:r w:rsidRPr="001C6C83">
        <w:rPr>
          <w:rStyle w:val="StyleBoldUnderline"/>
          <w:rFonts w:asciiTheme="minorHAnsi" w:hAnsiTheme="minorHAnsi"/>
        </w:rPr>
        <w:t>to prevent Assad's forces from launching attacks against the refugees and rebels, including Islamist groups</w:t>
      </w:r>
      <w:r w:rsidRPr="001C6C83">
        <w:rPr>
          <w:rFonts w:asciiTheme="minorHAnsi" w:hAnsiTheme="minorHAnsi"/>
          <w:sz w:val="16"/>
        </w:rPr>
        <w:t xml:space="preserve"> -- and to protect U.S. personnel involved in distributing weapons and training in Jordan.</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The perils of being sucked into a wider conflict without clear goals while supporting groups that wish us harm is self-evident.</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This, as we have noted, is more military support than we gave to our own people in Benghazi, as terrorist and Islamist forces attacked our diplomatic mission there, killing four Americans, including the first ambassador in three decades, Christopher Stevens.</w:t>
      </w:r>
      <w:r w:rsidRPr="001C6C83">
        <w:rPr>
          <w:rFonts w:asciiTheme="minorHAnsi" w:hAnsiTheme="minorHAnsi"/>
          <w:sz w:val="12"/>
        </w:rPr>
        <w:t>¶</w:t>
      </w:r>
      <w:r w:rsidRPr="001C6C83">
        <w:rPr>
          <w:rFonts w:asciiTheme="minorHAnsi" w:hAnsiTheme="minorHAnsi"/>
          <w:sz w:val="16"/>
        </w:rPr>
        <w:t xml:space="preserve"> </w:t>
      </w:r>
      <w:r w:rsidRPr="001C6C83">
        <w:rPr>
          <w:rFonts w:asciiTheme="minorHAnsi" w:hAnsiTheme="minorHAnsi"/>
          <w:sz w:val="12"/>
        </w:rPr>
        <w:t>¶</w:t>
      </w:r>
      <w:r w:rsidRPr="001C6C83">
        <w:rPr>
          <w:rFonts w:asciiTheme="minorHAnsi" w:hAnsiTheme="minorHAnsi"/>
          <w:sz w:val="16"/>
        </w:rPr>
        <w:t xml:space="preserve"> Defending Islamists, it seems, gets a higher priority.</w:t>
      </w:r>
    </w:p>
    <w:p w:rsidR="001C6C83" w:rsidRPr="001C6C83" w:rsidRDefault="001C6C83" w:rsidP="001C6C83">
      <w:pPr>
        <w:rPr>
          <w:rFonts w:asciiTheme="minorHAnsi" w:hAnsiTheme="minorHAnsi"/>
        </w:rPr>
      </w:pPr>
    </w:p>
    <w:p w:rsidR="001C6C83" w:rsidRPr="001C6C83" w:rsidRDefault="001C6C83" w:rsidP="001C6C83">
      <w:pPr>
        <w:pStyle w:val="Heading3"/>
      </w:pPr>
      <w:proofErr w:type="gramStart"/>
      <w:r w:rsidRPr="001C6C83">
        <w:lastRenderedPageBreak/>
        <w:t>syria</w:t>
      </w:r>
      <w:proofErr w:type="gramEnd"/>
      <w:r w:rsidRPr="001C6C83">
        <w:t xml:space="preserve"> war </w:t>
      </w:r>
    </w:p>
    <w:p w:rsidR="001C6C83" w:rsidRPr="001C6C83" w:rsidRDefault="001C6C83" w:rsidP="001C6C83">
      <w:pPr>
        <w:pStyle w:val="Heading4"/>
        <w:rPr>
          <w:rFonts w:asciiTheme="minorHAnsi" w:hAnsiTheme="minorHAnsi"/>
        </w:rPr>
      </w:pPr>
      <w:r w:rsidRPr="001C6C83">
        <w:rPr>
          <w:rFonts w:asciiTheme="minorHAnsi" w:hAnsiTheme="minorHAnsi"/>
        </w:rPr>
        <w:t xml:space="preserve">US aid to Syria only escalates the sectarian war and arms terrorists </w:t>
      </w:r>
    </w:p>
    <w:p w:rsidR="001C6C83" w:rsidRPr="001C6C83" w:rsidRDefault="001C6C83" w:rsidP="001C6C83">
      <w:pPr>
        <w:rPr>
          <w:rFonts w:asciiTheme="minorHAnsi" w:hAnsiTheme="minorHAnsi"/>
        </w:rPr>
      </w:pPr>
      <w:r w:rsidRPr="001C6C83">
        <w:rPr>
          <w:rStyle w:val="Heading4Char"/>
          <w:rFonts w:asciiTheme="minorHAnsi" w:hAnsiTheme="minorHAnsi"/>
        </w:rPr>
        <w:t>Thompson 6/19</w:t>
      </w:r>
      <w:r w:rsidRPr="001C6C83">
        <w:rPr>
          <w:rFonts w:asciiTheme="minorHAnsi" w:hAnsiTheme="minorHAnsi"/>
        </w:rPr>
        <w:t xml:space="preserve">/13 (Nicholas Thompson, a journalist at The New Yorker magazine, where he is the editor of newyorker.com, “Axis of Intervention: Why We Shouldn’t Join the War in Syria”, </w:t>
      </w:r>
      <w:hyperlink r:id="rId124" w:history="1">
        <w:r w:rsidRPr="001C6C83">
          <w:rPr>
            <w:rStyle w:val="Hyperlink"/>
            <w:rFonts w:asciiTheme="minorHAnsi" w:hAnsiTheme="minorHAnsi"/>
          </w:rPr>
          <w:t>http://www.newyorker.com/online/blogs/comment/2013/06/axis-of-intervention-why-we-shouldnt-join-the-war-in-syria.html</w:t>
        </w:r>
      </w:hyperlink>
      <w:r w:rsidRPr="001C6C83">
        <w:rPr>
          <w:rFonts w:asciiTheme="minorHAnsi" w:hAnsiTheme="minorHAnsi"/>
        </w:rPr>
        <w:t>, T.C.)</w:t>
      </w:r>
    </w:p>
    <w:p w:rsidR="001C6C83" w:rsidRPr="001C6C83" w:rsidRDefault="001C6C83" w:rsidP="001C6C83">
      <w:pPr>
        <w:rPr>
          <w:rFonts w:asciiTheme="minorHAnsi" w:hAnsiTheme="minorHAnsi"/>
          <w:sz w:val="16"/>
        </w:rPr>
      </w:pPr>
      <w:r w:rsidRPr="001C6C83">
        <w:rPr>
          <w:rFonts w:asciiTheme="minorHAnsi" w:hAnsiTheme="minorHAnsi"/>
          <w:sz w:val="16"/>
        </w:rPr>
        <w:t xml:space="preserve">Here’s what we wrestle with: there are huge costs and unintended consequences that go with a military intervention that could last for many years.” </w:t>
      </w:r>
      <w:proofErr w:type="gramStart"/>
      <w:r w:rsidRPr="001C6C83">
        <w:rPr>
          <w:rFonts w:asciiTheme="minorHAnsi" w:hAnsiTheme="minorHAnsi"/>
          <w:sz w:val="16"/>
        </w:rPr>
        <w:t>So said Benjamin Rhodes, Obama’s deputy national-security adviser, in an interview with Dexter Filkins this spring about White House policy on Syria.</w:t>
      </w:r>
      <w:proofErr w:type="gramEnd"/>
      <w:r w:rsidRPr="001C6C83">
        <w:rPr>
          <w:rFonts w:asciiTheme="minorHAnsi" w:hAnsiTheme="minorHAnsi"/>
          <w:sz w:val="16"/>
        </w:rPr>
        <w:t xml:space="preserve"> At the end of last week, however, we learned that the wrestling match was over. On Thursday, Rhodes announced that we are increasing our assistance to the rebels fighting Bashar al-Assad. That assistance, other officials quickly declared, involves small arms and ammunition. It’s a military intervention: we just don’t know the costs or the consequences or the number of years.</w:t>
      </w:r>
      <w:r w:rsidRPr="001C6C83">
        <w:rPr>
          <w:rFonts w:asciiTheme="minorHAnsi" w:hAnsiTheme="minorHAnsi"/>
          <w:sz w:val="12"/>
        </w:rPr>
        <w:t>¶</w:t>
      </w:r>
      <w:r w:rsidRPr="001C6C83">
        <w:rPr>
          <w:rFonts w:asciiTheme="minorHAnsi" w:hAnsiTheme="minorHAnsi"/>
          <w:sz w:val="16"/>
        </w:rPr>
        <w:t xml:space="preserve"> Assad and his men and his militias shoot children, raze villages, and dump bodies in rivers. The U.N. estimates that ninety thousand people have been killed. His alliance includes Iran and Hezbollah. He has almost certainly used chemical weapons, crossing a red line that Obama drew. American credibility is at stake.</w:t>
      </w:r>
      <w:r w:rsidRPr="001C6C83">
        <w:rPr>
          <w:rFonts w:asciiTheme="minorHAnsi" w:hAnsiTheme="minorHAnsi"/>
          <w:sz w:val="12"/>
        </w:rPr>
        <w:t>¶</w:t>
      </w:r>
      <w:r w:rsidRPr="001C6C83">
        <w:rPr>
          <w:rStyle w:val="StyleBoldUnderline"/>
          <w:rFonts w:asciiTheme="minorHAnsi" w:hAnsiTheme="minorHAnsi"/>
          <w:sz w:val="12"/>
        </w:rPr>
        <w:t xml:space="preserve"> </w:t>
      </w:r>
      <w:proofErr w:type="gramStart"/>
      <w:r w:rsidRPr="001C6C83">
        <w:rPr>
          <w:rFonts w:asciiTheme="minorHAnsi" w:hAnsiTheme="minorHAnsi"/>
          <w:sz w:val="16"/>
        </w:rPr>
        <w:t>There</w:t>
      </w:r>
      <w:proofErr w:type="gramEnd"/>
      <w:r w:rsidRPr="001C6C83">
        <w:rPr>
          <w:rFonts w:asciiTheme="minorHAnsi" w:hAnsiTheme="minorHAnsi"/>
          <w:sz w:val="16"/>
        </w:rPr>
        <w:t xml:space="preserve"> are many smart people, including at this magazine, who support the President’s policy. Nonetheless, too much about this intervention seems perilous, uncertain, and imprudent</w:t>
      </w:r>
      <w:r w:rsidRPr="001C6C83">
        <w:rPr>
          <w:rStyle w:val="StyleBoldUnderline"/>
          <w:rFonts w:asciiTheme="minorHAnsi" w:hAnsiTheme="minorHAnsi"/>
        </w:rPr>
        <w:t>. We are joining a Sunni-Shiite civil war, and on our side we find Al-Nusra, perhaps the strongest rebel faction and an affiliate of Al Qaeda in Iraq. Some of our weapons will likely end up in their hands. Meanwhile, the rebels we support appear to be splitting apart, not pulling together. By joining the fight this way, we take on the risks of a superpower—embassy attacks around the world, hostility, hatred—but enjoy none of the benefits. We are unlikely to win any time soon; it is not even clear what a win would look like. Obama wants to stop the slaughter and remove Assad, but there is no indication of a plan for an endgame, or even a next step—except, it seems, putting off any next step and any escalation. H</w:t>
      </w:r>
      <w:r w:rsidRPr="001C6C83">
        <w:rPr>
          <w:rFonts w:asciiTheme="minorHAnsi" w:hAnsiTheme="minorHAnsi"/>
          <w:sz w:val="16"/>
        </w:rPr>
        <w:t>e may have a master plan that he hasn’t told us about. But one doubts it. The President didn’t even announce the news of our engagement; an aide did, which suggests that Obama wants to distance himself from his halfhearted policy.</w:t>
      </w:r>
      <w:r w:rsidRPr="001C6C83">
        <w:rPr>
          <w:rFonts w:asciiTheme="minorHAnsi" w:hAnsiTheme="minorHAnsi"/>
          <w:sz w:val="12"/>
        </w:rPr>
        <w:t>¶</w:t>
      </w:r>
      <w:r w:rsidRPr="001C6C83">
        <w:rPr>
          <w:rStyle w:val="StyleBoldUnderline"/>
          <w:rFonts w:asciiTheme="minorHAnsi" w:hAnsiTheme="minorHAnsi"/>
          <w:sz w:val="12"/>
        </w:rPr>
        <w:t xml:space="preserve"> </w:t>
      </w:r>
      <w:proofErr w:type="gramStart"/>
      <w:r w:rsidRPr="001C6C83">
        <w:rPr>
          <w:rStyle w:val="StyleBoldUnderline"/>
          <w:rFonts w:asciiTheme="minorHAnsi" w:hAnsiTheme="minorHAnsi"/>
        </w:rPr>
        <w:t>There</w:t>
      </w:r>
      <w:proofErr w:type="gramEnd"/>
      <w:r w:rsidRPr="001C6C83">
        <w:rPr>
          <w:rStyle w:val="StyleBoldUnderline"/>
          <w:rFonts w:asciiTheme="minorHAnsi" w:hAnsiTheme="minorHAnsi"/>
        </w:rPr>
        <w:t xml:space="preserve"> were other options. Obama could have continued imposing sanctions and sending non-lethal aid to rebel groups. </w:t>
      </w:r>
      <w:r w:rsidRPr="001C6C83">
        <w:rPr>
          <w:rFonts w:asciiTheme="minorHAnsi" w:hAnsiTheme="minorHAnsi"/>
          <w:sz w:val="16"/>
        </w:rPr>
        <w:t xml:space="preserve">If the goal is to save lives and give comfort to the victims, we should give further support to the refugee camps. Joining the battle, though, transforms it. Now our weapons will be killing people. </w:t>
      </w:r>
      <w:r w:rsidRPr="001C6C83">
        <w:rPr>
          <w:rStyle w:val="StyleBoldUnderline"/>
          <w:rFonts w:asciiTheme="minorHAnsi" w:hAnsiTheme="minorHAnsi"/>
        </w:rPr>
        <w:t>We will be tied by blood to one side in a sectarian civil war that seems likely to spread in an unpredictable fashion. We are now part owners of the pain it will cause—in Syria, Lebanon, and elsewhere</w:t>
      </w:r>
      <w:r w:rsidRPr="001C6C83">
        <w:rPr>
          <w:rFonts w:asciiTheme="minorHAnsi" w:hAnsiTheme="minorHAnsi"/>
          <w:sz w:val="16"/>
        </w:rPr>
        <w:t xml:space="preserve">.  </w:t>
      </w:r>
    </w:p>
    <w:p w:rsidR="001C6C83" w:rsidRPr="001C6C83" w:rsidRDefault="001C6C83" w:rsidP="001C6C83">
      <w:pPr>
        <w:rPr>
          <w:rFonts w:asciiTheme="minorHAnsi" w:hAnsiTheme="minorHAnsi"/>
        </w:rPr>
      </w:pPr>
    </w:p>
    <w:p w:rsidR="001756C2" w:rsidRPr="001C6C83" w:rsidRDefault="001756C2" w:rsidP="001C6C83"/>
    <w:sectPr w:rsidR="001756C2" w:rsidRPr="001C6C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0581" w:rsidRDefault="00B00581" w:rsidP="005F5576">
      <w:r>
        <w:separator/>
      </w:r>
    </w:p>
  </w:endnote>
  <w:endnote w:type="continuationSeparator" w:id="0">
    <w:p w:rsidR="00B00581" w:rsidRDefault="00B0058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29D77CFB" w:usb2="00000012" w:usb3="00000000" w:csb0="0008008D"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0581" w:rsidRDefault="00B00581" w:rsidP="005F5576">
      <w:r>
        <w:separator/>
      </w:r>
    </w:p>
  </w:footnote>
  <w:footnote w:type="continuationSeparator" w:id="0">
    <w:p w:rsidR="00B00581" w:rsidRDefault="00B0058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424AAA"/>
    <w:multiLevelType w:val="hybridMultilevel"/>
    <w:tmpl w:val="B5003EC2"/>
    <w:lvl w:ilvl="0" w:tplc="657E2292">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75D317C"/>
    <w:multiLevelType w:val="hybridMultilevel"/>
    <w:tmpl w:val="F7FC1476"/>
    <w:lvl w:ilvl="0" w:tplc="F74843DE">
      <w:start w:val="2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0251520"/>
    <w:multiLevelType w:val="hybridMultilevel"/>
    <w:tmpl w:val="73249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46BA0719"/>
    <w:multiLevelType w:val="hybridMultilevel"/>
    <w:tmpl w:val="16AC0D9E"/>
    <w:lvl w:ilvl="0" w:tplc="8092ED32">
      <w:start w:val="21"/>
      <w:numFmt w:val="bullet"/>
      <w:lvlText w:val="-"/>
      <w:lvlJc w:val="left"/>
      <w:pPr>
        <w:ind w:left="1800" w:hanging="360"/>
      </w:pPr>
      <w:rPr>
        <w:rFonts w:ascii="Calibri" w:eastAsiaTheme="majorEastAsia" w:hAnsi="Calibri"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4B4E231E"/>
    <w:multiLevelType w:val="hybridMultilevel"/>
    <w:tmpl w:val="B5143576"/>
    <w:lvl w:ilvl="0" w:tplc="B62EAA96">
      <w:start w:val="2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6"/>
  </w:num>
  <w:num w:numId="3">
    <w:abstractNumId w:val="2"/>
  </w:num>
  <w:num w:numId="4">
    <w:abstractNumId w:val="5"/>
  </w:num>
  <w:num w:numId="5">
    <w:abstractNumId w:val="7"/>
  </w:num>
  <w:num w:numId="6">
    <w:abstractNumId w:val="4"/>
  </w:num>
  <w:num w:numId="7">
    <w:abstractNumId w:val="1"/>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26A"/>
    <w:rsid w:val="000022F2"/>
    <w:rsid w:val="0000459F"/>
    <w:rsid w:val="00004EB4"/>
    <w:rsid w:val="0002196C"/>
    <w:rsid w:val="00021F29"/>
    <w:rsid w:val="00022CA0"/>
    <w:rsid w:val="00027EED"/>
    <w:rsid w:val="0003041D"/>
    <w:rsid w:val="00033028"/>
    <w:rsid w:val="000360A7"/>
    <w:rsid w:val="00052A1D"/>
    <w:rsid w:val="00055E12"/>
    <w:rsid w:val="000633A1"/>
    <w:rsid w:val="00064A59"/>
    <w:rsid w:val="000701A5"/>
    <w:rsid w:val="00070B7D"/>
    <w:rsid w:val="0007162E"/>
    <w:rsid w:val="00073B9A"/>
    <w:rsid w:val="00080261"/>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642"/>
    <w:rsid w:val="00140397"/>
    <w:rsid w:val="0014072D"/>
    <w:rsid w:val="00141F7D"/>
    <w:rsid w:val="00141FBF"/>
    <w:rsid w:val="00144D4D"/>
    <w:rsid w:val="0016509D"/>
    <w:rsid w:val="0016711C"/>
    <w:rsid w:val="00167A9F"/>
    <w:rsid w:val="001711E1"/>
    <w:rsid w:val="00175018"/>
    <w:rsid w:val="001756C2"/>
    <w:rsid w:val="00177828"/>
    <w:rsid w:val="00177A1E"/>
    <w:rsid w:val="00182D51"/>
    <w:rsid w:val="0018565A"/>
    <w:rsid w:val="0019587B"/>
    <w:rsid w:val="001A4F0E"/>
    <w:rsid w:val="001B0A04"/>
    <w:rsid w:val="001B3CEC"/>
    <w:rsid w:val="001C1D82"/>
    <w:rsid w:val="001C2147"/>
    <w:rsid w:val="001C587E"/>
    <w:rsid w:val="001C6C83"/>
    <w:rsid w:val="001C7C90"/>
    <w:rsid w:val="001D063A"/>
    <w:rsid w:val="001D0D51"/>
    <w:rsid w:val="001E3439"/>
    <w:rsid w:val="001F7572"/>
    <w:rsid w:val="0020006E"/>
    <w:rsid w:val="002009AE"/>
    <w:rsid w:val="002101DA"/>
    <w:rsid w:val="00212F45"/>
    <w:rsid w:val="00217499"/>
    <w:rsid w:val="0024023F"/>
    <w:rsid w:val="00240C4E"/>
    <w:rsid w:val="00243DC0"/>
    <w:rsid w:val="00250E16"/>
    <w:rsid w:val="00257696"/>
    <w:rsid w:val="0026382E"/>
    <w:rsid w:val="00272786"/>
    <w:rsid w:val="00287AB7"/>
    <w:rsid w:val="002919D6"/>
    <w:rsid w:val="002949C8"/>
    <w:rsid w:val="00294D00"/>
    <w:rsid w:val="002A213E"/>
    <w:rsid w:val="002A4DAD"/>
    <w:rsid w:val="002A612B"/>
    <w:rsid w:val="002B68A4"/>
    <w:rsid w:val="002C20DC"/>
    <w:rsid w:val="002C3630"/>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0783"/>
    <w:rsid w:val="00341D6C"/>
    <w:rsid w:val="00344E91"/>
    <w:rsid w:val="00347123"/>
    <w:rsid w:val="0034756E"/>
    <w:rsid w:val="00347E74"/>
    <w:rsid w:val="00351078"/>
    <w:rsid w:val="00351D97"/>
    <w:rsid w:val="00354B5B"/>
    <w:rsid w:val="00365589"/>
    <w:rsid w:val="00383E0A"/>
    <w:rsid w:val="003847C7"/>
    <w:rsid w:val="00385298"/>
    <w:rsid w:val="003852CE"/>
    <w:rsid w:val="00392E92"/>
    <w:rsid w:val="00395C83"/>
    <w:rsid w:val="00397206"/>
    <w:rsid w:val="003A2A3B"/>
    <w:rsid w:val="003A440C"/>
    <w:rsid w:val="003A4AD6"/>
    <w:rsid w:val="003B024E"/>
    <w:rsid w:val="003B0C84"/>
    <w:rsid w:val="003B183E"/>
    <w:rsid w:val="003B2F3E"/>
    <w:rsid w:val="003B55B7"/>
    <w:rsid w:val="003C756E"/>
    <w:rsid w:val="003D2C33"/>
    <w:rsid w:val="003E4831"/>
    <w:rsid w:val="003E48DE"/>
    <w:rsid w:val="003E7E8B"/>
    <w:rsid w:val="003F3030"/>
    <w:rsid w:val="003F350D"/>
    <w:rsid w:val="003F47AE"/>
    <w:rsid w:val="00403971"/>
    <w:rsid w:val="00407386"/>
    <w:rsid w:val="004138EF"/>
    <w:rsid w:val="00427B75"/>
    <w:rsid w:val="004319DE"/>
    <w:rsid w:val="00435232"/>
    <w:rsid w:val="004400EA"/>
    <w:rsid w:val="00450882"/>
    <w:rsid w:val="00451C20"/>
    <w:rsid w:val="00452001"/>
    <w:rsid w:val="0045442E"/>
    <w:rsid w:val="004564E2"/>
    <w:rsid w:val="0045726A"/>
    <w:rsid w:val="00462418"/>
    <w:rsid w:val="00471A70"/>
    <w:rsid w:val="00473A79"/>
    <w:rsid w:val="00475E03"/>
    <w:rsid w:val="00476723"/>
    <w:rsid w:val="0047798D"/>
    <w:rsid w:val="00486E57"/>
    <w:rsid w:val="004931DE"/>
    <w:rsid w:val="004A33D4"/>
    <w:rsid w:val="004A6083"/>
    <w:rsid w:val="004A6E81"/>
    <w:rsid w:val="004A7806"/>
    <w:rsid w:val="004B0545"/>
    <w:rsid w:val="004B62D2"/>
    <w:rsid w:val="004B7E46"/>
    <w:rsid w:val="004D3745"/>
    <w:rsid w:val="004D3987"/>
    <w:rsid w:val="004D78FF"/>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457F"/>
    <w:rsid w:val="005340E5"/>
    <w:rsid w:val="005349E1"/>
    <w:rsid w:val="00534C1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95AC4"/>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47B17"/>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5C5"/>
    <w:rsid w:val="007E3F59"/>
    <w:rsid w:val="007E5043"/>
    <w:rsid w:val="007E5183"/>
    <w:rsid w:val="007F038E"/>
    <w:rsid w:val="007F4921"/>
    <w:rsid w:val="008133F9"/>
    <w:rsid w:val="00823AAC"/>
    <w:rsid w:val="00854C66"/>
    <w:rsid w:val="008553E1"/>
    <w:rsid w:val="00856D7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13FE"/>
    <w:rsid w:val="00935127"/>
    <w:rsid w:val="0094025E"/>
    <w:rsid w:val="0094256C"/>
    <w:rsid w:val="00953F11"/>
    <w:rsid w:val="009706C1"/>
    <w:rsid w:val="00972955"/>
    <w:rsid w:val="00976675"/>
    <w:rsid w:val="00976FBF"/>
    <w:rsid w:val="00984B38"/>
    <w:rsid w:val="009A0636"/>
    <w:rsid w:val="009A6FF5"/>
    <w:rsid w:val="009B2B47"/>
    <w:rsid w:val="009B35DB"/>
    <w:rsid w:val="009C4298"/>
    <w:rsid w:val="009D318C"/>
    <w:rsid w:val="009E4F96"/>
    <w:rsid w:val="009F1F3C"/>
    <w:rsid w:val="00A102E2"/>
    <w:rsid w:val="00A10B8B"/>
    <w:rsid w:val="00A20D78"/>
    <w:rsid w:val="00A2174A"/>
    <w:rsid w:val="00A26733"/>
    <w:rsid w:val="00A3595E"/>
    <w:rsid w:val="00A46C7F"/>
    <w:rsid w:val="00A55322"/>
    <w:rsid w:val="00A73245"/>
    <w:rsid w:val="00A77145"/>
    <w:rsid w:val="00A82989"/>
    <w:rsid w:val="00A904FE"/>
    <w:rsid w:val="00A9262C"/>
    <w:rsid w:val="00AA0316"/>
    <w:rsid w:val="00AB3B76"/>
    <w:rsid w:val="00AB61DD"/>
    <w:rsid w:val="00AC222F"/>
    <w:rsid w:val="00AC2CC7"/>
    <w:rsid w:val="00AC7B3B"/>
    <w:rsid w:val="00AD3CE6"/>
    <w:rsid w:val="00AE1307"/>
    <w:rsid w:val="00AE7586"/>
    <w:rsid w:val="00AF7A65"/>
    <w:rsid w:val="00B00581"/>
    <w:rsid w:val="00B06710"/>
    <w:rsid w:val="00B07EBF"/>
    <w:rsid w:val="00B166CB"/>
    <w:rsid w:val="00B173BA"/>
    <w:rsid w:val="00B235E1"/>
    <w:rsid w:val="00B272CF"/>
    <w:rsid w:val="00B3145D"/>
    <w:rsid w:val="00B357BA"/>
    <w:rsid w:val="00B53578"/>
    <w:rsid w:val="00B564DB"/>
    <w:rsid w:val="00B768B6"/>
    <w:rsid w:val="00B816A3"/>
    <w:rsid w:val="00B908D1"/>
    <w:rsid w:val="00B940D1"/>
    <w:rsid w:val="00BB20BA"/>
    <w:rsid w:val="00BB2455"/>
    <w:rsid w:val="00BB58BD"/>
    <w:rsid w:val="00BB6A26"/>
    <w:rsid w:val="00BC1034"/>
    <w:rsid w:val="00BC2BA8"/>
    <w:rsid w:val="00BE2408"/>
    <w:rsid w:val="00BE3EC6"/>
    <w:rsid w:val="00BE5BEB"/>
    <w:rsid w:val="00BE6528"/>
    <w:rsid w:val="00C0087A"/>
    <w:rsid w:val="00C05F9D"/>
    <w:rsid w:val="00C27212"/>
    <w:rsid w:val="00C34185"/>
    <w:rsid w:val="00C42DD6"/>
    <w:rsid w:val="00C545E7"/>
    <w:rsid w:val="00C66858"/>
    <w:rsid w:val="00C72E69"/>
    <w:rsid w:val="00C7411E"/>
    <w:rsid w:val="00C847A0"/>
    <w:rsid w:val="00C84988"/>
    <w:rsid w:val="00CA4AF6"/>
    <w:rsid w:val="00CA59CA"/>
    <w:rsid w:val="00CB2356"/>
    <w:rsid w:val="00CB4075"/>
    <w:rsid w:val="00CB4E6D"/>
    <w:rsid w:val="00CB73D8"/>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3DBB"/>
    <w:rsid w:val="00D4639E"/>
    <w:rsid w:val="00D469AE"/>
    <w:rsid w:val="00D51ABF"/>
    <w:rsid w:val="00D5444B"/>
    <w:rsid w:val="00D55302"/>
    <w:rsid w:val="00D57CBF"/>
    <w:rsid w:val="00D66ABC"/>
    <w:rsid w:val="00D71CFC"/>
    <w:rsid w:val="00D86024"/>
    <w:rsid w:val="00D94CA3"/>
    <w:rsid w:val="00D96595"/>
    <w:rsid w:val="00DA018C"/>
    <w:rsid w:val="00DA3C9D"/>
    <w:rsid w:val="00DB0F7E"/>
    <w:rsid w:val="00DB1AA0"/>
    <w:rsid w:val="00DB5489"/>
    <w:rsid w:val="00DB6C98"/>
    <w:rsid w:val="00DC701C"/>
    <w:rsid w:val="00DD7F91"/>
    <w:rsid w:val="00E00376"/>
    <w:rsid w:val="00E01016"/>
    <w:rsid w:val="00E043B1"/>
    <w:rsid w:val="00E068DE"/>
    <w:rsid w:val="00E14EBD"/>
    <w:rsid w:val="00E16734"/>
    <w:rsid w:val="00E23260"/>
    <w:rsid w:val="00E2367A"/>
    <w:rsid w:val="00E27BC7"/>
    <w:rsid w:val="00E31C38"/>
    <w:rsid w:val="00E35FC9"/>
    <w:rsid w:val="00E377A4"/>
    <w:rsid w:val="00E41346"/>
    <w:rsid w:val="00E420E9"/>
    <w:rsid w:val="00E4635D"/>
    <w:rsid w:val="00E61D76"/>
    <w:rsid w:val="00E674DB"/>
    <w:rsid w:val="00E70912"/>
    <w:rsid w:val="00E75276"/>
    <w:rsid w:val="00E75F28"/>
    <w:rsid w:val="00E90AA6"/>
    <w:rsid w:val="00E977B8"/>
    <w:rsid w:val="00E97AD1"/>
    <w:rsid w:val="00EA109B"/>
    <w:rsid w:val="00EA15A8"/>
    <w:rsid w:val="00EA2926"/>
    <w:rsid w:val="00EB2CDE"/>
    <w:rsid w:val="00EC1A81"/>
    <w:rsid w:val="00EC7E5C"/>
    <w:rsid w:val="00ED0812"/>
    <w:rsid w:val="00ED78F1"/>
    <w:rsid w:val="00EE4DCA"/>
    <w:rsid w:val="00EF0F62"/>
    <w:rsid w:val="00EF3947"/>
    <w:rsid w:val="00F007E1"/>
    <w:rsid w:val="00F0134E"/>
    <w:rsid w:val="00F057C6"/>
    <w:rsid w:val="00F12417"/>
    <w:rsid w:val="00F17D96"/>
    <w:rsid w:val="00F22565"/>
    <w:rsid w:val="00F3380E"/>
    <w:rsid w:val="00F40837"/>
    <w:rsid w:val="00F42F79"/>
    <w:rsid w:val="00F47773"/>
    <w:rsid w:val="00F5019D"/>
    <w:rsid w:val="00F56308"/>
    <w:rsid w:val="00F615D5"/>
    <w:rsid w:val="00F634D6"/>
    <w:rsid w:val="00F64385"/>
    <w:rsid w:val="00F6473F"/>
    <w:rsid w:val="00F76366"/>
    <w:rsid w:val="00F805C0"/>
    <w:rsid w:val="00F8548A"/>
    <w:rsid w:val="00F93251"/>
    <w:rsid w:val="00FA2BE7"/>
    <w:rsid w:val="00FA2F5E"/>
    <w:rsid w:val="00FA5EEE"/>
    <w:rsid w:val="00FB4261"/>
    <w:rsid w:val="00FB43B1"/>
    <w:rsid w:val="00FC0608"/>
    <w:rsid w:val="00FC2155"/>
    <w:rsid w:val="00FC41A7"/>
    <w:rsid w:val="00FD675B"/>
    <w:rsid w:val="00FD7483"/>
    <w:rsid w:val="00FE14F4"/>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729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729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729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29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2955"/>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9729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955"/>
  </w:style>
  <w:style w:type="character" w:customStyle="1" w:styleId="Heading1Char">
    <w:name w:val="Heading 1 Char"/>
    <w:aliases w:val="Pocket Char"/>
    <w:basedOn w:val="DefaultParagraphFont"/>
    <w:link w:val="Heading1"/>
    <w:uiPriority w:val="1"/>
    <w:rsid w:val="009729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7295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72955"/>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72955"/>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
    <w:basedOn w:val="DefaultParagraphFont"/>
    <w:uiPriority w:val="7"/>
    <w:qFormat/>
    <w:rsid w:val="009729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72955"/>
    <w:rPr>
      <w:b/>
      <w:bCs/>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
    <w:basedOn w:val="DefaultParagraphFont"/>
    <w:uiPriority w:val="1"/>
    <w:qFormat/>
    <w:rsid w:val="0097295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972955"/>
    <w:rPr>
      <w:b/>
      <w:bCs/>
      <w:sz w:val="26"/>
      <w:u w:val="none"/>
    </w:rPr>
  </w:style>
  <w:style w:type="paragraph" w:styleId="Header">
    <w:name w:val="header"/>
    <w:basedOn w:val="Normal"/>
    <w:link w:val="HeaderChar"/>
    <w:uiPriority w:val="99"/>
    <w:rsid w:val="00972955"/>
    <w:pPr>
      <w:tabs>
        <w:tab w:val="center" w:pos="4680"/>
        <w:tab w:val="right" w:pos="9360"/>
      </w:tabs>
    </w:pPr>
  </w:style>
  <w:style w:type="character" w:customStyle="1" w:styleId="HeaderChar">
    <w:name w:val="Header Char"/>
    <w:basedOn w:val="DefaultParagraphFont"/>
    <w:link w:val="Header"/>
    <w:uiPriority w:val="99"/>
    <w:rsid w:val="00972955"/>
    <w:rPr>
      <w:rFonts w:ascii="Calibri" w:hAnsi="Calibri" w:cs="Calibri"/>
    </w:rPr>
  </w:style>
  <w:style w:type="paragraph" w:styleId="Footer">
    <w:name w:val="footer"/>
    <w:basedOn w:val="Normal"/>
    <w:link w:val="FooterChar"/>
    <w:uiPriority w:val="99"/>
    <w:rsid w:val="00972955"/>
    <w:pPr>
      <w:tabs>
        <w:tab w:val="center" w:pos="4680"/>
        <w:tab w:val="right" w:pos="9360"/>
      </w:tabs>
    </w:pPr>
  </w:style>
  <w:style w:type="character" w:customStyle="1" w:styleId="FooterChar">
    <w:name w:val="Footer Char"/>
    <w:basedOn w:val="DefaultParagraphFont"/>
    <w:link w:val="Footer"/>
    <w:uiPriority w:val="99"/>
    <w:rsid w:val="00972955"/>
    <w:rPr>
      <w:rFonts w:ascii="Calibri" w:hAnsi="Calibri" w:cs="Calibri"/>
    </w:rPr>
  </w:style>
  <w:style w:type="character" w:styleId="Hyperlink">
    <w:name w:val="Hyperlink"/>
    <w:aliases w:val="Card Text,heading 1 (block title)"/>
    <w:basedOn w:val="DefaultParagraphFont"/>
    <w:uiPriority w:val="99"/>
    <w:rsid w:val="00972955"/>
    <w:rPr>
      <w:color w:val="auto"/>
      <w:u w:val="none"/>
    </w:rPr>
  </w:style>
  <w:style w:type="character" w:styleId="FollowedHyperlink">
    <w:name w:val="FollowedHyperlink"/>
    <w:basedOn w:val="DefaultParagraphFont"/>
    <w:uiPriority w:val="99"/>
    <w:semiHidden/>
    <w:rsid w:val="00972955"/>
    <w:rPr>
      <w:color w:val="auto"/>
      <w:u w:val="none"/>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C847A0"/>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C847A0"/>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C847A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C847A0"/>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C847A0"/>
    <w:rPr>
      <w:b/>
      <w:u w:val="single"/>
    </w:rPr>
  </w:style>
  <w:style w:type="paragraph" w:customStyle="1" w:styleId="textbold">
    <w:name w:val="text bold"/>
    <w:basedOn w:val="Normal"/>
    <w:link w:val="underline"/>
    <w:rsid w:val="004D78FF"/>
    <w:pPr>
      <w:ind w:left="720"/>
      <w:jc w:val="both"/>
    </w:pPr>
    <w:rPr>
      <w:rFonts w:asciiTheme="minorHAnsi" w:hAnsiTheme="minorHAnsi" w:cstheme="minorBidi"/>
      <w:b/>
      <w:u w:val="single"/>
    </w:rPr>
  </w:style>
  <w:style w:type="character" w:customStyle="1" w:styleId="UnderlineChar">
    <w:name w:val="Underline Char"/>
    <w:aliases w:val="Title Char"/>
    <w:rsid w:val="00C847A0"/>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uiPriority w:val="99"/>
    <w:qFormat/>
    <w:rsid w:val="00C847A0"/>
    <w:rPr>
      <w:rFonts w:ascii="Times New Roman" w:hAnsi="Times New Roman"/>
      <w:b/>
      <w:sz w:val="24"/>
    </w:rPr>
  </w:style>
  <w:style w:type="paragraph" w:styleId="NormalWeb">
    <w:name w:val="Normal (Web)"/>
    <w:basedOn w:val="Normal"/>
    <w:uiPriority w:val="99"/>
    <w:semiHidden/>
    <w:unhideWhenUsed/>
    <w:rsid w:val="00C847A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
    <w:name w:val="st"/>
    <w:basedOn w:val="DefaultParagraphFont"/>
    <w:rsid w:val="00C847A0"/>
  </w:style>
  <w:style w:type="paragraph" w:customStyle="1" w:styleId="BoldUnderline">
    <w:name w:val="BoldUnderline"/>
    <w:link w:val="BoldUnderlineChar"/>
    <w:rsid w:val="004D78F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4D78FF"/>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4D78FF"/>
    <w:rPr>
      <w:bCs/>
      <w:sz w:val="24"/>
    </w:rPr>
  </w:style>
  <w:style w:type="character" w:customStyle="1" w:styleId="StyleBoldUnderline12ptChar">
    <w:name w:val="Style BoldUnderline + 12 pt Char"/>
    <w:link w:val="StyleBoldUnderline12pt"/>
    <w:rsid w:val="004D78FF"/>
    <w:rPr>
      <w:rFonts w:ascii="Times New Roman" w:eastAsia="Times New Roman" w:hAnsi="Times New Roman" w:cs="Times New Roman"/>
      <w:b/>
      <w:bCs/>
      <w:sz w:val="24"/>
      <w:szCs w:val="24"/>
      <w:u w:val="single"/>
    </w:rPr>
  </w:style>
  <w:style w:type="character" w:customStyle="1" w:styleId="CardsFont12pt">
    <w:name w:val="Cards + Font 12pt"/>
    <w:uiPriority w:val="1"/>
    <w:rsid w:val="004D78FF"/>
    <w:rPr>
      <w:sz w:val="24"/>
      <w:u w:val="single"/>
    </w:rPr>
  </w:style>
  <w:style w:type="character" w:customStyle="1" w:styleId="Emphasis2">
    <w:name w:val="Emphasis2"/>
    <w:rsid w:val="004D78FF"/>
    <w:rPr>
      <w:rFonts w:ascii="Franklin Gothic Heavy" w:hAnsi="Franklin Gothic Heavy"/>
      <w:iCs/>
      <w:u w:val="single"/>
    </w:rPr>
  </w:style>
  <w:style w:type="character" w:customStyle="1" w:styleId="boldunderline0">
    <w:name w:val="bold underline"/>
    <w:qFormat/>
    <w:rsid w:val="004D78FF"/>
    <w:rPr>
      <w:b/>
      <w:u w:val="single"/>
    </w:rPr>
  </w:style>
  <w:style w:type="paragraph" w:styleId="ListParagraph">
    <w:name w:val="List Paragraph"/>
    <w:basedOn w:val="Normal"/>
    <w:uiPriority w:val="34"/>
    <w:rsid w:val="00534C11"/>
    <w:pPr>
      <w:ind w:left="720"/>
      <w:contextualSpacing/>
    </w:pPr>
  </w:style>
  <w:style w:type="character" w:customStyle="1" w:styleId="apple-style-span">
    <w:name w:val="apple-style-span"/>
    <w:basedOn w:val="DefaultParagraphFont"/>
    <w:rsid w:val="000701A5"/>
  </w:style>
  <w:style w:type="character" w:customStyle="1" w:styleId="field">
    <w:name w:val="field"/>
    <w:basedOn w:val="DefaultParagraphFont"/>
    <w:rsid w:val="00FE14F4"/>
  </w:style>
  <w:style w:type="paragraph" w:styleId="NoSpacing">
    <w:name w:val="No Spacing"/>
    <w:uiPriority w:val="1"/>
    <w:rsid w:val="00AA031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AA0316"/>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AA0316"/>
    <w:rPr>
      <w:rFonts w:ascii="Lucida Grande" w:eastAsiaTheme="minorEastAsia" w:hAnsi="Lucida Grande" w:cs="Lucida Grande"/>
      <w:szCs w:val="24"/>
    </w:rPr>
  </w:style>
  <w:style w:type="character" w:customStyle="1" w:styleId="UnderlineBold">
    <w:name w:val="Underline + Bold"/>
    <w:uiPriority w:val="1"/>
    <w:qFormat/>
    <w:rsid w:val="00AA0316"/>
    <w:rPr>
      <w:b/>
      <w:sz w:val="20"/>
      <w:u w:val="single"/>
    </w:rPr>
  </w:style>
  <w:style w:type="character" w:customStyle="1" w:styleId="author002ddatechar">
    <w:name w:val="author_002ddate__char"/>
    <w:rsid w:val="00AA0316"/>
  </w:style>
  <w:style w:type="paragraph" w:customStyle="1" w:styleId="Normal1">
    <w:name w:val="Normal1"/>
    <w:basedOn w:val="Normal"/>
    <w:rsid w:val="00AA0316"/>
    <w:pPr>
      <w:spacing w:before="100" w:beforeAutospacing="1" w:after="100" w:afterAutospacing="1"/>
    </w:pPr>
    <w:rPr>
      <w:rFonts w:ascii="Times New Roman" w:eastAsia="Times New Roman" w:hAnsi="Times New Roman" w:cs="Times New Roman"/>
      <w:sz w:val="24"/>
      <w:szCs w:val="24"/>
    </w:rPr>
  </w:style>
  <w:style w:type="character" w:customStyle="1" w:styleId="normalchar">
    <w:name w:val="normal__char"/>
    <w:rsid w:val="00AA0316"/>
  </w:style>
  <w:style w:type="character" w:customStyle="1" w:styleId="MinimizedTextChar">
    <w:name w:val="Minimized Text Char"/>
    <w:rsid w:val="00AA0316"/>
    <w:rPr>
      <w:sz w:val="16"/>
      <w:szCs w:val="24"/>
      <w:lang w:val="en-US" w:eastAsia="en-US" w:bidi="ar-SA"/>
    </w:rPr>
  </w:style>
  <w:style w:type="character" w:customStyle="1" w:styleId="highlight2">
    <w:name w:val="highlight2"/>
    <w:basedOn w:val="DefaultParagraphFont"/>
    <w:rsid w:val="00427B75"/>
    <w:rPr>
      <w:rFonts w:ascii="Arial" w:hAnsi="Arial"/>
      <w:b/>
      <w:sz w:val="19"/>
      <w:u w:val="thick"/>
      <w:bdr w:val="none" w:sz="0" w:space="0" w:color="auto"/>
      <w:shd w:val="clear" w:color="auto" w:fill="auto"/>
    </w:rPr>
  </w:style>
  <w:style w:type="character" w:customStyle="1" w:styleId="reduce2">
    <w:name w:val="reduce2"/>
    <w:basedOn w:val="DefaultParagraphFont"/>
    <w:rsid w:val="00427B75"/>
    <w:rPr>
      <w:rFonts w:ascii="Arial" w:hAnsi="Arial" w:cs="Arial"/>
      <w:color w:val="000000"/>
      <w:sz w:val="12"/>
      <w:szCs w:val="22"/>
    </w:rPr>
  </w:style>
  <w:style w:type="paragraph" w:customStyle="1" w:styleId="CiteTextNormal">
    <w:name w:val="Cite Text Normal"/>
    <w:basedOn w:val="Normal"/>
    <w:qFormat/>
    <w:rsid w:val="00427B75"/>
    <w:rPr>
      <w:rFonts w:ascii="Georgia" w:eastAsia="Calibri" w:hAnsi="Georgia" w:cs="Times New Roman"/>
      <w:sz w:val="16"/>
    </w:rPr>
  </w:style>
  <w:style w:type="paragraph" w:customStyle="1" w:styleId="TagLine">
    <w:name w:val="Tag Line"/>
    <w:basedOn w:val="Heading3"/>
    <w:autoRedefine/>
    <w:qFormat/>
    <w:rsid w:val="00427B75"/>
    <w:pPr>
      <w:keepLines w:val="0"/>
      <w:pageBreakBefore w:val="0"/>
      <w:spacing w:before="240" w:after="60"/>
      <w:jc w:val="left"/>
    </w:pPr>
    <w:rPr>
      <w:rFonts w:ascii="Georgia" w:eastAsia="Calibri" w:hAnsi="Georgia" w:cs="Arial"/>
      <w:sz w:val="22"/>
      <w:szCs w:val="24"/>
      <w:u w:val="none"/>
    </w:rPr>
  </w:style>
  <w:style w:type="paragraph" w:customStyle="1" w:styleId="CardTextNormal">
    <w:name w:val="Card Text Normal"/>
    <w:basedOn w:val="Normal"/>
    <w:autoRedefine/>
    <w:qFormat/>
    <w:rsid w:val="00427B75"/>
    <w:rPr>
      <w:rFonts w:ascii="Georgia" w:eastAsia="Calibri" w:hAnsi="Georgia" w:cs="Times New Roman"/>
      <w:sz w:val="18"/>
      <w:szCs w:val="20"/>
    </w:rPr>
  </w:style>
  <w:style w:type="paragraph" w:customStyle="1" w:styleId="CiteNameDate">
    <w:name w:val="Cite Name Date"/>
    <w:basedOn w:val="CardTextNormal"/>
    <w:autoRedefine/>
    <w:qFormat/>
    <w:rsid w:val="00427B75"/>
    <w:rPr>
      <w:b/>
      <w:sz w:val="22"/>
    </w:rPr>
  </w:style>
  <w:style w:type="paragraph" w:customStyle="1" w:styleId="tiny">
    <w:name w:val="tiny"/>
    <w:next w:val="Normal"/>
    <w:link w:val="tinyChar"/>
    <w:autoRedefine/>
    <w:rsid w:val="007F492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7F4921"/>
    <w:rPr>
      <w:rFonts w:ascii="Times New Roman" w:eastAsia="Malgun Gothic" w:hAnsi="Times New Roman" w:cs="Times New Roman"/>
      <w:sz w:val="12"/>
      <w:szCs w:val="24"/>
    </w:rPr>
  </w:style>
  <w:style w:type="paragraph" w:customStyle="1" w:styleId="cites">
    <w:name w:val="cites"/>
    <w:next w:val="Normal"/>
    <w:link w:val="citesChar"/>
    <w:autoRedefine/>
    <w:rsid w:val="007F492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7F4921"/>
    <w:rPr>
      <w:rFonts w:ascii="Times New Roman" w:eastAsia="Malgun Gothic" w:hAnsi="Times New Roman" w:cs="Times New Roman"/>
      <w:b/>
      <w:szCs w:val="24"/>
      <w:u w:val="single"/>
    </w:rPr>
  </w:style>
  <w:style w:type="character" w:customStyle="1" w:styleId="Heading2Char1">
    <w:name w:val="Heading 2 Char1"/>
    <w:basedOn w:val="DefaultParagraphFont"/>
    <w:rsid w:val="00A102E2"/>
    <w:rPr>
      <w:rFonts w:cs="Arial"/>
      <w:b/>
      <w:bCs/>
      <w:iCs/>
      <w:sz w:val="24"/>
      <w:szCs w:val="28"/>
      <w:lang w:val="en-US" w:eastAsia="en-US" w:bidi="ar-SA"/>
    </w:rPr>
  </w:style>
  <w:style w:type="character" w:customStyle="1" w:styleId="UnderlineChar1">
    <w:name w:val="Underline Char1"/>
    <w:basedOn w:val="DefaultParagraphFont"/>
    <w:rsid w:val="00A102E2"/>
    <w:rPr>
      <w:szCs w:val="24"/>
      <w:u w:val="single"/>
      <w:lang w:val="en-US" w:eastAsia="en-US" w:bidi="ar-SA"/>
    </w:rPr>
  </w:style>
  <w:style w:type="character" w:styleId="PageNumber">
    <w:name w:val="page number"/>
    <w:basedOn w:val="DefaultParagraphFont"/>
    <w:uiPriority w:val="99"/>
    <w:semiHidden/>
    <w:unhideWhenUsed/>
    <w:rsid w:val="001C6C83"/>
  </w:style>
  <w:style w:type="paragraph" w:customStyle="1" w:styleId="Nothing">
    <w:name w:val="Nothing"/>
    <w:link w:val="NothingChar"/>
    <w:rsid w:val="001C6C83"/>
    <w:pPr>
      <w:spacing w:after="0" w:line="240" w:lineRule="auto"/>
    </w:pPr>
    <w:rPr>
      <w:rFonts w:ascii="Times New Roman" w:eastAsia="Calibri" w:hAnsi="Times New Roman" w:cs="Times New Roman"/>
      <w:sz w:val="20"/>
      <w:szCs w:val="20"/>
    </w:rPr>
  </w:style>
  <w:style w:type="paragraph" w:customStyle="1" w:styleId="Cites0">
    <w:name w:val="Cites"/>
    <w:next w:val="Cards"/>
    <w:link w:val="CitesChar0"/>
    <w:rsid w:val="001C6C83"/>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0"/>
    <w:rsid w:val="001C6C83"/>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rsid w:val="001C6C8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C6C83"/>
    <w:rPr>
      <w:rFonts w:ascii="Times New Roman" w:eastAsia="Calibri" w:hAnsi="Times New Roman" w:cs="Times New Roman"/>
      <w:sz w:val="20"/>
      <w:szCs w:val="20"/>
    </w:rPr>
  </w:style>
  <w:style w:type="character" w:customStyle="1" w:styleId="NothingChar">
    <w:name w:val="Nothing Char"/>
    <w:basedOn w:val="DefaultParagraphFont"/>
    <w:link w:val="Nothing"/>
    <w:rsid w:val="001C6C83"/>
    <w:rPr>
      <w:rFonts w:ascii="Times New Roman" w:eastAsia="Calibri" w:hAnsi="Times New Roman" w:cs="Times New Roman"/>
      <w:sz w:val="20"/>
      <w:szCs w:val="20"/>
    </w:rPr>
  </w:style>
  <w:style w:type="character" w:customStyle="1" w:styleId="CitesChar0">
    <w:name w:val="Cites Char"/>
    <w:basedOn w:val="DefaultParagraphFont"/>
    <w:link w:val="Cites0"/>
    <w:rsid w:val="001C6C83"/>
    <w:rPr>
      <w:rFonts w:ascii="Times New Roman" w:eastAsia="Calibri" w:hAnsi="Times New Roman" w:cs="Times New Roman"/>
      <w:b/>
      <w:sz w:val="20"/>
      <w:szCs w:val="20"/>
    </w:rPr>
  </w:style>
  <w:style w:type="paragraph" w:customStyle="1" w:styleId="AuthorDate">
    <w:name w:val="AuthorDate"/>
    <w:next w:val="Nothing"/>
    <w:link w:val="AuthorDateChar"/>
    <w:rsid w:val="001C6C8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C6C83"/>
    <w:rPr>
      <w:rFonts w:ascii="Times New Roman" w:eastAsia="Calibri" w:hAnsi="Times New Roman" w:cs="Times New Roman"/>
      <w:b/>
      <w:sz w:val="24"/>
      <w:szCs w:val="20"/>
      <w:u w:val="single"/>
    </w:rPr>
  </w:style>
  <w:style w:type="paragraph" w:styleId="BalloonText">
    <w:name w:val="Balloon Text"/>
    <w:basedOn w:val="Normal"/>
    <w:link w:val="BalloonTextChar"/>
    <w:uiPriority w:val="99"/>
    <w:semiHidden/>
    <w:unhideWhenUsed/>
    <w:rsid w:val="001C6C83"/>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1C6C83"/>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729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729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729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729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72955"/>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9729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955"/>
  </w:style>
  <w:style w:type="character" w:customStyle="1" w:styleId="Heading1Char">
    <w:name w:val="Heading 1 Char"/>
    <w:aliases w:val="Pocket Char"/>
    <w:basedOn w:val="DefaultParagraphFont"/>
    <w:link w:val="Heading1"/>
    <w:uiPriority w:val="1"/>
    <w:rsid w:val="009729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7295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72955"/>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72955"/>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
    <w:basedOn w:val="DefaultParagraphFont"/>
    <w:uiPriority w:val="7"/>
    <w:qFormat/>
    <w:rsid w:val="009729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72955"/>
    <w:rPr>
      <w:b/>
      <w:bCs/>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
    <w:basedOn w:val="DefaultParagraphFont"/>
    <w:uiPriority w:val="1"/>
    <w:qFormat/>
    <w:rsid w:val="0097295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972955"/>
    <w:rPr>
      <w:b/>
      <w:bCs/>
      <w:sz w:val="26"/>
      <w:u w:val="none"/>
    </w:rPr>
  </w:style>
  <w:style w:type="paragraph" w:styleId="Header">
    <w:name w:val="header"/>
    <w:basedOn w:val="Normal"/>
    <w:link w:val="HeaderChar"/>
    <w:uiPriority w:val="99"/>
    <w:rsid w:val="00972955"/>
    <w:pPr>
      <w:tabs>
        <w:tab w:val="center" w:pos="4680"/>
        <w:tab w:val="right" w:pos="9360"/>
      </w:tabs>
    </w:pPr>
  </w:style>
  <w:style w:type="character" w:customStyle="1" w:styleId="HeaderChar">
    <w:name w:val="Header Char"/>
    <w:basedOn w:val="DefaultParagraphFont"/>
    <w:link w:val="Header"/>
    <w:uiPriority w:val="99"/>
    <w:rsid w:val="00972955"/>
    <w:rPr>
      <w:rFonts w:ascii="Calibri" w:hAnsi="Calibri" w:cs="Calibri"/>
    </w:rPr>
  </w:style>
  <w:style w:type="paragraph" w:styleId="Footer">
    <w:name w:val="footer"/>
    <w:basedOn w:val="Normal"/>
    <w:link w:val="FooterChar"/>
    <w:uiPriority w:val="99"/>
    <w:rsid w:val="00972955"/>
    <w:pPr>
      <w:tabs>
        <w:tab w:val="center" w:pos="4680"/>
        <w:tab w:val="right" w:pos="9360"/>
      </w:tabs>
    </w:pPr>
  </w:style>
  <w:style w:type="character" w:customStyle="1" w:styleId="FooterChar">
    <w:name w:val="Footer Char"/>
    <w:basedOn w:val="DefaultParagraphFont"/>
    <w:link w:val="Footer"/>
    <w:uiPriority w:val="99"/>
    <w:rsid w:val="00972955"/>
    <w:rPr>
      <w:rFonts w:ascii="Calibri" w:hAnsi="Calibri" w:cs="Calibri"/>
    </w:rPr>
  </w:style>
  <w:style w:type="character" w:styleId="Hyperlink">
    <w:name w:val="Hyperlink"/>
    <w:aliases w:val="Card Text,heading 1 (block title)"/>
    <w:basedOn w:val="DefaultParagraphFont"/>
    <w:uiPriority w:val="99"/>
    <w:rsid w:val="00972955"/>
    <w:rPr>
      <w:color w:val="auto"/>
      <w:u w:val="none"/>
    </w:rPr>
  </w:style>
  <w:style w:type="character" w:styleId="FollowedHyperlink">
    <w:name w:val="FollowedHyperlink"/>
    <w:basedOn w:val="DefaultParagraphFont"/>
    <w:uiPriority w:val="99"/>
    <w:semiHidden/>
    <w:rsid w:val="00972955"/>
    <w:rPr>
      <w:color w:val="auto"/>
      <w:u w:val="none"/>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C847A0"/>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C847A0"/>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C847A0"/>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C847A0"/>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C847A0"/>
    <w:rPr>
      <w:b/>
      <w:u w:val="single"/>
    </w:rPr>
  </w:style>
  <w:style w:type="paragraph" w:customStyle="1" w:styleId="textbold">
    <w:name w:val="text bold"/>
    <w:basedOn w:val="Normal"/>
    <w:link w:val="underline"/>
    <w:rsid w:val="004D78FF"/>
    <w:pPr>
      <w:ind w:left="720"/>
      <w:jc w:val="both"/>
    </w:pPr>
    <w:rPr>
      <w:rFonts w:asciiTheme="minorHAnsi" w:hAnsiTheme="minorHAnsi" w:cstheme="minorBidi"/>
      <w:b/>
      <w:u w:val="single"/>
    </w:rPr>
  </w:style>
  <w:style w:type="character" w:customStyle="1" w:styleId="UnderlineChar">
    <w:name w:val="Underline Char"/>
    <w:aliases w:val="Title Char"/>
    <w:rsid w:val="00C847A0"/>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uiPriority w:val="99"/>
    <w:qFormat/>
    <w:rsid w:val="00C847A0"/>
    <w:rPr>
      <w:rFonts w:ascii="Times New Roman" w:hAnsi="Times New Roman"/>
      <w:b/>
      <w:sz w:val="24"/>
    </w:rPr>
  </w:style>
  <w:style w:type="paragraph" w:styleId="NormalWeb">
    <w:name w:val="Normal (Web)"/>
    <w:basedOn w:val="Normal"/>
    <w:uiPriority w:val="99"/>
    <w:semiHidden/>
    <w:unhideWhenUsed/>
    <w:rsid w:val="00C847A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
    <w:name w:val="st"/>
    <w:basedOn w:val="DefaultParagraphFont"/>
    <w:rsid w:val="00C847A0"/>
  </w:style>
  <w:style w:type="paragraph" w:customStyle="1" w:styleId="BoldUnderline">
    <w:name w:val="BoldUnderline"/>
    <w:link w:val="BoldUnderlineChar"/>
    <w:rsid w:val="004D78F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4D78FF"/>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4D78FF"/>
    <w:rPr>
      <w:bCs/>
      <w:sz w:val="24"/>
    </w:rPr>
  </w:style>
  <w:style w:type="character" w:customStyle="1" w:styleId="StyleBoldUnderline12ptChar">
    <w:name w:val="Style BoldUnderline + 12 pt Char"/>
    <w:link w:val="StyleBoldUnderline12pt"/>
    <w:rsid w:val="004D78FF"/>
    <w:rPr>
      <w:rFonts w:ascii="Times New Roman" w:eastAsia="Times New Roman" w:hAnsi="Times New Roman" w:cs="Times New Roman"/>
      <w:b/>
      <w:bCs/>
      <w:sz w:val="24"/>
      <w:szCs w:val="24"/>
      <w:u w:val="single"/>
    </w:rPr>
  </w:style>
  <w:style w:type="character" w:customStyle="1" w:styleId="CardsFont12pt">
    <w:name w:val="Cards + Font 12pt"/>
    <w:uiPriority w:val="1"/>
    <w:rsid w:val="004D78FF"/>
    <w:rPr>
      <w:sz w:val="24"/>
      <w:u w:val="single"/>
    </w:rPr>
  </w:style>
  <w:style w:type="character" w:customStyle="1" w:styleId="Emphasis2">
    <w:name w:val="Emphasis2"/>
    <w:rsid w:val="004D78FF"/>
    <w:rPr>
      <w:rFonts w:ascii="Franklin Gothic Heavy" w:hAnsi="Franklin Gothic Heavy"/>
      <w:iCs/>
      <w:u w:val="single"/>
    </w:rPr>
  </w:style>
  <w:style w:type="character" w:customStyle="1" w:styleId="boldunderline0">
    <w:name w:val="bold underline"/>
    <w:qFormat/>
    <w:rsid w:val="004D78FF"/>
    <w:rPr>
      <w:b/>
      <w:u w:val="single"/>
    </w:rPr>
  </w:style>
  <w:style w:type="paragraph" w:styleId="ListParagraph">
    <w:name w:val="List Paragraph"/>
    <w:basedOn w:val="Normal"/>
    <w:uiPriority w:val="34"/>
    <w:rsid w:val="00534C11"/>
    <w:pPr>
      <w:ind w:left="720"/>
      <w:contextualSpacing/>
    </w:pPr>
  </w:style>
  <w:style w:type="character" w:customStyle="1" w:styleId="apple-style-span">
    <w:name w:val="apple-style-span"/>
    <w:basedOn w:val="DefaultParagraphFont"/>
    <w:rsid w:val="000701A5"/>
  </w:style>
  <w:style w:type="character" w:customStyle="1" w:styleId="field">
    <w:name w:val="field"/>
    <w:basedOn w:val="DefaultParagraphFont"/>
    <w:rsid w:val="00FE14F4"/>
  </w:style>
  <w:style w:type="paragraph" w:styleId="NoSpacing">
    <w:name w:val="No Spacing"/>
    <w:uiPriority w:val="1"/>
    <w:rsid w:val="00AA031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AA0316"/>
    <w:rPr>
      <w:rFonts w:ascii="Lucida Grande" w:eastAsiaTheme="minorEastAsia" w:hAnsi="Lucida Grande" w:cs="Lucida Grande"/>
      <w:szCs w:val="24"/>
    </w:rPr>
  </w:style>
  <w:style w:type="paragraph" w:styleId="DocumentMap">
    <w:name w:val="Document Map"/>
    <w:basedOn w:val="Normal"/>
    <w:link w:val="DocumentMapChar"/>
    <w:uiPriority w:val="99"/>
    <w:semiHidden/>
    <w:unhideWhenUsed/>
    <w:rsid w:val="00AA0316"/>
    <w:rPr>
      <w:rFonts w:ascii="Lucida Grande" w:eastAsiaTheme="minorEastAsia" w:hAnsi="Lucida Grande" w:cs="Lucida Grande"/>
      <w:szCs w:val="24"/>
    </w:rPr>
  </w:style>
  <w:style w:type="character" w:customStyle="1" w:styleId="UnderlineBold">
    <w:name w:val="Underline + Bold"/>
    <w:uiPriority w:val="1"/>
    <w:qFormat/>
    <w:rsid w:val="00AA0316"/>
    <w:rPr>
      <w:b/>
      <w:sz w:val="20"/>
      <w:u w:val="single"/>
    </w:rPr>
  </w:style>
  <w:style w:type="character" w:customStyle="1" w:styleId="author002ddatechar">
    <w:name w:val="author_002ddate__char"/>
    <w:rsid w:val="00AA0316"/>
  </w:style>
  <w:style w:type="paragraph" w:customStyle="1" w:styleId="Normal1">
    <w:name w:val="Normal1"/>
    <w:basedOn w:val="Normal"/>
    <w:rsid w:val="00AA0316"/>
    <w:pPr>
      <w:spacing w:before="100" w:beforeAutospacing="1" w:after="100" w:afterAutospacing="1"/>
    </w:pPr>
    <w:rPr>
      <w:rFonts w:ascii="Times New Roman" w:eastAsia="Times New Roman" w:hAnsi="Times New Roman" w:cs="Times New Roman"/>
      <w:sz w:val="24"/>
      <w:szCs w:val="24"/>
    </w:rPr>
  </w:style>
  <w:style w:type="character" w:customStyle="1" w:styleId="normalchar">
    <w:name w:val="normal__char"/>
    <w:rsid w:val="00AA0316"/>
  </w:style>
  <w:style w:type="character" w:customStyle="1" w:styleId="MinimizedTextChar">
    <w:name w:val="Minimized Text Char"/>
    <w:rsid w:val="00AA0316"/>
    <w:rPr>
      <w:sz w:val="16"/>
      <w:szCs w:val="24"/>
      <w:lang w:val="en-US" w:eastAsia="en-US" w:bidi="ar-SA"/>
    </w:rPr>
  </w:style>
  <w:style w:type="character" w:customStyle="1" w:styleId="highlight2">
    <w:name w:val="highlight2"/>
    <w:basedOn w:val="DefaultParagraphFont"/>
    <w:rsid w:val="00427B75"/>
    <w:rPr>
      <w:rFonts w:ascii="Arial" w:hAnsi="Arial"/>
      <w:b/>
      <w:sz w:val="19"/>
      <w:u w:val="thick"/>
      <w:bdr w:val="none" w:sz="0" w:space="0" w:color="auto"/>
      <w:shd w:val="clear" w:color="auto" w:fill="auto"/>
    </w:rPr>
  </w:style>
  <w:style w:type="character" w:customStyle="1" w:styleId="reduce2">
    <w:name w:val="reduce2"/>
    <w:basedOn w:val="DefaultParagraphFont"/>
    <w:rsid w:val="00427B75"/>
    <w:rPr>
      <w:rFonts w:ascii="Arial" w:hAnsi="Arial" w:cs="Arial"/>
      <w:color w:val="000000"/>
      <w:sz w:val="12"/>
      <w:szCs w:val="22"/>
    </w:rPr>
  </w:style>
  <w:style w:type="paragraph" w:customStyle="1" w:styleId="CiteTextNormal">
    <w:name w:val="Cite Text Normal"/>
    <w:basedOn w:val="Normal"/>
    <w:qFormat/>
    <w:rsid w:val="00427B75"/>
    <w:rPr>
      <w:rFonts w:ascii="Georgia" w:eastAsia="Calibri" w:hAnsi="Georgia" w:cs="Times New Roman"/>
      <w:sz w:val="16"/>
    </w:rPr>
  </w:style>
  <w:style w:type="paragraph" w:customStyle="1" w:styleId="TagLine">
    <w:name w:val="Tag Line"/>
    <w:basedOn w:val="Heading3"/>
    <w:autoRedefine/>
    <w:qFormat/>
    <w:rsid w:val="00427B75"/>
    <w:pPr>
      <w:keepLines w:val="0"/>
      <w:pageBreakBefore w:val="0"/>
      <w:spacing w:before="240" w:after="60"/>
      <w:jc w:val="left"/>
    </w:pPr>
    <w:rPr>
      <w:rFonts w:ascii="Georgia" w:eastAsia="Calibri" w:hAnsi="Georgia" w:cs="Arial"/>
      <w:sz w:val="22"/>
      <w:szCs w:val="24"/>
      <w:u w:val="none"/>
    </w:rPr>
  </w:style>
  <w:style w:type="paragraph" w:customStyle="1" w:styleId="CardTextNormal">
    <w:name w:val="Card Text Normal"/>
    <w:basedOn w:val="Normal"/>
    <w:autoRedefine/>
    <w:qFormat/>
    <w:rsid w:val="00427B75"/>
    <w:rPr>
      <w:rFonts w:ascii="Georgia" w:eastAsia="Calibri" w:hAnsi="Georgia" w:cs="Times New Roman"/>
      <w:sz w:val="18"/>
      <w:szCs w:val="20"/>
    </w:rPr>
  </w:style>
  <w:style w:type="paragraph" w:customStyle="1" w:styleId="CiteNameDate">
    <w:name w:val="Cite Name Date"/>
    <w:basedOn w:val="CardTextNormal"/>
    <w:autoRedefine/>
    <w:qFormat/>
    <w:rsid w:val="00427B75"/>
    <w:rPr>
      <w:b/>
      <w:sz w:val="22"/>
    </w:rPr>
  </w:style>
  <w:style w:type="paragraph" w:customStyle="1" w:styleId="tiny">
    <w:name w:val="tiny"/>
    <w:next w:val="Normal"/>
    <w:link w:val="tinyChar"/>
    <w:autoRedefine/>
    <w:rsid w:val="007F492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7F4921"/>
    <w:rPr>
      <w:rFonts w:ascii="Times New Roman" w:eastAsia="Malgun Gothic" w:hAnsi="Times New Roman" w:cs="Times New Roman"/>
      <w:sz w:val="12"/>
      <w:szCs w:val="24"/>
    </w:rPr>
  </w:style>
  <w:style w:type="paragraph" w:customStyle="1" w:styleId="cites">
    <w:name w:val="cites"/>
    <w:next w:val="Normal"/>
    <w:link w:val="citesChar"/>
    <w:autoRedefine/>
    <w:rsid w:val="007F492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7F4921"/>
    <w:rPr>
      <w:rFonts w:ascii="Times New Roman" w:eastAsia="Malgun Gothic" w:hAnsi="Times New Roman" w:cs="Times New Roman"/>
      <w:b/>
      <w:szCs w:val="24"/>
      <w:u w:val="single"/>
    </w:rPr>
  </w:style>
  <w:style w:type="character" w:customStyle="1" w:styleId="Heading2Char1">
    <w:name w:val="Heading 2 Char1"/>
    <w:basedOn w:val="DefaultParagraphFont"/>
    <w:rsid w:val="00A102E2"/>
    <w:rPr>
      <w:rFonts w:cs="Arial"/>
      <w:b/>
      <w:bCs/>
      <w:iCs/>
      <w:sz w:val="24"/>
      <w:szCs w:val="28"/>
      <w:lang w:val="en-US" w:eastAsia="en-US" w:bidi="ar-SA"/>
    </w:rPr>
  </w:style>
  <w:style w:type="character" w:customStyle="1" w:styleId="UnderlineChar1">
    <w:name w:val="Underline Char1"/>
    <w:basedOn w:val="DefaultParagraphFont"/>
    <w:rsid w:val="00A102E2"/>
    <w:rPr>
      <w:szCs w:val="24"/>
      <w:u w:val="single"/>
      <w:lang w:val="en-US" w:eastAsia="en-US" w:bidi="ar-SA"/>
    </w:rPr>
  </w:style>
  <w:style w:type="character" w:styleId="PageNumber">
    <w:name w:val="page number"/>
    <w:basedOn w:val="DefaultParagraphFont"/>
    <w:uiPriority w:val="99"/>
    <w:semiHidden/>
    <w:unhideWhenUsed/>
    <w:rsid w:val="001C6C83"/>
  </w:style>
  <w:style w:type="paragraph" w:customStyle="1" w:styleId="Nothing">
    <w:name w:val="Nothing"/>
    <w:link w:val="NothingChar"/>
    <w:rsid w:val="001C6C83"/>
    <w:pPr>
      <w:spacing w:after="0" w:line="240" w:lineRule="auto"/>
    </w:pPr>
    <w:rPr>
      <w:rFonts w:ascii="Times New Roman" w:eastAsia="Calibri" w:hAnsi="Times New Roman" w:cs="Times New Roman"/>
      <w:sz w:val="20"/>
      <w:szCs w:val="20"/>
    </w:rPr>
  </w:style>
  <w:style w:type="paragraph" w:customStyle="1" w:styleId="Cites0">
    <w:name w:val="Cites"/>
    <w:next w:val="Cards"/>
    <w:link w:val="CitesChar0"/>
    <w:rsid w:val="001C6C83"/>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0"/>
    <w:rsid w:val="001C6C83"/>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rsid w:val="001C6C8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1C6C83"/>
    <w:rPr>
      <w:rFonts w:ascii="Times New Roman" w:eastAsia="Calibri" w:hAnsi="Times New Roman" w:cs="Times New Roman"/>
      <w:sz w:val="20"/>
      <w:szCs w:val="20"/>
    </w:rPr>
  </w:style>
  <w:style w:type="character" w:customStyle="1" w:styleId="NothingChar">
    <w:name w:val="Nothing Char"/>
    <w:basedOn w:val="DefaultParagraphFont"/>
    <w:link w:val="Nothing"/>
    <w:rsid w:val="001C6C83"/>
    <w:rPr>
      <w:rFonts w:ascii="Times New Roman" w:eastAsia="Calibri" w:hAnsi="Times New Roman" w:cs="Times New Roman"/>
      <w:sz w:val="20"/>
      <w:szCs w:val="20"/>
    </w:rPr>
  </w:style>
  <w:style w:type="character" w:customStyle="1" w:styleId="CitesChar0">
    <w:name w:val="Cites Char"/>
    <w:basedOn w:val="DefaultParagraphFont"/>
    <w:link w:val="Cites0"/>
    <w:rsid w:val="001C6C83"/>
    <w:rPr>
      <w:rFonts w:ascii="Times New Roman" w:eastAsia="Calibri" w:hAnsi="Times New Roman" w:cs="Times New Roman"/>
      <w:b/>
      <w:sz w:val="20"/>
      <w:szCs w:val="20"/>
    </w:rPr>
  </w:style>
  <w:style w:type="paragraph" w:customStyle="1" w:styleId="AuthorDate">
    <w:name w:val="AuthorDate"/>
    <w:next w:val="Nothing"/>
    <w:link w:val="AuthorDateChar"/>
    <w:rsid w:val="001C6C8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C6C83"/>
    <w:rPr>
      <w:rFonts w:ascii="Times New Roman" w:eastAsia="Calibri" w:hAnsi="Times New Roman" w:cs="Times New Roman"/>
      <w:b/>
      <w:sz w:val="24"/>
      <w:szCs w:val="20"/>
      <w:u w:val="single"/>
    </w:rPr>
  </w:style>
  <w:style w:type="paragraph" w:styleId="BalloonText">
    <w:name w:val="Balloon Text"/>
    <w:basedOn w:val="Normal"/>
    <w:link w:val="BalloonTextChar"/>
    <w:uiPriority w:val="99"/>
    <w:semiHidden/>
    <w:unhideWhenUsed/>
    <w:rsid w:val="001C6C83"/>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1C6C83"/>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77642">
      <w:bodyDiv w:val="1"/>
      <w:marLeft w:val="0"/>
      <w:marRight w:val="0"/>
      <w:marTop w:val="0"/>
      <w:marBottom w:val="0"/>
      <w:divBdr>
        <w:top w:val="none" w:sz="0" w:space="0" w:color="auto"/>
        <w:left w:val="none" w:sz="0" w:space="0" w:color="auto"/>
        <w:bottom w:val="none" w:sz="0" w:space="0" w:color="auto"/>
        <w:right w:val="none" w:sz="0" w:space="0" w:color="auto"/>
      </w:divBdr>
      <w:divsChild>
        <w:div w:id="446046042">
          <w:marLeft w:val="0"/>
          <w:marRight w:val="0"/>
          <w:marTop w:val="0"/>
          <w:marBottom w:val="0"/>
          <w:divBdr>
            <w:top w:val="none" w:sz="0" w:space="0" w:color="auto"/>
            <w:left w:val="none" w:sz="0" w:space="0" w:color="auto"/>
            <w:bottom w:val="none" w:sz="0" w:space="0" w:color="auto"/>
            <w:right w:val="none" w:sz="0" w:space="0" w:color="auto"/>
          </w:divBdr>
        </w:div>
        <w:div w:id="1159149357">
          <w:marLeft w:val="0"/>
          <w:marRight w:val="0"/>
          <w:marTop w:val="0"/>
          <w:marBottom w:val="0"/>
          <w:divBdr>
            <w:top w:val="none" w:sz="0" w:space="0" w:color="auto"/>
            <w:left w:val="none" w:sz="0" w:space="0" w:color="auto"/>
            <w:bottom w:val="none" w:sz="0" w:space="0" w:color="auto"/>
            <w:right w:val="none" w:sz="0" w:space="0" w:color="auto"/>
          </w:divBdr>
        </w:div>
        <w:div w:id="1442644717">
          <w:marLeft w:val="0"/>
          <w:marRight w:val="0"/>
          <w:marTop w:val="0"/>
          <w:marBottom w:val="0"/>
          <w:divBdr>
            <w:top w:val="none" w:sz="0" w:space="0" w:color="auto"/>
            <w:left w:val="none" w:sz="0" w:space="0" w:color="auto"/>
            <w:bottom w:val="none" w:sz="0" w:space="0" w:color="auto"/>
            <w:right w:val="none" w:sz="0" w:space="0" w:color="auto"/>
          </w:divBdr>
        </w:div>
        <w:div w:id="983779701">
          <w:marLeft w:val="0"/>
          <w:marRight w:val="0"/>
          <w:marTop w:val="0"/>
          <w:marBottom w:val="0"/>
          <w:divBdr>
            <w:top w:val="none" w:sz="0" w:space="0" w:color="auto"/>
            <w:left w:val="none" w:sz="0" w:space="0" w:color="auto"/>
            <w:bottom w:val="none" w:sz="0" w:space="0" w:color="auto"/>
            <w:right w:val="none" w:sz="0" w:space="0" w:color="auto"/>
          </w:divBdr>
        </w:div>
        <w:div w:id="914701677">
          <w:marLeft w:val="0"/>
          <w:marRight w:val="0"/>
          <w:marTop w:val="0"/>
          <w:marBottom w:val="0"/>
          <w:divBdr>
            <w:top w:val="none" w:sz="0" w:space="0" w:color="auto"/>
            <w:left w:val="none" w:sz="0" w:space="0" w:color="auto"/>
            <w:bottom w:val="none" w:sz="0" w:space="0" w:color="auto"/>
            <w:right w:val="none" w:sz="0" w:space="0" w:color="auto"/>
          </w:divBdr>
        </w:div>
        <w:div w:id="229001904">
          <w:marLeft w:val="0"/>
          <w:marRight w:val="0"/>
          <w:marTop w:val="0"/>
          <w:marBottom w:val="0"/>
          <w:divBdr>
            <w:top w:val="none" w:sz="0" w:space="0" w:color="auto"/>
            <w:left w:val="none" w:sz="0" w:space="0" w:color="auto"/>
            <w:bottom w:val="none" w:sz="0" w:space="0" w:color="auto"/>
            <w:right w:val="none" w:sz="0" w:space="0" w:color="auto"/>
          </w:divBdr>
        </w:div>
        <w:div w:id="1634552652">
          <w:marLeft w:val="0"/>
          <w:marRight w:val="0"/>
          <w:marTop w:val="0"/>
          <w:marBottom w:val="0"/>
          <w:divBdr>
            <w:top w:val="none" w:sz="0" w:space="0" w:color="auto"/>
            <w:left w:val="none" w:sz="0" w:space="0" w:color="auto"/>
            <w:bottom w:val="none" w:sz="0" w:space="0" w:color="auto"/>
            <w:right w:val="none" w:sz="0" w:space="0" w:color="auto"/>
          </w:divBdr>
        </w:div>
        <w:div w:id="1387293404">
          <w:marLeft w:val="0"/>
          <w:marRight w:val="0"/>
          <w:marTop w:val="0"/>
          <w:marBottom w:val="0"/>
          <w:divBdr>
            <w:top w:val="none" w:sz="0" w:space="0" w:color="auto"/>
            <w:left w:val="none" w:sz="0" w:space="0" w:color="auto"/>
            <w:bottom w:val="none" w:sz="0" w:space="0" w:color="auto"/>
            <w:right w:val="none" w:sz="0" w:space="0" w:color="auto"/>
          </w:divBdr>
        </w:div>
        <w:div w:id="754857472">
          <w:marLeft w:val="0"/>
          <w:marRight w:val="0"/>
          <w:marTop w:val="0"/>
          <w:marBottom w:val="0"/>
          <w:divBdr>
            <w:top w:val="none" w:sz="0" w:space="0" w:color="auto"/>
            <w:left w:val="none" w:sz="0" w:space="0" w:color="auto"/>
            <w:bottom w:val="none" w:sz="0" w:space="0" w:color="auto"/>
            <w:right w:val="none" w:sz="0" w:space="0" w:color="auto"/>
          </w:divBdr>
        </w:div>
        <w:div w:id="1155075610">
          <w:marLeft w:val="0"/>
          <w:marRight w:val="0"/>
          <w:marTop w:val="0"/>
          <w:marBottom w:val="0"/>
          <w:divBdr>
            <w:top w:val="none" w:sz="0" w:space="0" w:color="auto"/>
            <w:left w:val="none" w:sz="0" w:space="0" w:color="auto"/>
            <w:bottom w:val="none" w:sz="0" w:space="0" w:color="auto"/>
            <w:right w:val="none" w:sz="0" w:space="0" w:color="auto"/>
          </w:divBdr>
        </w:div>
        <w:div w:id="1953826620">
          <w:marLeft w:val="0"/>
          <w:marRight w:val="0"/>
          <w:marTop w:val="0"/>
          <w:marBottom w:val="0"/>
          <w:divBdr>
            <w:top w:val="none" w:sz="0" w:space="0" w:color="auto"/>
            <w:left w:val="none" w:sz="0" w:space="0" w:color="auto"/>
            <w:bottom w:val="none" w:sz="0" w:space="0" w:color="auto"/>
            <w:right w:val="none" w:sz="0" w:space="0" w:color="auto"/>
          </w:divBdr>
        </w:div>
        <w:div w:id="244924648">
          <w:marLeft w:val="0"/>
          <w:marRight w:val="0"/>
          <w:marTop w:val="0"/>
          <w:marBottom w:val="0"/>
          <w:divBdr>
            <w:top w:val="none" w:sz="0" w:space="0" w:color="auto"/>
            <w:left w:val="none" w:sz="0" w:space="0" w:color="auto"/>
            <w:bottom w:val="none" w:sz="0" w:space="0" w:color="auto"/>
            <w:right w:val="none" w:sz="0" w:space="0" w:color="auto"/>
          </w:divBdr>
        </w:div>
        <w:div w:id="838034988">
          <w:marLeft w:val="0"/>
          <w:marRight w:val="0"/>
          <w:marTop w:val="0"/>
          <w:marBottom w:val="0"/>
          <w:divBdr>
            <w:top w:val="none" w:sz="0" w:space="0" w:color="auto"/>
            <w:left w:val="none" w:sz="0" w:space="0" w:color="auto"/>
            <w:bottom w:val="none" w:sz="0" w:space="0" w:color="auto"/>
            <w:right w:val="none" w:sz="0" w:space="0" w:color="auto"/>
          </w:divBdr>
        </w:div>
        <w:div w:id="1333295828">
          <w:marLeft w:val="0"/>
          <w:marRight w:val="0"/>
          <w:marTop w:val="0"/>
          <w:marBottom w:val="0"/>
          <w:divBdr>
            <w:top w:val="none" w:sz="0" w:space="0" w:color="auto"/>
            <w:left w:val="none" w:sz="0" w:space="0" w:color="auto"/>
            <w:bottom w:val="none" w:sz="0" w:space="0" w:color="auto"/>
            <w:right w:val="none" w:sz="0" w:space="0" w:color="auto"/>
          </w:divBdr>
        </w:div>
        <w:div w:id="1063485291">
          <w:marLeft w:val="0"/>
          <w:marRight w:val="0"/>
          <w:marTop w:val="0"/>
          <w:marBottom w:val="0"/>
          <w:divBdr>
            <w:top w:val="none" w:sz="0" w:space="0" w:color="auto"/>
            <w:left w:val="none" w:sz="0" w:space="0" w:color="auto"/>
            <w:bottom w:val="none" w:sz="0" w:space="0" w:color="auto"/>
            <w:right w:val="none" w:sz="0" w:space="0" w:color="auto"/>
          </w:divBdr>
        </w:div>
        <w:div w:id="1361279818">
          <w:marLeft w:val="0"/>
          <w:marRight w:val="0"/>
          <w:marTop w:val="0"/>
          <w:marBottom w:val="0"/>
          <w:divBdr>
            <w:top w:val="none" w:sz="0" w:space="0" w:color="auto"/>
            <w:left w:val="none" w:sz="0" w:space="0" w:color="auto"/>
            <w:bottom w:val="none" w:sz="0" w:space="0" w:color="auto"/>
            <w:right w:val="none" w:sz="0" w:space="0" w:color="auto"/>
          </w:divBdr>
        </w:div>
        <w:div w:id="1720857930">
          <w:marLeft w:val="0"/>
          <w:marRight w:val="0"/>
          <w:marTop w:val="0"/>
          <w:marBottom w:val="0"/>
          <w:divBdr>
            <w:top w:val="none" w:sz="0" w:space="0" w:color="auto"/>
            <w:left w:val="none" w:sz="0" w:space="0" w:color="auto"/>
            <w:bottom w:val="none" w:sz="0" w:space="0" w:color="auto"/>
            <w:right w:val="none" w:sz="0" w:space="0" w:color="auto"/>
          </w:divBdr>
        </w:div>
        <w:div w:id="2045984264">
          <w:marLeft w:val="0"/>
          <w:marRight w:val="0"/>
          <w:marTop w:val="0"/>
          <w:marBottom w:val="0"/>
          <w:divBdr>
            <w:top w:val="none" w:sz="0" w:space="0" w:color="auto"/>
            <w:left w:val="none" w:sz="0" w:space="0" w:color="auto"/>
            <w:bottom w:val="none" w:sz="0" w:space="0" w:color="auto"/>
            <w:right w:val="none" w:sz="0" w:space="0" w:color="auto"/>
          </w:divBdr>
        </w:div>
        <w:div w:id="1121656199">
          <w:marLeft w:val="0"/>
          <w:marRight w:val="0"/>
          <w:marTop w:val="0"/>
          <w:marBottom w:val="0"/>
          <w:divBdr>
            <w:top w:val="none" w:sz="0" w:space="0" w:color="auto"/>
            <w:left w:val="none" w:sz="0" w:space="0" w:color="auto"/>
            <w:bottom w:val="none" w:sz="0" w:space="0" w:color="auto"/>
            <w:right w:val="none" w:sz="0" w:space="0" w:color="auto"/>
          </w:divBdr>
        </w:div>
        <w:div w:id="1627270463">
          <w:marLeft w:val="0"/>
          <w:marRight w:val="0"/>
          <w:marTop w:val="0"/>
          <w:marBottom w:val="0"/>
          <w:divBdr>
            <w:top w:val="none" w:sz="0" w:space="0" w:color="auto"/>
            <w:left w:val="none" w:sz="0" w:space="0" w:color="auto"/>
            <w:bottom w:val="none" w:sz="0" w:space="0" w:color="auto"/>
            <w:right w:val="none" w:sz="0" w:space="0" w:color="auto"/>
          </w:divBdr>
        </w:div>
        <w:div w:id="1373573591">
          <w:marLeft w:val="0"/>
          <w:marRight w:val="0"/>
          <w:marTop w:val="0"/>
          <w:marBottom w:val="0"/>
          <w:divBdr>
            <w:top w:val="none" w:sz="0" w:space="0" w:color="auto"/>
            <w:left w:val="none" w:sz="0" w:space="0" w:color="auto"/>
            <w:bottom w:val="none" w:sz="0" w:space="0" w:color="auto"/>
            <w:right w:val="none" w:sz="0" w:space="0" w:color="auto"/>
          </w:divBdr>
        </w:div>
        <w:div w:id="2028632971">
          <w:marLeft w:val="0"/>
          <w:marRight w:val="0"/>
          <w:marTop w:val="0"/>
          <w:marBottom w:val="0"/>
          <w:divBdr>
            <w:top w:val="none" w:sz="0" w:space="0" w:color="auto"/>
            <w:left w:val="none" w:sz="0" w:space="0" w:color="auto"/>
            <w:bottom w:val="none" w:sz="0" w:space="0" w:color="auto"/>
            <w:right w:val="none" w:sz="0" w:space="0" w:color="auto"/>
          </w:divBdr>
        </w:div>
        <w:div w:id="1067076127">
          <w:marLeft w:val="0"/>
          <w:marRight w:val="0"/>
          <w:marTop w:val="0"/>
          <w:marBottom w:val="0"/>
          <w:divBdr>
            <w:top w:val="none" w:sz="0" w:space="0" w:color="auto"/>
            <w:left w:val="none" w:sz="0" w:space="0" w:color="auto"/>
            <w:bottom w:val="none" w:sz="0" w:space="0" w:color="auto"/>
            <w:right w:val="none" w:sz="0" w:space="0" w:color="auto"/>
          </w:divBdr>
        </w:div>
        <w:div w:id="714431721">
          <w:marLeft w:val="0"/>
          <w:marRight w:val="0"/>
          <w:marTop w:val="0"/>
          <w:marBottom w:val="0"/>
          <w:divBdr>
            <w:top w:val="none" w:sz="0" w:space="0" w:color="auto"/>
            <w:left w:val="none" w:sz="0" w:space="0" w:color="auto"/>
            <w:bottom w:val="none" w:sz="0" w:space="0" w:color="auto"/>
            <w:right w:val="none" w:sz="0" w:space="0" w:color="auto"/>
          </w:divBdr>
        </w:div>
        <w:div w:id="2125148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orldpolicy.org/blog/2013/02/11/diplomatic-efforts-latin-america-require-fresh-faces" TargetMode="External"/><Relationship Id="rId117" Type="http://schemas.openxmlformats.org/officeDocument/2006/relationships/hyperlink" Target="http://articles.latimes.com/2002/oct/06/opinion/op-layne6" TargetMode="External"/><Relationship Id="rId21" Type="http://schemas.openxmlformats.org/officeDocument/2006/relationships/hyperlink" Target="http://www.cfr.org/cuba/us-cuba-relations/p11113" TargetMode="External"/><Relationship Id="rId42" Type="http://schemas.openxmlformats.org/officeDocument/2006/relationships/hyperlink" Target="http://www.washingtoninstitute.org/html/pdf/SatloffTestimony20110623.pdf" TargetMode="External"/><Relationship Id="rId47" Type="http://schemas.openxmlformats.org/officeDocument/2006/relationships/hyperlink" Target="http://www.foxnews.com/topics/libya.htm" TargetMode="External"/><Relationship Id="rId63" Type="http://schemas.openxmlformats.org/officeDocument/2006/relationships/hyperlink" Target="http://www.biyokulule.com/view_content.php?articleid=5720" TargetMode="External"/><Relationship Id="rId68" Type="http://schemas.openxmlformats.org/officeDocument/2006/relationships/hyperlink" Target="http://abcnews.go.com/US/wireStory/diplomat-10-incidents-chemical-syria-19494743" TargetMode="External"/><Relationship Id="rId84" Type="http://schemas.openxmlformats.org/officeDocument/2006/relationships/hyperlink" Target="http://www.ipsnews.net/2013/05/despite-peaceful-withdrawal-pkk-turkey-peace-remains-uncertain/" TargetMode="External"/><Relationship Id="rId89" Type="http://schemas.openxmlformats.org/officeDocument/2006/relationships/hyperlink" Target="http://www.csmonitor.com/Commentary/Opinion/2013/0611/Best-way-for-Obama-to-help-Syria-is-with-aid-and-diplomacy-not-weapons/(page)/2" TargetMode="External"/><Relationship Id="rId112" Type="http://schemas.openxmlformats.org/officeDocument/2006/relationships/hyperlink" Target="http://www.washingtonsblog.com/2012/02/independent-report-shows-that-syrian-government-violence-has-been-exaggerated.html" TargetMode="External"/><Relationship Id="rId16" Type="http://schemas.openxmlformats.org/officeDocument/2006/relationships/hyperlink" Target="http://www.heritage.org/research/reports/2013/01/us-foreign-policy-wish-list-for-latin-america-and-the-caribbean-in-2013" TargetMode="External"/><Relationship Id="rId107" Type="http://schemas.openxmlformats.org/officeDocument/2006/relationships/hyperlink" Target="http://indiatoday.intoday.in/story/john-kerry-urges-india-work-with-us-resolving-global-warming-india-today/1/284955.html%20//" TargetMode="External"/><Relationship Id="rId11" Type="http://schemas.openxmlformats.org/officeDocument/2006/relationships/hyperlink" Target="http://www.worldpolicy.org/blog/2013/02/11/diplomatic-efforts-latin-america-require-fresh-faces" TargetMode="External"/><Relationship Id="rId32" Type="http://schemas.openxmlformats.org/officeDocument/2006/relationships/hyperlink" Target="http://www.foreignaffairs.com/articles/139457/andrew-j-tabler/syrias-collapse" TargetMode="External"/><Relationship Id="rId37" Type="http://schemas.openxmlformats.org/officeDocument/2006/relationships/hyperlink" Target="http://www.nytimes.com/2013/05/14/world/middleeast/obama-and-cameron-press-putin-on-syria.html" TargetMode="External"/><Relationship Id="rId53" Type="http://schemas.openxmlformats.org/officeDocument/2006/relationships/hyperlink" Target="http://www.thebulletin.org/web-edition/op-eds/reducing-the-nuclear-threat-the-argument-public-safety" TargetMode="External"/><Relationship Id="rId58" Type="http://schemas.openxmlformats.org/officeDocument/2006/relationships/hyperlink" Target="http://www.csmonitor.com/2008/0523/p06s02-wome.html?page=1" TargetMode="External"/><Relationship Id="rId74" Type="http://schemas.openxmlformats.org/officeDocument/2006/relationships/hyperlink" Target="http://www.presstv.ir/detail/2013/06/23/310492/us-not-neutral-player-in-syria-crisis///" TargetMode="External"/><Relationship Id="rId79" Type="http://schemas.openxmlformats.org/officeDocument/2006/relationships/hyperlink" Target="http://online.wsj.com/article/BT-CO-20130422-705775.html" TargetMode="External"/><Relationship Id="rId102" Type="http://schemas.openxmlformats.org/officeDocument/2006/relationships/hyperlink" Target="http://www.washingtonpost.com/blogs/federal-eye/wp/2013/02/15/kerry-says-state-department-cuts-under-sequester-would-impair-vital-foreign-missions/" TargetMode="External"/><Relationship Id="rId123" Type="http://schemas.openxmlformats.org/officeDocument/2006/relationships/hyperlink" Target="http://www.globalresearch.ca/obama-overtly-supports-al-qaeda-provides-terrorists-with-chemical-weapons-michel-chossudovsky/5340423" TargetMode="External"/><Relationship Id="rId5" Type="http://schemas.openxmlformats.org/officeDocument/2006/relationships/styles" Target="styles.xml"/><Relationship Id="rId61" Type="http://schemas.openxmlformats.org/officeDocument/2006/relationships/hyperlink" Target="http://www.frbsf.org/economic-research/publications/economic-letter/2001/february/economic-impact-of-rising-natural-gas-prices/" TargetMode="External"/><Relationship Id="rId82" Type="http://schemas.openxmlformats.org/officeDocument/2006/relationships/hyperlink" Target="http://www.npec-web.org/Presentations/20070616-Sokolski-Talk-AixEnProvence-Conference.pdf" TargetMode="External"/><Relationship Id="rId90" Type="http://schemas.openxmlformats.org/officeDocument/2006/relationships/hyperlink" Target="http://www.csmonitor.com/Commentary/Opinion/2013/0611/Best-way-for-Obama-to-help-Syria-is-with-aid-and-diplomacy-not-weapons/(page)/2" TargetMode="External"/><Relationship Id="rId95" Type="http://schemas.openxmlformats.org/officeDocument/2006/relationships/hyperlink" Target="http://www.japantimes.co.jp/news/2013/07/01/world/talk-is-cheap-kerry-battles-to-deliver-results/" TargetMode="External"/><Relationship Id="rId19" Type="http://schemas.openxmlformats.org/officeDocument/2006/relationships/hyperlink" Target="http://www.antiwar.com/ips/osava.php?articleid=6290" TargetMode="External"/><Relationship Id="rId14" Type="http://schemas.openxmlformats.org/officeDocument/2006/relationships/hyperlink" Target="http://www.ft.com/intl/cms/s/0/f56ea50e-8d58-11e2-a0fd-00144feabdc0.html" TargetMode="External"/><Relationship Id="rId22" Type="http://schemas.openxmlformats.org/officeDocument/2006/relationships/hyperlink" Target="http://latino.foxnews.com/latino/news/2012/02/07/us-embargo-on-cuba-turns-50/" TargetMode="External"/><Relationship Id="rId27" Type="http://schemas.openxmlformats.org/officeDocument/2006/relationships/hyperlink" Target="http://www.csmonitor.com/Commentary/Opinion/2013/0611/Best-way-for-Obama-to-help-Syria-is-with-aid-and-diplomacy-not-weapons/(page)/2" TargetMode="External"/><Relationship Id="rId30" Type="http://schemas.openxmlformats.org/officeDocument/2006/relationships/hyperlink" Target="http://www.independent.co.uk/news/world/middle-east/iran-to-send-4000-troops-to-aid-president-assad-forces-in-syria-8660358.html//" TargetMode="External"/><Relationship Id="rId35" Type="http://schemas.openxmlformats.org/officeDocument/2006/relationships/hyperlink" Target="http://justjournalism.com/opeds-features/meet-the-syrian-opposition/" TargetMode="External"/><Relationship Id="rId43" Type="http://schemas.openxmlformats.org/officeDocument/2006/relationships/hyperlink" Target="http://www.hudson.org/index.cfm?fuseaction=publication_details&amp;id=7954" TargetMode="External"/><Relationship Id="rId48" Type="http://schemas.openxmlformats.org/officeDocument/2006/relationships/hyperlink" Target="http://www.foxnews.com/topics/entertainment/movies/actors/charlie-sheen.htm" TargetMode="External"/><Relationship Id="rId56" Type="http://schemas.openxmlformats.org/officeDocument/2006/relationships/hyperlink" Target="http://www.ft.com/intl/cms/s/2/f2d9bbc8-bdbc-11e2-890a-00144feab7de.html" TargetMode="External"/><Relationship Id="rId64" Type="http://schemas.openxmlformats.org/officeDocument/2006/relationships/hyperlink" Target="http://www.hudson.org/index.cfm?fuseaction=publication_details&amp;id=7101&amp;pubType=HI_Opeds" TargetMode="External"/><Relationship Id="rId69" Type="http://schemas.openxmlformats.org/officeDocument/2006/relationships/hyperlink" Target="http://www.nytimes.com/2013/06/14/us/politics/text-of-white-house-statement-on-chemical-weapons-in-syria.html?pagewanted=all" TargetMode="External"/><Relationship Id="rId77" Type="http://schemas.openxmlformats.org/officeDocument/2006/relationships/hyperlink" Target="http://www.opednews.com/articles/opedne_islam_ya_070709_the_coming_warfare_o.htm" TargetMode="External"/><Relationship Id="rId100" Type="http://schemas.openxmlformats.org/officeDocument/2006/relationships/hyperlink" Target="http://www.csmonitor.com/Commentary/Opinion/2013/0611/Best-way-for-Obama-to-help-Syria-is-with-aid-and-diplomacy-not-weapons/(page)/2" TargetMode="External"/><Relationship Id="rId105" Type="http://schemas.openxmlformats.org/officeDocument/2006/relationships/image" Target="media/image1.gif"/><Relationship Id="rId113" Type="http://schemas.openxmlformats.org/officeDocument/2006/relationships/hyperlink" Target="http://www.reuters.com/article/2013/06/19/us-obama-berlin-syria-idUSBRE95I0MM20130619" TargetMode="External"/><Relationship Id="rId118" Type="http://schemas.openxmlformats.org/officeDocument/2006/relationships/hyperlink" Target="http://www.breitbart.com/system/wire/upiUPI-20130322-000543-3477" TargetMode="External"/><Relationship Id="rId12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foxnews.com/topics/israel.htm" TargetMode="External"/><Relationship Id="rId72" Type="http://schemas.openxmlformats.org/officeDocument/2006/relationships/hyperlink" Target="http://www.washingtonpost.com/world/middle_east/syrian-rebels-say-they-need-us-weapons-now/2013/06/26/103d1d70-dd13-11e2-a484-7b7f79cd66a1_story.html" TargetMode="External"/><Relationship Id="rId80" Type="http://schemas.openxmlformats.org/officeDocument/2006/relationships/hyperlink" Target="http://washingtoninstitute.org/templateI02.php?SID=12&amp;newActiveSubNav=Turkish%20Research%20Program&amp;activeSubNavLink=templateI02.php%3FSID%3D12&amp;newActiveNav=researchPrograms" TargetMode="External"/><Relationship Id="rId85" Type="http://schemas.openxmlformats.org/officeDocument/2006/relationships/hyperlink" Target="http://www.channel4.com/news/syria-women-rape-marriage-refugee-camp-jordan" TargetMode="External"/><Relationship Id="rId93" Type="http://schemas.openxmlformats.org/officeDocument/2006/relationships/hyperlink" Target="http://www.reuters.com/places/israel?lc=int_mb_1001" TargetMode="External"/><Relationship Id="rId98" Type="http://schemas.openxmlformats.org/officeDocument/2006/relationships/hyperlink" Target="http://www.nytimes.com/2013/06/25/world/edward-snowden-nsa-surveillance-leak.html?pagewanted=all&amp;_r=0" TargetMode="External"/><Relationship Id="rId121" Type="http://schemas.openxmlformats.org/officeDocument/2006/relationships/hyperlink" Target="http://cns.miis.edu/stories/100923_contagious_iht.htm" TargetMode="External"/><Relationship Id="rId3" Type="http://schemas.openxmlformats.org/officeDocument/2006/relationships/customXml" Target="../customXml/item3.xml"/><Relationship Id="rId12" Type="http://schemas.openxmlformats.org/officeDocument/2006/relationships/hyperlink" Target="http://dailycaller.com/2010/03/23/u-s-mexico-relations-no-spring-break/" TargetMode="External"/><Relationship Id="rId17" Type="http://schemas.openxmlformats.org/officeDocument/2006/relationships/hyperlink" Target="http://www.rawstory.com/rs/2013/04/18/john-kerry-says-north-korea-talks-conditions-unacceptable/" TargetMode="External"/><Relationship Id="rId25" Type="http://schemas.openxmlformats.org/officeDocument/2006/relationships/hyperlink" Target="http://en.mercopress.com/2013/05/21/venezuelan-overture-to-the-us-time-to-resume-diplomatic-representation-at-the-highest-level" TargetMode="External"/><Relationship Id="rId33" Type="http://schemas.openxmlformats.org/officeDocument/2006/relationships/hyperlink" Target="http://www.guardian.co.uk/world/2013/jun/16/syrian-jihadists-anti-aircraft-missiles-video" TargetMode="External"/><Relationship Id="rId38" Type="http://schemas.openxmlformats.org/officeDocument/2006/relationships/hyperlink" Target="http://fivethirtyeight.blogs.nytimes.com/2013/04/28/as-obama-faces-crises-abroad-his-foreign-policy-approval-is-down/?_r=0" TargetMode="External"/><Relationship Id="rId46" Type="http://schemas.openxmlformats.org/officeDocument/2006/relationships/hyperlink" Target="http://www.foxnews.com/topics/syria.htm" TargetMode="External"/><Relationship Id="rId59" Type="http://schemas.openxmlformats.org/officeDocument/2006/relationships/hyperlink" Target="http://abcnews.go.com/WNT/story?id=130101&amp;page=2" TargetMode="External"/><Relationship Id="rId67" Type="http://schemas.openxmlformats.org/officeDocument/2006/relationships/hyperlink" Target="http://www.policymic.com/articles/24243/israel-may-strike-syria-to-prevent-chemical-weapons-from-reaching-hezbollah" TargetMode="External"/><Relationship Id="rId103" Type="http://schemas.openxmlformats.org/officeDocument/2006/relationships/hyperlink" Target="http://www.washingtonpost.com/blogs/federal-eye/wp/2013/02/15/kerry-says-state-department-cuts-under-sequester-would-impair-vital-foreign-missions/" TargetMode="External"/><Relationship Id="rId108" Type="http://schemas.openxmlformats.org/officeDocument/2006/relationships/hyperlink" Target="http://www.russia-direct.org/content/has-diplomacy-failed-solve-syrian-crisis" TargetMode="External"/><Relationship Id="rId116" Type="http://schemas.openxmlformats.org/officeDocument/2006/relationships/hyperlink" Target="http://www.nytimes.com/2013/06/30/world/middleeast/sending-missiles-to-syrian-rebels-qatar-muscles-in.html?_r=0" TargetMode="External"/><Relationship Id="rId124" Type="http://schemas.openxmlformats.org/officeDocument/2006/relationships/hyperlink" Target="http://www.newyorker.com/online/blogs/comment/2013/06/axis-of-intervention-why-we-shouldnt-join-the-war-in-syria.html" TargetMode="External"/><Relationship Id="rId20" Type="http://schemas.openxmlformats.org/officeDocument/2006/relationships/hyperlink" Target="http://www.ipsnews.net/2013/01/cuban-diplomacy-bypasses-u-s-via-celac/" TargetMode="External"/><Relationship Id="rId41" Type="http://schemas.openxmlformats.org/officeDocument/2006/relationships/hyperlink" Target="http://www.globalpost.com/dispatch/news/afp/130625/saudis-press-kerry-hard-line-syria-genocide" TargetMode="External"/><Relationship Id="rId54" Type="http://schemas.openxmlformats.org/officeDocument/2006/relationships/hyperlink" Target="http://en.wikipedia.org/wiki/Harvard_University" TargetMode="External"/><Relationship Id="rId62" Type="http://schemas.openxmlformats.org/officeDocument/2006/relationships/hyperlink" Target="http://www.sustainablebusiness.com/index.cfm/go/news.display/id/24926" TargetMode="External"/><Relationship Id="rId70" Type="http://schemas.openxmlformats.org/officeDocument/2006/relationships/hyperlink" Target="http://www.foxnews.com/us/2013/05/04/readying-diplomatic-and-possible-military-push-in-syria-us-seeks-russian/" TargetMode="External"/><Relationship Id="rId75" Type="http://schemas.openxmlformats.org/officeDocument/2006/relationships/hyperlink" Target="http://www.aljazeera.com/indepth/opinion/2013/06/201361961057751564.html" TargetMode="External"/><Relationship Id="rId83" Type="http://schemas.openxmlformats.org/officeDocument/2006/relationships/hyperlink" Target="http://beta.syriadeeply.org/2013/05/syria-deeply-asks-impact-pkk-ceasefire-call-turkish-relations-syrias-kurds/" TargetMode="External"/><Relationship Id="rId88" Type="http://schemas.openxmlformats.org/officeDocument/2006/relationships/hyperlink" Target="http://www.usaid.gov/crisis/syria" TargetMode="External"/><Relationship Id="rId91" Type="http://schemas.openxmlformats.org/officeDocument/2006/relationships/hyperlink" Target="http://edition.cnn.com/2013/06/26/world/meast/syria-refugees-child-brides///" TargetMode="External"/><Relationship Id="rId96" Type="http://schemas.openxmlformats.org/officeDocument/2006/relationships/hyperlink" Target="http://www.globalpost.com/dispatch/news/afp/130701/restless-kerry-puts-the-shuttling-diplomacy" TargetMode="External"/><Relationship Id="rId111" Type="http://schemas.openxmlformats.org/officeDocument/2006/relationships/hyperlink" Target="http://www.telegraph.co.uk/news/worldnews/middleeast/syria/10119750/Syria-US-confirms-Assad-used-chemical-weapons.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nytimes.com/roomfordebate/2013/03/27/what-can-obama-accomplish-in-the-middle-east/obama-should-focus-on-syria-and-iran-instead-of-israeli-palestinian-peace" TargetMode="External"/><Relationship Id="rId23" Type="http://schemas.openxmlformats.org/officeDocument/2006/relationships/hyperlink" Target="http://www.npr.org/templates/story/story.php?storyId=194196059" TargetMode="External"/><Relationship Id="rId28" Type="http://schemas.openxmlformats.org/officeDocument/2006/relationships/hyperlink" Target="http://www.trust.org/item/20130614194131-2gbrv" TargetMode="External"/><Relationship Id="rId36" Type="http://schemas.openxmlformats.org/officeDocument/2006/relationships/hyperlink" Target="http://www.csmonitor.com/Commentary/the-monitors-view/2013/0528/Why-US-must-stop-Russian-missiles-for-Syria" TargetMode="External"/><Relationship Id="rId49" Type="http://schemas.openxmlformats.org/officeDocument/2006/relationships/hyperlink" Target="http://www.foxnews.com/topics/iran.htm" TargetMode="External"/><Relationship Id="rId57" Type="http://schemas.openxmlformats.org/officeDocument/2006/relationships/hyperlink" Target="http://www.gfmag.com/archives/167-december-2012/12227-report-qatar-faces-geopolitical-risk.html" TargetMode="External"/><Relationship Id="rId106" Type="http://schemas.openxmlformats.org/officeDocument/2006/relationships/hyperlink" Target="http://indiatoday.intoday.in/story/john-kerry-in-indian-salman-khurshid/1/285075.html" TargetMode="External"/><Relationship Id="rId114" Type="http://schemas.openxmlformats.org/officeDocument/2006/relationships/hyperlink" Target="http://www.dailystar.com.lb/News/Politics/2013/Jan-17/202620-iran-fears-no-syria-spillover-into-lebanon-envoy.ashx" TargetMode="External"/><Relationship Id="rId119" Type="http://schemas.openxmlformats.org/officeDocument/2006/relationships/hyperlink" Target="http://www.policymic.com/index.php/debates/4151" TargetMode="External"/><Relationship Id="rId10" Type="http://schemas.openxmlformats.org/officeDocument/2006/relationships/endnotes" Target="endnotes.xml"/><Relationship Id="rId31" Type="http://schemas.openxmlformats.org/officeDocument/2006/relationships/hyperlink" Target="http://www.foreignaffairs.com/articles/139457/andrew-j-tabler/syrias-collapse" TargetMode="External"/><Relationship Id="rId44" Type="http://schemas.openxmlformats.org/officeDocument/2006/relationships/hyperlink" Target="http://www.foxnews.com/topics/the-heritage-foundation.htm" TargetMode="External"/><Relationship Id="rId52" Type="http://schemas.openxmlformats.org/officeDocument/2006/relationships/hyperlink" Target="http://www.foxnews.com/topics/world/egypt.htm" TargetMode="External"/><Relationship Id="rId60" Type="http://schemas.openxmlformats.org/officeDocument/2006/relationships/hyperlink" Target="http://www.gfmag.com/archives/167-december-2012/12227-report-qatar-faces-geopolitical-risk.html" TargetMode="External"/><Relationship Id="rId65" Type="http://schemas.openxmlformats.org/officeDocument/2006/relationships/hyperlink" Target="http://www.usnews.com/debate-club/should-the-obama-administration-do-more-in-syria/us-must-launch-a-diplomatic-offensive-in-syria" TargetMode="External"/><Relationship Id="rId73" Type="http://schemas.openxmlformats.org/officeDocument/2006/relationships/hyperlink" Target="http://www.globalpost.com/dispatch/news/afp/130625/saudis-press-kerry-hard-line-syria-genocide" TargetMode="External"/><Relationship Id="rId78" Type="http://schemas.openxmlformats.org/officeDocument/2006/relationships/hyperlink" Target="http://www.guardian.co.uk/world/2013/jun/16/syrian-jihadists-anti-aircraft-missiles-video" TargetMode="External"/><Relationship Id="rId81" Type="http://schemas.openxmlformats.org/officeDocument/2006/relationships/hyperlink" Target="http://www.washingtoninstitute.org/templateC06.php?CID=1653" TargetMode="External"/><Relationship Id="rId86" Type="http://schemas.openxmlformats.org/officeDocument/2006/relationships/hyperlink" Target="http://search.proquest.com.proxy.lib.umich.edu/docview/206251449/abstract?accountid=14667" TargetMode="External"/><Relationship Id="rId94" Type="http://schemas.openxmlformats.org/officeDocument/2006/relationships/hyperlink" Target="http://www.unc.edu/depts/diplomat/item/2008/1012/ed_gap.html" TargetMode="External"/><Relationship Id="rId99" Type="http://schemas.openxmlformats.org/officeDocument/2006/relationships/hyperlink" Target="http://www.politico.com/story/2013/06/sequestration-syria-92832.html" TargetMode="External"/><Relationship Id="rId101" Type="http://schemas.openxmlformats.org/officeDocument/2006/relationships/hyperlink" Target="http://thehill.com/blogs/congress-blog/foreign-policy/290105-sequester-cuts-hurting-us-foreign-policy" TargetMode="External"/><Relationship Id="rId122" Type="http://schemas.openxmlformats.org/officeDocument/2006/relationships/hyperlink" Target="http://books.google.com/books?id=BdoSjsfe3McC&amp;pg=PA230&amp;lpg=PA230&amp;dq=%22the+penetration+of+the+contemporary+international+human+rights+norms+into+the+practices+of+states+%22&amp;source=bl&amp;ots=0djyIwHk4N&amp;sig=bupjSc5-jz4bOk9bJHhBw8g_KOk&amp;hl=en&amp;sa=X&amp;ei=pMLRUeuEM8bbyQGBwYCoAw&amp;ved=0CC8Q6AEwAA"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cnn.com/2013/03/11/us/venezuela-diplomats-expelled" TargetMode="External"/><Relationship Id="rId18" Type="http://schemas.openxmlformats.org/officeDocument/2006/relationships/hyperlink" Target="http://www.kuna.net.kw/ArticleDetails.aspx?id=2318215&amp;language=en" TargetMode="External"/><Relationship Id="rId39" Type="http://schemas.openxmlformats.org/officeDocument/2006/relationships/hyperlink" Target="http://www.foxnews.com/story/0,2933,574349,00.html" TargetMode="External"/><Relationship Id="rId109" Type="http://schemas.openxmlformats.org/officeDocument/2006/relationships/hyperlink" Target="http://www.foreignpolicy.com/articles/2010/02/03/the_end_of_diplomacy?page=full" TargetMode="External"/><Relationship Id="rId34" Type="http://schemas.openxmlformats.org/officeDocument/2006/relationships/hyperlink" Target="http://www.politico.com/story/2013/06/john-kerry-russia-must-help-on-syria-93187.html//" TargetMode="External"/><Relationship Id="rId50" Type="http://schemas.openxmlformats.org/officeDocument/2006/relationships/hyperlink" Target="http://www.foxnews.com/topics/facebook.htm" TargetMode="External"/><Relationship Id="rId55" Type="http://schemas.openxmlformats.org/officeDocument/2006/relationships/hyperlink" Target="http://www.washingtonpost.com/wp-dyn/content/article/2007/12/05/AR2007120502254.html?nav=rss_print/outlook" TargetMode="External"/><Relationship Id="rId76" Type="http://schemas.openxmlformats.org/officeDocument/2006/relationships/hyperlink" Target="http://www.pinr.com/report.php?ac=view_report&amp;report_id=532&amp;language_id=1" TargetMode="External"/><Relationship Id="rId97" Type="http://schemas.openxmlformats.org/officeDocument/2006/relationships/hyperlink" Target="http://www.cbsnews.com/8301-202_162-57591678/european-officials-lash-out-at-new-nsa-spying-report/" TargetMode="External"/><Relationship Id="rId104" Type="http://schemas.openxmlformats.org/officeDocument/2006/relationships/hyperlink" Target="http://articles.latimes.com/2012/jan/13/world/la-fg-myanmar-prisoners-20120114" TargetMode="External"/><Relationship Id="rId120" Type="http://schemas.openxmlformats.org/officeDocument/2006/relationships/hyperlink" Target="http://books.google.com/books?id=Q82saX1HVQYC&amp;pg=PA3&amp;lpg=PA3&amp;dq=%22not+so+long+ago,+the+proposition+was+advanced+that+increased+political+consciousness%22&amp;source=bl&amp;ots=JMNMbxvqa6&amp;sig=99w_LEUQ6MLYjQe1Bbc1uiV62-Q&amp;hl=en&amp;sa=X&amp;ei=2TXTUZCrEYSOygGW9oDQDw&amp;ved=0CC0Q6AEwAA" TargetMode="External"/><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cfr.org/syria/probing-chemical-attacks-syria/p30318" TargetMode="External"/><Relationship Id="rId92" Type="http://schemas.openxmlformats.org/officeDocument/2006/relationships/hyperlink" Target="http://www.reuters.com/places/israel?lc=int_mb_1001" TargetMode="External"/><Relationship Id="rId2" Type="http://schemas.openxmlformats.org/officeDocument/2006/relationships/customXml" Target="../customXml/item2.xml"/><Relationship Id="rId29" Type="http://schemas.openxmlformats.org/officeDocument/2006/relationships/hyperlink" Target="http://www.independent.co.uk/news/world/middle-east/iran-to-send-4000-troops-to-aid-president-assad-forces-in-syria-8660358.html//" TargetMode="External"/><Relationship Id="rId24" Type="http://schemas.openxmlformats.org/officeDocument/2006/relationships/hyperlink" Target="http://www.heritage.org/research/reports/2013/01/us-foreign-policy-wish-list-for-latin-america-and-the-caribbean-in-2013" TargetMode="External"/><Relationship Id="rId40" Type="http://schemas.openxmlformats.org/officeDocument/2006/relationships/hyperlink" Target="http://www.foxnews.com/opinion/2011/10/19/shrinking-americas-role-in-world-is-true-obama-doctrine/" TargetMode="External"/><Relationship Id="rId45" Type="http://schemas.openxmlformats.org/officeDocument/2006/relationships/hyperlink" Target="http://www.foxnews.com/topics/middle-east.htm" TargetMode="External"/><Relationship Id="rId66" Type="http://schemas.openxmlformats.org/officeDocument/2006/relationships/hyperlink" Target="http://www.worldnetdaily.com/news/article.asp?ARTICLE_ID=56663" TargetMode="External"/><Relationship Id="rId87" Type="http://schemas.openxmlformats.org/officeDocument/2006/relationships/hyperlink" Target="http://www.theatlantic.com/international/archive/2013/06/the-men-who-get-rich-off-syrian-refugees/277171/" TargetMode="External"/><Relationship Id="rId110" Type="http://schemas.openxmlformats.org/officeDocument/2006/relationships/hyperlink" Target="http://www.dailystar.com.lb/News/Politics/2013/Jan-17/202620-iran-fears-no-syria-spillover-into-lebanon-envoy.ashx" TargetMode="External"/><Relationship Id="rId115" Type="http://schemas.openxmlformats.org/officeDocument/2006/relationships/hyperlink" Target="http://www.cbsnews.com/8301-202_162-57591762/u.s-diplomat-blasts-hezbollah-over-role-in-syria-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262</Pages>
  <Words>124856</Words>
  <Characters>711685</Characters>
  <Application>Microsoft Office Word</Application>
  <DocSecurity>0</DocSecurity>
  <Lines>5930</Lines>
  <Paragraphs>1669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834872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4</cp:revision>
  <dcterms:created xsi:type="dcterms:W3CDTF">2013-07-02T21:38:00Z</dcterms:created>
  <dcterms:modified xsi:type="dcterms:W3CDTF">2013-07-03T01:33:00Z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