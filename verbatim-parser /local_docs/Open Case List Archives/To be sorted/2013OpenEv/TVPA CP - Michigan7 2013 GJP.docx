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BA801A" w14:textId="77777777" w:rsidR="009513C2" w:rsidRDefault="009513C2" w:rsidP="009513C2">
      <w:pPr>
        <w:pStyle w:val="Heading1"/>
      </w:pPr>
      <w:r>
        <w:t>TVPA CP</w:t>
      </w:r>
    </w:p>
    <w:p w14:paraId="00688003" w14:textId="77777777" w:rsidR="00053B0F" w:rsidRPr="00053B0F" w:rsidRDefault="00053B0F" w:rsidP="00053B0F">
      <w:pPr>
        <w:pStyle w:val="Heading2"/>
      </w:pPr>
    </w:p>
    <w:p w14:paraId="315AD917" w14:textId="77777777" w:rsidR="00EC1400" w:rsidRDefault="00EC1400" w:rsidP="005E565E">
      <w:pPr>
        <w:pStyle w:val="Heading1"/>
      </w:pPr>
      <w:r>
        <w:t>Notes</w:t>
      </w:r>
    </w:p>
    <w:p w14:paraId="12F7022E" w14:textId="77777777" w:rsidR="00EC1400" w:rsidRDefault="00EC1400" w:rsidP="00EC1400"/>
    <w:p w14:paraId="542E7CB9" w14:textId="6D18FA00" w:rsidR="00EC1400" w:rsidRDefault="00EC1400" w:rsidP="00EC1400">
      <w:pPr>
        <w:rPr>
          <w:rFonts w:eastAsia="Times New Roman" w:cs="Times New Roman"/>
          <w:szCs w:val="22"/>
          <w:shd w:val="clear" w:color="auto" w:fill="FFFFFF"/>
        </w:rPr>
      </w:pPr>
      <w:r>
        <w:rPr>
          <w:rFonts w:eastAsia="Times New Roman" w:cs="Times New Roman"/>
          <w:szCs w:val="22"/>
          <w:shd w:val="clear" w:color="auto" w:fill="FFFFFF"/>
        </w:rPr>
        <w:t>TVPA stands for Trafficking Victims Protection Act.  T</w:t>
      </w:r>
      <w:r w:rsidR="00E662A3">
        <w:rPr>
          <w:rFonts w:eastAsia="Times New Roman" w:cs="Times New Roman"/>
          <w:szCs w:val="22"/>
          <w:shd w:val="clear" w:color="auto" w:fill="FFFFFF"/>
        </w:rPr>
        <w:t xml:space="preserve">VPA was passed in 2000 and was </w:t>
      </w:r>
      <w:r>
        <w:rPr>
          <w:rFonts w:eastAsia="Times New Roman" w:cs="Times New Roman"/>
          <w:szCs w:val="22"/>
          <w:shd w:val="clear" w:color="auto" w:fill="FFFFFF"/>
        </w:rPr>
        <w:t>the first comprehensive federal law aimed at addressing trafficking in persons.  The law provides a three-pronged approach to trafficking that includes prevention, protection and prosecution.  The TVPA has been reauthorized through the Trafficking Victims Protection R</w:t>
      </w:r>
      <w:r w:rsidR="00D26268">
        <w:rPr>
          <w:rFonts w:eastAsia="Times New Roman" w:cs="Times New Roman"/>
          <w:szCs w:val="22"/>
          <w:shd w:val="clear" w:color="auto" w:fill="FFFFFF"/>
        </w:rPr>
        <w:t>eauthorization Act (TVPRA) four times, in 2003, 2005, 2008 and 2013</w:t>
      </w:r>
      <w:r>
        <w:rPr>
          <w:rFonts w:eastAsia="Times New Roman" w:cs="Times New Roman"/>
          <w:szCs w:val="22"/>
          <w:shd w:val="clear" w:color="auto" w:fill="FFFFFF"/>
        </w:rPr>
        <w:t>.  Under U.S. federal law, “severe forms of trafficking in persons” includes both sex trafficking and labor trafficking.</w:t>
      </w:r>
    </w:p>
    <w:p w14:paraId="64163FEC" w14:textId="77777777" w:rsidR="00EC1400" w:rsidRDefault="00EC1400" w:rsidP="00EC1400">
      <w:pPr>
        <w:rPr>
          <w:rFonts w:eastAsia="Times New Roman" w:cs="Times New Roman"/>
          <w:szCs w:val="22"/>
          <w:shd w:val="clear" w:color="auto" w:fill="FFFFFF"/>
        </w:rPr>
      </w:pPr>
    </w:p>
    <w:p w14:paraId="2B2CCA53" w14:textId="5BD30AA8" w:rsidR="00E662A3" w:rsidRDefault="00E662A3" w:rsidP="00EC1400">
      <w:pPr>
        <w:rPr>
          <w:rFonts w:eastAsia="Times New Roman" w:cs="Times New Roman"/>
          <w:szCs w:val="22"/>
          <w:shd w:val="clear" w:color="auto" w:fill="FFFFFF"/>
        </w:rPr>
      </w:pPr>
      <w:r>
        <w:rPr>
          <w:rFonts w:eastAsia="Times New Roman" w:cs="Times New Roman"/>
          <w:szCs w:val="22"/>
          <w:shd w:val="clear" w:color="auto" w:fill="FFFFFF"/>
        </w:rPr>
        <w:t>This counterplan argues that TVPA effectiveness has been limited by a l</w:t>
      </w:r>
      <w:r w:rsidR="00F12363">
        <w:rPr>
          <w:rFonts w:eastAsia="Times New Roman" w:cs="Times New Roman"/>
          <w:szCs w:val="22"/>
          <w:shd w:val="clear" w:color="auto" w:fill="FFFFFF"/>
        </w:rPr>
        <w:t xml:space="preserve">ack of local training programs and </w:t>
      </w:r>
      <w:r>
        <w:rPr>
          <w:rFonts w:eastAsia="Times New Roman" w:cs="Times New Roman"/>
          <w:szCs w:val="22"/>
          <w:shd w:val="clear" w:color="auto" w:fill="FFFFFF"/>
        </w:rPr>
        <w:t>strict criteria for certifica</w:t>
      </w:r>
      <w:r w:rsidR="00F12363">
        <w:rPr>
          <w:rFonts w:eastAsia="Times New Roman" w:cs="Times New Roman"/>
          <w:szCs w:val="22"/>
          <w:shd w:val="clear" w:color="auto" w:fill="FFFFFF"/>
        </w:rPr>
        <w:t>tion and T visa eligibility, including</w:t>
      </w:r>
      <w:r>
        <w:rPr>
          <w:rFonts w:eastAsia="Times New Roman" w:cs="Times New Roman"/>
          <w:szCs w:val="22"/>
          <w:shd w:val="clear" w:color="auto" w:fill="FFFFFF"/>
        </w:rPr>
        <w:t xml:space="preserve"> a standard for “severe trafficking” that is too hig</w:t>
      </w:r>
      <w:r w:rsidR="00F12363">
        <w:rPr>
          <w:rFonts w:eastAsia="Times New Roman" w:cs="Times New Roman"/>
          <w:szCs w:val="22"/>
          <w:shd w:val="clear" w:color="auto" w:fill="FFFFFF"/>
        </w:rPr>
        <w:t>h.  Essentially, there are two</w:t>
      </w:r>
      <w:r>
        <w:rPr>
          <w:rFonts w:eastAsia="Times New Roman" w:cs="Times New Roman"/>
          <w:szCs w:val="22"/>
          <w:shd w:val="clear" w:color="auto" w:fill="FFFFFF"/>
        </w:rPr>
        <w:t xml:space="preserve"> problems with the status quo </w:t>
      </w:r>
      <w:r w:rsidR="00B21F59">
        <w:rPr>
          <w:rFonts w:eastAsia="Times New Roman" w:cs="Times New Roman"/>
          <w:szCs w:val="22"/>
          <w:shd w:val="clear" w:color="auto" w:fill="FFFFFF"/>
        </w:rPr>
        <w:t>TVPA that are limiting its effectiveness</w:t>
      </w:r>
      <w:r>
        <w:rPr>
          <w:rFonts w:eastAsia="Times New Roman" w:cs="Times New Roman"/>
          <w:szCs w:val="22"/>
          <w:shd w:val="clear" w:color="auto" w:fill="FFFFFF"/>
        </w:rPr>
        <w:t>:</w:t>
      </w:r>
    </w:p>
    <w:p w14:paraId="449F3CAB" w14:textId="24363D29" w:rsidR="00EC1400" w:rsidRDefault="00E662A3" w:rsidP="00E662A3">
      <w:pPr>
        <w:pStyle w:val="ListParagraph"/>
        <w:numPr>
          <w:ilvl w:val="0"/>
          <w:numId w:val="6"/>
        </w:numPr>
        <w:rPr>
          <w:rFonts w:eastAsia="Times New Roman" w:cs="Times New Roman"/>
          <w:szCs w:val="22"/>
          <w:shd w:val="clear" w:color="auto" w:fill="FFFFFF"/>
        </w:rPr>
      </w:pPr>
      <w:r>
        <w:rPr>
          <w:rFonts w:eastAsia="Times New Roman" w:cs="Times New Roman"/>
          <w:szCs w:val="22"/>
          <w:shd w:val="clear" w:color="auto" w:fill="FFFFFF"/>
        </w:rPr>
        <w:t xml:space="preserve">Local law enforcement, the first to come into contact with trafficking victims, do not have the training and expertise required to recognize victims and often neglect trafficking related crimes, dismissing them as victimless prostitution, in favor of crimes that have more </w:t>
      </w:r>
      <w:r w:rsidR="00B21F59">
        <w:rPr>
          <w:rFonts w:eastAsia="Times New Roman" w:cs="Times New Roman"/>
          <w:szCs w:val="22"/>
          <w:shd w:val="clear" w:color="auto" w:fill="FFFFFF"/>
        </w:rPr>
        <w:t>“</w:t>
      </w:r>
      <w:r>
        <w:rPr>
          <w:rFonts w:eastAsia="Times New Roman" w:cs="Times New Roman"/>
          <w:szCs w:val="22"/>
          <w:shd w:val="clear" w:color="auto" w:fill="FFFFFF"/>
        </w:rPr>
        <w:t>obvious</w:t>
      </w:r>
      <w:r w:rsidR="00B21F59">
        <w:rPr>
          <w:rFonts w:eastAsia="Times New Roman" w:cs="Times New Roman"/>
          <w:szCs w:val="22"/>
          <w:shd w:val="clear" w:color="auto" w:fill="FFFFFF"/>
        </w:rPr>
        <w:t>”</w:t>
      </w:r>
      <w:r>
        <w:rPr>
          <w:rFonts w:eastAsia="Times New Roman" w:cs="Times New Roman"/>
          <w:szCs w:val="22"/>
          <w:shd w:val="clear" w:color="auto" w:fill="FFFFFF"/>
        </w:rPr>
        <w:t xml:space="preserve"> victims.  This hampers identification efforts.</w:t>
      </w:r>
    </w:p>
    <w:p w14:paraId="12298308" w14:textId="57E47136" w:rsidR="00E662A3" w:rsidRDefault="00E662A3" w:rsidP="00E662A3">
      <w:pPr>
        <w:pStyle w:val="ListParagraph"/>
        <w:numPr>
          <w:ilvl w:val="0"/>
          <w:numId w:val="6"/>
        </w:numPr>
        <w:rPr>
          <w:rFonts w:eastAsia="Times New Roman" w:cs="Times New Roman"/>
          <w:szCs w:val="22"/>
          <w:shd w:val="clear" w:color="auto" w:fill="FFFFFF"/>
        </w:rPr>
      </w:pPr>
      <w:r>
        <w:rPr>
          <w:rFonts w:eastAsia="Times New Roman" w:cs="Times New Roman"/>
          <w:szCs w:val="22"/>
          <w:shd w:val="clear" w:color="auto" w:fill="FFFFFF"/>
        </w:rPr>
        <w:t>Due to the strict eligibility standards</w:t>
      </w:r>
      <w:r w:rsidR="00053B0F">
        <w:rPr>
          <w:rFonts w:eastAsia="Times New Roman" w:cs="Times New Roman"/>
          <w:szCs w:val="22"/>
          <w:shd w:val="clear" w:color="auto" w:fill="FFFFFF"/>
        </w:rPr>
        <w:t xml:space="preserve"> for certification</w:t>
      </w:r>
      <w:r>
        <w:rPr>
          <w:rFonts w:eastAsia="Times New Roman" w:cs="Times New Roman"/>
          <w:szCs w:val="22"/>
          <w:shd w:val="clear" w:color="auto" w:fill="FFFFFF"/>
        </w:rPr>
        <w:t xml:space="preserve"> </w:t>
      </w:r>
      <w:r w:rsidR="00C1757A">
        <w:rPr>
          <w:rFonts w:eastAsia="Times New Roman" w:cs="Times New Roman"/>
          <w:szCs w:val="22"/>
          <w:shd w:val="clear" w:color="auto" w:fill="FFFFFF"/>
        </w:rPr>
        <w:t xml:space="preserve">and lengthy process </w:t>
      </w:r>
      <w:r>
        <w:rPr>
          <w:rFonts w:eastAsia="Times New Roman" w:cs="Times New Roman"/>
          <w:szCs w:val="22"/>
          <w:shd w:val="clear" w:color="auto" w:fill="FFFFFF"/>
        </w:rPr>
        <w:t xml:space="preserve">for </w:t>
      </w:r>
      <w:r w:rsidR="00C1757A">
        <w:rPr>
          <w:rFonts w:eastAsia="Times New Roman" w:cs="Times New Roman"/>
          <w:szCs w:val="22"/>
          <w:shd w:val="clear" w:color="auto" w:fill="FFFFFF"/>
        </w:rPr>
        <w:t>getting a T visa</w:t>
      </w:r>
      <w:r>
        <w:rPr>
          <w:rFonts w:eastAsia="Times New Roman" w:cs="Times New Roman"/>
          <w:szCs w:val="22"/>
          <w:shd w:val="clear" w:color="auto" w:fill="FFFFFF"/>
        </w:rPr>
        <w:t>, many victims</w:t>
      </w:r>
      <w:r w:rsidR="00B21F59">
        <w:rPr>
          <w:rFonts w:eastAsia="Times New Roman" w:cs="Times New Roman"/>
          <w:szCs w:val="22"/>
          <w:shd w:val="clear" w:color="auto" w:fill="FFFFFF"/>
        </w:rPr>
        <w:t xml:space="preserve"> </w:t>
      </w:r>
      <w:r>
        <w:rPr>
          <w:rFonts w:eastAsia="Times New Roman" w:cs="Times New Roman"/>
          <w:szCs w:val="22"/>
          <w:shd w:val="clear" w:color="auto" w:fill="FFFFFF"/>
        </w:rPr>
        <w:t xml:space="preserve">fear deportation so they do not come forward or participate in the process that could lead to the prosecution of their traffickers.  </w:t>
      </w:r>
      <w:r w:rsidR="00C1757A">
        <w:rPr>
          <w:rFonts w:eastAsia="Times New Roman" w:cs="Times New Roman"/>
          <w:szCs w:val="22"/>
          <w:shd w:val="clear" w:color="auto" w:fill="FFFFFF"/>
        </w:rPr>
        <w:t xml:space="preserve">Victims do not qualify for social services or legal assistance until they go through this process.  </w:t>
      </w:r>
      <w:r w:rsidR="00F12363">
        <w:rPr>
          <w:rFonts w:eastAsia="Times New Roman" w:cs="Times New Roman"/>
          <w:szCs w:val="22"/>
          <w:shd w:val="clear" w:color="auto" w:fill="FFFFFF"/>
        </w:rPr>
        <w:t xml:space="preserve">Additionally, </w:t>
      </w:r>
      <w:r w:rsidR="00B21F59">
        <w:rPr>
          <w:rFonts w:eastAsia="Times New Roman" w:cs="Times New Roman"/>
          <w:szCs w:val="22"/>
          <w:shd w:val="clear" w:color="auto" w:fill="FFFFFF"/>
        </w:rPr>
        <w:t xml:space="preserve">the current law requires that victims prove they were part of a “severe” form of trafficking as part of the certification process.  Because of how this has been applied, if victims cannot prove they were forced or coerced into trafficking they are not certified for protection and assistance. </w:t>
      </w:r>
      <w:r>
        <w:rPr>
          <w:rFonts w:eastAsia="Times New Roman" w:cs="Times New Roman"/>
          <w:szCs w:val="22"/>
          <w:shd w:val="clear" w:color="auto" w:fill="FFFFFF"/>
        </w:rPr>
        <w:t>This hampers prosecutorial efforts.</w:t>
      </w:r>
    </w:p>
    <w:p w14:paraId="0A760CB7" w14:textId="77777777" w:rsidR="00B21F59" w:rsidRDefault="00B21F59" w:rsidP="00B21F59">
      <w:pPr>
        <w:rPr>
          <w:rFonts w:eastAsia="Times New Roman" w:cs="Times New Roman"/>
          <w:szCs w:val="22"/>
          <w:shd w:val="clear" w:color="auto" w:fill="FFFFFF"/>
        </w:rPr>
      </w:pPr>
    </w:p>
    <w:p w14:paraId="06AA7CE5" w14:textId="3A8B94AC" w:rsidR="00B21F59" w:rsidRDefault="00B21F59" w:rsidP="00B21F59">
      <w:pPr>
        <w:rPr>
          <w:rFonts w:eastAsia="Times New Roman" w:cs="Times New Roman"/>
          <w:szCs w:val="22"/>
          <w:shd w:val="clear" w:color="auto" w:fill="FFFFFF"/>
        </w:rPr>
      </w:pPr>
      <w:r>
        <w:rPr>
          <w:rFonts w:eastAsia="Times New Roman" w:cs="Times New Roman"/>
          <w:szCs w:val="22"/>
          <w:shd w:val="clear" w:color="auto" w:fill="FFFFFF"/>
        </w:rPr>
        <w:t>Although a domestic law, the TVPA is international in the sense that the U.S. monitors the status of trafficking in foreign countries and government responses to the problem.  Each year, the U.S. State Department issues an annual report documenting government efforts to elim</w:t>
      </w:r>
      <w:bookmarkStart w:id="0" w:name="_GoBack"/>
      <w:bookmarkEnd w:id="0"/>
      <w:r>
        <w:rPr>
          <w:rFonts w:eastAsia="Times New Roman" w:cs="Times New Roman"/>
          <w:szCs w:val="22"/>
          <w:shd w:val="clear" w:color="auto" w:fill="FFFFFF"/>
        </w:rPr>
        <w:t>inate trafficking in persons (TIP report).  The TVPA created a set of minimum standards for the elimination of trafficking and set forth criteria for evaluating efforts made by foreign govern</w:t>
      </w:r>
      <w:r w:rsidR="00E13D3E">
        <w:rPr>
          <w:rFonts w:eastAsia="Times New Roman" w:cs="Times New Roman"/>
          <w:szCs w:val="22"/>
          <w:shd w:val="clear" w:color="auto" w:fill="FFFFFF"/>
        </w:rPr>
        <w:t>ments to meet these standards.  Using the TIP report, the U.S. classifies countries according to their compliance.  Non-compliant countries can be penalized with sanctions.  Currently, only Tier III countries can be penalized.  Mexico is a Tier II country.  The counterplan changes this to allow for</w:t>
      </w:r>
      <w:r w:rsidR="00053B0F">
        <w:rPr>
          <w:rFonts w:eastAsia="Times New Roman" w:cs="Times New Roman"/>
          <w:szCs w:val="22"/>
          <w:shd w:val="clear" w:color="auto" w:fill="FFFFFF"/>
        </w:rPr>
        <w:t xml:space="preserve"> penalties on Tier II countries.  (Though we have not found a great solvency advocate for that specifically…</w:t>
      </w:r>
      <w:r w:rsidR="00E13D3E">
        <w:rPr>
          <w:rFonts w:eastAsia="Times New Roman" w:cs="Times New Roman"/>
          <w:szCs w:val="22"/>
          <w:shd w:val="clear" w:color="auto" w:fill="FFFFFF"/>
        </w:rPr>
        <w:t xml:space="preserve">  For an explanation of the tier system and a list of each country and how it is classified, you can go here: </w:t>
      </w:r>
      <w:hyperlink r:id="rId6" w:history="1">
        <w:r w:rsidR="00E13D3E" w:rsidRPr="00E13D3E">
          <w:rPr>
            <w:rStyle w:val="Hyperlink"/>
            <w:rFonts w:eastAsia="Times New Roman" w:cs="Times New Roman"/>
            <w:szCs w:val="22"/>
            <w:shd w:val="clear" w:color="auto" w:fill="FFFFFF"/>
          </w:rPr>
          <w:t>http://www.state.gov/j/tip/rls/tiprpt/2012/192363.htm</w:t>
        </w:r>
      </w:hyperlink>
    </w:p>
    <w:p w14:paraId="1DBB8DEE" w14:textId="77777777" w:rsidR="00B21F59" w:rsidRDefault="00B21F59" w:rsidP="00B21F59">
      <w:pPr>
        <w:rPr>
          <w:rFonts w:eastAsia="Times New Roman" w:cs="Times New Roman"/>
          <w:szCs w:val="22"/>
          <w:shd w:val="clear" w:color="auto" w:fill="FFFFFF"/>
        </w:rPr>
      </w:pPr>
    </w:p>
    <w:p w14:paraId="3FFF3506" w14:textId="66AF6EE8" w:rsidR="00D64850" w:rsidRDefault="00D64850" w:rsidP="00B21F59">
      <w:pPr>
        <w:rPr>
          <w:rFonts w:eastAsia="Times New Roman" w:cs="Times New Roman"/>
          <w:szCs w:val="22"/>
          <w:shd w:val="clear" w:color="auto" w:fill="FFFFFF"/>
        </w:rPr>
      </w:pPr>
      <w:r>
        <w:rPr>
          <w:rFonts w:eastAsia="Times New Roman" w:cs="Times New Roman"/>
          <w:szCs w:val="22"/>
          <w:shd w:val="clear" w:color="auto" w:fill="FFFFFF"/>
        </w:rPr>
        <w:t xml:space="preserve">The AFF will likely argue that the CP’s unilateral action does not solve for trafficking in Mexico but we tried to set this file up to answer that argument by including solvency evidence that indicates that Mexican traffickers can be successfully prosecuted in the U.S. because of the cross-border nature of trafficking as well as modeling evidence. </w:t>
      </w:r>
    </w:p>
    <w:p w14:paraId="2C927F90" w14:textId="77777777" w:rsidR="00D64850" w:rsidRDefault="00D64850" w:rsidP="00B21F59">
      <w:pPr>
        <w:rPr>
          <w:rFonts w:eastAsia="Times New Roman" w:cs="Times New Roman"/>
          <w:szCs w:val="22"/>
          <w:shd w:val="clear" w:color="auto" w:fill="FFFFFF"/>
        </w:rPr>
      </w:pPr>
    </w:p>
    <w:p w14:paraId="2BB63706" w14:textId="3CA1F721" w:rsidR="00B21F59" w:rsidRDefault="00B21F59" w:rsidP="00B21F59">
      <w:pPr>
        <w:rPr>
          <w:rFonts w:eastAsia="Times New Roman" w:cs="Times New Roman"/>
          <w:szCs w:val="22"/>
          <w:shd w:val="clear" w:color="auto" w:fill="FFFFFF"/>
        </w:rPr>
      </w:pPr>
      <w:proofErr w:type="gramStart"/>
      <w:r>
        <w:rPr>
          <w:rFonts w:eastAsia="Times New Roman" w:cs="Times New Roman"/>
          <w:szCs w:val="22"/>
          <w:shd w:val="clear" w:color="auto" w:fill="FFFFFF"/>
        </w:rPr>
        <w:t>Much of this file was cut by Meg Young, so kudos to her</w:t>
      </w:r>
      <w:proofErr w:type="gramEnd"/>
      <w:r>
        <w:rPr>
          <w:rFonts w:eastAsia="Times New Roman" w:cs="Times New Roman"/>
          <w:szCs w:val="22"/>
          <w:shd w:val="clear" w:color="auto" w:fill="FFFFFF"/>
        </w:rPr>
        <w:t>!</w:t>
      </w:r>
    </w:p>
    <w:p w14:paraId="44039FF9" w14:textId="77777777" w:rsidR="00053B0F" w:rsidRPr="00B21F59" w:rsidRDefault="00053B0F" w:rsidP="00D64850">
      <w:pPr>
        <w:pStyle w:val="Heading3"/>
        <w:jc w:val="left"/>
        <w:rPr>
          <w:shd w:val="clear" w:color="auto" w:fill="FFFFFF"/>
        </w:rPr>
      </w:pPr>
    </w:p>
    <w:p w14:paraId="7FC6E20B" w14:textId="054714D6" w:rsidR="005E565E" w:rsidRDefault="005E565E" w:rsidP="005E565E">
      <w:pPr>
        <w:pStyle w:val="Heading1"/>
      </w:pPr>
      <w:r>
        <w:t>1NC</w:t>
      </w:r>
    </w:p>
    <w:p w14:paraId="67E61213" w14:textId="77777777" w:rsidR="00263E34" w:rsidRPr="00263E34" w:rsidRDefault="00263E34" w:rsidP="00263E34">
      <w:pPr>
        <w:rPr>
          <w:b/>
        </w:rPr>
      </w:pPr>
    </w:p>
    <w:p w14:paraId="5A2588DB" w14:textId="37E7EFBA" w:rsidR="00EC1400" w:rsidRPr="00263E34" w:rsidRDefault="005E565E" w:rsidP="00263E34">
      <w:pPr>
        <w:rPr>
          <w:b/>
        </w:rPr>
      </w:pPr>
      <w:r w:rsidRPr="00263E34">
        <w:rPr>
          <w:b/>
        </w:rPr>
        <w:t>Counterplan Text: The United States federal government should expand the Trafficking Victims Protection Act to include local training in identifying</w:t>
      </w:r>
      <w:r w:rsidR="008503AE">
        <w:rPr>
          <w:b/>
        </w:rPr>
        <w:t xml:space="preserve"> and assisting</w:t>
      </w:r>
      <w:r w:rsidRPr="00263E34">
        <w:rPr>
          <w:b/>
        </w:rPr>
        <w:t xml:space="preserve"> victims</w:t>
      </w:r>
      <w:r w:rsidR="00F12363" w:rsidRPr="00263E34">
        <w:rPr>
          <w:b/>
        </w:rPr>
        <w:t xml:space="preserve"> and relax</w:t>
      </w:r>
      <w:r w:rsidR="00E13D3E" w:rsidRPr="00263E34">
        <w:rPr>
          <w:b/>
        </w:rPr>
        <w:t xml:space="preserve"> the criteria for certification, easing the restrictions on access to protections and assistance including but not limited to T visas, social services and legal counsel.  The United States federal government should </w:t>
      </w:r>
      <w:r w:rsidR="00125BA7" w:rsidRPr="00263E34">
        <w:rPr>
          <w:b/>
        </w:rPr>
        <w:t xml:space="preserve">also </w:t>
      </w:r>
      <w:r w:rsidR="00CC4C59">
        <w:rPr>
          <w:b/>
        </w:rPr>
        <w:t>amend the Trafficking Victims Protection Act to</w:t>
      </w:r>
      <w:r w:rsidR="00611BF3">
        <w:rPr>
          <w:b/>
        </w:rPr>
        <w:t xml:space="preserve"> articulate clearer standards for tier placement and</w:t>
      </w:r>
      <w:r w:rsidR="00CC4C59">
        <w:rPr>
          <w:b/>
        </w:rPr>
        <w:t xml:space="preserve"> </w:t>
      </w:r>
      <w:r w:rsidR="00053B0F">
        <w:rPr>
          <w:b/>
        </w:rPr>
        <w:t xml:space="preserve">allow for sanctions on </w:t>
      </w:r>
      <w:r w:rsidR="00CC4C59">
        <w:rPr>
          <w:b/>
        </w:rPr>
        <w:t>noncompliant countries</w:t>
      </w:r>
      <w:r w:rsidR="00053B0F">
        <w:rPr>
          <w:b/>
        </w:rPr>
        <w:t xml:space="preserve"> ranked as tier 2 or below.</w:t>
      </w:r>
    </w:p>
    <w:p w14:paraId="287D3EFC" w14:textId="77777777" w:rsidR="00263E34" w:rsidRDefault="00263E34" w:rsidP="00263E34">
      <w:pPr>
        <w:rPr>
          <w:b/>
        </w:rPr>
      </w:pPr>
    </w:p>
    <w:p w14:paraId="39988356" w14:textId="450D30A6" w:rsidR="00EC1400" w:rsidRPr="00263E34" w:rsidRDefault="00EC1400" w:rsidP="00263E34">
      <w:pPr>
        <w:rPr>
          <w:b/>
        </w:rPr>
      </w:pPr>
      <w:r w:rsidRPr="00263E34">
        <w:rPr>
          <w:b/>
        </w:rPr>
        <w:t>Expanding TVPA training programs solves current victim identification disparities – that’s key to the discovery of trafficking rings</w:t>
      </w:r>
    </w:p>
    <w:p w14:paraId="2AF34A58" w14:textId="77777777" w:rsidR="00EC1400" w:rsidRPr="005967EA" w:rsidRDefault="00EC1400" w:rsidP="00EC1400">
      <w:pPr>
        <w:tabs>
          <w:tab w:val="left" w:pos="6840"/>
        </w:tabs>
        <w:rPr>
          <w:b/>
          <w:sz w:val="16"/>
          <w:szCs w:val="16"/>
        </w:rPr>
      </w:pPr>
      <w:proofErr w:type="spellStart"/>
      <w:r w:rsidRPr="00CE3C5D">
        <w:rPr>
          <w:b/>
          <w:szCs w:val="22"/>
        </w:rPr>
        <w:t>Rieger</w:t>
      </w:r>
      <w:proofErr w:type="spellEnd"/>
      <w:r w:rsidRPr="00CE3C5D">
        <w:rPr>
          <w:b/>
          <w:szCs w:val="22"/>
        </w:rPr>
        <w:t xml:space="preserve"> 07</w:t>
      </w:r>
      <w:r>
        <w:rPr>
          <w:szCs w:val="22"/>
        </w:rPr>
        <w:t xml:space="preserve"> </w:t>
      </w:r>
      <w:r w:rsidRPr="005967EA">
        <w:rPr>
          <w:szCs w:val="22"/>
        </w:rPr>
        <w:t>J.D., Cornell Law School, 2006 and B.A., University of Wisconsin-Madison, 2002</w:t>
      </w:r>
      <w:r>
        <w:rPr>
          <w:szCs w:val="22"/>
        </w:rPr>
        <w:t xml:space="preserve"> </w:t>
      </w:r>
      <w:r w:rsidRPr="005967EA">
        <w:rPr>
          <w:sz w:val="16"/>
          <w:szCs w:val="16"/>
        </w:rPr>
        <w:t>[April, “Missing the Mark: Why the Trafficking Victims Protection Act Fails to Protect Sex Trafficking Victims in the United States,” Harvard Law Review, http://www.law.harvard.edu/students/orgs/jlg/vol301/rieger.pdf]//MY</w:t>
      </w:r>
    </w:p>
    <w:p w14:paraId="43471879" w14:textId="583BD77C" w:rsidR="005B6E9B" w:rsidRDefault="00EC1400" w:rsidP="00EC1400">
      <w:pPr>
        <w:tabs>
          <w:tab w:val="left" w:pos="6840"/>
        </w:tabs>
        <w:rPr>
          <w:szCs w:val="22"/>
          <w:u w:val="single"/>
        </w:rPr>
      </w:pPr>
      <w:r w:rsidRPr="00CF1155">
        <w:rPr>
          <w:szCs w:val="22"/>
          <w:highlight w:val="yellow"/>
          <w:u w:val="single"/>
        </w:rPr>
        <w:t>In order for the TPVA to aid trafficking victims</w:t>
      </w:r>
      <w:r w:rsidRPr="00CF1155">
        <w:rPr>
          <w:szCs w:val="22"/>
          <w:u w:val="single"/>
        </w:rPr>
        <w:t xml:space="preserve">, these </w:t>
      </w:r>
      <w:r w:rsidRPr="00CF1155">
        <w:rPr>
          <w:szCs w:val="22"/>
          <w:highlight w:val="yellow"/>
          <w:u w:val="single"/>
        </w:rPr>
        <w:t>women must be</w:t>
      </w:r>
      <w:r w:rsidRPr="00CF1155">
        <w:rPr>
          <w:sz w:val="16"/>
          <w:szCs w:val="22"/>
        </w:rPr>
        <w:t xml:space="preserve"> located and </w:t>
      </w:r>
      <w:r w:rsidRPr="00CF1155">
        <w:rPr>
          <w:szCs w:val="22"/>
          <w:highlight w:val="yellow"/>
          <w:u w:val="single"/>
        </w:rPr>
        <w:t xml:space="preserve">recognized as </w:t>
      </w:r>
      <w:r w:rsidRPr="00CF1155">
        <w:rPr>
          <w:szCs w:val="22"/>
          <w:u w:val="single"/>
        </w:rPr>
        <w:t xml:space="preserve">trafficking </w:t>
      </w:r>
      <w:r w:rsidRPr="00CF1155">
        <w:rPr>
          <w:szCs w:val="22"/>
          <w:highlight w:val="yellow"/>
          <w:u w:val="single"/>
        </w:rPr>
        <w:t xml:space="preserve">victims. There is a </w:t>
      </w:r>
      <w:r w:rsidRPr="00CF1155">
        <w:rPr>
          <w:szCs w:val="22"/>
          <w:u w:val="single"/>
        </w:rPr>
        <w:t xml:space="preserve">“grave </w:t>
      </w:r>
      <w:r w:rsidRPr="00CF1155">
        <w:rPr>
          <w:szCs w:val="22"/>
          <w:highlight w:val="yellow"/>
          <w:u w:val="single"/>
        </w:rPr>
        <w:t>problem of definition</w:t>
      </w:r>
      <w:r w:rsidRPr="00CF1155">
        <w:rPr>
          <w:szCs w:val="22"/>
          <w:u w:val="single"/>
        </w:rPr>
        <w:t>”</w:t>
      </w:r>
      <w:r w:rsidRPr="00CF1155">
        <w:rPr>
          <w:sz w:val="16"/>
          <w:szCs w:val="22"/>
        </w:rPr>
        <w:t xml:space="preserve"> of a “very practical” nature, </w:t>
      </w:r>
      <w:r w:rsidRPr="00CF1155">
        <w:rPr>
          <w:szCs w:val="22"/>
          <w:highlight w:val="yellow"/>
          <w:u w:val="single"/>
        </w:rPr>
        <w:t>which involves interpretation</w:t>
      </w:r>
      <w:r w:rsidRPr="00CF1155">
        <w:rPr>
          <w:sz w:val="16"/>
          <w:szCs w:val="22"/>
        </w:rPr>
        <w:t xml:space="preserve"> by people on the ground </w:t>
      </w:r>
      <w:r w:rsidRPr="00CF1155">
        <w:rPr>
          <w:szCs w:val="22"/>
          <w:highlight w:val="yellow"/>
          <w:u w:val="single"/>
        </w:rPr>
        <w:t xml:space="preserve">about who qualifies </w:t>
      </w:r>
      <w:r w:rsidRPr="00CF1155">
        <w:rPr>
          <w:szCs w:val="22"/>
          <w:u w:val="single"/>
        </w:rPr>
        <w:t>as a sex trafficking victim</w:t>
      </w:r>
      <w:r w:rsidRPr="00CF1155">
        <w:rPr>
          <w:sz w:val="16"/>
          <w:szCs w:val="22"/>
        </w:rPr>
        <w:t xml:space="preserve">.124 The government itself agrees that “the greatest challenge,” in terms of aiding sex trafficking victims, is “locating and identifying victims.”125 </w:t>
      </w:r>
      <w:r w:rsidRPr="00CF1155">
        <w:rPr>
          <w:szCs w:val="22"/>
          <w:u w:val="single"/>
        </w:rPr>
        <w:t xml:space="preserve">Sex trafficking </w:t>
      </w:r>
      <w:r w:rsidRPr="00CF1155">
        <w:rPr>
          <w:szCs w:val="22"/>
          <w:highlight w:val="yellow"/>
          <w:u w:val="single"/>
        </w:rPr>
        <w:t>victims are</w:t>
      </w:r>
      <w:r w:rsidRPr="00CF1155">
        <w:rPr>
          <w:szCs w:val="22"/>
          <w:u w:val="single"/>
        </w:rPr>
        <w:t xml:space="preserve"> </w:t>
      </w:r>
      <w:r w:rsidRPr="00CF1155">
        <w:rPr>
          <w:sz w:val="16"/>
          <w:szCs w:val="22"/>
        </w:rPr>
        <w:t>already</w:t>
      </w:r>
      <w:r w:rsidRPr="00CF1155">
        <w:rPr>
          <w:szCs w:val="22"/>
          <w:u w:val="single"/>
        </w:rPr>
        <w:t xml:space="preserve"> </w:t>
      </w:r>
      <w:r w:rsidRPr="00CF1155">
        <w:rPr>
          <w:szCs w:val="22"/>
          <w:highlight w:val="yellow"/>
          <w:u w:val="single"/>
        </w:rPr>
        <w:t>at</w:t>
      </w:r>
      <w:r w:rsidRPr="00CF1155">
        <w:rPr>
          <w:szCs w:val="22"/>
          <w:u w:val="single"/>
        </w:rPr>
        <w:t xml:space="preserve"> </w:t>
      </w:r>
      <w:r w:rsidRPr="00CF1155">
        <w:rPr>
          <w:szCs w:val="22"/>
          <w:highlight w:val="yellow"/>
          <w:u w:val="single"/>
        </w:rPr>
        <w:t xml:space="preserve">an enormous disadvantage when they encounter law enforcement </w:t>
      </w:r>
      <w:r w:rsidRPr="00CF1155">
        <w:rPr>
          <w:szCs w:val="22"/>
          <w:u w:val="single"/>
        </w:rPr>
        <w:t>and other officials</w:t>
      </w:r>
      <w:r w:rsidRPr="00CF1155">
        <w:rPr>
          <w:sz w:val="16"/>
          <w:szCs w:val="22"/>
        </w:rPr>
        <w:t>.</w:t>
      </w:r>
      <w:r w:rsidRPr="00CF1155">
        <w:rPr>
          <w:szCs w:val="22"/>
          <w:u w:val="single"/>
        </w:rPr>
        <w:t xml:space="preserve"> Because they live and work at the margins of society, </w:t>
      </w:r>
      <w:r w:rsidRPr="00CF1155">
        <w:rPr>
          <w:szCs w:val="22"/>
          <w:highlight w:val="yellow"/>
          <w:u w:val="single"/>
        </w:rPr>
        <w:t xml:space="preserve">they are </w:t>
      </w:r>
      <w:r w:rsidRPr="00CF1155">
        <w:rPr>
          <w:szCs w:val="22"/>
          <w:u w:val="single"/>
        </w:rPr>
        <w:t xml:space="preserve">easily and quickly </w:t>
      </w:r>
      <w:r w:rsidRPr="00CF1155">
        <w:rPr>
          <w:szCs w:val="22"/>
          <w:highlight w:val="yellow"/>
          <w:u w:val="single"/>
        </w:rPr>
        <w:t>labeled illegal immigrants and prostitutes. It is essential that these officials receive the proper training to be able seek out trafficking victims by proper investigation and identification</w:t>
      </w:r>
      <w:r w:rsidRPr="00CF1155">
        <w:rPr>
          <w:sz w:val="16"/>
          <w:szCs w:val="22"/>
        </w:rPr>
        <w:t xml:space="preserve"> of these women as victims rather than criminals. </w:t>
      </w:r>
      <w:r w:rsidRPr="00CF1155">
        <w:rPr>
          <w:szCs w:val="22"/>
          <w:u w:val="single"/>
        </w:rPr>
        <w:t xml:space="preserve">The TVPA provides </w:t>
      </w:r>
      <w:r w:rsidRPr="00CF1155">
        <w:rPr>
          <w:szCs w:val="22"/>
          <w:highlight w:val="yellow"/>
          <w:u w:val="single"/>
        </w:rPr>
        <w:t>funding for training programs</w:t>
      </w:r>
      <w:r w:rsidRPr="00CF1155">
        <w:rPr>
          <w:szCs w:val="22"/>
          <w:u w:val="single"/>
        </w:rPr>
        <w:t xml:space="preserve">, but it </w:t>
      </w:r>
      <w:r w:rsidRPr="00CF1155">
        <w:rPr>
          <w:szCs w:val="22"/>
          <w:highlight w:val="yellow"/>
          <w:u w:val="single"/>
        </w:rPr>
        <w:t>is underutilized</w:t>
      </w:r>
      <w:r w:rsidRPr="00CF1155">
        <w:rPr>
          <w:sz w:val="16"/>
          <w:szCs w:val="22"/>
        </w:rPr>
        <w:t>. That is not to say there is no training on the federal level. The Department of State recognizes that it “need[s] to do more to bring forward victims”126 and therefore it participates periodically in interagency training programs with the Department of Justice’s (“DOJ”) National Advocacy Center where T Visas are processed, with the USCIS, the Department of Labor (“DOL”), the FBI, federal prosecutors, and non-governmental organizations (“NGOs”)</w:t>
      </w:r>
      <w:proofErr w:type="gramStart"/>
      <w:r w:rsidRPr="00CF1155">
        <w:rPr>
          <w:sz w:val="16"/>
          <w:szCs w:val="22"/>
        </w:rPr>
        <w:t>.127</w:t>
      </w:r>
      <w:proofErr w:type="gramEnd"/>
      <w:r w:rsidRPr="00CF1155">
        <w:rPr>
          <w:sz w:val="16"/>
          <w:szCs w:val="22"/>
        </w:rPr>
        <w:t xml:space="preserve"> Similarly, the DOJ launched a federal training program to help its investigators working with the FBI, USCIS, and DOL detect forced labor operations, including sex trafªcking.128 </w:t>
      </w:r>
      <w:r w:rsidRPr="00CF1155">
        <w:rPr>
          <w:szCs w:val="22"/>
          <w:u w:val="single"/>
        </w:rPr>
        <w:t>There are few, if any, comparable training programs for officials at the state</w:t>
      </w:r>
      <w:r w:rsidRPr="00CF1155">
        <w:rPr>
          <w:sz w:val="16"/>
          <w:szCs w:val="22"/>
        </w:rPr>
        <w:t>129</w:t>
      </w:r>
      <w:r w:rsidRPr="00CF1155">
        <w:rPr>
          <w:szCs w:val="22"/>
          <w:u w:val="single"/>
        </w:rPr>
        <w:t xml:space="preserve"> and local levels</w:t>
      </w:r>
      <w:r w:rsidRPr="00CF1155">
        <w:rPr>
          <w:sz w:val="16"/>
          <w:szCs w:val="22"/>
        </w:rPr>
        <w:t xml:space="preserve">.130 </w:t>
      </w:r>
      <w:r w:rsidRPr="00CF1155">
        <w:rPr>
          <w:szCs w:val="22"/>
          <w:u w:val="single"/>
        </w:rPr>
        <w:t xml:space="preserve">This is highly problematic because </w:t>
      </w:r>
      <w:r w:rsidRPr="00CF1155">
        <w:rPr>
          <w:szCs w:val="22"/>
          <w:highlight w:val="yellow"/>
          <w:u w:val="single"/>
        </w:rPr>
        <w:t>local police officers are frequently the first to come into contact with trafficking victims</w:t>
      </w:r>
      <w:r w:rsidRPr="00CF1155">
        <w:rPr>
          <w:szCs w:val="22"/>
          <w:u w:val="single"/>
        </w:rPr>
        <w:t xml:space="preserve">. If the officers cannot identify them as victims, these women are typically detained and deported. </w:t>
      </w:r>
      <w:r w:rsidRPr="00CF1155">
        <w:rPr>
          <w:sz w:val="16"/>
          <w:szCs w:val="22"/>
        </w:rPr>
        <w:t xml:space="preserve">The sheer number of police departments in the United States—over 17,000—would make such a training task daunting, but </w:t>
      </w:r>
      <w:r w:rsidRPr="00CF1155">
        <w:rPr>
          <w:szCs w:val="22"/>
          <w:highlight w:val="yellow"/>
          <w:u w:val="single"/>
        </w:rPr>
        <w:t>a targeted approach aimed at training local law enforcement officials in geographic areas with the greatest incidence of sex trafficking could be more effective</w:t>
      </w:r>
      <w:r w:rsidRPr="00CF1155">
        <w:rPr>
          <w:sz w:val="16"/>
          <w:szCs w:val="22"/>
        </w:rPr>
        <w:t xml:space="preserve">.131 Even simple procedures such as those provided in </w:t>
      </w:r>
      <w:r w:rsidRPr="00CF1155">
        <w:rPr>
          <w:szCs w:val="22"/>
          <w:u w:val="single"/>
        </w:rPr>
        <w:t>the “Look Beneath the Surface” screening guide</w:t>
      </w:r>
      <w:r w:rsidRPr="00CF1155">
        <w:rPr>
          <w:sz w:val="16"/>
          <w:szCs w:val="22"/>
        </w:rPr>
        <w:t xml:space="preserve"> described in the 2005 State Department Trafficking in Persons Report could be employed at local agencies that may come into contact with trafficking victims.132 The guide </w:t>
      </w:r>
      <w:r w:rsidRPr="00CF1155">
        <w:rPr>
          <w:szCs w:val="22"/>
          <w:u w:val="single"/>
        </w:rPr>
        <w:t>includes simple and pointed questions</w:t>
      </w:r>
      <w:r w:rsidRPr="00CF1155">
        <w:rPr>
          <w:sz w:val="16"/>
          <w:szCs w:val="22"/>
        </w:rPr>
        <w:t xml:space="preserve"> such as, “has your identification or documentation been taken from you?” </w:t>
      </w:r>
      <w:r w:rsidRPr="00CF1155">
        <w:rPr>
          <w:szCs w:val="22"/>
          <w:u w:val="single"/>
        </w:rPr>
        <w:t>that can uncover hidden circumstances and lead to discovery of more trafficking victims</w:t>
      </w:r>
      <w:r w:rsidRPr="00CF1155">
        <w:rPr>
          <w:sz w:val="16"/>
          <w:szCs w:val="22"/>
        </w:rPr>
        <w:t xml:space="preserve">.133 </w:t>
      </w:r>
      <w:r w:rsidRPr="00CF1155">
        <w:rPr>
          <w:szCs w:val="22"/>
          <w:u w:val="single"/>
        </w:rPr>
        <w:t xml:space="preserve">At the root of the identification problem is a more subtle, invidious problem. </w:t>
      </w:r>
      <w:r w:rsidRPr="00EC1400">
        <w:rPr>
          <w:szCs w:val="22"/>
          <w:highlight w:val="yellow"/>
          <w:u w:val="single"/>
        </w:rPr>
        <w:t>Law enforcement officials</w:t>
      </w:r>
      <w:r w:rsidRPr="00CF1155">
        <w:rPr>
          <w:szCs w:val="22"/>
          <w:u w:val="single"/>
        </w:rPr>
        <w:t xml:space="preserve"> have been accused of </w:t>
      </w:r>
      <w:r w:rsidRPr="00EC1400">
        <w:rPr>
          <w:szCs w:val="22"/>
          <w:highlight w:val="yellow"/>
          <w:u w:val="single"/>
        </w:rPr>
        <w:t>de-prioritiz</w:t>
      </w:r>
      <w:r w:rsidRPr="00CF1155">
        <w:rPr>
          <w:szCs w:val="22"/>
          <w:u w:val="single"/>
        </w:rPr>
        <w:t>ing prostitution and related crimes because they view them as victimless crimes.</w:t>
      </w:r>
      <w:r w:rsidRPr="00CF1155">
        <w:rPr>
          <w:sz w:val="16"/>
          <w:szCs w:val="22"/>
        </w:rPr>
        <w:t xml:space="preserve">134 </w:t>
      </w:r>
      <w:r w:rsidRPr="00CF1155">
        <w:rPr>
          <w:szCs w:val="22"/>
          <w:u w:val="single"/>
        </w:rPr>
        <w:t xml:space="preserve">Police may </w:t>
      </w:r>
      <w:r w:rsidRPr="00EC1400">
        <w:rPr>
          <w:szCs w:val="22"/>
          <w:highlight w:val="yellow"/>
          <w:u w:val="single"/>
        </w:rPr>
        <w:t>tolerate and ignore illegal brothels,</w:t>
      </w:r>
      <w:r w:rsidRPr="00CF1155">
        <w:rPr>
          <w:szCs w:val="22"/>
          <w:u w:val="single"/>
        </w:rPr>
        <w:t xml:space="preserve"> and focus resources instead on crimes with more obvious victims, such as drugs and gang warfare. They may also view prostitutes as accomplices rather than victims.</w:t>
      </w:r>
      <w:r w:rsidRPr="00CF1155">
        <w:rPr>
          <w:sz w:val="16"/>
          <w:szCs w:val="22"/>
        </w:rPr>
        <w:t xml:space="preserve"> Similarly, </w:t>
      </w:r>
      <w:r w:rsidRPr="00CF1155">
        <w:rPr>
          <w:szCs w:val="22"/>
          <w:u w:val="single"/>
        </w:rPr>
        <w:t>federal officials</w:t>
      </w:r>
      <w:r w:rsidRPr="00CF1155">
        <w:rPr>
          <w:sz w:val="16"/>
          <w:szCs w:val="22"/>
        </w:rPr>
        <w:t xml:space="preserve">, including members of the FBI, </w:t>
      </w:r>
      <w:r w:rsidRPr="00CF1155">
        <w:rPr>
          <w:szCs w:val="22"/>
          <w:u w:val="single"/>
        </w:rPr>
        <w:t>have been accused of downplaying the severity of the crime and de-prioritizing sex trafficking investigations by reassigning experienced investigators to “higher priority crimes.”</w:t>
      </w:r>
      <w:r w:rsidRPr="00CF1155">
        <w:rPr>
          <w:sz w:val="16"/>
          <w:szCs w:val="22"/>
        </w:rPr>
        <w:t>135 Some NGOs maintain that despite funding for outreach services on their end, and ample resources devoted to prosecution at the other end, there is nothing in the middle; no one is investigating sex trafficking.136</w:t>
      </w:r>
      <w:r w:rsidRPr="00CF1155">
        <w:rPr>
          <w:szCs w:val="22"/>
          <w:u w:val="single"/>
        </w:rPr>
        <w:t xml:space="preserve"> </w:t>
      </w:r>
      <w:r w:rsidRPr="00CF1155">
        <w:rPr>
          <w:szCs w:val="22"/>
          <w:highlight w:val="yellow"/>
          <w:u w:val="single"/>
        </w:rPr>
        <w:t>Agencies need to implement regular, systematic programs to ensure that officials both understand the definition of sex trafficking and are faithfully applying that definition to all potential victims</w:t>
      </w:r>
      <w:r w:rsidRPr="00CF1155">
        <w:rPr>
          <w:szCs w:val="22"/>
          <w:u w:val="single"/>
        </w:rPr>
        <w:t xml:space="preserve"> with whom they come into contact. </w:t>
      </w:r>
    </w:p>
    <w:p w14:paraId="0669EB87" w14:textId="77777777" w:rsidR="00263E34" w:rsidRDefault="00263E34" w:rsidP="00263E34">
      <w:pPr>
        <w:rPr>
          <w:b/>
        </w:rPr>
      </w:pPr>
    </w:p>
    <w:p w14:paraId="1982BED0" w14:textId="56E39E61" w:rsidR="005B6E9B" w:rsidRPr="00263E34" w:rsidRDefault="005B6E9B" w:rsidP="00263E34">
      <w:pPr>
        <w:rPr>
          <w:b/>
        </w:rPr>
      </w:pPr>
      <w:r w:rsidRPr="00263E34">
        <w:rPr>
          <w:b/>
        </w:rPr>
        <w:t xml:space="preserve">The “severe” trafficking standard results in under-certification of trafficking victims – this undermines prosecution </w:t>
      </w:r>
    </w:p>
    <w:p w14:paraId="47DEF7C5" w14:textId="77777777" w:rsidR="005B6E9B" w:rsidRPr="005967EA" w:rsidRDefault="005B6E9B" w:rsidP="005B6E9B">
      <w:pPr>
        <w:tabs>
          <w:tab w:val="left" w:pos="6840"/>
        </w:tabs>
        <w:rPr>
          <w:b/>
          <w:sz w:val="16"/>
          <w:szCs w:val="16"/>
        </w:rPr>
      </w:pPr>
      <w:proofErr w:type="spellStart"/>
      <w:r w:rsidRPr="00CE3C5D">
        <w:rPr>
          <w:b/>
          <w:szCs w:val="22"/>
        </w:rPr>
        <w:t>Rieger</w:t>
      </w:r>
      <w:proofErr w:type="spellEnd"/>
      <w:r w:rsidRPr="00CE3C5D">
        <w:rPr>
          <w:b/>
          <w:szCs w:val="22"/>
        </w:rPr>
        <w:t xml:space="preserve"> 07</w:t>
      </w:r>
      <w:r>
        <w:rPr>
          <w:szCs w:val="22"/>
        </w:rPr>
        <w:t xml:space="preserve"> </w:t>
      </w:r>
      <w:r w:rsidRPr="005967EA">
        <w:rPr>
          <w:szCs w:val="22"/>
        </w:rPr>
        <w:t>J.D., Cornell Law School, 2006 and B.A., University of Wisconsin-Madison, 2002</w:t>
      </w:r>
      <w:r>
        <w:rPr>
          <w:szCs w:val="22"/>
        </w:rPr>
        <w:t xml:space="preserve"> </w:t>
      </w:r>
      <w:r w:rsidRPr="005967EA">
        <w:rPr>
          <w:sz w:val="16"/>
          <w:szCs w:val="16"/>
        </w:rPr>
        <w:t>[April, “Missing the Mark: Why the Trafficking Victims Protection Act Fails to Protect Sex Trafficking Victims in the United States,” Harvard Law Review, http://www.law.harvard.edu/students/orgs/jlg/vol301/rieger.pdf]//MY</w:t>
      </w:r>
    </w:p>
    <w:p w14:paraId="69E597B2" w14:textId="4241BE41" w:rsidR="005E565E" w:rsidRPr="005B6E9B" w:rsidRDefault="005B6E9B" w:rsidP="005B6E9B">
      <w:pPr>
        <w:rPr>
          <w:sz w:val="16"/>
        </w:rPr>
      </w:pPr>
      <w:r>
        <w:rPr>
          <w:u w:val="single"/>
        </w:rPr>
        <w:t>U</w:t>
      </w:r>
      <w:r w:rsidRPr="002F4047">
        <w:rPr>
          <w:u w:val="single"/>
        </w:rPr>
        <w:t xml:space="preserve">ndocumented brothel workers and other </w:t>
      </w:r>
      <w:r w:rsidRPr="005B6E9B">
        <w:rPr>
          <w:highlight w:val="yellow"/>
          <w:u w:val="single"/>
        </w:rPr>
        <w:t>sex workers who do not qualify as “severe” trafficking victims because they cannot prove “force, fraud, or coercion” into sex trafficking, will not be certified for protection</w:t>
      </w:r>
      <w:r w:rsidRPr="002F4047">
        <w:rPr>
          <w:sz w:val="16"/>
        </w:rPr>
        <w:t xml:space="preserve"> under the TVPA </w:t>
      </w:r>
      <w:r w:rsidRPr="005B6E9B">
        <w:rPr>
          <w:highlight w:val="yellow"/>
          <w:u w:val="single"/>
        </w:rPr>
        <w:t>and will be detained and deported</w:t>
      </w:r>
      <w:r w:rsidRPr="002F4047">
        <w:rPr>
          <w:sz w:val="16"/>
        </w:rPr>
        <w:t xml:space="preserve">.152 </w:t>
      </w:r>
      <w:r w:rsidRPr="002F4047">
        <w:rPr>
          <w:u w:val="single"/>
        </w:rPr>
        <w:t xml:space="preserve">By distinguishing between “sex trafficking” and “severe sex trafficking” and choosing to decriminalize and provide assistance to only the latter </w:t>
      </w:r>
      <w:r w:rsidRPr="002F4047">
        <w:rPr>
          <w:sz w:val="16"/>
        </w:rPr>
        <w:t>category of victims,</w:t>
      </w:r>
      <w:r w:rsidRPr="002F4047">
        <w:rPr>
          <w:u w:val="single"/>
        </w:rPr>
        <w:t xml:space="preserve"> Congress made a judgment about who is deserving of state protection</w:t>
      </w:r>
      <w:r w:rsidRPr="002F4047">
        <w:rPr>
          <w:sz w:val="16"/>
        </w:rPr>
        <w:t xml:space="preserve">. The categories of </w:t>
      </w:r>
      <w:r w:rsidRPr="002F4047">
        <w:rPr>
          <w:u w:val="single"/>
        </w:rPr>
        <w:t>women who</w:t>
      </w:r>
      <w:r w:rsidRPr="002F4047">
        <w:rPr>
          <w:sz w:val="16"/>
        </w:rPr>
        <w:t xml:space="preserve"> certainly </w:t>
      </w:r>
      <w:r w:rsidRPr="002F4047">
        <w:rPr>
          <w:u w:val="single"/>
        </w:rPr>
        <w:t>fall into the “severe” category are those</w:t>
      </w:r>
      <w:r w:rsidRPr="002F4047">
        <w:rPr>
          <w:sz w:val="16"/>
        </w:rPr>
        <w:t xml:space="preserve"> women </w:t>
      </w:r>
      <w:r w:rsidRPr="002F4047">
        <w:rPr>
          <w:u w:val="single"/>
        </w:rPr>
        <w:t>who are kidnapped or sold into trafficking</w:t>
      </w:r>
      <w:r w:rsidRPr="002F4047">
        <w:rPr>
          <w:sz w:val="16"/>
        </w:rPr>
        <w:t xml:space="preserve">, taken to another country, and forced to work in the sex industry. </w:t>
      </w:r>
      <w:r w:rsidRPr="002F4047">
        <w:rPr>
          <w:u w:val="single"/>
        </w:rPr>
        <w:t>Additionally, women who are tricked into believing that they will be doing a certain type of legitimate work</w:t>
      </w:r>
      <w:r w:rsidRPr="002F4047">
        <w:rPr>
          <w:sz w:val="16"/>
        </w:rPr>
        <w:t xml:space="preserve">, such as maid service, </w:t>
      </w:r>
      <w:r w:rsidRPr="002F4047">
        <w:rPr>
          <w:u w:val="single"/>
        </w:rPr>
        <w:t>but instead find themselves working in the sex industry under slave-like conditions will also qualify.</w:t>
      </w:r>
      <w:r w:rsidRPr="002F4047">
        <w:rPr>
          <w:sz w:val="16"/>
        </w:rPr>
        <w:t xml:space="preserve"> </w:t>
      </w:r>
      <w:r w:rsidRPr="005B6E9B">
        <w:rPr>
          <w:highlight w:val="yellow"/>
          <w:u w:val="single"/>
        </w:rPr>
        <w:t>The victims</w:t>
      </w:r>
      <w:r w:rsidRPr="002F4047">
        <w:rPr>
          <w:sz w:val="16"/>
        </w:rPr>
        <w:t xml:space="preserve"> most in danger of </w:t>
      </w:r>
      <w:r w:rsidRPr="005B6E9B">
        <w:rPr>
          <w:highlight w:val="yellow"/>
          <w:u w:val="single"/>
        </w:rPr>
        <w:t>being wrongfully denied</w:t>
      </w:r>
      <w:r w:rsidRPr="002F4047">
        <w:rPr>
          <w:sz w:val="16"/>
        </w:rPr>
        <w:t xml:space="preserve"> certification despite technically qualifying for benefits under the TVPA </w:t>
      </w:r>
      <w:r w:rsidRPr="005B6E9B">
        <w:rPr>
          <w:highlight w:val="yellow"/>
          <w:u w:val="single"/>
        </w:rPr>
        <w:t>are victims who have consented to come to the U</w:t>
      </w:r>
      <w:r w:rsidRPr="002F4047">
        <w:rPr>
          <w:u w:val="single"/>
        </w:rPr>
        <w:t xml:space="preserve">nited </w:t>
      </w:r>
      <w:r w:rsidRPr="005B6E9B">
        <w:rPr>
          <w:highlight w:val="yellow"/>
          <w:u w:val="single"/>
        </w:rPr>
        <w:t>S</w:t>
      </w:r>
      <w:r w:rsidRPr="002F4047">
        <w:rPr>
          <w:u w:val="single"/>
        </w:rPr>
        <w:t xml:space="preserve">tates </w:t>
      </w:r>
      <w:r w:rsidRPr="005B6E9B">
        <w:rPr>
          <w:highlight w:val="yellow"/>
          <w:u w:val="single"/>
        </w:rPr>
        <w:t>and to work in the sex industry, but who find themselves in slave-like conditions</w:t>
      </w:r>
      <w:r w:rsidRPr="002F4047">
        <w:rPr>
          <w:sz w:val="16"/>
        </w:rPr>
        <w:t xml:space="preserve">—in other words, migrant sex workers. </w:t>
      </w:r>
      <w:r w:rsidRPr="002F4047">
        <w:rPr>
          <w:u w:val="single"/>
        </w:rPr>
        <w:t>The reality is that many women migrate to the United States to work in the sex industry because it offers better opportunities</w:t>
      </w:r>
      <w:r w:rsidRPr="002F4047">
        <w:rPr>
          <w:sz w:val="16"/>
        </w:rPr>
        <w:t xml:space="preserve"> than what is available in their home country. </w:t>
      </w:r>
      <w:r w:rsidRPr="002F4047">
        <w:rPr>
          <w:u w:val="single"/>
        </w:rPr>
        <w:t>To ignore that reality is harmful to these women.</w:t>
      </w:r>
      <w:r w:rsidRPr="002F4047">
        <w:rPr>
          <w:sz w:val="16"/>
        </w:rPr>
        <w:t xml:space="preserve"> Some feminists argue that </w:t>
      </w:r>
      <w:r w:rsidRPr="005B6E9B">
        <w:rPr>
          <w:highlight w:val="yellow"/>
          <w:u w:val="single"/>
        </w:rPr>
        <w:t>describing and portraying the average sex trafficking victim as an “innocent coerced” undermines the experiences of a large group of women who are not victims but have instead exercised agency</w:t>
      </w:r>
      <w:r w:rsidRPr="002F4047">
        <w:rPr>
          <w:u w:val="single"/>
        </w:rPr>
        <w:t xml:space="preserve"> in choosing to come to the United States to work the sex industry</w:t>
      </w:r>
      <w:r w:rsidRPr="002F4047">
        <w:rPr>
          <w:sz w:val="16"/>
        </w:rPr>
        <w:t xml:space="preserve">.153 </w:t>
      </w:r>
      <w:r w:rsidRPr="002F4047">
        <w:rPr>
          <w:u w:val="single"/>
        </w:rPr>
        <w:t>This kind of essentialism of what it means to be a sex trafficking victim is harmful because it defines the average victim in such a manner that it necessarily makes all women who choose sex work “bad” prostitutes who are not worthy of protection</w:t>
      </w:r>
      <w:r w:rsidRPr="002F4047">
        <w:rPr>
          <w:sz w:val="16"/>
        </w:rPr>
        <w:t xml:space="preserve">.154 </w:t>
      </w:r>
      <w:r w:rsidRPr="005B6E9B">
        <w:rPr>
          <w:highlight w:val="yellow"/>
          <w:u w:val="single"/>
        </w:rPr>
        <w:t>This dichotomy</w:t>
      </w:r>
      <w:r w:rsidRPr="002F4047">
        <w:rPr>
          <w:u w:val="single"/>
        </w:rPr>
        <w:t xml:space="preserve"> disregards the complexities of sex trafficking and </w:t>
      </w:r>
      <w:r w:rsidRPr="005B6E9B">
        <w:rPr>
          <w:highlight w:val="yellow"/>
          <w:u w:val="single"/>
        </w:rPr>
        <w:t>leads to under-certification</w:t>
      </w:r>
      <w:r w:rsidRPr="002F4047">
        <w:rPr>
          <w:u w:val="single"/>
        </w:rPr>
        <w:t xml:space="preserve"> of trafficking victims</w:t>
      </w:r>
      <w:r w:rsidRPr="002F4047">
        <w:rPr>
          <w:sz w:val="16"/>
        </w:rPr>
        <w:t xml:space="preserve">. For example, in describing to the press how he would proceed with undocumented prostitutes arrested in a brothel raid, an Assistant United States Attorney said, </w:t>
      </w:r>
      <w:r w:rsidRPr="002F4047">
        <w:rPr>
          <w:u w:val="single"/>
        </w:rPr>
        <w:t>“</w:t>
      </w:r>
      <w:r w:rsidRPr="005B6E9B">
        <w:rPr>
          <w:highlight w:val="yellow"/>
          <w:u w:val="single"/>
        </w:rPr>
        <w:t>[</w:t>
      </w:r>
      <w:proofErr w:type="gramStart"/>
      <w:r w:rsidRPr="005B6E9B">
        <w:rPr>
          <w:highlight w:val="yellow"/>
          <w:u w:val="single"/>
        </w:rPr>
        <w:t>t]he</w:t>
      </w:r>
      <w:proofErr w:type="gramEnd"/>
      <w:r w:rsidRPr="005B6E9B">
        <w:rPr>
          <w:highlight w:val="yellow"/>
          <w:u w:val="single"/>
        </w:rPr>
        <w:t xml:space="preserve"> fate of the women will hinge on whether prosecutors determine they were forced to work against their will</w:t>
      </w:r>
      <w:r w:rsidRPr="002F4047">
        <w:rPr>
          <w:u w:val="single"/>
        </w:rPr>
        <w:t xml:space="preserve"> or whether they participated in the sex ring voluntarily.”</w:t>
      </w:r>
      <w:r w:rsidRPr="002F4047">
        <w:rPr>
          <w:sz w:val="16"/>
        </w:rPr>
        <w:t xml:space="preserve">155 However, this federal prosecutor is wrong about the law, at least as </w:t>
      </w:r>
      <w:r w:rsidRPr="002F4047">
        <w:rPr>
          <w:u w:val="single"/>
        </w:rPr>
        <w:t>the TVPA</w:t>
      </w:r>
      <w:r w:rsidRPr="002F4047">
        <w:rPr>
          <w:sz w:val="16"/>
        </w:rPr>
        <w:t xml:space="preserve"> should be applied in this case. He </w:t>
      </w:r>
      <w:r w:rsidRPr="002F4047">
        <w:rPr>
          <w:u w:val="single"/>
        </w:rPr>
        <w:t>is overlooking the possibility that some women may have originally agreed to participate, but may not have agreed to abusive and slave-like working conditions</w:t>
      </w:r>
      <w:r w:rsidRPr="002F4047">
        <w:rPr>
          <w:sz w:val="16"/>
        </w:rPr>
        <w:t xml:space="preserve"> such as debt bondage.156 That type of situation would fit into the language of the TVPA, meaning those women should be certified as trafficking victims, rather than prosecuted for prostitution and illegal entry. </w:t>
      </w:r>
      <w:r w:rsidRPr="002F4047">
        <w:rPr>
          <w:u w:val="single"/>
        </w:rPr>
        <w:t xml:space="preserve">Part of the problem is that </w:t>
      </w:r>
      <w:r w:rsidRPr="005B6E9B">
        <w:rPr>
          <w:highlight w:val="yellow"/>
          <w:u w:val="single"/>
        </w:rPr>
        <w:t>there is very little case law interpreting the TVPA</w:t>
      </w:r>
      <w:r w:rsidRPr="002F4047">
        <w:rPr>
          <w:u w:val="single"/>
        </w:rPr>
        <w:t xml:space="preserve">. Therefore, </w:t>
      </w:r>
      <w:r w:rsidRPr="005B6E9B">
        <w:rPr>
          <w:highlight w:val="yellow"/>
          <w:u w:val="single"/>
        </w:rPr>
        <w:t>prosecutors</w:t>
      </w:r>
      <w:r w:rsidRPr="005B6E9B">
        <w:rPr>
          <w:sz w:val="16"/>
          <w:highlight w:val="yellow"/>
        </w:rPr>
        <w:t>,</w:t>
      </w:r>
      <w:r w:rsidRPr="002F4047">
        <w:rPr>
          <w:sz w:val="16"/>
        </w:rPr>
        <w:t xml:space="preserve"> such as this one, </w:t>
      </w:r>
      <w:r w:rsidRPr="005B6E9B">
        <w:rPr>
          <w:highlight w:val="yellow"/>
          <w:u w:val="single"/>
        </w:rPr>
        <w:t>are put in the difficult position of trying to parse the language themselves, often leading to misapplication and unjust results</w:t>
      </w:r>
      <w:r w:rsidRPr="002F4047">
        <w:rPr>
          <w:sz w:val="16"/>
        </w:rPr>
        <w:t xml:space="preserve">. By contrast, </w:t>
      </w:r>
      <w:r w:rsidRPr="002F4047">
        <w:rPr>
          <w:u w:val="single"/>
        </w:rPr>
        <w:t>migrant sex workers who knew and consented to the type of work and conditions</w:t>
      </w:r>
      <w:r w:rsidRPr="002F4047">
        <w:rPr>
          <w:sz w:val="16"/>
        </w:rPr>
        <w:t xml:space="preserve"> they ultimately encountered are not considered “severe” sex trafficking victims worthy of protection under the TVPA. Instead, these </w:t>
      </w:r>
      <w:r w:rsidRPr="002F4047">
        <w:rPr>
          <w:u w:val="single"/>
        </w:rPr>
        <w:t>women are viewed as prostitutes and illegal aliens and typically detained and deported. The apparent distinction is full knowledge and consent</w:t>
      </w:r>
      <w:r w:rsidRPr="002F4047">
        <w:rPr>
          <w:sz w:val="16"/>
        </w:rPr>
        <w:t xml:space="preserve">—if a woman agrees to be smuggled to the United States to work in a brothel in dangerous conditions, she cannot later claim to be an unwilling victim when arrested for prostitution because she was not “forced or coerced.” In this respect, </w:t>
      </w:r>
      <w:r w:rsidRPr="005B6E9B">
        <w:rPr>
          <w:highlight w:val="yellow"/>
          <w:u w:val="single"/>
        </w:rPr>
        <w:t>the TVPA’s definition of “severe trafficking” is directly at odds with the United Nations’</w:t>
      </w:r>
      <w:r w:rsidRPr="002F4047">
        <w:rPr>
          <w:u w:val="single"/>
        </w:rPr>
        <w:t xml:space="preserve"> definition of trafficking that focuses on exploitation rather than coercion, and explicitly makes consent irrelevant to the determination of a trafficking victim</w:t>
      </w:r>
      <w:r w:rsidRPr="002F4047">
        <w:rPr>
          <w:sz w:val="16"/>
        </w:rPr>
        <w:t xml:space="preserve">.157 Similarly, many feminists argue that </w:t>
      </w:r>
      <w:r w:rsidRPr="002F4047">
        <w:rPr>
          <w:u w:val="single"/>
        </w:rPr>
        <w:t>because one can never legally consent to slavery, even migrant sex workers who consent to slave-like conditions are trafficking victims.</w:t>
      </w:r>
      <w:r w:rsidRPr="002F4047">
        <w:rPr>
          <w:sz w:val="16"/>
        </w:rPr>
        <w:t xml:space="preserve">158 Perhaps Congress agreed with those feminists who argue that to label these consenting women as trafficking victims is to undermine their agency over their bodies and economic choices. However, </w:t>
      </w:r>
      <w:r w:rsidRPr="002F4047">
        <w:rPr>
          <w:u w:val="single"/>
        </w:rPr>
        <w:t>other feminists respond that privileging the woman’s right to consent, thereby excluding her from the class of protectable victims, is not only harmful, but also fictional</w:t>
      </w:r>
      <w:r w:rsidRPr="002F4047">
        <w:rPr>
          <w:sz w:val="16"/>
        </w:rPr>
        <w:t>.159 After all, “[</w:t>
      </w:r>
      <w:proofErr w:type="spellStart"/>
      <w:proofErr w:type="gramStart"/>
      <w:r w:rsidRPr="002F4047">
        <w:rPr>
          <w:sz w:val="16"/>
        </w:rPr>
        <w:t>i</w:t>
      </w:r>
      <w:proofErr w:type="spellEnd"/>
      <w:r w:rsidRPr="002F4047">
        <w:rPr>
          <w:sz w:val="16"/>
        </w:rPr>
        <w:t>]f</w:t>
      </w:r>
      <w:proofErr w:type="gramEnd"/>
      <w:r w:rsidRPr="002F4047">
        <w:rPr>
          <w:sz w:val="16"/>
        </w:rPr>
        <w:t xml:space="preserve"> prostitution is a free choice, why are the women with the fewest choices the ones most often found doing it?”160</w:t>
      </w:r>
      <w:r w:rsidR="00EC1400">
        <w:rPr>
          <w:szCs w:val="22"/>
          <w:u w:val="single"/>
        </w:rPr>
        <w:br/>
      </w:r>
      <w:r w:rsidR="00EC1400">
        <w:rPr>
          <w:szCs w:val="22"/>
          <w:u w:val="single"/>
        </w:rPr>
        <w:br/>
      </w:r>
      <w:r w:rsidR="005E565E" w:rsidRPr="00263E34">
        <w:rPr>
          <w:b/>
        </w:rPr>
        <w:t xml:space="preserve">TVPA </w:t>
      </w:r>
      <w:r w:rsidR="00EC1400" w:rsidRPr="00263E34">
        <w:rPr>
          <w:b/>
        </w:rPr>
        <w:t>empirically solves for</w:t>
      </w:r>
      <w:r w:rsidR="005E565E" w:rsidRPr="00263E34">
        <w:rPr>
          <w:b/>
        </w:rPr>
        <w:t xml:space="preserve"> Mexican traffickers</w:t>
      </w:r>
      <w:r w:rsidR="00EC1400" w:rsidRPr="00263E34">
        <w:rPr>
          <w:b/>
        </w:rPr>
        <w:t xml:space="preserve"> and</w:t>
      </w:r>
      <w:r w:rsidR="005E565E" w:rsidRPr="00263E34">
        <w:rPr>
          <w:b/>
        </w:rPr>
        <w:t xml:space="preserve"> ensures local and federal cooperation over trafficking</w:t>
      </w:r>
    </w:p>
    <w:p w14:paraId="27F96D7E" w14:textId="77777777" w:rsidR="005E565E" w:rsidRPr="00A144F0" w:rsidRDefault="005E565E" w:rsidP="005E565E">
      <w:pPr>
        <w:rPr>
          <w:b/>
          <w:sz w:val="16"/>
          <w:szCs w:val="16"/>
        </w:rPr>
      </w:pPr>
      <w:r w:rsidRPr="00CE3C5D">
        <w:rPr>
          <w:b/>
          <w:szCs w:val="22"/>
        </w:rPr>
        <w:t xml:space="preserve">Atkins et al. 13 </w:t>
      </w:r>
      <w:r w:rsidRPr="00A144F0">
        <w:rPr>
          <w:szCs w:val="22"/>
        </w:rPr>
        <w:t xml:space="preserve">– </w:t>
      </w:r>
      <w:r>
        <w:rPr>
          <w:szCs w:val="22"/>
        </w:rPr>
        <w:t xml:space="preserve">Assistant professor of Law Enforcement, Criminal Justice, and Criminological Theory at Midwestern State University </w:t>
      </w:r>
      <w:r>
        <w:rPr>
          <w:sz w:val="16"/>
          <w:szCs w:val="16"/>
        </w:rPr>
        <w:t xml:space="preserve">[Ben, “Human Smuggling and the International Sex Trade: An Evaluation of the Trafficking Victims Protection Act,” David Publishing, </w:t>
      </w:r>
      <w:r w:rsidRPr="00A144F0">
        <w:rPr>
          <w:sz w:val="16"/>
          <w:szCs w:val="16"/>
        </w:rPr>
        <w:t>http://www.davidpublishing.com/davidpublishing/Upfile/4/26/2013/2013042667690713.pdf</w:t>
      </w:r>
      <w:r>
        <w:rPr>
          <w:sz w:val="16"/>
          <w:szCs w:val="16"/>
        </w:rPr>
        <w:t>]//MY</w:t>
      </w:r>
    </w:p>
    <w:p w14:paraId="51FC71ED" w14:textId="36CDAF63" w:rsidR="00EA42FF" w:rsidRDefault="005E565E" w:rsidP="005E565E">
      <w:pPr>
        <w:rPr>
          <w:szCs w:val="22"/>
          <w:u w:val="single"/>
        </w:rPr>
      </w:pPr>
      <w:r w:rsidRPr="009203FC">
        <w:rPr>
          <w:szCs w:val="22"/>
          <w:u w:val="single"/>
        </w:rPr>
        <w:t>The TVPA</w:t>
      </w:r>
      <w:r w:rsidRPr="00A144F0">
        <w:rPr>
          <w:sz w:val="16"/>
          <w:szCs w:val="22"/>
        </w:rPr>
        <w:t xml:space="preserve"> 2000, and its subsequent </w:t>
      </w:r>
      <w:r w:rsidRPr="00A144F0">
        <w:rPr>
          <w:sz w:val="12"/>
          <w:szCs w:val="22"/>
        </w:rPr>
        <w:t>¶</w:t>
      </w:r>
      <w:r w:rsidRPr="00A144F0">
        <w:rPr>
          <w:sz w:val="16"/>
          <w:szCs w:val="22"/>
        </w:rPr>
        <w:t xml:space="preserve"> reauthorizations, </w:t>
      </w:r>
      <w:r w:rsidRPr="009203FC">
        <w:rPr>
          <w:szCs w:val="22"/>
          <w:u w:val="single"/>
        </w:rPr>
        <w:t xml:space="preserve">have emboldened federal and state </w:t>
      </w:r>
      <w:r w:rsidRPr="00A144F0">
        <w:rPr>
          <w:sz w:val="12"/>
          <w:szCs w:val="22"/>
        </w:rPr>
        <w:t>¶</w:t>
      </w:r>
      <w:r w:rsidRPr="009203FC">
        <w:rPr>
          <w:sz w:val="12"/>
          <w:szCs w:val="22"/>
          <w:u w:val="single"/>
        </w:rPr>
        <w:t xml:space="preserve"> </w:t>
      </w:r>
      <w:r w:rsidRPr="009203FC">
        <w:rPr>
          <w:szCs w:val="22"/>
          <w:u w:val="single"/>
        </w:rPr>
        <w:t xml:space="preserve">governments to enact legislation that can effectively </w:t>
      </w:r>
      <w:r w:rsidRPr="00A144F0">
        <w:rPr>
          <w:sz w:val="12"/>
          <w:szCs w:val="22"/>
        </w:rPr>
        <w:t>¶</w:t>
      </w:r>
      <w:r w:rsidRPr="009203FC">
        <w:rPr>
          <w:sz w:val="12"/>
          <w:szCs w:val="22"/>
          <w:u w:val="single"/>
        </w:rPr>
        <w:t xml:space="preserve"> </w:t>
      </w:r>
      <w:r w:rsidRPr="009203FC">
        <w:rPr>
          <w:szCs w:val="22"/>
          <w:u w:val="single"/>
        </w:rPr>
        <w:t>combat human</w:t>
      </w:r>
      <w:r w:rsidRPr="005E565E">
        <w:rPr>
          <w:szCs w:val="22"/>
          <w:u w:val="single"/>
        </w:rPr>
        <w:t xml:space="preserve"> trafficking</w:t>
      </w:r>
      <w:r w:rsidRPr="00A144F0">
        <w:rPr>
          <w:sz w:val="16"/>
          <w:szCs w:val="22"/>
        </w:rPr>
        <w:t xml:space="preserve">. The recent </w:t>
      </w:r>
      <w:r w:rsidRPr="009203FC">
        <w:rPr>
          <w:szCs w:val="22"/>
          <w:u w:val="single"/>
        </w:rPr>
        <w:t xml:space="preserve">case of Ramos v. </w:t>
      </w:r>
      <w:r w:rsidRPr="00A144F0">
        <w:rPr>
          <w:sz w:val="12"/>
          <w:szCs w:val="22"/>
        </w:rPr>
        <w:t>¶</w:t>
      </w:r>
      <w:r w:rsidRPr="009203FC">
        <w:rPr>
          <w:sz w:val="12"/>
          <w:szCs w:val="22"/>
          <w:u w:val="single"/>
        </w:rPr>
        <w:t xml:space="preserve"> </w:t>
      </w:r>
      <w:r w:rsidRPr="009203FC">
        <w:rPr>
          <w:szCs w:val="22"/>
          <w:u w:val="single"/>
        </w:rPr>
        <w:t>Texas3</w:t>
      </w:r>
      <w:r w:rsidRPr="00A144F0">
        <w:rPr>
          <w:sz w:val="12"/>
          <w:szCs w:val="22"/>
        </w:rPr>
        <w:t>¶</w:t>
      </w:r>
      <w:r w:rsidRPr="009203FC">
        <w:rPr>
          <w:sz w:val="12"/>
          <w:szCs w:val="22"/>
          <w:u w:val="single"/>
        </w:rPr>
        <w:t xml:space="preserve"> </w:t>
      </w:r>
      <w:r w:rsidRPr="009203FC">
        <w:rPr>
          <w:szCs w:val="22"/>
          <w:u w:val="single"/>
        </w:rPr>
        <w:t xml:space="preserve">is an example of the effectiveness of the TVPA </w:t>
      </w:r>
      <w:r w:rsidRPr="00A144F0">
        <w:rPr>
          <w:sz w:val="12"/>
          <w:szCs w:val="22"/>
        </w:rPr>
        <w:t>¶</w:t>
      </w:r>
      <w:r w:rsidRPr="009203FC">
        <w:rPr>
          <w:sz w:val="12"/>
          <w:szCs w:val="22"/>
          <w:u w:val="single"/>
        </w:rPr>
        <w:t xml:space="preserve"> </w:t>
      </w:r>
      <w:r w:rsidRPr="005E565E">
        <w:rPr>
          <w:sz w:val="16"/>
          <w:szCs w:val="22"/>
        </w:rPr>
        <w:t>when utilized in conjunction with state law</w:t>
      </w:r>
      <w:r w:rsidRPr="005E565E">
        <w:rPr>
          <w:sz w:val="16"/>
          <w:szCs w:val="22"/>
          <w:u w:val="single"/>
        </w:rPr>
        <w:t xml:space="preserve"> </w:t>
      </w:r>
      <w:r w:rsidRPr="00A144F0">
        <w:rPr>
          <w:sz w:val="16"/>
          <w:szCs w:val="22"/>
        </w:rPr>
        <w:t xml:space="preserve">(see Table </w:t>
      </w:r>
      <w:r w:rsidRPr="00A144F0">
        <w:rPr>
          <w:sz w:val="12"/>
          <w:szCs w:val="22"/>
        </w:rPr>
        <w:t>¶</w:t>
      </w:r>
      <w:r w:rsidRPr="00A144F0">
        <w:rPr>
          <w:sz w:val="16"/>
          <w:szCs w:val="22"/>
        </w:rPr>
        <w:t xml:space="preserve"> 2 for an overview of state human trafficking </w:t>
      </w:r>
      <w:r w:rsidRPr="00A144F0">
        <w:rPr>
          <w:sz w:val="12"/>
          <w:szCs w:val="22"/>
        </w:rPr>
        <w:t>¶</w:t>
      </w:r>
      <w:r w:rsidRPr="00A144F0">
        <w:rPr>
          <w:sz w:val="16"/>
          <w:szCs w:val="22"/>
        </w:rPr>
        <w:t xml:space="preserve"> legislation). This case bridged the gaps that were </w:t>
      </w:r>
      <w:r w:rsidRPr="00A144F0">
        <w:rPr>
          <w:sz w:val="12"/>
          <w:szCs w:val="22"/>
        </w:rPr>
        <w:t>¶</w:t>
      </w:r>
      <w:r w:rsidRPr="00A144F0">
        <w:rPr>
          <w:sz w:val="16"/>
          <w:szCs w:val="22"/>
        </w:rPr>
        <w:t xml:space="preserve"> present in </w:t>
      </w:r>
      <w:proofErr w:type="spellStart"/>
      <w:r w:rsidRPr="00A144F0">
        <w:rPr>
          <w:sz w:val="16"/>
          <w:szCs w:val="22"/>
        </w:rPr>
        <w:t>Shackney</w:t>
      </w:r>
      <w:proofErr w:type="spellEnd"/>
      <w:r w:rsidRPr="00A144F0">
        <w:rPr>
          <w:sz w:val="16"/>
          <w:szCs w:val="22"/>
        </w:rPr>
        <w:t xml:space="preserve">. Ramos found that the threat of </w:t>
      </w:r>
      <w:r w:rsidRPr="00A144F0">
        <w:rPr>
          <w:sz w:val="12"/>
          <w:szCs w:val="22"/>
        </w:rPr>
        <w:t>¶</w:t>
      </w:r>
      <w:r w:rsidRPr="00A144F0">
        <w:rPr>
          <w:sz w:val="16"/>
          <w:szCs w:val="22"/>
        </w:rPr>
        <w:t xml:space="preserve"> deportation does meet the coercion test and is thus a </w:t>
      </w:r>
      <w:r w:rsidRPr="00A144F0">
        <w:rPr>
          <w:sz w:val="12"/>
          <w:szCs w:val="22"/>
        </w:rPr>
        <w:t>¶</w:t>
      </w:r>
      <w:r w:rsidRPr="00A144F0">
        <w:rPr>
          <w:sz w:val="16"/>
          <w:szCs w:val="22"/>
        </w:rPr>
        <w:t xml:space="preserve"> factor to be considered when determining whether a person is a victim of human trafficking. According to </w:t>
      </w:r>
      <w:r w:rsidRPr="00A144F0">
        <w:rPr>
          <w:sz w:val="12"/>
          <w:szCs w:val="22"/>
        </w:rPr>
        <w:t>¶</w:t>
      </w:r>
      <w:r w:rsidRPr="00A144F0">
        <w:rPr>
          <w:sz w:val="16"/>
          <w:szCs w:val="22"/>
        </w:rPr>
        <w:t xml:space="preserve"> the Ramos decision, </w:t>
      </w:r>
      <w:r w:rsidRPr="009203FC">
        <w:rPr>
          <w:szCs w:val="22"/>
          <w:u w:val="single"/>
        </w:rPr>
        <w:t xml:space="preserve">a person can be a victim if they </w:t>
      </w:r>
      <w:r w:rsidRPr="00A144F0">
        <w:rPr>
          <w:sz w:val="12"/>
          <w:szCs w:val="22"/>
        </w:rPr>
        <w:t>¶</w:t>
      </w:r>
      <w:r w:rsidRPr="009203FC">
        <w:rPr>
          <w:sz w:val="12"/>
          <w:szCs w:val="22"/>
          <w:u w:val="single"/>
        </w:rPr>
        <w:t xml:space="preserve"> </w:t>
      </w:r>
      <w:r w:rsidRPr="009203FC">
        <w:rPr>
          <w:szCs w:val="22"/>
          <w:u w:val="single"/>
        </w:rPr>
        <w:t xml:space="preserve">“walked out through the front door rather than </w:t>
      </w:r>
      <w:r w:rsidRPr="00A144F0">
        <w:rPr>
          <w:sz w:val="12"/>
          <w:szCs w:val="22"/>
        </w:rPr>
        <w:t>¶</w:t>
      </w:r>
      <w:r w:rsidRPr="009203FC">
        <w:rPr>
          <w:sz w:val="12"/>
          <w:szCs w:val="22"/>
          <w:u w:val="single"/>
        </w:rPr>
        <w:t xml:space="preserve"> </w:t>
      </w:r>
      <w:proofErr w:type="spellStart"/>
      <w:r w:rsidRPr="009203FC">
        <w:rPr>
          <w:szCs w:val="22"/>
          <w:u w:val="single"/>
        </w:rPr>
        <w:t>escap</w:t>
      </w:r>
      <w:proofErr w:type="spellEnd"/>
      <w:r w:rsidRPr="009203FC">
        <w:rPr>
          <w:szCs w:val="22"/>
          <w:u w:val="single"/>
        </w:rPr>
        <w:t>[</w:t>
      </w:r>
      <w:proofErr w:type="spellStart"/>
      <w:r w:rsidRPr="009203FC">
        <w:rPr>
          <w:szCs w:val="22"/>
          <w:u w:val="single"/>
        </w:rPr>
        <w:t>ed</w:t>
      </w:r>
      <w:proofErr w:type="spellEnd"/>
      <w:r w:rsidRPr="009203FC">
        <w:rPr>
          <w:szCs w:val="22"/>
          <w:u w:val="single"/>
        </w:rPr>
        <w:t xml:space="preserve">] through the window or in the middle of the </w:t>
      </w:r>
      <w:r w:rsidRPr="00A144F0">
        <w:rPr>
          <w:sz w:val="12"/>
          <w:szCs w:val="22"/>
        </w:rPr>
        <w:t>¶</w:t>
      </w:r>
      <w:r w:rsidRPr="009203FC">
        <w:rPr>
          <w:sz w:val="12"/>
          <w:szCs w:val="22"/>
          <w:u w:val="single"/>
        </w:rPr>
        <w:t xml:space="preserve"> </w:t>
      </w:r>
      <w:r w:rsidRPr="009203FC">
        <w:rPr>
          <w:szCs w:val="22"/>
          <w:u w:val="single"/>
        </w:rPr>
        <w:t>night</w:t>
      </w:r>
      <w:r w:rsidRPr="00A144F0">
        <w:rPr>
          <w:sz w:val="16"/>
          <w:szCs w:val="22"/>
        </w:rPr>
        <w:t>”4</w:t>
      </w:r>
      <w:proofErr w:type="gramStart"/>
      <w:r w:rsidRPr="00A144F0">
        <w:rPr>
          <w:sz w:val="12"/>
          <w:szCs w:val="22"/>
        </w:rPr>
        <w:t>¶</w:t>
      </w:r>
      <w:r w:rsidRPr="00A144F0">
        <w:rPr>
          <w:sz w:val="16"/>
          <w:szCs w:val="22"/>
        </w:rPr>
        <w:t xml:space="preserve"> .</w:t>
      </w:r>
      <w:proofErr w:type="gramEnd"/>
      <w:r w:rsidRPr="00A144F0">
        <w:rPr>
          <w:sz w:val="16"/>
          <w:szCs w:val="22"/>
        </w:rPr>
        <w:t xml:space="preserve"> </w:t>
      </w:r>
      <w:r w:rsidRPr="00A144F0">
        <w:rPr>
          <w:sz w:val="12"/>
          <w:szCs w:val="22"/>
        </w:rPr>
        <w:t>¶</w:t>
      </w:r>
      <w:r w:rsidRPr="00A144F0">
        <w:rPr>
          <w:sz w:val="16"/>
          <w:szCs w:val="22"/>
        </w:rPr>
        <w:t xml:space="preserve"> </w:t>
      </w:r>
      <w:proofErr w:type="gramStart"/>
      <w:r w:rsidRPr="007532DF">
        <w:rPr>
          <w:szCs w:val="22"/>
          <w:highlight w:val="yellow"/>
          <w:u w:val="single"/>
        </w:rPr>
        <w:t>There</w:t>
      </w:r>
      <w:proofErr w:type="gramEnd"/>
      <w:r w:rsidRPr="007532DF">
        <w:rPr>
          <w:szCs w:val="22"/>
          <w:highlight w:val="yellow"/>
          <w:u w:val="single"/>
        </w:rPr>
        <w:t xml:space="preserve"> are several federal court cases, since the </w:t>
      </w:r>
      <w:r w:rsidRPr="007532DF">
        <w:rPr>
          <w:sz w:val="12"/>
          <w:szCs w:val="22"/>
          <w:highlight w:val="yellow"/>
        </w:rPr>
        <w:t>¶</w:t>
      </w:r>
      <w:r w:rsidRPr="007532DF">
        <w:rPr>
          <w:sz w:val="12"/>
          <w:szCs w:val="22"/>
          <w:highlight w:val="yellow"/>
          <w:u w:val="single"/>
        </w:rPr>
        <w:t xml:space="preserve"> </w:t>
      </w:r>
      <w:r w:rsidRPr="007532DF">
        <w:rPr>
          <w:szCs w:val="22"/>
          <w:highlight w:val="yellow"/>
          <w:u w:val="single"/>
        </w:rPr>
        <w:t>passage of the TVPA, which have resulted in</w:t>
      </w:r>
      <w:r w:rsidRPr="009203FC">
        <w:rPr>
          <w:szCs w:val="22"/>
          <w:u w:val="single"/>
        </w:rPr>
        <w:t xml:space="preserve"> the </w:t>
      </w:r>
      <w:r w:rsidRPr="00A144F0">
        <w:rPr>
          <w:sz w:val="12"/>
          <w:szCs w:val="22"/>
        </w:rPr>
        <w:t>¶</w:t>
      </w:r>
      <w:r w:rsidRPr="009203FC">
        <w:rPr>
          <w:sz w:val="12"/>
          <w:szCs w:val="22"/>
          <w:u w:val="single"/>
        </w:rPr>
        <w:t xml:space="preserve"> </w:t>
      </w:r>
      <w:r w:rsidRPr="007532DF">
        <w:rPr>
          <w:szCs w:val="22"/>
          <w:highlight w:val="yellow"/>
          <w:u w:val="single"/>
        </w:rPr>
        <w:t>successful prosecution</w:t>
      </w:r>
      <w:r w:rsidRPr="009203FC">
        <w:rPr>
          <w:szCs w:val="22"/>
          <w:u w:val="single"/>
        </w:rPr>
        <w:t xml:space="preserve"> of human traffickers in the </w:t>
      </w:r>
      <w:r w:rsidRPr="00A144F0">
        <w:rPr>
          <w:sz w:val="12"/>
          <w:szCs w:val="22"/>
        </w:rPr>
        <w:t>¶</w:t>
      </w:r>
      <w:r w:rsidRPr="009203FC">
        <w:rPr>
          <w:sz w:val="12"/>
          <w:szCs w:val="22"/>
          <w:u w:val="single"/>
        </w:rPr>
        <w:t xml:space="preserve"> </w:t>
      </w:r>
      <w:r w:rsidRPr="009203FC">
        <w:rPr>
          <w:szCs w:val="22"/>
          <w:u w:val="single"/>
        </w:rPr>
        <w:t>United States.</w:t>
      </w:r>
      <w:r w:rsidRPr="00A144F0">
        <w:rPr>
          <w:sz w:val="16"/>
          <w:szCs w:val="22"/>
        </w:rPr>
        <w:t xml:space="preserve"> For instance, in 2002, </w:t>
      </w:r>
      <w:r w:rsidRPr="009203FC">
        <w:rPr>
          <w:szCs w:val="22"/>
          <w:u w:val="single"/>
        </w:rPr>
        <w:t xml:space="preserve">the case of </w:t>
      </w:r>
      <w:r w:rsidRPr="00A144F0">
        <w:rPr>
          <w:sz w:val="12"/>
          <w:szCs w:val="22"/>
        </w:rPr>
        <w:t>¶</w:t>
      </w:r>
      <w:r w:rsidRPr="009203FC">
        <w:rPr>
          <w:sz w:val="12"/>
          <w:szCs w:val="22"/>
          <w:u w:val="single"/>
        </w:rPr>
        <w:t xml:space="preserve"> </w:t>
      </w:r>
      <w:r w:rsidRPr="007532DF">
        <w:rPr>
          <w:szCs w:val="22"/>
          <w:highlight w:val="yellow"/>
          <w:u w:val="single"/>
        </w:rPr>
        <w:t>U</w:t>
      </w:r>
      <w:r w:rsidRPr="009203FC">
        <w:rPr>
          <w:szCs w:val="22"/>
          <w:u w:val="single"/>
        </w:rPr>
        <w:t xml:space="preserve">nited </w:t>
      </w:r>
      <w:r w:rsidRPr="007532DF">
        <w:rPr>
          <w:szCs w:val="22"/>
          <w:highlight w:val="yellow"/>
          <w:u w:val="single"/>
        </w:rPr>
        <w:t>S</w:t>
      </w:r>
      <w:r w:rsidRPr="009203FC">
        <w:rPr>
          <w:szCs w:val="22"/>
          <w:u w:val="single"/>
        </w:rPr>
        <w:t xml:space="preserve">tates </w:t>
      </w:r>
      <w:r w:rsidRPr="007532DF">
        <w:rPr>
          <w:szCs w:val="22"/>
          <w:highlight w:val="yellow"/>
          <w:u w:val="single"/>
        </w:rPr>
        <w:t>v. Jimenez-Calderon</w:t>
      </w:r>
      <w:r w:rsidRPr="009203FC">
        <w:rPr>
          <w:szCs w:val="22"/>
          <w:u w:val="single"/>
        </w:rPr>
        <w:t xml:space="preserve"> et al., </w:t>
      </w:r>
      <w:r w:rsidRPr="007532DF">
        <w:rPr>
          <w:szCs w:val="22"/>
          <w:highlight w:val="yellow"/>
          <w:u w:val="single"/>
        </w:rPr>
        <w:t>resulted in</w:t>
      </w:r>
      <w:r w:rsidRPr="009203FC">
        <w:rPr>
          <w:szCs w:val="22"/>
          <w:u w:val="single"/>
        </w:rPr>
        <w:t xml:space="preserve"> </w:t>
      </w:r>
      <w:r w:rsidRPr="00A144F0">
        <w:rPr>
          <w:sz w:val="12"/>
          <w:szCs w:val="22"/>
        </w:rPr>
        <w:t>¶</w:t>
      </w:r>
      <w:r w:rsidRPr="009203FC">
        <w:rPr>
          <w:sz w:val="12"/>
          <w:szCs w:val="22"/>
          <w:u w:val="single"/>
        </w:rPr>
        <w:t xml:space="preserve"> </w:t>
      </w:r>
      <w:r w:rsidRPr="007532DF">
        <w:rPr>
          <w:szCs w:val="22"/>
          <w:highlight w:val="yellow"/>
          <w:u w:val="single"/>
        </w:rPr>
        <w:t xml:space="preserve">the conviction of Mexican traffickers who targeted </w:t>
      </w:r>
      <w:r w:rsidRPr="007532DF">
        <w:rPr>
          <w:sz w:val="12"/>
          <w:szCs w:val="22"/>
          <w:highlight w:val="yellow"/>
        </w:rPr>
        <w:t>¶</w:t>
      </w:r>
      <w:r w:rsidRPr="007532DF">
        <w:rPr>
          <w:sz w:val="12"/>
          <w:szCs w:val="22"/>
          <w:highlight w:val="yellow"/>
          <w:u w:val="single"/>
        </w:rPr>
        <w:t xml:space="preserve"> </w:t>
      </w:r>
      <w:r w:rsidRPr="007532DF">
        <w:rPr>
          <w:szCs w:val="22"/>
          <w:highlight w:val="yellow"/>
          <w:u w:val="single"/>
        </w:rPr>
        <w:t>young girls from disadvantaged areas of Mexico</w:t>
      </w:r>
      <w:r w:rsidRPr="009203FC">
        <w:rPr>
          <w:szCs w:val="22"/>
          <w:u w:val="single"/>
        </w:rPr>
        <w:t xml:space="preserve">, </w:t>
      </w:r>
      <w:r w:rsidRPr="00A144F0">
        <w:rPr>
          <w:sz w:val="12"/>
          <w:szCs w:val="22"/>
        </w:rPr>
        <w:t>¶</w:t>
      </w:r>
      <w:r w:rsidRPr="009203FC">
        <w:rPr>
          <w:sz w:val="12"/>
          <w:szCs w:val="22"/>
          <w:u w:val="single"/>
        </w:rPr>
        <w:t xml:space="preserve"> </w:t>
      </w:r>
      <w:r w:rsidRPr="009203FC">
        <w:rPr>
          <w:szCs w:val="22"/>
          <w:u w:val="single"/>
        </w:rPr>
        <w:t>luring them with false promises</w:t>
      </w:r>
      <w:r w:rsidRPr="00A144F0">
        <w:rPr>
          <w:sz w:val="16"/>
          <w:szCs w:val="22"/>
        </w:rPr>
        <w:t xml:space="preserve"> of marriage to </w:t>
      </w:r>
      <w:r w:rsidRPr="00A144F0">
        <w:rPr>
          <w:sz w:val="12"/>
          <w:szCs w:val="22"/>
        </w:rPr>
        <w:t>¶</w:t>
      </w:r>
      <w:r w:rsidRPr="00A144F0">
        <w:rPr>
          <w:sz w:val="16"/>
          <w:szCs w:val="22"/>
        </w:rPr>
        <w:t xml:space="preserve"> American men and a route to a better life. </w:t>
      </w:r>
      <w:r w:rsidRPr="009203FC">
        <w:rPr>
          <w:szCs w:val="22"/>
          <w:u w:val="single"/>
        </w:rPr>
        <w:t xml:space="preserve">Once </w:t>
      </w:r>
      <w:r w:rsidRPr="00A144F0">
        <w:rPr>
          <w:sz w:val="12"/>
          <w:szCs w:val="22"/>
        </w:rPr>
        <w:t>¶</w:t>
      </w:r>
      <w:r w:rsidRPr="009203FC">
        <w:rPr>
          <w:sz w:val="12"/>
          <w:szCs w:val="22"/>
          <w:u w:val="single"/>
        </w:rPr>
        <w:t xml:space="preserve"> </w:t>
      </w:r>
      <w:r w:rsidRPr="009203FC">
        <w:rPr>
          <w:szCs w:val="22"/>
          <w:u w:val="single"/>
        </w:rPr>
        <w:t xml:space="preserve">smuggled into the United States, however, it was clear </w:t>
      </w:r>
      <w:r w:rsidRPr="00A144F0">
        <w:rPr>
          <w:sz w:val="12"/>
          <w:szCs w:val="22"/>
        </w:rPr>
        <w:t>¶</w:t>
      </w:r>
      <w:r w:rsidRPr="009203FC">
        <w:rPr>
          <w:sz w:val="12"/>
          <w:szCs w:val="22"/>
          <w:u w:val="single"/>
        </w:rPr>
        <w:t xml:space="preserve"> </w:t>
      </w:r>
      <w:r w:rsidRPr="009203FC">
        <w:rPr>
          <w:szCs w:val="22"/>
          <w:u w:val="single"/>
        </w:rPr>
        <w:t>that they were held captive and forced into prostitution</w:t>
      </w:r>
      <w:r w:rsidRPr="00A144F0">
        <w:rPr>
          <w:sz w:val="16"/>
          <w:szCs w:val="22"/>
        </w:rPr>
        <w:t xml:space="preserve"> </w:t>
      </w:r>
      <w:r w:rsidRPr="00A144F0">
        <w:rPr>
          <w:sz w:val="12"/>
          <w:szCs w:val="22"/>
        </w:rPr>
        <w:t>¶</w:t>
      </w:r>
      <w:r w:rsidRPr="00A144F0">
        <w:rPr>
          <w:sz w:val="16"/>
          <w:szCs w:val="22"/>
        </w:rPr>
        <w:t xml:space="preserve"> in brothels that operated in the state of New Jersey. The victims of this scheme were compelled to perform </w:t>
      </w:r>
      <w:r w:rsidRPr="00A144F0">
        <w:rPr>
          <w:sz w:val="12"/>
          <w:szCs w:val="22"/>
        </w:rPr>
        <w:t>¶</w:t>
      </w:r>
      <w:r w:rsidRPr="00A144F0">
        <w:rPr>
          <w:sz w:val="16"/>
          <w:szCs w:val="22"/>
        </w:rPr>
        <w:t xml:space="preserve"> acts of prostitution seven days per week, 15 hours per </w:t>
      </w:r>
      <w:r w:rsidRPr="00A144F0">
        <w:rPr>
          <w:sz w:val="12"/>
          <w:szCs w:val="22"/>
        </w:rPr>
        <w:t>¶</w:t>
      </w:r>
      <w:r w:rsidRPr="00A144F0">
        <w:rPr>
          <w:sz w:val="16"/>
          <w:szCs w:val="22"/>
        </w:rPr>
        <w:t xml:space="preserve"> day, and were compelled to turn over all the earnings </w:t>
      </w:r>
      <w:r w:rsidRPr="00A144F0">
        <w:rPr>
          <w:sz w:val="12"/>
          <w:szCs w:val="22"/>
        </w:rPr>
        <w:t>¶</w:t>
      </w:r>
      <w:r w:rsidRPr="00A144F0">
        <w:rPr>
          <w:sz w:val="16"/>
          <w:szCs w:val="22"/>
        </w:rPr>
        <w:t xml:space="preserve"> to the defendants. They were forbidden from </w:t>
      </w:r>
      <w:r w:rsidRPr="00A144F0">
        <w:rPr>
          <w:sz w:val="12"/>
          <w:szCs w:val="22"/>
        </w:rPr>
        <w:t>¶</w:t>
      </w:r>
      <w:r w:rsidRPr="00A144F0">
        <w:rPr>
          <w:sz w:val="16"/>
          <w:szCs w:val="22"/>
        </w:rPr>
        <w:t xml:space="preserve"> communicating with customers, talking to each other, </w:t>
      </w:r>
      <w:r w:rsidRPr="00A144F0">
        <w:rPr>
          <w:sz w:val="12"/>
          <w:szCs w:val="22"/>
        </w:rPr>
        <w:t>¶</w:t>
      </w:r>
      <w:r w:rsidRPr="00A144F0">
        <w:rPr>
          <w:sz w:val="16"/>
          <w:szCs w:val="22"/>
        </w:rPr>
        <w:t xml:space="preserve"> or making phone calls, and they were beaten and </w:t>
      </w:r>
      <w:r w:rsidRPr="00A144F0">
        <w:rPr>
          <w:sz w:val="12"/>
          <w:szCs w:val="22"/>
        </w:rPr>
        <w:t>¶</w:t>
      </w:r>
      <w:r w:rsidRPr="00A144F0">
        <w:rPr>
          <w:sz w:val="16"/>
          <w:szCs w:val="22"/>
        </w:rPr>
        <w:t xml:space="preserve"> threatened with further beatings if they did not </w:t>
      </w:r>
      <w:r w:rsidRPr="00A144F0">
        <w:rPr>
          <w:sz w:val="12"/>
          <w:szCs w:val="22"/>
        </w:rPr>
        <w:t>¶</w:t>
      </w:r>
      <w:r w:rsidRPr="00A144F0">
        <w:rPr>
          <w:sz w:val="16"/>
          <w:szCs w:val="22"/>
        </w:rPr>
        <w:t xml:space="preserve"> comply. </w:t>
      </w:r>
      <w:r w:rsidRPr="00A144F0">
        <w:rPr>
          <w:sz w:val="12"/>
          <w:szCs w:val="22"/>
        </w:rPr>
        <w:t>¶</w:t>
      </w:r>
      <w:r w:rsidRPr="00A144F0">
        <w:rPr>
          <w:sz w:val="16"/>
          <w:szCs w:val="22"/>
        </w:rPr>
        <w:t xml:space="preserve"> </w:t>
      </w:r>
      <w:proofErr w:type="gramStart"/>
      <w:r w:rsidRPr="00A144F0">
        <w:rPr>
          <w:sz w:val="16"/>
          <w:szCs w:val="22"/>
        </w:rPr>
        <w:t>Another</w:t>
      </w:r>
      <w:proofErr w:type="gramEnd"/>
      <w:r w:rsidRPr="00A144F0">
        <w:rPr>
          <w:sz w:val="16"/>
          <w:szCs w:val="22"/>
        </w:rPr>
        <w:t xml:space="preserve"> later case, </w:t>
      </w:r>
      <w:r w:rsidRPr="007532DF">
        <w:rPr>
          <w:szCs w:val="22"/>
          <w:highlight w:val="yellow"/>
          <w:u w:val="single"/>
        </w:rPr>
        <w:t>U</w:t>
      </w:r>
      <w:r w:rsidRPr="009203FC">
        <w:rPr>
          <w:szCs w:val="22"/>
          <w:u w:val="single"/>
        </w:rPr>
        <w:t xml:space="preserve">nited </w:t>
      </w:r>
      <w:r w:rsidRPr="007532DF">
        <w:rPr>
          <w:szCs w:val="22"/>
          <w:highlight w:val="yellow"/>
          <w:u w:val="single"/>
        </w:rPr>
        <w:t>S</w:t>
      </w:r>
      <w:r w:rsidRPr="009203FC">
        <w:rPr>
          <w:szCs w:val="22"/>
          <w:u w:val="single"/>
        </w:rPr>
        <w:t xml:space="preserve">tates </w:t>
      </w:r>
      <w:r w:rsidRPr="007532DF">
        <w:rPr>
          <w:szCs w:val="22"/>
          <w:highlight w:val="yellow"/>
          <w:u w:val="single"/>
        </w:rPr>
        <w:t xml:space="preserve">v. </w:t>
      </w:r>
      <w:proofErr w:type="spellStart"/>
      <w:r w:rsidRPr="007532DF">
        <w:rPr>
          <w:szCs w:val="22"/>
          <w:highlight w:val="yellow"/>
          <w:u w:val="single"/>
        </w:rPr>
        <w:t>Carreto</w:t>
      </w:r>
      <w:proofErr w:type="spellEnd"/>
      <w:r w:rsidRPr="009203FC">
        <w:rPr>
          <w:szCs w:val="22"/>
          <w:u w:val="single"/>
        </w:rPr>
        <w:t xml:space="preserve"> et al.</w:t>
      </w:r>
      <w:r w:rsidRPr="00A144F0">
        <w:rPr>
          <w:sz w:val="12"/>
          <w:szCs w:val="22"/>
        </w:rPr>
        <w:t>¶</w:t>
      </w:r>
      <w:r w:rsidRPr="00A144F0">
        <w:rPr>
          <w:sz w:val="16"/>
          <w:szCs w:val="22"/>
        </w:rPr>
        <w:t xml:space="preserve"> (2004), </w:t>
      </w:r>
      <w:r w:rsidRPr="007532DF">
        <w:rPr>
          <w:szCs w:val="22"/>
          <w:highlight w:val="yellow"/>
          <w:u w:val="single"/>
        </w:rPr>
        <w:t xml:space="preserve">resulted in the successful conviction of </w:t>
      </w:r>
      <w:r w:rsidRPr="007532DF">
        <w:rPr>
          <w:sz w:val="12"/>
          <w:szCs w:val="22"/>
          <w:highlight w:val="yellow"/>
        </w:rPr>
        <w:t>¶</w:t>
      </w:r>
      <w:r w:rsidRPr="007532DF">
        <w:rPr>
          <w:sz w:val="12"/>
          <w:szCs w:val="22"/>
          <w:highlight w:val="yellow"/>
          <w:u w:val="single"/>
        </w:rPr>
        <w:t xml:space="preserve"> </w:t>
      </w:r>
      <w:r w:rsidRPr="007532DF">
        <w:rPr>
          <w:szCs w:val="22"/>
          <w:highlight w:val="yellow"/>
          <w:u w:val="single"/>
        </w:rPr>
        <w:t xml:space="preserve">multiple members of a criminal organization that </w:t>
      </w:r>
      <w:r w:rsidRPr="007532DF">
        <w:rPr>
          <w:sz w:val="12"/>
          <w:szCs w:val="22"/>
          <w:highlight w:val="yellow"/>
        </w:rPr>
        <w:t>¶</w:t>
      </w:r>
      <w:r w:rsidRPr="007532DF">
        <w:rPr>
          <w:sz w:val="12"/>
          <w:szCs w:val="22"/>
          <w:highlight w:val="yellow"/>
          <w:u w:val="single"/>
        </w:rPr>
        <w:t xml:space="preserve"> </w:t>
      </w:r>
      <w:r w:rsidRPr="007532DF">
        <w:rPr>
          <w:szCs w:val="22"/>
          <w:highlight w:val="yellow"/>
          <w:u w:val="single"/>
        </w:rPr>
        <w:t>compelled young Mexican women into prostitution</w:t>
      </w:r>
      <w:r w:rsidRPr="009203FC">
        <w:rPr>
          <w:szCs w:val="22"/>
          <w:u w:val="single"/>
        </w:rPr>
        <w:t xml:space="preserve"> </w:t>
      </w:r>
      <w:r w:rsidRPr="00A144F0">
        <w:rPr>
          <w:sz w:val="12"/>
          <w:szCs w:val="22"/>
        </w:rPr>
        <w:t>¶</w:t>
      </w:r>
      <w:r w:rsidRPr="009203FC">
        <w:rPr>
          <w:sz w:val="12"/>
          <w:szCs w:val="22"/>
          <w:u w:val="single"/>
        </w:rPr>
        <w:t xml:space="preserve"> </w:t>
      </w:r>
      <w:r w:rsidRPr="009203FC">
        <w:rPr>
          <w:szCs w:val="22"/>
          <w:u w:val="single"/>
        </w:rPr>
        <w:t>through force, fraud, and coercion.</w:t>
      </w:r>
      <w:r w:rsidRPr="00A144F0">
        <w:rPr>
          <w:sz w:val="16"/>
          <w:szCs w:val="22"/>
        </w:rPr>
        <w:t xml:space="preserve"> In this case, </w:t>
      </w:r>
      <w:r w:rsidRPr="00A144F0">
        <w:rPr>
          <w:sz w:val="12"/>
          <w:szCs w:val="22"/>
        </w:rPr>
        <w:t>¶</w:t>
      </w:r>
      <w:r w:rsidRPr="00A144F0">
        <w:rPr>
          <w:sz w:val="16"/>
          <w:szCs w:val="22"/>
        </w:rPr>
        <w:t xml:space="preserve"> </w:t>
      </w:r>
      <w:r w:rsidRPr="009203FC">
        <w:rPr>
          <w:szCs w:val="22"/>
          <w:u w:val="single"/>
        </w:rPr>
        <w:t xml:space="preserve">members recruited young, uneducated women from </w:t>
      </w:r>
      <w:r w:rsidRPr="00A144F0">
        <w:rPr>
          <w:sz w:val="12"/>
          <w:szCs w:val="22"/>
        </w:rPr>
        <w:t>¶</w:t>
      </w:r>
      <w:r w:rsidRPr="009203FC">
        <w:rPr>
          <w:sz w:val="12"/>
          <w:szCs w:val="22"/>
          <w:u w:val="single"/>
        </w:rPr>
        <w:t xml:space="preserve"> </w:t>
      </w:r>
      <w:r w:rsidRPr="009203FC">
        <w:rPr>
          <w:szCs w:val="22"/>
          <w:u w:val="single"/>
        </w:rPr>
        <w:t xml:space="preserve">poverty-ridden areas of Mexico and smuggled them </w:t>
      </w:r>
      <w:r w:rsidRPr="00A144F0">
        <w:rPr>
          <w:sz w:val="12"/>
          <w:szCs w:val="22"/>
        </w:rPr>
        <w:t>¶</w:t>
      </w:r>
      <w:r w:rsidRPr="009203FC">
        <w:rPr>
          <w:sz w:val="12"/>
          <w:szCs w:val="22"/>
          <w:u w:val="single"/>
        </w:rPr>
        <w:t xml:space="preserve"> </w:t>
      </w:r>
      <w:r w:rsidRPr="009203FC">
        <w:rPr>
          <w:szCs w:val="22"/>
          <w:u w:val="single"/>
        </w:rPr>
        <w:t>into the United States</w:t>
      </w:r>
      <w:r w:rsidRPr="00A144F0">
        <w:rPr>
          <w:sz w:val="16"/>
          <w:szCs w:val="22"/>
        </w:rPr>
        <w:t xml:space="preserve">. The women were ultimately </w:t>
      </w:r>
      <w:r w:rsidRPr="00A144F0">
        <w:rPr>
          <w:sz w:val="12"/>
          <w:szCs w:val="22"/>
        </w:rPr>
        <w:t>¶</w:t>
      </w:r>
      <w:r w:rsidRPr="00A144F0">
        <w:rPr>
          <w:sz w:val="16"/>
          <w:szCs w:val="22"/>
        </w:rPr>
        <w:t xml:space="preserve"> taken to the New York City area where they were forced to engage in prostitution. The </w:t>
      </w:r>
      <w:proofErr w:type="gramStart"/>
      <w:r w:rsidRPr="00A144F0">
        <w:rPr>
          <w:sz w:val="16"/>
          <w:szCs w:val="22"/>
        </w:rPr>
        <w:t>traffickers</w:t>
      </w:r>
      <w:proofErr w:type="gramEnd"/>
      <w:r w:rsidRPr="00A144F0">
        <w:rPr>
          <w:sz w:val="16"/>
          <w:szCs w:val="22"/>
        </w:rPr>
        <w:t xml:space="preserve"> </w:t>
      </w:r>
      <w:r w:rsidRPr="00A144F0">
        <w:rPr>
          <w:sz w:val="12"/>
          <w:szCs w:val="22"/>
        </w:rPr>
        <w:t>¶</w:t>
      </w:r>
      <w:r w:rsidRPr="00A144F0">
        <w:rPr>
          <w:sz w:val="16"/>
          <w:szCs w:val="22"/>
        </w:rPr>
        <w:t xml:space="preserve"> physically and sexually assaulted their victims to gain </w:t>
      </w:r>
      <w:r w:rsidRPr="00A144F0">
        <w:rPr>
          <w:sz w:val="12"/>
          <w:szCs w:val="22"/>
        </w:rPr>
        <w:t>¶</w:t>
      </w:r>
      <w:r w:rsidRPr="00A144F0">
        <w:rPr>
          <w:sz w:val="16"/>
          <w:szCs w:val="22"/>
        </w:rPr>
        <w:t xml:space="preserve"> compliance among their victims. </w:t>
      </w:r>
      <w:r w:rsidRPr="009203FC">
        <w:rPr>
          <w:szCs w:val="22"/>
          <w:u w:val="single"/>
        </w:rPr>
        <w:t xml:space="preserve">This case resulted in </w:t>
      </w:r>
      <w:r w:rsidRPr="00A144F0">
        <w:rPr>
          <w:sz w:val="12"/>
          <w:szCs w:val="22"/>
        </w:rPr>
        <w:t>¶</w:t>
      </w:r>
      <w:r w:rsidRPr="009203FC">
        <w:rPr>
          <w:sz w:val="12"/>
          <w:szCs w:val="22"/>
          <w:u w:val="single"/>
        </w:rPr>
        <w:t xml:space="preserve"> </w:t>
      </w:r>
      <w:r w:rsidRPr="009203FC">
        <w:rPr>
          <w:szCs w:val="22"/>
          <w:u w:val="single"/>
        </w:rPr>
        <w:t xml:space="preserve">multiple convictions including charges of sex </w:t>
      </w:r>
      <w:r w:rsidRPr="00A144F0">
        <w:rPr>
          <w:sz w:val="12"/>
          <w:szCs w:val="22"/>
        </w:rPr>
        <w:t>¶</w:t>
      </w:r>
      <w:r w:rsidRPr="009203FC">
        <w:rPr>
          <w:sz w:val="12"/>
          <w:szCs w:val="22"/>
          <w:u w:val="single"/>
        </w:rPr>
        <w:t xml:space="preserve"> </w:t>
      </w:r>
      <w:r w:rsidRPr="009203FC">
        <w:rPr>
          <w:szCs w:val="22"/>
          <w:u w:val="single"/>
        </w:rPr>
        <w:t>trafficking</w:t>
      </w:r>
      <w:r w:rsidRPr="00A144F0">
        <w:rPr>
          <w:sz w:val="16"/>
          <w:szCs w:val="22"/>
        </w:rPr>
        <w:t xml:space="preserve">, in violation of 18 U.S.C. § 1591, </w:t>
      </w:r>
      <w:r w:rsidRPr="00A144F0">
        <w:rPr>
          <w:sz w:val="12"/>
          <w:szCs w:val="22"/>
        </w:rPr>
        <w:t>¶</w:t>
      </w:r>
      <w:r w:rsidRPr="00A144F0">
        <w:rPr>
          <w:sz w:val="16"/>
          <w:szCs w:val="22"/>
        </w:rPr>
        <w:t xml:space="preserve"> </w:t>
      </w:r>
      <w:r w:rsidRPr="009203FC">
        <w:rPr>
          <w:szCs w:val="22"/>
          <w:u w:val="single"/>
        </w:rPr>
        <w:t>transporting for prostitution</w:t>
      </w:r>
      <w:r w:rsidRPr="00A144F0">
        <w:rPr>
          <w:sz w:val="16"/>
          <w:szCs w:val="22"/>
        </w:rPr>
        <w:t xml:space="preserve">, in violation of 18 U.S.C. </w:t>
      </w:r>
      <w:r w:rsidRPr="00A144F0">
        <w:rPr>
          <w:sz w:val="12"/>
          <w:szCs w:val="22"/>
        </w:rPr>
        <w:t>¶</w:t>
      </w:r>
      <w:r w:rsidRPr="00A144F0">
        <w:rPr>
          <w:sz w:val="16"/>
          <w:szCs w:val="22"/>
        </w:rPr>
        <w:t xml:space="preserve"> § 2421</w:t>
      </w:r>
      <w:r w:rsidRPr="009203FC">
        <w:rPr>
          <w:szCs w:val="22"/>
          <w:u w:val="single"/>
        </w:rPr>
        <w:t xml:space="preserve">, as well as importation of an alien for immoral </w:t>
      </w:r>
      <w:r w:rsidRPr="00A144F0">
        <w:rPr>
          <w:sz w:val="12"/>
          <w:szCs w:val="22"/>
        </w:rPr>
        <w:t>¶</w:t>
      </w:r>
      <w:r w:rsidRPr="009203FC">
        <w:rPr>
          <w:sz w:val="12"/>
          <w:szCs w:val="22"/>
          <w:u w:val="single"/>
        </w:rPr>
        <w:t xml:space="preserve"> </w:t>
      </w:r>
      <w:r w:rsidRPr="009203FC">
        <w:rPr>
          <w:szCs w:val="22"/>
          <w:u w:val="single"/>
        </w:rPr>
        <w:t>purposes</w:t>
      </w:r>
      <w:r w:rsidRPr="00A144F0">
        <w:rPr>
          <w:sz w:val="16"/>
          <w:szCs w:val="22"/>
        </w:rPr>
        <w:t xml:space="preserve">, in violation of 8 U.S.C. § 1328. </w:t>
      </w:r>
      <w:r w:rsidRPr="00A144F0">
        <w:rPr>
          <w:sz w:val="12"/>
          <w:szCs w:val="22"/>
        </w:rPr>
        <w:t>¶</w:t>
      </w:r>
      <w:r w:rsidRPr="00A144F0">
        <w:rPr>
          <w:sz w:val="16"/>
          <w:szCs w:val="22"/>
        </w:rPr>
        <w:t xml:space="preserve"> One case, United States v. </w:t>
      </w:r>
      <w:proofErr w:type="spellStart"/>
      <w:r w:rsidRPr="00A144F0">
        <w:rPr>
          <w:sz w:val="16"/>
          <w:szCs w:val="22"/>
        </w:rPr>
        <w:t>Calimlim</w:t>
      </w:r>
      <w:proofErr w:type="spellEnd"/>
      <w:r w:rsidRPr="00A144F0">
        <w:rPr>
          <w:sz w:val="16"/>
          <w:szCs w:val="22"/>
        </w:rPr>
        <w:t xml:space="preserve"> (2006), </w:t>
      </w:r>
      <w:r w:rsidRPr="00A144F0">
        <w:rPr>
          <w:sz w:val="12"/>
          <w:szCs w:val="22"/>
        </w:rPr>
        <w:t>¶</w:t>
      </w:r>
      <w:r w:rsidRPr="00A144F0">
        <w:rPr>
          <w:sz w:val="16"/>
          <w:szCs w:val="22"/>
        </w:rPr>
        <w:t xml:space="preserve"> resulted in the conviction of a married couple from the </w:t>
      </w:r>
      <w:r w:rsidRPr="00A144F0">
        <w:rPr>
          <w:sz w:val="12"/>
          <w:szCs w:val="22"/>
        </w:rPr>
        <w:t>¶</w:t>
      </w:r>
      <w:r w:rsidRPr="00A144F0">
        <w:rPr>
          <w:sz w:val="16"/>
          <w:szCs w:val="22"/>
        </w:rPr>
        <w:t xml:space="preserve"> Philippines who had, for 19 years, forced a Filipino </w:t>
      </w:r>
      <w:r w:rsidRPr="00A144F0">
        <w:rPr>
          <w:sz w:val="12"/>
          <w:szCs w:val="22"/>
        </w:rPr>
        <w:t>¶</w:t>
      </w:r>
      <w:r w:rsidRPr="00A144F0">
        <w:rPr>
          <w:sz w:val="16"/>
          <w:szCs w:val="22"/>
        </w:rPr>
        <w:t xml:space="preserve"> woman to be their domestic household servant, </w:t>
      </w:r>
      <w:r w:rsidRPr="00A144F0">
        <w:rPr>
          <w:sz w:val="12"/>
          <w:szCs w:val="22"/>
        </w:rPr>
        <w:t>¶</w:t>
      </w:r>
      <w:r w:rsidRPr="00A144F0">
        <w:rPr>
          <w:sz w:val="16"/>
          <w:szCs w:val="22"/>
        </w:rPr>
        <w:t xml:space="preserve"> keeping her in confined and/or restricted quarters </w:t>
      </w:r>
      <w:r w:rsidRPr="00A144F0">
        <w:rPr>
          <w:sz w:val="12"/>
          <w:szCs w:val="22"/>
        </w:rPr>
        <w:t>¶</w:t>
      </w:r>
      <w:r w:rsidRPr="00A144F0">
        <w:rPr>
          <w:sz w:val="16"/>
          <w:szCs w:val="22"/>
        </w:rPr>
        <w:t xml:space="preserve"> against her will and threatening deportation. The </w:t>
      </w:r>
      <w:r w:rsidRPr="00A144F0">
        <w:rPr>
          <w:sz w:val="12"/>
          <w:szCs w:val="22"/>
        </w:rPr>
        <w:t>¶</w:t>
      </w:r>
      <w:r w:rsidRPr="00A144F0">
        <w:rPr>
          <w:sz w:val="16"/>
          <w:szCs w:val="22"/>
        </w:rPr>
        <w:t xml:space="preserve"> </w:t>
      </w:r>
      <w:proofErr w:type="spellStart"/>
      <w:r w:rsidRPr="00A144F0">
        <w:rPr>
          <w:sz w:val="16"/>
          <w:szCs w:val="22"/>
        </w:rPr>
        <w:t>Calimlims</w:t>
      </w:r>
      <w:proofErr w:type="spellEnd"/>
      <w:r w:rsidRPr="00A144F0">
        <w:rPr>
          <w:sz w:val="16"/>
          <w:szCs w:val="22"/>
        </w:rPr>
        <w:t xml:space="preserve"> coerced Martinez to work through an </w:t>
      </w:r>
      <w:r w:rsidRPr="00A144F0">
        <w:rPr>
          <w:sz w:val="12"/>
          <w:szCs w:val="22"/>
        </w:rPr>
        <w:t>¶</w:t>
      </w:r>
      <w:r w:rsidRPr="00A144F0">
        <w:rPr>
          <w:sz w:val="16"/>
          <w:szCs w:val="22"/>
        </w:rPr>
        <w:t xml:space="preserve"> elaborate scheme which included her total isolation </w:t>
      </w:r>
      <w:r w:rsidRPr="00A144F0">
        <w:rPr>
          <w:sz w:val="12"/>
          <w:szCs w:val="22"/>
        </w:rPr>
        <w:t>¶</w:t>
      </w:r>
      <w:r w:rsidRPr="00A144F0">
        <w:rPr>
          <w:sz w:val="16"/>
          <w:szCs w:val="22"/>
        </w:rPr>
        <w:t xml:space="preserve"> from society and her family; repeated lies about her </w:t>
      </w:r>
      <w:r w:rsidRPr="00A144F0">
        <w:rPr>
          <w:sz w:val="12"/>
          <w:szCs w:val="22"/>
        </w:rPr>
        <w:t>¶</w:t>
      </w:r>
      <w:r w:rsidRPr="00A144F0">
        <w:rPr>
          <w:sz w:val="16"/>
          <w:szCs w:val="22"/>
        </w:rPr>
        <w:t xml:space="preserve"> immigration status; and continuous threats that </w:t>
      </w:r>
      <w:r w:rsidRPr="00A144F0">
        <w:rPr>
          <w:sz w:val="12"/>
          <w:szCs w:val="22"/>
        </w:rPr>
        <w:t>¶</w:t>
      </w:r>
      <w:r w:rsidRPr="00A144F0">
        <w:rPr>
          <w:sz w:val="16"/>
          <w:szCs w:val="22"/>
        </w:rPr>
        <w:t xml:space="preserve"> Martinez would be arrested, jailed, and deported if </w:t>
      </w:r>
      <w:r w:rsidRPr="00A144F0">
        <w:rPr>
          <w:sz w:val="12"/>
          <w:szCs w:val="22"/>
        </w:rPr>
        <w:t>¶</w:t>
      </w:r>
      <w:r w:rsidRPr="00A144F0">
        <w:rPr>
          <w:sz w:val="16"/>
          <w:szCs w:val="22"/>
        </w:rPr>
        <w:t xml:space="preserve"> anyone discovered her. </w:t>
      </w:r>
      <w:r w:rsidRPr="00A144F0">
        <w:rPr>
          <w:sz w:val="12"/>
          <w:szCs w:val="22"/>
        </w:rPr>
        <w:t>¶</w:t>
      </w:r>
      <w:r w:rsidRPr="00A144F0">
        <w:rPr>
          <w:sz w:val="16"/>
          <w:szCs w:val="22"/>
        </w:rPr>
        <w:t xml:space="preserve"> </w:t>
      </w:r>
      <w:r w:rsidRPr="009203FC">
        <w:rPr>
          <w:szCs w:val="22"/>
          <w:u w:val="single"/>
        </w:rPr>
        <w:t>At an additional case (</w:t>
      </w:r>
      <w:r w:rsidRPr="007532DF">
        <w:rPr>
          <w:szCs w:val="22"/>
          <w:highlight w:val="yellow"/>
          <w:u w:val="single"/>
        </w:rPr>
        <w:t>U</w:t>
      </w:r>
      <w:r w:rsidRPr="009203FC">
        <w:rPr>
          <w:szCs w:val="22"/>
          <w:u w:val="single"/>
        </w:rPr>
        <w:t xml:space="preserve">nited </w:t>
      </w:r>
      <w:r w:rsidRPr="007532DF">
        <w:rPr>
          <w:szCs w:val="22"/>
          <w:highlight w:val="yellow"/>
          <w:u w:val="single"/>
        </w:rPr>
        <w:t>S</w:t>
      </w:r>
      <w:r w:rsidRPr="009203FC">
        <w:rPr>
          <w:szCs w:val="22"/>
          <w:u w:val="single"/>
        </w:rPr>
        <w:t xml:space="preserve">tates </w:t>
      </w:r>
      <w:r w:rsidRPr="007532DF">
        <w:rPr>
          <w:szCs w:val="22"/>
          <w:highlight w:val="yellow"/>
          <w:u w:val="single"/>
        </w:rPr>
        <w:t>v</w:t>
      </w:r>
      <w:r w:rsidRPr="009203FC">
        <w:rPr>
          <w:szCs w:val="22"/>
          <w:u w:val="single"/>
        </w:rPr>
        <w:t xml:space="preserve">. </w:t>
      </w:r>
      <w:r w:rsidRPr="00A144F0">
        <w:rPr>
          <w:sz w:val="12"/>
          <w:szCs w:val="22"/>
        </w:rPr>
        <w:t>¶</w:t>
      </w:r>
      <w:r w:rsidRPr="009203FC">
        <w:rPr>
          <w:sz w:val="12"/>
          <w:szCs w:val="22"/>
          <w:u w:val="single"/>
        </w:rPr>
        <w:t xml:space="preserve"> </w:t>
      </w:r>
      <w:r w:rsidRPr="007532DF">
        <w:rPr>
          <w:szCs w:val="22"/>
          <w:highlight w:val="yellow"/>
          <w:u w:val="single"/>
        </w:rPr>
        <w:t>Cortes-Meza</w:t>
      </w:r>
      <w:r w:rsidRPr="009203FC">
        <w:rPr>
          <w:szCs w:val="22"/>
          <w:u w:val="single"/>
        </w:rPr>
        <w:t xml:space="preserve"> et al. </w:t>
      </w:r>
      <w:r w:rsidRPr="00A144F0">
        <w:rPr>
          <w:sz w:val="16"/>
          <w:szCs w:val="22"/>
        </w:rPr>
        <w:t xml:space="preserve">2008), </w:t>
      </w:r>
      <w:r w:rsidRPr="007532DF">
        <w:rPr>
          <w:szCs w:val="22"/>
          <w:highlight w:val="yellow"/>
          <w:u w:val="single"/>
        </w:rPr>
        <w:t xml:space="preserve">multiple traffickers from </w:t>
      </w:r>
      <w:r w:rsidRPr="007532DF">
        <w:rPr>
          <w:sz w:val="12"/>
          <w:szCs w:val="22"/>
          <w:highlight w:val="yellow"/>
        </w:rPr>
        <w:t>¶</w:t>
      </w:r>
      <w:r w:rsidRPr="007532DF">
        <w:rPr>
          <w:sz w:val="12"/>
          <w:szCs w:val="22"/>
          <w:highlight w:val="yellow"/>
          <w:u w:val="single"/>
        </w:rPr>
        <w:t xml:space="preserve"> </w:t>
      </w:r>
      <w:r w:rsidRPr="007532DF">
        <w:rPr>
          <w:szCs w:val="22"/>
          <w:highlight w:val="yellow"/>
          <w:u w:val="single"/>
        </w:rPr>
        <w:t>Mexico were convicted</w:t>
      </w:r>
      <w:r w:rsidRPr="009203FC">
        <w:rPr>
          <w:szCs w:val="22"/>
          <w:u w:val="single"/>
        </w:rPr>
        <w:t xml:space="preserve"> for trafficking 10 women from </w:t>
      </w:r>
      <w:r w:rsidRPr="00A144F0">
        <w:rPr>
          <w:sz w:val="12"/>
          <w:szCs w:val="22"/>
        </w:rPr>
        <w:t>¶</w:t>
      </w:r>
      <w:r w:rsidRPr="009203FC">
        <w:rPr>
          <w:sz w:val="12"/>
          <w:szCs w:val="22"/>
          <w:u w:val="single"/>
        </w:rPr>
        <w:t xml:space="preserve"> </w:t>
      </w:r>
      <w:r w:rsidRPr="009203FC">
        <w:rPr>
          <w:szCs w:val="22"/>
          <w:u w:val="single"/>
        </w:rPr>
        <w:t xml:space="preserve">Mexico, four of whom were minors, to engage in </w:t>
      </w:r>
      <w:r w:rsidRPr="00A144F0">
        <w:rPr>
          <w:sz w:val="12"/>
          <w:szCs w:val="22"/>
        </w:rPr>
        <w:t>¶</w:t>
      </w:r>
      <w:r w:rsidRPr="009203FC">
        <w:rPr>
          <w:sz w:val="12"/>
          <w:szCs w:val="22"/>
          <w:u w:val="single"/>
        </w:rPr>
        <w:t xml:space="preserve"> </w:t>
      </w:r>
      <w:r w:rsidRPr="009203FC">
        <w:rPr>
          <w:szCs w:val="22"/>
          <w:u w:val="single"/>
        </w:rPr>
        <w:t xml:space="preserve">forced prostitution </w:t>
      </w:r>
      <w:r w:rsidRPr="00A144F0">
        <w:rPr>
          <w:sz w:val="16"/>
          <w:szCs w:val="22"/>
        </w:rPr>
        <w:t xml:space="preserve">in the Atlanta metropolitan area. </w:t>
      </w:r>
      <w:r w:rsidRPr="00A144F0">
        <w:rPr>
          <w:sz w:val="12"/>
          <w:szCs w:val="22"/>
        </w:rPr>
        <w:t>¶</w:t>
      </w:r>
      <w:r w:rsidRPr="00A144F0">
        <w:rPr>
          <w:sz w:val="16"/>
          <w:szCs w:val="22"/>
        </w:rPr>
        <w:t xml:space="preserve"> </w:t>
      </w:r>
      <w:proofErr w:type="gramStart"/>
      <w:r w:rsidRPr="009203FC">
        <w:rPr>
          <w:szCs w:val="22"/>
          <w:u w:val="single"/>
        </w:rPr>
        <w:t>The</w:t>
      </w:r>
      <w:proofErr w:type="gramEnd"/>
      <w:r w:rsidRPr="009203FC">
        <w:rPr>
          <w:szCs w:val="22"/>
          <w:u w:val="single"/>
        </w:rPr>
        <w:t xml:space="preserve"> traffickers used deception to initially smuggle the </w:t>
      </w:r>
      <w:r w:rsidRPr="00A144F0">
        <w:rPr>
          <w:sz w:val="12"/>
          <w:szCs w:val="22"/>
        </w:rPr>
        <w:t>¶</w:t>
      </w:r>
      <w:r w:rsidRPr="009203FC">
        <w:rPr>
          <w:sz w:val="12"/>
          <w:szCs w:val="22"/>
          <w:u w:val="single"/>
        </w:rPr>
        <w:t xml:space="preserve"> </w:t>
      </w:r>
      <w:r w:rsidRPr="009203FC">
        <w:rPr>
          <w:szCs w:val="22"/>
          <w:u w:val="single"/>
        </w:rPr>
        <w:t xml:space="preserve">women and girls into the United States with </w:t>
      </w:r>
      <w:r w:rsidRPr="00A144F0">
        <w:rPr>
          <w:sz w:val="12"/>
          <w:szCs w:val="22"/>
        </w:rPr>
        <w:t>¶</w:t>
      </w:r>
      <w:r w:rsidRPr="009203FC">
        <w:rPr>
          <w:sz w:val="12"/>
          <w:szCs w:val="22"/>
          <w:u w:val="single"/>
        </w:rPr>
        <w:t xml:space="preserve"> </w:t>
      </w:r>
      <w:r w:rsidRPr="009203FC">
        <w:rPr>
          <w:szCs w:val="22"/>
          <w:u w:val="single"/>
        </w:rPr>
        <w:t>agreements that love and opportunity would be found</w:t>
      </w:r>
      <w:r w:rsidRPr="00A144F0">
        <w:rPr>
          <w:sz w:val="16"/>
          <w:szCs w:val="22"/>
        </w:rPr>
        <w:t xml:space="preserve"> </w:t>
      </w:r>
      <w:r w:rsidRPr="00A144F0">
        <w:rPr>
          <w:sz w:val="12"/>
          <w:szCs w:val="22"/>
        </w:rPr>
        <w:t>¶</w:t>
      </w:r>
      <w:r w:rsidRPr="00A144F0">
        <w:rPr>
          <w:sz w:val="16"/>
          <w:szCs w:val="22"/>
        </w:rPr>
        <w:t xml:space="preserve"> for each of these women. The traffickers operated in </w:t>
      </w:r>
      <w:r w:rsidRPr="00A144F0">
        <w:rPr>
          <w:sz w:val="12"/>
          <w:szCs w:val="22"/>
        </w:rPr>
        <w:t>¶</w:t>
      </w:r>
      <w:r w:rsidRPr="00A144F0">
        <w:rPr>
          <w:sz w:val="16"/>
          <w:szCs w:val="22"/>
        </w:rPr>
        <w:t xml:space="preserve"> the state of Georgia and forced their victims into </w:t>
      </w:r>
      <w:r w:rsidRPr="00A144F0">
        <w:rPr>
          <w:sz w:val="12"/>
          <w:szCs w:val="22"/>
        </w:rPr>
        <w:t>¶</w:t>
      </w:r>
      <w:r w:rsidRPr="00A144F0">
        <w:rPr>
          <w:sz w:val="16"/>
          <w:szCs w:val="22"/>
        </w:rPr>
        <w:t xml:space="preserve"> prostitution, beating them, threatening to harm their </w:t>
      </w:r>
      <w:r w:rsidRPr="00A144F0">
        <w:rPr>
          <w:sz w:val="12"/>
          <w:szCs w:val="22"/>
        </w:rPr>
        <w:t>¶</w:t>
      </w:r>
      <w:r w:rsidRPr="00A144F0">
        <w:rPr>
          <w:sz w:val="16"/>
          <w:szCs w:val="22"/>
        </w:rPr>
        <w:t xml:space="preserve"> families, and isolating them, if and when they resisted </w:t>
      </w:r>
      <w:r w:rsidRPr="00A144F0">
        <w:rPr>
          <w:sz w:val="12"/>
          <w:szCs w:val="22"/>
        </w:rPr>
        <w:t>¶</w:t>
      </w:r>
      <w:r w:rsidRPr="00A144F0">
        <w:rPr>
          <w:sz w:val="16"/>
          <w:szCs w:val="22"/>
        </w:rPr>
        <w:t xml:space="preserve"> servitude and victimization. Each night, these victims </w:t>
      </w:r>
      <w:r w:rsidRPr="00A144F0">
        <w:rPr>
          <w:sz w:val="12"/>
          <w:szCs w:val="22"/>
        </w:rPr>
        <w:t>¶</w:t>
      </w:r>
      <w:r w:rsidRPr="00A144F0">
        <w:rPr>
          <w:sz w:val="16"/>
          <w:szCs w:val="22"/>
        </w:rPr>
        <w:t xml:space="preserve"> were driven to the homes of customers and each </w:t>
      </w:r>
      <w:r w:rsidRPr="00A144F0">
        <w:rPr>
          <w:sz w:val="12"/>
          <w:szCs w:val="22"/>
        </w:rPr>
        <w:t>¶</w:t>
      </w:r>
      <w:r w:rsidRPr="00A144F0">
        <w:rPr>
          <w:sz w:val="16"/>
          <w:szCs w:val="22"/>
        </w:rPr>
        <w:t xml:space="preserve"> victim would visit anywhere from 10 to 30 customers </w:t>
      </w:r>
      <w:r w:rsidRPr="00A144F0">
        <w:rPr>
          <w:sz w:val="12"/>
          <w:szCs w:val="22"/>
        </w:rPr>
        <w:t>¶</w:t>
      </w:r>
      <w:r w:rsidRPr="00A144F0">
        <w:rPr>
          <w:sz w:val="16"/>
          <w:szCs w:val="22"/>
        </w:rPr>
        <w:t xml:space="preserve"> per night. In 2008, these offenders were convicted of </w:t>
      </w:r>
      <w:r w:rsidRPr="00A144F0">
        <w:rPr>
          <w:sz w:val="12"/>
          <w:szCs w:val="22"/>
        </w:rPr>
        <w:t>¶</w:t>
      </w:r>
      <w:r w:rsidRPr="00A144F0">
        <w:rPr>
          <w:sz w:val="16"/>
          <w:szCs w:val="22"/>
        </w:rPr>
        <w:t xml:space="preserve"> sex trafficking and conspiracy. </w:t>
      </w:r>
      <w:r w:rsidRPr="00A144F0">
        <w:rPr>
          <w:sz w:val="12"/>
          <w:szCs w:val="22"/>
        </w:rPr>
        <w:t>¶</w:t>
      </w:r>
      <w:r w:rsidRPr="00A144F0">
        <w:rPr>
          <w:sz w:val="16"/>
          <w:szCs w:val="22"/>
        </w:rPr>
        <w:t xml:space="preserve"> </w:t>
      </w:r>
      <w:r w:rsidRPr="00A144F0">
        <w:rPr>
          <w:szCs w:val="22"/>
          <w:u w:val="single"/>
        </w:rPr>
        <w:t xml:space="preserve">In United States v. Paris et al. </w:t>
      </w:r>
      <w:r w:rsidRPr="00A144F0">
        <w:rPr>
          <w:sz w:val="16"/>
          <w:szCs w:val="22"/>
        </w:rPr>
        <w:t xml:space="preserve">(2008), Dennis </w:t>
      </w:r>
      <w:r w:rsidRPr="00A144F0">
        <w:rPr>
          <w:sz w:val="12"/>
          <w:szCs w:val="22"/>
        </w:rPr>
        <w:t>¶</w:t>
      </w:r>
      <w:r w:rsidRPr="00A144F0">
        <w:rPr>
          <w:sz w:val="16"/>
          <w:szCs w:val="22"/>
        </w:rPr>
        <w:t xml:space="preserve"> </w:t>
      </w:r>
      <w:r w:rsidRPr="00A144F0">
        <w:rPr>
          <w:szCs w:val="22"/>
          <w:u w:val="single"/>
        </w:rPr>
        <w:t xml:space="preserve">Paris was convicted for his role in organizing and </w:t>
      </w:r>
      <w:r w:rsidRPr="00A144F0">
        <w:rPr>
          <w:sz w:val="12"/>
          <w:szCs w:val="22"/>
        </w:rPr>
        <w:t>¶</w:t>
      </w:r>
      <w:r w:rsidRPr="00A144F0">
        <w:rPr>
          <w:sz w:val="12"/>
          <w:szCs w:val="22"/>
          <w:u w:val="single"/>
        </w:rPr>
        <w:t xml:space="preserve"> </w:t>
      </w:r>
      <w:r w:rsidRPr="00A144F0">
        <w:rPr>
          <w:szCs w:val="22"/>
          <w:u w:val="single"/>
        </w:rPr>
        <w:t xml:space="preserve">facilitating a prostitution ring that victimized minors </w:t>
      </w:r>
      <w:r w:rsidRPr="00A144F0">
        <w:rPr>
          <w:sz w:val="12"/>
          <w:szCs w:val="22"/>
        </w:rPr>
        <w:t>¶</w:t>
      </w:r>
      <w:r w:rsidRPr="00A144F0">
        <w:rPr>
          <w:sz w:val="12"/>
          <w:szCs w:val="22"/>
          <w:u w:val="single"/>
        </w:rPr>
        <w:t xml:space="preserve"> </w:t>
      </w:r>
      <w:r w:rsidRPr="00A144F0">
        <w:rPr>
          <w:szCs w:val="22"/>
          <w:u w:val="single"/>
        </w:rPr>
        <w:t>and coerced multiple young women to engage in commercial sex acts against their will</w:t>
      </w:r>
      <w:r w:rsidRPr="00A144F0">
        <w:rPr>
          <w:sz w:val="16"/>
          <w:szCs w:val="22"/>
        </w:rPr>
        <w:t xml:space="preserve"> in Hartford, </w:t>
      </w:r>
      <w:r w:rsidRPr="00A144F0">
        <w:rPr>
          <w:sz w:val="12"/>
          <w:szCs w:val="22"/>
        </w:rPr>
        <w:t>¶</w:t>
      </w:r>
      <w:r w:rsidRPr="00A144F0">
        <w:rPr>
          <w:sz w:val="16"/>
          <w:szCs w:val="22"/>
        </w:rPr>
        <w:t xml:space="preserve"> Connecticut. </w:t>
      </w:r>
      <w:r w:rsidRPr="00A144F0">
        <w:rPr>
          <w:szCs w:val="22"/>
          <w:u w:val="single"/>
        </w:rPr>
        <w:t xml:space="preserve">Paris, along with nine co-defendants, </w:t>
      </w:r>
      <w:r w:rsidRPr="00A144F0">
        <w:rPr>
          <w:sz w:val="12"/>
          <w:szCs w:val="22"/>
        </w:rPr>
        <w:t>¶</w:t>
      </w:r>
      <w:r w:rsidRPr="00A144F0">
        <w:rPr>
          <w:sz w:val="12"/>
          <w:szCs w:val="22"/>
          <w:u w:val="single"/>
        </w:rPr>
        <w:t xml:space="preserve"> </w:t>
      </w:r>
      <w:r w:rsidRPr="00A144F0">
        <w:rPr>
          <w:szCs w:val="22"/>
          <w:u w:val="single"/>
        </w:rPr>
        <w:t xml:space="preserve">were found guilty of recruiting young vulnerable girls </w:t>
      </w:r>
      <w:r w:rsidRPr="00A144F0">
        <w:rPr>
          <w:sz w:val="12"/>
          <w:szCs w:val="22"/>
        </w:rPr>
        <w:t>¶</w:t>
      </w:r>
      <w:r w:rsidRPr="00A144F0">
        <w:rPr>
          <w:sz w:val="12"/>
          <w:szCs w:val="22"/>
          <w:u w:val="single"/>
        </w:rPr>
        <w:t xml:space="preserve"> </w:t>
      </w:r>
      <w:r w:rsidRPr="00A144F0">
        <w:rPr>
          <w:szCs w:val="22"/>
          <w:u w:val="single"/>
        </w:rPr>
        <w:t>and women into forced prostitution</w:t>
      </w:r>
      <w:r w:rsidRPr="00A144F0">
        <w:rPr>
          <w:sz w:val="16"/>
          <w:szCs w:val="22"/>
        </w:rPr>
        <w:t xml:space="preserve">. Paris </w:t>
      </w:r>
      <w:r w:rsidRPr="00A144F0">
        <w:rPr>
          <w:szCs w:val="22"/>
          <w:u w:val="single"/>
        </w:rPr>
        <w:t>and</w:t>
      </w:r>
      <w:r w:rsidRPr="00A144F0">
        <w:rPr>
          <w:sz w:val="16"/>
          <w:szCs w:val="22"/>
        </w:rPr>
        <w:t xml:space="preserve"> others </w:t>
      </w:r>
      <w:r w:rsidRPr="00A144F0">
        <w:rPr>
          <w:sz w:val="12"/>
          <w:szCs w:val="22"/>
        </w:rPr>
        <w:t>¶</w:t>
      </w:r>
      <w:r w:rsidRPr="00A144F0">
        <w:rPr>
          <w:sz w:val="16"/>
          <w:szCs w:val="22"/>
        </w:rPr>
        <w:t xml:space="preserve"> </w:t>
      </w:r>
      <w:r w:rsidRPr="00A144F0">
        <w:rPr>
          <w:szCs w:val="22"/>
          <w:u w:val="single"/>
        </w:rPr>
        <w:t xml:space="preserve">were convicted of multiple trafficking-related offenses </w:t>
      </w:r>
      <w:r w:rsidRPr="00A144F0">
        <w:rPr>
          <w:sz w:val="12"/>
          <w:szCs w:val="22"/>
        </w:rPr>
        <w:t>¶</w:t>
      </w:r>
      <w:r w:rsidRPr="00A144F0">
        <w:rPr>
          <w:sz w:val="12"/>
          <w:szCs w:val="22"/>
          <w:u w:val="single"/>
        </w:rPr>
        <w:t xml:space="preserve"> </w:t>
      </w:r>
      <w:r w:rsidRPr="00A144F0">
        <w:rPr>
          <w:szCs w:val="22"/>
          <w:u w:val="single"/>
        </w:rPr>
        <w:t xml:space="preserve">and, ultimately, sentenced to a variety of combined </w:t>
      </w:r>
      <w:r w:rsidRPr="00A144F0">
        <w:rPr>
          <w:sz w:val="12"/>
          <w:szCs w:val="22"/>
        </w:rPr>
        <w:t>¶</w:t>
      </w:r>
      <w:r w:rsidRPr="00A144F0">
        <w:rPr>
          <w:sz w:val="12"/>
          <w:szCs w:val="22"/>
          <w:u w:val="single"/>
        </w:rPr>
        <w:t xml:space="preserve"> </w:t>
      </w:r>
      <w:r w:rsidRPr="00A144F0">
        <w:rPr>
          <w:szCs w:val="22"/>
          <w:u w:val="single"/>
        </w:rPr>
        <w:t>fines and prison stints.</w:t>
      </w:r>
      <w:r w:rsidRPr="00A144F0">
        <w:rPr>
          <w:sz w:val="16"/>
          <w:szCs w:val="22"/>
        </w:rPr>
        <w:t xml:space="preserve"> All of the victims in this case </w:t>
      </w:r>
      <w:r w:rsidRPr="00A144F0">
        <w:rPr>
          <w:sz w:val="12"/>
          <w:szCs w:val="22"/>
        </w:rPr>
        <w:t>¶</w:t>
      </w:r>
      <w:r w:rsidRPr="00A144F0">
        <w:rPr>
          <w:sz w:val="16"/>
          <w:szCs w:val="22"/>
        </w:rPr>
        <w:t xml:space="preserve"> were United States citizens. </w:t>
      </w:r>
      <w:r w:rsidRPr="00A144F0">
        <w:rPr>
          <w:sz w:val="12"/>
          <w:szCs w:val="22"/>
        </w:rPr>
        <w:t>¶</w:t>
      </w:r>
      <w:r w:rsidRPr="00A144F0">
        <w:rPr>
          <w:sz w:val="16"/>
          <w:szCs w:val="22"/>
        </w:rPr>
        <w:t xml:space="preserve"> </w:t>
      </w:r>
      <w:proofErr w:type="gramStart"/>
      <w:r w:rsidRPr="00A144F0">
        <w:rPr>
          <w:sz w:val="16"/>
          <w:szCs w:val="22"/>
        </w:rPr>
        <w:t>A</w:t>
      </w:r>
      <w:proofErr w:type="gramEnd"/>
      <w:r w:rsidRPr="00A144F0">
        <w:rPr>
          <w:sz w:val="16"/>
          <w:szCs w:val="22"/>
        </w:rPr>
        <w:t xml:space="preserve"> very recent 2012 case, United States v. </w:t>
      </w:r>
      <w:r w:rsidRPr="00A144F0">
        <w:rPr>
          <w:sz w:val="12"/>
          <w:szCs w:val="22"/>
        </w:rPr>
        <w:t>¶</w:t>
      </w:r>
      <w:r w:rsidRPr="00A144F0">
        <w:rPr>
          <w:sz w:val="16"/>
          <w:szCs w:val="22"/>
        </w:rPr>
        <w:t xml:space="preserve"> </w:t>
      </w:r>
      <w:proofErr w:type="spellStart"/>
      <w:r w:rsidRPr="00A144F0">
        <w:rPr>
          <w:sz w:val="16"/>
          <w:szCs w:val="22"/>
        </w:rPr>
        <w:t>Botsvynyuk</w:t>
      </w:r>
      <w:proofErr w:type="spellEnd"/>
      <w:r w:rsidRPr="00A144F0">
        <w:rPr>
          <w:sz w:val="16"/>
          <w:szCs w:val="22"/>
        </w:rPr>
        <w:t xml:space="preserve"> et al. (2012), resulted in the conviction of </w:t>
      </w:r>
      <w:r w:rsidRPr="00A144F0">
        <w:rPr>
          <w:sz w:val="12"/>
          <w:szCs w:val="22"/>
        </w:rPr>
        <w:t>¶</w:t>
      </w:r>
      <w:r w:rsidRPr="00A144F0">
        <w:rPr>
          <w:sz w:val="16"/>
          <w:szCs w:val="22"/>
        </w:rPr>
        <w:t xml:space="preserve"> a Ukrainian who was sentenced to life plus 20 years in </w:t>
      </w:r>
      <w:r w:rsidRPr="00A144F0">
        <w:rPr>
          <w:sz w:val="12"/>
          <w:szCs w:val="22"/>
        </w:rPr>
        <w:t>¶</w:t>
      </w:r>
      <w:r w:rsidRPr="00A144F0">
        <w:rPr>
          <w:sz w:val="16"/>
          <w:szCs w:val="22"/>
        </w:rPr>
        <w:t xml:space="preserve"> prison. This case involved two brothers who operated </w:t>
      </w:r>
      <w:r w:rsidRPr="00A144F0">
        <w:rPr>
          <w:sz w:val="12"/>
          <w:szCs w:val="22"/>
        </w:rPr>
        <w:t>¶</w:t>
      </w:r>
      <w:r w:rsidRPr="00A144F0">
        <w:rPr>
          <w:sz w:val="16"/>
          <w:szCs w:val="22"/>
        </w:rPr>
        <w:t xml:space="preserve"> a cleaning service where they perpetrated acts of </w:t>
      </w:r>
      <w:r w:rsidRPr="00A144F0">
        <w:rPr>
          <w:sz w:val="12"/>
          <w:szCs w:val="22"/>
        </w:rPr>
        <w:t>¶</w:t>
      </w:r>
      <w:r w:rsidRPr="00A144F0">
        <w:rPr>
          <w:sz w:val="16"/>
          <w:szCs w:val="22"/>
        </w:rPr>
        <w:t xml:space="preserve"> forced labor against victims whom they had trafficked </w:t>
      </w:r>
      <w:r w:rsidRPr="00A144F0">
        <w:rPr>
          <w:sz w:val="12"/>
          <w:szCs w:val="22"/>
        </w:rPr>
        <w:t>¶</w:t>
      </w:r>
      <w:r w:rsidRPr="00A144F0">
        <w:rPr>
          <w:sz w:val="16"/>
          <w:szCs w:val="22"/>
        </w:rPr>
        <w:t xml:space="preserve"> from the Ukraine and kept in conditions of peonage </w:t>
      </w:r>
      <w:r w:rsidRPr="00A144F0">
        <w:rPr>
          <w:sz w:val="12"/>
          <w:szCs w:val="22"/>
        </w:rPr>
        <w:t>¶</w:t>
      </w:r>
      <w:r w:rsidRPr="00A144F0">
        <w:rPr>
          <w:sz w:val="16"/>
          <w:szCs w:val="22"/>
        </w:rPr>
        <w:t xml:space="preserve"> and forced labor. They used physical violence and </w:t>
      </w:r>
      <w:r w:rsidRPr="00A144F0">
        <w:rPr>
          <w:sz w:val="12"/>
          <w:szCs w:val="22"/>
        </w:rPr>
        <w:t>¶</w:t>
      </w:r>
      <w:r w:rsidRPr="00A144F0">
        <w:rPr>
          <w:sz w:val="16"/>
          <w:szCs w:val="22"/>
        </w:rPr>
        <w:t xml:space="preserve"> threats of physical violence to ensure compliance </w:t>
      </w:r>
      <w:r w:rsidRPr="00A144F0">
        <w:rPr>
          <w:sz w:val="12"/>
          <w:szCs w:val="22"/>
        </w:rPr>
        <w:t>¶</w:t>
      </w:r>
      <w:r w:rsidRPr="00A144F0">
        <w:rPr>
          <w:sz w:val="16"/>
          <w:szCs w:val="22"/>
        </w:rPr>
        <w:t xml:space="preserve"> among their victims. During their several years of </w:t>
      </w:r>
      <w:r w:rsidRPr="00A144F0">
        <w:rPr>
          <w:sz w:val="12"/>
          <w:szCs w:val="22"/>
        </w:rPr>
        <w:t>¶</w:t>
      </w:r>
      <w:r w:rsidRPr="00A144F0">
        <w:rPr>
          <w:sz w:val="16"/>
          <w:szCs w:val="22"/>
        </w:rPr>
        <w:t xml:space="preserve"> operation, the victims lived up to five people in one </w:t>
      </w:r>
      <w:r w:rsidRPr="00A144F0">
        <w:rPr>
          <w:sz w:val="12"/>
          <w:szCs w:val="22"/>
        </w:rPr>
        <w:t>¶</w:t>
      </w:r>
      <w:r w:rsidRPr="00A144F0">
        <w:rPr>
          <w:sz w:val="16"/>
          <w:szCs w:val="22"/>
        </w:rPr>
        <w:t xml:space="preserve"> room and were forced to live in squalid conditions. </w:t>
      </w:r>
      <w:r w:rsidRPr="00A144F0">
        <w:rPr>
          <w:sz w:val="12"/>
          <w:szCs w:val="22"/>
        </w:rPr>
        <w:t>¶</w:t>
      </w:r>
      <w:r w:rsidRPr="00A144F0">
        <w:rPr>
          <w:sz w:val="16"/>
          <w:szCs w:val="22"/>
        </w:rPr>
        <w:t xml:space="preserve"> </w:t>
      </w:r>
      <w:proofErr w:type="gramStart"/>
      <w:r w:rsidRPr="00A144F0">
        <w:rPr>
          <w:sz w:val="16"/>
          <w:szCs w:val="22"/>
        </w:rPr>
        <w:t>The</w:t>
      </w:r>
      <w:proofErr w:type="gramEnd"/>
      <w:r w:rsidRPr="00A144F0">
        <w:rPr>
          <w:sz w:val="16"/>
          <w:szCs w:val="22"/>
        </w:rPr>
        <w:t xml:space="preserve"> victims were told that they would be required to </w:t>
      </w:r>
      <w:r w:rsidRPr="00A144F0">
        <w:rPr>
          <w:sz w:val="12"/>
          <w:szCs w:val="22"/>
        </w:rPr>
        <w:t>¶</w:t>
      </w:r>
      <w:r w:rsidRPr="00A144F0">
        <w:rPr>
          <w:sz w:val="16"/>
          <w:szCs w:val="22"/>
        </w:rPr>
        <w:t xml:space="preserve"> work for the </w:t>
      </w:r>
      <w:proofErr w:type="spellStart"/>
      <w:r w:rsidRPr="00A144F0">
        <w:rPr>
          <w:sz w:val="16"/>
          <w:szCs w:val="22"/>
        </w:rPr>
        <w:t>Botsvynyuk</w:t>
      </w:r>
      <w:proofErr w:type="spellEnd"/>
      <w:r w:rsidRPr="00A144F0">
        <w:rPr>
          <w:sz w:val="16"/>
          <w:szCs w:val="22"/>
        </w:rPr>
        <w:t xml:space="preserve"> brothers until their debts, </w:t>
      </w:r>
      <w:r w:rsidRPr="00A144F0">
        <w:rPr>
          <w:sz w:val="12"/>
          <w:szCs w:val="22"/>
        </w:rPr>
        <w:t>¶</w:t>
      </w:r>
      <w:r w:rsidRPr="00A144F0">
        <w:rPr>
          <w:sz w:val="16"/>
          <w:szCs w:val="22"/>
        </w:rPr>
        <w:t xml:space="preserve"> which ranged from $10,000 to $50,000, were paid in </w:t>
      </w:r>
      <w:r w:rsidRPr="00A144F0">
        <w:rPr>
          <w:sz w:val="12"/>
          <w:szCs w:val="22"/>
        </w:rPr>
        <w:t>¶</w:t>
      </w:r>
      <w:r w:rsidRPr="00A144F0">
        <w:rPr>
          <w:sz w:val="16"/>
          <w:szCs w:val="22"/>
        </w:rPr>
        <w:t xml:space="preserve"> full. None of the victims were ever paid. </w:t>
      </w:r>
      <w:r w:rsidRPr="00A144F0">
        <w:rPr>
          <w:sz w:val="12"/>
          <w:szCs w:val="22"/>
        </w:rPr>
        <w:t>¶</w:t>
      </w:r>
      <w:r w:rsidRPr="00A144F0">
        <w:rPr>
          <w:sz w:val="16"/>
          <w:szCs w:val="22"/>
        </w:rPr>
        <w:t xml:space="preserve"> </w:t>
      </w:r>
      <w:proofErr w:type="gramStart"/>
      <w:r w:rsidRPr="00A144F0">
        <w:rPr>
          <w:szCs w:val="22"/>
          <w:u w:val="single"/>
        </w:rPr>
        <w:t>These</w:t>
      </w:r>
      <w:proofErr w:type="gramEnd"/>
      <w:r w:rsidRPr="00A144F0">
        <w:rPr>
          <w:szCs w:val="22"/>
          <w:u w:val="single"/>
        </w:rPr>
        <w:t xml:space="preserve"> previous mentioned cases are only a few </w:t>
      </w:r>
      <w:r w:rsidRPr="00A144F0">
        <w:rPr>
          <w:sz w:val="12"/>
          <w:szCs w:val="22"/>
        </w:rPr>
        <w:t>¶</w:t>
      </w:r>
      <w:r w:rsidRPr="00A144F0">
        <w:rPr>
          <w:sz w:val="12"/>
          <w:szCs w:val="22"/>
          <w:u w:val="single"/>
        </w:rPr>
        <w:t xml:space="preserve"> </w:t>
      </w:r>
      <w:r w:rsidRPr="00A144F0">
        <w:rPr>
          <w:szCs w:val="22"/>
          <w:u w:val="single"/>
        </w:rPr>
        <w:t xml:space="preserve">selected from many that have been successfully </w:t>
      </w:r>
      <w:r w:rsidRPr="00A144F0">
        <w:rPr>
          <w:sz w:val="12"/>
          <w:szCs w:val="22"/>
        </w:rPr>
        <w:t>¶</w:t>
      </w:r>
      <w:r w:rsidRPr="00A144F0">
        <w:rPr>
          <w:sz w:val="12"/>
          <w:szCs w:val="22"/>
          <w:u w:val="single"/>
        </w:rPr>
        <w:t xml:space="preserve"> </w:t>
      </w:r>
      <w:r w:rsidRPr="00A144F0">
        <w:rPr>
          <w:szCs w:val="22"/>
          <w:u w:val="single"/>
        </w:rPr>
        <w:t xml:space="preserve">prosecuted by the federal government. There are many </w:t>
      </w:r>
      <w:r w:rsidRPr="00A144F0">
        <w:rPr>
          <w:sz w:val="12"/>
          <w:szCs w:val="22"/>
        </w:rPr>
        <w:t>¶</w:t>
      </w:r>
      <w:r w:rsidRPr="00A144F0">
        <w:rPr>
          <w:sz w:val="12"/>
          <w:szCs w:val="22"/>
          <w:u w:val="single"/>
        </w:rPr>
        <w:t xml:space="preserve"> </w:t>
      </w:r>
      <w:r w:rsidRPr="00A144F0">
        <w:rPr>
          <w:szCs w:val="22"/>
          <w:u w:val="single"/>
        </w:rPr>
        <w:t xml:space="preserve">more that can easily be found among various federal </w:t>
      </w:r>
      <w:r w:rsidRPr="00A144F0">
        <w:rPr>
          <w:sz w:val="12"/>
          <w:szCs w:val="22"/>
        </w:rPr>
        <w:t>¶</w:t>
      </w:r>
      <w:r w:rsidRPr="00A144F0">
        <w:rPr>
          <w:sz w:val="12"/>
          <w:szCs w:val="22"/>
          <w:u w:val="single"/>
        </w:rPr>
        <w:t xml:space="preserve"> </w:t>
      </w:r>
      <w:r w:rsidRPr="00A144F0">
        <w:rPr>
          <w:szCs w:val="22"/>
          <w:u w:val="single"/>
        </w:rPr>
        <w:t xml:space="preserve">enforcement websites and among federal enforcement </w:t>
      </w:r>
      <w:r w:rsidRPr="00A144F0">
        <w:rPr>
          <w:sz w:val="12"/>
          <w:szCs w:val="22"/>
        </w:rPr>
        <w:t>¶</w:t>
      </w:r>
      <w:r w:rsidRPr="00A144F0">
        <w:rPr>
          <w:sz w:val="12"/>
          <w:szCs w:val="22"/>
          <w:u w:val="single"/>
        </w:rPr>
        <w:t xml:space="preserve"> </w:t>
      </w:r>
      <w:r w:rsidRPr="00A144F0">
        <w:rPr>
          <w:szCs w:val="22"/>
          <w:u w:val="single"/>
        </w:rPr>
        <w:t>agencies</w:t>
      </w:r>
      <w:r w:rsidRPr="00A144F0">
        <w:rPr>
          <w:sz w:val="16"/>
          <w:szCs w:val="22"/>
        </w:rPr>
        <w:t xml:space="preserve">. Further, </w:t>
      </w:r>
      <w:r w:rsidRPr="00263E34">
        <w:rPr>
          <w:szCs w:val="22"/>
          <w:highlight w:val="yellow"/>
          <w:u w:val="single"/>
        </w:rPr>
        <w:t xml:space="preserve">most states have enacted human </w:t>
      </w:r>
      <w:r w:rsidRPr="00263E34">
        <w:rPr>
          <w:sz w:val="12"/>
          <w:szCs w:val="22"/>
          <w:highlight w:val="yellow"/>
        </w:rPr>
        <w:t>¶</w:t>
      </w:r>
      <w:r w:rsidRPr="00263E34">
        <w:rPr>
          <w:sz w:val="12"/>
          <w:szCs w:val="22"/>
          <w:highlight w:val="yellow"/>
          <w:u w:val="single"/>
        </w:rPr>
        <w:t xml:space="preserve"> </w:t>
      </w:r>
      <w:r w:rsidRPr="00263E34">
        <w:rPr>
          <w:szCs w:val="22"/>
          <w:highlight w:val="yellow"/>
          <w:u w:val="single"/>
        </w:rPr>
        <w:t xml:space="preserve">trafficking statutes that mirror the TVPA in focus and </w:t>
      </w:r>
      <w:r w:rsidRPr="00263E34">
        <w:rPr>
          <w:sz w:val="12"/>
          <w:szCs w:val="22"/>
          <w:highlight w:val="yellow"/>
        </w:rPr>
        <w:t>¶</w:t>
      </w:r>
      <w:r w:rsidRPr="00263E34">
        <w:rPr>
          <w:sz w:val="12"/>
          <w:szCs w:val="22"/>
          <w:highlight w:val="yellow"/>
          <w:u w:val="single"/>
        </w:rPr>
        <w:t xml:space="preserve"> </w:t>
      </w:r>
      <w:r w:rsidRPr="00263E34">
        <w:rPr>
          <w:szCs w:val="22"/>
          <w:highlight w:val="yellow"/>
          <w:u w:val="single"/>
        </w:rPr>
        <w:t>purpose</w:t>
      </w:r>
      <w:r w:rsidRPr="00A144F0">
        <w:rPr>
          <w:szCs w:val="22"/>
          <w:u w:val="single"/>
        </w:rPr>
        <w:t xml:space="preserve">. </w:t>
      </w:r>
      <w:r w:rsidRPr="00263E34">
        <w:rPr>
          <w:szCs w:val="22"/>
          <w:highlight w:val="yellow"/>
          <w:u w:val="single"/>
        </w:rPr>
        <w:t>Many of these</w:t>
      </w:r>
      <w:r w:rsidRPr="00A144F0">
        <w:rPr>
          <w:szCs w:val="22"/>
          <w:u w:val="single"/>
        </w:rPr>
        <w:t xml:space="preserve"> state statutes </w:t>
      </w:r>
      <w:r w:rsidRPr="00263E34">
        <w:rPr>
          <w:szCs w:val="22"/>
          <w:highlight w:val="yellow"/>
          <w:u w:val="single"/>
        </w:rPr>
        <w:t xml:space="preserve">have been used </w:t>
      </w:r>
      <w:r w:rsidRPr="00263E34">
        <w:rPr>
          <w:sz w:val="12"/>
          <w:szCs w:val="22"/>
          <w:highlight w:val="yellow"/>
        </w:rPr>
        <w:t>¶</w:t>
      </w:r>
      <w:r w:rsidRPr="00263E34">
        <w:rPr>
          <w:sz w:val="12"/>
          <w:szCs w:val="22"/>
          <w:highlight w:val="yellow"/>
          <w:u w:val="single"/>
        </w:rPr>
        <w:t xml:space="preserve"> </w:t>
      </w:r>
      <w:r w:rsidRPr="00263E34">
        <w:rPr>
          <w:szCs w:val="22"/>
          <w:highlight w:val="yellow"/>
          <w:u w:val="single"/>
        </w:rPr>
        <w:t>successfully throughout the nation</w:t>
      </w:r>
      <w:r w:rsidRPr="00A144F0">
        <w:rPr>
          <w:sz w:val="16"/>
          <w:szCs w:val="22"/>
        </w:rPr>
        <w:t xml:space="preserve"> (</w:t>
      </w:r>
      <w:proofErr w:type="spellStart"/>
      <w:r w:rsidRPr="00A144F0">
        <w:rPr>
          <w:sz w:val="16"/>
          <w:szCs w:val="22"/>
        </w:rPr>
        <w:t>Hanser</w:t>
      </w:r>
      <w:proofErr w:type="spellEnd"/>
      <w:r w:rsidRPr="00A144F0">
        <w:rPr>
          <w:sz w:val="16"/>
          <w:szCs w:val="22"/>
        </w:rPr>
        <w:t xml:space="preserve"> 2010). As </w:t>
      </w:r>
      <w:r w:rsidRPr="00A144F0">
        <w:rPr>
          <w:sz w:val="12"/>
          <w:szCs w:val="22"/>
        </w:rPr>
        <w:t>¶</w:t>
      </w:r>
      <w:r w:rsidRPr="00A144F0">
        <w:rPr>
          <w:sz w:val="16"/>
          <w:szCs w:val="22"/>
        </w:rPr>
        <w:t xml:space="preserve"> can be seen, </w:t>
      </w:r>
      <w:r w:rsidRPr="00A144F0">
        <w:rPr>
          <w:szCs w:val="22"/>
          <w:u w:val="single"/>
        </w:rPr>
        <w:t xml:space="preserve">human trafficking has continued to be an </w:t>
      </w:r>
      <w:r w:rsidRPr="00A144F0">
        <w:rPr>
          <w:sz w:val="12"/>
          <w:szCs w:val="22"/>
        </w:rPr>
        <w:t>¶</w:t>
      </w:r>
      <w:r w:rsidRPr="00A144F0">
        <w:rPr>
          <w:sz w:val="12"/>
          <w:szCs w:val="22"/>
          <w:u w:val="single"/>
        </w:rPr>
        <w:t xml:space="preserve"> </w:t>
      </w:r>
      <w:r w:rsidRPr="00A144F0">
        <w:rPr>
          <w:szCs w:val="22"/>
          <w:u w:val="single"/>
        </w:rPr>
        <w:t xml:space="preserve">area of legal and enforcement focus in the United </w:t>
      </w:r>
      <w:r w:rsidRPr="00A144F0">
        <w:rPr>
          <w:sz w:val="12"/>
          <w:szCs w:val="22"/>
        </w:rPr>
        <w:t>¶</w:t>
      </w:r>
      <w:r w:rsidRPr="00A144F0">
        <w:rPr>
          <w:sz w:val="12"/>
          <w:szCs w:val="22"/>
          <w:u w:val="single"/>
        </w:rPr>
        <w:t xml:space="preserve"> </w:t>
      </w:r>
      <w:r w:rsidRPr="00A144F0">
        <w:rPr>
          <w:szCs w:val="22"/>
          <w:u w:val="single"/>
        </w:rPr>
        <w:t xml:space="preserve">States with victims and perpetrators who are both US </w:t>
      </w:r>
      <w:r w:rsidRPr="00A144F0">
        <w:rPr>
          <w:sz w:val="12"/>
          <w:szCs w:val="22"/>
        </w:rPr>
        <w:t>¶</w:t>
      </w:r>
      <w:r w:rsidRPr="00A144F0">
        <w:rPr>
          <w:sz w:val="12"/>
          <w:szCs w:val="22"/>
          <w:u w:val="single"/>
        </w:rPr>
        <w:t xml:space="preserve"> </w:t>
      </w:r>
      <w:r w:rsidRPr="00A144F0">
        <w:rPr>
          <w:szCs w:val="22"/>
          <w:u w:val="single"/>
        </w:rPr>
        <w:t>citizens as well as citizens of other countries.</w:t>
      </w:r>
    </w:p>
    <w:p w14:paraId="5CAB6850" w14:textId="09FD4660" w:rsidR="00EA42FF" w:rsidRDefault="007C51A3" w:rsidP="00EA42FF">
      <w:pPr>
        <w:pStyle w:val="Heading1"/>
      </w:pPr>
      <w:r>
        <w:t>International Focus Bad</w:t>
      </w:r>
    </w:p>
    <w:p w14:paraId="0BCE3924" w14:textId="77777777" w:rsidR="00EA42FF" w:rsidRDefault="00EA42FF" w:rsidP="00EA42FF"/>
    <w:p w14:paraId="2E4FBAB9" w14:textId="7B9E2727" w:rsidR="00EA42FF" w:rsidRPr="00B62616" w:rsidRDefault="00B7634D" w:rsidP="00EA42FF">
      <w:pPr>
        <w:rPr>
          <w:b/>
        </w:rPr>
      </w:pPr>
      <w:r>
        <w:rPr>
          <w:b/>
        </w:rPr>
        <w:t>E</w:t>
      </w:r>
      <w:r w:rsidR="00EA42FF">
        <w:rPr>
          <w:b/>
        </w:rPr>
        <w:t xml:space="preserve">fforts to </w:t>
      </w:r>
      <w:r w:rsidR="00EA42FF" w:rsidRPr="00B62616">
        <w:rPr>
          <w:b/>
        </w:rPr>
        <w:t xml:space="preserve">address international trafficking trade off with assistance and protection for Americans forced into sexual slavery </w:t>
      </w:r>
      <w:r w:rsidRPr="00B62616">
        <w:rPr>
          <w:b/>
        </w:rPr>
        <w:t>– their discourse upholds this demarcation and must be rejected</w:t>
      </w:r>
      <w:r w:rsidR="007C51A3" w:rsidRPr="00B62616">
        <w:rPr>
          <w:b/>
        </w:rPr>
        <w:t xml:space="preserve"> – the CP </w:t>
      </w:r>
      <w:r w:rsidR="007C51A3" w:rsidRPr="00B62616">
        <w:rPr>
          <w:b/>
          <w:u w:val="single"/>
        </w:rPr>
        <w:t>BETTER</w:t>
      </w:r>
      <w:r w:rsidR="007C51A3" w:rsidRPr="00B62616">
        <w:rPr>
          <w:b/>
        </w:rPr>
        <w:t xml:space="preserve"> accesses their </w:t>
      </w:r>
      <w:proofErr w:type="spellStart"/>
      <w:r w:rsidR="007C51A3" w:rsidRPr="00B62616">
        <w:rPr>
          <w:b/>
        </w:rPr>
        <w:t>Todres</w:t>
      </w:r>
      <w:proofErr w:type="spellEnd"/>
      <w:r w:rsidR="007C51A3" w:rsidRPr="00B62616">
        <w:rPr>
          <w:b/>
        </w:rPr>
        <w:t xml:space="preserve"> evidence because they continue to see trafficking as a problem that originates across the border rather than an issue that takes place in our own backyard</w:t>
      </w:r>
    </w:p>
    <w:p w14:paraId="43BB0F78" w14:textId="77777777" w:rsidR="00EA42FF" w:rsidRPr="00B62616" w:rsidRDefault="00EA42FF" w:rsidP="00EA42FF">
      <w:r w:rsidRPr="00B62616">
        <w:rPr>
          <w:b/>
        </w:rPr>
        <w:t>STRAUSS 2010</w:t>
      </w:r>
      <w:r w:rsidRPr="00B62616">
        <w:rPr>
          <w:sz w:val="14"/>
        </w:rPr>
        <w:t xml:space="preserve"> (Lindsay, B.A., The University of Michigan, 2007; J.D. Candidate, Cornell Law School, 2010, Spring, 19 Cornell J. L. &amp; Pub. </w:t>
      </w:r>
      <w:proofErr w:type="spellStart"/>
      <w:r w:rsidRPr="00B62616">
        <w:rPr>
          <w:sz w:val="14"/>
        </w:rPr>
        <w:t>Pol'y</w:t>
      </w:r>
      <w:proofErr w:type="spellEnd"/>
      <w:r w:rsidRPr="00B62616">
        <w:rPr>
          <w:sz w:val="14"/>
        </w:rPr>
        <w:t xml:space="preserve"> 495)</w:t>
      </w:r>
    </w:p>
    <w:p w14:paraId="7A4D3FC6" w14:textId="77777777" w:rsidR="00EA42FF" w:rsidRPr="00B62616" w:rsidRDefault="00EA42FF" w:rsidP="00EA42FF">
      <w:pPr>
        <w:rPr>
          <w:b/>
          <w:szCs w:val="22"/>
          <w:u w:val="single"/>
        </w:rPr>
      </w:pPr>
      <w:r w:rsidRPr="00B62616">
        <w:rPr>
          <w:b/>
          <w:szCs w:val="22"/>
          <w:u w:val="single"/>
        </w:rPr>
        <w:t>Although international trafficking has garnered more federal attention than domestic trafficking, the similarities between the two are startling, and thus require a reframing of the issue of human trafficking</w:t>
      </w:r>
      <w:r w:rsidRPr="00B62616">
        <w:rPr>
          <w:szCs w:val="22"/>
        </w:rPr>
        <w:t xml:space="preserve">. </w:t>
      </w:r>
      <w:r w:rsidRPr="00B62616">
        <w:rPr>
          <w:b/>
          <w:szCs w:val="22"/>
          <w:u w:val="single"/>
        </w:rPr>
        <w:t>With the passage of The White Slave Traffic Act (Mann Act) in 1910, the phrase "traffic in women and children" was used to demarcate "white slavery," or international trafficking, from local prostitution</w:t>
      </w:r>
      <w:r w:rsidRPr="00B62616">
        <w:rPr>
          <w:szCs w:val="22"/>
        </w:rPr>
        <w:t xml:space="preserve">. </w:t>
      </w:r>
      <w:proofErr w:type="gramStart"/>
      <w:r w:rsidRPr="00B62616">
        <w:rPr>
          <w:szCs w:val="22"/>
        </w:rPr>
        <w:t xml:space="preserve">69  </w:t>
      </w:r>
      <w:r w:rsidRPr="00B62616">
        <w:rPr>
          <w:b/>
          <w:szCs w:val="22"/>
          <w:u w:val="single"/>
        </w:rPr>
        <w:t>This</w:t>
      </w:r>
      <w:proofErr w:type="gramEnd"/>
      <w:r w:rsidRPr="00B62616">
        <w:rPr>
          <w:b/>
          <w:szCs w:val="22"/>
          <w:u w:val="single"/>
        </w:rPr>
        <w:t xml:space="preserve"> demarcation focused attention on international trafficking victims and diverted it away from the continuing enslavement of American women in local prostitution</w:t>
      </w:r>
      <w:r w:rsidRPr="00B62616">
        <w:rPr>
          <w:szCs w:val="22"/>
        </w:rPr>
        <w:t xml:space="preserve">. </w:t>
      </w:r>
      <w:proofErr w:type="gramStart"/>
      <w:r w:rsidRPr="00B62616">
        <w:rPr>
          <w:szCs w:val="22"/>
        </w:rPr>
        <w:t xml:space="preserve">70  </w:t>
      </w:r>
      <w:r w:rsidRPr="00B62616">
        <w:rPr>
          <w:b/>
          <w:szCs w:val="22"/>
          <w:u w:val="single"/>
        </w:rPr>
        <w:t>The</w:t>
      </w:r>
      <w:proofErr w:type="gramEnd"/>
      <w:r w:rsidRPr="00B62616">
        <w:rPr>
          <w:b/>
          <w:szCs w:val="22"/>
          <w:u w:val="single"/>
        </w:rPr>
        <w:t xml:space="preserve"> TVPRA of 2005</w:t>
      </w:r>
      <w:r w:rsidRPr="00B62616">
        <w:rPr>
          <w:szCs w:val="22"/>
        </w:rPr>
        <w:t xml:space="preserve">, however, </w:t>
      </w:r>
      <w:r w:rsidRPr="00B62616">
        <w:rPr>
          <w:b/>
          <w:szCs w:val="22"/>
          <w:u w:val="single"/>
        </w:rPr>
        <w:t>was</w:t>
      </w:r>
      <w:r w:rsidRPr="00B62616">
        <w:rPr>
          <w:szCs w:val="22"/>
        </w:rPr>
        <w:t xml:space="preserve"> amended </w:t>
      </w:r>
      <w:r w:rsidRPr="00B62616">
        <w:rPr>
          <w:b/>
          <w:szCs w:val="22"/>
          <w:u w:val="single"/>
        </w:rPr>
        <w:t>in part to draw attention to the fact that</w:t>
      </w:r>
      <w:r w:rsidRPr="00B62616">
        <w:rPr>
          <w:szCs w:val="22"/>
        </w:rPr>
        <w:t xml:space="preserve">, under the TVPA, </w:t>
      </w:r>
      <w:r w:rsidRPr="00B62616">
        <w:rPr>
          <w:b/>
          <w:szCs w:val="22"/>
          <w:u w:val="single"/>
        </w:rPr>
        <w:t>foreign trafficking victims are treated as victims while American trafficking victims are treated as criminals</w:t>
      </w:r>
      <w:r w:rsidRPr="00B62616">
        <w:rPr>
          <w:szCs w:val="22"/>
        </w:rPr>
        <w:t xml:space="preserve">. 71 </w:t>
      </w:r>
      <w:r w:rsidRPr="00B62616">
        <w:rPr>
          <w:b/>
          <w:szCs w:val="22"/>
          <w:u w:val="single"/>
        </w:rPr>
        <w:t>Because of this disparate treatment, American domestic trafficking victims do not receive the services they need to free themselves from an abusive industry</w:t>
      </w:r>
      <w:r w:rsidRPr="00B62616">
        <w:rPr>
          <w:szCs w:val="22"/>
        </w:rPr>
        <w:t xml:space="preserve">. 72 </w:t>
      </w:r>
      <w:r w:rsidRPr="00B62616">
        <w:rPr>
          <w:b/>
          <w:szCs w:val="22"/>
          <w:u w:val="single"/>
        </w:rPr>
        <w:t xml:space="preserve">Like international trafficking victims, most of the women and children who work as prostitutes in the United States do so against </w:t>
      </w:r>
      <w:proofErr w:type="gramStart"/>
      <w:r w:rsidRPr="00B62616">
        <w:rPr>
          <w:b/>
          <w:szCs w:val="22"/>
          <w:u w:val="single"/>
        </w:rPr>
        <w:t>their</w:t>
      </w:r>
      <w:proofErr w:type="gramEnd"/>
      <w:r w:rsidRPr="00B62616">
        <w:rPr>
          <w:b/>
          <w:szCs w:val="22"/>
          <w:u w:val="single"/>
        </w:rPr>
        <w:t xml:space="preserve"> will.</w:t>
      </w:r>
      <w:r w:rsidRPr="00B62616">
        <w:rPr>
          <w:szCs w:val="22"/>
        </w:rPr>
        <w:t xml:space="preserve"> 73 For example, </w:t>
      </w:r>
      <w:r w:rsidRPr="00B62616">
        <w:rPr>
          <w:b/>
          <w:szCs w:val="22"/>
          <w:u w:val="single"/>
        </w:rPr>
        <w:t>they are forced into prostitution because of the brutal [*507] tactics of their pimps, who are responding to the high demand for sexual services. 74 Pimps, like international traffickers, often control the victims' identification, money, and freedom, and use physical and psychological abuse to further control their prostitutes.</w:t>
      </w:r>
      <w:r w:rsidRPr="00B62616">
        <w:rPr>
          <w:szCs w:val="22"/>
        </w:rPr>
        <w:t xml:space="preserve"> 75 Through sleep deprivation, sexual and physical violence, learned helplessness, false promises, and favors, pimps create a cycle of abuse and affection, which creates a trauma bond between the pimp and the victim. 76 Pimps actively exploit this bond in order to force women to prostitute for them. 77 Moreover</w:t>
      </w:r>
      <w:r w:rsidRPr="00B62616">
        <w:rPr>
          <w:b/>
          <w:szCs w:val="22"/>
          <w:u w:val="single"/>
        </w:rPr>
        <w:t>, these women, like foreign victims, are often already vulnerable to exploitation because of poverty or past abuse</w:t>
      </w:r>
      <w:r w:rsidRPr="00B62616">
        <w:rPr>
          <w:szCs w:val="22"/>
        </w:rPr>
        <w:t xml:space="preserve">. 78 For instance, it is well known </w:t>
      </w:r>
      <w:r w:rsidRPr="00B62616">
        <w:rPr>
          <w:b/>
          <w:szCs w:val="22"/>
          <w:u w:val="single"/>
        </w:rPr>
        <w:t>that women in the United States and abroad, on average, make less money than their male counterparts and have, due to societal norms, fewer economic alternatives</w:t>
      </w:r>
      <w:r w:rsidRPr="00B62616">
        <w:rPr>
          <w:szCs w:val="22"/>
        </w:rPr>
        <w:t xml:space="preserve">. 79 In addition, </w:t>
      </w:r>
      <w:r w:rsidRPr="00B62616">
        <w:rPr>
          <w:b/>
          <w:szCs w:val="22"/>
          <w:u w:val="single"/>
        </w:rPr>
        <w:t>many of these women are homeless, have children to support, or suffer from drug addiction</w:t>
      </w:r>
      <w:r w:rsidRPr="00B62616">
        <w:rPr>
          <w:szCs w:val="22"/>
        </w:rPr>
        <w:t xml:space="preserve">. 80 [*508] Thus, </w:t>
      </w:r>
      <w:r w:rsidRPr="00B62616">
        <w:rPr>
          <w:b/>
          <w:szCs w:val="22"/>
          <w:u w:val="single"/>
        </w:rPr>
        <w:t>many women enter prostitution and stay in prostitution due to economic necessity</w:t>
      </w:r>
      <w:r w:rsidRPr="00B62616">
        <w:rPr>
          <w:szCs w:val="22"/>
        </w:rPr>
        <w:t xml:space="preserve">. In addition, an estimated eighty percent of the prostitutes in America began working as children, 81 and sixty to seventy percent of them have histories of childhood sexual abuse, 82 which pimps exploit for financial gain. 83 Pimps often promise these women a new life or a new job to lure them into prostitution, similar to the false promises used by international traffickers. 84 Furthermore, like numerous foreign trafficking victims, many domestic victims come from unstable homes. 85 Their parents often abandon them, or they run away due to sexual or physical abuse. 86 Although the parents of domestic trafficking victims may not sell them to pimps outright, as some foreign victims' families do, 87 the victims' vulnerable position on the streets lead about 40,000 of the estimated 1.6 million runaway children each year to become involved with sex trafficking. 88 The similarities between domestic and international trafficking victims are striking, and </w:t>
      </w:r>
      <w:r w:rsidRPr="00B62616">
        <w:rPr>
          <w:b/>
          <w:szCs w:val="22"/>
          <w:u w:val="single"/>
        </w:rPr>
        <w:t>it is clear that both groups need to be thought of as victims - worthy of assistance and protection - and not as criminals.</w:t>
      </w:r>
    </w:p>
    <w:p w14:paraId="00949AE6" w14:textId="77777777" w:rsidR="00EA42FF" w:rsidRPr="00B62616" w:rsidRDefault="00EA42FF" w:rsidP="00EA42FF"/>
    <w:p w14:paraId="600728B8" w14:textId="30F7E5CC" w:rsidR="00EA42FF" w:rsidRPr="00B62616" w:rsidRDefault="00EA42FF" w:rsidP="00EA42FF">
      <w:pPr>
        <w:rPr>
          <w:b/>
        </w:rPr>
      </w:pPr>
      <w:r w:rsidRPr="00B62616">
        <w:rPr>
          <w:b/>
        </w:rPr>
        <w:t xml:space="preserve">Outweighs the case—300,000 people are at risk </w:t>
      </w:r>
    </w:p>
    <w:p w14:paraId="0DB1F968" w14:textId="77777777" w:rsidR="00EA42FF" w:rsidRPr="00B62616" w:rsidRDefault="00EA42FF" w:rsidP="00EA42FF">
      <w:r w:rsidRPr="00B62616">
        <w:rPr>
          <w:b/>
        </w:rPr>
        <w:t>STRAUSS 2010</w:t>
      </w:r>
      <w:r w:rsidRPr="00B62616">
        <w:rPr>
          <w:sz w:val="14"/>
        </w:rPr>
        <w:t xml:space="preserve"> (Lindsay, B.A., The University of Michigan, 2007; J.D. Candidate, Cornell Law School, 2010, Spring, 19 Cornell J. L. &amp; Pub. </w:t>
      </w:r>
      <w:proofErr w:type="spellStart"/>
      <w:r w:rsidRPr="00B62616">
        <w:rPr>
          <w:sz w:val="14"/>
        </w:rPr>
        <w:t>Pol'y</w:t>
      </w:r>
      <w:proofErr w:type="spellEnd"/>
      <w:r w:rsidRPr="00B62616">
        <w:rPr>
          <w:sz w:val="14"/>
        </w:rPr>
        <w:t xml:space="preserve"> 495)</w:t>
      </w:r>
    </w:p>
    <w:p w14:paraId="7FB9D28F" w14:textId="77777777" w:rsidR="00EA42FF" w:rsidRPr="00B62616" w:rsidRDefault="00EA42FF" w:rsidP="00EA42FF">
      <w:r w:rsidRPr="00B62616">
        <w:t xml:space="preserve">In actuality, </w:t>
      </w:r>
      <w:r w:rsidRPr="00B62616">
        <w:rPr>
          <w:b/>
          <w:u w:val="single"/>
        </w:rPr>
        <w:t>domestic trafficking is modern-day slavery that occurs widely in the United States.</w:t>
      </w:r>
      <w:r w:rsidRPr="00B62616">
        <w:t xml:space="preserve"> The exact number of trafficked individuals, however, is unknown and difficult to determine due to the unwillingness and inability of most victims to come forward. </w:t>
      </w:r>
      <w:proofErr w:type="gramStart"/>
      <w:r w:rsidRPr="00B62616">
        <w:t xml:space="preserve">66  </w:t>
      </w:r>
      <w:r w:rsidRPr="00B62616">
        <w:rPr>
          <w:b/>
          <w:u w:val="single"/>
        </w:rPr>
        <w:t>At</w:t>
      </w:r>
      <w:proofErr w:type="gramEnd"/>
      <w:r w:rsidRPr="00B62616">
        <w:rPr>
          <w:b/>
          <w:u w:val="single"/>
        </w:rPr>
        <w:t xml:space="preserve"> any given time, between 100,000 to 300,000 children are at risk of being forced or coerced into commercial sexual exploitation in the United States</w:t>
      </w:r>
      <w:r w:rsidRPr="00B62616">
        <w:t>. 67 Also, according to one report, service providers have only been able to help a fraction of these victims. 68 While prostitution may represent a chosen profession for a few, it is not a choice for the vast majority.</w:t>
      </w:r>
    </w:p>
    <w:p w14:paraId="16CFB89B" w14:textId="77777777" w:rsidR="00EA42FF" w:rsidRPr="00B62616" w:rsidRDefault="00EA42FF" w:rsidP="00EA42FF"/>
    <w:p w14:paraId="39E9C124" w14:textId="003F7E8A" w:rsidR="00EA42FF" w:rsidRPr="00B62616" w:rsidRDefault="00EA42FF" w:rsidP="00EA42FF">
      <w:pPr>
        <w:rPr>
          <w:b/>
        </w:rPr>
      </w:pPr>
      <w:r w:rsidRPr="00B62616">
        <w:rPr>
          <w:b/>
        </w:rPr>
        <w:t>The CP is a prerequisite</w:t>
      </w:r>
      <w:r w:rsidR="00B7634D" w:rsidRPr="00B62616">
        <w:rPr>
          <w:b/>
        </w:rPr>
        <w:t xml:space="preserve"> to the plan – can’t solve international trafficking without addressing domestic trafficking – and relaxation of certification requirements is key</w:t>
      </w:r>
    </w:p>
    <w:p w14:paraId="57A349B5" w14:textId="77777777" w:rsidR="00EA42FF" w:rsidRPr="00B62616" w:rsidRDefault="00EA42FF" w:rsidP="00EA42FF">
      <w:r w:rsidRPr="00B62616">
        <w:rPr>
          <w:b/>
        </w:rPr>
        <w:t>STRAUSS 2010</w:t>
      </w:r>
      <w:r w:rsidRPr="00B62616">
        <w:rPr>
          <w:sz w:val="14"/>
        </w:rPr>
        <w:t xml:space="preserve"> (Lindsay, B.A., The University of Michigan, 2007; J.D. Candidate, Cornell Law School, 2010, Spring, 19 Cornell J. L. &amp; Pub. </w:t>
      </w:r>
      <w:proofErr w:type="spellStart"/>
      <w:r w:rsidRPr="00B62616">
        <w:rPr>
          <w:sz w:val="14"/>
        </w:rPr>
        <w:t>Pol'y</w:t>
      </w:r>
      <w:proofErr w:type="spellEnd"/>
      <w:r w:rsidRPr="00B62616">
        <w:rPr>
          <w:sz w:val="14"/>
        </w:rPr>
        <w:t xml:space="preserve"> 495)</w:t>
      </w:r>
    </w:p>
    <w:p w14:paraId="0172DB32" w14:textId="58A046D2" w:rsidR="00EA42FF" w:rsidRPr="00B62616" w:rsidRDefault="00EA42FF" w:rsidP="00EA42FF">
      <w:r w:rsidRPr="00B62616">
        <w:rPr>
          <w:b/>
          <w:u w:val="single"/>
        </w:rPr>
        <w:t>As long as the federal government fails to treat adult domestic trafficking victims as human trafficking victims, their plight will not change. Although it is admirable that states are providing services and protection to domestic trafficking victims, these efforts are not enough. The problem of human trafficking is increasing, and only through swift federal action can it be dealt with effectively. The TVPRA of 2008 is a first step toward addressing the issue of domestic trafficking. Perhaps with future reauthorizations of the TVPA, the federal government will finally send a clear message to pimps that they can no longer act with impunity</w:t>
      </w:r>
      <w:r w:rsidRPr="00B62616">
        <w:t xml:space="preserve"> and that they will be treated as felons</w:t>
      </w:r>
      <w:r w:rsidRPr="00B62616">
        <w:rPr>
          <w:b/>
          <w:u w:val="single"/>
        </w:rPr>
        <w:t>. By removing the force, fraud, or coercion requirement for all trafficking prosecutions, the prosecution of traffickers will be easier and more common</w:t>
      </w:r>
      <w:r w:rsidRPr="00B62616">
        <w:t xml:space="preserve">. Furthermore, </w:t>
      </w:r>
      <w:r w:rsidRPr="00B62616">
        <w:rPr>
          <w:b/>
          <w:u w:val="single"/>
        </w:rPr>
        <w:t>the women that pimps force into prostitution will be treated as victims, not as criminals, and they will receive the services they need to leave prostitution,</w:t>
      </w:r>
      <w:r w:rsidRPr="00B62616">
        <w:t xml:space="preserve"> if they so desire</w:t>
      </w:r>
      <w:r w:rsidRPr="00B62616">
        <w:rPr>
          <w:b/>
          <w:u w:val="single"/>
        </w:rPr>
        <w:t>. Domestic trafficking is a form of human trafficking and must be addressed as such in order to protect the human rights of the women involved. Only by addressing the needs of both child and adult victims of domestic trafficking will the federal government achieve its goal of fighting all human trafficking</w:t>
      </w:r>
      <w:r w:rsidRPr="00B62616">
        <w:t xml:space="preserve"> while still respecting the autonomy and self-determination of women.</w:t>
      </w:r>
    </w:p>
    <w:p w14:paraId="4F6426A5" w14:textId="32D69869" w:rsidR="005E565E" w:rsidRDefault="00D170E7" w:rsidP="00D170E7">
      <w:pPr>
        <w:pStyle w:val="Heading1"/>
      </w:pPr>
      <w:r w:rsidRPr="00B62616">
        <w:t>Politics NB</w:t>
      </w:r>
    </w:p>
    <w:p w14:paraId="1C7874C9" w14:textId="77777777" w:rsidR="00FC725B" w:rsidRDefault="00FC725B" w:rsidP="00FC725B"/>
    <w:p w14:paraId="2BE5FEC9" w14:textId="6FC3DFC2" w:rsidR="00FC725B" w:rsidRPr="00FC725B" w:rsidRDefault="00FC725B" w:rsidP="00FC725B">
      <w:r>
        <w:rPr>
          <w:b/>
        </w:rPr>
        <w:t>TVPA is not controversial – reauthorization passed this year with bipartisan support</w:t>
      </w:r>
      <w:r>
        <w:rPr>
          <w:b/>
        </w:rPr>
        <w:br/>
        <w:t>Abramowitz 13</w:t>
      </w:r>
      <w:r>
        <w:rPr>
          <w:b/>
        </w:rPr>
        <w:br/>
      </w:r>
      <w:r w:rsidRPr="00FC725B">
        <w:rPr>
          <w:sz w:val="16"/>
        </w:rPr>
        <w:t>David, Passage of Human Trafficking Bill Sends Clear Message, 3/8, http://thehill.com/blogs/congress-blog/foreign-policy/287087-passage-of-human-trafficing-bill-sends-clear-message</w:t>
      </w:r>
    </w:p>
    <w:p w14:paraId="33C86D03" w14:textId="2AFFA191" w:rsidR="00FC725B" w:rsidRDefault="00FC725B" w:rsidP="00FC725B">
      <w:pPr>
        <w:rPr>
          <w:b/>
          <w:u w:val="single"/>
        </w:rPr>
      </w:pPr>
      <w:r>
        <w:t xml:space="preserve">Yesterday, </w:t>
      </w:r>
      <w:r w:rsidRPr="00FC725B">
        <w:rPr>
          <w:b/>
          <w:u w:val="single"/>
        </w:rPr>
        <w:t>hundreds of advocates, survivors, law enforcement officials and lawmakers gathered to witness President Obama sign legislation that will</w:t>
      </w:r>
      <w:r>
        <w:t xml:space="preserve"> strengthen protection for women threatened by domestic violence, as well as </w:t>
      </w:r>
      <w:r w:rsidRPr="00FC725B">
        <w:rPr>
          <w:b/>
          <w:u w:val="single"/>
        </w:rPr>
        <w:t xml:space="preserve">renew </w:t>
      </w:r>
      <w:r>
        <w:t>the nation’s most important tool to fight modern day slavery</w:t>
      </w:r>
      <w:r w:rsidRPr="00FC725B">
        <w:rPr>
          <w:b/>
          <w:u w:val="single"/>
        </w:rPr>
        <w:t>, the Trafficking Victims Protection Act (TVPA</w:t>
      </w:r>
      <w:r>
        <w:t xml:space="preserve">). But this moment didn’t come without political drama. </w:t>
      </w:r>
      <w:r w:rsidRPr="00FC725B">
        <w:rPr>
          <w:b/>
          <w:u w:val="single"/>
        </w:rPr>
        <w:t>In early February, Sen. Leahy of Vermont, with the support of Sen. Rubio of Florida, added the TVPA reauthorization to the Violence Against Women Reauthorization Act (VAWA), with the amendment passing by a resoundingly bipartisan vote of 93-5. And just last week, the House relented and approved the Senate-passed VAWA, including the TVPA reauthorization.</w:t>
      </w:r>
    </w:p>
    <w:p w14:paraId="2A4F3B19" w14:textId="77777777" w:rsidR="00044E04" w:rsidRDefault="00044E04" w:rsidP="00FC725B">
      <w:pPr>
        <w:rPr>
          <w:b/>
          <w:u w:val="single"/>
        </w:rPr>
      </w:pPr>
    </w:p>
    <w:p w14:paraId="04C7DEAD" w14:textId="320ECD08" w:rsidR="00044E04" w:rsidRPr="00044E04" w:rsidRDefault="00B62616" w:rsidP="00044E04">
      <w:pPr>
        <w:rPr>
          <w:b/>
        </w:rPr>
      </w:pPr>
      <w:r>
        <w:rPr>
          <w:b/>
        </w:rPr>
        <w:t>TVPA bipartisan – reauthorization vote proves</w:t>
      </w:r>
      <w:r>
        <w:rPr>
          <w:b/>
        </w:rPr>
        <w:br/>
      </w:r>
      <w:proofErr w:type="spellStart"/>
      <w:r>
        <w:rPr>
          <w:b/>
        </w:rPr>
        <w:t>Korb</w:t>
      </w:r>
      <w:proofErr w:type="spellEnd"/>
      <w:r>
        <w:rPr>
          <w:b/>
        </w:rPr>
        <w:t xml:space="preserve"> 13</w:t>
      </w:r>
    </w:p>
    <w:p w14:paraId="57958D41" w14:textId="71083DD7" w:rsidR="004D7E2B" w:rsidRPr="00044E04" w:rsidRDefault="00B62616" w:rsidP="00044E04">
      <w:pPr>
        <w:rPr>
          <w:sz w:val="16"/>
        </w:rPr>
      </w:pPr>
      <w:r>
        <w:rPr>
          <w:sz w:val="16"/>
        </w:rPr>
        <w:t>Melanie, Congress sends human trafficking bill to Obama, 3/4.</w:t>
      </w:r>
      <w:r w:rsidRPr="00B62616">
        <w:rPr>
          <w:sz w:val="16"/>
        </w:rPr>
        <w:t>http://www.charismanews.com/us/38499-congress-sends-human-trafficking-bill-to-obama</w:t>
      </w:r>
      <w:r>
        <w:rPr>
          <w:sz w:val="16"/>
        </w:rPr>
        <w:br/>
      </w:r>
      <w:proofErr w:type="gramStart"/>
      <w:r w:rsidR="00044E04" w:rsidRPr="00044E04">
        <w:rPr>
          <w:sz w:val="16"/>
        </w:rPr>
        <w:t>The</w:t>
      </w:r>
      <w:proofErr w:type="gramEnd"/>
      <w:r w:rsidR="00044E04" w:rsidRPr="00044E04">
        <w:rPr>
          <w:sz w:val="16"/>
        </w:rPr>
        <w:t xml:space="preserve"> law expired in 2011, leaving critical programs to fight human trafficking and provide survivor services at risk. </w:t>
      </w:r>
      <w:r w:rsidR="00044E04" w:rsidRPr="00044E04">
        <w:rPr>
          <w:b/>
          <w:u w:val="single"/>
        </w:rPr>
        <w:t>The Senate demonstrated overwhelming bipartisan support earlier this month, voting 93-5 for the TVPRA when Sen. Patrick Leahy (D-VT) offered it as an amendment to the Violence Against Women Act (VAWA) reauthorization bill. The House approved the bipartisan VAWA and TVPRA by a vote of 286 to 138</w:t>
      </w:r>
      <w:proofErr w:type="gramStart"/>
      <w:r w:rsidR="00044E04" w:rsidRPr="00044E04">
        <w:rPr>
          <w:sz w:val="16"/>
        </w:rPr>
        <w:t>.</w:t>
      </w:r>
      <w:r w:rsidR="00044E04" w:rsidRPr="00044E04">
        <w:rPr>
          <w:sz w:val="12"/>
        </w:rPr>
        <w:t>¶</w:t>
      </w:r>
      <w:proofErr w:type="gramEnd"/>
      <w:r w:rsidR="00044E04" w:rsidRPr="00044E04">
        <w:rPr>
          <w:sz w:val="16"/>
        </w:rPr>
        <w:t xml:space="preserve"> “Congress’ renewal of the Trafficking Victims Protection Act re-asserts U.S. leadership in the effort to eradicate modern-day slavery, our greatest global human rights scourge,” explained David Abramowitz, director of the Alliance To End Slavery &amp; Trafficking (ATEST). “This is an important step toward freedom for the millions of women, men and children around the globe who are trafficked into forced labor and sex slavery each year</w:t>
      </w:r>
      <w:proofErr w:type="gramStart"/>
      <w:r w:rsidR="00044E04" w:rsidRPr="00044E04">
        <w:rPr>
          <w:sz w:val="16"/>
        </w:rPr>
        <w:t>.</w:t>
      </w:r>
      <w:r w:rsidR="00044E04" w:rsidRPr="00044E04">
        <w:rPr>
          <w:sz w:val="12"/>
        </w:rPr>
        <w:t>¶</w:t>
      </w:r>
      <w:proofErr w:type="gramEnd"/>
      <w:r w:rsidR="00044E04" w:rsidRPr="00044E04">
        <w:rPr>
          <w:sz w:val="16"/>
        </w:rPr>
        <w:t xml:space="preserve"> “We applaud Senators Leahy and Rubio for their steadfast leadership in the fight against modern slavery and we look forward to seeing President Obama sign this cornerstone anti-trafficking measure into law,” added Abramowitz, who is also vice president for Policy &amp; Government Relations at Humanity United.</w:t>
      </w:r>
      <w:r w:rsidR="00044E04" w:rsidRPr="00044E04">
        <w:rPr>
          <w:sz w:val="12"/>
        </w:rPr>
        <w:t>¶</w:t>
      </w:r>
      <w:r w:rsidR="00044E04" w:rsidRPr="00044E04">
        <w:rPr>
          <w:sz w:val="16"/>
        </w:rPr>
        <w:t xml:space="preserve"> Director of policy for the Polaris Project, Mary Ellison, says the group welcomes Congress' bipartisan support of the Violence Against Women Act and the Trafficking Victims Protection Act (TVPA).</w:t>
      </w:r>
      <w:r w:rsidR="00044E04" w:rsidRPr="00044E04">
        <w:rPr>
          <w:sz w:val="12"/>
        </w:rPr>
        <w:t>¶</w:t>
      </w:r>
      <w:r w:rsidR="00044E04" w:rsidRPr="00044E04">
        <w:rPr>
          <w:sz w:val="16"/>
        </w:rPr>
        <w:t xml:space="preserve"> “Today's action is a victory for us all to celebrate,” Ellison said Friday. “This legislation is critical to protecting human-trafficking survivors and stopping the perpetrators of violence, exploitation and enslavement</w:t>
      </w:r>
      <w:proofErr w:type="gramStart"/>
      <w:r w:rsidR="00044E04" w:rsidRPr="00044E04">
        <w:rPr>
          <w:sz w:val="16"/>
        </w:rPr>
        <w:t>.</w:t>
      </w:r>
      <w:r w:rsidR="00044E04" w:rsidRPr="00044E04">
        <w:rPr>
          <w:sz w:val="12"/>
        </w:rPr>
        <w:t>¶</w:t>
      </w:r>
      <w:proofErr w:type="gramEnd"/>
      <w:r w:rsidR="00044E04" w:rsidRPr="00044E04">
        <w:rPr>
          <w:sz w:val="16"/>
        </w:rPr>
        <w:t xml:space="preserve"> “All across the United States, hundreds of thousands of human trafficking victims are trapped and waiting to be free,” she noted. “</w:t>
      </w:r>
      <w:r w:rsidR="00044E04" w:rsidRPr="00044E04">
        <w:rPr>
          <w:b/>
          <w:u w:val="single"/>
        </w:rPr>
        <w:t>Congress has sent a message that these people deserve our best efforts to find them, protect them, and hold their traffickers accountable.”</w:t>
      </w:r>
      <w:r w:rsidR="00044E04" w:rsidRPr="00044E04">
        <w:rPr>
          <w:sz w:val="12"/>
        </w:rPr>
        <w:t>¶</w:t>
      </w:r>
      <w:r w:rsidR="00044E04" w:rsidRPr="00044E04">
        <w:rPr>
          <w:sz w:val="16"/>
        </w:rPr>
        <w:t xml:space="preserve"> Marina Colby, director of Public </w:t>
      </w:r>
      <w:proofErr w:type="spellStart"/>
      <w:r w:rsidR="00044E04" w:rsidRPr="00044E04">
        <w:rPr>
          <w:sz w:val="16"/>
        </w:rPr>
        <w:t>Polcy</w:t>
      </w:r>
      <w:proofErr w:type="spellEnd"/>
      <w:r w:rsidR="00044E04" w:rsidRPr="00044E04">
        <w:rPr>
          <w:sz w:val="16"/>
        </w:rPr>
        <w:t xml:space="preserve"> &amp; Government Relations for ECPAT-USA, congratulated Congress “for strengthening important protections and services for survivors of human trafficking, as well as domestic and sexual violence, by reauthorizing both the Trafficking Victims Protection Act and the Violence Against Women Act</w:t>
      </w:r>
      <w:proofErr w:type="gramStart"/>
      <w:r w:rsidR="00044E04" w:rsidRPr="00044E04">
        <w:rPr>
          <w:sz w:val="16"/>
        </w:rPr>
        <w:t>.</w:t>
      </w:r>
      <w:r w:rsidR="00044E04" w:rsidRPr="00044E04">
        <w:rPr>
          <w:sz w:val="12"/>
        </w:rPr>
        <w:t>¶</w:t>
      </w:r>
      <w:proofErr w:type="gramEnd"/>
      <w:r w:rsidR="00044E04" w:rsidRPr="00044E04">
        <w:rPr>
          <w:sz w:val="16"/>
        </w:rPr>
        <w:t xml:space="preserve"> “With the President’s signature on this bill,” she said, “we can continue to build a strong response against human trafficking, including enhanced services for children, and most importantly we can prevent these egregious crimes from occurring in the first place.</w:t>
      </w:r>
    </w:p>
    <w:p w14:paraId="515C9C27" w14:textId="77777777" w:rsidR="00044E04" w:rsidRDefault="00044E04" w:rsidP="004D7E2B">
      <w:pPr>
        <w:rPr>
          <w:b/>
        </w:rPr>
      </w:pPr>
    </w:p>
    <w:p w14:paraId="5D2D9D84" w14:textId="1A8FD6FC" w:rsidR="00D170E7" w:rsidRPr="004D7E2B" w:rsidRDefault="00FC725B" w:rsidP="004D7E2B">
      <w:pPr>
        <w:rPr>
          <w:b/>
        </w:rPr>
      </w:pPr>
      <w:r w:rsidRPr="004D7E2B">
        <w:rPr>
          <w:b/>
        </w:rPr>
        <w:t>TVPA is bipartisan</w:t>
      </w:r>
    </w:p>
    <w:p w14:paraId="3A00B129" w14:textId="77777777" w:rsidR="00D170E7" w:rsidRPr="004B0CBF" w:rsidRDefault="00D170E7" w:rsidP="00D170E7">
      <w:pPr>
        <w:rPr>
          <w:rFonts w:eastAsia="Calibri"/>
          <w:sz w:val="18"/>
          <w:szCs w:val="18"/>
        </w:rPr>
      </w:pPr>
      <w:r w:rsidRPr="00CE3C5D">
        <w:rPr>
          <w:rFonts w:eastAsia="Calibri"/>
          <w:b/>
          <w:szCs w:val="22"/>
        </w:rPr>
        <w:t xml:space="preserve">Chacon 06 </w:t>
      </w:r>
      <w:r>
        <w:rPr>
          <w:rFonts w:eastAsia="Calibri"/>
          <w:szCs w:val="22"/>
        </w:rPr>
        <w:t xml:space="preserve">Professor of Law at the University of California Irvine </w:t>
      </w:r>
      <w:r>
        <w:rPr>
          <w:rFonts w:eastAsia="Calibri"/>
          <w:sz w:val="18"/>
          <w:szCs w:val="18"/>
        </w:rPr>
        <w:t>[</w:t>
      </w:r>
      <w:r w:rsidRPr="00727B6D">
        <w:rPr>
          <w:rFonts w:eastAsia="Calibri"/>
          <w:sz w:val="18"/>
          <w:szCs w:val="18"/>
        </w:rPr>
        <w:t xml:space="preserve">Jennifer, “Misery and </w:t>
      </w:r>
      <w:proofErr w:type="spellStart"/>
      <w:r w:rsidRPr="00727B6D">
        <w:rPr>
          <w:rFonts w:eastAsia="Calibri"/>
          <w:sz w:val="18"/>
          <w:szCs w:val="18"/>
        </w:rPr>
        <w:t>Mypoia</w:t>
      </w:r>
      <w:proofErr w:type="spellEnd"/>
      <w:r w:rsidRPr="00727B6D">
        <w:rPr>
          <w:rFonts w:eastAsia="Calibri"/>
          <w:sz w:val="18"/>
          <w:szCs w:val="18"/>
        </w:rPr>
        <w:t>: Understanding the Failures of U.S. Efforts to Stop Human Trafficking”, Fordham Law Review Volume 74 Issue 6, http://ir.lawnet.fordham.edu/cgi/viewconten</w:t>
      </w:r>
      <w:r>
        <w:rPr>
          <w:rFonts w:eastAsia="Calibri"/>
          <w:sz w:val="18"/>
          <w:szCs w:val="18"/>
        </w:rPr>
        <w:t>t.cgi</w:t>
      </w:r>
      <w:proofErr w:type="gramStart"/>
      <w:r>
        <w:rPr>
          <w:rFonts w:eastAsia="Calibri"/>
          <w:sz w:val="18"/>
          <w:szCs w:val="18"/>
        </w:rPr>
        <w:t>?article</w:t>
      </w:r>
      <w:proofErr w:type="gramEnd"/>
      <w:r>
        <w:rPr>
          <w:rFonts w:eastAsia="Calibri"/>
          <w:sz w:val="18"/>
          <w:szCs w:val="18"/>
        </w:rPr>
        <w:t>=4173&amp;context=flr]//MY</w:t>
      </w:r>
    </w:p>
    <w:p w14:paraId="55EF4210" w14:textId="46DBD479" w:rsidR="000B509E" w:rsidRPr="00B62616" w:rsidRDefault="00D170E7" w:rsidP="009513C2">
      <w:pPr>
        <w:rPr>
          <w:sz w:val="16"/>
          <w:szCs w:val="22"/>
        </w:rPr>
      </w:pPr>
      <w:r w:rsidRPr="004B0CBF">
        <w:rPr>
          <w:sz w:val="16"/>
          <w:szCs w:val="22"/>
        </w:rPr>
        <w:t xml:space="preserve">As previously noted, </w:t>
      </w:r>
      <w:r w:rsidRPr="00D170E7">
        <w:rPr>
          <w:b/>
          <w:szCs w:val="22"/>
          <w:u w:val="single"/>
        </w:rPr>
        <w:t>Congress passed the TVPA on October 28, 2000.56</w:t>
      </w:r>
      <w:r w:rsidRPr="00D170E7">
        <w:rPr>
          <w:b/>
          <w:sz w:val="12"/>
          <w:szCs w:val="22"/>
        </w:rPr>
        <w:t>¶</w:t>
      </w:r>
      <w:r w:rsidRPr="00D170E7">
        <w:rPr>
          <w:b/>
          <w:szCs w:val="22"/>
          <w:u w:val="single"/>
        </w:rPr>
        <w:t xml:space="preserve"> The TVPA was a compromise bill</w:t>
      </w:r>
      <w:r w:rsidRPr="004B0CBF">
        <w:rPr>
          <w:szCs w:val="22"/>
          <w:u w:val="single"/>
        </w:rPr>
        <w:t xml:space="preserve">, </w:t>
      </w:r>
      <w:r w:rsidRPr="004B0CBF">
        <w:rPr>
          <w:sz w:val="16"/>
          <w:szCs w:val="22"/>
        </w:rPr>
        <w:t>based on three bills introduced during</w:t>
      </w:r>
      <w:r w:rsidRPr="004B0CBF">
        <w:rPr>
          <w:sz w:val="12"/>
          <w:szCs w:val="22"/>
        </w:rPr>
        <w:t>¶</w:t>
      </w:r>
      <w:r w:rsidRPr="004B0CBF">
        <w:rPr>
          <w:sz w:val="16"/>
          <w:szCs w:val="22"/>
        </w:rPr>
        <w:t xml:space="preserve"> the legislative session.57 </w:t>
      </w:r>
      <w:r w:rsidRPr="00D170E7">
        <w:rPr>
          <w:b/>
          <w:szCs w:val="22"/>
          <w:u w:val="single"/>
        </w:rPr>
        <w:t>The final version of the Act had b</w:t>
      </w:r>
      <w:r w:rsidRPr="004B0CBF">
        <w:rPr>
          <w:b/>
          <w:szCs w:val="22"/>
          <w:u w:val="single"/>
        </w:rPr>
        <w:t>road bipartisan</w:t>
      </w:r>
      <w:r w:rsidRPr="004B0CBF">
        <w:rPr>
          <w:b/>
          <w:sz w:val="12"/>
          <w:szCs w:val="22"/>
        </w:rPr>
        <w:t>¶</w:t>
      </w:r>
      <w:r w:rsidRPr="004B0CBF">
        <w:rPr>
          <w:b/>
          <w:szCs w:val="22"/>
          <w:u w:val="single"/>
        </w:rPr>
        <w:t xml:space="preserve"> support, passing by a vote of 371-1 in the House and 95-0 in the Senate</w:t>
      </w:r>
      <w:r w:rsidRPr="004B0CBF">
        <w:rPr>
          <w:szCs w:val="22"/>
          <w:u w:val="single"/>
        </w:rPr>
        <w:t>.</w:t>
      </w:r>
      <w:r w:rsidRPr="004B0CBF">
        <w:rPr>
          <w:sz w:val="16"/>
          <w:szCs w:val="22"/>
        </w:rPr>
        <w:t>58</w:t>
      </w:r>
      <w:r w:rsidRPr="004B0CBF">
        <w:rPr>
          <w:sz w:val="12"/>
          <w:szCs w:val="22"/>
        </w:rPr>
        <w:t>¶</w:t>
      </w:r>
      <w:r w:rsidRPr="004B0CBF">
        <w:rPr>
          <w:sz w:val="16"/>
          <w:szCs w:val="22"/>
        </w:rPr>
        <w:t xml:space="preserve"> It was signed into law by President William Jefferson Clinton on October</w:t>
      </w:r>
      <w:r w:rsidRPr="004B0CBF">
        <w:rPr>
          <w:sz w:val="12"/>
          <w:szCs w:val="22"/>
        </w:rPr>
        <w:t>¶</w:t>
      </w:r>
      <w:r w:rsidRPr="004B0CBF">
        <w:rPr>
          <w:sz w:val="16"/>
          <w:szCs w:val="22"/>
        </w:rPr>
        <w:t xml:space="preserve"> 28, 2000.59 The stated purpose of the final version of the Act is "to combat</w:t>
      </w:r>
      <w:r w:rsidRPr="004B0CBF">
        <w:rPr>
          <w:sz w:val="12"/>
          <w:szCs w:val="22"/>
        </w:rPr>
        <w:t>¶</w:t>
      </w:r>
      <w:r w:rsidRPr="004B0CBF">
        <w:rPr>
          <w:sz w:val="16"/>
          <w:szCs w:val="22"/>
        </w:rPr>
        <w:t xml:space="preserve"> trafficking in persons, a contemporary manifestation of slavery whose victims are predominantly women and children, to ensure just and effective</w:t>
      </w:r>
      <w:r w:rsidRPr="004B0CBF">
        <w:rPr>
          <w:sz w:val="12"/>
          <w:szCs w:val="22"/>
        </w:rPr>
        <w:t>¶</w:t>
      </w:r>
      <w:r w:rsidRPr="004B0CBF">
        <w:rPr>
          <w:sz w:val="16"/>
          <w:szCs w:val="22"/>
        </w:rPr>
        <w:t xml:space="preserve"> punishment of traffickers, and to protect their victims." 60</w:t>
      </w:r>
    </w:p>
    <w:p w14:paraId="4F71252F" w14:textId="7CCA16B9" w:rsidR="009513C2" w:rsidRDefault="009513C2" w:rsidP="00B62616">
      <w:pPr>
        <w:pStyle w:val="Heading1"/>
      </w:pPr>
      <w:r>
        <w:t>Solvency</w:t>
      </w:r>
    </w:p>
    <w:p w14:paraId="658781BD" w14:textId="77777777" w:rsidR="00121D69" w:rsidRDefault="00121D69" w:rsidP="00B62616">
      <w:pPr>
        <w:pStyle w:val="Heading2"/>
      </w:pPr>
      <w:r>
        <w:t>Local Training Solves</w:t>
      </w:r>
    </w:p>
    <w:p w14:paraId="1929A38D" w14:textId="77777777" w:rsidR="00121D69" w:rsidRDefault="00121D69" w:rsidP="00121D69"/>
    <w:p w14:paraId="66E3A003" w14:textId="77777777" w:rsidR="00121D69" w:rsidRPr="00CF7ADC" w:rsidRDefault="00121D69" w:rsidP="00121D69">
      <w:pPr>
        <w:rPr>
          <w:b/>
        </w:rPr>
      </w:pPr>
      <w:r>
        <w:rPr>
          <w:b/>
        </w:rPr>
        <w:t>Local training results in high identification of victims and better prosecutorial outcomes</w:t>
      </w:r>
      <w:r>
        <w:rPr>
          <w:b/>
        </w:rPr>
        <w:br/>
        <w:t>Sheldon-Sherman 12</w:t>
      </w:r>
    </w:p>
    <w:p w14:paraId="6D740DF2" w14:textId="1FA406EF" w:rsidR="00121D69" w:rsidRPr="00121D69" w:rsidRDefault="00121D69" w:rsidP="00121D69">
      <w:pPr>
        <w:rPr>
          <w:sz w:val="16"/>
        </w:rPr>
      </w:pPr>
      <w:r>
        <w:rPr>
          <w:sz w:val="16"/>
        </w:rPr>
        <w:t xml:space="preserve">Jennifer, “The Missing “P”: Prosecution, Prevention, Protection and Partnership in the Trafficking Victims Protection Act”, Penn State Law Review, </w:t>
      </w:r>
      <w:proofErr w:type="spellStart"/>
      <w:r>
        <w:rPr>
          <w:sz w:val="16"/>
        </w:rPr>
        <w:t>Vol</w:t>
      </w:r>
      <w:proofErr w:type="spellEnd"/>
      <w:r>
        <w:rPr>
          <w:sz w:val="16"/>
        </w:rPr>
        <w:t xml:space="preserve"> 117:2, 2012, </w:t>
      </w:r>
      <w:r w:rsidRPr="00121D69">
        <w:rPr>
          <w:sz w:val="16"/>
        </w:rPr>
        <w:t>http://www.pennstatelawreview.org/117/2/117-2-Article_Sheldon-Sherman.pdf</w:t>
      </w:r>
      <w:r>
        <w:rPr>
          <w:sz w:val="16"/>
        </w:rPr>
        <w:br/>
      </w:r>
      <w:r w:rsidRPr="00121D69">
        <w:rPr>
          <w:sz w:val="16"/>
        </w:rPr>
        <w:t xml:space="preserve">While federal law enforcement has made strides in apprehending </w:t>
      </w:r>
      <w:r w:rsidRPr="00121D69">
        <w:rPr>
          <w:sz w:val="12"/>
        </w:rPr>
        <w:t>¶</w:t>
      </w:r>
      <w:r w:rsidRPr="00121D69">
        <w:rPr>
          <w:sz w:val="16"/>
        </w:rPr>
        <w:t xml:space="preserve"> traffickers, critics argue that the </w:t>
      </w:r>
      <w:r w:rsidRPr="00121D69">
        <w:rPr>
          <w:b/>
          <w:u w:val="single"/>
        </w:rPr>
        <w:t>TVPA is “top-heavy,”</w:t>
      </w:r>
      <w:r w:rsidRPr="00121D69">
        <w:rPr>
          <w:sz w:val="12"/>
        </w:rPr>
        <w:t>¶</w:t>
      </w:r>
      <w:r w:rsidRPr="00121D69">
        <w:rPr>
          <w:b/>
          <w:u w:val="single"/>
        </w:rPr>
        <w:t xml:space="preserve"> 122 lacking </w:t>
      </w:r>
      <w:r w:rsidRPr="00121D69">
        <w:rPr>
          <w:sz w:val="12"/>
        </w:rPr>
        <w:t>¶</w:t>
      </w:r>
      <w:r w:rsidRPr="00121D69">
        <w:rPr>
          <w:b/>
          <w:u w:val="single"/>
        </w:rPr>
        <w:t xml:space="preserve"> informed and trained implementers at the local level where traffickers </w:t>
      </w:r>
      <w:r w:rsidRPr="00121D69">
        <w:rPr>
          <w:sz w:val="12"/>
        </w:rPr>
        <w:t>¶</w:t>
      </w:r>
      <w:r w:rsidRPr="00121D69">
        <w:rPr>
          <w:b/>
          <w:u w:val="single"/>
        </w:rPr>
        <w:t xml:space="preserve"> most commonly operate and are apprehended</w:t>
      </w:r>
      <w:r w:rsidRPr="00121D69">
        <w:rPr>
          <w:sz w:val="16"/>
        </w:rPr>
        <w:t xml:space="preserve">.123 Many have recognized </w:t>
      </w:r>
      <w:r w:rsidRPr="00121D69">
        <w:rPr>
          <w:sz w:val="12"/>
        </w:rPr>
        <w:t>¶</w:t>
      </w:r>
      <w:r w:rsidRPr="00121D69">
        <w:rPr>
          <w:sz w:val="16"/>
        </w:rPr>
        <w:t xml:space="preserve"> the critical role of local law enforcement in identifying trafficking cases and victims.124 In fact, senior federal law enforcement officers </w:t>
      </w:r>
      <w:r w:rsidRPr="00121D69">
        <w:rPr>
          <w:sz w:val="12"/>
        </w:rPr>
        <w:t>¶</w:t>
      </w:r>
      <w:r w:rsidRPr="00121D69">
        <w:rPr>
          <w:sz w:val="16"/>
        </w:rPr>
        <w:t xml:space="preserve"> hypothesize that </w:t>
      </w:r>
      <w:r w:rsidRPr="00121D69">
        <w:rPr>
          <w:b/>
          <w:u w:val="single"/>
        </w:rPr>
        <w:t xml:space="preserve">local law enforcement officers—those most commonly </w:t>
      </w:r>
      <w:r w:rsidRPr="00121D69">
        <w:rPr>
          <w:sz w:val="12"/>
        </w:rPr>
        <w:t>¶</w:t>
      </w:r>
      <w:r w:rsidRPr="00121D69">
        <w:rPr>
          <w:b/>
          <w:sz w:val="12"/>
          <w:u w:val="single"/>
        </w:rPr>
        <w:t xml:space="preserve"> </w:t>
      </w:r>
      <w:r w:rsidRPr="00121D69">
        <w:rPr>
          <w:b/>
          <w:u w:val="single"/>
        </w:rPr>
        <w:t xml:space="preserve">involved in routine investigations that bring them into contact with the </w:t>
      </w:r>
      <w:r w:rsidRPr="00121D69">
        <w:rPr>
          <w:sz w:val="12"/>
        </w:rPr>
        <w:t>¶</w:t>
      </w:r>
      <w:r w:rsidRPr="00121D69">
        <w:rPr>
          <w:b/>
          <w:sz w:val="12"/>
          <w:u w:val="single"/>
        </w:rPr>
        <w:t xml:space="preserve"> </w:t>
      </w:r>
      <w:r w:rsidRPr="00121D69">
        <w:rPr>
          <w:b/>
          <w:u w:val="single"/>
        </w:rPr>
        <w:t>community—may be in the best position to first identify trafficking</w:t>
      </w:r>
      <w:r w:rsidRPr="00121D69">
        <w:rPr>
          <w:sz w:val="16"/>
        </w:rPr>
        <w:t>.125</w:t>
      </w:r>
      <w:r w:rsidRPr="00121D69">
        <w:rPr>
          <w:sz w:val="12"/>
        </w:rPr>
        <w:t>¶</w:t>
      </w:r>
      <w:r w:rsidRPr="00121D69">
        <w:rPr>
          <w:sz w:val="16"/>
        </w:rPr>
        <w:t xml:space="preserve"> </w:t>
      </w:r>
      <w:r w:rsidRPr="00121D69">
        <w:rPr>
          <w:b/>
          <w:u w:val="single"/>
        </w:rPr>
        <w:t xml:space="preserve">Between 2007 and 2008, for example, local law enforcement arrested 68 </w:t>
      </w:r>
      <w:r w:rsidRPr="00121D69">
        <w:rPr>
          <w:sz w:val="12"/>
        </w:rPr>
        <w:t>¶</w:t>
      </w:r>
      <w:r w:rsidRPr="00121D69">
        <w:rPr>
          <w:b/>
          <w:sz w:val="12"/>
          <w:u w:val="single"/>
        </w:rPr>
        <w:t xml:space="preserve"> </w:t>
      </w:r>
      <w:r w:rsidRPr="00121D69">
        <w:rPr>
          <w:b/>
          <w:u w:val="single"/>
        </w:rPr>
        <w:t>percent of individuals eventually charged with trafficking</w:t>
      </w:r>
      <w:r w:rsidRPr="00121D69">
        <w:rPr>
          <w:sz w:val="16"/>
        </w:rPr>
        <w:t xml:space="preserve">.126 A review </w:t>
      </w:r>
      <w:r w:rsidRPr="00121D69">
        <w:rPr>
          <w:sz w:val="12"/>
        </w:rPr>
        <w:t>¶</w:t>
      </w:r>
      <w:r w:rsidRPr="00121D69">
        <w:rPr>
          <w:sz w:val="16"/>
        </w:rPr>
        <w:t xml:space="preserve"> of federal prosecutions also suggests that </w:t>
      </w:r>
      <w:r w:rsidRPr="00121D69">
        <w:rPr>
          <w:b/>
          <w:u w:val="single"/>
        </w:rPr>
        <w:t xml:space="preserve">actions taken by local law </w:t>
      </w:r>
      <w:r w:rsidRPr="00121D69">
        <w:rPr>
          <w:sz w:val="12"/>
        </w:rPr>
        <w:t>¶</w:t>
      </w:r>
      <w:r w:rsidRPr="00121D69">
        <w:rPr>
          <w:b/>
          <w:sz w:val="12"/>
          <w:u w:val="single"/>
        </w:rPr>
        <w:t xml:space="preserve"> </w:t>
      </w:r>
      <w:r w:rsidRPr="00121D69">
        <w:rPr>
          <w:b/>
          <w:u w:val="single"/>
        </w:rPr>
        <w:t xml:space="preserve">enforcement at the initial stages of trafficking investigations can </w:t>
      </w:r>
      <w:r w:rsidRPr="00121D69">
        <w:rPr>
          <w:sz w:val="12"/>
        </w:rPr>
        <w:t>¶</w:t>
      </w:r>
      <w:r w:rsidRPr="00121D69">
        <w:rPr>
          <w:b/>
          <w:sz w:val="12"/>
          <w:u w:val="single"/>
        </w:rPr>
        <w:t xml:space="preserve"> </w:t>
      </w:r>
      <w:r w:rsidRPr="00121D69">
        <w:rPr>
          <w:b/>
          <w:u w:val="single"/>
        </w:rPr>
        <w:t>significantly impact the success of later prosecutorial efforts</w:t>
      </w:r>
      <w:r w:rsidRPr="00121D69">
        <w:rPr>
          <w:sz w:val="16"/>
        </w:rPr>
        <w:t>.127</w:t>
      </w:r>
      <w:r w:rsidRPr="00121D69">
        <w:rPr>
          <w:sz w:val="12"/>
        </w:rPr>
        <w:t>¶</w:t>
      </w:r>
      <w:r w:rsidRPr="00121D69">
        <w:rPr>
          <w:sz w:val="16"/>
        </w:rPr>
        <w:t xml:space="preserve"> </w:t>
      </w:r>
      <w:r w:rsidRPr="00121D69">
        <w:rPr>
          <w:b/>
          <w:u w:val="single"/>
        </w:rPr>
        <w:t>Trafficking is difficult to recognize without proper training</w:t>
      </w:r>
      <w:r w:rsidRPr="00121D69">
        <w:rPr>
          <w:sz w:val="16"/>
        </w:rPr>
        <w:t xml:space="preserve">.128 For </w:t>
      </w:r>
      <w:r w:rsidRPr="00121D69">
        <w:rPr>
          <w:sz w:val="12"/>
        </w:rPr>
        <w:t>¶</w:t>
      </w:r>
      <w:r w:rsidRPr="00121D69">
        <w:rPr>
          <w:sz w:val="16"/>
        </w:rPr>
        <w:t xml:space="preserve"> example, when police approach victims of trafficking, victims rarely </w:t>
      </w:r>
      <w:r w:rsidRPr="00121D69">
        <w:rPr>
          <w:sz w:val="12"/>
        </w:rPr>
        <w:t>¶</w:t>
      </w:r>
      <w:r w:rsidRPr="00121D69">
        <w:rPr>
          <w:sz w:val="16"/>
        </w:rPr>
        <w:t xml:space="preserve"> indicate their trafficked status for fear of retaliation by their traffickers.129</w:t>
      </w:r>
      <w:r w:rsidRPr="00121D69">
        <w:rPr>
          <w:sz w:val="12"/>
        </w:rPr>
        <w:t>¶</w:t>
      </w:r>
      <w:r w:rsidRPr="00121D69">
        <w:rPr>
          <w:sz w:val="16"/>
        </w:rPr>
        <w:t xml:space="preserve"> </w:t>
      </w:r>
      <w:r w:rsidRPr="00121D69">
        <w:rPr>
          <w:b/>
          <w:u w:val="single"/>
        </w:rPr>
        <w:t xml:space="preserve">Because local law enforcement officers are more familiar with their </w:t>
      </w:r>
      <w:r w:rsidRPr="00121D69">
        <w:rPr>
          <w:sz w:val="12"/>
        </w:rPr>
        <w:t>¶</w:t>
      </w:r>
      <w:r w:rsidRPr="00121D69">
        <w:rPr>
          <w:b/>
          <w:sz w:val="12"/>
          <w:u w:val="single"/>
        </w:rPr>
        <w:t xml:space="preserve"> </w:t>
      </w:r>
      <w:r w:rsidRPr="00121D69">
        <w:rPr>
          <w:b/>
          <w:u w:val="single"/>
        </w:rPr>
        <w:t xml:space="preserve">jurisdiction and are more likely to have personal connections within the </w:t>
      </w:r>
      <w:r w:rsidRPr="00121D69">
        <w:rPr>
          <w:sz w:val="12"/>
        </w:rPr>
        <w:t>¶</w:t>
      </w:r>
      <w:r w:rsidRPr="00121D69">
        <w:rPr>
          <w:b/>
          <w:sz w:val="12"/>
          <w:u w:val="single"/>
        </w:rPr>
        <w:t xml:space="preserve"> </w:t>
      </w:r>
      <w:r w:rsidRPr="00121D69">
        <w:rPr>
          <w:b/>
          <w:u w:val="single"/>
        </w:rPr>
        <w:t xml:space="preserve">community, they are more likely than federal law enforcement to be </w:t>
      </w:r>
      <w:r w:rsidRPr="00121D69">
        <w:rPr>
          <w:sz w:val="12"/>
        </w:rPr>
        <w:t>¶</w:t>
      </w:r>
      <w:r w:rsidRPr="00121D69">
        <w:rPr>
          <w:b/>
          <w:sz w:val="12"/>
          <w:u w:val="single"/>
        </w:rPr>
        <w:t xml:space="preserve"> </w:t>
      </w:r>
      <w:r w:rsidRPr="00121D69">
        <w:rPr>
          <w:b/>
          <w:u w:val="single"/>
        </w:rPr>
        <w:t xml:space="preserve">approached by witnesses of trafficking or to come in first-hand contact </w:t>
      </w:r>
      <w:r w:rsidRPr="00121D69">
        <w:rPr>
          <w:sz w:val="12"/>
        </w:rPr>
        <w:t>¶</w:t>
      </w:r>
      <w:r w:rsidRPr="00121D69">
        <w:rPr>
          <w:b/>
          <w:sz w:val="12"/>
          <w:u w:val="single"/>
        </w:rPr>
        <w:t xml:space="preserve"> </w:t>
      </w:r>
      <w:r w:rsidRPr="00121D69">
        <w:rPr>
          <w:b/>
          <w:u w:val="single"/>
        </w:rPr>
        <w:t>with trafficking victims</w:t>
      </w:r>
      <w:r w:rsidRPr="00121D69">
        <w:rPr>
          <w:sz w:val="16"/>
        </w:rPr>
        <w:t xml:space="preserve">.130 As such, </w:t>
      </w:r>
      <w:r w:rsidRPr="00121D69">
        <w:rPr>
          <w:b/>
          <w:u w:val="single"/>
        </w:rPr>
        <w:t xml:space="preserve">local officials may be best situated </w:t>
      </w:r>
      <w:r w:rsidRPr="00121D69">
        <w:rPr>
          <w:sz w:val="12"/>
        </w:rPr>
        <w:t>¶</w:t>
      </w:r>
      <w:r w:rsidRPr="00121D69">
        <w:rPr>
          <w:b/>
          <w:sz w:val="12"/>
          <w:u w:val="single"/>
        </w:rPr>
        <w:t xml:space="preserve"> </w:t>
      </w:r>
      <w:r w:rsidRPr="00121D69">
        <w:rPr>
          <w:b/>
          <w:u w:val="single"/>
        </w:rPr>
        <w:t>to first identify and uncover trafficking</w:t>
      </w:r>
      <w:r w:rsidRPr="00121D69">
        <w:rPr>
          <w:sz w:val="16"/>
        </w:rPr>
        <w:t xml:space="preserve">.131 Unfortunately, </w:t>
      </w:r>
      <w:r w:rsidRPr="00121D69">
        <w:rPr>
          <w:b/>
          <w:u w:val="single"/>
        </w:rPr>
        <w:t xml:space="preserve">because the </w:t>
      </w:r>
      <w:r w:rsidRPr="00121D69">
        <w:rPr>
          <w:sz w:val="12"/>
        </w:rPr>
        <w:t>¶</w:t>
      </w:r>
      <w:r w:rsidRPr="00121D69">
        <w:rPr>
          <w:b/>
          <w:sz w:val="12"/>
          <w:u w:val="single"/>
        </w:rPr>
        <w:t xml:space="preserve"> </w:t>
      </w:r>
      <w:r w:rsidRPr="00121D69">
        <w:rPr>
          <w:b/>
          <w:u w:val="single"/>
        </w:rPr>
        <w:t xml:space="preserve">TVPA targets federal and not local law enforcement, federal officials are </w:t>
      </w:r>
      <w:r w:rsidRPr="00121D69">
        <w:rPr>
          <w:sz w:val="12"/>
        </w:rPr>
        <w:t>¶</w:t>
      </w:r>
      <w:r w:rsidRPr="00121D69">
        <w:rPr>
          <w:b/>
          <w:sz w:val="12"/>
          <w:u w:val="single"/>
        </w:rPr>
        <w:t xml:space="preserve"> </w:t>
      </w:r>
      <w:r w:rsidRPr="00121D69">
        <w:rPr>
          <w:b/>
          <w:u w:val="single"/>
        </w:rPr>
        <w:t>more likely than local officials to have training</w:t>
      </w:r>
      <w:r w:rsidRPr="00121D69">
        <w:rPr>
          <w:sz w:val="16"/>
        </w:rPr>
        <w:t xml:space="preserve"> in trafficking recognition </w:t>
      </w:r>
      <w:r w:rsidRPr="00121D69">
        <w:rPr>
          <w:sz w:val="12"/>
        </w:rPr>
        <w:t>¶</w:t>
      </w:r>
      <w:r w:rsidRPr="00121D69">
        <w:rPr>
          <w:sz w:val="16"/>
        </w:rPr>
        <w:t xml:space="preserve"> and apprehension.132</w:t>
      </w:r>
    </w:p>
    <w:p w14:paraId="6FD6C0B3" w14:textId="1A891CFC" w:rsidR="00B62616" w:rsidRPr="00B62616" w:rsidRDefault="00B62616" w:rsidP="00B62616">
      <w:pPr>
        <w:pStyle w:val="Heading2"/>
      </w:pPr>
      <w:r>
        <w:t>Relaxing Certification Criteria Solves</w:t>
      </w:r>
    </w:p>
    <w:p w14:paraId="1FF746BB" w14:textId="77777777" w:rsidR="00CE3C5D" w:rsidRDefault="00CE3C5D" w:rsidP="00CE3C5D">
      <w:pPr>
        <w:rPr>
          <w:b/>
        </w:rPr>
      </w:pPr>
    </w:p>
    <w:p w14:paraId="14B2EC32" w14:textId="6D11CFFE" w:rsidR="005B6E9B" w:rsidRPr="00CE3C5D" w:rsidRDefault="005B6E9B" w:rsidP="00CE3C5D">
      <w:pPr>
        <w:rPr>
          <w:b/>
        </w:rPr>
      </w:pPr>
      <w:r w:rsidRPr="00CE3C5D">
        <w:rPr>
          <w:b/>
        </w:rPr>
        <w:t xml:space="preserve">Relaxing the certification criteria </w:t>
      </w:r>
      <w:r w:rsidR="008503AE" w:rsidRPr="00CE3C5D">
        <w:rPr>
          <w:b/>
        </w:rPr>
        <w:t>ensures speedy</w:t>
      </w:r>
      <w:r w:rsidRPr="00CE3C5D">
        <w:rPr>
          <w:b/>
        </w:rPr>
        <w:t xml:space="preserve"> assistance for trafficking victims and demystifies discriminatory assumptions about victims</w:t>
      </w:r>
      <w:r w:rsidR="008503AE" w:rsidRPr="00CE3C5D">
        <w:rPr>
          <w:b/>
        </w:rPr>
        <w:t xml:space="preserve"> – this results in increased cooperation with law enforcement</w:t>
      </w:r>
    </w:p>
    <w:p w14:paraId="2F1BEC11" w14:textId="77777777" w:rsidR="005B6E9B" w:rsidRPr="00B62616" w:rsidRDefault="005B6E9B" w:rsidP="005B6E9B">
      <w:pPr>
        <w:tabs>
          <w:tab w:val="left" w:pos="6840"/>
        </w:tabs>
        <w:rPr>
          <w:b/>
          <w:sz w:val="16"/>
          <w:szCs w:val="16"/>
        </w:rPr>
      </w:pPr>
      <w:proofErr w:type="spellStart"/>
      <w:r w:rsidRPr="00CE3C5D">
        <w:rPr>
          <w:b/>
          <w:szCs w:val="22"/>
        </w:rPr>
        <w:t>Rieger</w:t>
      </w:r>
      <w:proofErr w:type="spellEnd"/>
      <w:r w:rsidRPr="00CE3C5D">
        <w:rPr>
          <w:b/>
          <w:szCs w:val="22"/>
        </w:rPr>
        <w:t xml:space="preserve"> 07</w:t>
      </w:r>
      <w:r w:rsidRPr="00B62616">
        <w:rPr>
          <w:szCs w:val="22"/>
        </w:rPr>
        <w:t xml:space="preserve"> J.D., Cornell Law School, 2006 and B.A., University of Wisconsin-Madison, 2002 </w:t>
      </w:r>
      <w:r w:rsidRPr="00B62616">
        <w:rPr>
          <w:sz w:val="16"/>
          <w:szCs w:val="16"/>
        </w:rPr>
        <w:t>[April, “Missing the Mark: Why the Trafficking Victims Protection Act Fails to Protect Sex Trafficking Victims in the United States,” Harvard Law Review, http://www.law.harvard.edu/students/orgs/jlg/vol301/rieger.pdf]//MY</w:t>
      </w:r>
    </w:p>
    <w:p w14:paraId="58919A25" w14:textId="5F654340" w:rsidR="009513C2" w:rsidRPr="008503AE" w:rsidRDefault="005B6E9B" w:rsidP="009513C2">
      <w:pPr>
        <w:rPr>
          <w:u w:val="single"/>
        </w:rPr>
      </w:pPr>
      <w:r w:rsidRPr="00B62616">
        <w:rPr>
          <w:u w:val="single"/>
        </w:rPr>
        <w:t>The certification process</w:t>
      </w:r>
      <w:r w:rsidRPr="008503AE">
        <w:rPr>
          <w:sz w:val="14"/>
        </w:rPr>
        <w:t xml:space="preserve"> itself </w:t>
      </w:r>
      <w:r w:rsidRPr="00B62616">
        <w:rPr>
          <w:u w:val="single"/>
        </w:rPr>
        <w:t>poses many difficulties for sex trafficking victims. Victims usually need adequate housing and protection before or immediately after they leave their traffickers, but it typically takes weeks or months</w:t>
      </w:r>
      <w:r w:rsidRPr="008503AE">
        <w:rPr>
          <w:sz w:val="14"/>
        </w:rPr>
        <w:t xml:space="preserve"> after they have left </w:t>
      </w:r>
      <w:r w:rsidRPr="00B62616">
        <w:rPr>
          <w:u w:val="single"/>
        </w:rPr>
        <w:t>to become certified, and thus eligible for such services</w:t>
      </w:r>
      <w:r w:rsidRPr="008503AE">
        <w:rPr>
          <w:sz w:val="14"/>
        </w:rPr>
        <w:t xml:space="preserve">.141 </w:t>
      </w:r>
      <w:r w:rsidRPr="008503AE">
        <w:rPr>
          <w:sz w:val="14"/>
          <w:szCs w:val="16"/>
        </w:rPr>
        <w:t xml:space="preserve">Exacerbating the problem even further are officials who often refuse to issue certifications or significantly delay in doing so.142 Possible reasons for this include the belief among some law enforcement officials that benefits are too generous and that “‘they are giving away a green card’ by providing certification.”143 Other officials may view sex trafficking victims as criminals who are </w:t>
      </w:r>
      <w:proofErr w:type="gramStart"/>
      <w:r w:rsidRPr="008503AE">
        <w:rPr>
          <w:sz w:val="14"/>
          <w:szCs w:val="16"/>
        </w:rPr>
        <w:t>undeserving</w:t>
      </w:r>
      <w:proofErr w:type="gramEnd"/>
      <w:r w:rsidRPr="008503AE">
        <w:rPr>
          <w:sz w:val="14"/>
          <w:szCs w:val="16"/>
        </w:rPr>
        <w:t xml:space="preserve"> of federal services or protection. For example, one anonymous USCIS official stated that “there are no victims” when it comes to illegal aliens in forced labor.144 Fraud is also a key concern when it comes to deciding whether or not to certify a trafficking victim, and many officials wrongly overcompensate for this concern by strictly reading the “severe” requirements and erring on the side of non-certification.145 </w:t>
      </w:r>
      <w:r w:rsidRPr="008503AE">
        <w:rPr>
          <w:sz w:val="14"/>
        </w:rPr>
        <w:t xml:space="preserve">In 2004, the DOJ instituted a new policy to streamline certification of sex trafficking victims rescued in connection with the DOJ or Department of Homeland Security.146 However, </w:t>
      </w:r>
      <w:r w:rsidRPr="00B62616">
        <w:rPr>
          <w:u w:val="single"/>
        </w:rPr>
        <w:t>federal agents still have discretion to wait until the Department of Health and Human Services has determined that a victim is a “severe” victim of trafficking, or until prosecution has begun, to issue an endorsement for certification</w:t>
      </w:r>
      <w:r w:rsidRPr="008503AE">
        <w:rPr>
          <w:sz w:val="14"/>
        </w:rPr>
        <w:t>.147 Many take advantage of this discretion,</w:t>
      </w:r>
      <w:r w:rsidRPr="00B62616">
        <w:rPr>
          <w:sz w:val="16"/>
          <w:u w:val="single"/>
        </w:rPr>
        <w:t xml:space="preserve"> </w:t>
      </w:r>
      <w:r w:rsidRPr="00B62616">
        <w:rPr>
          <w:u w:val="single"/>
        </w:rPr>
        <w:t xml:space="preserve">forcing victims to wait months before receiving much-needed benefits.148 </w:t>
      </w:r>
      <w:r w:rsidRPr="008503AE">
        <w:rPr>
          <w:sz w:val="14"/>
        </w:rPr>
        <w:t>For some victims,</w:t>
      </w:r>
      <w:r w:rsidRPr="008503AE">
        <w:rPr>
          <w:sz w:val="16"/>
          <w:u w:val="single"/>
        </w:rPr>
        <w:t xml:space="preserve"> </w:t>
      </w:r>
      <w:r w:rsidRPr="00B62616">
        <w:rPr>
          <w:u w:val="single"/>
        </w:rPr>
        <w:t xml:space="preserve">this “dependency on federal authorities for immigration relief </w:t>
      </w:r>
      <w:r w:rsidRPr="008503AE">
        <w:rPr>
          <w:sz w:val="14"/>
        </w:rPr>
        <w:t>. . . does not serve their needs and</w:t>
      </w:r>
      <w:r w:rsidRPr="008503AE">
        <w:rPr>
          <w:sz w:val="16"/>
          <w:u w:val="single"/>
        </w:rPr>
        <w:t xml:space="preserve"> </w:t>
      </w:r>
      <w:r w:rsidRPr="00B62616">
        <w:rPr>
          <w:u w:val="single"/>
        </w:rPr>
        <w:t>dissuades them from cooperating with law enforcement.”</w:t>
      </w:r>
      <w:r w:rsidRPr="008503AE">
        <w:rPr>
          <w:sz w:val="14"/>
        </w:rPr>
        <w:t xml:space="preserve">149 </w:t>
      </w:r>
      <w:r w:rsidRPr="00B62616">
        <w:rPr>
          <w:szCs w:val="22"/>
          <w:u w:val="single"/>
        </w:rPr>
        <w:t>F</w:t>
      </w:r>
      <w:r w:rsidRPr="00B62616">
        <w:rPr>
          <w:u w:val="single"/>
        </w:rPr>
        <w:t xml:space="preserve">urther complicating the certification process is that some victims must submit an application for a T Visa before they can be certified for any benefits. </w:t>
      </w:r>
      <w:r w:rsidRPr="008503AE">
        <w:rPr>
          <w:sz w:val="14"/>
        </w:rPr>
        <w:t>However,</w:t>
      </w:r>
      <w:r w:rsidRPr="00B62616">
        <w:rPr>
          <w:u w:val="single"/>
        </w:rPr>
        <w:t xml:space="preserve"> women must self-petition</w:t>
      </w:r>
      <w:r w:rsidRPr="008503AE">
        <w:rPr>
          <w:sz w:val="14"/>
        </w:rPr>
        <w:t xml:space="preserve">, rather than receive assistance from the DOJ.150 </w:t>
      </w:r>
      <w:r w:rsidRPr="00B62616">
        <w:rPr>
          <w:u w:val="single"/>
        </w:rPr>
        <w:t>A possible theory behind the regulation is to separate the issue of the victim’s residency plight from the Department’s prosecution</w:t>
      </w:r>
      <w:r w:rsidRPr="008503AE">
        <w:rPr>
          <w:sz w:val="14"/>
        </w:rPr>
        <w:t xml:space="preserve"> so that no allegations can be made at trial regarding victim entrapment or victim testimony for the purposes of obtaining residency.151 </w:t>
      </w:r>
      <w:r w:rsidRPr="00B62616">
        <w:rPr>
          <w:u w:val="single"/>
        </w:rPr>
        <w:t xml:space="preserve">Although this trial strategy is likely to increase a victim’s credibility as a witness </w:t>
      </w:r>
      <w:r w:rsidRPr="008503AE">
        <w:rPr>
          <w:sz w:val="14"/>
        </w:rPr>
        <w:t>during the trial of her trafficker(s),</w:t>
      </w:r>
      <w:r w:rsidRPr="00B62616">
        <w:rPr>
          <w:u w:val="single"/>
        </w:rPr>
        <w:t xml:space="preserve"> the marginal benefits are unlikely to outweigh the burden on the victim who is left with little or no assistance in navigating a complex visa application process.</w:t>
      </w:r>
    </w:p>
    <w:p w14:paraId="3944D049" w14:textId="77777777" w:rsidR="00CE3C5D" w:rsidRDefault="00CE3C5D" w:rsidP="00CE3C5D">
      <w:pPr>
        <w:rPr>
          <w:b/>
        </w:rPr>
      </w:pPr>
    </w:p>
    <w:p w14:paraId="64D35854" w14:textId="015F5E66" w:rsidR="009513C2" w:rsidRPr="00CE3C5D" w:rsidRDefault="009513C2" w:rsidP="00CE3C5D">
      <w:pPr>
        <w:rPr>
          <w:b/>
        </w:rPr>
      </w:pPr>
      <w:r w:rsidRPr="00CE3C5D">
        <w:rPr>
          <w:b/>
        </w:rPr>
        <w:t>T visa criteria is overly strict and forces the deportation of a large number of victims</w:t>
      </w:r>
      <w:r w:rsidR="008503AE" w:rsidRPr="00CE3C5D">
        <w:rPr>
          <w:b/>
        </w:rPr>
        <w:t xml:space="preserve"> </w:t>
      </w:r>
      <w:r w:rsidRPr="00CE3C5D">
        <w:rPr>
          <w:b/>
        </w:rPr>
        <w:t>—</w:t>
      </w:r>
      <w:r w:rsidR="008503AE" w:rsidRPr="00CE3C5D">
        <w:rPr>
          <w:b/>
        </w:rPr>
        <w:t xml:space="preserve"> </w:t>
      </w:r>
      <w:r w:rsidRPr="00CE3C5D">
        <w:rPr>
          <w:b/>
        </w:rPr>
        <w:t>amending the TVPA solves</w:t>
      </w:r>
    </w:p>
    <w:p w14:paraId="1AF07505" w14:textId="77777777" w:rsidR="009513C2" w:rsidRPr="00182745" w:rsidRDefault="009513C2" w:rsidP="009513C2">
      <w:pPr>
        <w:tabs>
          <w:tab w:val="left" w:pos="6840"/>
        </w:tabs>
        <w:rPr>
          <w:b/>
          <w:sz w:val="16"/>
          <w:szCs w:val="16"/>
        </w:rPr>
      </w:pPr>
      <w:proofErr w:type="spellStart"/>
      <w:r w:rsidRPr="00CE3C5D">
        <w:rPr>
          <w:b/>
          <w:szCs w:val="22"/>
        </w:rPr>
        <w:t>Rieger</w:t>
      </w:r>
      <w:proofErr w:type="spellEnd"/>
      <w:r w:rsidRPr="00CE3C5D">
        <w:rPr>
          <w:b/>
          <w:szCs w:val="22"/>
        </w:rPr>
        <w:t xml:space="preserve"> 07</w:t>
      </w:r>
      <w:r>
        <w:rPr>
          <w:szCs w:val="22"/>
        </w:rPr>
        <w:t xml:space="preserve"> </w:t>
      </w:r>
      <w:r w:rsidRPr="005967EA">
        <w:rPr>
          <w:szCs w:val="22"/>
        </w:rPr>
        <w:t>J.D., Cornell Law School, 2006 and B.A., University of Wisconsin-Madison, 2002</w:t>
      </w:r>
      <w:r>
        <w:rPr>
          <w:szCs w:val="22"/>
        </w:rPr>
        <w:t xml:space="preserve"> </w:t>
      </w:r>
      <w:r w:rsidRPr="005967EA">
        <w:rPr>
          <w:sz w:val="16"/>
          <w:szCs w:val="16"/>
        </w:rPr>
        <w:t>[April, “Missing the Mark: Why the Trafficking Victims Protection Act Fails to Protect Sex Trafficking Victims in the United States,” Harvard Law Review, http://www.law.harvard.edu/students/orgs/jlg/vol301/rieger.pdf]//MY</w:t>
      </w:r>
    </w:p>
    <w:p w14:paraId="690292D8" w14:textId="42B52813" w:rsidR="00D058E8" w:rsidRDefault="009513C2" w:rsidP="009513C2">
      <w:pPr>
        <w:rPr>
          <w:sz w:val="16"/>
        </w:rPr>
      </w:pPr>
      <w:r w:rsidRPr="00182745">
        <w:rPr>
          <w:u w:val="single"/>
        </w:rPr>
        <w:t xml:space="preserve">The final requirement for certification is that the victim must </w:t>
      </w:r>
      <w:r w:rsidRPr="008503AE">
        <w:rPr>
          <w:sz w:val="16"/>
        </w:rPr>
        <w:t xml:space="preserve">either </w:t>
      </w:r>
      <w:r w:rsidR="008503AE" w:rsidRPr="008503AE">
        <w:rPr>
          <w:sz w:val="12"/>
        </w:rPr>
        <w:t>¶</w:t>
      </w:r>
      <w:r w:rsidRPr="008503AE">
        <w:rPr>
          <w:sz w:val="16"/>
        </w:rPr>
        <w:t xml:space="preserve"> successfully </w:t>
      </w:r>
      <w:r w:rsidRPr="00182745">
        <w:rPr>
          <w:u w:val="single"/>
        </w:rPr>
        <w:t xml:space="preserve">petition for a T Visa, or must be granted continued presence </w:t>
      </w:r>
      <w:r w:rsidR="008503AE" w:rsidRPr="008503AE">
        <w:rPr>
          <w:sz w:val="12"/>
        </w:rPr>
        <w:t>¶</w:t>
      </w:r>
      <w:r w:rsidRPr="00182745">
        <w:rPr>
          <w:sz w:val="12"/>
          <w:u w:val="single"/>
        </w:rPr>
        <w:t xml:space="preserve"> </w:t>
      </w:r>
      <w:r w:rsidRPr="00182745">
        <w:rPr>
          <w:u w:val="single"/>
        </w:rPr>
        <w:t>on grounds that she is “necessary to effectuate prosecution.”</w:t>
      </w:r>
      <w:r w:rsidRPr="008503AE">
        <w:rPr>
          <w:sz w:val="16"/>
        </w:rPr>
        <w:t xml:space="preserve">172 Even if </w:t>
      </w:r>
      <w:r w:rsidR="008503AE" w:rsidRPr="008503AE">
        <w:rPr>
          <w:sz w:val="12"/>
        </w:rPr>
        <w:t>¶</w:t>
      </w:r>
      <w:r w:rsidRPr="008503AE">
        <w:rPr>
          <w:sz w:val="16"/>
        </w:rPr>
        <w:t xml:space="preserve"> she is “necessary” to the prosecution, </w:t>
      </w:r>
      <w:r w:rsidRPr="00182745">
        <w:rPr>
          <w:u w:val="single"/>
        </w:rPr>
        <w:t>she will have to successfully petition for a T Visa if she wants to remain in the country for any period longer</w:t>
      </w:r>
      <w:r w:rsidRPr="008503AE">
        <w:rPr>
          <w:sz w:val="16"/>
        </w:rPr>
        <w:t xml:space="preserve"> </w:t>
      </w:r>
      <w:r w:rsidR="008503AE" w:rsidRPr="008503AE">
        <w:rPr>
          <w:sz w:val="12"/>
        </w:rPr>
        <w:t>¶</w:t>
      </w:r>
      <w:r w:rsidRPr="008503AE">
        <w:rPr>
          <w:sz w:val="16"/>
        </w:rPr>
        <w:t xml:space="preserve"> than the duration of her traffickers’ trials. If a victim successfully obtains </w:t>
      </w:r>
      <w:r w:rsidR="008503AE" w:rsidRPr="008503AE">
        <w:rPr>
          <w:sz w:val="12"/>
        </w:rPr>
        <w:t>¶</w:t>
      </w:r>
      <w:r w:rsidRPr="008503AE">
        <w:rPr>
          <w:sz w:val="16"/>
        </w:rPr>
        <w:t xml:space="preserve"> a T Visa, lives in the United States as a person “of good moral character” </w:t>
      </w:r>
      <w:r w:rsidR="008503AE" w:rsidRPr="008503AE">
        <w:rPr>
          <w:sz w:val="12"/>
        </w:rPr>
        <w:t>¶</w:t>
      </w:r>
      <w:r w:rsidRPr="008503AE">
        <w:rPr>
          <w:sz w:val="16"/>
        </w:rPr>
        <w:t xml:space="preserve"> for three years, and has cooperated with prosecutors, her status may be </w:t>
      </w:r>
      <w:r w:rsidR="008503AE" w:rsidRPr="008503AE">
        <w:rPr>
          <w:sz w:val="12"/>
        </w:rPr>
        <w:t>¶</w:t>
      </w:r>
      <w:r w:rsidRPr="008503AE">
        <w:rPr>
          <w:sz w:val="16"/>
        </w:rPr>
        <w:t xml:space="preserve"> adjusted to permanent residency.173 The importance of the T Visa for some </w:t>
      </w:r>
      <w:r w:rsidR="008503AE" w:rsidRPr="008503AE">
        <w:rPr>
          <w:sz w:val="12"/>
        </w:rPr>
        <w:t>¶</w:t>
      </w:r>
      <w:r w:rsidRPr="008503AE">
        <w:rPr>
          <w:sz w:val="16"/>
        </w:rPr>
        <w:t xml:space="preserve"> victims cannot be overstated. </w:t>
      </w:r>
      <w:r w:rsidRPr="00182745">
        <w:rPr>
          <w:u w:val="single"/>
        </w:rPr>
        <w:t xml:space="preserve">The alternative to the T Visa and permanent </w:t>
      </w:r>
      <w:r w:rsidR="008503AE" w:rsidRPr="008503AE">
        <w:rPr>
          <w:sz w:val="12"/>
        </w:rPr>
        <w:t>¶</w:t>
      </w:r>
      <w:r w:rsidRPr="00182745">
        <w:rPr>
          <w:sz w:val="12"/>
          <w:u w:val="single"/>
        </w:rPr>
        <w:t xml:space="preserve"> </w:t>
      </w:r>
      <w:r w:rsidRPr="00182745">
        <w:rPr>
          <w:u w:val="single"/>
        </w:rPr>
        <w:t>residency is deportation to the source country, and</w:t>
      </w:r>
      <w:r w:rsidRPr="008503AE">
        <w:rPr>
          <w:sz w:val="16"/>
        </w:rPr>
        <w:t xml:space="preserve"> as discussed earlier, </w:t>
      </w:r>
      <w:r w:rsidR="008503AE" w:rsidRPr="008503AE">
        <w:rPr>
          <w:sz w:val="12"/>
        </w:rPr>
        <w:t>¶</w:t>
      </w:r>
      <w:r w:rsidRPr="008503AE">
        <w:rPr>
          <w:sz w:val="16"/>
        </w:rPr>
        <w:t xml:space="preserve"> </w:t>
      </w:r>
      <w:r w:rsidRPr="00182745">
        <w:rPr>
          <w:u w:val="single"/>
        </w:rPr>
        <w:t>this may be tantamount to a death sentence</w:t>
      </w:r>
      <w:r w:rsidRPr="008503AE">
        <w:rPr>
          <w:sz w:val="16"/>
        </w:rPr>
        <w:t xml:space="preserve"> for some women. </w:t>
      </w:r>
      <w:r w:rsidR="008503AE" w:rsidRPr="008503AE">
        <w:rPr>
          <w:sz w:val="12"/>
        </w:rPr>
        <w:t>¶</w:t>
      </w:r>
      <w:r w:rsidRPr="008503AE">
        <w:rPr>
          <w:sz w:val="16"/>
        </w:rPr>
        <w:t xml:space="preserve"> Unfortunately</w:t>
      </w:r>
      <w:r w:rsidRPr="00182745">
        <w:rPr>
          <w:u w:val="single"/>
        </w:rPr>
        <w:t xml:space="preserve">, the requirements for qualifying for a T Visa are overly </w:t>
      </w:r>
      <w:r w:rsidR="008503AE" w:rsidRPr="008503AE">
        <w:rPr>
          <w:sz w:val="12"/>
        </w:rPr>
        <w:t>¶</w:t>
      </w:r>
      <w:r w:rsidRPr="00182745">
        <w:rPr>
          <w:sz w:val="12"/>
          <w:u w:val="single"/>
        </w:rPr>
        <w:t xml:space="preserve"> </w:t>
      </w:r>
      <w:r w:rsidRPr="00182745">
        <w:rPr>
          <w:u w:val="single"/>
        </w:rPr>
        <w:t>strict</w:t>
      </w:r>
      <w:r w:rsidRPr="008503AE">
        <w:rPr>
          <w:sz w:val="16"/>
        </w:rPr>
        <w:t xml:space="preserve">—so much so that even the White House expressed such concerns </w:t>
      </w:r>
      <w:r w:rsidR="008503AE" w:rsidRPr="008503AE">
        <w:rPr>
          <w:sz w:val="12"/>
        </w:rPr>
        <w:t>¶</w:t>
      </w:r>
      <w:r w:rsidRPr="008503AE">
        <w:rPr>
          <w:sz w:val="16"/>
        </w:rPr>
        <w:t xml:space="preserve"> before signing the TVPA into law.174 </w:t>
      </w:r>
      <w:r w:rsidRPr="00182745">
        <w:rPr>
          <w:u w:val="single"/>
        </w:rPr>
        <w:t xml:space="preserve">To qualify, a woman must not only be a </w:t>
      </w:r>
      <w:r w:rsidR="008503AE" w:rsidRPr="008503AE">
        <w:rPr>
          <w:sz w:val="12"/>
        </w:rPr>
        <w:t>¶</w:t>
      </w:r>
      <w:r w:rsidRPr="00182745">
        <w:rPr>
          <w:sz w:val="12"/>
          <w:u w:val="single"/>
        </w:rPr>
        <w:t xml:space="preserve"> </w:t>
      </w:r>
      <w:r w:rsidRPr="00182745">
        <w:rPr>
          <w:u w:val="single"/>
        </w:rPr>
        <w:t xml:space="preserve">“severe trafficking” victim and cooperate with prosecutors, but she must </w:t>
      </w:r>
      <w:r w:rsidR="008503AE" w:rsidRPr="008503AE">
        <w:rPr>
          <w:sz w:val="12"/>
        </w:rPr>
        <w:t>¶</w:t>
      </w:r>
      <w:r w:rsidRPr="00182745">
        <w:rPr>
          <w:sz w:val="12"/>
          <w:u w:val="single"/>
        </w:rPr>
        <w:t xml:space="preserve"> </w:t>
      </w:r>
      <w:r w:rsidRPr="00182745">
        <w:rPr>
          <w:u w:val="single"/>
        </w:rPr>
        <w:t xml:space="preserve">also demonstrate “extreme hardship involving unusual and severe harm upon </w:t>
      </w:r>
      <w:r w:rsidR="008503AE" w:rsidRPr="008503AE">
        <w:rPr>
          <w:sz w:val="12"/>
        </w:rPr>
        <w:t>¶</w:t>
      </w:r>
      <w:r w:rsidRPr="00182745">
        <w:rPr>
          <w:sz w:val="12"/>
          <w:u w:val="single"/>
        </w:rPr>
        <w:t xml:space="preserve"> </w:t>
      </w:r>
      <w:r w:rsidRPr="00182745">
        <w:rPr>
          <w:u w:val="single"/>
        </w:rPr>
        <w:t xml:space="preserve">removal.”175 Establishing extreme </w:t>
      </w:r>
      <w:proofErr w:type="gramStart"/>
      <w:r w:rsidRPr="00182745">
        <w:rPr>
          <w:u w:val="single"/>
        </w:rPr>
        <w:t>hardship</w:t>
      </w:r>
      <w:proofErr w:type="gramEnd"/>
      <w:r w:rsidRPr="00182745">
        <w:rPr>
          <w:u w:val="single"/>
        </w:rPr>
        <w:t xml:space="preserve"> for the purposes of a T Visa is </w:t>
      </w:r>
      <w:r w:rsidR="008503AE" w:rsidRPr="008503AE">
        <w:rPr>
          <w:sz w:val="12"/>
        </w:rPr>
        <w:t>¶</w:t>
      </w:r>
      <w:r w:rsidRPr="00182745">
        <w:rPr>
          <w:sz w:val="12"/>
          <w:u w:val="single"/>
        </w:rPr>
        <w:t xml:space="preserve"> </w:t>
      </w:r>
      <w:r w:rsidRPr="00182745">
        <w:rPr>
          <w:u w:val="single"/>
        </w:rPr>
        <w:t>not an easy task and many victims are unable to do so</w:t>
      </w:r>
      <w:r w:rsidRPr="008503AE">
        <w:rPr>
          <w:sz w:val="16"/>
        </w:rPr>
        <w:t xml:space="preserve">. The language of </w:t>
      </w:r>
      <w:r w:rsidR="008503AE" w:rsidRPr="008503AE">
        <w:rPr>
          <w:sz w:val="12"/>
        </w:rPr>
        <w:t>¶</w:t>
      </w:r>
      <w:r w:rsidRPr="008503AE">
        <w:rPr>
          <w:sz w:val="16"/>
        </w:rPr>
        <w:t xml:space="preserve"> the regulations directs that the standard is higher than that used for “extreme hardship” in asylum applications.176 Furthermore, </w:t>
      </w:r>
      <w:r w:rsidRPr="00182745">
        <w:rPr>
          <w:u w:val="single"/>
        </w:rPr>
        <w:t xml:space="preserve">there are various </w:t>
      </w:r>
      <w:r w:rsidR="008503AE" w:rsidRPr="008503AE">
        <w:rPr>
          <w:sz w:val="12"/>
        </w:rPr>
        <w:t>¶</w:t>
      </w:r>
      <w:r w:rsidRPr="00182745">
        <w:rPr>
          <w:sz w:val="12"/>
          <w:u w:val="single"/>
        </w:rPr>
        <w:t xml:space="preserve"> </w:t>
      </w:r>
      <w:r w:rsidRPr="00182745">
        <w:rPr>
          <w:u w:val="single"/>
        </w:rPr>
        <w:t>grounds for inadmissibility that could exclude many victims</w:t>
      </w:r>
      <w:r w:rsidRPr="008503AE">
        <w:rPr>
          <w:sz w:val="16"/>
        </w:rPr>
        <w:t xml:space="preserve"> if they are not </w:t>
      </w:r>
      <w:r w:rsidR="008503AE" w:rsidRPr="008503AE">
        <w:rPr>
          <w:sz w:val="12"/>
        </w:rPr>
        <w:t>¶</w:t>
      </w:r>
      <w:r w:rsidRPr="008503AE">
        <w:rPr>
          <w:sz w:val="16"/>
        </w:rPr>
        <w:t xml:space="preserve"> waived by the Attorney General, including “health-related, criminal, security, and public charge grounds.”177 The Attorney General is not able to </w:t>
      </w:r>
      <w:r w:rsidR="008503AE" w:rsidRPr="008503AE">
        <w:rPr>
          <w:sz w:val="12"/>
        </w:rPr>
        <w:t>¶</w:t>
      </w:r>
      <w:r w:rsidRPr="008503AE">
        <w:rPr>
          <w:sz w:val="16"/>
        </w:rPr>
        <w:t xml:space="preserve"> waive inadmissibility </w:t>
      </w:r>
      <w:r w:rsidRPr="00182745">
        <w:rPr>
          <w:u w:val="single"/>
        </w:rPr>
        <w:t>if there is any prostitution in the victim’s past</w:t>
      </w:r>
      <w:r w:rsidRPr="008503AE">
        <w:rPr>
          <w:sz w:val="16"/>
        </w:rPr>
        <w:t xml:space="preserve"> (within </w:t>
      </w:r>
      <w:r w:rsidR="008503AE" w:rsidRPr="008503AE">
        <w:rPr>
          <w:sz w:val="12"/>
        </w:rPr>
        <w:t>¶</w:t>
      </w:r>
      <w:r w:rsidRPr="008503AE">
        <w:rPr>
          <w:sz w:val="16"/>
        </w:rPr>
        <w:t xml:space="preserve"> ten years preceding the application) </w:t>
      </w:r>
      <w:r w:rsidRPr="00182745">
        <w:rPr>
          <w:u w:val="single"/>
        </w:rPr>
        <w:t xml:space="preserve">that is not connected with the current </w:t>
      </w:r>
      <w:r w:rsidR="008503AE" w:rsidRPr="008503AE">
        <w:rPr>
          <w:sz w:val="12"/>
        </w:rPr>
        <w:t>¶</w:t>
      </w:r>
      <w:r w:rsidRPr="00182745">
        <w:rPr>
          <w:sz w:val="12"/>
          <w:u w:val="single"/>
        </w:rPr>
        <w:t xml:space="preserve"> </w:t>
      </w:r>
      <w:r w:rsidRPr="00182745">
        <w:rPr>
          <w:u w:val="single"/>
        </w:rPr>
        <w:t xml:space="preserve">incident of trafficking; this would likely exclude a significant number of </w:t>
      </w:r>
      <w:r w:rsidR="008503AE" w:rsidRPr="008503AE">
        <w:rPr>
          <w:sz w:val="12"/>
        </w:rPr>
        <w:t>¶</w:t>
      </w:r>
      <w:r w:rsidRPr="00182745">
        <w:rPr>
          <w:sz w:val="12"/>
          <w:u w:val="single"/>
        </w:rPr>
        <w:t xml:space="preserve"> </w:t>
      </w:r>
      <w:r w:rsidRPr="00182745">
        <w:rPr>
          <w:u w:val="single"/>
        </w:rPr>
        <w:t>victims</w:t>
      </w:r>
      <w:r w:rsidRPr="008503AE">
        <w:rPr>
          <w:sz w:val="16"/>
        </w:rPr>
        <w:t>.178</w:t>
      </w:r>
      <w:r w:rsidR="008503AE" w:rsidRPr="008503AE">
        <w:rPr>
          <w:sz w:val="12"/>
        </w:rPr>
        <w:t>¶</w:t>
      </w:r>
      <w:r w:rsidRPr="008503AE">
        <w:rPr>
          <w:sz w:val="16"/>
        </w:rPr>
        <w:t xml:space="preserve"> Given these problems with the T Visa, </w:t>
      </w:r>
      <w:r w:rsidRPr="00182745">
        <w:rPr>
          <w:u w:val="single"/>
        </w:rPr>
        <w:t xml:space="preserve">advocates have been seeking </w:t>
      </w:r>
      <w:r w:rsidR="008503AE" w:rsidRPr="008503AE">
        <w:rPr>
          <w:sz w:val="12"/>
        </w:rPr>
        <w:t>¶</w:t>
      </w:r>
      <w:r w:rsidRPr="00182745">
        <w:rPr>
          <w:sz w:val="12"/>
          <w:u w:val="single"/>
        </w:rPr>
        <w:t xml:space="preserve"> </w:t>
      </w:r>
      <w:r w:rsidRPr="00182745">
        <w:rPr>
          <w:u w:val="single"/>
        </w:rPr>
        <w:t>alternative routes, such as applying for asylum</w:t>
      </w:r>
      <w:r w:rsidRPr="008503AE">
        <w:rPr>
          <w:sz w:val="16"/>
        </w:rPr>
        <w:t xml:space="preserve">, which has a lower standard </w:t>
      </w:r>
      <w:r w:rsidR="008503AE" w:rsidRPr="008503AE">
        <w:rPr>
          <w:sz w:val="12"/>
        </w:rPr>
        <w:t>¶</w:t>
      </w:r>
      <w:r w:rsidRPr="008503AE">
        <w:rPr>
          <w:sz w:val="16"/>
        </w:rPr>
        <w:t xml:space="preserve"> of hardship. However, </w:t>
      </w:r>
      <w:r w:rsidRPr="00182745">
        <w:rPr>
          <w:u w:val="single"/>
        </w:rPr>
        <w:t xml:space="preserve">asylum is also a complex process, and its success </w:t>
      </w:r>
      <w:r w:rsidR="008503AE" w:rsidRPr="008503AE">
        <w:rPr>
          <w:sz w:val="12"/>
        </w:rPr>
        <w:t>¶</w:t>
      </w:r>
      <w:r w:rsidRPr="00182745">
        <w:rPr>
          <w:sz w:val="12"/>
          <w:u w:val="single"/>
        </w:rPr>
        <w:t xml:space="preserve"> </w:t>
      </w:r>
      <w:r w:rsidRPr="00182745">
        <w:rPr>
          <w:u w:val="single"/>
        </w:rPr>
        <w:t>with trafficking victims has yet to be determined.</w:t>
      </w:r>
      <w:r w:rsidRPr="008503AE">
        <w:rPr>
          <w:sz w:val="16"/>
        </w:rPr>
        <w:t xml:space="preserve">179 </w:t>
      </w:r>
      <w:r w:rsidRPr="00182745">
        <w:rPr>
          <w:u w:val="single"/>
        </w:rPr>
        <w:t xml:space="preserve">A better solution may </w:t>
      </w:r>
      <w:r w:rsidR="008503AE" w:rsidRPr="008503AE">
        <w:rPr>
          <w:sz w:val="12"/>
        </w:rPr>
        <w:t>¶</w:t>
      </w:r>
      <w:r w:rsidRPr="00182745">
        <w:rPr>
          <w:sz w:val="12"/>
          <w:u w:val="single"/>
        </w:rPr>
        <w:t xml:space="preserve"> </w:t>
      </w:r>
      <w:r w:rsidRPr="00182745">
        <w:rPr>
          <w:u w:val="single"/>
        </w:rPr>
        <w:t xml:space="preserve">be to amend the TVPA to the standard reflected in asylum regulations: a </w:t>
      </w:r>
      <w:r w:rsidR="008503AE" w:rsidRPr="008503AE">
        <w:rPr>
          <w:sz w:val="12"/>
        </w:rPr>
        <w:t>¶</w:t>
      </w:r>
      <w:r w:rsidRPr="00182745">
        <w:rPr>
          <w:sz w:val="12"/>
          <w:u w:val="single"/>
        </w:rPr>
        <w:t xml:space="preserve"> </w:t>
      </w:r>
      <w:r w:rsidRPr="00182745">
        <w:rPr>
          <w:u w:val="single"/>
        </w:rPr>
        <w:t xml:space="preserve">well-founded fear of persecution if returned to their home countries.180 This </w:t>
      </w:r>
      <w:r w:rsidR="008503AE" w:rsidRPr="008503AE">
        <w:rPr>
          <w:sz w:val="12"/>
        </w:rPr>
        <w:t>¶</w:t>
      </w:r>
      <w:r w:rsidRPr="00182745">
        <w:rPr>
          <w:sz w:val="12"/>
          <w:u w:val="single"/>
        </w:rPr>
        <w:t xml:space="preserve"> </w:t>
      </w:r>
      <w:r w:rsidRPr="00182745">
        <w:rPr>
          <w:u w:val="single"/>
        </w:rPr>
        <w:t xml:space="preserve">definition would likely include more of the victims that Congress intended, </w:t>
      </w:r>
      <w:r w:rsidR="008503AE" w:rsidRPr="008503AE">
        <w:rPr>
          <w:sz w:val="12"/>
        </w:rPr>
        <w:t>¶</w:t>
      </w:r>
      <w:r w:rsidRPr="00182745">
        <w:rPr>
          <w:sz w:val="12"/>
          <w:u w:val="single"/>
        </w:rPr>
        <w:t xml:space="preserve"> </w:t>
      </w:r>
      <w:r w:rsidRPr="00182745">
        <w:rPr>
          <w:u w:val="single"/>
        </w:rPr>
        <w:t>and would better reflect the TVPA’s goal of protecting trafficking victims.</w:t>
      </w:r>
      <w:r w:rsidRPr="008503AE">
        <w:rPr>
          <w:sz w:val="16"/>
        </w:rPr>
        <w:t>181</w:t>
      </w:r>
    </w:p>
    <w:p w14:paraId="131ABDEB" w14:textId="77777777" w:rsidR="00CE3C5D" w:rsidRDefault="00CE3C5D" w:rsidP="00CE3C5D">
      <w:pPr>
        <w:rPr>
          <w:b/>
        </w:rPr>
      </w:pPr>
    </w:p>
    <w:p w14:paraId="22C84FA6" w14:textId="77777777" w:rsidR="00D058E8" w:rsidRPr="00CE3C5D" w:rsidRDefault="00D058E8" w:rsidP="00CE3C5D">
      <w:pPr>
        <w:rPr>
          <w:b/>
        </w:rPr>
      </w:pPr>
      <w:r w:rsidRPr="00CE3C5D">
        <w:rPr>
          <w:b/>
        </w:rPr>
        <w:t xml:space="preserve">Removing eligibility requirements provides benefits, increases cooperation, and prevents deportation that sends victims back to their traffickers </w:t>
      </w:r>
    </w:p>
    <w:p w14:paraId="79A44B59" w14:textId="77777777" w:rsidR="00D058E8" w:rsidRPr="00D058E8" w:rsidRDefault="00D058E8" w:rsidP="00D058E8">
      <w:pPr>
        <w:spacing w:after="20"/>
        <w:rPr>
          <w:b/>
          <w:sz w:val="16"/>
          <w:szCs w:val="16"/>
        </w:rPr>
      </w:pPr>
      <w:proofErr w:type="spellStart"/>
      <w:r w:rsidRPr="00CE3C5D">
        <w:rPr>
          <w:b/>
          <w:szCs w:val="22"/>
        </w:rPr>
        <w:t>Sadruddin</w:t>
      </w:r>
      <w:proofErr w:type="spellEnd"/>
      <w:r w:rsidRPr="00CE3C5D">
        <w:rPr>
          <w:b/>
          <w:szCs w:val="22"/>
        </w:rPr>
        <w:t xml:space="preserve"> 05 </w:t>
      </w:r>
      <w:r w:rsidRPr="00D058E8">
        <w:rPr>
          <w:sz w:val="16"/>
          <w:szCs w:val="16"/>
        </w:rPr>
        <w:t xml:space="preserve">[Hussein. civil rights attorney in Dallas who has been representing immigrants and trauma victims since 1999. Mr. </w:t>
      </w:r>
      <w:proofErr w:type="spellStart"/>
      <w:r w:rsidRPr="00D058E8">
        <w:rPr>
          <w:sz w:val="16"/>
          <w:szCs w:val="16"/>
        </w:rPr>
        <w:t>Sadruddin</w:t>
      </w:r>
      <w:proofErr w:type="spellEnd"/>
      <w:r w:rsidRPr="00D058E8">
        <w:rPr>
          <w:sz w:val="16"/>
          <w:szCs w:val="16"/>
        </w:rPr>
        <w:t xml:space="preserve"> served as an Open Society Institute Post-Graduate Justice Fellow and is currently a member of the State Bar of Texas Immigration and Nationality Committee. With Natalia Walter is an attorney who has worked for the Catholic Legal Immigration Network (CLINIC) and the International Rescue Committee, representing unaccompanied immigrant children, detained immigrants, and refugees. She is also an instructor at Southern Methodist University's Intensive English Program. Also with Dr. Jose Hidalgo is on the faculty of the Trauma Center in Boston and program director of Project REACH, the Trauma Center's federally funded program to provide crisis mental health services for victims of human trafficking. He is also an instructor in the Department of Psychiatry at Harvard Medical School. “Expanding Victim Protection Beyond Prosecution Witnesses.” 16 Stan. </w:t>
      </w:r>
      <w:proofErr w:type="gramStart"/>
      <w:r w:rsidRPr="00D058E8">
        <w:rPr>
          <w:sz w:val="16"/>
          <w:szCs w:val="16"/>
        </w:rPr>
        <w:t xml:space="preserve">L. &amp; </w:t>
      </w:r>
      <w:proofErr w:type="spellStart"/>
      <w:r w:rsidRPr="00D058E8">
        <w:rPr>
          <w:sz w:val="16"/>
          <w:szCs w:val="16"/>
        </w:rPr>
        <w:t>Pol'y</w:t>
      </w:r>
      <w:proofErr w:type="spellEnd"/>
      <w:r w:rsidRPr="00D058E8">
        <w:rPr>
          <w:sz w:val="16"/>
          <w:szCs w:val="16"/>
        </w:rPr>
        <w:t xml:space="preserve"> Rev 379.</w:t>
      </w:r>
      <w:proofErr w:type="gramEnd"/>
      <w:r w:rsidRPr="00D058E8">
        <w:rPr>
          <w:sz w:val="16"/>
          <w:szCs w:val="16"/>
        </w:rPr>
        <w:t xml:space="preserve"> L/N]</w:t>
      </w:r>
    </w:p>
    <w:p w14:paraId="1E110350" w14:textId="72902379" w:rsidR="00D058E8" w:rsidRPr="00CE3C5D" w:rsidRDefault="00D058E8" w:rsidP="00CE3C5D">
      <w:pPr>
        <w:spacing w:after="20"/>
        <w:rPr>
          <w:szCs w:val="22"/>
          <w:u w:val="single"/>
        </w:rPr>
      </w:pPr>
      <w:r w:rsidRPr="00CE3C5D">
        <w:rPr>
          <w:sz w:val="16"/>
          <w:szCs w:val="22"/>
        </w:rPr>
        <w:t>As written,</w:t>
      </w:r>
      <w:r w:rsidRPr="00CE3C5D">
        <w:rPr>
          <w:szCs w:val="22"/>
          <w:u w:val="single"/>
        </w:rPr>
        <w:t xml:space="preserve"> the TVPA requires too much documentation of difficult eligibility requirements, </w:t>
      </w:r>
      <w:r w:rsidRPr="00CE3C5D">
        <w:rPr>
          <w:sz w:val="16"/>
          <w:szCs w:val="22"/>
        </w:rPr>
        <w:t xml:space="preserve">making the process of obtaining benefits time-consuming and burdensome for victims and law enforcement personnel. It also gives immigration adjudicators, who generally have no contact with victims, too much power over granting trafficking victim benefits. </w:t>
      </w:r>
      <w:r w:rsidRPr="00CE3C5D">
        <w:rPr>
          <w:szCs w:val="22"/>
          <w:u w:val="single"/>
        </w:rPr>
        <w:t>We propose statutory  [*407</w:t>
      </w:r>
      <w:proofErr w:type="gramStart"/>
      <w:r w:rsidRPr="00CE3C5D">
        <w:rPr>
          <w:szCs w:val="22"/>
          <w:u w:val="single"/>
        </w:rPr>
        <w:t>]  changes</w:t>
      </w:r>
      <w:proofErr w:type="gramEnd"/>
      <w:r w:rsidRPr="00CE3C5D">
        <w:rPr>
          <w:szCs w:val="22"/>
          <w:u w:val="single"/>
        </w:rPr>
        <w:t xml:space="preserve"> to link receipt of benefits for cooperating witnesses more directly to investigations and prosecutions of trafficking cases. </w:t>
      </w:r>
      <w:r w:rsidRPr="00CE3C5D">
        <w:rPr>
          <w:sz w:val="16"/>
          <w:szCs w:val="22"/>
        </w:rPr>
        <w:t>We would</w:t>
      </w:r>
      <w:r w:rsidRPr="00CE3C5D">
        <w:rPr>
          <w:szCs w:val="22"/>
          <w:u w:val="single"/>
        </w:rPr>
        <w:t xml:space="preserve"> expand the classes of victims eligible for benefits and remove the authority of immigration adjudicators to make specialized determinations about who qualifies as a trafficking "victim" </w:t>
      </w:r>
      <w:r w:rsidRPr="00CE3C5D">
        <w:rPr>
          <w:sz w:val="16"/>
          <w:szCs w:val="22"/>
        </w:rPr>
        <w:t xml:space="preserve">and what constitutes "reasonable cooperation" for TVPA purposes. </w:t>
      </w:r>
      <w:r w:rsidRPr="00CE3C5D">
        <w:rPr>
          <w:szCs w:val="22"/>
          <w:u w:val="single"/>
        </w:rPr>
        <w:t xml:space="preserve">Law enforcement personnel would have a greater role in the determination of benefits eligibility and thus an increased ability to ensure stable witnesses. </w:t>
      </w:r>
      <w:r w:rsidRPr="00CE3C5D">
        <w:rPr>
          <w:sz w:val="16"/>
          <w:szCs w:val="22"/>
        </w:rPr>
        <w:t>The role of immigration adjudicators would be limited to their normal areas of expertise - a review of the purely immigration-related requirements, such as inadmissibility or extreme hardship - rather than the criminal trafficking law elements, as is currently the case. We would also provide a way for traumatized victims who are unable to provide coherent cooperation with law enforcement to access an alternate route to secure benefits. Nothing under current law prevents their deportation, sometimes right back into the hands of their traffickers</w:t>
      </w:r>
      <w:r w:rsidRPr="00CE3C5D">
        <w:rPr>
          <w:szCs w:val="22"/>
          <w:u w:val="single"/>
        </w:rPr>
        <w:t xml:space="preserve">. Victims in the United States may be afraid to come forward because their fear of deportation is so great. </w:t>
      </w:r>
      <w:r w:rsidRPr="00CE3C5D">
        <w:rPr>
          <w:sz w:val="16"/>
          <w:szCs w:val="22"/>
        </w:rPr>
        <w:t>They may have seen other victims arrested, treated like criminals, or deported.</w:t>
      </w:r>
      <w:r w:rsidRPr="00CE3C5D">
        <w:rPr>
          <w:szCs w:val="22"/>
          <w:u w:val="single"/>
        </w:rPr>
        <w:t xml:space="preserve"> They may be unable to withstand the types of interrogation and of participation in the legal process that the TVPA currently requires of them. Their fear of deportation under current law is not just an idle threat of their traffickers. </w:t>
      </w:r>
      <w:r w:rsidRPr="00CE3C5D">
        <w:rPr>
          <w:sz w:val="16"/>
          <w:szCs w:val="16"/>
        </w:rPr>
        <w:t>We propose, therefore, an alternate avenue to victim protection that does not mandate cooperation with law enforcement</w:t>
      </w:r>
      <w:r w:rsidRPr="00CE3C5D">
        <w:rPr>
          <w:sz w:val="16"/>
          <w:szCs w:val="22"/>
        </w:rPr>
        <w:t xml:space="preserve">. Under this scheme, </w:t>
      </w:r>
      <w:r w:rsidRPr="00CE3C5D">
        <w:rPr>
          <w:szCs w:val="22"/>
          <w:u w:val="single"/>
        </w:rPr>
        <w:t xml:space="preserve">anyone who met the eligibility requirements as a victim of trafficking in persons and could show "extreme hardship" if deported would be eligible </w:t>
      </w:r>
      <w:r w:rsidRPr="00CE3C5D">
        <w:rPr>
          <w:sz w:val="16"/>
          <w:szCs w:val="22"/>
        </w:rPr>
        <w:t>for HHS benefits, a T-visa, and eventual permanent residence.</w:t>
      </w:r>
    </w:p>
    <w:p w14:paraId="0D7315DF" w14:textId="77777777" w:rsidR="00CE3C5D" w:rsidRDefault="00CE3C5D" w:rsidP="00CE3C5D">
      <w:pPr>
        <w:rPr>
          <w:b/>
        </w:rPr>
      </w:pPr>
    </w:p>
    <w:p w14:paraId="0DB8D9C0" w14:textId="0B04132A" w:rsidR="00D058E8" w:rsidRPr="00CE3C5D" w:rsidRDefault="00D058E8" w:rsidP="00CE3C5D">
      <w:pPr>
        <w:rPr>
          <w:b/>
        </w:rPr>
      </w:pPr>
      <w:r w:rsidRPr="00CE3C5D">
        <w:rPr>
          <w:b/>
        </w:rPr>
        <w:t>The</w:t>
      </w:r>
      <w:r w:rsidR="00CE3C5D" w:rsidRPr="00CE3C5D">
        <w:rPr>
          <w:b/>
        </w:rPr>
        <w:t xml:space="preserve"> CP results in more cooperation </w:t>
      </w:r>
      <w:r w:rsidRPr="00CE3C5D">
        <w:rPr>
          <w:b/>
        </w:rPr>
        <w:t xml:space="preserve">– trafficking victims need trauma relief services before they can reliably testify against their traffickers </w:t>
      </w:r>
    </w:p>
    <w:p w14:paraId="07864B62" w14:textId="77777777" w:rsidR="00D058E8" w:rsidRPr="00CE3C5D" w:rsidRDefault="00D058E8" w:rsidP="00D058E8">
      <w:pPr>
        <w:spacing w:after="20"/>
        <w:rPr>
          <w:b/>
          <w:szCs w:val="22"/>
        </w:rPr>
      </w:pPr>
      <w:proofErr w:type="spellStart"/>
      <w:r w:rsidRPr="00CE3C5D">
        <w:rPr>
          <w:b/>
          <w:szCs w:val="22"/>
        </w:rPr>
        <w:t>Sadruddin</w:t>
      </w:r>
      <w:proofErr w:type="spellEnd"/>
      <w:r w:rsidRPr="00CE3C5D">
        <w:rPr>
          <w:b/>
          <w:szCs w:val="22"/>
        </w:rPr>
        <w:t xml:space="preserve"> 05 </w:t>
      </w:r>
      <w:r w:rsidRPr="00D058E8">
        <w:rPr>
          <w:sz w:val="16"/>
          <w:szCs w:val="16"/>
        </w:rPr>
        <w:t xml:space="preserve">[Hussein. civil rights attorney in Dallas who has been representing immigrants and trauma victims since 1999. Mr. </w:t>
      </w:r>
      <w:proofErr w:type="spellStart"/>
      <w:r w:rsidRPr="00D058E8">
        <w:rPr>
          <w:sz w:val="16"/>
          <w:szCs w:val="16"/>
        </w:rPr>
        <w:t>Sadruddin</w:t>
      </w:r>
      <w:proofErr w:type="spellEnd"/>
      <w:r w:rsidRPr="00D058E8">
        <w:rPr>
          <w:sz w:val="16"/>
          <w:szCs w:val="16"/>
        </w:rPr>
        <w:t xml:space="preserve"> served as an Open Society Institute Post-Graduate Justice Fellow and is currently a member of the State Bar of Texas Immigration and Nationality Committee. With Natalia Walter is an attorney who has worked for the Catholic Legal Immigration Network (CLINIC) and the International Rescue Committee, representing unaccompanied immigrant children, detained immigrants, and refugees. She is also an instructor at Southern Methodist University's Intensive English Program. Also with Dr. Jose Hidalgo is on the faculty of the Trauma Center in Boston and program director of Project REACH, the Trauma Center's federally funded program to provide crisis mental health services for victims of human trafficking. He is also an instructor in the Department of Psychiatry at Harvard Medical School. “Expanding Victim Protection Beyond Prosecution Witnesses.” 16 Stan. </w:t>
      </w:r>
      <w:proofErr w:type="gramStart"/>
      <w:r w:rsidRPr="00D058E8">
        <w:rPr>
          <w:sz w:val="16"/>
          <w:szCs w:val="16"/>
        </w:rPr>
        <w:t xml:space="preserve">L. &amp; </w:t>
      </w:r>
      <w:proofErr w:type="spellStart"/>
      <w:r w:rsidRPr="00D058E8">
        <w:rPr>
          <w:sz w:val="16"/>
          <w:szCs w:val="16"/>
        </w:rPr>
        <w:t>Pol'y</w:t>
      </w:r>
      <w:proofErr w:type="spellEnd"/>
      <w:r w:rsidRPr="00D058E8">
        <w:rPr>
          <w:sz w:val="16"/>
          <w:szCs w:val="16"/>
        </w:rPr>
        <w:t xml:space="preserve"> Rev 379.</w:t>
      </w:r>
      <w:proofErr w:type="gramEnd"/>
      <w:r w:rsidRPr="00D058E8">
        <w:rPr>
          <w:sz w:val="16"/>
          <w:szCs w:val="16"/>
        </w:rPr>
        <w:t xml:space="preserve"> L/N]</w:t>
      </w:r>
    </w:p>
    <w:p w14:paraId="06DB1292" w14:textId="365FEA28" w:rsidR="00D058E8" w:rsidRDefault="00D058E8" w:rsidP="00CE3C5D">
      <w:pPr>
        <w:spacing w:after="20"/>
        <w:rPr>
          <w:u w:val="single"/>
        </w:rPr>
      </w:pPr>
      <w:r w:rsidRPr="008716EB">
        <w:rPr>
          <w:sz w:val="16"/>
        </w:rPr>
        <w:t>Protecting victims, as its name suggests, is supposed to be a top priority of the Trafficking Victims Protection Act. Yet, in fact, protection is the weakest of the law's three prongs. Grants of protection benefits to victims have been so low as to require a revisiting of the logic behind the TVPA's stiff eligibility requirements.</w:t>
      </w:r>
      <w:r w:rsidRPr="008716EB">
        <w:rPr>
          <w:u w:val="single"/>
        </w:rPr>
        <w:t xml:space="preserve"> Streamlining and simplifying access to benefits is of paramount importance to ensure protection of victims. Law enforcement personnel should be given a greater role in determining whether a cooperating witness should be protected, and victims who are incapable of cooperation should have an alternate route to protection. </w:t>
      </w:r>
      <w:r w:rsidRPr="008716EB">
        <w:rPr>
          <w:sz w:val="16"/>
        </w:rPr>
        <w:t>While</w:t>
      </w:r>
      <w:r w:rsidRPr="008716EB">
        <w:t xml:space="preserve"> </w:t>
      </w:r>
      <w:r w:rsidRPr="008716EB">
        <w:rPr>
          <w:u w:val="single"/>
        </w:rPr>
        <w:t>Congress</w:t>
      </w:r>
      <w:r w:rsidRPr="008716EB">
        <w:t xml:space="preserve"> </w:t>
      </w:r>
      <w:r w:rsidRPr="008716EB">
        <w:rPr>
          <w:sz w:val="16"/>
        </w:rPr>
        <w:t xml:space="preserve">recognized the psychological trauma faced by trafficking victims, it </w:t>
      </w:r>
      <w:r w:rsidRPr="008716EB">
        <w:rPr>
          <w:u w:val="single"/>
        </w:rPr>
        <w:t xml:space="preserve">did not grant protection to those most vulnerable, </w:t>
      </w:r>
      <w:proofErr w:type="gramStart"/>
      <w:r w:rsidRPr="008716EB">
        <w:rPr>
          <w:u w:val="single"/>
        </w:rPr>
        <w:t>who</w:t>
      </w:r>
      <w:proofErr w:type="gramEnd"/>
      <w:r w:rsidRPr="008716EB">
        <w:rPr>
          <w:u w:val="single"/>
        </w:rPr>
        <w:t xml:space="preserve"> might be suffering from </w:t>
      </w:r>
      <w:r w:rsidRPr="008716EB">
        <w:rPr>
          <w:sz w:val="16"/>
        </w:rPr>
        <w:t>such</w:t>
      </w:r>
      <w:r w:rsidRPr="008716EB">
        <w:t xml:space="preserve"> </w:t>
      </w:r>
      <w:r w:rsidRPr="008716EB">
        <w:rPr>
          <w:u w:val="single"/>
        </w:rPr>
        <w:t>trauma</w:t>
      </w:r>
      <w:r w:rsidRPr="008716EB">
        <w:t xml:space="preserve"> </w:t>
      </w:r>
      <w:r w:rsidRPr="008716EB">
        <w:rPr>
          <w:sz w:val="16"/>
        </w:rPr>
        <w:t>and are thus incapable of facing their trafficker tormenters. Independent of their abilities to immediately speak to law enforcement,</w:t>
      </w:r>
      <w:r w:rsidRPr="008716EB">
        <w:t xml:space="preserve"> </w:t>
      </w:r>
      <w:r w:rsidRPr="008716EB">
        <w:rPr>
          <w:u w:val="single"/>
        </w:rPr>
        <w:t>trafficking victims should be protected, treated for trauma, and encouraged to cooperate. Benefits should be based on trafficking victim status alone, not on their status as a witness to a prosecution.</w:t>
      </w:r>
      <w:r w:rsidRPr="008716EB">
        <w:t xml:space="preserve"> </w:t>
      </w:r>
      <w:r w:rsidRPr="008716EB">
        <w:rPr>
          <w:sz w:val="16"/>
        </w:rPr>
        <w:t>We do not want merely a "Trafficking Witness Protection Act" but rather what Congress intended: a law that protects all victims regardless of their capacity to assist law enforcement.</w:t>
      </w:r>
      <w:r w:rsidRPr="008716EB">
        <w:t xml:space="preserve"> </w:t>
      </w:r>
      <w:r w:rsidRPr="008716EB">
        <w:rPr>
          <w:u w:val="single"/>
        </w:rPr>
        <w:t>A simpler, fairer, and kinder law would allow all victims to have access to protection and would surely increase their capacity to eventually assist in prosecuting and preventing the horrific crime of human trafficking.</w:t>
      </w:r>
    </w:p>
    <w:p w14:paraId="5B3B4FD9" w14:textId="77777777" w:rsidR="00CE3C5D" w:rsidRPr="00603FC6" w:rsidRDefault="00CE3C5D" w:rsidP="00CE3C5D">
      <w:pPr>
        <w:rPr>
          <w:rStyle w:val="cite"/>
          <w:rFonts w:ascii="Calibri" w:hAnsi="Calibri"/>
          <w:sz w:val="22"/>
          <w:szCs w:val="22"/>
        </w:rPr>
      </w:pPr>
    </w:p>
    <w:p w14:paraId="1D642B08" w14:textId="6E4D80B7" w:rsidR="00D058E8" w:rsidRPr="00CE3C5D" w:rsidRDefault="00C061FB" w:rsidP="00CE3C5D">
      <w:pPr>
        <w:rPr>
          <w:rStyle w:val="cite"/>
          <w:rFonts w:ascii="Calibri" w:hAnsi="Calibri"/>
          <w:sz w:val="22"/>
        </w:rPr>
      </w:pPr>
      <w:r w:rsidRPr="00CE3C5D">
        <w:rPr>
          <w:rStyle w:val="cite"/>
          <w:rFonts w:ascii="Calibri" w:hAnsi="Calibri"/>
          <w:sz w:val="22"/>
        </w:rPr>
        <w:t>A</w:t>
      </w:r>
      <w:r w:rsidR="00D058E8" w:rsidRPr="00CE3C5D">
        <w:rPr>
          <w:rStyle w:val="cite"/>
          <w:rFonts w:ascii="Calibri" w:hAnsi="Calibri"/>
          <w:sz w:val="22"/>
        </w:rPr>
        <w:t>ccess to social services empower</w:t>
      </w:r>
      <w:r w:rsidR="00CE3C5D" w:rsidRPr="00CE3C5D">
        <w:rPr>
          <w:rStyle w:val="cite"/>
          <w:rFonts w:ascii="Calibri" w:hAnsi="Calibri"/>
          <w:sz w:val="22"/>
        </w:rPr>
        <w:t>s</w:t>
      </w:r>
      <w:r w:rsidR="00D058E8" w:rsidRPr="00CE3C5D">
        <w:rPr>
          <w:rStyle w:val="cite"/>
          <w:rFonts w:ascii="Calibri" w:hAnsi="Calibri"/>
          <w:sz w:val="22"/>
        </w:rPr>
        <w:t xml:space="preserve"> trafficked persons to escape and overcome psychological obstacles</w:t>
      </w:r>
      <w:r w:rsidR="00CE3C5D" w:rsidRPr="00CE3C5D">
        <w:rPr>
          <w:rStyle w:val="cite"/>
          <w:rFonts w:ascii="Calibri" w:hAnsi="Calibri"/>
          <w:sz w:val="22"/>
        </w:rPr>
        <w:t xml:space="preserve"> – this enables effective prosecutions of traffickers</w:t>
      </w:r>
    </w:p>
    <w:p w14:paraId="1C630A42" w14:textId="6A0FAFCE" w:rsidR="00D058E8" w:rsidRPr="00603FC6" w:rsidRDefault="00D058E8" w:rsidP="00C061FB">
      <w:pPr>
        <w:pStyle w:val="tag"/>
        <w:spacing w:after="20"/>
        <w:rPr>
          <w:rStyle w:val="cite"/>
          <w:rFonts w:ascii="Calibri" w:hAnsi="Calibri"/>
          <w:b/>
          <w:sz w:val="22"/>
          <w:szCs w:val="22"/>
        </w:rPr>
      </w:pPr>
      <w:proofErr w:type="spellStart"/>
      <w:r w:rsidRPr="00CE3C5D">
        <w:rPr>
          <w:rStyle w:val="cite"/>
          <w:rFonts w:ascii="Calibri" w:hAnsi="Calibri"/>
          <w:b/>
          <w:sz w:val="22"/>
        </w:rPr>
        <w:t>Dalrymple</w:t>
      </w:r>
      <w:proofErr w:type="spellEnd"/>
      <w:r w:rsidRPr="00CE3C5D">
        <w:rPr>
          <w:rStyle w:val="cite"/>
          <w:rFonts w:ascii="Calibri" w:hAnsi="Calibri"/>
          <w:b/>
          <w:sz w:val="22"/>
        </w:rPr>
        <w:t xml:space="preserve"> 05</w:t>
      </w:r>
      <w:r w:rsidR="00C061FB" w:rsidRPr="00603FC6">
        <w:rPr>
          <w:rStyle w:val="cite"/>
          <w:rFonts w:ascii="Calibri" w:hAnsi="Calibri"/>
          <w:b/>
          <w:sz w:val="22"/>
          <w:szCs w:val="22"/>
        </w:rPr>
        <w:t xml:space="preserve"> </w:t>
      </w:r>
      <w:r w:rsidRPr="00C061FB">
        <w:rPr>
          <w:rFonts w:ascii="Calibri" w:hAnsi="Calibri"/>
          <w:b w:val="0"/>
          <w:sz w:val="16"/>
          <w:szCs w:val="16"/>
        </w:rPr>
        <w:t>JOYCE KOO DALRYMPLE *Staff Writer, BOSTON COLLEGE THIRD WORLD LAW JOURNAL    25 B.C. Third World L.J. 451   LEXIS</w:t>
      </w:r>
    </w:p>
    <w:p w14:paraId="2CC4D316" w14:textId="32331F88" w:rsidR="00D058E8" w:rsidRPr="00CE3C5D" w:rsidRDefault="00D058E8" w:rsidP="00CE3C5D">
      <w:pPr>
        <w:pStyle w:val="card"/>
        <w:spacing w:after="20"/>
        <w:ind w:left="0" w:right="0"/>
        <w:rPr>
          <w:rFonts w:ascii="Calibri" w:hAnsi="Calibri"/>
          <w:sz w:val="16"/>
          <w:szCs w:val="16"/>
        </w:rPr>
      </w:pPr>
      <w:r w:rsidRPr="00C061FB">
        <w:rPr>
          <w:rFonts w:ascii="Calibri" w:hAnsi="Calibri"/>
          <w:sz w:val="22"/>
          <w:szCs w:val="16"/>
          <w:u w:val="single"/>
        </w:rPr>
        <w:t xml:space="preserve">Traumatized </w:t>
      </w:r>
      <w:r w:rsidRPr="00C061FB">
        <w:rPr>
          <w:rStyle w:val="hit"/>
          <w:rFonts w:ascii="Calibri" w:hAnsi="Calibri"/>
          <w:sz w:val="22"/>
          <w:szCs w:val="16"/>
          <w:u w:val="single"/>
        </w:rPr>
        <w:t>victims of trafficking</w:t>
      </w:r>
      <w:r w:rsidRPr="00C061FB">
        <w:rPr>
          <w:rFonts w:ascii="Calibri" w:hAnsi="Calibri"/>
          <w:sz w:val="22"/>
          <w:szCs w:val="16"/>
          <w:u w:val="single"/>
        </w:rPr>
        <w:t xml:space="preserve"> face many practical and psychological obstacles in their efforts to break free from their traffickers' control</w:t>
      </w:r>
      <w:r w:rsidRPr="00C061FB">
        <w:rPr>
          <w:rFonts w:ascii="Calibri" w:hAnsi="Calibri"/>
          <w:sz w:val="16"/>
          <w:szCs w:val="16"/>
        </w:rPr>
        <w:t xml:space="preserve">. </w:t>
      </w:r>
      <w:bookmarkStart w:id="1" w:name="r97"/>
      <w:proofErr w:type="gramStart"/>
      <w:r w:rsidRPr="00C061FB">
        <w:rPr>
          <w:rStyle w:val="blue"/>
          <w:rFonts w:ascii="Calibri" w:hAnsi="Calibri"/>
          <w:sz w:val="22"/>
          <w:szCs w:val="16"/>
        </w:rPr>
        <w:t>n97</w:t>
      </w:r>
      <w:bookmarkEnd w:id="1"/>
      <w:proofErr w:type="gramEnd"/>
      <w:r w:rsidRPr="00C061FB">
        <w:rPr>
          <w:rFonts w:ascii="Calibri" w:hAnsi="Calibri"/>
          <w:sz w:val="16"/>
          <w:szCs w:val="16"/>
        </w:rPr>
        <w:t xml:space="preserve"> Not only are they unfamiliar with the laws, culture, and language of the destination country, but traffickers often threaten to harm or kill the victims or their family members if they attempt escape. </w:t>
      </w:r>
      <w:bookmarkStart w:id="2" w:name="r98"/>
      <w:proofErr w:type="gramStart"/>
      <w:r w:rsidRPr="00C061FB">
        <w:rPr>
          <w:rStyle w:val="blue"/>
          <w:rFonts w:ascii="Calibri" w:hAnsi="Calibri"/>
          <w:sz w:val="22"/>
          <w:szCs w:val="16"/>
        </w:rPr>
        <w:t>n98</w:t>
      </w:r>
      <w:bookmarkEnd w:id="2"/>
      <w:proofErr w:type="gramEnd"/>
      <w:r w:rsidRPr="00C061FB">
        <w:rPr>
          <w:rFonts w:ascii="Calibri" w:hAnsi="Calibri"/>
          <w:sz w:val="16"/>
          <w:szCs w:val="16"/>
        </w:rPr>
        <w:t xml:space="preserve"> U.S. law enforcement typically lacks the power to prevent traffickers from retaliating against family members in other countries, especially when police in those countries are unresponsive, underfunded, or corrupt. </w:t>
      </w:r>
      <w:bookmarkStart w:id="3" w:name="r99"/>
      <w:proofErr w:type="gramStart"/>
      <w:r w:rsidRPr="00C061FB">
        <w:rPr>
          <w:rStyle w:val="blue"/>
          <w:rFonts w:ascii="Calibri" w:hAnsi="Calibri"/>
          <w:sz w:val="22"/>
          <w:szCs w:val="16"/>
        </w:rPr>
        <w:t>n99</w:t>
      </w:r>
      <w:bookmarkEnd w:id="3"/>
      <w:proofErr w:type="gramEnd"/>
      <w:r w:rsidRPr="00C061FB">
        <w:rPr>
          <w:rFonts w:ascii="Calibri" w:hAnsi="Calibri"/>
          <w:sz w:val="16"/>
          <w:szCs w:val="16"/>
        </w:rPr>
        <w:t xml:space="preserve"> </w:t>
      </w:r>
      <w:r w:rsidRPr="00C061FB">
        <w:rPr>
          <w:rFonts w:ascii="Calibri" w:hAnsi="Calibri"/>
          <w:sz w:val="22"/>
          <w:szCs w:val="16"/>
          <w:u w:val="single"/>
        </w:rPr>
        <w:t>Moreover, victims are fearful of being treated as criminals or deported by law enforcement</w:t>
      </w:r>
      <w:r w:rsidRPr="00C061FB">
        <w:rPr>
          <w:rFonts w:ascii="Calibri" w:hAnsi="Calibri"/>
          <w:sz w:val="16"/>
          <w:szCs w:val="16"/>
        </w:rPr>
        <w:t xml:space="preserve">. </w:t>
      </w:r>
      <w:bookmarkStart w:id="4" w:name="r100"/>
      <w:proofErr w:type="gramStart"/>
      <w:r w:rsidRPr="00C061FB">
        <w:rPr>
          <w:rStyle w:val="blue"/>
          <w:rFonts w:ascii="Calibri" w:hAnsi="Calibri"/>
          <w:sz w:val="22"/>
          <w:szCs w:val="16"/>
        </w:rPr>
        <w:t>n100</w:t>
      </w:r>
      <w:bookmarkEnd w:id="4"/>
      <w:proofErr w:type="gramEnd"/>
      <w:r w:rsidRPr="00C061FB">
        <w:rPr>
          <w:rFonts w:ascii="Calibri" w:hAnsi="Calibri"/>
          <w:sz w:val="16"/>
          <w:szCs w:val="16"/>
        </w:rPr>
        <w:t xml:space="preserve"> </w:t>
      </w:r>
      <w:r w:rsidRPr="00C061FB">
        <w:rPr>
          <w:rFonts w:ascii="Calibri" w:hAnsi="Calibri"/>
          <w:sz w:val="22"/>
          <w:szCs w:val="16"/>
          <w:u w:val="single"/>
        </w:rPr>
        <w:t>These factors, among others, prevent trafficking victims from coming forward of their own volition</w:t>
      </w:r>
      <w:r w:rsidRPr="00C061FB">
        <w:rPr>
          <w:rFonts w:ascii="Calibri" w:hAnsi="Calibri"/>
          <w:sz w:val="16"/>
          <w:szCs w:val="16"/>
        </w:rPr>
        <w:t xml:space="preserve">; most who have benefited from the TVPA have been identified and rescued by others. </w:t>
      </w:r>
      <w:bookmarkStart w:id="5" w:name="r101"/>
      <w:proofErr w:type="gramStart"/>
      <w:r w:rsidRPr="00C061FB">
        <w:rPr>
          <w:rStyle w:val="blue"/>
          <w:rFonts w:ascii="Calibri" w:hAnsi="Calibri"/>
          <w:sz w:val="16"/>
          <w:szCs w:val="16"/>
        </w:rPr>
        <w:t>n101</w:t>
      </w:r>
      <w:bookmarkEnd w:id="5"/>
      <w:proofErr w:type="gramEnd"/>
      <w:r w:rsidRPr="00C061FB">
        <w:rPr>
          <w:rFonts w:ascii="Calibri" w:hAnsi="Calibri"/>
          <w:sz w:val="16"/>
          <w:szCs w:val="16"/>
        </w:rPr>
        <w:t xml:space="preserve"> Therefore,</w:t>
      </w:r>
      <w:r w:rsidRPr="00C061FB">
        <w:rPr>
          <w:rFonts w:ascii="Calibri" w:hAnsi="Calibri"/>
          <w:sz w:val="22"/>
          <w:szCs w:val="16"/>
          <w:u w:val="single"/>
        </w:rPr>
        <w:t xml:space="preserve"> any effective anti-trafficking strategy must address both the victim's fear of their traffickers and their mistrust of law enforcement</w:t>
      </w:r>
      <w:r w:rsidRPr="00C061FB">
        <w:rPr>
          <w:rFonts w:ascii="Calibri" w:hAnsi="Calibri"/>
          <w:sz w:val="16"/>
          <w:szCs w:val="16"/>
        </w:rPr>
        <w:t xml:space="preserve">. </w:t>
      </w:r>
      <w:bookmarkStart w:id="6" w:name="r102"/>
      <w:proofErr w:type="gramStart"/>
      <w:r w:rsidRPr="00C061FB">
        <w:rPr>
          <w:rStyle w:val="blue"/>
          <w:rFonts w:ascii="Calibri" w:hAnsi="Calibri"/>
          <w:sz w:val="22"/>
          <w:szCs w:val="16"/>
        </w:rPr>
        <w:t>n102</w:t>
      </w:r>
      <w:bookmarkEnd w:id="6"/>
      <w:proofErr w:type="gramEnd"/>
      <w:r w:rsidRPr="00C061FB">
        <w:rPr>
          <w:rFonts w:ascii="Calibri" w:hAnsi="Calibri"/>
          <w:sz w:val="16"/>
          <w:szCs w:val="16"/>
        </w:rPr>
        <w:t xml:space="preserve"> </w:t>
      </w:r>
      <w:r w:rsidRPr="00C061FB">
        <w:rPr>
          <w:rFonts w:ascii="Calibri" w:hAnsi="Calibri"/>
          <w:sz w:val="22"/>
          <w:szCs w:val="16"/>
          <w:u w:val="single"/>
        </w:rPr>
        <w:t>The TVPA must enhance its protections and ensure that victims redeem their rights to safety and access justice</w:t>
      </w:r>
      <w:r w:rsidRPr="00C061FB">
        <w:rPr>
          <w:rFonts w:ascii="Calibri" w:hAnsi="Calibri"/>
          <w:sz w:val="16"/>
          <w:szCs w:val="16"/>
        </w:rPr>
        <w:t xml:space="preserve">. </w:t>
      </w:r>
      <w:bookmarkStart w:id="7" w:name="r103"/>
      <w:proofErr w:type="gramStart"/>
      <w:r w:rsidRPr="00C061FB">
        <w:rPr>
          <w:rStyle w:val="blue"/>
          <w:rFonts w:ascii="Calibri" w:hAnsi="Calibri"/>
          <w:sz w:val="22"/>
          <w:szCs w:val="16"/>
        </w:rPr>
        <w:t>n103</w:t>
      </w:r>
      <w:bookmarkEnd w:id="7"/>
      <w:proofErr w:type="gramEnd"/>
      <w:r w:rsidRPr="00C061FB">
        <w:rPr>
          <w:rFonts w:ascii="Calibri" w:hAnsi="Calibri"/>
          <w:sz w:val="16"/>
          <w:szCs w:val="16"/>
        </w:rPr>
        <w:t xml:space="preserve"> Part A of this Section explores the implementation of immediate safety measures to protect victims from their traffickers. Part B discusses reforms that </w:t>
      </w:r>
      <w:bookmarkStart w:id="8" w:name="PAGE_467_8095"/>
      <w:bookmarkEnd w:id="8"/>
      <w:r w:rsidRPr="00C061FB">
        <w:rPr>
          <w:rFonts w:ascii="Calibri" w:hAnsi="Calibri"/>
          <w:sz w:val="16"/>
          <w:szCs w:val="16"/>
        </w:rPr>
        <w:t> [*467</w:t>
      </w:r>
      <w:proofErr w:type="gramStart"/>
      <w:r w:rsidRPr="00C061FB">
        <w:rPr>
          <w:rFonts w:ascii="Calibri" w:hAnsi="Calibri"/>
          <w:sz w:val="16"/>
          <w:szCs w:val="16"/>
        </w:rPr>
        <w:t>]  promise</w:t>
      </w:r>
      <w:proofErr w:type="gramEnd"/>
      <w:r w:rsidRPr="00C061FB">
        <w:rPr>
          <w:rFonts w:ascii="Calibri" w:hAnsi="Calibri"/>
          <w:sz w:val="16"/>
          <w:szCs w:val="16"/>
        </w:rPr>
        <w:t xml:space="preserve"> to broaden victims' access to legal resources, and the victim's right to self-petition for certification. A. </w:t>
      </w:r>
      <w:r w:rsidRPr="00C061FB">
        <w:rPr>
          <w:rStyle w:val="italic"/>
          <w:rFonts w:ascii="Calibri" w:hAnsi="Calibri"/>
          <w:sz w:val="22"/>
          <w:szCs w:val="16"/>
        </w:rPr>
        <w:t>Victims' Right to Security</w:t>
      </w:r>
      <w:r w:rsidRPr="00C061FB">
        <w:rPr>
          <w:rFonts w:ascii="Calibri" w:hAnsi="Calibri"/>
          <w:sz w:val="16"/>
          <w:szCs w:val="16"/>
        </w:rPr>
        <w:t xml:space="preserve"> The TWA requires agencies and departments to promulgate regulations that will ensure that trafficking victims are not held in facilities "inappropriate to their status as crime victims," but only "to the extent practicable." </w:t>
      </w:r>
      <w:bookmarkStart w:id="9" w:name="r104"/>
      <w:r w:rsidRPr="00C061FB">
        <w:rPr>
          <w:rStyle w:val="blue"/>
          <w:rFonts w:ascii="Calibri" w:hAnsi="Calibri"/>
          <w:sz w:val="16"/>
          <w:szCs w:val="16"/>
        </w:rPr>
        <w:t>n104</w:t>
      </w:r>
      <w:bookmarkEnd w:id="9"/>
      <w:r w:rsidRPr="00C061FB">
        <w:rPr>
          <w:rFonts w:ascii="Calibri" w:hAnsi="Calibri"/>
          <w:sz w:val="16"/>
          <w:szCs w:val="16"/>
        </w:rPr>
        <w:t xml:space="preserve"> Instead, the government should provide secure and immediate housing for trafficking victims before certification, to ensure their security in the interim. </w:t>
      </w:r>
      <w:bookmarkStart w:id="10" w:name="r105"/>
      <w:proofErr w:type="gramStart"/>
      <w:r w:rsidRPr="00C061FB">
        <w:rPr>
          <w:rStyle w:val="blue"/>
          <w:rFonts w:ascii="Calibri" w:hAnsi="Calibri"/>
          <w:sz w:val="16"/>
          <w:szCs w:val="16"/>
        </w:rPr>
        <w:t>n10</w:t>
      </w:r>
      <w:r w:rsidRPr="00C061FB">
        <w:rPr>
          <w:rStyle w:val="blue"/>
          <w:rFonts w:ascii="Calibri" w:hAnsi="Calibri"/>
          <w:sz w:val="22"/>
          <w:szCs w:val="16"/>
        </w:rPr>
        <w:t>5</w:t>
      </w:r>
      <w:bookmarkEnd w:id="10"/>
      <w:proofErr w:type="gramEnd"/>
      <w:r w:rsidRPr="00C061FB">
        <w:rPr>
          <w:rFonts w:ascii="Calibri" w:hAnsi="Calibri"/>
          <w:sz w:val="16"/>
          <w:szCs w:val="16"/>
        </w:rPr>
        <w:t xml:space="preserve"> </w:t>
      </w:r>
      <w:r w:rsidRPr="00C061FB">
        <w:rPr>
          <w:rFonts w:ascii="Calibri" w:hAnsi="Calibri"/>
          <w:sz w:val="22"/>
          <w:szCs w:val="16"/>
          <w:u w:val="single"/>
        </w:rPr>
        <w:t>If safety is not guaranteed, victims will not risk coming forward, because their abusers may inflict even greater harm on them for trying to escape.</w:t>
      </w:r>
    </w:p>
    <w:p w14:paraId="4EE8ACFF" w14:textId="5FEBBA4E" w:rsidR="00C061FB" w:rsidRPr="00CE3C5D" w:rsidRDefault="00CE3C5D" w:rsidP="00CE3C5D">
      <w:pPr>
        <w:rPr>
          <w:b/>
        </w:rPr>
      </w:pPr>
      <w:r>
        <w:br/>
      </w:r>
      <w:r w:rsidR="00C061FB" w:rsidRPr="00CE3C5D">
        <w:rPr>
          <w:b/>
        </w:rPr>
        <w:t>Trafficking victims refuse to come forward to access social services because they fea</w:t>
      </w:r>
      <w:r w:rsidRPr="00CE3C5D">
        <w:rPr>
          <w:b/>
        </w:rPr>
        <w:t>r deportation under current federal law – streamlining the process solves</w:t>
      </w:r>
    </w:p>
    <w:p w14:paraId="2088F810" w14:textId="1D8994A4" w:rsidR="00C061FB" w:rsidRPr="00CE3C5D" w:rsidRDefault="00C061FB" w:rsidP="00C061FB">
      <w:pPr>
        <w:spacing w:after="20"/>
        <w:rPr>
          <w:b/>
          <w:szCs w:val="22"/>
        </w:rPr>
      </w:pPr>
      <w:r w:rsidRPr="00CE3C5D">
        <w:rPr>
          <w:b/>
          <w:szCs w:val="22"/>
        </w:rPr>
        <w:t xml:space="preserve">Johansen 06 </w:t>
      </w:r>
      <w:r w:rsidRPr="008716EB">
        <w:rPr>
          <w:sz w:val="16"/>
        </w:rPr>
        <w:t xml:space="preserve">[P.S. Prof Writing at California State University’s Chico School for Social Work. “Human Trafficking, Illegal Immigrants and HIV/AIDS. Californian Journal of Health Promotion 2006, Volume 4, Issue 3, 34-41 http://www.csuchico.edu/cjhp/4/3/034-041-johansen.pdf] </w:t>
      </w:r>
    </w:p>
    <w:p w14:paraId="3B0F2419" w14:textId="387E7DE3" w:rsidR="00C061FB" w:rsidRDefault="00C061FB" w:rsidP="00CE3C5D">
      <w:pPr>
        <w:spacing w:after="20"/>
        <w:rPr>
          <w:sz w:val="16"/>
        </w:rPr>
      </w:pPr>
      <w:r w:rsidRPr="008716EB">
        <w:rPr>
          <w:sz w:val="16"/>
        </w:rPr>
        <w:t>Although policies are sympathetic to undocumented persons working in the sex industry, cultural stigma against illegal immigrants and prostitutions are realities for trafficking victims, both in the United States and in their home countries (</w:t>
      </w:r>
      <w:proofErr w:type="spellStart"/>
      <w:r w:rsidRPr="008716EB">
        <w:rPr>
          <w:sz w:val="16"/>
        </w:rPr>
        <w:t>Stuckman</w:t>
      </w:r>
      <w:proofErr w:type="spellEnd"/>
      <w:r w:rsidRPr="008716EB">
        <w:rPr>
          <w:sz w:val="16"/>
        </w:rPr>
        <w:t>, 2006</w:t>
      </w:r>
      <w:r w:rsidRPr="00C061FB">
        <w:rPr>
          <w:sz w:val="16"/>
          <w:szCs w:val="16"/>
        </w:rPr>
        <w:t xml:space="preserve">). </w:t>
      </w:r>
      <w:r w:rsidRPr="008716EB">
        <w:rPr>
          <w:u w:val="single"/>
        </w:rPr>
        <w:t>Despite current emphasis on victim protection as opposed to old “victim blaming” policies and practices, there is evidence that reality falls short of ideology</w:t>
      </w:r>
      <w:r w:rsidRPr="008716EB">
        <w:t xml:space="preserve">. </w:t>
      </w:r>
      <w:r w:rsidRPr="008716EB">
        <w:rPr>
          <w:sz w:val="16"/>
        </w:rPr>
        <w:t>Trafficking victims, given their limited education, work options, and historical trauma, may be vulnerable to “secondary trafficking” (Chuang, 2004).</w:t>
      </w:r>
      <w:r w:rsidRPr="008716EB">
        <w:t xml:space="preserve"> </w:t>
      </w:r>
      <w:r w:rsidRPr="008716EB">
        <w:rPr>
          <w:u w:val="single"/>
        </w:rPr>
        <w:t>Trafficking victims may be among the most vulnerable and disadvantaged persons in society</w:t>
      </w:r>
      <w:r w:rsidRPr="008716EB">
        <w:t xml:space="preserve">, </w:t>
      </w:r>
      <w:r w:rsidRPr="008716EB">
        <w:rPr>
          <w:sz w:val="16"/>
        </w:rPr>
        <w:t xml:space="preserve">likely to have experienced poverty, trauma, and desperation prior to trafficking (Bales, 2005; Coonan, 2004; </w:t>
      </w:r>
      <w:proofErr w:type="spellStart"/>
      <w:r w:rsidRPr="008716EB">
        <w:rPr>
          <w:sz w:val="16"/>
        </w:rPr>
        <w:t>Schuckman</w:t>
      </w:r>
      <w:proofErr w:type="spellEnd"/>
      <w:r w:rsidRPr="008716EB">
        <w:rPr>
          <w:sz w:val="16"/>
        </w:rPr>
        <w:t>, 2006).</w:t>
      </w:r>
      <w:r w:rsidRPr="008716EB">
        <w:t xml:space="preserve"> </w:t>
      </w:r>
      <w:r w:rsidRPr="008716EB">
        <w:rPr>
          <w:u w:val="single"/>
        </w:rPr>
        <w:t>Previous experiences</w:t>
      </w:r>
      <w:r w:rsidRPr="008716EB">
        <w:t xml:space="preserve">, </w:t>
      </w:r>
      <w:r w:rsidRPr="008716EB">
        <w:rPr>
          <w:sz w:val="16"/>
        </w:rPr>
        <w:t>limited education, lack of fluency in host language and culture</w:t>
      </w:r>
      <w:r w:rsidRPr="008716EB">
        <w:t xml:space="preserve"> </w:t>
      </w:r>
      <w:r w:rsidRPr="008716EB">
        <w:rPr>
          <w:u w:val="single"/>
        </w:rPr>
        <w:t>may cause victims to avoid seeking or utilizing help</w:t>
      </w:r>
      <w:r w:rsidRPr="008716EB">
        <w:t xml:space="preserve">. </w:t>
      </w:r>
      <w:r w:rsidRPr="008716EB">
        <w:rPr>
          <w:sz w:val="16"/>
        </w:rPr>
        <w:t xml:space="preserve">Some researchers have noted correlations and similarities to victims of domestic violence including </w:t>
      </w:r>
      <w:proofErr w:type="gramStart"/>
      <w:r w:rsidRPr="008716EB">
        <w:rPr>
          <w:sz w:val="16"/>
        </w:rPr>
        <w:t>self blame</w:t>
      </w:r>
      <w:proofErr w:type="gramEnd"/>
      <w:r w:rsidRPr="008716EB">
        <w:rPr>
          <w:sz w:val="16"/>
        </w:rPr>
        <w:t>, shame, lack of emotional and social support as factors (</w:t>
      </w:r>
      <w:proofErr w:type="spellStart"/>
      <w:r w:rsidRPr="008716EB">
        <w:rPr>
          <w:sz w:val="16"/>
        </w:rPr>
        <w:t>Gavagan</w:t>
      </w:r>
      <w:proofErr w:type="spellEnd"/>
      <w:r w:rsidRPr="008716EB">
        <w:rPr>
          <w:sz w:val="16"/>
        </w:rPr>
        <w:t xml:space="preserve"> &amp; </w:t>
      </w:r>
      <w:proofErr w:type="spellStart"/>
      <w:r w:rsidRPr="008716EB">
        <w:rPr>
          <w:sz w:val="16"/>
        </w:rPr>
        <w:t>Brodyaga</w:t>
      </w:r>
      <w:proofErr w:type="spellEnd"/>
      <w:r w:rsidRPr="008716EB">
        <w:rPr>
          <w:sz w:val="16"/>
        </w:rPr>
        <w:t xml:space="preserve">, 1998; Hopper, 2004). </w:t>
      </w:r>
      <w:r w:rsidRPr="008716EB">
        <w:rPr>
          <w:u w:val="single"/>
        </w:rPr>
        <w:t>Because most victims are in the United States illegally, fear of deportation may be valid concern. Even for victims who are willing to come forward and cooperate with law enforcement, the process of applying for benefits and protections can be very long, stressful, and potentially risky. Despite protections, victims may be charged with crimes, including prostitution, and face incarceration or deportation</w:t>
      </w:r>
      <w:r w:rsidRPr="008716EB">
        <w:t xml:space="preserve"> </w:t>
      </w:r>
      <w:r w:rsidRPr="008716EB">
        <w:rPr>
          <w:sz w:val="16"/>
        </w:rPr>
        <w:t xml:space="preserve">(Bales &amp; </w:t>
      </w:r>
      <w:proofErr w:type="spellStart"/>
      <w:r w:rsidRPr="008716EB">
        <w:rPr>
          <w:sz w:val="16"/>
        </w:rPr>
        <w:t>Lize</w:t>
      </w:r>
      <w:proofErr w:type="spellEnd"/>
      <w:r w:rsidRPr="008716EB">
        <w:rPr>
          <w:sz w:val="16"/>
        </w:rPr>
        <w:t>, 2005; Pendleton, 2004; Webber &amp; Shirk, 2005)</w:t>
      </w:r>
    </w:p>
    <w:p w14:paraId="17A00D57" w14:textId="77777777" w:rsidR="00CF7ADC" w:rsidRDefault="00CF7ADC" w:rsidP="00CE3C5D">
      <w:pPr>
        <w:spacing w:after="20"/>
        <w:rPr>
          <w:sz w:val="16"/>
        </w:rPr>
      </w:pPr>
    </w:p>
    <w:p w14:paraId="722C8AC2" w14:textId="28B52A3A" w:rsidR="00CF7ADC" w:rsidRDefault="00603FC6" w:rsidP="00603FC6">
      <w:pPr>
        <w:pStyle w:val="Heading3"/>
      </w:pPr>
      <w:r>
        <w:t>---</w:t>
      </w:r>
      <w:r w:rsidR="00CF7ADC">
        <w:t>AT TVPA Doesn’t Solve Labor Trafficking</w:t>
      </w:r>
    </w:p>
    <w:p w14:paraId="4AC48B43" w14:textId="77777777" w:rsidR="00CF7ADC" w:rsidRDefault="00CF7ADC" w:rsidP="00CF7ADC"/>
    <w:p w14:paraId="7F155E53" w14:textId="7FCE8286" w:rsidR="00CF7ADC" w:rsidRPr="00CF7ADC" w:rsidRDefault="00CF7ADC" w:rsidP="00CF7ADC">
      <w:pPr>
        <w:rPr>
          <w:b/>
        </w:rPr>
      </w:pPr>
      <w:r>
        <w:rPr>
          <w:b/>
        </w:rPr>
        <w:t>Relaxing the ‘severe trafficking’ standard is key to increase prosecutions of labor trafficking</w:t>
      </w:r>
      <w:r>
        <w:rPr>
          <w:b/>
        </w:rPr>
        <w:br/>
        <w:t xml:space="preserve">Sheldon-Sherman </w:t>
      </w:r>
      <w:r w:rsidR="00121D69">
        <w:rPr>
          <w:b/>
        </w:rPr>
        <w:t>12</w:t>
      </w:r>
    </w:p>
    <w:p w14:paraId="588BF2E6" w14:textId="1825CB22" w:rsidR="00CF7ADC" w:rsidRDefault="00CF7ADC" w:rsidP="00CF7ADC">
      <w:pPr>
        <w:rPr>
          <w:sz w:val="16"/>
        </w:rPr>
      </w:pPr>
      <w:r>
        <w:rPr>
          <w:sz w:val="16"/>
        </w:rPr>
        <w:t xml:space="preserve">Jennifer, “The Missing “P”: Prosecution, Prevention, Protection and Partnership in the Trafficking Victims Protection Act”, </w:t>
      </w:r>
      <w:r w:rsidR="00121D69">
        <w:rPr>
          <w:sz w:val="16"/>
        </w:rPr>
        <w:t xml:space="preserve">Penn State Law Review, </w:t>
      </w:r>
      <w:proofErr w:type="spellStart"/>
      <w:r w:rsidR="00121D69">
        <w:rPr>
          <w:sz w:val="16"/>
        </w:rPr>
        <w:t>Vol</w:t>
      </w:r>
      <w:proofErr w:type="spellEnd"/>
      <w:r w:rsidR="00121D69">
        <w:rPr>
          <w:sz w:val="16"/>
        </w:rPr>
        <w:t xml:space="preserve"> 117:2, 2012, </w:t>
      </w:r>
      <w:r w:rsidR="00121D69" w:rsidRPr="00121D69">
        <w:rPr>
          <w:sz w:val="16"/>
        </w:rPr>
        <w:t>http://www.pennstatelawreview.org/117/2/117-2-Article_Sheldon-Sherman.pdf</w:t>
      </w:r>
    </w:p>
    <w:p w14:paraId="5A9D1F5C" w14:textId="0BF2515A" w:rsidR="00CF7ADC" w:rsidRDefault="00CF7ADC" w:rsidP="00CF7ADC">
      <w:pPr>
        <w:rPr>
          <w:sz w:val="16"/>
        </w:rPr>
      </w:pPr>
      <w:r w:rsidRPr="00CF7ADC">
        <w:rPr>
          <w:sz w:val="16"/>
        </w:rPr>
        <w:t xml:space="preserve">The first main criticism of the TVPA is that crimes of trafficking </w:t>
      </w:r>
      <w:r w:rsidRPr="00CF7ADC">
        <w:rPr>
          <w:sz w:val="12"/>
        </w:rPr>
        <w:t>¶</w:t>
      </w:r>
      <w:r w:rsidRPr="00CF7ADC">
        <w:rPr>
          <w:sz w:val="16"/>
        </w:rPr>
        <w:t xml:space="preserve"> under the TVPA are significantly under-prosecuted, evidencing the law’s </w:t>
      </w:r>
      <w:r w:rsidRPr="00CF7ADC">
        <w:rPr>
          <w:sz w:val="12"/>
        </w:rPr>
        <w:t>¶</w:t>
      </w:r>
      <w:r w:rsidRPr="00CF7ADC">
        <w:rPr>
          <w:sz w:val="16"/>
        </w:rPr>
        <w:t xml:space="preserve"> limitations and the country’s limited investment in punishing traffickers </w:t>
      </w:r>
      <w:r w:rsidRPr="00CF7ADC">
        <w:rPr>
          <w:sz w:val="12"/>
        </w:rPr>
        <w:t>¶</w:t>
      </w:r>
      <w:r w:rsidRPr="00CF7ADC">
        <w:rPr>
          <w:sz w:val="16"/>
        </w:rPr>
        <w:t xml:space="preserve"> and protecting trafficking victims.114 </w:t>
      </w:r>
      <w:r w:rsidRPr="00CF7ADC">
        <w:rPr>
          <w:b/>
          <w:u w:val="single"/>
        </w:rPr>
        <w:t xml:space="preserve">From 2001 to 2005, for example, </w:t>
      </w:r>
      <w:r w:rsidRPr="00CF7ADC">
        <w:rPr>
          <w:sz w:val="12"/>
        </w:rPr>
        <w:t>¶</w:t>
      </w:r>
      <w:r w:rsidRPr="00CF7ADC">
        <w:rPr>
          <w:b/>
          <w:sz w:val="12"/>
          <w:u w:val="single"/>
        </w:rPr>
        <w:t xml:space="preserve"> </w:t>
      </w:r>
      <w:r w:rsidRPr="00CF7ADC">
        <w:rPr>
          <w:b/>
          <w:u w:val="single"/>
        </w:rPr>
        <w:t>the DOJ prosecuted only 91 trafficking cases</w:t>
      </w:r>
      <w:r w:rsidRPr="00CF7ADC">
        <w:rPr>
          <w:sz w:val="16"/>
        </w:rPr>
        <w:t xml:space="preserve">, and convicted only 140 of </w:t>
      </w:r>
      <w:r w:rsidRPr="00CF7ADC">
        <w:rPr>
          <w:sz w:val="12"/>
        </w:rPr>
        <w:t>¶</w:t>
      </w:r>
      <w:r w:rsidRPr="00CF7ADC">
        <w:rPr>
          <w:sz w:val="16"/>
        </w:rPr>
        <w:t xml:space="preserve"> 248 defendants.115 Although there are many reasons prosecutions may </w:t>
      </w:r>
      <w:r w:rsidRPr="00CF7ADC">
        <w:rPr>
          <w:sz w:val="12"/>
        </w:rPr>
        <w:t>¶</w:t>
      </w:r>
      <w:r w:rsidRPr="00CF7ADC">
        <w:rPr>
          <w:sz w:val="16"/>
        </w:rPr>
        <w:t xml:space="preserve"> be difficult—trafficking cases are often time and resource-intensive and </w:t>
      </w:r>
      <w:r w:rsidRPr="00CF7ADC">
        <w:rPr>
          <w:sz w:val="12"/>
        </w:rPr>
        <w:t>¶</w:t>
      </w:r>
      <w:r w:rsidRPr="00CF7ADC">
        <w:rPr>
          <w:sz w:val="16"/>
        </w:rPr>
        <w:t xml:space="preserve"> require prosecutors to meet high standards of proof in showing “severe </w:t>
      </w:r>
      <w:r w:rsidRPr="00CF7ADC">
        <w:rPr>
          <w:sz w:val="12"/>
        </w:rPr>
        <w:t>¶</w:t>
      </w:r>
      <w:r w:rsidRPr="00CF7ADC">
        <w:rPr>
          <w:sz w:val="16"/>
        </w:rPr>
        <w:t xml:space="preserve"> trafficking”—insignificant prosecutorial numbers send a message to </w:t>
      </w:r>
      <w:r w:rsidRPr="00CF7ADC">
        <w:rPr>
          <w:sz w:val="12"/>
        </w:rPr>
        <w:t>¶</w:t>
      </w:r>
      <w:r w:rsidRPr="00CF7ADC">
        <w:rPr>
          <w:sz w:val="16"/>
        </w:rPr>
        <w:t xml:space="preserve"> traffickers, victims, and policymakers that combating trafficking is not </w:t>
      </w:r>
      <w:r w:rsidRPr="00CF7ADC">
        <w:rPr>
          <w:sz w:val="12"/>
        </w:rPr>
        <w:t>¶</w:t>
      </w:r>
      <w:r w:rsidRPr="00CF7ADC">
        <w:rPr>
          <w:sz w:val="16"/>
        </w:rPr>
        <w:t xml:space="preserve"> one of the government’s top priorities.116</w:t>
      </w:r>
      <w:r w:rsidRPr="00CF7ADC">
        <w:rPr>
          <w:sz w:val="12"/>
        </w:rPr>
        <w:t>¶</w:t>
      </w:r>
      <w:r w:rsidRPr="00CF7ADC">
        <w:rPr>
          <w:sz w:val="16"/>
        </w:rPr>
        <w:t xml:space="preserve"> Critics also argue that </w:t>
      </w:r>
      <w:r w:rsidRPr="00CF7ADC">
        <w:rPr>
          <w:b/>
          <w:u w:val="single"/>
        </w:rPr>
        <w:t xml:space="preserve">prosecutions typically focus on finding and </w:t>
      </w:r>
      <w:r w:rsidRPr="00CF7ADC">
        <w:rPr>
          <w:sz w:val="12"/>
        </w:rPr>
        <w:t>¶</w:t>
      </w:r>
      <w:r w:rsidRPr="00CF7ADC">
        <w:rPr>
          <w:b/>
          <w:sz w:val="12"/>
          <w:u w:val="single"/>
        </w:rPr>
        <w:t xml:space="preserve"> </w:t>
      </w:r>
      <w:r w:rsidRPr="00CF7ADC">
        <w:rPr>
          <w:b/>
          <w:u w:val="single"/>
        </w:rPr>
        <w:t xml:space="preserve">rescuing “innocent victims,” meaning those individuals engaged in the </w:t>
      </w:r>
      <w:r w:rsidRPr="00CF7ADC">
        <w:rPr>
          <w:sz w:val="12"/>
        </w:rPr>
        <w:t>¶</w:t>
      </w:r>
      <w:r w:rsidRPr="00CF7ADC">
        <w:rPr>
          <w:b/>
          <w:sz w:val="12"/>
          <w:u w:val="single"/>
        </w:rPr>
        <w:t xml:space="preserve"> </w:t>
      </w:r>
      <w:r w:rsidRPr="00CF7ADC">
        <w:rPr>
          <w:b/>
          <w:u w:val="single"/>
        </w:rPr>
        <w:t xml:space="preserve">kind of forced labor “not tainted by public fears and prejudices towards </w:t>
      </w:r>
      <w:r w:rsidRPr="00CF7ADC">
        <w:rPr>
          <w:sz w:val="12"/>
        </w:rPr>
        <w:t>¶</w:t>
      </w:r>
      <w:r w:rsidRPr="00CF7ADC">
        <w:rPr>
          <w:b/>
          <w:sz w:val="12"/>
          <w:u w:val="single"/>
        </w:rPr>
        <w:t xml:space="preserve"> </w:t>
      </w:r>
      <w:r w:rsidRPr="00CF7ADC">
        <w:rPr>
          <w:b/>
          <w:u w:val="single"/>
        </w:rPr>
        <w:t>certain types of work or workers,”</w:t>
      </w:r>
      <w:r w:rsidRPr="00CF7ADC">
        <w:rPr>
          <w:sz w:val="12"/>
        </w:rPr>
        <w:t>¶</w:t>
      </w:r>
      <w:r w:rsidRPr="00CF7ADC">
        <w:rPr>
          <w:b/>
          <w:sz w:val="12"/>
          <w:u w:val="single"/>
        </w:rPr>
        <w:t xml:space="preserve"> </w:t>
      </w:r>
      <w:r w:rsidRPr="00CF7ADC">
        <w:rPr>
          <w:b/>
          <w:u w:val="single"/>
        </w:rPr>
        <w:t xml:space="preserve">117 such as labor performed by illegal </w:t>
      </w:r>
      <w:r w:rsidRPr="00CF7ADC">
        <w:rPr>
          <w:sz w:val="12"/>
        </w:rPr>
        <w:t>¶</w:t>
      </w:r>
      <w:r w:rsidRPr="00CF7ADC">
        <w:rPr>
          <w:b/>
          <w:sz w:val="12"/>
          <w:u w:val="single"/>
        </w:rPr>
        <w:t xml:space="preserve"> </w:t>
      </w:r>
      <w:r w:rsidRPr="00CF7ADC">
        <w:rPr>
          <w:b/>
          <w:u w:val="single"/>
        </w:rPr>
        <w:t>immigrants or others who appear to voluntarily “choose” their work</w:t>
      </w:r>
      <w:r w:rsidRPr="00CF7ADC">
        <w:rPr>
          <w:sz w:val="16"/>
        </w:rPr>
        <w:t xml:space="preserve">. </w:t>
      </w:r>
      <w:r w:rsidRPr="00CF7ADC">
        <w:rPr>
          <w:sz w:val="12"/>
        </w:rPr>
        <w:t>¶</w:t>
      </w:r>
      <w:r w:rsidRPr="00CF7ADC">
        <w:rPr>
          <w:sz w:val="16"/>
        </w:rPr>
        <w:t xml:space="preserve"> Critics and victim service providers argue that </w:t>
      </w:r>
      <w:r w:rsidRPr="00CF7ADC">
        <w:rPr>
          <w:b/>
          <w:u w:val="single"/>
        </w:rPr>
        <w:t>this narrow definition of</w:t>
      </w:r>
      <w:r w:rsidRPr="00CF7ADC">
        <w:rPr>
          <w:sz w:val="16"/>
        </w:rPr>
        <w:t xml:space="preserve"> </w:t>
      </w:r>
      <w:r w:rsidRPr="00CF7ADC">
        <w:rPr>
          <w:b/>
          <w:u w:val="single"/>
        </w:rPr>
        <w:t>“deserving” victims results</w:t>
      </w:r>
      <w:r w:rsidRPr="00CF7ADC">
        <w:rPr>
          <w:sz w:val="16"/>
        </w:rPr>
        <w:t xml:space="preserve"> in high prosecution rates for sex trafficking </w:t>
      </w:r>
      <w:r w:rsidRPr="00CF7ADC">
        <w:rPr>
          <w:sz w:val="12"/>
        </w:rPr>
        <w:t>¶</w:t>
      </w:r>
      <w:r w:rsidRPr="00CF7ADC">
        <w:rPr>
          <w:sz w:val="16"/>
        </w:rPr>
        <w:t xml:space="preserve"> and virtually </w:t>
      </w:r>
      <w:r w:rsidRPr="00CF7ADC">
        <w:rPr>
          <w:b/>
          <w:u w:val="single"/>
        </w:rPr>
        <w:t>no enforcement of labor trafficking</w:t>
      </w:r>
      <w:r w:rsidRPr="00CF7ADC">
        <w:rPr>
          <w:sz w:val="16"/>
        </w:rPr>
        <w:t>.118</w:t>
      </w:r>
      <w:r w:rsidRPr="00CF7ADC">
        <w:rPr>
          <w:sz w:val="12"/>
        </w:rPr>
        <w:t>¶</w:t>
      </w:r>
      <w:r w:rsidRPr="00CF7ADC">
        <w:rPr>
          <w:sz w:val="16"/>
        </w:rPr>
        <w:t xml:space="preserve"> </w:t>
      </w:r>
      <w:r w:rsidRPr="00CF7ADC">
        <w:rPr>
          <w:b/>
          <w:u w:val="single"/>
        </w:rPr>
        <w:t xml:space="preserve">Prosecutorial numbers </w:t>
      </w:r>
      <w:proofErr w:type="gramStart"/>
      <w:r w:rsidRPr="00CF7ADC">
        <w:rPr>
          <w:b/>
          <w:u w:val="single"/>
        </w:rPr>
        <w:t>reflect</w:t>
      </w:r>
      <w:proofErr w:type="gramEnd"/>
      <w:r w:rsidRPr="00CF7ADC">
        <w:rPr>
          <w:b/>
          <w:u w:val="single"/>
        </w:rPr>
        <w:t xml:space="preserve"> this reality. Between 2001 and 2005, </w:t>
      </w:r>
      <w:r w:rsidRPr="00CF7ADC">
        <w:rPr>
          <w:sz w:val="12"/>
        </w:rPr>
        <w:t>¶</w:t>
      </w:r>
      <w:r w:rsidRPr="00CF7ADC">
        <w:rPr>
          <w:b/>
          <w:sz w:val="12"/>
          <w:u w:val="single"/>
        </w:rPr>
        <w:t xml:space="preserve"> </w:t>
      </w:r>
      <w:r w:rsidRPr="00CF7ADC">
        <w:rPr>
          <w:b/>
          <w:u w:val="single"/>
        </w:rPr>
        <w:t>the DOJ filed twice as many sex trafficking cases as labor cases</w:t>
      </w:r>
      <w:r w:rsidRPr="00CF7ADC">
        <w:rPr>
          <w:sz w:val="16"/>
        </w:rPr>
        <w:t xml:space="preserve"> and </w:t>
      </w:r>
      <w:r w:rsidRPr="00CF7ADC">
        <w:rPr>
          <w:sz w:val="12"/>
        </w:rPr>
        <w:t>¶</w:t>
      </w:r>
      <w:r w:rsidRPr="00CF7ADC">
        <w:rPr>
          <w:sz w:val="16"/>
        </w:rPr>
        <w:t xml:space="preserve"> prosecuted three times as many sex trafficking defendants</w:t>
      </w:r>
      <w:proofErr w:type="gramStart"/>
      <w:r w:rsidRPr="00CF7ADC">
        <w:rPr>
          <w:sz w:val="16"/>
        </w:rPr>
        <w:t>,</w:t>
      </w:r>
      <w:r w:rsidRPr="00CF7ADC">
        <w:rPr>
          <w:sz w:val="12"/>
        </w:rPr>
        <w:t>¶</w:t>
      </w:r>
      <w:proofErr w:type="gramEnd"/>
      <w:r w:rsidRPr="00CF7ADC">
        <w:rPr>
          <w:sz w:val="16"/>
        </w:rPr>
        <w:t xml:space="preserve"> 119 </w:t>
      </w:r>
      <w:r w:rsidRPr="00CF7ADC">
        <w:rPr>
          <w:b/>
          <w:u w:val="single"/>
        </w:rPr>
        <w:t xml:space="preserve">even </w:t>
      </w:r>
      <w:r w:rsidRPr="00CF7ADC">
        <w:rPr>
          <w:sz w:val="12"/>
        </w:rPr>
        <w:t>¶</w:t>
      </w:r>
      <w:r w:rsidRPr="00CF7ADC">
        <w:rPr>
          <w:b/>
          <w:sz w:val="12"/>
          <w:u w:val="single"/>
        </w:rPr>
        <w:t xml:space="preserve"> </w:t>
      </w:r>
      <w:r w:rsidRPr="00CF7ADC">
        <w:rPr>
          <w:b/>
          <w:u w:val="single"/>
        </w:rPr>
        <w:t xml:space="preserve">though the International </w:t>
      </w:r>
      <w:proofErr w:type="spellStart"/>
      <w:r w:rsidRPr="00CF7ADC">
        <w:rPr>
          <w:b/>
          <w:u w:val="single"/>
        </w:rPr>
        <w:t>Labour</w:t>
      </w:r>
      <w:proofErr w:type="spellEnd"/>
      <w:r w:rsidRPr="00CF7ADC">
        <w:rPr>
          <w:b/>
          <w:u w:val="single"/>
        </w:rPr>
        <w:t xml:space="preserve"> Organization estimates that forced labor </w:t>
      </w:r>
      <w:r w:rsidRPr="00CF7ADC">
        <w:rPr>
          <w:sz w:val="12"/>
        </w:rPr>
        <w:t>¶</w:t>
      </w:r>
      <w:r w:rsidRPr="00CF7ADC">
        <w:rPr>
          <w:b/>
          <w:sz w:val="12"/>
          <w:u w:val="single"/>
        </w:rPr>
        <w:t xml:space="preserve"> </w:t>
      </w:r>
      <w:r w:rsidRPr="00CF7ADC">
        <w:rPr>
          <w:b/>
          <w:u w:val="single"/>
        </w:rPr>
        <w:t>occurs nine times more frequently than sex trafficking</w:t>
      </w:r>
      <w:r w:rsidRPr="00CF7ADC">
        <w:rPr>
          <w:sz w:val="16"/>
        </w:rPr>
        <w:t xml:space="preserve">.120 In making </w:t>
      </w:r>
      <w:r w:rsidRPr="00CF7ADC">
        <w:rPr>
          <w:sz w:val="12"/>
        </w:rPr>
        <w:t>¶</w:t>
      </w:r>
      <w:r w:rsidRPr="00CF7ADC">
        <w:rPr>
          <w:sz w:val="16"/>
        </w:rPr>
        <w:t xml:space="preserve"> moral judgments about which crimes are worthy of investigation and </w:t>
      </w:r>
      <w:r w:rsidRPr="00CF7ADC">
        <w:rPr>
          <w:sz w:val="12"/>
        </w:rPr>
        <w:t>¶</w:t>
      </w:r>
      <w:r w:rsidRPr="00CF7ADC">
        <w:rPr>
          <w:sz w:val="16"/>
        </w:rPr>
        <w:t xml:space="preserve"> prosecution and which are not, critics maintain that law enforcement and </w:t>
      </w:r>
      <w:r w:rsidRPr="00CF7ADC">
        <w:rPr>
          <w:sz w:val="12"/>
        </w:rPr>
        <w:t>¶</w:t>
      </w:r>
      <w:r w:rsidRPr="00CF7ADC">
        <w:rPr>
          <w:sz w:val="16"/>
        </w:rPr>
        <w:t xml:space="preserve"> prosecutors play into public stereotypes, prejudices, and fears that </w:t>
      </w:r>
      <w:r w:rsidRPr="00CF7ADC">
        <w:rPr>
          <w:sz w:val="12"/>
        </w:rPr>
        <w:t>¶</w:t>
      </w:r>
      <w:r w:rsidRPr="00CF7ADC">
        <w:rPr>
          <w:sz w:val="16"/>
        </w:rPr>
        <w:t xml:space="preserve"> reinforce anti-immigration tendencies and policies.121</w:t>
      </w:r>
    </w:p>
    <w:p w14:paraId="67E2B3B7" w14:textId="77777777" w:rsidR="00CF7ADC" w:rsidRPr="00CF7ADC" w:rsidRDefault="00CF7ADC" w:rsidP="00CF7ADC">
      <w:pPr>
        <w:rPr>
          <w:sz w:val="16"/>
        </w:rPr>
      </w:pPr>
    </w:p>
    <w:p w14:paraId="0805B1D7" w14:textId="6E9CB21C" w:rsidR="00F56222" w:rsidRDefault="00CC4C59" w:rsidP="00D0379D">
      <w:pPr>
        <w:pStyle w:val="Heading2"/>
      </w:pPr>
      <w:r>
        <w:t>Sanctions Solve</w:t>
      </w:r>
    </w:p>
    <w:p w14:paraId="4D8D0822" w14:textId="77777777" w:rsidR="00CC4C59" w:rsidRDefault="00CC4C59" w:rsidP="00CC4C59">
      <w:pPr>
        <w:rPr>
          <w:b/>
        </w:rPr>
      </w:pPr>
    </w:p>
    <w:p w14:paraId="1ED93150" w14:textId="266A0D4D" w:rsidR="00D0379D" w:rsidRPr="00CC4C59" w:rsidRDefault="00D0379D" w:rsidP="00CC4C59">
      <w:pPr>
        <w:rPr>
          <w:b/>
        </w:rPr>
      </w:pPr>
      <w:r w:rsidRPr="00CC4C59">
        <w:rPr>
          <w:b/>
        </w:rPr>
        <w:t>Narrowing the abili</w:t>
      </w:r>
      <w:r w:rsidR="00CC4C59" w:rsidRPr="00CC4C59">
        <w:rPr>
          <w:b/>
        </w:rPr>
        <w:t>ty to waive sanctions makes TVPA</w:t>
      </w:r>
      <w:r w:rsidRPr="00CC4C59">
        <w:rPr>
          <w:b/>
        </w:rPr>
        <w:t xml:space="preserve"> effective</w:t>
      </w:r>
      <w:r w:rsidR="00CC4C59" w:rsidRPr="00CC4C59">
        <w:rPr>
          <w:b/>
        </w:rPr>
        <w:t xml:space="preserve"> – this best solves for trafficking in China and India</w:t>
      </w:r>
    </w:p>
    <w:p w14:paraId="276F0307" w14:textId="2528873F" w:rsidR="00D0379D" w:rsidRPr="00D0379D" w:rsidRDefault="00D0379D" w:rsidP="00D0379D">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515F9004" w14:textId="494D7A4E" w:rsidR="00EE7B76" w:rsidRPr="00CC4C59" w:rsidRDefault="00D0379D" w:rsidP="00EE7B76">
      <w:pPr>
        <w:rPr>
          <w:u w:val="single"/>
        </w:rPr>
      </w:pPr>
      <w:r w:rsidRPr="00CC4C59">
        <w:rPr>
          <w:sz w:val="16"/>
        </w:rPr>
        <w:t>Because the failure of the United States to apply sanctions in an even manner is so detrimental to the sanctions regime</w:t>
      </w:r>
      <w:proofErr w:type="gramStart"/>
      <w:r w:rsidRPr="00CC4C59">
        <w:rPr>
          <w:sz w:val="16"/>
        </w:rPr>
        <w:t>,257</w:t>
      </w:r>
      <w:proofErr w:type="gramEnd"/>
      <w:r w:rsidRPr="00CC4C59">
        <w:rPr>
          <w:sz w:val="16"/>
        </w:rPr>
        <w:t xml:space="preserve"> arguably allowing</w:t>
      </w:r>
      <w:r w:rsidR="00CC4C59" w:rsidRPr="00CC4C59">
        <w:rPr>
          <w:sz w:val="12"/>
        </w:rPr>
        <w:t>¶</w:t>
      </w:r>
      <w:r w:rsidRPr="00CC4C59">
        <w:rPr>
          <w:sz w:val="16"/>
        </w:rPr>
        <w:t xml:space="preserve"> emerging markets like India and China to escape punishment,258 </w:t>
      </w:r>
      <w:r w:rsidRPr="00D0379D">
        <w:rPr>
          <w:u w:val="single"/>
        </w:rPr>
        <w:t>instituting a narrower waiver provision in the TVPA would help to strengthen</w:t>
      </w:r>
      <w:r w:rsidR="00CC4C59" w:rsidRPr="00CC4C59">
        <w:rPr>
          <w:sz w:val="12"/>
        </w:rPr>
        <w:t>¶</w:t>
      </w:r>
      <w:r w:rsidRPr="00D0379D">
        <w:rPr>
          <w:sz w:val="12"/>
          <w:u w:val="single"/>
        </w:rPr>
        <w:t xml:space="preserve"> </w:t>
      </w:r>
      <w:r w:rsidRPr="00D0379D">
        <w:rPr>
          <w:u w:val="single"/>
        </w:rPr>
        <w:t>sanctions as an enforcement tool</w:t>
      </w:r>
      <w:r w:rsidRPr="00CC4C59">
        <w:rPr>
          <w:sz w:val="16"/>
        </w:rPr>
        <w:t xml:space="preserve">. </w:t>
      </w:r>
      <w:r w:rsidRPr="00D0379D">
        <w:rPr>
          <w:u w:val="single"/>
        </w:rPr>
        <w:t>Congress could address the problem by</w:t>
      </w:r>
      <w:r w:rsidR="00CC4C59" w:rsidRPr="00CC4C59">
        <w:rPr>
          <w:sz w:val="12"/>
        </w:rPr>
        <w:t>¶</w:t>
      </w:r>
      <w:r w:rsidRPr="00D0379D">
        <w:rPr>
          <w:sz w:val="12"/>
          <w:u w:val="single"/>
        </w:rPr>
        <w:t xml:space="preserve"> </w:t>
      </w:r>
      <w:r w:rsidRPr="00D0379D">
        <w:rPr>
          <w:u w:val="single"/>
        </w:rPr>
        <w:t>amending the TVPA to have a narrower waiver provision or to include</w:t>
      </w:r>
      <w:r w:rsidR="00CC4C59" w:rsidRPr="00CC4C59">
        <w:rPr>
          <w:sz w:val="12"/>
        </w:rPr>
        <w:t>¶</w:t>
      </w:r>
      <w:r w:rsidRPr="00D0379D">
        <w:rPr>
          <w:sz w:val="12"/>
          <w:u w:val="single"/>
        </w:rPr>
        <w:t xml:space="preserve"> </w:t>
      </w:r>
      <w:r w:rsidRPr="00D0379D">
        <w:rPr>
          <w:u w:val="single"/>
        </w:rPr>
        <w:t>mandatory sanctions</w:t>
      </w:r>
      <w:r w:rsidRPr="00CC4C59">
        <w:rPr>
          <w:sz w:val="16"/>
        </w:rPr>
        <w:t>. When examining the U.S. unilateral sanctions</w:t>
      </w:r>
      <w:r w:rsidR="00CC4C59" w:rsidRPr="00CC4C59">
        <w:rPr>
          <w:sz w:val="12"/>
        </w:rPr>
        <w:t>¶</w:t>
      </w:r>
      <w:r w:rsidRPr="00CC4C59">
        <w:rPr>
          <w:sz w:val="16"/>
        </w:rPr>
        <w:t xml:space="preserve"> regime in general, one scholar suggested that</w:t>
      </w:r>
      <w:r w:rsidRPr="00D0379D">
        <w:rPr>
          <w:u w:val="single"/>
        </w:rPr>
        <w:t xml:space="preserve"> when Congress includes</w:t>
      </w:r>
      <w:r w:rsidR="00CC4C59" w:rsidRPr="00CC4C59">
        <w:rPr>
          <w:sz w:val="12"/>
        </w:rPr>
        <w:t>¶</w:t>
      </w:r>
      <w:r w:rsidRPr="00D0379D">
        <w:rPr>
          <w:sz w:val="12"/>
          <w:u w:val="single"/>
        </w:rPr>
        <w:t xml:space="preserve"> </w:t>
      </w:r>
      <w:r w:rsidRPr="00D0379D">
        <w:rPr>
          <w:u w:val="single"/>
        </w:rPr>
        <w:t>broad waiver provisions into statutes, it invites executives “with competing</w:t>
      </w:r>
      <w:r w:rsidR="00CC4C59" w:rsidRPr="00CC4C59">
        <w:rPr>
          <w:sz w:val="12"/>
        </w:rPr>
        <w:t>¶</w:t>
      </w:r>
      <w:r w:rsidRPr="00D0379D">
        <w:rPr>
          <w:sz w:val="12"/>
          <w:u w:val="single"/>
        </w:rPr>
        <w:t xml:space="preserve"> </w:t>
      </w:r>
      <w:r w:rsidRPr="00D0379D">
        <w:rPr>
          <w:u w:val="single"/>
        </w:rPr>
        <w:t>priorities to refuse to impose sanctions on countries that would otherwise</w:t>
      </w:r>
      <w:r w:rsidR="00CC4C59" w:rsidRPr="00CC4C59">
        <w:rPr>
          <w:sz w:val="12"/>
        </w:rPr>
        <w:t>¶</w:t>
      </w:r>
      <w:r w:rsidRPr="00D0379D">
        <w:rPr>
          <w:sz w:val="12"/>
          <w:u w:val="single"/>
        </w:rPr>
        <w:t xml:space="preserve"> </w:t>
      </w:r>
      <w:r w:rsidRPr="00D0379D">
        <w:rPr>
          <w:u w:val="single"/>
        </w:rPr>
        <w:t>qualify</w:t>
      </w:r>
      <w:r w:rsidRPr="00CC4C59">
        <w:rPr>
          <w:sz w:val="16"/>
        </w:rPr>
        <w:t xml:space="preserve">.259 Therefore, </w:t>
      </w:r>
      <w:r w:rsidRPr="00D0379D">
        <w:rPr>
          <w:u w:val="single"/>
        </w:rPr>
        <w:t>something</w:t>
      </w:r>
      <w:r w:rsidRPr="00CC4C59">
        <w:rPr>
          <w:sz w:val="16"/>
        </w:rPr>
        <w:t xml:space="preserve"> much </w:t>
      </w:r>
      <w:r w:rsidRPr="00D0379D">
        <w:rPr>
          <w:u w:val="single"/>
        </w:rPr>
        <w:t>less broad than</w:t>
      </w:r>
      <w:r w:rsidRPr="00CC4C59">
        <w:rPr>
          <w:sz w:val="16"/>
        </w:rPr>
        <w:t xml:space="preserve"> that </w:t>
      </w:r>
      <w:r w:rsidRPr="00D0379D">
        <w:rPr>
          <w:u w:val="single"/>
        </w:rPr>
        <w:t>a mere</w:t>
      </w:r>
      <w:r w:rsidR="00CC4C59" w:rsidRPr="00CC4C59">
        <w:rPr>
          <w:sz w:val="12"/>
        </w:rPr>
        <w:t>¶</w:t>
      </w:r>
      <w:r w:rsidRPr="00D0379D">
        <w:rPr>
          <w:sz w:val="12"/>
          <w:u w:val="single"/>
        </w:rPr>
        <w:t xml:space="preserve"> </w:t>
      </w:r>
      <w:r w:rsidRPr="00D0379D">
        <w:rPr>
          <w:u w:val="single"/>
        </w:rPr>
        <w:t>“national interest” is needed to waive sanctions to countries on the Tier 3</w:t>
      </w:r>
      <w:r w:rsidR="00CC4C59" w:rsidRPr="00CC4C59">
        <w:rPr>
          <w:sz w:val="12"/>
        </w:rPr>
        <w:t>¶</w:t>
      </w:r>
      <w:r w:rsidRPr="00D0379D">
        <w:rPr>
          <w:sz w:val="12"/>
          <w:u w:val="single"/>
        </w:rPr>
        <w:t xml:space="preserve"> </w:t>
      </w:r>
      <w:r w:rsidRPr="00D0379D">
        <w:rPr>
          <w:u w:val="single"/>
        </w:rPr>
        <w:t>List</w:t>
      </w:r>
      <w:proofErr w:type="gramStart"/>
      <w:r w:rsidRPr="00CC4C59">
        <w:rPr>
          <w:sz w:val="16"/>
        </w:rPr>
        <w:t>,260</w:t>
      </w:r>
      <w:proofErr w:type="gramEnd"/>
      <w:r w:rsidRPr="00CC4C59">
        <w:rPr>
          <w:sz w:val="16"/>
        </w:rPr>
        <w:t xml:space="preserve"> </w:t>
      </w:r>
      <w:r w:rsidRPr="00D0379D">
        <w:rPr>
          <w:u w:val="single"/>
        </w:rPr>
        <w:t>which would make it more difficult for China and India to slide</w:t>
      </w:r>
      <w:r w:rsidR="00CC4C59" w:rsidRPr="00CC4C59">
        <w:rPr>
          <w:sz w:val="12"/>
        </w:rPr>
        <w:t>¶</w:t>
      </w:r>
      <w:r w:rsidRPr="00D0379D">
        <w:rPr>
          <w:sz w:val="12"/>
          <w:u w:val="single"/>
        </w:rPr>
        <w:t xml:space="preserve"> </w:t>
      </w:r>
      <w:r w:rsidRPr="00D0379D">
        <w:rPr>
          <w:u w:val="single"/>
        </w:rPr>
        <w:t>under the radar for political and economic reasons</w:t>
      </w:r>
      <w:r w:rsidRPr="00CC4C59">
        <w:rPr>
          <w:sz w:val="16"/>
        </w:rPr>
        <w:t>.261 Note, however, that</w:t>
      </w:r>
      <w:r w:rsidR="00CC4C59" w:rsidRPr="00CC4C59">
        <w:rPr>
          <w:sz w:val="12"/>
        </w:rPr>
        <w:t>¶</w:t>
      </w:r>
      <w:r w:rsidRPr="00CC4C59">
        <w:rPr>
          <w:sz w:val="16"/>
        </w:rPr>
        <w:t xml:space="preserve"> this is not to say that Congress can force the President to impose economic</w:t>
      </w:r>
      <w:r w:rsidR="00CC4C59" w:rsidRPr="00CC4C59">
        <w:rPr>
          <w:sz w:val="12"/>
        </w:rPr>
        <w:t>¶</w:t>
      </w:r>
      <w:r w:rsidRPr="00CC4C59">
        <w:rPr>
          <w:sz w:val="16"/>
        </w:rPr>
        <w:t xml:space="preserve"> sanctions; instead, </w:t>
      </w:r>
      <w:r w:rsidRPr="00D0379D">
        <w:rPr>
          <w:u w:val="single"/>
        </w:rPr>
        <w:t>Congress would narrow the scope of the provision of</w:t>
      </w:r>
      <w:r w:rsidR="00CC4C59" w:rsidRPr="00CC4C59">
        <w:rPr>
          <w:sz w:val="12"/>
        </w:rPr>
        <w:t>¶</w:t>
      </w:r>
      <w:r w:rsidRPr="00D0379D">
        <w:rPr>
          <w:sz w:val="12"/>
          <w:u w:val="single"/>
        </w:rPr>
        <w:t xml:space="preserve"> </w:t>
      </w:r>
      <w:r w:rsidRPr="00D0379D">
        <w:rPr>
          <w:u w:val="single"/>
        </w:rPr>
        <w:t>the legislation that gives the President waiver authority over the sanctions</w:t>
      </w:r>
      <w:r w:rsidR="00CC4C59" w:rsidRPr="00CC4C59">
        <w:rPr>
          <w:sz w:val="12"/>
        </w:rPr>
        <w:t>¶</w:t>
      </w:r>
      <w:r w:rsidRPr="00CC4C59">
        <w:rPr>
          <w:sz w:val="16"/>
        </w:rPr>
        <w:t xml:space="preserve"> imposed by Congress, hopefully </w:t>
      </w:r>
      <w:r w:rsidRPr="00D0379D">
        <w:rPr>
          <w:u w:val="single"/>
        </w:rPr>
        <w:t>reducing the amount of Presidential</w:t>
      </w:r>
      <w:r w:rsidR="00CC4C59" w:rsidRPr="00CC4C59">
        <w:rPr>
          <w:sz w:val="12"/>
        </w:rPr>
        <w:t>¶</w:t>
      </w:r>
      <w:r w:rsidRPr="00D0379D">
        <w:rPr>
          <w:sz w:val="12"/>
          <w:u w:val="single"/>
        </w:rPr>
        <w:t xml:space="preserve"> </w:t>
      </w:r>
      <w:r w:rsidRPr="00D0379D">
        <w:rPr>
          <w:u w:val="single"/>
        </w:rPr>
        <w:t>waivers.</w:t>
      </w:r>
    </w:p>
    <w:p w14:paraId="568206D3" w14:textId="77777777" w:rsidR="00611BF3" w:rsidRDefault="00611BF3" w:rsidP="00611BF3">
      <w:pPr>
        <w:rPr>
          <w:b/>
        </w:rPr>
      </w:pPr>
    </w:p>
    <w:p w14:paraId="50C39624" w14:textId="763F714F" w:rsidR="00EE7B76" w:rsidRPr="00611BF3" w:rsidRDefault="00611BF3" w:rsidP="00611BF3">
      <w:pPr>
        <w:rPr>
          <w:b/>
        </w:rPr>
      </w:pPr>
      <w:r w:rsidRPr="00611BF3">
        <w:rPr>
          <w:b/>
        </w:rPr>
        <w:t>Amending the TVPA to include clearer</w:t>
      </w:r>
      <w:r w:rsidR="00EE7B76" w:rsidRPr="00611BF3">
        <w:rPr>
          <w:b/>
        </w:rPr>
        <w:t xml:space="preserve"> </w:t>
      </w:r>
      <w:r w:rsidRPr="00611BF3">
        <w:rPr>
          <w:b/>
        </w:rPr>
        <w:t>standards for tier placement</w:t>
      </w:r>
      <w:r w:rsidR="00EE7B76" w:rsidRPr="00611BF3">
        <w:rPr>
          <w:b/>
        </w:rPr>
        <w:t xml:space="preserve"> </w:t>
      </w:r>
      <w:r w:rsidRPr="00611BF3">
        <w:rPr>
          <w:b/>
        </w:rPr>
        <w:t>solves for noncompliant countries</w:t>
      </w:r>
    </w:p>
    <w:p w14:paraId="7A63B86B" w14:textId="77777777" w:rsidR="00EE7B76" w:rsidRPr="002D459F" w:rsidRDefault="00EE7B76" w:rsidP="00EE7B76">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206E6532" w14:textId="532721E9" w:rsidR="00603FC6" w:rsidRDefault="00EE7B76" w:rsidP="00EE7B76">
      <w:pPr>
        <w:rPr>
          <w:sz w:val="16"/>
        </w:rPr>
      </w:pPr>
      <w:r w:rsidRPr="002D459F">
        <w:rPr>
          <w:u w:val="single"/>
        </w:rPr>
        <w:t xml:space="preserve">To deal with the problem of countries </w:t>
      </w:r>
      <w:r w:rsidRPr="00611BF3">
        <w:rPr>
          <w:sz w:val="16"/>
        </w:rPr>
        <w:t>like China and India</w:t>
      </w:r>
      <w:r w:rsidRPr="002D459F">
        <w:rPr>
          <w:u w:val="single"/>
        </w:rPr>
        <w:t xml:space="preserve"> that remain</w:t>
      </w:r>
      <w:r w:rsidR="00611BF3" w:rsidRPr="00611BF3">
        <w:rPr>
          <w:sz w:val="12"/>
        </w:rPr>
        <w:t>¶</w:t>
      </w:r>
      <w:r w:rsidRPr="002D459F">
        <w:rPr>
          <w:sz w:val="12"/>
          <w:u w:val="single"/>
        </w:rPr>
        <w:t xml:space="preserve"> </w:t>
      </w:r>
      <w:r w:rsidRPr="002D459F">
        <w:rPr>
          <w:u w:val="single"/>
        </w:rPr>
        <w:t>unwilling to take the necessary steps to combat human trafficking, the</w:t>
      </w:r>
      <w:r w:rsidR="00611BF3" w:rsidRPr="00611BF3">
        <w:rPr>
          <w:sz w:val="12"/>
        </w:rPr>
        <w:t>¶</w:t>
      </w:r>
      <w:r w:rsidRPr="002D459F">
        <w:rPr>
          <w:sz w:val="12"/>
          <w:u w:val="single"/>
        </w:rPr>
        <w:t xml:space="preserve"> </w:t>
      </w:r>
      <w:r w:rsidRPr="002D459F">
        <w:rPr>
          <w:u w:val="single"/>
        </w:rPr>
        <w:t>United States should improve the naming and shaming system</w:t>
      </w:r>
      <w:r w:rsidRPr="00611BF3">
        <w:rPr>
          <w:sz w:val="16"/>
        </w:rPr>
        <w:t xml:space="preserve">.285 </w:t>
      </w:r>
      <w:r w:rsidRPr="002D459F">
        <w:rPr>
          <w:u w:val="single"/>
        </w:rPr>
        <w:t>One of</w:t>
      </w:r>
      <w:r w:rsidR="00611BF3" w:rsidRPr="00611BF3">
        <w:rPr>
          <w:sz w:val="12"/>
        </w:rPr>
        <w:t>¶</w:t>
      </w:r>
      <w:r w:rsidRPr="002D459F">
        <w:rPr>
          <w:sz w:val="12"/>
          <w:u w:val="single"/>
        </w:rPr>
        <w:t xml:space="preserve"> </w:t>
      </w:r>
      <w:r w:rsidRPr="002D459F">
        <w:rPr>
          <w:u w:val="single"/>
        </w:rPr>
        <w:t>the main problems with the tier system</w:t>
      </w:r>
      <w:r w:rsidRPr="00611BF3">
        <w:rPr>
          <w:sz w:val="16"/>
        </w:rPr>
        <w:t>, and the sanctions that follow from</w:t>
      </w:r>
      <w:r w:rsidR="00611BF3" w:rsidRPr="00611BF3">
        <w:rPr>
          <w:sz w:val="12"/>
        </w:rPr>
        <w:t>¶</w:t>
      </w:r>
      <w:r w:rsidRPr="00611BF3">
        <w:rPr>
          <w:sz w:val="16"/>
        </w:rPr>
        <w:t xml:space="preserve"> those tier rankings, </w:t>
      </w:r>
      <w:r w:rsidRPr="002D459F">
        <w:rPr>
          <w:u w:val="single"/>
        </w:rPr>
        <w:t>is inconsistencies in application</w:t>
      </w:r>
      <w:r w:rsidRPr="00611BF3">
        <w:rPr>
          <w:sz w:val="16"/>
        </w:rPr>
        <w:t xml:space="preserve">.286 </w:t>
      </w:r>
      <w:r w:rsidRPr="002D459F">
        <w:rPr>
          <w:u w:val="single"/>
        </w:rPr>
        <w:t>The TVPA should</w:t>
      </w:r>
      <w:r w:rsidR="00611BF3" w:rsidRPr="00611BF3">
        <w:rPr>
          <w:sz w:val="12"/>
        </w:rPr>
        <w:t>¶</w:t>
      </w:r>
      <w:r w:rsidRPr="002D459F">
        <w:rPr>
          <w:sz w:val="12"/>
          <w:u w:val="single"/>
        </w:rPr>
        <w:t xml:space="preserve"> </w:t>
      </w:r>
      <w:r w:rsidRPr="002D459F">
        <w:rPr>
          <w:u w:val="single"/>
        </w:rPr>
        <w:t>be amended to articulate clearer standards for placing countries in one of</w:t>
      </w:r>
      <w:r w:rsidR="00611BF3" w:rsidRPr="00611BF3">
        <w:rPr>
          <w:sz w:val="12"/>
        </w:rPr>
        <w:t>¶</w:t>
      </w:r>
      <w:r w:rsidRPr="002D459F">
        <w:rPr>
          <w:sz w:val="12"/>
          <w:u w:val="single"/>
        </w:rPr>
        <w:t xml:space="preserve"> </w:t>
      </w:r>
      <w:r w:rsidRPr="002D459F">
        <w:rPr>
          <w:u w:val="single"/>
        </w:rPr>
        <w:t>the three tiers</w:t>
      </w:r>
      <w:r w:rsidRPr="00611BF3">
        <w:rPr>
          <w:sz w:val="16"/>
        </w:rPr>
        <w:t>. It is unclear what exactly a country must do to meet the</w:t>
      </w:r>
      <w:r w:rsidR="00611BF3" w:rsidRPr="00611BF3">
        <w:rPr>
          <w:sz w:val="12"/>
        </w:rPr>
        <w:t>¶</w:t>
      </w:r>
      <w:r w:rsidRPr="00611BF3">
        <w:rPr>
          <w:sz w:val="16"/>
        </w:rPr>
        <w:t xml:space="preserve"> standard for Tier 1. </w:t>
      </w:r>
      <w:r w:rsidRPr="002D459F">
        <w:rPr>
          <w:u w:val="single"/>
        </w:rPr>
        <w:t>There is no requirement that Tier 1 countries even</w:t>
      </w:r>
      <w:r w:rsidR="00611BF3" w:rsidRPr="00611BF3">
        <w:rPr>
          <w:sz w:val="12"/>
        </w:rPr>
        <w:t>¶</w:t>
      </w:r>
      <w:r w:rsidRPr="002D459F">
        <w:rPr>
          <w:sz w:val="12"/>
          <w:u w:val="single"/>
        </w:rPr>
        <w:t xml:space="preserve"> </w:t>
      </w:r>
      <w:r w:rsidRPr="002D459F">
        <w:rPr>
          <w:u w:val="single"/>
        </w:rPr>
        <w:t>“distinguish between smuggling and trafficking</w:t>
      </w:r>
      <w:r w:rsidRPr="00611BF3">
        <w:rPr>
          <w:sz w:val="16"/>
        </w:rPr>
        <w:t xml:space="preserve">”287 </w:t>
      </w:r>
      <w:r w:rsidRPr="002D459F">
        <w:rPr>
          <w:u w:val="single"/>
        </w:rPr>
        <w:t>or “refrain from penalizing trafficked persons</w:t>
      </w:r>
      <w:r w:rsidRPr="00611BF3">
        <w:rPr>
          <w:sz w:val="16"/>
        </w:rPr>
        <w:t xml:space="preserve"> through arrest, incarceration, or summary deportation.”288 </w:t>
      </w:r>
      <w:r w:rsidRPr="002D459F">
        <w:rPr>
          <w:u w:val="single"/>
        </w:rPr>
        <w:t>This allows countries with severe trafficking problems to be</w:t>
      </w:r>
      <w:r w:rsidR="00611BF3" w:rsidRPr="00611BF3">
        <w:rPr>
          <w:sz w:val="12"/>
        </w:rPr>
        <w:t>¶</w:t>
      </w:r>
      <w:r w:rsidRPr="002D459F">
        <w:rPr>
          <w:sz w:val="12"/>
          <w:u w:val="single"/>
        </w:rPr>
        <w:t xml:space="preserve"> </w:t>
      </w:r>
      <w:r w:rsidRPr="002D459F">
        <w:rPr>
          <w:u w:val="single"/>
        </w:rPr>
        <w:t>placed in the Tier 1 category and to duck reputational harm</w:t>
      </w:r>
      <w:r w:rsidRPr="00611BF3">
        <w:rPr>
          <w:sz w:val="16"/>
        </w:rPr>
        <w:t>, while still</w:t>
      </w:r>
      <w:r w:rsidR="00611BF3" w:rsidRPr="00611BF3">
        <w:rPr>
          <w:sz w:val="12"/>
        </w:rPr>
        <w:t>¶</w:t>
      </w:r>
      <w:r w:rsidRPr="00611BF3">
        <w:rPr>
          <w:sz w:val="16"/>
        </w:rPr>
        <w:t xml:space="preserve"> having grave human trafficking problems. Also, </w:t>
      </w:r>
      <w:r w:rsidRPr="002D459F">
        <w:rPr>
          <w:u w:val="single"/>
        </w:rPr>
        <w:t>the explanations for why a</w:t>
      </w:r>
      <w:r w:rsidR="00611BF3" w:rsidRPr="00611BF3">
        <w:rPr>
          <w:sz w:val="12"/>
        </w:rPr>
        <w:t>¶</w:t>
      </w:r>
      <w:r w:rsidRPr="002D459F">
        <w:rPr>
          <w:sz w:val="12"/>
          <w:u w:val="single"/>
        </w:rPr>
        <w:t xml:space="preserve"> </w:t>
      </w:r>
      <w:r w:rsidRPr="002D459F">
        <w:rPr>
          <w:u w:val="single"/>
        </w:rPr>
        <w:t>country is on one of the other tiers, especially on a tier in which sanctions</w:t>
      </w:r>
      <w:r w:rsidR="00611BF3" w:rsidRPr="00611BF3">
        <w:rPr>
          <w:sz w:val="12"/>
        </w:rPr>
        <w:t>¶</w:t>
      </w:r>
      <w:r w:rsidRPr="002D459F">
        <w:rPr>
          <w:sz w:val="12"/>
          <w:u w:val="single"/>
        </w:rPr>
        <w:t xml:space="preserve"> </w:t>
      </w:r>
      <w:proofErr w:type="gramStart"/>
      <w:r w:rsidRPr="002D459F">
        <w:rPr>
          <w:u w:val="single"/>
        </w:rPr>
        <w:t>attach,</w:t>
      </w:r>
      <w:proofErr w:type="gramEnd"/>
      <w:r w:rsidRPr="002D459F">
        <w:rPr>
          <w:u w:val="single"/>
        </w:rPr>
        <w:t xml:space="preserve"> should be more detailed</w:t>
      </w:r>
      <w:r w:rsidRPr="00611BF3">
        <w:rPr>
          <w:sz w:val="16"/>
        </w:rPr>
        <w:t xml:space="preserve">. The standards for </w:t>
      </w:r>
      <w:r w:rsidRPr="002D459F">
        <w:rPr>
          <w:u w:val="single"/>
        </w:rPr>
        <w:t>higher tier placement</w:t>
      </w:r>
      <w:r w:rsidR="00611BF3" w:rsidRPr="00611BF3">
        <w:rPr>
          <w:sz w:val="12"/>
        </w:rPr>
        <w:t>¶</w:t>
      </w:r>
      <w:r w:rsidRPr="002D459F">
        <w:rPr>
          <w:sz w:val="12"/>
          <w:u w:val="single"/>
        </w:rPr>
        <w:t xml:space="preserve"> </w:t>
      </w:r>
      <w:r w:rsidRPr="002D459F">
        <w:rPr>
          <w:u w:val="single"/>
        </w:rPr>
        <w:t>should “describe the bases for condemnation clearly and in detail so as to</w:t>
      </w:r>
      <w:r w:rsidR="00611BF3" w:rsidRPr="00611BF3">
        <w:rPr>
          <w:sz w:val="12"/>
        </w:rPr>
        <w:t>¶</w:t>
      </w:r>
      <w:r w:rsidRPr="002D459F">
        <w:rPr>
          <w:sz w:val="12"/>
          <w:u w:val="single"/>
        </w:rPr>
        <w:t xml:space="preserve"> </w:t>
      </w:r>
      <w:r w:rsidRPr="002D459F">
        <w:rPr>
          <w:u w:val="single"/>
        </w:rPr>
        <w:t>avoid allegations of bias.”</w:t>
      </w:r>
      <w:r w:rsidRPr="00611BF3">
        <w:rPr>
          <w:sz w:val="16"/>
        </w:rPr>
        <w:t xml:space="preserve">289 </w:t>
      </w:r>
      <w:r w:rsidRPr="002D459F">
        <w:rPr>
          <w:u w:val="single"/>
        </w:rPr>
        <w:t>With more definite standards</w:t>
      </w:r>
      <w:r w:rsidRPr="00611BF3">
        <w:rPr>
          <w:sz w:val="16"/>
        </w:rPr>
        <w:t xml:space="preserve"> in the tier system and more explanation in the TIP Report about the reasons why a country was placed on a particular tier, </w:t>
      </w:r>
      <w:r w:rsidRPr="002D459F">
        <w:rPr>
          <w:u w:val="single"/>
        </w:rPr>
        <w:t>the amount of room for discretion based</w:t>
      </w:r>
      <w:r w:rsidR="00611BF3" w:rsidRPr="00611BF3">
        <w:rPr>
          <w:sz w:val="12"/>
        </w:rPr>
        <w:t>¶</w:t>
      </w:r>
      <w:r w:rsidRPr="002D459F">
        <w:rPr>
          <w:sz w:val="12"/>
          <w:u w:val="single"/>
        </w:rPr>
        <w:t xml:space="preserve"> </w:t>
      </w:r>
      <w:r w:rsidRPr="002D459F">
        <w:rPr>
          <w:u w:val="single"/>
        </w:rPr>
        <w:t xml:space="preserve">on factors other than treatment of human trafficking </w:t>
      </w:r>
      <w:r w:rsidRPr="00611BF3">
        <w:rPr>
          <w:sz w:val="16"/>
        </w:rPr>
        <w:t xml:space="preserve">in the country </w:t>
      </w:r>
      <w:r w:rsidRPr="002D459F">
        <w:rPr>
          <w:u w:val="single"/>
        </w:rPr>
        <w:t>would</w:t>
      </w:r>
      <w:r w:rsidR="00611BF3" w:rsidRPr="00611BF3">
        <w:rPr>
          <w:sz w:val="12"/>
        </w:rPr>
        <w:t>¶</w:t>
      </w:r>
      <w:r w:rsidRPr="002D459F">
        <w:rPr>
          <w:sz w:val="12"/>
          <w:u w:val="single"/>
        </w:rPr>
        <w:t xml:space="preserve"> </w:t>
      </w:r>
      <w:r w:rsidRPr="002D459F">
        <w:rPr>
          <w:u w:val="single"/>
        </w:rPr>
        <w:t>shrink. This would decrease the chance that India and China could escape</w:t>
      </w:r>
      <w:r w:rsidR="00611BF3" w:rsidRPr="00611BF3">
        <w:rPr>
          <w:sz w:val="12"/>
        </w:rPr>
        <w:t>¶</w:t>
      </w:r>
      <w:r w:rsidRPr="002D459F">
        <w:rPr>
          <w:sz w:val="12"/>
          <w:u w:val="single"/>
        </w:rPr>
        <w:t xml:space="preserve"> </w:t>
      </w:r>
      <w:r w:rsidRPr="002D459F">
        <w:rPr>
          <w:u w:val="single"/>
        </w:rPr>
        <w:t>a Tier 3 ranking while they still inadequately address the huge human trafficking industries</w:t>
      </w:r>
      <w:r w:rsidRPr="00611BF3">
        <w:rPr>
          <w:sz w:val="16"/>
        </w:rPr>
        <w:t xml:space="preserve"> that are thriving within their borders</w:t>
      </w:r>
      <w:proofErr w:type="gramStart"/>
      <w:r w:rsidRPr="00611BF3">
        <w:rPr>
          <w:sz w:val="16"/>
        </w:rPr>
        <w:t>.</w:t>
      </w:r>
      <w:r w:rsidR="00611BF3" w:rsidRPr="00611BF3">
        <w:rPr>
          <w:sz w:val="12"/>
        </w:rPr>
        <w:t>¶</w:t>
      </w:r>
      <w:proofErr w:type="gramEnd"/>
      <w:r w:rsidRPr="00611BF3">
        <w:rPr>
          <w:sz w:val="16"/>
        </w:rPr>
        <w:t xml:space="preserve"> </w:t>
      </w:r>
    </w:p>
    <w:p w14:paraId="7263BAB1" w14:textId="77777777" w:rsidR="00CC137A" w:rsidRDefault="00CC137A" w:rsidP="00603FC6">
      <w:pPr>
        <w:rPr>
          <w:b/>
          <w:szCs w:val="22"/>
        </w:rPr>
      </w:pPr>
    </w:p>
    <w:p w14:paraId="76FE09E4" w14:textId="677D4673" w:rsidR="00CC137A" w:rsidRDefault="00CC137A" w:rsidP="00603FC6">
      <w:pPr>
        <w:rPr>
          <w:b/>
          <w:szCs w:val="22"/>
        </w:rPr>
      </w:pPr>
      <w:r>
        <w:rPr>
          <w:b/>
          <w:szCs w:val="22"/>
        </w:rPr>
        <w:t>Sanctions and shaming solve for noncompliant countries</w:t>
      </w:r>
    </w:p>
    <w:p w14:paraId="429DC3A6" w14:textId="77777777" w:rsidR="00603FC6" w:rsidRPr="00BE2014" w:rsidRDefault="00603FC6" w:rsidP="00603FC6">
      <w:pPr>
        <w:rPr>
          <w:sz w:val="16"/>
          <w:szCs w:val="16"/>
        </w:rPr>
      </w:pPr>
      <w:r w:rsidRPr="00CE3C5D">
        <w:rPr>
          <w:b/>
          <w:szCs w:val="22"/>
        </w:rPr>
        <w:t>Garza 11</w:t>
      </w:r>
      <w:r w:rsidRPr="00727B6D">
        <w:t xml:space="preserve"> </w:t>
      </w:r>
      <w:r w:rsidRPr="00BE2014">
        <w:rPr>
          <w:szCs w:val="22"/>
        </w:rPr>
        <w:t xml:space="preserve">Candidate for </w:t>
      </w:r>
      <w:proofErr w:type="spellStart"/>
      <w:r w:rsidRPr="00BE2014">
        <w:rPr>
          <w:szCs w:val="22"/>
        </w:rPr>
        <w:t>Juris</w:t>
      </w:r>
      <w:proofErr w:type="spellEnd"/>
      <w:r w:rsidRPr="00BE2014">
        <w:rPr>
          <w:szCs w:val="22"/>
        </w:rPr>
        <w:t xml:space="preserve"> Doctor, Benjamin N. Cardozo School of Law, AB from Harvard</w:t>
      </w:r>
      <w:r>
        <w:rPr>
          <w:sz w:val="16"/>
          <w:szCs w:val="16"/>
        </w:rPr>
        <w:t xml:space="preserve"> [</w:t>
      </w:r>
      <w:proofErr w:type="spellStart"/>
      <w:r w:rsidRPr="00727B6D">
        <w:rPr>
          <w:sz w:val="16"/>
          <w:szCs w:val="16"/>
        </w:rPr>
        <w:t>Rocio</w:t>
      </w:r>
      <w:proofErr w:type="spellEnd"/>
      <w:r w:rsidRPr="00727B6D">
        <w:rPr>
          <w:sz w:val="16"/>
          <w:szCs w:val="16"/>
        </w:rPr>
        <w:t xml:space="preserve">, "Addressing Human Trafficking Along the United States-Mexico Border: The Need for a Bilateral Partnership," </w:t>
      </w:r>
      <w:hyperlink r:id="rId7" w:history="1">
        <w:r w:rsidRPr="00727B6D">
          <w:rPr>
            <w:sz w:val="16"/>
            <w:szCs w:val="16"/>
          </w:rPr>
          <w:t>http://www.cjicl.com/uploads/2/9/5/9/2959791/cjicl_19.2_garza_note.pdf</w:t>
        </w:r>
      </w:hyperlink>
      <w:r>
        <w:rPr>
          <w:sz w:val="16"/>
          <w:szCs w:val="16"/>
        </w:rPr>
        <w:t>]//MY</w:t>
      </w:r>
    </w:p>
    <w:p w14:paraId="3967835C" w14:textId="1E292957" w:rsidR="00603FC6" w:rsidRDefault="00603FC6" w:rsidP="00603FC6">
      <w:pPr>
        <w:rPr>
          <w:sz w:val="16"/>
        </w:rPr>
      </w:pPr>
      <w:r w:rsidRPr="005C3256">
        <w:rPr>
          <w:sz w:val="16"/>
        </w:rPr>
        <w:t xml:space="preserve">Since 2001, </w:t>
      </w:r>
      <w:r w:rsidRPr="00DE13FA">
        <w:rPr>
          <w:u w:val="single"/>
        </w:rPr>
        <w:t xml:space="preserve">the U.S. Department of State has submitted to Congress annual TIP Reports, which evaluate governments’ </w:t>
      </w:r>
      <w:r w:rsidRPr="005C3256">
        <w:rPr>
          <w:sz w:val="12"/>
        </w:rPr>
        <w:t>¶</w:t>
      </w:r>
      <w:r w:rsidRPr="00DE13FA">
        <w:rPr>
          <w:sz w:val="12"/>
          <w:u w:val="single"/>
        </w:rPr>
        <w:t xml:space="preserve"> </w:t>
      </w:r>
      <w:r w:rsidRPr="00DE13FA">
        <w:rPr>
          <w:u w:val="single"/>
        </w:rPr>
        <w:t xml:space="preserve">measures to eliminate human trafficking in their respective </w:t>
      </w:r>
      <w:r w:rsidRPr="005C3256">
        <w:rPr>
          <w:sz w:val="12"/>
        </w:rPr>
        <w:t>¶</w:t>
      </w:r>
      <w:r w:rsidRPr="00DE13FA">
        <w:rPr>
          <w:sz w:val="12"/>
          <w:u w:val="single"/>
        </w:rPr>
        <w:t xml:space="preserve"> </w:t>
      </w:r>
      <w:r w:rsidRPr="00DE13FA">
        <w:rPr>
          <w:u w:val="single"/>
        </w:rPr>
        <w:t>countries</w:t>
      </w:r>
      <w:r w:rsidRPr="005C3256">
        <w:rPr>
          <w:sz w:val="16"/>
        </w:rPr>
        <w:t xml:space="preserve">140 </w:t>
      </w:r>
      <w:r w:rsidRPr="00DE13FA">
        <w:rPr>
          <w:u w:val="single"/>
        </w:rPr>
        <w:t xml:space="preserve">in accordance with the standards delineated by the </w:t>
      </w:r>
      <w:r w:rsidRPr="005C3256">
        <w:rPr>
          <w:sz w:val="12"/>
        </w:rPr>
        <w:t>¶</w:t>
      </w:r>
      <w:r w:rsidRPr="00DE13FA">
        <w:rPr>
          <w:sz w:val="12"/>
          <w:u w:val="single"/>
        </w:rPr>
        <w:t xml:space="preserve"> </w:t>
      </w:r>
      <w:r w:rsidRPr="00DE13FA">
        <w:rPr>
          <w:u w:val="single"/>
        </w:rPr>
        <w:t>TVPA.</w:t>
      </w:r>
      <w:r w:rsidRPr="005C3256">
        <w:rPr>
          <w:sz w:val="16"/>
        </w:rPr>
        <w:t xml:space="preserve">141 TIP Reports serve a number of purposes. First, because </w:t>
      </w:r>
      <w:r w:rsidRPr="005C3256">
        <w:rPr>
          <w:sz w:val="12"/>
        </w:rPr>
        <w:t>¶</w:t>
      </w:r>
      <w:r w:rsidRPr="005C3256">
        <w:rPr>
          <w:sz w:val="16"/>
        </w:rPr>
        <w:t xml:space="preserve"> </w:t>
      </w:r>
      <w:r w:rsidRPr="00DE13FA">
        <w:rPr>
          <w:u w:val="single"/>
        </w:rPr>
        <w:t>TIP Reports are</w:t>
      </w:r>
      <w:r w:rsidRPr="005C3256">
        <w:rPr>
          <w:sz w:val="16"/>
        </w:rPr>
        <w:t xml:space="preserve"> not only </w:t>
      </w:r>
      <w:r w:rsidRPr="00DE13FA">
        <w:rPr>
          <w:u w:val="single"/>
        </w:rPr>
        <w:t xml:space="preserve">presented </w:t>
      </w:r>
      <w:r w:rsidRPr="005C3256">
        <w:rPr>
          <w:sz w:val="16"/>
        </w:rPr>
        <w:t xml:space="preserve">to the U.S. Congress but are </w:t>
      </w:r>
      <w:r w:rsidRPr="005C3256">
        <w:rPr>
          <w:sz w:val="12"/>
        </w:rPr>
        <w:t>¶</w:t>
      </w:r>
      <w:r w:rsidRPr="005C3256">
        <w:rPr>
          <w:sz w:val="16"/>
        </w:rPr>
        <w:t xml:space="preserve"> widely disseminated </w:t>
      </w:r>
      <w:r w:rsidRPr="00DE13FA">
        <w:rPr>
          <w:u w:val="single"/>
        </w:rPr>
        <w:t xml:space="preserve">through the global media, they help raise </w:t>
      </w:r>
      <w:r w:rsidRPr="005C3256">
        <w:rPr>
          <w:sz w:val="12"/>
        </w:rPr>
        <w:t>¶</w:t>
      </w:r>
      <w:r w:rsidRPr="00DE13FA">
        <w:rPr>
          <w:sz w:val="12"/>
          <w:u w:val="single"/>
        </w:rPr>
        <w:t xml:space="preserve"> </w:t>
      </w:r>
      <w:r w:rsidRPr="00DE13FA">
        <w:rPr>
          <w:u w:val="single"/>
        </w:rPr>
        <w:t xml:space="preserve">global awareness of the magnitude and impact of human </w:t>
      </w:r>
      <w:r w:rsidRPr="005C3256">
        <w:rPr>
          <w:sz w:val="12"/>
        </w:rPr>
        <w:t>¶</w:t>
      </w:r>
      <w:r w:rsidRPr="00DE13FA">
        <w:rPr>
          <w:sz w:val="12"/>
          <w:u w:val="single"/>
        </w:rPr>
        <w:t xml:space="preserve"> </w:t>
      </w:r>
      <w:r w:rsidRPr="00DE13FA">
        <w:rPr>
          <w:u w:val="single"/>
        </w:rPr>
        <w:t>trafficking across the world.</w:t>
      </w:r>
      <w:r w:rsidRPr="005C3256">
        <w:rPr>
          <w:sz w:val="16"/>
        </w:rPr>
        <w:t xml:space="preserve">142 Second, </w:t>
      </w:r>
      <w:r w:rsidRPr="00DE13FA">
        <w:rPr>
          <w:u w:val="single"/>
        </w:rPr>
        <w:t>TIP Reports</w:t>
      </w:r>
      <w:r w:rsidRPr="005C3256">
        <w:rPr>
          <w:sz w:val="16"/>
        </w:rPr>
        <w:t xml:space="preserve"> generally </w:t>
      </w:r>
      <w:r w:rsidRPr="005C3256">
        <w:rPr>
          <w:sz w:val="12"/>
        </w:rPr>
        <w:t>¶</w:t>
      </w:r>
      <w:r w:rsidRPr="005C3256">
        <w:rPr>
          <w:sz w:val="16"/>
        </w:rPr>
        <w:t xml:space="preserve"> </w:t>
      </w:r>
      <w:r w:rsidRPr="00DE13FA">
        <w:rPr>
          <w:u w:val="single"/>
        </w:rPr>
        <w:t xml:space="preserve">recognize and reward countries that have made progress over the </w:t>
      </w:r>
      <w:r w:rsidRPr="005C3256">
        <w:rPr>
          <w:sz w:val="12"/>
        </w:rPr>
        <w:t>¶</w:t>
      </w:r>
      <w:r w:rsidRPr="00DE13FA">
        <w:rPr>
          <w:sz w:val="12"/>
          <w:u w:val="single"/>
        </w:rPr>
        <w:t xml:space="preserve"> </w:t>
      </w:r>
      <w:r w:rsidRPr="00DE13FA">
        <w:rPr>
          <w:u w:val="single"/>
        </w:rPr>
        <w:t>preceding year in addressing the problem of human trafficking</w:t>
      </w:r>
      <w:r w:rsidRPr="005C3256">
        <w:rPr>
          <w:sz w:val="16"/>
        </w:rPr>
        <w:t>.143</w:t>
      </w:r>
      <w:r w:rsidRPr="005C3256">
        <w:rPr>
          <w:sz w:val="12"/>
        </w:rPr>
        <w:t>¶</w:t>
      </w:r>
      <w:r w:rsidRPr="005C3256">
        <w:rPr>
          <w:sz w:val="16"/>
        </w:rPr>
        <w:t xml:space="preserve"> Third, </w:t>
      </w:r>
      <w:r w:rsidRPr="00DE13FA">
        <w:rPr>
          <w:u w:val="single"/>
        </w:rPr>
        <w:t xml:space="preserve">the reports hold accountable countries that have not </w:t>
      </w:r>
      <w:r w:rsidRPr="005C3256">
        <w:rPr>
          <w:sz w:val="12"/>
        </w:rPr>
        <w:t>¶</w:t>
      </w:r>
      <w:r w:rsidRPr="00DE13FA">
        <w:rPr>
          <w:sz w:val="12"/>
          <w:u w:val="single"/>
        </w:rPr>
        <w:t xml:space="preserve"> </w:t>
      </w:r>
      <w:r w:rsidRPr="00DE13FA">
        <w:rPr>
          <w:u w:val="single"/>
        </w:rPr>
        <w:t xml:space="preserve">implemented the suggestions of the previous TIP Report or that </w:t>
      </w:r>
      <w:r w:rsidRPr="005C3256">
        <w:rPr>
          <w:sz w:val="12"/>
        </w:rPr>
        <w:t>¶</w:t>
      </w:r>
      <w:r w:rsidRPr="00DE13FA">
        <w:rPr>
          <w:sz w:val="12"/>
          <w:u w:val="single"/>
        </w:rPr>
        <w:t xml:space="preserve"> </w:t>
      </w:r>
      <w:r w:rsidRPr="00DE13FA">
        <w:rPr>
          <w:u w:val="single"/>
        </w:rPr>
        <w:t xml:space="preserve">generally have failed to adequately comply with the standards set </w:t>
      </w:r>
      <w:r w:rsidRPr="005C3256">
        <w:rPr>
          <w:sz w:val="12"/>
        </w:rPr>
        <w:t>¶</w:t>
      </w:r>
      <w:r w:rsidRPr="00DE13FA">
        <w:rPr>
          <w:sz w:val="12"/>
          <w:u w:val="single"/>
        </w:rPr>
        <w:t xml:space="preserve"> </w:t>
      </w:r>
      <w:r w:rsidRPr="00DE13FA">
        <w:rPr>
          <w:u w:val="single"/>
        </w:rPr>
        <w:t>out by the TVPA</w:t>
      </w:r>
      <w:r w:rsidRPr="005C3256">
        <w:rPr>
          <w:sz w:val="16"/>
        </w:rPr>
        <w:t xml:space="preserve">.144 </w:t>
      </w:r>
      <w:r w:rsidRPr="00DE13FA">
        <w:rPr>
          <w:u w:val="single"/>
        </w:rPr>
        <w:t xml:space="preserve">Determining that a country is not making </w:t>
      </w:r>
      <w:r w:rsidRPr="005C3256">
        <w:rPr>
          <w:sz w:val="12"/>
        </w:rPr>
        <w:t>¶</w:t>
      </w:r>
      <w:r w:rsidRPr="00DE13FA">
        <w:rPr>
          <w:sz w:val="12"/>
          <w:u w:val="single"/>
        </w:rPr>
        <w:t xml:space="preserve"> </w:t>
      </w:r>
      <w:r w:rsidRPr="00DE13FA">
        <w:rPr>
          <w:u w:val="single"/>
        </w:rPr>
        <w:t xml:space="preserve">significant progress in decreasing human trafficking could lead the </w:t>
      </w:r>
      <w:r w:rsidRPr="005C3256">
        <w:rPr>
          <w:sz w:val="12"/>
        </w:rPr>
        <w:t>¶</w:t>
      </w:r>
      <w:r w:rsidRPr="00DE13FA">
        <w:rPr>
          <w:sz w:val="12"/>
          <w:u w:val="single"/>
        </w:rPr>
        <w:t xml:space="preserve"> </w:t>
      </w:r>
      <w:r w:rsidRPr="00DE13FA">
        <w:rPr>
          <w:u w:val="single"/>
        </w:rPr>
        <w:t xml:space="preserve">United States to withhold “non-humanitarian, non-trade-related </w:t>
      </w:r>
      <w:r w:rsidRPr="005C3256">
        <w:rPr>
          <w:sz w:val="12"/>
        </w:rPr>
        <w:t>¶</w:t>
      </w:r>
      <w:r w:rsidRPr="00DE13FA">
        <w:rPr>
          <w:sz w:val="12"/>
          <w:u w:val="single"/>
        </w:rPr>
        <w:t xml:space="preserve"> </w:t>
      </w:r>
      <w:r w:rsidRPr="00DE13FA">
        <w:rPr>
          <w:u w:val="single"/>
        </w:rPr>
        <w:t>foreign assistance</w:t>
      </w:r>
      <w:r w:rsidRPr="005C3256">
        <w:rPr>
          <w:sz w:val="16"/>
        </w:rPr>
        <w:t>.”145</w:t>
      </w:r>
      <w:r w:rsidRPr="005C3256">
        <w:rPr>
          <w:sz w:val="12"/>
        </w:rPr>
        <w:t>¶</w:t>
      </w:r>
      <w:r w:rsidRPr="005C3256">
        <w:rPr>
          <w:sz w:val="16"/>
        </w:rPr>
        <w:t xml:space="preserve"> TIP </w:t>
      </w:r>
      <w:r w:rsidRPr="00DE13FA">
        <w:rPr>
          <w:u w:val="single"/>
        </w:rPr>
        <w:t xml:space="preserve">Reports evaluate countries’ attempts to eradicate human </w:t>
      </w:r>
      <w:r w:rsidRPr="005C3256">
        <w:rPr>
          <w:sz w:val="12"/>
        </w:rPr>
        <w:t>¶</w:t>
      </w:r>
      <w:r w:rsidRPr="00DE13FA">
        <w:rPr>
          <w:sz w:val="12"/>
          <w:u w:val="single"/>
        </w:rPr>
        <w:t xml:space="preserve"> </w:t>
      </w:r>
      <w:r w:rsidRPr="00DE13FA">
        <w:rPr>
          <w:u w:val="single"/>
        </w:rPr>
        <w:t xml:space="preserve">trafficking by considering the number of trafficking abuses </w:t>
      </w:r>
      <w:r w:rsidRPr="005C3256">
        <w:rPr>
          <w:sz w:val="12"/>
        </w:rPr>
        <w:t>¶</w:t>
      </w:r>
      <w:r w:rsidRPr="00DE13FA">
        <w:rPr>
          <w:sz w:val="12"/>
          <w:u w:val="single"/>
        </w:rPr>
        <w:t xml:space="preserve"> </w:t>
      </w:r>
      <w:r w:rsidRPr="00DE13FA">
        <w:rPr>
          <w:u w:val="single"/>
        </w:rPr>
        <w:t xml:space="preserve">committed in the country, determining whether the country is in compliance with the TVPA “minimum standards,”146 and </w:t>
      </w:r>
      <w:r w:rsidRPr="005C3256">
        <w:rPr>
          <w:sz w:val="12"/>
        </w:rPr>
        <w:t>¶</w:t>
      </w:r>
      <w:r w:rsidRPr="00DE13FA">
        <w:rPr>
          <w:sz w:val="12"/>
          <w:u w:val="single"/>
        </w:rPr>
        <w:t xml:space="preserve"> </w:t>
      </w:r>
      <w:r w:rsidRPr="00DE13FA">
        <w:rPr>
          <w:u w:val="single"/>
        </w:rPr>
        <w:t xml:space="preserve">examining whether that country has the ability to implement </w:t>
      </w:r>
      <w:r w:rsidRPr="005C3256">
        <w:rPr>
          <w:sz w:val="12"/>
        </w:rPr>
        <w:t>¶</w:t>
      </w:r>
      <w:r w:rsidRPr="00DE13FA">
        <w:rPr>
          <w:sz w:val="12"/>
          <w:u w:val="single"/>
        </w:rPr>
        <w:t xml:space="preserve"> </w:t>
      </w:r>
      <w:r w:rsidRPr="00DE13FA">
        <w:rPr>
          <w:u w:val="single"/>
        </w:rPr>
        <w:t>changes to address human trafficking</w:t>
      </w:r>
      <w:r w:rsidRPr="005C3256">
        <w:rPr>
          <w:sz w:val="16"/>
        </w:rPr>
        <w:t xml:space="preserve">.147 The reports balance these </w:t>
      </w:r>
      <w:r w:rsidRPr="005C3256">
        <w:rPr>
          <w:sz w:val="12"/>
        </w:rPr>
        <w:t>¶</w:t>
      </w:r>
      <w:r w:rsidRPr="005C3256">
        <w:rPr>
          <w:sz w:val="16"/>
        </w:rPr>
        <w:t xml:space="preserve"> factors, but no one criterion is dispositive.148 The TVPA </w:t>
      </w:r>
      <w:r w:rsidRPr="005C3256">
        <w:rPr>
          <w:sz w:val="12"/>
        </w:rPr>
        <w:t>¶</w:t>
      </w:r>
      <w:r w:rsidRPr="005C3256">
        <w:rPr>
          <w:sz w:val="16"/>
        </w:rPr>
        <w:t xml:space="preserve"> “minimum standards” mandate that </w:t>
      </w:r>
      <w:r w:rsidRPr="00DE13FA">
        <w:rPr>
          <w:u w:val="single"/>
        </w:rPr>
        <w:t xml:space="preserve">countries must (1) prohibit </w:t>
      </w:r>
      <w:r w:rsidRPr="005C3256">
        <w:rPr>
          <w:sz w:val="12"/>
        </w:rPr>
        <w:t>¶</w:t>
      </w:r>
      <w:r w:rsidRPr="00DE13FA">
        <w:rPr>
          <w:sz w:val="12"/>
          <w:u w:val="single"/>
        </w:rPr>
        <w:t xml:space="preserve"> </w:t>
      </w:r>
      <w:r w:rsidRPr="00DE13FA">
        <w:rPr>
          <w:u w:val="single"/>
        </w:rPr>
        <w:t xml:space="preserve">and punish severe forms of trafficking; (2) prescribe severe </w:t>
      </w:r>
      <w:r w:rsidRPr="005C3256">
        <w:rPr>
          <w:sz w:val="12"/>
        </w:rPr>
        <w:t>¶</w:t>
      </w:r>
      <w:r w:rsidRPr="00DE13FA">
        <w:rPr>
          <w:sz w:val="12"/>
          <w:u w:val="single"/>
        </w:rPr>
        <w:t xml:space="preserve"> </w:t>
      </w:r>
      <w:r w:rsidRPr="00DE13FA">
        <w:rPr>
          <w:u w:val="single"/>
        </w:rPr>
        <w:t>punishment when</w:t>
      </w:r>
      <w:r w:rsidRPr="005C3256">
        <w:rPr>
          <w:sz w:val="16"/>
        </w:rPr>
        <w:t xml:space="preserve"> knowing acts of </w:t>
      </w:r>
      <w:r w:rsidRPr="00DE13FA">
        <w:rPr>
          <w:u w:val="single"/>
        </w:rPr>
        <w:t xml:space="preserve">sex trafficking involve force, </w:t>
      </w:r>
      <w:r w:rsidRPr="005C3256">
        <w:rPr>
          <w:sz w:val="12"/>
        </w:rPr>
        <w:t>¶</w:t>
      </w:r>
      <w:r w:rsidRPr="00DE13FA">
        <w:rPr>
          <w:sz w:val="12"/>
          <w:u w:val="single"/>
        </w:rPr>
        <w:t xml:space="preserve"> </w:t>
      </w:r>
      <w:r w:rsidRPr="00DE13FA">
        <w:rPr>
          <w:u w:val="single"/>
        </w:rPr>
        <w:t xml:space="preserve">fraud, coercion or a child incapable of giving meaningful consent </w:t>
      </w:r>
      <w:r w:rsidRPr="005C3256">
        <w:rPr>
          <w:sz w:val="12"/>
        </w:rPr>
        <w:t>¶</w:t>
      </w:r>
      <w:r w:rsidRPr="00DE13FA">
        <w:rPr>
          <w:sz w:val="12"/>
          <w:u w:val="single"/>
        </w:rPr>
        <w:t xml:space="preserve"> </w:t>
      </w:r>
      <w:r w:rsidRPr="00DE13FA">
        <w:rPr>
          <w:u w:val="single"/>
        </w:rPr>
        <w:t xml:space="preserve">or where rape or kidnapping occur; (3) prescribe sufficiently </w:t>
      </w:r>
      <w:r w:rsidRPr="005C3256">
        <w:rPr>
          <w:sz w:val="12"/>
        </w:rPr>
        <w:t>¶</w:t>
      </w:r>
      <w:r w:rsidRPr="00DE13FA">
        <w:rPr>
          <w:sz w:val="12"/>
          <w:u w:val="single"/>
        </w:rPr>
        <w:t xml:space="preserve"> </w:t>
      </w:r>
      <w:r w:rsidRPr="00DE13FA">
        <w:rPr>
          <w:u w:val="single"/>
        </w:rPr>
        <w:t xml:space="preserve">stringent punishment to deter </w:t>
      </w:r>
      <w:r w:rsidRPr="005C3256">
        <w:rPr>
          <w:sz w:val="16"/>
        </w:rPr>
        <w:t xml:space="preserve">and adequately reflect the </w:t>
      </w:r>
      <w:r w:rsidRPr="005C3256">
        <w:rPr>
          <w:sz w:val="12"/>
        </w:rPr>
        <w:t>¶</w:t>
      </w:r>
      <w:r w:rsidRPr="005C3256">
        <w:rPr>
          <w:sz w:val="16"/>
        </w:rPr>
        <w:t xml:space="preserve"> reprehensible nature of </w:t>
      </w:r>
      <w:r w:rsidRPr="00DE13FA">
        <w:rPr>
          <w:u w:val="single"/>
        </w:rPr>
        <w:t xml:space="preserve">the crime; and (4) make serious and </w:t>
      </w:r>
      <w:r w:rsidRPr="005C3256">
        <w:rPr>
          <w:sz w:val="12"/>
        </w:rPr>
        <w:t>¶</w:t>
      </w:r>
      <w:r w:rsidRPr="00DE13FA">
        <w:rPr>
          <w:sz w:val="12"/>
          <w:u w:val="single"/>
        </w:rPr>
        <w:t xml:space="preserve"> </w:t>
      </w:r>
      <w:r w:rsidRPr="00DE13FA">
        <w:rPr>
          <w:u w:val="single"/>
        </w:rPr>
        <w:t>sustained efforts to eradicate severe forms of human trafficking.</w:t>
      </w:r>
      <w:r w:rsidRPr="005C3256">
        <w:rPr>
          <w:sz w:val="16"/>
        </w:rPr>
        <w:t>149</w:t>
      </w:r>
      <w:r w:rsidRPr="005C3256">
        <w:rPr>
          <w:sz w:val="12"/>
        </w:rPr>
        <w:t>¶</w:t>
      </w:r>
      <w:r w:rsidRPr="005C3256">
        <w:rPr>
          <w:sz w:val="16"/>
        </w:rPr>
        <w:t xml:space="preserve"> Based on the above criteria and the TVPA minimum standards, </w:t>
      </w:r>
      <w:r w:rsidRPr="005C3256">
        <w:rPr>
          <w:sz w:val="12"/>
        </w:rPr>
        <w:t>¶</w:t>
      </w:r>
      <w:r w:rsidRPr="005C3256">
        <w:rPr>
          <w:sz w:val="16"/>
        </w:rPr>
        <w:t xml:space="preserve"> t</w:t>
      </w:r>
      <w:r w:rsidRPr="00DE13FA">
        <w:rPr>
          <w:u w:val="single"/>
        </w:rPr>
        <w:t xml:space="preserve">he United States evaluates countries and places them on one of </w:t>
      </w:r>
      <w:r w:rsidRPr="005C3256">
        <w:rPr>
          <w:sz w:val="12"/>
        </w:rPr>
        <w:t>¶</w:t>
      </w:r>
      <w:r w:rsidRPr="00DE13FA">
        <w:rPr>
          <w:sz w:val="12"/>
          <w:u w:val="single"/>
        </w:rPr>
        <w:t xml:space="preserve"> </w:t>
      </w:r>
      <w:r w:rsidRPr="005C3256">
        <w:rPr>
          <w:sz w:val="12"/>
        </w:rPr>
        <w:t>¶</w:t>
      </w:r>
      <w:r w:rsidRPr="00DE13FA">
        <w:rPr>
          <w:sz w:val="12"/>
          <w:u w:val="single"/>
        </w:rPr>
        <w:t xml:space="preserve"> </w:t>
      </w:r>
      <w:r w:rsidRPr="00DE13FA">
        <w:rPr>
          <w:u w:val="single"/>
        </w:rPr>
        <w:t>the following tiers: Tier 1, Tier 2, Tier 2 Watch List, and Tier 3</w:t>
      </w:r>
      <w:r w:rsidRPr="005C3256">
        <w:rPr>
          <w:sz w:val="16"/>
        </w:rPr>
        <w:t>.150</w:t>
      </w:r>
      <w:r w:rsidRPr="005C3256">
        <w:rPr>
          <w:sz w:val="12"/>
        </w:rPr>
        <w:t>¶</w:t>
      </w:r>
      <w:r w:rsidRPr="005C3256">
        <w:rPr>
          <w:sz w:val="16"/>
        </w:rPr>
        <w:t xml:space="preserve"> </w:t>
      </w:r>
      <w:r w:rsidRPr="005C3256">
        <w:rPr>
          <w:sz w:val="12"/>
        </w:rPr>
        <w:t>¶</w:t>
      </w:r>
      <w:r w:rsidRPr="005C3256">
        <w:rPr>
          <w:sz w:val="16"/>
        </w:rPr>
        <w:t xml:space="preserve"> Although the number of human trafficking victims is taken into </w:t>
      </w:r>
      <w:r w:rsidRPr="005C3256">
        <w:rPr>
          <w:sz w:val="12"/>
        </w:rPr>
        <w:t>¶</w:t>
      </w:r>
      <w:r w:rsidRPr="005C3256">
        <w:rPr>
          <w:sz w:val="16"/>
        </w:rPr>
        <w:t xml:space="preserve"> </w:t>
      </w:r>
      <w:r w:rsidRPr="005C3256">
        <w:rPr>
          <w:sz w:val="12"/>
        </w:rPr>
        <w:t>¶</w:t>
      </w:r>
      <w:r w:rsidRPr="005C3256">
        <w:rPr>
          <w:sz w:val="16"/>
        </w:rPr>
        <w:t xml:space="preserve"> consideration when determining tier placement, </w:t>
      </w:r>
      <w:r w:rsidRPr="00DE13FA">
        <w:rPr>
          <w:u w:val="single"/>
        </w:rPr>
        <w:t xml:space="preserve">greater emphasis </w:t>
      </w:r>
      <w:r w:rsidRPr="005C3256">
        <w:rPr>
          <w:sz w:val="12"/>
        </w:rPr>
        <w:t>¶</w:t>
      </w:r>
      <w:r w:rsidRPr="00DE13FA">
        <w:rPr>
          <w:sz w:val="12"/>
          <w:u w:val="single"/>
        </w:rPr>
        <w:t xml:space="preserve"> </w:t>
      </w:r>
      <w:r w:rsidRPr="005C3256">
        <w:rPr>
          <w:sz w:val="12"/>
        </w:rPr>
        <w:t>¶</w:t>
      </w:r>
      <w:r w:rsidRPr="00DE13FA">
        <w:rPr>
          <w:sz w:val="12"/>
          <w:u w:val="single"/>
        </w:rPr>
        <w:t xml:space="preserve"> </w:t>
      </w:r>
      <w:r w:rsidRPr="00DE13FA">
        <w:rPr>
          <w:u w:val="single"/>
        </w:rPr>
        <w:t xml:space="preserve">is placed on the degree to which a government has implemented </w:t>
      </w:r>
      <w:r w:rsidRPr="005C3256">
        <w:rPr>
          <w:sz w:val="12"/>
        </w:rPr>
        <w:t>¶</w:t>
      </w:r>
      <w:r w:rsidRPr="00DE13FA">
        <w:rPr>
          <w:sz w:val="12"/>
          <w:u w:val="single"/>
        </w:rPr>
        <w:t xml:space="preserve"> </w:t>
      </w:r>
      <w:r w:rsidRPr="005C3256">
        <w:rPr>
          <w:sz w:val="12"/>
        </w:rPr>
        <w:t>¶</w:t>
      </w:r>
      <w:r w:rsidRPr="00DE13FA">
        <w:rPr>
          <w:sz w:val="12"/>
          <w:u w:val="single"/>
        </w:rPr>
        <w:t xml:space="preserve"> </w:t>
      </w:r>
      <w:r w:rsidRPr="00DE13FA">
        <w:rPr>
          <w:u w:val="single"/>
        </w:rPr>
        <w:t>changes in order to comply with the TVPA minimum standards</w:t>
      </w:r>
      <w:r w:rsidRPr="005C3256">
        <w:rPr>
          <w:sz w:val="16"/>
        </w:rPr>
        <w:t>.151</w:t>
      </w:r>
      <w:r w:rsidRPr="005C3256">
        <w:rPr>
          <w:sz w:val="12"/>
        </w:rPr>
        <w:t>¶</w:t>
      </w:r>
      <w:r w:rsidRPr="005C3256">
        <w:rPr>
          <w:sz w:val="16"/>
        </w:rPr>
        <w:t xml:space="preserve"> </w:t>
      </w:r>
      <w:r w:rsidRPr="005C3256">
        <w:rPr>
          <w:sz w:val="12"/>
        </w:rPr>
        <w:t>¶</w:t>
      </w:r>
      <w:r w:rsidRPr="005C3256">
        <w:rPr>
          <w:sz w:val="16"/>
        </w:rPr>
        <w:t xml:space="preserve"> Tier 1 includes governments that fully comply with the </w:t>
      </w:r>
      <w:r w:rsidRPr="005C3256">
        <w:rPr>
          <w:sz w:val="12"/>
        </w:rPr>
        <w:t>¶</w:t>
      </w:r>
      <w:r w:rsidRPr="005C3256">
        <w:rPr>
          <w:sz w:val="16"/>
        </w:rPr>
        <w:t xml:space="preserve"> </w:t>
      </w:r>
      <w:r w:rsidRPr="005C3256">
        <w:rPr>
          <w:sz w:val="12"/>
        </w:rPr>
        <w:t>¶</w:t>
      </w:r>
      <w:r w:rsidRPr="005C3256">
        <w:rPr>
          <w:sz w:val="16"/>
        </w:rPr>
        <w:t xml:space="preserve"> minimum standards.152</w:t>
      </w:r>
      <w:r w:rsidRPr="005C3256">
        <w:rPr>
          <w:sz w:val="12"/>
        </w:rPr>
        <w:t>¶</w:t>
      </w:r>
      <w:r w:rsidRPr="005C3256">
        <w:rPr>
          <w:sz w:val="16"/>
        </w:rPr>
        <w:t xml:space="preserve"> </w:t>
      </w:r>
      <w:r w:rsidRPr="005C3256">
        <w:rPr>
          <w:sz w:val="12"/>
        </w:rPr>
        <w:t>¶</w:t>
      </w:r>
      <w:r w:rsidRPr="005C3256">
        <w:rPr>
          <w:sz w:val="16"/>
        </w:rPr>
        <w:t xml:space="preserve"> Tier 2 includes governments that are not fully compliant but are making significant efforts to do so.153 Tier </w:t>
      </w:r>
      <w:r w:rsidRPr="005C3256">
        <w:rPr>
          <w:sz w:val="12"/>
        </w:rPr>
        <w:t>¶</w:t>
      </w:r>
      <w:r w:rsidRPr="005C3256">
        <w:rPr>
          <w:sz w:val="16"/>
        </w:rPr>
        <w:t xml:space="preserve"> </w:t>
      </w:r>
      <w:r w:rsidRPr="005C3256">
        <w:rPr>
          <w:sz w:val="12"/>
        </w:rPr>
        <w:t>¶</w:t>
      </w:r>
      <w:r w:rsidRPr="005C3256">
        <w:rPr>
          <w:sz w:val="16"/>
        </w:rPr>
        <w:t xml:space="preserve"> 2 Watch List includes governments where, (1) the number of </w:t>
      </w:r>
      <w:r w:rsidRPr="005C3256">
        <w:rPr>
          <w:sz w:val="12"/>
        </w:rPr>
        <w:t>¶</w:t>
      </w:r>
      <w:r w:rsidRPr="005C3256">
        <w:rPr>
          <w:sz w:val="16"/>
        </w:rPr>
        <w:t xml:space="preserve"> </w:t>
      </w:r>
      <w:r w:rsidRPr="005C3256">
        <w:rPr>
          <w:sz w:val="12"/>
        </w:rPr>
        <w:t>¶</w:t>
      </w:r>
      <w:r w:rsidRPr="005C3256">
        <w:rPr>
          <w:sz w:val="16"/>
        </w:rPr>
        <w:t xml:space="preserve"> victims is very significant or increasing, (2) there is no evidence of </w:t>
      </w:r>
      <w:r w:rsidRPr="005C3256">
        <w:rPr>
          <w:sz w:val="12"/>
        </w:rPr>
        <w:t>¶</w:t>
      </w:r>
      <w:r w:rsidRPr="005C3256">
        <w:rPr>
          <w:sz w:val="16"/>
        </w:rPr>
        <w:t xml:space="preserve"> </w:t>
      </w:r>
      <w:r w:rsidRPr="005C3256">
        <w:rPr>
          <w:sz w:val="12"/>
        </w:rPr>
        <w:t>¶</w:t>
      </w:r>
      <w:r w:rsidRPr="005C3256">
        <w:rPr>
          <w:sz w:val="16"/>
        </w:rPr>
        <w:t xml:space="preserve"> increasing efforts to combat trafficking as compared to the </w:t>
      </w:r>
      <w:r w:rsidRPr="005C3256">
        <w:rPr>
          <w:sz w:val="12"/>
        </w:rPr>
        <w:t>¶</w:t>
      </w:r>
      <w:r w:rsidRPr="005C3256">
        <w:rPr>
          <w:sz w:val="16"/>
        </w:rPr>
        <w:t xml:space="preserve"> </w:t>
      </w:r>
      <w:r w:rsidRPr="005C3256">
        <w:rPr>
          <w:sz w:val="12"/>
        </w:rPr>
        <w:t>¶</w:t>
      </w:r>
      <w:r w:rsidRPr="005C3256">
        <w:rPr>
          <w:sz w:val="16"/>
        </w:rPr>
        <w:t xml:space="preserve"> previous year, or (3) the government commits to take additional </w:t>
      </w:r>
      <w:r w:rsidRPr="005C3256">
        <w:rPr>
          <w:sz w:val="12"/>
        </w:rPr>
        <w:t>¶</w:t>
      </w:r>
      <w:r w:rsidRPr="005C3256">
        <w:rPr>
          <w:sz w:val="16"/>
        </w:rPr>
        <w:t xml:space="preserve"> </w:t>
      </w:r>
      <w:r w:rsidRPr="005C3256">
        <w:rPr>
          <w:sz w:val="12"/>
        </w:rPr>
        <w:t>¶</w:t>
      </w:r>
      <w:r w:rsidRPr="005C3256">
        <w:rPr>
          <w:sz w:val="16"/>
        </w:rPr>
        <w:t xml:space="preserve"> steps the next year in order to comply with the minimum </w:t>
      </w:r>
      <w:r w:rsidRPr="005C3256">
        <w:rPr>
          <w:sz w:val="12"/>
        </w:rPr>
        <w:t>¶</w:t>
      </w:r>
      <w:r w:rsidRPr="005C3256">
        <w:rPr>
          <w:sz w:val="16"/>
        </w:rPr>
        <w:t xml:space="preserve"> </w:t>
      </w:r>
      <w:r w:rsidRPr="005C3256">
        <w:rPr>
          <w:sz w:val="12"/>
        </w:rPr>
        <w:t>¶</w:t>
      </w:r>
      <w:r w:rsidRPr="005C3256">
        <w:rPr>
          <w:sz w:val="16"/>
        </w:rPr>
        <w:t xml:space="preserve"> standards.154 Tier 3 includes governments that do not comply with </w:t>
      </w:r>
      <w:r w:rsidRPr="005C3256">
        <w:rPr>
          <w:sz w:val="12"/>
        </w:rPr>
        <w:t>¶</w:t>
      </w:r>
      <w:r w:rsidRPr="005C3256">
        <w:rPr>
          <w:sz w:val="16"/>
        </w:rPr>
        <w:t xml:space="preserve"> </w:t>
      </w:r>
      <w:r w:rsidRPr="005C3256">
        <w:rPr>
          <w:sz w:val="12"/>
        </w:rPr>
        <w:t>¶</w:t>
      </w:r>
      <w:r w:rsidRPr="005C3256">
        <w:rPr>
          <w:sz w:val="16"/>
        </w:rPr>
        <w:t xml:space="preserve"> the minimum standards and are simply not making significant </w:t>
      </w:r>
      <w:r w:rsidRPr="005C3256">
        <w:rPr>
          <w:sz w:val="12"/>
        </w:rPr>
        <w:t>¶</w:t>
      </w:r>
      <w:r w:rsidRPr="005C3256">
        <w:rPr>
          <w:sz w:val="16"/>
        </w:rPr>
        <w:t xml:space="preserve"> </w:t>
      </w:r>
      <w:r w:rsidRPr="005C3256">
        <w:rPr>
          <w:sz w:val="12"/>
        </w:rPr>
        <w:t>¶</w:t>
      </w:r>
      <w:r w:rsidRPr="005C3256">
        <w:rPr>
          <w:sz w:val="16"/>
        </w:rPr>
        <w:t xml:space="preserve"> efforts to comply.</w:t>
      </w:r>
      <w:r w:rsidRPr="005C3256">
        <w:rPr>
          <w:sz w:val="12"/>
        </w:rPr>
        <w:t>¶</w:t>
      </w:r>
      <w:r w:rsidRPr="005C3256">
        <w:rPr>
          <w:sz w:val="16"/>
        </w:rPr>
        <w:t xml:space="preserve"> </w:t>
      </w:r>
      <w:r w:rsidRPr="005C3256">
        <w:rPr>
          <w:sz w:val="12"/>
        </w:rPr>
        <w:t>¶</w:t>
      </w:r>
      <w:r w:rsidRPr="005C3256">
        <w:rPr>
          <w:sz w:val="16"/>
        </w:rPr>
        <w:t xml:space="preserve"> 155</w:t>
      </w:r>
      <w:r w:rsidRPr="005C3256">
        <w:rPr>
          <w:sz w:val="12"/>
        </w:rPr>
        <w:t>¶</w:t>
      </w:r>
      <w:r w:rsidRPr="005C3256">
        <w:rPr>
          <w:sz w:val="16"/>
        </w:rPr>
        <w:t xml:space="preserve"> </w:t>
      </w:r>
      <w:r w:rsidRPr="005C3256">
        <w:rPr>
          <w:sz w:val="12"/>
        </w:rPr>
        <w:t>¶</w:t>
      </w:r>
      <w:r w:rsidRPr="005C3256">
        <w:rPr>
          <w:sz w:val="16"/>
        </w:rPr>
        <w:t xml:space="preserve"> To determine the placement of a country between Tier 2 (or </w:t>
      </w:r>
      <w:r w:rsidRPr="005C3256">
        <w:rPr>
          <w:sz w:val="12"/>
        </w:rPr>
        <w:t>¶</w:t>
      </w:r>
      <w:r w:rsidRPr="005C3256">
        <w:rPr>
          <w:sz w:val="16"/>
        </w:rPr>
        <w:t xml:space="preserve"> </w:t>
      </w:r>
      <w:r w:rsidRPr="005C3256">
        <w:rPr>
          <w:sz w:val="12"/>
        </w:rPr>
        <w:t>¶</w:t>
      </w:r>
      <w:r w:rsidRPr="005C3256">
        <w:rPr>
          <w:sz w:val="16"/>
        </w:rPr>
        <w:t xml:space="preserve"> Tier 2 Watch List) and Tier 3, three factors are considered: (1) the </w:t>
      </w:r>
      <w:r w:rsidRPr="005C3256">
        <w:rPr>
          <w:sz w:val="12"/>
        </w:rPr>
        <w:t>¶</w:t>
      </w:r>
      <w:r w:rsidRPr="005C3256">
        <w:rPr>
          <w:sz w:val="16"/>
        </w:rPr>
        <w:t xml:space="preserve"> </w:t>
      </w:r>
      <w:r w:rsidRPr="005C3256">
        <w:rPr>
          <w:sz w:val="12"/>
        </w:rPr>
        <w:t>¶</w:t>
      </w:r>
      <w:r w:rsidRPr="005C3256">
        <w:rPr>
          <w:sz w:val="16"/>
        </w:rPr>
        <w:t xml:space="preserve"> extent to which a country is an origin, transit, or destination of </w:t>
      </w:r>
      <w:r w:rsidRPr="005C3256">
        <w:rPr>
          <w:sz w:val="12"/>
        </w:rPr>
        <w:t>¶</w:t>
      </w:r>
      <w:r w:rsidRPr="005C3256">
        <w:rPr>
          <w:sz w:val="16"/>
        </w:rPr>
        <w:t xml:space="preserve"> </w:t>
      </w:r>
      <w:r w:rsidRPr="005C3256">
        <w:rPr>
          <w:sz w:val="12"/>
        </w:rPr>
        <w:t>¶</w:t>
      </w:r>
      <w:r w:rsidRPr="005C3256">
        <w:rPr>
          <w:sz w:val="16"/>
        </w:rPr>
        <w:t xml:space="preserve"> severe forms of trafficking, (2) the extent to which the country’s </w:t>
      </w:r>
      <w:r w:rsidRPr="005C3256">
        <w:rPr>
          <w:sz w:val="12"/>
        </w:rPr>
        <w:t>¶</w:t>
      </w:r>
      <w:r w:rsidRPr="005C3256">
        <w:rPr>
          <w:sz w:val="16"/>
        </w:rPr>
        <w:t xml:space="preserve"> </w:t>
      </w:r>
      <w:r w:rsidRPr="005C3256">
        <w:rPr>
          <w:sz w:val="12"/>
        </w:rPr>
        <w:t>¶</w:t>
      </w:r>
      <w:r w:rsidRPr="005C3256">
        <w:rPr>
          <w:sz w:val="16"/>
        </w:rPr>
        <w:t xml:space="preserve"> government does not comply with the minimum standards and the </w:t>
      </w:r>
      <w:r w:rsidRPr="005C3256">
        <w:rPr>
          <w:sz w:val="12"/>
        </w:rPr>
        <w:t>¶</w:t>
      </w:r>
      <w:r w:rsidRPr="005C3256">
        <w:rPr>
          <w:sz w:val="16"/>
        </w:rPr>
        <w:t xml:space="preserve"> </w:t>
      </w:r>
      <w:r w:rsidRPr="005C3256">
        <w:rPr>
          <w:sz w:val="12"/>
        </w:rPr>
        <w:t>¶</w:t>
      </w:r>
      <w:r w:rsidRPr="005C3256">
        <w:rPr>
          <w:sz w:val="16"/>
        </w:rPr>
        <w:t xml:space="preserve"> extent to which officials or government employees are complicit in </w:t>
      </w:r>
      <w:r w:rsidRPr="005C3256">
        <w:rPr>
          <w:sz w:val="12"/>
        </w:rPr>
        <w:t>¶</w:t>
      </w:r>
      <w:r w:rsidRPr="005C3256">
        <w:rPr>
          <w:sz w:val="16"/>
        </w:rPr>
        <w:t xml:space="preserve"> </w:t>
      </w:r>
      <w:r w:rsidRPr="005C3256">
        <w:rPr>
          <w:sz w:val="12"/>
        </w:rPr>
        <w:t>¶</w:t>
      </w:r>
      <w:r w:rsidRPr="005C3256">
        <w:rPr>
          <w:sz w:val="16"/>
        </w:rPr>
        <w:t xml:space="preserve"> severe forms of trafficking, and (3) the government’s resources </w:t>
      </w:r>
      <w:r w:rsidRPr="005C3256">
        <w:rPr>
          <w:sz w:val="12"/>
        </w:rPr>
        <w:t>¶</w:t>
      </w:r>
      <w:r w:rsidRPr="005C3256">
        <w:rPr>
          <w:sz w:val="16"/>
        </w:rPr>
        <w:t xml:space="preserve"> </w:t>
      </w:r>
      <w:r w:rsidRPr="005C3256">
        <w:rPr>
          <w:sz w:val="12"/>
        </w:rPr>
        <w:t>¶</w:t>
      </w:r>
      <w:r w:rsidRPr="005C3256">
        <w:rPr>
          <w:sz w:val="16"/>
        </w:rPr>
        <w:t xml:space="preserve"> and capabilities to address severe forms of trafficking.156</w:t>
      </w:r>
      <w:r w:rsidRPr="005C3256">
        <w:rPr>
          <w:sz w:val="12"/>
        </w:rPr>
        <w:t>¶</w:t>
      </w:r>
      <w:r w:rsidRPr="005C3256">
        <w:rPr>
          <w:sz w:val="16"/>
        </w:rPr>
        <w:t xml:space="preserve"> </w:t>
      </w:r>
      <w:r w:rsidRPr="005C3256">
        <w:rPr>
          <w:sz w:val="12"/>
        </w:rPr>
        <w:t>¶</w:t>
      </w:r>
      <w:r w:rsidRPr="005C3256">
        <w:rPr>
          <w:sz w:val="16"/>
        </w:rPr>
        <w:t xml:space="preserve"> </w:t>
      </w:r>
      <w:r w:rsidRPr="005C3256">
        <w:rPr>
          <w:u w:val="single"/>
        </w:rPr>
        <w:t xml:space="preserve">TIP Reports incentivize countries that make strides in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decreasing trafficking in persons, by displaying their progress for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the rest of the world to admire.</w:t>
      </w:r>
      <w:r w:rsidRPr="005C3256">
        <w:rPr>
          <w:sz w:val="16"/>
        </w:rPr>
        <w:t xml:space="preserve"> Additionally, </w:t>
      </w:r>
      <w:r w:rsidRPr="005C3256">
        <w:rPr>
          <w:u w:val="single"/>
        </w:rPr>
        <w:t xml:space="preserve">the United States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may chose to provide assistance to countries that prove to be</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invested in combating human trafficking</w:t>
      </w:r>
      <w:r w:rsidRPr="005C3256">
        <w:rPr>
          <w:sz w:val="16"/>
        </w:rPr>
        <w:t>.157 U</w:t>
      </w:r>
      <w:r w:rsidRPr="005C3256">
        <w:rPr>
          <w:u w:val="single"/>
        </w:rPr>
        <w:t xml:space="preserve">.S. assistance may be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offered directly or through the use of nongovernmental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organizations in order to help those countries comply with the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TVPA</w:t>
      </w:r>
      <w:r w:rsidRPr="005C3256">
        <w:rPr>
          <w:sz w:val="16"/>
        </w:rPr>
        <w:t xml:space="preserve"> minimum standards for the eradication of trafficking in </w:t>
      </w:r>
      <w:r w:rsidRPr="005C3256">
        <w:rPr>
          <w:sz w:val="12"/>
        </w:rPr>
        <w:t>¶</w:t>
      </w:r>
      <w:r w:rsidRPr="005C3256">
        <w:rPr>
          <w:sz w:val="16"/>
        </w:rPr>
        <w:t xml:space="preserve"> </w:t>
      </w:r>
      <w:r w:rsidRPr="005C3256">
        <w:rPr>
          <w:sz w:val="12"/>
        </w:rPr>
        <w:t>¶</w:t>
      </w:r>
      <w:r w:rsidRPr="005C3256">
        <w:rPr>
          <w:sz w:val="16"/>
        </w:rPr>
        <w:t xml:space="preserve"> persons.158 However, </w:t>
      </w:r>
      <w:r w:rsidRPr="005C3256">
        <w:rPr>
          <w:u w:val="single"/>
        </w:rPr>
        <w:t xml:space="preserve">the TVPA provides that the United States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may also sanction governments that do not comply with the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minimum standards</w:t>
      </w:r>
      <w:r w:rsidRPr="005C3256">
        <w:rPr>
          <w:sz w:val="16"/>
        </w:rPr>
        <w:t>.159</w:t>
      </w:r>
      <w:r w:rsidRPr="005C3256">
        <w:rPr>
          <w:sz w:val="12"/>
        </w:rPr>
        <w:t>¶</w:t>
      </w:r>
      <w:r w:rsidRPr="005C3256">
        <w:rPr>
          <w:sz w:val="16"/>
        </w:rPr>
        <w:t xml:space="preserve"> </w:t>
      </w:r>
      <w:r w:rsidRPr="005C3256">
        <w:rPr>
          <w:u w:val="single"/>
        </w:rPr>
        <w:t xml:space="preserve">The United States may decide not to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provide foreign assistance to any government that “(1) does not comply with minimum standards for the elimination of trafficking;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and (2) is not making significant efforts to bring itself into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compliance with such standards.”160 Humanitarian and trade</w:t>
      </w:r>
      <w:r w:rsidR="00CC137A">
        <w:rPr>
          <w:u w:val="single"/>
        </w:rPr>
        <w:t xml:space="preserve"> </w:t>
      </w:r>
      <w:r w:rsidRPr="005C3256">
        <w:rPr>
          <w:u w:val="single"/>
        </w:rPr>
        <w:t>related foreign assistance</w:t>
      </w:r>
      <w:r w:rsidRPr="005C3256">
        <w:rPr>
          <w:sz w:val="16"/>
        </w:rPr>
        <w:t xml:space="preserve">, however, </w:t>
      </w:r>
      <w:r w:rsidRPr="005C3256">
        <w:rPr>
          <w:u w:val="single"/>
        </w:rPr>
        <w:t xml:space="preserve">may not be declined even if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countries fail to comply with the TVPA</w:t>
      </w:r>
      <w:r w:rsidRPr="005C3256">
        <w:rPr>
          <w:sz w:val="16"/>
        </w:rPr>
        <w:t xml:space="preserve">.161 </w:t>
      </w:r>
      <w:r w:rsidRPr="005C3256">
        <w:rPr>
          <w:u w:val="single"/>
        </w:rPr>
        <w:t xml:space="preserve">Having a tarnished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human rights record that is displayed </w:t>
      </w:r>
      <w:r w:rsidRPr="005C3256">
        <w:rPr>
          <w:sz w:val="16"/>
        </w:rPr>
        <w:t xml:space="preserve">for the rest of the world to </w:t>
      </w:r>
      <w:r w:rsidRPr="005C3256">
        <w:rPr>
          <w:sz w:val="12"/>
        </w:rPr>
        <w:t>¶</w:t>
      </w:r>
      <w:r w:rsidRPr="005C3256">
        <w:rPr>
          <w:sz w:val="16"/>
        </w:rPr>
        <w:t xml:space="preserve"> </w:t>
      </w:r>
      <w:r w:rsidRPr="005C3256">
        <w:rPr>
          <w:sz w:val="12"/>
        </w:rPr>
        <w:t>¶</w:t>
      </w:r>
      <w:r w:rsidRPr="005C3256">
        <w:rPr>
          <w:sz w:val="16"/>
        </w:rPr>
        <w:t xml:space="preserve"> see in the annual TIP Reports </w:t>
      </w:r>
      <w:r w:rsidRPr="005C3256">
        <w:rPr>
          <w:u w:val="single"/>
        </w:rPr>
        <w:t xml:space="preserve">is yet another disincentive for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 xml:space="preserve">countries to disregard the minimum standards set out by the </w:t>
      </w:r>
      <w:r w:rsidRPr="005C3256">
        <w:rPr>
          <w:sz w:val="12"/>
        </w:rPr>
        <w:t>¶</w:t>
      </w:r>
      <w:r w:rsidRPr="005C3256">
        <w:rPr>
          <w:sz w:val="12"/>
          <w:u w:val="single"/>
        </w:rPr>
        <w:t xml:space="preserve"> </w:t>
      </w:r>
      <w:r w:rsidRPr="005C3256">
        <w:rPr>
          <w:sz w:val="12"/>
        </w:rPr>
        <w:t>¶</w:t>
      </w:r>
      <w:r w:rsidRPr="005C3256">
        <w:rPr>
          <w:sz w:val="12"/>
          <w:u w:val="single"/>
        </w:rPr>
        <w:t xml:space="preserve"> </w:t>
      </w:r>
      <w:r w:rsidRPr="005C3256">
        <w:rPr>
          <w:u w:val="single"/>
        </w:rPr>
        <w:t>TVPA</w:t>
      </w:r>
      <w:r w:rsidRPr="005C3256">
        <w:rPr>
          <w:sz w:val="16"/>
        </w:rPr>
        <w:t xml:space="preserve">.162 In an effort to show solidarity and commitment to end </w:t>
      </w:r>
      <w:r w:rsidRPr="005C3256">
        <w:rPr>
          <w:sz w:val="12"/>
        </w:rPr>
        <w:t>¶</w:t>
      </w:r>
      <w:r w:rsidRPr="005C3256">
        <w:rPr>
          <w:sz w:val="16"/>
        </w:rPr>
        <w:t xml:space="preserve"> </w:t>
      </w:r>
      <w:r w:rsidRPr="005C3256">
        <w:rPr>
          <w:sz w:val="12"/>
        </w:rPr>
        <w:t>¶</w:t>
      </w:r>
      <w:r w:rsidRPr="005C3256">
        <w:rPr>
          <w:sz w:val="16"/>
        </w:rPr>
        <w:t xml:space="preserve"> human trafficking, the 2010 TIP report, which marked the report’s </w:t>
      </w:r>
      <w:r w:rsidRPr="005C3256">
        <w:rPr>
          <w:sz w:val="12"/>
        </w:rPr>
        <w:t>¶</w:t>
      </w:r>
      <w:r w:rsidRPr="005C3256">
        <w:rPr>
          <w:sz w:val="16"/>
        </w:rPr>
        <w:t xml:space="preserve"> </w:t>
      </w:r>
      <w:r w:rsidRPr="005C3256">
        <w:rPr>
          <w:sz w:val="12"/>
        </w:rPr>
        <w:t>¶</w:t>
      </w:r>
      <w:r w:rsidRPr="005C3256">
        <w:rPr>
          <w:sz w:val="16"/>
        </w:rPr>
        <w:t xml:space="preserve"> 10th anniversary, ranked the United States’ efforts.163 The </w:t>
      </w:r>
      <w:proofErr w:type="spellStart"/>
      <w:r w:rsidRPr="005C3256">
        <w:rPr>
          <w:sz w:val="16"/>
        </w:rPr>
        <w:t>antitrafficking</w:t>
      </w:r>
      <w:proofErr w:type="spellEnd"/>
      <w:r w:rsidRPr="005C3256">
        <w:rPr>
          <w:sz w:val="16"/>
        </w:rPr>
        <w:t xml:space="preserve"> efforts instituted by the United States earned it a Tier 1 </w:t>
      </w:r>
      <w:r w:rsidRPr="005C3256">
        <w:rPr>
          <w:sz w:val="12"/>
        </w:rPr>
        <w:t>¶</w:t>
      </w:r>
      <w:r w:rsidRPr="005C3256">
        <w:rPr>
          <w:sz w:val="16"/>
        </w:rPr>
        <w:t xml:space="preserve"> </w:t>
      </w:r>
      <w:r w:rsidRPr="005C3256">
        <w:rPr>
          <w:sz w:val="12"/>
        </w:rPr>
        <w:t>¶</w:t>
      </w:r>
      <w:r w:rsidRPr="005C3256">
        <w:rPr>
          <w:sz w:val="16"/>
        </w:rPr>
        <w:t xml:space="preserve"> ranking in its first year of being included in the TIP Report.164</w:t>
      </w:r>
      <w:r w:rsidRPr="005C3256">
        <w:rPr>
          <w:sz w:val="16"/>
        </w:rPr>
        <w:pgNum/>
      </w:r>
    </w:p>
    <w:p w14:paraId="7E26CE55" w14:textId="1F4CB80B" w:rsidR="00EE7B76" w:rsidRPr="00611BF3" w:rsidRDefault="00EE7B76" w:rsidP="00EE7B76">
      <w:pPr>
        <w:rPr>
          <w:sz w:val="16"/>
        </w:rPr>
      </w:pPr>
    </w:p>
    <w:p w14:paraId="57464863" w14:textId="7D6013BF" w:rsidR="00242DA9" w:rsidRDefault="00611BF3" w:rsidP="00611BF3">
      <w:pPr>
        <w:pStyle w:val="Heading3"/>
      </w:pPr>
      <w:r>
        <w:t>---</w:t>
      </w:r>
      <w:r w:rsidR="00242DA9">
        <w:t>India and China Key</w:t>
      </w:r>
    </w:p>
    <w:p w14:paraId="033F9C71" w14:textId="77777777" w:rsidR="00611BF3" w:rsidRDefault="00611BF3" w:rsidP="00611BF3">
      <w:pPr>
        <w:rPr>
          <w:b/>
        </w:rPr>
      </w:pPr>
    </w:p>
    <w:p w14:paraId="3767436F" w14:textId="77E9726D" w:rsidR="006F45CD" w:rsidRPr="00611BF3" w:rsidRDefault="00E9432E" w:rsidP="00611BF3">
      <w:pPr>
        <w:rPr>
          <w:b/>
        </w:rPr>
      </w:pPr>
      <w:r w:rsidRPr="00611BF3">
        <w:rPr>
          <w:b/>
        </w:rPr>
        <w:t>Trafficking in India affects millions a year—current government actions fail</w:t>
      </w:r>
    </w:p>
    <w:p w14:paraId="37A40510" w14:textId="357728DC" w:rsidR="006F45CD" w:rsidRPr="006F45CD" w:rsidRDefault="006F45CD" w:rsidP="00242DA9">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5DAB9CB0" w14:textId="422A5DC3" w:rsidR="006F45CD" w:rsidRPr="00AE3914" w:rsidRDefault="006F45CD" w:rsidP="006F45CD">
      <w:pPr>
        <w:rPr>
          <w:sz w:val="16"/>
        </w:rPr>
      </w:pPr>
      <w:r w:rsidRPr="006F45CD">
        <w:rPr>
          <w:u w:val="single"/>
        </w:rPr>
        <w:t>India is a source, destination, and transit country for victims of</w:t>
      </w:r>
      <w:r w:rsidR="00AE3914" w:rsidRPr="00AE3914">
        <w:rPr>
          <w:sz w:val="12"/>
        </w:rPr>
        <w:t>¶</w:t>
      </w:r>
      <w:r w:rsidRPr="006F45CD">
        <w:rPr>
          <w:sz w:val="12"/>
          <w:u w:val="single"/>
        </w:rPr>
        <w:t xml:space="preserve"> </w:t>
      </w:r>
      <w:r w:rsidRPr="006F45CD">
        <w:rPr>
          <w:u w:val="single"/>
        </w:rPr>
        <w:t>human trafficking, especially bonded labor.</w:t>
      </w:r>
      <w:r w:rsidRPr="00AE3914">
        <w:rPr>
          <w:sz w:val="16"/>
        </w:rPr>
        <w:t xml:space="preserve">159 </w:t>
      </w:r>
      <w:r w:rsidRPr="00C74BDB">
        <w:rPr>
          <w:u w:val="single"/>
        </w:rPr>
        <w:t>Human trafficking affects</w:t>
      </w:r>
      <w:r w:rsidR="00AE3914" w:rsidRPr="00AE3914">
        <w:rPr>
          <w:sz w:val="12"/>
        </w:rPr>
        <w:t>¶</w:t>
      </w:r>
      <w:r w:rsidRPr="00C74BDB">
        <w:rPr>
          <w:sz w:val="12"/>
          <w:u w:val="single"/>
        </w:rPr>
        <w:t xml:space="preserve"> </w:t>
      </w:r>
      <w:r w:rsidRPr="00C74BDB">
        <w:rPr>
          <w:u w:val="single"/>
        </w:rPr>
        <w:t>an estimated twenty to sixty-five million Indians.</w:t>
      </w:r>
      <w:r w:rsidRPr="00AE3914">
        <w:rPr>
          <w:sz w:val="16"/>
        </w:rPr>
        <w:t>160 While internal forced</w:t>
      </w:r>
      <w:r w:rsidR="00AE3914" w:rsidRPr="00AE3914">
        <w:rPr>
          <w:sz w:val="12"/>
        </w:rPr>
        <w:t>¶</w:t>
      </w:r>
      <w:r w:rsidRPr="00AE3914">
        <w:rPr>
          <w:sz w:val="16"/>
        </w:rPr>
        <w:t xml:space="preserve"> labor is the largest human trafficking problem in </w:t>
      </w:r>
      <w:r w:rsidRPr="00C74BDB">
        <w:rPr>
          <w:u w:val="single"/>
        </w:rPr>
        <w:t>India,</w:t>
      </w:r>
      <w:r w:rsidRPr="00AE3914">
        <w:rPr>
          <w:sz w:val="16"/>
        </w:rPr>
        <w:t xml:space="preserve"> the country also is</w:t>
      </w:r>
      <w:r w:rsidR="00AE3914" w:rsidRPr="00AE3914">
        <w:rPr>
          <w:sz w:val="12"/>
        </w:rPr>
        <w:t>¶</w:t>
      </w:r>
      <w:r w:rsidRPr="00C74BDB">
        <w:rPr>
          <w:sz w:val="12"/>
          <w:u w:val="single"/>
        </w:rPr>
        <w:t xml:space="preserve"> </w:t>
      </w:r>
      <w:r w:rsidRPr="00C74BDB">
        <w:rPr>
          <w:u w:val="single"/>
        </w:rPr>
        <w:t>plagued by international trafficking in persons</w:t>
      </w:r>
      <w:r w:rsidRPr="00AE3914">
        <w:rPr>
          <w:sz w:val="16"/>
        </w:rPr>
        <w:t xml:space="preserve">.161 </w:t>
      </w:r>
      <w:r w:rsidRPr="00C74BDB">
        <w:rPr>
          <w:u w:val="single"/>
        </w:rPr>
        <w:t>There is a booming</w:t>
      </w:r>
      <w:r w:rsidR="00AE3914" w:rsidRPr="00AE3914">
        <w:rPr>
          <w:sz w:val="12"/>
        </w:rPr>
        <w:t>¶</w:t>
      </w:r>
      <w:r w:rsidRPr="00C74BDB">
        <w:rPr>
          <w:sz w:val="12"/>
          <w:u w:val="single"/>
        </w:rPr>
        <w:t xml:space="preserve"> </w:t>
      </w:r>
      <w:r w:rsidRPr="00C74BDB">
        <w:rPr>
          <w:u w:val="single"/>
        </w:rPr>
        <w:t>industry in India for women and girls trafficked into the country</w:t>
      </w:r>
      <w:r w:rsidRPr="00AE3914">
        <w:rPr>
          <w:sz w:val="16"/>
        </w:rPr>
        <w:t>, often</w:t>
      </w:r>
      <w:r w:rsidR="00AE3914" w:rsidRPr="00AE3914">
        <w:rPr>
          <w:sz w:val="12"/>
        </w:rPr>
        <w:t>¶</w:t>
      </w:r>
      <w:r w:rsidRPr="00AE3914">
        <w:rPr>
          <w:sz w:val="16"/>
        </w:rPr>
        <w:t xml:space="preserve"> from neighboring Nepal, </w:t>
      </w:r>
      <w:r w:rsidRPr="00C74BDB">
        <w:rPr>
          <w:u w:val="single"/>
        </w:rPr>
        <w:t>and sexually exploited or sold into forced marriage</w:t>
      </w:r>
      <w:r w:rsidRPr="00AE3914">
        <w:rPr>
          <w:sz w:val="16"/>
        </w:rPr>
        <w:t xml:space="preserve">.162 </w:t>
      </w:r>
      <w:r w:rsidRPr="00C74BDB">
        <w:rPr>
          <w:u w:val="single"/>
        </w:rPr>
        <w:t>There is also a prevalence of trafficking children into India for</w:t>
      </w:r>
      <w:r w:rsidR="00AE3914" w:rsidRPr="00AE3914">
        <w:rPr>
          <w:sz w:val="12"/>
        </w:rPr>
        <w:t>¶</w:t>
      </w:r>
      <w:r w:rsidRPr="00C74BDB">
        <w:rPr>
          <w:sz w:val="12"/>
          <w:u w:val="single"/>
        </w:rPr>
        <w:t xml:space="preserve"> </w:t>
      </w:r>
      <w:r w:rsidRPr="00C74BDB">
        <w:rPr>
          <w:u w:val="single"/>
        </w:rPr>
        <w:t>forced labor, begging, or for use as child soldiers by terrorist group</w:t>
      </w:r>
      <w:r w:rsidRPr="00AE3914">
        <w:rPr>
          <w:sz w:val="16"/>
        </w:rPr>
        <w:t>s,163</w:t>
      </w:r>
      <w:r w:rsidR="00AE3914" w:rsidRPr="00AE3914">
        <w:rPr>
          <w:sz w:val="12"/>
        </w:rPr>
        <w:t>¶</w:t>
      </w:r>
      <w:r w:rsidRPr="00AE3914">
        <w:rPr>
          <w:sz w:val="16"/>
        </w:rPr>
        <w:t xml:space="preserve"> </w:t>
      </w:r>
      <w:r w:rsidRPr="00C74BDB">
        <w:rPr>
          <w:u w:val="single"/>
        </w:rPr>
        <w:t>and many</w:t>
      </w:r>
      <w:r w:rsidRPr="00AE3914">
        <w:rPr>
          <w:sz w:val="16"/>
        </w:rPr>
        <w:t xml:space="preserve"> Nepali children </w:t>
      </w:r>
      <w:r w:rsidRPr="00C74BDB">
        <w:rPr>
          <w:u w:val="single"/>
        </w:rPr>
        <w:t>are subjected to forced labor in circus shows.1</w:t>
      </w:r>
      <w:r w:rsidRPr="00AE3914">
        <w:rPr>
          <w:sz w:val="16"/>
        </w:rPr>
        <w:t>64</w:t>
      </w:r>
      <w:r w:rsidR="00AE3914" w:rsidRPr="00AE3914">
        <w:rPr>
          <w:sz w:val="12"/>
        </w:rPr>
        <w:t>¶</w:t>
      </w:r>
      <w:r w:rsidRPr="00AE3914">
        <w:rPr>
          <w:sz w:val="16"/>
        </w:rPr>
        <w:t xml:space="preserve"> For example, </w:t>
      </w:r>
      <w:r w:rsidRPr="00AE3914">
        <w:rPr>
          <w:u w:val="single"/>
        </w:rPr>
        <w:t xml:space="preserve">a case study of the neighborhood of </w:t>
      </w:r>
      <w:proofErr w:type="spellStart"/>
      <w:r w:rsidRPr="00AE3914">
        <w:rPr>
          <w:u w:val="single"/>
        </w:rPr>
        <w:t>Kamathipura</w:t>
      </w:r>
      <w:proofErr w:type="spellEnd"/>
      <w:r w:rsidRPr="00AE3914">
        <w:rPr>
          <w:sz w:val="16"/>
        </w:rPr>
        <w:t>, which</w:t>
      </w:r>
      <w:r w:rsidR="00AE3914" w:rsidRPr="00AE3914">
        <w:rPr>
          <w:sz w:val="12"/>
        </w:rPr>
        <w:t>¶</w:t>
      </w:r>
      <w:r w:rsidRPr="00AE3914">
        <w:rPr>
          <w:sz w:val="16"/>
        </w:rPr>
        <w:t xml:space="preserve"> is the red light district of Bombay, </w:t>
      </w:r>
      <w:r w:rsidRPr="00AE3914">
        <w:rPr>
          <w:u w:val="single"/>
        </w:rPr>
        <w:t>revealed the widespread practice of forcing young women to engage in commercial sex because of “debt bondage.”</w:t>
      </w:r>
      <w:r w:rsidRPr="00AE3914">
        <w:rPr>
          <w:sz w:val="16"/>
        </w:rPr>
        <w:t>165 Even though prostitution is outlawed in India, there are “carefully</w:t>
      </w:r>
      <w:r w:rsidR="00AE3914" w:rsidRPr="00AE3914">
        <w:rPr>
          <w:sz w:val="12"/>
        </w:rPr>
        <w:t>¶</w:t>
      </w:r>
      <w:r w:rsidRPr="00AE3914">
        <w:rPr>
          <w:sz w:val="16"/>
        </w:rPr>
        <w:t xml:space="preserve"> maintained arrangements between the police and the </w:t>
      </w:r>
      <w:proofErr w:type="spellStart"/>
      <w:r w:rsidRPr="00AE3914">
        <w:rPr>
          <w:sz w:val="16"/>
        </w:rPr>
        <w:t>gharwali</w:t>
      </w:r>
      <w:proofErr w:type="spellEnd"/>
      <w:r w:rsidRPr="00AE3914">
        <w:rPr>
          <w:sz w:val="16"/>
        </w:rPr>
        <w:t xml:space="preserve">, who manage the brothels.”166 </w:t>
      </w:r>
      <w:r w:rsidRPr="00AE3914">
        <w:rPr>
          <w:u w:val="single"/>
        </w:rPr>
        <w:t xml:space="preserve">Weekly bribes to the police </w:t>
      </w:r>
      <w:r w:rsidRPr="00AE3914">
        <w:rPr>
          <w:sz w:val="16"/>
        </w:rPr>
        <w:t xml:space="preserve">are called </w:t>
      </w:r>
      <w:proofErr w:type="spellStart"/>
      <w:r w:rsidRPr="00AE3914">
        <w:rPr>
          <w:sz w:val="16"/>
        </w:rPr>
        <w:t>hafta</w:t>
      </w:r>
      <w:proofErr w:type="spellEnd"/>
      <w:r w:rsidRPr="00AE3914">
        <w:rPr>
          <w:sz w:val="16"/>
        </w:rPr>
        <w:t>, the Hindi</w:t>
      </w:r>
      <w:r w:rsidRPr="00AE3914">
        <w:rPr>
          <w:sz w:val="16"/>
        </w:rPr>
        <w:pgNum/>
      </w:r>
      <w:r w:rsidRPr="00AE3914">
        <w:rPr>
          <w:sz w:val="16"/>
        </w:rPr>
        <w:pgNum/>
      </w:r>
      <w:r w:rsidRPr="00AE3914">
        <w:rPr>
          <w:sz w:val="16"/>
        </w:rPr>
        <w:pgNum/>
      </w:r>
      <w:r w:rsidRPr="00AE3914">
        <w:rPr>
          <w:sz w:val="16"/>
        </w:rPr>
        <w:t xml:space="preserve"> word for “week,” and they </w:t>
      </w:r>
      <w:r w:rsidRPr="00AE3914">
        <w:rPr>
          <w:u w:val="single"/>
        </w:rPr>
        <w:t>ensure that the police allow the illegal sex industry to function.</w:t>
      </w:r>
      <w:r w:rsidRPr="00AE3914">
        <w:rPr>
          <w:sz w:val="16"/>
        </w:rPr>
        <w:t>167 In Goa, an Indian state known for attracting tourism</w:t>
      </w:r>
      <w:proofErr w:type="gramStart"/>
      <w:r w:rsidRPr="00AE3914">
        <w:rPr>
          <w:sz w:val="16"/>
        </w:rPr>
        <w:t>,</w:t>
      </w:r>
      <w:r w:rsidR="00AE3914" w:rsidRPr="00AE3914">
        <w:rPr>
          <w:sz w:val="12"/>
        </w:rPr>
        <w:t>¶</w:t>
      </w:r>
      <w:proofErr w:type="gramEnd"/>
      <w:r w:rsidRPr="00AE3914">
        <w:rPr>
          <w:sz w:val="16"/>
        </w:rPr>
        <w:t xml:space="preserve"> the trafficking is more clandestine, but it still exists.168 </w:t>
      </w:r>
      <w:r w:rsidRPr="00AE3914">
        <w:rPr>
          <w:u w:val="single"/>
        </w:rPr>
        <w:t>It has garnered a</w:t>
      </w:r>
      <w:r w:rsidR="00AE3914" w:rsidRPr="00AE3914">
        <w:rPr>
          <w:sz w:val="12"/>
        </w:rPr>
        <w:t>¶</w:t>
      </w:r>
      <w:r w:rsidRPr="00AE3914">
        <w:rPr>
          <w:sz w:val="12"/>
          <w:u w:val="single"/>
        </w:rPr>
        <w:t xml:space="preserve"> </w:t>
      </w:r>
      <w:r w:rsidRPr="00AE3914">
        <w:rPr>
          <w:u w:val="single"/>
        </w:rPr>
        <w:t>reputation for being a destination for pedophiles from Western Europe</w:t>
      </w:r>
      <w:r w:rsidRPr="00AE3914">
        <w:rPr>
          <w:sz w:val="16"/>
        </w:rPr>
        <w:t>.169</w:t>
      </w:r>
      <w:r w:rsidR="00AE3914" w:rsidRPr="00AE3914">
        <w:rPr>
          <w:sz w:val="12"/>
        </w:rPr>
        <w:t>¶</w:t>
      </w:r>
      <w:r w:rsidRPr="00AE3914">
        <w:rPr>
          <w:sz w:val="16"/>
        </w:rPr>
        <w:t xml:space="preserve"> Just like in </w:t>
      </w:r>
      <w:proofErr w:type="spellStart"/>
      <w:r w:rsidRPr="00AE3914">
        <w:rPr>
          <w:sz w:val="16"/>
        </w:rPr>
        <w:t>Kamathipura</w:t>
      </w:r>
      <w:proofErr w:type="spellEnd"/>
      <w:r w:rsidRPr="00AE3914">
        <w:rPr>
          <w:sz w:val="16"/>
        </w:rPr>
        <w:t xml:space="preserve">, </w:t>
      </w:r>
      <w:r w:rsidRPr="00AE3914">
        <w:rPr>
          <w:u w:val="single"/>
        </w:rPr>
        <w:t xml:space="preserve">the police </w:t>
      </w:r>
      <w:r w:rsidRPr="00AE3914">
        <w:rPr>
          <w:sz w:val="16"/>
        </w:rPr>
        <w:t xml:space="preserve">in Goa </w:t>
      </w:r>
      <w:r w:rsidRPr="00AE3914">
        <w:rPr>
          <w:u w:val="single"/>
        </w:rPr>
        <w:t>are often bribed and become</w:t>
      </w:r>
      <w:r w:rsidR="00AE3914" w:rsidRPr="00AE3914">
        <w:rPr>
          <w:sz w:val="12"/>
        </w:rPr>
        <w:t>¶</w:t>
      </w:r>
      <w:r w:rsidRPr="00AE3914">
        <w:rPr>
          <w:sz w:val="12"/>
          <w:u w:val="single"/>
        </w:rPr>
        <w:t xml:space="preserve"> </w:t>
      </w:r>
      <w:r w:rsidRPr="00AE3914">
        <w:rPr>
          <w:u w:val="single"/>
        </w:rPr>
        <w:t>complicit in the trafficking</w:t>
      </w:r>
      <w:r w:rsidRPr="00AE3914">
        <w:rPr>
          <w:sz w:val="16"/>
        </w:rPr>
        <w:t>.170</w:t>
      </w:r>
      <w:r w:rsidR="00AE3914" w:rsidRPr="00AE3914">
        <w:rPr>
          <w:sz w:val="12"/>
        </w:rPr>
        <w:t>¶</w:t>
      </w:r>
      <w:r w:rsidRPr="00AE3914">
        <w:rPr>
          <w:sz w:val="16"/>
        </w:rPr>
        <w:t xml:space="preserve"> Human trafficking is prohibited in India by Article 23 of the Indian</w:t>
      </w:r>
      <w:r w:rsidR="00AE3914" w:rsidRPr="00AE3914">
        <w:rPr>
          <w:sz w:val="12"/>
        </w:rPr>
        <w:t>¶</w:t>
      </w:r>
      <w:r w:rsidRPr="00AE3914">
        <w:rPr>
          <w:sz w:val="16"/>
        </w:rPr>
        <w:t xml:space="preserve"> Constitution, and, under Article 21, Indians are guaranteed a right to life</w:t>
      </w:r>
      <w:r w:rsidR="00AE3914" w:rsidRPr="00AE3914">
        <w:rPr>
          <w:sz w:val="12"/>
        </w:rPr>
        <w:t>¶</w:t>
      </w:r>
      <w:r w:rsidRPr="00AE3914">
        <w:rPr>
          <w:sz w:val="16"/>
        </w:rPr>
        <w:t xml:space="preserve"> and personal liberty.171 The Indian government also promulgated the Suppression of Immoral Traffic in Women and Girls Act, 1956, as amended in</w:t>
      </w:r>
      <w:r w:rsidR="00AE3914" w:rsidRPr="00AE3914">
        <w:rPr>
          <w:sz w:val="12"/>
        </w:rPr>
        <w:t>¶</w:t>
      </w:r>
      <w:r w:rsidRPr="00AE3914">
        <w:rPr>
          <w:sz w:val="16"/>
        </w:rPr>
        <w:t xml:space="preserve"> 1978, and amended and renamed as the Immoral Traffic Prevention Act</w:t>
      </w:r>
      <w:r w:rsidR="00AE3914" w:rsidRPr="00AE3914">
        <w:rPr>
          <w:sz w:val="12"/>
        </w:rPr>
        <w:t>¶</w:t>
      </w:r>
      <w:r w:rsidRPr="00AE3914">
        <w:rPr>
          <w:sz w:val="16"/>
        </w:rPr>
        <w:t xml:space="preserve"> (the ITP Act) in 1986.172 The ITP Act prohibits prostitution, but does not</w:t>
      </w:r>
      <w:r w:rsidR="00AE3914" w:rsidRPr="00AE3914">
        <w:rPr>
          <w:sz w:val="12"/>
        </w:rPr>
        <w:t>¶</w:t>
      </w:r>
      <w:r w:rsidRPr="00AE3914">
        <w:rPr>
          <w:sz w:val="16"/>
        </w:rPr>
        <w:t xml:space="preserve"> make prostitution a legal offense, per se.173 Instead, the ITP Act declares</w:t>
      </w:r>
      <w:r w:rsidR="00AE3914" w:rsidRPr="00AE3914">
        <w:rPr>
          <w:sz w:val="12"/>
        </w:rPr>
        <w:t>¶</w:t>
      </w:r>
      <w:r w:rsidRPr="00AE3914">
        <w:rPr>
          <w:sz w:val="16"/>
        </w:rPr>
        <w:t xml:space="preserve"> other acts required to carry out prostitution illegal, such as maintaining a</w:t>
      </w:r>
      <w:r w:rsidR="00AE3914" w:rsidRPr="00AE3914">
        <w:rPr>
          <w:sz w:val="12"/>
        </w:rPr>
        <w:t>¶</w:t>
      </w:r>
      <w:r w:rsidRPr="00AE3914">
        <w:rPr>
          <w:sz w:val="16"/>
        </w:rPr>
        <w:t xml:space="preserve"> brothel or living off of earnings procured by prostitution.174 It holds a</w:t>
      </w:r>
      <w:r w:rsidR="00AE3914" w:rsidRPr="00AE3914">
        <w:rPr>
          <w:sz w:val="12"/>
        </w:rPr>
        <w:t>¶</w:t>
      </w:r>
      <w:r w:rsidRPr="00AE3914">
        <w:rPr>
          <w:sz w:val="16"/>
        </w:rPr>
        <w:t xml:space="preserve"> person guilty of consorting with prostitutes if the person engages in sex</w:t>
      </w:r>
      <w:r w:rsidR="00AE3914" w:rsidRPr="00AE3914">
        <w:rPr>
          <w:sz w:val="12"/>
        </w:rPr>
        <w:t>¶</w:t>
      </w:r>
      <w:r w:rsidRPr="00AE3914">
        <w:rPr>
          <w:sz w:val="16"/>
        </w:rPr>
        <w:t xml:space="preserve"> acts with a sex worker within 200 yards of a public place.175 The Act provides for the detainment and reform of female offenders in correctional</w:t>
      </w:r>
      <w:r w:rsidR="00AE3914" w:rsidRPr="00AE3914">
        <w:rPr>
          <w:sz w:val="12"/>
        </w:rPr>
        <w:t>¶</w:t>
      </w:r>
      <w:r w:rsidRPr="00AE3914">
        <w:rPr>
          <w:sz w:val="16"/>
        </w:rPr>
        <w:t xml:space="preserve"> institutions.176</w:t>
      </w:r>
      <w:r w:rsidR="00AE3914" w:rsidRPr="00AE3914">
        <w:rPr>
          <w:sz w:val="12"/>
        </w:rPr>
        <w:t>¶</w:t>
      </w:r>
      <w:r w:rsidRPr="00AE3914">
        <w:rPr>
          <w:sz w:val="16"/>
        </w:rPr>
        <w:t xml:space="preserve"> </w:t>
      </w:r>
      <w:r w:rsidRPr="00AE3914">
        <w:rPr>
          <w:u w:val="single"/>
        </w:rPr>
        <w:t>As India’s only central anti-trafficking legislation, the ITP Act is</w:t>
      </w:r>
      <w:r w:rsidR="00AE3914" w:rsidRPr="00AE3914">
        <w:rPr>
          <w:sz w:val="12"/>
        </w:rPr>
        <w:t>¶</w:t>
      </w:r>
      <w:r w:rsidRPr="00AE3914">
        <w:rPr>
          <w:sz w:val="12"/>
          <w:u w:val="single"/>
        </w:rPr>
        <w:t xml:space="preserve"> </w:t>
      </w:r>
      <w:r w:rsidRPr="00AE3914">
        <w:rPr>
          <w:u w:val="single"/>
        </w:rPr>
        <w:t>extremely problematic and is unable to address adequately the magnitude</w:t>
      </w:r>
      <w:r w:rsidR="00AE3914" w:rsidRPr="00AE3914">
        <w:rPr>
          <w:sz w:val="12"/>
        </w:rPr>
        <w:t>¶</w:t>
      </w:r>
      <w:r w:rsidRPr="00AE3914">
        <w:rPr>
          <w:sz w:val="12"/>
          <w:u w:val="single"/>
        </w:rPr>
        <w:t xml:space="preserve"> </w:t>
      </w:r>
      <w:r w:rsidRPr="00AE3914">
        <w:rPr>
          <w:u w:val="single"/>
        </w:rPr>
        <w:t>of the human trafficking in the country.</w:t>
      </w:r>
      <w:r w:rsidRPr="00AE3914">
        <w:rPr>
          <w:sz w:val="16"/>
        </w:rPr>
        <w:t xml:space="preserve">177 The ITP Act is the only legislation that India has promulgated that deals directly with the issue of trafficking in human beings, but </w:t>
      </w:r>
      <w:r w:rsidRPr="00AE3914">
        <w:rPr>
          <w:u w:val="single"/>
        </w:rPr>
        <w:t>it fails even to define what the term “human</w:t>
      </w:r>
      <w:r w:rsidR="00AE3914" w:rsidRPr="00AE3914">
        <w:rPr>
          <w:sz w:val="12"/>
        </w:rPr>
        <w:t>¶</w:t>
      </w:r>
      <w:r w:rsidRPr="00AE3914">
        <w:rPr>
          <w:sz w:val="12"/>
          <w:u w:val="single"/>
        </w:rPr>
        <w:t xml:space="preserve"> </w:t>
      </w:r>
      <w:r w:rsidRPr="00AE3914">
        <w:rPr>
          <w:u w:val="single"/>
        </w:rPr>
        <w:t>trafficking” means</w:t>
      </w:r>
      <w:r w:rsidRPr="00AE3914">
        <w:rPr>
          <w:sz w:val="16"/>
        </w:rPr>
        <w:t xml:space="preserve">.178 </w:t>
      </w:r>
      <w:r w:rsidRPr="00AE3914">
        <w:rPr>
          <w:u w:val="single"/>
        </w:rPr>
        <w:t>The Act does not create an adequate system of punishment for the clients in cases of forced prostitution and has no clear plan</w:t>
      </w:r>
      <w:r w:rsidR="00AE3914" w:rsidRPr="00AE3914">
        <w:rPr>
          <w:sz w:val="12"/>
        </w:rPr>
        <w:t>¶</w:t>
      </w:r>
      <w:r w:rsidRPr="00AE3914">
        <w:rPr>
          <w:sz w:val="12"/>
          <w:u w:val="single"/>
        </w:rPr>
        <w:t xml:space="preserve"> </w:t>
      </w:r>
      <w:r w:rsidRPr="00AE3914">
        <w:rPr>
          <w:u w:val="single"/>
        </w:rPr>
        <w:t>for bringing traffickers to justice.</w:t>
      </w:r>
      <w:r w:rsidRPr="00AE3914">
        <w:rPr>
          <w:sz w:val="16"/>
        </w:rPr>
        <w:t>179 Despite abundant research showing</w:t>
      </w:r>
      <w:r w:rsidR="00AE3914" w:rsidRPr="00AE3914">
        <w:rPr>
          <w:sz w:val="12"/>
        </w:rPr>
        <w:t>¶</w:t>
      </w:r>
      <w:r w:rsidRPr="00AE3914">
        <w:rPr>
          <w:sz w:val="16"/>
        </w:rPr>
        <w:t xml:space="preserve"> that a majority of those involved in prostitution in India were brought into</w:t>
      </w:r>
      <w:r w:rsidR="00AE3914" w:rsidRPr="00AE3914">
        <w:rPr>
          <w:sz w:val="12"/>
        </w:rPr>
        <w:t>¶</w:t>
      </w:r>
      <w:r w:rsidRPr="00AE3914">
        <w:rPr>
          <w:sz w:val="16"/>
        </w:rPr>
        <w:t xml:space="preserve"> prostitution as children, </w:t>
      </w:r>
      <w:r w:rsidRPr="00AE3914">
        <w:rPr>
          <w:u w:val="single"/>
        </w:rPr>
        <w:t>the ITP Act fails to address children as a separate</w:t>
      </w:r>
      <w:r w:rsidR="00AE3914" w:rsidRPr="00AE3914">
        <w:rPr>
          <w:sz w:val="12"/>
        </w:rPr>
        <w:t>¶</w:t>
      </w:r>
      <w:r w:rsidRPr="00AE3914">
        <w:rPr>
          <w:sz w:val="12"/>
          <w:u w:val="single"/>
        </w:rPr>
        <w:t xml:space="preserve"> </w:t>
      </w:r>
      <w:r w:rsidRPr="00AE3914">
        <w:rPr>
          <w:u w:val="single"/>
        </w:rPr>
        <w:t>category or provide for any special treatment of rescued children.</w:t>
      </w:r>
      <w:r w:rsidRPr="00AE3914">
        <w:rPr>
          <w:sz w:val="16"/>
        </w:rPr>
        <w:t>180</w:t>
      </w:r>
      <w:r w:rsidRPr="00AE3914">
        <w:rPr>
          <w:sz w:val="16"/>
        </w:rPr>
        <w:pgNum/>
      </w:r>
      <w:r w:rsidRPr="00AE3914">
        <w:rPr>
          <w:sz w:val="16"/>
        </w:rPr>
        <w:pgNum/>
      </w:r>
      <w:r w:rsidRPr="00AE3914">
        <w:rPr>
          <w:sz w:val="16"/>
        </w:rPr>
        <w:pgNum/>
      </w:r>
      <w:r w:rsidRPr="00AE3914">
        <w:rPr>
          <w:sz w:val="16"/>
        </w:rPr>
        <w:pgNum/>
      </w:r>
      <w:r w:rsidRPr="00AE3914">
        <w:rPr>
          <w:sz w:val="16"/>
        </w:rPr>
        <w:pgNum/>
      </w:r>
      <w:r w:rsidRPr="00AE3914">
        <w:rPr>
          <w:sz w:val="16"/>
        </w:rPr>
        <w:t xml:space="preserve"> In addition to the ITP Act, which addresses human trafficking directly,</w:t>
      </w:r>
      <w:r w:rsidR="00AE3914" w:rsidRPr="00AE3914">
        <w:rPr>
          <w:sz w:val="12"/>
        </w:rPr>
        <w:t>¶</w:t>
      </w:r>
      <w:r w:rsidRPr="00AE3914">
        <w:rPr>
          <w:sz w:val="16"/>
        </w:rPr>
        <w:t xml:space="preserve"> </w:t>
      </w:r>
      <w:r w:rsidRPr="00AE3914">
        <w:rPr>
          <w:u w:val="single"/>
        </w:rPr>
        <w:t>the Indian government has promulgated national legislation that deals</w:t>
      </w:r>
      <w:r w:rsidR="00AE3914" w:rsidRPr="00AE3914">
        <w:rPr>
          <w:sz w:val="12"/>
        </w:rPr>
        <w:t>¶</w:t>
      </w:r>
      <w:r w:rsidRPr="00AE3914">
        <w:rPr>
          <w:sz w:val="12"/>
          <w:u w:val="single"/>
        </w:rPr>
        <w:t xml:space="preserve"> </w:t>
      </w:r>
      <w:r w:rsidRPr="00AE3914">
        <w:rPr>
          <w:u w:val="single"/>
        </w:rPr>
        <w:t>with the problem indirectly</w:t>
      </w:r>
      <w:r w:rsidRPr="00AE3914">
        <w:rPr>
          <w:sz w:val="16"/>
        </w:rPr>
        <w:t>.181 For example, the Indian Penal Code</w:t>
      </w:r>
      <w:r w:rsidR="00AE3914" w:rsidRPr="00AE3914">
        <w:rPr>
          <w:sz w:val="12"/>
        </w:rPr>
        <w:t>¶</w:t>
      </w:r>
      <w:r w:rsidRPr="00AE3914">
        <w:rPr>
          <w:sz w:val="16"/>
        </w:rPr>
        <w:t xml:space="preserve"> criminalizes the sale of minors for prostitution, and the Juvenile Justice</w:t>
      </w:r>
      <w:r w:rsidR="00AE3914" w:rsidRPr="00AE3914">
        <w:rPr>
          <w:sz w:val="12"/>
        </w:rPr>
        <w:t>¶</w:t>
      </w:r>
      <w:r w:rsidRPr="00AE3914">
        <w:rPr>
          <w:sz w:val="16"/>
        </w:rPr>
        <w:t xml:space="preserve"> (Care and Protection of Children) Act, 2000, provides for the protection of</w:t>
      </w:r>
      <w:r w:rsidR="00AE3914" w:rsidRPr="00AE3914">
        <w:rPr>
          <w:sz w:val="12"/>
        </w:rPr>
        <w:t>¶</w:t>
      </w:r>
      <w:r w:rsidRPr="00AE3914">
        <w:rPr>
          <w:sz w:val="16"/>
        </w:rPr>
        <w:t xml:space="preserve"> children, including those children that are vulnerable to trafficking.182</w:t>
      </w:r>
      <w:r w:rsidR="00AE3914" w:rsidRPr="00AE3914">
        <w:rPr>
          <w:sz w:val="12"/>
        </w:rPr>
        <w:t>¶</w:t>
      </w:r>
      <w:r w:rsidRPr="00AE3914">
        <w:rPr>
          <w:sz w:val="16"/>
        </w:rPr>
        <w:t xml:space="preserve"> There are also several state and regional </w:t>
      </w:r>
      <w:r w:rsidRPr="00AE3914">
        <w:rPr>
          <w:u w:val="single"/>
        </w:rPr>
        <w:t>measures that address the human</w:t>
      </w:r>
      <w:r w:rsidR="00AE3914" w:rsidRPr="00AE3914">
        <w:rPr>
          <w:sz w:val="12"/>
        </w:rPr>
        <w:t>¶</w:t>
      </w:r>
      <w:r w:rsidRPr="00AE3914">
        <w:rPr>
          <w:sz w:val="12"/>
          <w:u w:val="single"/>
        </w:rPr>
        <w:t xml:space="preserve"> </w:t>
      </w:r>
      <w:r w:rsidRPr="00AE3914">
        <w:rPr>
          <w:u w:val="single"/>
        </w:rPr>
        <w:t>trafficking</w:t>
      </w:r>
      <w:r w:rsidRPr="00AE3914">
        <w:rPr>
          <w:sz w:val="16"/>
        </w:rPr>
        <w:t xml:space="preserve"> problem in India.183 Regionally, the South Asian Association</w:t>
      </w:r>
      <w:r w:rsidR="00AE3914" w:rsidRPr="00AE3914">
        <w:rPr>
          <w:sz w:val="12"/>
        </w:rPr>
        <w:t>¶</w:t>
      </w:r>
      <w:r w:rsidRPr="00AE3914">
        <w:rPr>
          <w:sz w:val="16"/>
        </w:rPr>
        <w:t xml:space="preserve"> for Regional Cooperation’s (SAARC) Convention on Preventing and Combating Trafficking in Women and Children for Prostitution in 2002 was</w:t>
      </w:r>
      <w:r w:rsidR="00AE3914" w:rsidRPr="00AE3914">
        <w:rPr>
          <w:sz w:val="12"/>
        </w:rPr>
        <w:t>¶</w:t>
      </w:r>
      <w:r w:rsidRPr="00AE3914">
        <w:rPr>
          <w:sz w:val="16"/>
        </w:rPr>
        <w:t xml:space="preserve"> adopted to prevent and suppress trafficking in women and children for</w:t>
      </w:r>
      <w:r w:rsidR="00AE3914" w:rsidRPr="00AE3914">
        <w:rPr>
          <w:sz w:val="12"/>
        </w:rPr>
        <w:t>¶</w:t>
      </w:r>
      <w:r w:rsidRPr="00AE3914">
        <w:rPr>
          <w:sz w:val="16"/>
        </w:rPr>
        <w:t xml:space="preserve"> prostitution and to protect victims.184 The SAARC Convention </w:t>
      </w:r>
      <w:r w:rsidRPr="00AE3914">
        <w:rPr>
          <w:u w:val="single"/>
        </w:rPr>
        <w:t>is criticized</w:t>
      </w:r>
      <w:r w:rsidR="00AE3914" w:rsidRPr="00AE3914">
        <w:rPr>
          <w:sz w:val="12"/>
        </w:rPr>
        <w:t>¶</w:t>
      </w:r>
      <w:r w:rsidRPr="00AE3914">
        <w:rPr>
          <w:sz w:val="12"/>
          <w:u w:val="single"/>
        </w:rPr>
        <w:t xml:space="preserve"> </w:t>
      </w:r>
      <w:r w:rsidRPr="00AE3914">
        <w:rPr>
          <w:u w:val="single"/>
        </w:rPr>
        <w:t>for focusing solely on commercial sexual exploitation, ignoring the broader</w:t>
      </w:r>
      <w:r w:rsidR="00AE3914" w:rsidRPr="00AE3914">
        <w:rPr>
          <w:sz w:val="12"/>
        </w:rPr>
        <w:t>¶</w:t>
      </w:r>
      <w:r w:rsidRPr="00AE3914">
        <w:rPr>
          <w:sz w:val="12"/>
          <w:u w:val="single"/>
        </w:rPr>
        <w:t xml:space="preserve"> </w:t>
      </w:r>
      <w:r w:rsidRPr="00AE3914">
        <w:rPr>
          <w:u w:val="single"/>
        </w:rPr>
        <w:t>problem of human trafficking, and lacking clarity in the rights of the victims and in government accountability</w:t>
      </w:r>
      <w:r w:rsidRPr="00AE3914">
        <w:rPr>
          <w:sz w:val="16"/>
        </w:rPr>
        <w:t>.185</w:t>
      </w:r>
      <w:r w:rsidR="00AE3914" w:rsidRPr="00AE3914">
        <w:rPr>
          <w:sz w:val="12"/>
        </w:rPr>
        <w:t>¶</w:t>
      </w:r>
      <w:r w:rsidRPr="00AE3914">
        <w:rPr>
          <w:sz w:val="16"/>
        </w:rPr>
        <w:t xml:space="preserve"> </w:t>
      </w:r>
      <w:r w:rsidRPr="00AE3914">
        <w:rPr>
          <w:u w:val="single"/>
        </w:rPr>
        <w:t>The measures taken by the Indian government, therefore, have all</w:t>
      </w:r>
      <w:r w:rsidR="00AE3914" w:rsidRPr="00AE3914">
        <w:rPr>
          <w:sz w:val="12"/>
        </w:rPr>
        <w:t>¶</w:t>
      </w:r>
      <w:r w:rsidRPr="00AE3914">
        <w:rPr>
          <w:sz w:val="12"/>
          <w:u w:val="single"/>
        </w:rPr>
        <w:t xml:space="preserve"> </w:t>
      </w:r>
      <w:r w:rsidRPr="00AE3914">
        <w:rPr>
          <w:u w:val="single"/>
        </w:rPr>
        <w:t xml:space="preserve">proven to be inadequate. </w:t>
      </w:r>
      <w:r w:rsidRPr="00AE3914">
        <w:rPr>
          <w:sz w:val="16"/>
        </w:rPr>
        <w:t>The U.S. State Department placed India on the</w:t>
      </w:r>
      <w:r w:rsidR="00AE3914" w:rsidRPr="00AE3914">
        <w:rPr>
          <w:sz w:val="12"/>
        </w:rPr>
        <w:t>¶</w:t>
      </w:r>
      <w:r w:rsidRPr="00AE3914">
        <w:rPr>
          <w:sz w:val="16"/>
        </w:rPr>
        <w:t xml:space="preserve"> Tier 2 Watch List in 2008, its fifth consecutive year on the list, because it</w:t>
      </w:r>
      <w:r w:rsidR="00AE3914" w:rsidRPr="00AE3914">
        <w:rPr>
          <w:sz w:val="12"/>
        </w:rPr>
        <w:t>¶</w:t>
      </w:r>
      <w:r w:rsidRPr="00AE3914">
        <w:rPr>
          <w:sz w:val="16"/>
        </w:rPr>
        <w:t xml:space="preserve"> failed to show increased efforts in combating human trafficking from the</w:t>
      </w:r>
      <w:r w:rsidR="00AE3914" w:rsidRPr="00AE3914">
        <w:rPr>
          <w:sz w:val="12"/>
        </w:rPr>
        <w:t>¶</w:t>
      </w:r>
      <w:r w:rsidRPr="00AE3914">
        <w:rPr>
          <w:sz w:val="16"/>
        </w:rPr>
        <w:t xml:space="preserve"> prior year.186 </w:t>
      </w:r>
      <w:r w:rsidRPr="00AE3914">
        <w:rPr>
          <w:u w:val="single"/>
        </w:rPr>
        <w:t>It found that the Indian government makes uneven efforts to</w:t>
      </w:r>
      <w:r w:rsidR="00AE3914" w:rsidRPr="00AE3914">
        <w:rPr>
          <w:sz w:val="12"/>
        </w:rPr>
        <w:t>¶</w:t>
      </w:r>
      <w:r w:rsidRPr="00AE3914">
        <w:rPr>
          <w:sz w:val="12"/>
          <w:u w:val="single"/>
        </w:rPr>
        <w:t xml:space="preserve"> </w:t>
      </w:r>
      <w:r w:rsidRPr="00AE3914">
        <w:rPr>
          <w:u w:val="single"/>
        </w:rPr>
        <w:t>prosecute traffickers and protect victims</w:t>
      </w:r>
      <w:r w:rsidRPr="00AE3914">
        <w:rPr>
          <w:sz w:val="16"/>
        </w:rPr>
        <w:t xml:space="preserve">.187 It stated that </w:t>
      </w:r>
      <w:r w:rsidRPr="00AE3914">
        <w:rPr>
          <w:u w:val="single"/>
        </w:rPr>
        <w:t>the “lack of significant federal government action to address bonded labor, the reported</w:t>
      </w:r>
      <w:r w:rsidR="00AE3914" w:rsidRPr="00AE3914">
        <w:rPr>
          <w:sz w:val="12"/>
        </w:rPr>
        <w:t>¶</w:t>
      </w:r>
      <w:r w:rsidRPr="00AE3914">
        <w:rPr>
          <w:sz w:val="12"/>
          <w:u w:val="single"/>
        </w:rPr>
        <w:t xml:space="preserve"> </w:t>
      </w:r>
      <w:r w:rsidRPr="00AE3914">
        <w:rPr>
          <w:u w:val="single"/>
        </w:rPr>
        <w:t>complicity of some law enforcement officials in trafficking and related</w:t>
      </w:r>
      <w:r w:rsidR="00AE3914" w:rsidRPr="00AE3914">
        <w:rPr>
          <w:sz w:val="12"/>
        </w:rPr>
        <w:t>¶</w:t>
      </w:r>
      <w:r w:rsidRPr="00AE3914">
        <w:rPr>
          <w:sz w:val="12"/>
          <w:u w:val="single"/>
        </w:rPr>
        <w:t xml:space="preserve"> </w:t>
      </w:r>
      <w:r w:rsidRPr="00AE3914">
        <w:rPr>
          <w:u w:val="single"/>
        </w:rPr>
        <w:t>criminal activity, and the critical need for an effective national-level law</w:t>
      </w:r>
      <w:r w:rsidR="00AE3914" w:rsidRPr="00AE3914">
        <w:rPr>
          <w:sz w:val="12"/>
        </w:rPr>
        <w:t>¶</w:t>
      </w:r>
      <w:r w:rsidRPr="00AE3914">
        <w:rPr>
          <w:sz w:val="12"/>
          <w:u w:val="single"/>
        </w:rPr>
        <w:t xml:space="preserve"> </w:t>
      </w:r>
      <w:r w:rsidRPr="00AE3914">
        <w:rPr>
          <w:u w:val="single"/>
        </w:rPr>
        <w:t>enforcement authority impeded India’s ability to effectively combat its trafficking in person problem.”</w:t>
      </w:r>
      <w:r w:rsidRPr="00AE3914">
        <w:rPr>
          <w:sz w:val="16"/>
        </w:rPr>
        <w:t>188</w:t>
      </w:r>
      <w:r w:rsidRPr="00AE3914">
        <w:rPr>
          <w:sz w:val="16"/>
        </w:rPr>
        <w:pgNum/>
      </w:r>
      <w:r w:rsidRPr="00AE3914">
        <w:rPr>
          <w:sz w:val="16"/>
        </w:rPr>
        <w:pgNum/>
      </w:r>
      <w:r w:rsidRPr="00AE3914">
        <w:rPr>
          <w:sz w:val="16"/>
        </w:rPr>
        <w:pgNum/>
      </w:r>
    </w:p>
    <w:p w14:paraId="29A3F071" w14:textId="77777777" w:rsidR="00603FC6" w:rsidRDefault="00603FC6" w:rsidP="00603FC6"/>
    <w:p w14:paraId="4C75607D" w14:textId="67F7EE2F" w:rsidR="006F45CD" w:rsidRPr="00603FC6" w:rsidRDefault="006F45CD" w:rsidP="00603FC6">
      <w:pPr>
        <w:rPr>
          <w:b/>
        </w:rPr>
      </w:pPr>
      <w:r w:rsidRPr="00603FC6">
        <w:rPr>
          <w:b/>
        </w:rPr>
        <w:t xml:space="preserve">China </w:t>
      </w:r>
      <w:r w:rsidR="009269A7" w:rsidRPr="00603FC6">
        <w:rPr>
          <w:b/>
        </w:rPr>
        <w:t>is responsible for a significant portion of global human trafficking</w:t>
      </w:r>
    </w:p>
    <w:p w14:paraId="1BA6FBE2" w14:textId="0CC4BA91" w:rsidR="006F45CD" w:rsidRPr="006F45CD" w:rsidRDefault="006F45CD" w:rsidP="006F45CD">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291FE6DE" w14:textId="4B17FF11" w:rsidR="006F45CD" w:rsidRDefault="006F45CD" w:rsidP="006F45CD">
      <w:pPr>
        <w:rPr>
          <w:sz w:val="16"/>
        </w:rPr>
      </w:pPr>
      <w:r w:rsidRPr="00E36C28">
        <w:rPr>
          <w:u w:val="single"/>
        </w:rPr>
        <w:t>China also is a source, transit, and destination country for human trafficking</w:t>
      </w:r>
      <w:r w:rsidRPr="00C77F9B">
        <w:rPr>
          <w:sz w:val="16"/>
        </w:rPr>
        <w:t xml:space="preserve">.189 According to a 2002 UNICEF estimate, </w:t>
      </w:r>
      <w:r w:rsidRPr="00E36C28">
        <w:rPr>
          <w:u w:val="single"/>
        </w:rPr>
        <w:t>China is home to approximately 250,000 victims of human trafficking</w:t>
      </w:r>
      <w:r w:rsidRPr="00C77F9B">
        <w:rPr>
          <w:sz w:val="16"/>
        </w:rPr>
        <w:t xml:space="preserve">.190 </w:t>
      </w:r>
      <w:r w:rsidRPr="00E36C28">
        <w:rPr>
          <w:u w:val="single"/>
        </w:rPr>
        <w:t>There is a significant internal trafficking problem in China, as well as</w:t>
      </w:r>
      <w:r w:rsidRPr="00C77F9B">
        <w:rPr>
          <w:sz w:val="16"/>
        </w:rPr>
        <w:t xml:space="preserve"> considerable </w:t>
      </w:r>
      <w:r w:rsidRPr="00E36C28">
        <w:rPr>
          <w:u w:val="single"/>
        </w:rPr>
        <w:t>international trafficking of Chinese citizens to other countries</w:t>
      </w:r>
      <w:r w:rsidRPr="00C77F9B">
        <w:rPr>
          <w:sz w:val="16"/>
        </w:rPr>
        <w:t>.191 Additionally</w:t>
      </w:r>
      <w:proofErr w:type="gramStart"/>
      <w:r w:rsidRPr="00C77F9B">
        <w:rPr>
          <w:sz w:val="16"/>
        </w:rPr>
        <w:t>,</w:t>
      </w:r>
      <w:r w:rsidR="00C77F9B" w:rsidRPr="00C77F9B">
        <w:rPr>
          <w:sz w:val="12"/>
        </w:rPr>
        <w:t>¶</w:t>
      </w:r>
      <w:proofErr w:type="gramEnd"/>
      <w:r w:rsidRPr="00C77F9B">
        <w:rPr>
          <w:sz w:val="16"/>
        </w:rPr>
        <w:t xml:space="preserve"> </w:t>
      </w:r>
      <w:r w:rsidRPr="00E36C28">
        <w:rPr>
          <w:u w:val="single"/>
        </w:rPr>
        <w:t>many North Korean citizens voluntarily cross the border into China looking for a better life</w:t>
      </w:r>
      <w:r w:rsidRPr="00C77F9B">
        <w:rPr>
          <w:sz w:val="16"/>
        </w:rPr>
        <w:t>.192 When they arrive in the country, undocumented</w:t>
      </w:r>
      <w:r w:rsidR="00C77F9B" w:rsidRPr="00C77F9B">
        <w:rPr>
          <w:sz w:val="12"/>
        </w:rPr>
        <w:t>¶</w:t>
      </w:r>
      <w:r w:rsidRPr="00C77F9B">
        <w:rPr>
          <w:sz w:val="16"/>
        </w:rPr>
        <w:t xml:space="preserve"> and vulnerable, </w:t>
      </w:r>
      <w:r w:rsidRPr="00E36C28">
        <w:rPr>
          <w:u w:val="single"/>
        </w:rPr>
        <w:t>they are often sold into commercial sexual exploitation,</w:t>
      </w:r>
      <w:r w:rsidR="00C77F9B" w:rsidRPr="00C77F9B">
        <w:rPr>
          <w:sz w:val="12"/>
        </w:rPr>
        <w:t>¶</w:t>
      </w:r>
      <w:r w:rsidRPr="00E36C28">
        <w:rPr>
          <w:sz w:val="12"/>
          <w:u w:val="single"/>
        </w:rPr>
        <w:t xml:space="preserve"> </w:t>
      </w:r>
      <w:r w:rsidRPr="00E36C28">
        <w:rPr>
          <w:u w:val="single"/>
        </w:rPr>
        <w:t>forced marriage, or forced labor</w:t>
      </w:r>
      <w:r w:rsidRPr="00C77F9B">
        <w:rPr>
          <w:sz w:val="16"/>
        </w:rPr>
        <w:t xml:space="preserve">.193 According to some theorists, </w:t>
      </w:r>
      <w:r w:rsidRPr="00E36C28">
        <w:rPr>
          <w:b/>
          <w:u w:val="single"/>
        </w:rPr>
        <w:t>China’s</w:t>
      </w:r>
      <w:r w:rsidR="00C77F9B" w:rsidRPr="00C77F9B">
        <w:rPr>
          <w:sz w:val="12"/>
        </w:rPr>
        <w:t>¶</w:t>
      </w:r>
      <w:r w:rsidRPr="00E36C28">
        <w:rPr>
          <w:b/>
          <w:sz w:val="12"/>
          <w:u w:val="single"/>
        </w:rPr>
        <w:t xml:space="preserve"> </w:t>
      </w:r>
      <w:r w:rsidRPr="00E36C28">
        <w:rPr>
          <w:b/>
          <w:u w:val="single"/>
        </w:rPr>
        <w:t>trafficking problems are compounded by its “one child per couple” policy,</w:t>
      </w:r>
      <w:r w:rsidR="00C77F9B" w:rsidRPr="00C77F9B">
        <w:rPr>
          <w:sz w:val="12"/>
        </w:rPr>
        <w:t>¶</w:t>
      </w:r>
      <w:r w:rsidRPr="00E36C28">
        <w:rPr>
          <w:b/>
          <w:sz w:val="12"/>
          <w:u w:val="single"/>
        </w:rPr>
        <w:t xml:space="preserve"> </w:t>
      </w:r>
      <w:r w:rsidRPr="00E36C28">
        <w:rPr>
          <w:b/>
          <w:u w:val="single"/>
        </w:rPr>
        <w:t xml:space="preserve">which causes mass </w:t>
      </w:r>
      <w:proofErr w:type="spellStart"/>
      <w:r w:rsidRPr="00E36C28">
        <w:rPr>
          <w:b/>
          <w:u w:val="single"/>
        </w:rPr>
        <w:t>gendercide</w:t>
      </w:r>
      <w:proofErr w:type="spellEnd"/>
      <w:r w:rsidRPr="00E36C28">
        <w:rPr>
          <w:b/>
          <w:u w:val="single"/>
        </w:rPr>
        <w:t xml:space="preserve"> of female babies and increases the demand</w:t>
      </w:r>
      <w:r w:rsidR="00C77F9B" w:rsidRPr="00C77F9B">
        <w:rPr>
          <w:sz w:val="12"/>
        </w:rPr>
        <w:t>¶</w:t>
      </w:r>
      <w:r w:rsidRPr="00E36C28">
        <w:rPr>
          <w:b/>
          <w:sz w:val="12"/>
          <w:u w:val="single"/>
        </w:rPr>
        <w:t xml:space="preserve"> </w:t>
      </w:r>
      <w:r w:rsidRPr="00E36C28">
        <w:rPr>
          <w:b/>
          <w:u w:val="single"/>
        </w:rPr>
        <w:t>for women to be trafficked into the country for marriage.</w:t>
      </w:r>
      <w:r w:rsidRPr="00C77F9B">
        <w:rPr>
          <w:sz w:val="16"/>
        </w:rPr>
        <w:t xml:space="preserve">194 </w:t>
      </w:r>
      <w:r w:rsidRPr="00E36C28">
        <w:rPr>
          <w:u w:val="single"/>
        </w:rPr>
        <w:t>This trafficking</w:t>
      </w:r>
      <w:r w:rsidRPr="00C77F9B">
        <w:rPr>
          <w:sz w:val="16"/>
        </w:rPr>
        <w:t xml:space="preserve"> for the bridal market in China’s poorer areas and for prostitution in</w:t>
      </w:r>
      <w:r w:rsidR="00C77F9B" w:rsidRPr="00C77F9B">
        <w:rPr>
          <w:sz w:val="12"/>
        </w:rPr>
        <w:t>¶</w:t>
      </w:r>
      <w:r w:rsidRPr="00C77F9B">
        <w:rPr>
          <w:sz w:val="16"/>
        </w:rPr>
        <w:t xml:space="preserve"> metropolitan areas </w:t>
      </w:r>
      <w:r w:rsidRPr="00E36C28">
        <w:rPr>
          <w:u w:val="single"/>
        </w:rPr>
        <w:t>increasingly is linked to organized crime.195 Forced</w:t>
      </w:r>
      <w:r w:rsidR="00C77F9B" w:rsidRPr="00C77F9B">
        <w:rPr>
          <w:sz w:val="12"/>
        </w:rPr>
        <w:t>¶</w:t>
      </w:r>
      <w:r w:rsidRPr="00E36C28">
        <w:rPr>
          <w:sz w:val="12"/>
          <w:u w:val="single"/>
        </w:rPr>
        <w:t xml:space="preserve"> </w:t>
      </w:r>
      <w:r w:rsidRPr="00E36C28">
        <w:rPr>
          <w:u w:val="single"/>
        </w:rPr>
        <w:t>labor is also a very large problem in China, especially in regard to trafficked children</w:t>
      </w:r>
      <w:r w:rsidRPr="00C77F9B">
        <w:rPr>
          <w:sz w:val="16"/>
        </w:rPr>
        <w:t>.196</w:t>
      </w:r>
      <w:r w:rsidR="00C77F9B" w:rsidRPr="00C77F9B">
        <w:rPr>
          <w:sz w:val="12"/>
        </w:rPr>
        <w:t>¶</w:t>
      </w:r>
      <w:r w:rsidRPr="00C77F9B">
        <w:rPr>
          <w:sz w:val="16"/>
        </w:rPr>
        <w:t xml:space="preserve"> The Chinese government publicly has acknowledged the human trafficking problem, and there are laws in place to combat it, including China’s</w:t>
      </w:r>
      <w:r w:rsidR="00C77F9B" w:rsidRPr="00C77F9B">
        <w:rPr>
          <w:sz w:val="12"/>
        </w:rPr>
        <w:t>¶</w:t>
      </w:r>
      <w:r w:rsidRPr="00C77F9B">
        <w:rPr>
          <w:sz w:val="16"/>
        </w:rPr>
        <w:t xml:space="preserve"> Law on the Protection of Rights and Interests of Women and Article 240 of</w:t>
      </w:r>
      <w:r w:rsidR="00C77F9B" w:rsidRPr="00C77F9B">
        <w:rPr>
          <w:sz w:val="12"/>
        </w:rPr>
        <w:t>¶</w:t>
      </w:r>
      <w:r w:rsidRPr="00C77F9B">
        <w:rPr>
          <w:sz w:val="16"/>
        </w:rPr>
        <w:t xml:space="preserve"> the Criminal Code.197 Article 240 of the Criminal Code of China provides</w:t>
      </w:r>
      <w:r w:rsidR="00C77F9B" w:rsidRPr="00C77F9B">
        <w:rPr>
          <w:sz w:val="12"/>
        </w:rPr>
        <w:t>¶</w:t>
      </w:r>
      <w:r w:rsidRPr="00C77F9B">
        <w:rPr>
          <w:sz w:val="16"/>
        </w:rPr>
        <w:t xml:space="preserve"> penalties for traffickers, including the possibility of the death penalty for</w:t>
      </w:r>
      <w:r w:rsidR="00C77F9B" w:rsidRPr="00C77F9B">
        <w:rPr>
          <w:sz w:val="12"/>
        </w:rPr>
        <w:t>¶</w:t>
      </w:r>
      <w:r w:rsidRPr="00C77F9B">
        <w:rPr>
          <w:sz w:val="16"/>
        </w:rPr>
        <w:t xml:space="preserve"> particularly serious circumstances.198 In its Law on the Protection of</w:t>
      </w:r>
      <w:r w:rsidR="00C77F9B" w:rsidRPr="00C77F9B">
        <w:rPr>
          <w:sz w:val="12"/>
        </w:rPr>
        <w:t>¶</w:t>
      </w:r>
      <w:r w:rsidRPr="00C77F9B">
        <w:rPr>
          <w:sz w:val="16"/>
        </w:rPr>
        <w:t xml:space="preserve"> Rights and Interests of Women, the Chinese Government prohibits the</w:t>
      </w:r>
      <w:r w:rsidR="00C77F9B" w:rsidRPr="00C77F9B">
        <w:rPr>
          <w:sz w:val="12"/>
        </w:rPr>
        <w:t>¶</w:t>
      </w:r>
      <w:r w:rsidRPr="00C77F9B">
        <w:rPr>
          <w:sz w:val="16"/>
        </w:rPr>
        <w:t xml:space="preserve"> abduction and trafficking of women and requires government departments</w:t>
      </w:r>
      <w:r w:rsidR="00C77F9B" w:rsidRPr="00C77F9B">
        <w:rPr>
          <w:sz w:val="12"/>
        </w:rPr>
        <w:t>¶</w:t>
      </w:r>
      <w:r w:rsidRPr="00C77F9B">
        <w:rPr>
          <w:sz w:val="16"/>
        </w:rPr>
        <w:t xml:space="preserve"> to rescue trafficked women and guard them against discrimination.199</w:t>
      </w:r>
      <w:r w:rsidR="00C77F9B" w:rsidRPr="00C77F9B">
        <w:rPr>
          <w:sz w:val="12"/>
        </w:rPr>
        <w:t>¶</w:t>
      </w:r>
      <w:r w:rsidRPr="00C77F9B">
        <w:rPr>
          <w:sz w:val="16"/>
        </w:rPr>
        <w:t xml:space="preserve"> Additionally, during the 2007– 2008 reporting year, the Chinese government established the Office for Preventing and Combating Crimes of Trafficking in Women and Children and released a National Action Plan to</w:t>
      </w:r>
      <w:r w:rsidR="00C77F9B" w:rsidRPr="00C77F9B">
        <w:rPr>
          <w:sz w:val="12"/>
        </w:rPr>
        <w:t>¶</w:t>
      </w:r>
      <w:r w:rsidRPr="00C77F9B">
        <w:rPr>
          <w:sz w:val="16"/>
        </w:rPr>
        <w:t xml:space="preserve"> Combat Trafficking.200 Under this plan there is now an appointed coordinator of the government’s anti-trafficking efforts and there are responsibilities meted out to twenty-eight ministries for the purpose of combating</w:t>
      </w:r>
      <w:r w:rsidR="00C77F9B" w:rsidRPr="00C77F9B">
        <w:rPr>
          <w:sz w:val="12"/>
        </w:rPr>
        <w:t>¶</w:t>
      </w:r>
      <w:r w:rsidRPr="00C77F9B">
        <w:rPr>
          <w:sz w:val="16"/>
        </w:rPr>
        <w:t xml:space="preserve"> </w:t>
      </w:r>
      <w:r w:rsidR="00C77F9B" w:rsidRPr="00C77F9B">
        <w:rPr>
          <w:sz w:val="12"/>
        </w:rPr>
        <w:t>¶</w:t>
      </w:r>
      <w:r w:rsidRPr="00C77F9B">
        <w:rPr>
          <w:sz w:val="16"/>
        </w:rPr>
        <w:t xml:space="preserve"> human trafficking.201</w:t>
      </w:r>
      <w:r w:rsidR="00C77F9B" w:rsidRPr="00C77F9B">
        <w:rPr>
          <w:sz w:val="12"/>
        </w:rPr>
        <w:t>¶</w:t>
      </w:r>
      <w:r w:rsidRPr="00C77F9B">
        <w:rPr>
          <w:sz w:val="16"/>
        </w:rPr>
        <w:t xml:space="preserve"> </w:t>
      </w:r>
      <w:r w:rsidR="00C77F9B" w:rsidRPr="00C77F9B">
        <w:rPr>
          <w:sz w:val="12"/>
        </w:rPr>
        <w:t>¶</w:t>
      </w:r>
      <w:r w:rsidRPr="00C77F9B">
        <w:rPr>
          <w:sz w:val="16"/>
        </w:rPr>
        <w:t xml:space="preserve"> </w:t>
      </w:r>
      <w:r w:rsidRPr="00E36C28">
        <w:rPr>
          <w:u w:val="single"/>
        </w:rPr>
        <w:t>Even though the Chinese government is making efforts to eliminate</w:t>
      </w:r>
      <w:r w:rsidR="00C77F9B" w:rsidRPr="00C77F9B">
        <w:rPr>
          <w:sz w:val="12"/>
        </w:rPr>
        <w:t>¶</w:t>
      </w:r>
      <w:r w:rsidRPr="00E36C28">
        <w:rPr>
          <w:sz w:val="12"/>
          <w:u w:val="single"/>
        </w:rPr>
        <w:t xml:space="preserve"> </w:t>
      </w:r>
      <w:r w:rsidR="00C77F9B" w:rsidRPr="00C77F9B">
        <w:rPr>
          <w:sz w:val="12"/>
        </w:rPr>
        <w:t>¶</w:t>
      </w:r>
      <w:r w:rsidRPr="00E36C28">
        <w:rPr>
          <w:sz w:val="12"/>
          <w:u w:val="single"/>
        </w:rPr>
        <w:t xml:space="preserve"> </w:t>
      </w:r>
      <w:r w:rsidRPr="00E36C28">
        <w:rPr>
          <w:u w:val="single"/>
        </w:rPr>
        <w:t>trafficking, its response still is inadequate. China punishes individuals for</w:t>
      </w:r>
      <w:r w:rsidR="00C77F9B" w:rsidRPr="00C77F9B">
        <w:rPr>
          <w:sz w:val="12"/>
        </w:rPr>
        <w:t>¶</w:t>
      </w:r>
      <w:r w:rsidRPr="00E36C28">
        <w:rPr>
          <w:sz w:val="12"/>
          <w:u w:val="single"/>
        </w:rPr>
        <w:t xml:space="preserve"> </w:t>
      </w:r>
      <w:r w:rsidR="00C77F9B" w:rsidRPr="00C77F9B">
        <w:rPr>
          <w:sz w:val="12"/>
        </w:rPr>
        <w:t>¶</w:t>
      </w:r>
      <w:r w:rsidRPr="00E36C28">
        <w:rPr>
          <w:sz w:val="12"/>
          <w:u w:val="single"/>
        </w:rPr>
        <w:t xml:space="preserve"> </w:t>
      </w:r>
      <w:r w:rsidRPr="00E36C28">
        <w:rPr>
          <w:u w:val="single"/>
        </w:rPr>
        <w:t>acts that were committed as a result of trafficking, such as prostitution, and</w:t>
      </w:r>
      <w:r w:rsidR="00C77F9B" w:rsidRPr="00C77F9B">
        <w:rPr>
          <w:sz w:val="12"/>
        </w:rPr>
        <w:t>¶</w:t>
      </w:r>
      <w:r w:rsidRPr="00E36C28">
        <w:rPr>
          <w:sz w:val="12"/>
          <w:u w:val="single"/>
        </w:rPr>
        <w:t xml:space="preserve"> </w:t>
      </w:r>
      <w:r w:rsidR="00C77F9B" w:rsidRPr="00C77F9B">
        <w:rPr>
          <w:sz w:val="12"/>
        </w:rPr>
        <w:t>¶</w:t>
      </w:r>
      <w:r w:rsidRPr="00E36C28">
        <w:rPr>
          <w:sz w:val="12"/>
          <w:u w:val="single"/>
        </w:rPr>
        <w:t xml:space="preserve"> </w:t>
      </w:r>
      <w:r w:rsidRPr="00E36C28">
        <w:rPr>
          <w:u w:val="single"/>
        </w:rPr>
        <w:t>deports North Korean trafficking victims back to horrible conditions</w:t>
      </w:r>
      <w:r w:rsidRPr="00C77F9B">
        <w:rPr>
          <w:sz w:val="16"/>
        </w:rPr>
        <w:t>.202</w:t>
      </w:r>
      <w:r w:rsidR="00C77F9B" w:rsidRPr="00C77F9B">
        <w:rPr>
          <w:sz w:val="12"/>
        </w:rPr>
        <w:t>¶</w:t>
      </w:r>
      <w:r w:rsidRPr="00C77F9B">
        <w:rPr>
          <w:sz w:val="16"/>
        </w:rPr>
        <w:t xml:space="preserve"> </w:t>
      </w:r>
      <w:r w:rsidR="00C77F9B" w:rsidRPr="00C77F9B">
        <w:rPr>
          <w:sz w:val="12"/>
        </w:rPr>
        <w:t>¶</w:t>
      </w:r>
      <w:r w:rsidRPr="00C77F9B">
        <w:rPr>
          <w:sz w:val="16"/>
        </w:rPr>
        <w:t xml:space="preserve"> </w:t>
      </w:r>
      <w:r w:rsidRPr="00E36C28">
        <w:rPr>
          <w:u w:val="single"/>
        </w:rPr>
        <w:t>China’s anti-trafficking laws also do not properly cover forced labor</w:t>
      </w:r>
      <w:r w:rsidRPr="00C77F9B">
        <w:rPr>
          <w:sz w:val="16"/>
        </w:rPr>
        <w:t>.203 In</w:t>
      </w:r>
      <w:r w:rsidR="00C77F9B" w:rsidRPr="00C77F9B">
        <w:rPr>
          <w:sz w:val="12"/>
        </w:rPr>
        <w:t>¶</w:t>
      </w:r>
      <w:r w:rsidRPr="00C77F9B">
        <w:rPr>
          <w:sz w:val="16"/>
        </w:rPr>
        <w:t xml:space="preserve"> </w:t>
      </w:r>
      <w:r w:rsidR="00C77F9B" w:rsidRPr="00C77F9B">
        <w:rPr>
          <w:sz w:val="12"/>
        </w:rPr>
        <w:t>¶</w:t>
      </w:r>
      <w:r w:rsidRPr="00C77F9B">
        <w:rPr>
          <w:sz w:val="16"/>
        </w:rPr>
        <w:t xml:space="preserve"> terms of protection, </w:t>
      </w:r>
      <w:r w:rsidRPr="00E36C28">
        <w:rPr>
          <w:u w:val="single"/>
        </w:rPr>
        <w:t>China has not created a system for referring victims of</w:t>
      </w:r>
      <w:r w:rsidR="00C77F9B" w:rsidRPr="00C77F9B">
        <w:rPr>
          <w:sz w:val="12"/>
        </w:rPr>
        <w:t>¶</w:t>
      </w:r>
      <w:r w:rsidRPr="00E36C28">
        <w:rPr>
          <w:sz w:val="12"/>
          <w:u w:val="single"/>
        </w:rPr>
        <w:t xml:space="preserve"> </w:t>
      </w:r>
      <w:r w:rsidR="00C77F9B" w:rsidRPr="00C77F9B">
        <w:rPr>
          <w:sz w:val="12"/>
        </w:rPr>
        <w:t>¶</w:t>
      </w:r>
      <w:r w:rsidRPr="00E36C28">
        <w:rPr>
          <w:sz w:val="12"/>
          <w:u w:val="single"/>
        </w:rPr>
        <w:t xml:space="preserve"> </w:t>
      </w:r>
      <w:r w:rsidRPr="00E36C28">
        <w:rPr>
          <w:u w:val="single"/>
        </w:rPr>
        <w:t>trafficking to places that provide shelter and care.204 The new measures</w:t>
      </w:r>
      <w:r w:rsidR="00C77F9B" w:rsidRPr="00C77F9B">
        <w:rPr>
          <w:sz w:val="12"/>
        </w:rPr>
        <w:t>¶</w:t>
      </w:r>
      <w:r w:rsidRPr="00E36C28">
        <w:rPr>
          <w:sz w:val="12"/>
          <w:u w:val="single"/>
        </w:rPr>
        <w:t xml:space="preserve"> </w:t>
      </w:r>
      <w:r w:rsidR="00C77F9B" w:rsidRPr="00C77F9B">
        <w:rPr>
          <w:sz w:val="12"/>
        </w:rPr>
        <w:t>¶</w:t>
      </w:r>
      <w:r w:rsidRPr="00E36C28">
        <w:rPr>
          <w:sz w:val="12"/>
          <w:u w:val="single"/>
        </w:rPr>
        <w:t xml:space="preserve"> </w:t>
      </w:r>
      <w:r w:rsidRPr="00E36C28">
        <w:rPr>
          <w:u w:val="single"/>
        </w:rPr>
        <w:t>implemented in the last year do not allocate resources to local governments</w:t>
      </w:r>
      <w:r w:rsidR="00C77F9B" w:rsidRPr="00C77F9B">
        <w:rPr>
          <w:sz w:val="12"/>
        </w:rPr>
        <w:t>¶</w:t>
      </w:r>
      <w:r w:rsidRPr="00E36C28">
        <w:rPr>
          <w:sz w:val="12"/>
          <w:u w:val="single"/>
        </w:rPr>
        <w:t xml:space="preserve"> </w:t>
      </w:r>
      <w:r w:rsidR="00C77F9B" w:rsidRPr="00C77F9B">
        <w:rPr>
          <w:sz w:val="12"/>
        </w:rPr>
        <w:t>¶</w:t>
      </w:r>
      <w:r w:rsidRPr="00E36C28">
        <w:rPr>
          <w:sz w:val="12"/>
          <w:u w:val="single"/>
        </w:rPr>
        <w:t xml:space="preserve"> </w:t>
      </w:r>
      <w:r w:rsidRPr="00E36C28">
        <w:rPr>
          <w:u w:val="single"/>
        </w:rPr>
        <w:t>to facilitate implementation, and they still fail to include forms of trafficking beyond the sexual exploitation of women and children</w:t>
      </w:r>
      <w:r w:rsidRPr="00C77F9B">
        <w:rPr>
          <w:sz w:val="16"/>
        </w:rPr>
        <w:t>.205</w:t>
      </w:r>
      <w:r w:rsidR="00C77F9B" w:rsidRPr="00C77F9B">
        <w:rPr>
          <w:sz w:val="12"/>
        </w:rPr>
        <w:t>¶</w:t>
      </w:r>
      <w:r w:rsidRPr="00C77F9B">
        <w:rPr>
          <w:sz w:val="16"/>
        </w:rPr>
        <w:t xml:space="preserve"> </w:t>
      </w:r>
      <w:r w:rsidR="00C77F9B" w:rsidRPr="00C77F9B">
        <w:rPr>
          <w:sz w:val="12"/>
        </w:rPr>
        <w:t>¶</w:t>
      </w:r>
      <w:r w:rsidRPr="00C77F9B">
        <w:rPr>
          <w:sz w:val="16"/>
        </w:rPr>
        <w:t xml:space="preserve"> Recent cases in which child trafficking victims have been rescued provide an example of the severe problems China faces when attempting to</w:t>
      </w:r>
      <w:r w:rsidR="00C77F9B" w:rsidRPr="00C77F9B">
        <w:rPr>
          <w:sz w:val="12"/>
        </w:rPr>
        <w:t>¶</w:t>
      </w:r>
      <w:r w:rsidRPr="00C77F9B">
        <w:rPr>
          <w:sz w:val="16"/>
        </w:rPr>
        <w:t xml:space="preserve"> </w:t>
      </w:r>
      <w:r w:rsidR="00C77F9B" w:rsidRPr="00C77F9B">
        <w:rPr>
          <w:sz w:val="12"/>
        </w:rPr>
        <w:t>¶</w:t>
      </w:r>
      <w:r w:rsidRPr="00C77F9B">
        <w:rPr>
          <w:sz w:val="16"/>
        </w:rPr>
        <w:t xml:space="preserve"> implement anti-trafficking programs. </w:t>
      </w:r>
      <w:r w:rsidRPr="00C77F9B">
        <w:rPr>
          <w:u w:val="single"/>
        </w:rPr>
        <w:t>Some children rescued from human</w:t>
      </w:r>
      <w:r w:rsidR="00C77F9B" w:rsidRPr="00C77F9B">
        <w:rPr>
          <w:sz w:val="12"/>
        </w:rPr>
        <w:t>¶</w:t>
      </w:r>
      <w:r w:rsidRPr="00C77F9B">
        <w:rPr>
          <w:sz w:val="12"/>
          <w:u w:val="single"/>
        </w:rPr>
        <w:t xml:space="preserve"> </w:t>
      </w:r>
      <w:r w:rsidR="00C77F9B" w:rsidRPr="00C77F9B">
        <w:rPr>
          <w:sz w:val="12"/>
        </w:rPr>
        <w:t>¶</w:t>
      </w:r>
      <w:r w:rsidRPr="00C77F9B">
        <w:rPr>
          <w:sz w:val="12"/>
          <w:u w:val="single"/>
        </w:rPr>
        <w:t xml:space="preserve"> </w:t>
      </w:r>
      <w:r w:rsidRPr="00C77F9B">
        <w:rPr>
          <w:u w:val="single"/>
        </w:rPr>
        <w:t>trafficking are taken to protection centers</w:t>
      </w:r>
      <w:r w:rsidRPr="00C77F9B">
        <w:rPr>
          <w:sz w:val="16"/>
        </w:rPr>
        <w:t xml:space="preserve"> in Urumqi, the capital of the</w:t>
      </w:r>
      <w:r w:rsidR="00C77F9B" w:rsidRPr="00C77F9B">
        <w:rPr>
          <w:sz w:val="12"/>
        </w:rPr>
        <w:t>¶</w:t>
      </w:r>
      <w:r w:rsidRPr="00C77F9B">
        <w:rPr>
          <w:sz w:val="16"/>
        </w:rPr>
        <w:t xml:space="preserve"> </w:t>
      </w:r>
      <w:r w:rsidR="00C77F9B" w:rsidRPr="00C77F9B">
        <w:rPr>
          <w:sz w:val="12"/>
        </w:rPr>
        <w:t>¶</w:t>
      </w:r>
      <w:r w:rsidRPr="00C77F9B">
        <w:rPr>
          <w:sz w:val="16"/>
        </w:rPr>
        <w:t xml:space="preserve"> Xinjiang region of China.206 While this seems to be a step in the right</w:t>
      </w:r>
      <w:r w:rsidR="00C77F9B" w:rsidRPr="00C77F9B">
        <w:rPr>
          <w:sz w:val="12"/>
        </w:rPr>
        <w:t>¶</w:t>
      </w:r>
      <w:r w:rsidRPr="00C77F9B">
        <w:rPr>
          <w:sz w:val="16"/>
        </w:rPr>
        <w:t xml:space="preserve"> </w:t>
      </w:r>
      <w:r w:rsidR="00C77F9B" w:rsidRPr="00C77F9B">
        <w:rPr>
          <w:sz w:val="12"/>
        </w:rPr>
        <w:t>¶</w:t>
      </w:r>
      <w:r w:rsidRPr="00C77F9B">
        <w:rPr>
          <w:sz w:val="16"/>
        </w:rPr>
        <w:t xml:space="preserve"> direction under the protection prong of the TVPA, </w:t>
      </w:r>
      <w:r w:rsidRPr="00C77F9B">
        <w:rPr>
          <w:u w:val="single"/>
        </w:rPr>
        <w:t>the lack of proper oversight has caused many of these rescues to be incomplete.</w:t>
      </w:r>
      <w:r w:rsidRPr="00C77F9B">
        <w:rPr>
          <w:sz w:val="16"/>
        </w:rPr>
        <w:t xml:space="preserve">207 </w:t>
      </w:r>
      <w:r w:rsidRPr="00C77F9B">
        <w:rPr>
          <w:u w:val="single"/>
        </w:rPr>
        <w:t>The children</w:t>
      </w:r>
      <w:r w:rsidR="00C77F9B" w:rsidRPr="00C77F9B">
        <w:rPr>
          <w:sz w:val="12"/>
        </w:rPr>
        <w:t>¶</w:t>
      </w:r>
      <w:r w:rsidRPr="00C77F9B">
        <w:rPr>
          <w:sz w:val="12"/>
          <w:u w:val="single"/>
        </w:rPr>
        <w:t xml:space="preserve"> </w:t>
      </w:r>
      <w:r w:rsidR="00C77F9B" w:rsidRPr="00C77F9B">
        <w:rPr>
          <w:sz w:val="12"/>
        </w:rPr>
        <w:t>¶</w:t>
      </w:r>
      <w:r w:rsidRPr="00C77F9B">
        <w:rPr>
          <w:sz w:val="12"/>
          <w:u w:val="single"/>
        </w:rPr>
        <w:t xml:space="preserve"> </w:t>
      </w:r>
      <w:r w:rsidRPr="00C77F9B">
        <w:rPr>
          <w:u w:val="single"/>
        </w:rPr>
        <w:t>in the protection centers are released when an individual claiming to be a</w:t>
      </w:r>
      <w:r w:rsidR="00C77F9B" w:rsidRPr="00C77F9B">
        <w:rPr>
          <w:sz w:val="12"/>
        </w:rPr>
        <w:t>¶</w:t>
      </w:r>
      <w:r w:rsidRPr="00C77F9B">
        <w:rPr>
          <w:sz w:val="12"/>
          <w:u w:val="single"/>
        </w:rPr>
        <w:t xml:space="preserve"> </w:t>
      </w:r>
      <w:r w:rsidR="00C77F9B" w:rsidRPr="00C77F9B">
        <w:rPr>
          <w:sz w:val="12"/>
        </w:rPr>
        <w:t>¶</w:t>
      </w:r>
      <w:r w:rsidRPr="00C77F9B">
        <w:rPr>
          <w:sz w:val="12"/>
          <w:u w:val="single"/>
        </w:rPr>
        <w:t xml:space="preserve"> </w:t>
      </w:r>
      <w:r w:rsidRPr="00C77F9B">
        <w:rPr>
          <w:u w:val="single"/>
        </w:rPr>
        <w:t>family member comes for them, but it often turns out that the child is</w:t>
      </w:r>
      <w:r w:rsidR="00C77F9B" w:rsidRPr="00C77F9B">
        <w:rPr>
          <w:sz w:val="12"/>
        </w:rPr>
        <w:t>¶</w:t>
      </w:r>
      <w:r w:rsidRPr="00C77F9B">
        <w:rPr>
          <w:sz w:val="12"/>
          <w:u w:val="single"/>
        </w:rPr>
        <w:t xml:space="preserve"> </w:t>
      </w:r>
      <w:r w:rsidR="00C77F9B" w:rsidRPr="00C77F9B">
        <w:rPr>
          <w:sz w:val="12"/>
        </w:rPr>
        <w:t>¶</w:t>
      </w:r>
      <w:r w:rsidRPr="00C77F9B">
        <w:rPr>
          <w:sz w:val="12"/>
          <w:u w:val="single"/>
        </w:rPr>
        <w:t xml:space="preserve"> </w:t>
      </w:r>
      <w:r w:rsidRPr="00C77F9B">
        <w:rPr>
          <w:u w:val="single"/>
        </w:rPr>
        <w:t>released to a trafficker posing as a family member</w:t>
      </w:r>
      <w:r w:rsidRPr="00C77F9B">
        <w:rPr>
          <w:sz w:val="16"/>
        </w:rPr>
        <w:t>.208</w:t>
      </w:r>
      <w:r w:rsidR="00C77F9B" w:rsidRPr="00C77F9B">
        <w:rPr>
          <w:sz w:val="12"/>
        </w:rPr>
        <w:t>¶</w:t>
      </w:r>
      <w:r w:rsidRPr="00C77F9B">
        <w:rPr>
          <w:sz w:val="16"/>
        </w:rPr>
        <w:t xml:space="preserve"> </w:t>
      </w:r>
      <w:r w:rsidR="00C77F9B" w:rsidRPr="00C77F9B">
        <w:rPr>
          <w:sz w:val="12"/>
        </w:rPr>
        <w:t>¶</w:t>
      </w:r>
      <w:r w:rsidRPr="00C77F9B">
        <w:rPr>
          <w:sz w:val="16"/>
        </w:rPr>
        <w:t xml:space="preserve"> </w:t>
      </w:r>
      <w:r w:rsidRPr="00C77F9B">
        <w:rPr>
          <w:u w:val="single"/>
        </w:rPr>
        <w:t>The fight against human trafficking in China is also plagued by corruption and complicity within the local governments and by the overall</w:t>
      </w:r>
      <w:r w:rsidR="00C77F9B" w:rsidRPr="00C77F9B">
        <w:rPr>
          <w:sz w:val="12"/>
        </w:rPr>
        <w:t>¶</w:t>
      </w:r>
      <w:r w:rsidRPr="00C77F9B">
        <w:rPr>
          <w:sz w:val="12"/>
          <w:u w:val="single"/>
        </w:rPr>
        <w:t xml:space="preserve"> </w:t>
      </w:r>
      <w:r w:rsidR="00C77F9B" w:rsidRPr="00C77F9B">
        <w:rPr>
          <w:sz w:val="12"/>
        </w:rPr>
        <w:t>¶</w:t>
      </w:r>
      <w:r w:rsidRPr="00C77F9B">
        <w:rPr>
          <w:sz w:val="12"/>
          <w:u w:val="single"/>
        </w:rPr>
        <w:t xml:space="preserve"> </w:t>
      </w:r>
      <w:r w:rsidRPr="00C77F9B">
        <w:rPr>
          <w:u w:val="single"/>
        </w:rPr>
        <w:t>lack of transparency in the Chinese government</w:t>
      </w:r>
      <w:r w:rsidRPr="00C77F9B">
        <w:rPr>
          <w:sz w:val="16"/>
        </w:rPr>
        <w:t xml:space="preserve">.209 </w:t>
      </w:r>
      <w:r w:rsidRPr="00C77F9B">
        <w:rPr>
          <w:u w:val="single"/>
        </w:rPr>
        <w:t>Corrupt law enforcement and government officials often are bribed by pimps and traffickers.</w:t>
      </w:r>
      <w:r w:rsidRPr="00C77F9B">
        <w:rPr>
          <w:sz w:val="16"/>
        </w:rPr>
        <w:t>210 Even where officials are not directly bribed by those involved in</w:t>
      </w:r>
      <w:r w:rsidR="00C77F9B" w:rsidRPr="00C77F9B">
        <w:rPr>
          <w:sz w:val="12"/>
        </w:rPr>
        <w:t>¶</w:t>
      </w:r>
      <w:r w:rsidRPr="00C77F9B">
        <w:rPr>
          <w:sz w:val="16"/>
        </w:rPr>
        <w:t xml:space="preserve"> </w:t>
      </w:r>
      <w:r w:rsidR="00C77F9B" w:rsidRPr="00C77F9B">
        <w:rPr>
          <w:sz w:val="12"/>
        </w:rPr>
        <w:t>¶</w:t>
      </w:r>
      <w:r w:rsidRPr="00C77F9B">
        <w:rPr>
          <w:sz w:val="16"/>
        </w:rPr>
        <w:t xml:space="preserve"> human trafficking, </w:t>
      </w:r>
      <w:r w:rsidRPr="00C77F9B">
        <w:rPr>
          <w:u w:val="single"/>
        </w:rPr>
        <w:t>the situation is often ignored as an embarrassment to</w:t>
      </w:r>
      <w:r w:rsidR="00C77F9B" w:rsidRPr="00C77F9B">
        <w:rPr>
          <w:sz w:val="12"/>
        </w:rPr>
        <w:t>¶</w:t>
      </w:r>
      <w:r w:rsidRPr="00C77F9B">
        <w:rPr>
          <w:sz w:val="12"/>
          <w:u w:val="single"/>
        </w:rPr>
        <w:t xml:space="preserve"> </w:t>
      </w:r>
      <w:r w:rsidR="00C77F9B" w:rsidRPr="00C77F9B">
        <w:rPr>
          <w:sz w:val="12"/>
        </w:rPr>
        <w:t>¶</w:t>
      </w:r>
      <w:r w:rsidRPr="00C77F9B">
        <w:rPr>
          <w:sz w:val="12"/>
          <w:u w:val="single"/>
        </w:rPr>
        <w:t xml:space="preserve"> </w:t>
      </w:r>
      <w:r w:rsidRPr="00C77F9B">
        <w:rPr>
          <w:u w:val="single"/>
        </w:rPr>
        <w:t>the Communist Party,</w:t>
      </w:r>
      <w:r w:rsidRPr="00C77F9B">
        <w:rPr>
          <w:sz w:val="16"/>
        </w:rPr>
        <w:t xml:space="preserve"> a government system that is proud of its ability to</w:t>
      </w:r>
      <w:r w:rsidR="00C77F9B" w:rsidRPr="00C77F9B">
        <w:rPr>
          <w:sz w:val="12"/>
        </w:rPr>
        <w:t>¶</w:t>
      </w:r>
      <w:r w:rsidRPr="00C77F9B">
        <w:rPr>
          <w:sz w:val="16"/>
        </w:rPr>
        <w:t xml:space="preserve"> </w:t>
      </w:r>
      <w:r w:rsidR="00C77F9B" w:rsidRPr="00C77F9B">
        <w:rPr>
          <w:sz w:val="12"/>
        </w:rPr>
        <w:t>¶</w:t>
      </w:r>
      <w:r w:rsidRPr="00C77F9B">
        <w:rPr>
          <w:sz w:val="16"/>
        </w:rPr>
        <w:t xml:space="preserve"> cure social problems.211</w:t>
      </w:r>
      <w:r w:rsidR="00C77F9B" w:rsidRPr="00C77F9B">
        <w:rPr>
          <w:sz w:val="12"/>
        </w:rPr>
        <w:t>¶</w:t>
      </w:r>
      <w:r w:rsidRPr="00C77F9B">
        <w:rPr>
          <w:sz w:val="16"/>
        </w:rPr>
        <w:t xml:space="preserve"> </w:t>
      </w:r>
      <w:r w:rsidR="00C77F9B" w:rsidRPr="00C77F9B">
        <w:rPr>
          <w:sz w:val="12"/>
        </w:rPr>
        <w:t>¶</w:t>
      </w:r>
      <w:r w:rsidRPr="00C77F9B">
        <w:rPr>
          <w:sz w:val="16"/>
        </w:rPr>
        <w:t xml:space="preserve"> Due to these problems with the Chinese government’s response to the</w:t>
      </w:r>
      <w:r w:rsidR="00C77F9B" w:rsidRPr="00C77F9B">
        <w:rPr>
          <w:sz w:val="12"/>
        </w:rPr>
        <w:t>¶</w:t>
      </w:r>
      <w:r w:rsidRPr="00C77F9B">
        <w:rPr>
          <w:sz w:val="16"/>
        </w:rPr>
        <w:t xml:space="preserve"> trafficking problem, the U.S. State Department placed China on the Tier 2</w:t>
      </w:r>
      <w:r w:rsidRPr="00C77F9B">
        <w:rPr>
          <w:sz w:val="16"/>
        </w:rPr>
        <w:pgNum/>
      </w:r>
      <w:r w:rsidRPr="00C77F9B">
        <w:rPr>
          <w:sz w:val="16"/>
        </w:rPr>
        <w:pgNum/>
      </w:r>
      <w:r w:rsidRPr="00C77F9B">
        <w:rPr>
          <w:sz w:val="16"/>
        </w:rPr>
        <w:pgNum/>
      </w:r>
      <w:r w:rsidRPr="00C77F9B">
        <w:rPr>
          <w:sz w:val="16"/>
        </w:rPr>
        <w:pgNum/>
      </w:r>
      <w:r w:rsidRPr="00C77F9B">
        <w:rPr>
          <w:sz w:val="16"/>
        </w:rPr>
        <w:pgNum/>
      </w:r>
      <w:r w:rsidRPr="00C77F9B">
        <w:rPr>
          <w:sz w:val="16"/>
        </w:rPr>
        <w:t xml:space="preserve"> Watch List for the fourth consecutive year in the 2008 TIP Report.212 The</w:t>
      </w:r>
      <w:r w:rsidR="00C77F9B" w:rsidRPr="00C77F9B">
        <w:rPr>
          <w:sz w:val="12"/>
        </w:rPr>
        <w:t>¶</w:t>
      </w:r>
      <w:r w:rsidRPr="00C77F9B">
        <w:rPr>
          <w:sz w:val="16"/>
        </w:rPr>
        <w:t xml:space="preserve"> Report stated that China failed to improve from the past year in punishment of traffickers and protection of victims.213</w:t>
      </w:r>
    </w:p>
    <w:p w14:paraId="72A11B5F" w14:textId="77777777" w:rsidR="00603FC6" w:rsidRPr="00603FC6" w:rsidRDefault="00603FC6" w:rsidP="006F45CD">
      <w:pPr>
        <w:rPr>
          <w:sz w:val="16"/>
        </w:rPr>
      </w:pPr>
    </w:p>
    <w:p w14:paraId="00A77794" w14:textId="114BEC4E" w:rsidR="00EE7B76" w:rsidRDefault="00603FC6" w:rsidP="00603FC6">
      <w:pPr>
        <w:pStyle w:val="Heading3"/>
      </w:pPr>
      <w:r>
        <w:t>---</w:t>
      </w:r>
      <w:r w:rsidR="00EE7B76">
        <w:t xml:space="preserve">AT: </w:t>
      </w:r>
      <w:r w:rsidR="0045658B">
        <w:t xml:space="preserve">Sanctions </w:t>
      </w:r>
      <w:r w:rsidR="00EE7B76">
        <w:t>Economy Turn</w:t>
      </w:r>
    </w:p>
    <w:p w14:paraId="30F295FD" w14:textId="77777777" w:rsidR="00603FC6" w:rsidRDefault="00603FC6" w:rsidP="00603FC6">
      <w:pPr>
        <w:rPr>
          <w:b/>
        </w:rPr>
      </w:pPr>
    </w:p>
    <w:p w14:paraId="250DE3FF" w14:textId="35135B5C" w:rsidR="003F603D" w:rsidRPr="00603FC6" w:rsidRDefault="003F603D" w:rsidP="00603FC6">
      <w:pPr>
        <w:rPr>
          <w:b/>
        </w:rPr>
      </w:pPr>
      <w:r w:rsidRPr="00603FC6">
        <w:rPr>
          <w:b/>
        </w:rPr>
        <w:t>Sanctions would only be a minor trade disruption—even then, human rights outweigh—their cost-benefit analysis doesn’t apply</w:t>
      </w:r>
    </w:p>
    <w:p w14:paraId="20F0628A" w14:textId="77777777" w:rsidR="003F603D" w:rsidRPr="003F603D" w:rsidRDefault="003F603D" w:rsidP="003F603D">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1F01D9D1" w14:textId="290CFDA8" w:rsidR="003F603D" w:rsidRPr="003F603D" w:rsidRDefault="003F603D" w:rsidP="003F603D">
      <w:pPr>
        <w:rPr>
          <w:sz w:val="16"/>
          <w:szCs w:val="22"/>
        </w:rPr>
      </w:pPr>
      <w:r w:rsidRPr="003F603D">
        <w:rPr>
          <w:sz w:val="16"/>
          <w:szCs w:val="22"/>
        </w:rPr>
        <w:t xml:space="preserve">Additionally, </w:t>
      </w:r>
      <w:r w:rsidRPr="003F603D">
        <w:rPr>
          <w:szCs w:val="22"/>
          <w:u w:val="single"/>
        </w:rPr>
        <w:t>while imposing sanctions may improve enforcement of</w:t>
      </w:r>
      <w:r w:rsidRPr="003F603D">
        <w:rPr>
          <w:sz w:val="12"/>
          <w:szCs w:val="22"/>
        </w:rPr>
        <w:t>¶</w:t>
      </w:r>
      <w:r w:rsidRPr="003F603D">
        <w:rPr>
          <w:sz w:val="12"/>
          <w:szCs w:val="22"/>
          <w:u w:val="single"/>
        </w:rPr>
        <w:t xml:space="preserve"> </w:t>
      </w:r>
      <w:r w:rsidRPr="003F603D">
        <w:rPr>
          <w:szCs w:val="22"/>
          <w:u w:val="single"/>
        </w:rPr>
        <w:t>the TVPA, it also poses some economic risks to the United States. In 2008</w:t>
      </w:r>
      <w:proofErr w:type="gramStart"/>
      <w:r w:rsidRPr="003F603D">
        <w:rPr>
          <w:szCs w:val="22"/>
          <w:u w:val="single"/>
        </w:rPr>
        <w:t>,</w:t>
      </w:r>
      <w:r w:rsidRPr="003F603D">
        <w:rPr>
          <w:sz w:val="12"/>
          <w:szCs w:val="22"/>
        </w:rPr>
        <w:t>¶</w:t>
      </w:r>
      <w:proofErr w:type="gramEnd"/>
      <w:r w:rsidRPr="003F603D">
        <w:rPr>
          <w:sz w:val="12"/>
          <w:szCs w:val="22"/>
          <w:u w:val="single"/>
        </w:rPr>
        <w:t xml:space="preserve"> </w:t>
      </w:r>
      <w:r w:rsidRPr="003F603D">
        <w:rPr>
          <w:szCs w:val="22"/>
          <w:u w:val="single"/>
        </w:rPr>
        <w:t>the United States imported $363,551.7 million in goods from China and</w:t>
      </w:r>
      <w:r w:rsidRPr="003F603D">
        <w:rPr>
          <w:sz w:val="12"/>
          <w:szCs w:val="22"/>
        </w:rPr>
        <w:t>¶</w:t>
      </w:r>
      <w:r w:rsidRPr="003F603D">
        <w:rPr>
          <w:sz w:val="12"/>
          <w:szCs w:val="22"/>
          <w:u w:val="single"/>
        </w:rPr>
        <w:t xml:space="preserve"> </w:t>
      </w:r>
      <w:r w:rsidRPr="003F603D">
        <w:rPr>
          <w:szCs w:val="22"/>
          <w:u w:val="single"/>
        </w:rPr>
        <w:t>India while exporting $90,123.6 million in goods and services to those</w:t>
      </w:r>
      <w:r w:rsidRPr="003F603D">
        <w:rPr>
          <w:sz w:val="12"/>
          <w:szCs w:val="22"/>
        </w:rPr>
        <w:t>¶</w:t>
      </w:r>
      <w:r w:rsidRPr="003F603D">
        <w:rPr>
          <w:sz w:val="12"/>
          <w:szCs w:val="22"/>
          <w:u w:val="single"/>
        </w:rPr>
        <w:t xml:space="preserve"> </w:t>
      </w:r>
      <w:r w:rsidRPr="003F603D">
        <w:rPr>
          <w:szCs w:val="22"/>
          <w:u w:val="single"/>
        </w:rPr>
        <w:t>countries.</w:t>
      </w:r>
      <w:r w:rsidRPr="003F603D">
        <w:rPr>
          <w:sz w:val="16"/>
          <w:szCs w:val="22"/>
        </w:rPr>
        <w:t xml:space="preserve">278 </w:t>
      </w:r>
      <w:r w:rsidRPr="003F603D">
        <w:rPr>
          <w:szCs w:val="22"/>
          <w:u w:val="single"/>
        </w:rPr>
        <w:t>Imposing sanctions could disrupt this profitable exchange</w:t>
      </w:r>
      <w:r w:rsidRPr="003F603D">
        <w:rPr>
          <w:sz w:val="12"/>
          <w:szCs w:val="22"/>
        </w:rPr>
        <w:t>¶</w:t>
      </w:r>
      <w:r w:rsidRPr="003F603D">
        <w:rPr>
          <w:sz w:val="12"/>
          <w:szCs w:val="22"/>
          <w:u w:val="single"/>
        </w:rPr>
        <w:t xml:space="preserve"> </w:t>
      </w:r>
      <w:r w:rsidRPr="003F603D">
        <w:rPr>
          <w:szCs w:val="22"/>
          <w:u w:val="single"/>
        </w:rPr>
        <w:t>and generate some ill will toward the United States from those countries.</w:t>
      </w:r>
      <w:r w:rsidRPr="003F603D">
        <w:rPr>
          <w:sz w:val="12"/>
          <w:szCs w:val="22"/>
        </w:rPr>
        <w:t>¶</w:t>
      </w:r>
      <w:r w:rsidRPr="003F603D">
        <w:rPr>
          <w:sz w:val="16"/>
          <w:szCs w:val="22"/>
        </w:rPr>
        <w:t xml:space="preserve"> As mentioned above, without mandatory sanctions, this may sway the President’s decision as to whether a country should face punishment.279</w:t>
      </w:r>
      <w:r w:rsidRPr="003F603D">
        <w:rPr>
          <w:sz w:val="12"/>
          <w:szCs w:val="22"/>
        </w:rPr>
        <w:t>¶</w:t>
      </w:r>
      <w:r w:rsidRPr="003F603D">
        <w:rPr>
          <w:sz w:val="16"/>
          <w:szCs w:val="22"/>
        </w:rPr>
        <w:t xml:space="preserve"> </w:t>
      </w:r>
      <w:r w:rsidRPr="003F603D">
        <w:rPr>
          <w:szCs w:val="22"/>
          <w:u w:val="single"/>
        </w:rPr>
        <w:t>While it might be somewhat detrimental to the United States economically</w:t>
      </w:r>
      <w:r w:rsidRPr="003F603D">
        <w:rPr>
          <w:sz w:val="12"/>
          <w:szCs w:val="22"/>
        </w:rPr>
        <w:t>¶</w:t>
      </w:r>
      <w:r w:rsidRPr="003F603D">
        <w:rPr>
          <w:sz w:val="12"/>
          <w:szCs w:val="22"/>
          <w:u w:val="single"/>
        </w:rPr>
        <w:t xml:space="preserve"> </w:t>
      </w:r>
      <w:r w:rsidRPr="003F603D">
        <w:rPr>
          <w:szCs w:val="22"/>
          <w:u w:val="single"/>
        </w:rPr>
        <w:t>to employ sanctions on non-humanitarian, non-trade related foreign assistance to China and India because of U.S. reliance on trade with those countries,</w:t>
      </w:r>
      <w:r w:rsidRPr="003F603D">
        <w:rPr>
          <w:sz w:val="16"/>
          <w:szCs w:val="22"/>
        </w:rPr>
        <w:t xml:space="preserve">280 </w:t>
      </w:r>
      <w:r w:rsidRPr="003F603D">
        <w:rPr>
          <w:szCs w:val="22"/>
          <w:u w:val="single"/>
        </w:rPr>
        <w:t>freedom from forced slavery and abuse is a right so fundamental</w:t>
      </w:r>
      <w:r w:rsidRPr="003F603D">
        <w:rPr>
          <w:sz w:val="12"/>
          <w:szCs w:val="22"/>
        </w:rPr>
        <w:t>¶</w:t>
      </w:r>
      <w:r w:rsidRPr="003F603D">
        <w:rPr>
          <w:sz w:val="12"/>
          <w:szCs w:val="22"/>
          <w:u w:val="single"/>
        </w:rPr>
        <w:t xml:space="preserve"> </w:t>
      </w:r>
      <w:r w:rsidRPr="003F603D">
        <w:rPr>
          <w:szCs w:val="22"/>
          <w:u w:val="single"/>
        </w:rPr>
        <w:t>that it cannot be properly evaluated in terms of a cost-benefit analysis.</w:t>
      </w:r>
      <w:r w:rsidRPr="003F603D">
        <w:rPr>
          <w:sz w:val="12"/>
          <w:szCs w:val="22"/>
        </w:rPr>
        <w:t>¶</w:t>
      </w:r>
      <w:r w:rsidRPr="003F603D">
        <w:rPr>
          <w:sz w:val="16"/>
          <w:szCs w:val="22"/>
        </w:rPr>
        <w:t xml:space="preserve"> This is not simply an issue of cost to the United States.</w:t>
      </w:r>
      <w:r w:rsidRPr="003F603D">
        <w:rPr>
          <w:sz w:val="16"/>
          <w:szCs w:val="22"/>
        </w:rPr>
        <w:pgNum/>
      </w:r>
      <w:r w:rsidRPr="003F603D">
        <w:rPr>
          <w:sz w:val="16"/>
          <w:szCs w:val="22"/>
        </w:rPr>
        <w:pgNum/>
      </w:r>
    </w:p>
    <w:p w14:paraId="3267D4A4" w14:textId="2EF88AB8" w:rsidR="00D058E8" w:rsidRDefault="004D38AF" w:rsidP="00CC137A">
      <w:pPr>
        <w:pStyle w:val="Heading1"/>
      </w:pPr>
      <w:r>
        <w:t>Modeling</w:t>
      </w:r>
    </w:p>
    <w:p w14:paraId="3754E7CD" w14:textId="77777777" w:rsidR="00603FC6" w:rsidRDefault="00603FC6" w:rsidP="00603FC6">
      <w:pPr>
        <w:rPr>
          <w:b/>
        </w:rPr>
      </w:pPr>
    </w:p>
    <w:p w14:paraId="5455758A" w14:textId="58811B00" w:rsidR="00D058E8" w:rsidRPr="00603FC6" w:rsidRDefault="00603FC6" w:rsidP="00603FC6">
      <w:pPr>
        <w:rPr>
          <w:b/>
        </w:rPr>
      </w:pPr>
      <w:r>
        <w:rPr>
          <w:b/>
        </w:rPr>
        <w:t>U.S. trafficking legislation is modeled worldwide</w:t>
      </w:r>
    </w:p>
    <w:p w14:paraId="089C58E0" w14:textId="4E3873AF" w:rsidR="00D058E8" w:rsidRPr="00C061FB" w:rsidRDefault="00D058E8" w:rsidP="00D058E8">
      <w:pPr>
        <w:spacing w:after="20"/>
        <w:rPr>
          <w:sz w:val="24"/>
        </w:rPr>
      </w:pPr>
      <w:proofErr w:type="spellStart"/>
      <w:proofErr w:type="gramStart"/>
      <w:r w:rsidRPr="00603FC6">
        <w:rPr>
          <w:rStyle w:val="cite"/>
          <w:rFonts w:ascii="Calibri" w:hAnsi="Calibri"/>
          <w:sz w:val="22"/>
          <w:szCs w:val="22"/>
        </w:rPr>
        <w:t>Srikantiah</w:t>
      </w:r>
      <w:proofErr w:type="spellEnd"/>
      <w:r w:rsidRPr="00603FC6">
        <w:rPr>
          <w:rStyle w:val="cite"/>
          <w:rFonts w:ascii="Calibri" w:hAnsi="Calibri"/>
          <w:sz w:val="22"/>
          <w:szCs w:val="22"/>
        </w:rPr>
        <w:t xml:space="preserve"> 07</w:t>
      </w:r>
      <w:r w:rsidR="00C061FB">
        <w:rPr>
          <w:rStyle w:val="cite"/>
          <w:rFonts w:ascii="Calibri" w:hAnsi="Calibri"/>
          <w:b w:val="0"/>
        </w:rPr>
        <w:t xml:space="preserve"> </w:t>
      </w:r>
      <w:proofErr w:type="spellStart"/>
      <w:r w:rsidRPr="00C061FB">
        <w:rPr>
          <w:sz w:val="16"/>
          <w:szCs w:val="16"/>
        </w:rPr>
        <w:t>Jayashri</w:t>
      </w:r>
      <w:proofErr w:type="spellEnd"/>
      <w:r w:rsidRPr="00C061FB">
        <w:rPr>
          <w:sz w:val="16"/>
          <w:szCs w:val="16"/>
        </w:rPr>
        <w:t xml:space="preserve"> </w:t>
      </w:r>
      <w:proofErr w:type="spellStart"/>
      <w:r w:rsidRPr="00C061FB">
        <w:rPr>
          <w:sz w:val="16"/>
          <w:szCs w:val="16"/>
        </w:rPr>
        <w:t>Srikantiah</w:t>
      </w:r>
      <w:proofErr w:type="spellEnd"/>
      <w:r w:rsidRPr="00C061FB">
        <w:rPr>
          <w:sz w:val="16"/>
          <w:szCs w:val="16"/>
        </w:rPr>
        <w:t>** Associate Professor of Law and Director, Immigrants' Rights Clinic, Stanford Law School.</w:t>
      </w:r>
      <w:proofErr w:type="gramEnd"/>
      <w:r w:rsidRPr="00C061FB">
        <w:rPr>
          <w:sz w:val="16"/>
          <w:szCs w:val="16"/>
        </w:rPr>
        <w:t xml:space="preserve">  Boston University Law Review </w:t>
      </w:r>
      <w:proofErr w:type="gramStart"/>
      <w:r w:rsidRPr="00C061FB">
        <w:rPr>
          <w:sz w:val="16"/>
          <w:szCs w:val="16"/>
        </w:rPr>
        <w:t>15:157  LEXIS</w:t>
      </w:r>
      <w:proofErr w:type="gramEnd"/>
    </w:p>
    <w:p w14:paraId="32263959" w14:textId="6BF5C383" w:rsidR="00D058E8" w:rsidRPr="00603FC6" w:rsidRDefault="00D058E8" w:rsidP="00603FC6">
      <w:pPr>
        <w:spacing w:after="20"/>
        <w:rPr>
          <w:sz w:val="16"/>
        </w:rPr>
      </w:pPr>
      <w:r w:rsidRPr="00C061FB">
        <w:rPr>
          <w:u w:val="single"/>
        </w:rPr>
        <w:t>As the United States continues to grapple with human trafficking, other countries are doing the same and, in many cases, are using the U.S. trafficking legislation as a model. Our trafficking approach could have global consequences.</w:t>
      </w:r>
      <w:r w:rsidRPr="00603FC6">
        <w:rPr>
          <w:sz w:val="16"/>
        </w:rPr>
        <w:t xml:space="preserve"> Unless we allow our approach to evolve as our understanding of trafficking evolves, we erroneously exclude trafficking victims from immigration relief.</w:t>
      </w:r>
    </w:p>
    <w:p w14:paraId="4E5A63BD" w14:textId="77777777" w:rsidR="00603FC6" w:rsidRDefault="00603FC6" w:rsidP="00603FC6">
      <w:pPr>
        <w:rPr>
          <w:b/>
        </w:rPr>
      </w:pPr>
    </w:p>
    <w:p w14:paraId="7F72E910" w14:textId="77777777" w:rsidR="00D058E8" w:rsidRPr="00603FC6" w:rsidRDefault="00D058E8" w:rsidP="00603FC6">
      <w:pPr>
        <w:rPr>
          <w:b/>
        </w:rPr>
      </w:pPr>
      <w:r w:rsidRPr="00603FC6">
        <w:rPr>
          <w:b/>
        </w:rPr>
        <w:t>US policy sets the global template for enacting requirements under UN trafficking protocol – US statutory change is highly scrutinized</w:t>
      </w:r>
    </w:p>
    <w:p w14:paraId="785D7AE2" w14:textId="2B429032" w:rsidR="00D058E8" w:rsidRPr="00C061FB" w:rsidRDefault="00D058E8" w:rsidP="00C061FB">
      <w:pPr>
        <w:pStyle w:val="BodyText"/>
        <w:spacing w:after="20"/>
        <w:rPr>
          <w:rFonts w:ascii="Calibri" w:hAnsi="Calibri"/>
          <w:sz w:val="24"/>
        </w:rPr>
      </w:pPr>
      <w:r w:rsidRPr="00603FC6">
        <w:rPr>
          <w:rFonts w:ascii="Calibri" w:hAnsi="Calibri"/>
          <w:sz w:val="22"/>
          <w:szCs w:val="22"/>
        </w:rPr>
        <w:t>Hyland 01</w:t>
      </w:r>
      <w:r w:rsidR="00C061FB">
        <w:rPr>
          <w:rFonts w:ascii="Calibri" w:hAnsi="Calibri"/>
          <w:sz w:val="24"/>
        </w:rPr>
        <w:t xml:space="preserve"> </w:t>
      </w:r>
      <w:r w:rsidRPr="00C061FB">
        <w:rPr>
          <w:rFonts w:ascii="Calibri" w:hAnsi="Calibri"/>
          <w:b w:val="0"/>
          <w:sz w:val="16"/>
        </w:rPr>
        <w:t>J.D. candidate, Washington College of Law, American University --The author is grateful to the President's Interagency Council on Women for its guidance Kelly</w:t>
      </w:r>
      <w:proofErr w:type="gramStart"/>
      <w:r w:rsidRPr="00C061FB">
        <w:rPr>
          <w:rFonts w:ascii="Calibri" w:hAnsi="Calibri"/>
          <w:b w:val="0"/>
          <w:sz w:val="16"/>
        </w:rPr>
        <w:t>,  Protecting</w:t>
      </w:r>
      <w:proofErr w:type="gramEnd"/>
      <w:r w:rsidRPr="00C061FB">
        <w:rPr>
          <w:rFonts w:ascii="Calibri" w:hAnsi="Calibri"/>
          <w:b w:val="0"/>
          <w:sz w:val="16"/>
        </w:rPr>
        <w:t xml:space="preserve"> Human Victims of Trafficking: An American Framework 16 Berkeley Women's L.J. 29  lexis</w:t>
      </w:r>
    </w:p>
    <w:p w14:paraId="78118E88" w14:textId="7CB119E8" w:rsidR="00D058E8" w:rsidRPr="00C061FB" w:rsidRDefault="00D058E8" w:rsidP="00603FC6">
      <w:pPr>
        <w:spacing w:after="20"/>
      </w:pPr>
      <w:r w:rsidRPr="00C061FB">
        <w:rPr>
          <w:u w:val="single"/>
        </w:rPr>
        <w:t>The United States has taken the lead in drafting and passing comprehensive legislation that addresses prevention and protection for victims in addition to prosecution of traffickers.</w:t>
      </w:r>
      <w:r w:rsidRPr="00C061FB">
        <w:t xml:space="preserve"> </w:t>
      </w:r>
      <w:proofErr w:type="gramStart"/>
      <w:r w:rsidRPr="00C061FB">
        <w:rPr>
          <w:rStyle w:val="blue"/>
        </w:rPr>
        <w:t>n14</w:t>
      </w:r>
      <w:proofErr w:type="gramEnd"/>
      <w:r w:rsidRPr="00C061FB">
        <w:t xml:space="preserve"> </w:t>
      </w:r>
      <w:r w:rsidRPr="00C061FB">
        <w:rPr>
          <w:u w:val="single"/>
        </w:rPr>
        <w:t>Over eighty</w:t>
      </w:r>
      <w:r w:rsidRPr="00C061FB">
        <w:t xml:space="preserve"> </w:t>
      </w:r>
      <w:r w:rsidRPr="00C061FB">
        <w:rPr>
          <w:sz w:val="16"/>
        </w:rPr>
        <w:t>signatory</w:t>
      </w:r>
      <w:r w:rsidRPr="00C061FB">
        <w:rPr>
          <w:u w:val="single"/>
        </w:rPr>
        <w:t xml:space="preserve"> nations</w:t>
      </w:r>
      <w:r w:rsidRPr="00C061FB">
        <w:t xml:space="preserve"> </w:t>
      </w:r>
      <w:r w:rsidRPr="00C061FB">
        <w:rPr>
          <w:u w:val="single"/>
        </w:rPr>
        <w:t>who will be creating domestic laws in response to a United Nations trafficking protocol</w:t>
      </w:r>
      <w:r w:rsidRPr="00C061FB">
        <w:t xml:space="preserve"> </w:t>
      </w:r>
      <w:r w:rsidRPr="00C061FB">
        <w:rPr>
          <w:rStyle w:val="blue"/>
        </w:rPr>
        <w:t>n15</w:t>
      </w:r>
      <w:r w:rsidRPr="00C061FB">
        <w:t xml:space="preserve"> </w:t>
      </w:r>
      <w:r w:rsidRPr="00C061FB">
        <w:rPr>
          <w:u w:val="single"/>
        </w:rPr>
        <w:t>may look to the United States and</w:t>
      </w:r>
      <w:r w:rsidRPr="00C061FB">
        <w:t xml:space="preserve">  [*31</w:t>
      </w:r>
      <w:r w:rsidRPr="00C061FB">
        <w:rPr>
          <w:u w:val="single"/>
        </w:rPr>
        <w:t>]  its legislation as a model</w:t>
      </w:r>
      <w:r w:rsidRPr="00C061FB">
        <w:t xml:space="preserve">. </w:t>
      </w:r>
      <w:proofErr w:type="gramStart"/>
      <w:r w:rsidRPr="00C061FB">
        <w:rPr>
          <w:rStyle w:val="blue"/>
        </w:rPr>
        <w:t>n16</w:t>
      </w:r>
      <w:proofErr w:type="gramEnd"/>
      <w:r w:rsidRPr="00C061FB">
        <w:t xml:space="preserve"> </w:t>
      </w:r>
      <w:r w:rsidRPr="00C061FB">
        <w:rPr>
          <w:u w:val="single"/>
        </w:rPr>
        <w:t>This makes the U.S. legislation worthy of scrutiny and attention.</w:t>
      </w:r>
      <w:r w:rsidRPr="00C061FB">
        <w:rPr>
          <w:sz w:val="16"/>
        </w:rPr>
        <w:t xml:space="preserve"> In light of the impact this legislation could have on trafficking victims worldwide, this article seeks to explore the adequacy of the U.S. legislation in offering protection and assistance to victims of the horrific crime of trafficking. Section I describes the nature of trafficking and the victims' experiences. Trafficking in women affects almost every continent in the world, and a pattern of shared experiences among women of different backgrounds and destinations is emerging. </w:t>
      </w:r>
      <w:proofErr w:type="gramStart"/>
      <w:r w:rsidRPr="00C061FB">
        <w:rPr>
          <w:rStyle w:val="blue"/>
          <w:sz w:val="16"/>
        </w:rPr>
        <w:t>n17</w:t>
      </w:r>
      <w:proofErr w:type="gramEnd"/>
      <w:r w:rsidRPr="00C061FB">
        <w:rPr>
          <w:sz w:val="16"/>
        </w:rPr>
        <w:t xml:space="preserve"> Section II explains what protections victims worldwide need in view of the shared physical and emotional traumas that trafficking victims endure and proposes a model of victim protections. Furthermore, Section II details how </w:t>
      </w:r>
      <w:r w:rsidRPr="00C061FB">
        <w:rPr>
          <w:u w:val="single"/>
        </w:rPr>
        <w:t>the United States could respond best to the plight of trafficking victims through legislation, creation of a service infrastructure, and attention to the victims' unique needs</w:t>
      </w:r>
      <w:r w:rsidRPr="00C061FB">
        <w:t xml:space="preserve">. </w:t>
      </w:r>
    </w:p>
    <w:p w14:paraId="313BC7BA" w14:textId="77777777" w:rsidR="00603FC6" w:rsidRDefault="00603FC6" w:rsidP="00603FC6">
      <w:pPr>
        <w:rPr>
          <w:b/>
          <w:szCs w:val="22"/>
        </w:rPr>
      </w:pPr>
    </w:p>
    <w:p w14:paraId="5495F00A" w14:textId="45BC92E3" w:rsidR="00D058E8" w:rsidRPr="00603FC6" w:rsidRDefault="00C061FB" w:rsidP="00603FC6">
      <w:pPr>
        <w:rPr>
          <w:b/>
          <w:szCs w:val="22"/>
        </w:rPr>
      </w:pPr>
      <w:r w:rsidRPr="00603FC6">
        <w:rPr>
          <w:b/>
          <w:szCs w:val="22"/>
        </w:rPr>
        <w:t>The CP</w:t>
      </w:r>
      <w:r w:rsidR="00D058E8" w:rsidRPr="00603FC6">
        <w:rPr>
          <w:b/>
          <w:szCs w:val="22"/>
        </w:rPr>
        <w:t xml:space="preserve"> is modeled globally – changing the law sets new precedent</w:t>
      </w:r>
      <w:r w:rsidR="00603FC6">
        <w:rPr>
          <w:b/>
          <w:szCs w:val="22"/>
        </w:rPr>
        <w:t xml:space="preserve"> anti-trafficking legislation</w:t>
      </w:r>
      <w:r w:rsidR="00D058E8" w:rsidRPr="00603FC6">
        <w:rPr>
          <w:b/>
          <w:szCs w:val="22"/>
        </w:rPr>
        <w:t xml:space="preserve"> </w:t>
      </w:r>
    </w:p>
    <w:p w14:paraId="3F041B25" w14:textId="00819225" w:rsidR="00D058E8" w:rsidRPr="00C061FB" w:rsidRDefault="00D058E8" w:rsidP="00C061FB">
      <w:pPr>
        <w:pStyle w:val="tag"/>
        <w:spacing w:after="20"/>
        <w:rPr>
          <w:rFonts w:ascii="Calibri" w:hAnsi="Calibri"/>
        </w:rPr>
      </w:pPr>
      <w:r w:rsidRPr="00603FC6">
        <w:rPr>
          <w:rStyle w:val="cite"/>
          <w:rFonts w:ascii="Calibri" w:hAnsi="Calibri"/>
          <w:b/>
          <w:sz w:val="22"/>
          <w:szCs w:val="22"/>
        </w:rPr>
        <w:t>Hyland 01</w:t>
      </w:r>
      <w:r w:rsidR="00C061FB" w:rsidRPr="00603FC6">
        <w:rPr>
          <w:rStyle w:val="cite"/>
          <w:rFonts w:ascii="Calibri" w:hAnsi="Calibri"/>
          <w:b/>
          <w:sz w:val="22"/>
          <w:szCs w:val="22"/>
        </w:rPr>
        <w:t xml:space="preserve"> </w:t>
      </w:r>
      <w:r w:rsidRPr="00C061FB">
        <w:rPr>
          <w:rFonts w:ascii="Calibri" w:hAnsi="Calibri"/>
          <w:b w:val="0"/>
          <w:sz w:val="16"/>
        </w:rPr>
        <w:t xml:space="preserve">J.D. candidate, Washington College of Law, American University --The author is grateful to the President's Interagency Council on Women for its </w:t>
      </w:r>
      <w:proofErr w:type="gramStart"/>
      <w:r w:rsidRPr="00C061FB">
        <w:rPr>
          <w:rFonts w:ascii="Calibri" w:hAnsi="Calibri"/>
          <w:b w:val="0"/>
          <w:sz w:val="16"/>
        </w:rPr>
        <w:t>guidance  Kelly</w:t>
      </w:r>
      <w:proofErr w:type="gramEnd"/>
      <w:r w:rsidRPr="00C061FB">
        <w:rPr>
          <w:rFonts w:ascii="Calibri" w:hAnsi="Calibri"/>
          <w:b w:val="0"/>
          <w:sz w:val="16"/>
        </w:rPr>
        <w:t>,  Protecting Human Victims of Trafficking: An American Framework 16 Berkeley Women's L.J. 29  lexis</w:t>
      </w:r>
    </w:p>
    <w:p w14:paraId="1B9220F4" w14:textId="77777777" w:rsidR="00D058E8" w:rsidRPr="00C061FB" w:rsidRDefault="00D058E8" w:rsidP="00D058E8">
      <w:pPr>
        <w:pStyle w:val="card"/>
        <w:spacing w:after="20"/>
        <w:ind w:left="0" w:right="0"/>
        <w:rPr>
          <w:rFonts w:ascii="Calibri" w:hAnsi="Calibri"/>
          <w:sz w:val="22"/>
          <w:u w:val="single"/>
        </w:rPr>
      </w:pPr>
      <w:r w:rsidRPr="00C061FB">
        <w:rPr>
          <w:rFonts w:ascii="Calibri" w:hAnsi="Calibri"/>
          <w:sz w:val="16"/>
        </w:rPr>
        <w:t>The legislation's impact on the rest of the world is still to be seen. Unfortunately, slavery is still a modern-day practice. It affects women on nearly every continent. Yet</w:t>
      </w:r>
      <w:r w:rsidRPr="00C061FB">
        <w:rPr>
          <w:rFonts w:ascii="Calibri" w:hAnsi="Calibri"/>
          <w:sz w:val="15"/>
        </w:rPr>
        <w:t xml:space="preserve"> </w:t>
      </w:r>
      <w:r w:rsidRPr="00C061FB">
        <w:rPr>
          <w:rFonts w:ascii="Calibri" w:hAnsi="Calibri"/>
          <w:sz w:val="22"/>
          <w:u w:val="single"/>
        </w:rPr>
        <w:t>there is hope that through the efforts of nations worldwide, victim protections will be afforded equal status with law enforcement in the struggle against trafficking in persons. The United States</w:t>
      </w:r>
      <w:r w:rsidRPr="00C061FB">
        <w:rPr>
          <w:rFonts w:ascii="Calibri" w:hAnsi="Calibri"/>
        </w:rPr>
        <w:t xml:space="preserve"> </w:t>
      </w:r>
      <w:r w:rsidRPr="00C061FB">
        <w:rPr>
          <w:rFonts w:ascii="Calibri" w:hAnsi="Calibri"/>
          <w:sz w:val="16"/>
        </w:rPr>
        <w:t xml:space="preserve">has taken a bold step toward making this goal a reality through the </w:t>
      </w:r>
      <w:r w:rsidRPr="00C061FB">
        <w:rPr>
          <w:rStyle w:val="hit"/>
          <w:rFonts w:ascii="Calibri" w:hAnsi="Calibri"/>
          <w:sz w:val="16"/>
        </w:rPr>
        <w:t>Victims of Trafficking and Violence Protection Act.</w:t>
      </w:r>
      <w:r w:rsidRPr="00C061FB">
        <w:rPr>
          <w:rFonts w:ascii="Calibri" w:hAnsi="Calibri"/>
          <w:sz w:val="16"/>
        </w:rPr>
        <w:t xml:space="preserve"> Hopefully, the more than eighty signatory nations of the trafficking protocol will implement similar victim protection measures as they draft their own domestic laws against trafficking in persons. The Act's three-part framework</w:t>
      </w:r>
      <w:r w:rsidRPr="00C061FB">
        <w:rPr>
          <w:rFonts w:ascii="Calibri" w:hAnsi="Calibri"/>
        </w:rPr>
        <w:t xml:space="preserve"> </w:t>
      </w:r>
      <w:r w:rsidRPr="00C061FB">
        <w:rPr>
          <w:rFonts w:ascii="Calibri" w:hAnsi="Calibri"/>
          <w:sz w:val="22"/>
          <w:u w:val="single"/>
        </w:rPr>
        <w:t>could serve as a model for nations that have the desire and ability to implement a comprehensive approach.</w:t>
      </w:r>
      <w:r w:rsidRPr="00C061FB">
        <w:rPr>
          <w:rFonts w:ascii="Calibri" w:hAnsi="Calibri"/>
        </w:rPr>
        <w:t xml:space="preserve"> </w:t>
      </w:r>
      <w:r w:rsidRPr="00C061FB">
        <w:rPr>
          <w:rFonts w:ascii="Calibri" w:hAnsi="Calibri"/>
          <w:sz w:val="16"/>
        </w:rPr>
        <w:t>The Act is not perfect, but its passage shows meaningful progress in the fight against trafficking and the struggle to protect its victims. Further legislation is still needed, primarily to create a private right of action, to make sanctions discretionary, and to permit asset forfeiture in trafficking cases.</w:t>
      </w:r>
      <w:r w:rsidRPr="00C061FB">
        <w:rPr>
          <w:rFonts w:ascii="Calibri" w:hAnsi="Calibri"/>
          <w:sz w:val="15"/>
        </w:rPr>
        <w:t xml:space="preserve"> </w:t>
      </w:r>
      <w:r w:rsidRPr="00C061FB">
        <w:rPr>
          <w:rFonts w:ascii="Calibri" w:hAnsi="Calibri"/>
          <w:sz w:val="22"/>
          <w:u w:val="single"/>
        </w:rPr>
        <w:t xml:space="preserve">The </w:t>
      </w:r>
      <w:r w:rsidRPr="00C061FB">
        <w:rPr>
          <w:rStyle w:val="hit"/>
          <w:rFonts w:ascii="Calibri" w:hAnsi="Calibri"/>
          <w:sz w:val="22"/>
          <w:u w:val="single"/>
        </w:rPr>
        <w:t>Victims of Trafficking and Violence Protection Act</w:t>
      </w:r>
      <w:r w:rsidRPr="00C061FB">
        <w:rPr>
          <w:rFonts w:ascii="Calibri" w:hAnsi="Calibri"/>
          <w:sz w:val="22"/>
          <w:u w:val="single"/>
        </w:rPr>
        <w:t xml:space="preserve"> is only the beginning of a movement focused on bringing greater protections to trafficking victims  [*71</w:t>
      </w:r>
      <w:proofErr w:type="gramStart"/>
      <w:r w:rsidRPr="00C061FB">
        <w:rPr>
          <w:rFonts w:ascii="Calibri" w:hAnsi="Calibri"/>
          <w:sz w:val="22"/>
          <w:u w:val="single"/>
        </w:rPr>
        <w:t>]  worldwide</w:t>
      </w:r>
      <w:proofErr w:type="gramEnd"/>
      <w:r w:rsidRPr="00C061FB">
        <w:rPr>
          <w:rFonts w:ascii="Calibri" w:hAnsi="Calibri"/>
          <w:sz w:val="22"/>
          <w:u w:val="single"/>
        </w:rPr>
        <w:t xml:space="preserve"> and dismantling the rapidly growing transnational crime of trafficking in persons.</w:t>
      </w:r>
    </w:p>
    <w:p w14:paraId="204D9478" w14:textId="77777777" w:rsidR="009513C2" w:rsidRDefault="009513C2" w:rsidP="009513C2">
      <w:pPr>
        <w:rPr>
          <w:sz w:val="16"/>
          <w:szCs w:val="22"/>
        </w:rPr>
      </w:pPr>
    </w:p>
    <w:p w14:paraId="7AA5645F" w14:textId="66ACB9E0" w:rsidR="00DE1A5F" w:rsidRDefault="00CC137A" w:rsidP="0093559E">
      <w:pPr>
        <w:pStyle w:val="Heading2"/>
      </w:pPr>
      <w:r>
        <w:t>Palermo Protocol</w:t>
      </w:r>
    </w:p>
    <w:p w14:paraId="0FA3889B" w14:textId="3F8EF8C2" w:rsidR="00857101" w:rsidRPr="00534672" w:rsidRDefault="00F56222" w:rsidP="00534672">
      <w:pPr>
        <w:pStyle w:val="Heading4"/>
        <w:rPr>
          <w:sz w:val="24"/>
        </w:rPr>
      </w:pPr>
      <w:r>
        <w:rPr>
          <w:sz w:val="24"/>
        </w:rPr>
        <w:t>Only e</w:t>
      </w:r>
      <w:r w:rsidR="00534672" w:rsidRPr="00534672">
        <w:rPr>
          <w:sz w:val="24"/>
        </w:rPr>
        <w:t xml:space="preserve">xpanding the TVPA </w:t>
      </w:r>
      <w:r w:rsidR="0093559E">
        <w:rPr>
          <w:sz w:val="24"/>
        </w:rPr>
        <w:t>incentivizes other countries</w:t>
      </w:r>
      <w:r w:rsidR="00534672" w:rsidRPr="00534672">
        <w:rPr>
          <w:sz w:val="24"/>
        </w:rPr>
        <w:t xml:space="preserve"> to combat trafficking and </w:t>
      </w:r>
      <w:r w:rsidR="0093559E">
        <w:rPr>
          <w:sz w:val="24"/>
        </w:rPr>
        <w:t>model US legislation—replaces the Palermo Protocol</w:t>
      </w:r>
    </w:p>
    <w:p w14:paraId="0FBC66DF" w14:textId="443261C3" w:rsidR="00857101" w:rsidRPr="00857101" w:rsidRDefault="00857101" w:rsidP="00857101">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6C9E4BF3" w14:textId="0B63B619" w:rsidR="00857101" w:rsidRPr="00CC137A" w:rsidRDefault="00857101" w:rsidP="00DE1A5F">
      <w:pPr>
        <w:rPr>
          <w:sz w:val="16"/>
        </w:rPr>
      </w:pPr>
      <w:r w:rsidRPr="00534672">
        <w:rPr>
          <w:sz w:val="16"/>
        </w:rPr>
        <w:t>President Clinton signed the TVPA into law on October 28, 2000.112</w:t>
      </w:r>
      <w:r w:rsidR="00534672" w:rsidRPr="00534672">
        <w:rPr>
          <w:sz w:val="12"/>
        </w:rPr>
        <w:t>¶</w:t>
      </w:r>
      <w:r w:rsidRPr="00534672">
        <w:rPr>
          <w:sz w:val="16"/>
        </w:rPr>
        <w:t xml:space="preserve"> Both the Trafficking Victims Protection Reauthorization Act of 2003, which</w:t>
      </w:r>
      <w:r w:rsidR="00534672" w:rsidRPr="00534672">
        <w:rPr>
          <w:sz w:val="12"/>
        </w:rPr>
        <w:t>¶</w:t>
      </w:r>
      <w:r w:rsidRPr="00534672">
        <w:rPr>
          <w:sz w:val="16"/>
        </w:rPr>
        <w:t xml:space="preserve"> was signed into law on December 19, 2003,113 and the Trafficking Victims</w:t>
      </w:r>
      <w:r w:rsidR="00534672" w:rsidRPr="00534672">
        <w:rPr>
          <w:sz w:val="12"/>
        </w:rPr>
        <w:t>¶</w:t>
      </w:r>
      <w:r w:rsidRPr="00534672">
        <w:rPr>
          <w:sz w:val="16"/>
        </w:rPr>
        <w:t xml:space="preserve"> Protection Reauthorization Act of 2005, which was signed into law on January 10, 2006,114 supplemented the TVPA. Most recently, </w:t>
      </w:r>
      <w:proofErr w:type="gramStart"/>
      <w:r w:rsidRPr="00534672">
        <w:rPr>
          <w:sz w:val="16"/>
        </w:rPr>
        <w:t>the Trafficking</w:t>
      </w:r>
      <w:r w:rsidR="00534672" w:rsidRPr="00534672">
        <w:rPr>
          <w:sz w:val="12"/>
        </w:rPr>
        <w:t>¶</w:t>
      </w:r>
      <w:r w:rsidRPr="00534672">
        <w:rPr>
          <w:sz w:val="16"/>
        </w:rPr>
        <w:t xml:space="preserve"> Victims Protection Act of 2008 (TVPRA 2008), which was signed into law</w:t>
      </w:r>
      <w:r w:rsidR="00534672" w:rsidRPr="00534672">
        <w:rPr>
          <w:sz w:val="12"/>
        </w:rPr>
        <w:t>¶</w:t>
      </w:r>
      <w:r w:rsidRPr="00534672">
        <w:rPr>
          <w:sz w:val="16"/>
        </w:rPr>
        <w:t xml:space="preserve"> on December 23, 2008115</w:t>
      </w:r>
      <w:proofErr w:type="gramEnd"/>
      <w:r w:rsidRPr="00534672">
        <w:rPr>
          <w:sz w:val="16"/>
        </w:rPr>
        <w:t xml:space="preserve"> amended the TVPA. </w:t>
      </w:r>
      <w:r w:rsidRPr="00857101">
        <w:rPr>
          <w:u w:val="single"/>
        </w:rPr>
        <w:t>The TVPA’s purpose is “to</w:t>
      </w:r>
      <w:r w:rsidR="00534672" w:rsidRPr="00534672">
        <w:rPr>
          <w:sz w:val="12"/>
        </w:rPr>
        <w:t>¶</w:t>
      </w:r>
      <w:r w:rsidRPr="00857101">
        <w:rPr>
          <w:sz w:val="12"/>
          <w:u w:val="single"/>
        </w:rPr>
        <w:t xml:space="preserve"> </w:t>
      </w:r>
      <w:r w:rsidRPr="00857101">
        <w:rPr>
          <w:u w:val="single"/>
        </w:rPr>
        <w:t>combat trafficking in persons, a contemporary manifestation of slavery</w:t>
      </w:r>
      <w:r w:rsidR="00534672" w:rsidRPr="00534672">
        <w:rPr>
          <w:sz w:val="12"/>
        </w:rPr>
        <w:t>¶</w:t>
      </w:r>
      <w:r w:rsidRPr="00857101">
        <w:rPr>
          <w:sz w:val="12"/>
          <w:u w:val="single"/>
        </w:rPr>
        <w:t xml:space="preserve"> </w:t>
      </w:r>
      <w:r w:rsidRPr="00857101">
        <w:rPr>
          <w:u w:val="single"/>
        </w:rPr>
        <w:t>whose victims are predominately women and children, to ensure just and</w:t>
      </w:r>
      <w:r w:rsidR="00534672" w:rsidRPr="00534672">
        <w:rPr>
          <w:sz w:val="12"/>
        </w:rPr>
        <w:t>¶</w:t>
      </w:r>
      <w:r w:rsidRPr="00857101">
        <w:rPr>
          <w:sz w:val="12"/>
          <w:u w:val="single"/>
        </w:rPr>
        <w:t xml:space="preserve"> </w:t>
      </w:r>
      <w:r w:rsidRPr="00857101">
        <w:rPr>
          <w:u w:val="single"/>
        </w:rPr>
        <w:t>effective punishment of traffickers, and to protect their victims.”</w:t>
      </w:r>
      <w:r w:rsidRPr="00534672">
        <w:rPr>
          <w:sz w:val="16"/>
        </w:rPr>
        <w:t>116</w:t>
      </w:r>
      <w:r w:rsidR="00534672" w:rsidRPr="00534672">
        <w:rPr>
          <w:sz w:val="12"/>
        </w:rPr>
        <w:t>¶</w:t>
      </w:r>
      <w:r w:rsidRPr="00534672">
        <w:rPr>
          <w:sz w:val="16"/>
        </w:rPr>
        <w:t xml:space="preserve"> </w:t>
      </w:r>
      <w:r w:rsidRPr="00857101">
        <w:rPr>
          <w:u w:val="single"/>
        </w:rPr>
        <w:t>Using the “three P’s” structure of protection of trafficking victims</w:t>
      </w:r>
      <w:proofErr w:type="gramStart"/>
      <w:r w:rsidRPr="00857101">
        <w:rPr>
          <w:u w:val="single"/>
        </w:rPr>
        <w:t>,</w:t>
      </w:r>
      <w:r w:rsidR="00534672" w:rsidRPr="00534672">
        <w:rPr>
          <w:sz w:val="12"/>
        </w:rPr>
        <w:t>¶</w:t>
      </w:r>
      <w:proofErr w:type="gramEnd"/>
      <w:r w:rsidRPr="00857101">
        <w:rPr>
          <w:sz w:val="12"/>
          <w:u w:val="single"/>
        </w:rPr>
        <w:t xml:space="preserve"> </w:t>
      </w:r>
      <w:r w:rsidRPr="00857101">
        <w:rPr>
          <w:u w:val="single"/>
        </w:rPr>
        <w:t>prosecution of those persons trafficking in human beings, and prevention</w:t>
      </w:r>
      <w:r w:rsidR="00534672" w:rsidRPr="00534672">
        <w:rPr>
          <w:sz w:val="12"/>
        </w:rPr>
        <w:t>¶</w:t>
      </w:r>
      <w:r w:rsidRPr="00857101">
        <w:rPr>
          <w:sz w:val="12"/>
          <w:u w:val="single"/>
        </w:rPr>
        <w:t xml:space="preserve"> </w:t>
      </w:r>
      <w:r w:rsidRPr="00857101">
        <w:rPr>
          <w:u w:val="single"/>
        </w:rPr>
        <w:t>of human trafficking, the TVPA provides innovative measures for eliminating human trafficking</w:t>
      </w:r>
      <w:r w:rsidRPr="00534672">
        <w:rPr>
          <w:sz w:val="16"/>
        </w:rPr>
        <w:t>.117</w:t>
      </w:r>
      <w:r w:rsidRPr="00857101">
        <w:rPr>
          <w:u w:val="single"/>
        </w:rPr>
        <w:t xml:space="preserve"> It sets “minimum standards for the elimination</w:t>
      </w:r>
      <w:r w:rsidR="00534672" w:rsidRPr="00534672">
        <w:rPr>
          <w:sz w:val="12"/>
        </w:rPr>
        <w:t>¶</w:t>
      </w:r>
      <w:r w:rsidRPr="00857101">
        <w:rPr>
          <w:sz w:val="12"/>
          <w:u w:val="single"/>
        </w:rPr>
        <w:t xml:space="preserve"> </w:t>
      </w:r>
      <w:r w:rsidRPr="00857101">
        <w:rPr>
          <w:u w:val="single"/>
        </w:rPr>
        <w:t>of trafficking” applicable to governments of countries that are places of</w:t>
      </w:r>
      <w:r w:rsidR="00534672" w:rsidRPr="00534672">
        <w:rPr>
          <w:sz w:val="12"/>
        </w:rPr>
        <w:t>¶</w:t>
      </w:r>
      <w:r w:rsidRPr="00857101">
        <w:rPr>
          <w:sz w:val="12"/>
          <w:u w:val="single"/>
        </w:rPr>
        <w:t xml:space="preserve"> </w:t>
      </w:r>
      <w:r w:rsidRPr="00857101">
        <w:rPr>
          <w:u w:val="single"/>
        </w:rPr>
        <w:t>“origin, transit, or destination for a significant number of victims of severe</w:t>
      </w:r>
      <w:r w:rsidRPr="00857101">
        <w:rPr>
          <w:u w:val="single"/>
        </w:rPr>
        <w:pgNum/>
      </w:r>
      <w:r w:rsidRPr="00857101">
        <w:rPr>
          <w:u w:val="single"/>
        </w:rPr>
        <w:t xml:space="preserve"> trafficking</w:t>
      </w:r>
      <w:r w:rsidRPr="00534672">
        <w:rPr>
          <w:sz w:val="16"/>
        </w:rPr>
        <w:t xml:space="preserve">.”118 Under these standards, </w:t>
      </w:r>
      <w:r w:rsidRPr="00857101">
        <w:rPr>
          <w:u w:val="single"/>
        </w:rPr>
        <w:t>the governments of such countries</w:t>
      </w:r>
      <w:r w:rsidR="00534672" w:rsidRPr="00534672">
        <w:rPr>
          <w:sz w:val="12"/>
        </w:rPr>
        <w:t>¶</w:t>
      </w:r>
      <w:r w:rsidRPr="00857101">
        <w:rPr>
          <w:sz w:val="12"/>
          <w:u w:val="single"/>
        </w:rPr>
        <w:t xml:space="preserve"> </w:t>
      </w:r>
      <w:r w:rsidRPr="00857101">
        <w:rPr>
          <w:u w:val="single"/>
        </w:rPr>
        <w:t>must “prohibit severe forms of trafficking in persons and punish acts of</w:t>
      </w:r>
      <w:r w:rsidR="00534672" w:rsidRPr="00534672">
        <w:rPr>
          <w:sz w:val="12"/>
        </w:rPr>
        <w:t>¶</w:t>
      </w:r>
      <w:r w:rsidRPr="00857101">
        <w:rPr>
          <w:sz w:val="12"/>
          <w:u w:val="single"/>
        </w:rPr>
        <w:t xml:space="preserve"> </w:t>
      </w:r>
      <w:r w:rsidRPr="00857101">
        <w:rPr>
          <w:u w:val="single"/>
        </w:rPr>
        <w:t xml:space="preserve">such </w:t>
      </w:r>
      <w:r w:rsidRPr="00534672">
        <w:rPr>
          <w:u w:val="single"/>
        </w:rPr>
        <w:t>trafficking.”</w:t>
      </w:r>
      <w:r w:rsidRPr="00534672">
        <w:rPr>
          <w:sz w:val="16"/>
        </w:rPr>
        <w:t xml:space="preserve">119 </w:t>
      </w:r>
      <w:r w:rsidRPr="00534672">
        <w:rPr>
          <w:u w:val="single"/>
        </w:rPr>
        <w:t>The punishment for human trafficking must be commensurate with punishment for other serious crimes</w:t>
      </w:r>
      <w:r w:rsidRPr="00534672">
        <w:rPr>
          <w:sz w:val="16"/>
        </w:rPr>
        <w:t xml:space="preserve"> and must be stringent</w:t>
      </w:r>
      <w:r w:rsidR="00534672" w:rsidRPr="00534672">
        <w:rPr>
          <w:sz w:val="12"/>
        </w:rPr>
        <w:t>¶</w:t>
      </w:r>
      <w:r w:rsidRPr="00534672">
        <w:rPr>
          <w:sz w:val="16"/>
        </w:rPr>
        <w:t xml:space="preserve"> enough to deter those acts.120 </w:t>
      </w:r>
      <w:proofErr w:type="gramStart"/>
      <w:r w:rsidRPr="00534672">
        <w:rPr>
          <w:sz w:val="16"/>
        </w:rPr>
        <w:t>Additionally,</w:t>
      </w:r>
      <w:proofErr w:type="gramEnd"/>
      <w:r w:rsidRPr="00534672">
        <w:rPr>
          <w:sz w:val="16"/>
        </w:rPr>
        <w:t xml:space="preserve"> </w:t>
      </w:r>
      <w:r w:rsidRPr="00857101">
        <w:rPr>
          <w:u w:val="single"/>
        </w:rPr>
        <w:t>the government “should make</w:t>
      </w:r>
      <w:r w:rsidR="00534672" w:rsidRPr="00534672">
        <w:rPr>
          <w:sz w:val="12"/>
        </w:rPr>
        <w:t>¶</w:t>
      </w:r>
      <w:r w:rsidRPr="00857101">
        <w:rPr>
          <w:sz w:val="12"/>
          <w:u w:val="single"/>
        </w:rPr>
        <w:t xml:space="preserve"> </w:t>
      </w:r>
      <w:r w:rsidRPr="00857101">
        <w:rPr>
          <w:u w:val="single"/>
        </w:rPr>
        <w:t>serious and sustained efforts to eliminate severe forms of trafficking in</w:t>
      </w:r>
      <w:r w:rsidR="00534672" w:rsidRPr="00534672">
        <w:rPr>
          <w:sz w:val="12"/>
        </w:rPr>
        <w:t>¶</w:t>
      </w:r>
      <w:r w:rsidRPr="00857101">
        <w:rPr>
          <w:sz w:val="12"/>
          <w:u w:val="single"/>
        </w:rPr>
        <w:t xml:space="preserve"> </w:t>
      </w:r>
      <w:r w:rsidRPr="00857101">
        <w:rPr>
          <w:u w:val="single"/>
        </w:rPr>
        <w:t>persons.”</w:t>
      </w:r>
      <w:r w:rsidRPr="00534672">
        <w:rPr>
          <w:sz w:val="16"/>
        </w:rPr>
        <w:t xml:space="preserve">121 These measures include: </w:t>
      </w:r>
      <w:r w:rsidRPr="00857101">
        <w:rPr>
          <w:u w:val="single"/>
        </w:rPr>
        <w:t>investigating and prosecuting traffickers, protecting victims and encouraging them to cooperate with the</w:t>
      </w:r>
      <w:r w:rsidR="00534672" w:rsidRPr="00534672">
        <w:rPr>
          <w:sz w:val="12"/>
        </w:rPr>
        <w:t>¶</w:t>
      </w:r>
      <w:r w:rsidRPr="00857101">
        <w:rPr>
          <w:sz w:val="12"/>
          <w:u w:val="single"/>
        </w:rPr>
        <w:t xml:space="preserve"> </w:t>
      </w:r>
      <w:r w:rsidRPr="00857101">
        <w:rPr>
          <w:u w:val="single"/>
        </w:rPr>
        <w:t>investigation, informing and educating the public, cooperating with other</w:t>
      </w:r>
      <w:r w:rsidR="00534672" w:rsidRPr="00534672">
        <w:rPr>
          <w:sz w:val="12"/>
        </w:rPr>
        <w:t>¶</w:t>
      </w:r>
      <w:r w:rsidRPr="00857101">
        <w:rPr>
          <w:sz w:val="12"/>
          <w:u w:val="single"/>
        </w:rPr>
        <w:t xml:space="preserve"> </w:t>
      </w:r>
      <w:r w:rsidRPr="00857101">
        <w:rPr>
          <w:u w:val="single"/>
        </w:rPr>
        <w:t>governments</w:t>
      </w:r>
      <w:r w:rsidRPr="00534672">
        <w:rPr>
          <w:sz w:val="16"/>
        </w:rPr>
        <w:t xml:space="preserve"> to investigate and prosecute severe forms of trafficking</w:t>
      </w:r>
      <w:r w:rsidRPr="00857101">
        <w:rPr>
          <w:u w:val="single"/>
        </w:rPr>
        <w:t>, extraditing persons charged with trafficking, monitoring immigration patterns</w:t>
      </w:r>
      <w:proofErr w:type="gramStart"/>
      <w:r w:rsidRPr="00857101">
        <w:rPr>
          <w:u w:val="single"/>
        </w:rPr>
        <w:t>,</w:t>
      </w:r>
      <w:r w:rsidR="00534672" w:rsidRPr="00534672">
        <w:rPr>
          <w:sz w:val="12"/>
        </w:rPr>
        <w:t>¶</w:t>
      </w:r>
      <w:proofErr w:type="gramEnd"/>
      <w:r w:rsidRPr="00857101">
        <w:rPr>
          <w:sz w:val="12"/>
          <w:u w:val="single"/>
        </w:rPr>
        <w:t xml:space="preserve"> </w:t>
      </w:r>
      <w:r w:rsidRPr="00857101">
        <w:rPr>
          <w:u w:val="single"/>
        </w:rPr>
        <w:t>and investigating and prosecuting public officials who participate in or</w:t>
      </w:r>
      <w:r w:rsidR="00534672" w:rsidRPr="00534672">
        <w:rPr>
          <w:sz w:val="12"/>
        </w:rPr>
        <w:t>¶</w:t>
      </w:r>
      <w:r w:rsidRPr="00857101">
        <w:rPr>
          <w:sz w:val="12"/>
          <w:u w:val="single"/>
        </w:rPr>
        <w:t xml:space="preserve"> </w:t>
      </w:r>
      <w:r w:rsidRPr="00857101">
        <w:rPr>
          <w:u w:val="single"/>
        </w:rPr>
        <w:t>facilitate human trafficking</w:t>
      </w:r>
      <w:r w:rsidRPr="00534672">
        <w:rPr>
          <w:sz w:val="16"/>
        </w:rPr>
        <w:t>.122</w:t>
      </w:r>
      <w:r w:rsidR="00534672" w:rsidRPr="00534672">
        <w:rPr>
          <w:sz w:val="12"/>
        </w:rPr>
        <w:t>¶</w:t>
      </w:r>
      <w:r w:rsidRPr="00534672">
        <w:rPr>
          <w:sz w:val="16"/>
        </w:rPr>
        <w:t xml:space="preserve"> </w:t>
      </w:r>
      <w:r w:rsidRPr="00857101">
        <w:rPr>
          <w:u w:val="single"/>
        </w:rPr>
        <w:t>The TVPA also addresses many of the issues that critics have lodged</w:t>
      </w:r>
      <w:r w:rsidR="00534672" w:rsidRPr="00534672">
        <w:rPr>
          <w:sz w:val="12"/>
        </w:rPr>
        <w:t>¶</w:t>
      </w:r>
      <w:r w:rsidRPr="00857101">
        <w:rPr>
          <w:sz w:val="12"/>
          <w:u w:val="single"/>
        </w:rPr>
        <w:t xml:space="preserve"> </w:t>
      </w:r>
      <w:r w:rsidRPr="00857101">
        <w:rPr>
          <w:u w:val="single"/>
        </w:rPr>
        <w:t xml:space="preserve">against the Palermo </w:t>
      </w:r>
      <w:r w:rsidRPr="00534672">
        <w:rPr>
          <w:u w:val="single"/>
        </w:rPr>
        <w:t>Protocol.</w:t>
      </w:r>
      <w:r w:rsidRPr="00534672">
        <w:rPr>
          <w:sz w:val="16"/>
        </w:rPr>
        <w:t xml:space="preserve"> First, </w:t>
      </w:r>
      <w:r w:rsidRPr="00534672">
        <w:rPr>
          <w:u w:val="single"/>
        </w:rPr>
        <w:t>it takes the human rights aspirations</w:t>
      </w:r>
      <w:r w:rsidR="00534672" w:rsidRPr="00534672">
        <w:rPr>
          <w:sz w:val="12"/>
        </w:rPr>
        <w:t>¶</w:t>
      </w:r>
      <w:r w:rsidRPr="00534672">
        <w:rPr>
          <w:sz w:val="12"/>
          <w:u w:val="single"/>
        </w:rPr>
        <w:t xml:space="preserve"> </w:t>
      </w:r>
      <w:r w:rsidRPr="00534672">
        <w:rPr>
          <w:u w:val="single"/>
        </w:rPr>
        <w:t>from the Protocol and turns them into hard obligations that governments</w:t>
      </w:r>
      <w:r w:rsidR="00534672" w:rsidRPr="00534672">
        <w:rPr>
          <w:sz w:val="12"/>
        </w:rPr>
        <w:t>¶</w:t>
      </w:r>
      <w:r w:rsidRPr="00534672">
        <w:rPr>
          <w:sz w:val="12"/>
          <w:u w:val="single"/>
        </w:rPr>
        <w:t xml:space="preserve"> </w:t>
      </w:r>
      <w:r w:rsidRPr="00534672">
        <w:rPr>
          <w:u w:val="single"/>
        </w:rPr>
        <w:t>are required to meet.</w:t>
      </w:r>
      <w:r w:rsidRPr="00534672">
        <w:rPr>
          <w:sz w:val="16"/>
        </w:rPr>
        <w:t xml:space="preserve">123 </w:t>
      </w:r>
      <w:r w:rsidRPr="00534672">
        <w:rPr>
          <w:u w:val="single"/>
        </w:rPr>
        <w:t>To deal with the problems that trafficking victims</w:t>
      </w:r>
      <w:r w:rsidR="00534672" w:rsidRPr="00534672">
        <w:rPr>
          <w:sz w:val="12"/>
        </w:rPr>
        <w:t>¶</w:t>
      </w:r>
      <w:r w:rsidRPr="00534672">
        <w:rPr>
          <w:sz w:val="12"/>
          <w:u w:val="single"/>
        </w:rPr>
        <w:t xml:space="preserve"> </w:t>
      </w:r>
      <w:r w:rsidRPr="00534672">
        <w:rPr>
          <w:u w:val="single"/>
        </w:rPr>
        <w:t>often face when deported</w:t>
      </w:r>
      <w:r w:rsidRPr="00534672">
        <w:rPr>
          <w:sz w:val="16"/>
        </w:rPr>
        <w:t xml:space="preserve"> back to their countries of origin, </w:t>
      </w:r>
      <w:r w:rsidRPr="00534672">
        <w:rPr>
          <w:u w:val="single"/>
        </w:rPr>
        <w:t>the TVPA provides the possibility of temporary or permanent resident status if the victims cooperate</w:t>
      </w:r>
      <w:r w:rsidRPr="00534672">
        <w:rPr>
          <w:sz w:val="16"/>
        </w:rPr>
        <w:t xml:space="preserve"> with prosecution efforts.124 </w:t>
      </w:r>
      <w:r w:rsidRPr="00534672">
        <w:rPr>
          <w:u w:val="single"/>
        </w:rPr>
        <w:t>It also allows for trafficking</w:t>
      </w:r>
      <w:r w:rsidR="00534672" w:rsidRPr="00534672">
        <w:rPr>
          <w:sz w:val="12"/>
        </w:rPr>
        <w:t>¶</w:t>
      </w:r>
      <w:r w:rsidRPr="00534672">
        <w:rPr>
          <w:sz w:val="12"/>
          <w:u w:val="single"/>
        </w:rPr>
        <w:t xml:space="preserve"> </w:t>
      </w:r>
      <w:r w:rsidRPr="00534672">
        <w:rPr>
          <w:u w:val="single"/>
        </w:rPr>
        <w:t>victims to receive federal public assistance benefits</w:t>
      </w:r>
      <w:r w:rsidRPr="00534672">
        <w:rPr>
          <w:sz w:val="16"/>
        </w:rPr>
        <w:t>.125 For the victims that</w:t>
      </w:r>
      <w:r w:rsidR="00534672" w:rsidRPr="00534672">
        <w:rPr>
          <w:sz w:val="12"/>
        </w:rPr>
        <w:t>¶</w:t>
      </w:r>
      <w:r w:rsidRPr="00534672">
        <w:rPr>
          <w:sz w:val="16"/>
        </w:rPr>
        <w:t xml:space="preserve"> do return to their countries of origin, </w:t>
      </w:r>
      <w:r w:rsidRPr="00534672">
        <w:rPr>
          <w:u w:val="single"/>
        </w:rPr>
        <w:t>the TVPA requires that there be “programs and initiatives in foreign countries to assist in the safe integration,</w:t>
      </w:r>
      <w:r w:rsidR="00534672" w:rsidRPr="00534672">
        <w:rPr>
          <w:sz w:val="12"/>
        </w:rPr>
        <w:t>¶</w:t>
      </w:r>
      <w:r w:rsidRPr="00534672">
        <w:rPr>
          <w:sz w:val="12"/>
          <w:u w:val="single"/>
        </w:rPr>
        <w:t xml:space="preserve"> </w:t>
      </w:r>
      <w:r w:rsidRPr="00534672">
        <w:rPr>
          <w:u w:val="single"/>
        </w:rPr>
        <w:t>reintegration, or resettlement, as appropriate, of victims of trafficking.”</w:t>
      </w:r>
      <w:r w:rsidRPr="00534672">
        <w:rPr>
          <w:sz w:val="16"/>
        </w:rPr>
        <w:t>126</w:t>
      </w:r>
      <w:r w:rsidR="00534672" w:rsidRPr="00534672">
        <w:rPr>
          <w:sz w:val="12"/>
        </w:rPr>
        <w:t>¶</w:t>
      </w:r>
      <w:r w:rsidRPr="00534672">
        <w:rPr>
          <w:sz w:val="16"/>
        </w:rPr>
        <w:t xml:space="preserve"> The TVPA also criminalizes trafficking related acts, such as obtaining</w:t>
      </w:r>
      <w:r w:rsidR="00534672" w:rsidRPr="00534672">
        <w:rPr>
          <w:sz w:val="12"/>
        </w:rPr>
        <w:t>¶</w:t>
      </w:r>
      <w:r w:rsidRPr="00534672">
        <w:rPr>
          <w:sz w:val="16"/>
        </w:rPr>
        <w:t xml:space="preserve"> labor or services through threats of physical harm, abuse or restraint, or</w:t>
      </w:r>
      <w:r w:rsidR="00534672" w:rsidRPr="00534672">
        <w:rPr>
          <w:sz w:val="12"/>
        </w:rPr>
        <w:t>¶</w:t>
      </w:r>
      <w:r w:rsidRPr="00534672">
        <w:rPr>
          <w:sz w:val="16"/>
        </w:rPr>
        <w:t xml:space="preserve"> benefiting financially from such coerced labor.127 In this way, </w:t>
      </w:r>
      <w:r w:rsidRPr="00534672">
        <w:rPr>
          <w:u w:val="single"/>
        </w:rPr>
        <w:t>the TVPA</w:t>
      </w:r>
      <w:r w:rsidR="00534672" w:rsidRPr="00534672">
        <w:rPr>
          <w:sz w:val="12"/>
        </w:rPr>
        <w:t>¶</w:t>
      </w:r>
      <w:r w:rsidRPr="00534672">
        <w:rPr>
          <w:sz w:val="12"/>
          <w:u w:val="single"/>
        </w:rPr>
        <w:t xml:space="preserve"> </w:t>
      </w:r>
      <w:r w:rsidRPr="00534672">
        <w:rPr>
          <w:u w:val="single"/>
        </w:rPr>
        <w:t>targets the profitability of human trafficking.</w:t>
      </w:r>
      <w:r w:rsidRPr="00534672">
        <w:rPr>
          <w:sz w:val="16"/>
        </w:rPr>
        <w:t xml:space="preserve">128 </w:t>
      </w:r>
      <w:r w:rsidRPr="00534672">
        <w:rPr>
          <w:u w:val="single"/>
        </w:rPr>
        <w:t>It also provides a method</w:t>
      </w:r>
      <w:r w:rsidR="00534672" w:rsidRPr="00534672">
        <w:rPr>
          <w:sz w:val="12"/>
        </w:rPr>
        <w:t>¶</w:t>
      </w:r>
      <w:r w:rsidRPr="00534672">
        <w:rPr>
          <w:sz w:val="12"/>
          <w:u w:val="single"/>
        </w:rPr>
        <w:t xml:space="preserve"> </w:t>
      </w:r>
      <w:r w:rsidRPr="00534672">
        <w:rPr>
          <w:u w:val="single"/>
        </w:rPr>
        <w:t>to determine whether countries are meeting the minimum standards1</w:t>
      </w:r>
      <w:r w:rsidRPr="00534672">
        <w:rPr>
          <w:sz w:val="16"/>
        </w:rPr>
        <w:t>29</w:t>
      </w:r>
      <w:r w:rsidR="00534672" w:rsidRPr="00534672">
        <w:rPr>
          <w:sz w:val="12"/>
        </w:rPr>
        <w:t>¶</w:t>
      </w:r>
      <w:r w:rsidRPr="00534672">
        <w:rPr>
          <w:sz w:val="16"/>
        </w:rPr>
        <w:t xml:space="preserve"> a</w:t>
      </w:r>
      <w:r w:rsidRPr="00534672">
        <w:rPr>
          <w:u w:val="single"/>
        </w:rPr>
        <w:t>nd employs a sanctions regime for those countries that do not comply or</w:t>
      </w:r>
      <w:r w:rsidR="00534672" w:rsidRPr="00534672">
        <w:rPr>
          <w:sz w:val="12"/>
        </w:rPr>
        <w:t>¶</w:t>
      </w:r>
      <w:r w:rsidRPr="00534672">
        <w:rPr>
          <w:sz w:val="12"/>
          <w:u w:val="single"/>
        </w:rPr>
        <w:t xml:space="preserve"> </w:t>
      </w:r>
      <w:r w:rsidRPr="00534672">
        <w:rPr>
          <w:u w:val="single"/>
        </w:rPr>
        <w:t>attempt to comply</w:t>
      </w:r>
      <w:r w:rsidRPr="00534672">
        <w:rPr>
          <w:sz w:val="16"/>
        </w:rPr>
        <w:t>.130</w:t>
      </w:r>
      <w:r w:rsidRPr="00534672">
        <w:rPr>
          <w:sz w:val="16"/>
        </w:rPr>
        <w:pgNum/>
      </w:r>
      <w:r w:rsidRPr="00534672">
        <w:rPr>
          <w:sz w:val="16"/>
        </w:rPr>
        <w:pgNum/>
      </w:r>
      <w:r w:rsidRPr="00534672">
        <w:rPr>
          <w:sz w:val="16"/>
        </w:rPr>
        <w:pgNum/>
      </w:r>
      <w:r w:rsidRPr="00534672">
        <w:rPr>
          <w:sz w:val="16"/>
        </w:rPr>
        <w:pgNum/>
      </w:r>
      <w:r w:rsidRPr="00534672">
        <w:rPr>
          <w:sz w:val="16"/>
        </w:rPr>
        <w:pgNum/>
      </w:r>
    </w:p>
    <w:p w14:paraId="0FD49B3F" w14:textId="19A8EAA7" w:rsidR="00857101" w:rsidRPr="00F56222" w:rsidRDefault="0093559E" w:rsidP="00F56222">
      <w:pPr>
        <w:pStyle w:val="Heading4"/>
        <w:rPr>
          <w:sz w:val="24"/>
        </w:rPr>
      </w:pPr>
      <w:r w:rsidRPr="00F56222">
        <w:rPr>
          <w:sz w:val="24"/>
        </w:rPr>
        <w:t>The P</w:t>
      </w:r>
      <w:r w:rsidR="004D38AF">
        <w:rPr>
          <w:sz w:val="24"/>
        </w:rPr>
        <w:t>alermo Protocol is ineffective</w:t>
      </w:r>
    </w:p>
    <w:p w14:paraId="6033C56E" w14:textId="31ED0324" w:rsidR="00857101" w:rsidRPr="00857101" w:rsidRDefault="00857101" w:rsidP="00DE1A5F">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00B78AA8" w14:textId="6AFEAA40" w:rsidR="009513C2" w:rsidRPr="004D38AF" w:rsidRDefault="00DE1A5F" w:rsidP="009513C2">
      <w:pPr>
        <w:rPr>
          <w:sz w:val="16"/>
        </w:rPr>
      </w:pPr>
      <w:r w:rsidRPr="0093559E">
        <w:rPr>
          <w:sz w:val="16"/>
        </w:rPr>
        <w:t>Even though the Palermo Protocol successfully established a framework for addressing international human trafficking, many objections to</w:t>
      </w:r>
      <w:r w:rsidR="0093559E" w:rsidRPr="0093559E">
        <w:rPr>
          <w:sz w:val="12"/>
        </w:rPr>
        <w:t>¶</w:t>
      </w:r>
      <w:r w:rsidRPr="0093559E">
        <w:rPr>
          <w:sz w:val="16"/>
        </w:rPr>
        <w:t xml:space="preserve"> the Protocol quickly arose.90 As is the case with many international laws</w:t>
      </w:r>
      <w:proofErr w:type="gramStart"/>
      <w:r w:rsidRPr="0093559E">
        <w:rPr>
          <w:sz w:val="16"/>
        </w:rPr>
        <w:t>,</w:t>
      </w:r>
      <w:r w:rsidR="0093559E" w:rsidRPr="0093559E">
        <w:rPr>
          <w:sz w:val="12"/>
        </w:rPr>
        <w:t>¶</w:t>
      </w:r>
      <w:proofErr w:type="gramEnd"/>
      <w:r w:rsidRPr="0093559E">
        <w:rPr>
          <w:sz w:val="16"/>
        </w:rPr>
        <w:t xml:space="preserve"> </w:t>
      </w:r>
      <w:r w:rsidRPr="0093559E">
        <w:rPr>
          <w:u w:val="single"/>
        </w:rPr>
        <w:t>critics of the Palermo Protocol feel that it lacks adequate enforcement capabilities.</w:t>
      </w:r>
      <w:r w:rsidRPr="0093559E">
        <w:rPr>
          <w:sz w:val="16"/>
        </w:rPr>
        <w:t xml:space="preserve">91 Currently, </w:t>
      </w:r>
      <w:r w:rsidRPr="0093559E">
        <w:rPr>
          <w:u w:val="single"/>
        </w:rPr>
        <w:t>there are no mechanisms in place to determine</w:t>
      </w:r>
      <w:r w:rsidR="0093559E" w:rsidRPr="0093559E">
        <w:rPr>
          <w:sz w:val="12"/>
        </w:rPr>
        <w:t>¶</w:t>
      </w:r>
      <w:r w:rsidRPr="0093559E">
        <w:rPr>
          <w:sz w:val="12"/>
          <w:u w:val="single"/>
        </w:rPr>
        <w:t xml:space="preserve"> </w:t>
      </w:r>
      <w:r w:rsidRPr="0093559E">
        <w:rPr>
          <w:u w:val="single"/>
        </w:rPr>
        <w:t>whether state parties have properly implemented the Protocol. This</w:t>
      </w:r>
      <w:r w:rsidR="0093559E" w:rsidRPr="0093559E">
        <w:rPr>
          <w:sz w:val="12"/>
        </w:rPr>
        <w:t>¶</w:t>
      </w:r>
      <w:r w:rsidRPr="0093559E">
        <w:rPr>
          <w:sz w:val="12"/>
          <w:u w:val="single"/>
        </w:rPr>
        <w:t xml:space="preserve"> </w:t>
      </w:r>
      <w:r w:rsidRPr="0093559E">
        <w:rPr>
          <w:u w:val="single"/>
        </w:rPr>
        <w:t>absence of oversight leaves the Protocol without the power to monitor</w:t>
      </w:r>
      <w:r w:rsidR="0093559E" w:rsidRPr="0093559E">
        <w:rPr>
          <w:sz w:val="12"/>
        </w:rPr>
        <w:t>¶</w:t>
      </w:r>
      <w:r w:rsidRPr="0093559E">
        <w:rPr>
          <w:sz w:val="12"/>
          <w:u w:val="single"/>
        </w:rPr>
        <w:t xml:space="preserve"> </w:t>
      </w:r>
      <w:r w:rsidRPr="0093559E">
        <w:rPr>
          <w:u w:val="single"/>
        </w:rPr>
        <w:t>whether state parties are adhering to its provisions and to enforce them if</w:t>
      </w:r>
      <w:r w:rsidR="0093559E" w:rsidRPr="0093559E">
        <w:rPr>
          <w:sz w:val="12"/>
        </w:rPr>
        <w:t>¶</w:t>
      </w:r>
      <w:r w:rsidRPr="0093559E">
        <w:rPr>
          <w:sz w:val="12"/>
          <w:u w:val="single"/>
        </w:rPr>
        <w:t xml:space="preserve"> </w:t>
      </w:r>
      <w:r w:rsidRPr="0093559E">
        <w:rPr>
          <w:u w:val="single"/>
        </w:rPr>
        <w:t>they are not</w:t>
      </w:r>
      <w:r w:rsidRPr="0093559E">
        <w:rPr>
          <w:sz w:val="16"/>
        </w:rPr>
        <w:t>.92 Where the Protocol has been implemented</w:t>
      </w:r>
      <w:r w:rsidRPr="0093559E">
        <w:rPr>
          <w:u w:val="single"/>
        </w:rPr>
        <w:t>, critics say it</w:t>
      </w:r>
      <w:r w:rsidR="0093559E" w:rsidRPr="0093559E">
        <w:rPr>
          <w:sz w:val="12"/>
        </w:rPr>
        <w:t>¶</w:t>
      </w:r>
      <w:r w:rsidRPr="0093559E">
        <w:rPr>
          <w:sz w:val="12"/>
          <w:u w:val="single"/>
        </w:rPr>
        <w:t xml:space="preserve"> </w:t>
      </w:r>
      <w:r w:rsidRPr="0093559E">
        <w:rPr>
          <w:u w:val="single"/>
        </w:rPr>
        <w:t>only focuses on human trafficking situations that are related to organized</w:t>
      </w:r>
      <w:r w:rsidR="0093559E" w:rsidRPr="0093559E">
        <w:rPr>
          <w:sz w:val="12"/>
        </w:rPr>
        <w:t>¶</w:t>
      </w:r>
      <w:r w:rsidRPr="0093559E">
        <w:rPr>
          <w:sz w:val="12"/>
          <w:u w:val="single"/>
        </w:rPr>
        <w:t xml:space="preserve"> </w:t>
      </w:r>
      <w:r w:rsidRPr="0093559E">
        <w:rPr>
          <w:u w:val="single"/>
        </w:rPr>
        <w:t>crime and cross-border migrations, ignoring the magnitude of other human</w:t>
      </w:r>
      <w:r w:rsidR="0093559E" w:rsidRPr="0093559E">
        <w:rPr>
          <w:sz w:val="12"/>
        </w:rPr>
        <w:t>¶</w:t>
      </w:r>
      <w:r w:rsidRPr="0093559E">
        <w:rPr>
          <w:sz w:val="12"/>
          <w:u w:val="single"/>
        </w:rPr>
        <w:t xml:space="preserve"> </w:t>
      </w:r>
      <w:r w:rsidRPr="0093559E">
        <w:rPr>
          <w:u w:val="single"/>
        </w:rPr>
        <w:t>trafficking situations</w:t>
      </w:r>
      <w:r w:rsidRPr="0093559E">
        <w:rPr>
          <w:sz w:val="16"/>
        </w:rPr>
        <w:t>.93</w:t>
      </w:r>
      <w:r w:rsidR="0093559E" w:rsidRPr="0093559E">
        <w:rPr>
          <w:sz w:val="12"/>
        </w:rPr>
        <w:t>¶</w:t>
      </w:r>
      <w:r w:rsidRPr="0093559E">
        <w:rPr>
          <w:sz w:val="16"/>
        </w:rPr>
        <w:t xml:space="preserve"> The Palermo Protocol also has been widely criticized from a human</w:t>
      </w:r>
      <w:r w:rsidR="0093559E" w:rsidRPr="0093559E">
        <w:rPr>
          <w:sz w:val="12"/>
        </w:rPr>
        <w:t>¶</w:t>
      </w:r>
      <w:r w:rsidRPr="0093559E">
        <w:rPr>
          <w:sz w:val="16"/>
        </w:rPr>
        <w:t xml:space="preserve"> rights perspective. </w:t>
      </w:r>
      <w:r w:rsidRPr="0093559E">
        <w:rPr>
          <w:u w:val="single"/>
        </w:rPr>
        <w:t>Human rights advocates are concerned about the</w:t>
      </w:r>
      <w:r w:rsidR="0093559E" w:rsidRPr="0093559E">
        <w:rPr>
          <w:sz w:val="12"/>
        </w:rPr>
        <w:t>¶</w:t>
      </w:r>
      <w:r w:rsidRPr="0093559E">
        <w:rPr>
          <w:sz w:val="12"/>
          <w:u w:val="single"/>
        </w:rPr>
        <w:t xml:space="preserve"> </w:t>
      </w:r>
      <w:r w:rsidRPr="0093559E">
        <w:rPr>
          <w:u w:val="single"/>
        </w:rPr>
        <w:t>emphasis placed on prosecution and possible disregard for the human</w:t>
      </w:r>
      <w:r w:rsidR="0093559E" w:rsidRPr="0093559E">
        <w:rPr>
          <w:sz w:val="12"/>
        </w:rPr>
        <w:t>¶</w:t>
      </w:r>
      <w:r w:rsidRPr="0093559E">
        <w:rPr>
          <w:sz w:val="12"/>
          <w:u w:val="single"/>
        </w:rPr>
        <w:t xml:space="preserve"> </w:t>
      </w:r>
      <w:r w:rsidRPr="0093559E">
        <w:rPr>
          <w:u w:val="single"/>
        </w:rPr>
        <w:t>rights of the victims.</w:t>
      </w:r>
      <w:r w:rsidRPr="0093559E">
        <w:rPr>
          <w:sz w:val="16"/>
        </w:rPr>
        <w:t>94 These human rights issues did not receive the</w:t>
      </w:r>
      <w:r w:rsidR="0093559E" w:rsidRPr="0093559E">
        <w:rPr>
          <w:sz w:val="12"/>
        </w:rPr>
        <w:t>¶</w:t>
      </w:r>
      <w:r w:rsidRPr="0093559E">
        <w:rPr>
          <w:sz w:val="16"/>
        </w:rPr>
        <w:t xml:space="preserve"> attention in the Protocol that the advocates hoped; </w:t>
      </w:r>
      <w:r w:rsidRPr="0093559E">
        <w:rPr>
          <w:u w:val="single"/>
        </w:rPr>
        <w:t>to the extent that</w:t>
      </w:r>
      <w:r w:rsidR="0093559E" w:rsidRPr="0093559E">
        <w:rPr>
          <w:sz w:val="12"/>
        </w:rPr>
        <w:t>¶</w:t>
      </w:r>
      <w:r w:rsidRPr="0093559E">
        <w:rPr>
          <w:sz w:val="12"/>
          <w:u w:val="single"/>
        </w:rPr>
        <w:t xml:space="preserve"> </w:t>
      </w:r>
      <w:r w:rsidRPr="0093559E">
        <w:rPr>
          <w:u w:val="single"/>
        </w:rPr>
        <w:t>human rights are addressed at all, they are mostly described as something</w:t>
      </w:r>
      <w:r w:rsidR="0093559E" w:rsidRPr="0093559E">
        <w:rPr>
          <w:sz w:val="12"/>
        </w:rPr>
        <w:t>¶</w:t>
      </w:r>
      <w:r w:rsidRPr="0093559E">
        <w:rPr>
          <w:sz w:val="12"/>
          <w:u w:val="single"/>
        </w:rPr>
        <w:t xml:space="preserve"> </w:t>
      </w:r>
      <w:r w:rsidRPr="0093559E">
        <w:rPr>
          <w:u w:val="single"/>
        </w:rPr>
        <w:t>the state parties should try to do, rather than concrete obligations for all</w:t>
      </w:r>
      <w:r w:rsidR="0093559E" w:rsidRPr="0093559E">
        <w:rPr>
          <w:sz w:val="12"/>
        </w:rPr>
        <w:t>¶</w:t>
      </w:r>
      <w:r w:rsidRPr="0093559E">
        <w:rPr>
          <w:sz w:val="12"/>
          <w:u w:val="single"/>
        </w:rPr>
        <w:t xml:space="preserve"> </w:t>
      </w:r>
      <w:r w:rsidRPr="0093559E">
        <w:rPr>
          <w:u w:val="single"/>
        </w:rPr>
        <w:t>members of the Protocol</w:t>
      </w:r>
      <w:r w:rsidRPr="0093559E">
        <w:rPr>
          <w:sz w:val="16"/>
        </w:rPr>
        <w:t>.95</w:t>
      </w:r>
      <w:r w:rsidR="0093559E" w:rsidRPr="0093559E">
        <w:rPr>
          <w:sz w:val="12"/>
        </w:rPr>
        <w:t>¶</w:t>
      </w:r>
      <w:r w:rsidRPr="0093559E">
        <w:rPr>
          <w:sz w:val="16"/>
        </w:rPr>
        <w:t xml:space="preserve"> Additionally, </w:t>
      </w:r>
      <w:r w:rsidRPr="0093559E">
        <w:rPr>
          <w:u w:val="single"/>
        </w:rPr>
        <w:t>critics have called attention to the Protocol’s requirement</w:t>
      </w:r>
      <w:r w:rsidRPr="0093559E">
        <w:rPr>
          <w:u w:val="single"/>
        </w:rPr>
        <w:pgNum/>
      </w:r>
      <w:r w:rsidRPr="0093559E">
        <w:rPr>
          <w:u w:val="single"/>
        </w:rPr>
        <w:t xml:space="preserve"> that trafficking victims become informants to the police</w:t>
      </w:r>
      <w:r w:rsidRPr="0093559E">
        <w:rPr>
          <w:sz w:val="16"/>
        </w:rPr>
        <w:t>.</w:t>
      </w:r>
      <w:r w:rsidRPr="0093559E">
        <w:rPr>
          <w:u w:val="single"/>
        </w:rPr>
        <w:t>96 If they do not</w:t>
      </w:r>
      <w:r w:rsidR="0093559E" w:rsidRPr="0093559E">
        <w:rPr>
          <w:sz w:val="12"/>
        </w:rPr>
        <w:t>¶</w:t>
      </w:r>
      <w:r w:rsidRPr="0093559E">
        <w:rPr>
          <w:sz w:val="16"/>
        </w:rPr>
        <w:t xml:space="preserve"> become informants</w:t>
      </w:r>
      <w:r w:rsidRPr="0093559E">
        <w:rPr>
          <w:u w:val="single"/>
        </w:rPr>
        <w:t>, they are often “treated as illegal immigrants and</w:t>
      </w:r>
      <w:r w:rsidR="0093559E" w:rsidRPr="0093559E">
        <w:rPr>
          <w:sz w:val="12"/>
        </w:rPr>
        <w:t>¶</w:t>
      </w:r>
      <w:r w:rsidRPr="0093559E">
        <w:rPr>
          <w:sz w:val="12"/>
          <w:u w:val="single"/>
        </w:rPr>
        <w:t xml:space="preserve"> </w:t>
      </w:r>
      <w:r w:rsidRPr="0093559E">
        <w:rPr>
          <w:u w:val="single"/>
        </w:rPr>
        <w:t>criminals, and as threats to national security”;</w:t>
      </w:r>
      <w:r w:rsidRPr="0093559E">
        <w:rPr>
          <w:sz w:val="16"/>
        </w:rPr>
        <w:t xml:space="preserve">97 </w:t>
      </w:r>
      <w:r w:rsidRPr="0093559E">
        <w:rPr>
          <w:u w:val="single"/>
        </w:rPr>
        <w:t>if they do cooperate with</w:t>
      </w:r>
      <w:r w:rsidR="0093559E" w:rsidRPr="0093559E">
        <w:rPr>
          <w:sz w:val="12"/>
        </w:rPr>
        <w:t>¶</w:t>
      </w:r>
      <w:r w:rsidRPr="0093559E">
        <w:rPr>
          <w:sz w:val="12"/>
          <w:u w:val="single"/>
        </w:rPr>
        <w:t xml:space="preserve"> </w:t>
      </w:r>
      <w:r w:rsidRPr="0093559E">
        <w:rPr>
          <w:u w:val="single"/>
        </w:rPr>
        <w:t>the authorities, the victims often find the criminal proceedings to merely be</w:t>
      </w:r>
      <w:r w:rsidR="0093559E" w:rsidRPr="0093559E">
        <w:rPr>
          <w:sz w:val="12"/>
        </w:rPr>
        <w:t>¶</w:t>
      </w:r>
      <w:r w:rsidRPr="0093559E">
        <w:rPr>
          <w:sz w:val="12"/>
          <w:u w:val="single"/>
        </w:rPr>
        <w:t xml:space="preserve"> </w:t>
      </w:r>
      <w:r w:rsidRPr="0093559E">
        <w:rPr>
          <w:u w:val="single"/>
        </w:rPr>
        <w:t>a “stay of deportation,” and they are quickly deported when their help is</w:t>
      </w:r>
      <w:r w:rsidR="0093559E" w:rsidRPr="0093559E">
        <w:rPr>
          <w:sz w:val="12"/>
        </w:rPr>
        <w:t>¶</w:t>
      </w:r>
      <w:r w:rsidRPr="0093559E">
        <w:rPr>
          <w:sz w:val="12"/>
          <w:u w:val="single"/>
        </w:rPr>
        <w:t xml:space="preserve"> </w:t>
      </w:r>
      <w:r w:rsidRPr="0093559E">
        <w:rPr>
          <w:u w:val="single"/>
        </w:rPr>
        <w:t>no longer needed</w:t>
      </w:r>
      <w:r w:rsidRPr="0093559E">
        <w:rPr>
          <w:sz w:val="16"/>
        </w:rPr>
        <w:t xml:space="preserve">.98 </w:t>
      </w:r>
      <w:r w:rsidRPr="0093559E">
        <w:rPr>
          <w:u w:val="single"/>
        </w:rPr>
        <w:t>Victims who are repatriated face the shame and</w:t>
      </w:r>
      <w:r w:rsidR="0093559E" w:rsidRPr="0093559E">
        <w:rPr>
          <w:sz w:val="12"/>
        </w:rPr>
        <w:t>¶</w:t>
      </w:r>
      <w:r w:rsidRPr="0093559E">
        <w:rPr>
          <w:sz w:val="12"/>
          <w:u w:val="single"/>
        </w:rPr>
        <w:t xml:space="preserve"> </w:t>
      </w:r>
      <w:r w:rsidRPr="0093559E">
        <w:rPr>
          <w:u w:val="single"/>
        </w:rPr>
        <w:t>humiliation of being deported, fear of reprisal from traffickers, and stigma</w:t>
      </w:r>
      <w:r w:rsidR="0093559E" w:rsidRPr="0093559E">
        <w:rPr>
          <w:sz w:val="12"/>
        </w:rPr>
        <w:t>¶</w:t>
      </w:r>
      <w:r w:rsidRPr="0093559E">
        <w:rPr>
          <w:sz w:val="12"/>
          <w:u w:val="single"/>
        </w:rPr>
        <w:t xml:space="preserve"> </w:t>
      </w:r>
      <w:r w:rsidRPr="0093559E">
        <w:rPr>
          <w:u w:val="single"/>
        </w:rPr>
        <w:t>in their home communities.</w:t>
      </w:r>
      <w:r w:rsidRPr="0093559E">
        <w:rPr>
          <w:sz w:val="16"/>
        </w:rPr>
        <w:t>99 For example, Nepali women rescued from</w:t>
      </w:r>
      <w:r w:rsidR="0093559E" w:rsidRPr="0093559E">
        <w:rPr>
          <w:sz w:val="12"/>
        </w:rPr>
        <w:t>¶</w:t>
      </w:r>
      <w:r w:rsidRPr="0093559E">
        <w:rPr>
          <w:sz w:val="16"/>
        </w:rPr>
        <w:t xml:space="preserve"> human trafficking situations in India are often required to go to special</w:t>
      </w:r>
      <w:r w:rsidR="0093559E" w:rsidRPr="0093559E">
        <w:rPr>
          <w:sz w:val="12"/>
        </w:rPr>
        <w:t>¶</w:t>
      </w:r>
      <w:r w:rsidRPr="0093559E">
        <w:rPr>
          <w:sz w:val="16"/>
        </w:rPr>
        <w:t xml:space="preserve"> homes upon their return to the country because they are stigmatized and</w:t>
      </w:r>
      <w:r w:rsidR="0093559E" w:rsidRPr="0093559E">
        <w:rPr>
          <w:sz w:val="12"/>
        </w:rPr>
        <w:t>¶</w:t>
      </w:r>
      <w:r w:rsidRPr="0093559E">
        <w:rPr>
          <w:sz w:val="16"/>
        </w:rPr>
        <w:t xml:space="preserve"> unable to return to their former communities.100 </w:t>
      </w:r>
      <w:r w:rsidRPr="0093559E">
        <w:rPr>
          <w:u w:val="single"/>
        </w:rPr>
        <w:t>These victims are</w:t>
      </w:r>
      <w:r w:rsidR="0093559E" w:rsidRPr="0093559E">
        <w:rPr>
          <w:sz w:val="12"/>
        </w:rPr>
        <w:t>¶</w:t>
      </w:r>
      <w:r w:rsidRPr="0093559E">
        <w:rPr>
          <w:sz w:val="12"/>
          <w:u w:val="single"/>
        </w:rPr>
        <w:t xml:space="preserve"> </w:t>
      </w:r>
      <w:r w:rsidRPr="0093559E">
        <w:rPr>
          <w:u w:val="single"/>
        </w:rPr>
        <w:t>returned to the same, or worse, conditions than those from which they</w:t>
      </w:r>
      <w:r w:rsidR="0093559E" w:rsidRPr="0093559E">
        <w:rPr>
          <w:sz w:val="12"/>
        </w:rPr>
        <w:t>¶</w:t>
      </w:r>
      <w:r w:rsidRPr="0093559E">
        <w:rPr>
          <w:sz w:val="12"/>
          <w:u w:val="single"/>
        </w:rPr>
        <w:t xml:space="preserve"> </w:t>
      </w:r>
      <w:r w:rsidRPr="0093559E">
        <w:rPr>
          <w:u w:val="single"/>
        </w:rPr>
        <w:t>originally fled, and thus are made vulnerable to re-trafficking.</w:t>
      </w:r>
      <w:r w:rsidRPr="0093559E">
        <w:rPr>
          <w:sz w:val="16"/>
        </w:rPr>
        <w:t>101</w:t>
      </w:r>
    </w:p>
    <w:p w14:paraId="1EAFC070" w14:textId="31AB2611" w:rsidR="009513C2" w:rsidRDefault="004D38AF" w:rsidP="004D38AF">
      <w:pPr>
        <w:pStyle w:val="Heading1"/>
      </w:pPr>
      <w:r>
        <w:t>Anti-Smuggling</w:t>
      </w:r>
      <w:r w:rsidR="009513C2">
        <w:t xml:space="preserve"> Fails</w:t>
      </w:r>
    </w:p>
    <w:p w14:paraId="577638FA" w14:textId="77777777" w:rsidR="009513C2" w:rsidRPr="00F308BC" w:rsidRDefault="009513C2" w:rsidP="00F308BC">
      <w:pPr>
        <w:pStyle w:val="Heading4"/>
        <w:rPr>
          <w:sz w:val="24"/>
        </w:rPr>
      </w:pPr>
      <w:r w:rsidRPr="00F308BC">
        <w:rPr>
          <w:sz w:val="24"/>
        </w:rPr>
        <w:t>Anti-smuggling efforts like the plan prevent solutions to domestic trafficking—only serves the interests of traffickers</w:t>
      </w:r>
    </w:p>
    <w:p w14:paraId="6D74BE6C" w14:textId="77777777" w:rsidR="009513C2" w:rsidRPr="00500C95" w:rsidRDefault="009513C2" w:rsidP="009513C2">
      <w:pPr>
        <w:rPr>
          <w:rFonts w:eastAsia="Calibri"/>
          <w:sz w:val="18"/>
          <w:szCs w:val="18"/>
        </w:rPr>
      </w:pPr>
      <w:r w:rsidRPr="00CE3C5D">
        <w:rPr>
          <w:rFonts w:eastAsia="Calibri"/>
          <w:b/>
          <w:szCs w:val="22"/>
        </w:rPr>
        <w:t xml:space="preserve">Chacon 06 </w:t>
      </w:r>
      <w:r>
        <w:rPr>
          <w:rFonts w:eastAsia="Calibri"/>
          <w:szCs w:val="22"/>
        </w:rPr>
        <w:t xml:space="preserve">Professor of Law at the University of California Irvine </w:t>
      </w:r>
      <w:r>
        <w:rPr>
          <w:rFonts w:eastAsia="Calibri"/>
          <w:sz w:val="18"/>
          <w:szCs w:val="18"/>
        </w:rPr>
        <w:t>[</w:t>
      </w:r>
      <w:r w:rsidRPr="00727B6D">
        <w:rPr>
          <w:rFonts w:eastAsia="Calibri"/>
          <w:sz w:val="18"/>
          <w:szCs w:val="18"/>
        </w:rPr>
        <w:t xml:space="preserve">Jennifer, “Misery and </w:t>
      </w:r>
      <w:proofErr w:type="spellStart"/>
      <w:r w:rsidRPr="00727B6D">
        <w:rPr>
          <w:rFonts w:eastAsia="Calibri"/>
          <w:sz w:val="18"/>
          <w:szCs w:val="18"/>
        </w:rPr>
        <w:t>Mypoia</w:t>
      </w:r>
      <w:proofErr w:type="spellEnd"/>
      <w:r w:rsidRPr="00727B6D">
        <w:rPr>
          <w:rFonts w:eastAsia="Calibri"/>
          <w:sz w:val="18"/>
          <w:szCs w:val="18"/>
        </w:rPr>
        <w:t>: Understanding the Failures of U.S. Efforts to Stop Human Trafficking”, Fordham Law Review Volume 74 Issue 6, http://ir.lawnet.fordham.edu/cgi/viewconten</w:t>
      </w:r>
      <w:r>
        <w:rPr>
          <w:rFonts w:eastAsia="Calibri"/>
          <w:sz w:val="18"/>
          <w:szCs w:val="18"/>
        </w:rPr>
        <w:t>t.cgi</w:t>
      </w:r>
      <w:proofErr w:type="gramStart"/>
      <w:r>
        <w:rPr>
          <w:rFonts w:eastAsia="Calibri"/>
          <w:sz w:val="18"/>
          <w:szCs w:val="18"/>
        </w:rPr>
        <w:t>?article</w:t>
      </w:r>
      <w:proofErr w:type="gramEnd"/>
      <w:r>
        <w:rPr>
          <w:rFonts w:eastAsia="Calibri"/>
          <w:sz w:val="18"/>
          <w:szCs w:val="18"/>
        </w:rPr>
        <w:t>=4173&amp;context=flr]//MY</w:t>
      </w:r>
    </w:p>
    <w:p w14:paraId="2CEE7805" w14:textId="0DE0252B" w:rsidR="009513C2" w:rsidRDefault="009513C2" w:rsidP="009513C2">
      <w:pPr>
        <w:rPr>
          <w:u w:val="single"/>
        </w:rPr>
      </w:pPr>
      <w:r w:rsidRPr="00500C95">
        <w:rPr>
          <w:sz w:val="16"/>
        </w:rPr>
        <w:t>Although trafficking and smuggling are distinct concepts, anti-smuggling</w:t>
      </w:r>
      <w:r w:rsidRPr="00500C95">
        <w:rPr>
          <w:sz w:val="12"/>
        </w:rPr>
        <w:t>¶</w:t>
      </w:r>
      <w:r w:rsidRPr="00500C95">
        <w:rPr>
          <w:sz w:val="16"/>
        </w:rPr>
        <w:t xml:space="preserve"> laws are relevant to anti-trafficking efforts. </w:t>
      </w:r>
      <w:r w:rsidRPr="00500C95">
        <w:rPr>
          <w:u w:val="single"/>
        </w:rPr>
        <w:t>Anti-smuggling laws were used</w:t>
      </w:r>
      <w:r w:rsidRPr="00500C95">
        <w:rPr>
          <w:sz w:val="12"/>
        </w:rPr>
        <w:t>¶</w:t>
      </w:r>
      <w:r w:rsidRPr="00500C95">
        <w:rPr>
          <w:sz w:val="12"/>
          <w:u w:val="single"/>
        </w:rPr>
        <w:t xml:space="preserve"> </w:t>
      </w:r>
      <w:r w:rsidRPr="00500C95">
        <w:rPr>
          <w:u w:val="single"/>
        </w:rPr>
        <w:t>as one tool in prosecuting traffickers in cases that unfolded prior to the</w:t>
      </w:r>
      <w:r w:rsidRPr="00500C95">
        <w:rPr>
          <w:sz w:val="12"/>
        </w:rPr>
        <w:t>¶</w:t>
      </w:r>
      <w:r w:rsidRPr="00500C95">
        <w:rPr>
          <w:sz w:val="12"/>
          <w:u w:val="single"/>
        </w:rPr>
        <w:t xml:space="preserve"> </w:t>
      </w:r>
      <w:r w:rsidRPr="00500C95">
        <w:rPr>
          <w:u w:val="single"/>
        </w:rPr>
        <w:t>enactment of the TVPA</w:t>
      </w:r>
      <w:proofErr w:type="gramStart"/>
      <w:r w:rsidRPr="00500C95">
        <w:rPr>
          <w:sz w:val="16"/>
        </w:rPr>
        <w:t>,158</w:t>
      </w:r>
      <w:proofErr w:type="gramEnd"/>
      <w:r w:rsidRPr="00500C95">
        <w:rPr>
          <w:sz w:val="16"/>
        </w:rPr>
        <w:t xml:space="preserve"> and they can still be used in prosecuting</w:t>
      </w:r>
      <w:r w:rsidRPr="00500C95">
        <w:rPr>
          <w:sz w:val="12"/>
        </w:rPr>
        <w:t>¶</w:t>
      </w:r>
      <w:r w:rsidRPr="00500C95">
        <w:rPr>
          <w:sz w:val="16"/>
        </w:rPr>
        <w:t xml:space="preserve"> trafficking cases that involve acts of smuggling.</w:t>
      </w:r>
      <w:r w:rsidRPr="00500C95">
        <w:rPr>
          <w:sz w:val="12"/>
        </w:rPr>
        <w:t>¶</w:t>
      </w:r>
      <w:r w:rsidRPr="00500C95">
        <w:rPr>
          <w:sz w:val="16"/>
        </w:rPr>
        <w:t xml:space="preserve"> Ironically, however, </w:t>
      </w:r>
      <w:r w:rsidRPr="00500C95">
        <w:rPr>
          <w:u w:val="single"/>
        </w:rPr>
        <w:t>anti-smuggling enforcement over the past half</w:t>
      </w:r>
      <w:r w:rsidRPr="00500C95">
        <w:rPr>
          <w:sz w:val="12"/>
        </w:rPr>
        <w:t>¶</w:t>
      </w:r>
      <w:r w:rsidRPr="00500C95">
        <w:rPr>
          <w:sz w:val="12"/>
          <w:u w:val="single"/>
        </w:rPr>
        <w:t xml:space="preserve"> </w:t>
      </w:r>
      <w:r w:rsidRPr="00500C95">
        <w:rPr>
          <w:u w:val="single"/>
        </w:rPr>
        <w:t>century has aggravated the trafficking problem, and continues to impede solutions to domestic trafficking.</w:t>
      </w:r>
      <w:r w:rsidRPr="00500C95">
        <w:rPr>
          <w:sz w:val="16"/>
        </w:rPr>
        <w:t xml:space="preserve"> There are two significant reasons for this</w:t>
      </w:r>
      <w:proofErr w:type="gramStart"/>
      <w:r w:rsidRPr="00500C95">
        <w:rPr>
          <w:sz w:val="16"/>
        </w:rPr>
        <w:t>.</w:t>
      </w:r>
      <w:r w:rsidRPr="00500C95">
        <w:rPr>
          <w:sz w:val="12"/>
        </w:rPr>
        <w:t>¶</w:t>
      </w:r>
      <w:proofErr w:type="gramEnd"/>
      <w:r w:rsidRPr="00500C95">
        <w:rPr>
          <w:sz w:val="16"/>
        </w:rPr>
        <w:t xml:space="preserve"> First, </w:t>
      </w:r>
      <w:r w:rsidRPr="00500C95">
        <w:rPr>
          <w:u w:val="single"/>
        </w:rPr>
        <w:t>anti-smuggling enforcement has placed a great deal of discretionary</w:t>
      </w:r>
      <w:r w:rsidRPr="00500C95">
        <w:rPr>
          <w:sz w:val="12"/>
        </w:rPr>
        <w:t>¶</w:t>
      </w:r>
      <w:r w:rsidRPr="00500C95">
        <w:rPr>
          <w:sz w:val="12"/>
          <w:u w:val="single"/>
        </w:rPr>
        <w:t xml:space="preserve"> </w:t>
      </w:r>
      <w:r w:rsidRPr="00500C95">
        <w:rPr>
          <w:u w:val="single"/>
        </w:rPr>
        <w:t>authority into the hands of employers just as the labor law regime has</w:t>
      </w:r>
      <w:r w:rsidRPr="00500C95">
        <w:rPr>
          <w:sz w:val="12"/>
        </w:rPr>
        <w:t>¶</w:t>
      </w:r>
      <w:r w:rsidRPr="00500C95">
        <w:rPr>
          <w:sz w:val="12"/>
          <w:u w:val="single"/>
        </w:rPr>
        <w:t xml:space="preserve"> </w:t>
      </w:r>
      <w:r w:rsidRPr="00500C95">
        <w:rPr>
          <w:u w:val="single"/>
        </w:rPr>
        <w:t>drastically reduced the legal protections available for noncitizens in the</w:t>
      </w:r>
      <w:r w:rsidRPr="00500C95">
        <w:rPr>
          <w:sz w:val="12"/>
        </w:rPr>
        <w:t>¶</w:t>
      </w:r>
      <w:r w:rsidRPr="00500C95">
        <w:rPr>
          <w:sz w:val="12"/>
          <w:u w:val="single"/>
        </w:rPr>
        <w:t xml:space="preserve"> </w:t>
      </w:r>
      <w:r w:rsidRPr="00500C95">
        <w:rPr>
          <w:u w:val="single"/>
        </w:rPr>
        <w:t>workplace—a formula for encouraging the coercive labor practices at the</w:t>
      </w:r>
      <w:r w:rsidRPr="00500C95">
        <w:rPr>
          <w:sz w:val="12"/>
        </w:rPr>
        <w:t>¶</w:t>
      </w:r>
      <w:r w:rsidRPr="00500C95">
        <w:rPr>
          <w:sz w:val="12"/>
          <w:u w:val="single"/>
        </w:rPr>
        <w:t xml:space="preserve"> </w:t>
      </w:r>
      <w:r w:rsidRPr="00500C95">
        <w:rPr>
          <w:u w:val="single"/>
        </w:rPr>
        <w:t>heart of human trafficking</w:t>
      </w:r>
      <w:r w:rsidRPr="00500C95">
        <w:rPr>
          <w:sz w:val="16"/>
        </w:rPr>
        <w:t xml:space="preserve">. Second, </w:t>
      </w:r>
      <w:r w:rsidRPr="00500C95">
        <w:rPr>
          <w:u w:val="single"/>
        </w:rPr>
        <w:t>anti-smuggling efforts have privileged</w:t>
      </w:r>
      <w:r w:rsidRPr="00500C95">
        <w:rPr>
          <w:sz w:val="12"/>
        </w:rPr>
        <w:t>¶</w:t>
      </w:r>
      <w:r w:rsidRPr="00500C95">
        <w:rPr>
          <w:sz w:val="12"/>
          <w:u w:val="single"/>
        </w:rPr>
        <w:t xml:space="preserve"> </w:t>
      </w:r>
      <w:r w:rsidRPr="00500C95">
        <w:rPr>
          <w:u w:val="single"/>
        </w:rPr>
        <w:t>border enforcement over principled internal enforcement efforts in ways</w:t>
      </w:r>
      <w:r w:rsidRPr="00500C95">
        <w:rPr>
          <w:sz w:val="12"/>
        </w:rPr>
        <w:t>¶</w:t>
      </w:r>
      <w:r w:rsidRPr="00500C95">
        <w:rPr>
          <w:sz w:val="12"/>
          <w:u w:val="single"/>
        </w:rPr>
        <w:t xml:space="preserve"> </w:t>
      </w:r>
      <w:r w:rsidRPr="00500C95">
        <w:rPr>
          <w:u w:val="single"/>
        </w:rPr>
        <w:t>that also strengthen the hand of both human smugglers and human</w:t>
      </w:r>
      <w:r w:rsidRPr="00500C95">
        <w:rPr>
          <w:sz w:val="12"/>
        </w:rPr>
        <w:t>¶</w:t>
      </w:r>
      <w:r w:rsidRPr="00500C95">
        <w:rPr>
          <w:sz w:val="12"/>
          <w:u w:val="single"/>
        </w:rPr>
        <w:t xml:space="preserve"> </w:t>
      </w:r>
      <w:r w:rsidRPr="00500C95">
        <w:rPr>
          <w:u w:val="single"/>
        </w:rPr>
        <w:t>traffickers.</w:t>
      </w:r>
    </w:p>
    <w:p w14:paraId="537F1C9A" w14:textId="77777777" w:rsidR="009513C2" w:rsidRPr="00F308BC" w:rsidRDefault="009513C2" w:rsidP="00F308BC">
      <w:pPr>
        <w:pStyle w:val="Heading4"/>
        <w:rPr>
          <w:sz w:val="24"/>
        </w:rPr>
      </w:pPr>
      <w:r w:rsidRPr="00F308BC">
        <w:rPr>
          <w:sz w:val="24"/>
        </w:rPr>
        <w:t>Anti-smuggling border initiatives fail—increases the extent to which victims are subjected to their captors and prevents successful anti-trafficking operations</w:t>
      </w:r>
    </w:p>
    <w:p w14:paraId="4E79100B" w14:textId="77777777" w:rsidR="009513C2" w:rsidRPr="00FA65B3" w:rsidRDefault="009513C2" w:rsidP="009513C2">
      <w:pPr>
        <w:rPr>
          <w:rFonts w:eastAsia="Calibri"/>
          <w:sz w:val="18"/>
          <w:szCs w:val="18"/>
        </w:rPr>
      </w:pPr>
      <w:r w:rsidRPr="00CE3C5D">
        <w:rPr>
          <w:rFonts w:eastAsia="Calibri"/>
          <w:b/>
          <w:szCs w:val="22"/>
        </w:rPr>
        <w:t xml:space="preserve">Chacon 06 </w:t>
      </w:r>
      <w:r>
        <w:rPr>
          <w:rFonts w:eastAsia="Calibri"/>
          <w:szCs w:val="22"/>
        </w:rPr>
        <w:t xml:space="preserve">Professor of Law at the University of California Irvine </w:t>
      </w:r>
      <w:r>
        <w:rPr>
          <w:rFonts w:eastAsia="Calibri"/>
          <w:sz w:val="18"/>
          <w:szCs w:val="18"/>
        </w:rPr>
        <w:t>[</w:t>
      </w:r>
      <w:r w:rsidRPr="00727B6D">
        <w:rPr>
          <w:rFonts w:eastAsia="Calibri"/>
          <w:sz w:val="18"/>
          <w:szCs w:val="18"/>
        </w:rPr>
        <w:t xml:space="preserve">Jennifer, “Misery and </w:t>
      </w:r>
      <w:proofErr w:type="spellStart"/>
      <w:r w:rsidRPr="00727B6D">
        <w:rPr>
          <w:rFonts w:eastAsia="Calibri"/>
          <w:sz w:val="18"/>
          <w:szCs w:val="18"/>
        </w:rPr>
        <w:t>Mypoia</w:t>
      </w:r>
      <w:proofErr w:type="spellEnd"/>
      <w:r w:rsidRPr="00727B6D">
        <w:rPr>
          <w:rFonts w:eastAsia="Calibri"/>
          <w:sz w:val="18"/>
          <w:szCs w:val="18"/>
        </w:rPr>
        <w:t>: Understanding the Failures of U.S. Efforts to Stop Human Trafficking”, Fordham Law Review Volume 74 Issue 6, http://ir.lawnet.fordham.edu/cgi/viewconten</w:t>
      </w:r>
      <w:r>
        <w:rPr>
          <w:rFonts w:eastAsia="Calibri"/>
          <w:sz w:val="18"/>
          <w:szCs w:val="18"/>
        </w:rPr>
        <w:t>t.cgi</w:t>
      </w:r>
      <w:proofErr w:type="gramStart"/>
      <w:r>
        <w:rPr>
          <w:rFonts w:eastAsia="Calibri"/>
          <w:sz w:val="18"/>
          <w:szCs w:val="18"/>
        </w:rPr>
        <w:t>?article</w:t>
      </w:r>
      <w:proofErr w:type="gramEnd"/>
      <w:r>
        <w:rPr>
          <w:rFonts w:eastAsia="Calibri"/>
          <w:sz w:val="18"/>
          <w:szCs w:val="18"/>
        </w:rPr>
        <w:t>=4173&amp;context=flr]//MY</w:t>
      </w:r>
    </w:p>
    <w:p w14:paraId="05286AE8" w14:textId="46D64BF7" w:rsidR="009513C2" w:rsidRDefault="009513C2" w:rsidP="009513C2">
      <w:pPr>
        <w:rPr>
          <w:u w:val="single"/>
        </w:rPr>
      </w:pPr>
      <w:r w:rsidRPr="009A29B8">
        <w:rPr>
          <w:sz w:val="16"/>
        </w:rPr>
        <w:t xml:space="preserve">While </w:t>
      </w:r>
      <w:r w:rsidRPr="00FA65B3">
        <w:rPr>
          <w:u w:val="single"/>
        </w:rPr>
        <w:t>the government</w:t>
      </w:r>
      <w:r w:rsidRPr="009A29B8">
        <w:rPr>
          <w:sz w:val="16"/>
        </w:rPr>
        <w:t xml:space="preserve"> has left internal workplace enforcement of </w:t>
      </w:r>
      <w:proofErr w:type="spellStart"/>
      <w:r w:rsidRPr="009A29B8">
        <w:rPr>
          <w:sz w:val="16"/>
        </w:rPr>
        <w:t>antismuggling</w:t>
      </w:r>
      <w:proofErr w:type="spellEnd"/>
      <w:r w:rsidRPr="009A29B8">
        <w:rPr>
          <w:sz w:val="16"/>
        </w:rPr>
        <w:t xml:space="preserve"> laws in the hands of employers, it has turned its attention and</w:t>
      </w:r>
      <w:r w:rsidRPr="009A29B8">
        <w:rPr>
          <w:sz w:val="12"/>
        </w:rPr>
        <w:t>¶</w:t>
      </w:r>
      <w:r w:rsidRPr="009A29B8">
        <w:rPr>
          <w:sz w:val="16"/>
        </w:rPr>
        <w:t xml:space="preserve"> resources to interdiction efforts.184 </w:t>
      </w:r>
      <w:proofErr w:type="gramStart"/>
      <w:r w:rsidRPr="009A29B8">
        <w:rPr>
          <w:sz w:val="16"/>
        </w:rPr>
        <w:t>These</w:t>
      </w:r>
      <w:proofErr w:type="gramEnd"/>
      <w:r w:rsidRPr="009A29B8">
        <w:rPr>
          <w:sz w:val="16"/>
        </w:rPr>
        <w:t xml:space="preserve"> efforts reached a sort of zenith in</w:t>
      </w:r>
      <w:r w:rsidRPr="009A29B8">
        <w:rPr>
          <w:sz w:val="12"/>
        </w:rPr>
        <w:t>¶</w:t>
      </w:r>
      <w:r w:rsidRPr="009A29B8">
        <w:rPr>
          <w:sz w:val="16"/>
        </w:rPr>
        <w:t xml:space="preserve"> the mid- to late 1990s. 185 In August 1994, then-INS Commissioner Doris</w:t>
      </w:r>
      <w:r w:rsidRPr="009A29B8">
        <w:rPr>
          <w:sz w:val="12"/>
        </w:rPr>
        <w:t>¶</w:t>
      </w:r>
      <w:r w:rsidRPr="009A29B8">
        <w:rPr>
          <w:sz w:val="16"/>
        </w:rPr>
        <w:t xml:space="preserve"> </w:t>
      </w:r>
      <w:proofErr w:type="spellStart"/>
      <w:r w:rsidRPr="009A29B8">
        <w:rPr>
          <w:sz w:val="16"/>
        </w:rPr>
        <w:t>Meissner</w:t>
      </w:r>
      <w:proofErr w:type="spellEnd"/>
      <w:r w:rsidRPr="009A29B8">
        <w:rPr>
          <w:sz w:val="16"/>
        </w:rPr>
        <w:t xml:space="preserve"> </w:t>
      </w:r>
      <w:r w:rsidRPr="00FA65B3">
        <w:rPr>
          <w:u w:val="single"/>
        </w:rPr>
        <w:t>approved a new national strategy for the Border Patrol under</w:t>
      </w:r>
      <w:r w:rsidRPr="009A29B8">
        <w:rPr>
          <w:sz w:val="12"/>
        </w:rPr>
        <w:t>¶</w:t>
      </w:r>
      <w:r w:rsidRPr="00FA65B3">
        <w:rPr>
          <w:sz w:val="12"/>
          <w:u w:val="single"/>
        </w:rPr>
        <w:t xml:space="preserve"> </w:t>
      </w:r>
      <w:r w:rsidRPr="00FA65B3">
        <w:rPr>
          <w:u w:val="single"/>
        </w:rPr>
        <w:t>which greatly expanded enforcement resources would be deployed in each</w:t>
      </w:r>
      <w:r w:rsidRPr="009A29B8">
        <w:rPr>
          <w:sz w:val="12"/>
        </w:rPr>
        <w:t>¶</w:t>
      </w:r>
      <w:r w:rsidRPr="00FA65B3">
        <w:rPr>
          <w:sz w:val="12"/>
          <w:u w:val="single"/>
        </w:rPr>
        <w:t xml:space="preserve"> </w:t>
      </w:r>
      <w:r w:rsidRPr="00FA65B3">
        <w:rPr>
          <w:u w:val="single"/>
        </w:rPr>
        <w:t>major entry corridor, and</w:t>
      </w:r>
      <w:r w:rsidRPr="009A29B8">
        <w:rPr>
          <w:sz w:val="16"/>
        </w:rPr>
        <w:t xml:space="preserve"> the Border Patrol </w:t>
      </w:r>
      <w:r w:rsidRPr="00FA65B3">
        <w:rPr>
          <w:u w:val="single"/>
        </w:rPr>
        <w:t>would increase the number of</w:t>
      </w:r>
      <w:r w:rsidRPr="009A29B8">
        <w:rPr>
          <w:sz w:val="12"/>
        </w:rPr>
        <w:t>¶</w:t>
      </w:r>
      <w:r w:rsidRPr="00FA65B3">
        <w:rPr>
          <w:sz w:val="12"/>
          <w:u w:val="single"/>
        </w:rPr>
        <w:t xml:space="preserve"> </w:t>
      </w:r>
      <w:r w:rsidRPr="00FA65B3">
        <w:rPr>
          <w:u w:val="single"/>
        </w:rPr>
        <w:t>agents on the line and expand the use of technology in an effort to raise the</w:t>
      </w:r>
      <w:r w:rsidRPr="009A29B8">
        <w:rPr>
          <w:sz w:val="12"/>
        </w:rPr>
        <w:t>¶</w:t>
      </w:r>
      <w:r w:rsidRPr="00FA65B3">
        <w:rPr>
          <w:sz w:val="12"/>
          <w:u w:val="single"/>
        </w:rPr>
        <w:t xml:space="preserve"> </w:t>
      </w:r>
      <w:r w:rsidRPr="00FA65B3">
        <w:rPr>
          <w:u w:val="single"/>
        </w:rPr>
        <w:t>risk of apprehension high enough to be an effective deterrent.</w:t>
      </w:r>
      <w:r w:rsidRPr="009A29B8">
        <w:rPr>
          <w:sz w:val="16"/>
        </w:rPr>
        <w:t xml:space="preserve"> 186 A series of</w:t>
      </w:r>
      <w:r w:rsidRPr="009A29B8">
        <w:rPr>
          <w:sz w:val="12"/>
        </w:rPr>
        <w:t>¶</w:t>
      </w:r>
      <w:r w:rsidRPr="009A29B8">
        <w:rPr>
          <w:sz w:val="16"/>
        </w:rPr>
        <w:t xml:space="preserve"> regional enforcement efforts were initiated, including "Operation</w:t>
      </w:r>
      <w:r w:rsidRPr="009A29B8">
        <w:rPr>
          <w:sz w:val="12"/>
        </w:rPr>
        <w:t>¶</w:t>
      </w:r>
      <w:r w:rsidRPr="009A29B8">
        <w:rPr>
          <w:sz w:val="16"/>
        </w:rPr>
        <w:t xml:space="preserve"> Gatekeeper," initiated south of San Diego, California, in October 1994</w:t>
      </w:r>
      <w:proofErr w:type="gramStart"/>
      <w:r w:rsidRPr="009A29B8">
        <w:rPr>
          <w:sz w:val="16"/>
        </w:rPr>
        <w:t>;</w:t>
      </w:r>
      <w:r w:rsidRPr="009A29B8">
        <w:rPr>
          <w:sz w:val="12"/>
        </w:rPr>
        <w:t>¶</w:t>
      </w:r>
      <w:proofErr w:type="gramEnd"/>
      <w:r w:rsidRPr="009A29B8">
        <w:rPr>
          <w:sz w:val="16"/>
        </w:rPr>
        <w:t xml:space="preserve"> "Operation Safeguard," initiated in Arizona in October 1994; and</w:t>
      </w:r>
      <w:r w:rsidRPr="009A29B8">
        <w:rPr>
          <w:sz w:val="12"/>
        </w:rPr>
        <w:t>¶</w:t>
      </w:r>
      <w:r w:rsidRPr="009A29B8">
        <w:rPr>
          <w:sz w:val="16"/>
        </w:rPr>
        <w:t xml:space="preserve"> "Operation Rio Grande," initiated in Brownsville, Texas, in August</w:t>
      </w:r>
      <w:r w:rsidRPr="009A29B8">
        <w:rPr>
          <w:sz w:val="12"/>
        </w:rPr>
        <w:t>¶</w:t>
      </w:r>
      <w:r w:rsidRPr="009A29B8">
        <w:rPr>
          <w:sz w:val="16"/>
        </w:rPr>
        <w:t xml:space="preserve"> 1997.187 As Professor Bill </w:t>
      </w:r>
      <w:proofErr w:type="spellStart"/>
      <w:r w:rsidRPr="009A29B8">
        <w:rPr>
          <w:sz w:val="16"/>
        </w:rPr>
        <w:t>Ong</w:t>
      </w:r>
      <w:proofErr w:type="spellEnd"/>
      <w:r w:rsidRPr="009A29B8">
        <w:rPr>
          <w:sz w:val="16"/>
        </w:rPr>
        <w:t xml:space="preserve"> </w:t>
      </w:r>
      <w:proofErr w:type="spellStart"/>
      <w:r w:rsidRPr="009A29B8">
        <w:rPr>
          <w:sz w:val="16"/>
        </w:rPr>
        <w:t>Hing</w:t>
      </w:r>
      <w:proofErr w:type="spellEnd"/>
      <w:r w:rsidRPr="009A29B8">
        <w:rPr>
          <w:sz w:val="16"/>
        </w:rPr>
        <w:t xml:space="preserve"> has summarized the plan, </w:t>
      </w:r>
      <w:r w:rsidRPr="00FA65B3">
        <w:rPr>
          <w:u w:val="single"/>
        </w:rPr>
        <w:t>"[t]he idea</w:t>
      </w:r>
      <w:r w:rsidRPr="009A29B8">
        <w:rPr>
          <w:sz w:val="12"/>
        </w:rPr>
        <w:t>¶</w:t>
      </w:r>
      <w:r w:rsidRPr="00FA65B3">
        <w:rPr>
          <w:sz w:val="12"/>
          <w:u w:val="single"/>
        </w:rPr>
        <w:t xml:space="preserve"> </w:t>
      </w:r>
      <w:r w:rsidRPr="00FA65B3">
        <w:rPr>
          <w:u w:val="single"/>
        </w:rPr>
        <w:t>was to block traditional entry and smuggling routes with border</w:t>
      </w:r>
      <w:r w:rsidRPr="009A29B8">
        <w:rPr>
          <w:sz w:val="12"/>
        </w:rPr>
        <w:t>¶</w:t>
      </w:r>
      <w:r w:rsidRPr="00FA65B3">
        <w:rPr>
          <w:sz w:val="12"/>
          <w:u w:val="single"/>
        </w:rPr>
        <w:t xml:space="preserve"> </w:t>
      </w:r>
      <w:r w:rsidRPr="00FA65B3">
        <w:rPr>
          <w:u w:val="single"/>
        </w:rPr>
        <w:t>enforcement personnel and physical barriers."</w:t>
      </w:r>
      <w:r w:rsidRPr="009A29B8">
        <w:rPr>
          <w:sz w:val="16"/>
        </w:rPr>
        <w:t>'' 88</w:t>
      </w:r>
      <w:r w:rsidRPr="009A29B8">
        <w:rPr>
          <w:sz w:val="12"/>
        </w:rPr>
        <w:t>¶</w:t>
      </w:r>
      <w:r w:rsidRPr="009A29B8">
        <w:rPr>
          <w:sz w:val="16"/>
        </w:rPr>
        <w:t xml:space="preserve"> </w:t>
      </w:r>
      <w:r w:rsidRPr="00FA65B3">
        <w:rPr>
          <w:u w:val="single"/>
        </w:rPr>
        <w:t>These border militarization efforts allowed government officials to</w:t>
      </w:r>
      <w:r w:rsidRPr="009A29B8">
        <w:rPr>
          <w:sz w:val="12"/>
        </w:rPr>
        <w:t>¶</w:t>
      </w:r>
      <w:r w:rsidRPr="00FA65B3">
        <w:rPr>
          <w:sz w:val="12"/>
          <w:u w:val="single"/>
        </w:rPr>
        <w:t xml:space="preserve"> </w:t>
      </w:r>
      <w:r w:rsidRPr="00FA65B3">
        <w:rPr>
          <w:u w:val="single"/>
        </w:rPr>
        <w:t>demonstrate their attention to immigration issues through sheer physical</w:t>
      </w:r>
      <w:r w:rsidRPr="009A29B8">
        <w:rPr>
          <w:sz w:val="12"/>
        </w:rPr>
        <w:t>¶</w:t>
      </w:r>
      <w:r w:rsidRPr="00FA65B3">
        <w:rPr>
          <w:sz w:val="12"/>
          <w:u w:val="single"/>
        </w:rPr>
        <w:t xml:space="preserve"> </w:t>
      </w:r>
      <w:r w:rsidRPr="00FA65B3">
        <w:rPr>
          <w:u w:val="single"/>
        </w:rPr>
        <w:t>presence and fiscal commitment.</w:t>
      </w:r>
      <w:r w:rsidRPr="009A29B8">
        <w:rPr>
          <w:sz w:val="16"/>
        </w:rPr>
        <w:t>189 Nonetheless</w:t>
      </w:r>
      <w:r w:rsidRPr="00FA65B3">
        <w:rPr>
          <w:u w:val="single"/>
        </w:rPr>
        <w:t>, these measures have not</w:t>
      </w:r>
      <w:r w:rsidRPr="009A29B8">
        <w:rPr>
          <w:sz w:val="12"/>
        </w:rPr>
        <w:t>¶</w:t>
      </w:r>
      <w:r w:rsidRPr="00FA65B3">
        <w:rPr>
          <w:sz w:val="12"/>
          <w:u w:val="single"/>
        </w:rPr>
        <w:t xml:space="preserve"> </w:t>
      </w:r>
      <w:r w:rsidRPr="00FA65B3">
        <w:rPr>
          <w:u w:val="single"/>
        </w:rPr>
        <w:t>been effective in preventing the flow of undocumented migration</w:t>
      </w:r>
      <w:proofErr w:type="gramStart"/>
      <w:r w:rsidRPr="00FA65B3">
        <w:rPr>
          <w:u w:val="single"/>
        </w:rPr>
        <w:t>.</w:t>
      </w:r>
      <w:r w:rsidRPr="009A29B8">
        <w:rPr>
          <w:sz w:val="12"/>
        </w:rPr>
        <w:t>¶</w:t>
      </w:r>
      <w:proofErr w:type="gramEnd"/>
      <w:r w:rsidRPr="00FA65B3">
        <w:rPr>
          <w:sz w:val="12"/>
          <w:u w:val="single"/>
        </w:rPr>
        <w:t xml:space="preserve"> </w:t>
      </w:r>
      <w:r w:rsidRPr="00FA65B3">
        <w:rPr>
          <w:u w:val="single"/>
        </w:rPr>
        <w:t>Although they seem to have some success in preventing migration</w:t>
      </w:r>
      <w:r w:rsidRPr="009A29B8">
        <w:rPr>
          <w:sz w:val="16"/>
        </w:rPr>
        <w:t xml:space="preserve"> at the</w:t>
      </w:r>
      <w:r w:rsidRPr="009A29B8">
        <w:rPr>
          <w:sz w:val="12"/>
        </w:rPr>
        <w:t>¶</w:t>
      </w:r>
      <w:r w:rsidRPr="009A29B8">
        <w:rPr>
          <w:sz w:val="16"/>
        </w:rPr>
        <w:t xml:space="preserve"> points of operation, </w:t>
      </w:r>
      <w:r w:rsidRPr="00FA65B3">
        <w:rPr>
          <w:u w:val="single"/>
        </w:rPr>
        <w:t>the net effect seems to be a shift in migration away</w:t>
      </w:r>
      <w:r w:rsidRPr="009A29B8">
        <w:rPr>
          <w:sz w:val="12"/>
        </w:rPr>
        <w:t>¶</w:t>
      </w:r>
      <w:r w:rsidRPr="00FA65B3">
        <w:rPr>
          <w:sz w:val="12"/>
          <w:u w:val="single"/>
        </w:rPr>
        <w:t xml:space="preserve"> </w:t>
      </w:r>
      <w:r w:rsidRPr="00FA65B3">
        <w:rPr>
          <w:u w:val="single"/>
        </w:rPr>
        <w:t>from heavily guarded areas to the less guarded (and much more dangerous)</w:t>
      </w:r>
      <w:r w:rsidRPr="009A29B8">
        <w:rPr>
          <w:sz w:val="12"/>
        </w:rPr>
        <w:t>¶</w:t>
      </w:r>
      <w:r w:rsidRPr="00FA65B3">
        <w:rPr>
          <w:sz w:val="12"/>
          <w:u w:val="single"/>
        </w:rPr>
        <w:t xml:space="preserve"> </w:t>
      </w:r>
      <w:r w:rsidRPr="00FA65B3">
        <w:rPr>
          <w:u w:val="single"/>
        </w:rPr>
        <w:t>areas along the southern border.</w:t>
      </w:r>
      <w:r w:rsidRPr="009A29B8">
        <w:rPr>
          <w:sz w:val="16"/>
        </w:rPr>
        <w:t xml:space="preserve">190 Far from preventing trafficking, </w:t>
      </w:r>
      <w:r w:rsidRPr="00FA65B3">
        <w:rPr>
          <w:u w:val="single"/>
        </w:rPr>
        <w:t>these efforts actually cut against anti-trafficking initiatives. Increasing the cost of</w:t>
      </w:r>
      <w:r w:rsidRPr="009A29B8">
        <w:rPr>
          <w:sz w:val="12"/>
        </w:rPr>
        <w:t>¶</w:t>
      </w:r>
      <w:r w:rsidRPr="00FA65B3">
        <w:rPr>
          <w:sz w:val="12"/>
          <w:u w:val="single"/>
        </w:rPr>
        <w:t xml:space="preserve"> </w:t>
      </w:r>
      <w:r w:rsidRPr="00FA65B3">
        <w:rPr>
          <w:u w:val="single"/>
        </w:rPr>
        <w:t>migration, rather than deterring many migrants, simply drives them into the</w:t>
      </w:r>
      <w:r w:rsidRPr="009A29B8">
        <w:rPr>
          <w:sz w:val="12"/>
        </w:rPr>
        <w:t>¶</w:t>
      </w:r>
      <w:r w:rsidRPr="00FA65B3">
        <w:rPr>
          <w:sz w:val="12"/>
          <w:u w:val="single"/>
        </w:rPr>
        <w:t xml:space="preserve"> </w:t>
      </w:r>
      <w:r w:rsidRPr="009A29B8">
        <w:rPr>
          <w:sz w:val="12"/>
        </w:rPr>
        <w:t>¶</w:t>
      </w:r>
      <w:r w:rsidRPr="00FA65B3">
        <w:rPr>
          <w:sz w:val="12"/>
          <w:u w:val="single"/>
        </w:rPr>
        <w:t xml:space="preserve"> </w:t>
      </w:r>
      <w:r w:rsidRPr="00FA65B3">
        <w:rPr>
          <w:u w:val="single"/>
        </w:rPr>
        <w:t>arms of high-priced smugglers</w:t>
      </w:r>
      <w:r w:rsidRPr="009A29B8">
        <w:rPr>
          <w:sz w:val="16"/>
        </w:rPr>
        <w:t>.191</w:t>
      </w:r>
      <w:r w:rsidRPr="009A29B8">
        <w:rPr>
          <w:sz w:val="12"/>
        </w:rPr>
        <w:t>¶</w:t>
      </w:r>
      <w:r w:rsidRPr="009A29B8">
        <w:rPr>
          <w:sz w:val="16"/>
        </w:rPr>
        <w:t xml:space="preserve"> </w:t>
      </w:r>
      <w:r w:rsidRPr="009A29B8">
        <w:rPr>
          <w:sz w:val="12"/>
        </w:rPr>
        <w:t>¶</w:t>
      </w:r>
      <w:r w:rsidRPr="009A29B8">
        <w:rPr>
          <w:sz w:val="16"/>
        </w:rPr>
        <w:t xml:space="preserve"> </w:t>
      </w:r>
      <w:proofErr w:type="gramStart"/>
      <w:r w:rsidRPr="009A29B8">
        <w:rPr>
          <w:sz w:val="16"/>
        </w:rPr>
        <w:t>In</w:t>
      </w:r>
      <w:proofErr w:type="gramEnd"/>
      <w:r w:rsidRPr="009A29B8">
        <w:rPr>
          <w:sz w:val="16"/>
        </w:rPr>
        <w:t xml:space="preserve"> the past, hired smugglers-also known as coyotes-provided very</w:t>
      </w:r>
      <w:r w:rsidRPr="009A29B8">
        <w:rPr>
          <w:sz w:val="12"/>
        </w:rPr>
        <w:t>¶</w:t>
      </w:r>
      <w:r w:rsidRPr="009A29B8">
        <w:rPr>
          <w:sz w:val="16"/>
        </w:rPr>
        <w:t xml:space="preserve"> </w:t>
      </w:r>
      <w:r w:rsidRPr="009A29B8">
        <w:rPr>
          <w:sz w:val="12"/>
        </w:rPr>
        <w:t>¶</w:t>
      </w:r>
      <w:r w:rsidRPr="009A29B8">
        <w:rPr>
          <w:sz w:val="16"/>
        </w:rPr>
        <w:t xml:space="preserve"> basic services. They led their clients across the border, whereupon the</w:t>
      </w:r>
      <w:r w:rsidRPr="009A29B8">
        <w:rPr>
          <w:sz w:val="12"/>
        </w:rPr>
        <w:t>¶</w:t>
      </w:r>
      <w:r w:rsidRPr="009A29B8">
        <w:rPr>
          <w:sz w:val="16"/>
        </w:rPr>
        <w:t xml:space="preserve"> </w:t>
      </w:r>
      <w:r w:rsidRPr="009A29B8">
        <w:rPr>
          <w:sz w:val="12"/>
        </w:rPr>
        <w:t>¶</w:t>
      </w:r>
      <w:r w:rsidRPr="009A29B8">
        <w:rPr>
          <w:sz w:val="16"/>
        </w:rPr>
        <w:t xml:space="preserve"> contracted services ended. 192 </w:t>
      </w:r>
      <w:r w:rsidRPr="009A29B8">
        <w:rPr>
          <w:u w:val="single"/>
        </w:rPr>
        <w:t>As border security has increased</w:t>
      </w:r>
      <w:r w:rsidRPr="009A29B8">
        <w:rPr>
          <w:sz w:val="16"/>
        </w:rPr>
        <w:t>, however</w:t>
      </w:r>
      <w:proofErr w:type="gramStart"/>
      <w:r w:rsidRPr="009A29B8">
        <w:rPr>
          <w:sz w:val="16"/>
        </w:rPr>
        <w:t>,</w:t>
      </w:r>
      <w:r w:rsidRPr="009A29B8">
        <w:rPr>
          <w:sz w:val="12"/>
        </w:rPr>
        <w:t>¶</w:t>
      </w:r>
      <w:proofErr w:type="gramEnd"/>
      <w:r w:rsidRPr="009A29B8">
        <w:rPr>
          <w:sz w:val="16"/>
        </w:rPr>
        <w:t xml:space="preserve"> </w:t>
      </w:r>
      <w:r w:rsidRPr="009A29B8">
        <w:rPr>
          <w:sz w:val="12"/>
        </w:rPr>
        <w:t>¶</w:t>
      </w:r>
      <w:r w:rsidRPr="009A29B8">
        <w:rPr>
          <w:sz w:val="16"/>
        </w:rPr>
        <w:t xml:space="preserve"> </w:t>
      </w:r>
      <w:r w:rsidRPr="009A29B8">
        <w:rPr>
          <w:u w:val="single"/>
        </w:rPr>
        <w:t>the role of the smuggler has become far more complicated</w:t>
      </w:r>
      <w:r w:rsidRPr="009A29B8">
        <w:rPr>
          <w:sz w:val="16"/>
        </w:rPr>
        <w:t>. As sociologist</w:t>
      </w:r>
      <w:r w:rsidRPr="009A29B8">
        <w:rPr>
          <w:sz w:val="12"/>
        </w:rPr>
        <w:t>¶</w:t>
      </w:r>
      <w:r w:rsidRPr="009A29B8">
        <w:rPr>
          <w:sz w:val="16"/>
        </w:rPr>
        <w:t xml:space="preserve"> </w:t>
      </w:r>
      <w:r w:rsidRPr="009A29B8">
        <w:rPr>
          <w:sz w:val="12"/>
        </w:rPr>
        <w:t>¶</w:t>
      </w:r>
      <w:r w:rsidRPr="009A29B8">
        <w:rPr>
          <w:sz w:val="16"/>
        </w:rPr>
        <w:t xml:space="preserve"> </w:t>
      </w:r>
      <w:proofErr w:type="spellStart"/>
      <w:r w:rsidRPr="009A29B8">
        <w:rPr>
          <w:sz w:val="16"/>
        </w:rPr>
        <w:t>Maggy</w:t>
      </w:r>
      <w:proofErr w:type="spellEnd"/>
      <w:r w:rsidRPr="009A29B8">
        <w:rPr>
          <w:sz w:val="16"/>
        </w:rPr>
        <w:t xml:space="preserve"> Lee has written, </w:t>
      </w:r>
      <w:r w:rsidRPr="009A29B8">
        <w:rPr>
          <w:u w:val="single"/>
        </w:rPr>
        <w:t>services provided by the smuggler now often</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include</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passage out of a country of origin, a transit location or locations as the</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case requires, and transport to a final destination. These services are</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costly, and debts incurred leave migrants vulnerable to coercive labor</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arrangements.</w:t>
      </w:r>
      <w:r w:rsidRPr="009A29B8">
        <w:rPr>
          <w:sz w:val="16"/>
        </w:rPr>
        <w:t xml:space="preserve"> </w:t>
      </w:r>
      <w:r w:rsidRPr="009A29B8">
        <w:rPr>
          <w:u w:val="single"/>
        </w:rPr>
        <w:t xml:space="preserve">Smugglers may subject migrants </w:t>
      </w:r>
      <w:proofErr w:type="gramStart"/>
      <w:r w:rsidRPr="009A29B8">
        <w:rPr>
          <w:u w:val="single"/>
        </w:rPr>
        <w:t>to</w:t>
      </w:r>
      <w:proofErr w:type="gramEnd"/>
      <w:r w:rsidRPr="009A29B8">
        <w:rPr>
          <w:u w:val="single"/>
        </w:rPr>
        <w:t xml:space="preserve"> much worse conditions</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than they anticipated at the time of the agreement.</w:t>
      </w:r>
      <w:r w:rsidRPr="009A29B8">
        <w:rPr>
          <w:sz w:val="16"/>
        </w:rPr>
        <w:t xml:space="preserve"> 1</w:t>
      </w:r>
      <w:r w:rsidRPr="009A29B8">
        <w:rPr>
          <w:sz w:val="12"/>
        </w:rPr>
        <w:t>¶</w:t>
      </w:r>
      <w:r w:rsidRPr="009A29B8">
        <w:rPr>
          <w:sz w:val="16"/>
        </w:rPr>
        <w:t xml:space="preserve"> </w:t>
      </w:r>
      <w:r w:rsidRPr="009A29B8">
        <w:rPr>
          <w:sz w:val="12"/>
        </w:rPr>
        <w:t>¶</w:t>
      </w:r>
      <w:r w:rsidRPr="009A29B8">
        <w:rPr>
          <w:sz w:val="16"/>
        </w:rPr>
        <w:t xml:space="preserve"> 93</w:t>
      </w:r>
      <w:r w:rsidRPr="009A29B8">
        <w:rPr>
          <w:sz w:val="12"/>
        </w:rPr>
        <w:t>¶</w:t>
      </w:r>
      <w:r w:rsidRPr="009A29B8">
        <w:rPr>
          <w:sz w:val="16"/>
        </w:rPr>
        <w:t xml:space="preserve"> </w:t>
      </w:r>
      <w:r w:rsidRPr="009A29B8">
        <w:rPr>
          <w:sz w:val="12"/>
        </w:rPr>
        <w:t>¶</w:t>
      </w:r>
      <w:r w:rsidRPr="009A29B8">
        <w:rPr>
          <w:sz w:val="16"/>
        </w:rPr>
        <w:t xml:space="preserve"> In other words, </w:t>
      </w:r>
      <w:r w:rsidRPr="009A29B8">
        <w:rPr>
          <w:u w:val="single"/>
        </w:rPr>
        <w:t>migrants are increasingly caught in coercive trafficking</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arrangements as the border becomes more treacherous and crossing the</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border becomes more costly</w:t>
      </w:r>
      <w:proofErr w:type="gramStart"/>
      <w:r w:rsidRPr="009A29B8">
        <w:rPr>
          <w:u w:val="single"/>
        </w:rPr>
        <w:t>.</w:t>
      </w:r>
      <w:r w:rsidRPr="009A29B8">
        <w:rPr>
          <w:sz w:val="12"/>
        </w:rPr>
        <w:t>¶</w:t>
      </w:r>
      <w:proofErr w:type="gramEnd"/>
      <w:r w:rsidRPr="009A29B8">
        <w:rPr>
          <w:sz w:val="12"/>
          <w:u w:val="single"/>
        </w:rPr>
        <w:t xml:space="preserve"> </w:t>
      </w:r>
      <w:r w:rsidRPr="009A29B8">
        <w:rPr>
          <w:sz w:val="12"/>
        </w:rPr>
        <w:t>¶</w:t>
      </w:r>
      <w:r w:rsidRPr="009A29B8">
        <w:rPr>
          <w:sz w:val="12"/>
          <w:u w:val="single"/>
        </w:rPr>
        <w:t xml:space="preserve"> </w:t>
      </w:r>
      <w:r w:rsidRPr="009A29B8">
        <w:rPr>
          <w:sz w:val="16"/>
        </w:rPr>
        <w:t xml:space="preserve">Furthermore, there is increasing evidence that </w:t>
      </w:r>
      <w:r w:rsidRPr="009A29B8">
        <w:rPr>
          <w:u w:val="single"/>
        </w:rPr>
        <w:t>migrants are less likely to</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return home as a result of border militarization; that is to say, migrants are</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 xml:space="preserve">trapped within the U.S., </w:t>
      </w:r>
      <w:r w:rsidRPr="009A29B8">
        <w:rPr>
          <w:sz w:val="16"/>
        </w:rPr>
        <w:t xml:space="preserve">not outside of it. 194 </w:t>
      </w:r>
      <w:r w:rsidRPr="009A29B8">
        <w:rPr>
          <w:u w:val="single"/>
        </w:rPr>
        <w:t>As people find themselves</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trapped within the country, faced with increasing criminal penalties on</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account of their presence, they are even more beholden to their employers</w:t>
      </w:r>
      <w:proofErr w:type="gramStart"/>
      <w:r w:rsidRPr="009A29B8">
        <w:rPr>
          <w:u w:val="single"/>
        </w:rPr>
        <w:t>,</w:t>
      </w:r>
      <w:r w:rsidRPr="009A29B8">
        <w:rPr>
          <w:sz w:val="12"/>
        </w:rPr>
        <w:t>¶</w:t>
      </w:r>
      <w:proofErr w:type="gramEnd"/>
      <w:r w:rsidRPr="009A29B8">
        <w:rPr>
          <w:sz w:val="12"/>
          <w:u w:val="single"/>
        </w:rPr>
        <w:t xml:space="preserve"> </w:t>
      </w:r>
      <w:r w:rsidRPr="009A29B8">
        <w:rPr>
          <w:sz w:val="12"/>
        </w:rPr>
        <w:t>¶</w:t>
      </w:r>
      <w:r w:rsidRPr="009A29B8">
        <w:rPr>
          <w:sz w:val="12"/>
          <w:u w:val="single"/>
        </w:rPr>
        <w:t xml:space="preserve"> </w:t>
      </w:r>
      <w:r w:rsidRPr="009A29B8">
        <w:rPr>
          <w:u w:val="single"/>
        </w:rPr>
        <w:t>again increasing the probability that these migrants will be subject to</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exploitative arrangements.</w:t>
      </w:r>
      <w:r w:rsidRPr="009A29B8">
        <w:rPr>
          <w:sz w:val="12"/>
        </w:rPr>
        <w:t>¶</w:t>
      </w:r>
      <w:r w:rsidRPr="009A29B8">
        <w:rPr>
          <w:sz w:val="16"/>
        </w:rPr>
        <w:t xml:space="preserve"> </w:t>
      </w:r>
      <w:r w:rsidRPr="009A29B8">
        <w:rPr>
          <w:sz w:val="12"/>
        </w:rPr>
        <w:t>¶</w:t>
      </w:r>
      <w:r w:rsidRPr="009A29B8">
        <w:rPr>
          <w:sz w:val="16"/>
        </w:rPr>
        <w:t xml:space="preserve"> In short, while anti-smuggling efforts logically would seem to</w:t>
      </w:r>
      <w:r w:rsidRPr="009A29B8">
        <w:rPr>
          <w:sz w:val="12"/>
        </w:rPr>
        <w:t>¶</w:t>
      </w:r>
      <w:r w:rsidRPr="009A29B8">
        <w:rPr>
          <w:sz w:val="16"/>
        </w:rPr>
        <w:t xml:space="preserve"> </w:t>
      </w:r>
      <w:r w:rsidRPr="009A29B8">
        <w:rPr>
          <w:sz w:val="12"/>
        </w:rPr>
        <w:t>¶</w:t>
      </w:r>
      <w:r w:rsidRPr="009A29B8">
        <w:rPr>
          <w:sz w:val="16"/>
        </w:rPr>
        <w:t xml:space="preserve"> complement anti-trafficking efforts, </w:t>
      </w:r>
      <w:r w:rsidRPr="009A29B8">
        <w:rPr>
          <w:u w:val="single"/>
        </w:rPr>
        <w:t>enforcement of anti-smuggling laws in</w:t>
      </w:r>
      <w:r w:rsidRPr="009A29B8">
        <w:rPr>
          <w:sz w:val="12"/>
        </w:rPr>
        <w:t>¶</w:t>
      </w:r>
      <w:r w:rsidRPr="009A29B8">
        <w:rPr>
          <w:sz w:val="12"/>
          <w:u w:val="single"/>
        </w:rPr>
        <w:t xml:space="preserve"> </w:t>
      </w:r>
      <w:r w:rsidRPr="009A29B8">
        <w:rPr>
          <w:sz w:val="12"/>
        </w:rPr>
        <w:t>¶</w:t>
      </w:r>
      <w:r w:rsidRPr="009A29B8">
        <w:rPr>
          <w:sz w:val="12"/>
          <w:u w:val="single"/>
        </w:rPr>
        <w:t xml:space="preserve"> </w:t>
      </w:r>
      <w:r w:rsidRPr="009A29B8">
        <w:rPr>
          <w:u w:val="single"/>
        </w:rPr>
        <w:t>the United States has followed a path that seems more likely to increase</w:t>
      </w:r>
      <w:r w:rsidRPr="009A29B8">
        <w:rPr>
          <w:sz w:val="12"/>
        </w:rPr>
        <w:t>¶</w:t>
      </w:r>
      <w:r w:rsidRPr="009A29B8">
        <w:rPr>
          <w:sz w:val="16"/>
        </w:rPr>
        <w:t xml:space="preserve"> </w:t>
      </w:r>
      <w:r w:rsidRPr="009A29B8">
        <w:rPr>
          <w:sz w:val="12"/>
        </w:rPr>
        <w:t>¶</w:t>
      </w:r>
      <w:r w:rsidRPr="009A29B8">
        <w:rPr>
          <w:sz w:val="16"/>
        </w:rPr>
        <w:t xml:space="preserve"> rather than decrease </w:t>
      </w:r>
      <w:r w:rsidRPr="009A29B8">
        <w:rPr>
          <w:u w:val="single"/>
        </w:rPr>
        <w:t>the trafficking problem.</w:t>
      </w:r>
    </w:p>
    <w:p w14:paraId="3AB74CF1" w14:textId="7E64E9C1" w:rsidR="004E7201" w:rsidRDefault="004E7201" w:rsidP="004D38AF">
      <w:pPr>
        <w:pStyle w:val="Heading1"/>
      </w:pPr>
      <w:r>
        <w:t xml:space="preserve">AT: Mexico </w:t>
      </w:r>
      <w:r w:rsidR="00053B0F">
        <w:t>Key</w:t>
      </w:r>
    </w:p>
    <w:p w14:paraId="370E336C" w14:textId="7579A041" w:rsidR="004E7201" w:rsidRPr="004E7201" w:rsidRDefault="004E7201" w:rsidP="004E7201">
      <w:pPr>
        <w:pStyle w:val="Heading4"/>
        <w:rPr>
          <w:sz w:val="24"/>
        </w:rPr>
      </w:pPr>
      <w:r w:rsidRPr="004E7201">
        <w:rPr>
          <w:sz w:val="24"/>
        </w:rPr>
        <w:t>Current efforts to mitigate trafficking in Mexico solve</w:t>
      </w:r>
      <w:r w:rsidR="004D38AF">
        <w:rPr>
          <w:sz w:val="24"/>
        </w:rPr>
        <w:t xml:space="preserve"> </w:t>
      </w:r>
      <w:r w:rsidRPr="004E7201">
        <w:rPr>
          <w:sz w:val="24"/>
        </w:rPr>
        <w:t>—</w:t>
      </w:r>
      <w:r w:rsidR="004D38AF">
        <w:rPr>
          <w:sz w:val="24"/>
        </w:rPr>
        <w:t xml:space="preserve"> a </w:t>
      </w:r>
      <w:r w:rsidRPr="004E7201">
        <w:rPr>
          <w:sz w:val="24"/>
        </w:rPr>
        <w:t>bilateral partnership</w:t>
      </w:r>
      <w:r w:rsidR="004D38AF">
        <w:rPr>
          <w:sz w:val="24"/>
        </w:rPr>
        <w:t xml:space="preserve"> is already in place</w:t>
      </w:r>
    </w:p>
    <w:p w14:paraId="2B2FEB0A" w14:textId="2C5298F4" w:rsidR="004E7201" w:rsidRDefault="004E7201" w:rsidP="004E7201">
      <w:pPr>
        <w:rPr>
          <w:sz w:val="16"/>
          <w:szCs w:val="16"/>
        </w:rPr>
      </w:pPr>
      <w:proofErr w:type="spellStart"/>
      <w:r w:rsidRPr="00CE3C5D">
        <w:rPr>
          <w:b/>
          <w:szCs w:val="22"/>
        </w:rPr>
        <w:t>Seelke</w:t>
      </w:r>
      <w:proofErr w:type="spellEnd"/>
      <w:r w:rsidRPr="00CE3C5D">
        <w:rPr>
          <w:b/>
          <w:szCs w:val="22"/>
        </w:rPr>
        <w:t xml:space="preserve"> 13 </w:t>
      </w:r>
      <w:r>
        <w:rPr>
          <w:szCs w:val="22"/>
        </w:rPr>
        <w:t xml:space="preserve">– Specialist in Latin American Affairs </w:t>
      </w:r>
      <w:r w:rsidRPr="004E7201">
        <w:rPr>
          <w:sz w:val="16"/>
          <w:szCs w:val="16"/>
        </w:rPr>
        <w:t xml:space="preserve">[Clare </w:t>
      </w:r>
      <w:proofErr w:type="spellStart"/>
      <w:r w:rsidRPr="004E7201">
        <w:rPr>
          <w:sz w:val="16"/>
          <w:szCs w:val="16"/>
        </w:rPr>
        <w:t>Ribando</w:t>
      </w:r>
      <w:proofErr w:type="spellEnd"/>
      <w:r w:rsidRPr="004E7201">
        <w:rPr>
          <w:sz w:val="16"/>
          <w:szCs w:val="16"/>
        </w:rPr>
        <w:t>, “Trafficking in Persons in Latin America and the Caribbean,” Congressional Research Service, http://www.fas.org/sgp/crs/row/RL33200.pdf]//MY</w:t>
      </w:r>
    </w:p>
    <w:p w14:paraId="07EB0E3D" w14:textId="647A8585" w:rsidR="00A144F0" w:rsidRPr="00A144F0" w:rsidRDefault="004E7201" w:rsidP="004E7201">
      <w:pPr>
        <w:rPr>
          <w:sz w:val="16"/>
        </w:rPr>
      </w:pPr>
      <w:r w:rsidRPr="004E7201">
        <w:rPr>
          <w:sz w:val="16"/>
          <w:szCs w:val="22"/>
        </w:rPr>
        <w:t xml:space="preserve">Whereas </w:t>
      </w:r>
      <w:r w:rsidRPr="004E7201">
        <w:rPr>
          <w:szCs w:val="22"/>
          <w:u w:val="single"/>
        </w:rPr>
        <w:t xml:space="preserve">regional programs in Latin America support initiatives necessary to address </w:t>
      </w:r>
      <w:r w:rsidRPr="004E7201">
        <w:rPr>
          <w:sz w:val="16"/>
          <w:szCs w:val="22"/>
        </w:rPr>
        <w:t xml:space="preserve">the crosscutting nature of </w:t>
      </w:r>
      <w:r w:rsidRPr="004E7201">
        <w:rPr>
          <w:szCs w:val="22"/>
          <w:u w:val="single"/>
        </w:rPr>
        <w:t xml:space="preserve">human trafficking, bilateral programs aim to help governments solve specific </w:t>
      </w:r>
      <w:r w:rsidRPr="004E7201">
        <w:rPr>
          <w:sz w:val="12"/>
          <w:szCs w:val="22"/>
        </w:rPr>
        <w:t>¶</w:t>
      </w:r>
      <w:r w:rsidRPr="004E7201">
        <w:rPr>
          <w:szCs w:val="22"/>
          <w:u w:val="single"/>
        </w:rPr>
        <w:t xml:space="preserve"> challenges they have had in addressing human trafficking</w:t>
      </w:r>
      <w:r w:rsidRPr="004E7201">
        <w:rPr>
          <w:sz w:val="16"/>
          <w:szCs w:val="22"/>
        </w:rPr>
        <w:t xml:space="preserve">. For example, anti-trafficking programs </w:t>
      </w:r>
      <w:r w:rsidRPr="004E7201">
        <w:rPr>
          <w:sz w:val="12"/>
          <w:szCs w:val="22"/>
        </w:rPr>
        <w:t>¶</w:t>
      </w:r>
      <w:r w:rsidRPr="004E7201">
        <w:rPr>
          <w:sz w:val="16"/>
          <w:szCs w:val="22"/>
        </w:rPr>
        <w:t xml:space="preserve"> in Haiti are helping to strengthen Haitian child protection agencies’ ability to identify and rescue </w:t>
      </w:r>
      <w:r w:rsidRPr="004E7201">
        <w:rPr>
          <w:sz w:val="12"/>
          <w:szCs w:val="22"/>
        </w:rPr>
        <w:t>¶</w:t>
      </w:r>
      <w:r w:rsidRPr="004E7201">
        <w:rPr>
          <w:sz w:val="16"/>
          <w:szCs w:val="22"/>
        </w:rPr>
        <w:t xml:space="preserve"> child trafficking victims. Since the 2010 earthquake, more than 600 child TIP victims have been </w:t>
      </w:r>
      <w:r w:rsidRPr="004E7201">
        <w:rPr>
          <w:sz w:val="12"/>
          <w:szCs w:val="22"/>
        </w:rPr>
        <w:t>¶</w:t>
      </w:r>
      <w:r w:rsidRPr="004E7201">
        <w:rPr>
          <w:sz w:val="16"/>
          <w:szCs w:val="22"/>
        </w:rPr>
        <w:t xml:space="preserve"> identified with U.S. assistance. An</w:t>
      </w:r>
      <w:r w:rsidRPr="004E7201">
        <w:rPr>
          <w:szCs w:val="22"/>
          <w:u w:val="single"/>
        </w:rPr>
        <w:t xml:space="preserve"> anti-TIP program in Mexico supports a Resident Legal </w:t>
      </w:r>
      <w:r w:rsidRPr="004E7201">
        <w:rPr>
          <w:sz w:val="12"/>
          <w:szCs w:val="22"/>
        </w:rPr>
        <w:t>¶</w:t>
      </w:r>
      <w:r w:rsidRPr="004E7201">
        <w:rPr>
          <w:szCs w:val="22"/>
          <w:u w:val="single"/>
        </w:rPr>
        <w:t xml:space="preserve"> Advisor who is helping reconstruct the anti-trafficking unit within the Attorney General’s Office </w:t>
      </w:r>
      <w:r w:rsidRPr="004E7201">
        <w:rPr>
          <w:sz w:val="12"/>
          <w:szCs w:val="22"/>
        </w:rPr>
        <w:t>¶</w:t>
      </w:r>
      <w:r w:rsidRPr="004E7201">
        <w:rPr>
          <w:szCs w:val="22"/>
          <w:u w:val="single"/>
        </w:rPr>
        <w:t xml:space="preserve"> and train Mexican officials on how to investigate and prosecute TIP cases.</w:t>
      </w:r>
      <w:r w:rsidRPr="004E7201">
        <w:rPr>
          <w:sz w:val="24"/>
          <w:u w:val="single"/>
        </w:rPr>
        <w:t xml:space="preserve"> </w:t>
      </w:r>
      <w:r w:rsidRPr="004E7201">
        <w:rPr>
          <w:u w:val="single"/>
        </w:rPr>
        <w:t xml:space="preserve">In addition to foreign aid programs, various agencies within the Department of Homeland </w:t>
      </w:r>
      <w:r w:rsidRPr="004E7201">
        <w:rPr>
          <w:sz w:val="12"/>
        </w:rPr>
        <w:t>¶</w:t>
      </w:r>
      <w:r w:rsidRPr="004E7201">
        <w:rPr>
          <w:sz w:val="12"/>
          <w:u w:val="single"/>
        </w:rPr>
        <w:t xml:space="preserve"> </w:t>
      </w:r>
      <w:r w:rsidRPr="004E7201">
        <w:rPr>
          <w:u w:val="single"/>
        </w:rPr>
        <w:t xml:space="preserve">Security are stepping up joint efforts with Mexican officials to identify, arrest, and prosecute </w:t>
      </w:r>
      <w:r w:rsidRPr="004E7201">
        <w:rPr>
          <w:sz w:val="12"/>
        </w:rPr>
        <w:t>¶</w:t>
      </w:r>
      <w:r w:rsidRPr="004E7201">
        <w:rPr>
          <w:sz w:val="12"/>
          <w:u w:val="single"/>
        </w:rPr>
        <w:t xml:space="preserve"> </w:t>
      </w:r>
      <w:r w:rsidRPr="004E7201">
        <w:rPr>
          <w:u w:val="single"/>
        </w:rPr>
        <w:t>human trafficking and smuggling rings that operate along the U.S.-Mexico border</w:t>
      </w:r>
      <w:r w:rsidRPr="004E7201">
        <w:rPr>
          <w:sz w:val="16"/>
        </w:rPr>
        <w:t xml:space="preserve"> and beyond. In </w:t>
      </w:r>
      <w:r w:rsidRPr="004E7201">
        <w:rPr>
          <w:sz w:val="12"/>
        </w:rPr>
        <w:t>¶</w:t>
      </w:r>
      <w:r w:rsidRPr="004E7201">
        <w:rPr>
          <w:sz w:val="16"/>
        </w:rPr>
        <w:t xml:space="preserve"> 2005, </w:t>
      </w:r>
      <w:r w:rsidRPr="004E7201">
        <w:rPr>
          <w:u w:val="single"/>
        </w:rPr>
        <w:t>the Bureau of U.S. Customs and Border Protection</w:t>
      </w:r>
      <w:r w:rsidRPr="004E7201">
        <w:rPr>
          <w:sz w:val="16"/>
        </w:rPr>
        <w:t xml:space="preserve"> (CBP) in DHS </w:t>
      </w:r>
      <w:r w:rsidRPr="004E7201">
        <w:rPr>
          <w:u w:val="single"/>
        </w:rPr>
        <w:t xml:space="preserve">created a new program, </w:t>
      </w:r>
      <w:r w:rsidRPr="004E7201">
        <w:rPr>
          <w:sz w:val="12"/>
        </w:rPr>
        <w:t>¶</w:t>
      </w:r>
      <w:r w:rsidRPr="004E7201">
        <w:rPr>
          <w:sz w:val="12"/>
          <w:u w:val="single"/>
        </w:rPr>
        <w:t xml:space="preserve"> </w:t>
      </w:r>
      <w:r w:rsidRPr="004E7201">
        <w:rPr>
          <w:u w:val="single"/>
        </w:rPr>
        <w:t>the “Operation Against Smugglers (and Traffickers) Initiative on Safety and Security”</w:t>
      </w:r>
      <w:r w:rsidRPr="004E7201">
        <w:rPr>
          <w:sz w:val="16"/>
        </w:rPr>
        <w:t xml:space="preserve"> (OASISS), </w:t>
      </w:r>
      <w:r w:rsidRPr="004E7201">
        <w:rPr>
          <w:sz w:val="12"/>
        </w:rPr>
        <w:t>¶</w:t>
      </w:r>
      <w:r w:rsidRPr="004E7201">
        <w:rPr>
          <w:sz w:val="16"/>
        </w:rPr>
        <w:t xml:space="preserve"> </w:t>
      </w:r>
      <w:r w:rsidRPr="004E7201">
        <w:rPr>
          <w:u w:val="single"/>
        </w:rPr>
        <w:t>a bilateral program that enables Mexican alien smugglers and traffickers apprehended</w:t>
      </w:r>
      <w:r w:rsidRPr="004E7201">
        <w:rPr>
          <w:sz w:val="16"/>
        </w:rPr>
        <w:t xml:space="preserve"> in the </w:t>
      </w:r>
      <w:r w:rsidRPr="004E7201">
        <w:rPr>
          <w:sz w:val="12"/>
        </w:rPr>
        <w:t>¶</w:t>
      </w:r>
      <w:r w:rsidRPr="004E7201">
        <w:rPr>
          <w:sz w:val="16"/>
        </w:rPr>
        <w:t xml:space="preserve"> United States who cannot be tried in this country </w:t>
      </w:r>
      <w:r w:rsidRPr="004E7201">
        <w:rPr>
          <w:u w:val="single"/>
        </w:rPr>
        <w:t>to be prosecuted in Mexico</w:t>
      </w:r>
      <w:r w:rsidRPr="004E7201">
        <w:rPr>
          <w:sz w:val="16"/>
        </w:rPr>
        <w:t xml:space="preserve">. From the time of its </w:t>
      </w:r>
      <w:r w:rsidRPr="004E7201">
        <w:rPr>
          <w:sz w:val="12"/>
        </w:rPr>
        <w:t>¶</w:t>
      </w:r>
      <w:r w:rsidRPr="004E7201">
        <w:rPr>
          <w:sz w:val="16"/>
        </w:rPr>
        <w:t xml:space="preserve"> inception in 2005 through the end of FY2011, OASISS generated 2,617 cases, but it is unclear </w:t>
      </w:r>
      <w:r w:rsidRPr="004E7201">
        <w:rPr>
          <w:sz w:val="12"/>
        </w:rPr>
        <w:t>¶</w:t>
      </w:r>
      <w:r w:rsidRPr="004E7201">
        <w:rPr>
          <w:sz w:val="16"/>
        </w:rPr>
        <w:t xml:space="preserve"> how many of those cases were successfully prosecuted.36</w:t>
      </w:r>
      <w:r w:rsidRPr="004E7201">
        <w:rPr>
          <w:sz w:val="12"/>
        </w:rPr>
        <w:t>¶</w:t>
      </w:r>
      <w:r w:rsidRPr="004E7201">
        <w:rPr>
          <w:sz w:val="16"/>
        </w:rPr>
        <w:t xml:space="preserve"> </w:t>
      </w:r>
      <w:r w:rsidRPr="004E7201">
        <w:rPr>
          <w:u w:val="single"/>
        </w:rPr>
        <w:t xml:space="preserve">Various units within the Department of Justice’s Civil Rights and Criminal Division have </w:t>
      </w:r>
      <w:r w:rsidRPr="004E7201">
        <w:rPr>
          <w:sz w:val="12"/>
        </w:rPr>
        <w:t>¶</w:t>
      </w:r>
      <w:r w:rsidRPr="004E7201">
        <w:rPr>
          <w:sz w:val="12"/>
          <w:u w:val="single"/>
        </w:rPr>
        <w:t xml:space="preserve"> </w:t>
      </w:r>
      <w:r w:rsidRPr="004E7201">
        <w:rPr>
          <w:u w:val="single"/>
        </w:rPr>
        <w:t xml:space="preserve">provided training and technical assistance courses to foreign officials in the United States and </w:t>
      </w:r>
      <w:r w:rsidRPr="004E7201">
        <w:rPr>
          <w:sz w:val="12"/>
        </w:rPr>
        <w:t>¶</w:t>
      </w:r>
      <w:r w:rsidRPr="004E7201">
        <w:rPr>
          <w:sz w:val="12"/>
          <w:u w:val="single"/>
        </w:rPr>
        <w:t xml:space="preserve"> </w:t>
      </w:r>
      <w:r w:rsidRPr="004E7201">
        <w:rPr>
          <w:u w:val="single"/>
        </w:rPr>
        <w:t>overseas</w:t>
      </w:r>
      <w:r w:rsidRPr="004E7201">
        <w:rPr>
          <w:sz w:val="16"/>
        </w:rPr>
        <w:t xml:space="preserve">. For example, </w:t>
      </w:r>
      <w:r w:rsidRPr="004E7201">
        <w:rPr>
          <w:u w:val="single"/>
        </w:rPr>
        <w:t xml:space="preserve">the Office of Overseas Prosecutorial Development, Assistance, and </w:t>
      </w:r>
      <w:r w:rsidRPr="004E7201">
        <w:rPr>
          <w:sz w:val="12"/>
        </w:rPr>
        <w:t>¶</w:t>
      </w:r>
      <w:r w:rsidRPr="004E7201">
        <w:rPr>
          <w:sz w:val="12"/>
          <w:u w:val="single"/>
        </w:rPr>
        <w:t xml:space="preserve"> </w:t>
      </w:r>
      <w:r w:rsidRPr="004E7201">
        <w:rPr>
          <w:u w:val="single"/>
        </w:rPr>
        <w:t>Training</w:t>
      </w:r>
      <w:r w:rsidRPr="004E7201">
        <w:rPr>
          <w:sz w:val="16"/>
        </w:rPr>
        <w:t xml:space="preserve"> (OPDAT) </w:t>
      </w:r>
      <w:r w:rsidRPr="004E7201">
        <w:rPr>
          <w:u w:val="single"/>
        </w:rPr>
        <w:t>has helped</w:t>
      </w:r>
      <w:r w:rsidRPr="004E7201">
        <w:rPr>
          <w:sz w:val="16"/>
        </w:rPr>
        <w:t xml:space="preserve"> several countries, including Brazil and </w:t>
      </w:r>
      <w:r w:rsidRPr="004E7201">
        <w:rPr>
          <w:u w:val="single"/>
        </w:rPr>
        <w:t xml:space="preserve">Mexico, draft TIP-related </w:t>
      </w:r>
      <w:r w:rsidRPr="004E7201">
        <w:rPr>
          <w:sz w:val="12"/>
        </w:rPr>
        <w:t>¶</w:t>
      </w:r>
      <w:r w:rsidRPr="004E7201">
        <w:rPr>
          <w:sz w:val="12"/>
          <w:u w:val="single"/>
        </w:rPr>
        <w:t xml:space="preserve"> </w:t>
      </w:r>
      <w:r w:rsidRPr="004E7201">
        <w:rPr>
          <w:u w:val="single"/>
        </w:rPr>
        <w:t xml:space="preserve">legislation. OPDAT’s technical assistance and training in investigating TIP cases helped Mexican </w:t>
      </w:r>
      <w:r w:rsidRPr="004E7201">
        <w:rPr>
          <w:sz w:val="12"/>
        </w:rPr>
        <w:t>¶</w:t>
      </w:r>
      <w:r w:rsidRPr="004E7201">
        <w:rPr>
          <w:sz w:val="12"/>
          <w:u w:val="single"/>
        </w:rPr>
        <w:t xml:space="preserve"> </w:t>
      </w:r>
      <w:r w:rsidRPr="004E7201">
        <w:rPr>
          <w:u w:val="single"/>
        </w:rPr>
        <w:t>officials secure their first convi</w:t>
      </w:r>
      <w:r w:rsidRPr="004E7201">
        <w:rPr>
          <w:szCs w:val="22"/>
          <w:u w:val="single"/>
        </w:rPr>
        <w:t>ctions</w:t>
      </w:r>
      <w:r w:rsidRPr="004E7201">
        <w:rPr>
          <w:sz w:val="16"/>
        </w:rPr>
        <w:t xml:space="preserve"> under the country’s new anti-TIP law in December 2009.</w:t>
      </w:r>
    </w:p>
    <w:p w14:paraId="0C3D82C8" w14:textId="77777777" w:rsidR="00D5637A" w:rsidRDefault="00D5637A" w:rsidP="00D5637A"/>
    <w:p w14:paraId="7A9A0A2A" w14:textId="77777777" w:rsidR="009513C2" w:rsidRDefault="009513C2" w:rsidP="00053B0F">
      <w:pPr>
        <w:pStyle w:val="Heading2"/>
        <w:jc w:val="left"/>
      </w:pPr>
    </w:p>
    <w:p w14:paraId="3E187653" w14:textId="7E184EC8" w:rsidR="009513C2" w:rsidRPr="00690689" w:rsidRDefault="00053B0F" w:rsidP="00690689">
      <w:pPr>
        <w:pStyle w:val="Heading1"/>
      </w:pPr>
      <w:r>
        <w:t>AFF</w:t>
      </w:r>
      <w:r w:rsidR="009513C2">
        <w:t xml:space="preserve"> Answers</w:t>
      </w:r>
    </w:p>
    <w:p w14:paraId="204D37C5" w14:textId="77777777" w:rsidR="00A91D8E" w:rsidRDefault="00A91D8E" w:rsidP="00CC0316">
      <w:pPr>
        <w:pStyle w:val="Heading2"/>
      </w:pPr>
      <w:r>
        <w:t>CP Unnecessary</w:t>
      </w:r>
    </w:p>
    <w:p w14:paraId="285DB5E8" w14:textId="77777777" w:rsidR="00A91D8E" w:rsidRDefault="00A91D8E" w:rsidP="00A91D8E"/>
    <w:p w14:paraId="361CC312" w14:textId="1F472A9E" w:rsidR="00A91D8E" w:rsidRDefault="00A91D8E" w:rsidP="00A91D8E">
      <w:pPr>
        <w:rPr>
          <w:b/>
        </w:rPr>
      </w:pPr>
      <w:r>
        <w:rPr>
          <w:b/>
        </w:rPr>
        <w:t>Courts broadly interpret TVPA standards – relaxing them is unnecessary</w:t>
      </w:r>
    </w:p>
    <w:p w14:paraId="6994F8E2" w14:textId="77777777" w:rsidR="00A91D8E" w:rsidRPr="00CF7ADC" w:rsidRDefault="00A91D8E" w:rsidP="00A91D8E">
      <w:pPr>
        <w:rPr>
          <w:b/>
        </w:rPr>
      </w:pPr>
      <w:r>
        <w:rPr>
          <w:b/>
        </w:rPr>
        <w:t>Sheldon-Sherman 12</w:t>
      </w:r>
    </w:p>
    <w:p w14:paraId="4EB62791" w14:textId="131CE2E7" w:rsidR="00A91D8E" w:rsidRPr="00A91D8E" w:rsidRDefault="00A91D8E" w:rsidP="00A91D8E">
      <w:pPr>
        <w:rPr>
          <w:b/>
        </w:rPr>
      </w:pPr>
      <w:r>
        <w:rPr>
          <w:sz w:val="16"/>
        </w:rPr>
        <w:t xml:space="preserve">Jennifer, “The Missing “P”: Prosecution, Prevention, Protection and Partnership in the Trafficking Victims Protection Act”, Penn State Law Review, </w:t>
      </w:r>
      <w:proofErr w:type="spellStart"/>
      <w:r>
        <w:rPr>
          <w:sz w:val="16"/>
        </w:rPr>
        <w:t>Vol</w:t>
      </w:r>
      <w:proofErr w:type="spellEnd"/>
      <w:r>
        <w:rPr>
          <w:sz w:val="16"/>
        </w:rPr>
        <w:t xml:space="preserve"> 117:2, 2012, </w:t>
      </w:r>
      <w:r w:rsidRPr="00121D69">
        <w:rPr>
          <w:sz w:val="16"/>
        </w:rPr>
        <w:t>http://www.pennstatelawreview.org/117/2/117-2-Article_Sheldon-Sherman.pdf</w:t>
      </w:r>
    </w:p>
    <w:p w14:paraId="2E185096" w14:textId="7ADB6B73" w:rsidR="00A91D8E" w:rsidRDefault="00A91D8E" w:rsidP="00A91D8E">
      <w:pPr>
        <w:rPr>
          <w:sz w:val="16"/>
        </w:rPr>
      </w:pPr>
      <w:r w:rsidRPr="00A91D8E">
        <w:rPr>
          <w:b/>
          <w:u w:val="single"/>
        </w:rPr>
        <w:t xml:space="preserve">Courts have </w:t>
      </w:r>
      <w:r w:rsidRPr="00A91D8E">
        <w:rPr>
          <w:sz w:val="16"/>
        </w:rPr>
        <w:t xml:space="preserve">also </w:t>
      </w:r>
      <w:r w:rsidRPr="00A91D8E">
        <w:rPr>
          <w:b/>
          <w:u w:val="single"/>
        </w:rPr>
        <w:t>leniently interpreted TVPA definitions, construing</w:t>
      </w:r>
      <w:r w:rsidRPr="00A91D8E">
        <w:rPr>
          <w:sz w:val="12"/>
        </w:rPr>
        <w:t>¶</w:t>
      </w:r>
      <w:r w:rsidRPr="00A91D8E">
        <w:rPr>
          <w:b/>
          <w:sz w:val="12"/>
          <w:u w:val="single"/>
        </w:rPr>
        <w:t xml:space="preserve"> </w:t>
      </w:r>
      <w:r w:rsidRPr="00A91D8E">
        <w:rPr>
          <w:b/>
          <w:u w:val="single"/>
        </w:rPr>
        <w:t>many terms broadly to encompass a variety of illegal activity</w:t>
      </w:r>
      <w:r w:rsidRPr="00A91D8E">
        <w:rPr>
          <w:sz w:val="16"/>
        </w:rPr>
        <w:t xml:space="preserve">. For </w:t>
      </w:r>
      <w:r w:rsidRPr="00A91D8E">
        <w:rPr>
          <w:sz w:val="12"/>
        </w:rPr>
        <w:t>¶</w:t>
      </w:r>
      <w:r w:rsidRPr="00A91D8E">
        <w:rPr>
          <w:sz w:val="16"/>
        </w:rPr>
        <w:t xml:space="preserve"> example, </w:t>
      </w:r>
      <w:r w:rsidRPr="00A91D8E">
        <w:rPr>
          <w:b/>
          <w:u w:val="single"/>
        </w:rPr>
        <w:t xml:space="preserve">courts have understood the term “commercial sex act” to </w:t>
      </w:r>
      <w:r w:rsidRPr="00A91D8E">
        <w:rPr>
          <w:sz w:val="12"/>
        </w:rPr>
        <w:t>¶</w:t>
      </w:r>
      <w:r w:rsidRPr="00A91D8E">
        <w:rPr>
          <w:b/>
          <w:sz w:val="12"/>
          <w:u w:val="single"/>
        </w:rPr>
        <w:t xml:space="preserve"> </w:t>
      </w:r>
      <w:r w:rsidRPr="00A91D8E">
        <w:rPr>
          <w:b/>
          <w:u w:val="single"/>
        </w:rPr>
        <w:t xml:space="preserve">include pornography.206 Courts also have read the TVPA’s forced labor </w:t>
      </w:r>
      <w:r w:rsidRPr="00A91D8E">
        <w:rPr>
          <w:sz w:val="12"/>
        </w:rPr>
        <w:t>¶</w:t>
      </w:r>
      <w:r w:rsidRPr="00A91D8E">
        <w:rPr>
          <w:b/>
          <w:sz w:val="12"/>
          <w:u w:val="single"/>
        </w:rPr>
        <w:t xml:space="preserve"> </w:t>
      </w:r>
      <w:r w:rsidRPr="00A91D8E">
        <w:rPr>
          <w:b/>
          <w:u w:val="single"/>
        </w:rPr>
        <w:t xml:space="preserve">provisions expansively, finding that the meaning of “serious harm” could </w:t>
      </w:r>
      <w:r w:rsidRPr="00A91D8E">
        <w:rPr>
          <w:sz w:val="12"/>
        </w:rPr>
        <w:t>¶</w:t>
      </w:r>
      <w:r w:rsidRPr="00A91D8E">
        <w:rPr>
          <w:b/>
          <w:sz w:val="12"/>
          <w:u w:val="single"/>
        </w:rPr>
        <w:t xml:space="preserve"> </w:t>
      </w:r>
      <w:r w:rsidRPr="00A91D8E">
        <w:rPr>
          <w:b/>
          <w:u w:val="single"/>
        </w:rPr>
        <w:t>include “threats of any consequences, whether physical or non-physical</w:t>
      </w:r>
      <w:r w:rsidRPr="00A91D8E">
        <w:rPr>
          <w:sz w:val="16"/>
        </w:rPr>
        <w:t xml:space="preserve">, </w:t>
      </w:r>
      <w:r w:rsidRPr="00A91D8E">
        <w:rPr>
          <w:sz w:val="12"/>
        </w:rPr>
        <w:t>¶</w:t>
      </w:r>
      <w:r w:rsidRPr="00A91D8E">
        <w:rPr>
          <w:sz w:val="16"/>
        </w:rPr>
        <w:t xml:space="preserve"> that are sufficient under all the surrounding circumstances to compel or </w:t>
      </w:r>
      <w:r w:rsidRPr="00A91D8E">
        <w:rPr>
          <w:sz w:val="12"/>
        </w:rPr>
        <w:t>¶</w:t>
      </w:r>
      <w:r w:rsidRPr="00A91D8E">
        <w:rPr>
          <w:sz w:val="16"/>
        </w:rPr>
        <w:t xml:space="preserve"> coerce a reasonable person in the same situation to provide or to continue </w:t>
      </w:r>
      <w:r w:rsidRPr="00A91D8E">
        <w:rPr>
          <w:sz w:val="12"/>
        </w:rPr>
        <w:t>¶</w:t>
      </w:r>
      <w:r w:rsidRPr="00A91D8E">
        <w:rPr>
          <w:sz w:val="16"/>
        </w:rPr>
        <w:t xml:space="preserve"> providing labor or services.”</w:t>
      </w:r>
      <w:r w:rsidRPr="00A91D8E">
        <w:rPr>
          <w:sz w:val="12"/>
        </w:rPr>
        <w:t>¶</w:t>
      </w:r>
      <w:r w:rsidRPr="00A91D8E">
        <w:rPr>
          <w:sz w:val="16"/>
        </w:rPr>
        <w:t xml:space="preserve"> 207 Similarly, </w:t>
      </w:r>
      <w:r w:rsidRPr="00A91D8E">
        <w:rPr>
          <w:b/>
          <w:u w:val="single"/>
        </w:rPr>
        <w:t xml:space="preserve">courts have held that a threat </w:t>
      </w:r>
      <w:r w:rsidRPr="00A91D8E">
        <w:rPr>
          <w:sz w:val="12"/>
        </w:rPr>
        <w:t>¶</w:t>
      </w:r>
      <w:r w:rsidRPr="00A91D8E">
        <w:rPr>
          <w:b/>
          <w:sz w:val="12"/>
          <w:u w:val="single"/>
        </w:rPr>
        <w:t xml:space="preserve"> </w:t>
      </w:r>
      <w:r w:rsidRPr="00A91D8E">
        <w:rPr>
          <w:b/>
          <w:u w:val="single"/>
        </w:rPr>
        <w:t xml:space="preserve">of deportation can constitute a sufficient threat of an abuse of the legal </w:t>
      </w:r>
      <w:r w:rsidRPr="00A91D8E">
        <w:rPr>
          <w:sz w:val="12"/>
        </w:rPr>
        <w:t>¶</w:t>
      </w:r>
      <w:r w:rsidRPr="00A91D8E">
        <w:rPr>
          <w:b/>
          <w:sz w:val="12"/>
          <w:u w:val="single"/>
        </w:rPr>
        <w:t xml:space="preserve"> </w:t>
      </w:r>
      <w:r w:rsidRPr="00A91D8E">
        <w:rPr>
          <w:b/>
          <w:u w:val="single"/>
        </w:rPr>
        <w:t>process</w:t>
      </w:r>
      <w:r w:rsidRPr="00A91D8E">
        <w:rPr>
          <w:sz w:val="16"/>
        </w:rPr>
        <w:t>.208</w:t>
      </w:r>
    </w:p>
    <w:p w14:paraId="56396181" w14:textId="77777777" w:rsidR="00A91D8E" w:rsidRPr="00A91D8E" w:rsidRDefault="00A91D8E" w:rsidP="00A91D8E">
      <w:pPr>
        <w:rPr>
          <w:sz w:val="16"/>
        </w:rPr>
      </w:pPr>
    </w:p>
    <w:p w14:paraId="184FAAB0" w14:textId="4D6149EC" w:rsidR="00CC0316" w:rsidRDefault="00CC0316" w:rsidP="00CC0316">
      <w:pPr>
        <w:pStyle w:val="Heading2"/>
      </w:pPr>
      <w:r>
        <w:t>TVPA Fails</w:t>
      </w:r>
    </w:p>
    <w:p w14:paraId="4B8028AB" w14:textId="2A617C13" w:rsidR="009513C2" w:rsidRPr="00780F37" w:rsidRDefault="009513C2" w:rsidP="00F308BC">
      <w:pPr>
        <w:pStyle w:val="Heading4"/>
        <w:rPr>
          <w:sz w:val="24"/>
        </w:rPr>
      </w:pPr>
      <w:r w:rsidRPr="00780F37">
        <w:rPr>
          <w:sz w:val="24"/>
        </w:rPr>
        <w:t xml:space="preserve">The TVPA fails </w:t>
      </w:r>
      <w:r w:rsidR="00690689">
        <w:rPr>
          <w:sz w:val="24"/>
        </w:rPr>
        <w:t xml:space="preserve">to address </w:t>
      </w:r>
      <w:r w:rsidR="00AD69DC">
        <w:rPr>
          <w:sz w:val="24"/>
        </w:rPr>
        <w:t>forced labor</w:t>
      </w:r>
      <w:r w:rsidR="00690689">
        <w:rPr>
          <w:sz w:val="24"/>
        </w:rPr>
        <w:t xml:space="preserve"> because of its focus on sex trafficking</w:t>
      </w:r>
    </w:p>
    <w:p w14:paraId="0EA502CA" w14:textId="77777777" w:rsidR="009513C2" w:rsidRPr="0003301F" w:rsidRDefault="009513C2" w:rsidP="009513C2">
      <w:pPr>
        <w:rPr>
          <w:rFonts w:eastAsia="Calibri"/>
          <w:sz w:val="18"/>
          <w:szCs w:val="18"/>
        </w:rPr>
      </w:pPr>
      <w:r w:rsidRPr="00CE3C5D">
        <w:rPr>
          <w:rFonts w:eastAsia="Calibri"/>
          <w:b/>
          <w:szCs w:val="22"/>
        </w:rPr>
        <w:t xml:space="preserve">Chacon 06 </w:t>
      </w:r>
      <w:r>
        <w:rPr>
          <w:rFonts w:eastAsia="Calibri"/>
          <w:szCs w:val="22"/>
        </w:rPr>
        <w:t xml:space="preserve">Professor of Law at the University of California Irvine </w:t>
      </w:r>
      <w:r>
        <w:rPr>
          <w:rFonts w:eastAsia="Calibri"/>
          <w:sz w:val="18"/>
          <w:szCs w:val="18"/>
        </w:rPr>
        <w:t>[</w:t>
      </w:r>
      <w:r w:rsidRPr="00727B6D">
        <w:rPr>
          <w:rFonts w:eastAsia="Calibri"/>
          <w:sz w:val="18"/>
          <w:szCs w:val="18"/>
        </w:rPr>
        <w:t xml:space="preserve">Jennifer, “Misery and </w:t>
      </w:r>
      <w:proofErr w:type="spellStart"/>
      <w:r w:rsidRPr="00727B6D">
        <w:rPr>
          <w:rFonts w:eastAsia="Calibri"/>
          <w:sz w:val="18"/>
          <w:szCs w:val="18"/>
        </w:rPr>
        <w:t>Mypoia</w:t>
      </w:r>
      <w:proofErr w:type="spellEnd"/>
      <w:r w:rsidRPr="00727B6D">
        <w:rPr>
          <w:rFonts w:eastAsia="Calibri"/>
          <w:sz w:val="18"/>
          <w:szCs w:val="18"/>
        </w:rPr>
        <w:t>: Understanding the Failures of U.S. Efforts to Stop Human Trafficking”, Fordham Law Review Volume 74 Issue 6, http://ir.lawnet.fordham.edu/cgi/viewconten</w:t>
      </w:r>
      <w:r>
        <w:rPr>
          <w:rFonts w:eastAsia="Calibri"/>
          <w:sz w:val="18"/>
          <w:szCs w:val="18"/>
        </w:rPr>
        <w:t>t.cgi</w:t>
      </w:r>
      <w:proofErr w:type="gramStart"/>
      <w:r>
        <w:rPr>
          <w:rFonts w:eastAsia="Calibri"/>
          <w:sz w:val="18"/>
          <w:szCs w:val="18"/>
        </w:rPr>
        <w:t>?article</w:t>
      </w:r>
      <w:proofErr w:type="gramEnd"/>
      <w:r>
        <w:rPr>
          <w:rFonts w:eastAsia="Calibri"/>
          <w:sz w:val="18"/>
          <w:szCs w:val="18"/>
        </w:rPr>
        <w:t>=4173&amp;context=flr]//MY</w:t>
      </w:r>
    </w:p>
    <w:p w14:paraId="6BBFBEAE" w14:textId="616CB9BB" w:rsidR="007E426F" w:rsidRDefault="00690689" w:rsidP="004E7201">
      <w:pPr>
        <w:rPr>
          <w:u w:val="single"/>
        </w:rPr>
      </w:pPr>
      <w:r w:rsidRPr="00690689">
        <w:rPr>
          <w:sz w:val="12"/>
        </w:rPr>
        <w:t>¶</w:t>
      </w:r>
      <w:r w:rsidR="009513C2" w:rsidRPr="00690689">
        <w:rPr>
          <w:sz w:val="16"/>
        </w:rPr>
        <w:t xml:space="preserve"> </w:t>
      </w:r>
      <w:proofErr w:type="gramStart"/>
      <w:r w:rsidR="009513C2" w:rsidRPr="00690689">
        <w:rPr>
          <w:sz w:val="16"/>
        </w:rPr>
        <w:t>In</w:t>
      </w:r>
      <w:proofErr w:type="gramEnd"/>
      <w:r w:rsidR="009513C2" w:rsidRPr="00690689">
        <w:rPr>
          <w:sz w:val="16"/>
        </w:rPr>
        <w:t xml:space="preserve"> short, the TVPA eliminates the threat of deportation for up to 5000</w:t>
      </w:r>
      <w:r w:rsidRPr="00690689">
        <w:rPr>
          <w:sz w:val="12"/>
        </w:rPr>
        <w:t>¶</w:t>
      </w:r>
      <w:r w:rsidR="009513C2" w:rsidRPr="00690689">
        <w:rPr>
          <w:sz w:val="16"/>
        </w:rPr>
        <w:t xml:space="preserve"> </w:t>
      </w:r>
      <w:r w:rsidRPr="00690689">
        <w:rPr>
          <w:sz w:val="12"/>
        </w:rPr>
        <w:t>¶</w:t>
      </w:r>
      <w:r w:rsidR="009513C2" w:rsidRPr="00690689">
        <w:rPr>
          <w:sz w:val="16"/>
        </w:rPr>
        <w:t xml:space="preserve"> "severe victims of trafficking in persons" where such persons are willing</w:t>
      </w:r>
      <w:r w:rsidRPr="00690689">
        <w:rPr>
          <w:sz w:val="12"/>
        </w:rPr>
        <w:t>¶</w:t>
      </w:r>
      <w:r w:rsidR="009513C2" w:rsidRPr="00690689">
        <w:rPr>
          <w:sz w:val="16"/>
        </w:rPr>
        <w:t xml:space="preserve"> </w:t>
      </w:r>
      <w:r w:rsidRPr="00690689">
        <w:rPr>
          <w:sz w:val="12"/>
        </w:rPr>
        <w:t>¶</w:t>
      </w:r>
      <w:r w:rsidR="009513C2" w:rsidRPr="00690689">
        <w:rPr>
          <w:sz w:val="16"/>
        </w:rPr>
        <w:t xml:space="preserve"> and able to assist in the prosecution of their employers. In this way, </w:t>
      </w:r>
      <w:r w:rsidR="009513C2" w:rsidRPr="0003301F">
        <w:rPr>
          <w:u w:val="single"/>
        </w:rPr>
        <w:t>the Act</w:t>
      </w:r>
      <w:r w:rsidRPr="00690689">
        <w:rPr>
          <w:sz w:val="12"/>
        </w:rPr>
        <w:t>¶</w:t>
      </w:r>
      <w:r w:rsidR="009513C2" w:rsidRPr="0003301F">
        <w:rPr>
          <w:sz w:val="12"/>
          <w:u w:val="single"/>
        </w:rPr>
        <w:t xml:space="preserve"> </w:t>
      </w:r>
      <w:r w:rsidRPr="00690689">
        <w:rPr>
          <w:sz w:val="12"/>
        </w:rPr>
        <w:t>¶</w:t>
      </w:r>
      <w:r w:rsidR="009513C2" w:rsidRPr="0003301F">
        <w:rPr>
          <w:sz w:val="12"/>
          <w:u w:val="single"/>
        </w:rPr>
        <w:t xml:space="preserve"> </w:t>
      </w:r>
      <w:r w:rsidR="009513C2" w:rsidRPr="0003301F">
        <w:rPr>
          <w:u w:val="single"/>
        </w:rPr>
        <w:t>seeks to eliminate the ability of employers to manipulate undocumented</w:t>
      </w:r>
      <w:r w:rsidRPr="00690689">
        <w:rPr>
          <w:sz w:val="12"/>
        </w:rPr>
        <w:t>¶</w:t>
      </w:r>
      <w:r w:rsidR="009513C2" w:rsidRPr="0003301F">
        <w:rPr>
          <w:sz w:val="12"/>
          <w:u w:val="single"/>
        </w:rPr>
        <w:t xml:space="preserve"> </w:t>
      </w:r>
      <w:r w:rsidRPr="00690689">
        <w:rPr>
          <w:sz w:val="12"/>
        </w:rPr>
        <w:t>¶</w:t>
      </w:r>
      <w:r w:rsidR="009513C2" w:rsidRPr="0003301F">
        <w:rPr>
          <w:sz w:val="12"/>
          <w:u w:val="single"/>
        </w:rPr>
        <w:t xml:space="preserve"> </w:t>
      </w:r>
      <w:r w:rsidR="009513C2" w:rsidRPr="0003301F">
        <w:rPr>
          <w:u w:val="single"/>
        </w:rPr>
        <w:t>workers by exploiting the vulnerability of these workers under U.S.</w:t>
      </w:r>
      <w:r w:rsidRPr="00690689">
        <w:rPr>
          <w:sz w:val="12"/>
        </w:rPr>
        <w:t>¶</w:t>
      </w:r>
      <w:r w:rsidR="009513C2" w:rsidRPr="0003301F">
        <w:rPr>
          <w:sz w:val="12"/>
          <w:u w:val="single"/>
        </w:rPr>
        <w:t xml:space="preserve"> </w:t>
      </w:r>
      <w:r w:rsidRPr="00690689">
        <w:rPr>
          <w:sz w:val="12"/>
        </w:rPr>
        <w:t>¶</w:t>
      </w:r>
      <w:r w:rsidR="009513C2" w:rsidRPr="0003301F">
        <w:rPr>
          <w:sz w:val="12"/>
          <w:u w:val="single"/>
        </w:rPr>
        <w:t xml:space="preserve"> </w:t>
      </w:r>
      <w:r w:rsidR="009513C2" w:rsidRPr="0003301F">
        <w:rPr>
          <w:u w:val="single"/>
        </w:rPr>
        <w:t>immigration law</w:t>
      </w:r>
      <w:r w:rsidR="009513C2" w:rsidRPr="00690689">
        <w:rPr>
          <w:sz w:val="16"/>
        </w:rPr>
        <w:t>. Furthermore, the TVPA allows both the government and</w:t>
      </w:r>
      <w:r w:rsidRPr="00690689">
        <w:rPr>
          <w:sz w:val="12"/>
        </w:rPr>
        <w:t>¶</w:t>
      </w:r>
      <w:r w:rsidR="009513C2" w:rsidRPr="00690689">
        <w:rPr>
          <w:sz w:val="16"/>
        </w:rPr>
        <w:t xml:space="preserve"> </w:t>
      </w:r>
      <w:r w:rsidRPr="00690689">
        <w:rPr>
          <w:sz w:val="12"/>
        </w:rPr>
        <w:t>¶</w:t>
      </w:r>
      <w:r w:rsidR="009513C2" w:rsidRPr="00690689">
        <w:rPr>
          <w:sz w:val="16"/>
        </w:rPr>
        <w:t xml:space="preserve"> the victims of "severe forms of trafficking in persons" themselves to seek</w:t>
      </w:r>
      <w:r w:rsidRPr="00690689">
        <w:rPr>
          <w:sz w:val="12"/>
        </w:rPr>
        <w:t>¶</w:t>
      </w:r>
      <w:r w:rsidR="009513C2" w:rsidRPr="00690689">
        <w:rPr>
          <w:sz w:val="16"/>
        </w:rPr>
        <w:t xml:space="preserve"> </w:t>
      </w:r>
      <w:r w:rsidRPr="00690689">
        <w:rPr>
          <w:sz w:val="12"/>
        </w:rPr>
        <w:t>¶</w:t>
      </w:r>
      <w:r w:rsidR="009513C2" w:rsidRPr="00690689">
        <w:rPr>
          <w:sz w:val="16"/>
        </w:rPr>
        <w:t xml:space="preserve"> damages from traffickers. 200</w:t>
      </w:r>
      <w:r w:rsidRPr="00690689">
        <w:rPr>
          <w:sz w:val="12"/>
        </w:rPr>
        <w:t>¶</w:t>
      </w:r>
      <w:r w:rsidR="009513C2" w:rsidRPr="00690689">
        <w:rPr>
          <w:sz w:val="16"/>
        </w:rPr>
        <w:t xml:space="preserve"> </w:t>
      </w:r>
      <w:r w:rsidRPr="00690689">
        <w:rPr>
          <w:sz w:val="12"/>
        </w:rPr>
        <w:t>¶</w:t>
      </w:r>
      <w:r w:rsidR="009513C2" w:rsidRPr="00690689">
        <w:rPr>
          <w:sz w:val="16"/>
        </w:rPr>
        <w:t xml:space="preserve"> </w:t>
      </w:r>
      <w:proofErr w:type="gramStart"/>
      <w:r w:rsidR="009513C2" w:rsidRPr="00690689">
        <w:rPr>
          <w:sz w:val="16"/>
        </w:rPr>
        <w:t>This</w:t>
      </w:r>
      <w:proofErr w:type="gramEnd"/>
      <w:r w:rsidR="009513C2" w:rsidRPr="00690689">
        <w:rPr>
          <w:sz w:val="16"/>
        </w:rPr>
        <w:t xml:space="preserve"> newly created remedy theoretically provides economic disincentives</w:t>
      </w:r>
      <w:r w:rsidRPr="00690689">
        <w:rPr>
          <w:sz w:val="12"/>
        </w:rPr>
        <w:t>¶</w:t>
      </w:r>
      <w:r w:rsidR="009513C2" w:rsidRPr="00690689">
        <w:rPr>
          <w:sz w:val="16"/>
        </w:rPr>
        <w:t xml:space="preserve"> </w:t>
      </w:r>
      <w:r w:rsidRPr="00690689">
        <w:rPr>
          <w:sz w:val="12"/>
        </w:rPr>
        <w:t>¶</w:t>
      </w:r>
      <w:r w:rsidR="009513C2" w:rsidRPr="00690689">
        <w:rPr>
          <w:sz w:val="16"/>
        </w:rPr>
        <w:t xml:space="preserve"> for traffickers that are otherwise absent under the law.</w:t>
      </w:r>
      <w:r w:rsidR="009513C2" w:rsidRPr="0003301F">
        <w:rPr>
          <w:u w:val="single"/>
        </w:rPr>
        <w:t xml:space="preserve"> In practice, however, these small changes cannot hope to counterbalance the incentives</w:t>
      </w:r>
      <w:r w:rsidRPr="00690689">
        <w:rPr>
          <w:sz w:val="12"/>
        </w:rPr>
        <w:t>¶</w:t>
      </w:r>
      <w:r w:rsidR="009513C2" w:rsidRPr="0003301F">
        <w:rPr>
          <w:sz w:val="12"/>
          <w:u w:val="single"/>
        </w:rPr>
        <w:t xml:space="preserve"> </w:t>
      </w:r>
      <w:r w:rsidRPr="00690689">
        <w:rPr>
          <w:sz w:val="12"/>
        </w:rPr>
        <w:t>¶</w:t>
      </w:r>
      <w:r w:rsidR="009513C2" w:rsidRPr="0003301F">
        <w:rPr>
          <w:sz w:val="12"/>
          <w:u w:val="single"/>
        </w:rPr>
        <w:t xml:space="preserve"> </w:t>
      </w:r>
      <w:r w:rsidR="009513C2" w:rsidRPr="0003301F">
        <w:rPr>
          <w:u w:val="single"/>
        </w:rPr>
        <w:t>for abuse that lie at the intersection of U.S. labor and immigration laws</w:t>
      </w:r>
      <w:proofErr w:type="gramStart"/>
      <w:r w:rsidR="009513C2" w:rsidRPr="0003301F">
        <w:rPr>
          <w:u w:val="single"/>
        </w:rPr>
        <w:t>.</w:t>
      </w:r>
      <w:r w:rsidRPr="00690689">
        <w:rPr>
          <w:sz w:val="12"/>
        </w:rPr>
        <w:t>¶</w:t>
      </w:r>
      <w:proofErr w:type="gramEnd"/>
      <w:r w:rsidR="009513C2" w:rsidRPr="0003301F">
        <w:rPr>
          <w:sz w:val="12"/>
          <w:u w:val="single"/>
        </w:rPr>
        <w:t xml:space="preserve"> </w:t>
      </w:r>
      <w:r w:rsidRPr="00690689">
        <w:rPr>
          <w:sz w:val="12"/>
        </w:rPr>
        <w:t>¶</w:t>
      </w:r>
      <w:r w:rsidR="009513C2" w:rsidRPr="0003301F">
        <w:rPr>
          <w:sz w:val="12"/>
          <w:u w:val="single"/>
        </w:rPr>
        <w:t xml:space="preserve"> </w:t>
      </w:r>
      <w:r w:rsidR="009513C2" w:rsidRPr="00690689">
        <w:rPr>
          <w:sz w:val="16"/>
        </w:rPr>
        <w:t>This is particularly true because Congress defined T-visa eligibility so</w:t>
      </w:r>
      <w:r w:rsidRPr="00690689">
        <w:rPr>
          <w:sz w:val="12"/>
        </w:rPr>
        <w:t>¶</w:t>
      </w:r>
      <w:r w:rsidR="009513C2" w:rsidRPr="00690689">
        <w:rPr>
          <w:sz w:val="16"/>
        </w:rPr>
        <w:t xml:space="preserve"> </w:t>
      </w:r>
      <w:r w:rsidRPr="00690689">
        <w:rPr>
          <w:sz w:val="12"/>
        </w:rPr>
        <w:t>¶</w:t>
      </w:r>
      <w:r w:rsidR="009513C2" w:rsidRPr="00690689">
        <w:rPr>
          <w:sz w:val="16"/>
        </w:rPr>
        <w:t xml:space="preserve"> narrowly that it potentially excludes bona fide trafficking victims.</w:t>
      </w:r>
      <w:r w:rsidRPr="00690689">
        <w:rPr>
          <w:sz w:val="12"/>
        </w:rPr>
        <w:t>¶</w:t>
      </w:r>
      <w:r w:rsidR="009513C2" w:rsidRPr="00690689">
        <w:rPr>
          <w:sz w:val="16"/>
        </w:rPr>
        <w:t xml:space="preserve"> </w:t>
      </w:r>
      <w:r w:rsidRPr="00690689">
        <w:rPr>
          <w:sz w:val="12"/>
        </w:rPr>
        <w:t>¶</w:t>
      </w:r>
      <w:r w:rsidR="009513C2" w:rsidRPr="00690689">
        <w:rPr>
          <w:sz w:val="16"/>
        </w:rPr>
        <w:t xml:space="preserve"> Furthermore, </w:t>
      </w:r>
      <w:r w:rsidR="009513C2" w:rsidRPr="0003301F">
        <w:rPr>
          <w:u w:val="single"/>
        </w:rPr>
        <w:t>there has been little concerted effort to focus on these aspects</w:t>
      </w:r>
      <w:r w:rsidRPr="00690689">
        <w:rPr>
          <w:sz w:val="12"/>
        </w:rPr>
        <w:t>¶</w:t>
      </w:r>
      <w:r w:rsidR="009513C2" w:rsidRPr="0003301F">
        <w:rPr>
          <w:sz w:val="12"/>
          <w:u w:val="single"/>
        </w:rPr>
        <w:t xml:space="preserve"> </w:t>
      </w:r>
      <w:r w:rsidRPr="00690689">
        <w:rPr>
          <w:sz w:val="12"/>
        </w:rPr>
        <w:t>¶</w:t>
      </w:r>
      <w:r w:rsidR="009513C2" w:rsidRPr="0003301F">
        <w:rPr>
          <w:sz w:val="12"/>
          <w:u w:val="single"/>
        </w:rPr>
        <w:t xml:space="preserve"> </w:t>
      </w:r>
      <w:r w:rsidR="009513C2" w:rsidRPr="0003301F">
        <w:rPr>
          <w:u w:val="single"/>
        </w:rPr>
        <w:t>of the trafficking problem because the majority of rhetorical and</w:t>
      </w:r>
      <w:r w:rsidRPr="00690689">
        <w:rPr>
          <w:sz w:val="12"/>
        </w:rPr>
        <w:t>¶</w:t>
      </w:r>
      <w:r w:rsidR="009513C2" w:rsidRPr="0003301F">
        <w:rPr>
          <w:sz w:val="12"/>
          <w:u w:val="single"/>
        </w:rPr>
        <w:t xml:space="preserve"> </w:t>
      </w:r>
      <w:r w:rsidRPr="00690689">
        <w:rPr>
          <w:sz w:val="12"/>
        </w:rPr>
        <w:t>¶</w:t>
      </w:r>
      <w:r w:rsidR="009513C2" w:rsidRPr="0003301F">
        <w:rPr>
          <w:sz w:val="12"/>
          <w:u w:val="single"/>
        </w:rPr>
        <w:t xml:space="preserve"> </w:t>
      </w:r>
      <w:r w:rsidR="009513C2" w:rsidRPr="0003301F">
        <w:rPr>
          <w:u w:val="single"/>
        </w:rPr>
        <w:t>enforcement efforts have been focused, not on forced labor, but on sex</w:t>
      </w:r>
      <w:r w:rsidRPr="00690689">
        <w:rPr>
          <w:sz w:val="12"/>
        </w:rPr>
        <w:t>¶</w:t>
      </w:r>
      <w:r w:rsidR="009513C2" w:rsidRPr="0003301F">
        <w:rPr>
          <w:sz w:val="12"/>
          <w:u w:val="single"/>
        </w:rPr>
        <w:t xml:space="preserve"> </w:t>
      </w:r>
      <w:r w:rsidRPr="00690689">
        <w:rPr>
          <w:sz w:val="12"/>
        </w:rPr>
        <w:t>¶</w:t>
      </w:r>
      <w:r w:rsidR="009513C2" w:rsidRPr="0003301F">
        <w:rPr>
          <w:sz w:val="12"/>
          <w:u w:val="single"/>
        </w:rPr>
        <w:t xml:space="preserve"> </w:t>
      </w:r>
      <w:r w:rsidR="009513C2" w:rsidRPr="0003301F">
        <w:rPr>
          <w:u w:val="single"/>
        </w:rPr>
        <w:t>trafficking.</w:t>
      </w:r>
    </w:p>
    <w:p w14:paraId="1C2CE798" w14:textId="10AEE328" w:rsidR="007E426F" w:rsidRPr="00922AF6" w:rsidRDefault="00922AF6" w:rsidP="00922AF6">
      <w:pPr>
        <w:pStyle w:val="Heading4"/>
        <w:rPr>
          <w:sz w:val="24"/>
        </w:rPr>
      </w:pPr>
      <w:r w:rsidRPr="00922AF6">
        <w:rPr>
          <w:sz w:val="24"/>
        </w:rPr>
        <w:t xml:space="preserve">Lack of support and coordination of the TVPA at the state </w:t>
      </w:r>
      <w:r w:rsidR="00A91D8E">
        <w:rPr>
          <w:sz w:val="24"/>
        </w:rPr>
        <w:t xml:space="preserve">and </w:t>
      </w:r>
      <w:r w:rsidRPr="00922AF6">
        <w:rPr>
          <w:sz w:val="24"/>
        </w:rPr>
        <w:t>l</w:t>
      </w:r>
      <w:r w:rsidR="00AD69DC">
        <w:rPr>
          <w:sz w:val="24"/>
        </w:rPr>
        <w:t>ocal level kills effectiveness</w:t>
      </w:r>
    </w:p>
    <w:p w14:paraId="01BD6A58" w14:textId="1D859432" w:rsidR="007E426F" w:rsidRPr="007E426F" w:rsidRDefault="007E426F" w:rsidP="004E7201">
      <w:pPr>
        <w:rPr>
          <w:b/>
          <w:sz w:val="16"/>
          <w:szCs w:val="16"/>
        </w:rPr>
      </w:pPr>
      <w:r w:rsidRPr="00CE3C5D">
        <w:rPr>
          <w:b/>
          <w:szCs w:val="22"/>
        </w:rPr>
        <w:t xml:space="preserve">Atkins et al. 13 </w:t>
      </w:r>
      <w:r w:rsidRPr="00A144F0">
        <w:rPr>
          <w:szCs w:val="22"/>
        </w:rPr>
        <w:t xml:space="preserve">– </w:t>
      </w:r>
      <w:r>
        <w:rPr>
          <w:szCs w:val="22"/>
        </w:rPr>
        <w:t xml:space="preserve">Assistant professor of Law Enforcement, Criminal Justice, and Criminological Theory at Midwestern State University </w:t>
      </w:r>
      <w:r>
        <w:rPr>
          <w:sz w:val="16"/>
          <w:szCs w:val="16"/>
        </w:rPr>
        <w:t xml:space="preserve">[Ben, “Human Smuggling and the International Sex Trade: An Evaluation of the Trafficking Victims Protection Act,” David Publishing, </w:t>
      </w:r>
      <w:r w:rsidRPr="00A144F0">
        <w:rPr>
          <w:sz w:val="16"/>
          <w:szCs w:val="16"/>
        </w:rPr>
        <w:t>http://www.davidpublishing.com/davidpublishing/Upfile/4/26/2013/2013042667690713.pdf</w:t>
      </w:r>
      <w:r>
        <w:rPr>
          <w:sz w:val="16"/>
          <w:szCs w:val="16"/>
        </w:rPr>
        <w:t>]//MY</w:t>
      </w:r>
    </w:p>
    <w:p w14:paraId="76C2CBE9" w14:textId="16C2563A" w:rsidR="00CC0316" w:rsidRDefault="007E426F" w:rsidP="007E426F">
      <w:pPr>
        <w:rPr>
          <w:sz w:val="16"/>
        </w:rPr>
      </w:pPr>
      <w:r w:rsidRPr="00922AF6">
        <w:rPr>
          <w:u w:val="single"/>
        </w:rPr>
        <w:t>Richard</w:t>
      </w:r>
      <w:r w:rsidRPr="00922AF6">
        <w:rPr>
          <w:sz w:val="16"/>
        </w:rPr>
        <w:t xml:space="preserve"> (2005) </w:t>
      </w:r>
      <w:r w:rsidRPr="00922AF6">
        <w:rPr>
          <w:u w:val="single"/>
        </w:rPr>
        <w:t xml:space="preserve">analyzed anti-human trafficking </w:t>
      </w:r>
      <w:r w:rsidR="00922AF6" w:rsidRPr="00922AF6">
        <w:rPr>
          <w:sz w:val="12"/>
        </w:rPr>
        <w:t>¶</w:t>
      </w:r>
      <w:r w:rsidRPr="00922AF6">
        <w:rPr>
          <w:sz w:val="12"/>
          <w:u w:val="single"/>
        </w:rPr>
        <w:t xml:space="preserve"> </w:t>
      </w:r>
      <w:r w:rsidRPr="00922AF6">
        <w:rPr>
          <w:u w:val="single"/>
        </w:rPr>
        <w:t>legislation enacted at the state level</w:t>
      </w:r>
      <w:r w:rsidRPr="00922AF6">
        <w:rPr>
          <w:sz w:val="16"/>
        </w:rPr>
        <w:t xml:space="preserve"> in the wake of the </w:t>
      </w:r>
      <w:r w:rsidR="00922AF6" w:rsidRPr="00922AF6">
        <w:rPr>
          <w:sz w:val="12"/>
        </w:rPr>
        <w:t>¶</w:t>
      </w:r>
      <w:r w:rsidRPr="00922AF6">
        <w:rPr>
          <w:sz w:val="16"/>
        </w:rPr>
        <w:t xml:space="preserve"> TVPA, which at the time included six states: </w:t>
      </w:r>
      <w:r w:rsidR="00922AF6" w:rsidRPr="00922AF6">
        <w:rPr>
          <w:sz w:val="12"/>
        </w:rPr>
        <w:t>¶</w:t>
      </w:r>
      <w:r w:rsidRPr="00922AF6">
        <w:rPr>
          <w:sz w:val="16"/>
        </w:rPr>
        <w:t xml:space="preserve"> Connecticut, Florida, Missouri, Hawaii, Texas, and </w:t>
      </w:r>
      <w:r w:rsidR="00922AF6" w:rsidRPr="00922AF6">
        <w:rPr>
          <w:sz w:val="12"/>
        </w:rPr>
        <w:t>¶</w:t>
      </w:r>
      <w:r w:rsidRPr="00922AF6">
        <w:rPr>
          <w:sz w:val="16"/>
        </w:rPr>
        <w:t xml:space="preserve"> Washington. </w:t>
      </w:r>
      <w:r w:rsidRPr="00922AF6">
        <w:rPr>
          <w:u w:val="single"/>
        </w:rPr>
        <w:t xml:space="preserve">She highlighted various shortcomings of </w:t>
      </w:r>
      <w:r w:rsidR="00922AF6" w:rsidRPr="00922AF6">
        <w:rPr>
          <w:sz w:val="12"/>
        </w:rPr>
        <w:t>¶</w:t>
      </w:r>
      <w:r w:rsidRPr="00922AF6">
        <w:rPr>
          <w:sz w:val="12"/>
          <w:u w:val="single"/>
        </w:rPr>
        <w:t xml:space="preserve"> </w:t>
      </w:r>
      <w:r w:rsidRPr="00922AF6">
        <w:rPr>
          <w:u w:val="single"/>
        </w:rPr>
        <w:t xml:space="preserve">state legislation criminalizing human trafficking in </w:t>
      </w:r>
      <w:r w:rsidR="00922AF6" w:rsidRPr="00922AF6">
        <w:rPr>
          <w:sz w:val="12"/>
        </w:rPr>
        <w:t>¶</w:t>
      </w:r>
      <w:r w:rsidRPr="00922AF6">
        <w:rPr>
          <w:sz w:val="12"/>
          <w:u w:val="single"/>
        </w:rPr>
        <w:t xml:space="preserve"> </w:t>
      </w:r>
      <w:r w:rsidRPr="00922AF6">
        <w:rPr>
          <w:u w:val="single"/>
        </w:rPr>
        <w:t xml:space="preserve">comparison to the TVPA. Chief among them is </w:t>
      </w:r>
      <w:r w:rsidR="00922AF6" w:rsidRPr="00922AF6">
        <w:rPr>
          <w:sz w:val="12"/>
        </w:rPr>
        <w:t>¶</w:t>
      </w:r>
      <w:r w:rsidRPr="00922AF6">
        <w:rPr>
          <w:sz w:val="12"/>
          <w:u w:val="single"/>
        </w:rPr>
        <w:t xml:space="preserve"> </w:t>
      </w:r>
      <w:r w:rsidRPr="00922AF6">
        <w:rPr>
          <w:u w:val="single"/>
        </w:rPr>
        <w:t>concern over victim assistance.</w:t>
      </w:r>
      <w:r w:rsidRPr="00922AF6">
        <w:rPr>
          <w:sz w:val="16"/>
        </w:rPr>
        <w:t xml:space="preserve"> Given that victims are </w:t>
      </w:r>
      <w:r w:rsidR="00922AF6" w:rsidRPr="00922AF6">
        <w:rPr>
          <w:sz w:val="12"/>
        </w:rPr>
        <w:t>¶</w:t>
      </w:r>
      <w:r w:rsidRPr="00922AF6">
        <w:rPr>
          <w:sz w:val="16"/>
        </w:rPr>
        <w:t xml:space="preserve"> usually not US citizens, </w:t>
      </w:r>
      <w:r w:rsidRPr="00922AF6">
        <w:rPr>
          <w:u w:val="single"/>
        </w:rPr>
        <w:t xml:space="preserve">the complexities of handling </w:t>
      </w:r>
      <w:r w:rsidR="00922AF6" w:rsidRPr="00922AF6">
        <w:rPr>
          <w:sz w:val="12"/>
        </w:rPr>
        <w:t>¶</w:t>
      </w:r>
      <w:r w:rsidRPr="00922AF6">
        <w:rPr>
          <w:sz w:val="12"/>
          <w:u w:val="single"/>
        </w:rPr>
        <w:t xml:space="preserve"> </w:t>
      </w:r>
      <w:r w:rsidRPr="00922AF6">
        <w:rPr>
          <w:u w:val="single"/>
        </w:rPr>
        <w:t xml:space="preserve">victim immigration status are beyond the scope of </w:t>
      </w:r>
      <w:r w:rsidR="00922AF6" w:rsidRPr="00922AF6">
        <w:rPr>
          <w:sz w:val="12"/>
        </w:rPr>
        <w:t>¶</w:t>
      </w:r>
      <w:r w:rsidRPr="00922AF6">
        <w:rPr>
          <w:sz w:val="12"/>
          <w:u w:val="single"/>
        </w:rPr>
        <w:t xml:space="preserve"> </w:t>
      </w:r>
      <w:r w:rsidRPr="00922AF6">
        <w:rPr>
          <w:u w:val="single"/>
        </w:rPr>
        <w:t xml:space="preserve">state laws, and thus require state officials to go </w:t>
      </w:r>
      <w:r w:rsidR="00922AF6" w:rsidRPr="00922AF6">
        <w:rPr>
          <w:sz w:val="12"/>
        </w:rPr>
        <w:t>¶</w:t>
      </w:r>
      <w:r w:rsidRPr="00922AF6">
        <w:rPr>
          <w:sz w:val="12"/>
          <w:u w:val="single"/>
        </w:rPr>
        <w:t xml:space="preserve"> </w:t>
      </w:r>
      <w:r w:rsidRPr="00922AF6">
        <w:rPr>
          <w:u w:val="single"/>
        </w:rPr>
        <w:t xml:space="preserve">through various bureaucratic hoops to secure victim </w:t>
      </w:r>
      <w:r w:rsidR="00922AF6" w:rsidRPr="00922AF6">
        <w:rPr>
          <w:sz w:val="12"/>
        </w:rPr>
        <w:t>¶</w:t>
      </w:r>
      <w:r w:rsidRPr="00922AF6">
        <w:rPr>
          <w:sz w:val="12"/>
          <w:u w:val="single"/>
        </w:rPr>
        <w:t xml:space="preserve"> </w:t>
      </w:r>
      <w:r w:rsidRPr="00922AF6">
        <w:rPr>
          <w:u w:val="single"/>
        </w:rPr>
        <w:t>benefits under the TVPA</w:t>
      </w:r>
      <w:r w:rsidRPr="00922AF6">
        <w:rPr>
          <w:sz w:val="16"/>
        </w:rPr>
        <w:t xml:space="preserve"> such as T-Visas, which </w:t>
      </w:r>
      <w:r w:rsidR="00922AF6" w:rsidRPr="00922AF6">
        <w:rPr>
          <w:sz w:val="12"/>
        </w:rPr>
        <w:t>¶</w:t>
      </w:r>
      <w:r w:rsidRPr="00922AF6">
        <w:rPr>
          <w:sz w:val="16"/>
        </w:rPr>
        <w:t xml:space="preserve"> allows victims to apply for permanent residency </w:t>
      </w:r>
      <w:r w:rsidR="00922AF6" w:rsidRPr="00922AF6">
        <w:rPr>
          <w:sz w:val="12"/>
        </w:rPr>
        <w:t>¶</w:t>
      </w:r>
      <w:r w:rsidRPr="00922AF6">
        <w:rPr>
          <w:sz w:val="16"/>
        </w:rPr>
        <w:t xml:space="preserve"> (Richard 2005; </w:t>
      </w:r>
      <w:proofErr w:type="spellStart"/>
      <w:r w:rsidRPr="00922AF6">
        <w:rPr>
          <w:sz w:val="16"/>
        </w:rPr>
        <w:t>Wooditch</w:t>
      </w:r>
      <w:proofErr w:type="spellEnd"/>
      <w:r w:rsidRPr="00922AF6">
        <w:rPr>
          <w:sz w:val="16"/>
        </w:rPr>
        <w:t xml:space="preserve"> et al. 2009). </w:t>
      </w:r>
      <w:r w:rsidR="00922AF6" w:rsidRPr="00922AF6">
        <w:rPr>
          <w:sz w:val="12"/>
        </w:rPr>
        <w:t>¶</w:t>
      </w:r>
      <w:r w:rsidRPr="00922AF6">
        <w:rPr>
          <w:sz w:val="16"/>
        </w:rPr>
        <w:t xml:space="preserve"> </w:t>
      </w:r>
      <w:proofErr w:type="gramStart"/>
      <w:r w:rsidRPr="00922AF6">
        <w:rPr>
          <w:sz w:val="16"/>
        </w:rPr>
        <w:t>Much</w:t>
      </w:r>
      <w:proofErr w:type="gramEnd"/>
      <w:r w:rsidRPr="00922AF6">
        <w:rPr>
          <w:sz w:val="16"/>
        </w:rPr>
        <w:t xml:space="preserve"> like the Thirteenth Amendment, </w:t>
      </w:r>
      <w:r w:rsidRPr="00922AF6">
        <w:rPr>
          <w:u w:val="single"/>
        </w:rPr>
        <w:t xml:space="preserve">the </w:t>
      </w:r>
      <w:r w:rsidR="00922AF6" w:rsidRPr="00922AF6">
        <w:rPr>
          <w:sz w:val="12"/>
        </w:rPr>
        <w:t>¶</w:t>
      </w:r>
      <w:r w:rsidRPr="00922AF6">
        <w:rPr>
          <w:sz w:val="12"/>
          <w:u w:val="single"/>
        </w:rPr>
        <w:t xml:space="preserve"> </w:t>
      </w:r>
      <w:r w:rsidRPr="00922AF6">
        <w:rPr>
          <w:u w:val="single"/>
        </w:rPr>
        <w:t xml:space="preserve">domestic success of TVPA today needs support at the </w:t>
      </w:r>
      <w:r w:rsidR="00922AF6" w:rsidRPr="00922AF6">
        <w:rPr>
          <w:sz w:val="12"/>
        </w:rPr>
        <w:t>¶</w:t>
      </w:r>
      <w:r w:rsidRPr="00922AF6">
        <w:rPr>
          <w:sz w:val="12"/>
          <w:u w:val="single"/>
        </w:rPr>
        <w:t xml:space="preserve"> </w:t>
      </w:r>
      <w:r w:rsidRPr="00922AF6">
        <w:rPr>
          <w:u w:val="single"/>
        </w:rPr>
        <w:t>state and local levels.</w:t>
      </w:r>
      <w:r w:rsidRPr="00922AF6">
        <w:rPr>
          <w:sz w:val="16"/>
        </w:rPr>
        <w:t xml:space="preserve"> In recent years, numerous states </w:t>
      </w:r>
      <w:r w:rsidR="00922AF6" w:rsidRPr="00922AF6">
        <w:rPr>
          <w:sz w:val="12"/>
        </w:rPr>
        <w:t>¶</w:t>
      </w:r>
      <w:r w:rsidRPr="00922AF6">
        <w:rPr>
          <w:sz w:val="16"/>
        </w:rPr>
        <w:t xml:space="preserve"> have followed the lead of the TVPA and enacted </w:t>
      </w:r>
      <w:r w:rsidR="00922AF6" w:rsidRPr="00922AF6">
        <w:rPr>
          <w:sz w:val="12"/>
        </w:rPr>
        <w:t>¶</w:t>
      </w:r>
      <w:r w:rsidRPr="00922AF6">
        <w:rPr>
          <w:sz w:val="16"/>
        </w:rPr>
        <w:t xml:space="preserve"> similar legislation aimed at criminalizing human </w:t>
      </w:r>
      <w:r w:rsidR="00922AF6" w:rsidRPr="00922AF6">
        <w:rPr>
          <w:sz w:val="12"/>
        </w:rPr>
        <w:t>¶</w:t>
      </w:r>
      <w:r w:rsidRPr="00922AF6">
        <w:rPr>
          <w:sz w:val="16"/>
        </w:rPr>
        <w:t xml:space="preserve"> trafficking (</w:t>
      </w:r>
      <w:proofErr w:type="spellStart"/>
      <w:r w:rsidRPr="00922AF6">
        <w:rPr>
          <w:sz w:val="16"/>
        </w:rPr>
        <w:t>Overbaugh</w:t>
      </w:r>
      <w:proofErr w:type="spellEnd"/>
      <w:r w:rsidRPr="00922AF6">
        <w:rPr>
          <w:sz w:val="16"/>
        </w:rPr>
        <w:t xml:space="preserve"> 2009). Such </w:t>
      </w:r>
      <w:r w:rsidRPr="00922AF6">
        <w:rPr>
          <w:u w:val="single"/>
        </w:rPr>
        <w:t xml:space="preserve">legislation gives </w:t>
      </w:r>
      <w:r w:rsidR="00922AF6" w:rsidRPr="00922AF6">
        <w:rPr>
          <w:sz w:val="12"/>
        </w:rPr>
        <w:t>¶</w:t>
      </w:r>
      <w:r w:rsidRPr="00922AF6">
        <w:rPr>
          <w:sz w:val="12"/>
          <w:u w:val="single"/>
        </w:rPr>
        <w:t xml:space="preserve"> </w:t>
      </w:r>
      <w:r w:rsidRPr="00922AF6">
        <w:rPr>
          <w:u w:val="single"/>
        </w:rPr>
        <w:t xml:space="preserve">both federal and state governments the power to </w:t>
      </w:r>
      <w:r w:rsidR="00922AF6" w:rsidRPr="00922AF6">
        <w:rPr>
          <w:sz w:val="12"/>
        </w:rPr>
        <w:t>¶</w:t>
      </w:r>
      <w:r w:rsidRPr="00922AF6">
        <w:rPr>
          <w:sz w:val="12"/>
          <w:u w:val="single"/>
        </w:rPr>
        <w:t xml:space="preserve"> </w:t>
      </w:r>
      <w:r w:rsidRPr="00922AF6">
        <w:rPr>
          <w:u w:val="single"/>
        </w:rPr>
        <w:t>prosecute in most states. Dual jurisdiction</w:t>
      </w:r>
      <w:r w:rsidRPr="00922AF6">
        <w:rPr>
          <w:sz w:val="16"/>
        </w:rPr>
        <w:t xml:space="preserve">, however, </w:t>
      </w:r>
      <w:r w:rsidR="00922AF6" w:rsidRPr="00922AF6">
        <w:rPr>
          <w:sz w:val="12"/>
        </w:rPr>
        <w:t>¶</w:t>
      </w:r>
      <w:r w:rsidRPr="00922AF6">
        <w:rPr>
          <w:sz w:val="16"/>
        </w:rPr>
        <w:t xml:space="preserve"> </w:t>
      </w:r>
      <w:r w:rsidRPr="00922AF6">
        <w:rPr>
          <w:u w:val="single"/>
        </w:rPr>
        <w:t xml:space="preserve">presents the challenges of determining which </w:t>
      </w:r>
      <w:r w:rsidR="00922AF6" w:rsidRPr="00922AF6">
        <w:rPr>
          <w:sz w:val="12"/>
        </w:rPr>
        <w:t>¶</w:t>
      </w:r>
      <w:r w:rsidRPr="00922AF6">
        <w:rPr>
          <w:sz w:val="12"/>
          <w:u w:val="single"/>
        </w:rPr>
        <w:t xml:space="preserve"> </w:t>
      </w:r>
      <w:r w:rsidRPr="00922AF6">
        <w:rPr>
          <w:u w:val="single"/>
        </w:rPr>
        <w:t xml:space="preserve">government—federal or state—can most effectively </w:t>
      </w:r>
      <w:r w:rsidR="00922AF6" w:rsidRPr="00922AF6">
        <w:rPr>
          <w:sz w:val="12"/>
        </w:rPr>
        <w:t>¶</w:t>
      </w:r>
      <w:r w:rsidRPr="00922AF6">
        <w:rPr>
          <w:sz w:val="12"/>
          <w:u w:val="single"/>
        </w:rPr>
        <w:t xml:space="preserve"> </w:t>
      </w:r>
      <w:r w:rsidRPr="00922AF6">
        <w:rPr>
          <w:u w:val="single"/>
        </w:rPr>
        <w:t xml:space="preserve">prosecute trafficking offenders, and determine a </w:t>
      </w:r>
      <w:r w:rsidR="00922AF6" w:rsidRPr="00922AF6">
        <w:rPr>
          <w:sz w:val="12"/>
        </w:rPr>
        <w:t>¶</w:t>
      </w:r>
      <w:r w:rsidRPr="00922AF6">
        <w:rPr>
          <w:sz w:val="12"/>
          <w:u w:val="single"/>
        </w:rPr>
        <w:t xml:space="preserve"> </w:t>
      </w:r>
      <w:r w:rsidRPr="00922AF6">
        <w:rPr>
          <w:u w:val="single"/>
        </w:rPr>
        <w:t>beneficial role for the government</w:t>
      </w:r>
      <w:r w:rsidRPr="00922AF6">
        <w:rPr>
          <w:sz w:val="16"/>
        </w:rPr>
        <w:t xml:space="preserve"> that is not </w:t>
      </w:r>
      <w:r w:rsidR="00922AF6" w:rsidRPr="00922AF6">
        <w:rPr>
          <w:sz w:val="12"/>
        </w:rPr>
        <w:t>¶</w:t>
      </w:r>
      <w:r w:rsidRPr="00922AF6">
        <w:rPr>
          <w:sz w:val="16"/>
        </w:rPr>
        <w:t xml:space="preserve"> prosecuting (</w:t>
      </w:r>
      <w:proofErr w:type="spellStart"/>
      <w:r w:rsidRPr="00922AF6">
        <w:rPr>
          <w:sz w:val="16"/>
        </w:rPr>
        <w:t>Brookson</w:t>
      </w:r>
      <w:proofErr w:type="spellEnd"/>
      <w:r w:rsidRPr="00922AF6">
        <w:rPr>
          <w:sz w:val="16"/>
        </w:rPr>
        <w:t xml:space="preserve">-Morris 2007; </w:t>
      </w:r>
      <w:proofErr w:type="spellStart"/>
      <w:r w:rsidRPr="00922AF6">
        <w:rPr>
          <w:sz w:val="16"/>
        </w:rPr>
        <w:t>Overbaugh</w:t>
      </w:r>
      <w:proofErr w:type="spellEnd"/>
      <w:r w:rsidRPr="00922AF6">
        <w:rPr>
          <w:sz w:val="16"/>
        </w:rPr>
        <w:t xml:space="preserve"> </w:t>
      </w:r>
      <w:r w:rsidR="00922AF6" w:rsidRPr="00922AF6">
        <w:rPr>
          <w:sz w:val="12"/>
        </w:rPr>
        <w:t>¶</w:t>
      </w:r>
      <w:r w:rsidRPr="00922AF6">
        <w:rPr>
          <w:sz w:val="16"/>
        </w:rPr>
        <w:t xml:space="preserve"> 2009). </w:t>
      </w:r>
      <w:r w:rsidR="00922AF6" w:rsidRPr="00922AF6">
        <w:rPr>
          <w:sz w:val="12"/>
        </w:rPr>
        <w:t>¶</w:t>
      </w:r>
      <w:r w:rsidRPr="00922AF6">
        <w:rPr>
          <w:sz w:val="16"/>
        </w:rPr>
        <w:t xml:space="preserve"> </w:t>
      </w:r>
      <w:r w:rsidRPr="00922AF6">
        <w:rPr>
          <w:u w:val="single"/>
        </w:rPr>
        <w:t xml:space="preserve">Given the scope of federal jurisdiction, it seems </w:t>
      </w:r>
      <w:r w:rsidR="00922AF6" w:rsidRPr="00922AF6">
        <w:rPr>
          <w:sz w:val="12"/>
        </w:rPr>
        <w:t>¶</w:t>
      </w:r>
      <w:r w:rsidRPr="00922AF6">
        <w:rPr>
          <w:sz w:val="12"/>
          <w:u w:val="single"/>
        </w:rPr>
        <w:t xml:space="preserve"> </w:t>
      </w:r>
      <w:r w:rsidRPr="00922AF6">
        <w:rPr>
          <w:u w:val="single"/>
        </w:rPr>
        <w:t xml:space="preserve">that human trafficking is best suited to be investigated </w:t>
      </w:r>
      <w:r w:rsidR="00922AF6" w:rsidRPr="00922AF6">
        <w:rPr>
          <w:sz w:val="12"/>
        </w:rPr>
        <w:t>¶</w:t>
      </w:r>
      <w:r w:rsidRPr="00922AF6">
        <w:rPr>
          <w:sz w:val="12"/>
          <w:u w:val="single"/>
        </w:rPr>
        <w:t xml:space="preserve"> </w:t>
      </w:r>
      <w:r w:rsidRPr="00922AF6">
        <w:rPr>
          <w:u w:val="single"/>
        </w:rPr>
        <w:t>and prosecuted at the federal level</w:t>
      </w:r>
      <w:r w:rsidRPr="00922AF6">
        <w:rPr>
          <w:sz w:val="16"/>
        </w:rPr>
        <w:t xml:space="preserve"> whenever possible. </w:t>
      </w:r>
      <w:r w:rsidR="00922AF6" w:rsidRPr="00922AF6">
        <w:rPr>
          <w:sz w:val="12"/>
        </w:rPr>
        <w:t>¶</w:t>
      </w:r>
      <w:r w:rsidRPr="00922AF6">
        <w:rPr>
          <w:sz w:val="16"/>
        </w:rPr>
        <w:t xml:space="preserve"> The multitude of tools available at the federal level </w:t>
      </w:r>
      <w:r w:rsidR="00922AF6" w:rsidRPr="00922AF6">
        <w:rPr>
          <w:sz w:val="12"/>
        </w:rPr>
        <w:t>¶</w:t>
      </w:r>
      <w:r w:rsidRPr="00922AF6">
        <w:rPr>
          <w:sz w:val="16"/>
        </w:rPr>
        <w:t xml:space="preserve"> are: </w:t>
      </w:r>
      <w:r w:rsidR="00922AF6" w:rsidRPr="00922AF6">
        <w:rPr>
          <w:sz w:val="12"/>
        </w:rPr>
        <w:t>¶</w:t>
      </w:r>
      <w:r w:rsidRPr="00922AF6">
        <w:rPr>
          <w:sz w:val="16"/>
        </w:rPr>
        <w:t xml:space="preserve"> (1) Multiple statutes under which traffickers can </w:t>
      </w:r>
      <w:r w:rsidR="00922AF6" w:rsidRPr="00922AF6">
        <w:rPr>
          <w:sz w:val="12"/>
        </w:rPr>
        <w:t>¶</w:t>
      </w:r>
      <w:r w:rsidRPr="00922AF6">
        <w:rPr>
          <w:sz w:val="16"/>
        </w:rPr>
        <w:t xml:space="preserve"> be prosecuted; </w:t>
      </w:r>
      <w:r w:rsidR="00922AF6" w:rsidRPr="00922AF6">
        <w:rPr>
          <w:sz w:val="12"/>
        </w:rPr>
        <w:t>¶</w:t>
      </w:r>
      <w:r w:rsidRPr="00922AF6">
        <w:rPr>
          <w:sz w:val="16"/>
        </w:rPr>
        <w:t xml:space="preserve"> (2) Oversight of victims’ immigration status; </w:t>
      </w:r>
      <w:r w:rsidR="00922AF6" w:rsidRPr="00922AF6">
        <w:rPr>
          <w:sz w:val="12"/>
        </w:rPr>
        <w:t>¶</w:t>
      </w:r>
      <w:r w:rsidRPr="00922AF6">
        <w:rPr>
          <w:sz w:val="16"/>
        </w:rPr>
        <w:t xml:space="preserve"> (3) An organized federal infrastructure, part of </w:t>
      </w:r>
      <w:r w:rsidR="00922AF6" w:rsidRPr="00922AF6">
        <w:rPr>
          <w:sz w:val="12"/>
        </w:rPr>
        <w:t>¶</w:t>
      </w:r>
      <w:r w:rsidRPr="00922AF6">
        <w:rPr>
          <w:sz w:val="16"/>
        </w:rPr>
        <w:t xml:space="preserve"> which is specifically designed to combat human </w:t>
      </w:r>
      <w:r w:rsidR="00922AF6" w:rsidRPr="00922AF6">
        <w:rPr>
          <w:sz w:val="12"/>
        </w:rPr>
        <w:t>¶</w:t>
      </w:r>
      <w:r w:rsidRPr="00922AF6">
        <w:rPr>
          <w:sz w:val="16"/>
        </w:rPr>
        <w:t xml:space="preserve"> trafficking (</w:t>
      </w:r>
      <w:proofErr w:type="spellStart"/>
      <w:r w:rsidRPr="00922AF6">
        <w:rPr>
          <w:sz w:val="16"/>
        </w:rPr>
        <w:t>Overbaugh</w:t>
      </w:r>
      <w:proofErr w:type="spellEnd"/>
      <w:r w:rsidRPr="00922AF6">
        <w:rPr>
          <w:sz w:val="16"/>
        </w:rPr>
        <w:t xml:space="preserve"> 2009). </w:t>
      </w:r>
      <w:r w:rsidR="00922AF6" w:rsidRPr="00922AF6">
        <w:rPr>
          <w:sz w:val="12"/>
        </w:rPr>
        <w:t>¶</w:t>
      </w:r>
      <w:r w:rsidRPr="00922AF6">
        <w:rPr>
          <w:sz w:val="16"/>
        </w:rPr>
        <w:t xml:space="preserve"> </w:t>
      </w:r>
      <w:proofErr w:type="gramStart"/>
      <w:r w:rsidRPr="00922AF6">
        <w:rPr>
          <w:sz w:val="16"/>
        </w:rPr>
        <w:t>These</w:t>
      </w:r>
      <w:proofErr w:type="gramEnd"/>
      <w:r w:rsidRPr="00922AF6">
        <w:rPr>
          <w:sz w:val="16"/>
        </w:rPr>
        <w:t xml:space="preserve"> </w:t>
      </w:r>
      <w:r w:rsidRPr="00922AF6">
        <w:rPr>
          <w:u w:val="single"/>
        </w:rPr>
        <w:t xml:space="preserve">advantages at the federal level have led to </w:t>
      </w:r>
      <w:r w:rsidR="00922AF6" w:rsidRPr="00922AF6">
        <w:rPr>
          <w:sz w:val="12"/>
        </w:rPr>
        <w:t>¶</w:t>
      </w:r>
      <w:r w:rsidRPr="00922AF6">
        <w:rPr>
          <w:sz w:val="12"/>
          <w:u w:val="single"/>
        </w:rPr>
        <w:t xml:space="preserve"> </w:t>
      </w:r>
      <w:r w:rsidRPr="00922AF6">
        <w:rPr>
          <w:u w:val="single"/>
        </w:rPr>
        <w:t xml:space="preserve">questions concerning the efficacy of combating these crimes as the state level. </w:t>
      </w:r>
      <w:r w:rsidRPr="00922AF6">
        <w:rPr>
          <w:sz w:val="16"/>
        </w:rPr>
        <w:t xml:space="preserve">As </w:t>
      </w:r>
      <w:proofErr w:type="spellStart"/>
      <w:r w:rsidRPr="00922AF6">
        <w:rPr>
          <w:sz w:val="16"/>
        </w:rPr>
        <w:t>Overbaugh</w:t>
      </w:r>
      <w:proofErr w:type="spellEnd"/>
      <w:r w:rsidRPr="00922AF6">
        <w:rPr>
          <w:sz w:val="16"/>
        </w:rPr>
        <w:t xml:space="preserve"> (2009: 647) </w:t>
      </w:r>
      <w:r w:rsidR="00922AF6" w:rsidRPr="00922AF6">
        <w:rPr>
          <w:sz w:val="12"/>
        </w:rPr>
        <w:t>¶</w:t>
      </w:r>
      <w:r w:rsidRPr="00922AF6">
        <w:rPr>
          <w:sz w:val="16"/>
        </w:rPr>
        <w:t xml:space="preserve"> contended: </w:t>
      </w:r>
      <w:r w:rsidRPr="00922AF6">
        <w:rPr>
          <w:u w:val="single"/>
        </w:rPr>
        <w:t>“[</w:t>
      </w:r>
      <w:proofErr w:type="gramStart"/>
      <w:r w:rsidRPr="00922AF6">
        <w:rPr>
          <w:u w:val="single"/>
        </w:rPr>
        <w:t>a]</w:t>
      </w:r>
      <w:proofErr w:type="spellStart"/>
      <w:r w:rsidRPr="00922AF6">
        <w:rPr>
          <w:u w:val="single"/>
        </w:rPr>
        <w:t>sking</w:t>
      </w:r>
      <w:proofErr w:type="spellEnd"/>
      <w:proofErr w:type="gramEnd"/>
      <w:r w:rsidRPr="00922AF6">
        <w:rPr>
          <w:u w:val="single"/>
        </w:rPr>
        <w:t xml:space="preserve"> states to actively investigate and </w:t>
      </w:r>
      <w:r w:rsidR="00922AF6" w:rsidRPr="00922AF6">
        <w:rPr>
          <w:sz w:val="12"/>
        </w:rPr>
        <w:t>¶</w:t>
      </w:r>
      <w:r w:rsidRPr="00922AF6">
        <w:rPr>
          <w:sz w:val="12"/>
          <w:u w:val="single"/>
        </w:rPr>
        <w:t xml:space="preserve"> </w:t>
      </w:r>
      <w:r w:rsidRPr="00922AF6">
        <w:rPr>
          <w:u w:val="single"/>
        </w:rPr>
        <w:t xml:space="preserve">prosecute human trafficking would have a detrimental </w:t>
      </w:r>
      <w:r w:rsidR="00922AF6" w:rsidRPr="00922AF6">
        <w:rPr>
          <w:sz w:val="12"/>
        </w:rPr>
        <w:t>¶</w:t>
      </w:r>
      <w:r w:rsidRPr="00922AF6">
        <w:rPr>
          <w:sz w:val="12"/>
          <w:u w:val="single"/>
        </w:rPr>
        <w:t xml:space="preserve"> </w:t>
      </w:r>
      <w:r w:rsidRPr="00922AF6">
        <w:rPr>
          <w:u w:val="single"/>
        </w:rPr>
        <w:t xml:space="preserve">impact on other criminal investigations by stretching </w:t>
      </w:r>
      <w:r w:rsidR="00922AF6" w:rsidRPr="00922AF6">
        <w:rPr>
          <w:sz w:val="12"/>
        </w:rPr>
        <w:t>¶</w:t>
      </w:r>
      <w:r w:rsidRPr="00922AF6">
        <w:rPr>
          <w:sz w:val="12"/>
          <w:u w:val="single"/>
        </w:rPr>
        <w:t xml:space="preserve"> </w:t>
      </w:r>
      <w:r w:rsidRPr="00922AF6">
        <w:rPr>
          <w:u w:val="single"/>
        </w:rPr>
        <w:t xml:space="preserve">already limited resources and funding”. Despite </w:t>
      </w:r>
      <w:r w:rsidR="00922AF6" w:rsidRPr="00922AF6">
        <w:rPr>
          <w:sz w:val="12"/>
        </w:rPr>
        <w:t>¶</w:t>
      </w:r>
      <w:r w:rsidRPr="00922AF6">
        <w:rPr>
          <w:sz w:val="12"/>
          <w:u w:val="single"/>
        </w:rPr>
        <w:t xml:space="preserve"> </w:t>
      </w:r>
      <w:r w:rsidRPr="00922AF6">
        <w:rPr>
          <w:u w:val="single"/>
        </w:rPr>
        <w:t xml:space="preserve">documented trafficking problems within their </w:t>
      </w:r>
      <w:r w:rsidR="00922AF6" w:rsidRPr="00922AF6">
        <w:rPr>
          <w:sz w:val="12"/>
        </w:rPr>
        <w:t>¶</w:t>
      </w:r>
      <w:r w:rsidRPr="00922AF6">
        <w:rPr>
          <w:sz w:val="12"/>
          <w:u w:val="single"/>
        </w:rPr>
        <w:t xml:space="preserve"> </w:t>
      </w:r>
      <w:r w:rsidRPr="00922AF6">
        <w:rPr>
          <w:u w:val="single"/>
        </w:rPr>
        <w:t xml:space="preserve">jurisdictions, many local prosecutors have yet to </w:t>
      </w:r>
      <w:r w:rsidR="00922AF6" w:rsidRPr="00922AF6">
        <w:rPr>
          <w:sz w:val="12"/>
        </w:rPr>
        <w:t>¶</w:t>
      </w:r>
      <w:r w:rsidRPr="00922AF6">
        <w:rPr>
          <w:sz w:val="12"/>
          <w:u w:val="single"/>
        </w:rPr>
        <w:t xml:space="preserve"> </w:t>
      </w:r>
      <w:r w:rsidRPr="00922AF6">
        <w:rPr>
          <w:u w:val="single"/>
        </w:rPr>
        <w:t>utilize available state laws</w:t>
      </w:r>
      <w:r w:rsidRPr="00922AF6">
        <w:rPr>
          <w:sz w:val="16"/>
        </w:rPr>
        <w:t xml:space="preserve">, which further </w:t>
      </w:r>
      <w:r w:rsidR="00922AF6" w:rsidRPr="00922AF6">
        <w:rPr>
          <w:sz w:val="12"/>
        </w:rPr>
        <w:t>¶</w:t>
      </w:r>
      <w:r w:rsidRPr="00922AF6">
        <w:rPr>
          <w:sz w:val="16"/>
        </w:rPr>
        <w:t xml:space="preserve"> demonstrates the vital role of federal law enforcement </w:t>
      </w:r>
      <w:r w:rsidR="00922AF6" w:rsidRPr="00922AF6">
        <w:rPr>
          <w:sz w:val="12"/>
        </w:rPr>
        <w:t>¶</w:t>
      </w:r>
      <w:r w:rsidRPr="00922AF6">
        <w:rPr>
          <w:sz w:val="16"/>
        </w:rPr>
        <w:t xml:space="preserve"> and prosecution regarding the matter (</w:t>
      </w:r>
      <w:proofErr w:type="spellStart"/>
      <w:r w:rsidRPr="00922AF6">
        <w:rPr>
          <w:sz w:val="16"/>
        </w:rPr>
        <w:t>Overbaugh</w:t>
      </w:r>
      <w:proofErr w:type="spellEnd"/>
      <w:r w:rsidRPr="00922AF6">
        <w:rPr>
          <w:sz w:val="16"/>
        </w:rPr>
        <w:t xml:space="preserve"> </w:t>
      </w:r>
      <w:r w:rsidR="00922AF6" w:rsidRPr="00922AF6">
        <w:rPr>
          <w:sz w:val="12"/>
        </w:rPr>
        <w:t>¶</w:t>
      </w:r>
      <w:r w:rsidRPr="00922AF6">
        <w:rPr>
          <w:sz w:val="16"/>
        </w:rPr>
        <w:t xml:space="preserve"> 2009). Although ensuring the safety and proper </w:t>
      </w:r>
      <w:r w:rsidR="00922AF6" w:rsidRPr="00922AF6">
        <w:rPr>
          <w:sz w:val="12"/>
        </w:rPr>
        <w:t>¶</w:t>
      </w:r>
      <w:r w:rsidRPr="00922AF6">
        <w:rPr>
          <w:sz w:val="16"/>
        </w:rPr>
        <w:t xml:space="preserve"> treatment of trafficking victims is a chief goal of the </w:t>
      </w:r>
      <w:r w:rsidR="00922AF6" w:rsidRPr="00922AF6">
        <w:rPr>
          <w:sz w:val="12"/>
        </w:rPr>
        <w:t>¶</w:t>
      </w:r>
      <w:r w:rsidRPr="00922AF6">
        <w:rPr>
          <w:sz w:val="16"/>
        </w:rPr>
        <w:t xml:space="preserve"> TVPA, “</w:t>
      </w:r>
      <w:r w:rsidRPr="00922AF6">
        <w:rPr>
          <w:u w:val="single"/>
        </w:rPr>
        <w:t xml:space="preserve">effective prosecution is the linchpin to </w:t>
      </w:r>
      <w:r w:rsidR="00922AF6" w:rsidRPr="00922AF6">
        <w:rPr>
          <w:sz w:val="12"/>
        </w:rPr>
        <w:t>¶</w:t>
      </w:r>
      <w:r w:rsidRPr="00922AF6">
        <w:rPr>
          <w:sz w:val="12"/>
          <w:u w:val="single"/>
        </w:rPr>
        <w:t xml:space="preserve"> </w:t>
      </w:r>
      <w:r w:rsidRPr="00922AF6">
        <w:rPr>
          <w:u w:val="single"/>
        </w:rPr>
        <w:t>eradicating human trafficking</w:t>
      </w:r>
      <w:r w:rsidRPr="00922AF6">
        <w:rPr>
          <w:sz w:val="16"/>
        </w:rPr>
        <w:t>” (Shepherd-</w:t>
      </w:r>
      <w:proofErr w:type="spellStart"/>
      <w:r w:rsidRPr="00922AF6">
        <w:rPr>
          <w:sz w:val="16"/>
        </w:rPr>
        <w:t>Torg</w:t>
      </w:r>
      <w:proofErr w:type="spellEnd"/>
      <w:r w:rsidRPr="00922AF6">
        <w:rPr>
          <w:sz w:val="16"/>
        </w:rPr>
        <w:t xml:space="preserve"> 2006: </w:t>
      </w:r>
      <w:r w:rsidR="00922AF6" w:rsidRPr="00922AF6">
        <w:rPr>
          <w:sz w:val="12"/>
        </w:rPr>
        <w:t>¶</w:t>
      </w:r>
      <w:r w:rsidRPr="00922AF6">
        <w:rPr>
          <w:sz w:val="16"/>
        </w:rPr>
        <w:t xml:space="preserve"> 503). </w:t>
      </w:r>
      <w:r w:rsidR="00922AF6" w:rsidRPr="00922AF6">
        <w:rPr>
          <w:sz w:val="12"/>
        </w:rPr>
        <w:t>¶</w:t>
      </w:r>
      <w:r w:rsidRPr="00922AF6">
        <w:rPr>
          <w:sz w:val="16"/>
        </w:rPr>
        <w:t xml:space="preserve"> </w:t>
      </w:r>
      <w:proofErr w:type="gramStart"/>
      <w:r w:rsidRPr="00922AF6">
        <w:rPr>
          <w:u w:val="single"/>
        </w:rPr>
        <w:t>A</w:t>
      </w:r>
      <w:proofErr w:type="gramEnd"/>
      <w:r w:rsidRPr="00922AF6">
        <w:rPr>
          <w:u w:val="single"/>
        </w:rPr>
        <w:t xml:space="preserve"> recurring theme in human trafficking </w:t>
      </w:r>
      <w:r w:rsidR="00922AF6" w:rsidRPr="00922AF6">
        <w:rPr>
          <w:sz w:val="12"/>
        </w:rPr>
        <w:t>¶</w:t>
      </w:r>
      <w:r w:rsidRPr="00922AF6">
        <w:rPr>
          <w:sz w:val="12"/>
          <w:u w:val="single"/>
        </w:rPr>
        <w:t xml:space="preserve"> </w:t>
      </w:r>
      <w:r w:rsidRPr="00922AF6">
        <w:rPr>
          <w:u w:val="single"/>
        </w:rPr>
        <w:t xml:space="preserve">victimization research is the difficulty in identifying </w:t>
      </w:r>
      <w:r w:rsidR="00922AF6" w:rsidRPr="00922AF6">
        <w:rPr>
          <w:sz w:val="12"/>
        </w:rPr>
        <w:t>¶</w:t>
      </w:r>
      <w:r w:rsidRPr="00922AF6">
        <w:rPr>
          <w:sz w:val="12"/>
          <w:u w:val="single"/>
        </w:rPr>
        <w:t xml:space="preserve"> </w:t>
      </w:r>
      <w:r w:rsidRPr="00922AF6">
        <w:rPr>
          <w:u w:val="single"/>
        </w:rPr>
        <w:t xml:space="preserve">victims, who can be mistaken for illegal foreign </w:t>
      </w:r>
      <w:r w:rsidR="00922AF6" w:rsidRPr="00922AF6">
        <w:rPr>
          <w:sz w:val="12"/>
        </w:rPr>
        <w:t>¶</w:t>
      </w:r>
      <w:r w:rsidRPr="00922AF6">
        <w:rPr>
          <w:sz w:val="12"/>
          <w:u w:val="single"/>
        </w:rPr>
        <w:t xml:space="preserve"> </w:t>
      </w:r>
      <w:r w:rsidRPr="00922AF6">
        <w:rPr>
          <w:u w:val="single"/>
        </w:rPr>
        <w:t xml:space="preserve">nationals who are willing to work in the underground </w:t>
      </w:r>
      <w:r w:rsidR="00922AF6" w:rsidRPr="00922AF6">
        <w:rPr>
          <w:sz w:val="12"/>
        </w:rPr>
        <w:t>¶</w:t>
      </w:r>
      <w:r w:rsidRPr="00922AF6">
        <w:rPr>
          <w:sz w:val="12"/>
          <w:u w:val="single"/>
        </w:rPr>
        <w:t xml:space="preserve"> </w:t>
      </w:r>
      <w:r w:rsidRPr="00922AF6">
        <w:rPr>
          <w:u w:val="single"/>
        </w:rPr>
        <w:t>sex trade.</w:t>
      </w:r>
      <w:r w:rsidRPr="00922AF6">
        <w:rPr>
          <w:sz w:val="16"/>
        </w:rPr>
        <w:t xml:space="preserve"> Carr (2012) described the experience of a </w:t>
      </w:r>
      <w:r w:rsidR="00922AF6" w:rsidRPr="00922AF6">
        <w:rPr>
          <w:sz w:val="12"/>
        </w:rPr>
        <w:t>¶</w:t>
      </w:r>
      <w:r w:rsidRPr="00922AF6">
        <w:rPr>
          <w:sz w:val="16"/>
        </w:rPr>
        <w:t xml:space="preserve"> sixth grade girl who was trafficked to the US for </w:t>
      </w:r>
      <w:r w:rsidR="00922AF6" w:rsidRPr="00922AF6">
        <w:rPr>
          <w:sz w:val="12"/>
        </w:rPr>
        <w:t>¶</w:t>
      </w:r>
      <w:r w:rsidRPr="00922AF6">
        <w:rPr>
          <w:sz w:val="16"/>
        </w:rPr>
        <w:t xml:space="preserve"> domestic servitude. The young girl’s teachers, </w:t>
      </w:r>
      <w:r w:rsidR="00922AF6" w:rsidRPr="00922AF6">
        <w:rPr>
          <w:sz w:val="12"/>
        </w:rPr>
        <w:t>¶</w:t>
      </w:r>
      <w:r w:rsidRPr="00922AF6">
        <w:rPr>
          <w:sz w:val="16"/>
        </w:rPr>
        <w:t xml:space="preserve"> suspecting abuse at home, contacted local police who </w:t>
      </w:r>
      <w:r w:rsidR="00922AF6" w:rsidRPr="00922AF6">
        <w:rPr>
          <w:sz w:val="12"/>
        </w:rPr>
        <w:t>¶</w:t>
      </w:r>
      <w:r w:rsidRPr="00922AF6">
        <w:rPr>
          <w:sz w:val="16"/>
        </w:rPr>
        <w:t xml:space="preserve"> quickly learned she was a foreign national living in </w:t>
      </w:r>
      <w:r w:rsidR="00922AF6" w:rsidRPr="00922AF6">
        <w:rPr>
          <w:sz w:val="12"/>
        </w:rPr>
        <w:t>¶</w:t>
      </w:r>
      <w:r w:rsidRPr="00922AF6">
        <w:rPr>
          <w:sz w:val="16"/>
        </w:rPr>
        <w:t xml:space="preserve"> the US without the proper paperwork. Upon realizing </w:t>
      </w:r>
      <w:r w:rsidR="00922AF6" w:rsidRPr="00922AF6">
        <w:rPr>
          <w:sz w:val="12"/>
        </w:rPr>
        <w:t>¶</w:t>
      </w:r>
      <w:r w:rsidRPr="00922AF6">
        <w:rPr>
          <w:sz w:val="16"/>
        </w:rPr>
        <w:t xml:space="preserve"> the girl’s illegal immigrant status, local police </w:t>
      </w:r>
      <w:r w:rsidR="00922AF6" w:rsidRPr="00922AF6">
        <w:rPr>
          <w:sz w:val="12"/>
        </w:rPr>
        <w:t>¶</w:t>
      </w:r>
      <w:r w:rsidRPr="00922AF6">
        <w:rPr>
          <w:sz w:val="16"/>
        </w:rPr>
        <w:t xml:space="preserve"> contacted Immigration and Customs Enforcement </w:t>
      </w:r>
      <w:r w:rsidR="00922AF6" w:rsidRPr="00922AF6">
        <w:rPr>
          <w:sz w:val="12"/>
        </w:rPr>
        <w:t>¶</w:t>
      </w:r>
      <w:r w:rsidRPr="00922AF6">
        <w:rPr>
          <w:sz w:val="16"/>
        </w:rPr>
        <w:t xml:space="preserve"> (ICE). During interviews with specially trained ICE </w:t>
      </w:r>
      <w:r w:rsidR="00922AF6" w:rsidRPr="00922AF6">
        <w:rPr>
          <w:sz w:val="12"/>
        </w:rPr>
        <w:t>¶</w:t>
      </w:r>
      <w:r w:rsidRPr="00922AF6">
        <w:rPr>
          <w:sz w:val="16"/>
        </w:rPr>
        <w:t xml:space="preserve"> agents, the girl described being forced to work as </w:t>
      </w:r>
      <w:r w:rsidR="00922AF6" w:rsidRPr="00922AF6">
        <w:rPr>
          <w:sz w:val="12"/>
        </w:rPr>
        <w:t>¶</w:t>
      </w:r>
      <w:r w:rsidRPr="00922AF6">
        <w:rPr>
          <w:sz w:val="16"/>
        </w:rPr>
        <w:t xml:space="preserve"> servant in the house of her caretakers. “[This young </w:t>
      </w:r>
      <w:r w:rsidR="00922AF6" w:rsidRPr="00922AF6">
        <w:rPr>
          <w:sz w:val="12"/>
        </w:rPr>
        <w:t>¶</w:t>
      </w:r>
      <w:r w:rsidRPr="00922AF6">
        <w:rPr>
          <w:sz w:val="16"/>
        </w:rPr>
        <w:t xml:space="preserve"> girl] was identified as a victim because the federal law </w:t>
      </w:r>
      <w:r w:rsidR="00922AF6" w:rsidRPr="00922AF6">
        <w:rPr>
          <w:sz w:val="12"/>
        </w:rPr>
        <w:t>¶</w:t>
      </w:r>
      <w:r w:rsidRPr="00922AF6">
        <w:rPr>
          <w:sz w:val="16"/>
        </w:rPr>
        <w:t xml:space="preserve"> enforcement agents working on her case had been </w:t>
      </w:r>
      <w:r w:rsidR="00922AF6" w:rsidRPr="00922AF6">
        <w:rPr>
          <w:sz w:val="12"/>
        </w:rPr>
        <w:t>¶</w:t>
      </w:r>
      <w:r w:rsidRPr="00922AF6">
        <w:rPr>
          <w:sz w:val="16"/>
        </w:rPr>
        <w:t xml:space="preserve"> trained to identify human trafficking” (Carr 2012: 79). </w:t>
      </w:r>
      <w:r w:rsidR="00922AF6" w:rsidRPr="00922AF6">
        <w:rPr>
          <w:sz w:val="12"/>
        </w:rPr>
        <w:t>¶</w:t>
      </w:r>
      <w:r w:rsidRPr="00922AF6">
        <w:rPr>
          <w:sz w:val="16"/>
        </w:rPr>
        <w:t xml:space="preserve"> </w:t>
      </w:r>
      <w:proofErr w:type="gramStart"/>
      <w:r w:rsidRPr="00922AF6">
        <w:rPr>
          <w:sz w:val="16"/>
        </w:rPr>
        <w:t>Had</w:t>
      </w:r>
      <w:proofErr w:type="gramEnd"/>
      <w:r w:rsidRPr="00922AF6">
        <w:rPr>
          <w:sz w:val="16"/>
        </w:rPr>
        <w:t xml:space="preserve"> the agents viewed the girl as a typical </w:t>
      </w:r>
      <w:r w:rsidR="00922AF6" w:rsidRPr="00922AF6">
        <w:rPr>
          <w:sz w:val="12"/>
        </w:rPr>
        <w:t>¶</w:t>
      </w:r>
      <w:r w:rsidRPr="00922AF6">
        <w:rPr>
          <w:sz w:val="16"/>
        </w:rPr>
        <w:t xml:space="preserve"> undocumented immigrant, she may have simply been </w:t>
      </w:r>
      <w:r w:rsidR="00922AF6" w:rsidRPr="00922AF6">
        <w:rPr>
          <w:sz w:val="12"/>
        </w:rPr>
        <w:t>¶</w:t>
      </w:r>
      <w:r w:rsidRPr="00922AF6">
        <w:rPr>
          <w:sz w:val="16"/>
        </w:rPr>
        <w:t xml:space="preserve"> deported, never having been identified as a victim of </w:t>
      </w:r>
      <w:r w:rsidR="00922AF6" w:rsidRPr="00922AF6">
        <w:rPr>
          <w:sz w:val="12"/>
        </w:rPr>
        <w:t>¶</w:t>
      </w:r>
      <w:r w:rsidRPr="00922AF6">
        <w:rPr>
          <w:sz w:val="16"/>
        </w:rPr>
        <w:t xml:space="preserve"> labor trafficking. </w:t>
      </w:r>
      <w:r w:rsidR="00922AF6" w:rsidRPr="00922AF6">
        <w:rPr>
          <w:sz w:val="12"/>
        </w:rPr>
        <w:t>¶</w:t>
      </w:r>
      <w:r w:rsidRPr="00922AF6">
        <w:rPr>
          <w:sz w:val="16"/>
        </w:rPr>
        <w:t xml:space="preserve"> </w:t>
      </w:r>
      <w:r w:rsidRPr="00922AF6">
        <w:rPr>
          <w:u w:val="single"/>
        </w:rPr>
        <w:t xml:space="preserve">Analyses of the TVPA and/or similar state </w:t>
      </w:r>
      <w:r w:rsidR="00922AF6" w:rsidRPr="00922AF6">
        <w:rPr>
          <w:sz w:val="12"/>
        </w:rPr>
        <w:t>¶</w:t>
      </w:r>
      <w:r w:rsidRPr="00922AF6">
        <w:rPr>
          <w:sz w:val="12"/>
          <w:u w:val="single"/>
        </w:rPr>
        <w:t xml:space="preserve"> </w:t>
      </w:r>
      <w:r w:rsidRPr="00922AF6">
        <w:rPr>
          <w:u w:val="single"/>
        </w:rPr>
        <w:t xml:space="preserve">legislation point out that the ideal strategy for </w:t>
      </w:r>
      <w:r w:rsidR="00922AF6" w:rsidRPr="00922AF6">
        <w:rPr>
          <w:sz w:val="12"/>
        </w:rPr>
        <w:t>¶</w:t>
      </w:r>
      <w:r w:rsidRPr="00922AF6">
        <w:rPr>
          <w:sz w:val="12"/>
          <w:u w:val="single"/>
        </w:rPr>
        <w:t xml:space="preserve"> </w:t>
      </w:r>
      <w:r w:rsidRPr="00922AF6">
        <w:rPr>
          <w:u w:val="single"/>
        </w:rPr>
        <w:t xml:space="preserve">detecting and deterring human trafficking </w:t>
      </w:r>
      <w:r w:rsidR="00922AF6" w:rsidRPr="00922AF6">
        <w:rPr>
          <w:sz w:val="12"/>
        </w:rPr>
        <w:t>¶</w:t>
      </w:r>
      <w:r w:rsidRPr="00922AF6">
        <w:rPr>
          <w:sz w:val="12"/>
          <w:u w:val="single"/>
        </w:rPr>
        <w:t xml:space="preserve"> </w:t>
      </w:r>
      <w:r w:rsidRPr="00922AF6">
        <w:rPr>
          <w:u w:val="single"/>
        </w:rPr>
        <w:t xml:space="preserve">internationally, and especially within the US, requires a collaborative effort—both operationally and in </w:t>
      </w:r>
      <w:r w:rsidR="00922AF6" w:rsidRPr="00922AF6">
        <w:rPr>
          <w:sz w:val="12"/>
        </w:rPr>
        <w:t>¶</w:t>
      </w:r>
      <w:r w:rsidRPr="00922AF6">
        <w:rPr>
          <w:sz w:val="12"/>
          <w:u w:val="single"/>
        </w:rPr>
        <w:t xml:space="preserve"> </w:t>
      </w:r>
      <w:r w:rsidRPr="00922AF6">
        <w:rPr>
          <w:u w:val="single"/>
        </w:rPr>
        <w:t xml:space="preserve">legislation—among actors at the federal, state, and </w:t>
      </w:r>
      <w:r w:rsidR="00922AF6" w:rsidRPr="00922AF6">
        <w:rPr>
          <w:sz w:val="12"/>
        </w:rPr>
        <w:t>¶</w:t>
      </w:r>
      <w:r w:rsidRPr="00922AF6">
        <w:rPr>
          <w:sz w:val="12"/>
          <w:u w:val="single"/>
        </w:rPr>
        <w:t xml:space="preserve"> </w:t>
      </w:r>
      <w:r w:rsidRPr="00922AF6">
        <w:rPr>
          <w:u w:val="single"/>
        </w:rPr>
        <w:t>local levels</w:t>
      </w:r>
      <w:r w:rsidRPr="00922AF6">
        <w:rPr>
          <w:sz w:val="16"/>
        </w:rPr>
        <w:t xml:space="preserve"> (Richard 2005; Shea 2008). Despite </w:t>
      </w:r>
      <w:r w:rsidR="00922AF6" w:rsidRPr="00922AF6">
        <w:rPr>
          <w:sz w:val="12"/>
        </w:rPr>
        <w:t>¶</w:t>
      </w:r>
      <w:r w:rsidRPr="00922AF6">
        <w:rPr>
          <w:sz w:val="16"/>
        </w:rPr>
        <w:t xml:space="preserve"> increased public awareness, and the efforts of </w:t>
      </w:r>
      <w:r w:rsidR="00922AF6" w:rsidRPr="00922AF6">
        <w:rPr>
          <w:sz w:val="12"/>
        </w:rPr>
        <w:t>¶</w:t>
      </w:r>
      <w:r w:rsidRPr="00922AF6">
        <w:rPr>
          <w:sz w:val="16"/>
        </w:rPr>
        <w:t xml:space="preserve"> numerous federal agencies and non-governmental </w:t>
      </w:r>
      <w:r w:rsidR="00922AF6" w:rsidRPr="00922AF6">
        <w:rPr>
          <w:sz w:val="12"/>
        </w:rPr>
        <w:t>¶</w:t>
      </w:r>
      <w:r w:rsidRPr="00922AF6">
        <w:rPr>
          <w:sz w:val="16"/>
        </w:rPr>
        <w:t xml:space="preserve"> organizations (NGOs), </w:t>
      </w:r>
      <w:r w:rsidRPr="00922AF6">
        <w:rPr>
          <w:u w:val="single"/>
        </w:rPr>
        <w:t xml:space="preserve">the comprehensive knowledge </w:t>
      </w:r>
      <w:r w:rsidR="00922AF6" w:rsidRPr="00922AF6">
        <w:rPr>
          <w:sz w:val="12"/>
        </w:rPr>
        <w:t>¶</w:t>
      </w:r>
      <w:r w:rsidRPr="00922AF6">
        <w:rPr>
          <w:sz w:val="12"/>
          <w:u w:val="single"/>
        </w:rPr>
        <w:t xml:space="preserve"> </w:t>
      </w:r>
      <w:r w:rsidRPr="00922AF6">
        <w:rPr>
          <w:u w:val="single"/>
        </w:rPr>
        <w:t>base of human trafficking remains lacking in research.</w:t>
      </w:r>
      <w:r w:rsidRPr="00922AF6">
        <w:rPr>
          <w:sz w:val="16"/>
        </w:rPr>
        <w:t xml:space="preserve"> </w:t>
      </w:r>
      <w:proofErr w:type="gramStart"/>
      <w:r w:rsidR="00922AF6" w:rsidRPr="00922AF6">
        <w:rPr>
          <w:sz w:val="12"/>
        </w:rPr>
        <w:t>¶</w:t>
      </w:r>
      <w:r w:rsidRPr="00922AF6">
        <w:rPr>
          <w:sz w:val="16"/>
        </w:rPr>
        <w:t xml:space="preserve"> According to </w:t>
      </w:r>
      <w:proofErr w:type="spellStart"/>
      <w:r w:rsidRPr="00922AF6">
        <w:rPr>
          <w:sz w:val="16"/>
        </w:rPr>
        <w:t>Gozdziak</w:t>
      </w:r>
      <w:proofErr w:type="spellEnd"/>
      <w:r w:rsidRPr="00922AF6">
        <w:rPr>
          <w:sz w:val="16"/>
        </w:rPr>
        <w:t xml:space="preserve"> and </w:t>
      </w:r>
      <w:proofErr w:type="spellStart"/>
      <w:r w:rsidRPr="00922AF6">
        <w:rPr>
          <w:sz w:val="16"/>
        </w:rPr>
        <w:t>Collett</w:t>
      </w:r>
      <w:proofErr w:type="spellEnd"/>
      <w:r w:rsidRPr="00922AF6">
        <w:rPr>
          <w:sz w:val="16"/>
        </w:rPr>
        <w:t xml:space="preserve"> (2005: 122), </w:t>
      </w:r>
      <w:r w:rsidR="00922AF6" w:rsidRPr="00922AF6">
        <w:rPr>
          <w:sz w:val="12"/>
        </w:rPr>
        <w:t>¶</w:t>
      </w:r>
      <w:r w:rsidRPr="00922AF6">
        <w:rPr>
          <w:sz w:val="16"/>
        </w:rPr>
        <w:t xml:space="preserve"> “There is a need for both qualitative and quantitative </w:t>
      </w:r>
      <w:r w:rsidR="00922AF6" w:rsidRPr="00922AF6">
        <w:rPr>
          <w:sz w:val="12"/>
        </w:rPr>
        <w:t>¶</w:t>
      </w:r>
      <w:r w:rsidRPr="00922AF6">
        <w:rPr>
          <w:sz w:val="16"/>
        </w:rPr>
        <w:t xml:space="preserve"> research that would provide macro- and micro-level </w:t>
      </w:r>
      <w:r w:rsidR="00922AF6" w:rsidRPr="00922AF6">
        <w:rPr>
          <w:sz w:val="12"/>
        </w:rPr>
        <w:t>¶</w:t>
      </w:r>
      <w:r w:rsidRPr="00922AF6">
        <w:rPr>
          <w:sz w:val="16"/>
        </w:rPr>
        <w:t xml:space="preserve"> understanding of the trafficking phenomenon”.</w:t>
      </w:r>
      <w:proofErr w:type="gramEnd"/>
    </w:p>
    <w:p w14:paraId="30018D84" w14:textId="4ECA8636" w:rsidR="00F56222" w:rsidRPr="00AE5A92" w:rsidRDefault="00F56222" w:rsidP="00AE5A92">
      <w:pPr>
        <w:pStyle w:val="Heading2"/>
      </w:pPr>
      <w:r>
        <w:t>Sanctions Fail</w:t>
      </w:r>
    </w:p>
    <w:p w14:paraId="4FE2D015" w14:textId="77777777" w:rsidR="005C3E65" w:rsidRPr="00AE5A92" w:rsidRDefault="005C3E65" w:rsidP="005C3E65">
      <w:pPr>
        <w:pStyle w:val="Heading4"/>
        <w:rPr>
          <w:sz w:val="24"/>
        </w:rPr>
      </w:pPr>
      <w:r>
        <w:rPr>
          <w:sz w:val="24"/>
        </w:rPr>
        <w:t>S</w:t>
      </w:r>
      <w:r w:rsidRPr="00AE5A92">
        <w:rPr>
          <w:sz w:val="24"/>
        </w:rPr>
        <w:t>anctions fail</w:t>
      </w:r>
      <w:r>
        <w:rPr>
          <w:sz w:val="24"/>
        </w:rPr>
        <w:t xml:space="preserve"> </w:t>
      </w:r>
      <w:r w:rsidRPr="00AE5A92">
        <w:rPr>
          <w:sz w:val="24"/>
        </w:rPr>
        <w:t>—</w:t>
      </w:r>
      <w:r>
        <w:rPr>
          <w:sz w:val="24"/>
        </w:rPr>
        <w:t xml:space="preserve"> they are selectively placed according to U.S. interests</w:t>
      </w:r>
    </w:p>
    <w:p w14:paraId="4B5582CE" w14:textId="77777777" w:rsidR="005C3E65" w:rsidRPr="00F56222" w:rsidRDefault="005C3E65" w:rsidP="005C3E65">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7BEC96C9" w14:textId="21325082" w:rsidR="007C02BF" w:rsidRPr="00F56222" w:rsidRDefault="00F56222" w:rsidP="00F56222">
      <w:pPr>
        <w:rPr>
          <w:sz w:val="16"/>
        </w:rPr>
      </w:pPr>
      <w:r w:rsidRPr="00F56222">
        <w:rPr>
          <w:sz w:val="16"/>
        </w:rPr>
        <w:t>In dealing with these critiques it is important to note</w:t>
      </w:r>
      <w:r w:rsidRPr="00F56222">
        <w:rPr>
          <w:sz w:val="12"/>
        </w:rPr>
        <w:t>¶</w:t>
      </w:r>
      <w:r w:rsidRPr="00F56222">
        <w:rPr>
          <w:sz w:val="16"/>
        </w:rPr>
        <w:t xml:space="preserve"> that the economic sanction employed by the United States in regards to the</w:t>
      </w:r>
      <w:r w:rsidRPr="00F56222">
        <w:rPr>
          <w:sz w:val="12"/>
        </w:rPr>
        <w:t>¶</w:t>
      </w:r>
      <w:r w:rsidRPr="00F56222">
        <w:rPr>
          <w:sz w:val="16"/>
        </w:rPr>
        <w:t xml:space="preserve"> TVPA is the withdrawal of assistance that was voluntarily given by the</w:t>
      </w:r>
      <w:r w:rsidRPr="00F56222">
        <w:rPr>
          <w:sz w:val="12"/>
        </w:rPr>
        <w:t>¶</w:t>
      </w:r>
      <w:r w:rsidRPr="00F56222">
        <w:rPr>
          <w:sz w:val="16"/>
        </w:rPr>
        <w:t xml:space="preserve"> United States in the first place.243 Even so, critics feel that </w:t>
      </w:r>
      <w:r w:rsidRPr="00F56222">
        <w:rPr>
          <w:u w:val="single"/>
        </w:rPr>
        <w:t>the United</w:t>
      </w:r>
      <w:r w:rsidRPr="00F56222">
        <w:rPr>
          <w:sz w:val="12"/>
        </w:rPr>
        <w:t>¶</w:t>
      </w:r>
      <w:r w:rsidRPr="00F56222">
        <w:rPr>
          <w:sz w:val="12"/>
          <w:u w:val="single"/>
        </w:rPr>
        <w:t xml:space="preserve"> </w:t>
      </w:r>
      <w:r w:rsidRPr="00F56222">
        <w:rPr>
          <w:u w:val="single"/>
        </w:rPr>
        <w:t>States uses its sanctioning power to “selectively and hypocritically enforce</w:t>
      </w:r>
      <w:r w:rsidRPr="00F56222">
        <w:rPr>
          <w:sz w:val="12"/>
        </w:rPr>
        <w:t>¶</w:t>
      </w:r>
      <w:r w:rsidRPr="00F56222">
        <w:rPr>
          <w:sz w:val="12"/>
          <w:u w:val="single"/>
        </w:rPr>
        <w:t xml:space="preserve"> </w:t>
      </w:r>
      <w:r w:rsidRPr="00F56222">
        <w:rPr>
          <w:u w:val="single"/>
        </w:rPr>
        <w:t>human and labor rights,” by enforcing its own human rights standards</w:t>
      </w:r>
      <w:r w:rsidRPr="00F56222">
        <w:rPr>
          <w:sz w:val="12"/>
        </w:rPr>
        <w:t>¶</w:t>
      </w:r>
      <w:r w:rsidRPr="00F56222">
        <w:rPr>
          <w:sz w:val="12"/>
          <w:u w:val="single"/>
        </w:rPr>
        <w:t xml:space="preserve"> </w:t>
      </w:r>
      <w:r w:rsidRPr="00F56222">
        <w:rPr>
          <w:u w:val="single"/>
        </w:rPr>
        <w:t>instead of international standards.</w:t>
      </w:r>
      <w:r w:rsidRPr="00F56222">
        <w:rPr>
          <w:sz w:val="16"/>
        </w:rPr>
        <w:t>244</w:t>
      </w:r>
      <w:r w:rsidRPr="00F56222">
        <w:rPr>
          <w:sz w:val="12"/>
        </w:rPr>
        <w:t>¶</w:t>
      </w:r>
      <w:r w:rsidRPr="00F56222">
        <w:rPr>
          <w:sz w:val="16"/>
        </w:rPr>
        <w:t xml:space="preserve"> Furthermore, </w:t>
      </w:r>
      <w:r w:rsidRPr="00F56222">
        <w:rPr>
          <w:u w:val="single"/>
        </w:rPr>
        <w:t>there are doubts about the effectiveness of sanctions.</w:t>
      </w:r>
      <w:r w:rsidRPr="00F56222">
        <w:rPr>
          <w:sz w:val="16"/>
        </w:rPr>
        <w:t>245</w:t>
      </w:r>
      <w:r w:rsidRPr="00F56222">
        <w:rPr>
          <w:sz w:val="12"/>
        </w:rPr>
        <w:t>¶</w:t>
      </w:r>
      <w:r w:rsidRPr="00F56222">
        <w:rPr>
          <w:sz w:val="16"/>
        </w:rPr>
        <w:t xml:space="preserve"> Many critics feel that </w:t>
      </w:r>
      <w:r w:rsidRPr="00F56222">
        <w:rPr>
          <w:u w:val="single"/>
        </w:rPr>
        <w:t>when the United States uses economic sanctions, it is</w:t>
      </w:r>
      <w:r w:rsidRPr="00F56222">
        <w:rPr>
          <w:sz w:val="12"/>
        </w:rPr>
        <w:t>¶</w:t>
      </w:r>
      <w:r w:rsidRPr="00F56222">
        <w:rPr>
          <w:sz w:val="12"/>
          <w:u w:val="single"/>
        </w:rPr>
        <w:t xml:space="preserve"> </w:t>
      </w:r>
      <w:r w:rsidRPr="00F56222">
        <w:rPr>
          <w:u w:val="single"/>
        </w:rPr>
        <w:t>the innocent population of the sanctioned country that suffers instead of</w:t>
      </w:r>
      <w:r w:rsidRPr="00F56222">
        <w:rPr>
          <w:sz w:val="12"/>
        </w:rPr>
        <w:t>¶</w:t>
      </w:r>
      <w:r w:rsidRPr="00F56222">
        <w:rPr>
          <w:sz w:val="12"/>
          <w:u w:val="single"/>
        </w:rPr>
        <w:t xml:space="preserve"> </w:t>
      </w:r>
      <w:r w:rsidRPr="00F56222">
        <w:rPr>
          <w:u w:val="single"/>
        </w:rPr>
        <w:t>the government</w:t>
      </w:r>
      <w:r w:rsidRPr="00F56222">
        <w:rPr>
          <w:sz w:val="16"/>
        </w:rPr>
        <w:t xml:space="preserve"> that the United States is attempting to influence.246 </w:t>
      </w:r>
      <w:r w:rsidRPr="00F56222">
        <w:rPr>
          <w:u w:val="single"/>
        </w:rPr>
        <w:t>All</w:t>
      </w:r>
      <w:r w:rsidRPr="00F56222">
        <w:rPr>
          <w:sz w:val="12"/>
        </w:rPr>
        <w:t>¶</w:t>
      </w:r>
      <w:r w:rsidRPr="00F56222">
        <w:rPr>
          <w:sz w:val="12"/>
          <w:u w:val="single"/>
        </w:rPr>
        <w:t xml:space="preserve"> </w:t>
      </w:r>
      <w:r w:rsidRPr="00F56222">
        <w:rPr>
          <w:u w:val="single"/>
        </w:rPr>
        <w:t>unilateral economic sanctions by the United States are subject to presidential waiver “based on a finding that certain circumstances exist, such as</w:t>
      </w:r>
      <w:r w:rsidRPr="00F56222">
        <w:rPr>
          <w:sz w:val="12"/>
        </w:rPr>
        <w:t>¶</w:t>
      </w:r>
      <w:r w:rsidRPr="00F56222">
        <w:rPr>
          <w:sz w:val="12"/>
          <w:u w:val="single"/>
        </w:rPr>
        <w:t xml:space="preserve"> </w:t>
      </w:r>
      <w:r w:rsidRPr="00F56222">
        <w:rPr>
          <w:u w:val="single"/>
        </w:rPr>
        <w:t>improved human rights conditions, ‘extraordinary circumstances,’ or simply a finding that waiver is in the U.S. national security interests</w:t>
      </w:r>
      <w:r w:rsidRPr="00F56222">
        <w:rPr>
          <w:sz w:val="16"/>
        </w:rPr>
        <w:t xml:space="preserve">.”247 Critics of the sanctions say that </w:t>
      </w:r>
      <w:r w:rsidRPr="00F56222">
        <w:rPr>
          <w:u w:val="single"/>
        </w:rPr>
        <w:t>instead of issuing blanket sanctions based on</w:t>
      </w:r>
      <w:r w:rsidRPr="00F56222">
        <w:rPr>
          <w:sz w:val="12"/>
        </w:rPr>
        <w:t>¶</w:t>
      </w:r>
      <w:r w:rsidRPr="00F56222">
        <w:rPr>
          <w:sz w:val="12"/>
          <w:u w:val="single"/>
        </w:rPr>
        <w:t xml:space="preserve"> </w:t>
      </w:r>
      <w:r w:rsidRPr="00F56222">
        <w:rPr>
          <w:u w:val="single"/>
        </w:rPr>
        <w:t>behavior, the United States picks and chooses which countries to sanction</w:t>
      </w:r>
      <w:proofErr w:type="gramStart"/>
      <w:r w:rsidRPr="00F56222">
        <w:rPr>
          <w:u w:val="single"/>
        </w:rPr>
        <w:t>,</w:t>
      </w:r>
      <w:r w:rsidRPr="00F56222">
        <w:rPr>
          <w:sz w:val="12"/>
        </w:rPr>
        <w:t>¶</w:t>
      </w:r>
      <w:proofErr w:type="gramEnd"/>
      <w:r w:rsidRPr="00F56222">
        <w:rPr>
          <w:sz w:val="12"/>
          <w:u w:val="single"/>
        </w:rPr>
        <w:t xml:space="preserve"> </w:t>
      </w:r>
      <w:r w:rsidRPr="00F56222">
        <w:rPr>
          <w:u w:val="single"/>
        </w:rPr>
        <w:t xml:space="preserve">ignoring ones that are strategically important to the United </w:t>
      </w:r>
      <w:r w:rsidRPr="00F56222">
        <w:rPr>
          <w:sz w:val="16"/>
        </w:rPr>
        <w:t>States, like</w:t>
      </w:r>
      <w:r w:rsidRPr="00F56222">
        <w:rPr>
          <w:sz w:val="12"/>
        </w:rPr>
        <w:t>¶</w:t>
      </w:r>
      <w:r w:rsidRPr="00F56222">
        <w:rPr>
          <w:sz w:val="16"/>
        </w:rPr>
        <w:t xml:space="preserve"> China.248 They claim that </w:t>
      </w:r>
      <w:r w:rsidRPr="00F56222">
        <w:rPr>
          <w:u w:val="single"/>
        </w:rPr>
        <w:t>the United States targets countries it already</w:t>
      </w:r>
      <w:r w:rsidRPr="00F56222">
        <w:rPr>
          <w:sz w:val="12"/>
        </w:rPr>
        <w:t>¶</w:t>
      </w:r>
      <w:r w:rsidRPr="00F56222">
        <w:rPr>
          <w:sz w:val="12"/>
          <w:u w:val="single"/>
        </w:rPr>
        <w:t xml:space="preserve"> </w:t>
      </w:r>
      <w:r w:rsidRPr="00F56222">
        <w:rPr>
          <w:u w:val="single"/>
        </w:rPr>
        <w:t>sanctions for other reasons, like Cuba and Iran, or those in which the</w:t>
      </w:r>
      <w:r w:rsidRPr="00F56222">
        <w:rPr>
          <w:sz w:val="12"/>
        </w:rPr>
        <w:t>¶</w:t>
      </w:r>
      <w:r w:rsidRPr="00F56222">
        <w:rPr>
          <w:sz w:val="12"/>
          <w:u w:val="single"/>
        </w:rPr>
        <w:t xml:space="preserve"> </w:t>
      </w:r>
      <w:r w:rsidRPr="00F56222">
        <w:rPr>
          <w:u w:val="single"/>
        </w:rPr>
        <w:t>United States has little economic strategy, like Burma and Haiti</w:t>
      </w:r>
      <w:r w:rsidRPr="00F56222">
        <w:rPr>
          <w:sz w:val="16"/>
        </w:rPr>
        <w:t>.249 Out of</w:t>
      </w:r>
      <w:r w:rsidRPr="00F56222">
        <w:rPr>
          <w:sz w:val="12"/>
        </w:rPr>
        <w:t>¶</w:t>
      </w:r>
      <w:r w:rsidRPr="00F56222">
        <w:rPr>
          <w:sz w:val="16"/>
        </w:rPr>
        <w:t xml:space="preserve"> the fourteen countries on the Tier 3 List in the 2008 TIP Report, former</w:t>
      </w:r>
      <w:r w:rsidRPr="00F56222">
        <w:rPr>
          <w:sz w:val="12"/>
        </w:rPr>
        <w:t>¶</w:t>
      </w:r>
      <w:r w:rsidRPr="00F56222">
        <w:rPr>
          <w:sz w:val="16"/>
        </w:rPr>
        <w:t xml:space="preserve"> President George W. Bush only fully sanctioned Burma, the Democratic</w:t>
      </w:r>
      <w:r w:rsidRPr="00F56222">
        <w:rPr>
          <w:sz w:val="12"/>
        </w:rPr>
        <w:t>¶</w:t>
      </w:r>
      <w:r w:rsidRPr="00F56222">
        <w:rPr>
          <w:sz w:val="16"/>
        </w:rPr>
        <w:t xml:space="preserve"> People’s Republic of Korea (DPRK), Syria, Cuba and Iran, with partial waivers for DPRK and Iran.250 Additionally, </w:t>
      </w:r>
      <w:r w:rsidRPr="00F56222">
        <w:rPr>
          <w:u w:val="single"/>
        </w:rPr>
        <w:t>as only Tier 3 countries can be</w:t>
      </w:r>
      <w:r w:rsidRPr="00F56222">
        <w:rPr>
          <w:sz w:val="12"/>
        </w:rPr>
        <w:t>¶</w:t>
      </w:r>
      <w:r w:rsidRPr="00F56222">
        <w:rPr>
          <w:sz w:val="12"/>
          <w:u w:val="single"/>
        </w:rPr>
        <w:t xml:space="preserve"> </w:t>
      </w:r>
      <w:r w:rsidRPr="00F56222">
        <w:rPr>
          <w:u w:val="single"/>
        </w:rPr>
        <w:t>sanctioned, there has been some debate over whether countries that should</w:t>
      </w:r>
      <w:r w:rsidRPr="00F56222">
        <w:rPr>
          <w:sz w:val="12"/>
        </w:rPr>
        <w:t>¶</w:t>
      </w:r>
      <w:r w:rsidRPr="00F56222">
        <w:rPr>
          <w:sz w:val="12"/>
          <w:u w:val="single"/>
        </w:rPr>
        <w:t xml:space="preserve"> </w:t>
      </w:r>
      <w:r w:rsidRPr="00F56222">
        <w:rPr>
          <w:u w:val="single"/>
        </w:rPr>
        <w:t>be placed in Tier 3 are instead placed in Tier 2 to fit United States’ interests.</w:t>
      </w:r>
      <w:r w:rsidRPr="00F56222">
        <w:rPr>
          <w:sz w:val="16"/>
        </w:rPr>
        <w:t>251 For example, in 2007, when India was placed on the Tier 2 Watch</w:t>
      </w:r>
      <w:r w:rsidRPr="00F56222">
        <w:rPr>
          <w:sz w:val="12"/>
        </w:rPr>
        <w:t>¶</w:t>
      </w:r>
      <w:r w:rsidRPr="00F56222">
        <w:rPr>
          <w:sz w:val="16"/>
        </w:rPr>
        <w:t xml:space="preserve"> List instead of the Tier 3 list, CNN reported that there was a heated debate</w:t>
      </w:r>
      <w:r w:rsidRPr="00F56222">
        <w:rPr>
          <w:sz w:val="12"/>
        </w:rPr>
        <w:t>¶</w:t>
      </w:r>
      <w:r w:rsidRPr="00F56222">
        <w:rPr>
          <w:sz w:val="16"/>
        </w:rPr>
        <w:t xml:space="preserve"> between former Secretary of State Condoleezza Rice and former Deputy</w:t>
      </w:r>
      <w:r w:rsidRPr="00F56222">
        <w:rPr>
          <w:sz w:val="12"/>
        </w:rPr>
        <w:t>¶</w:t>
      </w:r>
      <w:r w:rsidRPr="00F56222">
        <w:rPr>
          <w:sz w:val="16"/>
        </w:rPr>
        <w:t xml:space="preserve"> Secretary of State John Negroponte in which Rice overruled Negroponte’s</w:t>
      </w:r>
      <w:r w:rsidRPr="00F56222">
        <w:rPr>
          <w:sz w:val="12"/>
        </w:rPr>
        <w:t>¶</w:t>
      </w:r>
      <w:r w:rsidRPr="00F56222">
        <w:rPr>
          <w:sz w:val="16"/>
        </w:rPr>
        <w:t xml:space="preserve"> wish to place them on the Tier 3 list due to “concern about alienating the</w:t>
      </w:r>
      <w:r w:rsidRPr="00F56222">
        <w:rPr>
          <w:sz w:val="16"/>
        </w:rPr>
        <w:pgNum/>
      </w:r>
      <w:r w:rsidRPr="00F56222">
        <w:rPr>
          <w:sz w:val="16"/>
        </w:rPr>
        <w:pgNum/>
      </w:r>
      <w:r w:rsidRPr="00F56222">
        <w:rPr>
          <w:sz w:val="16"/>
        </w:rPr>
        <w:pgNum/>
      </w:r>
      <w:r w:rsidRPr="00F56222">
        <w:rPr>
          <w:sz w:val="16"/>
        </w:rPr>
        <w:pgNum/>
      </w:r>
      <w:r w:rsidRPr="00F56222">
        <w:rPr>
          <w:sz w:val="16"/>
        </w:rPr>
        <w:t xml:space="preserve"> Indian government.”252 The Indian and Chinese governments’ knowledge</w:t>
      </w:r>
      <w:r w:rsidRPr="00F56222">
        <w:rPr>
          <w:sz w:val="12"/>
        </w:rPr>
        <w:t>¶</w:t>
      </w:r>
      <w:r w:rsidRPr="00F56222">
        <w:rPr>
          <w:sz w:val="16"/>
        </w:rPr>
        <w:t xml:space="preserve"> that there is such a small chance that sanctions would ever be used against</w:t>
      </w:r>
      <w:r w:rsidRPr="00F56222">
        <w:rPr>
          <w:sz w:val="12"/>
        </w:rPr>
        <w:t>¶</w:t>
      </w:r>
      <w:r w:rsidRPr="00F56222">
        <w:rPr>
          <w:sz w:val="16"/>
        </w:rPr>
        <w:t xml:space="preserve"> them could negatively impact the efficacy of the sanctions as enforcement</w:t>
      </w:r>
      <w:r w:rsidRPr="00F56222">
        <w:rPr>
          <w:sz w:val="12"/>
        </w:rPr>
        <w:t>¶</w:t>
      </w:r>
      <w:r w:rsidRPr="00F56222">
        <w:rPr>
          <w:sz w:val="16"/>
        </w:rPr>
        <w:t xml:space="preserve"> tools.253</w:t>
      </w:r>
    </w:p>
    <w:p w14:paraId="411F289B" w14:textId="237182DF" w:rsidR="00D0379D" w:rsidRPr="00D0379D" w:rsidRDefault="005C3E65" w:rsidP="00D0379D">
      <w:pPr>
        <w:pStyle w:val="Heading4"/>
        <w:rPr>
          <w:sz w:val="24"/>
        </w:rPr>
      </w:pPr>
      <w:r>
        <w:rPr>
          <w:sz w:val="24"/>
        </w:rPr>
        <w:t>S</w:t>
      </w:r>
      <w:r w:rsidR="00D0379D" w:rsidRPr="00D0379D">
        <w:rPr>
          <w:sz w:val="24"/>
        </w:rPr>
        <w:t>anctions and shunning fail</w:t>
      </w:r>
      <w:r>
        <w:rPr>
          <w:sz w:val="24"/>
        </w:rPr>
        <w:t xml:space="preserve"> to change the behavior of the target state</w:t>
      </w:r>
    </w:p>
    <w:p w14:paraId="62D190D8" w14:textId="731F7D49" w:rsidR="00F56222" w:rsidRPr="00F56222" w:rsidRDefault="00F56222" w:rsidP="00F56222">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6099394C" w14:textId="33260AA9" w:rsidR="007C02BF" w:rsidRDefault="00F56222" w:rsidP="007C02BF">
      <w:pPr>
        <w:rPr>
          <w:sz w:val="16"/>
        </w:rPr>
      </w:pPr>
      <w:r w:rsidRPr="00D0379D">
        <w:rPr>
          <w:sz w:val="16"/>
        </w:rPr>
        <w:t>Naming and shaming has proven successful in other areas of human</w:t>
      </w:r>
      <w:r w:rsidR="00D0379D" w:rsidRPr="00D0379D">
        <w:rPr>
          <w:sz w:val="12"/>
        </w:rPr>
        <w:t>¶</w:t>
      </w:r>
      <w:r w:rsidRPr="00D0379D">
        <w:rPr>
          <w:sz w:val="16"/>
        </w:rPr>
        <w:t xml:space="preserve"> rights, such as with the International Campaign to Ban Landmines</w:t>
      </w:r>
      <w:r w:rsidR="00D0379D" w:rsidRPr="00D0379D">
        <w:rPr>
          <w:sz w:val="12"/>
        </w:rPr>
        <w:t>¶</w:t>
      </w:r>
      <w:r w:rsidRPr="00D0379D">
        <w:rPr>
          <w:sz w:val="16"/>
        </w:rPr>
        <w:t xml:space="preserve"> (ICBL)</w:t>
      </w:r>
      <w:proofErr w:type="gramStart"/>
      <w:r w:rsidRPr="00D0379D">
        <w:rPr>
          <w:sz w:val="16"/>
        </w:rPr>
        <w:t>.221</w:t>
      </w:r>
      <w:proofErr w:type="gramEnd"/>
      <w:r w:rsidRPr="00D0379D">
        <w:rPr>
          <w:sz w:val="16"/>
        </w:rPr>
        <w:t xml:space="preserve"> The ICBL was able to motivate change in landmine use by raising awareness of landmine issues with the help of non-governmental organizations (NGOs), and then using that awareness to create a direct</w:t>
      </w:r>
      <w:r w:rsidR="00D0379D" w:rsidRPr="00D0379D">
        <w:rPr>
          <w:sz w:val="12"/>
        </w:rPr>
        <w:t>¶</w:t>
      </w:r>
      <w:r w:rsidRPr="00D0379D">
        <w:rPr>
          <w:sz w:val="16"/>
        </w:rPr>
        <w:t xml:space="preserve"> campaign of stigmatization and shaming for the countries and companies</w:t>
      </w:r>
      <w:r w:rsidR="00D0379D" w:rsidRPr="00D0379D">
        <w:rPr>
          <w:sz w:val="12"/>
        </w:rPr>
        <w:t>¶</w:t>
      </w:r>
      <w:r w:rsidRPr="00D0379D">
        <w:rPr>
          <w:sz w:val="16"/>
        </w:rPr>
        <w:t xml:space="preserve"> involved in land mine use and trade.222 The campaign was successful in</w:t>
      </w:r>
      <w:r w:rsidR="00D0379D" w:rsidRPr="00D0379D">
        <w:rPr>
          <w:sz w:val="12"/>
        </w:rPr>
        <w:t>¶</w:t>
      </w:r>
      <w:r w:rsidRPr="00D0379D">
        <w:rPr>
          <w:sz w:val="16"/>
        </w:rPr>
        <w:t xml:space="preserve"> persuading a global audience to change their behavior and their regard for</w:t>
      </w:r>
      <w:r w:rsidR="00D0379D" w:rsidRPr="00D0379D">
        <w:rPr>
          <w:sz w:val="12"/>
        </w:rPr>
        <w:t>¶</w:t>
      </w:r>
      <w:r w:rsidRPr="00D0379D">
        <w:rPr>
          <w:sz w:val="16"/>
        </w:rPr>
        <w:t xml:space="preserve"> other countries involved in landmine use.223 This kind of model has been</w:t>
      </w:r>
      <w:r w:rsidR="00D0379D" w:rsidRPr="00D0379D">
        <w:rPr>
          <w:sz w:val="12"/>
        </w:rPr>
        <w:t>¶</w:t>
      </w:r>
      <w:r w:rsidRPr="00D0379D">
        <w:rPr>
          <w:sz w:val="16"/>
        </w:rPr>
        <w:t xml:space="preserve"> suggested for many other agendas, such as outlawing child soldiers or</w:t>
      </w:r>
      <w:r w:rsidR="00D0379D" w:rsidRPr="00D0379D">
        <w:rPr>
          <w:sz w:val="12"/>
        </w:rPr>
        <w:t>¶</w:t>
      </w:r>
      <w:r w:rsidRPr="00D0379D">
        <w:rPr>
          <w:sz w:val="16"/>
        </w:rPr>
        <w:t xml:space="preserve"> shaming countries into more responsible environmental standards.224</w:t>
      </w:r>
      <w:r w:rsidR="00D0379D" w:rsidRPr="00D0379D">
        <w:rPr>
          <w:sz w:val="12"/>
        </w:rPr>
        <w:t>¶</w:t>
      </w:r>
      <w:r w:rsidRPr="00D0379D">
        <w:rPr>
          <w:sz w:val="16"/>
        </w:rPr>
        <w:t xml:space="preserve"> One of the requirements to make such a system work is that the monitoring</w:t>
      </w:r>
      <w:r w:rsidR="00D0379D" w:rsidRPr="00D0379D">
        <w:rPr>
          <w:sz w:val="12"/>
        </w:rPr>
        <w:t>¶</w:t>
      </w:r>
      <w:r w:rsidRPr="00D0379D">
        <w:rPr>
          <w:sz w:val="16"/>
        </w:rPr>
        <w:t xml:space="preserve"> body must deploy shame effectively against the norm violators.225</w:t>
      </w:r>
      <w:r w:rsidR="00D0379D" w:rsidRPr="00D0379D">
        <w:rPr>
          <w:sz w:val="12"/>
        </w:rPr>
        <w:t>¶</w:t>
      </w:r>
      <w:r w:rsidRPr="00D0379D">
        <w:rPr>
          <w:sz w:val="16"/>
        </w:rPr>
        <w:t xml:space="preserve"> There are, however, arguments that </w:t>
      </w:r>
      <w:r w:rsidRPr="00D0379D">
        <w:rPr>
          <w:u w:val="single"/>
        </w:rPr>
        <w:t>naming and shaming is decreasing</w:t>
      </w:r>
      <w:r w:rsidR="00D0379D" w:rsidRPr="00D0379D">
        <w:rPr>
          <w:sz w:val="12"/>
        </w:rPr>
        <w:t>¶</w:t>
      </w:r>
      <w:r w:rsidRPr="00D0379D">
        <w:rPr>
          <w:sz w:val="12"/>
          <w:u w:val="single"/>
        </w:rPr>
        <w:t xml:space="preserve"> </w:t>
      </w:r>
      <w:r w:rsidRPr="00D0379D">
        <w:rPr>
          <w:u w:val="single"/>
        </w:rPr>
        <w:t>in efficacy, particularly in countries with increasing economic growth.</w:t>
      </w:r>
      <w:r w:rsidRPr="00D0379D">
        <w:rPr>
          <w:sz w:val="16"/>
        </w:rPr>
        <w:t>226</w:t>
      </w:r>
      <w:r w:rsidR="00D0379D" w:rsidRPr="00D0379D">
        <w:rPr>
          <w:sz w:val="12"/>
        </w:rPr>
        <w:t>¶</w:t>
      </w:r>
      <w:r w:rsidRPr="00D0379D">
        <w:rPr>
          <w:sz w:val="16"/>
        </w:rPr>
        <w:t xml:space="preserve"> </w:t>
      </w:r>
      <w:r w:rsidRPr="00D0379D">
        <w:rPr>
          <w:u w:val="single"/>
        </w:rPr>
        <w:t>The circumstances in India and China support that proposition, as the</w:t>
      </w:r>
      <w:r w:rsidR="00D0379D" w:rsidRPr="00D0379D">
        <w:rPr>
          <w:sz w:val="12"/>
        </w:rPr>
        <w:t>¶</w:t>
      </w:r>
      <w:r w:rsidRPr="00D0379D">
        <w:rPr>
          <w:sz w:val="12"/>
          <w:u w:val="single"/>
        </w:rPr>
        <w:t xml:space="preserve"> </w:t>
      </w:r>
      <w:r w:rsidRPr="00D0379D">
        <w:rPr>
          <w:u w:val="single"/>
        </w:rPr>
        <w:t>consistent naming and shaming</w:t>
      </w:r>
      <w:r w:rsidRPr="00D0379D">
        <w:rPr>
          <w:sz w:val="16"/>
        </w:rPr>
        <w:t xml:space="preserve"> of those countries for many years </w:t>
      </w:r>
      <w:r w:rsidRPr="00D0379D">
        <w:rPr>
          <w:u w:val="single"/>
        </w:rPr>
        <w:t>has not</w:t>
      </w:r>
      <w:r w:rsidR="00D0379D" w:rsidRPr="00D0379D">
        <w:rPr>
          <w:sz w:val="12"/>
        </w:rPr>
        <w:t>¶</w:t>
      </w:r>
      <w:r w:rsidRPr="00D0379D">
        <w:rPr>
          <w:sz w:val="12"/>
          <w:u w:val="single"/>
        </w:rPr>
        <w:t xml:space="preserve"> </w:t>
      </w:r>
      <w:r w:rsidRPr="00D0379D">
        <w:rPr>
          <w:u w:val="single"/>
        </w:rPr>
        <w:t>been successful in influencing them to bring themselves within the minimum standards required by the TVPA</w:t>
      </w:r>
      <w:r w:rsidRPr="00D0379D">
        <w:rPr>
          <w:sz w:val="16"/>
        </w:rPr>
        <w:t xml:space="preserve">.227 Some </w:t>
      </w:r>
      <w:r w:rsidRPr="00D0379D">
        <w:rPr>
          <w:u w:val="single"/>
        </w:rPr>
        <w:t>critics argue that with the</w:t>
      </w:r>
      <w:r w:rsidR="00D0379D" w:rsidRPr="00D0379D">
        <w:rPr>
          <w:sz w:val="12"/>
        </w:rPr>
        <w:t>¶</w:t>
      </w:r>
      <w:r w:rsidRPr="00D0379D">
        <w:rPr>
          <w:sz w:val="12"/>
          <w:u w:val="single"/>
        </w:rPr>
        <w:t xml:space="preserve"> </w:t>
      </w:r>
      <w:r w:rsidRPr="00D0379D">
        <w:rPr>
          <w:u w:val="single"/>
        </w:rPr>
        <w:t>rise in states’ sophistication about their images, pure reputational sanctions are no longer effective</w:t>
      </w:r>
      <w:r w:rsidRPr="00D0379D">
        <w:rPr>
          <w:sz w:val="16"/>
        </w:rPr>
        <w:t xml:space="preserve">.228 Additionally, </w:t>
      </w:r>
      <w:r w:rsidRPr="00D0379D">
        <w:rPr>
          <w:u w:val="single"/>
        </w:rPr>
        <w:t xml:space="preserve">the results of the only </w:t>
      </w:r>
      <w:proofErr w:type="spellStart"/>
      <w:r w:rsidRPr="00D0379D">
        <w:rPr>
          <w:u w:val="single"/>
        </w:rPr>
        <w:t>largescale</w:t>
      </w:r>
      <w:proofErr w:type="spellEnd"/>
      <w:r w:rsidRPr="00D0379D">
        <w:rPr>
          <w:u w:val="single"/>
        </w:rPr>
        <w:t xml:space="preserve"> econometric analysis of the success of naming and shaming were not</w:t>
      </w:r>
      <w:r w:rsidR="00D0379D" w:rsidRPr="00D0379D">
        <w:rPr>
          <w:sz w:val="12"/>
        </w:rPr>
        <w:t>¶</w:t>
      </w:r>
      <w:r w:rsidRPr="00D0379D">
        <w:rPr>
          <w:sz w:val="12"/>
          <w:u w:val="single"/>
        </w:rPr>
        <w:t xml:space="preserve"> </w:t>
      </w:r>
      <w:r w:rsidRPr="00D0379D">
        <w:rPr>
          <w:u w:val="single"/>
        </w:rPr>
        <w:t>encouraging</w:t>
      </w:r>
      <w:r w:rsidRPr="00D0379D">
        <w:rPr>
          <w:sz w:val="16"/>
        </w:rPr>
        <w:t xml:space="preserve">.229 </w:t>
      </w:r>
      <w:r w:rsidRPr="00D0379D">
        <w:rPr>
          <w:u w:val="single"/>
        </w:rPr>
        <w:t>This enforcement mechanism has been particularly ineffective in countries like China and India, where rapid economic growth has</w:t>
      </w:r>
      <w:r w:rsidR="00D0379D" w:rsidRPr="00D0379D">
        <w:rPr>
          <w:sz w:val="12"/>
        </w:rPr>
        <w:t>¶</w:t>
      </w:r>
      <w:r w:rsidRPr="00D0379D">
        <w:rPr>
          <w:sz w:val="12"/>
          <w:u w:val="single"/>
        </w:rPr>
        <w:t xml:space="preserve"> </w:t>
      </w:r>
      <w:r w:rsidRPr="00D0379D">
        <w:rPr>
          <w:u w:val="single"/>
        </w:rPr>
        <w:t>caused increased competition for raw materials</w:t>
      </w:r>
      <w:r w:rsidRPr="00D0379D">
        <w:rPr>
          <w:sz w:val="16"/>
        </w:rPr>
        <w:t xml:space="preserve">.230 </w:t>
      </w:r>
      <w:r w:rsidRPr="00D0379D">
        <w:rPr>
          <w:u w:val="single"/>
        </w:rPr>
        <w:t>This competition</w:t>
      </w:r>
      <w:r w:rsidR="00D0379D" w:rsidRPr="00D0379D">
        <w:rPr>
          <w:sz w:val="12"/>
        </w:rPr>
        <w:t>¶</w:t>
      </w:r>
      <w:r w:rsidRPr="00D0379D">
        <w:rPr>
          <w:sz w:val="12"/>
          <w:u w:val="single"/>
        </w:rPr>
        <w:t xml:space="preserve"> </w:t>
      </w:r>
      <w:r w:rsidRPr="00D0379D">
        <w:rPr>
          <w:u w:val="single"/>
        </w:rPr>
        <w:t>makes it very difficult for wealthy states to ignore states with an abundance</w:t>
      </w:r>
      <w:r w:rsidR="00D0379D" w:rsidRPr="00D0379D">
        <w:rPr>
          <w:sz w:val="12"/>
        </w:rPr>
        <w:t>¶</w:t>
      </w:r>
      <w:r w:rsidRPr="00D0379D">
        <w:rPr>
          <w:sz w:val="12"/>
          <w:u w:val="single"/>
        </w:rPr>
        <w:t xml:space="preserve"> </w:t>
      </w:r>
      <w:r w:rsidRPr="00D0379D">
        <w:rPr>
          <w:u w:val="single"/>
        </w:rPr>
        <w:t>of natural resources, regardless of the human rights abuses taking place</w:t>
      </w:r>
      <w:r w:rsidRPr="00D0379D">
        <w:rPr>
          <w:sz w:val="16"/>
        </w:rPr>
        <w:t xml:space="preserve"> in</w:t>
      </w:r>
      <w:r w:rsidR="005C3E65">
        <w:rPr>
          <w:sz w:val="16"/>
        </w:rPr>
        <w:t xml:space="preserve"> </w:t>
      </w:r>
      <w:r w:rsidRPr="00D0379D">
        <w:rPr>
          <w:sz w:val="16"/>
        </w:rPr>
        <w:t xml:space="preserve">the country.231 Also, </w:t>
      </w:r>
      <w:r w:rsidRPr="00D0379D">
        <w:rPr>
          <w:u w:val="single"/>
        </w:rPr>
        <w:t>even when the U.S. government sanctions a country</w:t>
      </w:r>
      <w:r w:rsidR="00D0379D" w:rsidRPr="00D0379D">
        <w:rPr>
          <w:sz w:val="12"/>
        </w:rPr>
        <w:t>¶</w:t>
      </w:r>
      <w:r w:rsidRPr="00D0379D">
        <w:rPr>
          <w:sz w:val="12"/>
          <w:u w:val="single"/>
        </w:rPr>
        <w:t xml:space="preserve"> </w:t>
      </w:r>
      <w:r w:rsidRPr="00D0379D">
        <w:rPr>
          <w:u w:val="single"/>
        </w:rPr>
        <w:t>for violating human rights norms, there is often still the capital mobility for</w:t>
      </w:r>
      <w:r w:rsidR="00D0379D" w:rsidRPr="00D0379D">
        <w:rPr>
          <w:sz w:val="12"/>
        </w:rPr>
        <w:t>¶</w:t>
      </w:r>
      <w:r w:rsidRPr="00D0379D">
        <w:rPr>
          <w:sz w:val="12"/>
          <w:u w:val="single"/>
        </w:rPr>
        <w:t xml:space="preserve"> </w:t>
      </w:r>
      <w:r w:rsidRPr="00D0379D">
        <w:rPr>
          <w:u w:val="single"/>
        </w:rPr>
        <w:t>U.S. companies to put money into the sanctioned country in search of a</w:t>
      </w:r>
      <w:r w:rsidR="00D0379D" w:rsidRPr="00D0379D">
        <w:rPr>
          <w:sz w:val="12"/>
        </w:rPr>
        <w:t>¶</w:t>
      </w:r>
      <w:r w:rsidRPr="00D0379D">
        <w:rPr>
          <w:sz w:val="12"/>
          <w:u w:val="single"/>
        </w:rPr>
        <w:t xml:space="preserve"> </w:t>
      </w:r>
      <w:r w:rsidRPr="00D0379D">
        <w:rPr>
          <w:u w:val="single"/>
        </w:rPr>
        <w:t>profit.</w:t>
      </w:r>
      <w:r w:rsidRPr="00D0379D">
        <w:rPr>
          <w:sz w:val="16"/>
        </w:rPr>
        <w:t xml:space="preserve">232 Therefore, </w:t>
      </w:r>
      <w:r w:rsidRPr="00D0379D">
        <w:rPr>
          <w:u w:val="single"/>
        </w:rPr>
        <w:t>countries with deplorable human rights track records</w:t>
      </w:r>
      <w:r w:rsidR="00D0379D" w:rsidRPr="00D0379D">
        <w:rPr>
          <w:sz w:val="12"/>
        </w:rPr>
        <w:t>¶</w:t>
      </w:r>
      <w:r w:rsidRPr="00D0379D">
        <w:rPr>
          <w:sz w:val="12"/>
          <w:u w:val="single"/>
        </w:rPr>
        <w:t xml:space="preserve"> </w:t>
      </w:r>
      <w:r w:rsidRPr="00D0379D">
        <w:rPr>
          <w:u w:val="single"/>
        </w:rPr>
        <w:t>can still attract investment and development assistance from private companies while they are being sanctioned by the government.</w:t>
      </w:r>
      <w:r w:rsidRPr="00D0379D">
        <w:rPr>
          <w:sz w:val="16"/>
        </w:rPr>
        <w:t>233</w:t>
      </w:r>
    </w:p>
    <w:p w14:paraId="3A40A256" w14:textId="52CFF686" w:rsidR="003F603D" w:rsidRPr="003F603D" w:rsidRDefault="003F603D" w:rsidP="003F603D">
      <w:pPr>
        <w:pStyle w:val="Heading4"/>
        <w:rPr>
          <w:sz w:val="24"/>
        </w:rPr>
      </w:pPr>
      <w:r w:rsidRPr="003F603D">
        <w:rPr>
          <w:sz w:val="24"/>
        </w:rPr>
        <w:t>Sanctions inevitably fail</w:t>
      </w:r>
      <w:r w:rsidR="005C3E65">
        <w:rPr>
          <w:sz w:val="24"/>
        </w:rPr>
        <w:t xml:space="preserve"> </w:t>
      </w:r>
      <w:r w:rsidRPr="003F603D">
        <w:rPr>
          <w:sz w:val="24"/>
        </w:rPr>
        <w:t>—</w:t>
      </w:r>
      <w:r w:rsidR="005C3E65">
        <w:rPr>
          <w:sz w:val="24"/>
        </w:rPr>
        <w:t xml:space="preserve"> </w:t>
      </w:r>
      <w:r w:rsidRPr="003F603D">
        <w:rPr>
          <w:sz w:val="24"/>
        </w:rPr>
        <w:t xml:space="preserve">President would waive sanctions </w:t>
      </w:r>
      <w:r w:rsidR="004D7E2B">
        <w:rPr>
          <w:sz w:val="24"/>
        </w:rPr>
        <w:t>due to U.S. economic interests</w:t>
      </w:r>
    </w:p>
    <w:p w14:paraId="47A6533E" w14:textId="35E5FA40" w:rsidR="003F603D" w:rsidRPr="003F603D" w:rsidRDefault="003F603D" w:rsidP="007C02BF">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12DEC713" w14:textId="102D4112" w:rsidR="003F603D" w:rsidRPr="004D7E2B" w:rsidRDefault="007C02BF" w:rsidP="003F603D">
      <w:pPr>
        <w:rPr>
          <w:sz w:val="16"/>
          <w:szCs w:val="22"/>
        </w:rPr>
      </w:pPr>
      <w:r w:rsidRPr="004D7E2B">
        <w:rPr>
          <w:sz w:val="16"/>
          <w:szCs w:val="22"/>
        </w:rPr>
        <w:t>It is not clear, however, that the institution of a narrower waiver provision would be strong enough in effect.262 Even with a much narrower</w:t>
      </w:r>
      <w:r w:rsidR="004D7E2B" w:rsidRPr="004D7E2B">
        <w:rPr>
          <w:sz w:val="12"/>
          <w:szCs w:val="22"/>
        </w:rPr>
        <w:t>¶</w:t>
      </w:r>
      <w:r w:rsidR="003F603D" w:rsidRPr="004D7E2B">
        <w:rPr>
          <w:sz w:val="16"/>
          <w:szCs w:val="22"/>
        </w:rPr>
        <w:t xml:space="preserve"> </w:t>
      </w:r>
      <w:r w:rsidRPr="004D7E2B">
        <w:rPr>
          <w:sz w:val="16"/>
          <w:szCs w:val="22"/>
        </w:rPr>
        <w:t>waiver provision, “[</w:t>
      </w:r>
      <w:proofErr w:type="gramStart"/>
      <w:r w:rsidRPr="004D7E2B">
        <w:rPr>
          <w:sz w:val="16"/>
          <w:szCs w:val="22"/>
        </w:rPr>
        <w:t>g]</w:t>
      </w:r>
      <w:proofErr w:type="spellStart"/>
      <w:r w:rsidRPr="004D7E2B">
        <w:rPr>
          <w:sz w:val="16"/>
          <w:szCs w:val="22"/>
        </w:rPr>
        <w:t>reater</w:t>
      </w:r>
      <w:proofErr w:type="spellEnd"/>
      <w:proofErr w:type="gramEnd"/>
      <w:r w:rsidRPr="004D7E2B">
        <w:rPr>
          <w:sz w:val="16"/>
          <w:szCs w:val="22"/>
        </w:rPr>
        <w:t xml:space="preserve"> specificity of language, may not always constrain executive discretion.”263 It is possible that </w:t>
      </w:r>
      <w:r w:rsidRPr="003F603D">
        <w:rPr>
          <w:szCs w:val="22"/>
          <w:u w:val="single"/>
        </w:rPr>
        <w:t>the President would continue to waive sanctions even with a narrower and more specific waiver</w:t>
      </w:r>
      <w:r w:rsidR="004D7E2B" w:rsidRPr="004D7E2B">
        <w:rPr>
          <w:sz w:val="12"/>
          <w:szCs w:val="22"/>
        </w:rPr>
        <w:t>¶</w:t>
      </w:r>
      <w:r w:rsidR="003F603D" w:rsidRPr="003F603D">
        <w:rPr>
          <w:sz w:val="12"/>
          <w:szCs w:val="22"/>
          <w:u w:val="single"/>
        </w:rPr>
        <w:t xml:space="preserve"> </w:t>
      </w:r>
      <w:r w:rsidRPr="003F603D">
        <w:rPr>
          <w:szCs w:val="22"/>
          <w:u w:val="single"/>
        </w:rPr>
        <w:t>provision in the legislation</w:t>
      </w:r>
      <w:r w:rsidRPr="004D7E2B">
        <w:rPr>
          <w:sz w:val="16"/>
          <w:szCs w:val="22"/>
        </w:rPr>
        <w:t>.264 This problem could, in theory, be</w:t>
      </w:r>
      <w:r w:rsidR="004D7E2B" w:rsidRPr="004D7E2B">
        <w:rPr>
          <w:sz w:val="12"/>
          <w:szCs w:val="22"/>
        </w:rPr>
        <w:t>¶</w:t>
      </w:r>
      <w:r w:rsidR="003F603D" w:rsidRPr="004D7E2B">
        <w:rPr>
          <w:sz w:val="16"/>
          <w:szCs w:val="22"/>
        </w:rPr>
        <w:t xml:space="preserve"> </w:t>
      </w:r>
      <w:r w:rsidRPr="004D7E2B">
        <w:rPr>
          <w:sz w:val="16"/>
          <w:szCs w:val="22"/>
        </w:rPr>
        <w:t xml:space="preserve">addressed by a mandatory sanctions regime.265 </w:t>
      </w:r>
      <w:r w:rsidRPr="003F603D">
        <w:rPr>
          <w:szCs w:val="22"/>
          <w:u w:val="single"/>
        </w:rPr>
        <w:t>While the president may</w:t>
      </w:r>
      <w:r w:rsidR="004D7E2B" w:rsidRPr="004D7E2B">
        <w:rPr>
          <w:sz w:val="12"/>
          <w:szCs w:val="22"/>
        </w:rPr>
        <w:t>¶</w:t>
      </w:r>
      <w:r w:rsidR="003F603D" w:rsidRPr="003F603D">
        <w:rPr>
          <w:sz w:val="12"/>
          <w:szCs w:val="22"/>
          <w:u w:val="single"/>
        </w:rPr>
        <w:t xml:space="preserve"> </w:t>
      </w:r>
      <w:r w:rsidRPr="003F603D">
        <w:rPr>
          <w:szCs w:val="22"/>
          <w:u w:val="single"/>
        </w:rPr>
        <w:t>feel politically compelled to waive sanctions for India and China due to</w:t>
      </w:r>
      <w:r w:rsidR="004D7E2B" w:rsidRPr="004D7E2B">
        <w:rPr>
          <w:sz w:val="12"/>
          <w:szCs w:val="22"/>
        </w:rPr>
        <w:t>¶</w:t>
      </w:r>
      <w:r w:rsidR="003F603D" w:rsidRPr="003F603D">
        <w:rPr>
          <w:sz w:val="12"/>
          <w:szCs w:val="22"/>
          <w:u w:val="single"/>
        </w:rPr>
        <w:t xml:space="preserve"> </w:t>
      </w:r>
      <w:r w:rsidRPr="003F603D">
        <w:rPr>
          <w:szCs w:val="22"/>
          <w:u w:val="single"/>
        </w:rPr>
        <w:t>their economic impact on the United States</w:t>
      </w:r>
      <w:proofErr w:type="gramStart"/>
      <w:r w:rsidRPr="003F603D">
        <w:rPr>
          <w:szCs w:val="22"/>
          <w:u w:val="single"/>
        </w:rPr>
        <w:t>,266</w:t>
      </w:r>
      <w:proofErr w:type="gramEnd"/>
      <w:r w:rsidRPr="003F603D">
        <w:rPr>
          <w:szCs w:val="22"/>
          <w:u w:val="single"/>
        </w:rPr>
        <w:t xml:space="preserve"> mandatory sanctions could</w:t>
      </w:r>
      <w:r w:rsidR="004D7E2B" w:rsidRPr="004D7E2B">
        <w:rPr>
          <w:sz w:val="12"/>
          <w:szCs w:val="22"/>
        </w:rPr>
        <w:t>¶</w:t>
      </w:r>
      <w:r w:rsidR="003F603D" w:rsidRPr="003F603D">
        <w:rPr>
          <w:sz w:val="12"/>
          <w:szCs w:val="22"/>
          <w:u w:val="single"/>
        </w:rPr>
        <w:t xml:space="preserve"> </w:t>
      </w:r>
      <w:r w:rsidRPr="003F603D">
        <w:rPr>
          <w:szCs w:val="22"/>
          <w:u w:val="single"/>
        </w:rPr>
        <w:t>“provide political leverage for the President in his efforts to urge compliance with fundamental rights by foreign states, by allowing him to argue</w:t>
      </w:r>
      <w:r w:rsidR="004D7E2B" w:rsidRPr="004D7E2B">
        <w:rPr>
          <w:sz w:val="12"/>
          <w:szCs w:val="22"/>
        </w:rPr>
        <w:t>¶</w:t>
      </w:r>
      <w:r w:rsidR="003F603D" w:rsidRPr="003F603D">
        <w:rPr>
          <w:sz w:val="12"/>
          <w:szCs w:val="22"/>
          <w:u w:val="single"/>
        </w:rPr>
        <w:t xml:space="preserve"> </w:t>
      </w:r>
      <w:r w:rsidRPr="003F603D">
        <w:rPr>
          <w:szCs w:val="22"/>
          <w:u w:val="single"/>
        </w:rPr>
        <w:t>that his hands have been tied by Congress.</w:t>
      </w:r>
      <w:r w:rsidRPr="004D7E2B">
        <w:rPr>
          <w:sz w:val="16"/>
          <w:szCs w:val="22"/>
        </w:rPr>
        <w:t>”267 The sanctions would then</w:t>
      </w:r>
      <w:r w:rsidR="004D7E2B" w:rsidRPr="004D7E2B">
        <w:rPr>
          <w:sz w:val="12"/>
          <w:szCs w:val="22"/>
        </w:rPr>
        <w:t>¶</w:t>
      </w:r>
      <w:r w:rsidR="003F603D" w:rsidRPr="004D7E2B">
        <w:rPr>
          <w:sz w:val="16"/>
          <w:szCs w:val="22"/>
        </w:rPr>
        <w:t xml:space="preserve"> </w:t>
      </w:r>
      <w:r w:rsidRPr="004D7E2B">
        <w:rPr>
          <w:sz w:val="16"/>
          <w:szCs w:val="22"/>
        </w:rPr>
        <w:t>be implemented to every violating country, regardless of their economic</w:t>
      </w:r>
      <w:r w:rsidR="004D7E2B" w:rsidRPr="004D7E2B">
        <w:rPr>
          <w:sz w:val="12"/>
          <w:szCs w:val="22"/>
        </w:rPr>
        <w:t>¶</w:t>
      </w:r>
      <w:r w:rsidR="003F603D" w:rsidRPr="004D7E2B">
        <w:rPr>
          <w:sz w:val="16"/>
          <w:szCs w:val="22"/>
        </w:rPr>
        <w:t xml:space="preserve"> </w:t>
      </w:r>
      <w:r w:rsidRPr="004D7E2B">
        <w:rPr>
          <w:sz w:val="16"/>
          <w:szCs w:val="22"/>
        </w:rPr>
        <w:t>ties to the United States. This knowledge that the sanctions are more than</w:t>
      </w:r>
      <w:r w:rsidRPr="004D7E2B">
        <w:rPr>
          <w:sz w:val="16"/>
          <w:szCs w:val="22"/>
        </w:rPr>
        <w:pgNum/>
      </w:r>
      <w:r w:rsidRPr="004D7E2B">
        <w:rPr>
          <w:sz w:val="16"/>
          <w:szCs w:val="22"/>
        </w:rPr>
        <w:pgNum/>
      </w:r>
      <w:r w:rsidRPr="004D7E2B">
        <w:rPr>
          <w:sz w:val="16"/>
          <w:szCs w:val="22"/>
        </w:rPr>
        <w:pgNum/>
      </w:r>
      <w:r w:rsidR="003F603D" w:rsidRPr="004D7E2B">
        <w:rPr>
          <w:sz w:val="16"/>
          <w:szCs w:val="22"/>
        </w:rPr>
        <w:t xml:space="preserve"> a mere threat would likely encourage those countries to modify their</w:t>
      </w:r>
      <w:r w:rsidR="004D7E2B" w:rsidRPr="004D7E2B">
        <w:rPr>
          <w:sz w:val="12"/>
          <w:szCs w:val="22"/>
        </w:rPr>
        <w:t>¶</w:t>
      </w:r>
      <w:r w:rsidR="003F603D" w:rsidRPr="004D7E2B">
        <w:rPr>
          <w:sz w:val="16"/>
          <w:szCs w:val="22"/>
        </w:rPr>
        <w:t xml:space="preserve"> behavior.268</w:t>
      </w:r>
      <w:r w:rsidR="004D7E2B" w:rsidRPr="004D7E2B">
        <w:rPr>
          <w:sz w:val="12"/>
          <w:szCs w:val="22"/>
        </w:rPr>
        <w:t>¶</w:t>
      </w:r>
      <w:r w:rsidR="003F603D" w:rsidRPr="004D7E2B">
        <w:rPr>
          <w:sz w:val="16"/>
          <w:szCs w:val="22"/>
        </w:rPr>
        <w:t xml:space="preserve"> </w:t>
      </w:r>
      <w:r w:rsidR="003F603D" w:rsidRPr="005C3E65">
        <w:rPr>
          <w:szCs w:val="22"/>
          <w:u w:val="single"/>
        </w:rPr>
        <w:t>The problem here is that</w:t>
      </w:r>
      <w:r w:rsidR="003F603D" w:rsidRPr="004D7E2B">
        <w:rPr>
          <w:sz w:val="16"/>
          <w:szCs w:val="22"/>
        </w:rPr>
        <w:t xml:space="preserve"> Congress is reluctant, understandably, to</w:t>
      </w:r>
      <w:r w:rsidR="004D7E2B" w:rsidRPr="004D7E2B">
        <w:rPr>
          <w:sz w:val="12"/>
          <w:szCs w:val="22"/>
        </w:rPr>
        <w:t>¶</w:t>
      </w:r>
      <w:r w:rsidR="003F603D" w:rsidRPr="004D7E2B">
        <w:rPr>
          <w:sz w:val="16"/>
          <w:szCs w:val="22"/>
        </w:rPr>
        <w:t xml:space="preserve"> remove that discretion from the hands of the President, and </w:t>
      </w:r>
      <w:r w:rsidR="003F603D" w:rsidRPr="003F603D">
        <w:rPr>
          <w:szCs w:val="22"/>
          <w:u w:val="single"/>
        </w:rPr>
        <w:t>even if Congress did remove the waiver provision, the President has other means to</w:t>
      </w:r>
      <w:r w:rsidR="004D7E2B" w:rsidRPr="004D7E2B">
        <w:rPr>
          <w:sz w:val="12"/>
          <w:szCs w:val="22"/>
        </w:rPr>
        <w:t>¶</w:t>
      </w:r>
      <w:r w:rsidR="003F603D" w:rsidRPr="003F603D">
        <w:rPr>
          <w:sz w:val="12"/>
          <w:szCs w:val="22"/>
          <w:u w:val="single"/>
        </w:rPr>
        <w:t xml:space="preserve"> </w:t>
      </w:r>
      <w:r w:rsidR="003F603D" w:rsidRPr="003F603D">
        <w:rPr>
          <w:szCs w:val="22"/>
          <w:u w:val="single"/>
        </w:rPr>
        <w:t>refrain from imposing sanctions</w:t>
      </w:r>
      <w:r w:rsidR="003F603D" w:rsidRPr="004D7E2B">
        <w:rPr>
          <w:sz w:val="16"/>
          <w:szCs w:val="22"/>
        </w:rPr>
        <w:t xml:space="preserve">.269 </w:t>
      </w:r>
      <w:r w:rsidR="003F603D" w:rsidRPr="003F603D">
        <w:rPr>
          <w:szCs w:val="22"/>
          <w:u w:val="single"/>
        </w:rPr>
        <w:t>For example, Congress passed provisions for mandatory sanctions to be imposed for violations of the International Whaling Convention</w:t>
      </w:r>
      <w:r w:rsidR="003F603D" w:rsidRPr="004D7E2B">
        <w:rPr>
          <w:sz w:val="16"/>
          <w:szCs w:val="22"/>
        </w:rPr>
        <w:t xml:space="preserve">.270 </w:t>
      </w:r>
      <w:r w:rsidR="003F603D" w:rsidRPr="003F603D">
        <w:rPr>
          <w:szCs w:val="22"/>
          <w:u w:val="single"/>
        </w:rPr>
        <w:t>Japan clearly violated the Convention, but</w:t>
      </w:r>
      <w:r w:rsidR="004D7E2B" w:rsidRPr="004D7E2B">
        <w:rPr>
          <w:sz w:val="12"/>
          <w:szCs w:val="22"/>
        </w:rPr>
        <w:t>¶</w:t>
      </w:r>
      <w:r w:rsidR="003F603D" w:rsidRPr="003F603D">
        <w:rPr>
          <w:sz w:val="12"/>
          <w:szCs w:val="22"/>
          <w:u w:val="single"/>
        </w:rPr>
        <w:t xml:space="preserve"> </w:t>
      </w:r>
      <w:r w:rsidR="003F603D" w:rsidRPr="003F603D">
        <w:rPr>
          <w:szCs w:val="22"/>
          <w:u w:val="single"/>
        </w:rPr>
        <w:t>the Reagan Administration still avoided imposing the sanctions by declining to find that Japan violated the Convention</w:t>
      </w:r>
      <w:r w:rsidR="003F603D" w:rsidRPr="004D7E2B">
        <w:rPr>
          <w:sz w:val="16"/>
          <w:szCs w:val="22"/>
        </w:rPr>
        <w:t>, and the Supreme Court</w:t>
      </w:r>
      <w:r w:rsidR="004D7E2B" w:rsidRPr="004D7E2B">
        <w:rPr>
          <w:sz w:val="12"/>
          <w:szCs w:val="22"/>
        </w:rPr>
        <w:t>¶</w:t>
      </w:r>
      <w:r w:rsidR="003F603D" w:rsidRPr="004D7E2B">
        <w:rPr>
          <w:sz w:val="16"/>
          <w:szCs w:val="22"/>
        </w:rPr>
        <w:t xml:space="preserve"> deferred to the executive branch’s determination.271</w:t>
      </w:r>
      <w:r w:rsidR="004D7E2B" w:rsidRPr="004D7E2B">
        <w:rPr>
          <w:sz w:val="12"/>
          <w:szCs w:val="22"/>
        </w:rPr>
        <w:t>¶</w:t>
      </w:r>
      <w:r w:rsidR="003F603D" w:rsidRPr="004D7E2B">
        <w:rPr>
          <w:sz w:val="16"/>
          <w:szCs w:val="22"/>
        </w:rPr>
        <w:t xml:space="preserve"> It seems that, while theoretically less effective, narrowing the waiver</w:t>
      </w:r>
      <w:r w:rsidR="004D7E2B" w:rsidRPr="004D7E2B">
        <w:rPr>
          <w:sz w:val="12"/>
          <w:szCs w:val="22"/>
        </w:rPr>
        <w:t>¶</w:t>
      </w:r>
      <w:r w:rsidR="003F603D" w:rsidRPr="004D7E2B">
        <w:rPr>
          <w:sz w:val="16"/>
          <w:szCs w:val="22"/>
        </w:rPr>
        <w:t xml:space="preserve"> provision is a more viable option for Congress. Because removing the</w:t>
      </w:r>
      <w:r w:rsidR="004D7E2B" w:rsidRPr="004D7E2B">
        <w:rPr>
          <w:sz w:val="12"/>
          <w:szCs w:val="22"/>
        </w:rPr>
        <w:t>¶</w:t>
      </w:r>
      <w:r w:rsidR="003F603D" w:rsidRPr="004D7E2B">
        <w:rPr>
          <w:sz w:val="16"/>
          <w:szCs w:val="22"/>
        </w:rPr>
        <w:t xml:space="preserve"> waiver provision altogether is unlikely to be something that Congress is</w:t>
      </w:r>
      <w:r w:rsidR="004D7E2B" w:rsidRPr="004D7E2B">
        <w:rPr>
          <w:sz w:val="12"/>
          <w:szCs w:val="22"/>
        </w:rPr>
        <w:t>¶</w:t>
      </w:r>
      <w:r w:rsidR="003F603D" w:rsidRPr="004D7E2B">
        <w:rPr>
          <w:sz w:val="16"/>
          <w:szCs w:val="22"/>
        </w:rPr>
        <w:t xml:space="preserve"> comfortable doing and because it has not been shown to be the perfect</w:t>
      </w:r>
      <w:r w:rsidR="004D7E2B" w:rsidRPr="004D7E2B">
        <w:rPr>
          <w:sz w:val="12"/>
          <w:szCs w:val="22"/>
        </w:rPr>
        <w:t>¶</w:t>
      </w:r>
      <w:r w:rsidR="003F603D" w:rsidRPr="004D7E2B">
        <w:rPr>
          <w:sz w:val="16"/>
          <w:szCs w:val="22"/>
        </w:rPr>
        <w:t xml:space="preserve"> solution in the past</w:t>
      </w:r>
      <w:proofErr w:type="gramStart"/>
      <w:r w:rsidR="003F603D" w:rsidRPr="004D7E2B">
        <w:rPr>
          <w:sz w:val="16"/>
          <w:szCs w:val="22"/>
        </w:rPr>
        <w:t>,272</w:t>
      </w:r>
      <w:proofErr w:type="gramEnd"/>
      <w:r w:rsidR="003F603D" w:rsidRPr="004D7E2B">
        <w:rPr>
          <w:sz w:val="16"/>
          <w:szCs w:val="22"/>
        </w:rPr>
        <w:t xml:space="preserve"> amending the TVPA to have a narrower waiver provision is likely the most practical option to improve the sanctions regime.</w:t>
      </w:r>
      <w:r w:rsidR="004D7E2B" w:rsidRPr="004D7E2B">
        <w:rPr>
          <w:sz w:val="12"/>
          <w:szCs w:val="22"/>
        </w:rPr>
        <w:t>¶</w:t>
      </w:r>
      <w:r w:rsidR="003F603D" w:rsidRPr="004D7E2B">
        <w:rPr>
          <w:sz w:val="16"/>
          <w:szCs w:val="22"/>
        </w:rPr>
        <w:t xml:space="preserve"> Perhaps drawing public attention to what the actual waiver provision says</w:t>
      </w:r>
      <w:r w:rsidR="004D7E2B" w:rsidRPr="004D7E2B">
        <w:rPr>
          <w:sz w:val="12"/>
          <w:szCs w:val="22"/>
        </w:rPr>
        <w:t>¶</w:t>
      </w:r>
      <w:r w:rsidR="003F603D" w:rsidRPr="004D7E2B">
        <w:rPr>
          <w:sz w:val="16"/>
          <w:szCs w:val="22"/>
        </w:rPr>
        <w:t xml:space="preserve"> and what the President decides to do would bring the attention of voters to</w:t>
      </w:r>
      <w:r w:rsidR="004D7E2B" w:rsidRPr="004D7E2B">
        <w:rPr>
          <w:sz w:val="12"/>
          <w:szCs w:val="22"/>
        </w:rPr>
        <w:t>¶</w:t>
      </w:r>
      <w:r w:rsidR="003F603D" w:rsidRPr="004D7E2B">
        <w:rPr>
          <w:sz w:val="16"/>
          <w:szCs w:val="22"/>
        </w:rPr>
        <w:t xml:space="preserve"> the issue, thereby democratically influencing the President to stay within</w:t>
      </w:r>
      <w:r w:rsidR="004D7E2B" w:rsidRPr="004D7E2B">
        <w:rPr>
          <w:sz w:val="12"/>
          <w:szCs w:val="22"/>
        </w:rPr>
        <w:t>¶</w:t>
      </w:r>
      <w:r w:rsidR="003F603D" w:rsidRPr="004D7E2B">
        <w:rPr>
          <w:sz w:val="16"/>
          <w:szCs w:val="22"/>
        </w:rPr>
        <w:t xml:space="preserve"> the bounds of the provision.</w:t>
      </w:r>
      <w:r w:rsidR="003F603D" w:rsidRPr="004D7E2B">
        <w:rPr>
          <w:sz w:val="16"/>
          <w:szCs w:val="22"/>
        </w:rPr>
        <w:pgNum/>
      </w:r>
      <w:r w:rsidR="003F603D" w:rsidRPr="004D7E2B">
        <w:rPr>
          <w:sz w:val="16"/>
          <w:szCs w:val="22"/>
        </w:rPr>
        <w:pgNum/>
      </w:r>
      <w:r w:rsidR="003F603D" w:rsidRPr="004D7E2B">
        <w:rPr>
          <w:sz w:val="16"/>
          <w:szCs w:val="22"/>
        </w:rPr>
        <w:pgNum/>
      </w:r>
      <w:r w:rsidR="003F603D" w:rsidRPr="004D7E2B">
        <w:rPr>
          <w:sz w:val="16"/>
          <w:szCs w:val="22"/>
        </w:rPr>
        <w:pgNum/>
      </w:r>
      <w:r w:rsidR="004D7E2B" w:rsidRPr="004D7E2B">
        <w:rPr>
          <w:sz w:val="12"/>
          <w:szCs w:val="22"/>
        </w:rPr>
        <w:t>¶</w:t>
      </w:r>
      <w:r w:rsidR="003F603D" w:rsidRPr="004D7E2B">
        <w:rPr>
          <w:sz w:val="16"/>
          <w:szCs w:val="22"/>
        </w:rPr>
        <w:t xml:space="preserve"> </w:t>
      </w:r>
    </w:p>
    <w:p w14:paraId="0787EC36" w14:textId="056497D7" w:rsidR="003F603D" w:rsidRPr="00456D1E" w:rsidRDefault="004D7E2B" w:rsidP="00456D1E">
      <w:pPr>
        <w:pStyle w:val="Heading4"/>
        <w:rPr>
          <w:sz w:val="24"/>
        </w:rPr>
      </w:pPr>
      <w:r>
        <w:rPr>
          <w:sz w:val="24"/>
        </w:rPr>
        <w:t>Sanctions backfire – result in a lack of transparency and unfairly harm citizens, not perpetrators</w:t>
      </w:r>
    </w:p>
    <w:p w14:paraId="047D91F6" w14:textId="3C443DCC" w:rsidR="003F603D" w:rsidRPr="003F603D" w:rsidRDefault="003F603D" w:rsidP="003F603D">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7F21BEDD" w14:textId="32017B46" w:rsidR="004D7E2B" w:rsidRDefault="003F603D" w:rsidP="003F603D">
      <w:pPr>
        <w:rPr>
          <w:sz w:val="16"/>
          <w:szCs w:val="22"/>
        </w:rPr>
      </w:pPr>
      <w:r w:rsidRPr="004D7E2B">
        <w:rPr>
          <w:sz w:val="16"/>
          <w:szCs w:val="16"/>
        </w:rPr>
        <w:t>There are, however, still many concerns that accompany the idea of¶ trying to effect change in India and China through sanctions at all. For¶ example,</w:t>
      </w:r>
      <w:r w:rsidRPr="003F603D">
        <w:rPr>
          <w:szCs w:val="22"/>
          <w:u w:val="single"/>
        </w:rPr>
        <w:t xml:space="preserve"> the Clinton Administration thought that imposing sanctions in</w:t>
      </w:r>
      <w:r w:rsidRPr="003F603D">
        <w:rPr>
          <w:sz w:val="12"/>
          <w:szCs w:val="22"/>
        </w:rPr>
        <w:t>¶</w:t>
      </w:r>
      <w:r w:rsidRPr="003F603D">
        <w:rPr>
          <w:sz w:val="12"/>
          <w:szCs w:val="22"/>
          <w:u w:val="single"/>
        </w:rPr>
        <w:t xml:space="preserve"> </w:t>
      </w:r>
      <w:r w:rsidRPr="003F603D">
        <w:rPr>
          <w:szCs w:val="22"/>
          <w:u w:val="single"/>
        </w:rPr>
        <w:t>this context went against the cooperative nature of the Palermo Protocol</w:t>
      </w:r>
      <w:r w:rsidRPr="003F603D">
        <w:rPr>
          <w:sz w:val="12"/>
          <w:szCs w:val="22"/>
        </w:rPr>
        <w:t>¶</w:t>
      </w:r>
      <w:r w:rsidRPr="003F603D">
        <w:rPr>
          <w:sz w:val="12"/>
          <w:szCs w:val="22"/>
          <w:u w:val="single"/>
        </w:rPr>
        <w:t xml:space="preserve"> </w:t>
      </w:r>
      <w:r w:rsidRPr="003F603D">
        <w:rPr>
          <w:szCs w:val="22"/>
          <w:u w:val="single"/>
        </w:rPr>
        <w:t>and would</w:t>
      </w:r>
      <w:r w:rsidRPr="003F603D">
        <w:rPr>
          <w:sz w:val="16"/>
          <w:szCs w:val="22"/>
        </w:rPr>
        <w:t xml:space="preserve"> prove to </w:t>
      </w:r>
      <w:r w:rsidRPr="003F603D">
        <w:rPr>
          <w:szCs w:val="22"/>
          <w:u w:val="single"/>
        </w:rPr>
        <w:t>be “profoundly counterproductive</w:t>
      </w:r>
      <w:r w:rsidRPr="003F603D">
        <w:rPr>
          <w:sz w:val="16"/>
          <w:szCs w:val="22"/>
        </w:rPr>
        <w:t>.”273 It feared that</w:t>
      </w:r>
      <w:r w:rsidRPr="003F603D">
        <w:rPr>
          <w:sz w:val="12"/>
          <w:szCs w:val="22"/>
        </w:rPr>
        <w:t>¶</w:t>
      </w:r>
      <w:r w:rsidRPr="003F603D">
        <w:rPr>
          <w:sz w:val="16"/>
          <w:szCs w:val="22"/>
        </w:rPr>
        <w:t xml:space="preserve"> </w:t>
      </w:r>
      <w:r w:rsidRPr="003F603D">
        <w:rPr>
          <w:szCs w:val="22"/>
          <w:u w:val="single"/>
        </w:rPr>
        <w:t>instituting sanctions would cause countries to be less transparent about the</w:t>
      </w:r>
      <w:r w:rsidRPr="003F603D">
        <w:rPr>
          <w:sz w:val="12"/>
          <w:szCs w:val="22"/>
        </w:rPr>
        <w:t>¶</w:t>
      </w:r>
      <w:r w:rsidRPr="003F603D">
        <w:rPr>
          <w:sz w:val="12"/>
          <w:szCs w:val="22"/>
          <w:u w:val="single"/>
        </w:rPr>
        <w:t xml:space="preserve"> </w:t>
      </w:r>
      <w:r w:rsidRPr="003F603D">
        <w:rPr>
          <w:szCs w:val="22"/>
          <w:u w:val="single"/>
        </w:rPr>
        <w:t>human trafficking problems within their borders</w:t>
      </w:r>
      <w:r w:rsidRPr="003F603D">
        <w:rPr>
          <w:sz w:val="16"/>
          <w:szCs w:val="22"/>
        </w:rPr>
        <w:t xml:space="preserve">.274 There is also the possibility that </w:t>
      </w:r>
      <w:r w:rsidRPr="002D459F">
        <w:rPr>
          <w:szCs w:val="22"/>
          <w:u w:val="single"/>
        </w:rPr>
        <w:t>s</w:t>
      </w:r>
      <w:r w:rsidRPr="003F603D">
        <w:rPr>
          <w:szCs w:val="22"/>
          <w:u w:val="single"/>
        </w:rPr>
        <w:t>anctions can have an opposite result from what was intended</w:t>
      </w:r>
      <w:proofErr w:type="gramStart"/>
      <w:r w:rsidRPr="003F603D">
        <w:rPr>
          <w:szCs w:val="22"/>
          <w:u w:val="single"/>
        </w:rPr>
        <w:t>,</w:t>
      </w:r>
      <w:r w:rsidRPr="003F603D">
        <w:rPr>
          <w:sz w:val="12"/>
          <w:szCs w:val="22"/>
        </w:rPr>
        <w:t>¶</w:t>
      </w:r>
      <w:proofErr w:type="gramEnd"/>
      <w:r w:rsidRPr="003F603D">
        <w:rPr>
          <w:sz w:val="12"/>
          <w:szCs w:val="22"/>
          <w:u w:val="single"/>
        </w:rPr>
        <w:t xml:space="preserve"> </w:t>
      </w:r>
      <w:r w:rsidRPr="003F603D">
        <w:rPr>
          <w:szCs w:val="22"/>
          <w:u w:val="single"/>
        </w:rPr>
        <w:t>“by further radicalizing recalcitrant regimes and, moreover, fostering</w:t>
      </w:r>
      <w:r w:rsidRPr="003F603D">
        <w:rPr>
          <w:sz w:val="12"/>
          <w:szCs w:val="22"/>
        </w:rPr>
        <w:t>¶</w:t>
      </w:r>
      <w:r w:rsidRPr="003F603D">
        <w:rPr>
          <w:sz w:val="12"/>
          <w:szCs w:val="22"/>
          <w:u w:val="single"/>
        </w:rPr>
        <w:t xml:space="preserve"> </w:t>
      </w:r>
      <w:r w:rsidRPr="003F603D">
        <w:rPr>
          <w:szCs w:val="22"/>
          <w:u w:val="single"/>
        </w:rPr>
        <w:t>regional discontent with the United States.”</w:t>
      </w:r>
      <w:r w:rsidRPr="003F603D">
        <w:rPr>
          <w:sz w:val="16"/>
          <w:szCs w:val="22"/>
        </w:rPr>
        <w:t>275 Many critics of sanctions</w:t>
      </w:r>
      <w:r w:rsidRPr="003F603D">
        <w:rPr>
          <w:sz w:val="12"/>
          <w:szCs w:val="22"/>
        </w:rPr>
        <w:t>¶</w:t>
      </w:r>
      <w:r w:rsidRPr="003F603D">
        <w:rPr>
          <w:sz w:val="16"/>
          <w:szCs w:val="22"/>
        </w:rPr>
        <w:t xml:space="preserve"> also worry that </w:t>
      </w:r>
      <w:r w:rsidRPr="003F603D">
        <w:rPr>
          <w:szCs w:val="22"/>
          <w:u w:val="single"/>
        </w:rPr>
        <w:t>the people that actually feel the economic pressure are the</w:t>
      </w:r>
      <w:r w:rsidRPr="003F603D">
        <w:rPr>
          <w:sz w:val="12"/>
          <w:szCs w:val="22"/>
        </w:rPr>
        <w:t>¶</w:t>
      </w:r>
      <w:r w:rsidRPr="003F603D">
        <w:rPr>
          <w:sz w:val="12"/>
          <w:szCs w:val="22"/>
          <w:u w:val="single"/>
        </w:rPr>
        <w:t xml:space="preserve"> </w:t>
      </w:r>
      <w:r w:rsidRPr="003F603D">
        <w:rPr>
          <w:szCs w:val="22"/>
          <w:u w:val="single"/>
        </w:rPr>
        <w:t>innocent citizens of a country and not the perpetrators of the crime</w:t>
      </w:r>
      <w:r w:rsidRPr="003F603D">
        <w:rPr>
          <w:sz w:val="16"/>
          <w:szCs w:val="22"/>
        </w:rPr>
        <w:t>.276</w:t>
      </w:r>
      <w:r w:rsidRPr="003F603D">
        <w:rPr>
          <w:sz w:val="12"/>
          <w:szCs w:val="22"/>
        </w:rPr>
        <w:t>¶</w:t>
      </w:r>
      <w:r w:rsidRPr="003F603D">
        <w:rPr>
          <w:sz w:val="16"/>
          <w:szCs w:val="22"/>
        </w:rPr>
        <w:t xml:space="preserve"> For example, economic sanctions imposed by the U.S. government in Venezuela placed many programs at risk, including those with motives such as</w:t>
      </w:r>
      <w:r w:rsidRPr="003F603D">
        <w:rPr>
          <w:sz w:val="12"/>
          <w:szCs w:val="22"/>
        </w:rPr>
        <w:t>¶</w:t>
      </w:r>
      <w:r w:rsidRPr="003F603D">
        <w:rPr>
          <w:sz w:val="16"/>
          <w:szCs w:val="22"/>
        </w:rPr>
        <w:t xml:space="preserve"> providing cleaner drinking water and protecting the Amazon rainforest.277</w:t>
      </w:r>
      <w:r w:rsidRPr="003F603D">
        <w:rPr>
          <w:sz w:val="16"/>
          <w:szCs w:val="22"/>
        </w:rPr>
        <w:pgNum/>
      </w:r>
    </w:p>
    <w:p w14:paraId="4E3DFA8F" w14:textId="77777777" w:rsidR="004D7E2B" w:rsidRPr="00AE5A92" w:rsidRDefault="004D7E2B" w:rsidP="004D7E2B">
      <w:pPr>
        <w:pStyle w:val="Heading4"/>
        <w:rPr>
          <w:sz w:val="24"/>
        </w:rPr>
      </w:pPr>
      <w:r>
        <w:rPr>
          <w:sz w:val="24"/>
        </w:rPr>
        <w:t xml:space="preserve">Sanctions destroy multilateralism </w:t>
      </w:r>
    </w:p>
    <w:p w14:paraId="3AC21A9D" w14:textId="77777777" w:rsidR="004D7E2B" w:rsidRPr="00F56222" w:rsidRDefault="004D7E2B" w:rsidP="004D7E2B">
      <w:pPr>
        <w:rPr>
          <w:sz w:val="16"/>
          <w:szCs w:val="16"/>
        </w:rPr>
      </w:pPr>
      <w:r w:rsidRPr="00CE3C5D">
        <w:rPr>
          <w:b/>
          <w:szCs w:val="22"/>
        </w:rPr>
        <w:t xml:space="preserve">Hendrix 10 </w:t>
      </w:r>
      <w:r>
        <w:rPr>
          <w:sz w:val="24"/>
        </w:rPr>
        <w:t>–</w:t>
      </w:r>
      <w:r>
        <w:rPr>
          <w:szCs w:val="22"/>
        </w:rPr>
        <w:t xml:space="preserve"> Candidate for J.D. at </w:t>
      </w:r>
      <w:r w:rsidRPr="00857101">
        <w:rPr>
          <w:szCs w:val="22"/>
        </w:rPr>
        <w:t>Cornell Law School</w:t>
      </w:r>
      <w:r>
        <w:rPr>
          <w:szCs w:val="22"/>
        </w:rPr>
        <w:t xml:space="preserve"> and </w:t>
      </w:r>
      <w:r w:rsidRPr="00857101">
        <w:rPr>
          <w:szCs w:val="22"/>
        </w:rPr>
        <w:t>B.A. in Journalism and</w:t>
      </w:r>
      <w:r>
        <w:rPr>
          <w:szCs w:val="22"/>
        </w:rPr>
        <w:t xml:space="preserve"> </w:t>
      </w:r>
      <w:r w:rsidRPr="00857101">
        <w:rPr>
          <w:szCs w:val="22"/>
        </w:rPr>
        <w:t>Psychology</w:t>
      </w:r>
      <w:r>
        <w:rPr>
          <w:szCs w:val="22"/>
        </w:rPr>
        <w:t xml:space="preserve"> </w:t>
      </w:r>
      <w:r>
        <w:rPr>
          <w:sz w:val="16"/>
          <w:szCs w:val="16"/>
        </w:rPr>
        <w:t xml:space="preserve">[Mary Catherine, “Enforcing the U.S. Trafficking Victims Protection Act in Emerging Markets: The Challenge of Affecting Change in India and China,” Cornell Law School, </w:t>
      </w:r>
      <w:r w:rsidRPr="00857101">
        <w:rPr>
          <w:sz w:val="16"/>
          <w:szCs w:val="16"/>
        </w:rPr>
        <w:t>http://www.lawschool.cornell.edu/research/ilj/upload/hendrix.pdf</w:t>
      </w:r>
      <w:r>
        <w:rPr>
          <w:sz w:val="16"/>
          <w:szCs w:val="16"/>
        </w:rPr>
        <w:t>]//MY</w:t>
      </w:r>
    </w:p>
    <w:p w14:paraId="5A149539" w14:textId="7DE2FEC6" w:rsidR="003F603D" w:rsidRDefault="004D7E2B" w:rsidP="003F603D">
      <w:pPr>
        <w:rPr>
          <w:sz w:val="16"/>
        </w:rPr>
      </w:pPr>
      <w:r w:rsidRPr="00F56222">
        <w:rPr>
          <w:sz w:val="16"/>
        </w:rPr>
        <w:t>The other form of enforcement used by the United States in the TVPA</w:t>
      </w:r>
      <w:r w:rsidRPr="00F56222">
        <w:rPr>
          <w:sz w:val="12"/>
        </w:rPr>
        <w:t>¶</w:t>
      </w:r>
      <w:r w:rsidRPr="00F56222">
        <w:rPr>
          <w:sz w:val="16"/>
        </w:rPr>
        <w:t xml:space="preserve"> is sanctions on non-humanitarian, non-trade related foreign assistance.234</w:t>
      </w:r>
      <w:r w:rsidRPr="00F56222">
        <w:rPr>
          <w:sz w:val="12"/>
        </w:rPr>
        <w:t>¶</w:t>
      </w:r>
      <w:r w:rsidRPr="00F56222">
        <w:rPr>
          <w:sz w:val="16"/>
        </w:rPr>
        <w:t xml:space="preserve"> These </w:t>
      </w:r>
      <w:r w:rsidRPr="00F56222">
        <w:rPr>
          <w:u w:val="single"/>
        </w:rPr>
        <w:t xml:space="preserve">unilateral sanctions, which are imposed without </w:t>
      </w:r>
      <w:r w:rsidRPr="00F56222">
        <w:rPr>
          <w:sz w:val="16"/>
        </w:rPr>
        <w:t>authorization by</w:t>
      </w:r>
      <w:r w:rsidRPr="00F56222">
        <w:rPr>
          <w:sz w:val="12"/>
        </w:rPr>
        <w:t>¶</w:t>
      </w:r>
      <w:r w:rsidRPr="00F56222">
        <w:rPr>
          <w:sz w:val="12"/>
          <w:u w:val="single"/>
        </w:rPr>
        <w:t xml:space="preserve"> </w:t>
      </w:r>
      <w:r w:rsidRPr="00F56222">
        <w:rPr>
          <w:u w:val="single"/>
        </w:rPr>
        <w:t>agreement between the member countries</w:t>
      </w:r>
      <w:r w:rsidRPr="00F56222">
        <w:rPr>
          <w:sz w:val="16"/>
        </w:rPr>
        <w:t>, are a common mechanism to</w:t>
      </w:r>
      <w:r w:rsidRPr="00F56222">
        <w:rPr>
          <w:sz w:val="12"/>
        </w:rPr>
        <w:t>¶</w:t>
      </w:r>
      <w:r w:rsidRPr="00F56222">
        <w:rPr>
          <w:sz w:val="16"/>
        </w:rPr>
        <w:t xml:space="preserve"> </w:t>
      </w:r>
      <w:r w:rsidRPr="00F56222">
        <w:rPr>
          <w:u w:val="single"/>
        </w:rPr>
        <w:t>encourage states to comply with international law and norms</w:t>
      </w:r>
      <w:r w:rsidRPr="00F56222">
        <w:rPr>
          <w:sz w:val="16"/>
        </w:rPr>
        <w:t>.235 The</w:t>
      </w:r>
      <w:r w:rsidRPr="00F56222">
        <w:rPr>
          <w:sz w:val="12"/>
        </w:rPr>
        <w:t>¶</w:t>
      </w:r>
      <w:r w:rsidRPr="00F56222">
        <w:rPr>
          <w:sz w:val="16"/>
        </w:rPr>
        <w:t xml:space="preserve"> United States has had success using this tactic in many different areas, and</w:t>
      </w:r>
      <w:r w:rsidRPr="00F56222">
        <w:rPr>
          <w:sz w:val="12"/>
        </w:rPr>
        <w:t>¶</w:t>
      </w:r>
      <w:r w:rsidRPr="00F56222">
        <w:rPr>
          <w:sz w:val="16"/>
        </w:rPr>
        <w:t xml:space="preserve"> it serves the purposes of punishing the violating country and improving</w:t>
      </w:r>
      <w:r w:rsidRPr="00F56222">
        <w:rPr>
          <w:sz w:val="12"/>
        </w:rPr>
        <w:t>¶</w:t>
      </w:r>
      <w:r w:rsidRPr="00F56222">
        <w:rPr>
          <w:sz w:val="16"/>
        </w:rPr>
        <w:t xml:space="preserve"> future compliance.236 The hope is that economic sanctions promote</w:t>
      </w:r>
      <w:r w:rsidRPr="00F56222">
        <w:rPr>
          <w:sz w:val="12"/>
        </w:rPr>
        <w:t>¶</w:t>
      </w:r>
      <w:r w:rsidRPr="00F56222">
        <w:rPr>
          <w:sz w:val="16"/>
        </w:rPr>
        <w:t xml:space="preserve"> respect for human rights and modify behavior by helping states to internalize certain norms,237 in addition to serving punishment and deterrent</w:t>
      </w:r>
      <w:r w:rsidRPr="00F56222">
        <w:rPr>
          <w:sz w:val="12"/>
        </w:rPr>
        <w:t>¶</w:t>
      </w:r>
      <w:r w:rsidRPr="00F56222">
        <w:rPr>
          <w:sz w:val="16"/>
        </w:rPr>
        <w:t xml:space="preserve"> functions.238 There are proponents of the idea that unilateral sanctions by</w:t>
      </w:r>
      <w:r w:rsidRPr="00F56222">
        <w:rPr>
          <w:sz w:val="12"/>
        </w:rPr>
        <w:t>¶</w:t>
      </w:r>
      <w:r w:rsidRPr="00F56222">
        <w:rPr>
          <w:sz w:val="16"/>
        </w:rPr>
        <w:t xml:space="preserve"> the United States that are “consistent with international law and that promote recognized human rights standards play an important and legitimate</w:t>
      </w:r>
      <w:r w:rsidRPr="00F56222">
        <w:rPr>
          <w:sz w:val="12"/>
        </w:rPr>
        <w:t>¶</w:t>
      </w:r>
      <w:r w:rsidRPr="00F56222">
        <w:rPr>
          <w:sz w:val="16"/>
        </w:rPr>
        <w:t xml:space="preserve"> part in [the] transnational legal process and the promulgation and internalization of fundamental human rights.”239</w:t>
      </w:r>
      <w:r w:rsidRPr="00F56222">
        <w:rPr>
          <w:sz w:val="12"/>
        </w:rPr>
        <w:t>¶</w:t>
      </w:r>
      <w:r w:rsidRPr="00F56222">
        <w:rPr>
          <w:sz w:val="16"/>
        </w:rPr>
        <w:t xml:space="preserve"> </w:t>
      </w:r>
      <w:r w:rsidRPr="00F56222">
        <w:rPr>
          <w:u w:val="single"/>
        </w:rPr>
        <w:t>There are, however, many potential problems with the use of unilateral</w:t>
      </w:r>
      <w:r w:rsidRPr="00F56222">
        <w:rPr>
          <w:sz w:val="12"/>
        </w:rPr>
        <w:t>¶</w:t>
      </w:r>
      <w:r w:rsidRPr="00F56222">
        <w:rPr>
          <w:sz w:val="12"/>
          <w:u w:val="single"/>
        </w:rPr>
        <w:t xml:space="preserve"> </w:t>
      </w:r>
      <w:r w:rsidRPr="00F56222">
        <w:rPr>
          <w:u w:val="single"/>
        </w:rPr>
        <w:t>sanctions and with the United States’ deployment of them as an enforcement mechanism for the TVPA</w:t>
      </w:r>
      <w:r w:rsidRPr="00F56222">
        <w:rPr>
          <w:sz w:val="16"/>
        </w:rPr>
        <w:t xml:space="preserve">. First of all, </w:t>
      </w:r>
      <w:r w:rsidRPr="00F56222">
        <w:rPr>
          <w:u w:val="single"/>
        </w:rPr>
        <w:t>there is the issue of whether the</w:t>
      </w:r>
      <w:r w:rsidRPr="00F56222">
        <w:rPr>
          <w:sz w:val="12"/>
        </w:rPr>
        <w:t>¶</w:t>
      </w:r>
      <w:r w:rsidRPr="00F56222">
        <w:rPr>
          <w:sz w:val="12"/>
          <w:u w:val="single"/>
        </w:rPr>
        <w:t xml:space="preserve"> </w:t>
      </w:r>
      <w:r w:rsidRPr="00F56222">
        <w:rPr>
          <w:u w:val="single"/>
        </w:rPr>
        <w:t>United States has jurisdiction to impose unilateral sanctions and whether</w:t>
      </w:r>
      <w:r w:rsidRPr="00F56222">
        <w:rPr>
          <w:sz w:val="12"/>
        </w:rPr>
        <w:t>¶</w:t>
      </w:r>
      <w:r w:rsidRPr="00F56222">
        <w:rPr>
          <w:sz w:val="12"/>
          <w:u w:val="single"/>
        </w:rPr>
        <w:t xml:space="preserve"> </w:t>
      </w:r>
      <w:r w:rsidRPr="00F56222">
        <w:rPr>
          <w:u w:val="single"/>
        </w:rPr>
        <w:t>imposing them violates state sovereignty.</w:t>
      </w:r>
      <w:r w:rsidRPr="00F56222">
        <w:rPr>
          <w:sz w:val="16"/>
        </w:rPr>
        <w:t xml:space="preserve">240 Many critics feel that </w:t>
      </w:r>
      <w:r w:rsidRPr="00F56222">
        <w:rPr>
          <w:u w:val="single"/>
        </w:rPr>
        <w:t>the use</w:t>
      </w:r>
      <w:r w:rsidRPr="00F56222">
        <w:rPr>
          <w:sz w:val="12"/>
        </w:rPr>
        <w:t>¶</w:t>
      </w:r>
      <w:r w:rsidRPr="00F56222">
        <w:rPr>
          <w:sz w:val="12"/>
          <w:u w:val="single"/>
        </w:rPr>
        <w:t xml:space="preserve"> </w:t>
      </w:r>
      <w:r w:rsidRPr="00F56222">
        <w:rPr>
          <w:u w:val="single"/>
        </w:rPr>
        <w:t>of unilateral sanctions by the United States displays the “hegemonic</w:t>
      </w:r>
      <w:r w:rsidRPr="00F56222">
        <w:rPr>
          <w:sz w:val="12"/>
        </w:rPr>
        <w:t>¶</w:t>
      </w:r>
      <w:r w:rsidRPr="00F56222">
        <w:rPr>
          <w:sz w:val="12"/>
          <w:u w:val="single"/>
        </w:rPr>
        <w:t xml:space="preserve"> </w:t>
      </w:r>
      <w:r w:rsidRPr="00F56222">
        <w:rPr>
          <w:u w:val="single"/>
        </w:rPr>
        <w:t>actions of a global ‘</w:t>
      </w:r>
      <w:proofErr w:type="spellStart"/>
      <w:r w:rsidRPr="00F56222">
        <w:rPr>
          <w:u w:val="single"/>
        </w:rPr>
        <w:t>hyperpower</w:t>
      </w:r>
      <w:proofErr w:type="spellEnd"/>
      <w:r w:rsidRPr="00F56222">
        <w:rPr>
          <w:u w:val="single"/>
        </w:rPr>
        <w:t>,’ which violate state sovereignty and the</w:t>
      </w:r>
      <w:r w:rsidRPr="00F56222">
        <w:rPr>
          <w:sz w:val="12"/>
        </w:rPr>
        <w:t>¶</w:t>
      </w:r>
      <w:r w:rsidRPr="00F56222">
        <w:rPr>
          <w:sz w:val="12"/>
          <w:u w:val="single"/>
        </w:rPr>
        <w:t xml:space="preserve"> </w:t>
      </w:r>
      <w:r w:rsidRPr="00F56222">
        <w:rPr>
          <w:u w:val="single"/>
        </w:rPr>
        <w:t>principles of the U.N. system.”</w:t>
      </w:r>
      <w:r w:rsidRPr="00F56222">
        <w:rPr>
          <w:sz w:val="16"/>
        </w:rPr>
        <w:t>241 While the United Nations Charter and</w:t>
      </w:r>
      <w:r w:rsidRPr="00F56222">
        <w:rPr>
          <w:sz w:val="12"/>
        </w:rPr>
        <w:t>¶</w:t>
      </w:r>
      <w:r w:rsidRPr="00F56222">
        <w:rPr>
          <w:sz w:val="16"/>
        </w:rPr>
        <w:t xml:space="preserve"> customary international law do not bar unilateral economic sanctions</w:t>
      </w:r>
      <w:proofErr w:type="gramStart"/>
      <w:r w:rsidRPr="00F56222">
        <w:rPr>
          <w:sz w:val="16"/>
        </w:rPr>
        <w:t>,</w:t>
      </w:r>
      <w:r w:rsidRPr="00F56222">
        <w:rPr>
          <w:sz w:val="12"/>
        </w:rPr>
        <w:t>¶</w:t>
      </w:r>
      <w:proofErr w:type="gramEnd"/>
      <w:r w:rsidRPr="00F56222">
        <w:rPr>
          <w:sz w:val="16"/>
        </w:rPr>
        <w:t xml:space="preserve"> </w:t>
      </w:r>
      <w:r w:rsidRPr="00F56222">
        <w:rPr>
          <w:u w:val="single"/>
        </w:rPr>
        <w:t>there is the question of whether the United States is bypassing multilateral</w:t>
      </w:r>
      <w:r w:rsidRPr="00F56222">
        <w:rPr>
          <w:sz w:val="12"/>
        </w:rPr>
        <w:t>¶</w:t>
      </w:r>
      <w:r w:rsidRPr="00F56222">
        <w:rPr>
          <w:sz w:val="12"/>
          <w:u w:val="single"/>
        </w:rPr>
        <w:t xml:space="preserve"> </w:t>
      </w:r>
      <w:r w:rsidRPr="00F56222">
        <w:rPr>
          <w:u w:val="single"/>
        </w:rPr>
        <w:t>enforcement mechanisms and enforcing rules to which it does not itself have to submit.</w:t>
      </w:r>
      <w:r w:rsidRPr="00F56222">
        <w:rPr>
          <w:sz w:val="16"/>
        </w:rPr>
        <w:t xml:space="preserve">242 </w:t>
      </w:r>
    </w:p>
    <w:p w14:paraId="0854E3AD" w14:textId="77777777" w:rsidR="004D7E2B" w:rsidRPr="004D7E2B" w:rsidRDefault="004D7E2B" w:rsidP="003F603D">
      <w:pPr>
        <w:rPr>
          <w:sz w:val="16"/>
        </w:rPr>
      </w:pPr>
    </w:p>
    <w:p w14:paraId="2A158EE0" w14:textId="4221147C" w:rsidR="00CC0316" w:rsidRDefault="00CC0316" w:rsidP="00CC0316">
      <w:pPr>
        <w:pStyle w:val="Heading2"/>
      </w:pPr>
      <w:r>
        <w:t>Modeling Fails</w:t>
      </w:r>
    </w:p>
    <w:p w14:paraId="6417BB38" w14:textId="4597AE6A" w:rsidR="00CC0316" w:rsidRPr="004E7201" w:rsidRDefault="00CC0316" w:rsidP="00CC0316">
      <w:pPr>
        <w:pStyle w:val="Heading4"/>
        <w:rPr>
          <w:sz w:val="24"/>
        </w:rPr>
      </w:pPr>
      <w:r w:rsidRPr="004E7201">
        <w:rPr>
          <w:sz w:val="24"/>
        </w:rPr>
        <w:t>Modeling of the TVPA fails</w:t>
      </w:r>
      <w:r w:rsidR="004D7E2B">
        <w:rPr>
          <w:sz w:val="24"/>
        </w:rPr>
        <w:t xml:space="preserve"> </w:t>
      </w:r>
      <w:r w:rsidRPr="004E7201">
        <w:rPr>
          <w:sz w:val="24"/>
        </w:rPr>
        <w:t>—</w:t>
      </w:r>
      <w:r w:rsidR="004D7E2B">
        <w:rPr>
          <w:sz w:val="24"/>
        </w:rPr>
        <w:t xml:space="preserve"> </w:t>
      </w:r>
      <w:r w:rsidRPr="004E7201">
        <w:rPr>
          <w:sz w:val="24"/>
        </w:rPr>
        <w:t>doesn’t address a country’s specific needs</w:t>
      </w:r>
    </w:p>
    <w:p w14:paraId="7D764FF2" w14:textId="77777777" w:rsidR="00CC0316" w:rsidRPr="004E7201" w:rsidRDefault="00CC0316" w:rsidP="00CC0316">
      <w:pPr>
        <w:rPr>
          <w:sz w:val="16"/>
          <w:szCs w:val="16"/>
        </w:rPr>
      </w:pPr>
      <w:proofErr w:type="spellStart"/>
      <w:r w:rsidRPr="00CE3C5D">
        <w:rPr>
          <w:b/>
          <w:szCs w:val="22"/>
        </w:rPr>
        <w:t>Seelke</w:t>
      </w:r>
      <w:proofErr w:type="spellEnd"/>
      <w:r w:rsidRPr="00CE3C5D">
        <w:rPr>
          <w:b/>
          <w:szCs w:val="22"/>
        </w:rPr>
        <w:t xml:space="preserve"> 13 </w:t>
      </w:r>
      <w:r>
        <w:rPr>
          <w:szCs w:val="22"/>
        </w:rPr>
        <w:t xml:space="preserve">– Specialist in Latin American Affairs </w:t>
      </w:r>
      <w:r w:rsidRPr="004E7201">
        <w:rPr>
          <w:sz w:val="16"/>
          <w:szCs w:val="16"/>
        </w:rPr>
        <w:t xml:space="preserve">[Clare </w:t>
      </w:r>
      <w:proofErr w:type="spellStart"/>
      <w:r w:rsidRPr="004E7201">
        <w:rPr>
          <w:sz w:val="16"/>
          <w:szCs w:val="16"/>
        </w:rPr>
        <w:t>Ribando</w:t>
      </w:r>
      <w:proofErr w:type="spellEnd"/>
      <w:r w:rsidRPr="004E7201">
        <w:rPr>
          <w:sz w:val="16"/>
          <w:szCs w:val="16"/>
        </w:rPr>
        <w:t>, “Trafficking in Persons in Latin America and the Caribbean,” Congressional Research Service, http://www.fas.org/sgp/crs/row/RL33200.pdf]//MY</w:t>
      </w:r>
    </w:p>
    <w:p w14:paraId="1DD25304" w14:textId="75072BD9" w:rsidR="007C51A3" w:rsidRPr="00FC725B" w:rsidRDefault="00CC0316" w:rsidP="00242DA9">
      <w:pPr>
        <w:rPr>
          <w:u w:val="single"/>
        </w:rPr>
      </w:pPr>
      <w:r w:rsidRPr="004E7201">
        <w:rPr>
          <w:u w:val="single"/>
        </w:rPr>
        <w:t>In order to continue improving enforcement of TIP legislation in Latin America</w:t>
      </w:r>
      <w:r w:rsidRPr="004E7201">
        <w:rPr>
          <w:sz w:val="16"/>
        </w:rPr>
        <w:t xml:space="preserve">, some </w:t>
      </w:r>
      <w:proofErr w:type="gramStart"/>
      <w:r w:rsidRPr="004E7201">
        <w:rPr>
          <w:u w:val="single"/>
        </w:rPr>
        <w:t>observers</w:t>
      </w:r>
      <w:proofErr w:type="gramEnd"/>
      <w:r w:rsidRPr="004E7201">
        <w:rPr>
          <w:u w:val="single"/>
        </w:rPr>
        <w:t xml:space="preserve"> </w:t>
      </w:r>
      <w:r w:rsidRPr="004E7201">
        <w:rPr>
          <w:sz w:val="12"/>
        </w:rPr>
        <w:t>¶</w:t>
      </w:r>
      <w:r w:rsidRPr="004E7201">
        <w:rPr>
          <w:sz w:val="12"/>
          <w:u w:val="single"/>
        </w:rPr>
        <w:t xml:space="preserve"> </w:t>
      </w:r>
      <w:r w:rsidRPr="004E7201">
        <w:rPr>
          <w:u w:val="single"/>
        </w:rPr>
        <w:t xml:space="preserve">have urged U.S. officials and other donors not to encourage countries to pass laws modeled </w:t>
      </w:r>
      <w:r w:rsidRPr="004E7201">
        <w:rPr>
          <w:sz w:val="12"/>
        </w:rPr>
        <w:t>¶</w:t>
      </w:r>
      <w:r w:rsidRPr="004E7201">
        <w:rPr>
          <w:sz w:val="12"/>
          <w:u w:val="single"/>
        </w:rPr>
        <w:t xml:space="preserve"> </w:t>
      </w:r>
      <w:r w:rsidRPr="004E7201">
        <w:rPr>
          <w:u w:val="single"/>
        </w:rPr>
        <w:t>entirely af</w:t>
      </w:r>
      <w:r w:rsidRPr="004D7E2B">
        <w:rPr>
          <w:szCs w:val="22"/>
          <w:u w:val="single"/>
        </w:rPr>
        <w:t>ter</w:t>
      </w:r>
      <w:r w:rsidRPr="004E7201">
        <w:rPr>
          <w:sz w:val="16"/>
        </w:rPr>
        <w:t xml:space="preserve"> those from other countries (such as </w:t>
      </w:r>
      <w:r w:rsidRPr="004E7201">
        <w:rPr>
          <w:u w:val="single"/>
        </w:rPr>
        <w:t xml:space="preserve">the TVPA). Instead, countries should develop </w:t>
      </w:r>
      <w:r w:rsidRPr="004E7201">
        <w:rPr>
          <w:sz w:val="12"/>
        </w:rPr>
        <w:t>¶</w:t>
      </w:r>
      <w:r w:rsidRPr="004E7201">
        <w:rPr>
          <w:sz w:val="12"/>
          <w:u w:val="single"/>
        </w:rPr>
        <w:t xml:space="preserve"> </w:t>
      </w:r>
      <w:r w:rsidRPr="004E7201">
        <w:rPr>
          <w:u w:val="single"/>
        </w:rPr>
        <w:t>trafficking laws that respond to their particular TIP problems and law enforcement capacities</w:t>
      </w:r>
      <w:r w:rsidRPr="004E7201">
        <w:rPr>
          <w:sz w:val="16"/>
        </w:rPr>
        <w:t xml:space="preserve">. </w:t>
      </w:r>
      <w:r w:rsidRPr="004E7201">
        <w:rPr>
          <w:sz w:val="12"/>
        </w:rPr>
        <w:t>¶</w:t>
      </w:r>
      <w:r w:rsidRPr="004E7201">
        <w:rPr>
          <w:sz w:val="16"/>
        </w:rPr>
        <w:t xml:space="preserve"> </w:t>
      </w:r>
      <w:proofErr w:type="gramStart"/>
      <w:r w:rsidRPr="004E7201">
        <w:rPr>
          <w:sz w:val="16"/>
        </w:rPr>
        <w:t>Once</w:t>
      </w:r>
      <w:proofErr w:type="gramEnd"/>
      <w:r w:rsidRPr="004E7201">
        <w:rPr>
          <w:sz w:val="16"/>
        </w:rPr>
        <w:t xml:space="preserve"> legislation is in place, </w:t>
      </w:r>
      <w:r w:rsidRPr="004E7201">
        <w:rPr>
          <w:u w:val="single"/>
        </w:rPr>
        <w:t xml:space="preserve">more attention and resources may be needed to help countries </w:t>
      </w:r>
      <w:r w:rsidRPr="004E7201">
        <w:rPr>
          <w:sz w:val="12"/>
        </w:rPr>
        <w:t>¶</w:t>
      </w:r>
      <w:r w:rsidRPr="004E7201">
        <w:rPr>
          <w:sz w:val="12"/>
          <w:u w:val="single"/>
        </w:rPr>
        <w:t xml:space="preserve"> </w:t>
      </w:r>
      <w:r w:rsidRPr="004E7201">
        <w:rPr>
          <w:u w:val="single"/>
        </w:rPr>
        <w:t>implement that legislation, and that assistance may need to go beyond training for law enforcement and legal professionals. Attention</w:t>
      </w:r>
      <w:r w:rsidRPr="004E7201">
        <w:rPr>
          <w:sz w:val="16"/>
        </w:rPr>
        <w:t xml:space="preserve"> also </w:t>
      </w:r>
      <w:r w:rsidRPr="004E7201">
        <w:rPr>
          <w:u w:val="single"/>
        </w:rPr>
        <w:t xml:space="preserve">may be needed to address the issue of police </w:t>
      </w:r>
      <w:r w:rsidRPr="004E7201">
        <w:rPr>
          <w:sz w:val="12"/>
        </w:rPr>
        <w:t>¶</w:t>
      </w:r>
      <w:r w:rsidRPr="004E7201">
        <w:rPr>
          <w:sz w:val="12"/>
          <w:u w:val="single"/>
        </w:rPr>
        <w:t xml:space="preserve"> </w:t>
      </w:r>
      <w:r w:rsidRPr="004E7201">
        <w:rPr>
          <w:u w:val="single"/>
        </w:rPr>
        <w:t>corruption</w:t>
      </w:r>
      <w:r w:rsidRPr="004E7201">
        <w:rPr>
          <w:sz w:val="16"/>
        </w:rPr>
        <w:t xml:space="preserve"> that has long plagued many countries in the hemisphere. This could be addressed </w:t>
      </w:r>
      <w:r w:rsidRPr="004E7201">
        <w:rPr>
          <w:u w:val="single"/>
        </w:rPr>
        <w:t xml:space="preserve">by </w:t>
      </w:r>
      <w:r w:rsidRPr="004E7201">
        <w:rPr>
          <w:sz w:val="12"/>
        </w:rPr>
        <w:t>¶</w:t>
      </w:r>
      <w:r w:rsidRPr="004E7201">
        <w:rPr>
          <w:sz w:val="12"/>
          <w:u w:val="single"/>
        </w:rPr>
        <w:t xml:space="preserve"> </w:t>
      </w:r>
      <w:r w:rsidRPr="004E7201">
        <w:rPr>
          <w:u w:val="single"/>
        </w:rPr>
        <w:t>stiffening penalties for police, border guards, or other officials caught assisting traffickers.</w:t>
      </w:r>
    </w:p>
    <w:p w14:paraId="28C78517" w14:textId="77777777" w:rsidR="007C51A3" w:rsidRDefault="007C51A3" w:rsidP="00242DA9">
      <w:pPr>
        <w:rPr>
          <w:sz w:val="16"/>
        </w:rPr>
      </w:pPr>
    </w:p>
    <w:p w14:paraId="2F2A2B27" w14:textId="77777777" w:rsidR="00FC725B" w:rsidRDefault="00FC725B" w:rsidP="00291F37">
      <w:pPr>
        <w:pStyle w:val="Heading2"/>
      </w:pPr>
      <w:r>
        <w:t>Links to Politics</w:t>
      </w:r>
    </w:p>
    <w:p w14:paraId="7663884B" w14:textId="77777777" w:rsidR="00FC725B" w:rsidRDefault="00FC725B" w:rsidP="00FC725B"/>
    <w:p w14:paraId="56574DEE" w14:textId="6E559234" w:rsidR="004D7E2B" w:rsidRDefault="004D7E2B" w:rsidP="004D7E2B">
      <w:pPr>
        <w:rPr>
          <w:b/>
        </w:rPr>
      </w:pPr>
      <w:r>
        <w:rPr>
          <w:b/>
        </w:rPr>
        <w:t>The most recent delay in reauthorization proves the TVPA is controversial</w:t>
      </w:r>
    </w:p>
    <w:p w14:paraId="42621E8C" w14:textId="06E46151" w:rsidR="00D540A5" w:rsidRPr="00D540A5" w:rsidRDefault="00D540A5" w:rsidP="004D7E2B">
      <w:proofErr w:type="spellStart"/>
      <w:r>
        <w:rPr>
          <w:b/>
        </w:rPr>
        <w:t>Serrie</w:t>
      </w:r>
      <w:proofErr w:type="spellEnd"/>
      <w:r>
        <w:rPr>
          <w:b/>
        </w:rPr>
        <w:t xml:space="preserve"> 12</w:t>
      </w:r>
      <w:r>
        <w:rPr>
          <w:b/>
        </w:rPr>
        <w:br/>
      </w:r>
      <w:r w:rsidRPr="00D540A5">
        <w:rPr>
          <w:sz w:val="16"/>
        </w:rPr>
        <w:t>Jonathan, Gridlock in Congress stalls anti-human trafficking bill, Oct 2, http://www.foxnews.com/politics/2012/10/02/gridlock-in-congress-over-human-trafficking/</w:t>
      </w:r>
    </w:p>
    <w:p w14:paraId="63708EF8" w14:textId="027627E9" w:rsidR="00FC725B" w:rsidRPr="00D540A5" w:rsidRDefault="00FC725B" w:rsidP="00FC725B">
      <w:pPr>
        <w:rPr>
          <w:sz w:val="16"/>
        </w:rPr>
      </w:pPr>
      <w:r w:rsidRPr="004D7E2B">
        <w:rPr>
          <w:sz w:val="16"/>
        </w:rPr>
        <w:t>As many as 27 million people worldwide are victims of human trafficking, including sex slavery, child prostitution and debt bondage, according to State Department estimates. Now, partisan gridlock in Congress jeopardizes efforts to help them</w:t>
      </w:r>
      <w:proofErr w:type="gramStart"/>
      <w:r w:rsidRPr="004D7E2B">
        <w:rPr>
          <w:sz w:val="16"/>
        </w:rPr>
        <w:t>.</w:t>
      </w:r>
      <w:r w:rsidR="004D7E2B" w:rsidRPr="004D7E2B">
        <w:rPr>
          <w:sz w:val="12"/>
        </w:rPr>
        <w:t>¶</w:t>
      </w:r>
      <w:proofErr w:type="gramEnd"/>
      <w:r w:rsidR="004D7E2B" w:rsidRPr="004D7E2B">
        <w:rPr>
          <w:sz w:val="16"/>
        </w:rPr>
        <w:t xml:space="preserve"> </w:t>
      </w:r>
      <w:r w:rsidRPr="004D7E2B">
        <w:rPr>
          <w:b/>
          <w:u w:val="single"/>
        </w:rPr>
        <w:t>The Trafficking Victims Protection Act (TVPA) enjoyed strong bipartisan support when Congress passed it in 2000</w:t>
      </w:r>
      <w:r w:rsidRPr="004D7E2B">
        <w:rPr>
          <w:sz w:val="16"/>
        </w:rPr>
        <w:t xml:space="preserve"> and reauthorized it three times since. </w:t>
      </w:r>
      <w:r w:rsidRPr="004D7E2B">
        <w:rPr>
          <w:b/>
          <w:u w:val="single"/>
        </w:rPr>
        <w:t>But the latest effort has been on hold for more than a year</w:t>
      </w:r>
      <w:proofErr w:type="gramStart"/>
      <w:r w:rsidRPr="004D7E2B">
        <w:rPr>
          <w:b/>
          <w:u w:val="single"/>
        </w:rPr>
        <w:t>.</w:t>
      </w:r>
      <w:r w:rsidR="004D7E2B" w:rsidRPr="004D7E2B">
        <w:rPr>
          <w:sz w:val="12"/>
        </w:rPr>
        <w:t>¶</w:t>
      </w:r>
      <w:proofErr w:type="gramEnd"/>
      <w:r w:rsidR="004D7E2B" w:rsidRPr="004D7E2B">
        <w:rPr>
          <w:sz w:val="16"/>
        </w:rPr>
        <w:t xml:space="preserve"> </w:t>
      </w:r>
      <w:r w:rsidRPr="004D7E2B">
        <w:rPr>
          <w:sz w:val="16"/>
        </w:rPr>
        <w:t>"If Congress fails to renew this law, it's going to have a global impact," said Jesse Eaves, a senior policy advisor at World Vision, a Christian humanitarian organization.</w:t>
      </w:r>
      <w:r w:rsidR="004D7E2B" w:rsidRPr="004D7E2B">
        <w:rPr>
          <w:sz w:val="12"/>
        </w:rPr>
        <w:t>¶</w:t>
      </w:r>
      <w:r w:rsidR="004D7E2B" w:rsidRPr="004D7E2B">
        <w:rPr>
          <w:sz w:val="16"/>
        </w:rPr>
        <w:t xml:space="preserve"> </w:t>
      </w:r>
      <w:r w:rsidRPr="004D7E2B">
        <w:rPr>
          <w:sz w:val="16"/>
        </w:rPr>
        <w:t>The law imposes tough federal penalties on traffickers and funds programs to detect, arrest and prosecute them. It also supports services for victims of human trafficking</w:t>
      </w:r>
      <w:proofErr w:type="gramStart"/>
      <w:r w:rsidRPr="004D7E2B">
        <w:rPr>
          <w:sz w:val="16"/>
        </w:rPr>
        <w:t>.</w:t>
      </w:r>
      <w:r w:rsidR="004D7E2B" w:rsidRPr="004D7E2B">
        <w:rPr>
          <w:sz w:val="12"/>
        </w:rPr>
        <w:t>¶</w:t>
      </w:r>
      <w:proofErr w:type="gramEnd"/>
      <w:r w:rsidR="004D7E2B" w:rsidRPr="004D7E2B">
        <w:rPr>
          <w:sz w:val="16"/>
        </w:rPr>
        <w:t xml:space="preserve"> </w:t>
      </w:r>
      <w:r w:rsidRPr="004D7E2B">
        <w:rPr>
          <w:sz w:val="16"/>
        </w:rPr>
        <w:t>According to advocates, the law is designed to be updated every few years to adapt to the changing methods of traffickers. And they warn if Congress fails to reauthorize the TVPA before the end of the year, funding for law enforcement and victims' services could run out next year</w:t>
      </w:r>
      <w:proofErr w:type="gramStart"/>
      <w:r w:rsidRPr="004D7E2B">
        <w:rPr>
          <w:sz w:val="16"/>
        </w:rPr>
        <w:t>.</w:t>
      </w:r>
      <w:r w:rsidR="004D7E2B" w:rsidRPr="004D7E2B">
        <w:rPr>
          <w:sz w:val="12"/>
        </w:rPr>
        <w:t>¶</w:t>
      </w:r>
      <w:proofErr w:type="gramEnd"/>
      <w:r w:rsidR="004D7E2B" w:rsidRPr="004D7E2B">
        <w:rPr>
          <w:sz w:val="16"/>
        </w:rPr>
        <w:t xml:space="preserve"> </w:t>
      </w:r>
      <w:r w:rsidRPr="004D7E2B">
        <w:rPr>
          <w:sz w:val="16"/>
        </w:rPr>
        <w:t>"This is not the time to play partisan games," Eaves said. "You do not play politics with slavery. This is not a right or left issue. It's a right or wrong issue."</w:t>
      </w:r>
      <w:r w:rsidR="004D7E2B" w:rsidRPr="004D7E2B">
        <w:rPr>
          <w:sz w:val="12"/>
        </w:rPr>
        <w:t>¶</w:t>
      </w:r>
      <w:r w:rsidR="004D7E2B" w:rsidRPr="004D7E2B">
        <w:rPr>
          <w:sz w:val="16"/>
        </w:rPr>
        <w:t xml:space="preserve"> </w:t>
      </w:r>
      <w:r w:rsidRPr="004D7E2B">
        <w:rPr>
          <w:sz w:val="16"/>
          <w:szCs w:val="16"/>
        </w:rPr>
        <w:t>According to Congressional Quarterly,</w:t>
      </w:r>
      <w:r w:rsidRPr="004D7E2B">
        <w:rPr>
          <w:b/>
          <w:u w:val="single"/>
        </w:rPr>
        <w:t xml:space="preserve"> much of the current dispute is over women's health issues</w:t>
      </w:r>
      <w:r w:rsidRPr="004D7E2B">
        <w:rPr>
          <w:sz w:val="16"/>
        </w:rPr>
        <w:t>. But supporters of the TVPA point out Republicans and Democrats were able to achieve consensus four times in the past</w:t>
      </w:r>
      <w:proofErr w:type="gramStart"/>
      <w:r w:rsidRPr="004D7E2B">
        <w:rPr>
          <w:sz w:val="16"/>
        </w:rPr>
        <w:t>.</w:t>
      </w:r>
      <w:r w:rsidR="004D7E2B" w:rsidRPr="004D7E2B">
        <w:rPr>
          <w:sz w:val="12"/>
        </w:rPr>
        <w:t>¶</w:t>
      </w:r>
      <w:proofErr w:type="gramEnd"/>
      <w:r w:rsidR="004D7E2B" w:rsidRPr="004D7E2B">
        <w:rPr>
          <w:sz w:val="16"/>
        </w:rPr>
        <w:t xml:space="preserve"> </w:t>
      </w:r>
      <w:r w:rsidRPr="004D7E2B">
        <w:rPr>
          <w:sz w:val="16"/>
        </w:rPr>
        <w:t>"</w:t>
      </w:r>
      <w:r w:rsidRPr="004D7E2B">
        <w:rPr>
          <w:b/>
          <w:u w:val="single"/>
        </w:rPr>
        <w:t>Those issues have never really been at the forefront before</w:t>
      </w:r>
      <w:r w:rsidRPr="004D7E2B">
        <w:rPr>
          <w:sz w:val="16"/>
        </w:rPr>
        <w:t xml:space="preserve">," Eaves said. "And </w:t>
      </w:r>
      <w:r w:rsidRPr="004D7E2B">
        <w:rPr>
          <w:b/>
          <w:u w:val="single"/>
        </w:rPr>
        <w:t>the fact that they've been allowed to distract us from the task at hand really speaks, again, to a failure of leadership on the part of both parties</w:t>
      </w:r>
      <w:r w:rsidRPr="004D7E2B">
        <w:rPr>
          <w:sz w:val="16"/>
        </w:rPr>
        <w:t>."</w:t>
      </w:r>
      <w:r w:rsidR="004D7E2B" w:rsidRPr="004D7E2B">
        <w:rPr>
          <w:sz w:val="12"/>
        </w:rPr>
        <w:t>¶</w:t>
      </w:r>
      <w:r w:rsidR="004D7E2B" w:rsidRPr="004D7E2B">
        <w:rPr>
          <w:sz w:val="16"/>
        </w:rPr>
        <w:t xml:space="preserve"> </w:t>
      </w:r>
      <w:r w:rsidRPr="004D7E2B">
        <w:rPr>
          <w:sz w:val="16"/>
        </w:rPr>
        <w:t xml:space="preserve">Ironically, the fight against human trafficking is a cause social </w:t>
      </w:r>
      <w:proofErr w:type="gramStart"/>
      <w:r w:rsidRPr="004D7E2B">
        <w:rPr>
          <w:sz w:val="16"/>
        </w:rPr>
        <w:t>conservatives</w:t>
      </w:r>
      <w:proofErr w:type="gramEnd"/>
      <w:r w:rsidRPr="004D7E2B">
        <w:rPr>
          <w:sz w:val="16"/>
        </w:rPr>
        <w:t xml:space="preserve"> and liberal human rights advocates agree on in general terms. But </w:t>
      </w:r>
      <w:r w:rsidRPr="004D7E2B">
        <w:rPr>
          <w:b/>
          <w:u w:val="single"/>
        </w:rPr>
        <w:t>when it comes to Democrats and Republicans in today's political climate, even agreement on areas of common concern can be elusive</w:t>
      </w:r>
      <w:proofErr w:type="gramStart"/>
      <w:r w:rsidRPr="004D7E2B">
        <w:rPr>
          <w:b/>
          <w:u w:val="single"/>
        </w:rPr>
        <w:t>.</w:t>
      </w:r>
      <w:r w:rsidR="004D7E2B" w:rsidRPr="004D7E2B">
        <w:rPr>
          <w:sz w:val="12"/>
        </w:rPr>
        <w:t>¶</w:t>
      </w:r>
      <w:proofErr w:type="gramEnd"/>
      <w:r w:rsidR="004D7E2B" w:rsidRPr="004D7E2B">
        <w:rPr>
          <w:b/>
          <w:sz w:val="12"/>
          <w:u w:val="single"/>
        </w:rPr>
        <w:t xml:space="preserve"> </w:t>
      </w:r>
      <w:r w:rsidRPr="004D7E2B">
        <w:rPr>
          <w:b/>
          <w:u w:val="single"/>
        </w:rPr>
        <w:t>Gridlock over a law that once had the support of strong Democrat and Republican majorities in Congress is just one example of the increasing partisan brinkmanship in Washington</w:t>
      </w:r>
      <w:r w:rsidRPr="004D7E2B">
        <w:rPr>
          <w:sz w:val="16"/>
        </w:rPr>
        <w:t>.</w:t>
      </w:r>
      <w:r w:rsidR="004D7E2B" w:rsidRPr="004D7E2B">
        <w:rPr>
          <w:sz w:val="16"/>
        </w:rPr>
        <w:t xml:space="preserve"> </w:t>
      </w:r>
      <w:r w:rsidRPr="004D7E2B">
        <w:rPr>
          <w:sz w:val="16"/>
        </w:rPr>
        <w:t xml:space="preserve">When leaders of one party lose power, "they think they're only one issue, or one election, away from becoming the majority again," said Merle Black, a political science professor at Emory University. "So, </w:t>
      </w:r>
      <w:r w:rsidRPr="004D7E2B">
        <w:rPr>
          <w:b/>
          <w:u w:val="single"/>
        </w:rPr>
        <w:t>there's no incentive to compromise</w:t>
      </w:r>
      <w:r w:rsidRPr="004D7E2B">
        <w:rPr>
          <w:sz w:val="16"/>
        </w:rPr>
        <w:t>. We've got a political system right now where we have two minority parties."</w:t>
      </w:r>
    </w:p>
    <w:p w14:paraId="540984AA" w14:textId="7FC652CD" w:rsidR="00291F37" w:rsidRDefault="00291F37" w:rsidP="00291F37">
      <w:pPr>
        <w:pStyle w:val="Heading2"/>
      </w:pPr>
      <w:r>
        <w:t>Imperialism Link</w:t>
      </w:r>
    </w:p>
    <w:p w14:paraId="29D521A6" w14:textId="77777777" w:rsidR="00291F37" w:rsidRPr="00291F37" w:rsidRDefault="00291F37" w:rsidP="00291F37"/>
    <w:p w14:paraId="7F831C6C" w14:textId="77777777" w:rsidR="00291F37" w:rsidRDefault="007C51A3" w:rsidP="00291F37">
      <w:pPr>
        <w:rPr>
          <w:b/>
        </w:rPr>
      </w:pPr>
      <w:r>
        <w:rPr>
          <w:b/>
        </w:rPr>
        <w:t>The counterplan is imperialistic and reinforces hegemonic power structures in the world</w:t>
      </w:r>
    </w:p>
    <w:p w14:paraId="6378ECEE" w14:textId="2BCC0E78" w:rsidR="007C51A3" w:rsidRPr="007C51A3" w:rsidRDefault="00291F37" w:rsidP="00291F37">
      <w:pPr>
        <w:rPr>
          <w:b/>
        </w:rPr>
      </w:pPr>
      <w:proofErr w:type="spellStart"/>
      <w:r>
        <w:rPr>
          <w:b/>
        </w:rPr>
        <w:t>Desyllas</w:t>
      </w:r>
      <w:proofErr w:type="spellEnd"/>
      <w:r>
        <w:rPr>
          <w:b/>
        </w:rPr>
        <w:t xml:space="preserve"> 2007</w:t>
      </w:r>
      <w:r>
        <w:rPr>
          <w:b/>
        </w:rPr>
        <w:br/>
      </w:r>
      <w:proofErr w:type="spellStart"/>
      <w:r>
        <w:t>Moshoula</w:t>
      </w:r>
      <w:proofErr w:type="spellEnd"/>
      <w:r>
        <w:t xml:space="preserve"> </w:t>
      </w:r>
      <w:proofErr w:type="spellStart"/>
      <w:r>
        <w:t>Capous</w:t>
      </w:r>
      <w:proofErr w:type="spellEnd"/>
      <w:r>
        <w:t xml:space="preserve">, </w:t>
      </w:r>
      <w:r>
        <w:rPr>
          <w:i/>
        </w:rPr>
        <w:t>A Critique of the Global Trafficking Discourse and U.S. Policy</w:t>
      </w:r>
      <w:r>
        <w:t>, Portland State University School of Social Work, Journal of Sociology &amp; Social Welfare, December 2007, Volume XXXIV, Number 4</w:t>
      </w:r>
      <w:r w:rsidRPr="00291F37">
        <w:t>, http://globalfop.files.wordpress.com/2012/09/traffiking-discourse.pdf</w:t>
      </w:r>
    </w:p>
    <w:p w14:paraId="09498585" w14:textId="13C476A3" w:rsidR="007C51A3" w:rsidRPr="007C51A3" w:rsidRDefault="007C51A3" w:rsidP="007C51A3">
      <w:r w:rsidRPr="007C51A3">
        <w:t xml:space="preserve">TVPA of 2000 is composed of features that emphasize prevention, protection and prosecution. One aspect of the </w:t>
      </w:r>
      <w:r w:rsidRPr="007C51A3">
        <w:rPr>
          <w:sz w:val="12"/>
        </w:rPr>
        <w:t xml:space="preserve">¶ </w:t>
      </w:r>
      <w:r w:rsidRPr="007C51A3">
        <w:rPr>
          <w:b/>
          <w:u w:val="single"/>
        </w:rPr>
        <w:t xml:space="preserve">TVPA’s prevention component includes the U.S.’s demands </w:t>
      </w:r>
      <w:r w:rsidRPr="007C51A3">
        <w:rPr>
          <w:b/>
          <w:sz w:val="12"/>
          <w:u w:val="single"/>
        </w:rPr>
        <w:t xml:space="preserve">¶ </w:t>
      </w:r>
      <w:r w:rsidRPr="007C51A3">
        <w:rPr>
          <w:b/>
          <w:u w:val="single"/>
        </w:rPr>
        <w:t xml:space="preserve">on other countries to take preventative measures to end sex </w:t>
      </w:r>
      <w:r w:rsidRPr="007C51A3">
        <w:rPr>
          <w:b/>
          <w:sz w:val="12"/>
          <w:u w:val="single"/>
        </w:rPr>
        <w:t xml:space="preserve">¶ </w:t>
      </w:r>
      <w:r w:rsidRPr="007C51A3">
        <w:rPr>
          <w:b/>
          <w:u w:val="single"/>
        </w:rPr>
        <w:t>trafﬁcking</w:t>
      </w:r>
      <w:r w:rsidRPr="007C51A3">
        <w:t xml:space="preserve">. The U.S. has written into policy its responsibility </w:t>
      </w:r>
      <w:r w:rsidRPr="007C51A3">
        <w:rPr>
          <w:sz w:val="12"/>
        </w:rPr>
        <w:t xml:space="preserve">¶ </w:t>
      </w:r>
      <w:r w:rsidRPr="007C51A3">
        <w:t xml:space="preserve">to make yearly assessments of other countries’ anti-trafﬁcking </w:t>
      </w:r>
      <w:r w:rsidRPr="007C51A3">
        <w:rPr>
          <w:sz w:val="12"/>
        </w:rPr>
        <w:t xml:space="preserve">¶ </w:t>
      </w:r>
      <w:r w:rsidRPr="007C51A3">
        <w:t xml:space="preserve">efforts and to rank each country according to the procedures </w:t>
      </w:r>
      <w:r w:rsidRPr="007C51A3">
        <w:rPr>
          <w:sz w:val="12"/>
        </w:rPr>
        <w:t xml:space="preserve">¶ </w:t>
      </w:r>
      <w:r w:rsidRPr="007C51A3">
        <w:t xml:space="preserve">a country takes in order to ‘combat’ trafﬁcking. </w:t>
      </w:r>
      <w:r w:rsidRPr="007C51A3">
        <w:rPr>
          <w:b/>
          <w:u w:val="single"/>
        </w:rPr>
        <w:t xml:space="preserve">The Ofﬁce </w:t>
      </w:r>
      <w:r w:rsidRPr="007C51A3">
        <w:rPr>
          <w:b/>
          <w:sz w:val="12"/>
          <w:u w:val="single"/>
        </w:rPr>
        <w:t xml:space="preserve">¶ </w:t>
      </w:r>
      <w:r w:rsidRPr="007C51A3">
        <w:rPr>
          <w:b/>
          <w:u w:val="single"/>
        </w:rPr>
        <w:t xml:space="preserve">to Monitor and Combat Trafﬁcking in Persons with the State </w:t>
      </w:r>
      <w:r w:rsidRPr="007C51A3">
        <w:rPr>
          <w:b/>
          <w:sz w:val="12"/>
          <w:u w:val="single"/>
        </w:rPr>
        <w:t xml:space="preserve">¶ </w:t>
      </w:r>
      <w:r w:rsidRPr="007C51A3">
        <w:rPr>
          <w:b/>
          <w:u w:val="single"/>
        </w:rPr>
        <w:t xml:space="preserve">Department has a mandate from Congress to issue annual </w:t>
      </w:r>
      <w:r w:rsidRPr="007C51A3">
        <w:rPr>
          <w:b/>
          <w:sz w:val="12"/>
          <w:u w:val="single"/>
        </w:rPr>
        <w:t xml:space="preserve">¶ </w:t>
      </w:r>
      <w:r w:rsidRPr="007C51A3">
        <w:rPr>
          <w:b/>
          <w:u w:val="single"/>
        </w:rPr>
        <w:t xml:space="preserve">Trafﬁcking in Persons (TIP) reports that rates each country’s </w:t>
      </w:r>
      <w:r w:rsidRPr="007C51A3">
        <w:rPr>
          <w:b/>
          <w:sz w:val="12"/>
          <w:u w:val="single"/>
        </w:rPr>
        <w:t xml:space="preserve">¶ </w:t>
      </w:r>
      <w:r w:rsidRPr="007C51A3">
        <w:rPr>
          <w:b/>
          <w:u w:val="single"/>
        </w:rPr>
        <w:t xml:space="preserve">progress on eliminating trafﬁcking. Each country is judged on </w:t>
      </w:r>
      <w:r w:rsidRPr="007C51A3">
        <w:rPr>
          <w:b/>
          <w:sz w:val="12"/>
          <w:u w:val="single"/>
        </w:rPr>
        <w:t xml:space="preserve">¶ </w:t>
      </w:r>
      <w:r w:rsidRPr="007C51A3">
        <w:rPr>
          <w:b/>
          <w:u w:val="single"/>
        </w:rPr>
        <w:t xml:space="preserve">a ‘Tier’ system, and the U.S., along with a few other western </w:t>
      </w:r>
      <w:r w:rsidRPr="007C51A3">
        <w:rPr>
          <w:b/>
          <w:sz w:val="12"/>
          <w:u w:val="single"/>
        </w:rPr>
        <w:t xml:space="preserve">¶ </w:t>
      </w:r>
      <w:r w:rsidRPr="007C51A3">
        <w:rPr>
          <w:b/>
          <w:u w:val="single"/>
        </w:rPr>
        <w:t>European countries, has awarded itself Tier 1 status</w:t>
      </w:r>
      <w:r w:rsidRPr="007C51A3">
        <w:t xml:space="preserve">, which represents ‘sufﬁcient’ efforts at combating trafﬁcking. </w:t>
      </w:r>
      <w:r w:rsidRPr="007C51A3">
        <w:rPr>
          <w:b/>
          <w:u w:val="single"/>
        </w:rPr>
        <w:t xml:space="preserve">However, </w:t>
      </w:r>
      <w:r w:rsidRPr="007C51A3">
        <w:rPr>
          <w:b/>
          <w:sz w:val="12"/>
          <w:u w:val="single"/>
        </w:rPr>
        <w:t xml:space="preserve">¶ </w:t>
      </w:r>
      <w:r w:rsidRPr="007C51A3">
        <w:rPr>
          <w:b/>
          <w:u w:val="single"/>
        </w:rPr>
        <w:t xml:space="preserve">those countries that do not demonstrate adequate means and </w:t>
      </w:r>
      <w:r w:rsidRPr="007C51A3">
        <w:rPr>
          <w:b/>
          <w:sz w:val="12"/>
          <w:u w:val="single"/>
        </w:rPr>
        <w:t xml:space="preserve">¶ </w:t>
      </w:r>
      <w:r w:rsidRPr="007C51A3">
        <w:rPr>
          <w:b/>
          <w:u w:val="single"/>
        </w:rPr>
        <w:t xml:space="preserve">efforts to end trafﬁcking, as judged appropriate by the U.S., </w:t>
      </w:r>
      <w:r w:rsidRPr="007C51A3">
        <w:rPr>
          <w:b/>
          <w:sz w:val="12"/>
          <w:u w:val="single"/>
        </w:rPr>
        <w:t xml:space="preserve">¶ </w:t>
      </w:r>
      <w:r w:rsidRPr="007C51A3">
        <w:rPr>
          <w:b/>
          <w:u w:val="single"/>
        </w:rPr>
        <w:t>are ranked on either Tier 2 or Tier 3.</w:t>
      </w:r>
      <w:r w:rsidRPr="007C51A3">
        <w:t xml:space="preserve"> Those countries judged as </w:t>
      </w:r>
      <w:r w:rsidRPr="007C51A3">
        <w:pgNum/>
      </w:r>
      <w:r w:rsidRPr="007C51A3">
        <w:pgNum/>
      </w:r>
      <w:r w:rsidRPr="007C51A3">
        <w:pgNum/>
      </w:r>
      <w:r w:rsidRPr="007C51A3">
        <w:pgNum/>
      </w:r>
      <w:r w:rsidRPr="007C51A3">
        <w:pgNum/>
      </w:r>
      <w:r w:rsidRPr="007C51A3">
        <w:pgNum/>
      </w:r>
      <w:r w:rsidRPr="007C51A3">
        <w:t xml:space="preserve">being on Tier 3 are then subject to sanctions by the U.S. (except </w:t>
      </w:r>
      <w:r w:rsidRPr="007C51A3">
        <w:rPr>
          <w:sz w:val="12"/>
        </w:rPr>
        <w:t xml:space="preserve">¶ </w:t>
      </w:r>
      <w:r w:rsidRPr="007C51A3">
        <w:t xml:space="preserve">for sanctions on humanitarian aid). </w:t>
      </w:r>
      <w:r w:rsidRPr="007C51A3">
        <w:rPr>
          <w:sz w:val="12"/>
        </w:rPr>
        <w:t xml:space="preserve">¶ </w:t>
      </w:r>
      <w:proofErr w:type="spellStart"/>
      <w:r w:rsidRPr="007C51A3">
        <w:rPr>
          <w:b/>
          <w:u w:val="single"/>
        </w:rPr>
        <w:t>Mezler</w:t>
      </w:r>
      <w:proofErr w:type="spellEnd"/>
      <w:r w:rsidRPr="007C51A3">
        <w:rPr>
          <w:b/>
          <w:u w:val="single"/>
        </w:rPr>
        <w:t xml:space="preserve"> (2005) has called to attention the interesting parallel </w:t>
      </w:r>
      <w:r w:rsidRPr="007C51A3">
        <w:rPr>
          <w:b/>
          <w:sz w:val="12"/>
          <w:u w:val="single"/>
        </w:rPr>
        <w:t xml:space="preserve">¶ </w:t>
      </w:r>
      <w:r w:rsidRPr="007C51A3">
        <w:rPr>
          <w:b/>
          <w:u w:val="single"/>
        </w:rPr>
        <w:t xml:space="preserve">between those countries that are ranked as Tier 3 countries and </w:t>
      </w:r>
      <w:r w:rsidRPr="007C51A3">
        <w:rPr>
          <w:b/>
          <w:sz w:val="12"/>
          <w:u w:val="single"/>
        </w:rPr>
        <w:t xml:space="preserve">¶ </w:t>
      </w:r>
      <w:r w:rsidRPr="007C51A3">
        <w:rPr>
          <w:b/>
          <w:u w:val="single"/>
        </w:rPr>
        <w:t xml:space="preserve">their poor political relations with the U.S., such as Cuba, North </w:t>
      </w:r>
      <w:r w:rsidRPr="007C51A3">
        <w:rPr>
          <w:b/>
          <w:sz w:val="12"/>
          <w:u w:val="single"/>
        </w:rPr>
        <w:t xml:space="preserve">¶ </w:t>
      </w:r>
      <w:r w:rsidRPr="007C51A3">
        <w:rPr>
          <w:b/>
          <w:u w:val="single"/>
        </w:rPr>
        <w:t>Korea, and Venezuela</w:t>
      </w:r>
      <w:r w:rsidRPr="007C51A3">
        <w:t xml:space="preserve">. </w:t>
      </w:r>
      <w:r w:rsidRPr="007C51A3">
        <w:rPr>
          <w:b/>
          <w:u w:val="single"/>
        </w:rPr>
        <w:t xml:space="preserve">Venezuela’s Tier 3 ranking may be more </w:t>
      </w:r>
      <w:r w:rsidRPr="007C51A3">
        <w:rPr>
          <w:b/>
          <w:sz w:val="12"/>
          <w:u w:val="single"/>
        </w:rPr>
        <w:t xml:space="preserve">¶ </w:t>
      </w:r>
      <w:r w:rsidRPr="007C51A3">
        <w:rPr>
          <w:b/>
          <w:u w:val="single"/>
        </w:rPr>
        <w:t xml:space="preserve">about the country’s refusal to acknowledge the U.S. program </w:t>
      </w:r>
      <w:r w:rsidRPr="007C51A3">
        <w:rPr>
          <w:b/>
          <w:sz w:val="12"/>
          <w:u w:val="single"/>
        </w:rPr>
        <w:t xml:space="preserve">¶ </w:t>
      </w:r>
      <w:r w:rsidRPr="007C51A3">
        <w:rPr>
          <w:b/>
          <w:u w:val="single"/>
        </w:rPr>
        <w:t xml:space="preserve">than with its efforts to eliminate trafﬁcking </w:t>
      </w:r>
      <w:r w:rsidRPr="007C51A3">
        <w:t>(</w:t>
      </w:r>
      <w:proofErr w:type="spellStart"/>
      <w:r w:rsidRPr="007C51A3">
        <w:t>Mezler</w:t>
      </w:r>
      <w:proofErr w:type="spellEnd"/>
      <w:r w:rsidRPr="007C51A3">
        <w:t xml:space="preserve">, 2005). </w:t>
      </w:r>
      <w:r w:rsidRPr="007C51A3">
        <w:rPr>
          <w:b/>
          <w:u w:val="single"/>
        </w:rPr>
        <w:t xml:space="preserve">Not </w:t>
      </w:r>
      <w:r w:rsidRPr="007C51A3">
        <w:rPr>
          <w:b/>
          <w:sz w:val="12"/>
          <w:u w:val="single"/>
        </w:rPr>
        <w:t xml:space="preserve">¶ </w:t>
      </w:r>
      <w:r w:rsidRPr="007C51A3">
        <w:rPr>
          <w:b/>
          <w:u w:val="single"/>
        </w:rPr>
        <w:t xml:space="preserve">only does the Tier system reinforce imperialist and hegemonic </w:t>
      </w:r>
      <w:r w:rsidRPr="007C51A3">
        <w:rPr>
          <w:b/>
          <w:sz w:val="12"/>
          <w:u w:val="single"/>
        </w:rPr>
        <w:t xml:space="preserve">¶ </w:t>
      </w:r>
      <w:r w:rsidRPr="007C51A3">
        <w:rPr>
          <w:b/>
          <w:u w:val="single"/>
        </w:rPr>
        <w:t xml:space="preserve">relations between those in power and those not in power, but </w:t>
      </w:r>
      <w:r w:rsidRPr="007C51A3">
        <w:rPr>
          <w:b/>
          <w:sz w:val="12"/>
          <w:u w:val="single"/>
        </w:rPr>
        <w:t xml:space="preserve">¶ </w:t>
      </w:r>
      <w:r w:rsidRPr="007C51A3">
        <w:rPr>
          <w:b/>
          <w:u w:val="single"/>
        </w:rPr>
        <w:t xml:space="preserve">it also raises additional issues related to the U.S. role within </w:t>
      </w:r>
      <w:r w:rsidRPr="007C51A3">
        <w:rPr>
          <w:b/>
          <w:sz w:val="12"/>
          <w:u w:val="single"/>
        </w:rPr>
        <w:t xml:space="preserve">¶ </w:t>
      </w:r>
      <w:r w:rsidRPr="007C51A3">
        <w:rPr>
          <w:b/>
          <w:u w:val="single"/>
        </w:rPr>
        <w:t xml:space="preserve">the world. Additional countries that were placed in Tier 3 and </w:t>
      </w:r>
      <w:r w:rsidRPr="007C51A3">
        <w:rPr>
          <w:b/>
          <w:sz w:val="12"/>
          <w:u w:val="single"/>
        </w:rPr>
        <w:t xml:space="preserve">¶ </w:t>
      </w:r>
      <w:r w:rsidRPr="007C51A3">
        <w:rPr>
          <w:b/>
          <w:u w:val="single"/>
        </w:rPr>
        <w:t xml:space="preserve">deﬁned as </w:t>
      </w:r>
      <w:proofErr w:type="spellStart"/>
      <w:r w:rsidRPr="007C51A3">
        <w:rPr>
          <w:b/>
          <w:u w:val="single"/>
        </w:rPr>
        <w:t>sanctionable</w:t>
      </w:r>
      <w:proofErr w:type="spellEnd"/>
      <w:r w:rsidRPr="007C51A3">
        <w:rPr>
          <w:b/>
          <w:u w:val="single"/>
        </w:rPr>
        <w:t xml:space="preserve"> by the U.S. State Department consisted of countries who oppose U.S. imperialism, such as Iran, </w:t>
      </w:r>
      <w:r w:rsidRPr="007C51A3">
        <w:rPr>
          <w:b/>
          <w:sz w:val="12"/>
          <w:u w:val="single"/>
        </w:rPr>
        <w:t xml:space="preserve">¶ </w:t>
      </w:r>
      <w:r w:rsidRPr="007C51A3">
        <w:rPr>
          <w:b/>
          <w:u w:val="single"/>
        </w:rPr>
        <w:t>and countries made up of Arab or Muslim populations</w:t>
      </w:r>
      <w:r w:rsidRPr="007C51A3">
        <w:t xml:space="preserve">, such </w:t>
      </w:r>
      <w:r w:rsidRPr="007C51A3">
        <w:rPr>
          <w:sz w:val="12"/>
        </w:rPr>
        <w:t xml:space="preserve">¶ </w:t>
      </w:r>
      <w:r w:rsidRPr="007C51A3">
        <w:t xml:space="preserve">as Indonesia, United Arab Emirates, Afghanistan, Bahrain, </w:t>
      </w:r>
      <w:r w:rsidRPr="007C51A3">
        <w:rPr>
          <w:sz w:val="12"/>
        </w:rPr>
        <w:t xml:space="preserve">¶ </w:t>
      </w:r>
      <w:r w:rsidRPr="007C51A3">
        <w:t>Lebanon, Sudan, Qatar, Turkey, and Saudi Arabia (</w:t>
      </w:r>
      <w:proofErr w:type="spellStart"/>
      <w:r w:rsidRPr="007C51A3">
        <w:t>Kempadoo</w:t>
      </w:r>
      <w:proofErr w:type="spellEnd"/>
      <w:r w:rsidRPr="007C51A3">
        <w:t xml:space="preserve">, </w:t>
      </w:r>
      <w:r w:rsidRPr="007C51A3">
        <w:rPr>
          <w:sz w:val="12"/>
        </w:rPr>
        <w:t xml:space="preserve">¶ </w:t>
      </w:r>
      <w:r w:rsidRPr="007C51A3">
        <w:t xml:space="preserve">2005, p. xxi). </w:t>
      </w:r>
      <w:proofErr w:type="spellStart"/>
      <w:r w:rsidRPr="007C51A3">
        <w:rPr>
          <w:b/>
          <w:u w:val="single"/>
        </w:rPr>
        <w:t>Enloe</w:t>
      </w:r>
      <w:proofErr w:type="spellEnd"/>
      <w:r w:rsidRPr="007C51A3">
        <w:rPr>
          <w:b/>
          <w:u w:val="single"/>
        </w:rPr>
        <w:t xml:space="preserve"> (2000, p. xvi) highlights the unique position </w:t>
      </w:r>
      <w:r w:rsidRPr="007C51A3">
        <w:rPr>
          <w:b/>
          <w:sz w:val="12"/>
          <w:u w:val="single"/>
        </w:rPr>
        <w:t xml:space="preserve">¶ </w:t>
      </w:r>
      <w:r w:rsidRPr="007C51A3">
        <w:rPr>
          <w:b/>
          <w:u w:val="single"/>
        </w:rPr>
        <w:t xml:space="preserve">of the U.S. as a nation that offers itself up as “a model to be </w:t>
      </w:r>
      <w:r w:rsidRPr="007C51A3">
        <w:rPr>
          <w:b/>
          <w:sz w:val="12"/>
          <w:u w:val="single"/>
        </w:rPr>
        <w:t xml:space="preserve">¶ </w:t>
      </w:r>
      <w:r w:rsidRPr="007C51A3">
        <w:rPr>
          <w:b/>
          <w:u w:val="single"/>
        </w:rPr>
        <w:t xml:space="preserve">emulated” while playing the role of a term she coins as “global </w:t>
      </w:r>
      <w:r w:rsidRPr="007C51A3">
        <w:rPr>
          <w:b/>
          <w:sz w:val="12"/>
          <w:u w:val="single"/>
        </w:rPr>
        <w:t xml:space="preserve">¶ </w:t>
      </w:r>
      <w:r w:rsidRPr="007C51A3">
        <w:rPr>
          <w:b/>
          <w:u w:val="single"/>
        </w:rPr>
        <w:t>policeman</w:t>
      </w:r>
      <w:r w:rsidRPr="007C51A3">
        <w:t>.”</w:t>
      </w:r>
    </w:p>
    <w:sectPr w:rsidR="007C51A3" w:rsidRPr="007C51A3" w:rsidSect="001520C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1110B81"/>
    <w:multiLevelType w:val="hybridMultilevel"/>
    <w:tmpl w:val="0988EF70"/>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5E8284A"/>
    <w:multiLevelType w:val="multilevel"/>
    <w:tmpl w:val="AB1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13C2"/>
    <w:rsid w:val="00021D8C"/>
    <w:rsid w:val="00040D42"/>
    <w:rsid w:val="00044E04"/>
    <w:rsid w:val="00050C37"/>
    <w:rsid w:val="00053B0F"/>
    <w:rsid w:val="0007000B"/>
    <w:rsid w:val="00082749"/>
    <w:rsid w:val="000873B5"/>
    <w:rsid w:val="00087D83"/>
    <w:rsid w:val="00094D22"/>
    <w:rsid w:val="000A6D23"/>
    <w:rsid w:val="000A7D87"/>
    <w:rsid w:val="000B509E"/>
    <w:rsid w:val="000C6519"/>
    <w:rsid w:val="000C7373"/>
    <w:rsid w:val="000F3D17"/>
    <w:rsid w:val="00101DFE"/>
    <w:rsid w:val="00101E14"/>
    <w:rsid w:val="001021E0"/>
    <w:rsid w:val="001042DA"/>
    <w:rsid w:val="001201A6"/>
    <w:rsid w:val="00120CFD"/>
    <w:rsid w:val="00121D69"/>
    <w:rsid w:val="001235A1"/>
    <w:rsid w:val="00125BA7"/>
    <w:rsid w:val="00132717"/>
    <w:rsid w:val="0014091F"/>
    <w:rsid w:val="001520C4"/>
    <w:rsid w:val="00167DCF"/>
    <w:rsid w:val="001C7711"/>
    <w:rsid w:val="001F30A9"/>
    <w:rsid w:val="002008B3"/>
    <w:rsid w:val="002017C5"/>
    <w:rsid w:val="0020555B"/>
    <w:rsid w:val="002122DB"/>
    <w:rsid w:val="00234AA0"/>
    <w:rsid w:val="002357DD"/>
    <w:rsid w:val="00242DA9"/>
    <w:rsid w:val="00250911"/>
    <w:rsid w:val="002521B0"/>
    <w:rsid w:val="00263E34"/>
    <w:rsid w:val="00275E9E"/>
    <w:rsid w:val="0028146F"/>
    <w:rsid w:val="002860FF"/>
    <w:rsid w:val="00286380"/>
    <w:rsid w:val="00291F37"/>
    <w:rsid w:val="002C1799"/>
    <w:rsid w:val="002C1F86"/>
    <w:rsid w:val="002C2EE3"/>
    <w:rsid w:val="002C6EF9"/>
    <w:rsid w:val="002D38E4"/>
    <w:rsid w:val="002D459F"/>
    <w:rsid w:val="002E74F4"/>
    <w:rsid w:val="002F01D1"/>
    <w:rsid w:val="002F320C"/>
    <w:rsid w:val="002F6ABA"/>
    <w:rsid w:val="00320BE4"/>
    <w:rsid w:val="0033468C"/>
    <w:rsid w:val="00347AAC"/>
    <w:rsid w:val="00352A55"/>
    <w:rsid w:val="00354B8A"/>
    <w:rsid w:val="00357AEA"/>
    <w:rsid w:val="00367307"/>
    <w:rsid w:val="003920AF"/>
    <w:rsid w:val="003C2DA0"/>
    <w:rsid w:val="003D3D84"/>
    <w:rsid w:val="003E4C48"/>
    <w:rsid w:val="003F238F"/>
    <w:rsid w:val="003F603D"/>
    <w:rsid w:val="003F6B99"/>
    <w:rsid w:val="00406696"/>
    <w:rsid w:val="00407F42"/>
    <w:rsid w:val="00414FE2"/>
    <w:rsid w:val="0041560A"/>
    <w:rsid w:val="004410AA"/>
    <w:rsid w:val="004456EC"/>
    <w:rsid w:val="00453D66"/>
    <w:rsid w:val="00455BD7"/>
    <w:rsid w:val="0045658B"/>
    <w:rsid w:val="00456D1E"/>
    <w:rsid w:val="00462008"/>
    <w:rsid w:val="00465B5D"/>
    <w:rsid w:val="004915FE"/>
    <w:rsid w:val="004C31DB"/>
    <w:rsid w:val="004C5DB9"/>
    <w:rsid w:val="004D1BEC"/>
    <w:rsid w:val="004D38AF"/>
    <w:rsid w:val="004D7E2B"/>
    <w:rsid w:val="004E16BC"/>
    <w:rsid w:val="004E7201"/>
    <w:rsid w:val="00514D82"/>
    <w:rsid w:val="005178A7"/>
    <w:rsid w:val="005220BE"/>
    <w:rsid w:val="0052353F"/>
    <w:rsid w:val="00530469"/>
    <w:rsid w:val="00534672"/>
    <w:rsid w:val="0054122B"/>
    <w:rsid w:val="005419E0"/>
    <w:rsid w:val="005633DA"/>
    <w:rsid w:val="00567FC8"/>
    <w:rsid w:val="00584E0D"/>
    <w:rsid w:val="00594A07"/>
    <w:rsid w:val="005A3205"/>
    <w:rsid w:val="005A50B4"/>
    <w:rsid w:val="005B3EEF"/>
    <w:rsid w:val="005B6E9B"/>
    <w:rsid w:val="005C3E65"/>
    <w:rsid w:val="005D5216"/>
    <w:rsid w:val="005E47F7"/>
    <w:rsid w:val="005E565E"/>
    <w:rsid w:val="005F0F0A"/>
    <w:rsid w:val="00603FC6"/>
    <w:rsid w:val="00611BF3"/>
    <w:rsid w:val="0062227F"/>
    <w:rsid w:val="00641A7A"/>
    <w:rsid w:val="00650617"/>
    <w:rsid w:val="006563DB"/>
    <w:rsid w:val="0065716C"/>
    <w:rsid w:val="0066253F"/>
    <w:rsid w:val="00662BB6"/>
    <w:rsid w:val="00663120"/>
    <w:rsid w:val="00663887"/>
    <w:rsid w:val="00684321"/>
    <w:rsid w:val="006852A0"/>
    <w:rsid w:val="00685EB9"/>
    <w:rsid w:val="00690689"/>
    <w:rsid w:val="0069677B"/>
    <w:rsid w:val="006A2A28"/>
    <w:rsid w:val="006A7CA4"/>
    <w:rsid w:val="006C1436"/>
    <w:rsid w:val="006F0571"/>
    <w:rsid w:val="006F2460"/>
    <w:rsid w:val="006F45CD"/>
    <w:rsid w:val="00712530"/>
    <w:rsid w:val="007517E3"/>
    <w:rsid w:val="007532DF"/>
    <w:rsid w:val="00770E1A"/>
    <w:rsid w:val="00780F37"/>
    <w:rsid w:val="00783ECE"/>
    <w:rsid w:val="0078734C"/>
    <w:rsid w:val="007971D8"/>
    <w:rsid w:val="007C02BF"/>
    <w:rsid w:val="007C51A3"/>
    <w:rsid w:val="007E425E"/>
    <w:rsid w:val="007E426F"/>
    <w:rsid w:val="007F4252"/>
    <w:rsid w:val="007F478C"/>
    <w:rsid w:val="00824BCC"/>
    <w:rsid w:val="008270A2"/>
    <w:rsid w:val="00841222"/>
    <w:rsid w:val="008503AE"/>
    <w:rsid w:val="00853EED"/>
    <w:rsid w:val="008542E6"/>
    <w:rsid w:val="00857101"/>
    <w:rsid w:val="00877086"/>
    <w:rsid w:val="00880A65"/>
    <w:rsid w:val="0089411D"/>
    <w:rsid w:val="00897329"/>
    <w:rsid w:val="008B4CF8"/>
    <w:rsid w:val="008D2F9D"/>
    <w:rsid w:val="009203FC"/>
    <w:rsid w:val="009211F9"/>
    <w:rsid w:val="00922AF6"/>
    <w:rsid w:val="00923499"/>
    <w:rsid w:val="009269A7"/>
    <w:rsid w:val="0093559E"/>
    <w:rsid w:val="00947E1C"/>
    <w:rsid w:val="009513C2"/>
    <w:rsid w:val="00953C87"/>
    <w:rsid w:val="00955C41"/>
    <w:rsid w:val="0097743A"/>
    <w:rsid w:val="00985DDF"/>
    <w:rsid w:val="00997EFF"/>
    <w:rsid w:val="009A5091"/>
    <w:rsid w:val="009B6F03"/>
    <w:rsid w:val="009D1000"/>
    <w:rsid w:val="009D334B"/>
    <w:rsid w:val="00A144F0"/>
    <w:rsid w:val="00A22829"/>
    <w:rsid w:val="00A270AF"/>
    <w:rsid w:val="00A36238"/>
    <w:rsid w:val="00A41BB6"/>
    <w:rsid w:val="00A42087"/>
    <w:rsid w:val="00A64172"/>
    <w:rsid w:val="00A71786"/>
    <w:rsid w:val="00A77AC8"/>
    <w:rsid w:val="00A82A93"/>
    <w:rsid w:val="00A85ADE"/>
    <w:rsid w:val="00A85C52"/>
    <w:rsid w:val="00A90237"/>
    <w:rsid w:val="00A91D8E"/>
    <w:rsid w:val="00A9514F"/>
    <w:rsid w:val="00AA7CED"/>
    <w:rsid w:val="00AB3480"/>
    <w:rsid w:val="00AB464F"/>
    <w:rsid w:val="00AB5213"/>
    <w:rsid w:val="00AD1710"/>
    <w:rsid w:val="00AD69DC"/>
    <w:rsid w:val="00AE3914"/>
    <w:rsid w:val="00AE5A92"/>
    <w:rsid w:val="00B01426"/>
    <w:rsid w:val="00B07BCB"/>
    <w:rsid w:val="00B11530"/>
    <w:rsid w:val="00B1198D"/>
    <w:rsid w:val="00B21F59"/>
    <w:rsid w:val="00B33481"/>
    <w:rsid w:val="00B52673"/>
    <w:rsid w:val="00B55F0D"/>
    <w:rsid w:val="00B62616"/>
    <w:rsid w:val="00B62D60"/>
    <w:rsid w:val="00B7634D"/>
    <w:rsid w:val="00B9581A"/>
    <w:rsid w:val="00BA149C"/>
    <w:rsid w:val="00BA5FD0"/>
    <w:rsid w:val="00BB1F71"/>
    <w:rsid w:val="00BB4500"/>
    <w:rsid w:val="00BD06F7"/>
    <w:rsid w:val="00BE66EF"/>
    <w:rsid w:val="00BE777A"/>
    <w:rsid w:val="00BF4D22"/>
    <w:rsid w:val="00BF6AF0"/>
    <w:rsid w:val="00C061FB"/>
    <w:rsid w:val="00C1757A"/>
    <w:rsid w:val="00C27881"/>
    <w:rsid w:val="00C66050"/>
    <w:rsid w:val="00C662D2"/>
    <w:rsid w:val="00C74BDB"/>
    <w:rsid w:val="00C77459"/>
    <w:rsid w:val="00C77F9B"/>
    <w:rsid w:val="00C80A42"/>
    <w:rsid w:val="00C91F7D"/>
    <w:rsid w:val="00C97E5F"/>
    <w:rsid w:val="00CA2222"/>
    <w:rsid w:val="00CA70CE"/>
    <w:rsid w:val="00CA7230"/>
    <w:rsid w:val="00CB1871"/>
    <w:rsid w:val="00CC0316"/>
    <w:rsid w:val="00CC137A"/>
    <w:rsid w:val="00CC4C59"/>
    <w:rsid w:val="00CC7AA9"/>
    <w:rsid w:val="00CD12AC"/>
    <w:rsid w:val="00CD2D22"/>
    <w:rsid w:val="00CD4BA7"/>
    <w:rsid w:val="00CE092B"/>
    <w:rsid w:val="00CE3C5D"/>
    <w:rsid w:val="00CE699C"/>
    <w:rsid w:val="00CF1155"/>
    <w:rsid w:val="00CF7ADC"/>
    <w:rsid w:val="00D0379D"/>
    <w:rsid w:val="00D058E8"/>
    <w:rsid w:val="00D170E7"/>
    <w:rsid w:val="00D22DF9"/>
    <w:rsid w:val="00D25836"/>
    <w:rsid w:val="00D26268"/>
    <w:rsid w:val="00D451BB"/>
    <w:rsid w:val="00D540A5"/>
    <w:rsid w:val="00D554E0"/>
    <w:rsid w:val="00D5637A"/>
    <w:rsid w:val="00D62F0B"/>
    <w:rsid w:val="00D64850"/>
    <w:rsid w:val="00D8504E"/>
    <w:rsid w:val="00D9117C"/>
    <w:rsid w:val="00D94497"/>
    <w:rsid w:val="00DA7D8F"/>
    <w:rsid w:val="00DB148D"/>
    <w:rsid w:val="00DC626E"/>
    <w:rsid w:val="00DC6678"/>
    <w:rsid w:val="00DD1CA1"/>
    <w:rsid w:val="00DD265F"/>
    <w:rsid w:val="00DD7F07"/>
    <w:rsid w:val="00DE1A5F"/>
    <w:rsid w:val="00DE3E90"/>
    <w:rsid w:val="00DF161A"/>
    <w:rsid w:val="00E13D3E"/>
    <w:rsid w:val="00E21483"/>
    <w:rsid w:val="00E2671F"/>
    <w:rsid w:val="00E275BB"/>
    <w:rsid w:val="00E36C28"/>
    <w:rsid w:val="00E403B3"/>
    <w:rsid w:val="00E4403A"/>
    <w:rsid w:val="00E51A3C"/>
    <w:rsid w:val="00E606A3"/>
    <w:rsid w:val="00E61C1E"/>
    <w:rsid w:val="00E64193"/>
    <w:rsid w:val="00E662A3"/>
    <w:rsid w:val="00E73C0B"/>
    <w:rsid w:val="00E9432E"/>
    <w:rsid w:val="00EA42FF"/>
    <w:rsid w:val="00EB20B1"/>
    <w:rsid w:val="00EB3DF6"/>
    <w:rsid w:val="00EC1400"/>
    <w:rsid w:val="00ED1CF6"/>
    <w:rsid w:val="00ED5C7C"/>
    <w:rsid w:val="00EE4FB1"/>
    <w:rsid w:val="00EE608F"/>
    <w:rsid w:val="00EE7B76"/>
    <w:rsid w:val="00EF20EE"/>
    <w:rsid w:val="00EF2CB6"/>
    <w:rsid w:val="00F077C3"/>
    <w:rsid w:val="00F12363"/>
    <w:rsid w:val="00F308BC"/>
    <w:rsid w:val="00F41BB6"/>
    <w:rsid w:val="00F56222"/>
    <w:rsid w:val="00F627F9"/>
    <w:rsid w:val="00F96ACA"/>
    <w:rsid w:val="00FC26D7"/>
    <w:rsid w:val="00FC725B"/>
    <w:rsid w:val="00FD5DAA"/>
    <w:rsid w:val="00FE1493"/>
    <w:rsid w:val="00FE3A22"/>
    <w:rsid w:val="00FE7699"/>
    <w:rsid w:val="00FF7C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B7E23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058E8"/>
    <w:rPr>
      <w:rFonts w:ascii="Calibri" w:hAnsi="Calibri"/>
      <w:sz w:val="22"/>
    </w:rPr>
  </w:style>
  <w:style w:type="paragraph" w:styleId="Heading1">
    <w:name w:val="heading 1"/>
    <w:aliases w:val="Pocket"/>
    <w:basedOn w:val="Normal"/>
    <w:next w:val="Normal"/>
    <w:link w:val="Heading1Char"/>
    <w:uiPriority w:val="9"/>
    <w:qFormat/>
    <w:rsid w:val="00D058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058E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058E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058E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058E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058E8"/>
    <w:rPr>
      <w:rFonts w:asciiTheme="majorHAnsi" w:eastAsiaTheme="majorEastAsia" w:hAnsiTheme="majorHAnsi" w:cstheme="majorBidi"/>
      <w:b/>
      <w:bCs/>
      <w:sz w:val="44"/>
      <w:szCs w:val="44"/>
      <w:u w:val="double"/>
    </w:rPr>
  </w:style>
  <w:style w:type="paragraph" w:styleId="DocumentMap">
    <w:name w:val="Document Map"/>
    <w:basedOn w:val="Normal"/>
    <w:link w:val="DocumentMapChar"/>
    <w:uiPriority w:val="99"/>
    <w:semiHidden/>
    <w:unhideWhenUsed/>
    <w:rsid w:val="00D058E8"/>
    <w:rPr>
      <w:rFonts w:ascii="Lucida Grande" w:hAnsi="Lucida Grande" w:cs="Lucida Grande"/>
    </w:rPr>
  </w:style>
  <w:style w:type="character" w:customStyle="1" w:styleId="DocumentMapChar">
    <w:name w:val="Document Map Char"/>
    <w:basedOn w:val="DefaultParagraphFont"/>
    <w:link w:val="DocumentMap"/>
    <w:uiPriority w:val="99"/>
    <w:semiHidden/>
    <w:rsid w:val="00D058E8"/>
    <w:rPr>
      <w:rFonts w:ascii="Lucida Grande" w:hAnsi="Lucida Grande" w:cs="Lucida Grande"/>
      <w:sz w:val="22"/>
    </w:rPr>
  </w:style>
  <w:style w:type="character" w:customStyle="1" w:styleId="cite">
    <w:name w:val="cite"/>
    <w:basedOn w:val="DefaultParagraphFont"/>
    <w:rsid w:val="009513C2"/>
    <w:rPr>
      <w:rFonts w:ascii="Times New Roman" w:hAnsi="Times New Roman"/>
      <w:b/>
      <w:sz w:val="24"/>
    </w:rPr>
  </w:style>
  <w:style w:type="paragraph" w:styleId="BodyText">
    <w:name w:val="Body Text"/>
    <w:basedOn w:val="Normal"/>
    <w:link w:val="BodyTextChar"/>
    <w:rsid w:val="00D058E8"/>
    <w:rPr>
      <w:rFonts w:ascii="Times New Roman" w:eastAsia="Times New Roman" w:hAnsi="Times New Roman" w:cs="Times New Roman"/>
      <w:b/>
      <w:sz w:val="20"/>
      <w:szCs w:val="20"/>
    </w:rPr>
  </w:style>
  <w:style w:type="character" w:customStyle="1" w:styleId="BodyTextChar">
    <w:name w:val="Body Text Char"/>
    <w:basedOn w:val="DefaultParagraphFont"/>
    <w:link w:val="BodyText"/>
    <w:rsid w:val="00D058E8"/>
    <w:rPr>
      <w:rFonts w:ascii="Times New Roman" w:eastAsia="Times New Roman" w:hAnsi="Times New Roman" w:cs="Times New Roman"/>
      <w:b/>
      <w:sz w:val="20"/>
      <w:szCs w:val="20"/>
    </w:rPr>
  </w:style>
  <w:style w:type="character" w:customStyle="1" w:styleId="Heading3Char">
    <w:name w:val="Heading 3 Char"/>
    <w:aliases w:val="Block Char"/>
    <w:basedOn w:val="DefaultParagraphFont"/>
    <w:link w:val="Heading3"/>
    <w:uiPriority w:val="9"/>
    <w:rsid w:val="00D058E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058E8"/>
    <w:rPr>
      <w:rFonts w:asciiTheme="majorHAnsi" w:eastAsiaTheme="majorEastAsia" w:hAnsiTheme="majorHAnsi" w:cstheme="majorBidi"/>
      <w:b/>
      <w:bCs/>
      <w:iCs/>
      <w:sz w:val="26"/>
    </w:rPr>
  </w:style>
  <w:style w:type="character" w:styleId="Emphasis">
    <w:name w:val="Emphasis"/>
    <w:basedOn w:val="DefaultParagraphFont"/>
    <w:uiPriority w:val="7"/>
    <w:qFormat/>
    <w:rsid w:val="00D058E8"/>
    <w:rPr>
      <w:rFonts w:ascii="Calibri" w:hAnsi="Calibri"/>
      <w:b/>
      <w:i w:val="0"/>
      <w:iCs/>
      <w:sz w:val="22"/>
      <w:u w:val="single"/>
      <w:bdr w:val="single" w:sz="18" w:space="0" w:color="auto"/>
    </w:rPr>
  </w:style>
  <w:style w:type="paragraph" w:styleId="NoSpacing">
    <w:name w:val="No Spacing"/>
    <w:uiPriority w:val="1"/>
    <w:rsid w:val="00D058E8"/>
  </w:style>
  <w:style w:type="character" w:customStyle="1" w:styleId="StyleStyleBold12pt">
    <w:name w:val="Style Style Bold + 12 pt"/>
    <w:aliases w:val="Cite"/>
    <w:basedOn w:val="DefaultParagraphFont"/>
    <w:uiPriority w:val="1"/>
    <w:qFormat/>
    <w:rsid w:val="00D058E8"/>
    <w:rPr>
      <w:b/>
      <w:sz w:val="26"/>
      <w:u w:val="none"/>
    </w:rPr>
  </w:style>
  <w:style w:type="character" w:customStyle="1" w:styleId="StyleBoldUnderline">
    <w:name w:val="Style Bold Underline"/>
    <w:aliases w:val="Underline"/>
    <w:basedOn w:val="DefaultParagraphFont"/>
    <w:uiPriority w:val="1"/>
    <w:qFormat/>
    <w:rsid w:val="00D058E8"/>
    <w:rPr>
      <w:b/>
      <w:sz w:val="22"/>
      <w:u w:val="single"/>
    </w:rPr>
  </w:style>
  <w:style w:type="paragraph" w:styleId="ListParagraph">
    <w:name w:val="List Paragraph"/>
    <w:basedOn w:val="Normal"/>
    <w:uiPriority w:val="34"/>
    <w:rsid w:val="00D058E8"/>
    <w:pPr>
      <w:ind w:left="720"/>
      <w:contextualSpacing/>
    </w:pPr>
  </w:style>
  <w:style w:type="paragraph" w:styleId="Header">
    <w:name w:val="header"/>
    <w:basedOn w:val="Normal"/>
    <w:link w:val="HeaderChar"/>
    <w:uiPriority w:val="99"/>
    <w:unhideWhenUsed/>
    <w:rsid w:val="00D058E8"/>
    <w:pPr>
      <w:tabs>
        <w:tab w:val="center" w:pos="4320"/>
        <w:tab w:val="right" w:pos="8640"/>
      </w:tabs>
    </w:pPr>
  </w:style>
  <w:style w:type="character" w:customStyle="1" w:styleId="HeaderChar">
    <w:name w:val="Header Char"/>
    <w:basedOn w:val="DefaultParagraphFont"/>
    <w:link w:val="Header"/>
    <w:uiPriority w:val="99"/>
    <w:rsid w:val="00D058E8"/>
    <w:rPr>
      <w:rFonts w:ascii="Calibri" w:hAnsi="Calibri"/>
      <w:sz w:val="22"/>
    </w:rPr>
  </w:style>
  <w:style w:type="paragraph" w:styleId="Footer">
    <w:name w:val="footer"/>
    <w:basedOn w:val="Normal"/>
    <w:link w:val="FooterChar"/>
    <w:uiPriority w:val="99"/>
    <w:unhideWhenUsed/>
    <w:rsid w:val="00D058E8"/>
    <w:pPr>
      <w:tabs>
        <w:tab w:val="center" w:pos="4320"/>
        <w:tab w:val="right" w:pos="8640"/>
      </w:tabs>
    </w:pPr>
  </w:style>
  <w:style w:type="character" w:customStyle="1" w:styleId="FooterChar">
    <w:name w:val="Footer Char"/>
    <w:basedOn w:val="DefaultParagraphFont"/>
    <w:link w:val="Footer"/>
    <w:uiPriority w:val="99"/>
    <w:rsid w:val="00D058E8"/>
    <w:rPr>
      <w:rFonts w:ascii="Calibri" w:hAnsi="Calibri"/>
      <w:sz w:val="22"/>
    </w:rPr>
  </w:style>
  <w:style w:type="character" w:styleId="PageNumber">
    <w:name w:val="page number"/>
    <w:basedOn w:val="DefaultParagraphFont"/>
    <w:uiPriority w:val="99"/>
    <w:semiHidden/>
    <w:unhideWhenUsed/>
    <w:rsid w:val="00D058E8"/>
  </w:style>
  <w:style w:type="character" w:styleId="Hyperlink">
    <w:name w:val="Hyperlink"/>
    <w:basedOn w:val="DefaultParagraphFont"/>
    <w:uiPriority w:val="99"/>
    <w:unhideWhenUsed/>
    <w:rsid w:val="00D058E8"/>
    <w:rPr>
      <w:color w:val="0000FF" w:themeColor="hyperlink"/>
      <w:u w:val="single"/>
    </w:rPr>
  </w:style>
  <w:style w:type="paragraph" w:customStyle="1" w:styleId="tag">
    <w:name w:val="tag"/>
    <w:basedOn w:val="Normal"/>
    <w:next w:val="Normal"/>
    <w:link w:val="tagChar"/>
    <w:qFormat/>
    <w:rsid w:val="00D058E8"/>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D058E8"/>
    <w:rPr>
      <w:rFonts w:ascii="Times New Roman" w:eastAsia="Times New Roman" w:hAnsi="Times New Roman" w:cs="Times New Roman"/>
      <w:b/>
      <w:szCs w:val="20"/>
    </w:rPr>
  </w:style>
  <w:style w:type="paragraph" w:customStyle="1" w:styleId="card">
    <w:name w:val="card"/>
    <w:basedOn w:val="Normal"/>
    <w:next w:val="Normal"/>
    <w:link w:val="cardChar"/>
    <w:rsid w:val="00D058E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058E8"/>
    <w:rPr>
      <w:rFonts w:ascii="Times New Roman" w:eastAsia="Times New Roman" w:hAnsi="Times New Roman" w:cs="Times New Roman"/>
      <w:sz w:val="20"/>
      <w:szCs w:val="20"/>
    </w:rPr>
  </w:style>
  <w:style w:type="character" w:customStyle="1" w:styleId="blue">
    <w:name w:val="blue"/>
    <w:basedOn w:val="DefaultParagraphFont"/>
    <w:rsid w:val="00D058E8"/>
  </w:style>
  <w:style w:type="character" w:customStyle="1" w:styleId="hit">
    <w:name w:val="hit"/>
    <w:basedOn w:val="DefaultParagraphFont"/>
    <w:rsid w:val="00D058E8"/>
  </w:style>
  <w:style w:type="character" w:customStyle="1" w:styleId="italic">
    <w:name w:val="italic"/>
    <w:basedOn w:val="DefaultParagraphFont"/>
    <w:rsid w:val="00D058E8"/>
  </w:style>
  <w:style w:type="paragraph" w:customStyle="1" w:styleId="a">
    <w:name w:val="a"/>
    <w:basedOn w:val="Heading1"/>
    <w:rsid w:val="00D5637A"/>
    <w:pPr>
      <w:keepLines w:val="0"/>
      <w:pageBreakBefore w:val="0"/>
      <w:pBdr>
        <w:top w:val="none" w:sz="0" w:space="0" w:color="auto"/>
        <w:left w:val="none" w:sz="0" w:space="0" w:color="auto"/>
        <w:bottom w:val="none" w:sz="0" w:space="0" w:color="auto"/>
        <w:right w:val="none" w:sz="0" w:space="0" w:color="auto"/>
      </w:pBdr>
      <w:spacing w:before="0"/>
      <w:jc w:val="left"/>
    </w:pPr>
    <w:rPr>
      <w:rFonts w:ascii="Times New Roman" w:eastAsia="Times New Roman" w:hAnsi="Times New Roman" w:cs="Times New Roman"/>
      <w:bCs w:val="0"/>
      <w:sz w:val="28"/>
      <w:szCs w:val="28"/>
      <w:u w:val="single"/>
    </w:rPr>
  </w:style>
  <w:style w:type="paragraph" w:styleId="Revision">
    <w:name w:val="Revision"/>
    <w:hidden/>
    <w:uiPriority w:val="99"/>
    <w:semiHidden/>
    <w:rsid w:val="002008B3"/>
    <w:rPr>
      <w:rFonts w:ascii="Calibri" w:hAnsi="Calibri"/>
      <w:sz w:val="22"/>
    </w:rPr>
  </w:style>
  <w:style w:type="paragraph" w:styleId="BalloonText">
    <w:name w:val="Balloon Text"/>
    <w:basedOn w:val="Normal"/>
    <w:link w:val="BalloonTextChar"/>
    <w:uiPriority w:val="99"/>
    <w:semiHidden/>
    <w:unhideWhenUsed/>
    <w:rsid w:val="002008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008B3"/>
    <w:rPr>
      <w:rFonts w:ascii="Lucida Grande" w:hAnsi="Lucida Grande" w:cs="Lucida Grande"/>
      <w:sz w:val="18"/>
      <w:szCs w:val="18"/>
    </w:rPr>
  </w:style>
  <w:style w:type="paragraph" w:styleId="NormalWeb">
    <w:name w:val="Normal (Web)"/>
    <w:basedOn w:val="Normal"/>
    <w:uiPriority w:val="99"/>
    <w:unhideWhenUsed/>
    <w:rsid w:val="00EC1400"/>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EC1400"/>
    <w:rPr>
      <w:b/>
      <w:bCs/>
    </w:rPr>
  </w:style>
  <w:style w:type="character" w:customStyle="1" w:styleId="apple-converted-space">
    <w:name w:val="apple-converted-space"/>
    <w:basedOn w:val="DefaultParagraphFont"/>
    <w:rsid w:val="00EC140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058E8"/>
    <w:rPr>
      <w:rFonts w:ascii="Calibri" w:hAnsi="Calibri"/>
      <w:sz w:val="22"/>
    </w:rPr>
  </w:style>
  <w:style w:type="paragraph" w:styleId="Heading1">
    <w:name w:val="heading 1"/>
    <w:aliases w:val="Pocket"/>
    <w:basedOn w:val="Normal"/>
    <w:next w:val="Normal"/>
    <w:link w:val="Heading1Char"/>
    <w:uiPriority w:val="9"/>
    <w:qFormat/>
    <w:rsid w:val="00D058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058E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058E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058E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058E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058E8"/>
    <w:rPr>
      <w:rFonts w:asciiTheme="majorHAnsi" w:eastAsiaTheme="majorEastAsia" w:hAnsiTheme="majorHAnsi" w:cstheme="majorBidi"/>
      <w:b/>
      <w:bCs/>
      <w:sz w:val="44"/>
      <w:szCs w:val="44"/>
      <w:u w:val="double"/>
    </w:rPr>
  </w:style>
  <w:style w:type="paragraph" w:styleId="DocumentMap">
    <w:name w:val="Document Map"/>
    <w:basedOn w:val="Normal"/>
    <w:link w:val="DocumentMapChar"/>
    <w:uiPriority w:val="99"/>
    <w:semiHidden/>
    <w:unhideWhenUsed/>
    <w:rsid w:val="00D058E8"/>
    <w:rPr>
      <w:rFonts w:ascii="Lucida Grande" w:hAnsi="Lucida Grande" w:cs="Lucida Grande"/>
    </w:rPr>
  </w:style>
  <w:style w:type="character" w:customStyle="1" w:styleId="DocumentMapChar">
    <w:name w:val="Document Map Char"/>
    <w:basedOn w:val="DefaultParagraphFont"/>
    <w:link w:val="DocumentMap"/>
    <w:uiPriority w:val="99"/>
    <w:semiHidden/>
    <w:rsid w:val="00D058E8"/>
    <w:rPr>
      <w:rFonts w:ascii="Lucida Grande" w:hAnsi="Lucida Grande" w:cs="Lucida Grande"/>
      <w:sz w:val="22"/>
    </w:rPr>
  </w:style>
  <w:style w:type="character" w:customStyle="1" w:styleId="cite">
    <w:name w:val="cite"/>
    <w:basedOn w:val="DefaultParagraphFont"/>
    <w:rsid w:val="009513C2"/>
    <w:rPr>
      <w:rFonts w:ascii="Times New Roman" w:hAnsi="Times New Roman"/>
      <w:b/>
      <w:sz w:val="24"/>
    </w:rPr>
  </w:style>
  <w:style w:type="paragraph" w:styleId="BodyText">
    <w:name w:val="Body Text"/>
    <w:basedOn w:val="Normal"/>
    <w:link w:val="BodyTextChar"/>
    <w:rsid w:val="00D058E8"/>
    <w:rPr>
      <w:rFonts w:ascii="Times New Roman" w:eastAsia="Times New Roman" w:hAnsi="Times New Roman" w:cs="Times New Roman"/>
      <w:b/>
      <w:sz w:val="20"/>
      <w:szCs w:val="20"/>
    </w:rPr>
  </w:style>
  <w:style w:type="character" w:customStyle="1" w:styleId="BodyTextChar">
    <w:name w:val="Body Text Char"/>
    <w:basedOn w:val="DefaultParagraphFont"/>
    <w:link w:val="BodyText"/>
    <w:rsid w:val="00D058E8"/>
    <w:rPr>
      <w:rFonts w:ascii="Times New Roman" w:eastAsia="Times New Roman" w:hAnsi="Times New Roman" w:cs="Times New Roman"/>
      <w:b/>
      <w:sz w:val="20"/>
      <w:szCs w:val="20"/>
    </w:rPr>
  </w:style>
  <w:style w:type="character" w:customStyle="1" w:styleId="Heading3Char">
    <w:name w:val="Heading 3 Char"/>
    <w:aliases w:val="Block Char"/>
    <w:basedOn w:val="DefaultParagraphFont"/>
    <w:link w:val="Heading3"/>
    <w:uiPriority w:val="9"/>
    <w:rsid w:val="00D058E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058E8"/>
    <w:rPr>
      <w:rFonts w:asciiTheme="majorHAnsi" w:eastAsiaTheme="majorEastAsia" w:hAnsiTheme="majorHAnsi" w:cstheme="majorBidi"/>
      <w:b/>
      <w:bCs/>
      <w:iCs/>
      <w:sz w:val="26"/>
    </w:rPr>
  </w:style>
  <w:style w:type="character" w:styleId="Emphasis">
    <w:name w:val="Emphasis"/>
    <w:basedOn w:val="DefaultParagraphFont"/>
    <w:uiPriority w:val="7"/>
    <w:qFormat/>
    <w:rsid w:val="00D058E8"/>
    <w:rPr>
      <w:rFonts w:ascii="Calibri" w:hAnsi="Calibri"/>
      <w:b/>
      <w:i w:val="0"/>
      <w:iCs/>
      <w:sz w:val="22"/>
      <w:u w:val="single"/>
      <w:bdr w:val="single" w:sz="18" w:space="0" w:color="auto"/>
    </w:rPr>
  </w:style>
  <w:style w:type="paragraph" w:styleId="NoSpacing">
    <w:name w:val="No Spacing"/>
    <w:uiPriority w:val="1"/>
    <w:rsid w:val="00D058E8"/>
  </w:style>
  <w:style w:type="character" w:customStyle="1" w:styleId="StyleStyleBold12pt">
    <w:name w:val="Style Style Bold + 12 pt"/>
    <w:aliases w:val="Cite"/>
    <w:basedOn w:val="DefaultParagraphFont"/>
    <w:uiPriority w:val="1"/>
    <w:qFormat/>
    <w:rsid w:val="00D058E8"/>
    <w:rPr>
      <w:b/>
      <w:sz w:val="26"/>
      <w:u w:val="none"/>
    </w:rPr>
  </w:style>
  <w:style w:type="character" w:customStyle="1" w:styleId="StyleBoldUnderline">
    <w:name w:val="Style Bold Underline"/>
    <w:aliases w:val="Underline"/>
    <w:basedOn w:val="DefaultParagraphFont"/>
    <w:uiPriority w:val="1"/>
    <w:qFormat/>
    <w:rsid w:val="00D058E8"/>
    <w:rPr>
      <w:b/>
      <w:sz w:val="22"/>
      <w:u w:val="single"/>
    </w:rPr>
  </w:style>
  <w:style w:type="paragraph" w:styleId="ListParagraph">
    <w:name w:val="List Paragraph"/>
    <w:basedOn w:val="Normal"/>
    <w:uiPriority w:val="34"/>
    <w:rsid w:val="00D058E8"/>
    <w:pPr>
      <w:ind w:left="720"/>
      <w:contextualSpacing/>
    </w:pPr>
  </w:style>
  <w:style w:type="paragraph" w:styleId="Header">
    <w:name w:val="header"/>
    <w:basedOn w:val="Normal"/>
    <w:link w:val="HeaderChar"/>
    <w:uiPriority w:val="99"/>
    <w:unhideWhenUsed/>
    <w:rsid w:val="00D058E8"/>
    <w:pPr>
      <w:tabs>
        <w:tab w:val="center" w:pos="4320"/>
        <w:tab w:val="right" w:pos="8640"/>
      </w:tabs>
    </w:pPr>
  </w:style>
  <w:style w:type="character" w:customStyle="1" w:styleId="HeaderChar">
    <w:name w:val="Header Char"/>
    <w:basedOn w:val="DefaultParagraphFont"/>
    <w:link w:val="Header"/>
    <w:uiPriority w:val="99"/>
    <w:rsid w:val="00D058E8"/>
    <w:rPr>
      <w:rFonts w:ascii="Calibri" w:hAnsi="Calibri"/>
      <w:sz w:val="22"/>
    </w:rPr>
  </w:style>
  <w:style w:type="paragraph" w:styleId="Footer">
    <w:name w:val="footer"/>
    <w:basedOn w:val="Normal"/>
    <w:link w:val="FooterChar"/>
    <w:uiPriority w:val="99"/>
    <w:unhideWhenUsed/>
    <w:rsid w:val="00D058E8"/>
    <w:pPr>
      <w:tabs>
        <w:tab w:val="center" w:pos="4320"/>
        <w:tab w:val="right" w:pos="8640"/>
      </w:tabs>
    </w:pPr>
  </w:style>
  <w:style w:type="character" w:customStyle="1" w:styleId="FooterChar">
    <w:name w:val="Footer Char"/>
    <w:basedOn w:val="DefaultParagraphFont"/>
    <w:link w:val="Footer"/>
    <w:uiPriority w:val="99"/>
    <w:rsid w:val="00D058E8"/>
    <w:rPr>
      <w:rFonts w:ascii="Calibri" w:hAnsi="Calibri"/>
      <w:sz w:val="22"/>
    </w:rPr>
  </w:style>
  <w:style w:type="character" w:styleId="PageNumber">
    <w:name w:val="page number"/>
    <w:basedOn w:val="DefaultParagraphFont"/>
    <w:uiPriority w:val="99"/>
    <w:semiHidden/>
    <w:unhideWhenUsed/>
    <w:rsid w:val="00D058E8"/>
  </w:style>
  <w:style w:type="character" w:styleId="Hyperlink">
    <w:name w:val="Hyperlink"/>
    <w:basedOn w:val="DefaultParagraphFont"/>
    <w:uiPriority w:val="99"/>
    <w:unhideWhenUsed/>
    <w:rsid w:val="00D058E8"/>
    <w:rPr>
      <w:color w:val="0000FF" w:themeColor="hyperlink"/>
      <w:u w:val="single"/>
    </w:rPr>
  </w:style>
  <w:style w:type="paragraph" w:customStyle="1" w:styleId="tag">
    <w:name w:val="tag"/>
    <w:basedOn w:val="Normal"/>
    <w:next w:val="Normal"/>
    <w:link w:val="tagChar"/>
    <w:qFormat/>
    <w:rsid w:val="00D058E8"/>
    <w:rPr>
      <w:rFonts w:ascii="Times New Roman" w:eastAsia="Times New Roman" w:hAnsi="Times New Roman" w:cs="Times New Roman"/>
      <w:b/>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D058E8"/>
    <w:rPr>
      <w:rFonts w:ascii="Times New Roman" w:eastAsia="Times New Roman" w:hAnsi="Times New Roman" w:cs="Times New Roman"/>
      <w:b/>
      <w:szCs w:val="20"/>
    </w:rPr>
  </w:style>
  <w:style w:type="paragraph" w:customStyle="1" w:styleId="card">
    <w:name w:val="card"/>
    <w:basedOn w:val="Normal"/>
    <w:next w:val="Normal"/>
    <w:link w:val="cardChar"/>
    <w:rsid w:val="00D058E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058E8"/>
    <w:rPr>
      <w:rFonts w:ascii="Times New Roman" w:eastAsia="Times New Roman" w:hAnsi="Times New Roman" w:cs="Times New Roman"/>
      <w:sz w:val="20"/>
      <w:szCs w:val="20"/>
    </w:rPr>
  </w:style>
  <w:style w:type="character" w:customStyle="1" w:styleId="blue">
    <w:name w:val="blue"/>
    <w:basedOn w:val="DefaultParagraphFont"/>
    <w:rsid w:val="00D058E8"/>
  </w:style>
  <w:style w:type="character" w:customStyle="1" w:styleId="hit">
    <w:name w:val="hit"/>
    <w:basedOn w:val="DefaultParagraphFont"/>
    <w:rsid w:val="00D058E8"/>
  </w:style>
  <w:style w:type="character" w:customStyle="1" w:styleId="italic">
    <w:name w:val="italic"/>
    <w:basedOn w:val="DefaultParagraphFont"/>
    <w:rsid w:val="00D058E8"/>
  </w:style>
  <w:style w:type="paragraph" w:customStyle="1" w:styleId="a">
    <w:name w:val="a"/>
    <w:basedOn w:val="Heading1"/>
    <w:rsid w:val="00D5637A"/>
    <w:pPr>
      <w:keepLines w:val="0"/>
      <w:pageBreakBefore w:val="0"/>
      <w:pBdr>
        <w:top w:val="none" w:sz="0" w:space="0" w:color="auto"/>
        <w:left w:val="none" w:sz="0" w:space="0" w:color="auto"/>
        <w:bottom w:val="none" w:sz="0" w:space="0" w:color="auto"/>
        <w:right w:val="none" w:sz="0" w:space="0" w:color="auto"/>
      </w:pBdr>
      <w:spacing w:before="0"/>
      <w:jc w:val="left"/>
    </w:pPr>
    <w:rPr>
      <w:rFonts w:ascii="Times New Roman" w:eastAsia="Times New Roman" w:hAnsi="Times New Roman" w:cs="Times New Roman"/>
      <w:bCs w:val="0"/>
      <w:sz w:val="28"/>
      <w:szCs w:val="28"/>
      <w:u w:val="single"/>
    </w:rPr>
  </w:style>
  <w:style w:type="paragraph" w:styleId="Revision">
    <w:name w:val="Revision"/>
    <w:hidden/>
    <w:uiPriority w:val="99"/>
    <w:semiHidden/>
    <w:rsid w:val="002008B3"/>
    <w:rPr>
      <w:rFonts w:ascii="Calibri" w:hAnsi="Calibri"/>
      <w:sz w:val="22"/>
    </w:rPr>
  </w:style>
  <w:style w:type="paragraph" w:styleId="BalloonText">
    <w:name w:val="Balloon Text"/>
    <w:basedOn w:val="Normal"/>
    <w:link w:val="BalloonTextChar"/>
    <w:uiPriority w:val="99"/>
    <w:semiHidden/>
    <w:unhideWhenUsed/>
    <w:rsid w:val="002008B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008B3"/>
    <w:rPr>
      <w:rFonts w:ascii="Lucida Grande" w:hAnsi="Lucida Grande" w:cs="Lucida Grande"/>
      <w:sz w:val="18"/>
      <w:szCs w:val="18"/>
    </w:rPr>
  </w:style>
  <w:style w:type="paragraph" w:styleId="NormalWeb">
    <w:name w:val="Normal (Web)"/>
    <w:basedOn w:val="Normal"/>
    <w:uiPriority w:val="99"/>
    <w:unhideWhenUsed/>
    <w:rsid w:val="00EC1400"/>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EC1400"/>
    <w:rPr>
      <w:b/>
      <w:bCs/>
    </w:rPr>
  </w:style>
  <w:style w:type="character" w:customStyle="1" w:styleId="apple-converted-space">
    <w:name w:val="apple-converted-space"/>
    <w:basedOn w:val="DefaultParagraphFont"/>
    <w:rsid w:val="00EC1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927335">
      <w:bodyDiv w:val="1"/>
      <w:marLeft w:val="0"/>
      <w:marRight w:val="0"/>
      <w:marTop w:val="0"/>
      <w:marBottom w:val="0"/>
      <w:divBdr>
        <w:top w:val="none" w:sz="0" w:space="0" w:color="auto"/>
        <w:left w:val="none" w:sz="0" w:space="0" w:color="auto"/>
        <w:bottom w:val="none" w:sz="0" w:space="0" w:color="auto"/>
        <w:right w:val="none" w:sz="0" w:space="0" w:color="auto"/>
      </w:divBdr>
    </w:div>
    <w:div w:id="447236216">
      <w:bodyDiv w:val="1"/>
      <w:marLeft w:val="0"/>
      <w:marRight w:val="0"/>
      <w:marTop w:val="0"/>
      <w:marBottom w:val="0"/>
      <w:divBdr>
        <w:top w:val="none" w:sz="0" w:space="0" w:color="auto"/>
        <w:left w:val="none" w:sz="0" w:space="0" w:color="auto"/>
        <w:bottom w:val="none" w:sz="0" w:space="0" w:color="auto"/>
        <w:right w:val="none" w:sz="0" w:space="0" w:color="auto"/>
      </w:divBdr>
    </w:div>
    <w:div w:id="457379987">
      <w:bodyDiv w:val="1"/>
      <w:marLeft w:val="0"/>
      <w:marRight w:val="0"/>
      <w:marTop w:val="0"/>
      <w:marBottom w:val="0"/>
      <w:divBdr>
        <w:top w:val="none" w:sz="0" w:space="0" w:color="auto"/>
        <w:left w:val="none" w:sz="0" w:space="0" w:color="auto"/>
        <w:bottom w:val="none" w:sz="0" w:space="0" w:color="auto"/>
        <w:right w:val="none" w:sz="0" w:space="0" w:color="auto"/>
      </w:divBdr>
    </w:div>
    <w:div w:id="18687862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tate.gov/j/tip/rls/tiprpt/2012/192363.htm" TargetMode="External"/><Relationship Id="rId7" Type="http://schemas.openxmlformats.org/officeDocument/2006/relationships/hyperlink" Target="http://www.cjicl.com/uploads/2/9/5/9/2959791/cjicl_19.2_garza_note.pdf"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44</Pages>
  <Words>17939</Words>
  <Characters>102254</Characters>
  <Application>Microsoft Macintosh Word</Application>
  <DocSecurity>0</DocSecurity>
  <Lines>852</Lines>
  <Paragraphs>239</Paragraphs>
  <ScaleCrop>false</ScaleCrop>
  <Company>Northwestern University</Company>
  <LinksUpToDate>false</LinksUpToDate>
  <CharactersWithSpaces>119954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Young</dc:creator>
  <cp:keywords/>
  <dc:description/>
  <cp:lastModifiedBy>Megan</cp:lastModifiedBy>
  <cp:revision>2</cp:revision>
  <dcterms:created xsi:type="dcterms:W3CDTF">2013-07-31T21:15:00Z</dcterms:created>
  <dcterms:modified xsi:type="dcterms:W3CDTF">2013-07-31T21:15:00Z</dcterms:modified>
</cp:coreProperties>
</file>