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687155" w14:textId="77777777" w:rsidR="00B45FE9" w:rsidRDefault="00F9303F" w:rsidP="00F9303F">
      <w:pPr>
        <w:pStyle w:val="Heading1"/>
      </w:pPr>
      <w:r>
        <w:t>***</w:t>
      </w:r>
      <w:r w:rsidR="0009332F">
        <w:t xml:space="preserve">NEG- </w:t>
      </w:r>
      <w:r>
        <w:t>China Disad***</w:t>
      </w:r>
    </w:p>
    <w:p w14:paraId="34ACE0DA" w14:textId="1C97564B" w:rsidR="009B2D36" w:rsidRDefault="009B2D36" w:rsidP="009B2D36">
      <w:pPr>
        <w:pStyle w:val="Heading3"/>
      </w:pPr>
      <w:r>
        <w:lastRenderedPageBreak/>
        <w:t xml:space="preserve">1NC – China </w:t>
      </w:r>
    </w:p>
    <w:p w14:paraId="4E3A5C06" w14:textId="77777777" w:rsidR="009B2D36" w:rsidRDefault="009B2D36" w:rsidP="009B2D36"/>
    <w:p w14:paraId="22C2C587" w14:textId="31AB0039" w:rsidR="009B2D36" w:rsidRPr="00E4085F" w:rsidRDefault="009B2D36" w:rsidP="009B2D36">
      <w:pPr>
        <w:pStyle w:val="Heading4"/>
      </w:pPr>
      <w:r>
        <w:t xml:space="preserve">A. Uniqueness – Relations between the United States and China are strong now but mutual threat reduction is critical to sustainable cooperation </w:t>
      </w:r>
    </w:p>
    <w:p w14:paraId="25209E04" w14:textId="77777777" w:rsidR="009B2D36" w:rsidRDefault="009B2D36" w:rsidP="009B2D36">
      <w:r w:rsidRPr="00C44E3C">
        <w:rPr>
          <w:rStyle w:val="StyleStyleBold12pt"/>
        </w:rPr>
        <w:t>Gross</w:t>
      </w:r>
      <w:r>
        <w:rPr>
          <w:rStyle w:val="StyleStyleBold12pt"/>
        </w:rPr>
        <w:t xml:space="preserve">, </w:t>
      </w:r>
      <w:r w:rsidRPr="00C44E3C">
        <w:rPr>
          <w:rStyle w:val="StyleStyleBold12pt"/>
        </w:rPr>
        <w:t>senior</w:t>
      </w:r>
      <w:r>
        <w:rPr>
          <w:rStyle w:val="StyleStyleBold12pt"/>
        </w:rPr>
        <w:t xml:space="preserve"> associate at The</w:t>
      </w:r>
      <w:r w:rsidRPr="00C44E3C">
        <w:rPr>
          <w:rStyle w:val="StyleStyleBold12pt"/>
        </w:rPr>
        <w:t xml:space="preserve"> Pacific Forum, Center for Strategic and International </w:t>
      </w:r>
      <w:r w:rsidRPr="0073376D">
        <w:rPr>
          <w:rStyle w:val="StyleStyleBold12pt"/>
        </w:rPr>
        <w:t>Studies</w:t>
      </w:r>
      <w:r>
        <w:rPr>
          <w:rStyle w:val="StyleStyleBold12pt"/>
        </w:rPr>
        <w:t>, 6-4</w:t>
      </w:r>
    </w:p>
    <w:p w14:paraId="6F5ACE5A" w14:textId="77777777" w:rsidR="009B2D36" w:rsidRDefault="009B2D36" w:rsidP="009B2D36">
      <w:r w:rsidRPr="00C44E3C">
        <w:t>(David Gross, “Creating a New Model for U.S.-China Relations at the Obama-Xi Summit”, http://www.huffingtonpost.com/donald-gross/creating-a-new-model-for-_b_3383480.html</w:t>
      </w:r>
      <w:r>
        <w:t>)</w:t>
      </w:r>
    </w:p>
    <w:p w14:paraId="09AB36CE" w14:textId="77777777" w:rsidR="009B2D36" w:rsidRPr="004D0789" w:rsidRDefault="009B2D36" w:rsidP="009B2D36">
      <w:pPr>
        <w:rPr>
          <w:rStyle w:val="StyleBoldUnderline"/>
        </w:rPr>
      </w:pPr>
      <w:bookmarkStart w:id="0" w:name="_GoBack"/>
    </w:p>
    <w:bookmarkEnd w:id="0"/>
    <w:p w14:paraId="086223BA" w14:textId="77777777" w:rsidR="009B2D36" w:rsidRDefault="009B2D36" w:rsidP="009B2D36">
      <w:pPr>
        <w:rPr>
          <w:rStyle w:val="StyleBoldUnderline"/>
        </w:rPr>
      </w:pPr>
      <w:r w:rsidRPr="00064194">
        <w:rPr>
          <w:rStyle w:val="StyleBoldUnderline"/>
        </w:rPr>
        <w:t>This week's summit meeting between</w:t>
      </w:r>
      <w:r w:rsidRPr="00064194">
        <w:t xml:space="preserve"> Chinese President </w:t>
      </w:r>
      <w:r w:rsidRPr="00064194">
        <w:rPr>
          <w:rStyle w:val="StyleBoldUnderline"/>
        </w:rPr>
        <w:t>Xi</w:t>
      </w:r>
      <w:r w:rsidRPr="00064194">
        <w:t xml:space="preserve"> Jinping </w:t>
      </w:r>
      <w:r w:rsidRPr="00064194">
        <w:rPr>
          <w:rStyle w:val="StyleBoldUnderline"/>
        </w:rPr>
        <w:t>and</w:t>
      </w:r>
      <w:r w:rsidRPr="00064194">
        <w:t xml:space="preserve"> President Barack </w:t>
      </w:r>
      <w:r w:rsidRPr="00064194">
        <w:rPr>
          <w:rStyle w:val="StyleBoldUnderline"/>
        </w:rPr>
        <w:t>Obama offers a historic opportunity to improve U.S.-China relations</w:t>
      </w:r>
      <w:r w:rsidRPr="00064194">
        <w:t xml:space="preserve"> - but only if both sides frankly discuss the critical issues now dividing them and lay the basis for an ongoing process of mutual threat reduction.</w:t>
      </w:r>
      <w:r w:rsidRPr="00064194">
        <w:rPr>
          <w:sz w:val="12"/>
        </w:rPr>
        <w:t xml:space="preserve">¶ </w:t>
      </w:r>
      <w:r w:rsidRPr="00064194">
        <w:t xml:space="preserve">Fortunately, </w:t>
      </w:r>
      <w:r w:rsidRPr="00064194">
        <w:rPr>
          <w:rStyle w:val="StyleBoldUnderline"/>
        </w:rPr>
        <w:t>there is one major area where the two leaders have</w:t>
      </w:r>
      <w:r w:rsidRPr="00064194">
        <w:t xml:space="preserve"> already found </w:t>
      </w:r>
      <w:r w:rsidRPr="00064194">
        <w:rPr>
          <w:rStyle w:val="StyleBoldUnderline"/>
        </w:rPr>
        <w:t>common ground and can move the relationship forward - countering the nuclear threat from North Korea</w:t>
      </w:r>
      <w:r w:rsidRPr="00064194">
        <w:t>.</w:t>
      </w:r>
      <w:r w:rsidRPr="00064194">
        <w:rPr>
          <w:sz w:val="12"/>
        </w:rPr>
        <w:t xml:space="preserve">¶ </w:t>
      </w:r>
      <w:r w:rsidRPr="00064194">
        <w:t xml:space="preserve">To their credit, </w:t>
      </w:r>
      <w:r w:rsidRPr="00064194">
        <w:rPr>
          <w:rStyle w:val="StyleBoldUnderline"/>
        </w:rPr>
        <w:t>Obama administration officials are approaching the summit in a positive frame of mind</w:t>
      </w:r>
      <w:r w:rsidRPr="00064194">
        <w:t xml:space="preserve">. National Security Advisor Tom Donilon told President Xi during a late May meeting in Beijing that </w:t>
      </w:r>
      <w:r w:rsidRPr="00064194">
        <w:rPr>
          <w:rStyle w:val="StyleBoldUnderline"/>
        </w:rPr>
        <w:t>President Obama is "firmly committed to building a relationship defined by higher levels of practical cooperation and greater levels of trust</w:t>
      </w:r>
      <w:r w:rsidRPr="00064194">
        <w:t>, while managing whatever differences and disagreements might arise between us."</w:t>
      </w:r>
      <w:r w:rsidRPr="00064194">
        <w:rPr>
          <w:sz w:val="12"/>
        </w:rPr>
        <w:t xml:space="preserve">¶ </w:t>
      </w:r>
      <w:r w:rsidRPr="00064194">
        <w:t>Secretary of Defense Chuck Hagel emphasized last Saturday that Washington seeks more transparency in dealing with China on cyberespionage as well as other pressing issues. As he put it, "you have to talk to each other, be direct with each other, be inclusive."</w:t>
      </w:r>
      <w:r w:rsidRPr="00064194">
        <w:rPr>
          <w:sz w:val="12"/>
        </w:rPr>
        <w:t xml:space="preserve">¶ </w:t>
      </w:r>
      <w:r w:rsidRPr="00064194">
        <w:rPr>
          <w:rStyle w:val="StyleBoldUnderline"/>
        </w:rPr>
        <w:t>President Xi told Donilon</w:t>
      </w:r>
      <w:r w:rsidRPr="00064194">
        <w:t xml:space="preserve"> in Beijing that the "current China-U.S. relationship is at a critical juncture" where </w:t>
      </w:r>
      <w:r w:rsidRPr="00064194">
        <w:rPr>
          <w:rStyle w:val="StyleBoldUnderline"/>
        </w:rPr>
        <w:t>both sides must now "build on past successes and open up new dimensions for the future." He called for the two countries to explore "a new type of great power relationship."</w:t>
      </w:r>
      <w:r w:rsidRPr="00064194">
        <w:rPr>
          <w:rStyle w:val="StyleBoldUnderline"/>
          <w:sz w:val="12"/>
        </w:rPr>
        <w:t>¶</w:t>
      </w:r>
      <w:r w:rsidRPr="00064194">
        <w:rPr>
          <w:sz w:val="12"/>
        </w:rPr>
        <w:t xml:space="preserve"> </w:t>
      </w:r>
      <w:r w:rsidRPr="00064194">
        <w:rPr>
          <w:rStyle w:val="StyleBoldUnderline"/>
        </w:rPr>
        <w:t>Donilon responded</w:t>
      </w:r>
      <w:r w:rsidRPr="00064194">
        <w:t xml:space="preserve"> to Xi's suggestion </w:t>
      </w:r>
      <w:r w:rsidRPr="00064194">
        <w:rPr>
          <w:rStyle w:val="StyleBoldUnderline"/>
        </w:rPr>
        <w:t>by emphasizing that an "essential part of building a new model for relations between great powers is ensuring we have a healthy, stable and reliable military to military relationship."</w:t>
      </w:r>
      <w:r w:rsidRPr="00064194">
        <w:rPr>
          <w:rStyle w:val="StyleBoldUnderline"/>
          <w:sz w:val="12"/>
        </w:rPr>
        <w:t>¶</w:t>
      </w:r>
      <w:r w:rsidRPr="00064194">
        <w:rPr>
          <w:sz w:val="12"/>
        </w:rPr>
        <w:t xml:space="preserve"> </w:t>
      </w:r>
      <w:r w:rsidRPr="00064194">
        <w:rPr>
          <w:rStyle w:val="StyleBoldUnderline"/>
        </w:rPr>
        <w:t>So both governments are</w:t>
      </w:r>
      <w:r w:rsidRPr="00064194">
        <w:t xml:space="preserve"> making the right noises and </w:t>
      </w:r>
      <w:r w:rsidRPr="00064194">
        <w:rPr>
          <w:rStyle w:val="StyleBoldUnderline"/>
        </w:rPr>
        <w:t>raising expectations that the summit will yield concrete positive results.</w:t>
      </w:r>
      <w:r w:rsidRPr="00064194">
        <w:t xml:space="preserve"> One mutually beneficial measure has already come out of the pre-summit discussions, as reported by the New York Times - the U.S. and China have agreed on holding regular, high-level talks with the goal of setting "standards of behavior for cybersecurity and commercial espionage."</w:t>
      </w:r>
      <w:r w:rsidRPr="00064194">
        <w:rPr>
          <w:sz w:val="12"/>
        </w:rPr>
        <w:t xml:space="preserve">¶ </w:t>
      </w:r>
      <w:r w:rsidRPr="00064194">
        <w:t>But as important is it is to stop Chinese hacking of intellectual property and innovative technology developed by American companies, this diplomatic effort falls short of what the situation requires - a parallel and equivalent focus on military espionage.</w:t>
      </w:r>
      <w:r w:rsidRPr="00064194">
        <w:rPr>
          <w:sz w:val="12"/>
        </w:rPr>
        <w:t xml:space="preserve">¶ </w:t>
      </w:r>
      <w:r w:rsidRPr="00064194">
        <w:t>Recent Pentagon reports document numerous instances where the Chinese military has obtained information about U.S. weapons systems from both government computers and defense contractors. For its part, China argues that it has been victimized by U.S. cyberattacks seeking to test the PLA's capabilities and insists that the American military dominates cyberspace.</w:t>
      </w:r>
      <w:r w:rsidRPr="00064194">
        <w:rPr>
          <w:sz w:val="12"/>
        </w:rPr>
        <w:t xml:space="preserve">¶ </w:t>
      </w:r>
      <w:r w:rsidRPr="00064194">
        <w:t>Cyberespionage of this kind simply cannot be ignored. It should be discussed in existing intelligence-sharing channels. A formal "cyber arms control agreement" is neither necessary nor optimal as a means of resolving each side's concerns; but reaching a set of practical understandings that minimize conflict is both possible and highly desirable. The alternative course where each country takes unilateral punitive actions against the other could easily spin out of control and fundamentally disrupt U.S.-China relations.</w:t>
      </w:r>
      <w:r w:rsidRPr="00064194">
        <w:rPr>
          <w:sz w:val="12"/>
        </w:rPr>
        <w:t xml:space="preserve">¶ </w:t>
      </w:r>
      <w:r w:rsidRPr="00064194">
        <w:t>The Obama administration's proposal to strengthen military-to-military ties by addressing "non-traditional security challenges" such as disaster relief and countering piracy also falls short. During the Clinton administration, the U.S. and China held discussions on disaster relief and in 2006, the two countries engaged in search-and-rescue missions involving warships near the Chinese coast and off San Diego. Yet these and other cooperative measures to improve military-to-military relations did not significantly allay strategic distrust.</w:t>
      </w:r>
      <w:r w:rsidRPr="00064194">
        <w:rPr>
          <w:sz w:val="12"/>
        </w:rPr>
        <w:t xml:space="preserve">¶ </w:t>
      </w:r>
      <w:r w:rsidRPr="00064194">
        <w:rPr>
          <w:rStyle w:val="StyleBoldUnderline"/>
        </w:rPr>
        <w:t>A far more promising approach is for the U.S. and China to begin an ongoing process of mutual threat reduction, with the goal of ensuring that China is a future partner and not a danger to the interests of America and its allies.</w:t>
      </w:r>
      <w:r w:rsidRPr="00064194">
        <w:rPr>
          <w:rStyle w:val="StyleBoldUnderline"/>
          <w:sz w:val="12"/>
        </w:rPr>
        <w:t>¶</w:t>
      </w:r>
      <w:r w:rsidRPr="00064194">
        <w:rPr>
          <w:sz w:val="12"/>
        </w:rPr>
        <w:t xml:space="preserve"> </w:t>
      </w:r>
      <w:r w:rsidRPr="00064194">
        <w:t>To lay the basis for this process, the first step is for President Xi and President Obama to agree on a common approach to address the threat from North Korea. Achieving this outcome is eminently feasible, now that both Beijing and Washington concur on the importance of North Korea accepting the goal of denuclearization before they agree to reopen negotiations with Pyongyang.</w:t>
      </w:r>
      <w:r w:rsidRPr="00064194">
        <w:rPr>
          <w:sz w:val="12"/>
        </w:rPr>
        <w:t xml:space="preserve">¶ </w:t>
      </w:r>
      <w:r w:rsidRPr="00064194">
        <w:t xml:space="preserve">More broadly, </w:t>
      </w:r>
      <w:r w:rsidRPr="00064194">
        <w:rPr>
          <w:rStyle w:val="StyleBoldUnderline"/>
        </w:rPr>
        <w:t>President Xi and President Obama can give substance to the concept of achieving a "new model for relations between great powers" by pursuing a diplomatic strategy that minimizes conflict, realizes greater mutually beneficial Sino-American cooperation, and significantly expands trade and investment between the two countries.</w:t>
      </w:r>
    </w:p>
    <w:p w14:paraId="2FE9432C" w14:textId="77777777" w:rsidR="009B2D36" w:rsidRDefault="009B2D36" w:rsidP="009B2D36"/>
    <w:p w14:paraId="0962A03D" w14:textId="77777777" w:rsidR="00AB724E" w:rsidRDefault="00AB724E" w:rsidP="009B2D36"/>
    <w:p w14:paraId="73698A5F" w14:textId="27CF91BA" w:rsidR="00AB724E" w:rsidRDefault="00AB724E" w:rsidP="00AB724E">
      <w:pPr>
        <w:pStyle w:val="Heading4"/>
      </w:pPr>
      <w:r>
        <w:t xml:space="preserve">B. Link – US engagement in Latin America crushes relations – causes crowd out </w:t>
      </w:r>
    </w:p>
    <w:p w14:paraId="32EE56C6" w14:textId="77777777" w:rsidR="00AB724E" w:rsidRPr="00956E3A" w:rsidRDefault="00AB724E" w:rsidP="00AB724E">
      <w:pPr>
        <w:rPr>
          <w:rStyle w:val="StyleStyleBold12pt"/>
        </w:rPr>
      </w:pPr>
      <w:r w:rsidRPr="00956E3A">
        <w:rPr>
          <w:rStyle w:val="StyleStyleBold12pt"/>
        </w:rPr>
        <w:t>Ellis, professor of national security studies at the Center for Hemispheric Defense Studies, 12</w:t>
      </w:r>
    </w:p>
    <w:p w14:paraId="7C83B1EF" w14:textId="77777777" w:rsidR="00AB724E" w:rsidRPr="00633D00" w:rsidRDefault="00AB724E" w:rsidP="00AB724E">
      <w:r>
        <w:t xml:space="preserve">[R. Evan, May 2012, Center for Hemispheric Defense Studies, “The United States, Latin America and China: A ‘Triangular Relationship’?”, </w:t>
      </w:r>
      <w:r w:rsidRPr="00633D00">
        <w:t>http://www.thedialogue.org/PublicationFiles/IAD8661_China_Triangular0424v2e-may.pdf, Accessed 7/2/13, ML]</w:t>
      </w:r>
    </w:p>
    <w:p w14:paraId="634E0D04" w14:textId="77777777" w:rsidR="00AB724E" w:rsidRPr="009F0323" w:rsidRDefault="00AB724E" w:rsidP="00AB724E"/>
    <w:p w14:paraId="44564192" w14:textId="77777777" w:rsidR="00AB724E" w:rsidRDefault="00AB724E" w:rsidP="00AB724E">
      <w:r>
        <w:t>At the political level</w:t>
      </w:r>
      <w:r w:rsidRPr="002922D2">
        <w:rPr>
          <w:rStyle w:val="StyleBoldUnderline"/>
        </w:rPr>
        <w:t xml:space="preserve">, US engagement with Latin American </w:t>
      </w:r>
      <w:r w:rsidRPr="00633D00">
        <w:rPr>
          <w:rStyle w:val="StyleBoldUnderline"/>
          <w:b w:val="0"/>
          <w:sz w:val="12"/>
          <w:u w:val="none"/>
        </w:rPr>
        <w:t>¶</w:t>
      </w:r>
      <w:r w:rsidRPr="002922D2">
        <w:rPr>
          <w:rStyle w:val="StyleBoldUnderline"/>
        </w:rPr>
        <w:t xml:space="preserve"> countries has impacted the ability of the PRC to develop </w:t>
      </w:r>
      <w:r w:rsidRPr="00633D00">
        <w:rPr>
          <w:rStyle w:val="StyleBoldUnderline"/>
          <w:b w:val="0"/>
          <w:sz w:val="12"/>
          <w:u w:val="none"/>
        </w:rPr>
        <w:t>¶</w:t>
      </w:r>
      <w:r w:rsidRPr="002922D2">
        <w:rPr>
          <w:rStyle w:val="StyleBoldUnderline"/>
        </w:rPr>
        <w:t xml:space="preserve"> military and other ties in the region.</w:t>
      </w:r>
      <w:r>
        <w:t xml:space="preserve"> Although journalistic </w:t>
      </w:r>
      <w:r w:rsidRPr="00633D00">
        <w:rPr>
          <w:sz w:val="12"/>
        </w:rPr>
        <w:t>¶</w:t>
      </w:r>
      <w:r w:rsidRPr="00370A11">
        <w:rPr>
          <w:sz w:val="12"/>
        </w:rPr>
        <w:t xml:space="preserve"> </w:t>
      </w:r>
      <w:r>
        <w:t xml:space="preserve">and academic accounts often suggest that the 19th century </w:t>
      </w:r>
      <w:r w:rsidRPr="00633D00">
        <w:rPr>
          <w:sz w:val="12"/>
        </w:rPr>
        <w:t>¶</w:t>
      </w:r>
      <w:r w:rsidRPr="00370A11">
        <w:rPr>
          <w:sz w:val="12"/>
        </w:rPr>
        <w:t xml:space="preserve"> </w:t>
      </w:r>
      <w:r>
        <w:t xml:space="preserve">Monroe Doctrine continues to be pursued by contemporary </w:t>
      </w:r>
      <w:r w:rsidRPr="00633D00">
        <w:rPr>
          <w:sz w:val="12"/>
        </w:rPr>
        <w:t>¶</w:t>
      </w:r>
      <w:r w:rsidRPr="00370A11">
        <w:rPr>
          <w:sz w:val="12"/>
        </w:rPr>
        <w:t xml:space="preserve"> </w:t>
      </w:r>
      <w:r>
        <w:t xml:space="preserve">US policymakers, with a presumed desire to “keep China out” </w:t>
      </w:r>
      <w:r w:rsidRPr="00633D00">
        <w:rPr>
          <w:sz w:val="12"/>
        </w:rPr>
        <w:t>¶</w:t>
      </w:r>
      <w:r w:rsidRPr="00370A11">
        <w:rPr>
          <w:sz w:val="12"/>
        </w:rPr>
        <w:t xml:space="preserve"> </w:t>
      </w:r>
      <w:r>
        <w:t xml:space="preserve">of the region,26 official US policy has repeatedly met Chinese initiatives in the hemisphere with a cautiously welcoming tone.27 Nonetheless, </w:t>
      </w:r>
      <w:r w:rsidRPr="002922D2">
        <w:rPr>
          <w:rStyle w:val="StyleBoldUnderline"/>
        </w:rPr>
        <w:t xml:space="preserve">Latin America’s own leadership has </w:t>
      </w:r>
      <w:r w:rsidRPr="00633D00">
        <w:rPr>
          <w:rStyle w:val="StyleBoldUnderline"/>
          <w:b w:val="0"/>
          <w:sz w:val="12"/>
          <w:u w:val="none"/>
        </w:rPr>
        <w:t>¶</w:t>
      </w:r>
      <w:r w:rsidRPr="002922D2">
        <w:rPr>
          <w:rStyle w:val="StyleBoldUnderline"/>
        </w:rPr>
        <w:t xml:space="preserve"> responded to Chinese initiatives with a view of how engagement with China could damage its relationship with the United </w:t>
      </w:r>
      <w:r w:rsidRPr="00633D00">
        <w:rPr>
          <w:rStyle w:val="StyleBoldUnderline"/>
          <w:b w:val="0"/>
          <w:sz w:val="12"/>
          <w:u w:val="none"/>
        </w:rPr>
        <w:t>¶</w:t>
      </w:r>
      <w:r w:rsidRPr="002922D2">
        <w:rPr>
          <w:rStyle w:val="StyleBoldUnderline"/>
        </w:rPr>
        <w:t xml:space="preserve"> States.</w:t>
      </w:r>
      <w:r>
        <w:t xml:space="preserve"> Colombia’s close relationship with the United States, for </w:t>
      </w:r>
      <w:r w:rsidRPr="00633D00">
        <w:rPr>
          <w:sz w:val="12"/>
        </w:rPr>
        <w:t>¶</w:t>
      </w:r>
      <w:r w:rsidRPr="00370A11">
        <w:rPr>
          <w:sz w:val="12"/>
        </w:rPr>
        <w:t xml:space="preserve"> </w:t>
      </w:r>
      <w:r>
        <w:t xml:space="preserve">example, made the military leadership of the country reluctant </w:t>
      </w:r>
      <w:r w:rsidRPr="00633D00">
        <w:rPr>
          <w:sz w:val="12"/>
        </w:rPr>
        <w:t>¶</w:t>
      </w:r>
      <w:r w:rsidRPr="00370A11">
        <w:rPr>
          <w:sz w:val="12"/>
        </w:rPr>
        <w:t xml:space="preserve"> </w:t>
      </w:r>
      <w:r>
        <w:t>to procure major military items from the PRC.28</w:t>
      </w:r>
      <w:r w:rsidRPr="00633D00">
        <w:rPr>
          <w:sz w:val="12"/>
        </w:rPr>
        <w:t>¶</w:t>
      </w:r>
      <w:r w:rsidRPr="00370A11">
        <w:rPr>
          <w:sz w:val="12"/>
        </w:rPr>
        <w:t xml:space="preserve"> </w:t>
      </w:r>
      <w:r>
        <w:t xml:space="preserve">The same logic has also applied to </w:t>
      </w:r>
      <w:r w:rsidRPr="002922D2">
        <w:rPr>
          <w:rStyle w:val="StyleBoldUnderline"/>
        </w:rPr>
        <w:t xml:space="preserve">countries such as </w:t>
      </w:r>
      <w:r w:rsidRPr="00633D00">
        <w:rPr>
          <w:rStyle w:val="StyleBoldUnderline"/>
          <w:b w:val="0"/>
          <w:sz w:val="12"/>
          <w:u w:val="none"/>
        </w:rPr>
        <w:t>¶</w:t>
      </w:r>
      <w:r w:rsidRPr="002922D2">
        <w:rPr>
          <w:rStyle w:val="StyleBoldUnderline"/>
        </w:rPr>
        <w:t xml:space="preserve"> Venezuela, Ecuador and Bolivia, for whom embracing the PRC politically and economically signaled displeasure with </w:t>
      </w:r>
      <w:r w:rsidRPr="00633D00">
        <w:rPr>
          <w:rStyle w:val="StyleBoldUnderline"/>
          <w:b w:val="0"/>
          <w:sz w:val="12"/>
          <w:u w:val="none"/>
        </w:rPr>
        <w:t>¶</w:t>
      </w:r>
      <w:r w:rsidRPr="002922D2">
        <w:rPr>
          <w:rStyle w:val="StyleBoldUnderline"/>
        </w:rPr>
        <w:t xml:space="preserve"> the United States. </w:t>
      </w:r>
      <w:r w:rsidRPr="00224750">
        <w:t xml:space="preserve">The degree to which a “bad” relationship </w:t>
      </w:r>
      <w:r w:rsidRPr="00633D00">
        <w:rPr>
          <w:sz w:val="12"/>
        </w:rPr>
        <w:t>¶</w:t>
      </w:r>
      <w:r w:rsidRPr="00224750">
        <w:t xml:space="preserve"> with the United States has propelled a “positive” relationship with China has increasingly gone beyond symbolism. The desire of Venezuelan President Hugo Chávez to </w:t>
      </w:r>
      <w:r w:rsidRPr="00633D00">
        <w:rPr>
          <w:sz w:val="12"/>
        </w:rPr>
        <w:t>¶</w:t>
      </w:r>
      <w:r w:rsidRPr="00224750">
        <w:t xml:space="preserve"> diversify away from Venezuelan dependence on the United </w:t>
      </w:r>
      <w:r w:rsidRPr="00633D00">
        <w:rPr>
          <w:sz w:val="12"/>
        </w:rPr>
        <w:t>¶</w:t>
      </w:r>
      <w:r w:rsidRPr="00224750">
        <w:t xml:space="preserve"> States as the nation’s primary oil export market, for example, opened the door for massive loan-backed Chinese </w:t>
      </w:r>
      <w:r w:rsidRPr="00633D00">
        <w:rPr>
          <w:sz w:val="12"/>
        </w:rPr>
        <w:t>¶</w:t>
      </w:r>
      <w:r w:rsidRPr="00224750">
        <w:t xml:space="preserve"> construction projects, the purchase of Chinese commercial goods and greatly expanded participation by Chinese </w:t>
      </w:r>
      <w:r w:rsidRPr="00633D00">
        <w:rPr>
          <w:sz w:val="12"/>
        </w:rPr>
        <w:t>¶</w:t>
      </w:r>
      <w:r w:rsidRPr="00224750">
        <w:t xml:space="preserve"> oil companies.29 US refusal to sell F-16 fighter aircraft and </w:t>
      </w:r>
      <w:r w:rsidRPr="00633D00">
        <w:rPr>
          <w:sz w:val="12"/>
        </w:rPr>
        <w:t>¶</w:t>
      </w:r>
      <w:r w:rsidRPr="00224750">
        <w:t xml:space="preserve"> components to Venezuela in</w:t>
      </w:r>
      <w:r>
        <w:t xml:space="preserve"> 2006 prompted Venezuela to </w:t>
      </w:r>
      <w:r w:rsidRPr="00633D00">
        <w:rPr>
          <w:sz w:val="12"/>
        </w:rPr>
        <w:t>¶</w:t>
      </w:r>
      <w:r w:rsidRPr="00370A11">
        <w:rPr>
          <w:sz w:val="12"/>
        </w:rPr>
        <w:t xml:space="preserve"> </w:t>
      </w:r>
      <w:r>
        <w:t xml:space="preserve">engage with China, and other countries, to procure military </w:t>
      </w:r>
      <w:r w:rsidRPr="00633D00">
        <w:rPr>
          <w:sz w:val="12"/>
        </w:rPr>
        <w:t>¶</w:t>
      </w:r>
      <w:r w:rsidRPr="00370A11">
        <w:rPr>
          <w:sz w:val="12"/>
        </w:rPr>
        <w:t xml:space="preserve"> </w:t>
      </w:r>
      <w:r>
        <w:t xml:space="preserve">hardware. Similarly, Bolivia purchased Chinese K-8s after </w:t>
      </w:r>
      <w:r w:rsidRPr="00633D00">
        <w:rPr>
          <w:sz w:val="12"/>
        </w:rPr>
        <w:t>¶</w:t>
      </w:r>
      <w:r w:rsidRPr="00370A11">
        <w:rPr>
          <w:sz w:val="12"/>
        </w:rPr>
        <w:t xml:space="preserve"> </w:t>
      </w:r>
      <w:r>
        <w:t xml:space="preserve">the United States blocked it from acquiring a comparable </w:t>
      </w:r>
      <w:r w:rsidRPr="00633D00">
        <w:rPr>
          <w:sz w:val="12"/>
        </w:rPr>
        <w:t>¶</w:t>
      </w:r>
      <w:r w:rsidRPr="00370A11">
        <w:rPr>
          <w:sz w:val="12"/>
        </w:rPr>
        <w:t xml:space="preserve"> </w:t>
      </w:r>
      <w:r>
        <w:t>aircraft from the Czech Republic.</w:t>
      </w:r>
    </w:p>
    <w:p w14:paraId="611643DE" w14:textId="77777777" w:rsidR="00AB724E" w:rsidRDefault="00AB724E" w:rsidP="00AB724E"/>
    <w:p w14:paraId="2CC3DC61" w14:textId="125AC897" w:rsidR="00AB724E" w:rsidRDefault="00AB724E" w:rsidP="00AB724E">
      <w:pPr>
        <w:pStyle w:val="Heading4"/>
      </w:pPr>
      <w:r w:rsidRPr="00AB724E">
        <w:t xml:space="preserve">C. Impact </w:t>
      </w:r>
      <w:r>
        <w:t>–</w:t>
      </w:r>
      <w:r w:rsidRPr="00AB724E">
        <w:t xml:space="preserve"> </w:t>
      </w:r>
      <w:r>
        <w:t xml:space="preserve">Relations are key to solve a US-China war </w:t>
      </w:r>
    </w:p>
    <w:p w14:paraId="70EA38AC" w14:textId="77777777" w:rsidR="00AB724E" w:rsidRPr="00300FA0" w:rsidRDefault="00AB724E" w:rsidP="00AB724E">
      <w:pPr>
        <w:rPr>
          <w:rStyle w:val="StyleStyleBold12pt"/>
        </w:rPr>
      </w:pPr>
      <w:r w:rsidRPr="00300FA0">
        <w:rPr>
          <w:rStyle w:val="StyleStyleBold12pt"/>
        </w:rPr>
        <w:t>Lawrence</w:t>
      </w:r>
      <w:r>
        <w:rPr>
          <w:rStyle w:val="StyleStyleBold12pt"/>
        </w:rPr>
        <w:t>,</w:t>
      </w:r>
      <w:r w:rsidRPr="00300FA0">
        <w:rPr>
          <w:rStyle w:val="StyleStyleBold12pt"/>
        </w:rPr>
        <w:t xml:space="preserve"> Specialist</w:t>
      </w:r>
      <w:r>
        <w:rPr>
          <w:rStyle w:val="StyleStyleBold12pt"/>
        </w:rPr>
        <w:t xml:space="preserve"> in Asian Affairs, </w:t>
      </w:r>
      <w:r w:rsidRPr="00300FA0">
        <w:rPr>
          <w:rStyle w:val="StyleStyleBold12pt"/>
        </w:rPr>
        <w:t xml:space="preserve">13 </w:t>
      </w:r>
    </w:p>
    <w:p w14:paraId="648D0A9B" w14:textId="77777777" w:rsidR="00AB724E" w:rsidRDefault="00AB724E" w:rsidP="00AB724E">
      <w:r>
        <w:t>[Susan V. June 14, Congressional Research Service U.S.-China Relations: Policy Issues http://www.fas.org/sgp/crs/row/R41108.pdf RC]</w:t>
      </w:r>
    </w:p>
    <w:p w14:paraId="11DCBA59" w14:textId="77777777" w:rsidR="00AB724E" w:rsidRDefault="00AB724E" w:rsidP="00AB724E"/>
    <w:p w14:paraId="5BE59A3C" w14:textId="77777777" w:rsidR="00AB724E" w:rsidRDefault="00AB724E" w:rsidP="00AB724E">
      <w:r w:rsidRPr="00583D2C">
        <w:rPr>
          <w:rStyle w:val="StyleBoldUnderline"/>
        </w:rPr>
        <w:t xml:space="preserve">Hanging over the relationship is the larger question of whether, as China grows in economic and </w:t>
      </w:r>
      <w:r w:rsidRPr="00583D2C">
        <w:rPr>
          <w:rStyle w:val="StyleBoldUnderline"/>
          <w:b w:val="0"/>
          <w:sz w:val="12"/>
          <w:u w:val="none"/>
        </w:rPr>
        <w:t>¶</w:t>
      </w:r>
      <w:r w:rsidRPr="00583D2C">
        <w:rPr>
          <w:rStyle w:val="StyleBoldUnderline"/>
        </w:rPr>
        <w:t xml:space="preserve"> military power, the United States and China can manage their relationship in such a way as to </w:t>
      </w:r>
      <w:r w:rsidRPr="00583D2C">
        <w:rPr>
          <w:rStyle w:val="StyleBoldUnderline"/>
          <w:b w:val="0"/>
          <w:sz w:val="12"/>
          <w:u w:val="none"/>
        </w:rPr>
        <w:t>¶</w:t>
      </w:r>
      <w:r w:rsidRPr="00583D2C">
        <w:rPr>
          <w:rStyle w:val="StyleBoldUnderline"/>
        </w:rPr>
        <w:t xml:space="preserve"> avoid debilitating rivalry and conflict that have accompanied the rise of new powers in previous </w:t>
      </w:r>
      <w:r w:rsidRPr="00583D2C">
        <w:rPr>
          <w:rStyle w:val="StyleBoldUnderline"/>
          <w:b w:val="0"/>
          <w:sz w:val="12"/>
          <w:u w:val="none"/>
        </w:rPr>
        <w:t>¶</w:t>
      </w:r>
      <w:r w:rsidRPr="00583D2C">
        <w:rPr>
          <w:rStyle w:val="StyleBoldUnderline"/>
        </w:rPr>
        <w:t xml:space="preserve"> eras</w:t>
      </w:r>
      <w:r w:rsidRPr="00583D2C">
        <w:t xml:space="preserve">. On a visit to the United States in February 2012, </w:t>
      </w:r>
      <w:r w:rsidRPr="00583D2C">
        <w:rPr>
          <w:rStyle w:val="StyleBoldUnderline"/>
        </w:rPr>
        <w:t>Xi Jinping</w:t>
      </w:r>
      <w:r w:rsidRPr="00583D2C">
        <w:t xml:space="preserve">, who became China’s top leader </w:t>
      </w:r>
      <w:r w:rsidRPr="00583D2C">
        <w:rPr>
          <w:sz w:val="12"/>
        </w:rPr>
        <w:t>¶</w:t>
      </w:r>
      <w:r w:rsidRPr="00583D2C">
        <w:t xml:space="preserve"> later in the year, </w:t>
      </w:r>
      <w:r w:rsidRPr="00583D2C">
        <w:rPr>
          <w:rStyle w:val="StyleBoldUnderline"/>
        </w:rPr>
        <w:t xml:space="preserve">proposed that the two countries establish a “new type of great power </w:t>
      </w:r>
      <w:r w:rsidRPr="00583D2C">
        <w:rPr>
          <w:rStyle w:val="StyleBoldUnderline"/>
          <w:b w:val="0"/>
          <w:sz w:val="12"/>
          <w:u w:val="none"/>
        </w:rPr>
        <w:t>¶</w:t>
      </w:r>
      <w:r w:rsidRPr="00583D2C">
        <w:rPr>
          <w:rStyle w:val="StyleBoldUnderline"/>
        </w:rPr>
        <w:t xml:space="preserve"> relationship” that explicitly seeks to avoid conflict. President Obama has accepted the challenge</w:t>
      </w:r>
      <w:r w:rsidRPr="00583D2C">
        <w:t xml:space="preserve">. </w:t>
      </w:r>
      <w:r w:rsidRPr="00583D2C">
        <w:rPr>
          <w:sz w:val="12"/>
        </w:rPr>
        <w:t>¶</w:t>
      </w:r>
      <w:r w:rsidRPr="00583D2C">
        <w:t xml:space="preserve"> He described a June 7-8, 2013, summit with Xi in Rancho Mirage, CA, as an opportunity for </w:t>
      </w:r>
      <w:r w:rsidRPr="00583D2C">
        <w:rPr>
          <w:sz w:val="12"/>
        </w:rPr>
        <w:t>¶</w:t>
      </w:r>
      <w:r w:rsidRPr="00583D2C">
        <w:t xml:space="preserve"> conversations about “how </w:t>
      </w:r>
      <w:r w:rsidRPr="00583D2C">
        <w:rPr>
          <w:rStyle w:val="StyleBoldUnderline"/>
        </w:rPr>
        <w:t xml:space="preserve">we can forge a new model of cooperation between countries based on </w:t>
      </w:r>
      <w:r w:rsidRPr="00583D2C">
        <w:rPr>
          <w:rStyle w:val="StyleBoldUnderline"/>
          <w:b w:val="0"/>
          <w:sz w:val="12"/>
          <w:u w:val="none"/>
        </w:rPr>
        <w:t>¶</w:t>
      </w:r>
      <w:r w:rsidRPr="00583D2C">
        <w:rPr>
          <w:rStyle w:val="StyleBoldUnderline"/>
        </w:rPr>
        <w:t xml:space="preserve"> mutual interest and mutual respect</w:t>
      </w:r>
      <w:r w:rsidRPr="00583D2C">
        <w:t>.”1</w:t>
      </w:r>
      <w:r w:rsidRPr="00583D2C">
        <w:rPr>
          <w:sz w:val="12"/>
        </w:rPr>
        <w:t>¶</w:t>
      </w:r>
      <w:r w:rsidRPr="00583D2C">
        <w:t xml:space="preserve"> </w:t>
      </w:r>
      <w:r w:rsidRPr="00583D2C">
        <w:rPr>
          <w:rStyle w:val="StyleBoldUnderline"/>
        </w:rPr>
        <w:t xml:space="preserve">Some principles for this “new model” U.S.-China </w:t>
      </w:r>
      <w:r w:rsidRPr="00583D2C">
        <w:rPr>
          <w:rStyle w:val="StyleBoldUnderline"/>
          <w:b w:val="0"/>
          <w:sz w:val="12"/>
          <w:u w:val="none"/>
        </w:rPr>
        <w:t>¶</w:t>
      </w:r>
      <w:r w:rsidRPr="00583D2C">
        <w:rPr>
          <w:rStyle w:val="StyleBoldUnderline"/>
        </w:rPr>
        <w:t xml:space="preserve"> relationship are already in place.</w:t>
      </w:r>
      <w:r w:rsidRPr="00583D2C">
        <w:t xml:space="preserve"> The Obama Administration has repeatedly assured China that it </w:t>
      </w:r>
      <w:r w:rsidRPr="00583D2C">
        <w:rPr>
          <w:sz w:val="12"/>
        </w:rPr>
        <w:t>¶</w:t>
      </w:r>
      <w:r w:rsidRPr="00583D2C">
        <w:t xml:space="preserve"> “welcomes a strong, prosperous and successful China that plays a greater role in world affairs,” </w:t>
      </w:r>
      <w:r w:rsidRPr="00583D2C">
        <w:rPr>
          <w:sz w:val="12"/>
        </w:rPr>
        <w:t>¶</w:t>
      </w:r>
      <w:r w:rsidRPr="00583D2C">
        <w:t xml:space="preserve"> and China has stated that it “welcomes the United States as an Asia-Pacific nation that contributes </w:t>
      </w:r>
      <w:r w:rsidRPr="00583D2C">
        <w:rPr>
          <w:sz w:val="12"/>
        </w:rPr>
        <w:t>¶</w:t>
      </w:r>
      <w:r w:rsidRPr="00583D2C">
        <w:t xml:space="preserve"> to peace, stability, and prosperity in the region.”2</w:t>
      </w:r>
      <w:r w:rsidRPr="00583D2C">
        <w:rPr>
          <w:sz w:val="12"/>
        </w:rPr>
        <w:t>¶</w:t>
      </w:r>
      <w:r w:rsidRPr="00583D2C">
        <w:t xml:space="preserve"> </w:t>
      </w:r>
      <w:r w:rsidRPr="00583D2C">
        <w:rPr>
          <w:rStyle w:val="StyleBoldUnderline"/>
        </w:rPr>
        <w:t xml:space="preserve">But the “new model” remains a work in </w:t>
      </w:r>
      <w:r w:rsidRPr="00583D2C">
        <w:rPr>
          <w:rStyle w:val="StyleBoldUnderline"/>
          <w:b w:val="0"/>
          <w:sz w:val="12"/>
          <w:u w:val="none"/>
        </w:rPr>
        <w:t>¶</w:t>
      </w:r>
      <w:r w:rsidRPr="00583D2C">
        <w:rPr>
          <w:rStyle w:val="StyleBoldUnderline"/>
        </w:rPr>
        <w:t xml:space="preserve"> progress, with many observers in both Washington and Beijing noting deep mistrust on both sides </w:t>
      </w:r>
      <w:r w:rsidRPr="00583D2C">
        <w:rPr>
          <w:rStyle w:val="StyleBoldUnderline"/>
          <w:b w:val="0"/>
          <w:sz w:val="12"/>
          <w:u w:val="none"/>
        </w:rPr>
        <w:t>¶</w:t>
      </w:r>
      <w:r w:rsidRPr="00583D2C">
        <w:rPr>
          <w:rStyle w:val="StyleBoldUnderline"/>
        </w:rPr>
        <w:t xml:space="preserve"> of the U.S.-China relationship.</w:t>
      </w:r>
      <w:r w:rsidRPr="00583D2C">
        <w:t xml:space="preserve"> (See “Forging a “New Model of Cooperation” with China,” </w:t>
      </w:r>
      <w:r w:rsidRPr="00583D2C">
        <w:rPr>
          <w:sz w:val="12"/>
        </w:rPr>
        <w:t>¶</w:t>
      </w:r>
      <w:r w:rsidRPr="00583D2C">
        <w:t xml:space="preserve"> below.) </w:t>
      </w:r>
      <w:r w:rsidRPr="00583D2C">
        <w:rPr>
          <w:sz w:val="12"/>
        </w:rPr>
        <w:t>¶</w:t>
      </w:r>
      <w:r w:rsidRPr="00583D2C">
        <w:t xml:space="preserve"> Xi and his Chinese leadership colleagues assumed their Communist Party posts at the Party’s 18th</w:t>
      </w:r>
      <w:r w:rsidRPr="00583D2C">
        <w:rPr>
          <w:sz w:val="12"/>
        </w:rPr>
        <w:t>¶</w:t>
      </w:r>
      <w:r w:rsidRPr="00583D2C">
        <w:t xml:space="preserve"> Congress in November 2012, and added other posts, in Xi’s case the state presidency, at the </w:t>
      </w:r>
      <w:r w:rsidRPr="00583D2C">
        <w:rPr>
          <w:sz w:val="12"/>
        </w:rPr>
        <w:t>¶</w:t>
      </w:r>
      <w:r w:rsidRPr="00583D2C">
        <w:t xml:space="preserve"> annual meeting of the National People’s Congress in March 2013. In their early months in office, </w:t>
      </w:r>
      <w:r w:rsidRPr="00583D2C">
        <w:rPr>
          <w:sz w:val="12"/>
        </w:rPr>
        <w:t>¶</w:t>
      </w:r>
      <w:r w:rsidRPr="00583D2C">
        <w:t xml:space="preserve"> China’s new leaders have signaled a strong desire to strengthen the U.S.-China relationship. </w:t>
      </w:r>
      <w:r w:rsidRPr="00583D2C">
        <w:rPr>
          <w:rStyle w:val="StyleBoldUnderline"/>
        </w:rPr>
        <w:t xml:space="preserve">The </w:t>
      </w:r>
      <w:r w:rsidRPr="00583D2C">
        <w:rPr>
          <w:rStyle w:val="StyleBoldUnderline"/>
          <w:b w:val="0"/>
          <w:sz w:val="12"/>
          <w:u w:val="none"/>
        </w:rPr>
        <w:t>¶</w:t>
      </w:r>
      <w:r w:rsidRPr="00583D2C">
        <w:rPr>
          <w:rStyle w:val="StyleBoldUnderline"/>
        </w:rPr>
        <w:t xml:space="preserve"> Obama Administration credits them with being willing to go beyond their predecessors on several </w:t>
      </w:r>
      <w:r w:rsidRPr="00583D2C">
        <w:rPr>
          <w:rStyle w:val="StyleBoldUnderline"/>
          <w:b w:val="0"/>
          <w:sz w:val="12"/>
          <w:u w:val="none"/>
        </w:rPr>
        <w:t>¶</w:t>
      </w:r>
      <w:r w:rsidRPr="00583D2C">
        <w:rPr>
          <w:rStyle w:val="StyleBoldUnderline"/>
        </w:rPr>
        <w:t xml:space="preserve"> issues of concern to the United States. China has shown somewhat greater willingness to pressure </w:t>
      </w:r>
      <w:r w:rsidRPr="00583D2C">
        <w:rPr>
          <w:rStyle w:val="StyleBoldUnderline"/>
          <w:b w:val="0"/>
          <w:sz w:val="12"/>
          <w:u w:val="none"/>
        </w:rPr>
        <w:t>¶</w:t>
      </w:r>
      <w:r w:rsidRPr="00583D2C">
        <w:rPr>
          <w:rStyle w:val="StyleBoldUnderline"/>
        </w:rPr>
        <w:t xml:space="preserve"> North Korea over its nuclear program</w:t>
      </w:r>
      <w:r w:rsidRPr="00583D2C">
        <w:t xml:space="preserve">. A trip to China in April 2013 by the Chairman of the Joint </w:t>
      </w:r>
      <w:r w:rsidRPr="00583D2C">
        <w:rPr>
          <w:sz w:val="12"/>
        </w:rPr>
        <w:t>¶</w:t>
      </w:r>
      <w:r w:rsidRPr="00583D2C">
        <w:t xml:space="preserve"> Chiefs of Staff, General Martin Dempsey, elicited some of the most unambiguous language yet </w:t>
      </w:r>
      <w:r w:rsidRPr="00583D2C">
        <w:rPr>
          <w:sz w:val="12"/>
        </w:rPr>
        <w:t>¶</w:t>
      </w:r>
      <w:r w:rsidRPr="00583D2C">
        <w:t xml:space="preserve"> from China’s People’s Liberation Army signaling acceptance of the United States military </w:t>
      </w:r>
      <w:r w:rsidRPr="00583D2C">
        <w:rPr>
          <w:sz w:val="12"/>
        </w:rPr>
        <w:t>¶</w:t>
      </w:r>
      <w:r w:rsidRPr="00583D2C">
        <w:t xml:space="preserve"> presence in Asia.3</w:t>
      </w:r>
      <w:r w:rsidRPr="00583D2C">
        <w:rPr>
          <w:sz w:val="12"/>
        </w:rPr>
        <w:t>¶</w:t>
      </w:r>
      <w:r w:rsidRPr="00583D2C">
        <w:t xml:space="preserve"> The Obama-Xi summit in June 2013 produced an agreement for the United </w:t>
      </w:r>
      <w:r w:rsidRPr="00583D2C">
        <w:rPr>
          <w:sz w:val="12"/>
        </w:rPr>
        <w:t>¶</w:t>
      </w:r>
      <w:r w:rsidRPr="00583D2C">
        <w:t xml:space="preserve"> States and China to work together to combat global climate change by reducing the consumption </w:t>
      </w:r>
      <w:r w:rsidRPr="00583D2C">
        <w:rPr>
          <w:sz w:val="12"/>
        </w:rPr>
        <w:t>¶</w:t>
      </w:r>
      <w:r w:rsidRPr="00583D2C">
        <w:t xml:space="preserve"> and production of hydrofluorocarbons (HFCs),4</w:t>
      </w:r>
      <w:r w:rsidRPr="00583D2C">
        <w:rPr>
          <w:sz w:val="12"/>
        </w:rPr>
        <w:t>¶</w:t>
      </w:r>
      <w:r w:rsidRPr="00583D2C">
        <w:t xml:space="preserve"> and Secretary of State John Kerry’s April 2013 </w:t>
      </w:r>
      <w:r w:rsidRPr="00583D2C">
        <w:rPr>
          <w:sz w:val="12"/>
        </w:rPr>
        <w:t>¶</w:t>
      </w:r>
      <w:r w:rsidRPr="00583D2C">
        <w:t xml:space="preserve"> visit to China produced an unprecedented stand-alone joint statement on climate change.5</w:t>
      </w:r>
      <w:r w:rsidRPr="00583D2C">
        <w:rPr>
          <w:sz w:val="12"/>
        </w:rPr>
        <w:t>¶</w:t>
      </w:r>
      <w:r w:rsidRPr="00583D2C">
        <w:rPr>
          <w:rStyle w:val="StyleBoldUnderline"/>
        </w:rPr>
        <w:t xml:space="preserve"> </w:t>
      </w:r>
      <w:r w:rsidRPr="00583D2C">
        <w:t xml:space="preserve">China </w:t>
      </w:r>
      <w:r w:rsidRPr="00583D2C">
        <w:rPr>
          <w:sz w:val="12"/>
        </w:rPr>
        <w:t>¶</w:t>
      </w:r>
      <w:r w:rsidRPr="00583D2C">
        <w:t xml:space="preserve"> has also agreed to the establishment of a high-level working group on cybersecurity, although the </w:t>
      </w:r>
      <w:r w:rsidRPr="00583D2C">
        <w:rPr>
          <w:sz w:val="12"/>
        </w:rPr>
        <w:t>¶</w:t>
      </w:r>
      <w:r w:rsidRPr="00583D2C">
        <w:t xml:space="preserve"> two presidents appeared to make little progress on the issue in their June 2013 meetings. The </w:t>
      </w:r>
      <w:r w:rsidRPr="00583D2C">
        <w:rPr>
          <w:sz w:val="12"/>
        </w:rPr>
        <w:t>¶</w:t>
      </w:r>
      <w:r w:rsidRPr="00583D2C">
        <w:t xml:space="preserve"> United States charges that cyber intrusions into U.S. government and private networks “appear to </w:t>
      </w:r>
      <w:r w:rsidRPr="00583D2C">
        <w:rPr>
          <w:sz w:val="12"/>
        </w:rPr>
        <w:t>¶</w:t>
      </w:r>
      <w:r w:rsidRPr="00583D2C">
        <w:t xml:space="preserve"> be attributable directly to the Chinese government and military.”</w:t>
      </w:r>
    </w:p>
    <w:p w14:paraId="5681ED76" w14:textId="77777777" w:rsidR="00AB724E" w:rsidRDefault="00AB724E" w:rsidP="00AB724E"/>
    <w:p w14:paraId="2511A701" w14:textId="10970B51" w:rsidR="00AB724E" w:rsidRDefault="00AB724E" w:rsidP="00AB724E">
      <w:pPr>
        <w:pStyle w:val="Heading4"/>
      </w:pPr>
      <w:r>
        <w:t>That escalates and causes nuclear winter</w:t>
      </w:r>
    </w:p>
    <w:p w14:paraId="0D99D77A" w14:textId="77777777" w:rsidR="00AB724E" w:rsidRDefault="00AB724E" w:rsidP="00AB724E">
      <w:pPr>
        <w:pStyle w:val="Heading4"/>
      </w:pPr>
      <w:r>
        <w:t xml:space="preserve">US China conflict could escalate to nuclear war – improving relations is the only solution </w:t>
      </w:r>
    </w:p>
    <w:p w14:paraId="61EC2DDF" w14:textId="77777777" w:rsidR="00AB724E" w:rsidRDefault="00AB724E" w:rsidP="00AB724E">
      <w:r w:rsidRPr="00420B31">
        <w:rPr>
          <w:rStyle w:val="StyleStyleBold12pt"/>
        </w:rPr>
        <w:t>Wittner 11</w:t>
      </w:r>
      <w:r w:rsidRPr="00047CF5">
        <w:rPr>
          <w:rStyle w:val="StyleStyleBold12pt"/>
        </w:rPr>
        <w:t>, Professor of History emeritus at SUNY/Albany</w:t>
      </w:r>
      <w:r>
        <w:rPr>
          <w:rStyle w:val="StyleStyleBold12pt"/>
        </w:rPr>
        <w:t>, 12</w:t>
      </w:r>
      <w:r w:rsidRPr="00420B31">
        <w:t xml:space="preserve"> </w:t>
      </w:r>
    </w:p>
    <w:p w14:paraId="3CA8B9F3" w14:textId="77777777" w:rsidR="00AB724E" w:rsidRPr="00420B31" w:rsidRDefault="00AB724E" w:rsidP="00AB724E">
      <w:r>
        <w:t>[</w:t>
      </w:r>
      <w:r w:rsidRPr="00420B31">
        <w:t>Dr. Lawrence</w:t>
      </w:r>
      <w:r>
        <w:t xml:space="preserve"> Wittner 11/10/12,</w:t>
      </w:r>
      <w:r w:rsidRPr="00420B31">
        <w:t xml:space="preserve"> Huffington Post http://www.huffingtonpost.com/lawrence-wittner/nuclear-war-china_b_11</w:t>
      </w:r>
      <w:r>
        <w:t>16556.html)]</w:t>
      </w:r>
    </w:p>
    <w:p w14:paraId="2FF2755F" w14:textId="77777777" w:rsidR="00AB724E" w:rsidRPr="000465D5" w:rsidRDefault="00AB724E" w:rsidP="00AB724E">
      <w:pPr>
        <w:rPr>
          <w:rFonts w:ascii="Times" w:eastAsia="Times New Roman" w:hAnsi="Times" w:cs="Times New Roman"/>
          <w:sz w:val="20"/>
          <w:szCs w:val="20"/>
        </w:rPr>
      </w:pPr>
    </w:p>
    <w:p w14:paraId="038D8C0A" w14:textId="77777777" w:rsidR="00AB724E" w:rsidRPr="00420B31" w:rsidRDefault="00AB724E" w:rsidP="00AB724E">
      <w:pPr>
        <w:pStyle w:val="NormalWeb"/>
        <w:shd w:val="clear" w:color="auto" w:fill="FFFFFF"/>
        <w:spacing w:before="0" w:beforeAutospacing="0" w:after="210" w:afterAutospacing="0"/>
        <w:rPr>
          <w:rFonts w:ascii="Calibri" w:hAnsi="Calibri"/>
          <w:color w:val="000000"/>
          <w:sz w:val="24"/>
          <w:szCs w:val="24"/>
        </w:rPr>
      </w:pPr>
      <w:r w:rsidRPr="00420B31">
        <w:rPr>
          <w:rFonts w:ascii="Calibri" w:hAnsi="Calibri"/>
          <w:color w:val="000000"/>
          <w:sz w:val="24"/>
          <w:szCs w:val="24"/>
        </w:rPr>
        <w:t xml:space="preserve">While nuclear weapons exist, there remains a danger that they will be used. After all, </w:t>
      </w:r>
      <w:r w:rsidRPr="00420B31">
        <w:rPr>
          <w:rStyle w:val="StyleBoldUnderline"/>
          <w:szCs w:val="24"/>
        </w:rPr>
        <w:t xml:space="preserve">for centuries international conflicts have led to wars, with nations employing their deadliest weapons. The </w:t>
      </w:r>
      <w:r w:rsidRPr="00420B31">
        <w:rPr>
          <w:rFonts w:ascii="Calibri" w:hAnsi="Calibri"/>
          <w:sz w:val="24"/>
          <w:szCs w:val="24"/>
        </w:rPr>
        <w:t>current</w:t>
      </w:r>
      <w:r w:rsidRPr="00420B31">
        <w:rPr>
          <w:rStyle w:val="StyleBoldUnderline"/>
          <w:szCs w:val="24"/>
        </w:rPr>
        <w:t xml:space="preserve"> deterioration of U.S. relations with China might end up providing us with yet another example of this phenomenon</w:t>
      </w:r>
      <w:r w:rsidRPr="00420B31">
        <w:rPr>
          <w:rFonts w:ascii="Calibri" w:hAnsi="Calibri"/>
          <w:color w:val="000000"/>
          <w:sz w:val="24"/>
          <w:szCs w:val="24"/>
        </w:rPr>
        <w:t>.</w:t>
      </w:r>
      <w:r w:rsidRPr="00F24097">
        <w:rPr>
          <w:rFonts w:ascii="Calibri" w:hAnsi="Calibri"/>
          <w:color w:val="000000"/>
          <w:sz w:val="12"/>
          <w:szCs w:val="24"/>
        </w:rPr>
        <w:t>¶</w:t>
      </w:r>
      <w:r w:rsidRPr="00420B31">
        <w:rPr>
          <w:rFonts w:ascii="Calibri" w:hAnsi="Calibri"/>
          <w:color w:val="000000"/>
          <w:sz w:val="24"/>
          <w:szCs w:val="24"/>
        </w:rPr>
        <w:t xml:space="preserve"> The gathering tension between the United States and China is clear enough. Disturbed by China's growing economic and military strength, the U.S. government</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recently challenged</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China's claims in the South China Sea,</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increased</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the U.S. military presence in Australia, and</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deepened</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U.S. military ties with other nations in the Pacific region.</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According to</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Secretary of State Hillary Clinton, the United States was "asserting our own position as a Pacific power."</w:t>
      </w:r>
      <w:r w:rsidRPr="00F24097">
        <w:rPr>
          <w:rFonts w:ascii="Calibri" w:hAnsi="Calibri"/>
          <w:color w:val="000000"/>
          <w:sz w:val="12"/>
          <w:szCs w:val="24"/>
        </w:rPr>
        <w:t>¶</w:t>
      </w:r>
      <w:r w:rsidRPr="00420B31">
        <w:rPr>
          <w:rFonts w:ascii="Calibri" w:hAnsi="Calibri"/>
          <w:color w:val="000000"/>
          <w:sz w:val="24"/>
          <w:szCs w:val="24"/>
        </w:rPr>
        <w:t xml:space="preserve"> But need this lead to nuclear war?</w:t>
      </w:r>
      <w:r w:rsidRPr="00F24097">
        <w:rPr>
          <w:rFonts w:ascii="Calibri" w:hAnsi="Calibri"/>
          <w:color w:val="000000"/>
          <w:sz w:val="12"/>
          <w:szCs w:val="24"/>
        </w:rPr>
        <w:t>¶</w:t>
      </w:r>
      <w:r w:rsidRPr="00420B31">
        <w:rPr>
          <w:rFonts w:ascii="Calibri" w:hAnsi="Calibri"/>
          <w:color w:val="000000"/>
          <w:sz w:val="24"/>
          <w:szCs w:val="24"/>
        </w:rPr>
        <w:t xml:space="preserve"> Not necessarily. And yet, there are signs that it could. After all, </w:t>
      </w:r>
      <w:r w:rsidRPr="00420B31">
        <w:rPr>
          <w:rStyle w:val="StyleBoldUnderline"/>
          <w:szCs w:val="24"/>
        </w:rPr>
        <w:t>both the United States and China possess large numbers of nuclear weapons</w:t>
      </w:r>
      <w:r w:rsidRPr="00420B31">
        <w:rPr>
          <w:rFonts w:ascii="Calibri" w:hAnsi="Calibri"/>
          <w:color w:val="000000"/>
          <w:sz w:val="24"/>
          <w:szCs w:val="24"/>
        </w:rPr>
        <w:t xml:space="preserve">. </w:t>
      </w:r>
      <w:r w:rsidRPr="00420B31">
        <w:rPr>
          <w:rStyle w:val="StyleBoldUnderline"/>
          <w:szCs w:val="24"/>
        </w:rPr>
        <w:t>The U.S. government threatened to attack China with nuclear weapons during the Korean War and, later, during their conflict over the future of China's offshore islands, Quemoy and Matsu</w:t>
      </w:r>
      <w:r w:rsidRPr="00420B31">
        <w:rPr>
          <w:rFonts w:ascii="Calibri" w:hAnsi="Calibri"/>
          <w:color w:val="000000"/>
          <w:sz w:val="24"/>
          <w:szCs w:val="24"/>
        </w:rPr>
        <w:t xml:space="preserve">. In the midst of the latter confrontation, President Dwight </w:t>
      </w:r>
      <w:r w:rsidRPr="00420B31">
        <w:rPr>
          <w:rStyle w:val="StyleBoldUnderline"/>
          <w:szCs w:val="24"/>
        </w:rPr>
        <w:t>Eisenhower declared</w:t>
      </w:r>
      <w:r w:rsidRPr="00420B31">
        <w:rPr>
          <w:rFonts w:ascii="Calibri" w:hAnsi="Calibri"/>
          <w:color w:val="000000"/>
          <w:sz w:val="24"/>
          <w:szCs w:val="24"/>
        </w:rPr>
        <w:t xml:space="preserve"> publicly, and chillingly, that </w:t>
      </w:r>
      <w:r w:rsidRPr="00420B31">
        <w:rPr>
          <w:rStyle w:val="StyleBoldUnderline"/>
          <w:szCs w:val="24"/>
        </w:rPr>
        <w:t>U.S. nuclear weapons would "be used just exactly as you would use a bullet or anything else</w:t>
      </w:r>
      <w:r w:rsidRPr="00420B31">
        <w:rPr>
          <w:rFonts w:ascii="Calibri" w:hAnsi="Calibri"/>
          <w:color w:val="000000"/>
          <w:sz w:val="24"/>
          <w:szCs w:val="24"/>
        </w:rPr>
        <w:t>."</w:t>
      </w:r>
      <w:r w:rsidRPr="00F24097">
        <w:rPr>
          <w:rFonts w:ascii="Calibri" w:hAnsi="Calibri"/>
          <w:color w:val="000000"/>
          <w:sz w:val="12"/>
          <w:szCs w:val="24"/>
        </w:rPr>
        <w:t>¶</w:t>
      </w:r>
      <w:r w:rsidRPr="00420B31">
        <w:rPr>
          <w:rFonts w:ascii="Calibri" w:hAnsi="Calibri"/>
          <w:color w:val="000000"/>
          <w:sz w:val="24"/>
          <w:szCs w:val="24"/>
        </w:rPr>
        <w:t xml:space="preserv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sidRPr="00F24097">
        <w:rPr>
          <w:rFonts w:ascii="Calibri" w:hAnsi="Calibri"/>
          <w:color w:val="000000"/>
          <w:sz w:val="12"/>
          <w:szCs w:val="24"/>
        </w:rPr>
        <w:t>¶</w:t>
      </w:r>
      <w:r w:rsidRPr="00420B31">
        <w:rPr>
          <w:rFonts w:ascii="Calibri" w:hAnsi="Calibri"/>
          <w:color w:val="000000"/>
          <w:sz w:val="24"/>
          <w:szCs w:val="24"/>
        </w:rPr>
        <w:t xml:space="preserve"> Some pundits argue that nuclear weapons prevent wars between nuclear-armed nations; and, admittedly, there haven't been very many -- 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Pr="00F24097">
        <w:rPr>
          <w:rFonts w:ascii="Calibri" w:hAnsi="Calibri"/>
          <w:color w:val="000000"/>
          <w:sz w:val="12"/>
          <w:szCs w:val="24"/>
        </w:rPr>
        <w:t>¶</w:t>
      </w:r>
      <w:r w:rsidRPr="00420B31">
        <w:rPr>
          <w:rFonts w:ascii="Calibri" w:hAnsi="Calibri"/>
          <w:color w:val="000000"/>
          <w:sz w:val="24"/>
          <w:szCs w:val="24"/>
        </w:rPr>
        <w:t xml:space="preserve">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w:t>
      </w:r>
      <w:r w:rsidRPr="00F24097">
        <w:rPr>
          <w:rFonts w:ascii="Calibri" w:hAnsi="Calibri"/>
          <w:color w:val="000000"/>
          <w:sz w:val="12"/>
          <w:szCs w:val="24"/>
        </w:rPr>
        <w:t>¶</w:t>
      </w:r>
      <w:r w:rsidRPr="00420B31">
        <w:rPr>
          <w:rFonts w:ascii="Calibri" w:hAnsi="Calibri"/>
          <w:color w:val="000000"/>
          <w:sz w:val="24"/>
          <w:szCs w:val="24"/>
        </w:rPr>
        <w:t xml:space="preserve"> Of course, the bottom line for those Americans convinced that nuclear weapons safeguard them from a Chinese nuclear attack might be that the U.S. nuclear arsenal is far greater than its Chinese counterpart. Today, it is estimated that the U.S. government</w:t>
      </w:r>
      <w:r w:rsidRPr="00420B31">
        <w:rPr>
          <w:rStyle w:val="apple-converted-space"/>
          <w:rFonts w:ascii="Calibri" w:hAnsi="Calibri"/>
          <w:color w:val="000000"/>
          <w:sz w:val="24"/>
          <w:szCs w:val="24"/>
        </w:rPr>
        <w:t xml:space="preserve"> </w:t>
      </w:r>
      <w:r w:rsidRPr="00420B31">
        <w:rPr>
          <w:rFonts w:ascii="Calibri" w:hAnsi="Calibri"/>
          <w:color w:val="000000"/>
          <w:sz w:val="24"/>
          <w:szCs w:val="24"/>
          <w:bdr w:val="none" w:sz="0" w:space="0" w:color="auto" w:frame="1"/>
        </w:rPr>
        <w:t>possesses</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over 5,000 nuclear warheads, while the Chinese government has a total inventory of</w:t>
      </w:r>
      <w:r w:rsidRPr="00420B31">
        <w:rPr>
          <w:rStyle w:val="apple-converted-space"/>
          <w:rFonts w:ascii="Calibri" w:hAnsi="Calibri"/>
          <w:color w:val="000000"/>
          <w:sz w:val="24"/>
          <w:szCs w:val="24"/>
        </w:rPr>
        <w:t xml:space="preserve"> </w:t>
      </w:r>
      <w:r w:rsidRPr="00420B31">
        <w:rPr>
          <w:rFonts w:ascii="Calibri" w:hAnsi="Calibri"/>
          <w:color w:val="000000"/>
          <w:sz w:val="24"/>
          <w:szCs w:val="24"/>
          <w:bdr w:val="none" w:sz="0" w:space="0" w:color="auto" w:frame="1"/>
        </w:rPr>
        <w:t>roughly 300</w:t>
      </w:r>
      <w:r w:rsidRPr="00420B31">
        <w:rPr>
          <w:rFonts w:ascii="Calibri" w:hAnsi="Calibri"/>
          <w:color w:val="000000"/>
          <w:sz w:val="24"/>
          <w:szCs w:val="24"/>
        </w:rPr>
        <w:t>. Moreover, only about 40 of these Chinese nuclear weapons</w:t>
      </w:r>
      <w:r w:rsidRPr="00420B31">
        <w:rPr>
          <w:rStyle w:val="apple-converted-space"/>
          <w:rFonts w:ascii="Calibri" w:hAnsi="Calibri"/>
          <w:color w:val="000000"/>
          <w:sz w:val="24"/>
          <w:szCs w:val="24"/>
        </w:rPr>
        <w:t xml:space="preserve"> </w:t>
      </w:r>
      <w:r w:rsidRPr="00420B31">
        <w:rPr>
          <w:rFonts w:ascii="Calibri" w:hAnsi="Calibri"/>
          <w:color w:val="000000"/>
          <w:sz w:val="24"/>
          <w:szCs w:val="24"/>
          <w:bdr w:val="none" w:sz="0" w:space="0" w:color="auto" w:frame="1"/>
        </w:rPr>
        <w:t>can reach</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the United States. Surely the United States would "win" any nuclear war with China.</w:t>
      </w:r>
      <w:r w:rsidRPr="00F24097">
        <w:rPr>
          <w:rFonts w:ascii="Calibri" w:hAnsi="Calibri"/>
          <w:color w:val="000000"/>
          <w:sz w:val="12"/>
          <w:szCs w:val="24"/>
        </w:rPr>
        <w:t>¶</w:t>
      </w:r>
      <w:r w:rsidRPr="00420B31">
        <w:rPr>
          <w:rFonts w:ascii="Calibri" w:hAnsi="Calibri"/>
          <w:color w:val="000000"/>
          <w:sz w:val="24"/>
          <w:szCs w:val="24"/>
        </w:rPr>
        <w:t xml:space="preserve"> But what would that "victory" entail? </w:t>
      </w:r>
      <w:r w:rsidRPr="00420B31">
        <w:rPr>
          <w:rStyle w:val="StyleBoldUnderline"/>
          <w:szCs w:val="24"/>
        </w:rPr>
        <w:t>An attack with these Chinese nuclear weapons would immediately slaughter at least 10 million</w:t>
      </w:r>
      <w:r w:rsidRPr="00420B31">
        <w:rPr>
          <w:rFonts w:ascii="Calibri" w:hAnsi="Calibri"/>
          <w:color w:val="000000"/>
          <w:sz w:val="24"/>
          <w:szCs w:val="24"/>
        </w:rPr>
        <w:t xml:space="preserve"> Americans in a great storm of blast and fire, while leaving many more dying horribly of sickness and radiation poisoning. The Chinese death toll in a nuclear war would be far higher. </w:t>
      </w:r>
      <w:r w:rsidRPr="00420B31">
        <w:rPr>
          <w:rStyle w:val="StyleBoldUnderline"/>
          <w:szCs w:val="24"/>
        </w:rPr>
        <w:t>Both nations would be reduced to smoldering, radioactive wastelands</w:t>
      </w:r>
      <w:r w:rsidRPr="00420B31">
        <w:rPr>
          <w:rFonts w:ascii="Calibri" w:hAnsi="Calibri"/>
          <w:color w:val="000000"/>
          <w:sz w:val="24"/>
          <w:szCs w:val="24"/>
        </w:rPr>
        <w:t xml:space="preserve">. Also, </w:t>
      </w:r>
      <w:r w:rsidRPr="00420B31">
        <w:rPr>
          <w:rStyle w:val="StyleBoldUnderline"/>
          <w:szCs w:val="24"/>
        </w:rPr>
        <w:t>radioactive debris sent aloft by the nuclear explosions would blot out the sun and bring on a "nuclear winter" around the globe -- destroying agriculture, creating worldwide famine, and generating chaos and destruction.</w:t>
      </w:r>
      <w:r w:rsidRPr="00F24097">
        <w:rPr>
          <w:rFonts w:ascii="Calibri" w:hAnsi="Calibri"/>
          <w:color w:val="000000"/>
          <w:sz w:val="12"/>
          <w:szCs w:val="24"/>
        </w:rPr>
        <w:t>¶</w:t>
      </w:r>
      <w:r w:rsidRPr="00420B31">
        <w:rPr>
          <w:rFonts w:ascii="Calibri" w:hAnsi="Calibri"/>
          <w:color w:val="000000"/>
          <w:sz w:val="24"/>
          <w:szCs w:val="24"/>
        </w:rPr>
        <w:t xml:space="preserve"> Moreover, in another decade the extent of this catastrophe would be far worse. </w:t>
      </w:r>
      <w:r w:rsidRPr="00420B31">
        <w:rPr>
          <w:rStyle w:val="StyleBoldUnderline"/>
          <w:szCs w:val="24"/>
        </w:rPr>
        <w:t xml:space="preserve">The Chinese government is currently expanding its nuclear arsenal, and by the year 2020 it is expected to more than double its number of nuclear weapons that can hit the United States. The U.S. government, in turn, has </w:t>
      </w:r>
      <w:r w:rsidRPr="00420B31">
        <w:rPr>
          <w:rStyle w:val="StyleBoldUnderline"/>
          <w:szCs w:val="24"/>
        </w:rPr>
        <w:fldChar w:fldCharType="begin"/>
      </w:r>
      <w:r w:rsidRPr="00420B31">
        <w:rPr>
          <w:rStyle w:val="StyleBoldUnderline"/>
          <w:szCs w:val="24"/>
        </w:rPr>
        <w:instrText xml:space="preserve"> HYPERLINK "http://www.guardian.co.uk/world/2011/oct/30/nuclear-powers-weapons-spending-report" \t "_hplink" </w:instrText>
      </w:r>
      <w:r w:rsidRPr="00420B31">
        <w:rPr>
          <w:rStyle w:val="StyleBoldUnderline"/>
          <w:szCs w:val="24"/>
        </w:rPr>
        <w:fldChar w:fldCharType="separate"/>
      </w:r>
      <w:r w:rsidRPr="00420B31">
        <w:rPr>
          <w:rStyle w:val="StyleBoldUnderline"/>
          <w:szCs w:val="24"/>
        </w:rPr>
        <w:t>plans</w:t>
      </w:r>
      <w:r w:rsidRPr="00420B31">
        <w:rPr>
          <w:rStyle w:val="StyleBoldUnderline"/>
          <w:szCs w:val="24"/>
        </w:rPr>
        <w:fldChar w:fldCharType="end"/>
      </w:r>
      <w:r w:rsidRPr="00420B31">
        <w:rPr>
          <w:rStyle w:val="StyleBoldUnderline"/>
          <w:szCs w:val="24"/>
        </w:rPr>
        <w:t xml:space="preserve"> to spend hundreds of billions of dollars "modernizing" its nuclear weapons and nuclear production facilities over the next decade.</w:t>
      </w:r>
      <w:r w:rsidRPr="00F24097">
        <w:rPr>
          <w:rFonts w:ascii="Calibri" w:hAnsi="Calibri"/>
          <w:color w:val="000000"/>
          <w:sz w:val="12"/>
          <w:szCs w:val="24"/>
        </w:rPr>
        <w:t>¶</w:t>
      </w:r>
      <w:r w:rsidRPr="00420B31">
        <w:rPr>
          <w:rFonts w:ascii="Calibri" w:hAnsi="Calibri"/>
          <w:color w:val="000000"/>
          <w:sz w:val="24"/>
          <w:szCs w:val="24"/>
        </w:rPr>
        <w:t xml:space="preserve"> </w:t>
      </w:r>
      <w:r w:rsidRPr="00420B31">
        <w:rPr>
          <w:rStyle w:val="StyleBoldUnderline"/>
          <w:szCs w:val="24"/>
        </w:rPr>
        <w:t>To avert the enormous disaster of a U.S.-China nuclear war, there are two obvious actions that can be taken</w:t>
      </w:r>
      <w:r w:rsidRPr="00420B31">
        <w:rPr>
          <w:rFonts w:ascii="Calibri" w:hAnsi="Calibri"/>
          <w:color w:val="000000"/>
          <w:sz w:val="24"/>
          <w:szCs w:val="24"/>
        </w:rPr>
        <w:t xml:space="preserve">. The first is to get rid of nuclear weapons, as the nuclear powers have agreed to do but thus far have resisted doing. </w:t>
      </w:r>
      <w:r w:rsidRPr="00420B31">
        <w:rPr>
          <w:rStyle w:val="StyleBoldUnderline"/>
          <w:szCs w:val="24"/>
        </w:rPr>
        <w:t>The second</w:t>
      </w:r>
      <w:r w:rsidRPr="00420B31">
        <w:rPr>
          <w:rFonts w:ascii="Calibri" w:hAnsi="Calibri"/>
          <w:color w:val="000000"/>
          <w:sz w:val="24"/>
          <w:szCs w:val="24"/>
        </w:rPr>
        <w:t xml:space="preserve">, conducted while the nuclear disarmament process is occurring, </w:t>
      </w:r>
      <w:r w:rsidRPr="00420B31">
        <w:rPr>
          <w:rStyle w:val="StyleBoldUnderline"/>
          <w:szCs w:val="24"/>
        </w:rPr>
        <w:t>is to improve U.S.-China relations</w:t>
      </w:r>
      <w:r w:rsidRPr="00420B31">
        <w:rPr>
          <w:rFonts w:ascii="Calibri" w:hAnsi="Calibri"/>
          <w:color w:val="000000"/>
          <w:sz w:val="24"/>
          <w:szCs w:val="24"/>
        </w:rPr>
        <w:t>. If the American and Chinese people are interested in ensuring their survival and that of the world, they should be working to encourage these policies.</w:t>
      </w:r>
    </w:p>
    <w:p w14:paraId="5B9C2728" w14:textId="77777777" w:rsidR="00AB724E" w:rsidRPr="00AB724E" w:rsidRDefault="00AB724E" w:rsidP="00AB724E"/>
    <w:p w14:paraId="26C857AC" w14:textId="77777777" w:rsidR="00AB724E" w:rsidRPr="00AB724E" w:rsidRDefault="00AB724E" w:rsidP="00AB724E"/>
    <w:p w14:paraId="3F517118" w14:textId="77777777" w:rsidR="00AB724E" w:rsidRPr="009B2D36" w:rsidRDefault="00AB724E" w:rsidP="009B2D36"/>
    <w:p w14:paraId="15D0BAE0" w14:textId="77777777" w:rsidR="00F9303F" w:rsidRDefault="00F9303F" w:rsidP="00F9303F">
      <w:pPr>
        <w:pStyle w:val="Heading1"/>
      </w:pPr>
      <w:r>
        <w:t>Uniqueness</w:t>
      </w:r>
    </w:p>
    <w:p w14:paraId="039DD38F" w14:textId="2F94724D" w:rsidR="00B87F30" w:rsidRDefault="00BC2A0C" w:rsidP="002726B5">
      <w:pPr>
        <w:pStyle w:val="Heading2"/>
      </w:pPr>
      <w:r>
        <w:t xml:space="preserve">UQ – Influence Increasing </w:t>
      </w:r>
    </w:p>
    <w:p w14:paraId="02E5DFB9" w14:textId="77777777" w:rsidR="0016115E" w:rsidRPr="0016115E" w:rsidRDefault="0016115E" w:rsidP="0016115E">
      <w:pPr>
        <w:pStyle w:val="Heading4"/>
      </w:pPr>
      <w:r w:rsidRPr="0016115E">
        <w:t>China’s economic and diplomatic influence increasing in Latin America</w:t>
      </w:r>
    </w:p>
    <w:p w14:paraId="47C47587" w14:textId="2222E817" w:rsidR="0016115E" w:rsidRPr="002726B5" w:rsidRDefault="0016115E" w:rsidP="0016115E">
      <w:pPr>
        <w:rPr>
          <w:rStyle w:val="StyleStyleBold12pt"/>
        </w:rPr>
      </w:pPr>
      <w:r w:rsidRPr="002726B5">
        <w:rPr>
          <w:rStyle w:val="StyleStyleBold12pt"/>
        </w:rPr>
        <w:t>Xiaoxia, journal</w:t>
      </w:r>
      <w:r w:rsidR="002726B5">
        <w:rPr>
          <w:rStyle w:val="StyleStyleBold12pt"/>
        </w:rPr>
        <w:t>ist for “The Economic Observer,”</w:t>
      </w:r>
      <w:r w:rsidR="0065137D">
        <w:rPr>
          <w:rStyle w:val="StyleStyleBold12pt"/>
        </w:rPr>
        <w:t xml:space="preserve"> 6-5</w:t>
      </w:r>
    </w:p>
    <w:p w14:paraId="56DD9429" w14:textId="41C1CD45" w:rsidR="0016115E" w:rsidRPr="00C11628" w:rsidRDefault="002726B5" w:rsidP="0016115E">
      <w:r>
        <w:t>[</w:t>
      </w:r>
      <w:r w:rsidR="0016115E">
        <w:t xml:space="preserve">Wang, 6/5/13, Worldcrunch.com, “IN AMERICA'S BACKYARD: CHINA'S RISING INFLUENCE IN LATIN AMERICA”, </w:t>
      </w:r>
      <w:r w:rsidR="0016115E" w:rsidRPr="002726B5">
        <w:t>http://www.worldcrunch.com/china-2.0/in-america-039-s-backyard-china-039-s-rising-influence-in-latin-america/foreign-policy-trade-economy-investments-energy/c9s11647/</w:t>
      </w:r>
      <w:r>
        <w:t>, accessed 7/7/13, JA]</w:t>
      </w:r>
    </w:p>
    <w:p w14:paraId="0D89CAC1" w14:textId="77777777" w:rsidR="0016115E" w:rsidRDefault="0016115E" w:rsidP="0016115E">
      <w:pPr>
        <w:rPr>
          <w:rStyle w:val="StyleBoldUnderline"/>
        </w:rPr>
      </w:pPr>
    </w:p>
    <w:p w14:paraId="0A29DBE7" w14:textId="4AADE088" w:rsidR="0016115E" w:rsidRPr="009C1B8A" w:rsidRDefault="0016115E" w:rsidP="0016115E">
      <w:pPr>
        <w:rPr>
          <w:b/>
          <w:u w:val="single"/>
        </w:rPr>
      </w:pPr>
      <w:r w:rsidRPr="009C1B8A">
        <w:rPr>
          <w:rStyle w:val="StyleBoldUnderline"/>
        </w:rPr>
        <w:t>China is busy in America's backyard.</w:t>
      </w:r>
      <w:r w:rsidR="009C1B8A" w:rsidRPr="009C1B8A">
        <w:rPr>
          <w:rStyle w:val="StyleBoldUnderline"/>
          <w:b w:val="0"/>
          <w:sz w:val="12"/>
          <w:u w:val="none"/>
        </w:rPr>
        <w:t>¶</w:t>
      </w:r>
      <w:r w:rsidRPr="009C1B8A">
        <w:rPr>
          <w:rStyle w:val="StyleBoldUnderline"/>
        </w:rPr>
        <w:t xml:space="preserve"> Over the past five years, </w:t>
      </w:r>
      <w:r w:rsidRPr="009C1B8A">
        <w:rPr>
          <w:rStyle w:val="Emphasis"/>
          <w:sz w:val="24"/>
        </w:rPr>
        <w:t>Chinese businesses have been expanding their footprint in Latin America</w:t>
      </w:r>
      <w:r w:rsidRPr="009C1B8A">
        <w:rPr>
          <w:rStyle w:val="StyleBoldUnderline"/>
        </w:rPr>
        <w:t xml:space="preserve"> in a number of ways, beginning with enhanced trade to ensure a steady supply of bulk commodities such as oil</w:t>
      </w:r>
      <w:r w:rsidRPr="009C1B8A">
        <w:t>, copper and soybeans. At this year's Boao Forum for Asia, for the first time a Latin American sub-forum was created that included the participation of several heads of state from the region.</w:t>
      </w:r>
      <w:r w:rsidR="009C1B8A" w:rsidRPr="009C1B8A">
        <w:rPr>
          <w:sz w:val="12"/>
        </w:rPr>
        <w:t>¶</w:t>
      </w:r>
      <w:r w:rsidRPr="009C1B8A">
        <w:t xml:space="preserve"> Since 2011,</w:t>
      </w:r>
      <w:r w:rsidRPr="009C1B8A">
        <w:rPr>
          <w:rStyle w:val="StyleBoldUnderline"/>
        </w:rPr>
        <w:t xml:space="preserve"> China has overtaken the Netherlands to become Latin America’s second biggest investor behind the United States. China has signed a series of large cooperation agreements with Latin American countries in such fields as finance, resources and energy</w:t>
      </w:r>
      <w:r w:rsidRPr="009C1B8A">
        <w:t>.</w:t>
      </w:r>
      <w:r w:rsidR="009C1B8A" w:rsidRPr="009C1B8A">
        <w:rPr>
          <w:sz w:val="12"/>
        </w:rPr>
        <w:t>¶</w:t>
      </w:r>
      <w:r w:rsidRPr="009C1B8A">
        <w:t xml:space="preserve"> According to the latest statistics of the General Administration of Customs of China, </w:t>
      </w:r>
      <w:r w:rsidRPr="009C1B8A">
        <w:rPr>
          <w:rStyle w:val="StyleBoldUnderline"/>
        </w:rPr>
        <w:t xml:space="preserve">Sino-Latin American trade grew in 2012 to a total of $261.2 billion, </w:t>
      </w:r>
      <w:r w:rsidRPr="009C1B8A">
        <w:t>a year-on-year increase of 8.18%.</w:t>
      </w:r>
      <w:r w:rsidR="009C1B8A" w:rsidRPr="009C1B8A">
        <w:rPr>
          <w:sz w:val="12"/>
        </w:rPr>
        <w:t>¶</w:t>
      </w:r>
      <w:r w:rsidRPr="009C1B8A">
        <w:rPr>
          <w:rStyle w:val="StyleBoldUnderline"/>
        </w:rPr>
        <w:t xml:space="preserve"> This trend risks undermining the position of the United States as Latin America’s single dominant trading partner</w:t>
      </w:r>
      <w:r w:rsidRPr="009C1B8A">
        <w:t>. In 2011, the U.S.-Latin American trade volume was $351 billion.</w:t>
      </w:r>
      <w:r w:rsidR="009C1B8A" w:rsidRPr="009C1B8A">
        <w:rPr>
          <w:sz w:val="12"/>
        </w:rPr>
        <w:t>¶</w:t>
      </w:r>
      <w:r w:rsidRPr="009C1B8A">
        <w:t xml:space="preserve"> Some prominent Chinese have condemned the United States' high-profile Return to Asia strategy, with its intention of “containing China's front door.” Shouldn’t the United States, which put forward the Monroe Doctrine two centuries ago, also question how China is quietly arriving in America’s backyard? </w:t>
      </w:r>
      <w:r w:rsidR="009C1B8A" w:rsidRPr="009C1B8A">
        <w:rPr>
          <w:sz w:val="12"/>
        </w:rPr>
        <w:t>¶</w:t>
      </w:r>
      <w:r w:rsidRPr="009C1B8A">
        <w:t xml:space="preserve"> An American blind spot?</w:t>
      </w:r>
      <w:r w:rsidR="009C1B8A" w:rsidRPr="009C1B8A">
        <w:rPr>
          <w:sz w:val="12"/>
        </w:rPr>
        <w:t>¶</w:t>
      </w:r>
      <w:r w:rsidRPr="009C1B8A">
        <w:rPr>
          <w:rStyle w:val="StyleBoldUnderline"/>
        </w:rPr>
        <w:t xml:space="preserve"> In their book </w:t>
      </w:r>
      <w:r w:rsidRPr="009C1B8A">
        <w:t>America's Blind Spot: Chavez, Oil, and U.S. Security, Andres</w:t>
      </w:r>
      <w:r w:rsidRPr="009C1B8A">
        <w:rPr>
          <w:rStyle w:val="StyleBoldUnderline"/>
        </w:rPr>
        <w:t xml:space="preserve"> Cala and </w:t>
      </w:r>
      <w:r w:rsidRPr="009C1B8A">
        <w:t xml:space="preserve">Michael J. </w:t>
      </w:r>
      <w:r w:rsidRPr="009C1B8A">
        <w:rPr>
          <w:rStyle w:val="StyleBoldUnderline"/>
        </w:rPr>
        <w:t xml:space="preserve">Economides </w:t>
      </w:r>
      <w:r w:rsidRPr="009C1B8A">
        <w:t>avoid the usual patter of linking South America’s "China factor" with some sordid conspiracy theory. Instead, they</w:t>
      </w:r>
      <w:r w:rsidRPr="009C1B8A">
        <w:rPr>
          <w:rStyle w:val="StyleBoldUnderline"/>
        </w:rPr>
        <w:t xml:space="preserve"> investigate Latin America’s subtle choice between China and the United States, attributing Washington's weakened influence in the region to its failure in foreign policy and economic development -- while China rises on the back of globalization</w:t>
      </w:r>
      <w:r w:rsidRPr="009C1B8A">
        <w:t>.</w:t>
      </w:r>
      <w:r w:rsidR="009C1B8A" w:rsidRPr="009C1B8A">
        <w:rPr>
          <w:sz w:val="12"/>
        </w:rPr>
        <w:t>¶</w:t>
      </w:r>
      <w:r w:rsidRPr="009C1B8A">
        <w:t xml:space="preserve"> The “realism” that ran through America’s foreign policy during the Cold War has gradually transformed towards “idealism,” which in consequence weakens its influence in Latin America.</w:t>
      </w:r>
      <w:r w:rsidR="009C1B8A" w:rsidRPr="009C1B8A">
        <w:rPr>
          <w:sz w:val="12"/>
        </w:rPr>
        <w:t>¶</w:t>
      </w:r>
      <w:r w:rsidRPr="009C1B8A">
        <w:t xml:space="preserve"> China as a new favorite</w:t>
      </w:r>
      <w:r w:rsidR="009C1B8A" w:rsidRPr="009C1B8A">
        <w:rPr>
          <w:sz w:val="12"/>
        </w:rPr>
        <w:t>¶</w:t>
      </w:r>
      <w:r w:rsidRPr="009C1B8A">
        <w:rPr>
          <w:rStyle w:val="StyleBoldUnderline"/>
        </w:rPr>
        <w:t xml:space="preserve"> Initially, China’s activities in Latin America were limited to the diplomatic level. By providing funds and assisting in infrastructure constructions, China managed to interrupt diplomatic ties between poor Latin countries and Taiwan. Since then, with China's economic boom, the supply of energy and resources has gradually become a problem that plagues China -- and its exchanges with Latin America thus are endowed with real substantive purpose.</w:t>
      </w:r>
      <w:r w:rsidR="009C1B8A" w:rsidRPr="009C1B8A">
        <w:rPr>
          <w:rStyle w:val="StyleBoldUnderline"/>
          <w:b w:val="0"/>
          <w:sz w:val="12"/>
          <w:u w:val="none"/>
        </w:rPr>
        <w:t>¶</w:t>
      </w:r>
      <w:r w:rsidRPr="009C1B8A">
        <w:rPr>
          <w:rStyle w:val="StyleBoldUnderline"/>
        </w:rPr>
        <w:t xml:space="preserve"> </w:t>
      </w:r>
      <w:r w:rsidRPr="009C1B8A">
        <w:t>Among the numerous needs of China</w:t>
      </w:r>
      <w:r w:rsidRPr="009C1B8A">
        <w:rPr>
          <w:rStyle w:val="StyleBoldUnderline"/>
        </w:rPr>
        <w:t xml:space="preserve">, the demand for oil has always been the most powerful driving force. In the past 30 years, China has consumed one-third of the world's new oil production and become the world's second-largest oil importer. More than half of China's oil demand depends on imports, which increases the instability of its energy security. </w:t>
      </w:r>
      <w:r w:rsidRPr="009C1B8A">
        <w:t>Diversification is inevitable. In this context, Latin America and its huge reserves and production capacity naturally became a destination for China.</w:t>
      </w:r>
      <w:r w:rsidR="009C1B8A" w:rsidRPr="009C1B8A">
        <w:rPr>
          <w:sz w:val="12"/>
        </w:rPr>
        <w:t>¶</w:t>
      </w:r>
      <w:r w:rsidRPr="009C1B8A">
        <w:t xml:space="preserve"> </w:t>
      </w:r>
      <w:r w:rsidRPr="009C1B8A">
        <w:rPr>
          <w:rStyle w:val="StyleBoldUnderline"/>
        </w:rPr>
        <w:t xml:space="preserve">China must better protect its energy supply, and can't just play the simple role of consumer. It must also help solidify the important links of the petroleum industry supply chain. </w:t>
      </w:r>
      <w:r w:rsidRPr="009C1B8A">
        <w:t>Indeed, the China National Petroleum Corporation frequently appears in Latin American countries, and China’s investment and trade in the Latin American countries are also focused on its energy sector.</w:t>
      </w:r>
      <w:r w:rsidR="009C1B8A" w:rsidRPr="009C1B8A">
        <w:rPr>
          <w:sz w:val="12"/>
        </w:rPr>
        <w:t>¶</w:t>
      </w:r>
      <w:r w:rsidRPr="009C1B8A">
        <w:t xml:space="preserve"> In the opinion of many European and American scholars, </w:t>
      </w:r>
      <w:r w:rsidRPr="009C1B8A">
        <w:rPr>
          <w:rStyle w:val="StyleBoldUnderline"/>
        </w:rPr>
        <w:t xml:space="preserve">China's current practice isn’t much different from that of Western colonizers of the last century. These scholars believe that China doesn’t care about local human rights or the state of democracy when dealing with countries. All China is interested in is establishing long-term, stable economic relations. </w:t>
      </w:r>
      <w:r w:rsidRPr="009C1B8A">
        <w:t>This realistic path is exactly opposite to that of America's newfound idealism. Thus</w:t>
      </w:r>
      <w:r w:rsidRPr="009C1B8A">
        <w:rPr>
          <w:rStyle w:val="StyleBoldUnderline"/>
        </w:rPr>
        <w:t xml:space="preserve"> China has become a close collaborator of </w:t>
      </w:r>
      <w:r w:rsidRPr="009C1B8A">
        <w:t>certain Latin American countries, such as</w:t>
      </w:r>
      <w:r w:rsidRPr="009C1B8A">
        <w:rPr>
          <w:rStyle w:val="StyleBoldUnderline"/>
        </w:rPr>
        <w:t xml:space="preserve"> Venezuela, </w:t>
      </w:r>
      <w:r w:rsidRPr="009C1B8A">
        <w:t>that are in sharp conflict with the United States.</w:t>
      </w:r>
      <w:r w:rsidR="009C1B8A" w:rsidRPr="009C1B8A">
        <w:rPr>
          <w:sz w:val="12"/>
        </w:rPr>
        <w:t>¶</w:t>
      </w:r>
      <w:r w:rsidRPr="009C1B8A">
        <w:rPr>
          <w:rStyle w:val="StyleBoldUnderline"/>
        </w:rPr>
        <w:t xml:space="preserve"> The global financial crisis of 2008 was a chance for China to become an increasingly important player in Latin American. </w:t>
      </w:r>
      <w:r w:rsidRPr="009C1B8A">
        <w:t>As Europe and the United States were caught in a financial quagmire, China, with nearly $3 trillion of foreign exchange reserves as backing, embarked on "funds-for-assets" transactions with Latin American countries.</w:t>
      </w:r>
    </w:p>
    <w:p w14:paraId="00A5C9B6" w14:textId="77777777" w:rsidR="00D22B98" w:rsidRPr="00D22B98" w:rsidRDefault="00D22B98" w:rsidP="0016115E">
      <w:pPr>
        <w:pStyle w:val="Heading4"/>
        <w:tabs>
          <w:tab w:val="left" w:pos="6840"/>
        </w:tabs>
      </w:pPr>
      <w:r w:rsidRPr="00D22B98">
        <w:t>China investment in Latin America is growing</w:t>
      </w:r>
    </w:p>
    <w:p w14:paraId="7337F586" w14:textId="68798692" w:rsidR="00D22B98" w:rsidRPr="002726B5" w:rsidRDefault="00D22B98" w:rsidP="00D22B98">
      <w:pPr>
        <w:rPr>
          <w:rStyle w:val="StyleStyleBold12pt"/>
        </w:rPr>
      </w:pPr>
      <w:r w:rsidRPr="002726B5">
        <w:rPr>
          <w:rStyle w:val="StyleStyleBold12pt"/>
        </w:rPr>
        <w:t xml:space="preserve">Ellis, </w:t>
      </w:r>
      <w:r w:rsidR="0065137D">
        <w:rPr>
          <w:rStyle w:val="StyleStyleBold12pt"/>
        </w:rPr>
        <w:t>French Institute of International Relations Senior Advisor, 12</w:t>
      </w:r>
    </w:p>
    <w:p w14:paraId="44D30E8A" w14:textId="2DA4C167" w:rsidR="00D22B98" w:rsidRDefault="002726B5" w:rsidP="00D22B98">
      <w:r>
        <w:t>[</w:t>
      </w:r>
      <w:r w:rsidR="00D22B98">
        <w:t xml:space="preserve">Evan, February 2012, French Institute of International Relations, “The Expanding Chinese Footprint in Latin America: New Challenges for China, and Dilemmas for the US”, </w:t>
      </w:r>
      <w:r w:rsidR="00D22B98" w:rsidRPr="002726B5">
        <w:t>http://www.ifri.org/?page=contribution-detail&amp;id=7014</w:t>
      </w:r>
      <w:r>
        <w:t>, accessed 7/7/2013, JA]</w:t>
      </w:r>
    </w:p>
    <w:p w14:paraId="70AC07DC" w14:textId="77777777" w:rsidR="002726B5" w:rsidRPr="00236E4B" w:rsidRDefault="002726B5" w:rsidP="00D22B98"/>
    <w:p w14:paraId="6896EA42" w14:textId="23798D4C" w:rsidR="00D22B98" w:rsidRPr="009C1B8A" w:rsidRDefault="00D22B98" w:rsidP="00D22B98">
      <w:pPr>
        <w:rPr>
          <w:b/>
          <w:u w:val="single"/>
        </w:rPr>
      </w:pPr>
      <w:r w:rsidRPr="009C1B8A">
        <w:rPr>
          <w:rStyle w:val="StyleBoldUnderline"/>
        </w:rPr>
        <w:t>During the first decade of the 21st Century, bilateral trade between the People’s Republic of China and Latin America expanded by a factor of 18, from</w:t>
      </w:r>
      <w:r w:rsidRPr="009C1B8A">
        <w:t xml:space="preserve"> approximately </w:t>
      </w:r>
      <w:r w:rsidRPr="009C1B8A">
        <w:rPr>
          <w:rStyle w:val="StyleBoldUnderline"/>
        </w:rPr>
        <w:t>$10 billion</w:t>
      </w:r>
      <w:r w:rsidRPr="009C1B8A">
        <w:t xml:space="preserve"> in 2001 </w:t>
      </w:r>
      <w:r w:rsidRPr="009C1B8A">
        <w:rPr>
          <w:rStyle w:val="StyleBoldUnderline"/>
        </w:rPr>
        <w:t>to $180</w:t>
      </w:r>
      <w:r w:rsidRPr="009C1B8A">
        <w:t xml:space="preserve">.2 </w:t>
      </w:r>
      <w:r w:rsidRPr="009C1B8A">
        <w:rPr>
          <w:rStyle w:val="StyleBoldUnderline"/>
        </w:rPr>
        <w:t>billion</w:t>
      </w:r>
      <w:r w:rsidRPr="009C1B8A">
        <w:t xml:space="preserve"> in 2010,1 </w:t>
      </w:r>
      <w:r w:rsidRPr="009C1B8A">
        <w:rPr>
          <w:rStyle w:val="StyleBoldUnderline"/>
        </w:rPr>
        <w:t>This rapid and continuing trad</w:t>
      </w:r>
      <w:r w:rsidR="009C1B8A" w:rsidRPr="009C1B8A">
        <w:rPr>
          <w:rStyle w:val="StyleBoldUnderline"/>
        </w:rPr>
        <w:t>e growth has captured the atten</w:t>
      </w:r>
      <w:r w:rsidRPr="009C1B8A">
        <w:rPr>
          <w:rStyle w:val="StyleBoldUnderline"/>
        </w:rPr>
        <w:t>tion of businessmen, acade</w:t>
      </w:r>
      <w:r w:rsidRPr="009C1B8A">
        <w:t>mics and policymakers in the region, as well as those in the United States and the rest of the world. Initially, the growth in Chinese investment in Latin America did not keep pace with the growth in trade. Nonetheless, behind the scenes was a rapid and often chaotic process of learni</w:t>
      </w:r>
      <w:r w:rsidR="009C1B8A" w:rsidRPr="009C1B8A">
        <w:t>ng and adaptation and the devel</w:t>
      </w:r>
      <w:r w:rsidRPr="009C1B8A">
        <w:t xml:space="preserve">opment of relationships and infrastructures laying the groundwork for more sophisticated transactions. Because this process took place outside the purview of mainstream media coverage, </w:t>
      </w:r>
      <w:r w:rsidRPr="009C1B8A">
        <w:rPr>
          <w:rStyle w:val="StyleBoldUnderline"/>
        </w:rPr>
        <w:t>the region was largely taken by surprise at the end of the decade when, contrary to conventional wisdom, Chinese banks and companies began to invest tens of billions of dollars into Latin America.</w:t>
      </w:r>
    </w:p>
    <w:p w14:paraId="58C9C08E" w14:textId="77777777" w:rsidR="00F9303F" w:rsidRPr="00DA791A" w:rsidRDefault="00F9303F" w:rsidP="00F9303F">
      <w:pPr>
        <w:pStyle w:val="Heading4"/>
      </w:pPr>
      <w:r w:rsidRPr="00DA791A">
        <w:t>China sphere of influence in Latin America is increasing – bilateral trade</w:t>
      </w:r>
    </w:p>
    <w:p w14:paraId="112DFA32" w14:textId="77777777" w:rsidR="008B042E" w:rsidRDefault="00F9303F" w:rsidP="00F9303F">
      <w:r w:rsidRPr="00DA791A">
        <w:rPr>
          <w:rStyle w:val="StyleStyleBold12pt"/>
        </w:rPr>
        <w:t>The Economist 5/6</w:t>
      </w:r>
      <w:r w:rsidRPr="00DA791A">
        <w:t xml:space="preserve"> </w:t>
      </w:r>
    </w:p>
    <w:p w14:paraId="4EECFCD9" w14:textId="13EB68BA" w:rsidR="00F9303F" w:rsidRPr="00DA791A" w:rsidRDefault="008B042E" w:rsidP="00F9303F">
      <w:r>
        <w:t>[</w:t>
      </w:r>
      <w:r w:rsidR="00F9303F" w:rsidRPr="00DA791A">
        <w:t xml:space="preserve">5/6/2013 “Why has China snubbed Cuba and Venezuela?” </w:t>
      </w:r>
      <w:r w:rsidR="00F9303F" w:rsidRPr="0089383B">
        <w:t>http://www.economist.com/blogs/economist-explains/2013/06/economist-explains-3</w:t>
      </w:r>
      <w:r w:rsidR="00F9303F" w:rsidRPr="00DA791A">
        <w:t>, date accessed 7/2/2013 I</w:t>
      </w:r>
      <w:r>
        <w:t>GM]</w:t>
      </w:r>
    </w:p>
    <w:p w14:paraId="74ACF4EF" w14:textId="77777777" w:rsidR="00F9303F" w:rsidRPr="00DA791A" w:rsidRDefault="00F9303F" w:rsidP="00F9303F"/>
    <w:p w14:paraId="2A3D6871" w14:textId="6FE4A2F5" w:rsidR="00F9303F" w:rsidRPr="00DA791A" w:rsidRDefault="00F9303F" w:rsidP="00F9303F">
      <w:r w:rsidRPr="00DA791A">
        <w:t xml:space="preserve">However, as our story on </w:t>
      </w:r>
      <w:r w:rsidR="0089383B" w:rsidRPr="00DA791A">
        <w:t>Mr.</w:t>
      </w:r>
      <w:r w:rsidRPr="00DA791A">
        <w:t xml:space="preserve"> </w:t>
      </w:r>
      <w:r w:rsidRPr="00DA791A">
        <w:rPr>
          <w:rStyle w:val="StyleBoldUnderline"/>
        </w:rPr>
        <w:t>Xi’</w:t>
      </w:r>
      <w:r w:rsidRPr="00DA791A">
        <w:t xml:space="preserve">s visit to Latin America points out, he may have had other reasons for picking the destinations that he did. Firstly, he </w:t>
      </w:r>
      <w:r w:rsidRPr="00DA791A">
        <w:rPr>
          <w:rStyle w:val="StyleBoldUnderline"/>
        </w:rPr>
        <w:t xml:space="preserve">may be trying to respond to </w:t>
      </w:r>
      <w:r w:rsidR="0089383B" w:rsidRPr="00DA791A">
        <w:rPr>
          <w:rStyle w:val="StyleBoldUnderline"/>
        </w:rPr>
        <w:t>Mr.</w:t>
      </w:r>
      <w:r w:rsidRPr="00DA791A">
        <w:rPr>
          <w:rStyle w:val="StyleBoldUnderline"/>
        </w:rPr>
        <w:t xml:space="preserve"> Obama’s “pivot” to Asia by showing that China is developing its own sphere of influence in America’s backyard</w:t>
      </w:r>
      <w:r w:rsidRPr="00DA791A">
        <w:t xml:space="preserve">. </w:t>
      </w:r>
      <w:r w:rsidRPr="00DA791A">
        <w:rPr>
          <w:rStyle w:val="StyleBoldUnderline"/>
        </w:rPr>
        <w:t>China’s business relationship with Latin America</w:t>
      </w:r>
      <w:r w:rsidRPr="00DA791A">
        <w:t xml:space="preserve"> gets less attention than its dealings with Africa, but </w:t>
      </w:r>
      <w:r w:rsidRPr="00DA791A">
        <w:rPr>
          <w:rStyle w:val="StyleBoldUnderline"/>
        </w:rPr>
        <w:t>in terms of investment</w:t>
      </w:r>
      <w:r w:rsidRPr="00DA791A">
        <w:t xml:space="preserve">, it </w:t>
      </w:r>
      <w:r w:rsidRPr="00DA791A">
        <w:rPr>
          <w:rStyle w:val="StyleBoldUnderline"/>
        </w:rPr>
        <w:t>is</w:t>
      </w:r>
      <w:r w:rsidRPr="00DA791A">
        <w:t xml:space="preserve"> much </w:t>
      </w:r>
      <w:r w:rsidRPr="00DA791A">
        <w:rPr>
          <w:rStyle w:val="StyleBoldUnderline"/>
        </w:rPr>
        <w:t>big</w:t>
      </w:r>
      <w:r w:rsidRPr="00DA791A">
        <w:t xml:space="preserve">ger. According to Enrique Dussel, a China expert at Mexico’s National Autonomous University, </w:t>
      </w:r>
      <w:r w:rsidRPr="00DA791A">
        <w:rPr>
          <w:rStyle w:val="StyleBoldUnderline"/>
        </w:rPr>
        <w:t>Latin America and the Caribbean were collectively the second largest recipient of Chinese foreign direct investment</w:t>
      </w:r>
      <w:r w:rsidRPr="00DA791A">
        <w:t xml:space="preserve"> between 2000-2011, after Hong Kong. In terms of funding, Kevin Gallagher of Boston University says China has provided more loans to Latin America since 2005 than the World Bank and the Inter-American Development Bank combined. </w:t>
      </w:r>
      <w:r w:rsidRPr="00DA791A">
        <w:rPr>
          <w:rStyle w:val="StyleBoldUnderline"/>
        </w:rPr>
        <w:t xml:space="preserve">The visits to Mexico and Costa Rica may also represent a pivot of sorts in terms of the type of economic relationship China has with Latin America. </w:t>
      </w:r>
      <w:r w:rsidRPr="00DA791A">
        <w:t xml:space="preserve">Up until now, </w:t>
      </w:r>
      <w:r w:rsidRPr="00DA791A">
        <w:rPr>
          <w:rStyle w:val="StyleBoldUnderline"/>
        </w:rPr>
        <w:t xml:space="preserve">China has </w:t>
      </w:r>
      <w:r w:rsidR="0089383B" w:rsidRPr="00DA791A">
        <w:rPr>
          <w:rStyle w:val="StyleBoldUnderline"/>
        </w:rPr>
        <w:t>hovered</w:t>
      </w:r>
      <w:r w:rsidRPr="00DA791A">
        <w:rPr>
          <w:rStyle w:val="StyleBoldUnderline"/>
        </w:rPr>
        <w:t xml:space="preserve"> up the region’s commodities, importing soya, copper, iron, oil and other raw materials, </w:t>
      </w:r>
      <w:r w:rsidRPr="00DA791A">
        <w:t xml:space="preserve">particularly from Brazil, Chile and Venezuela, </w:t>
      </w:r>
      <w:r w:rsidRPr="00DA791A">
        <w:rPr>
          <w:rStyle w:val="StyleBoldUnderline"/>
        </w:rPr>
        <w:t>while flooding the region with its manufactured goods</w:t>
      </w:r>
      <w:r w:rsidRPr="00DA791A">
        <w:t>. But its relations with Mexico, a rival in low-cost manufacturing, have been frosty: China accounts for only about 0.05% of Mexican foreign direct investment, and it exports ten times as much to Mexico as it imports.</w:t>
      </w:r>
    </w:p>
    <w:p w14:paraId="10DC7505" w14:textId="77777777" w:rsidR="00183431" w:rsidRPr="00DA791A" w:rsidRDefault="00183431" w:rsidP="00183431">
      <w:pPr>
        <w:pStyle w:val="Heading4"/>
        <w:rPr>
          <w:rFonts w:ascii="Calibri" w:hAnsi="Calibri"/>
        </w:rPr>
      </w:pPr>
      <w:r w:rsidRPr="00DA791A">
        <w:rPr>
          <w:rFonts w:ascii="Calibri" w:hAnsi="Calibri"/>
        </w:rPr>
        <w:t>China is passively counterbalancing the US in Latin America now</w:t>
      </w:r>
    </w:p>
    <w:p w14:paraId="563DEE8D" w14:textId="77777777" w:rsidR="009C1B8A" w:rsidRDefault="00183431" w:rsidP="00183431">
      <w:r w:rsidRPr="00DA791A">
        <w:rPr>
          <w:rStyle w:val="StyleStyleBold12pt"/>
        </w:rPr>
        <w:t>Shifter, Professor of Latin American Studies at Georgetown, 12</w:t>
      </w:r>
    </w:p>
    <w:p w14:paraId="7481FC9B" w14:textId="756705C5" w:rsidR="00183431" w:rsidRPr="00DA791A" w:rsidRDefault="009C1B8A" w:rsidP="00183431">
      <w:r>
        <w:t>[</w:t>
      </w:r>
      <w:r w:rsidR="00183431" w:rsidRPr="00DA791A">
        <w:t xml:space="preserve">Michael, 10/29/2012, “China Engages Colombia, Challenges the United States” </w:t>
      </w:r>
      <w:r w:rsidR="00183431" w:rsidRPr="004D063A">
        <w:t>http://www.thedialogue.org/page.cfm?pageID=32&amp;pubID=3120</w:t>
      </w:r>
      <w:r>
        <w:t>, date accessed 7/2/13 IGM]</w:t>
      </w:r>
    </w:p>
    <w:p w14:paraId="39C4C490" w14:textId="77777777" w:rsidR="00183431" w:rsidRPr="00DA791A" w:rsidRDefault="00183431" w:rsidP="00183431"/>
    <w:p w14:paraId="26AF8555" w14:textId="6C1223B5" w:rsidR="00183431" w:rsidRDefault="00183431" w:rsidP="00183431">
      <w:r w:rsidRPr="00DA791A">
        <w:t>A significant narrative of foreign policy in the 21st century has been the rapid ascension of large developing countries –</w:t>
      </w:r>
      <w:r w:rsidRPr="00DA791A">
        <w:rPr>
          <w:rStyle w:val="StyleBoldUnderline"/>
        </w:rPr>
        <w:t>China</w:t>
      </w:r>
      <w:r w:rsidRPr="00DA791A">
        <w:t xml:space="preserve"> particularly </w:t>
      </w:r>
      <w:r w:rsidRPr="00DA791A">
        <w:rPr>
          <w:rStyle w:val="StyleBoldUnderline"/>
        </w:rPr>
        <w:t>stands out – as a counterweight or challenge to US hegemony.</w:t>
      </w:r>
      <w:r w:rsidR="004D063A" w:rsidRPr="004D063A">
        <w:rPr>
          <w:sz w:val="12"/>
        </w:rPr>
        <w:t xml:space="preserve">¶ </w:t>
      </w:r>
      <w:r w:rsidRPr="00DA791A">
        <w:t xml:space="preserve">To be sure, talk of declining American influence has been around for decades. But in recent years, </w:t>
      </w:r>
      <w:r w:rsidRPr="00DA791A">
        <w:rPr>
          <w:rStyle w:val="StyleBoldUnderline"/>
        </w:rPr>
        <w:t>Chinese presence into traditional US spheres of influence has become increasingly salient</w:t>
      </w:r>
      <w:r w:rsidRPr="00DA791A">
        <w:t xml:space="preserve">. </w:t>
      </w:r>
      <w:r w:rsidR="004D063A" w:rsidRPr="004D063A">
        <w:rPr>
          <w:sz w:val="12"/>
        </w:rPr>
        <w:t xml:space="preserve">¶ </w:t>
      </w:r>
      <w:r w:rsidRPr="00DA791A">
        <w:rPr>
          <w:rStyle w:val="StyleBoldUnderline"/>
        </w:rPr>
        <w:t>Nowhere is such a change clearer than in the Latin America</w:t>
      </w:r>
      <w:r w:rsidRPr="00DA791A">
        <w:t>, long considered the United States “backyard.”</w:t>
      </w:r>
      <w:r w:rsidR="004D063A">
        <w:t xml:space="preserve"> </w:t>
      </w:r>
      <w:r w:rsidRPr="00DA791A">
        <w:t xml:space="preserve">More and more, </w:t>
      </w:r>
      <w:r w:rsidRPr="00DA791A">
        <w:rPr>
          <w:rStyle w:val="StyleBoldUnderline"/>
        </w:rPr>
        <w:t>the region’s leaders are looking east instead of north when developing policies to compete in today's global economy</w:t>
      </w:r>
      <w:r w:rsidRPr="00DA791A">
        <w:t>.</w:t>
      </w:r>
      <w:r w:rsidR="004D063A">
        <w:t xml:space="preserve"> </w:t>
      </w:r>
      <w:r w:rsidRPr="00DA791A">
        <w:t>This shift presents both significant opportunities and challenges for the region.</w:t>
      </w:r>
      <w:r w:rsidR="004D063A" w:rsidRPr="004D063A">
        <w:rPr>
          <w:sz w:val="12"/>
        </w:rPr>
        <w:t xml:space="preserve">¶ </w:t>
      </w:r>
      <w:r w:rsidRPr="00DA791A">
        <w:t xml:space="preserve">Already, China is the major trading partner of Brazil, Chile, and Peru – and will soon be the second largest of Colombia (10 years ago it was 14th). </w:t>
      </w:r>
      <w:r w:rsidRPr="00DA791A">
        <w:rPr>
          <w:rStyle w:val="StyleBoldUnderline"/>
        </w:rPr>
        <w:t>The country’s growing presence in the region is largely a function of its tremendous appetite for commodities</w:t>
      </w:r>
      <w:r w:rsidRPr="00DA791A">
        <w:t xml:space="preserve"> – abundant in South America </w:t>
      </w:r>
      <w:r w:rsidR="004D063A" w:rsidRPr="00DA791A">
        <w:t xml:space="preserve">– </w:t>
      </w:r>
      <w:r w:rsidR="004D063A" w:rsidRPr="00DA791A">
        <w:rPr>
          <w:rStyle w:val="StyleBoldUnderline"/>
        </w:rPr>
        <w:t>that</w:t>
      </w:r>
      <w:r w:rsidRPr="00DA791A">
        <w:rPr>
          <w:rStyle w:val="StyleBoldUnderline"/>
        </w:rPr>
        <w:t xml:space="preserve"> have fueled its spectacular development</w:t>
      </w:r>
      <w:r w:rsidRPr="00DA791A">
        <w:t>.</w:t>
      </w:r>
      <w:r w:rsidR="004D063A">
        <w:t xml:space="preserve"> </w:t>
      </w:r>
      <w:r w:rsidRPr="00DA791A">
        <w:rPr>
          <w:rStyle w:val="StyleBoldUnderline"/>
        </w:rPr>
        <w:t>China has moved aggressively to take advantage of opportunities in the region in which the US has been disengaged.</w:t>
      </w:r>
      <w:r w:rsidR="004D063A">
        <w:rPr>
          <w:rStyle w:val="StyleBoldUnderline"/>
        </w:rPr>
        <w:t xml:space="preserve"> </w:t>
      </w:r>
      <w:r w:rsidRPr="00DA791A">
        <w:t xml:space="preserve">For South America, the results have largely been positive, as reflected in high growth rates, which have enabled a substantial reduction in poverty and even inequality. </w:t>
      </w:r>
    </w:p>
    <w:p w14:paraId="2B4F465E" w14:textId="77777777" w:rsidR="003603DD" w:rsidRDefault="003603DD" w:rsidP="003603DD">
      <w:pPr>
        <w:pStyle w:val="Heading4"/>
      </w:pPr>
      <w:r>
        <w:t>China is becoming more influential in the world today and as America’s GDP diminishes, China attains more possible</w:t>
      </w:r>
    </w:p>
    <w:p w14:paraId="07ECB982" w14:textId="60B82AFA" w:rsidR="008B042E" w:rsidRDefault="003603DD" w:rsidP="003603DD">
      <w:r w:rsidRPr="00AB04CD">
        <w:rPr>
          <w:rStyle w:val="StyleStyleBold12pt"/>
        </w:rPr>
        <w:t>Farrel</w:t>
      </w:r>
      <w:r w:rsidR="002C5B51">
        <w:rPr>
          <w:rStyle w:val="StyleStyleBold12pt"/>
        </w:rPr>
        <w:t>, Executive Vice President of the Financial News Network,</w:t>
      </w:r>
      <w:r w:rsidRPr="00AB04CD">
        <w:rPr>
          <w:rStyle w:val="StyleStyleBold12pt"/>
        </w:rPr>
        <w:t xml:space="preserve"> </w:t>
      </w:r>
      <w:r w:rsidR="002C5B51">
        <w:rPr>
          <w:rStyle w:val="StyleStyleBold12pt"/>
        </w:rPr>
        <w:t>13</w:t>
      </w:r>
    </w:p>
    <w:p w14:paraId="1B4B415E" w14:textId="6FCD73D3" w:rsidR="003603DD" w:rsidRDefault="008B042E" w:rsidP="003603DD">
      <w:r>
        <w:t>[</w:t>
      </w:r>
      <w:r w:rsidR="003603DD" w:rsidRPr="003603DD">
        <w:t>Paul, executive vice president of the Financial News Network; executive vice president</w:t>
      </w:r>
      <w:r w:rsidR="002C5B51">
        <w:t xml:space="preserve"> of Mercury Entertainment Corp, </w:t>
      </w:r>
      <w:r w:rsidR="003603DD" w:rsidRPr="003603DD">
        <w:t>“U.S. losing economic war and Asia loves it” http://www.marketwatch.com/story/america-the-quitter-getting-whipped-by-china-2013-06-01</w:t>
      </w:r>
      <w:r>
        <w:t>?pagenumber=1]</w:t>
      </w:r>
    </w:p>
    <w:p w14:paraId="311775FC" w14:textId="77777777" w:rsidR="003603DD" w:rsidRPr="00AB04CD" w:rsidRDefault="003603DD" w:rsidP="003603DD"/>
    <w:p w14:paraId="0F2F795B" w14:textId="1C1EA53B" w:rsidR="003603DD" w:rsidRDefault="003603DD" w:rsidP="00183431">
      <w:r w:rsidRPr="00B435EE">
        <w:rPr>
          <w:rStyle w:val="StyleBoldUnderline"/>
        </w:rPr>
        <w:t>By 2040, China’s GDP is 40% of world, America’s GDP shrinks to 14%</w:t>
      </w:r>
      <w:r w:rsidRPr="003603DD">
        <w:rPr>
          <w:rStyle w:val="StyleBoldUnderline"/>
          <w:sz w:val="12"/>
        </w:rPr>
        <w:t xml:space="preserve">¶ </w:t>
      </w:r>
      <w:r w:rsidRPr="00B435EE">
        <w:rPr>
          <w:rStyle w:val="StyleBoldUnderline"/>
        </w:rPr>
        <w:t>Forget war, take off the blinders. It’s “the economy, stupid,” more jobs, not more war debt</w:t>
      </w:r>
      <w:r w:rsidRPr="00614103">
        <w:t xml:space="preserve">. Unfortunately, America’s myopic right wing acts like ninja saboteurs, unwittingly aiding and abetting growth in foreign nations. </w:t>
      </w:r>
      <w:r w:rsidRPr="00B435EE">
        <w:rPr>
          <w:rStyle w:val="StyleBoldUnderline"/>
        </w:rPr>
        <w:t>China keeps investing in its future, creating jobs, building infrastructure, funding education and technology and its GDP soars.</w:t>
      </w:r>
      <w:r w:rsidRPr="003603DD">
        <w:rPr>
          <w:rStyle w:val="StyleBoldUnderline"/>
          <w:sz w:val="12"/>
        </w:rPr>
        <w:t xml:space="preserve">¶ </w:t>
      </w:r>
      <w:r w:rsidRPr="00B435EE">
        <w:rPr>
          <w:rStyle w:val="StyleBoldUnderline"/>
        </w:rPr>
        <w:t>And America keeps sliding into a no-growth economy, to 1% GDP growth in a generation.</w:t>
      </w:r>
      <w:r w:rsidRPr="003603DD">
        <w:rPr>
          <w:rStyle w:val="StyleBoldUnderline"/>
          <w:sz w:val="12"/>
        </w:rPr>
        <w:t xml:space="preserve">¶ </w:t>
      </w:r>
      <w:r w:rsidRPr="00B435EE">
        <w:rPr>
          <w:rStyle w:val="StyleBoldUnderline"/>
        </w:rPr>
        <w:t>Yes, Asia is speeding way ahead of us, winning the economic war</w:t>
      </w:r>
      <w:r w:rsidRPr="00614103">
        <w:t xml:space="preserve">. By 2015 China’s GDP will overtake America’s. And still we refuse to compete, thanks to the myopic Luddites running Congress. A few years ago the headline of a Foreign Policy feature by Nobel economist Robert W. Fogel, a renown China scholar, made clear what’s ahead: </w:t>
      </w:r>
      <w:r w:rsidRPr="003603DD">
        <w:rPr>
          <w:sz w:val="12"/>
        </w:rPr>
        <w:t xml:space="preserve">¶ </w:t>
      </w:r>
      <w:r w:rsidRPr="00B435EE">
        <w:rPr>
          <w:rStyle w:val="StyleBoldUnderline"/>
        </w:rPr>
        <w:t>China is the new economic superpower because it is stealing the best of our capitalism, mixing it with government planning, racing to win the prize as the No. 1 global power</w:t>
      </w:r>
      <w:r w:rsidRPr="00614103">
        <w:t>. And while they’re planning, our saboteurs inside Washington are surrendering the economic war to China. Here’s Fogel’s disturbing forecast in Foreign Policy:</w:t>
      </w:r>
      <w:r w:rsidRPr="003603DD">
        <w:rPr>
          <w:sz w:val="12"/>
        </w:rPr>
        <w:t xml:space="preserve">¶ </w:t>
      </w:r>
      <w:r w:rsidRPr="00614103">
        <w:t>“In 2040, the Chinese economy will reach $123 trillion, or nearly three times the economic output of the entire globe in 2000. China’s per-capita income will hit $85,000, more than double the forecast for the European Union, and also much higher than that of India and Japan as China moves “from a poor country in 2000 to a superrich country in 2040.”</w:t>
      </w:r>
      <w:r w:rsidRPr="003603DD">
        <w:rPr>
          <w:sz w:val="12"/>
        </w:rPr>
        <w:t xml:space="preserve">¶ </w:t>
      </w:r>
      <w:r w:rsidRPr="00614103">
        <w:t>America’s per-capita wealth may be higher, says Fogel, but “China’s share of global GDP — 40% — will dwarf that of the United States (14%) and the European Union (5%) 30 years from now.”</w:t>
      </w:r>
      <w:r w:rsidRPr="003603DD">
        <w:rPr>
          <w:sz w:val="12"/>
        </w:rPr>
        <w:t xml:space="preserve">¶ </w:t>
      </w:r>
      <w:r w:rsidRPr="00614103">
        <w:t>America wears blinders, Asia unstoppable, America losing the war</w:t>
      </w:r>
      <w:r w:rsidRPr="003603DD">
        <w:rPr>
          <w:sz w:val="12"/>
        </w:rPr>
        <w:t xml:space="preserve">¶ </w:t>
      </w:r>
      <w:r w:rsidRPr="00B435EE">
        <w:rPr>
          <w:rStyle w:val="StyleBoldUnderline"/>
        </w:rPr>
        <w:t>Asians must be laughing loud at Washington’s blind stupidity, how we are sabotaging our own economic future. They see America as narcissistic, selfish and totally blind to how self-destructive we are. Worse, Asians are not only aware of our stupidity, they’re taking full advantage of it.</w:t>
      </w:r>
      <w:r w:rsidRPr="003603DD">
        <w:rPr>
          <w:rStyle w:val="StyleBoldUnderline"/>
          <w:sz w:val="12"/>
        </w:rPr>
        <w:t xml:space="preserve">¶ </w:t>
      </w:r>
      <w:r w:rsidRPr="00614103">
        <w:t>Here’s how one Asian leader recently challenged our politicians. In “America’s Blinders,” a Project Syndicate column by Kishore Mahbubani, dean of the Lee Kuan Yew School of Public Policy at the National University of Singapore and author of “The Great Convergence: Asia, the West, and the Logic of One World:”</w:t>
      </w:r>
      <w:r w:rsidRPr="003603DD">
        <w:rPr>
          <w:sz w:val="12"/>
        </w:rPr>
        <w:t xml:space="preserve">¶ </w:t>
      </w:r>
      <w:r w:rsidRPr="00614103">
        <w:t>“The time has come to think the unthinkable: the era of American dominance in international affairs may well be coming to an end. As that moment approaches, the main question will be how well the United States is prepared for it.”</w:t>
      </w:r>
      <w:r w:rsidRPr="003603DD">
        <w:rPr>
          <w:sz w:val="12"/>
        </w:rPr>
        <w:t xml:space="preserve">¶ </w:t>
      </w:r>
      <w:r w:rsidRPr="00614103">
        <w:t>Warning: “Asia’s rise over the last few decades is more than a story of rapid economic growth. It is the story of a region undergoing a renaissance in which people’s minds are reopened and their outlook refreshed. Asia’s movement toward resuming its former central role in the global economy has so much momentum that it is virtually unstoppable.”</w:t>
      </w:r>
      <w:r w:rsidRPr="003603DD">
        <w:rPr>
          <w:sz w:val="12"/>
        </w:rPr>
        <w:t xml:space="preserve">¶ </w:t>
      </w:r>
      <w:r w:rsidRPr="00614103">
        <w:t>World Economic Forum/Photo by Monika Flueckiger</w:t>
      </w:r>
      <w:r w:rsidRPr="003603DD">
        <w:rPr>
          <w:sz w:val="12"/>
        </w:rPr>
        <w:t xml:space="preserve">¶ </w:t>
      </w:r>
      <w:r w:rsidRPr="00614103">
        <w:t>Kishore Mahbubani, dean, Lee Kuan Yew School of Public Policy, National University of Singapore.</w:t>
      </w:r>
      <w:r w:rsidRPr="003603DD">
        <w:rPr>
          <w:sz w:val="12"/>
        </w:rPr>
        <w:t xml:space="preserve">¶ </w:t>
      </w:r>
      <w:r w:rsidRPr="00614103">
        <w:t>Mahbubani says politicians “bear a responsibility to prepare their societies for impending global shifts. But too many American leaders are shirking this responsibility.” Then he describes a session he chaired at the 2012 World Economic Forum in Davos, Switzerland. Topic: the “Future of American Power.” In the audience: Two U.S. senators, a member of the House and a deputy National Security Adviser.</w:t>
      </w:r>
      <w:r w:rsidRPr="003603DD">
        <w:rPr>
          <w:sz w:val="12"/>
        </w:rPr>
        <w:t xml:space="preserve">¶ </w:t>
      </w:r>
      <w:r w:rsidRPr="00614103">
        <w:t>What did they see ahead for American power? “They predictably declared that the U.S. would remain the world’s most powerful country. When asked whether America was prepared to become the world’s second-largest economy, they were reticent.”</w:t>
      </w:r>
      <w:r w:rsidRPr="003603DD">
        <w:rPr>
          <w:sz w:val="12"/>
        </w:rPr>
        <w:t xml:space="preserve">¶ </w:t>
      </w:r>
      <w:r w:rsidRPr="00614103">
        <w:t>But they couldn’t tell the truth. Why? “Even entertaining the possibility of the U.S. becoming ‘No. 2’ amounts to career suicide for an American politician.”</w:t>
      </w:r>
      <w:r w:rsidRPr="003603DD">
        <w:rPr>
          <w:sz w:val="12"/>
        </w:rPr>
        <w:t xml:space="preserve">¶ </w:t>
      </w:r>
      <w:r w:rsidRPr="00614103">
        <w:t>Then Mahbubani exposed the real depth of America’s blindness: Unlike blinded politicians, all intellectuals “have a special obligation to think the unthinkable and speak the unspeakable ... consider all possibilities, even disagreeable ones ... prepare the population for prospective developments. Honest discussion of unpopular ideas is a key feature of an open society.”</w:t>
      </w:r>
      <w:r w:rsidRPr="003603DD">
        <w:rPr>
          <w:sz w:val="12"/>
        </w:rPr>
        <w:t xml:space="preserve">¶ </w:t>
      </w:r>
      <w:r w:rsidRPr="00614103">
        <w:t>But American intellectuals are also blind. His two examples: Richard Haass, president of the Council on Foreign Relations, recently wrote we “could already be in the second decade of another American century.” And Clyde Prestowitz, president of the Economic Strategy Institute, says “this century may well wind up being another American century.” If they “prove accurate,” says Mahbubani, “ no preparation is needed.”</w:t>
      </w:r>
      <w:r w:rsidRPr="003603DD">
        <w:rPr>
          <w:sz w:val="12"/>
        </w:rPr>
        <w:t xml:space="preserve">¶ </w:t>
      </w:r>
      <w:r w:rsidRPr="00614103">
        <w:t>Americans ‘woefully unprepared’ for Asia as the global superpower</w:t>
      </w:r>
      <w:r w:rsidRPr="003603DD">
        <w:rPr>
          <w:sz w:val="12"/>
        </w:rPr>
        <w:t xml:space="preserve">¶ </w:t>
      </w:r>
      <w:r w:rsidRPr="00614103">
        <w:t>But, “if the world’s center of gravity shifts to Asia,” as Fogel predicts, “Americans will be woefully unprepared.” He warns that “many Americans remain shockingly unaware of how much the rest of the world, especially Asia, has progressed.”</w:t>
      </w:r>
      <w:r w:rsidRPr="003603DD">
        <w:rPr>
          <w:sz w:val="12"/>
        </w:rPr>
        <w:t xml:space="preserve">¶ </w:t>
      </w:r>
      <w:r w:rsidRPr="00B435EE">
        <w:rPr>
          <w:rStyle w:val="StyleBoldUnderline"/>
        </w:rPr>
        <w:t>Most Americans are blind to “a simple, mathematical truth. With 3% of the world’s population, the U.S. can no longer dominate the rest of the world, because Asians, with 60% of the world’s population, are no longer underperforming.”</w:t>
      </w:r>
      <w:r w:rsidRPr="003603DD">
        <w:rPr>
          <w:rStyle w:val="StyleBoldUnderline"/>
          <w:sz w:val="12"/>
        </w:rPr>
        <w:t xml:space="preserve">¶ </w:t>
      </w:r>
      <w:r w:rsidRPr="00614103">
        <w:t>Unfortunately, American leaders stay blind, refuse to listen, especially our neocon war-lovers. Asians see Americans lost in a fantasy land, believing we are “the sole beacon of light in a dark and unstable world.” And since leaders like Haas and Prestowitz also believe this illusion, don’t challenge our fantasies, the public is ignorant, unprepared.</w:t>
      </w:r>
      <w:r w:rsidRPr="003603DD">
        <w:rPr>
          <w:sz w:val="12"/>
        </w:rPr>
        <w:t xml:space="preserve">¶ </w:t>
      </w:r>
      <w:r w:rsidRPr="00614103">
        <w:t>Mahbubani tries to soften the blow: “Asia’s rise is not really bad news.” Asians “are seeking not to dominate the West, but to emulate it. They seek to build strong and dynamic middle classes and to achieve the kind of peace, stability, and prosperity that the West has long enjoyed.”</w:t>
      </w:r>
      <w:r w:rsidRPr="003603DD">
        <w:rPr>
          <w:sz w:val="12"/>
        </w:rPr>
        <w:t xml:space="preserve">¶ </w:t>
      </w:r>
      <w:r w:rsidRPr="00B435EE">
        <w:rPr>
          <w:rStyle w:val="StyleBoldUnderline"/>
        </w:rPr>
        <w:t>Wake up America: Asia will soon be 5 times bigger, more powerful</w:t>
      </w:r>
      <w:r w:rsidRPr="003603DD">
        <w:rPr>
          <w:rStyle w:val="StyleBoldUnderline"/>
          <w:sz w:val="12"/>
        </w:rPr>
        <w:t xml:space="preserve">¶ </w:t>
      </w:r>
      <w:r w:rsidRPr="00B435EE">
        <w:rPr>
          <w:rStyle w:val="StyleBoldUnderline"/>
        </w:rPr>
        <w:t>Asia’s transformation is accelerating, will “catapult Asia from economic power to global leadership. China, which remains a closed society in many ways, has an open mind,</w:t>
      </w:r>
      <w:r w:rsidRPr="00614103">
        <w:t xml:space="preserve"> </w:t>
      </w:r>
      <w:r w:rsidRPr="00B435EE">
        <w:rPr>
          <w:rStyle w:val="StyleBoldUnderline"/>
        </w:rPr>
        <w:t xml:space="preserve">whereas the U.S. is an open society with a closed mind ... </w:t>
      </w:r>
      <w:r w:rsidRPr="00614103">
        <w:t>with Asia’s middle class set to skyrocket from roughly 500 million people today to 1.75 billion by 2020.” America, with just 400 million people, can no longer “avoid the global economy’s new realities for much longer.”</w:t>
      </w:r>
      <w:r w:rsidRPr="003603DD">
        <w:rPr>
          <w:sz w:val="12"/>
        </w:rPr>
        <w:t xml:space="preserve">¶ </w:t>
      </w:r>
      <w:r w:rsidRPr="00614103">
        <w:t>Now you’ve had a look inside one of Asia’s leading minds. The leader of a major Asian university sees the world “poised to undergo one of the most dramatic power shifts in human history.” But “to prepare for the transformation, Americans must abandon ingrained ideas and old assumptions ... liberate unthinkable thoughts. ... think the unthinkable” ... and stop denying the end of American dominance in world affairs.</w:t>
      </w:r>
      <w:r w:rsidRPr="003603DD">
        <w:rPr>
          <w:sz w:val="12"/>
        </w:rPr>
        <w:t xml:space="preserve">¶ </w:t>
      </w:r>
      <w:r w:rsidRPr="00614103">
        <w:t xml:space="preserve">America must wake up to the fact that we will soon be No. 2 behind Asia, as China’s economy explodes, three times bigger than America’s by 2040. Wake up before Sen. McCain’s neocon and tea party buddies push Washington into a real war. </w:t>
      </w:r>
    </w:p>
    <w:p w14:paraId="366E107A" w14:textId="5CEDB5A7" w:rsidR="005A0114" w:rsidRPr="000C608C" w:rsidRDefault="005A0114" w:rsidP="005A0114">
      <w:pPr>
        <w:pStyle w:val="Heading4"/>
      </w:pPr>
      <w:r w:rsidRPr="000C608C">
        <w:t>China has loan contracts with L.A. countries for next 6 ye</w:t>
      </w:r>
      <w:r w:rsidR="002C5B51">
        <w:t>ars</w:t>
      </w:r>
    </w:p>
    <w:p w14:paraId="20B058C8" w14:textId="1860DEA6" w:rsidR="008B042E" w:rsidRDefault="005A0114" w:rsidP="005A0114">
      <w:r w:rsidRPr="008B042E">
        <w:rPr>
          <w:rStyle w:val="StyleStyleBold12pt"/>
        </w:rPr>
        <w:t>Sarmiento</w:t>
      </w:r>
      <w:r w:rsidR="002C5B51">
        <w:rPr>
          <w:rStyle w:val="StyleStyleBold12pt"/>
        </w:rPr>
        <w:t>,</w:t>
      </w:r>
      <w:r w:rsidRPr="008B042E">
        <w:rPr>
          <w:rStyle w:val="StyleStyleBold12pt"/>
        </w:rPr>
        <w:t xml:space="preserve"> Alper</w:t>
      </w:r>
      <w:r w:rsidR="008B042E">
        <w:rPr>
          <w:rStyle w:val="StyleStyleBold12pt"/>
        </w:rPr>
        <w:t xml:space="preserve"> Econ/Markets reporter, 13</w:t>
      </w:r>
      <w:r>
        <w:t xml:space="preserve"> </w:t>
      </w:r>
    </w:p>
    <w:p w14:paraId="377AF349" w14:textId="48DE4F61" w:rsidR="005A0114" w:rsidRDefault="008B042E" w:rsidP="005A0114">
      <w:r>
        <w:t>[</w:t>
      </w:r>
      <w:r w:rsidR="005A0114" w:rsidRPr="00F73ABD">
        <w:t>Tomas</w:t>
      </w:r>
      <w:r w:rsidR="005A0114">
        <w:t>,</w:t>
      </w:r>
      <w:r w:rsidR="005A0114" w:rsidRPr="00F73ABD">
        <w:t xml:space="preserve"> </w:t>
      </w:r>
      <w:r w:rsidR="005A0114">
        <w:t>Alexandra, “</w:t>
      </w:r>
      <w:r w:rsidR="005A0114" w:rsidRPr="006D0194">
        <w:t>China to invest $2 billion in IADB Latin America investment fund</w:t>
      </w:r>
      <w:r w:rsidR="00495948">
        <w:t>,” http</w:t>
      </w:r>
      <w:r w:rsidR="005A0114" w:rsidRPr="00F73ABD">
        <w:t>://www.reuters.com/article/2013/03/16/us-iadb-china-idUSBRE92F0B920130316</w:t>
      </w:r>
      <w:r>
        <w:t>]</w:t>
      </w:r>
    </w:p>
    <w:p w14:paraId="448EAC02" w14:textId="77777777" w:rsidR="008B042E" w:rsidRPr="00431335" w:rsidRDefault="008B042E" w:rsidP="005A0114">
      <w:pPr>
        <w:rPr>
          <w:rStyle w:val="StyleBoldUnderline"/>
          <w:b w:val="0"/>
          <w:bCs/>
        </w:rPr>
      </w:pPr>
    </w:p>
    <w:p w14:paraId="06C7B4C1" w14:textId="19DC286E" w:rsidR="005A0114" w:rsidRDefault="005A0114" w:rsidP="00183431">
      <w:r w:rsidRPr="0041799B">
        <w:rPr>
          <w:rStyle w:val="StyleBoldUnderline"/>
        </w:rPr>
        <w:t>China will invest $2 billion to back Interamerican Development Bank</w:t>
      </w:r>
      <w:r w:rsidRPr="0041799B">
        <w:t xml:space="preserve"> (IADB) </w:t>
      </w:r>
      <w:r w:rsidRPr="0041799B">
        <w:rPr>
          <w:rStyle w:val="StyleBoldUnderline"/>
        </w:rPr>
        <w:t>public and private sector projects in Latin America</w:t>
      </w:r>
      <w:r w:rsidRPr="0041799B">
        <w:t xml:space="preserve"> and the Caribbean, the development bank said on Saturday.</w:t>
      </w:r>
      <w:r>
        <w:t xml:space="preserve"> </w:t>
      </w:r>
      <w:r w:rsidRPr="00760BF2">
        <w:rPr>
          <w:rStyle w:val="StyleBoldUnderline"/>
        </w:rPr>
        <w:t>The contribution by the People's Bank of China will be used to co-finance up to $500 million in</w:t>
      </w:r>
      <w:r w:rsidRPr="0041799B">
        <w:t xml:space="preserve"> IADB </w:t>
      </w:r>
      <w:r w:rsidRPr="00760BF2">
        <w:rPr>
          <w:rStyle w:val="StyleBoldUnderline"/>
        </w:rPr>
        <w:t>public sector loans and up to $1.5 billion in private sector credit</w:t>
      </w:r>
      <w:r w:rsidRPr="0041799B">
        <w:t xml:space="preserve">, </w:t>
      </w:r>
      <w:r w:rsidRPr="00760BF2">
        <w:rPr>
          <w:rStyle w:val="StyleBoldUnderline"/>
        </w:rPr>
        <w:t>available over the next three to six years,</w:t>
      </w:r>
      <w:r w:rsidRPr="0041799B">
        <w:t xml:space="preserve"> the IADB said in a news release.</w:t>
      </w:r>
      <w:r>
        <w:t xml:space="preserve"> </w:t>
      </w:r>
      <w:r w:rsidRPr="00760BF2">
        <w:rPr>
          <w:rStyle w:val="StyleBoldUnderline"/>
        </w:rPr>
        <w:t>The goal of the fund was to alleviate poverty and boost competitiveness. China has invested tens of billions of dollars in the region, from Mexico to Argentina, over the last decade to acquire strategic assets or companies in sectors such as oil</w:t>
      </w:r>
      <w:r w:rsidRPr="0041799B">
        <w:t>, minerals and food products.</w:t>
      </w:r>
      <w:r>
        <w:t xml:space="preserve"> </w:t>
      </w:r>
      <w:r w:rsidRPr="0041799B">
        <w:t>Last March, China's export-import bank and the IADB announced a joint $1 billion dollar fund for private and public sector investment in the region, reflecting the country's eagerness to link up with prominent institutions in the region.</w:t>
      </w:r>
    </w:p>
    <w:p w14:paraId="756222A5" w14:textId="77777777" w:rsidR="00157735" w:rsidRDefault="00157735" w:rsidP="00157735">
      <w:pPr>
        <w:pStyle w:val="Heading4"/>
      </w:pPr>
      <w:r>
        <w:t>Chinas sphere of influence naturally expanding</w:t>
      </w:r>
    </w:p>
    <w:p w14:paraId="2DFBA7E2" w14:textId="1F4CC3D1" w:rsidR="00DC423F" w:rsidRDefault="00495948" w:rsidP="00157735">
      <w:r>
        <w:rPr>
          <w:rStyle w:val="StyleStyleBold12pt"/>
        </w:rPr>
        <w:t>Benko, w</w:t>
      </w:r>
      <w:r w:rsidR="00157735" w:rsidRPr="003D5149">
        <w:rPr>
          <w:rStyle w:val="StyleStyleBold12pt"/>
        </w:rPr>
        <w:t xml:space="preserve">riter for </w:t>
      </w:r>
      <w:r>
        <w:rPr>
          <w:rStyle w:val="StyleStyleBold12pt"/>
        </w:rPr>
        <w:t>The Global T</w:t>
      </w:r>
      <w:r w:rsidR="00157735" w:rsidRPr="003D5149">
        <w:rPr>
          <w:rStyle w:val="StyleStyleBold12pt"/>
        </w:rPr>
        <w:t>imes, 13</w:t>
      </w:r>
      <w:r w:rsidR="00157735">
        <w:t xml:space="preserve"> </w:t>
      </w:r>
    </w:p>
    <w:p w14:paraId="50D80BAD" w14:textId="530D774B" w:rsidR="00157735" w:rsidRDefault="00DC423F" w:rsidP="00157735">
      <w:r>
        <w:t>[</w:t>
      </w:r>
      <w:r w:rsidR="00157735">
        <w:t xml:space="preserve">Ralph, 6/6, “China’s expanding sphere inevitable for waxing power”, Date accessed: 7/7/13, </w:t>
      </w:r>
      <w:r w:rsidR="00157735" w:rsidRPr="00DC423F">
        <w:t>http://www.globaltimes.cn/content/787350.shtml#.Udooq22aaQs</w:t>
      </w:r>
      <w:r>
        <w:t>, LE]</w:t>
      </w:r>
    </w:p>
    <w:p w14:paraId="2DA8485D" w14:textId="77777777" w:rsidR="00DC423F" w:rsidRPr="00F07863" w:rsidRDefault="00DC423F" w:rsidP="00157735"/>
    <w:p w14:paraId="787EF530" w14:textId="66BD4C16" w:rsidR="00157735" w:rsidRDefault="00157735" w:rsidP="00157735">
      <w:r w:rsidRPr="00F07863">
        <w:rPr>
          <w:rStyle w:val="StyleBoldUnderline"/>
        </w:rPr>
        <w:t>In the classical Asian worldview, geographical boundaries are nonlinear</w:t>
      </w:r>
      <w:r w:rsidRPr="00FC32A0">
        <w:t>. There are always grounds for claims, sometimes going back millennia, to different boundaries.</w:t>
      </w:r>
      <w:r>
        <w:t xml:space="preserve"> </w:t>
      </w:r>
      <w:r w:rsidRPr="00F07863">
        <w:rPr>
          <w:rStyle w:val="StyleBoldUnderline"/>
        </w:rPr>
        <w:t>When a state grows strong, it will project a greater sphere of influence, extending its boundaries</w:t>
      </w:r>
      <w:r w:rsidRPr="00FC32A0">
        <w:t>.</w:t>
      </w:r>
      <w:r>
        <w:t xml:space="preserve"> </w:t>
      </w:r>
      <w:r w:rsidRPr="00FC32A0">
        <w:t>In Asia, unlike in Europe and the Americas, organic spheres of influence, which wax and wane, determine boundaries.</w:t>
      </w:r>
      <w:r>
        <w:t xml:space="preserve"> </w:t>
      </w:r>
      <w:r w:rsidRPr="00F07863">
        <w:rPr>
          <w:rStyle w:val="StyleBoldUnderline"/>
        </w:rPr>
        <w:t>Some Asian countries have made sweeping claims on their former territories, which were ceded to major powers based on the "unfairness" of previous treaties</w:t>
      </w:r>
      <w:r w:rsidRPr="00FC32A0">
        <w:t>.</w:t>
      </w:r>
      <w:r>
        <w:t xml:space="preserve"> </w:t>
      </w:r>
      <w:r w:rsidRPr="00FC32A0">
        <w:t>To most linear-minded Westerners, relitigating the justice of an ancient treaty makes little sense. In contrast, to a nonlinear Asian mind, to whom this does not appear as ancient, it is a matter of simple justice.</w:t>
      </w:r>
      <w:r>
        <w:t xml:space="preserve"> </w:t>
      </w:r>
      <w:r w:rsidRPr="00FC32A0">
        <w:t>Neither view is wrong. But failure to grasp the distinction is potentially problematic. Instead, it would be better for our nations and our leaders to grasp this distinction in order to achieve great unity.</w:t>
      </w:r>
      <w:r>
        <w:t xml:space="preserve"> </w:t>
      </w:r>
      <w:r w:rsidRPr="00F07863">
        <w:rPr>
          <w:rStyle w:val="StyleBoldUnderline"/>
        </w:rPr>
        <w:t>China's power is waxing. Its growing strength naturally increases its sphere of influence</w:t>
      </w:r>
      <w:r w:rsidRPr="00FC32A0">
        <w:t xml:space="preserve">. </w:t>
      </w:r>
      <w:r w:rsidRPr="00F07863">
        <w:rPr>
          <w:rStyle w:val="StyleBoldUnderline"/>
        </w:rPr>
        <w:t>This will inevitably push it to assert old territorial claims dating to previous times. Some of those claims fall within the spheres of influence of some of US allies. This can put the US in an awkward position</w:t>
      </w:r>
      <w:r w:rsidRPr="00FC32A0">
        <w:t>. A harmonious relationship of equality and mutual trust is invaluable to all. China would greatly benefit by mindfulness of the important distinction between how each society thinks, as would the US.</w:t>
      </w:r>
      <w:r>
        <w:t xml:space="preserve"> </w:t>
      </w:r>
      <w:r w:rsidRPr="00FC32A0">
        <w:t>Whatever other issues come up between the two presidents, and there are sure to be many, the potential for misunderstanding about sovereignty may be the most delicate.</w:t>
      </w:r>
      <w:r>
        <w:t xml:space="preserve"> </w:t>
      </w:r>
      <w:r w:rsidRPr="00F07863">
        <w:rPr>
          <w:rStyle w:val="StyleBoldUnderline"/>
        </w:rPr>
        <w:t>China will defend its sovereignty above all</w:t>
      </w:r>
      <w:r w:rsidRPr="00FC32A0">
        <w:t>. Yet the last thing China, or the world, needs is a Chinese confrontation with a belligerent hyperpower.</w:t>
      </w:r>
      <w:r>
        <w:t xml:space="preserve"> </w:t>
      </w:r>
      <w:r w:rsidRPr="00FC32A0">
        <w:t>The US is a hyperpower. But Americans are not by nature belligerent. Neither are the Chinese.</w:t>
      </w:r>
      <w:r>
        <w:t xml:space="preserve"> </w:t>
      </w:r>
      <w:r w:rsidRPr="00F07863">
        <w:rPr>
          <w:rStyle w:val="StyleBoldUnderline"/>
        </w:rPr>
        <w:t>If both leaders have been thoroughly briefed on the distinctions that derive from their respective linear and nonlinear views of national boundaries, harmony between these two great nations can be secure</w:t>
      </w:r>
      <w:r w:rsidRPr="00FC32A0">
        <w:t>d.</w:t>
      </w:r>
      <w:r>
        <w:t xml:space="preserve"> </w:t>
      </w:r>
      <w:r w:rsidRPr="00FC32A0">
        <w:t xml:space="preserve">China can afford to be patient so long as the legitimacy of its claims is not contradicted. </w:t>
      </w:r>
      <w:r w:rsidRPr="00F07863">
        <w:rPr>
          <w:rStyle w:val="StyleBoldUnderline"/>
        </w:rPr>
        <w:t>In taking back full sovereignty over Hong Kong at the expiration of the UK's lease, China patiently, and prudently, issued a 50-year guarantee of Hong Kong's political and economic system. Both dignity and harmony were served. The US need not be blinded by lines on a map to the concept that China's sense of its sovereign boundaries is dictated by the natural ebb and flow of the sphere of influence of a strong Beijing. And China would be most impressive if it takes a patient, benevolent, long-term view regarding the inevitable outcomes of its growing strength and dignity</w:t>
      </w:r>
      <w:r w:rsidR="00DC423F">
        <w:t>.</w:t>
      </w:r>
    </w:p>
    <w:p w14:paraId="3991339D" w14:textId="77777777" w:rsidR="00157735" w:rsidRDefault="00157735" w:rsidP="00157735">
      <w:pPr>
        <w:pStyle w:val="Heading4"/>
      </w:pPr>
      <w:r>
        <w:t>China expanding its sphere of influence- Latin America</w:t>
      </w:r>
    </w:p>
    <w:p w14:paraId="5D9C3675" w14:textId="425B8754" w:rsidR="00DC423F" w:rsidRDefault="00495948" w:rsidP="00157735">
      <w:pPr>
        <w:rPr>
          <w:rStyle w:val="asset-metabar-author"/>
        </w:rPr>
      </w:pPr>
      <w:r>
        <w:rPr>
          <w:rStyle w:val="StyleStyleBold12pt"/>
        </w:rPr>
        <w:t>Perrault, w</w:t>
      </w:r>
      <w:r w:rsidR="00157735" w:rsidRPr="003F1FFC">
        <w:rPr>
          <w:rStyle w:val="StyleStyleBold12pt"/>
        </w:rPr>
        <w:t>riter for USA today, 13</w:t>
      </w:r>
    </w:p>
    <w:p w14:paraId="1275ED92" w14:textId="70B2DC72" w:rsidR="00157735" w:rsidRDefault="00DC423F" w:rsidP="00157735">
      <w:pPr>
        <w:rPr>
          <w:rStyle w:val="asset-metabar-author"/>
        </w:rPr>
      </w:pPr>
      <w:r>
        <w:rPr>
          <w:rStyle w:val="asset-metabar-author"/>
        </w:rPr>
        <w:t>[</w:t>
      </w:r>
      <w:r w:rsidR="00157735">
        <w:rPr>
          <w:rStyle w:val="asset-metabar-author"/>
        </w:rPr>
        <w:t>Make, 6/6, “President Xi uses trip</w:t>
      </w:r>
      <w:r>
        <w:rPr>
          <w:rStyle w:val="asset-metabar-author"/>
        </w:rPr>
        <w:t xml:space="preserve"> to increase China's influence,”</w:t>
      </w:r>
      <w:r w:rsidR="00157735">
        <w:rPr>
          <w:rStyle w:val="asset-metabar-author"/>
        </w:rPr>
        <w:t xml:space="preserve"> Date accessed: 7/7/13, </w:t>
      </w:r>
      <w:r w:rsidR="00157735" w:rsidRPr="00DC423F">
        <w:t>http://www.usatoday.com/story/news/politics/2013/06/06/presidential-china-summit-sunnylands/2397129/</w:t>
      </w:r>
      <w:r w:rsidR="00157735">
        <w:rPr>
          <w:rStyle w:val="asset-metabar-author"/>
        </w:rPr>
        <w:t>, LE</w:t>
      </w:r>
      <w:r>
        <w:rPr>
          <w:rStyle w:val="asset-metabar-author"/>
        </w:rPr>
        <w:t>]</w:t>
      </w:r>
    </w:p>
    <w:p w14:paraId="32F59B50" w14:textId="77777777" w:rsidR="00DC423F" w:rsidRPr="003F1FFC" w:rsidRDefault="00DC423F" w:rsidP="00157735"/>
    <w:p w14:paraId="21C09D60" w14:textId="7D9F6B70" w:rsidR="00157735" w:rsidRPr="00157735" w:rsidRDefault="00157735" w:rsidP="00183431">
      <w:pPr>
        <w:rPr>
          <w:b/>
          <w:u w:val="single"/>
        </w:rPr>
      </w:pPr>
      <w:r w:rsidRPr="00253BDB">
        <w:t xml:space="preserve">During a recent conference call with U.S. state, </w:t>
      </w:r>
      <w:r w:rsidRPr="003F1FFC">
        <w:rPr>
          <w:rStyle w:val="StyleBoldUnderline"/>
        </w:rPr>
        <w:t>trade and commerce officials who were in Africa at the time, Ahlgren said it was clear China has already made substantial investments in Latin America and Africa, and China continues to look for markets, resources and ways to expand its influence</w:t>
      </w:r>
      <w:r w:rsidRPr="00253BDB">
        <w:t>.</w:t>
      </w:r>
      <w:r w:rsidRPr="00253BDB">
        <w:rPr>
          <w:sz w:val="12"/>
        </w:rPr>
        <w:t xml:space="preserve">¶ </w:t>
      </w:r>
      <w:r w:rsidRPr="00253BDB">
        <w:t>"Similarly, the U.S. foreign policy includes a large component of economic development, foreign military sales, direct investment, support for NGOs (non-government organizations), etc.," Ahlgren said. "Perhaps they are taking a page from our playbook and modeling it to their own vision."</w:t>
      </w:r>
      <w:r w:rsidRPr="00253BDB">
        <w:rPr>
          <w:sz w:val="12"/>
        </w:rPr>
        <w:t xml:space="preserve">¶ </w:t>
      </w:r>
      <w:r w:rsidRPr="003F1FFC">
        <w:rPr>
          <w:rStyle w:val="StyleBoldUnderline"/>
        </w:rPr>
        <w:t>At a time when the USA is under financial pressure and has had to cut aid internationally, China is opening its wallet</w:t>
      </w:r>
      <w:r w:rsidRPr="00253BDB">
        <w:t>.</w:t>
      </w:r>
      <w:r w:rsidRPr="00253BDB">
        <w:rPr>
          <w:sz w:val="12"/>
        </w:rPr>
        <w:t xml:space="preserve">¶ </w:t>
      </w:r>
      <w:r w:rsidRPr="00253BDB">
        <w:t>"</w:t>
      </w:r>
      <w:r w:rsidRPr="003F1FFC">
        <w:rPr>
          <w:rStyle w:val="StyleBoldUnderline"/>
        </w:rPr>
        <w:t>Because (China) is so rich with foreign currency and surplus, they are willing to make direct investments in these countries to improve their ties</w:t>
      </w:r>
      <w:r w:rsidRPr="00253BDB">
        <w:t>," Adibi said. "Whereas we have budgetary constraints."</w:t>
      </w:r>
      <w:r w:rsidRPr="00253BDB">
        <w:rPr>
          <w:sz w:val="12"/>
        </w:rPr>
        <w:t xml:space="preserve">¶ </w:t>
      </w:r>
      <w:r w:rsidRPr="00253BDB">
        <w:t>Chinese officials announced last week they would loan Trinidad and Tobago $250 million to build a children's hospital, for instance.</w:t>
      </w:r>
      <w:r w:rsidRPr="00253BDB">
        <w:rPr>
          <w:sz w:val="12"/>
        </w:rPr>
        <w:t xml:space="preserve">¶ </w:t>
      </w:r>
      <w:r w:rsidRPr="00253BDB">
        <w:t>During his visit to Costa Rica, the Chinese president signed an agreement to grant Costa Rica a $400 million line of credit for energy and infrastructure projects, the countries announced. They also formalized a $900 million loan enabling Costa Rica to upgrade its main oil refinery to process 65,000 barrels a day.</w:t>
      </w:r>
      <w:r w:rsidRPr="00253BDB">
        <w:rPr>
          <w:sz w:val="12"/>
        </w:rPr>
        <w:t xml:space="preserve">¶ </w:t>
      </w:r>
      <w:r w:rsidRPr="003F1FFC">
        <w:rPr>
          <w:rStyle w:val="StyleBoldUnderline"/>
        </w:rPr>
        <w:t xml:space="preserve">Economists said China needs oil not only for the growing number of cars for its middle class but to fuel all facets of its expanding economy.¶ Unlike the United States, where some 70% of the economy centers around consumer spending, countries such as China and Japan rely far more heavily on exports, </w:t>
      </w:r>
      <w:r w:rsidRPr="00253BDB">
        <w:t>Adibi said</w:t>
      </w:r>
      <w:r w:rsidRPr="003F1FFC">
        <w:rPr>
          <w:rStyle w:val="StyleBoldUnderline"/>
        </w:rPr>
        <w:t>.¶ As Latin American ministers and presidents, business executives and others increasingly recognize China's rapidly growing impact on the world economy, countries such as Argentina, Brazil and Chile have expanded bilateral ties, economists said.¶ Mexico was among the last of the major Latin American countries to sign free-trade agreements with Beijing,</w:t>
      </w:r>
      <w:r w:rsidRPr="00253BDB">
        <w:t xml:space="preserve"> which meant it lost out as China became the principal trade partner to regional competitors such as Brazil and Peru.</w:t>
      </w:r>
      <w:r w:rsidRPr="00253BDB">
        <w:rPr>
          <w:sz w:val="12"/>
        </w:rPr>
        <w:t xml:space="preserve">¶ </w:t>
      </w:r>
      <w:r w:rsidRPr="003F1FFC">
        <w:rPr>
          <w:rStyle w:val="StyleBoldUnderline"/>
        </w:rPr>
        <w:t>China is expected to overtake the European Union next year to become Latin America's second-largest trade partner, behind the United States, according to a recent study by the London-based International Institute for Environment and Development. The independent nonprofit organization, which promotes sustainable patterns of world development, examined investment by Chinese state-owned enterprises in Brazil, Chile and Peru, particularly in the mining, agriculture and forestry sectors.</w:t>
      </w:r>
    </w:p>
    <w:p w14:paraId="5034770F" w14:textId="3E687C25" w:rsidR="00F04622" w:rsidRDefault="00BC2A0C" w:rsidP="002726B5">
      <w:pPr>
        <w:pStyle w:val="Heading2"/>
      </w:pPr>
      <w:r>
        <w:t xml:space="preserve">UQ – Trade High </w:t>
      </w:r>
    </w:p>
    <w:p w14:paraId="369ADBF5" w14:textId="77777777" w:rsidR="00B8713B" w:rsidRDefault="00B8713B" w:rsidP="00B8713B">
      <w:pPr>
        <w:pStyle w:val="Heading4"/>
      </w:pPr>
      <w:r>
        <w:t>China – Latin America economic trade increasing- Crowds out U.S.</w:t>
      </w:r>
    </w:p>
    <w:p w14:paraId="25341394" w14:textId="608C9DFC" w:rsidR="00DC423F" w:rsidRDefault="00B8713B" w:rsidP="00B8713B">
      <w:r w:rsidRPr="00DC423F">
        <w:rPr>
          <w:rStyle w:val="StyleStyleBold12pt"/>
        </w:rPr>
        <w:t>Xiaoxia</w:t>
      </w:r>
      <w:r w:rsidR="00007D6C">
        <w:rPr>
          <w:rStyle w:val="StyleStyleBold12pt"/>
        </w:rPr>
        <w:t>, international reporter,</w:t>
      </w:r>
      <w:r w:rsidRPr="00DC423F">
        <w:rPr>
          <w:rStyle w:val="StyleStyleBold12pt"/>
        </w:rPr>
        <w:t xml:space="preserve"> 13</w:t>
      </w:r>
      <w:r>
        <w:t xml:space="preserve"> </w:t>
      </w:r>
    </w:p>
    <w:p w14:paraId="6DF503D1" w14:textId="4F830270" w:rsidR="00B8713B" w:rsidRDefault="00DC423F" w:rsidP="00B8713B">
      <w:r>
        <w:t>[</w:t>
      </w:r>
      <w:r w:rsidR="00B8713B">
        <w:t xml:space="preserve">Wang, international reporter for </w:t>
      </w:r>
      <w:r w:rsidR="00F04622">
        <w:t>World Crunch</w:t>
      </w:r>
      <w:r w:rsidR="00B8713B">
        <w:t xml:space="preserve">, “In America's Backyard: China's Rising Influence In Latin America”, </w:t>
      </w:r>
      <w:r w:rsidR="00B8713B" w:rsidRPr="00F04622">
        <w:t>http://www.worldcrunch.com/china-2.0/in-america-039-s-backyard-china-039-s-rising-influence-in-latin-america/foreign-policy-trade-economy-investments-energy/c9s11647/</w:t>
      </w:r>
      <w:r>
        <w:t>, LE]</w:t>
      </w:r>
    </w:p>
    <w:p w14:paraId="29A73FF5" w14:textId="77777777" w:rsidR="00F04622" w:rsidRDefault="00F04622" w:rsidP="00B8713B"/>
    <w:p w14:paraId="7D4B71E8" w14:textId="28342110" w:rsidR="00B8713B" w:rsidRDefault="00B8713B" w:rsidP="00183431">
      <w:r w:rsidRPr="00B66B90">
        <w:t xml:space="preserve">Initially, </w:t>
      </w:r>
      <w:r w:rsidRPr="00B66B90">
        <w:rPr>
          <w:rStyle w:val="StyleBoldUnderline"/>
        </w:rPr>
        <w:t xml:space="preserve">China’s activities in Latin America were limited to the </w:t>
      </w:r>
      <w:r>
        <w:fldChar w:fldCharType="begin"/>
      </w:r>
      <w:r>
        <w:instrText xml:space="preserve"> HYPERLINK "http://worldcrunch.com/world-affairs/china-japan-and-south-korea-play-a-game-of-diplomatic-mahjong/c1s5487/" \l ".UYOyM6JhiSp" \t "_blank" </w:instrText>
      </w:r>
      <w:r>
        <w:fldChar w:fldCharType="separate"/>
      </w:r>
      <w:r w:rsidRPr="00B66B90">
        <w:rPr>
          <w:rStyle w:val="StyleBoldUnderline"/>
        </w:rPr>
        <w:t>diplomatic level</w:t>
      </w:r>
      <w:r>
        <w:rPr>
          <w:rStyle w:val="StyleBoldUnderline"/>
        </w:rPr>
        <w:fldChar w:fldCharType="end"/>
      </w:r>
      <w:r w:rsidRPr="00B66B90">
        <w:t xml:space="preserve">. By providing funds and assisting in infrastructure constructions, China managed to interrupt diplomatic ties between poor Latin countries and Taiwan. Since then, </w:t>
      </w:r>
      <w:r w:rsidRPr="00B66B90">
        <w:rPr>
          <w:rStyle w:val="StyleBoldUnderline"/>
        </w:rPr>
        <w:t>with China's economic boom, the supply of energy and resources has gradually become a problem that plagues China -- and its exchanges with Latin America thus are endowed with real substantive purpose.</w:t>
      </w:r>
      <w:r w:rsidR="00F04622" w:rsidRPr="00F04622">
        <w:rPr>
          <w:rStyle w:val="StyleBoldUnderline"/>
          <w:sz w:val="12"/>
        </w:rPr>
        <w:t xml:space="preserve">¶ </w:t>
      </w:r>
      <w:r w:rsidRPr="00B66B90">
        <w:t xml:space="preserve">Among the numerous needs of China, the demand for oil has always been the most powerful driving force.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w:t>
      </w:r>
      <w:r w:rsidRPr="00B66B90">
        <w:rPr>
          <w:rStyle w:val="StyleBoldUnderline"/>
        </w:rPr>
        <w:t>Latin America and its huge reserves and production capacity naturally became a destination for China.</w:t>
      </w:r>
      <w:r w:rsidR="00F04622" w:rsidRPr="00F04622">
        <w:rPr>
          <w:rStyle w:val="StyleBoldUnderline"/>
          <w:sz w:val="12"/>
        </w:rPr>
        <w:t xml:space="preserve">¶ </w:t>
      </w:r>
      <w:r w:rsidRPr="00B66B90">
        <w:t>China must better protect its energy supply, and can't just play the simple role of consumer. It must also help solidify the important links of the petroleum industry supply chain. Indeed, the</w:t>
      </w:r>
      <w:r w:rsidR="00F04622">
        <w:t xml:space="preserve"> </w:t>
      </w:r>
      <w:r w:rsidRPr="00B66B90">
        <w:t>China National Petroleum Corporation frequently appears in Latin American countries, and China’s investment and trade in the Latin American countries are also focused on its energy sector.</w:t>
      </w:r>
      <w:r w:rsidR="00F04622" w:rsidRPr="00F04622">
        <w:rPr>
          <w:sz w:val="12"/>
        </w:rPr>
        <w:t xml:space="preserve">¶ </w:t>
      </w:r>
      <w:r w:rsidRPr="00B66B90">
        <w:t xml:space="preserve">In the opinion of many European and American scholars, China's current practice isn’t much different from that of Western colonizers of the last century. These scholars believe that China doesn’t care about local human rights or the state of democracy when dealing with countries. All China is interested in is establishing long-term, stable economic relations. This realistic path is exactly opposite to that of America's newfound idealism. Thus China has become a close collaborator of certain Latin American countries, such as </w:t>
      </w:r>
      <w:r w:rsidRPr="00F04622">
        <w:t>Venezuela</w:t>
      </w:r>
      <w:r w:rsidRPr="00B66B90">
        <w:t>, that are in sharp conflict with the United States.</w:t>
      </w:r>
    </w:p>
    <w:p w14:paraId="525DD1D9" w14:textId="77777777" w:rsidR="000B2B02" w:rsidRDefault="000B2B02" w:rsidP="000B2B02">
      <w:pPr>
        <w:pStyle w:val="Heading4"/>
      </w:pPr>
      <w:r>
        <w:t>China’s sphere of influence in Latin America is real and growing</w:t>
      </w:r>
    </w:p>
    <w:p w14:paraId="00FD5C85" w14:textId="77777777" w:rsidR="00007D6C" w:rsidRDefault="00007D6C" w:rsidP="000B2B02">
      <w:r>
        <w:rPr>
          <w:rStyle w:val="StyleStyleBold12pt"/>
        </w:rPr>
        <w:t>Hilton</w:t>
      </w:r>
      <w:r w:rsidR="000B2B02" w:rsidRPr="00E45A46">
        <w:rPr>
          <w:rStyle w:val="StyleStyleBold12pt"/>
        </w:rPr>
        <w:t xml:space="preserve"> 2/13</w:t>
      </w:r>
      <w:r w:rsidR="000B2B02">
        <w:t xml:space="preserve"> </w:t>
      </w:r>
    </w:p>
    <w:p w14:paraId="1646833E" w14:textId="32C38FAA" w:rsidR="000B2B02" w:rsidRDefault="00007D6C" w:rsidP="000B2B02">
      <w:r>
        <w:t>[</w:t>
      </w:r>
      <w:r w:rsidR="000B2B02">
        <w:t>Isabel Hilton, “China in Latin</w:t>
      </w:r>
      <w:r>
        <w:t xml:space="preserve"> America: Hegemonic challenge?”</w:t>
      </w:r>
      <w:r w:rsidR="000B2B02">
        <w:t xml:space="preserve"> http://www.peacebuilding.no/var/ezflow_site/storage/original/application/26ff1</w:t>
      </w:r>
      <w:r>
        <w:t>a0cc3c0b6d5692c8afbc054aad9.pdf]</w:t>
      </w:r>
    </w:p>
    <w:p w14:paraId="756B5432" w14:textId="77777777" w:rsidR="00E45A46" w:rsidRPr="001C1270" w:rsidRDefault="00E45A46" w:rsidP="000B2B02"/>
    <w:p w14:paraId="2A25A616" w14:textId="204622B0" w:rsidR="000B2B02" w:rsidRPr="00E45A46" w:rsidRDefault="000B2B02" w:rsidP="00E45A46">
      <w:r w:rsidRPr="00E45A46">
        <w:rPr>
          <w:rStyle w:val="StyleBoldUnderline"/>
        </w:rPr>
        <w:t>The United States is Latin America’s traditional hegemonic power, but China’s influence in the region is large and growing. China’s presence in the U.S. backyard does represent a hegemonic challenge China is important in the region as a buyer of Latin American resources, primarily from four countries, an important investor and an exporter of manufactured goods</w:t>
      </w:r>
      <w:r w:rsidR="008770E5">
        <w:t>. The</w:t>
      </w:r>
      <w:r w:rsidRPr="00E45A46">
        <w:t xml:space="preserve"> impact of China’s activities varies in degree from country to country. In several countries </w:t>
      </w:r>
      <w:r w:rsidR="008770E5" w:rsidRPr="008770E5">
        <w:rPr>
          <w:sz w:val="12"/>
        </w:rPr>
        <w:t>¶</w:t>
      </w:r>
      <w:r w:rsidRPr="00E45A46">
        <w:t xml:space="preserve"> local manufacturing has suffered from cheaper Chinese imports; </w:t>
      </w:r>
      <w:r w:rsidRPr="00E45A46">
        <w:rPr>
          <w:rStyle w:val="StyleBoldUnderline"/>
        </w:rPr>
        <w:t xml:space="preserve">several countries have benefited from Chinese demand for resources, others from large investments, and China is having </w:t>
      </w:r>
      <w:r w:rsidR="008770E5" w:rsidRPr="008770E5">
        <w:rPr>
          <w:rStyle w:val="StyleBoldUnderline"/>
          <w:b w:val="0"/>
          <w:sz w:val="12"/>
          <w:u w:val="none"/>
        </w:rPr>
        <w:t>¶</w:t>
      </w:r>
      <w:r w:rsidRPr="00E45A46">
        <w:rPr>
          <w:rStyle w:val="StyleBoldUnderline"/>
        </w:rPr>
        <w:t xml:space="preserve"> an important impact on the region’s infrastructure.</w:t>
      </w:r>
      <w:r w:rsidRPr="00E45A46">
        <w:t xml:space="preserve"> The risks to the region include resource </w:t>
      </w:r>
      <w:r w:rsidR="008770E5" w:rsidRPr="008770E5">
        <w:rPr>
          <w:sz w:val="12"/>
        </w:rPr>
        <w:t>¶</w:t>
      </w:r>
      <w:r w:rsidRPr="00E45A46">
        <w:t xml:space="preserve"> curse, distorted development and environmental degradation due to a lowering of environmental and social standards. Despite its significant economic presence, China has been careful </w:t>
      </w:r>
      <w:r w:rsidR="008770E5" w:rsidRPr="008770E5">
        <w:rPr>
          <w:sz w:val="12"/>
        </w:rPr>
        <w:t>¶</w:t>
      </w:r>
      <w:r w:rsidRPr="00E45A46">
        <w:t xml:space="preserve"> to keep a low political and diplomatic profile to avoid antagonising the U.S. and to maintain a </w:t>
      </w:r>
      <w:r w:rsidR="008770E5" w:rsidRPr="008770E5">
        <w:rPr>
          <w:sz w:val="12"/>
        </w:rPr>
        <w:t>¶</w:t>
      </w:r>
      <w:r w:rsidRPr="00E45A46">
        <w:t xml:space="preserve"> benign environment for its economic activities. </w:t>
      </w:r>
      <w:r w:rsidRPr="00E45A46">
        <w:rPr>
          <w:rStyle w:val="StyleBoldUnderline"/>
        </w:rPr>
        <w:t>Chinese support</w:t>
      </w:r>
      <w:r w:rsidRPr="00E45A46">
        <w:t xml:space="preserve">, however, </w:t>
      </w:r>
      <w:r w:rsidRPr="00E45A46">
        <w:rPr>
          <w:rStyle w:val="StyleBoldUnderline"/>
        </w:rPr>
        <w:t>has been important for partners, such as Cuba and Venezuela, that do not enjoy good relations with the U.S</w:t>
      </w:r>
      <w:r w:rsidRPr="00E45A46">
        <w:t xml:space="preserve">. So far </w:t>
      </w:r>
      <w:r w:rsidR="008770E5" w:rsidRPr="008770E5">
        <w:rPr>
          <w:sz w:val="12"/>
        </w:rPr>
        <w:t>¶</w:t>
      </w:r>
      <w:r w:rsidRPr="00E45A46">
        <w:rPr>
          <w:rStyle w:val="StyleBoldUnderline"/>
        </w:rPr>
        <w:t xml:space="preserve"> the two powers have sought cooperation rather than confrontation,</w:t>
      </w:r>
      <w:r w:rsidRPr="00E45A46">
        <w:t xml:space="preserve"> but rising tensions with U.S. </w:t>
      </w:r>
      <w:r w:rsidR="008770E5" w:rsidRPr="008770E5">
        <w:rPr>
          <w:sz w:val="12"/>
        </w:rPr>
        <w:t>¶</w:t>
      </w:r>
      <w:r w:rsidRPr="00E45A46">
        <w:t xml:space="preserve"> allies Japan and Vietnam could have repercussions in Latin America if China feels the U.S. is </w:t>
      </w:r>
      <w:r w:rsidR="008770E5" w:rsidRPr="008770E5">
        <w:rPr>
          <w:sz w:val="12"/>
        </w:rPr>
        <w:t>¶</w:t>
      </w:r>
      <w:r w:rsidRPr="00E45A46">
        <w:t xml:space="preserve"> becoming too assertive in its own East Asian backyard.</w:t>
      </w:r>
    </w:p>
    <w:p w14:paraId="01615531" w14:textId="77777777" w:rsidR="000B2B02" w:rsidRDefault="000B2B02" w:rsidP="000B2B02">
      <w:pPr>
        <w:pStyle w:val="Heading4"/>
      </w:pPr>
      <w:r>
        <w:t>China investing large amounts into Latin America- especially natural resources</w:t>
      </w:r>
    </w:p>
    <w:p w14:paraId="0F70C75B" w14:textId="77777777" w:rsidR="00007D6C" w:rsidRDefault="00007D6C" w:rsidP="00007D6C">
      <w:r>
        <w:rPr>
          <w:rStyle w:val="StyleStyleBold12pt"/>
        </w:rPr>
        <w:t>Hilton</w:t>
      </w:r>
      <w:r w:rsidRPr="00E45A46">
        <w:rPr>
          <w:rStyle w:val="StyleStyleBold12pt"/>
        </w:rPr>
        <w:t xml:space="preserve"> 2/13</w:t>
      </w:r>
      <w:r>
        <w:t xml:space="preserve"> </w:t>
      </w:r>
    </w:p>
    <w:p w14:paraId="749C96BE" w14:textId="77777777" w:rsidR="00007D6C" w:rsidRDefault="00007D6C" w:rsidP="00007D6C">
      <w:r>
        <w:t>[Isabel Hilton, “China in Latin America: Hegemonic challenge?” http://www.peacebuilding.no/var/ezflow_site/storage/original/application/26ff1a0cc3c0b6d5692c8afbc054aad9.pdf]</w:t>
      </w:r>
    </w:p>
    <w:p w14:paraId="444892D5" w14:textId="77777777" w:rsidR="000B2B02" w:rsidRDefault="000B2B02" w:rsidP="000B2B02"/>
    <w:p w14:paraId="2F35CF55" w14:textId="12F8F859" w:rsidR="000B2B02" w:rsidRPr="00AC42BA" w:rsidRDefault="000B2B02" w:rsidP="000B2B02">
      <w:pPr>
        <w:rPr>
          <w:rStyle w:val="StyleBoldUnderline"/>
        </w:rPr>
      </w:pPr>
      <w:r w:rsidRPr="00AC42BA">
        <w:rPr>
          <w:rStyle w:val="StyleBoldUnderline"/>
        </w:rPr>
        <w:t>More than half of Chinese foreign direct investment</w:t>
      </w:r>
      <w:r w:rsidRPr="00AC42BA">
        <w:t xml:space="preserve"> (fDI) </w:t>
      </w:r>
      <w:r w:rsidR="00C80406" w:rsidRPr="00C80406">
        <w:rPr>
          <w:sz w:val="12"/>
        </w:rPr>
        <w:t>¶</w:t>
      </w:r>
      <w:r w:rsidRPr="00AC42BA">
        <w:t xml:space="preserve"> </w:t>
      </w:r>
      <w:r w:rsidRPr="00C80406">
        <w:rPr>
          <w:rStyle w:val="StyleBoldUnderline"/>
        </w:rPr>
        <w:t>in natural resources is in Latin America, concentrated in</w:t>
      </w:r>
      <w:r w:rsidRPr="00C80406">
        <w:t xml:space="preserve"> </w:t>
      </w:r>
      <w:r w:rsidR="00C80406" w:rsidRPr="00C80406">
        <w:rPr>
          <w:sz w:val="12"/>
        </w:rPr>
        <w:t>¶</w:t>
      </w:r>
      <w:r w:rsidRPr="00C80406">
        <w:t xml:space="preserve"> 34 major projects </w:t>
      </w:r>
      <w:r w:rsidRPr="00C80406">
        <w:rPr>
          <w:rStyle w:val="StyleBoldUnderline"/>
        </w:rPr>
        <w:t>in Venezuela</w:t>
      </w:r>
      <w:r w:rsidRPr="00C80406">
        <w:t xml:space="preserve">, Ecuador, Brazil, Bolivia, </w:t>
      </w:r>
      <w:r w:rsidR="00C80406" w:rsidRPr="00C80406">
        <w:rPr>
          <w:sz w:val="12"/>
        </w:rPr>
        <w:t>¶</w:t>
      </w:r>
      <w:r w:rsidRPr="00C80406">
        <w:t xml:space="preserve"> Peru, Argentina and Chile. </w:t>
      </w:r>
      <w:r w:rsidRPr="00C80406">
        <w:rPr>
          <w:rStyle w:val="StyleBoldUnderline"/>
        </w:rPr>
        <w:t>Chinese fDI in Latin America</w:t>
      </w:r>
      <w:r w:rsidRPr="00C80406">
        <w:t xml:space="preserve"> </w:t>
      </w:r>
      <w:r w:rsidR="00C80406" w:rsidRPr="00C80406">
        <w:rPr>
          <w:sz w:val="12"/>
        </w:rPr>
        <w:t>¶</w:t>
      </w:r>
      <w:r w:rsidRPr="00C80406">
        <w:t xml:space="preserve"> and the </w:t>
      </w:r>
      <w:r w:rsidRPr="00C80406">
        <w:rPr>
          <w:rStyle w:val="StyleBoldUnderline"/>
        </w:rPr>
        <w:t>Caribbean increased from $226 million</w:t>
      </w:r>
      <w:r w:rsidRPr="00C80406">
        <w:t xml:space="preserve"> in 2003 </w:t>
      </w:r>
      <w:r w:rsidR="00C80406" w:rsidRPr="00C80406">
        <w:rPr>
          <w:rStyle w:val="StyleBoldUnderline"/>
          <w:b w:val="0"/>
          <w:sz w:val="12"/>
          <w:u w:val="none"/>
        </w:rPr>
        <w:t>¶</w:t>
      </w:r>
      <w:r w:rsidRPr="00C80406">
        <w:rPr>
          <w:rStyle w:val="StyleBoldUnderline"/>
        </w:rPr>
        <w:t xml:space="preserve"> to $22.7 billion</w:t>
      </w:r>
      <w:r w:rsidRPr="00C80406">
        <w:t xml:space="preserve"> in 2011. Whereas </w:t>
      </w:r>
      <w:r w:rsidRPr="00C80406">
        <w:rPr>
          <w:rStyle w:val="StyleBoldUnderline"/>
        </w:rPr>
        <w:t xml:space="preserve">Chinese fDI tends to be </w:t>
      </w:r>
      <w:r w:rsidR="00C80406" w:rsidRPr="00C80406">
        <w:rPr>
          <w:rStyle w:val="StyleBoldUnderline"/>
          <w:b w:val="0"/>
          <w:sz w:val="12"/>
          <w:u w:val="none"/>
        </w:rPr>
        <w:t>¶</w:t>
      </w:r>
      <w:r w:rsidRPr="00C80406">
        <w:rPr>
          <w:rStyle w:val="StyleBoldUnderline"/>
        </w:rPr>
        <w:t xml:space="preserve"> in mining and infrastructure</w:t>
      </w:r>
      <w:r w:rsidRPr="00C80406">
        <w:t xml:space="preserve">, high-tech investment still </w:t>
      </w:r>
      <w:r w:rsidR="00C80406" w:rsidRPr="00C80406">
        <w:rPr>
          <w:sz w:val="12"/>
        </w:rPr>
        <w:t>¶</w:t>
      </w:r>
      <w:r w:rsidRPr="00C80406">
        <w:t xml:space="preserve"> comes predominantly from the United States, and goes to </w:t>
      </w:r>
      <w:r w:rsidR="00C80406" w:rsidRPr="00C80406">
        <w:rPr>
          <w:sz w:val="12"/>
        </w:rPr>
        <w:t>¶</w:t>
      </w:r>
      <w:r w:rsidRPr="00C80406">
        <w:t xml:space="preserve"> Colombia, Chile and Uruguay. This pattern reflects continuing U.S. dominance in the technology sectors, and China’s </w:t>
      </w:r>
      <w:r w:rsidR="00C80406" w:rsidRPr="00C80406">
        <w:rPr>
          <w:sz w:val="12"/>
        </w:rPr>
        <w:t>¶</w:t>
      </w:r>
      <w:r w:rsidRPr="00C80406">
        <w:t xml:space="preserve"> importance in resources; </w:t>
      </w:r>
      <w:r w:rsidRPr="00C80406">
        <w:rPr>
          <w:rStyle w:val="StyleBoldUnderline"/>
        </w:rPr>
        <w:t xml:space="preserve">it is China’s large mining, oil and </w:t>
      </w:r>
      <w:r w:rsidR="00C80406" w:rsidRPr="00C80406">
        <w:rPr>
          <w:rStyle w:val="StyleBoldUnderline"/>
          <w:b w:val="0"/>
          <w:sz w:val="12"/>
          <w:u w:val="none"/>
        </w:rPr>
        <w:t>¶</w:t>
      </w:r>
      <w:r w:rsidRPr="00C80406">
        <w:rPr>
          <w:rStyle w:val="StyleBoldUnderline"/>
        </w:rPr>
        <w:t xml:space="preserve"> cement companies that are the major players in China’s overseas investment</w:t>
      </w:r>
    </w:p>
    <w:p w14:paraId="7943A69C" w14:textId="77777777" w:rsidR="000B2B02" w:rsidRDefault="000B2B02" w:rsidP="00367213">
      <w:pPr>
        <w:pStyle w:val="Heading4"/>
      </w:pPr>
      <w:r>
        <w:t xml:space="preserve">China’s sphere of influence is expanding throughout Latin America- includes military bases, technical assistance and cultural contributions </w:t>
      </w:r>
    </w:p>
    <w:p w14:paraId="30730DD2" w14:textId="77777777" w:rsidR="00007D6C" w:rsidRDefault="00367213" w:rsidP="000B2B02">
      <w:pPr>
        <w:rPr>
          <w:rStyle w:val="StyleStyleBold12pt"/>
        </w:rPr>
      </w:pPr>
      <w:r>
        <w:rPr>
          <w:rStyle w:val="StyleStyleBold12pt"/>
        </w:rPr>
        <w:t>Ellis</w:t>
      </w:r>
      <w:r w:rsidR="00007D6C">
        <w:rPr>
          <w:rStyle w:val="StyleStyleBold12pt"/>
        </w:rPr>
        <w:t xml:space="preserve"> 12</w:t>
      </w:r>
    </w:p>
    <w:p w14:paraId="1653BBE5" w14:textId="6E613101" w:rsidR="000B2B02" w:rsidRDefault="00007D6C" w:rsidP="000B2B02">
      <w:r>
        <w:t>[</w:t>
      </w:r>
      <w:r w:rsidR="000B2B02">
        <w:t>Evan Ellis, “The Expanding Chinese Footprint</w:t>
      </w:r>
      <w:r w:rsidR="00C80406">
        <w:t xml:space="preserve"> </w:t>
      </w:r>
      <w:r w:rsidR="000B2B02">
        <w:t xml:space="preserve">in Latin America: New Challenges for </w:t>
      </w:r>
      <w:r w:rsidR="00C80406">
        <w:t>China, and Dilemmas for the US,”</w:t>
      </w:r>
      <w:r w:rsidR="000B2B02">
        <w:t xml:space="preserve"> </w:t>
      </w:r>
      <w:r>
        <w:t xml:space="preserve">February 2012, </w:t>
      </w:r>
      <w:r w:rsidR="000B2B02">
        <w:t>www.ifri.org/downloads/</w:t>
      </w:r>
      <w:r>
        <w:t>asievisions49eellis.pdf]</w:t>
      </w:r>
    </w:p>
    <w:p w14:paraId="4ED138D7" w14:textId="77777777" w:rsidR="00C80406" w:rsidRDefault="00C80406" w:rsidP="000B2B02">
      <w:pPr>
        <w:rPr>
          <w:rStyle w:val="StyleBoldUnderline"/>
        </w:rPr>
      </w:pPr>
    </w:p>
    <w:p w14:paraId="37857500" w14:textId="3EDFA385" w:rsidR="000B2B02" w:rsidRDefault="000B2B02" w:rsidP="000B2B02">
      <w:r w:rsidRPr="00C80406">
        <w:rPr>
          <w:rStyle w:val="StyleBoldUnderline"/>
        </w:rPr>
        <w:t>The aspect of the increasing Chinese footprint with the greatest visibility</w:t>
      </w:r>
      <w:r w:rsidRPr="00C80406">
        <w:t xml:space="preserve">, but arguably, smallest footprint in terms of personnel </w:t>
      </w:r>
      <w:r w:rsidRPr="00C80406">
        <w:rPr>
          <w:rStyle w:val="StyleBoldUnderline"/>
        </w:rPr>
        <w:t>is increasing visits by Chinese governmental delegations to Latin America, as well as increasing political</w:t>
      </w:r>
      <w:r w:rsidRPr="00C80406">
        <w:t xml:space="preserve"> and cultural </w:t>
      </w:r>
      <w:r w:rsidRPr="00C80406">
        <w:rPr>
          <w:rStyle w:val="StyleBoldUnderline"/>
        </w:rPr>
        <w:t>exchanges</w:t>
      </w:r>
      <w:r w:rsidRPr="00C80406">
        <w:t>, and an increasing number of visits by Chinese businessmen in pursuit of markets, or evaluating investment deals in Latin America.</w:t>
      </w:r>
      <w:r w:rsidR="00C80406" w:rsidRPr="00C80406">
        <w:rPr>
          <w:sz w:val="12"/>
        </w:rPr>
        <w:t xml:space="preserve">¶ </w:t>
      </w:r>
      <w:r w:rsidRPr="00C80406">
        <w:rPr>
          <w:rStyle w:val="StyleBoldUnderline"/>
        </w:rPr>
        <w:t>Official visits</w:t>
      </w:r>
      <w:r w:rsidRPr="00C80406">
        <w:t xml:space="preserve"> to Latin America </w:t>
      </w:r>
      <w:r w:rsidRPr="00C80406">
        <w:rPr>
          <w:rStyle w:val="StyleBoldUnderline"/>
        </w:rPr>
        <w:t>by Chinese leaders</w:t>
      </w:r>
      <w:r w:rsidRPr="00C80406">
        <w:t xml:space="preserve">, including </w:t>
      </w:r>
      <w:r w:rsidRPr="00C80406">
        <w:rPr>
          <w:rStyle w:val="StyleBoldUnderline"/>
        </w:rPr>
        <w:t>President Hu Jintao</w:t>
      </w:r>
      <w:r w:rsidRPr="00C80406">
        <w:t xml:space="preserve">, </w:t>
      </w:r>
      <w:r w:rsidRPr="00C80406">
        <w:rPr>
          <w:rStyle w:val="StyleBoldUnderline"/>
        </w:rPr>
        <w:t>to the Vice President Xi Jinping</w:t>
      </w:r>
      <w:r w:rsidRPr="00C80406">
        <w:t xml:space="preserve"> and Vice Premier Hui Liangyu, </w:t>
      </w:r>
      <w:r w:rsidRPr="00C80406">
        <w:rPr>
          <w:rStyle w:val="StyleBoldUnderline"/>
        </w:rPr>
        <w:t>traditionally receive significant press coverage in the region, and often serve to facilitate the expansion of business and other contacts</w:t>
      </w:r>
      <w:r w:rsidRPr="00C80406">
        <w:t>.</w:t>
      </w:r>
      <w:r w:rsidR="00C80406" w:rsidRPr="00C80406">
        <w:rPr>
          <w:sz w:val="12"/>
        </w:rPr>
        <w:t xml:space="preserve">¶ </w:t>
      </w:r>
      <w:r w:rsidRPr="00C80406">
        <w:t xml:space="preserve">Within the category of official interactions, </w:t>
      </w:r>
      <w:r w:rsidRPr="00C80406">
        <w:rPr>
          <w:rStyle w:val="StyleBoldUnderline"/>
        </w:rPr>
        <w:t>China’s expanding military presence in the region has strategic significance that goes beyond the numbers of people involved</w:t>
      </w:r>
      <w:r w:rsidRPr="00C80406">
        <w:t>. This presence includes the contingent of approximately 200 pea</w:t>
      </w:r>
      <w:r w:rsidR="00367213">
        <w:t>cekeepers which it has maintai</w:t>
      </w:r>
      <w:r w:rsidRPr="00C80406">
        <w:t xml:space="preserve">ned in Haiti since 2004, the deployment of a PLA contingent in Peru in conjunction with the Angel de Paz peacekeeping exercise in November 2010,2 and the deployment of its new hospital ship “Peace Arc” to the Caribbean in September 2011.3. </w:t>
      </w:r>
      <w:r w:rsidRPr="00C80406">
        <w:rPr>
          <w:rStyle w:val="StyleBoldUnderline"/>
        </w:rPr>
        <w:t>PRC trainers and technical personnel have also been deployed to Venezuela, Bolivia, and Ecuador, in conjunction with the acquisition of Chinese military and space hardware by those countries.</w:t>
      </w:r>
      <w:r w:rsidRPr="00C80406">
        <w:t xml:space="preserve"> Such personnel include Chinese sent to Venezuela to train Venezuelan pilots on the recently acquired K-8 light fighter aircraft and personnel to help set up and operate ground stations for the Venesat-1 communications satellite.</w:t>
      </w:r>
      <w:r w:rsidR="00C80406" w:rsidRPr="00C80406">
        <w:rPr>
          <w:sz w:val="12"/>
        </w:rPr>
        <w:t xml:space="preserve">¶ </w:t>
      </w:r>
      <w:r w:rsidRPr="00C80406">
        <w:rPr>
          <w:rStyle w:val="StyleBoldUnderline"/>
        </w:rPr>
        <w:t>Chinese technical personnel will also likely travel to Venezuela</w:t>
      </w:r>
      <w:r w:rsidRPr="00C80406">
        <w:t xml:space="preserve"> to support the VRSS-1 satellite to be launched in late 2012, </w:t>
      </w:r>
      <w:r w:rsidRPr="00C80406">
        <w:rPr>
          <w:rStyle w:val="StyleBoldUnderline"/>
        </w:rPr>
        <w:t>and to Bolivia</w:t>
      </w:r>
      <w:r w:rsidRPr="00C80406">
        <w:t xml:space="preserve">, to support the Tupac Katari satellite, to be launched in early 2014.5 </w:t>
      </w:r>
      <w:r w:rsidRPr="00C80406">
        <w:rPr>
          <w:rStyle w:val="StyleBoldUnderline"/>
        </w:rPr>
        <w:t>Beyond these examples, the PRC has also sent trainers to Venezuela help set up the production of oil drills and electronic warfare facilities</w:t>
      </w:r>
      <w:r w:rsidRPr="00C80406">
        <w:t xml:space="preserve"> at DICOFAN.6</w:t>
      </w:r>
      <w:r w:rsidR="00C80406" w:rsidRPr="00C80406">
        <w:rPr>
          <w:sz w:val="12"/>
        </w:rPr>
        <w:t xml:space="preserve">¶ </w:t>
      </w:r>
      <w:r w:rsidRPr="00C80406">
        <w:rPr>
          <w:rStyle w:val="StyleBoldUnderline"/>
        </w:rPr>
        <w:t>A special category of the “non-commercial” presence in Latin America is increasing number of Chinese students traveling to the region</w:t>
      </w:r>
      <w:r w:rsidRPr="00C80406">
        <w:t>. The greatest concentration of such students are in Cuba, with an estimated 1130 in residence in Havana at the time of President Hu Jintao’s visit in November 2008, and some 5,000 Chinese students passing through Cuba between 2006 and 2011.7 Such students, learning the language and culture of the region, lay the groundwork for the next generation of Chinese government and commercial personnel to more effectively engage with the region.</w:t>
      </w:r>
      <w:r w:rsidR="00C80406" w:rsidRPr="00C80406">
        <w:rPr>
          <w:sz w:val="12"/>
        </w:rPr>
        <w:t xml:space="preserve">¶ </w:t>
      </w:r>
      <w:r w:rsidRPr="00C80406">
        <w:t>Despite the significance of “official” Chinese activities in Latin America, by contrast to the “state-centered” presence of the Soviet Union in Latin America during the Cold War, the most impactful part of the Chinese footprint in Latin America is arguably its growing commercial presence, to which this paper now turns.</w:t>
      </w:r>
    </w:p>
    <w:p w14:paraId="6BC56C1D" w14:textId="77777777" w:rsidR="009A3DBD" w:rsidRPr="00837CE2" w:rsidRDefault="009A3DBD" w:rsidP="009A3DBD">
      <w:pPr>
        <w:pStyle w:val="Heading4"/>
        <w:rPr>
          <w:rStyle w:val="StyleStyleBold12pt"/>
          <w:b/>
        </w:rPr>
      </w:pPr>
      <w:r>
        <w:rPr>
          <w:rStyle w:val="StyleStyleBold12pt"/>
          <w:b/>
        </w:rPr>
        <w:t xml:space="preserve">Competition coming now – resource acquisition </w:t>
      </w:r>
    </w:p>
    <w:p w14:paraId="0FD17F76" w14:textId="7CA9F50A" w:rsidR="009A3DBD" w:rsidRPr="00837CE2" w:rsidRDefault="00621D52" w:rsidP="009A3DBD">
      <w:pPr>
        <w:rPr>
          <w:rStyle w:val="StyleStyleBold12pt"/>
        </w:rPr>
      </w:pPr>
      <w:r>
        <w:rPr>
          <w:rStyle w:val="StyleStyleBold12pt"/>
        </w:rPr>
        <w:t>Regenstreif, Reuters, 6-12</w:t>
      </w:r>
    </w:p>
    <w:p w14:paraId="73138D22" w14:textId="77777777" w:rsidR="009A3DBD" w:rsidRDefault="009A3DBD" w:rsidP="009A3DBD">
      <w:r>
        <w:t>[Gary, 6-12-13, Reuters, “</w:t>
      </w:r>
      <w:r w:rsidRPr="00837CE2">
        <w:t>The looming U.S.-China rivalry over Latin America</w:t>
      </w:r>
      <w:r>
        <w:t xml:space="preserve">,” </w:t>
      </w:r>
      <w:r w:rsidRPr="00837CE2">
        <w:t>http://blogs.reuters.com/great-debate/2013/06/12/the-looming-u-s-china-rivalry-over-latin-america/</w:t>
      </w:r>
      <w:r>
        <w:t xml:space="preserve">, accessed 7-7-13, MM] </w:t>
      </w:r>
    </w:p>
    <w:p w14:paraId="501A4531" w14:textId="77777777" w:rsidR="009A3DBD" w:rsidRDefault="009A3DBD" w:rsidP="009A3DBD"/>
    <w:p w14:paraId="7F7CA4A6" w14:textId="3449EB26" w:rsidR="009A3DBD" w:rsidRPr="000B2B02" w:rsidRDefault="009A3DBD" w:rsidP="000B2B02">
      <w:r w:rsidRPr="00837CE2">
        <w:rPr>
          <w:rStyle w:val="StyleBoldUnderline"/>
        </w:rPr>
        <w:t>Though the U.S. and Chinese presidents heralded a “new model” of cooperation</w:t>
      </w:r>
      <w:r w:rsidRPr="00837CE2">
        <w:t xml:space="preserve"> at their weekend summit, </w:t>
      </w:r>
      <w:r w:rsidRPr="00837CE2">
        <w:rPr>
          <w:rStyle w:val="Emphasis"/>
        </w:rPr>
        <w:t>a growing competition looks more likely.</w:t>
      </w:r>
      <w:r w:rsidRPr="00837CE2">
        <w:t xml:space="preserve"> </w:t>
      </w:r>
      <w:r w:rsidRPr="00837CE2">
        <w:rPr>
          <w:rStyle w:val="StyleBoldUnderline"/>
        </w:rPr>
        <w:t>The whirlwind of activity before</w:t>
      </w:r>
      <w:r w:rsidRPr="00837CE2">
        <w:t xml:space="preserve"> President Barack </w:t>
      </w:r>
      <w:r w:rsidRPr="00837CE2">
        <w:rPr>
          <w:rStyle w:val="StyleBoldUnderline"/>
        </w:rPr>
        <w:t>Obama met with</w:t>
      </w:r>
      <w:r w:rsidRPr="00837CE2">
        <w:t xml:space="preserve"> President </w:t>
      </w:r>
      <w:r w:rsidRPr="00837CE2">
        <w:rPr>
          <w:rStyle w:val="StyleBoldUnderline"/>
        </w:rPr>
        <w:t>Xi</w:t>
      </w:r>
      <w:r w:rsidRPr="00837CE2">
        <w:t xml:space="preserve"> Jinping </w:t>
      </w:r>
      <w:r w:rsidRPr="00837CE2">
        <w:rPr>
          <w:rStyle w:val="StyleBoldUnderline"/>
        </w:rPr>
        <w:t>in the California desert revealed that Beijing and Washington’s sights are set on a similar prize — and face differing challenges to attain it</w:t>
      </w:r>
      <w:r w:rsidRPr="00837CE2">
        <w:t xml:space="preserve">. Their focus is Latin America and the prize is increased trade and investment opportunities in a region where economic reforms have pulled millions out of poverty and into the middle class. </w:t>
      </w:r>
      <w:r w:rsidRPr="00837CE2">
        <w:rPr>
          <w:rStyle w:val="StyleBoldUnderline"/>
        </w:rPr>
        <w:t xml:space="preserve">Latin America is rich in the commodities and energy that </w:t>
      </w:r>
      <w:r w:rsidRPr="00837CE2">
        <w:rPr>
          <w:rStyle w:val="Emphasis"/>
        </w:rPr>
        <w:t>both China and the United States need</w:t>
      </w:r>
      <w:r w:rsidRPr="00837CE2">
        <w:rPr>
          <w:rStyle w:val="StyleBoldUnderline"/>
        </w:rPr>
        <w:t>, largely stable politically and eager to do deals.</w:t>
      </w:r>
      <w:r w:rsidRPr="00837CE2">
        <w:t xml:space="preserve"> </w:t>
      </w:r>
      <w:r w:rsidRPr="00837CE2">
        <w:rPr>
          <w:rStyle w:val="StyleBoldUnderline"/>
        </w:rPr>
        <w:t>Consider the travel itinerary: Obama visited Mexico and Costa Rica last month.</w:t>
      </w:r>
      <w:r w:rsidRPr="00837CE2">
        <w:t xml:space="preserve"> Vice President Joe </w:t>
      </w:r>
      <w:r w:rsidRPr="00837CE2">
        <w:rPr>
          <w:rStyle w:val="StyleBoldUnderline"/>
        </w:rPr>
        <w:t>Biden recently went to Colombia, Trinidad and Tobago and Brazil</w:t>
      </w:r>
      <w:r w:rsidRPr="00837CE2">
        <w:t>. Chile’s president paid Obama a visit last week, Peru’s leader arrived Tuesday and Brazil’s is due in October.</w:t>
      </w:r>
    </w:p>
    <w:p w14:paraId="15E64A82" w14:textId="50B1D68E" w:rsidR="00B87F30" w:rsidRDefault="00BC2A0C" w:rsidP="002726B5">
      <w:pPr>
        <w:pStyle w:val="Heading2"/>
      </w:pPr>
      <w:r>
        <w:t xml:space="preserve">UQ – Relations High </w:t>
      </w:r>
    </w:p>
    <w:p w14:paraId="315C2C2B" w14:textId="77777777" w:rsidR="00E813B7" w:rsidRDefault="00E813B7" w:rsidP="00E813B7">
      <w:pPr>
        <w:pStyle w:val="Heading4"/>
      </w:pPr>
      <w:r>
        <w:t>U.S.–China relation increasing with new president</w:t>
      </w:r>
    </w:p>
    <w:p w14:paraId="381739D3" w14:textId="77777777" w:rsidR="00E813B7" w:rsidRDefault="00E813B7" w:rsidP="00E813B7">
      <w:r w:rsidRPr="00CE026A">
        <w:rPr>
          <w:rStyle w:val="StyleStyleBold12pt"/>
        </w:rPr>
        <w:t>Madhani</w:t>
      </w:r>
      <w:r w:rsidRPr="00A5419D">
        <w:rPr>
          <w:rStyle w:val="StyleStyleBold12pt"/>
        </w:rPr>
        <w:t xml:space="preserve">, </w:t>
      </w:r>
      <w:r>
        <w:rPr>
          <w:rStyle w:val="StyleStyleBold12pt"/>
        </w:rPr>
        <w:t>White H</w:t>
      </w:r>
      <w:r w:rsidRPr="00A5419D">
        <w:rPr>
          <w:rStyle w:val="StyleStyleBold12pt"/>
        </w:rPr>
        <w:t>ouse reporter for USA today,</w:t>
      </w:r>
      <w:r w:rsidRPr="00CE026A">
        <w:rPr>
          <w:rStyle w:val="StyleStyleBold12pt"/>
        </w:rPr>
        <w:t xml:space="preserve"> 13</w:t>
      </w:r>
      <w:r>
        <w:t xml:space="preserve"> </w:t>
      </w:r>
    </w:p>
    <w:p w14:paraId="6E122313" w14:textId="0A15A5C9" w:rsidR="00E813B7" w:rsidRPr="00CE026A" w:rsidRDefault="00007D6C" w:rsidP="00E813B7">
      <w:r>
        <w:t>[</w:t>
      </w:r>
      <w:r w:rsidR="00E813B7" w:rsidRPr="00CE026A">
        <w:t>Aamer</w:t>
      </w:r>
      <w:r w:rsidR="00E813B7">
        <w:t xml:space="preserve">, 6/9, “Can Obama, Xi take next step in U.S.-China relations?”, date accessed: 7/2/13, </w:t>
      </w:r>
      <w:r w:rsidR="00E813B7" w:rsidRPr="00E813B7">
        <w:t>http://www.usatoday.com/story/news/politics/2013/06/09/xi-obama-summit-environment-korea-cyberattacks/2405523/</w:t>
      </w:r>
      <w:r>
        <w:t>, LE]</w:t>
      </w:r>
    </w:p>
    <w:p w14:paraId="6D625B72" w14:textId="77777777" w:rsidR="00E813B7" w:rsidRDefault="00E813B7" w:rsidP="00E813B7">
      <w:pPr>
        <w:rPr>
          <w:rStyle w:val="StyleBoldUnderline"/>
        </w:rPr>
      </w:pPr>
    </w:p>
    <w:p w14:paraId="64DA9A3E" w14:textId="20ACD03C" w:rsidR="00E813B7" w:rsidRPr="00E813B7" w:rsidRDefault="00E813B7" w:rsidP="00E813B7">
      <w:r w:rsidRPr="00CE026A">
        <w:rPr>
          <w:rStyle w:val="StyleBoldUnderline"/>
        </w:rPr>
        <w:t>Obama made clear to the Chinese president that he was determined to establish a substantive relationship with him</w:t>
      </w:r>
      <w:r w:rsidRPr="00CE026A">
        <w:t xml:space="preserve">, while delivering a clear warning that cyberattacks emanating out of China threaten to divide the nations. </w:t>
      </w:r>
      <w:r w:rsidRPr="00CE026A">
        <w:rPr>
          <w:rStyle w:val="StyleBoldUnderline"/>
        </w:rPr>
        <w:t>And Xi was able to show a Chinese audience that he was making progress in finding "a new path" with their global rival.</w:t>
      </w:r>
      <w:r w:rsidRPr="00E813B7">
        <w:rPr>
          <w:sz w:val="12"/>
        </w:rPr>
        <w:t xml:space="preserve">¶ </w:t>
      </w:r>
      <w:r w:rsidRPr="00CE026A">
        <w:t>But what remains to be seen is if both leaders can make their lofty aspirations of reinvigorating U.S.-China relations a reality.</w:t>
      </w:r>
      <w:r w:rsidRPr="00E813B7">
        <w:rPr>
          <w:sz w:val="12"/>
        </w:rPr>
        <w:t xml:space="preserve">¶ </w:t>
      </w:r>
      <w:r w:rsidRPr="00CE026A">
        <w:t>"</w:t>
      </w:r>
      <w:r w:rsidRPr="00CE026A">
        <w:rPr>
          <w:rStyle w:val="StyleBoldUnderline"/>
        </w:rPr>
        <w:t>This relationship is too complicated to come away with the feeling that all problems have been solved or on track to be resolved</w:t>
      </w:r>
      <w:r w:rsidRPr="00CE026A">
        <w:t xml:space="preserve">," said Matthew Goodman, an analyst at the Center for Strategic and International Studies and a former Asia adviser on the National Security Council during Obama's first term. "It is an important reference point for the future ... but you have to remember we weren't on a very happy trajectory in the relationship ahead of the talks." </w:t>
      </w:r>
      <w:r w:rsidRPr="00CE026A">
        <w:rPr>
          <w:rStyle w:val="StyleBoldUnderline"/>
        </w:rPr>
        <w:t>For all the relationship building, in the end it's domestic pressures on Xi that could have the greatest impact on the Chinese taking action on the most maddening issues to the United States, from currency manipulation that led to a record $315 billion trade imbalance last year to insidious cybertheft and industrial espionage emanating from China.</w:t>
      </w:r>
    </w:p>
    <w:p w14:paraId="622B1D98" w14:textId="77777777" w:rsidR="00E813B7" w:rsidRDefault="00E813B7" w:rsidP="00E813B7">
      <w:pPr>
        <w:pStyle w:val="Heading4"/>
      </w:pPr>
      <w:r>
        <w:t>U.S.-China relations high now</w:t>
      </w:r>
    </w:p>
    <w:p w14:paraId="2B1B2B2F" w14:textId="77777777" w:rsidR="00E813B7" w:rsidRDefault="00E813B7" w:rsidP="00E813B7">
      <w:r w:rsidRPr="006461C3">
        <w:rPr>
          <w:rStyle w:val="StyleStyleBold12pt"/>
        </w:rPr>
        <w:t>Merica and Yellin</w:t>
      </w:r>
      <w:r>
        <w:rPr>
          <w:rStyle w:val="StyleStyleBold12pt"/>
        </w:rPr>
        <w:t xml:space="preserve">, </w:t>
      </w:r>
      <w:r w:rsidRPr="00A5419D">
        <w:rPr>
          <w:rStyle w:val="StyleStyleBold12pt"/>
        </w:rPr>
        <w:t>Reporters for CNN,</w:t>
      </w:r>
      <w:r w:rsidRPr="006461C3">
        <w:rPr>
          <w:rStyle w:val="StyleStyleBold12pt"/>
        </w:rPr>
        <w:t xml:space="preserve"> 13</w:t>
      </w:r>
      <w:r w:rsidRPr="006461C3">
        <w:t xml:space="preserve"> </w:t>
      </w:r>
    </w:p>
    <w:p w14:paraId="4C54712E" w14:textId="30820A3E" w:rsidR="00E813B7" w:rsidRDefault="00007D6C" w:rsidP="00E813B7">
      <w:r>
        <w:t>[</w:t>
      </w:r>
      <w:r w:rsidR="00E813B7" w:rsidRPr="006461C3">
        <w:t>Greg Botelho. Dan Merica and Jessica</w:t>
      </w:r>
      <w:r w:rsidR="00E813B7">
        <w:t>, 6/9, “Despite tensions, U.S., Chinese leaders talk of forging 'new model' in relations”,</w:t>
      </w:r>
      <w:r w:rsidR="00E813B7" w:rsidRPr="00A5419D">
        <w:t xml:space="preserve"> </w:t>
      </w:r>
      <w:r w:rsidR="00E813B7">
        <w:t xml:space="preserve">date accessed: 7/2/13 </w:t>
      </w:r>
      <w:r w:rsidR="00E813B7" w:rsidRPr="00E813B7">
        <w:t>http://www.cnn.com/2013/06/07/politics/us-china-summit-cyber-spying</w:t>
      </w:r>
      <w:r>
        <w:t>, LE]</w:t>
      </w:r>
    </w:p>
    <w:p w14:paraId="1984A90D" w14:textId="77777777" w:rsidR="00E813B7" w:rsidRPr="006461C3" w:rsidRDefault="00E813B7" w:rsidP="00E813B7"/>
    <w:p w14:paraId="58662876" w14:textId="0BAF8960" w:rsidR="00E813B7" w:rsidRDefault="00E813B7" w:rsidP="00E813B7">
      <w:r w:rsidRPr="00CE026A">
        <w:t xml:space="preserve">Palm Springs, California (CNN) -- Even after months of tensions over alleged cyberattacks, </w:t>
      </w:r>
      <w:r w:rsidRPr="00CE026A">
        <w:rPr>
          <w:rStyle w:val="StyleBoldUnderline"/>
        </w:rPr>
        <w:t>the leaders of China and the United States struck positive tones in a two-day summit</w:t>
      </w:r>
      <w:r w:rsidRPr="00CE026A">
        <w:t xml:space="preserve"> that ended Saturday in the sweltering heat of the California desert as </w:t>
      </w:r>
      <w:r w:rsidRPr="00CE026A">
        <w:rPr>
          <w:rStyle w:val="StyleBoldUnderline"/>
        </w:rPr>
        <w:t>both talked of forging a "new model" for their relations going forward.</w:t>
      </w:r>
      <w:r w:rsidRPr="00E813B7">
        <w:rPr>
          <w:rStyle w:val="StyleBoldUnderline"/>
          <w:sz w:val="12"/>
        </w:rPr>
        <w:t xml:space="preserve">¶ </w:t>
      </w:r>
      <w:r w:rsidRPr="00CE026A">
        <w:t>"We're meeting here today to chart the future of China-U.S. relations," Chinese President Xi Jinping said. "...</w:t>
      </w:r>
      <w:r w:rsidRPr="00CE026A">
        <w:rPr>
          <w:rStyle w:val="StyleBoldUnderline"/>
        </w:rPr>
        <w:t>We need to think creatively and act energetically so that working together we can build a new model of major country relationship</w:t>
      </w:r>
      <w:r w:rsidRPr="00CE026A">
        <w:t>."</w:t>
      </w:r>
      <w:r w:rsidRPr="00E813B7">
        <w:rPr>
          <w:sz w:val="12"/>
        </w:rPr>
        <w:t xml:space="preserve">¶ </w:t>
      </w:r>
      <w:r w:rsidRPr="00CE026A">
        <w:t>The summit at the Annenberg Retreat at Sunnylands, just outside Palm Springs, comes less than three months after Xi rose to his current post</w:t>
      </w:r>
      <w:r w:rsidRPr="00CE026A">
        <w:rPr>
          <w:rStyle w:val="StyleBoldUnderline"/>
        </w:rPr>
        <w:t>. Both he and U.S. President Barack Obama pointed out their meeting is happening sooner than some expected, a testament they said to both men's recognition of the importance of solid relations between the two countries.</w:t>
      </w:r>
      <w:r w:rsidRPr="00E813B7">
        <w:rPr>
          <w:sz w:val="12"/>
        </w:rPr>
        <w:t xml:space="preserve">¶ </w:t>
      </w:r>
      <w:r w:rsidRPr="00CE026A">
        <w:t>And both heads of state, who met last year in Washington when Xi was China's vice president, spoke of pursuing policies that furthers their nation's respective interests.</w:t>
      </w:r>
      <w:r w:rsidRPr="00E813B7">
        <w:rPr>
          <w:sz w:val="12"/>
        </w:rPr>
        <w:t xml:space="preserve">¶ </w:t>
      </w:r>
      <w:bookmarkStart w:id="1" w:name="em1"/>
      <w:bookmarkEnd w:id="1"/>
      <w:r w:rsidRPr="00CE026A">
        <w:t xml:space="preserve">From Obama's perspective -- </w:t>
      </w:r>
      <w:r w:rsidRPr="00CE026A">
        <w:rPr>
          <w:rStyle w:val="StyleBoldUnderline"/>
        </w:rPr>
        <w:t>even taking into account "healthy economic competition" between the two powers -- that means seeing China continue to grow.</w:t>
      </w:r>
      <w:r w:rsidRPr="00E813B7">
        <w:rPr>
          <w:rStyle w:val="StyleBoldUnderline"/>
          <w:sz w:val="12"/>
        </w:rPr>
        <w:t xml:space="preserve">¶ </w:t>
      </w:r>
      <w:r w:rsidRPr="00CE026A">
        <w:rPr>
          <w:rStyle w:val="StyleBoldUnderline"/>
        </w:rPr>
        <w:t>"It is in the United States' interest that China continues on the path of success, because we believe that a peaceful and stable and prosperous china is not only good for Chinese but also good for the world and for the United States,"</w:t>
      </w:r>
      <w:r w:rsidRPr="00CE026A">
        <w:t xml:space="preserve"> he said.</w:t>
      </w:r>
    </w:p>
    <w:p w14:paraId="322872D1" w14:textId="77777777" w:rsidR="00E813B7" w:rsidRDefault="00E813B7" w:rsidP="00E813B7">
      <w:pPr>
        <w:pStyle w:val="Heading4"/>
      </w:pPr>
      <w:r w:rsidRPr="007F2A5B">
        <w:t>U.S.-China relations high now- Trade</w:t>
      </w:r>
    </w:p>
    <w:p w14:paraId="54C98C9F" w14:textId="77777777" w:rsidR="00E813B7" w:rsidRDefault="00E813B7" w:rsidP="00E813B7">
      <w:r w:rsidRPr="007F2A5B">
        <w:rPr>
          <w:rStyle w:val="StyleStyleBold12pt"/>
        </w:rPr>
        <w:t>Yi</w:t>
      </w:r>
      <w:r w:rsidRPr="00A5419D">
        <w:rPr>
          <w:rStyle w:val="StyleStyleBold12pt"/>
        </w:rPr>
        <w:t>, reporter for CRI's flagship news program the Beijing Hour,</w:t>
      </w:r>
      <w:r w:rsidRPr="007F2A5B">
        <w:rPr>
          <w:rStyle w:val="StyleStyleBold12pt"/>
        </w:rPr>
        <w:t xml:space="preserve"> 13</w:t>
      </w:r>
      <w:r>
        <w:t xml:space="preserve"> </w:t>
      </w:r>
    </w:p>
    <w:p w14:paraId="5324A1A7" w14:textId="6B9197A7" w:rsidR="00E813B7" w:rsidRDefault="00007D6C" w:rsidP="00E813B7">
      <w:r>
        <w:t>[</w:t>
      </w:r>
      <w:r w:rsidR="00E813B7">
        <w:t xml:space="preserve">Su, 6/6 “China-US Economic Relations: Optimistic”, date accessed: 7/2/13, </w:t>
      </w:r>
      <w:r w:rsidR="00E813B7" w:rsidRPr="00E813B7">
        <w:t>http://english.cri.cn/6909/2013/06/06/2743s768903.htm</w:t>
      </w:r>
      <w:r>
        <w:t>, LE]</w:t>
      </w:r>
    </w:p>
    <w:p w14:paraId="7B66D6FE" w14:textId="77777777" w:rsidR="00E813B7" w:rsidRPr="007F2A5B" w:rsidRDefault="00E813B7" w:rsidP="00E813B7"/>
    <w:p w14:paraId="2911FD20" w14:textId="5125F628" w:rsidR="00E813B7" w:rsidRDefault="00E813B7" w:rsidP="00E813B7">
      <w:r w:rsidRPr="00A54AF0">
        <w:rPr>
          <w:rStyle w:val="StyleBoldUnderline"/>
        </w:rPr>
        <w:t xml:space="preserve">China and the US are each other's one of largest trade partners. </w:t>
      </w:r>
      <w:r w:rsidRPr="00E813B7">
        <w:rPr>
          <w:rStyle w:val="StyleBoldUnderline"/>
          <w:sz w:val="12"/>
        </w:rPr>
        <w:t xml:space="preserve">¶ </w:t>
      </w:r>
      <w:r w:rsidRPr="007F2A5B">
        <w:rPr>
          <w:rStyle w:val="StyleBoldUnderline"/>
        </w:rPr>
        <w:t>In 2012, China-US trade reached 484.6 billion US dollars</w:t>
      </w:r>
      <w:r w:rsidRPr="00A54AF0">
        <w:t xml:space="preserve">, close 200 times the figure when the two sides established diplomatic relations in 1979. </w:t>
      </w:r>
      <w:r w:rsidRPr="00E813B7">
        <w:rPr>
          <w:sz w:val="12"/>
        </w:rPr>
        <w:t xml:space="preserve">¶ </w:t>
      </w:r>
      <w:r w:rsidRPr="00A54AF0">
        <w:t xml:space="preserve">According to the Ministry of Commerce, </w:t>
      </w:r>
      <w:r w:rsidRPr="007F2A5B">
        <w:rPr>
          <w:rStyle w:val="StyleBoldUnderline"/>
        </w:rPr>
        <w:t>China's cumulative outbound direct investment in the non-financial sector in the US reached 10 billion US dollars by the end of 2012.</w:t>
      </w:r>
      <w:r w:rsidRPr="00E813B7">
        <w:rPr>
          <w:rStyle w:val="StyleBoldUnderline"/>
          <w:sz w:val="12"/>
        </w:rPr>
        <w:t xml:space="preserve">¶ </w:t>
      </w:r>
      <w:r w:rsidRPr="007F2A5B">
        <w:rPr>
          <w:rStyle w:val="StyleBoldUnderline"/>
        </w:rPr>
        <w:t>While cumulative US direct investment in China stood at 70 billion US dollars.</w:t>
      </w:r>
      <w:r w:rsidRPr="00E813B7">
        <w:rPr>
          <w:rStyle w:val="StyleBoldUnderline"/>
          <w:sz w:val="12"/>
        </w:rPr>
        <w:t xml:space="preserve">¶ </w:t>
      </w:r>
      <w:r w:rsidRPr="00A54AF0">
        <w:t>He Weiwen is the director of China-US-Europe Research Center under the International Trade Institution of China of Ministry of Commerce.</w:t>
      </w:r>
      <w:r w:rsidRPr="00E813B7">
        <w:rPr>
          <w:sz w:val="12"/>
        </w:rPr>
        <w:t xml:space="preserve">¶ </w:t>
      </w:r>
      <w:r w:rsidRPr="00A54AF0">
        <w:t>"</w:t>
      </w:r>
      <w:r w:rsidRPr="007F2A5B">
        <w:rPr>
          <w:rStyle w:val="StyleBoldUnderline"/>
        </w:rPr>
        <w:t>These figures explain that trade and investment between China and US are increasing, both China and US perform better than any other countries in the world in terms of trade growth. It shows there is a complement for each country, which ensures that both benefit from the trade</w:t>
      </w:r>
      <w:r w:rsidRPr="00A54AF0">
        <w:t>"</w:t>
      </w:r>
      <w:r w:rsidRPr="00E813B7">
        <w:rPr>
          <w:sz w:val="12"/>
        </w:rPr>
        <w:t xml:space="preserve">¶ </w:t>
      </w:r>
      <w:r w:rsidRPr="00A54AF0">
        <w:t xml:space="preserve">He says at different stages in the China-US modernization quest, both countries have had complimentary industrial structures. </w:t>
      </w:r>
      <w:r w:rsidRPr="00E813B7">
        <w:rPr>
          <w:sz w:val="12"/>
        </w:rPr>
        <w:t xml:space="preserve">¶ </w:t>
      </w:r>
      <w:r w:rsidRPr="007F2A5B">
        <w:rPr>
          <w:rStyle w:val="StyleBoldUnderline"/>
        </w:rPr>
        <w:t>This fact should facilitate further deepening of bilateral economic and trade cooperation.</w:t>
      </w:r>
      <w:r w:rsidRPr="00E813B7">
        <w:rPr>
          <w:rStyle w:val="StyleBoldUnderline"/>
          <w:sz w:val="12"/>
        </w:rPr>
        <w:t xml:space="preserve">¶ </w:t>
      </w:r>
      <w:r w:rsidRPr="007F2A5B">
        <w:rPr>
          <w:rStyle w:val="StyleBoldUnderline"/>
        </w:rPr>
        <w:t>He believes the prospect of China-US trade cooperation has potential for a good outcome.</w:t>
      </w:r>
      <w:r w:rsidRPr="00E813B7">
        <w:rPr>
          <w:rStyle w:val="StyleBoldUnderline"/>
          <w:sz w:val="12"/>
        </w:rPr>
        <w:t xml:space="preserve">¶ </w:t>
      </w:r>
      <w:r w:rsidRPr="007F2A5B">
        <w:rPr>
          <w:rStyle w:val="StyleBoldUnderline"/>
        </w:rPr>
        <w:t>He also says that the meeting of Xi Jinping and Obama will create a better environment for both countries.</w:t>
      </w:r>
      <w:r w:rsidRPr="00E813B7">
        <w:rPr>
          <w:rStyle w:val="StyleBoldUnderline"/>
          <w:sz w:val="12"/>
        </w:rPr>
        <w:t xml:space="preserve">¶ </w:t>
      </w:r>
      <w:r w:rsidRPr="00A54AF0">
        <w:t xml:space="preserve">"The meeting between two presidents will be of a higher level, not just about the bilateral relations, but on a strategic height. They will exchange ideas on global and multi-lateral issues that they're both concerned with. </w:t>
      </w:r>
      <w:r w:rsidRPr="007F2A5B">
        <w:rPr>
          <w:rStyle w:val="StyleBoldUnderline"/>
        </w:rPr>
        <w:t>Through such a dialogue, it will build an atmosphere providing better conditions to the trade cooperation and investment for both countries</w:t>
      </w:r>
      <w:r w:rsidRPr="00A54AF0">
        <w:t>."</w:t>
      </w:r>
    </w:p>
    <w:p w14:paraId="05E25924" w14:textId="77777777" w:rsidR="000F2CE0" w:rsidRPr="00E4085F" w:rsidRDefault="000F2CE0" w:rsidP="00E4085F">
      <w:pPr>
        <w:pStyle w:val="Heading4"/>
      </w:pPr>
      <w:r w:rsidRPr="00E4085F">
        <w:t>US- Sino Relations high now- summit meeting proves cooperation between Xi and Obama</w:t>
      </w:r>
    </w:p>
    <w:p w14:paraId="5BAB520D" w14:textId="613BF10B" w:rsidR="00C44E3C" w:rsidRDefault="000F2CE0" w:rsidP="000F2CE0">
      <w:r w:rsidRPr="00C44E3C">
        <w:rPr>
          <w:rStyle w:val="StyleStyleBold12pt"/>
        </w:rPr>
        <w:t>Gross</w:t>
      </w:r>
      <w:r w:rsidR="0073376D">
        <w:rPr>
          <w:rStyle w:val="StyleStyleBold12pt"/>
        </w:rPr>
        <w:t xml:space="preserve">, </w:t>
      </w:r>
      <w:r w:rsidR="00C44E3C" w:rsidRPr="00C44E3C">
        <w:rPr>
          <w:rStyle w:val="StyleStyleBold12pt"/>
        </w:rPr>
        <w:t>senior</w:t>
      </w:r>
      <w:r w:rsidR="00621D52">
        <w:rPr>
          <w:rStyle w:val="StyleStyleBold12pt"/>
        </w:rPr>
        <w:t xml:space="preserve"> associate at The</w:t>
      </w:r>
      <w:r w:rsidRPr="00C44E3C">
        <w:rPr>
          <w:rStyle w:val="StyleStyleBold12pt"/>
        </w:rPr>
        <w:t xml:space="preserve"> Pacific Forum, Center for Strategic and International </w:t>
      </w:r>
      <w:r w:rsidRPr="0073376D">
        <w:rPr>
          <w:rStyle w:val="StyleStyleBold12pt"/>
        </w:rPr>
        <w:t>Studies</w:t>
      </w:r>
      <w:r w:rsidR="00621D52">
        <w:rPr>
          <w:rStyle w:val="StyleStyleBold12pt"/>
        </w:rPr>
        <w:t>, 6-4</w:t>
      </w:r>
    </w:p>
    <w:p w14:paraId="3F618CE6" w14:textId="56779A62" w:rsidR="000F2CE0" w:rsidRDefault="000F2CE0" w:rsidP="000F2CE0">
      <w:r w:rsidRPr="00C44E3C">
        <w:t>(David Gross, “Creating a New Model for U.S.-China Relations at the Obama-Xi Summit”, http://www.huffingtonpost.com/donald-gross/creating-a-new-model-for-_b_3383480.html</w:t>
      </w:r>
      <w:r>
        <w:t>)</w:t>
      </w:r>
    </w:p>
    <w:p w14:paraId="491C3F0B" w14:textId="77777777" w:rsidR="00C44E3C" w:rsidRPr="004D0789" w:rsidRDefault="00C44E3C" w:rsidP="000F2CE0">
      <w:pPr>
        <w:rPr>
          <w:rStyle w:val="StyleBoldUnderline"/>
        </w:rPr>
      </w:pPr>
    </w:p>
    <w:p w14:paraId="1C6731E4" w14:textId="77777777" w:rsidR="000F2CE0" w:rsidRDefault="000F2CE0" w:rsidP="000F2CE0">
      <w:pPr>
        <w:rPr>
          <w:rStyle w:val="StyleBoldUnderline"/>
        </w:rPr>
      </w:pPr>
      <w:r w:rsidRPr="00064194">
        <w:rPr>
          <w:rStyle w:val="StyleBoldUnderline"/>
        </w:rPr>
        <w:t>This week's summit meeting between</w:t>
      </w:r>
      <w:r w:rsidRPr="00064194">
        <w:t xml:space="preserve"> Chinese President </w:t>
      </w:r>
      <w:r w:rsidRPr="00064194">
        <w:rPr>
          <w:rStyle w:val="StyleBoldUnderline"/>
        </w:rPr>
        <w:t>Xi</w:t>
      </w:r>
      <w:r w:rsidRPr="00064194">
        <w:t xml:space="preserve"> Jinping </w:t>
      </w:r>
      <w:r w:rsidRPr="00064194">
        <w:rPr>
          <w:rStyle w:val="StyleBoldUnderline"/>
        </w:rPr>
        <w:t>and</w:t>
      </w:r>
      <w:r w:rsidRPr="00064194">
        <w:t xml:space="preserve"> President Barack </w:t>
      </w:r>
      <w:r w:rsidRPr="00064194">
        <w:rPr>
          <w:rStyle w:val="StyleBoldUnderline"/>
        </w:rPr>
        <w:t>Obama offers a historic opportunity to improve U.S.-China relations</w:t>
      </w:r>
      <w:r w:rsidRPr="00064194">
        <w:t xml:space="preserve"> - but only if both sides frankly discuss the critical issues now dividing them and lay the basis for an ongoing process of mutual threat reduction.</w:t>
      </w:r>
      <w:r w:rsidRPr="00064194">
        <w:rPr>
          <w:sz w:val="12"/>
        </w:rPr>
        <w:t xml:space="preserve">¶ </w:t>
      </w:r>
      <w:r w:rsidRPr="00064194">
        <w:t xml:space="preserve">Fortunately, </w:t>
      </w:r>
      <w:r w:rsidRPr="00064194">
        <w:rPr>
          <w:rStyle w:val="StyleBoldUnderline"/>
        </w:rPr>
        <w:t>there is one major area where the two leaders have</w:t>
      </w:r>
      <w:r w:rsidRPr="00064194">
        <w:t xml:space="preserve"> already found </w:t>
      </w:r>
      <w:r w:rsidRPr="00064194">
        <w:rPr>
          <w:rStyle w:val="StyleBoldUnderline"/>
        </w:rPr>
        <w:t>common ground and can move the relationship forward - countering the nuclear threat from North Korea</w:t>
      </w:r>
      <w:r w:rsidRPr="00064194">
        <w:t>.</w:t>
      </w:r>
      <w:r w:rsidRPr="00064194">
        <w:rPr>
          <w:sz w:val="12"/>
        </w:rPr>
        <w:t xml:space="preserve">¶ </w:t>
      </w:r>
      <w:r w:rsidRPr="00064194">
        <w:t xml:space="preserve">To their credit, </w:t>
      </w:r>
      <w:r w:rsidRPr="00064194">
        <w:rPr>
          <w:rStyle w:val="StyleBoldUnderline"/>
        </w:rPr>
        <w:t>Obama administration officials are approaching the summit in a positive frame of mind</w:t>
      </w:r>
      <w:r w:rsidRPr="00064194">
        <w:t xml:space="preserve">. National Security Advisor Tom Donilon told President Xi during a late May meeting in Beijing that </w:t>
      </w:r>
      <w:r w:rsidRPr="00064194">
        <w:rPr>
          <w:rStyle w:val="StyleBoldUnderline"/>
        </w:rPr>
        <w:t>President Obama is "firmly committed to building a relationship defined by higher levels of practical cooperation and greater levels of trust</w:t>
      </w:r>
      <w:r w:rsidRPr="00064194">
        <w:t>, while managing whatever differences and disagreements might arise between us."</w:t>
      </w:r>
      <w:r w:rsidRPr="00064194">
        <w:rPr>
          <w:sz w:val="12"/>
        </w:rPr>
        <w:t xml:space="preserve">¶ </w:t>
      </w:r>
      <w:r w:rsidRPr="00064194">
        <w:t>Secretary of Defense Chuck Hagel emphasized last Saturday that Washington seeks more transparency in dealing with China on cyberespionage as well as other pressing issues. As he put it, "you have to talk to each other, be direct with each other, be inclusive."</w:t>
      </w:r>
      <w:r w:rsidRPr="00064194">
        <w:rPr>
          <w:sz w:val="12"/>
        </w:rPr>
        <w:t xml:space="preserve">¶ </w:t>
      </w:r>
      <w:r w:rsidRPr="00064194">
        <w:rPr>
          <w:rStyle w:val="StyleBoldUnderline"/>
        </w:rPr>
        <w:t>President Xi told Donilon</w:t>
      </w:r>
      <w:r w:rsidRPr="00064194">
        <w:t xml:space="preserve"> in Beijing that the "current China-U.S. relationship is at a critical juncture" where </w:t>
      </w:r>
      <w:r w:rsidRPr="00064194">
        <w:rPr>
          <w:rStyle w:val="StyleBoldUnderline"/>
        </w:rPr>
        <w:t>both sides must now "build on past successes and open up new dimensions for the future." He called for the two countries to explore "a new type of great power relationship."</w:t>
      </w:r>
      <w:r w:rsidRPr="00064194">
        <w:rPr>
          <w:rStyle w:val="StyleBoldUnderline"/>
          <w:sz w:val="12"/>
        </w:rPr>
        <w:t>¶</w:t>
      </w:r>
      <w:r w:rsidRPr="00064194">
        <w:rPr>
          <w:sz w:val="12"/>
        </w:rPr>
        <w:t xml:space="preserve"> </w:t>
      </w:r>
      <w:r w:rsidRPr="00064194">
        <w:rPr>
          <w:rStyle w:val="StyleBoldUnderline"/>
        </w:rPr>
        <w:t>Donilon responded</w:t>
      </w:r>
      <w:r w:rsidRPr="00064194">
        <w:t xml:space="preserve"> to Xi's suggestion </w:t>
      </w:r>
      <w:r w:rsidRPr="00064194">
        <w:rPr>
          <w:rStyle w:val="StyleBoldUnderline"/>
        </w:rPr>
        <w:t>by emphasizing that an "essential part of building a new model for relations between great powers is ensuring we have a healthy, stable and reliable military to military relationship."</w:t>
      </w:r>
      <w:r w:rsidRPr="00064194">
        <w:rPr>
          <w:rStyle w:val="StyleBoldUnderline"/>
          <w:sz w:val="12"/>
        </w:rPr>
        <w:t>¶</w:t>
      </w:r>
      <w:r w:rsidRPr="00064194">
        <w:rPr>
          <w:sz w:val="12"/>
        </w:rPr>
        <w:t xml:space="preserve"> </w:t>
      </w:r>
      <w:r w:rsidRPr="00064194">
        <w:rPr>
          <w:rStyle w:val="StyleBoldUnderline"/>
        </w:rPr>
        <w:t>So both governments are</w:t>
      </w:r>
      <w:r w:rsidRPr="00064194">
        <w:t xml:space="preserve"> making the right noises and </w:t>
      </w:r>
      <w:r w:rsidRPr="00064194">
        <w:rPr>
          <w:rStyle w:val="StyleBoldUnderline"/>
        </w:rPr>
        <w:t>raising expectations that the summit will yield concrete positive results.</w:t>
      </w:r>
      <w:r w:rsidRPr="00064194">
        <w:t xml:space="preserve"> One mutually beneficial measure has already come out of the pre-summit discussions, as reported by the New York Times - the U.S. and China have agreed on holding regular, high-level talks with the goal of setting "standards of behavior for cybersecurity and commercial espionage."</w:t>
      </w:r>
      <w:r w:rsidRPr="00064194">
        <w:rPr>
          <w:sz w:val="12"/>
        </w:rPr>
        <w:t xml:space="preserve">¶ </w:t>
      </w:r>
      <w:r w:rsidRPr="00064194">
        <w:t>But as important is it is to stop Chinese hacking of intellectual property and innovative technology developed by American companies, this diplomatic effort falls short of what the situation requires - a parallel and equivalent focus on military espionage.</w:t>
      </w:r>
      <w:r w:rsidRPr="00064194">
        <w:rPr>
          <w:sz w:val="12"/>
        </w:rPr>
        <w:t xml:space="preserve">¶ </w:t>
      </w:r>
      <w:r w:rsidRPr="00064194">
        <w:t>Recent Pentagon reports document numerous instances where the Chinese military has obtained information about U.S. weapons systems from both government computers and defense contractors. For its part, China argues that it has been victimized by U.S. cyberattacks seeking to test the PLA's capabilities and insists that the American military dominates cyberspace.</w:t>
      </w:r>
      <w:r w:rsidRPr="00064194">
        <w:rPr>
          <w:sz w:val="12"/>
        </w:rPr>
        <w:t xml:space="preserve">¶ </w:t>
      </w:r>
      <w:r w:rsidRPr="00064194">
        <w:t>Cyberespionage of this kind simply cannot be ignored. It should be discussed in existing intelligence-sharing channels. A formal "cyber arms control agreement" is neither necessary nor optimal as a means of resolving each side's concerns; but reaching a set of practical understandings that minimize conflict is both possible and highly desirable. The alternative course where each country takes unilateral punitive actions against the other could easily spin out of control and fundamentally disrupt U.S.-China relations.</w:t>
      </w:r>
      <w:r w:rsidRPr="00064194">
        <w:rPr>
          <w:sz w:val="12"/>
        </w:rPr>
        <w:t xml:space="preserve">¶ </w:t>
      </w:r>
      <w:r w:rsidRPr="00064194">
        <w:t>The Obama administration's proposal to strengthen military-to-military ties by addressing "non-traditional security challenges" such as disaster relief and countering piracy also falls short. During the Clinton administration, the U.S. and China held discussions on disaster relief and in 2006, the two countries engaged in search-and-rescue missions involving warships near the Chinese coast and off San Diego. Yet these and other cooperative measures to improve military-to-military relations did not significantly allay strategic distrust.</w:t>
      </w:r>
      <w:r w:rsidRPr="00064194">
        <w:rPr>
          <w:sz w:val="12"/>
        </w:rPr>
        <w:t xml:space="preserve">¶ </w:t>
      </w:r>
      <w:r w:rsidRPr="00064194">
        <w:rPr>
          <w:rStyle w:val="StyleBoldUnderline"/>
        </w:rPr>
        <w:t>A far more promising approach is for the U.S. and China to begin an ongoing process of mutual threat reduction, with the goal of ensuring that China is a future partner and not a danger to the interests of America and its allies.</w:t>
      </w:r>
      <w:r w:rsidRPr="00064194">
        <w:rPr>
          <w:rStyle w:val="StyleBoldUnderline"/>
          <w:sz w:val="12"/>
        </w:rPr>
        <w:t>¶</w:t>
      </w:r>
      <w:r w:rsidRPr="00064194">
        <w:rPr>
          <w:sz w:val="12"/>
        </w:rPr>
        <w:t xml:space="preserve"> </w:t>
      </w:r>
      <w:r w:rsidRPr="00064194">
        <w:t>To lay the basis for this process, the first step is for President Xi and President Obama to agree on a common approach to address the threat from North Korea. Achieving this outcome is eminently feasible, now that both Beijing and Washington concur on the importance of North Korea accepting the goal of denuclearization before they agree to reopen negotiations with Pyongyang.</w:t>
      </w:r>
      <w:r w:rsidRPr="00064194">
        <w:rPr>
          <w:sz w:val="12"/>
        </w:rPr>
        <w:t xml:space="preserve">¶ </w:t>
      </w:r>
      <w:r w:rsidRPr="00064194">
        <w:t xml:space="preserve">More broadly, </w:t>
      </w:r>
      <w:r w:rsidRPr="00064194">
        <w:rPr>
          <w:rStyle w:val="StyleBoldUnderline"/>
        </w:rPr>
        <w:t>President Xi and President Obama can give substance to the concept of achieving a "new model for relations between great powers" by pursuing a diplomatic strategy that minimizes conflict, realizes greater mutually beneficial Sino-American cooperation, and significantly expands trade and investment between the two countries.</w:t>
      </w:r>
    </w:p>
    <w:p w14:paraId="5B8E88E3" w14:textId="77777777" w:rsidR="00157735" w:rsidRDefault="00157735" w:rsidP="00157735">
      <w:pPr>
        <w:pStyle w:val="Heading4"/>
      </w:pPr>
      <w:r>
        <w:t xml:space="preserve">US-China relations high now </w:t>
      </w:r>
    </w:p>
    <w:p w14:paraId="7B61698B" w14:textId="77777777" w:rsidR="0073376D" w:rsidRDefault="00157735" w:rsidP="00157735">
      <w:r w:rsidRPr="006E7F50">
        <w:rPr>
          <w:rStyle w:val="StyleStyleBold12pt"/>
        </w:rPr>
        <w:t>The Economic Times 13</w:t>
      </w:r>
    </w:p>
    <w:p w14:paraId="062653A5" w14:textId="169A2178" w:rsidR="00157735" w:rsidRDefault="0073376D" w:rsidP="00157735">
      <w:r>
        <w:t>[</w:t>
      </w:r>
      <w:r w:rsidR="00157735">
        <w:t xml:space="preserve">6/8, “Barack Obama, Xi Jinping seek new relations amid hacking row”, Date accessed: 7/7/13, </w:t>
      </w:r>
      <w:r w:rsidR="00157735" w:rsidRPr="0073376D">
        <w:t>http://articles.economictimes.indiatimes.com/2013-06-08/news/39834557_1_hacking-row-president-barack-obama-us-china-relations</w:t>
      </w:r>
      <w:r>
        <w:t>, LE]</w:t>
      </w:r>
    </w:p>
    <w:p w14:paraId="532CDB87" w14:textId="77777777" w:rsidR="0073376D" w:rsidRDefault="0073376D" w:rsidP="00157735"/>
    <w:p w14:paraId="12F0F6A8" w14:textId="7E157660" w:rsidR="00157735" w:rsidRDefault="00157735" w:rsidP="00157735">
      <w:r w:rsidRPr="006E7F50">
        <w:t xml:space="preserve">In their first meeting since Xi assumed power in March, </w:t>
      </w:r>
      <w:r w:rsidRPr="006E7F50">
        <w:rPr>
          <w:rStyle w:val="StyleBoldUnderline"/>
        </w:rPr>
        <w:t>Obama hoped for a "new model of cooperation between countries based on mutual interest and mutual respect."</w:t>
      </w:r>
      <w:r w:rsidR="0073376D" w:rsidRPr="0073376D">
        <w:rPr>
          <w:rStyle w:val="StyleBoldUnderline"/>
          <w:b w:val="0"/>
          <w:sz w:val="12"/>
          <w:u w:val="none"/>
        </w:rPr>
        <w:t>¶</w:t>
      </w:r>
      <w:r w:rsidRPr="006E7F50">
        <w:rPr>
          <w:rStyle w:val="StyleBoldUnderline"/>
        </w:rPr>
        <w:t xml:space="preserve"> "It is in the United States' interests that China continues on the path of success because we believe that a peaceful and stable and prosperous China is not only good for the Chinese, but also good for the world and the United States</w:t>
      </w:r>
      <w:r w:rsidRPr="006E7F50">
        <w:t>."</w:t>
      </w:r>
      <w:r w:rsidR="0073376D" w:rsidRPr="0073376D">
        <w:rPr>
          <w:sz w:val="12"/>
        </w:rPr>
        <w:t>¶</w:t>
      </w:r>
      <w:r w:rsidRPr="006E7F50">
        <w:rPr>
          <w:sz w:val="12"/>
        </w:rPr>
        <w:t xml:space="preserve"> </w:t>
      </w:r>
      <w:r w:rsidRPr="006E7F50">
        <w:t>Hovering over the summit at a resort once frequented by Frank Sinatra and Richard Nixon was a vexing question for both countries -- whether China's rise in its region and the world means an inevitable clash with the United States.</w:t>
      </w:r>
      <w:r w:rsidR="0073376D" w:rsidRPr="0073376D">
        <w:rPr>
          <w:sz w:val="12"/>
        </w:rPr>
        <w:t>¶</w:t>
      </w:r>
      <w:r w:rsidRPr="006E7F50">
        <w:rPr>
          <w:sz w:val="12"/>
        </w:rPr>
        <w:t xml:space="preserve"> </w:t>
      </w:r>
      <w:r w:rsidRPr="006E7F50">
        <w:t>Xi invited Obama to pay a return informal visit to China. Mirroring his host's theme of a new approach, Xi said: "</w:t>
      </w:r>
      <w:r w:rsidRPr="006E7F50">
        <w:rPr>
          <w:rStyle w:val="StyleBoldUnderline"/>
        </w:rPr>
        <w:t>The vast Pacific Ocean has enough space for two large countries like the United States and China."</w:t>
      </w:r>
      <w:r w:rsidR="0073376D" w:rsidRPr="0073376D">
        <w:rPr>
          <w:rStyle w:val="StyleBoldUnderline"/>
          <w:b w:val="0"/>
          <w:sz w:val="12"/>
          <w:u w:val="none"/>
        </w:rPr>
        <w:t>¶</w:t>
      </w:r>
      <w:r w:rsidRPr="006E7F50">
        <w:rPr>
          <w:rStyle w:val="StyleBoldUnderline"/>
        </w:rPr>
        <w:t xml:space="preserve"> "We're meeting here today to chart the future of China-US relations and draw a blueprint for this relationship</w:t>
      </w:r>
      <w:r w:rsidRPr="006E7F50">
        <w:t>," Xi said, next to aides in identical business casual outfits.</w:t>
      </w:r>
      <w:r w:rsidR="0073376D" w:rsidRPr="0073376D">
        <w:rPr>
          <w:sz w:val="12"/>
        </w:rPr>
        <w:t>¶</w:t>
      </w:r>
      <w:r w:rsidRPr="006E7F50">
        <w:rPr>
          <w:sz w:val="12"/>
        </w:rPr>
        <w:t xml:space="preserve"> </w:t>
      </w:r>
      <w:r w:rsidRPr="006E7F50">
        <w:t>The two men will meet again Saturday morning, before Obama waves off Xi and his wife Peng Liyuan.</w:t>
      </w:r>
      <w:r w:rsidR="0073376D" w:rsidRPr="0073376D">
        <w:rPr>
          <w:sz w:val="12"/>
        </w:rPr>
        <w:t>¶</w:t>
      </w:r>
      <w:r w:rsidRPr="006E7F50">
        <w:rPr>
          <w:sz w:val="12"/>
        </w:rPr>
        <w:t xml:space="preserve"> </w:t>
      </w:r>
      <w:r w:rsidRPr="006E7F50">
        <w:t>Obama's wife Michelle stayed in Washington, scuppering hopes of a face-to-face between two glamorous first ladies.</w:t>
      </w:r>
      <w:r w:rsidR="0073376D" w:rsidRPr="0073376D">
        <w:rPr>
          <w:sz w:val="12"/>
        </w:rPr>
        <w:t>¶</w:t>
      </w:r>
      <w:r w:rsidRPr="006E7F50">
        <w:rPr>
          <w:sz w:val="12"/>
        </w:rPr>
        <w:t xml:space="preserve"> </w:t>
      </w:r>
      <w:r w:rsidRPr="006E7F50">
        <w:t>The US president Friday wasted no time in hitting a key theme of the visit from the US side -- complaints of an alleged Chinese Internet spying effort targeting American military and commercial secrets and intellectual property.</w:t>
      </w:r>
      <w:r w:rsidR="0073376D" w:rsidRPr="0073376D">
        <w:rPr>
          <w:sz w:val="12"/>
        </w:rPr>
        <w:t>¶</w:t>
      </w:r>
      <w:r w:rsidRPr="006E7F50">
        <w:rPr>
          <w:sz w:val="12"/>
        </w:rPr>
        <w:t xml:space="preserve"> </w:t>
      </w:r>
      <w:r w:rsidRPr="006E7F50">
        <w:rPr>
          <w:rStyle w:val="StyleBoldUnderline"/>
        </w:rPr>
        <w:t>He called for "common rules of the road" to protect against hacking -- a similar linguistic formulation he has used to protest against alleged Chinese currency manipulation and supposed trade abuses.</w:t>
      </w:r>
      <w:r w:rsidR="0073376D" w:rsidRPr="0073376D">
        <w:rPr>
          <w:rStyle w:val="StyleBoldUnderline"/>
          <w:b w:val="0"/>
          <w:sz w:val="12"/>
          <w:u w:val="none"/>
        </w:rPr>
        <w:t>¶</w:t>
      </w:r>
      <w:r w:rsidRPr="006E7F50">
        <w:rPr>
          <w:rStyle w:val="StyleBoldUnderline"/>
        </w:rPr>
        <w:t xml:space="preserve"> "President Xi and I recognize that, because of the incredible advances of technology, the issue of cybersecurity and the need for rules, and common approaches to security, have become increasingly important,"</w:t>
      </w:r>
      <w:r w:rsidRPr="006E7F50">
        <w:t xml:space="preserve"> Obama said.</w:t>
      </w:r>
      <w:r w:rsidR="0073376D" w:rsidRPr="0073376D">
        <w:rPr>
          <w:sz w:val="12"/>
        </w:rPr>
        <w:t>¶</w:t>
      </w:r>
      <w:r w:rsidRPr="006E7F50">
        <w:rPr>
          <w:sz w:val="12"/>
        </w:rPr>
        <w:t xml:space="preserve"> </w:t>
      </w:r>
      <w:r w:rsidRPr="006E7F50">
        <w:rPr>
          <w:rStyle w:val="StyleBoldUnderline"/>
        </w:rPr>
        <w:t>"It's critical, as two of the largest economies and military powers of the world, that China and the United States arrive at a firm understanding,</w:t>
      </w:r>
      <w:r w:rsidRPr="006E7F50">
        <w:t>" Obama said.</w:t>
      </w:r>
    </w:p>
    <w:p w14:paraId="41334F37" w14:textId="77777777" w:rsidR="00157735" w:rsidRDefault="00157735" w:rsidP="00157735">
      <w:pPr>
        <w:pStyle w:val="Heading4"/>
      </w:pPr>
      <w:r>
        <w:t>US-China relations high now- 5 reasons</w:t>
      </w:r>
    </w:p>
    <w:p w14:paraId="639B85CE" w14:textId="6D21C79B" w:rsidR="0073376D" w:rsidRDefault="00157735" w:rsidP="00157735">
      <w:r w:rsidRPr="00482302">
        <w:rPr>
          <w:rStyle w:val="StyleStyleBold12pt"/>
        </w:rPr>
        <w:t>Foroohar, TIME's assistan</w:t>
      </w:r>
      <w:r w:rsidR="00621D52">
        <w:rPr>
          <w:rStyle w:val="StyleStyleBold12pt"/>
        </w:rPr>
        <w:t>t managing editor in charge of E</w:t>
      </w:r>
      <w:r w:rsidR="00BC62BD">
        <w:rPr>
          <w:rStyle w:val="StyleStyleBold12pt"/>
        </w:rPr>
        <w:t>conomics and B</w:t>
      </w:r>
      <w:r w:rsidRPr="00482302">
        <w:rPr>
          <w:rStyle w:val="StyleStyleBold12pt"/>
        </w:rPr>
        <w:t>usiness, 13</w:t>
      </w:r>
      <w:r w:rsidR="0073376D">
        <w:t xml:space="preserve"> </w:t>
      </w:r>
    </w:p>
    <w:p w14:paraId="6872D60E" w14:textId="10FB07E7" w:rsidR="00157735" w:rsidRDefault="0073376D" w:rsidP="00157735">
      <w:r>
        <w:t>[</w:t>
      </w:r>
      <w:r w:rsidR="00157735">
        <w:t xml:space="preserve">Rana, 6/7, “China, the U.S. and a Special Relationship in the Making: 5 Shared Economic Challenges”, </w:t>
      </w:r>
      <w:r w:rsidR="00157735" w:rsidRPr="0073376D">
        <w:t>http://business.time.com/2013/06/07/china-the-u-s-and-a-special-relationship-in-the-making-5-shared-economic-challenges/</w:t>
      </w:r>
      <w:r>
        <w:t>, LE]</w:t>
      </w:r>
    </w:p>
    <w:p w14:paraId="092AA51C" w14:textId="77777777" w:rsidR="0073376D" w:rsidRPr="00482302" w:rsidRDefault="0073376D" w:rsidP="00157735"/>
    <w:p w14:paraId="21A2E15C" w14:textId="6CA54AAC" w:rsidR="00157735" w:rsidRDefault="00157735" w:rsidP="00157735">
      <w:r w:rsidRPr="0073376D">
        <w:t xml:space="preserve">As President Obama and Chinese President Xi Jinping settle into conversation in California for the weekend, </w:t>
      </w:r>
      <w:r w:rsidRPr="0073376D">
        <w:rPr>
          <w:rStyle w:val="StyleBoldUnderline"/>
        </w:rPr>
        <w:t xml:space="preserve">there’s talk of a new kind of G-2 alliance between the nations, and even a “grand bargain” over issues like trade, the structure of global institutions such as the IMF and the </w:t>
      </w:r>
      <w:hyperlink r:id="rId8" w:history="1">
        <w:r w:rsidRPr="0073376D">
          <w:rPr>
            <w:rStyle w:val="StyleBoldUnderline"/>
          </w:rPr>
          <w:t>World Bank</w:t>
        </w:r>
      </w:hyperlink>
      <w:r w:rsidRPr="0073376D">
        <w:rPr>
          <w:rStyle w:val="StyleBoldUnderline"/>
        </w:rPr>
        <w:t>, and security issues. The idea is to reset U.S.-China relations, which have been tense in recent years, and hopefully restart world growth</w:t>
      </w:r>
      <w:r w:rsidRPr="0073376D">
        <w:t>, which has been lagging, in the process.</w:t>
      </w:r>
      <w:r w:rsidR="0073376D" w:rsidRPr="0073376D">
        <w:rPr>
          <w:sz w:val="12"/>
        </w:rPr>
        <w:t>¶</w:t>
      </w:r>
      <w:r w:rsidRPr="0073376D">
        <w:t xml:space="preserve"> It’s a wise goal. China and the U.S. are now the two strongest legs of the stool that is the global economy (Europe is faltering). They are not only the two largest economies in the world, but also represent the biggest single chunks of growth – and despite their differences, the countries’ major economic challenges are actually strikingly similar. Let’s count the ways.</w:t>
      </w:r>
      <w:r w:rsidR="0073376D" w:rsidRPr="0073376D">
        <w:rPr>
          <w:sz w:val="12"/>
        </w:rPr>
        <w:t>¶</w:t>
      </w:r>
      <w:r w:rsidRPr="0073376D">
        <w:t xml:space="preserve"> </w:t>
      </w:r>
      <w:r w:rsidRPr="0073376D">
        <w:rPr>
          <w:rStyle w:val="StyleBoldUnderline"/>
        </w:rPr>
        <w:t xml:space="preserve">1. </w:t>
      </w:r>
      <w:hyperlink r:id="rId9" w:history="1">
        <w:r w:rsidRPr="0073376D">
          <w:rPr>
            <w:rStyle w:val="StyleBoldUnderline"/>
          </w:rPr>
          <w:t>Jobs</w:t>
        </w:r>
      </w:hyperlink>
      <w:r w:rsidRPr="0073376D">
        <w:rPr>
          <w:rStyle w:val="StyleBoldUnderline"/>
        </w:rPr>
        <w:t xml:space="preserve"> for the middle class. Both China and the U.S. have bifurcated economies. Jobs at the very low end are plentiful</w:t>
      </w:r>
      <w:r w:rsidRPr="0073376D">
        <w:t xml:space="preserve"> – 8 out of the 10 fastest-growing job categories in the U.S. are in low-wage areas like tourism and leisure. Even as coastal wages rise in China, factories are moving inland to take advantage of another 20 years’ worth of low-paid workers; there are still hundreds of millions of people in China living on less than $2 a day</w:t>
      </w:r>
      <w:r w:rsidRPr="0073376D">
        <w:rPr>
          <w:rStyle w:val="StyleBoldUnderline"/>
        </w:rPr>
        <w:t>. While both countries have a talent shortage at the very top end, workers in the middle are out in the cold</w:t>
      </w:r>
      <w:r w:rsidRPr="0073376D">
        <w:t>. Chinese college graduates have a 40% unemployment rate; meanwhile, American graduates are facing the toughest job market in decades, which brings us to …</w:t>
      </w:r>
      <w:r w:rsidR="0073376D" w:rsidRPr="0073376D">
        <w:rPr>
          <w:sz w:val="12"/>
        </w:rPr>
        <w:t>¶</w:t>
      </w:r>
      <w:r w:rsidRPr="0073376D">
        <w:t xml:space="preserve"> </w:t>
      </w:r>
      <w:r w:rsidRPr="0073376D">
        <w:rPr>
          <w:rStyle w:val="StyleBoldUnderline"/>
        </w:rPr>
        <w:t>2. Education reform. In the U.S., globalization and technology-related job destruction have hollowed out middle-class jobs. But research shows that technology is historically a net job creator – only when the pace of education doesn’t keep up with technological change does it become a job destroyer. The U.S. needs a rethinking of STEM</w:t>
      </w:r>
      <w:r w:rsidRPr="0073376D">
        <w:t xml:space="preserve"> (science, technology, engineering and math) education, which will be required for an increasing chunk of new jobs in the future at all levels, as well as a revamping of secondary education and community-college programs to better align educators and job creators.</w:t>
      </w:r>
      <w:r w:rsidR="0073376D" w:rsidRPr="0073376D">
        <w:rPr>
          <w:sz w:val="12"/>
        </w:rPr>
        <w:t>¶</w:t>
      </w:r>
      <w:r w:rsidRPr="0073376D">
        <w:t xml:space="preserve"> (MORE: China’s ‘Second Tier’ Cities: That’s Where the Money Is)</w:t>
      </w:r>
      <w:r w:rsidR="0073376D" w:rsidRPr="0073376D">
        <w:rPr>
          <w:sz w:val="12"/>
        </w:rPr>
        <w:t>¶</w:t>
      </w:r>
      <w:r w:rsidRPr="0073376D">
        <w:t xml:space="preserve"> China, on the other hand, has plenty of engineers but not enough creative thinkers. At the Fortune Global Forum in Chengdu, which I’m currently attending, there’s a lot of talk about how Chinese universities can de-silo students in various disciplines and bring the best of American liberal-arts-style creativity to education and companies, in order to climb up the economic food chain. As McKinsey global managing director Dominic Barton noted in one session, by 2020, there will be 24 million jobs in China, many of them midlevel, for which there are no skilled workers.</w:t>
      </w:r>
      <w:r w:rsidR="0073376D" w:rsidRPr="0073376D">
        <w:rPr>
          <w:sz w:val="12"/>
        </w:rPr>
        <w:t>¶</w:t>
      </w:r>
      <w:r w:rsidRPr="0073376D">
        <w:t xml:space="preserve"> </w:t>
      </w:r>
      <w:r w:rsidRPr="0073376D">
        <w:rPr>
          <w:rStyle w:val="StyleBoldUnderline"/>
        </w:rPr>
        <w:t>3. Rising health care costs. As countries get wealthier, and older, there is a growing demand for health care – and rising associated costs. The U.S. has already seen this play out, of course; we have less a deficit problem than a longer-term health-care-spending problem. Now China is beginning to see it too.</w:t>
      </w:r>
      <w:r w:rsidRPr="0073376D">
        <w:t xml:space="preserve"> Nine percent of the population is over 65, but that number will rise to 25% within the next 30 to 40 years, according to statistics shared by Johnson &amp; Johnson chairman and CEO Alex Gorsky at the Fortune panel. Despite our wealth gap with China — average American living standards are about six times higher — neither country has a particularly efficient health care system or a broad social safety net. And in both countries, economic security could well be increased by further health care reform — in the U.S., about one-third of those who cycle in and out of poverty do so because of a health care emergency. In China, the lack of adequate state health care is one reason that the savings rate is so high, and consumption (which is desperately needed to rebalance the economy) remains lower than it might otherwise be</w:t>
      </w:r>
      <w:r w:rsidRPr="0073376D">
        <w:rPr>
          <w:rStyle w:val="StyleBoldUnderline"/>
        </w:rPr>
        <w:t>.</w:t>
      </w:r>
      <w:r w:rsidR="0073376D" w:rsidRPr="0073376D">
        <w:rPr>
          <w:rStyle w:val="StyleBoldUnderline"/>
          <w:b w:val="0"/>
          <w:sz w:val="12"/>
          <w:u w:val="none"/>
        </w:rPr>
        <w:t>¶</w:t>
      </w:r>
      <w:r w:rsidRPr="0073376D">
        <w:rPr>
          <w:rStyle w:val="StyleBoldUnderline"/>
        </w:rPr>
        <w:t xml:space="preserve"> 4. Tax reform. In the U.S., we have a convoluted tax code that favors both rich individuals and corporations and creates perverse </w:t>
      </w:r>
      <w:r w:rsidRPr="0073376D">
        <w:fldChar w:fldCharType="begin"/>
      </w:r>
      <w:r w:rsidRPr="0073376D">
        <w:instrText xml:space="preserve"> HYPERLINK "http://www.time.com/time/magazine/article/0,9171,2144112,00.html" \t "_blank" </w:instrText>
      </w:r>
      <w:r w:rsidRPr="0073376D">
        <w:fldChar w:fldCharType="separate"/>
      </w:r>
      <w:r w:rsidRPr="0073376D">
        <w:rPr>
          <w:rStyle w:val="StyleBoldUnderline"/>
        </w:rPr>
        <w:t>imbalances</w:t>
      </w:r>
      <w:r w:rsidRPr="0073376D">
        <w:rPr>
          <w:rStyle w:val="StyleBoldUnderline"/>
        </w:rPr>
        <w:fldChar w:fldCharType="end"/>
      </w:r>
      <w:r w:rsidRPr="0073376D">
        <w:rPr>
          <w:rStyle w:val="StyleBoldUnderline"/>
        </w:rPr>
        <w:t xml:space="preserve"> in </w:t>
      </w:r>
      <w:r w:rsidRPr="0073376D">
        <w:fldChar w:fldCharType="begin"/>
      </w:r>
      <w:r w:rsidRPr="0073376D">
        <w:instrText xml:space="preserve"> HYPERLINK "http://www.time.com/time/subscriber/article/0,33009,2132746,00.html" \t "_blank" </w:instrText>
      </w:r>
      <w:r w:rsidRPr="0073376D">
        <w:fldChar w:fldCharType="separate"/>
      </w:r>
      <w:r w:rsidRPr="0073376D">
        <w:rPr>
          <w:rStyle w:val="StyleBoldUnderline"/>
        </w:rPr>
        <w:t>our economy</w:t>
      </w:r>
      <w:r w:rsidRPr="0073376D">
        <w:rPr>
          <w:rStyle w:val="StyleBoldUnderline"/>
        </w:rPr>
        <w:fldChar w:fldCharType="end"/>
      </w:r>
      <w:r w:rsidRPr="0073376D">
        <w:t xml:space="preserve">. Apple, for instance, recently made the largest-ever bond issuance rather than take overseas cash back home, in part because the U.S. tax code favors debt over equity. Meanwhile, as former U.S. Treasury Secretary Hank Paulson pointed out at the Fortune conference, </w:t>
      </w:r>
      <w:r w:rsidRPr="0073376D">
        <w:rPr>
          <w:rStyle w:val="StyleBoldUnderline"/>
        </w:rPr>
        <w:t>China desperately needs tax and finance reform as well, particularly at the regional level. In the Middle Kingdom, more debt might actually help things: if municipal governments were able to issue bonds, they could stop relying solely on real estate sales for revenue, and thus help deflate a growing housing bubble.</w:t>
      </w:r>
      <w:r w:rsidR="0073376D" w:rsidRPr="0073376D">
        <w:rPr>
          <w:sz w:val="12"/>
        </w:rPr>
        <w:t>¶</w:t>
      </w:r>
      <w:r w:rsidRPr="0073376D">
        <w:t xml:space="preserve"> (MORE: The Importance of Pork in China</w:t>
      </w:r>
      <w:r w:rsidRPr="0073376D">
        <w:rPr>
          <w:rStyle w:val="StyleBoldUnderline"/>
        </w:rPr>
        <w:t>)</w:t>
      </w:r>
      <w:r w:rsidR="0073376D" w:rsidRPr="0073376D">
        <w:rPr>
          <w:rStyle w:val="StyleBoldUnderline"/>
          <w:b w:val="0"/>
          <w:sz w:val="12"/>
          <w:u w:val="none"/>
        </w:rPr>
        <w:t>¶</w:t>
      </w:r>
      <w:r w:rsidRPr="0073376D">
        <w:rPr>
          <w:rStyle w:val="StyleBoldUnderline"/>
        </w:rPr>
        <w:t xml:space="preserve"> 5. Smart growth over growth at any cost. GDP growth in China and the U.S. has slowed in recent years, and both countries need fundamental changes in their economic models in order to get back on track in a sustainable way. The U.S. is on the upswing, but much of the recovery so far is based on Federal Reserve money dumps and the resulting investor-led recovery in housing. Wages are still flat, and good jobs hard to come by</w:t>
      </w:r>
      <w:r w:rsidRPr="0073376D">
        <w:t xml:space="preserve"> (see challenge No. 1).</w:t>
      </w:r>
    </w:p>
    <w:p w14:paraId="00AC401F" w14:textId="77777777" w:rsidR="00157735" w:rsidRDefault="00157735" w:rsidP="00157735">
      <w:pPr>
        <w:pStyle w:val="Heading4"/>
      </w:pPr>
      <w:r>
        <w:t>US and China have a bilateral relationship</w:t>
      </w:r>
    </w:p>
    <w:p w14:paraId="1C2E9356" w14:textId="77777777" w:rsidR="0073376D" w:rsidRDefault="00157735" w:rsidP="00157735">
      <w:r w:rsidRPr="00490B0F">
        <w:rPr>
          <w:rStyle w:val="StyleStyleBold12pt"/>
        </w:rPr>
        <w:t>Xinhua 13</w:t>
      </w:r>
      <w:r>
        <w:t xml:space="preserve"> </w:t>
      </w:r>
    </w:p>
    <w:p w14:paraId="6B24937D" w14:textId="783BB7F1" w:rsidR="00157735" w:rsidRDefault="0073376D" w:rsidP="00157735">
      <w:r>
        <w:t>[</w:t>
      </w:r>
      <w:r w:rsidR="00157735">
        <w:t xml:space="preserve">4/25, “China, U.S. share good start on relations: President Xi”, Date accessed: 7/7/13, </w:t>
      </w:r>
      <w:r w:rsidR="00157735" w:rsidRPr="0073376D">
        <w:t>http://english.people.com.cn/90883/8221599.html</w:t>
      </w:r>
      <w:r>
        <w:t>, LE]</w:t>
      </w:r>
    </w:p>
    <w:p w14:paraId="037B7238" w14:textId="77777777" w:rsidR="0073376D" w:rsidRDefault="0073376D" w:rsidP="00157735"/>
    <w:p w14:paraId="59CAFE67" w14:textId="25E5AFA2" w:rsidR="00157735" w:rsidRPr="0073376D" w:rsidRDefault="00157735" w:rsidP="000F2CE0">
      <w:r w:rsidRPr="0073376D">
        <w:t xml:space="preserve">BEIJING, April 24 (Xinhua) -- Chinese President Xi Jinping acknowledged here on Wednesday that </w:t>
      </w:r>
      <w:r w:rsidRPr="0073376D">
        <w:rPr>
          <w:rStyle w:val="StyleBoldUnderline"/>
        </w:rPr>
        <w:t>China and the United States have shared a good start on bilateral ties</w:t>
      </w:r>
      <w:r w:rsidRPr="0073376D">
        <w:t>.</w:t>
      </w:r>
      <w:r w:rsidR="0073376D" w:rsidRPr="0073376D">
        <w:rPr>
          <w:sz w:val="12"/>
        </w:rPr>
        <w:t>¶</w:t>
      </w:r>
      <w:r w:rsidRPr="0073376D">
        <w:t xml:space="preserve"> Xi also called on the two sides to handle their relations at a strategic level.</w:t>
      </w:r>
      <w:r w:rsidR="0073376D" w:rsidRPr="0073376D">
        <w:rPr>
          <w:sz w:val="12"/>
        </w:rPr>
        <w:t>¶</w:t>
      </w:r>
      <w:r w:rsidRPr="0073376D">
        <w:t xml:space="preserve"> "</w:t>
      </w:r>
      <w:r w:rsidRPr="0073376D">
        <w:rPr>
          <w:rStyle w:val="StyleBoldUnderline"/>
        </w:rPr>
        <w:t>I'm pleased to see the China-U.S. relations have seen a good start since the new leaderships of the two nations came to power</w:t>
      </w:r>
      <w:r w:rsidRPr="0073376D">
        <w:t>," Xi said in his meeting with former U.S. Secretary of State Henry Kissinger.</w:t>
      </w:r>
      <w:r w:rsidR="0073376D" w:rsidRPr="0073376D">
        <w:rPr>
          <w:sz w:val="12"/>
        </w:rPr>
        <w:t>¶</w:t>
      </w:r>
      <w:r w:rsidRPr="0073376D">
        <w:t xml:space="preserve"> </w:t>
      </w:r>
      <w:r w:rsidRPr="0073376D">
        <w:rPr>
          <w:rStyle w:val="StyleBoldUnderline"/>
        </w:rPr>
        <w:t>Xi suggested the two sides further intensify high-level exchange and dialogue, sort out common interests and boost cooperation in various fields such as mutual respect, equality and handling their differences well.</w:t>
      </w:r>
      <w:r w:rsidR="0073376D" w:rsidRPr="0073376D">
        <w:rPr>
          <w:rStyle w:val="StyleBoldUnderline"/>
          <w:b w:val="0"/>
          <w:sz w:val="12"/>
          <w:u w:val="none"/>
        </w:rPr>
        <w:t>¶</w:t>
      </w:r>
      <w:r w:rsidRPr="0073376D">
        <w:rPr>
          <w:rStyle w:val="StyleBoldUnderline"/>
        </w:rPr>
        <w:t xml:space="preserve"> "The establishment of a new type of inter-power relationship between China and the United States needs an accumulation of dribs and drabs</w:t>
      </w:r>
      <w:r w:rsidRPr="0073376D">
        <w:t xml:space="preserve">," Xi told Kissinger, </w:t>
      </w:r>
      <w:r w:rsidRPr="0073376D">
        <w:rPr>
          <w:rStyle w:val="StyleBoldUnderline"/>
        </w:rPr>
        <w:t>proposing the two to step up their pragmatic cooperation and maintain communication and coordination on regional and international issues in an aim to promote bilateral relations to a higher level</w:t>
      </w:r>
      <w:r w:rsidRPr="0073376D">
        <w:t>.</w:t>
      </w:r>
      <w:r w:rsidR="0073376D" w:rsidRPr="0073376D">
        <w:rPr>
          <w:sz w:val="12"/>
        </w:rPr>
        <w:t>¶</w:t>
      </w:r>
      <w:r w:rsidRPr="0073376D">
        <w:t xml:space="preserve"> Kissinger highlighted </w:t>
      </w:r>
      <w:r w:rsidRPr="0073376D">
        <w:rPr>
          <w:rStyle w:val="StyleBoldUnderline"/>
        </w:rPr>
        <w:t>the significance of relations between the United States and China, noting that the two nations could deepen their communication and mutual understanding on current issues which not only would help the two to foster ties, but also be conducive to safeguarding world peace and stability</w:t>
      </w:r>
      <w:r w:rsidRPr="0073376D">
        <w:t>.</w:t>
      </w:r>
      <w:r w:rsidR="0073376D" w:rsidRPr="0073376D">
        <w:rPr>
          <w:sz w:val="12"/>
        </w:rPr>
        <w:t>¶</w:t>
      </w:r>
      <w:r w:rsidRPr="0073376D">
        <w:t xml:space="preserve"> In an earlier meeting with visiting former U.S. Treasury Secretary Henry Paulson, </w:t>
      </w:r>
      <w:r w:rsidRPr="0073376D">
        <w:rPr>
          <w:rStyle w:val="StyleBoldUnderline"/>
        </w:rPr>
        <w:t>Xi also highlighted the prospect for the two nations to push forward bilateral relations.</w:t>
      </w:r>
      <w:r w:rsidR="0073376D" w:rsidRPr="0073376D">
        <w:rPr>
          <w:rStyle w:val="StyleBoldUnderline"/>
          <w:b w:val="0"/>
          <w:sz w:val="12"/>
          <w:u w:val="none"/>
        </w:rPr>
        <w:t>¶</w:t>
      </w:r>
      <w:r w:rsidRPr="0073376D">
        <w:rPr>
          <w:rStyle w:val="StyleBoldUnderline"/>
        </w:rPr>
        <w:t xml:space="preserve"> "China is making an unremitting effort to achieve its 'two 100-year' goals and the United States is also on its way of reform and economic recovery</w:t>
      </w:r>
      <w:r w:rsidRPr="0073376D">
        <w:t>," Xi said.</w:t>
      </w:r>
      <w:r w:rsidR="0073376D" w:rsidRPr="0073376D">
        <w:rPr>
          <w:sz w:val="12"/>
        </w:rPr>
        <w:t>¶</w:t>
      </w:r>
      <w:r w:rsidRPr="0073376D">
        <w:t xml:space="preserve"> The Chinese President also spoke highly of the role played by the Paulson Institute, an independent center at the University of Chicago that aims to promote sustainable economic growth and a cleaner environment, </w:t>
      </w:r>
      <w:r w:rsidRPr="0073376D">
        <w:rPr>
          <w:rStyle w:val="StyleBoldUnderline"/>
        </w:rPr>
        <w:t>to help cement the bilateral cooperation in fields of energy, environment, climate change and capacity building</w:t>
      </w:r>
      <w:r w:rsidRPr="0073376D">
        <w:t>.</w:t>
      </w:r>
      <w:r w:rsidR="0073376D" w:rsidRPr="0073376D">
        <w:rPr>
          <w:sz w:val="12"/>
        </w:rPr>
        <w:t>¶</w:t>
      </w:r>
      <w:r w:rsidRPr="0073376D">
        <w:t xml:space="preserve"> Paulson, who served under U.S. President George W. Bush as the Secretary of the Treasury from 2006 to 2009, said </w:t>
      </w:r>
      <w:r w:rsidRPr="0073376D">
        <w:rPr>
          <w:rStyle w:val="StyleBoldUnderline"/>
        </w:rPr>
        <w:t>the new leaderships of the two nations both attached great importance to promoting bilateral ties. He said the two countries share common opportunities as well as challenges in economic recovery, energy, environment and climate change, which required further cooperation.</w:t>
      </w:r>
      <w:r w:rsidRPr="0073376D">
        <w:t xml:space="preserve"> </w:t>
      </w:r>
    </w:p>
    <w:p w14:paraId="3DF1C59B" w14:textId="77777777" w:rsidR="00F9303F" w:rsidRDefault="00183431" w:rsidP="00183431">
      <w:pPr>
        <w:pStyle w:val="Heading1"/>
      </w:pPr>
      <w:r>
        <w:t>Link</w:t>
      </w:r>
    </w:p>
    <w:p w14:paraId="01E23E15" w14:textId="0E23C3FA" w:rsidR="00E345CD" w:rsidRDefault="00E345CD" w:rsidP="00E345CD">
      <w:pPr>
        <w:pStyle w:val="Heading2"/>
      </w:pPr>
      <w:r>
        <w:t>Generic</w:t>
      </w:r>
    </w:p>
    <w:p w14:paraId="5F745D14" w14:textId="572AD43A" w:rsidR="00E345CD" w:rsidRPr="00E345CD" w:rsidRDefault="00BC2A0C" w:rsidP="00E345CD">
      <w:pPr>
        <w:pStyle w:val="Heading3"/>
      </w:pPr>
      <w:r>
        <w:t xml:space="preserve">Link - </w:t>
      </w:r>
      <w:r w:rsidR="00E345CD">
        <w:t>Posturing</w:t>
      </w:r>
    </w:p>
    <w:p w14:paraId="7F36939C" w14:textId="77777777" w:rsidR="00183431" w:rsidRPr="00DA791A" w:rsidRDefault="00183431" w:rsidP="00183431">
      <w:pPr>
        <w:pStyle w:val="Heading4"/>
        <w:rPr>
          <w:rFonts w:ascii="Calibri" w:hAnsi="Calibri"/>
        </w:rPr>
      </w:pPr>
      <w:r w:rsidRPr="00DA791A">
        <w:rPr>
          <w:rFonts w:ascii="Calibri" w:hAnsi="Calibri"/>
        </w:rPr>
        <w:t>US posturing in Latin America kills US-China relations</w:t>
      </w:r>
    </w:p>
    <w:p w14:paraId="798C00A6" w14:textId="77777777" w:rsidR="008E5D26" w:rsidRDefault="00183431" w:rsidP="00183431">
      <w:r w:rsidRPr="00DA791A">
        <w:rPr>
          <w:rStyle w:val="StyleStyleBold12pt"/>
        </w:rPr>
        <w:t>Hilton, Latin America correspondent, 2/20</w:t>
      </w:r>
      <w:r w:rsidRPr="00DA791A">
        <w:t xml:space="preserve"> </w:t>
      </w:r>
    </w:p>
    <w:p w14:paraId="6BC9D2BD" w14:textId="57D862AA" w:rsidR="00183431" w:rsidRPr="00DA791A" w:rsidRDefault="008E5D26" w:rsidP="00183431">
      <w:r>
        <w:t>[</w:t>
      </w:r>
      <w:r w:rsidR="00183431" w:rsidRPr="00DA791A">
        <w:t xml:space="preserve">Isabel, 2/20/2013 “China in Latin America: Hegemonic Challenge?” pg. 1, </w:t>
      </w:r>
      <w:r w:rsidR="00183431" w:rsidRPr="00323F3D">
        <w:t>http://www.peacebuilding.no/var/ezflow_site/storage/original/application/26ff1a0cc3c0b6d5692c8afbc054aad9.pdf</w:t>
      </w:r>
      <w:r>
        <w:t>, date accessed 7/2/13 IGM]</w:t>
      </w:r>
    </w:p>
    <w:p w14:paraId="38A67B4C" w14:textId="77777777" w:rsidR="00183431" w:rsidRPr="00DA791A" w:rsidRDefault="00183431" w:rsidP="00183431"/>
    <w:p w14:paraId="65D4D5F8" w14:textId="7FFD1CF3" w:rsidR="00183431" w:rsidRPr="00323F3D" w:rsidRDefault="00183431" w:rsidP="00183431">
      <w:pPr>
        <w:rPr>
          <w:rStyle w:val="StyleBoldUnderline"/>
        </w:rPr>
      </w:pPr>
      <w:r w:rsidRPr="00323F3D">
        <w:rPr>
          <w:rStyle w:val="StyleBoldUnderline"/>
        </w:rPr>
        <w:t>The United States is Latin America’s traditional hegemonic power, but</w:t>
      </w:r>
      <w:r w:rsidRPr="00323F3D">
        <w:t xml:space="preserve"> </w:t>
      </w:r>
      <w:r w:rsidRPr="00323F3D">
        <w:rPr>
          <w:rStyle w:val="StyleBoldUnderline"/>
        </w:rPr>
        <w:t xml:space="preserve">China’s influence in the </w:t>
      </w:r>
      <w:r w:rsidR="00323F3D" w:rsidRPr="00323F3D">
        <w:rPr>
          <w:rStyle w:val="StyleBoldUnderline"/>
          <w:b w:val="0"/>
          <w:sz w:val="12"/>
          <w:u w:val="none"/>
        </w:rPr>
        <w:t>¶</w:t>
      </w:r>
      <w:r w:rsidRPr="00323F3D">
        <w:rPr>
          <w:rStyle w:val="StyleBoldUnderline"/>
        </w:rPr>
        <w:t xml:space="preserve"> region is large and growing.</w:t>
      </w:r>
      <w:r w:rsidRPr="00323F3D">
        <w:t xml:space="preserve"> How far does China’s presence in the U.S. backyard represent a </w:t>
      </w:r>
      <w:r w:rsidR="00323F3D" w:rsidRPr="00323F3D">
        <w:rPr>
          <w:sz w:val="12"/>
        </w:rPr>
        <w:t>¶</w:t>
      </w:r>
      <w:r w:rsidRPr="00323F3D">
        <w:t xml:space="preserve"> hegemonic challenge? </w:t>
      </w:r>
      <w:r w:rsidRPr="00323F3D">
        <w:rPr>
          <w:rStyle w:val="StyleBoldUnderline"/>
        </w:rPr>
        <w:t>China is important in the region as a buyer of Latin American resources,</w:t>
      </w:r>
      <w:r w:rsidRPr="00323F3D">
        <w:t xml:space="preserve"> </w:t>
      </w:r>
      <w:r w:rsidR="00323F3D" w:rsidRPr="00323F3D">
        <w:rPr>
          <w:sz w:val="12"/>
        </w:rPr>
        <w:t>¶</w:t>
      </w:r>
      <w:r w:rsidRPr="00323F3D">
        <w:t xml:space="preserve"> primarily from four countries, an important investor and an exporter of manufactured goods. </w:t>
      </w:r>
      <w:r w:rsidR="00323F3D" w:rsidRPr="00323F3D">
        <w:rPr>
          <w:sz w:val="12"/>
        </w:rPr>
        <w:t>¶</w:t>
      </w:r>
      <w:r w:rsidRPr="00323F3D">
        <w:t xml:space="preserve"> The impact of China’s activities varies in degree from country to country. In several countries </w:t>
      </w:r>
      <w:r w:rsidR="00323F3D" w:rsidRPr="00323F3D">
        <w:rPr>
          <w:sz w:val="12"/>
        </w:rPr>
        <w:t>¶</w:t>
      </w:r>
      <w:r w:rsidRPr="00323F3D">
        <w:t xml:space="preserve"> local manufacturing has suffered from cheaper Chinese imports; several countries have benefited from Chinese demand for resources, others from large investments, and </w:t>
      </w:r>
      <w:r w:rsidRPr="00323F3D">
        <w:rPr>
          <w:rStyle w:val="StyleBoldUnderline"/>
        </w:rPr>
        <w:t xml:space="preserve">China is having </w:t>
      </w:r>
      <w:r w:rsidR="00323F3D" w:rsidRPr="00323F3D">
        <w:rPr>
          <w:rStyle w:val="StyleBoldUnderline"/>
          <w:b w:val="0"/>
          <w:sz w:val="12"/>
          <w:u w:val="none"/>
        </w:rPr>
        <w:t>¶</w:t>
      </w:r>
      <w:r w:rsidRPr="00323F3D">
        <w:rPr>
          <w:rStyle w:val="StyleBoldUnderline"/>
        </w:rPr>
        <w:t xml:space="preserve"> an important impact on the region’s infrastructure</w:t>
      </w:r>
      <w:r w:rsidRPr="00323F3D">
        <w:t xml:space="preserve">. The risks to the region include resource </w:t>
      </w:r>
      <w:r w:rsidR="00323F3D" w:rsidRPr="00323F3D">
        <w:rPr>
          <w:sz w:val="12"/>
        </w:rPr>
        <w:t>¶</w:t>
      </w:r>
      <w:r w:rsidRPr="00323F3D">
        <w:t xml:space="preserve"> curse, distorted development and environmental degradation due to a lowering of environmental and social standards. Despite its significant economic presence, </w:t>
      </w:r>
      <w:r w:rsidRPr="00323F3D">
        <w:rPr>
          <w:rStyle w:val="StyleBoldUnderline"/>
        </w:rPr>
        <w:t>China has been careful</w:t>
      </w:r>
      <w:r w:rsidRPr="00323F3D">
        <w:t xml:space="preserve"> </w:t>
      </w:r>
      <w:r w:rsidR="00323F3D" w:rsidRPr="00323F3D">
        <w:rPr>
          <w:sz w:val="12"/>
        </w:rPr>
        <w:t>¶</w:t>
      </w:r>
      <w:r w:rsidRPr="00323F3D">
        <w:t xml:space="preserve"> to keep a low political and diplomatic profile </w:t>
      </w:r>
      <w:r w:rsidRPr="00323F3D">
        <w:rPr>
          <w:rStyle w:val="StyleBoldUnderline"/>
        </w:rPr>
        <w:t xml:space="preserve">to avoid antagonising the U.S. and to maintain a </w:t>
      </w:r>
      <w:r w:rsidR="00323F3D" w:rsidRPr="00323F3D">
        <w:rPr>
          <w:rStyle w:val="StyleBoldUnderline"/>
          <w:b w:val="0"/>
          <w:sz w:val="12"/>
          <w:u w:val="none"/>
        </w:rPr>
        <w:t>¶</w:t>
      </w:r>
      <w:r w:rsidRPr="00323F3D">
        <w:rPr>
          <w:rStyle w:val="StyleBoldUnderline"/>
        </w:rPr>
        <w:t xml:space="preserve"> benign environment for its economic activities</w:t>
      </w:r>
      <w:r w:rsidRPr="00323F3D">
        <w:t xml:space="preserve">. </w:t>
      </w:r>
      <w:r w:rsidRPr="00323F3D">
        <w:rPr>
          <w:rStyle w:val="StyleBoldUnderline"/>
        </w:rPr>
        <w:t>Chinese support</w:t>
      </w:r>
      <w:r w:rsidRPr="00323F3D">
        <w:t xml:space="preserve">, however, </w:t>
      </w:r>
      <w:r w:rsidRPr="00323F3D">
        <w:rPr>
          <w:rStyle w:val="StyleBoldUnderline"/>
        </w:rPr>
        <w:t xml:space="preserve">has been important </w:t>
      </w:r>
      <w:r w:rsidR="00323F3D" w:rsidRPr="00323F3D">
        <w:rPr>
          <w:rStyle w:val="StyleBoldUnderline"/>
          <w:b w:val="0"/>
          <w:sz w:val="12"/>
          <w:u w:val="none"/>
        </w:rPr>
        <w:t>¶</w:t>
      </w:r>
      <w:r w:rsidRPr="00323F3D">
        <w:rPr>
          <w:rStyle w:val="StyleBoldUnderline"/>
        </w:rPr>
        <w:t xml:space="preserve"> for partners, such as Cuba and Venezuela</w:t>
      </w:r>
      <w:r w:rsidRPr="00323F3D">
        <w:t xml:space="preserve">, </w:t>
      </w:r>
      <w:r w:rsidRPr="00323F3D">
        <w:rPr>
          <w:rStyle w:val="StyleBoldUnderline"/>
        </w:rPr>
        <w:t>that do not enjoy good relations with the U.S</w:t>
      </w:r>
      <w:r w:rsidRPr="00323F3D">
        <w:t xml:space="preserve">. So far </w:t>
      </w:r>
      <w:r w:rsidR="00323F3D" w:rsidRPr="00323F3D">
        <w:rPr>
          <w:sz w:val="12"/>
        </w:rPr>
        <w:t>¶</w:t>
      </w:r>
      <w:r w:rsidRPr="00323F3D">
        <w:t xml:space="preserve"> </w:t>
      </w:r>
      <w:r w:rsidRPr="00323F3D">
        <w:rPr>
          <w:rStyle w:val="StyleBoldUnderline"/>
        </w:rPr>
        <w:t xml:space="preserve">the two powers have sought cooperation rather than confrontation, but rising tensions with U.S. </w:t>
      </w:r>
      <w:r w:rsidR="00323F3D" w:rsidRPr="00323F3D">
        <w:rPr>
          <w:sz w:val="12"/>
        </w:rPr>
        <w:t>¶</w:t>
      </w:r>
      <w:r w:rsidRPr="00323F3D">
        <w:t xml:space="preserve"> allies Japan and Vietnam </w:t>
      </w:r>
      <w:r w:rsidRPr="00323F3D">
        <w:rPr>
          <w:rStyle w:val="StyleBoldUnderline"/>
        </w:rPr>
        <w:t xml:space="preserve">could have repercussions in Latin America if China feels the U.S. is </w:t>
      </w:r>
      <w:r w:rsidR="00323F3D" w:rsidRPr="00323F3D">
        <w:rPr>
          <w:rStyle w:val="StyleBoldUnderline"/>
          <w:b w:val="0"/>
          <w:sz w:val="12"/>
          <w:u w:val="none"/>
        </w:rPr>
        <w:t>¶</w:t>
      </w:r>
      <w:r w:rsidRPr="00323F3D">
        <w:rPr>
          <w:rStyle w:val="StyleBoldUnderline"/>
        </w:rPr>
        <w:t xml:space="preserve"> becoming too assertive in its own East Asian backyard.</w:t>
      </w:r>
    </w:p>
    <w:p w14:paraId="31217040" w14:textId="77777777" w:rsidR="00183431" w:rsidRPr="00DA791A" w:rsidRDefault="00183431" w:rsidP="00183431">
      <w:pPr>
        <w:pStyle w:val="Heading4"/>
        <w:rPr>
          <w:rFonts w:ascii="Calibri" w:hAnsi="Calibri"/>
        </w:rPr>
      </w:pPr>
      <w:r w:rsidRPr="00DA791A">
        <w:rPr>
          <w:rFonts w:ascii="Calibri" w:hAnsi="Calibri"/>
        </w:rPr>
        <w:t xml:space="preserve">China influence expanding resource ties in Latin America, US confrontation kills relations </w:t>
      </w:r>
    </w:p>
    <w:p w14:paraId="234E062D" w14:textId="77777777" w:rsidR="008E5D26" w:rsidRDefault="00183431" w:rsidP="00183431">
      <w:r w:rsidRPr="00DA791A">
        <w:rPr>
          <w:rStyle w:val="StyleStyleBold12pt"/>
        </w:rPr>
        <w:t>Hilton, Latin America correspondent, 2/20</w:t>
      </w:r>
      <w:r w:rsidRPr="00DA791A">
        <w:t xml:space="preserve"> </w:t>
      </w:r>
    </w:p>
    <w:p w14:paraId="6ADC02F7" w14:textId="64737942" w:rsidR="00183431" w:rsidRPr="00DA791A" w:rsidRDefault="008E5D26" w:rsidP="00183431">
      <w:r>
        <w:t>[</w:t>
      </w:r>
      <w:r w:rsidR="00183431" w:rsidRPr="00DA791A">
        <w:t xml:space="preserve">Isabel, 2/20/2013 “China in Latin America: Hegemonic Challenge?” pg. 1, </w:t>
      </w:r>
      <w:r w:rsidR="00183431" w:rsidRPr="00323F3D">
        <w:t>http://www.peacebuilding.no/var/ezflow_site/storage/original/application/26ff1a0cc3c0b6d5692c8afbc054aad9.pdf</w:t>
      </w:r>
      <w:r>
        <w:t>, date accessed 7/2/13 IGM]</w:t>
      </w:r>
    </w:p>
    <w:p w14:paraId="156AB505" w14:textId="77777777" w:rsidR="00183431" w:rsidRPr="00DA791A" w:rsidRDefault="00183431" w:rsidP="00183431">
      <w:pPr>
        <w:rPr>
          <w:rStyle w:val="StyleBoldUnderline"/>
        </w:rPr>
      </w:pPr>
    </w:p>
    <w:p w14:paraId="39AF3AE3" w14:textId="4A261AFB" w:rsidR="00183431" w:rsidRPr="00DA791A" w:rsidRDefault="00183431" w:rsidP="00183431">
      <w:r w:rsidRPr="00DA791A">
        <w:rPr>
          <w:rStyle w:val="StyleBoldUnderline"/>
        </w:rPr>
        <w:t xml:space="preserve">China has not sought a strategic confrontation with the </w:t>
      </w:r>
      <w:r w:rsidR="00323F3D" w:rsidRPr="00323F3D">
        <w:rPr>
          <w:rStyle w:val="StyleBoldUnderline"/>
          <w:b w:val="0"/>
          <w:sz w:val="12"/>
          <w:u w:val="none"/>
        </w:rPr>
        <w:t>¶</w:t>
      </w:r>
      <w:r w:rsidRPr="00DA791A">
        <w:rPr>
          <w:rStyle w:val="StyleBoldUnderline"/>
        </w:rPr>
        <w:t xml:space="preserve"> United States in Latin America</w:t>
      </w:r>
      <w:r w:rsidRPr="00DA791A">
        <w:t xml:space="preserve">, as the USSR did in the Cold </w:t>
      </w:r>
      <w:r w:rsidR="00323F3D" w:rsidRPr="00323F3D">
        <w:rPr>
          <w:sz w:val="12"/>
        </w:rPr>
        <w:t>¶</w:t>
      </w:r>
      <w:r w:rsidRPr="00DA791A">
        <w:rPr>
          <w:sz w:val="12"/>
        </w:rPr>
        <w:t xml:space="preserve"> </w:t>
      </w:r>
      <w:r w:rsidRPr="00DA791A">
        <w:t xml:space="preserve">War. </w:t>
      </w:r>
      <w:r w:rsidRPr="00DA791A">
        <w:rPr>
          <w:rStyle w:val="StyleBoldUnderline"/>
        </w:rPr>
        <w:t>However,</w:t>
      </w:r>
      <w:r w:rsidRPr="00DA791A">
        <w:t xml:space="preserve"> against the background of </w:t>
      </w:r>
      <w:r w:rsidRPr="00DA791A">
        <w:rPr>
          <w:rStyle w:val="StyleBoldUnderline"/>
        </w:rPr>
        <w:t xml:space="preserve">U.S.–China rivalry </w:t>
      </w:r>
      <w:r w:rsidR="00323F3D" w:rsidRPr="00323F3D">
        <w:rPr>
          <w:rStyle w:val="StyleBoldUnderline"/>
          <w:b w:val="0"/>
          <w:sz w:val="12"/>
          <w:u w:val="none"/>
        </w:rPr>
        <w:t>¶</w:t>
      </w:r>
      <w:r w:rsidRPr="00DA791A">
        <w:rPr>
          <w:rStyle w:val="StyleBoldUnderline"/>
        </w:rPr>
        <w:t xml:space="preserve"> and potential confrontation</w:t>
      </w:r>
      <w:r w:rsidRPr="00DA791A">
        <w:t xml:space="preserve"> over such issues as Taiwan, </w:t>
      </w:r>
      <w:r w:rsidR="00323F3D" w:rsidRPr="00323F3D">
        <w:rPr>
          <w:sz w:val="12"/>
        </w:rPr>
        <w:t>¶</w:t>
      </w:r>
      <w:r w:rsidRPr="00DA791A">
        <w:rPr>
          <w:sz w:val="12"/>
        </w:rPr>
        <w:t xml:space="preserve"> </w:t>
      </w:r>
      <w:r w:rsidRPr="00DA791A">
        <w:t xml:space="preserve">this </w:t>
      </w:r>
      <w:r w:rsidRPr="00DA791A">
        <w:rPr>
          <w:rStyle w:val="StyleBoldUnderline"/>
        </w:rPr>
        <w:t>could change</w:t>
      </w:r>
      <w:r w:rsidRPr="00DA791A">
        <w:t xml:space="preserve"> </w:t>
      </w:r>
      <w:r w:rsidRPr="00DA791A">
        <w:rPr>
          <w:rStyle w:val="StyleBoldUnderline"/>
        </w:rPr>
        <w:t>in the future</w:t>
      </w:r>
      <w:r w:rsidRPr="00DA791A">
        <w:t xml:space="preserve">. In the meantime, China’s </w:t>
      </w:r>
      <w:r w:rsidR="00323F3D" w:rsidRPr="00323F3D">
        <w:rPr>
          <w:sz w:val="12"/>
        </w:rPr>
        <w:t>¶</w:t>
      </w:r>
      <w:r w:rsidRPr="00DA791A">
        <w:rPr>
          <w:sz w:val="12"/>
        </w:rPr>
        <w:t xml:space="preserve"> </w:t>
      </w:r>
      <w:r w:rsidRPr="00DA791A">
        <w:t xml:space="preserve">economic weight offers its Latin American partners a new </w:t>
      </w:r>
      <w:r w:rsidR="00323F3D" w:rsidRPr="00323F3D">
        <w:rPr>
          <w:sz w:val="12"/>
        </w:rPr>
        <w:t>¶</w:t>
      </w:r>
      <w:r w:rsidRPr="00DA791A">
        <w:rPr>
          <w:sz w:val="12"/>
        </w:rPr>
        <w:t xml:space="preserve"> </w:t>
      </w:r>
      <w:r w:rsidRPr="00DA791A">
        <w:t>freedom to defy U.S. interests, should they choose to.</w:t>
      </w:r>
    </w:p>
    <w:p w14:paraId="1272E78A" w14:textId="59573DEB" w:rsidR="00183431" w:rsidRDefault="00183431" w:rsidP="00183431">
      <w:pPr>
        <w:rPr>
          <w:rStyle w:val="StyleBoldUnderline"/>
        </w:rPr>
      </w:pPr>
      <w:r w:rsidRPr="00DA791A">
        <w:rPr>
          <w:rStyle w:val="StyleBoldUnderline"/>
        </w:rPr>
        <w:t>China plays</w:t>
      </w:r>
      <w:r w:rsidRPr="00DA791A">
        <w:t xml:space="preserve"> three </w:t>
      </w:r>
      <w:r w:rsidRPr="00DA791A">
        <w:rPr>
          <w:rStyle w:val="StyleBoldUnderline"/>
        </w:rPr>
        <w:t>major roles in</w:t>
      </w:r>
      <w:r w:rsidRPr="00DA791A">
        <w:t xml:space="preserve"> Latin America: as an insatiable </w:t>
      </w:r>
      <w:r w:rsidRPr="00DA791A">
        <w:rPr>
          <w:rStyle w:val="StyleBoldUnderline"/>
        </w:rPr>
        <w:t>consumer of commodities</w:t>
      </w:r>
      <w:r w:rsidRPr="00DA791A">
        <w:t xml:space="preserve">; </w:t>
      </w:r>
      <w:r w:rsidRPr="00DA791A">
        <w:rPr>
          <w:rStyle w:val="StyleBoldUnderline"/>
        </w:rPr>
        <w:t xml:space="preserve">as an exporter of cheap </w:t>
      </w:r>
      <w:r w:rsidR="00323F3D" w:rsidRPr="00323F3D">
        <w:rPr>
          <w:rStyle w:val="StyleBoldUnderline"/>
          <w:b w:val="0"/>
          <w:sz w:val="12"/>
          <w:u w:val="none"/>
        </w:rPr>
        <w:t>¶</w:t>
      </w:r>
      <w:r w:rsidRPr="00DA791A">
        <w:rPr>
          <w:rStyle w:val="StyleBoldUnderline"/>
        </w:rPr>
        <w:t xml:space="preserve"> manufactured goods; and as a lender and investor</w:t>
      </w:r>
      <w:r w:rsidRPr="00DA791A">
        <w:t xml:space="preserve">. </w:t>
      </w:r>
      <w:r w:rsidRPr="00DA791A">
        <w:rPr>
          <w:rStyle w:val="StyleBoldUnderline"/>
        </w:rPr>
        <w:t xml:space="preserve">The </w:t>
      </w:r>
      <w:r w:rsidR="00323F3D" w:rsidRPr="00323F3D">
        <w:rPr>
          <w:rStyle w:val="StyleBoldUnderline"/>
          <w:b w:val="0"/>
          <w:sz w:val="12"/>
          <w:u w:val="none"/>
        </w:rPr>
        <w:t>¶</w:t>
      </w:r>
      <w:r w:rsidRPr="00DA791A">
        <w:rPr>
          <w:rStyle w:val="StyleBoldUnderline"/>
        </w:rPr>
        <w:t xml:space="preserve"> region’s importance to a rising China is underpinned by its </w:t>
      </w:r>
      <w:r w:rsidR="00323F3D" w:rsidRPr="00323F3D">
        <w:rPr>
          <w:rStyle w:val="StyleBoldUnderline"/>
          <w:b w:val="0"/>
          <w:sz w:val="12"/>
          <w:u w:val="none"/>
        </w:rPr>
        <w:t>¶</w:t>
      </w:r>
      <w:r w:rsidRPr="00DA791A">
        <w:rPr>
          <w:rStyle w:val="StyleBoldUnderline"/>
        </w:rPr>
        <w:t xml:space="preserve"> resources</w:t>
      </w:r>
      <w:r w:rsidRPr="00DA791A">
        <w:t xml:space="preserve">: </w:t>
      </w:r>
      <w:r w:rsidRPr="00DA791A">
        <w:rPr>
          <w:rStyle w:val="StyleBoldUnderline"/>
        </w:rPr>
        <w:t>Latin America</w:t>
      </w:r>
      <w:r w:rsidRPr="00DA791A">
        <w:t xml:space="preserve"> has the world’s largest reserves </w:t>
      </w:r>
      <w:r w:rsidR="00323F3D" w:rsidRPr="00323F3D">
        <w:rPr>
          <w:sz w:val="12"/>
        </w:rPr>
        <w:t>¶</w:t>
      </w:r>
      <w:r w:rsidRPr="00DA791A">
        <w:rPr>
          <w:sz w:val="12"/>
        </w:rPr>
        <w:t xml:space="preserve"> </w:t>
      </w:r>
      <w:r w:rsidRPr="00DA791A">
        <w:t xml:space="preserve">of silver, at 49% of the global total, copper, at 44%, and tin, </w:t>
      </w:r>
      <w:r w:rsidR="00323F3D" w:rsidRPr="00323F3D">
        <w:rPr>
          <w:sz w:val="12"/>
        </w:rPr>
        <w:t>¶</w:t>
      </w:r>
      <w:r w:rsidRPr="00DA791A">
        <w:rPr>
          <w:sz w:val="12"/>
        </w:rPr>
        <w:t xml:space="preserve"> </w:t>
      </w:r>
      <w:r w:rsidRPr="00DA791A">
        <w:t xml:space="preserve">at 33%. It also </w:t>
      </w:r>
      <w:r w:rsidRPr="00DA791A">
        <w:rPr>
          <w:rStyle w:val="StyleBoldUnderline"/>
        </w:rPr>
        <w:t xml:space="preserve">has at least 16% of the global oil reserves </w:t>
      </w:r>
      <w:r w:rsidR="00323F3D" w:rsidRPr="00323F3D">
        <w:rPr>
          <w:rStyle w:val="StyleBoldUnderline"/>
          <w:b w:val="0"/>
          <w:sz w:val="12"/>
          <w:u w:val="none"/>
        </w:rPr>
        <w:t>¶</w:t>
      </w:r>
      <w:r w:rsidRPr="00DA791A">
        <w:rPr>
          <w:rStyle w:val="StyleBoldUnderline"/>
        </w:rPr>
        <w:t xml:space="preserve"> and the largest quantity of arable land in the world.</w:t>
      </w:r>
    </w:p>
    <w:p w14:paraId="63FBC338" w14:textId="77777777" w:rsidR="006768A3" w:rsidRPr="00DA791A" w:rsidRDefault="006768A3" w:rsidP="006768A3">
      <w:pPr>
        <w:pStyle w:val="Heading4"/>
        <w:rPr>
          <w:rFonts w:ascii="Calibri" w:hAnsi="Calibri"/>
        </w:rPr>
      </w:pPr>
      <w:r w:rsidRPr="00DA791A">
        <w:rPr>
          <w:rFonts w:ascii="Calibri" w:hAnsi="Calibri"/>
        </w:rPr>
        <w:t>US counterbalancing would anger China</w:t>
      </w:r>
    </w:p>
    <w:p w14:paraId="3CFFBB48" w14:textId="77777777" w:rsidR="008E5D26" w:rsidRDefault="006768A3" w:rsidP="006768A3">
      <w:r w:rsidRPr="00DA791A">
        <w:rPr>
          <w:rStyle w:val="StyleStyleBold12pt"/>
        </w:rPr>
        <w:t>Tao, Carnegie Endowment, 12</w:t>
      </w:r>
      <w:r w:rsidRPr="00DA791A">
        <w:t xml:space="preserve"> </w:t>
      </w:r>
    </w:p>
    <w:p w14:paraId="4C7D1B8D" w14:textId="2D9784EC" w:rsidR="006768A3" w:rsidRDefault="008E5D26" w:rsidP="006768A3">
      <w:r>
        <w:t>[</w:t>
      </w:r>
      <w:r w:rsidR="006768A3" w:rsidRPr="00DA791A">
        <w:t xml:space="preserve">Xie, “Looming Uncertainties in U.S.-China Relations” </w:t>
      </w:r>
      <w:r w:rsidR="006768A3" w:rsidRPr="00323F3D">
        <w:t>http://carnegieendowment.org/2012/10/25/looming-uncertainties-in-u.s.-china-relations/e67h</w:t>
      </w:r>
      <w:r>
        <w:t>, date accessed 7/2/13 IGM]</w:t>
      </w:r>
    </w:p>
    <w:p w14:paraId="53B2B7B9" w14:textId="77777777" w:rsidR="00323F3D" w:rsidRPr="00DA791A" w:rsidRDefault="00323F3D" w:rsidP="006768A3"/>
    <w:p w14:paraId="4327ABEF" w14:textId="342F6450" w:rsidR="006768A3" w:rsidRPr="00DA791A" w:rsidRDefault="006768A3" w:rsidP="00183431">
      <w:pPr>
        <w:rPr>
          <w:rStyle w:val="StyleBoldUnderline"/>
        </w:rPr>
      </w:pPr>
      <w:r w:rsidRPr="00DA791A">
        <w:rPr>
          <w:rStyle w:val="StyleBoldUnderline"/>
        </w:rPr>
        <w:t>The Chinese government should be extremely reluctant to stir up tensions in the U.S.-China bilateral relationship</w:t>
      </w:r>
      <w:r w:rsidRPr="00DA791A">
        <w:t xml:space="preserve">. </w:t>
      </w:r>
      <w:r w:rsidRPr="00DA791A">
        <w:rPr>
          <w:rStyle w:val="StyleBoldUnderline"/>
        </w:rPr>
        <w:t>The exception would</w:t>
      </w:r>
      <w:r w:rsidRPr="00DA791A">
        <w:t xml:space="preserve"> </w:t>
      </w:r>
      <w:r w:rsidRPr="00DA791A">
        <w:rPr>
          <w:rStyle w:val="StyleBoldUnderline"/>
        </w:rPr>
        <w:t>be if a U.S. action were widely perceived by the Chinese public to be completely unjustifiable and provocative</w:t>
      </w:r>
      <w:r w:rsidRPr="00DA791A">
        <w:t>. The Chinese regime’s legitimacy could also be influenced by political reforms, such as competitive elections at the county or municipal level; a more independent judiciary; better protection of fundamental political rights; relaxation of censorship; and increased government transparency. If—and this is a big if—the new Chinese leadership decides to embrace these reforms, the temptation and urgency to use nationalism to bolster domestic legitimacy will be significantly reduced. After all, a government of the people, by the people, and for the people does not need to worry about its legitimacy—even in the worst times of economic performance—in contrast to a government that neither trusts nor is trusted by its own people. Such reforms should also give a huge boost to U.S.-China relations because the formation of similar political institutions would contribute to mutual understanding and strategic trust.</w:t>
      </w:r>
      <w:r w:rsidR="00323F3D" w:rsidRPr="00323F3D">
        <w:rPr>
          <w:sz w:val="12"/>
        </w:rPr>
        <w:t xml:space="preserve">¶ </w:t>
      </w:r>
      <w:r w:rsidRPr="00DA791A">
        <w:t xml:space="preserve">Beyond domestic considerations, </w:t>
      </w:r>
      <w:r w:rsidRPr="00DA791A">
        <w:rPr>
          <w:rStyle w:val="StyleBoldUnderline"/>
        </w:rPr>
        <w:t>the leaderships in both countries face the daunting challenge of adjusting to the obvious and far-reaching changes in each other’s capabilities and influence</w:t>
      </w:r>
      <w:r w:rsidRPr="00DA791A">
        <w:t xml:space="preserve">. Having dominated international affairs since 1945 and as the only superpower in the world today, </w:t>
      </w:r>
      <w:r w:rsidRPr="00DA791A">
        <w:rPr>
          <w:rStyle w:val="StyleBoldUnderline"/>
        </w:rPr>
        <w:t>the United States seems ill-prepared</w:t>
      </w:r>
      <w:r w:rsidRPr="00DA791A">
        <w:t>—at least from the Chinese perspective—</w:t>
      </w:r>
      <w:r w:rsidRPr="00DA791A">
        <w:rPr>
          <w:rStyle w:val="StyleBoldUnderline"/>
        </w:rPr>
        <w:t>for accommodating a rapidly rising China,</w:t>
      </w:r>
      <w:r w:rsidRPr="00DA791A">
        <w:t xml:space="preserve"> </w:t>
      </w:r>
      <w:r w:rsidRPr="00DA791A">
        <w:rPr>
          <w:rStyle w:val="StyleBoldUnderline"/>
        </w:rPr>
        <w:t>as exemplified by the high-profile U.S. rebalancing</w:t>
      </w:r>
      <w:r w:rsidRPr="00DA791A">
        <w:t xml:space="preserve"> toward Asia. Meanwhile, </w:t>
      </w:r>
      <w:r w:rsidRPr="00DA791A">
        <w:rPr>
          <w:rStyle w:val="StyleBoldUnderline"/>
        </w:rPr>
        <w:t>Chinese leaders</w:t>
      </w:r>
      <w:r w:rsidRPr="00DA791A">
        <w:t>—and to a lesser extent the Chinese public—</w:t>
      </w:r>
      <w:r w:rsidRPr="00DA791A">
        <w:rPr>
          <w:rStyle w:val="StyleBoldUnderline"/>
        </w:rPr>
        <w:t>are perceived to be increasingly assertive as a result of China’s growing economic and military power.</w:t>
      </w:r>
      <w:r w:rsidRPr="00DA791A">
        <w:t xml:space="preserve"> </w:t>
      </w:r>
      <w:r w:rsidRPr="00DA791A">
        <w:rPr>
          <w:rStyle w:val="StyleBoldUnderline"/>
        </w:rPr>
        <w:t>Fundamental differences in political institutions and ideological beliefs will only make matters much worse.</w:t>
      </w:r>
    </w:p>
    <w:p w14:paraId="11727B57" w14:textId="788F218A" w:rsidR="00E345CD" w:rsidRDefault="00BC2A0C" w:rsidP="00E345CD">
      <w:pPr>
        <w:pStyle w:val="Heading3"/>
      </w:pPr>
      <w:r>
        <w:t xml:space="preserve">Link - </w:t>
      </w:r>
      <w:r w:rsidR="00E345CD">
        <w:t>U.S. Influence</w:t>
      </w:r>
    </w:p>
    <w:p w14:paraId="5D296123" w14:textId="77777777" w:rsidR="00183431" w:rsidRPr="00DA791A" w:rsidRDefault="00183431" w:rsidP="00183431">
      <w:pPr>
        <w:pStyle w:val="Heading4"/>
        <w:rPr>
          <w:rFonts w:ascii="Calibri" w:hAnsi="Calibri"/>
        </w:rPr>
      </w:pPr>
      <w:r w:rsidRPr="00DA791A">
        <w:rPr>
          <w:rFonts w:ascii="Calibri" w:hAnsi="Calibri"/>
        </w:rPr>
        <w:t>Increased US influence kills US China relations</w:t>
      </w:r>
    </w:p>
    <w:p w14:paraId="44650105" w14:textId="77777777" w:rsidR="00D24683" w:rsidRDefault="00183431" w:rsidP="00183431">
      <w:r w:rsidRPr="00DA791A">
        <w:rPr>
          <w:rStyle w:val="StyleStyleBold12pt"/>
        </w:rPr>
        <w:t>Sun Lee, Korea University, 12</w:t>
      </w:r>
      <w:r w:rsidRPr="00DA791A">
        <w:t xml:space="preserve"> </w:t>
      </w:r>
    </w:p>
    <w:p w14:paraId="17806AE9" w14:textId="326677E2" w:rsidR="00183431" w:rsidRPr="00DA791A" w:rsidRDefault="00D24683" w:rsidP="00183431">
      <w:r>
        <w:t>[</w:t>
      </w:r>
      <w:r w:rsidR="00183431" w:rsidRPr="00DA791A">
        <w:t>Dong, August 2012 “A Tamed Struggle for Influence:</w:t>
      </w:r>
      <w:r w:rsidR="00183431" w:rsidRPr="00DA791A">
        <w:rPr>
          <w:sz w:val="12"/>
        </w:rPr>
        <w:t xml:space="preserve">¶ </w:t>
      </w:r>
      <w:r w:rsidR="00183431" w:rsidRPr="00DA791A">
        <w:t xml:space="preserve">The Future of U.S.-China Relations” pg. 12 </w:t>
      </w:r>
      <w:r w:rsidR="00183431" w:rsidRPr="00323F3D">
        <w:t>http://www.eai.or.kr/data/bbs/eng_report/201208211730963.pdf</w:t>
      </w:r>
      <w:r>
        <w:t>, date accessed 7/2/2013 IGM]</w:t>
      </w:r>
    </w:p>
    <w:p w14:paraId="34923567" w14:textId="77777777" w:rsidR="00183431" w:rsidRPr="00DA791A" w:rsidRDefault="00183431" w:rsidP="00183431"/>
    <w:p w14:paraId="66852129" w14:textId="21DE9301" w:rsidR="00183431" w:rsidRPr="00323F3D" w:rsidRDefault="00183431" w:rsidP="00183431">
      <w:r w:rsidRPr="00323F3D">
        <w:t xml:space="preserve">Albeit secondary to the above-mentioned territorial interests, </w:t>
      </w:r>
      <w:r w:rsidRPr="00323F3D">
        <w:rPr>
          <w:rStyle w:val="StyleBoldUnderline"/>
        </w:rPr>
        <w:t xml:space="preserve">expanding its influence </w:t>
      </w:r>
      <w:r w:rsidR="00323F3D" w:rsidRPr="00323F3D">
        <w:rPr>
          <w:rStyle w:val="StyleBoldUnderline"/>
          <w:b w:val="0"/>
          <w:sz w:val="12"/>
          <w:u w:val="none"/>
        </w:rPr>
        <w:t>¶</w:t>
      </w:r>
      <w:r w:rsidRPr="00323F3D">
        <w:rPr>
          <w:rStyle w:val="StyleBoldUnderline"/>
        </w:rPr>
        <w:t xml:space="preserve"> in neighboring regions</w:t>
      </w:r>
      <w:r w:rsidRPr="00323F3D">
        <w:t xml:space="preserve"> such as East Asia, Central Asia, and South Asia </w:t>
      </w:r>
      <w:r w:rsidRPr="00323F3D">
        <w:rPr>
          <w:rStyle w:val="StyleBoldUnderline"/>
        </w:rPr>
        <w:t xml:space="preserve">is an important </w:t>
      </w:r>
      <w:r w:rsidR="00323F3D" w:rsidRPr="00323F3D">
        <w:rPr>
          <w:rStyle w:val="StyleBoldUnderline"/>
          <w:b w:val="0"/>
          <w:sz w:val="12"/>
          <w:u w:val="none"/>
        </w:rPr>
        <w:t>¶</w:t>
      </w:r>
      <w:r w:rsidRPr="00323F3D">
        <w:rPr>
          <w:rStyle w:val="StyleBoldUnderline"/>
        </w:rPr>
        <w:t xml:space="preserve"> interest as well</w:t>
      </w:r>
      <w:r w:rsidRPr="00323F3D">
        <w:t xml:space="preserve"> (Swaine 2005). </w:t>
      </w:r>
      <w:r w:rsidRPr="00323F3D">
        <w:rPr>
          <w:rStyle w:val="StyleBoldUnderline"/>
        </w:rPr>
        <w:t>China views international influence as a requisite for creating a peaceful and stable external environment needed for its security and development</w:t>
      </w:r>
      <w:r w:rsidRPr="00323F3D">
        <w:t xml:space="preserve">. </w:t>
      </w:r>
      <w:r w:rsidR="00323F3D" w:rsidRPr="00323F3D">
        <w:rPr>
          <w:sz w:val="12"/>
        </w:rPr>
        <w:t>¶</w:t>
      </w:r>
      <w:r w:rsidRPr="00323F3D">
        <w:t xml:space="preserve"> </w:t>
      </w:r>
      <w:r w:rsidRPr="00323F3D">
        <w:rPr>
          <w:rStyle w:val="Emphasis"/>
          <w:sz w:val="24"/>
        </w:rPr>
        <w:t xml:space="preserve">China hopes that its neighbors will not violate its interests and furthermore cooperate on </w:t>
      </w:r>
      <w:r w:rsidR="00323F3D" w:rsidRPr="00323F3D">
        <w:rPr>
          <w:rStyle w:val="Emphasis"/>
          <w:b w:val="0"/>
          <w:sz w:val="12"/>
          <w:u w:val="none"/>
        </w:rPr>
        <w:t>¶</w:t>
      </w:r>
      <w:r w:rsidRPr="00323F3D">
        <w:rPr>
          <w:rStyle w:val="Emphasis"/>
          <w:sz w:val="24"/>
        </w:rPr>
        <w:t xml:space="preserve"> China’s side</w:t>
      </w:r>
      <w:r w:rsidRPr="00323F3D">
        <w:t xml:space="preserve">. Neighboring states can pose direct military threats, stimulate ethnic unrest, </w:t>
      </w:r>
      <w:r w:rsidR="00323F3D" w:rsidRPr="00323F3D">
        <w:rPr>
          <w:sz w:val="12"/>
        </w:rPr>
        <w:t>¶</w:t>
      </w:r>
      <w:r w:rsidRPr="00323F3D">
        <w:t xml:space="preserve"> and provide natural resources including oil. Another incentive for increasing influence is </w:t>
      </w:r>
      <w:r w:rsidR="00323F3D" w:rsidRPr="00323F3D">
        <w:rPr>
          <w:sz w:val="12"/>
        </w:rPr>
        <w:t>¶</w:t>
      </w:r>
      <w:r w:rsidRPr="00323F3D">
        <w:t xml:space="preserve"> to secure buffer zones inhibiting other great powers’ military forces from reaching its territory. Attempts to block America’s military intervention in the South China Sea and the </w:t>
      </w:r>
      <w:r w:rsidR="00323F3D" w:rsidRPr="00323F3D">
        <w:rPr>
          <w:sz w:val="12"/>
        </w:rPr>
        <w:t>¶</w:t>
      </w:r>
      <w:r w:rsidRPr="00323F3D">
        <w:t xml:space="preserve"> Yellow Sea and to establish an exclusive sphere of influence can be understood as a part of </w:t>
      </w:r>
      <w:r w:rsidR="00323F3D" w:rsidRPr="00323F3D">
        <w:rPr>
          <w:sz w:val="12"/>
        </w:rPr>
        <w:t>¶</w:t>
      </w:r>
      <w:r w:rsidRPr="00323F3D">
        <w:t xml:space="preserve"> this endeavor. </w:t>
      </w:r>
      <w:r w:rsidRPr="00323F3D">
        <w:rPr>
          <w:rStyle w:val="StyleBoldUnderline"/>
        </w:rPr>
        <w:t xml:space="preserve">By expanding and solidifying its sphere of influence, China hopes to become the strongest regional state, and ultimately reach the status of a great power with </w:t>
      </w:r>
      <w:r w:rsidR="00323F3D" w:rsidRPr="00323F3D">
        <w:rPr>
          <w:rStyle w:val="StyleBoldUnderline"/>
          <w:b w:val="0"/>
          <w:sz w:val="12"/>
          <w:u w:val="none"/>
        </w:rPr>
        <w:t>¶</w:t>
      </w:r>
      <w:r w:rsidRPr="00323F3D">
        <w:rPr>
          <w:rStyle w:val="StyleBoldUnderline"/>
        </w:rPr>
        <w:t xml:space="preserve"> global influence</w:t>
      </w:r>
      <w:r w:rsidRPr="00323F3D">
        <w:t xml:space="preserve"> (Tow 2011, 25; Sutter 2008, 135). (Some argue that China aspires to become Asia’s hegemon in the future. This argument is plausible, considering the enormous </w:t>
      </w:r>
      <w:r w:rsidR="00323F3D" w:rsidRPr="00323F3D">
        <w:rPr>
          <w:sz w:val="12"/>
        </w:rPr>
        <w:t>¶</w:t>
      </w:r>
      <w:r w:rsidRPr="00323F3D">
        <w:t xml:space="preserve"> advantage a hegemon enjoys and the precedents of great powers in the past, including </w:t>
      </w:r>
      <w:r w:rsidR="00323F3D" w:rsidRPr="00323F3D">
        <w:rPr>
          <w:sz w:val="12"/>
        </w:rPr>
        <w:t>¶</w:t>
      </w:r>
      <w:r w:rsidRPr="00323F3D">
        <w:t xml:space="preserve"> Imperial Japan. However, there is not sufficient empirical evidence to support the claim </w:t>
      </w:r>
      <w:r w:rsidR="00323F3D" w:rsidRPr="00323F3D">
        <w:rPr>
          <w:sz w:val="12"/>
        </w:rPr>
        <w:t>¶</w:t>
      </w:r>
      <w:r w:rsidRPr="00323F3D">
        <w:t xml:space="preserve"> that the CCP recognizes establishment of hegemony as in its national interest.)</w:t>
      </w:r>
      <w:r w:rsidR="00323F3D">
        <w:t xml:space="preserve"> </w:t>
      </w:r>
      <w:r w:rsidRPr="00323F3D">
        <w:t xml:space="preserve">China understands that it needs wealth and military might to promote its security interests effectively. To promote “comprehensive national power,” covering economic power, </w:t>
      </w:r>
      <w:r w:rsidR="00323F3D" w:rsidRPr="00323F3D">
        <w:rPr>
          <w:sz w:val="12"/>
        </w:rPr>
        <w:t>¶</w:t>
      </w:r>
      <w:r w:rsidRPr="00323F3D">
        <w:t xml:space="preserve"> military might, technological capacity, and national solidarity</w:t>
      </w:r>
      <w:r w:rsidRPr="00323F3D">
        <w:rPr>
          <w:rStyle w:val="StyleBoldUnderline"/>
        </w:rPr>
        <w:t xml:space="preserve">, the Chinese government </w:t>
      </w:r>
      <w:r w:rsidR="00323F3D" w:rsidRPr="00323F3D">
        <w:rPr>
          <w:rStyle w:val="StyleBoldUnderline"/>
          <w:b w:val="0"/>
          <w:sz w:val="12"/>
          <w:u w:val="none"/>
        </w:rPr>
        <w:t>¶</w:t>
      </w:r>
      <w:r w:rsidRPr="00323F3D">
        <w:rPr>
          <w:rStyle w:val="StyleBoldUnderline"/>
        </w:rPr>
        <w:t xml:space="preserve"> seeks to avoid hasty military confrontations with its neighbors and the United States, </w:t>
      </w:r>
      <w:r w:rsidR="00323F3D" w:rsidRPr="00323F3D">
        <w:rPr>
          <w:rStyle w:val="StyleBoldUnderline"/>
          <w:b w:val="0"/>
          <w:sz w:val="12"/>
          <w:u w:val="none"/>
        </w:rPr>
        <w:t>¶</w:t>
      </w:r>
      <w:r w:rsidRPr="00323F3D">
        <w:rPr>
          <w:rStyle w:val="StyleBoldUnderline"/>
        </w:rPr>
        <w:t xml:space="preserve"> while it progresses its economic development and military modernization</w:t>
      </w:r>
      <w:r w:rsidRPr="00323F3D">
        <w:t xml:space="preserve">. In particular, </w:t>
      </w:r>
      <w:r w:rsidR="00323F3D" w:rsidRPr="00323F3D">
        <w:rPr>
          <w:sz w:val="12"/>
        </w:rPr>
        <w:t>¶</w:t>
      </w:r>
      <w:r w:rsidRPr="00323F3D">
        <w:t xml:space="preserve"> it recognizes urgency in enhancing the economic power which forms the basis of military </w:t>
      </w:r>
      <w:r w:rsidR="00323F3D" w:rsidRPr="00323F3D">
        <w:rPr>
          <w:sz w:val="12"/>
        </w:rPr>
        <w:t>¶</w:t>
      </w:r>
      <w:r w:rsidRPr="00323F3D">
        <w:t xml:space="preserve"> strength. In the military realm, it prioritizes improving its capabilities for projecting power into the surrounding regions.</w:t>
      </w:r>
    </w:p>
    <w:p w14:paraId="1C560DCB" w14:textId="77777777" w:rsidR="00183431" w:rsidRPr="00DA791A" w:rsidRDefault="00183431" w:rsidP="00183431">
      <w:pPr>
        <w:pStyle w:val="Heading4"/>
        <w:rPr>
          <w:rFonts w:ascii="Calibri" w:hAnsi="Calibri"/>
        </w:rPr>
      </w:pPr>
      <w:r w:rsidRPr="00DA791A">
        <w:rPr>
          <w:rFonts w:ascii="Calibri" w:hAnsi="Calibri"/>
        </w:rPr>
        <w:t>US engagement in Latin America increases US-China tension</w:t>
      </w:r>
    </w:p>
    <w:p w14:paraId="2011E741" w14:textId="77777777" w:rsidR="00D24683" w:rsidRDefault="00183431" w:rsidP="00183431">
      <w:r w:rsidRPr="00DA791A">
        <w:rPr>
          <w:rStyle w:val="StyleStyleBold12pt"/>
        </w:rPr>
        <w:t>Oxley, Federal Executive Fellow, 12</w:t>
      </w:r>
      <w:r w:rsidRPr="00DA791A">
        <w:t xml:space="preserve"> </w:t>
      </w:r>
    </w:p>
    <w:p w14:paraId="2C5BEDCD" w14:textId="2ACF7B14" w:rsidR="00183431" w:rsidRPr="00DA791A" w:rsidRDefault="00D24683" w:rsidP="00183431">
      <w:r>
        <w:t>[</w:t>
      </w:r>
      <w:r w:rsidR="00183431" w:rsidRPr="00DA791A">
        <w:t>Audry, 5/10/2012</w:t>
      </w:r>
      <w:r w:rsidR="00F26E2F">
        <w:t>,</w:t>
      </w:r>
      <w:r w:rsidR="00183431" w:rsidRPr="00DA791A">
        <w:t xml:space="preserve"> “Dragon Training at Home</w:t>
      </w:r>
      <w:r w:rsidR="00183431" w:rsidRPr="00DA791A">
        <w:rPr>
          <w:sz w:val="12"/>
        </w:rPr>
        <w:t xml:space="preserve"> </w:t>
      </w:r>
      <w:r w:rsidR="00F26E2F">
        <w:t xml:space="preserve">Exploring the Possibilities for </w:t>
      </w:r>
      <w:r w:rsidR="00183431" w:rsidRPr="00DA791A">
        <w:t>Collaboration Between the U.S. and Chinese Navies in the Western Hemisphere</w:t>
      </w:r>
      <w:r w:rsidR="00F26E2F">
        <w:t>,</w:t>
      </w:r>
      <w:r w:rsidR="00183431" w:rsidRPr="00DA791A">
        <w:t xml:space="preserve">” pg. 6 </w:t>
      </w:r>
      <w:r w:rsidR="00183431" w:rsidRPr="00B96ED6">
        <w:t>http://www.brookings.edu/~/media/research/files/papers/2012/7/10%20china%20us%20defense/10%20china%20us%20defense.pdf</w:t>
      </w:r>
      <w:r>
        <w:t>, date accessed 7/2/2013 IGM]</w:t>
      </w:r>
    </w:p>
    <w:p w14:paraId="5DBEAF22" w14:textId="77777777" w:rsidR="00183431" w:rsidRPr="00DA791A" w:rsidRDefault="00183431" w:rsidP="00183431"/>
    <w:p w14:paraId="77518723" w14:textId="43ACBB99" w:rsidR="00183431" w:rsidRDefault="00183431" w:rsidP="00183431">
      <w:r w:rsidRPr="00DA791A">
        <w:t xml:space="preserve">However, </w:t>
      </w:r>
      <w:r w:rsidRPr="00DA791A">
        <w:rPr>
          <w:rStyle w:val="StyleBoldUnderline"/>
        </w:rPr>
        <w:t xml:space="preserve">a shift of tectonic proportions is underway in U.S.-China relations. It is </w:t>
      </w:r>
      <w:r w:rsidR="00B96ED6" w:rsidRPr="00B96ED6">
        <w:rPr>
          <w:rStyle w:val="StyleBoldUnderline"/>
          <w:b w:val="0"/>
          <w:sz w:val="12"/>
          <w:u w:val="none"/>
        </w:rPr>
        <w:t>¶</w:t>
      </w:r>
      <w:r w:rsidRPr="00DA791A">
        <w:rPr>
          <w:rStyle w:val="StyleBoldUnderline"/>
        </w:rPr>
        <w:t xml:space="preserve"> a rebalancing that is exacerbated by regional complexities that have arisen within </w:t>
      </w:r>
      <w:r w:rsidRPr="00DA791A">
        <w:t xml:space="preserve">both </w:t>
      </w:r>
      <w:r w:rsidR="00B96ED6" w:rsidRPr="00B96ED6">
        <w:rPr>
          <w:rStyle w:val="StyleBoldUnderline"/>
          <w:b w:val="0"/>
          <w:sz w:val="12"/>
          <w:u w:val="none"/>
        </w:rPr>
        <w:t>¶</w:t>
      </w:r>
      <w:r w:rsidRPr="00DA791A">
        <w:rPr>
          <w:sz w:val="12"/>
        </w:rPr>
        <w:t xml:space="preserve"> </w:t>
      </w:r>
      <w:r w:rsidRPr="00DA791A">
        <w:t>the Asian Pacific Rim and</w:t>
      </w:r>
      <w:r w:rsidRPr="00DA791A">
        <w:rPr>
          <w:rStyle w:val="StyleBoldUnderline"/>
        </w:rPr>
        <w:t xml:space="preserve"> the American Southern Hemisphere</w:t>
      </w:r>
      <w:r w:rsidRPr="00DA791A">
        <w:t xml:space="preserve">. </w:t>
      </w:r>
      <w:r w:rsidRPr="00DA791A">
        <w:rPr>
          <w:rStyle w:val="StyleBoldUnderline"/>
        </w:rPr>
        <w:t xml:space="preserve">The two powers have </w:t>
      </w:r>
      <w:r w:rsidR="00B96ED6" w:rsidRPr="00B96ED6">
        <w:rPr>
          <w:rStyle w:val="StyleBoldUnderline"/>
          <w:b w:val="0"/>
          <w:sz w:val="12"/>
          <w:u w:val="none"/>
        </w:rPr>
        <w:t>¶</w:t>
      </w:r>
      <w:r w:rsidRPr="00DA791A">
        <w:rPr>
          <w:rStyle w:val="StyleBoldUnderline"/>
        </w:rPr>
        <w:t xml:space="preserve"> involved themselves in each other’s territorial spheres of influence at a pace that will </w:t>
      </w:r>
      <w:r w:rsidR="00B96ED6" w:rsidRPr="00B96ED6">
        <w:rPr>
          <w:rStyle w:val="StyleBoldUnderline"/>
          <w:b w:val="0"/>
          <w:sz w:val="12"/>
          <w:u w:val="none"/>
        </w:rPr>
        <w:t>¶</w:t>
      </w:r>
      <w:r w:rsidRPr="00DA791A">
        <w:rPr>
          <w:rStyle w:val="StyleBoldUnderline"/>
        </w:rPr>
        <w:t xml:space="preserve"> only accelerate as China deepens its reliance upon Latin America for resources and </w:t>
      </w:r>
      <w:r w:rsidR="00B96ED6" w:rsidRPr="00B96ED6">
        <w:rPr>
          <w:rStyle w:val="StyleBoldUnderline"/>
          <w:b w:val="0"/>
          <w:sz w:val="12"/>
          <w:u w:val="none"/>
        </w:rPr>
        <w:t>¶</w:t>
      </w:r>
      <w:r w:rsidRPr="00DA791A">
        <w:rPr>
          <w:rStyle w:val="StyleBoldUnderline"/>
        </w:rPr>
        <w:t xml:space="preserve"> markets</w:t>
      </w:r>
      <w:r w:rsidRPr="00DA791A">
        <w:t xml:space="preserve">, and as the U.S. begins to implement its recently announced strategic military </w:t>
      </w:r>
      <w:r w:rsidR="00B96ED6" w:rsidRPr="00B96ED6">
        <w:rPr>
          <w:sz w:val="12"/>
        </w:rPr>
        <w:t>¶</w:t>
      </w:r>
      <w:r w:rsidRPr="00DA791A">
        <w:rPr>
          <w:sz w:val="12"/>
        </w:rPr>
        <w:t xml:space="preserve"> </w:t>
      </w:r>
      <w:r w:rsidRPr="00DA791A">
        <w:t xml:space="preserve">“pivot” toward the Asia-Pacific region. At the same time that the two powers have </w:t>
      </w:r>
      <w:r w:rsidR="00B96ED6" w:rsidRPr="00B96ED6">
        <w:rPr>
          <w:sz w:val="12"/>
        </w:rPr>
        <w:t>¶</w:t>
      </w:r>
      <w:r w:rsidRPr="00DA791A">
        <w:rPr>
          <w:sz w:val="12"/>
        </w:rPr>
        <w:t xml:space="preserve"> </w:t>
      </w:r>
      <w:r w:rsidRPr="00DA791A">
        <w:t xml:space="preserve">begun to project their influence into each other’s neighborhoods, both the U.S. and </w:t>
      </w:r>
      <w:r w:rsidR="00B96ED6" w:rsidRPr="00B96ED6">
        <w:rPr>
          <w:sz w:val="12"/>
        </w:rPr>
        <w:t>¶</w:t>
      </w:r>
      <w:r w:rsidRPr="00DA791A">
        <w:rPr>
          <w:sz w:val="12"/>
        </w:rPr>
        <w:t xml:space="preserve"> </w:t>
      </w:r>
      <w:r w:rsidRPr="00DA791A">
        <w:t xml:space="preserve">China find themselves stymied by political challenges within their own hemispheres. </w:t>
      </w:r>
      <w:r w:rsidR="00B96ED6" w:rsidRPr="00B96ED6">
        <w:rPr>
          <w:sz w:val="12"/>
        </w:rPr>
        <w:t>¶</w:t>
      </w:r>
      <w:r w:rsidRPr="00DA791A">
        <w:rPr>
          <w:sz w:val="12"/>
        </w:rPr>
        <w:t xml:space="preserve"> </w:t>
      </w:r>
      <w:r w:rsidRPr="00DA791A">
        <w:rPr>
          <w:rStyle w:val="StyleBoldUnderline"/>
        </w:rPr>
        <w:t>China’s Asian neighbors view its rise and regional ambitions with increasing suspicion</w:t>
      </w:r>
      <w:r w:rsidRPr="00DA791A">
        <w:t xml:space="preserve">. </w:t>
      </w:r>
      <w:r w:rsidR="00B96ED6" w:rsidRPr="00B96ED6">
        <w:rPr>
          <w:sz w:val="12"/>
        </w:rPr>
        <w:t>¶</w:t>
      </w:r>
      <w:r w:rsidRPr="00DA791A">
        <w:rPr>
          <w:sz w:val="12"/>
        </w:rPr>
        <w:t xml:space="preserve"> </w:t>
      </w:r>
      <w:r w:rsidRPr="00DA791A">
        <w:t xml:space="preserve">Similarly, </w:t>
      </w:r>
      <w:r w:rsidRPr="00DA791A">
        <w:rPr>
          <w:rStyle w:val="StyleBoldUnderline"/>
        </w:rPr>
        <w:t>the United States finds itself awash in a wave of Latin American populism</w:t>
      </w:r>
      <w:r w:rsidRPr="00DA791A">
        <w:t xml:space="preserve"> </w:t>
      </w:r>
      <w:r w:rsidR="00B96ED6" w:rsidRPr="00B96ED6">
        <w:rPr>
          <w:sz w:val="12"/>
        </w:rPr>
        <w:t>¶</w:t>
      </w:r>
      <w:r w:rsidRPr="00DA791A">
        <w:rPr>
          <w:sz w:val="12"/>
        </w:rPr>
        <w:t xml:space="preserve"> </w:t>
      </w:r>
      <w:r w:rsidRPr="00DA791A">
        <w:t xml:space="preserve">that has manifested itself in the formation of the Community of Latin American and </w:t>
      </w:r>
      <w:r w:rsidR="00B96ED6" w:rsidRPr="00B96ED6">
        <w:rPr>
          <w:sz w:val="12"/>
        </w:rPr>
        <w:t>¶</w:t>
      </w:r>
      <w:r w:rsidRPr="00DA791A">
        <w:rPr>
          <w:sz w:val="12"/>
        </w:rPr>
        <w:t xml:space="preserve"> </w:t>
      </w:r>
      <w:r w:rsidRPr="00DA791A">
        <w:t xml:space="preserve">Caribbean States (CELAC), the goal of which is to diminish U.S. influence in the </w:t>
      </w:r>
      <w:r w:rsidR="00B96ED6" w:rsidRPr="00B96ED6">
        <w:rPr>
          <w:sz w:val="12"/>
        </w:rPr>
        <w:t>¶</w:t>
      </w:r>
      <w:r w:rsidRPr="00DA791A">
        <w:rPr>
          <w:sz w:val="12"/>
        </w:rPr>
        <w:t xml:space="preserve"> </w:t>
      </w:r>
      <w:r w:rsidRPr="00DA791A">
        <w:t>Americas.</w:t>
      </w:r>
    </w:p>
    <w:p w14:paraId="70088399" w14:textId="77777777" w:rsidR="00B474D4" w:rsidRDefault="00B474D4" w:rsidP="00B474D4">
      <w:pPr>
        <w:pStyle w:val="Heading4"/>
      </w:pPr>
      <w:r>
        <w:t>China is willing to cooperate in a 3 way relationship and strengthen relations as long as the United States does not alienate them</w:t>
      </w:r>
    </w:p>
    <w:p w14:paraId="11AD846A" w14:textId="23465895" w:rsidR="00B474D4" w:rsidRPr="00D24683" w:rsidRDefault="00B474D4" w:rsidP="00D24683">
      <w:pPr>
        <w:rPr>
          <w:rStyle w:val="StyleStyleBold12pt"/>
        </w:rPr>
      </w:pPr>
      <w:r w:rsidRPr="00D24683">
        <w:rPr>
          <w:rStyle w:val="StyleStyleBold12pt"/>
        </w:rPr>
        <w:t>Armony, Director of Latin American Studie</w:t>
      </w:r>
      <w:r w:rsidR="00F26E2F">
        <w:rPr>
          <w:rStyle w:val="StyleStyleBold12pt"/>
        </w:rPr>
        <w:t xml:space="preserve">s for the University of Miami, </w:t>
      </w:r>
      <w:r w:rsidRPr="00D24683">
        <w:rPr>
          <w:rStyle w:val="StyleStyleBold12pt"/>
        </w:rPr>
        <w:t xml:space="preserve">13 </w:t>
      </w:r>
    </w:p>
    <w:p w14:paraId="48BD857D" w14:textId="5558782D" w:rsidR="00B474D4" w:rsidRPr="00D24683" w:rsidRDefault="00D24683" w:rsidP="00D24683">
      <w:r>
        <w:t>[</w:t>
      </w:r>
      <w:r w:rsidR="00F26E2F">
        <w:t>Ariel C., 2013</w:t>
      </w:r>
      <w:r w:rsidR="00B474D4" w:rsidRPr="00D24683">
        <w:t>, China and the New Triangular Relationships in the Americas: China and the Future of US-Mexico Relations, “Conclusions and Debates on the US-Mexico-China Relationship”, http://dusselpeters.com/62.pdf#page=95, accessed 7-5-13, AR]</w:t>
      </w:r>
    </w:p>
    <w:p w14:paraId="29B6E1FB" w14:textId="77777777" w:rsidR="00B474D4" w:rsidRDefault="00B474D4" w:rsidP="00B474D4"/>
    <w:p w14:paraId="4CD3AFB5" w14:textId="3E073415" w:rsidR="00B474D4" w:rsidRPr="00D24683" w:rsidRDefault="00B474D4" w:rsidP="00183431">
      <w:r w:rsidRPr="00D24683">
        <w:rPr>
          <w:rStyle w:val="StyleBoldUnderline"/>
        </w:rPr>
        <w:t xml:space="preserve">The dominant strategies of each of the parties and how these strategies evolve over time: Mexico’s regional </w:t>
      </w:r>
      <w:r w:rsidR="00D24683" w:rsidRPr="00D24683">
        <w:rPr>
          <w:rStyle w:val="StyleBoldUnderline"/>
          <w:b w:val="0"/>
          <w:sz w:val="12"/>
          <w:u w:val="none"/>
        </w:rPr>
        <w:t>¶</w:t>
      </w:r>
      <w:r w:rsidRPr="00D24683">
        <w:rPr>
          <w:rStyle w:val="StyleBoldUnderline"/>
        </w:rPr>
        <w:t xml:space="preserve"> and global position is being shaped by an increasing accent on diplomatic and trade diversification</w:t>
      </w:r>
      <w:r w:rsidRPr="00D24683">
        <w:t xml:space="preserve">. The decline in </w:t>
      </w:r>
      <w:r w:rsidR="00D24683" w:rsidRPr="00D24683">
        <w:rPr>
          <w:sz w:val="12"/>
        </w:rPr>
        <w:t>¶</w:t>
      </w:r>
      <w:r w:rsidRPr="00D24683">
        <w:t xml:space="preserve"> US influence and the expected reforms in the Mexican energy sector may open more room for Mexico to adjust </w:t>
      </w:r>
      <w:r w:rsidR="00D24683" w:rsidRPr="00D24683">
        <w:rPr>
          <w:sz w:val="12"/>
        </w:rPr>
        <w:t>¶</w:t>
      </w:r>
      <w:r w:rsidRPr="00D24683">
        <w:t xml:space="preserve"> to a growth strategy less dependent on the United States. </w:t>
      </w:r>
      <w:r w:rsidRPr="00D24683">
        <w:rPr>
          <w:rStyle w:val="StyleBoldUnderline"/>
        </w:rPr>
        <w:t>China’s rising role as a regional and global power</w:t>
      </w:r>
      <w:r w:rsidRPr="00D24683">
        <w:t xml:space="preserve"> and </w:t>
      </w:r>
      <w:r w:rsidR="00D24683" w:rsidRPr="00D24683">
        <w:rPr>
          <w:sz w:val="12"/>
        </w:rPr>
        <w:t>¶</w:t>
      </w:r>
      <w:r w:rsidRPr="00D24683">
        <w:t xml:space="preserve"> the new economic scenario marked by higher wages and growing concentration in industrial commodities and </w:t>
      </w:r>
      <w:r w:rsidR="00D24683" w:rsidRPr="00D24683">
        <w:rPr>
          <w:sz w:val="12"/>
        </w:rPr>
        <w:t>¶</w:t>
      </w:r>
      <w:r w:rsidRPr="00D24683">
        <w:t xml:space="preserve"> products </w:t>
      </w:r>
      <w:r w:rsidRPr="00D24683">
        <w:rPr>
          <w:rStyle w:val="StyleBoldUnderline"/>
        </w:rPr>
        <w:t xml:space="preserve">are likely to affect the pace of change according to which China’s “going out” strategy will develop in the </w:t>
      </w:r>
      <w:r w:rsidR="00D24683" w:rsidRPr="00D24683">
        <w:rPr>
          <w:rStyle w:val="StyleBoldUnderline"/>
          <w:b w:val="0"/>
          <w:sz w:val="12"/>
          <w:u w:val="none"/>
        </w:rPr>
        <w:t>¶</w:t>
      </w:r>
      <w:r w:rsidRPr="00D24683">
        <w:rPr>
          <w:rStyle w:val="StyleBoldUnderline"/>
        </w:rPr>
        <w:t xml:space="preserve"> near future. If Mexico and China reorient their strategies, it is likely that there will be an adjustment in the triangle’s </w:t>
      </w:r>
      <w:r w:rsidR="00D24683" w:rsidRPr="00D24683">
        <w:rPr>
          <w:rStyle w:val="StyleBoldUnderline"/>
          <w:b w:val="0"/>
          <w:sz w:val="12"/>
          <w:u w:val="none"/>
        </w:rPr>
        <w:t>¶</w:t>
      </w:r>
      <w:r w:rsidRPr="00D24683">
        <w:rPr>
          <w:rStyle w:val="StyleBoldUnderline"/>
        </w:rPr>
        <w:t xml:space="preserve"> dynamic, which may result in a closer relationship between these two countries</w:t>
      </w:r>
      <w:r w:rsidRPr="00D24683">
        <w:t>.</w:t>
      </w:r>
      <w:r w:rsidR="00D24683" w:rsidRPr="00D24683">
        <w:rPr>
          <w:sz w:val="12"/>
        </w:rPr>
        <w:t>¶</w:t>
      </w:r>
      <w:r w:rsidRPr="00D24683">
        <w:t xml:space="preserve"> Transformations in the regional and global context and their impact on TR dynamics: probably the most significant factor is the creation of the Trans-Pacific Partnership (TPP), which introduces geopolitical rivalries in the </w:t>
      </w:r>
      <w:r w:rsidR="00D24683" w:rsidRPr="00D24683">
        <w:rPr>
          <w:sz w:val="12"/>
        </w:rPr>
        <w:t>¶</w:t>
      </w:r>
      <w:r w:rsidRPr="00D24683">
        <w:t xml:space="preserve"> triangle. TPP does not include China and it is likely to affect China’s interests in Latin America and its existing trade </w:t>
      </w:r>
      <w:r w:rsidR="00D24683" w:rsidRPr="00D24683">
        <w:rPr>
          <w:sz w:val="12"/>
        </w:rPr>
        <w:t>¶</w:t>
      </w:r>
      <w:r w:rsidRPr="00D24683">
        <w:t xml:space="preserve"> relations with several countries in the region, including Mexico. If Beijing’s suspicion materializes that TPP is a </w:t>
      </w:r>
      <w:r w:rsidR="00D24683" w:rsidRPr="00D24683">
        <w:rPr>
          <w:sz w:val="12"/>
        </w:rPr>
        <w:t>¶</w:t>
      </w:r>
      <w:r w:rsidRPr="00D24683">
        <w:t xml:space="preserve"> </w:t>
      </w:r>
      <w:r w:rsidRPr="00D24683">
        <w:rPr>
          <w:rStyle w:val="StyleBoldUnderline"/>
        </w:rPr>
        <w:t xml:space="preserve">US-led strategy to resist China’s regional hegemony in the Asia-Pacific, then the question is whether this major </w:t>
      </w:r>
      <w:r w:rsidR="00D24683" w:rsidRPr="00D24683">
        <w:rPr>
          <w:rStyle w:val="StyleBoldUnderline"/>
          <w:b w:val="0"/>
          <w:sz w:val="12"/>
          <w:u w:val="none"/>
        </w:rPr>
        <w:t>¶</w:t>
      </w:r>
      <w:r w:rsidRPr="00D24683">
        <w:rPr>
          <w:rStyle w:val="StyleBoldUnderline"/>
        </w:rPr>
        <w:t xml:space="preserve"> initiative may have an impact on China’s relationship with Mexico.</w:t>
      </w:r>
      <w:r w:rsidR="00D24683" w:rsidRPr="00D24683">
        <w:rPr>
          <w:rStyle w:val="StyleBoldUnderline"/>
          <w:b w:val="0"/>
          <w:sz w:val="12"/>
          <w:u w:val="none"/>
        </w:rPr>
        <w:t>¶</w:t>
      </w:r>
      <w:r w:rsidRPr="00D24683">
        <w:t xml:space="preserve"> Mutual perceptions: the potential for tripartite cooperation resulting from choice is largely dependent on the </w:t>
      </w:r>
      <w:r w:rsidR="00D24683" w:rsidRPr="00D24683">
        <w:rPr>
          <w:sz w:val="12"/>
        </w:rPr>
        <w:t>¶</w:t>
      </w:r>
      <w:r w:rsidRPr="00D24683">
        <w:t xml:space="preserve"> US and Mexican perceptions of China. </w:t>
      </w:r>
      <w:r w:rsidRPr="00D24683">
        <w:rPr>
          <w:rStyle w:val="StyleBoldUnderline"/>
        </w:rPr>
        <w:t xml:space="preserve">For these two countries, China represents some type of threat, but the </w:t>
      </w:r>
      <w:r w:rsidR="00D24683" w:rsidRPr="00D24683">
        <w:rPr>
          <w:rStyle w:val="StyleBoldUnderline"/>
          <w:b w:val="0"/>
          <w:sz w:val="12"/>
          <w:u w:val="none"/>
        </w:rPr>
        <w:t>¶</w:t>
      </w:r>
      <w:r w:rsidRPr="00D24683">
        <w:rPr>
          <w:rStyle w:val="StyleBoldUnderline"/>
        </w:rPr>
        <w:t xml:space="preserve"> meaning of “threat” is very different for each of them. For Mexico, China entails a threat as an economic power</w:t>
      </w:r>
      <w:r w:rsidRPr="00D24683">
        <w:t xml:space="preserve">, </w:t>
      </w:r>
      <w:r w:rsidR="00D24683" w:rsidRPr="00D24683">
        <w:rPr>
          <w:sz w:val="12"/>
        </w:rPr>
        <w:t>¶</w:t>
      </w:r>
      <w:r w:rsidRPr="00D24683">
        <w:t xml:space="preserve"> primarily because it has emerged as a serious challenger for Mexico in the US import market. For the United </w:t>
      </w:r>
      <w:r w:rsidR="00D24683" w:rsidRPr="00D24683">
        <w:rPr>
          <w:sz w:val="12"/>
        </w:rPr>
        <w:t>¶</w:t>
      </w:r>
      <w:r w:rsidRPr="00D24683">
        <w:t xml:space="preserve"> States, the threat posed by China in Latin America is more symbolic than real. China behaves with great care in </w:t>
      </w:r>
      <w:r w:rsidR="00D24683" w:rsidRPr="00D24683">
        <w:rPr>
          <w:sz w:val="12"/>
        </w:rPr>
        <w:t>¶</w:t>
      </w:r>
      <w:r w:rsidRPr="00D24683">
        <w:t xml:space="preserve"> the region and has tried not to alienate the United States. However, </w:t>
      </w:r>
      <w:r w:rsidRPr="00D24683">
        <w:rPr>
          <w:rStyle w:val="StyleBoldUnderline"/>
        </w:rPr>
        <w:t xml:space="preserve">China’s appeal has gained ground in Latin </w:t>
      </w:r>
      <w:r w:rsidR="00D24683" w:rsidRPr="00D24683">
        <w:rPr>
          <w:rStyle w:val="StyleBoldUnderline"/>
          <w:b w:val="0"/>
          <w:sz w:val="12"/>
          <w:u w:val="none"/>
        </w:rPr>
        <w:t>¶</w:t>
      </w:r>
      <w:r w:rsidRPr="00D24683">
        <w:rPr>
          <w:rStyle w:val="StyleBoldUnderline"/>
        </w:rPr>
        <w:t xml:space="preserve"> America</w:t>
      </w:r>
      <w:r w:rsidRPr="00D24683">
        <w:t xml:space="preserve">. For instance, a 2012 survey conducted in 26 Latin American and Caribbean countries shows that, in </w:t>
      </w:r>
      <w:r w:rsidR="00D24683" w:rsidRPr="00D24683">
        <w:rPr>
          <w:sz w:val="12"/>
        </w:rPr>
        <w:t>¶</w:t>
      </w:r>
      <w:r w:rsidRPr="00D24683">
        <w:t xml:space="preserve"> many of these countries, the United States is barely ahead of China as a “development model” in the eyes of the </w:t>
      </w:r>
      <w:r w:rsidR="00D24683" w:rsidRPr="00D24683">
        <w:rPr>
          <w:sz w:val="12"/>
        </w:rPr>
        <w:t>¶</w:t>
      </w:r>
      <w:r w:rsidRPr="00D24683">
        <w:t xml:space="preserve"> average citizen (Zechmeister et al. 2013). This type of evidence suggests, at least in terms of perceptions, that </w:t>
      </w:r>
      <w:r w:rsidR="00D24683" w:rsidRPr="00D24683">
        <w:rPr>
          <w:sz w:val="12"/>
        </w:rPr>
        <w:t>¶</w:t>
      </w:r>
      <w:r w:rsidRPr="00D24683">
        <w:t xml:space="preserve"> China may be gaining a more solid foothold in Latin America in an environment of decreasing US influence and, </w:t>
      </w:r>
      <w:r w:rsidR="00D24683" w:rsidRPr="00D24683">
        <w:rPr>
          <w:sz w:val="12"/>
        </w:rPr>
        <w:t>¶</w:t>
      </w:r>
      <w:r w:rsidRPr="00D24683">
        <w:t xml:space="preserve"> possibly, increasing anti-Americanism (Seligson and Zechmeister 2013)</w:t>
      </w:r>
      <w:r w:rsidR="00F26E2F">
        <w:t>.</w:t>
      </w:r>
    </w:p>
    <w:p w14:paraId="7DF23AD3" w14:textId="77777777" w:rsidR="00B474D4" w:rsidRDefault="00B474D4" w:rsidP="00B474D4">
      <w:pPr>
        <w:pStyle w:val="Heading4"/>
      </w:pPr>
      <w:r>
        <w:t>U.S. engagement, acquisition, and influence over the global natural resources that China wants frustrates Chinese policymakers</w:t>
      </w:r>
    </w:p>
    <w:p w14:paraId="50C7A9BC" w14:textId="1F41B513" w:rsidR="00B474D4" w:rsidRPr="00D24683" w:rsidRDefault="00B474D4" w:rsidP="00D24683">
      <w:pPr>
        <w:rPr>
          <w:rStyle w:val="StyleStyleBold12pt"/>
        </w:rPr>
      </w:pPr>
      <w:r w:rsidRPr="00D24683">
        <w:rPr>
          <w:rStyle w:val="StyleStyleBold12pt"/>
        </w:rPr>
        <w:t xml:space="preserve">Zhao, professor of Chinese </w:t>
      </w:r>
      <w:r w:rsidR="00F26E2F">
        <w:rPr>
          <w:rStyle w:val="StyleStyleBold12pt"/>
        </w:rPr>
        <w:t xml:space="preserve">Politics at the University of Denver, </w:t>
      </w:r>
      <w:r w:rsidRPr="00D24683">
        <w:rPr>
          <w:rStyle w:val="StyleStyleBold12pt"/>
        </w:rPr>
        <w:t>13</w:t>
      </w:r>
    </w:p>
    <w:p w14:paraId="16C77F85" w14:textId="07CF4D23" w:rsidR="00B474D4" w:rsidRPr="00D24683" w:rsidRDefault="00B474D4" w:rsidP="00D24683">
      <w:r w:rsidRPr="00D24683">
        <w:t>[Suisheng, 6-13, Perceptions: Journal of International Affairs, “Chinese Foreign Policy as a Rising Power to find its Rightful Place”, June, http://sam.gov.tr/tr/wp-content/uploads/2013/06/perceptions_2013_spring.pdf#page=105, accessed 7-2-13, AR</w:t>
      </w:r>
      <w:r w:rsidR="00D24683">
        <w:t>]</w:t>
      </w:r>
    </w:p>
    <w:p w14:paraId="7E73CC35" w14:textId="77777777" w:rsidR="00B474D4" w:rsidRPr="00D24683" w:rsidRDefault="00B474D4" w:rsidP="00B474D4"/>
    <w:p w14:paraId="5BE86832" w14:textId="762EEBEF" w:rsidR="00B474D4" w:rsidRPr="00D24683" w:rsidRDefault="00B474D4" w:rsidP="00183431">
      <w:r w:rsidRPr="00D24683">
        <w:t xml:space="preserve">Obama’s presidency during a deep </w:t>
      </w:r>
      <w:r w:rsidR="00CE3AE1" w:rsidRPr="00CE3AE1">
        <w:rPr>
          <w:sz w:val="12"/>
        </w:rPr>
        <w:t>¶</w:t>
      </w:r>
      <w:r w:rsidRPr="00D24683">
        <w:t xml:space="preserve"> financial meltdown provided an </w:t>
      </w:r>
      <w:r w:rsidR="00CE3AE1" w:rsidRPr="00CE3AE1">
        <w:rPr>
          <w:sz w:val="12"/>
        </w:rPr>
        <w:t>¶</w:t>
      </w:r>
      <w:r w:rsidRPr="00D24683">
        <w:t xml:space="preserve"> opportunity to test this thesis. Many </w:t>
      </w:r>
      <w:r w:rsidR="00CE3AE1" w:rsidRPr="00CE3AE1">
        <w:rPr>
          <w:sz w:val="12"/>
        </w:rPr>
        <w:t>¶</w:t>
      </w:r>
      <w:r w:rsidRPr="00D24683">
        <w:t xml:space="preserve"> Chinese assumed that a weakened U.S., </w:t>
      </w:r>
      <w:r w:rsidR="00CE3AE1" w:rsidRPr="00CE3AE1">
        <w:rPr>
          <w:sz w:val="12"/>
        </w:rPr>
        <w:t>¶</w:t>
      </w:r>
      <w:r w:rsidRPr="00D24683">
        <w:t xml:space="preserve"> heavily in debt to China, would have to </w:t>
      </w:r>
      <w:r w:rsidR="00CE3AE1" w:rsidRPr="00CE3AE1">
        <w:rPr>
          <w:sz w:val="12"/>
        </w:rPr>
        <w:t>¶</w:t>
      </w:r>
      <w:r w:rsidRPr="00D24683">
        <w:t xml:space="preserve"> make more concessions to China’s core </w:t>
      </w:r>
      <w:r w:rsidR="00CE3AE1" w:rsidRPr="00CE3AE1">
        <w:rPr>
          <w:sz w:val="12"/>
        </w:rPr>
        <w:t>¶</w:t>
      </w:r>
      <w:r w:rsidRPr="00D24683">
        <w:t xml:space="preserve"> interests. This assumption seemed to be </w:t>
      </w:r>
      <w:r w:rsidR="00CE3AE1" w:rsidRPr="00CE3AE1">
        <w:rPr>
          <w:sz w:val="12"/>
        </w:rPr>
        <w:t>¶</w:t>
      </w:r>
      <w:r w:rsidRPr="00D24683">
        <w:t xml:space="preserve"> confirmed by the first overseas trip in </w:t>
      </w:r>
      <w:r w:rsidR="00CE3AE1" w:rsidRPr="00CE3AE1">
        <w:rPr>
          <w:sz w:val="12"/>
        </w:rPr>
        <w:t>¶</w:t>
      </w:r>
      <w:r w:rsidRPr="00D24683">
        <w:t xml:space="preserve"> late February 2009 of a duly penitent </w:t>
      </w:r>
      <w:r w:rsidR="00CE3AE1" w:rsidRPr="00CE3AE1">
        <w:rPr>
          <w:sz w:val="12"/>
        </w:rPr>
        <w:t>¶</w:t>
      </w:r>
      <w:r w:rsidRPr="00D24683">
        <w:t xml:space="preserve"> U.S. Secretary of State Hillary Clinton, </w:t>
      </w:r>
      <w:r w:rsidR="00CE3AE1" w:rsidRPr="00CE3AE1">
        <w:rPr>
          <w:sz w:val="12"/>
        </w:rPr>
        <w:t>¶</w:t>
      </w:r>
      <w:r w:rsidRPr="00D24683">
        <w:t xml:space="preserve"> who once boasted how strongly she </w:t>
      </w:r>
      <w:r w:rsidR="00CE3AE1" w:rsidRPr="00CE3AE1">
        <w:rPr>
          <w:sz w:val="12"/>
        </w:rPr>
        <w:t>¶</w:t>
      </w:r>
      <w:r w:rsidRPr="00D24683">
        <w:t xml:space="preserve"> had emphasised human rights during </w:t>
      </w:r>
      <w:r w:rsidR="00CE3AE1" w:rsidRPr="00CE3AE1">
        <w:rPr>
          <w:sz w:val="12"/>
        </w:rPr>
        <w:t>¶</w:t>
      </w:r>
      <w:r w:rsidRPr="00D24683">
        <w:t xml:space="preserve"> her 1995 visit to Beijing, but who now </w:t>
      </w:r>
      <w:r w:rsidR="00CE3AE1" w:rsidRPr="00CE3AE1">
        <w:rPr>
          <w:sz w:val="12"/>
        </w:rPr>
        <w:t>¶</w:t>
      </w:r>
      <w:r w:rsidRPr="00D24683">
        <w:t xml:space="preserve"> suggested that China’s human rights </w:t>
      </w:r>
      <w:r w:rsidR="00CE3AE1" w:rsidRPr="00CE3AE1">
        <w:rPr>
          <w:sz w:val="12"/>
        </w:rPr>
        <w:t>¶</w:t>
      </w:r>
      <w:r w:rsidRPr="00D24683">
        <w:t xml:space="preserve"> records should not get in the way of </w:t>
      </w:r>
      <w:r w:rsidR="00CE3AE1" w:rsidRPr="00CE3AE1">
        <w:rPr>
          <w:sz w:val="12"/>
        </w:rPr>
        <w:t>¶</w:t>
      </w:r>
      <w:r w:rsidRPr="00D24683">
        <w:t xml:space="preserve"> cooperation on the financial crisis and </w:t>
      </w:r>
      <w:r w:rsidR="00CE3AE1" w:rsidRPr="00CE3AE1">
        <w:rPr>
          <w:sz w:val="12"/>
        </w:rPr>
        <w:t>¶</w:t>
      </w:r>
      <w:r w:rsidRPr="00D24683">
        <w:t xml:space="preserve"> security issues. As a Chinese scholar </w:t>
      </w:r>
      <w:r w:rsidR="00CE3AE1" w:rsidRPr="00CE3AE1">
        <w:rPr>
          <w:sz w:val="12"/>
        </w:rPr>
        <w:t>¶</w:t>
      </w:r>
      <w:r w:rsidRPr="00D24683">
        <w:t xml:space="preserve"> noted, after this visit, many Chinese </w:t>
      </w:r>
      <w:r w:rsidR="00CE3AE1" w:rsidRPr="00CE3AE1">
        <w:rPr>
          <w:sz w:val="12"/>
        </w:rPr>
        <w:t>¶</w:t>
      </w:r>
      <w:r w:rsidRPr="00D24683">
        <w:t xml:space="preserve"> thought that the U.S. ‘should respond </w:t>
      </w:r>
      <w:r w:rsidR="00CE3AE1" w:rsidRPr="00CE3AE1">
        <w:rPr>
          <w:sz w:val="12"/>
        </w:rPr>
        <w:t>¶</w:t>
      </w:r>
      <w:r w:rsidRPr="00D24683">
        <w:t xml:space="preserve"> nicely to China’ because China did </w:t>
      </w:r>
      <w:r w:rsidR="00CE3AE1" w:rsidRPr="00CE3AE1">
        <w:rPr>
          <w:sz w:val="12"/>
        </w:rPr>
        <w:t>¶</w:t>
      </w:r>
      <w:r w:rsidRPr="00D24683">
        <w:t xml:space="preserve"> ‘favours for the U.S. on a couple of fronts </w:t>
      </w:r>
      <w:r w:rsidR="00CE3AE1" w:rsidRPr="00CE3AE1">
        <w:rPr>
          <w:sz w:val="12"/>
        </w:rPr>
        <w:t>¶</w:t>
      </w:r>
      <w:r w:rsidRPr="00D24683">
        <w:t xml:space="preserve"> – such as investing in its bonds and </w:t>
      </w:r>
      <w:r w:rsidR="00CE3AE1" w:rsidRPr="00CE3AE1">
        <w:rPr>
          <w:sz w:val="12"/>
        </w:rPr>
        <w:t>¶</w:t>
      </w:r>
      <w:r w:rsidRPr="00D24683">
        <w:t xml:space="preserve"> jointly stimulating the world economy’. </w:t>
      </w:r>
      <w:r w:rsidR="00CE3AE1" w:rsidRPr="00CE3AE1">
        <w:rPr>
          <w:sz w:val="12"/>
        </w:rPr>
        <w:t>¶</w:t>
      </w:r>
      <w:r w:rsidRPr="00D24683">
        <w:t xml:space="preserve"> </w:t>
      </w:r>
      <w:r w:rsidRPr="00D24683">
        <w:rPr>
          <w:rStyle w:val="StyleBoldUnderline"/>
        </w:rPr>
        <w:t xml:space="preserve">These Chinese were, therefore, frustrated </w:t>
      </w:r>
      <w:r w:rsidR="00CE3AE1" w:rsidRPr="00CE3AE1">
        <w:rPr>
          <w:rStyle w:val="StyleBoldUnderline"/>
          <w:b w:val="0"/>
          <w:sz w:val="12"/>
          <w:u w:val="none"/>
        </w:rPr>
        <w:t>¶</w:t>
      </w:r>
      <w:r w:rsidRPr="00D24683">
        <w:rPr>
          <w:rStyle w:val="StyleBoldUnderline"/>
        </w:rPr>
        <w:t xml:space="preserve"> at the end of the year by ‘the rigid </w:t>
      </w:r>
      <w:r w:rsidR="00CE3AE1" w:rsidRPr="00CE3AE1">
        <w:rPr>
          <w:rStyle w:val="StyleBoldUnderline"/>
          <w:b w:val="0"/>
          <w:sz w:val="12"/>
          <w:u w:val="none"/>
        </w:rPr>
        <w:t>¶</w:t>
      </w:r>
      <w:r w:rsidRPr="00D24683">
        <w:rPr>
          <w:rStyle w:val="StyleBoldUnderline"/>
        </w:rPr>
        <w:t xml:space="preserve"> U.S. position’ that ‘does not reflect the </w:t>
      </w:r>
      <w:r w:rsidR="00CE3AE1" w:rsidRPr="00CE3AE1">
        <w:rPr>
          <w:rStyle w:val="StyleBoldUnderline"/>
          <w:b w:val="0"/>
          <w:sz w:val="12"/>
          <w:u w:val="none"/>
        </w:rPr>
        <w:t>¶</w:t>
      </w:r>
      <w:r w:rsidRPr="00D24683">
        <w:rPr>
          <w:rStyle w:val="StyleBoldUnderline"/>
        </w:rPr>
        <w:t xml:space="preserve"> nature of the new Sino-U.S. symbiosis</w:t>
      </w:r>
      <w:r w:rsidRPr="00D24683">
        <w:t xml:space="preserve"> and fails to recognise Beijing’s growing international clout’.23 </w:t>
      </w:r>
      <w:r w:rsidRPr="00D24683">
        <w:rPr>
          <w:rStyle w:val="StyleBoldUnderline"/>
        </w:rPr>
        <w:t>For these Chinese</w:t>
      </w:r>
      <w:r w:rsidRPr="00D24683">
        <w:t xml:space="preserve">, </w:t>
      </w:r>
      <w:r w:rsidR="00CE3AE1" w:rsidRPr="00CE3AE1">
        <w:rPr>
          <w:sz w:val="12"/>
        </w:rPr>
        <w:t>¶</w:t>
      </w:r>
      <w:r w:rsidRPr="00D24683">
        <w:t xml:space="preserve"> the troubled relationship with </w:t>
      </w:r>
      <w:r w:rsidRPr="00D24683">
        <w:rPr>
          <w:rStyle w:val="StyleBoldUnderline"/>
        </w:rPr>
        <w:t xml:space="preserve">the Obama </w:t>
      </w:r>
      <w:r w:rsidR="00CE3AE1" w:rsidRPr="00CE3AE1">
        <w:rPr>
          <w:rStyle w:val="StyleBoldUnderline"/>
          <w:b w:val="0"/>
          <w:sz w:val="12"/>
          <w:u w:val="none"/>
        </w:rPr>
        <w:t>¶</w:t>
      </w:r>
      <w:r w:rsidRPr="00D24683">
        <w:rPr>
          <w:rStyle w:val="StyleBoldUnderline"/>
        </w:rPr>
        <w:t xml:space="preserve"> Administration once again confirmed </w:t>
      </w:r>
      <w:r w:rsidR="00CE3AE1" w:rsidRPr="00CE3AE1">
        <w:rPr>
          <w:rStyle w:val="StyleBoldUnderline"/>
          <w:b w:val="0"/>
          <w:sz w:val="12"/>
          <w:u w:val="none"/>
        </w:rPr>
        <w:t>¶</w:t>
      </w:r>
      <w:r w:rsidRPr="00D24683">
        <w:rPr>
          <w:rStyle w:val="StyleBoldUnderline"/>
        </w:rPr>
        <w:t xml:space="preserve"> that due to the structural conflict thesis, </w:t>
      </w:r>
      <w:r w:rsidR="00CE3AE1" w:rsidRPr="00CE3AE1">
        <w:rPr>
          <w:rStyle w:val="StyleBoldUnderline"/>
          <w:b w:val="0"/>
          <w:sz w:val="12"/>
          <w:u w:val="none"/>
        </w:rPr>
        <w:t>¶</w:t>
      </w:r>
      <w:r w:rsidRPr="00D24683">
        <w:rPr>
          <w:rStyle w:val="StyleBoldUnderline"/>
        </w:rPr>
        <w:t xml:space="preserve"> the U.S. engagement policy is simply </w:t>
      </w:r>
      <w:r w:rsidR="00CE3AE1" w:rsidRPr="00CE3AE1">
        <w:rPr>
          <w:rStyle w:val="StyleBoldUnderline"/>
          <w:b w:val="0"/>
          <w:sz w:val="12"/>
          <w:u w:val="none"/>
        </w:rPr>
        <w:t>¶</w:t>
      </w:r>
      <w:r w:rsidRPr="00D24683">
        <w:rPr>
          <w:rStyle w:val="StyleBoldUnderline"/>
        </w:rPr>
        <w:t xml:space="preserve"> another face to cover its hidden agenda </w:t>
      </w:r>
      <w:r w:rsidR="00CE3AE1" w:rsidRPr="00CE3AE1">
        <w:rPr>
          <w:rStyle w:val="StyleBoldUnderline"/>
          <w:b w:val="0"/>
          <w:sz w:val="12"/>
          <w:u w:val="none"/>
        </w:rPr>
        <w:t>¶</w:t>
      </w:r>
      <w:r w:rsidRPr="00D24683">
        <w:rPr>
          <w:rStyle w:val="StyleBoldUnderline"/>
        </w:rPr>
        <w:t xml:space="preserve"> of preventing China from rising as a peer </w:t>
      </w:r>
      <w:r w:rsidR="00CE3AE1" w:rsidRPr="00CE3AE1">
        <w:rPr>
          <w:rStyle w:val="StyleBoldUnderline"/>
          <w:b w:val="0"/>
          <w:sz w:val="12"/>
          <w:u w:val="none"/>
        </w:rPr>
        <w:t>¶</w:t>
      </w:r>
      <w:r w:rsidRPr="00D24683">
        <w:rPr>
          <w:rStyle w:val="StyleBoldUnderline"/>
        </w:rPr>
        <w:t xml:space="preserve"> power.</w:t>
      </w:r>
      <w:r w:rsidRPr="00D24683">
        <w:t xml:space="preserve"> Although many Americans cited </w:t>
      </w:r>
      <w:r w:rsidR="00CE3AE1" w:rsidRPr="00CE3AE1">
        <w:rPr>
          <w:sz w:val="12"/>
        </w:rPr>
        <w:t>¶</w:t>
      </w:r>
      <w:r w:rsidRPr="00D24683">
        <w:t xml:space="preserve"> China’s illiberal political system as one of </w:t>
      </w:r>
      <w:r w:rsidR="00CE3AE1" w:rsidRPr="00CE3AE1">
        <w:rPr>
          <w:sz w:val="12"/>
        </w:rPr>
        <w:t>¶</w:t>
      </w:r>
      <w:r w:rsidRPr="00D24683">
        <w:t xml:space="preserve"> the main points of friction and pressed </w:t>
      </w:r>
      <w:r w:rsidR="00CE3AE1" w:rsidRPr="00CE3AE1">
        <w:rPr>
          <w:sz w:val="12"/>
        </w:rPr>
        <w:t>¶</w:t>
      </w:r>
      <w:r w:rsidRPr="00D24683">
        <w:t xml:space="preserve"> China on the issues of human rights and </w:t>
      </w:r>
      <w:r w:rsidR="00CE3AE1" w:rsidRPr="00CE3AE1">
        <w:rPr>
          <w:sz w:val="12"/>
        </w:rPr>
        <w:t>¶</w:t>
      </w:r>
      <w:r w:rsidRPr="00D24683">
        <w:t xml:space="preserve"> democracy, the Chinese have wondered </w:t>
      </w:r>
      <w:r w:rsidR="00CE3AE1" w:rsidRPr="00CE3AE1">
        <w:rPr>
          <w:sz w:val="12"/>
        </w:rPr>
        <w:t>¶</w:t>
      </w:r>
      <w:r w:rsidRPr="00D24683">
        <w:t xml:space="preserve"> whether or not conflict would remain </w:t>
      </w:r>
      <w:r w:rsidR="00CE3AE1" w:rsidRPr="00CE3AE1">
        <w:rPr>
          <w:sz w:val="12"/>
        </w:rPr>
        <w:t>¶</w:t>
      </w:r>
      <w:r w:rsidRPr="00D24683">
        <w:t xml:space="preserve"> and grow starker even if China became </w:t>
      </w:r>
      <w:r w:rsidR="00CE3AE1" w:rsidRPr="00CE3AE1">
        <w:rPr>
          <w:sz w:val="12"/>
        </w:rPr>
        <w:t>¶</w:t>
      </w:r>
      <w:r w:rsidRPr="00D24683">
        <w:t xml:space="preserve"> democratic, as the U.S. would not want </w:t>
      </w:r>
      <w:r w:rsidR="00CE3AE1" w:rsidRPr="00CE3AE1">
        <w:rPr>
          <w:sz w:val="12"/>
        </w:rPr>
        <w:t>¶</w:t>
      </w:r>
      <w:r w:rsidRPr="00D24683">
        <w:t xml:space="preserve"> to see China, democratic or not, to be </w:t>
      </w:r>
      <w:r w:rsidR="00CE3AE1" w:rsidRPr="00CE3AE1">
        <w:rPr>
          <w:sz w:val="12"/>
        </w:rPr>
        <w:t>¶</w:t>
      </w:r>
      <w:r w:rsidRPr="00D24683">
        <w:t xml:space="preserve"> richer and stronger.</w:t>
      </w:r>
      <w:r w:rsidR="00CE3AE1" w:rsidRPr="00CE3AE1">
        <w:rPr>
          <w:sz w:val="12"/>
        </w:rPr>
        <w:t>¶</w:t>
      </w:r>
      <w:r w:rsidRPr="00D24683">
        <w:t xml:space="preserve"> </w:t>
      </w:r>
      <w:r w:rsidRPr="00D24683">
        <w:rPr>
          <w:rStyle w:val="StyleBoldUnderline"/>
        </w:rPr>
        <w:t xml:space="preserve">Second, many Chinese policymakers </w:t>
      </w:r>
      <w:r w:rsidR="00CE3AE1" w:rsidRPr="00CE3AE1">
        <w:rPr>
          <w:rStyle w:val="StyleBoldUnderline"/>
          <w:b w:val="0"/>
          <w:sz w:val="12"/>
          <w:u w:val="none"/>
        </w:rPr>
        <w:t>¶</w:t>
      </w:r>
      <w:r w:rsidRPr="00D24683">
        <w:rPr>
          <w:rStyle w:val="StyleBoldUnderline"/>
        </w:rPr>
        <w:t xml:space="preserve"> were frustrated by what they perceived </w:t>
      </w:r>
      <w:r w:rsidR="00CE3AE1" w:rsidRPr="00CE3AE1">
        <w:rPr>
          <w:rStyle w:val="StyleBoldUnderline"/>
          <w:b w:val="0"/>
          <w:sz w:val="12"/>
          <w:u w:val="none"/>
        </w:rPr>
        <w:t>¶</w:t>
      </w:r>
      <w:r w:rsidRPr="00D24683">
        <w:rPr>
          <w:rStyle w:val="StyleBoldUnderline"/>
        </w:rPr>
        <w:t xml:space="preserve"> as a Western conspiracy to slow down </w:t>
      </w:r>
      <w:r w:rsidR="00CE3AE1" w:rsidRPr="00CE3AE1">
        <w:rPr>
          <w:rStyle w:val="StyleBoldUnderline"/>
          <w:b w:val="0"/>
          <w:sz w:val="12"/>
          <w:u w:val="none"/>
        </w:rPr>
        <w:t>¶</w:t>
      </w:r>
      <w:r w:rsidRPr="00D24683">
        <w:rPr>
          <w:rStyle w:val="StyleBoldUnderline"/>
        </w:rPr>
        <w:t xml:space="preserve"> China’s rise by blocking China’s </w:t>
      </w:r>
      <w:r w:rsidR="00CE3AE1" w:rsidRPr="00CE3AE1">
        <w:rPr>
          <w:rStyle w:val="StyleBoldUnderline"/>
          <w:b w:val="0"/>
          <w:sz w:val="12"/>
          <w:u w:val="none"/>
        </w:rPr>
        <w:t>¶</w:t>
      </w:r>
      <w:r w:rsidRPr="00D24683">
        <w:rPr>
          <w:rStyle w:val="StyleBoldUnderline"/>
        </w:rPr>
        <w:t xml:space="preserve"> global search for natural resources and </w:t>
      </w:r>
      <w:r w:rsidR="00CE3AE1" w:rsidRPr="00CE3AE1">
        <w:rPr>
          <w:rStyle w:val="StyleBoldUnderline"/>
          <w:b w:val="0"/>
          <w:sz w:val="12"/>
          <w:u w:val="none"/>
        </w:rPr>
        <w:t>¶</w:t>
      </w:r>
      <w:r w:rsidRPr="00D24683">
        <w:rPr>
          <w:rStyle w:val="StyleBoldUnderline"/>
        </w:rPr>
        <w:t xml:space="preserve"> acquisition of foreign assets</w:t>
      </w:r>
      <w:r w:rsidRPr="00D24683">
        <w:t xml:space="preserve">. China’s </w:t>
      </w:r>
      <w:r w:rsidR="00CE3AE1" w:rsidRPr="00CE3AE1">
        <w:rPr>
          <w:sz w:val="12"/>
        </w:rPr>
        <w:t>¶</w:t>
      </w:r>
      <w:r w:rsidRPr="00D24683">
        <w:t xml:space="preserve"> rapid economic growth brought about </w:t>
      </w:r>
      <w:r w:rsidR="00CE3AE1" w:rsidRPr="00CE3AE1">
        <w:rPr>
          <w:sz w:val="12"/>
        </w:rPr>
        <w:t>¶</w:t>
      </w:r>
      <w:r w:rsidRPr="00D24683">
        <w:t xml:space="preserve"> an unprecedented resource vulnerability. </w:t>
      </w:r>
      <w:r w:rsidR="00CE3AE1" w:rsidRPr="00CE3AE1">
        <w:rPr>
          <w:sz w:val="12"/>
        </w:rPr>
        <w:t>¶</w:t>
      </w:r>
      <w:r w:rsidRPr="00D24683">
        <w:t xml:space="preserve"> </w:t>
      </w:r>
      <w:r w:rsidRPr="00D24683">
        <w:rPr>
          <w:rStyle w:val="StyleBoldUnderline"/>
        </w:rPr>
        <w:t xml:space="preserve">In 2003 China overtook Japan as the </w:t>
      </w:r>
      <w:r w:rsidR="00CE3AE1" w:rsidRPr="00CE3AE1">
        <w:rPr>
          <w:rStyle w:val="StyleBoldUnderline"/>
          <w:b w:val="0"/>
          <w:sz w:val="12"/>
          <w:u w:val="none"/>
        </w:rPr>
        <w:t>¶</w:t>
      </w:r>
      <w:r w:rsidRPr="00D24683">
        <w:rPr>
          <w:rStyle w:val="StyleBoldUnderline"/>
        </w:rPr>
        <w:t xml:space="preserve"> second largest oil consumer next to the </w:t>
      </w:r>
      <w:r w:rsidR="00CE3AE1" w:rsidRPr="00CE3AE1">
        <w:rPr>
          <w:rStyle w:val="StyleBoldUnderline"/>
          <w:b w:val="0"/>
          <w:sz w:val="12"/>
          <w:u w:val="none"/>
        </w:rPr>
        <w:t>¶</w:t>
      </w:r>
      <w:r w:rsidRPr="00D24683">
        <w:rPr>
          <w:rStyle w:val="StyleBoldUnderline"/>
        </w:rPr>
        <w:t xml:space="preserve"> U.S., and in 2004 overtook the United </w:t>
      </w:r>
      <w:r w:rsidR="00CE3AE1" w:rsidRPr="00CE3AE1">
        <w:rPr>
          <w:rStyle w:val="StyleBoldUnderline"/>
          <w:b w:val="0"/>
          <w:sz w:val="12"/>
          <w:u w:val="none"/>
        </w:rPr>
        <w:t>¶</w:t>
      </w:r>
      <w:r w:rsidRPr="00D24683">
        <w:rPr>
          <w:rStyle w:val="StyleBoldUnderline"/>
        </w:rPr>
        <w:t xml:space="preserve"> States as the world’s biggest consumer </w:t>
      </w:r>
      <w:r w:rsidR="00CE3AE1" w:rsidRPr="00CE3AE1">
        <w:rPr>
          <w:rStyle w:val="StyleBoldUnderline"/>
          <w:b w:val="0"/>
          <w:sz w:val="12"/>
          <w:u w:val="none"/>
        </w:rPr>
        <w:t>¶</w:t>
      </w:r>
      <w:r w:rsidRPr="00D24683">
        <w:rPr>
          <w:rStyle w:val="StyleBoldUnderline"/>
        </w:rPr>
        <w:t xml:space="preserve"> of grain, meat, coal and steel. China, </w:t>
      </w:r>
      <w:r w:rsidR="00CE3AE1" w:rsidRPr="00CE3AE1">
        <w:rPr>
          <w:rStyle w:val="StyleBoldUnderline"/>
          <w:b w:val="0"/>
          <w:sz w:val="12"/>
          <w:u w:val="none"/>
        </w:rPr>
        <w:t>¶</w:t>
      </w:r>
      <w:r w:rsidRPr="00D24683">
        <w:rPr>
          <w:rStyle w:val="StyleBoldUnderline"/>
        </w:rPr>
        <w:t xml:space="preserve"> therefore, had to search for resources </w:t>
      </w:r>
      <w:r w:rsidR="00CE3AE1" w:rsidRPr="00CE3AE1">
        <w:rPr>
          <w:rStyle w:val="StyleBoldUnderline"/>
          <w:b w:val="0"/>
          <w:sz w:val="12"/>
          <w:u w:val="none"/>
        </w:rPr>
        <w:t>¶</w:t>
      </w:r>
      <w:r w:rsidRPr="00D24683">
        <w:rPr>
          <w:rStyle w:val="StyleBoldUnderline"/>
        </w:rPr>
        <w:t xml:space="preserve"> overseas to sustain its rise. Chinese </w:t>
      </w:r>
      <w:r w:rsidR="00CE3AE1" w:rsidRPr="00CE3AE1">
        <w:rPr>
          <w:rStyle w:val="StyleBoldUnderline"/>
          <w:b w:val="0"/>
          <w:sz w:val="12"/>
          <w:u w:val="none"/>
        </w:rPr>
        <w:t>¶</w:t>
      </w:r>
      <w:r w:rsidRPr="00D24683">
        <w:rPr>
          <w:rStyle w:val="StyleBoldUnderline"/>
        </w:rPr>
        <w:t xml:space="preserve"> policymakers, however, were frustrated </w:t>
      </w:r>
      <w:r w:rsidR="00CE3AE1" w:rsidRPr="00CE3AE1">
        <w:rPr>
          <w:rStyle w:val="StyleBoldUnderline"/>
          <w:b w:val="0"/>
          <w:sz w:val="12"/>
          <w:u w:val="none"/>
        </w:rPr>
        <w:t>¶</w:t>
      </w:r>
      <w:r w:rsidRPr="00D24683">
        <w:rPr>
          <w:rStyle w:val="StyleBoldUnderline"/>
        </w:rPr>
        <w:t xml:space="preserve"> by the perceived attempts by the U.S. and other Western countries to block China in its global search for resources.</w:t>
      </w:r>
      <w:r w:rsidR="00CE3AE1" w:rsidRPr="00CE3AE1">
        <w:rPr>
          <w:sz w:val="12"/>
        </w:rPr>
        <w:t>¶</w:t>
      </w:r>
      <w:r w:rsidRPr="00D24683">
        <w:t xml:space="preserve"> One of the most often cited examples </w:t>
      </w:r>
      <w:r w:rsidR="00CE3AE1" w:rsidRPr="00CE3AE1">
        <w:rPr>
          <w:sz w:val="12"/>
        </w:rPr>
        <w:t>¶</w:t>
      </w:r>
      <w:r w:rsidRPr="00D24683">
        <w:t xml:space="preserve"> is the failure of China National Offshore </w:t>
      </w:r>
      <w:r w:rsidR="00CE3AE1" w:rsidRPr="00CE3AE1">
        <w:rPr>
          <w:sz w:val="12"/>
        </w:rPr>
        <w:t>¶</w:t>
      </w:r>
      <w:r w:rsidRPr="00D24683">
        <w:t xml:space="preserve"> Oil Corporation (CNOOC)’s US $18.5 </w:t>
      </w:r>
      <w:r w:rsidR="00CE3AE1" w:rsidRPr="00CE3AE1">
        <w:rPr>
          <w:sz w:val="12"/>
        </w:rPr>
        <w:t>¶</w:t>
      </w:r>
      <w:r w:rsidRPr="00D24683">
        <w:t xml:space="preserve"> billion business takeover bid for the </w:t>
      </w:r>
      <w:r w:rsidR="00CE3AE1" w:rsidRPr="00CE3AE1">
        <w:rPr>
          <w:sz w:val="12"/>
        </w:rPr>
        <w:t>¶</w:t>
      </w:r>
      <w:r w:rsidRPr="00D24683">
        <w:t xml:space="preserve"> California-based oil firm Unocal Corp in </w:t>
      </w:r>
      <w:r w:rsidR="00CE3AE1" w:rsidRPr="00CE3AE1">
        <w:rPr>
          <w:sz w:val="12"/>
        </w:rPr>
        <w:t>¶</w:t>
      </w:r>
      <w:r w:rsidRPr="00D24683">
        <w:t xml:space="preserve"> early 2005, because of unusual political </w:t>
      </w:r>
      <w:r w:rsidR="00CE3AE1" w:rsidRPr="00CE3AE1">
        <w:rPr>
          <w:sz w:val="12"/>
        </w:rPr>
        <w:t>¶</w:t>
      </w:r>
      <w:r w:rsidRPr="00D24683">
        <w:t xml:space="preserve"> intervention from the U.S. Congress, </w:t>
      </w:r>
      <w:r w:rsidR="00CE3AE1" w:rsidRPr="00CE3AE1">
        <w:rPr>
          <w:sz w:val="12"/>
        </w:rPr>
        <w:t>¶</w:t>
      </w:r>
      <w:r w:rsidRPr="00D24683">
        <w:t xml:space="preserve"> which considered that the CNOOC </w:t>
      </w:r>
      <w:r w:rsidR="00CE3AE1" w:rsidRPr="00CE3AE1">
        <w:rPr>
          <w:sz w:val="12"/>
        </w:rPr>
        <w:t>¶</w:t>
      </w:r>
      <w:r w:rsidRPr="00D24683">
        <w:t xml:space="preserve"> takeover of Unocal would make it a </w:t>
      </w:r>
      <w:r w:rsidR="00CE3AE1" w:rsidRPr="00CE3AE1">
        <w:rPr>
          <w:sz w:val="12"/>
        </w:rPr>
        <w:t>¶</w:t>
      </w:r>
      <w:r w:rsidRPr="00D24683">
        <w:t xml:space="preserve"> state-run entity, and constitute a threat </w:t>
      </w:r>
      <w:r w:rsidR="00CE3AE1" w:rsidRPr="00CE3AE1">
        <w:rPr>
          <w:sz w:val="12"/>
        </w:rPr>
        <w:t>¶</w:t>
      </w:r>
      <w:r w:rsidRPr="00D24683">
        <w:t xml:space="preserve"> to U.S. national security. As a result, the </w:t>
      </w:r>
      <w:r w:rsidR="00CE3AE1" w:rsidRPr="00CE3AE1">
        <w:rPr>
          <w:sz w:val="12"/>
        </w:rPr>
        <w:t>¶</w:t>
      </w:r>
      <w:r w:rsidRPr="00D24683">
        <w:t xml:space="preserve"> Chevron Corporation, the second largest </w:t>
      </w:r>
      <w:r w:rsidR="00CE3AE1" w:rsidRPr="00CE3AE1">
        <w:rPr>
          <w:sz w:val="12"/>
        </w:rPr>
        <w:t>¶</w:t>
      </w:r>
      <w:r w:rsidRPr="00D24683">
        <w:t xml:space="preserve"> U.S. petroleum company, acquired </w:t>
      </w:r>
      <w:r w:rsidR="00CE3AE1" w:rsidRPr="00CE3AE1">
        <w:rPr>
          <w:sz w:val="12"/>
        </w:rPr>
        <w:t>¶</w:t>
      </w:r>
      <w:r w:rsidRPr="00D24683">
        <w:t xml:space="preserve"> Unocal for US $17 billion, US $1.5 </w:t>
      </w:r>
      <w:r w:rsidR="00CE3AE1" w:rsidRPr="00CE3AE1">
        <w:rPr>
          <w:sz w:val="12"/>
        </w:rPr>
        <w:t>¶</w:t>
      </w:r>
      <w:r w:rsidRPr="00D24683">
        <w:t xml:space="preserve"> billion less than CNOOC’s offer.24 This </w:t>
      </w:r>
      <w:r w:rsidR="00CE3AE1" w:rsidRPr="00CE3AE1">
        <w:rPr>
          <w:sz w:val="12"/>
        </w:rPr>
        <w:t>¶</w:t>
      </w:r>
      <w:r w:rsidRPr="00D24683">
        <w:t xml:space="preserve"> setback, perceived as ignominious by the </w:t>
      </w:r>
      <w:r w:rsidR="00CE3AE1" w:rsidRPr="00CE3AE1">
        <w:rPr>
          <w:sz w:val="12"/>
        </w:rPr>
        <w:t>¶</w:t>
      </w:r>
      <w:r w:rsidRPr="00D24683">
        <w:t xml:space="preserve"> Chinese leadership, was repeated in 2009 </w:t>
      </w:r>
      <w:r w:rsidR="00CE3AE1" w:rsidRPr="00CE3AE1">
        <w:rPr>
          <w:sz w:val="12"/>
        </w:rPr>
        <w:t>¶</w:t>
      </w:r>
      <w:r w:rsidRPr="00D24683">
        <w:t xml:space="preserve"> when the Anglo-Australian mining giant </w:t>
      </w:r>
      <w:r w:rsidR="00CE3AE1" w:rsidRPr="00CE3AE1">
        <w:rPr>
          <w:sz w:val="12"/>
        </w:rPr>
        <w:t>¶</w:t>
      </w:r>
      <w:r w:rsidRPr="00D24683">
        <w:t xml:space="preserve"> Rio Tinto walked away from a tentative </w:t>
      </w:r>
      <w:r w:rsidR="00CE3AE1" w:rsidRPr="00CE3AE1">
        <w:rPr>
          <w:sz w:val="12"/>
        </w:rPr>
        <w:t>¶</w:t>
      </w:r>
      <w:r w:rsidRPr="00D24683">
        <w:t xml:space="preserve"> agreement reached in 2008 with China </w:t>
      </w:r>
      <w:r w:rsidR="00CE3AE1" w:rsidRPr="00CE3AE1">
        <w:rPr>
          <w:sz w:val="12"/>
        </w:rPr>
        <w:t>¶</w:t>
      </w:r>
      <w:r w:rsidRPr="00D24683">
        <w:t xml:space="preserve"> Aluminum Corp (Chinalco), which </w:t>
      </w:r>
      <w:r w:rsidR="00CE3AE1" w:rsidRPr="00CE3AE1">
        <w:rPr>
          <w:sz w:val="12"/>
        </w:rPr>
        <w:t>¶</w:t>
      </w:r>
      <w:r w:rsidRPr="00D24683">
        <w:t xml:space="preserve"> had offered to pay US $19.5 billion to </w:t>
      </w:r>
      <w:r w:rsidR="00CE3AE1" w:rsidRPr="00CE3AE1">
        <w:rPr>
          <w:sz w:val="12"/>
        </w:rPr>
        <w:t>¶</w:t>
      </w:r>
      <w:r w:rsidRPr="00D24683">
        <w:t xml:space="preserve"> increase its stake in the global mining </w:t>
      </w:r>
      <w:r w:rsidR="00CE3AE1" w:rsidRPr="00CE3AE1">
        <w:rPr>
          <w:sz w:val="12"/>
        </w:rPr>
        <w:t>¶</w:t>
      </w:r>
      <w:r w:rsidRPr="00D24683">
        <w:t xml:space="preserve"> giant. The deal would have ranked as the </w:t>
      </w:r>
      <w:r w:rsidR="00CE3AE1" w:rsidRPr="00CE3AE1">
        <w:rPr>
          <w:sz w:val="12"/>
        </w:rPr>
        <w:t>¶</w:t>
      </w:r>
      <w:r w:rsidRPr="00D24683">
        <w:t xml:space="preserve"> largest-ever foreign corporate investment </w:t>
      </w:r>
      <w:r w:rsidR="00CE3AE1" w:rsidRPr="00CE3AE1">
        <w:rPr>
          <w:sz w:val="12"/>
        </w:rPr>
        <w:t>¶</w:t>
      </w:r>
      <w:r w:rsidRPr="00D24683">
        <w:t xml:space="preserve"> by a Chinese company. But to Beijing’s </w:t>
      </w:r>
      <w:r w:rsidR="00CE3AE1" w:rsidRPr="00CE3AE1">
        <w:rPr>
          <w:sz w:val="12"/>
        </w:rPr>
        <w:t>¶</w:t>
      </w:r>
      <w:r w:rsidRPr="00D24683">
        <w:t xml:space="preserve"> frustration, Rio Tinto rejected the deal, </w:t>
      </w:r>
      <w:r w:rsidR="00CE3AE1" w:rsidRPr="00CE3AE1">
        <w:rPr>
          <w:sz w:val="12"/>
        </w:rPr>
        <w:t>¶</w:t>
      </w:r>
      <w:r w:rsidRPr="00D24683">
        <w:t xml:space="preserve"> citing fierce shareholder opposition and </w:t>
      </w:r>
      <w:r w:rsidR="00CE3AE1" w:rsidRPr="00CE3AE1">
        <w:rPr>
          <w:sz w:val="12"/>
        </w:rPr>
        <w:t>¶</w:t>
      </w:r>
      <w:r w:rsidRPr="00D24683">
        <w:t xml:space="preserve"> the skepticism of Australian regulators </w:t>
      </w:r>
      <w:r w:rsidR="00CE3AE1" w:rsidRPr="00CE3AE1">
        <w:rPr>
          <w:sz w:val="12"/>
        </w:rPr>
        <w:t>¶</w:t>
      </w:r>
      <w:r w:rsidRPr="00D24683">
        <w:t xml:space="preserve"> because “‘there are lots of Aussies in </w:t>
      </w:r>
      <w:r w:rsidR="00CE3AE1" w:rsidRPr="00CE3AE1">
        <w:rPr>
          <w:sz w:val="12"/>
        </w:rPr>
        <w:t>¶</w:t>
      </w:r>
      <w:r w:rsidRPr="00D24683">
        <w:t xml:space="preserve"> high political places who don’t want </w:t>
      </w:r>
      <w:r w:rsidR="00CE3AE1" w:rsidRPr="00CE3AE1">
        <w:rPr>
          <w:sz w:val="12"/>
        </w:rPr>
        <w:t>¶</w:t>
      </w:r>
      <w:r w:rsidRPr="00D24683">
        <w:t xml:space="preserve"> [...] land and resources sold to China’.25</w:t>
      </w:r>
      <w:r w:rsidR="00CE3AE1" w:rsidRPr="00CE3AE1">
        <w:rPr>
          <w:sz w:val="12"/>
        </w:rPr>
        <w:t>¶</w:t>
      </w:r>
      <w:r w:rsidRPr="00D24683">
        <w:t xml:space="preserve"> The rejection was ‘a blow to China’s ambitions to buy access to raw materials crucial for its economic growth’.</w:t>
      </w:r>
    </w:p>
    <w:p w14:paraId="218F2365" w14:textId="77777777" w:rsidR="000642C9" w:rsidRDefault="000642C9" w:rsidP="000642C9">
      <w:pPr>
        <w:pStyle w:val="Heading4"/>
      </w:pPr>
      <w:r>
        <w:t>U.S. engagement, acquisition, and influence over the global natural resources that China wants frustrates Chinese policymakers</w:t>
      </w:r>
    </w:p>
    <w:p w14:paraId="04C7401A" w14:textId="77777777" w:rsidR="00F26E2F" w:rsidRPr="00D24683" w:rsidRDefault="00F26E2F" w:rsidP="00F26E2F">
      <w:pPr>
        <w:rPr>
          <w:rStyle w:val="StyleStyleBold12pt"/>
        </w:rPr>
      </w:pPr>
      <w:r w:rsidRPr="00D24683">
        <w:rPr>
          <w:rStyle w:val="StyleStyleBold12pt"/>
        </w:rPr>
        <w:t xml:space="preserve">Zhao, professor of Chinese </w:t>
      </w:r>
      <w:r>
        <w:rPr>
          <w:rStyle w:val="StyleStyleBold12pt"/>
        </w:rPr>
        <w:t xml:space="preserve">Politics at the University of Denver, </w:t>
      </w:r>
      <w:r w:rsidRPr="00D24683">
        <w:rPr>
          <w:rStyle w:val="StyleStyleBold12pt"/>
        </w:rPr>
        <w:t>13</w:t>
      </w:r>
    </w:p>
    <w:p w14:paraId="6AF2E4D5" w14:textId="77777777" w:rsidR="00F26E2F" w:rsidRPr="00D24683" w:rsidRDefault="00F26E2F" w:rsidP="00F26E2F">
      <w:r w:rsidRPr="00D24683">
        <w:t>[Suisheng, 6-13, Perceptions: Journal of International Affairs, “Chinese Foreign Policy as a Rising Power to find its Rightful Place”, June, http://sam.gov.tr/tr/wp-content/uploads/2013/06/perceptions_2013_spring.pdf#page=105, accessed 7-2-13, AR</w:t>
      </w:r>
      <w:r>
        <w:t>]</w:t>
      </w:r>
    </w:p>
    <w:p w14:paraId="0ED0181A" w14:textId="77777777" w:rsidR="000642C9" w:rsidRDefault="000642C9" w:rsidP="000642C9"/>
    <w:p w14:paraId="62BA5657" w14:textId="2F4DB4C1" w:rsidR="000642C9" w:rsidRPr="001E7E83" w:rsidRDefault="000642C9" w:rsidP="00183431">
      <w:r w:rsidRPr="001E7E83">
        <w:t xml:space="preserve">Obama’s presidency during a deep </w:t>
      </w:r>
      <w:r w:rsidR="001E7E83" w:rsidRPr="001E7E83">
        <w:rPr>
          <w:sz w:val="12"/>
        </w:rPr>
        <w:t>¶</w:t>
      </w:r>
      <w:r w:rsidRPr="001E7E83">
        <w:t xml:space="preserve"> financial meltdown provided an </w:t>
      </w:r>
      <w:r w:rsidR="001E7E83" w:rsidRPr="001E7E83">
        <w:rPr>
          <w:sz w:val="12"/>
        </w:rPr>
        <w:t>¶</w:t>
      </w:r>
      <w:r w:rsidRPr="001E7E83">
        <w:t xml:space="preserve"> opportunity to test this thesis. Many </w:t>
      </w:r>
      <w:r w:rsidR="001E7E83" w:rsidRPr="001E7E83">
        <w:rPr>
          <w:sz w:val="12"/>
        </w:rPr>
        <w:t>¶</w:t>
      </w:r>
      <w:r w:rsidRPr="001E7E83">
        <w:t xml:space="preserve"> Chinese assumed that a weakened U.S., </w:t>
      </w:r>
      <w:r w:rsidR="001E7E83" w:rsidRPr="001E7E83">
        <w:rPr>
          <w:sz w:val="12"/>
        </w:rPr>
        <w:t>¶</w:t>
      </w:r>
      <w:r w:rsidRPr="001E7E83">
        <w:t xml:space="preserve"> heavily in debt to China, would have to </w:t>
      </w:r>
      <w:r w:rsidR="001E7E83" w:rsidRPr="001E7E83">
        <w:rPr>
          <w:sz w:val="12"/>
        </w:rPr>
        <w:t>¶</w:t>
      </w:r>
      <w:r w:rsidRPr="001E7E83">
        <w:t xml:space="preserve"> make more concessions to China’s core </w:t>
      </w:r>
      <w:r w:rsidR="001E7E83" w:rsidRPr="001E7E83">
        <w:rPr>
          <w:sz w:val="12"/>
        </w:rPr>
        <w:t>¶</w:t>
      </w:r>
      <w:r w:rsidRPr="001E7E83">
        <w:t xml:space="preserve"> interests. This assumption seemed to be </w:t>
      </w:r>
      <w:r w:rsidR="001E7E83" w:rsidRPr="001E7E83">
        <w:rPr>
          <w:sz w:val="12"/>
        </w:rPr>
        <w:t>¶</w:t>
      </w:r>
      <w:r w:rsidRPr="001E7E83">
        <w:t xml:space="preserve"> confirmed by the first overseas trip in </w:t>
      </w:r>
      <w:r w:rsidR="001E7E83" w:rsidRPr="001E7E83">
        <w:rPr>
          <w:sz w:val="12"/>
        </w:rPr>
        <w:t>¶</w:t>
      </w:r>
      <w:r w:rsidRPr="001E7E83">
        <w:t xml:space="preserve"> late February 2009 of a duly penitent </w:t>
      </w:r>
      <w:r w:rsidR="001E7E83" w:rsidRPr="001E7E83">
        <w:rPr>
          <w:sz w:val="12"/>
        </w:rPr>
        <w:t>¶</w:t>
      </w:r>
      <w:r w:rsidRPr="001E7E83">
        <w:t xml:space="preserve"> U.S. Secretary of State Hillary Clinton, </w:t>
      </w:r>
      <w:r w:rsidR="001E7E83" w:rsidRPr="001E7E83">
        <w:rPr>
          <w:sz w:val="12"/>
        </w:rPr>
        <w:t>¶</w:t>
      </w:r>
      <w:r w:rsidRPr="001E7E83">
        <w:t xml:space="preserve"> who once boasted how strongly she </w:t>
      </w:r>
      <w:r w:rsidR="001E7E83" w:rsidRPr="001E7E83">
        <w:rPr>
          <w:sz w:val="12"/>
        </w:rPr>
        <w:t>¶</w:t>
      </w:r>
      <w:r w:rsidRPr="001E7E83">
        <w:t xml:space="preserve"> had emphasised human rights during </w:t>
      </w:r>
      <w:r w:rsidR="001E7E83" w:rsidRPr="001E7E83">
        <w:rPr>
          <w:sz w:val="12"/>
        </w:rPr>
        <w:t>¶</w:t>
      </w:r>
      <w:r w:rsidRPr="001E7E83">
        <w:t xml:space="preserve"> her 1995 visit to Beijing, but who now </w:t>
      </w:r>
      <w:r w:rsidR="001E7E83" w:rsidRPr="001E7E83">
        <w:rPr>
          <w:sz w:val="12"/>
        </w:rPr>
        <w:t>¶</w:t>
      </w:r>
      <w:r w:rsidRPr="001E7E83">
        <w:t xml:space="preserve"> suggested that China’s human rights </w:t>
      </w:r>
      <w:r w:rsidR="001E7E83" w:rsidRPr="001E7E83">
        <w:rPr>
          <w:sz w:val="12"/>
        </w:rPr>
        <w:t>¶</w:t>
      </w:r>
      <w:r w:rsidRPr="001E7E83">
        <w:t xml:space="preserve"> records should not get in the way of </w:t>
      </w:r>
      <w:r w:rsidR="001E7E83" w:rsidRPr="001E7E83">
        <w:rPr>
          <w:sz w:val="12"/>
        </w:rPr>
        <w:t>¶</w:t>
      </w:r>
      <w:r w:rsidRPr="001E7E83">
        <w:t xml:space="preserve"> cooperation on the financial crisis and </w:t>
      </w:r>
      <w:r w:rsidR="001E7E83" w:rsidRPr="001E7E83">
        <w:rPr>
          <w:sz w:val="12"/>
        </w:rPr>
        <w:t>¶</w:t>
      </w:r>
      <w:r w:rsidRPr="001E7E83">
        <w:t xml:space="preserve"> security issues. As a Chinese scholar </w:t>
      </w:r>
      <w:r w:rsidR="001E7E83" w:rsidRPr="001E7E83">
        <w:rPr>
          <w:sz w:val="12"/>
        </w:rPr>
        <w:t>¶</w:t>
      </w:r>
      <w:r w:rsidRPr="001E7E83">
        <w:t xml:space="preserve"> noted, after this visit, many Chinese </w:t>
      </w:r>
      <w:r w:rsidR="001E7E83" w:rsidRPr="001E7E83">
        <w:rPr>
          <w:sz w:val="12"/>
        </w:rPr>
        <w:t>¶</w:t>
      </w:r>
      <w:r w:rsidRPr="001E7E83">
        <w:t xml:space="preserve"> thought that the U.S. ‘should respond </w:t>
      </w:r>
      <w:r w:rsidR="001E7E83" w:rsidRPr="001E7E83">
        <w:rPr>
          <w:sz w:val="12"/>
        </w:rPr>
        <w:t>¶</w:t>
      </w:r>
      <w:r w:rsidRPr="001E7E83">
        <w:t xml:space="preserve"> nicely to China’ because China did </w:t>
      </w:r>
      <w:r w:rsidR="001E7E83" w:rsidRPr="001E7E83">
        <w:rPr>
          <w:sz w:val="12"/>
        </w:rPr>
        <w:t>¶</w:t>
      </w:r>
      <w:r w:rsidRPr="001E7E83">
        <w:t xml:space="preserve"> ‘favours for the U.S. on a couple of fronts </w:t>
      </w:r>
      <w:r w:rsidR="001E7E83" w:rsidRPr="001E7E83">
        <w:rPr>
          <w:sz w:val="12"/>
        </w:rPr>
        <w:t>¶</w:t>
      </w:r>
      <w:r w:rsidRPr="001E7E83">
        <w:t xml:space="preserve"> – such as investing in its bonds and </w:t>
      </w:r>
      <w:r w:rsidR="001E7E83" w:rsidRPr="001E7E83">
        <w:rPr>
          <w:sz w:val="12"/>
        </w:rPr>
        <w:t>¶</w:t>
      </w:r>
      <w:r w:rsidRPr="001E7E83">
        <w:t xml:space="preserve"> jointly stimulating the world economy’. </w:t>
      </w:r>
      <w:r w:rsidR="001E7E83" w:rsidRPr="001E7E83">
        <w:rPr>
          <w:sz w:val="12"/>
        </w:rPr>
        <w:t>¶</w:t>
      </w:r>
      <w:r w:rsidRPr="001E7E83">
        <w:t xml:space="preserve"> </w:t>
      </w:r>
      <w:r w:rsidRPr="001E7E83">
        <w:rPr>
          <w:rStyle w:val="StyleBoldUnderline"/>
        </w:rPr>
        <w:t xml:space="preserve">These Chinese were, therefore, frustrated </w:t>
      </w:r>
      <w:r w:rsidR="001E7E83" w:rsidRPr="001E7E83">
        <w:rPr>
          <w:rStyle w:val="StyleBoldUnderline"/>
          <w:b w:val="0"/>
          <w:sz w:val="12"/>
          <w:u w:val="none"/>
        </w:rPr>
        <w:t>¶</w:t>
      </w:r>
      <w:r w:rsidRPr="001E7E83">
        <w:rPr>
          <w:rStyle w:val="StyleBoldUnderline"/>
        </w:rPr>
        <w:t xml:space="preserve"> at the end of the year by ‘the rigid </w:t>
      </w:r>
      <w:r w:rsidR="001E7E83" w:rsidRPr="001E7E83">
        <w:rPr>
          <w:rStyle w:val="StyleBoldUnderline"/>
          <w:b w:val="0"/>
          <w:sz w:val="12"/>
          <w:u w:val="none"/>
        </w:rPr>
        <w:t>¶</w:t>
      </w:r>
      <w:r w:rsidRPr="001E7E83">
        <w:rPr>
          <w:rStyle w:val="StyleBoldUnderline"/>
        </w:rPr>
        <w:t xml:space="preserve"> U.S. position’ that ‘does not reflect the </w:t>
      </w:r>
      <w:r w:rsidR="001E7E83" w:rsidRPr="001E7E83">
        <w:rPr>
          <w:rStyle w:val="StyleBoldUnderline"/>
          <w:b w:val="0"/>
          <w:sz w:val="12"/>
          <w:u w:val="none"/>
        </w:rPr>
        <w:t>¶</w:t>
      </w:r>
      <w:r w:rsidRPr="001E7E83">
        <w:rPr>
          <w:rStyle w:val="StyleBoldUnderline"/>
        </w:rPr>
        <w:t xml:space="preserve"> nature of the new Sino-U.S. symbiosis</w:t>
      </w:r>
      <w:r w:rsidRPr="001E7E83">
        <w:t xml:space="preserve"> and fails to recognise Beijing’s growing international clout’.23 </w:t>
      </w:r>
      <w:r w:rsidRPr="001E7E83">
        <w:rPr>
          <w:rStyle w:val="StyleBoldUnderline"/>
        </w:rPr>
        <w:t>For these Chinese</w:t>
      </w:r>
      <w:r w:rsidRPr="001E7E83">
        <w:t xml:space="preserve">, </w:t>
      </w:r>
      <w:r w:rsidR="001E7E83" w:rsidRPr="001E7E83">
        <w:rPr>
          <w:sz w:val="12"/>
        </w:rPr>
        <w:t>¶</w:t>
      </w:r>
      <w:r w:rsidRPr="001E7E83">
        <w:t xml:space="preserve"> the troubled relationship with </w:t>
      </w:r>
      <w:r w:rsidRPr="001E7E83">
        <w:rPr>
          <w:rStyle w:val="StyleBoldUnderline"/>
        </w:rPr>
        <w:t xml:space="preserve">the Obama </w:t>
      </w:r>
      <w:r w:rsidR="001E7E83" w:rsidRPr="001E7E83">
        <w:rPr>
          <w:rStyle w:val="StyleBoldUnderline"/>
          <w:b w:val="0"/>
          <w:sz w:val="12"/>
          <w:u w:val="none"/>
        </w:rPr>
        <w:t>¶</w:t>
      </w:r>
      <w:r w:rsidRPr="001E7E83">
        <w:rPr>
          <w:rStyle w:val="StyleBoldUnderline"/>
        </w:rPr>
        <w:t xml:space="preserve"> Administration once again confirmed </w:t>
      </w:r>
      <w:r w:rsidR="001E7E83" w:rsidRPr="001E7E83">
        <w:rPr>
          <w:rStyle w:val="StyleBoldUnderline"/>
          <w:b w:val="0"/>
          <w:sz w:val="12"/>
          <w:u w:val="none"/>
        </w:rPr>
        <w:t>¶</w:t>
      </w:r>
      <w:r w:rsidRPr="001E7E83">
        <w:rPr>
          <w:rStyle w:val="StyleBoldUnderline"/>
        </w:rPr>
        <w:t xml:space="preserve"> that due to the structural conflict thesis, </w:t>
      </w:r>
      <w:r w:rsidR="001E7E83" w:rsidRPr="001E7E83">
        <w:rPr>
          <w:rStyle w:val="StyleBoldUnderline"/>
          <w:b w:val="0"/>
          <w:sz w:val="12"/>
          <w:u w:val="none"/>
        </w:rPr>
        <w:t>¶</w:t>
      </w:r>
      <w:r w:rsidRPr="001E7E83">
        <w:rPr>
          <w:rStyle w:val="StyleBoldUnderline"/>
        </w:rPr>
        <w:t xml:space="preserve"> the U.S. engagement policy is simply </w:t>
      </w:r>
      <w:r w:rsidR="001E7E83" w:rsidRPr="001E7E83">
        <w:rPr>
          <w:rStyle w:val="StyleBoldUnderline"/>
          <w:b w:val="0"/>
          <w:sz w:val="12"/>
          <w:u w:val="none"/>
        </w:rPr>
        <w:t>¶</w:t>
      </w:r>
      <w:r w:rsidRPr="001E7E83">
        <w:rPr>
          <w:rStyle w:val="StyleBoldUnderline"/>
        </w:rPr>
        <w:t xml:space="preserve"> another face to cover its hidden agenda </w:t>
      </w:r>
      <w:r w:rsidR="001E7E83" w:rsidRPr="001E7E83">
        <w:rPr>
          <w:rStyle w:val="StyleBoldUnderline"/>
          <w:b w:val="0"/>
          <w:sz w:val="12"/>
          <w:u w:val="none"/>
        </w:rPr>
        <w:t>¶</w:t>
      </w:r>
      <w:r w:rsidRPr="001E7E83">
        <w:rPr>
          <w:rStyle w:val="StyleBoldUnderline"/>
        </w:rPr>
        <w:t xml:space="preserve"> of preventing China from rising as a peer </w:t>
      </w:r>
      <w:r w:rsidR="001E7E83" w:rsidRPr="001E7E83">
        <w:rPr>
          <w:rStyle w:val="StyleBoldUnderline"/>
          <w:b w:val="0"/>
          <w:sz w:val="12"/>
          <w:u w:val="none"/>
        </w:rPr>
        <w:t>¶</w:t>
      </w:r>
      <w:r w:rsidRPr="001E7E83">
        <w:rPr>
          <w:rStyle w:val="StyleBoldUnderline"/>
        </w:rPr>
        <w:t xml:space="preserve"> power.</w:t>
      </w:r>
      <w:r w:rsidRPr="001E7E83">
        <w:t xml:space="preserve"> Although many Americans cited </w:t>
      </w:r>
      <w:r w:rsidR="001E7E83" w:rsidRPr="001E7E83">
        <w:rPr>
          <w:sz w:val="12"/>
        </w:rPr>
        <w:t>¶</w:t>
      </w:r>
      <w:r w:rsidRPr="001E7E83">
        <w:t xml:space="preserve"> China’s illiberal political system as one of </w:t>
      </w:r>
      <w:r w:rsidR="001E7E83" w:rsidRPr="001E7E83">
        <w:rPr>
          <w:sz w:val="12"/>
        </w:rPr>
        <w:t>¶</w:t>
      </w:r>
      <w:r w:rsidRPr="001E7E83">
        <w:t xml:space="preserve"> the main points of friction and pressed </w:t>
      </w:r>
      <w:r w:rsidR="001E7E83" w:rsidRPr="001E7E83">
        <w:rPr>
          <w:sz w:val="12"/>
        </w:rPr>
        <w:t>¶</w:t>
      </w:r>
      <w:r w:rsidRPr="001E7E83">
        <w:t xml:space="preserve"> China on the issues of human rights and </w:t>
      </w:r>
      <w:r w:rsidR="001E7E83" w:rsidRPr="001E7E83">
        <w:rPr>
          <w:sz w:val="12"/>
        </w:rPr>
        <w:t>¶</w:t>
      </w:r>
      <w:r w:rsidRPr="001E7E83">
        <w:t xml:space="preserve"> democracy, the Chinese have wondered </w:t>
      </w:r>
      <w:r w:rsidR="001E7E83" w:rsidRPr="001E7E83">
        <w:rPr>
          <w:sz w:val="12"/>
        </w:rPr>
        <w:t>¶</w:t>
      </w:r>
      <w:r w:rsidRPr="001E7E83">
        <w:t xml:space="preserve"> whether or not conflict would remain </w:t>
      </w:r>
      <w:r w:rsidR="001E7E83" w:rsidRPr="001E7E83">
        <w:rPr>
          <w:sz w:val="12"/>
        </w:rPr>
        <w:t>¶</w:t>
      </w:r>
      <w:r w:rsidRPr="001E7E83">
        <w:t xml:space="preserve"> and grow starker even if China became </w:t>
      </w:r>
      <w:r w:rsidR="001E7E83" w:rsidRPr="001E7E83">
        <w:rPr>
          <w:sz w:val="12"/>
        </w:rPr>
        <w:t>¶</w:t>
      </w:r>
      <w:r w:rsidRPr="001E7E83">
        <w:t xml:space="preserve"> democratic, as the U.S. would not want </w:t>
      </w:r>
      <w:r w:rsidR="001E7E83" w:rsidRPr="001E7E83">
        <w:rPr>
          <w:sz w:val="12"/>
        </w:rPr>
        <w:t>¶</w:t>
      </w:r>
      <w:r w:rsidRPr="001E7E83">
        <w:t xml:space="preserve"> to see China, democratic or not, to be </w:t>
      </w:r>
      <w:r w:rsidR="001E7E83" w:rsidRPr="001E7E83">
        <w:rPr>
          <w:sz w:val="12"/>
        </w:rPr>
        <w:t>¶</w:t>
      </w:r>
      <w:r w:rsidRPr="001E7E83">
        <w:t xml:space="preserve"> richer and stronger.</w:t>
      </w:r>
      <w:r w:rsidR="001E7E83" w:rsidRPr="001E7E83">
        <w:rPr>
          <w:sz w:val="12"/>
        </w:rPr>
        <w:t>¶</w:t>
      </w:r>
      <w:r w:rsidRPr="001E7E83">
        <w:t xml:space="preserve"> </w:t>
      </w:r>
      <w:r w:rsidRPr="001E7E83">
        <w:rPr>
          <w:rStyle w:val="StyleBoldUnderline"/>
        </w:rPr>
        <w:t xml:space="preserve">Second, many Chinese policymakers </w:t>
      </w:r>
      <w:r w:rsidR="001E7E83" w:rsidRPr="001E7E83">
        <w:rPr>
          <w:rStyle w:val="StyleBoldUnderline"/>
          <w:b w:val="0"/>
          <w:sz w:val="12"/>
          <w:u w:val="none"/>
        </w:rPr>
        <w:t>¶</w:t>
      </w:r>
      <w:r w:rsidRPr="001E7E83">
        <w:rPr>
          <w:rStyle w:val="StyleBoldUnderline"/>
        </w:rPr>
        <w:t xml:space="preserve"> were frustrated by what they perceived </w:t>
      </w:r>
      <w:r w:rsidR="001E7E83" w:rsidRPr="001E7E83">
        <w:rPr>
          <w:rStyle w:val="StyleBoldUnderline"/>
          <w:b w:val="0"/>
          <w:sz w:val="12"/>
          <w:u w:val="none"/>
        </w:rPr>
        <w:t>¶</w:t>
      </w:r>
      <w:r w:rsidRPr="001E7E83">
        <w:rPr>
          <w:rStyle w:val="StyleBoldUnderline"/>
        </w:rPr>
        <w:t xml:space="preserve"> as a Western conspiracy to slow down </w:t>
      </w:r>
      <w:r w:rsidR="001E7E83" w:rsidRPr="001E7E83">
        <w:rPr>
          <w:rStyle w:val="StyleBoldUnderline"/>
          <w:b w:val="0"/>
          <w:sz w:val="12"/>
          <w:u w:val="none"/>
        </w:rPr>
        <w:t>¶</w:t>
      </w:r>
      <w:r w:rsidRPr="001E7E83">
        <w:rPr>
          <w:rStyle w:val="StyleBoldUnderline"/>
        </w:rPr>
        <w:t xml:space="preserve"> China’s rise by blocking China’s </w:t>
      </w:r>
      <w:r w:rsidR="001E7E83" w:rsidRPr="001E7E83">
        <w:rPr>
          <w:rStyle w:val="StyleBoldUnderline"/>
          <w:b w:val="0"/>
          <w:sz w:val="12"/>
          <w:u w:val="none"/>
        </w:rPr>
        <w:t>¶</w:t>
      </w:r>
      <w:r w:rsidRPr="001E7E83">
        <w:rPr>
          <w:rStyle w:val="StyleBoldUnderline"/>
        </w:rPr>
        <w:t xml:space="preserve"> global search for natural resources and </w:t>
      </w:r>
      <w:r w:rsidR="001E7E83" w:rsidRPr="001E7E83">
        <w:rPr>
          <w:rStyle w:val="StyleBoldUnderline"/>
          <w:b w:val="0"/>
          <w:sz w:val="12"/>
          <w:u w:val="none"/>
        </w:rPr>
        <w:t>¶</w:t>
      </w:r>
      <w:r w:rsidRPr="001E7E83">
        <w:rPr>
          <w:rStyle w:val="StyleBoldUnderline"/>
        </w:rPr>
        <w:t xml:space="preserve"> acquisition of foreign assets</w:t>
      </w:r>
      <w:r w:rsidRPr="001E7E83">
        <w:t xml:space="preserve">. China’s </w:t>
      </w:r>
      <w:r w:rsidR="001E7E83" w:rsidRPr="001E7E83">
        <w:rPr>
          <w:sz w:val="12"/>
        </w:rPr>
        <w:t>¶</w:t>
      </w:r>
      <w:r w:rsidRPr="001E7E83">
        <w:t xml:space="preserve"> rapid economic growth brought about </w:t>
      </w:r>
      <w:r w:rsidR="001E7E83" w:rsidRPr="001E7E83">
        <w:rPr>
          <w:sz w:val="12"/>
        </w:rPr>
        <w:t>¶</w:t>
      </w:r>
      <w:r w:rsidRPr="001E7E83">
        <w:t xml:space="preserve"> an unprecedented resource vulnerability. </w:t>
      </w:r>
      <w:r w:rsidR="001E7E83" w:rsidRPr="001E7E83">
        <w:rPr>
          <w:sz w:val="12"/>
        </w:rPr>
        <w:t>¶</w:t>
      </w:r>
      <w:r w:rsidRPr="001E7E83">
        <w:t xml:space="preserve"> </w:t>
      </w:r>
      <w:r w:rsidRPr="001E7E83">
        <w:rPr>
          <w:rStyle w:val="StyleBoldUnderline"/>
        </w:rPr>
        <w:t xml:space="preserve">In 2003 China overtook Japan as the </w:t>
      </w:r>
      <w:r w:rsidR="001E7E83" w:rsidRPr="001E7E83">
        <w:rPr>
          <w:rStyle w:val="StyleBoldUnderline"/>
          <w:b w:val="0"/>
          <w:sz w:val="12"/>
          <w:u w:val="none"/>
        </w:rPr>
        <w:t>¶</w:t>
      </w:r>
      <w:r w:rsidRPr="001E7E83">
        <w:rPr>
          <w:rStyle w:val="StyleBoldUnderline"/>
        </w:rPr>
        <w:t xml:space="preserve"> second largest oil consumer next to the </w:t>
      </w:r>
      <w:r w:rsidR="001E7E83" w:rsidRPr="001E7E83">
        <w:rPr>
          <w:rStyle w:val="StyleBoldUnderline"/>
          <w:b w:val="0"/>
          <w:sz w:val="12"/>
          <w:u w:val="none"/>
        </w:rPr>
        <w:t>¶</w:t>
      </w:r>
      <w:r w:rsidRPr="001E7E83">
        <w:rPr>
          <w:rStyle w:val="StyleBoldUnderline"/>
        </w:rPr>
        <w:t xml:space="preserve"> U.S., and in 2004 overtook the United </w:t>
      </w:r>
      <w:r w:rsidR="001E7E83" w:rsidRPr="001E7E83">
        <w:rPr>
          <w:rStyle w:val="StyleBoldUnderline"/>
          <w:b w:val="0"/>
          <w:sz w:val="12"/>
          <w:u w:val="none"/>
        </w:rPr>
        <w:t>¶</w:t>
      </w:r>
      <w:r w:rsidRPr="001E7E83">
        <w:rPr>
          <w:rStyle w:val="StyleBoldUnderline"/>
        </w:rPr>
        <w:t xml:space="preserve"> States as the world’s biggest consumer </w:t>
      </w:r>
      <w:r w:rsidR="001E7E83" w:rsidRPr="001E7E83">
        <w:rPr>
          <w:rStyle w:val="StyleBoldUnderline"/>
          <w:b w:val="0"/>
          <w:sz w:val="12"/>
          <w:u w:val="none"/>
        </w:rPr>
        <w:t>¶</w:t>
      </w:r>
      <w:r w:rsidRPr="001E7E83">
        <w:rPr>
          <w:rStyle w:val="StyleBoldUnderline"/>
        </w:rPr>
        <w:t xml:space="preserve"> of grain, meat, coal and steel. China, </w:t>
      </w:r>
      <w:r w:rsidR="001E7E83" w:rsidRPr="001E7E83">
        <w:rPr>
          <w:rStyle w:val="StyleBoldUnderline"/>
          <w:b w:val="0"/>
          <w:sz w:val="12"/>
          <w:u w:val="none"/>
        </w:rPr>
        <w:t>¶</w:t>
      </w:r>
      <w:r w:rsidRPr="001E7E83">
        <w:rPr>
          <w:rStyle w:val="StyleBoldUnderline"/>
        </w:rPr>
        <w:t xml:space="preserve"> therefore, had to search for resources </w:t>
      </w:r>
      <w:r w:rsidR="001E7E83" w:rsidRPr="001E7E83">
        <w:rPr>
          <w:rStyle w:val="StyleBoldUnderline"/>
          <w:b w:val="0"/>
          <w:sz w:val="12"/>
          <w:u w:val="none"/>
        </w:rPr>
        <w:t>¶</w:t>
      </w:r>
      <w:r w:rsidRPr="001E7E83">
        <w:rPr>
          <w:rStyle w:val="StyleBoldUnderline"/>
        </w:rPr>
        <w:t xml:space="preserve"> overseas to sustain its rise. Chinese </w:t>
      </w:r>
      <w:r w:rsidR="001E7E83" w:rsidRPr="001E7E83">
        <w:rPr>
          <w:rStyle w:val="StyleBoldUnderline"/>
          <w:b w:val="0"/>
          <w:sz w:val="12"/>
          <w:u w:val="none"/>
        </w:rPr>
        <w:t>¶</w:t>
      </w:r>
      <w:r w:rsidRPr="001E7E83">
        <w:rPr>
          <w:rStyle w:val="StyleBoldUnderline"/>
        </w:rPr>
        <w:t xml:space="preserve"> policymakers, however, were frustrated </w:t>
      </w:r>
      <w:r w:rsidR="001E7E83" w:rsidRPr="001E7E83">
        <w:rPr>
          <w:rStyle w:val="StyleBoldUnderline"/>
          <w:b w:val="0"/>
          <w:sz w:val="12"/>
          <w:u w:val="none"/>
        </w:rPr>
        <w:t>¶</w:t>
      </w:r>
      <w:r w:rsidRPr="001E7E83">
        <w:rPr>
          <w:rStyle w:val="StyleBoldUnderline"/>
        </w:rPr>
        <w:t xml:space="preserve"> by the perceived attempts by the U.S. and other Western countries to block China in its global search for resources.</w:t>
      </w:r>
      <w:r w:rsidR="001E7E83" w:rsidRPr="001E7E83">
        <w:rPr>
          <w:sz w:val="12"/>
        </w:rPr>
        <w:t>¶</w:t>
      </w:r>
      <w:r w:rsidRPr="001E7E83">
        <w:t xml:space="preserve"> One of the most often cited examples </w:t>
      </w:r>
      <w:r w:rsidR="001E7E83" w:rsidRPr="001E7E83">
        <w:rPr>
          <w:sz w:val="12"/>
        </w:rPr>
        <w:t>¶</w:t>
      </w:r>
      <w:r w:rsidRPr="001E7E83">
        <w:t xml:space="preserve"> is the failure of China National Offshore </w:t>
      </w:r>
      <w:r w:rsidR="001E7E83" w:rsidRPr="001E7E83">
        <w:rPr>
          <w:sz w:val="12"/>
        </w:rPr>
        <w:t>¶</w:t>
      </w:r>
      <w:r w:rsidRPr="001E7E83">
        <w:t xml:space="preserve"> Oil Corporation (CNOOC)’s US $18.5 </w:t>
      </w:r>
      <w:r w:rsidR="001E7E83" w:rsidRPr="001E7E83">
        <w:rPr>
          <w:sz w:val="12"/>
        </w:rPr>
        <w:t>¶</w:t>
      </w:r>
      <w:r w:rsidRPr="001E7E83">
        <w:t xml:space="preserve"> billion business takeover bid for the </w:t>
      </w:r>
      <w:r w:rsidR="001E7E83" w:rsidRPr="001E7E83">
        <w:rPr>
          <w:sz w:val="12"/>
        </w:rPr>
        <w:t>¶</w:t>
      </w:r>
      <w:r w:rsidRPr="001E7E83">
        <w:t xml:space="preserve"> California-based oil firm Unocal Corp in </w:t>
      </w:r>
      <w:r w:rsidR="001E7E83" w:rsidRPr="001E7E83">
        <w:rPr>
          <w:sz w:val="12"/>
        </w:rPr>
        <w:t>¶</w:t>
      </w:r>
      <w:r w:rsidRPr="001E7E83">
        <w:t xml:space="preserve"> early 2005, because of unusual political </w:t>
      </w:r>
      <w:r w:rsidR="001E7E83" w:rsidRPr="001E7E83">
        <w:rPr>
          <w:sz w:val="12"/>
        </w:rPr>
        <w:t>¶</w:t>
      </w:r>
      <w:r w:rsidRPr="001E7E83">
        <w:t xml:space="preserve"> intervention from the U.S. Congress, </w:t>
      </w:r>
      <w:r w:rsidR="001E7E83" w:rsidRPr="001E7E83">
        <w:rPr>
          <w:sz w:val="12"/>
        </w:rPr>
        <w:t>¶</w:t>
      </w:r>
      <w:r w:rsidRPr="001E7E83">
        <w:t xml:space="preserve"> which considered that the CNOOC </w:t>
      </w:r>
      <w:r w:rsidR="001E7E83" w:rsidRPr="001E7E83">
        <w:rPr>
          <w:sz w:val="12"/>
        </w:rPr>
        <w:t>¶</w:t>
      </w:r>
      <w:r w:rsidRPr="001E7E83">
        <w:t xml:space="preserve"> takeover of Unocal would make it a </w:t>
      </w:r>
      <w:r w:rsidR="001E7E83" w:rsidRPr="001E7E83">
        <w:rPr>
          <w:sz w:val="12"/>
        </w:rPr>
        <w:t>¶</w:t>
      </w:r>
      <w:r w:rsidRPr="001E7E83">
        <w:t xml:space="preserve"> state-run entity, and constitute a threat </w:t>
      </w:r>
      <w:r w:rsidR="001E7E83" w:rsidRPr="001E7E83">
        <w:rPr>
          <w:sz w:val="12"/>
        </w:rPr>
        <w:t>¶</w:t>
      </w:r>
      <w:r w:rsidRPr="001E7E83">
        <w:t xml:space="preserve"> to U.S. national security. As a result, the </w:t>
      </w:r>
      <w:r w:rsidR="001E7E83" w:rsidRPr="001E7E83">
        <w:rPr>
          <w:sz w:val="12"/>
        </w:rPr>
        <w:t>¶</w:t>
      </w:r>
      <w:r w:rsidRPr="001E7E83">
        <w:t xml:space="preserve"> Chevron Corporation, the second largest </w:t>
      </w:r>
      <w:r w:rsidR="001E7E83" w:rsidRPr="001E7E83">
        <w:rPr>
          <w:sz w:val="12"/>
        </w:rPr>
        <w:t>¶</w:t>
      </w:r>
      <w:r w:rsidRPr="001E7E83">
        <w:t xml:space="preserve"> U.S. petroleum company, acquired </w:t>
      </w:r>
      <w:r w:rsidR="001E7E83" w:rsidRPr="001E7E83">
        <w:rPr>
          <w:sz w:val="12"/>
        </w:rPr>
        <w:t>¶</w:t>
      </w:r>
      <w:r w:rsidRPr="001E7E83">
        <w:t xml:space="preserve"> Unocal for US $17 billion, US $1.5 </w:t>
      </w:r>
      <w:r w:rsidR="001E7E83" w:rsidRPr="001E7E83">
        <w:rPr>
          <w:sz w:val="12"/>
        </w:rPr>
        <w:t>¶</w:t>
      </w:r>
      <w:r w:rsidRPr="001E7E83">
        <w:t xml:space="preserve"> billion less than CNOOC’s offer.24 This </w:t>
      </w:r>
      <w:r w:rsidR="001E7E83" w:rsidRPr="001E7E83">
        <w:rPr>
          <w:sz w:val="12"/>
        </w:rPr>
        <w:t>¶</w:t>
      </w:r>
      <w:r w:rsidRPr="001E7E83">
        <w:t xml:space="preserve"> setback, perceived as ignominious by the </w:t>
      </w:r>
      <w:r w:rsidR="001E7E83" w:rsidRPr="001E7E83">
        <w:rPr>
          <w:sz w:val="12"/>
        </w:rPr>
        <w:t>¶</w:t>
      </w:r>
      <w:r w:rsidRPr="001E7E83">
        <w:t xml:space="preserve"> Chinese leadership, was repeated in 2009 </w:t>
      </w:r>
      <w:r w:rsidR="001E7E83" w:rsidRPr="001E7E83">
        <w:rPr>
          <w:sz w:val="12"/>
        </w:rPr>
        <w:t>¶</w:t>
      </w:r>
      <w:r w:rsidRPr="001E7E83">
        <w:t xml:space="preserve"> when the Anglo-Australian mining giant </w:t>
      </w:r>
      <w:r w:rsidR="001E7E83" w:rsidRPr="001E7E83">
        <w:rPr>
          <w:sz w:val="12"/>
        </w:rPr>
        <w:t>¶</w:t>
      </w:r>
      <w:r w:rsidRPr="001E7E83">
        <w:t xml:space="preserve"> Rio Tinto walked away from a tentative </w:t>
      </w:r>
      <w:r w:rsidR="001E7E83" w:rsidRPr="001E7E83">
        <w:rPr>
          <w:sz w:val="12"/>
        </w:rPr>
        <w:t>¶</w:t>
      </w:r>
      <w:r w:rsidRPr="001E7E83">
        <w:t xml:space="preserve"> agreement reached in 2008 with China </w:t>
      </w:r>
      <w:r w:rsidR="001E7E83" w:rsidRPr="001E7E83">
        <w:rPr>
          <w:sz w:val="12"/>
        </w:rPr>
        <w:t>¶</w:t>
      </w:r>
      <w:r w:rsidRPr="001E7E83">
        <w:t xml:space="preserve"> Aluminum Corp (Chinalco), which </w:t>
      </w:r>
      <w:r w:rsidR="001E7E83" w:rsidRPr="001E7E83">
        <w:rPr>
          <w:sz w:val="12"/>
        </w:rPr>
        <w:t>¶</w:t>
      </w:r>
      <w:r w:rsidRPr="001E7E83">
        <w:t xml:space="preserve"> had offered to pay US $19.5 billion to </w:t>
      </w:r>
      <w:r w:rsidR="001E7E83" w:rsidRPr="001E7E83">
        <w:rPr>
          <w:sz w:val="12"/>
        </w:rPr>
        <w:t>¶</w:t>
      </w:r>
      <w:r w:rsidRPr="001E7E83">
        <w:t xml:space="preserve"> increase its stake in the global mining </w:t>
      </w:r>
      <w:r w:rsidR="001E7E83" w:rsidRPr="001E7E83">
        <w:rPr>
          <w:sz w:val="12"/>
        </w:rPr>
        <w:t>¶</w:t>
      </w:r>
      <w:r w:rsidRPr="001E7E83">
        <w:t xml:space="preserve"> giant. The deal would have ranked as the </w:t>
      </w:r>
      <w:r w:rsidR="001E7E83" w:rsidRPr="001E7E83">
        <w:rPr>
          <w:sz w:val="12"/>
        </w:rPr>
        <w:t>¶</w:t>
      </w:r>
      <w:r w:rsidRPr="001E7E83">
        <w:t xml:space="preserve"> largest-ever foreign corporate investment </w:t>
      </w:r>
      <w:r w:rsidR="001E7E83" w:rsidRPr="001E7E83">
        <w:rPr>
          <w:sz w:val="12"/>
        </w:rPr>
        <w:t>¶</w:t>
      </w:r>
      <w:r w:rsidRPr="001E7E83">
        <w:t xml:space="preserve"> by a Chinese company. But to Beijing’s </w:t>
      </w:r>
      <w:r w:rsidR="001E7E83" w:rsidRPr="001E7E83">
        <w:rPr>
          <w:sz w:val="12"/>
        </w:rPr>
        <w:t>¶</w:t>
      </w:r>
      <w:r w:rsidRPr="001E7E83">
        <w:t xml:space="preserve"> frustration, Rio Tinto rejected the deal, </w:t>
      </w:r>
      <w:r w:rsidR="001E7E83" w:rsidRPr="001E7E83">
        <w:rPr>
          <w:sz w:val="12"/>
        </w:rPr>
        <w:t>¶</w:t>
      </w:r>
      <w:r w:rsidRPr="001E7E83">
        <w:t xml:space="preserve"> citing fierce shareholder opposition and </w:t>
      </w:r>
      <w:r w:rsidR="001E7E83" w:rsidRPr="001E7E83">
        <w:rPr>
          <w:sz w:val="12"/>
        </w:rPr>
        <w:t>¶</w:t>
      </w:r>
      <w:r w:rsidRPr="001E7E83">
        <w:t xml:space="preserve"> the skepticism of Australian regulators </w:t>
      </w:r>
      <w:r w:rsidR="001E7E83" w:rsidRPr="001E7E83">
        <w:rPr>
          <w:sz w:val="12"/>
        </w:rPr>
        <w:t>¶</w:t>
      </w:r>
      <w:r w:rsidRPr="001E7E83">
        <w:t xml:space="preserve"> because “‘there are lots of Aussies in </w:t>
      </w:r>
      <w:r w:rsidR="001E7E83" w:rsidRPr="001E7E83">
        <w:rPr>
          <w:sz w:val="12"/>
        </w:rPr>
        <w:t>¶</w:t>
      </w:r>
      <w:r w:rsidRPr="001E7E83">
        <w:t xml:space="preserve"> high political places who don’t want </w:t>
      </w:r>
      <w:r w:rsidR="001E7E83" w:rsidRPr="001E7E83">
        <w:rPr>
          <w:sz w:val="12"/>
        </w:rPr>
        <w:t>¶</w:t>
      </w:r>
      <w:r w:rsidRPr="001E7E83">
        <w:t xml:space="preserve"> [...] land and resources sold to China’.25</w:t>
      </w:r>
      <w:r w:rsidR="001E7E83" w:rsidRPr="001E7E83">
        <w:rPr>
          <w:sz w:val="12"/>
        </w:rPr>
        <w:t>¶</w:t>
      </w:r>
      <w:r w:rsidRPr="001E7E83">
        <w:t xml:space="preserve"> The rejection was ‘a blow to China’s ambitions to buy access to raw materials crucial for its economic growth’.</w:t>
      </w:r>
    </w:p>
    <w:p w14:paraId="3EC5C52D" w14:textId="70255807" w:rsidR="006768A3" w:rsidRDefault="00BC2A0C" w:rsidP="006768A3">
      <w:pPr>
        <w:pStyle w:val="Heading3"/>
      </w:pPr>
      <w:r>
        <w:t xml:space="preserve">Link - </w:t>
      </w:r>
      <w:r w:rsidR="006768A3">
        <w:t>Crowd Out</w:t>
      </w:r>
    </w:p>
    <w:p w14:paraId="04550AF0" w14:textId="77777777" w:rsidR="000F2CE0" w:rsidRPr="00C40972" w:rsidRDefault="000F2CE0" w:rsidP="000F2CE0">
      <w:pPr>
        <w:pStyle w:val="Heading4"/>
      </w:pPr>
      <w:r w:rsidRPr="00C40972">
        <w:t>China-Mexico expanding trade ties</w:t>
      </w:r>
      <w:r>
        <w:t>- aff directly competes with China</w:t>
      </w:r>
    </w:p>
    <w:p w14:paraId="2E8FD7D8" w14:textId="77777777" w:rsidR="001B7AD7" w:rsidRPr="001B7AD7" w:rsidRDefault="000F2CE0" w:rsidP="000F2CE0">
      <w:pPr>
        <w:rPr>
          <w:rStyle w:val="StyleStyleBold12pt"/>
        </w:rPr>
      </w:pPr>
      <w:r w:rsidRPr="001B7AD7">
        <w:rPr>
          <w:rStyle w:val="StyleStyleBold12pt"/>
        </w:rPr>
        <w:t>ABC News</w:t>
      </w:r>
      <w:r w:rsidR="001B7AD7" w:rsidRPr="001B7AD7">
        <w:rPr>
          <w:rStyle w:val="StyleStyleBold12pt"/>
        </w:rPr>
        <w:t xml:space="preserve"> 13</w:t>
      </w:r>
      <w:r w:rsidRPr="001B7AD7">
        <w:rPr>
          <w:rStyle w:val="StyleStyleBold12pt"/>
        </w:rPr>
        <w:t xml:space="preserve"> </w:t>
      </w:r>
    </w:p>
    <w:p w14:paraId="4D915E0C" w14:textId="3CA9057C" w:rsidR="000F2CE0" w:rsidRPr="00C40972" w:rsidRDefault="001B7AD7" w:rsidP="000F2CE0">
      <w:r>
        <w:t>[</w:t>
      </w:r>
      <w:r w:rsidR="000F2CE0" w:rsidRPr="00C40972">
        <w:t>June 2, 2013, “China Drawn to Mexico’s Opening Economy,” </w:t>
      </w:r>
      <w:r w:rsidR="000F2CE0" w:rsidRPr="00B96ED6">
        <w:t>http://abcnews.go.com/International/wireStory/china-drawn-mexicos-opening-economy-19308914#.UbIhqDdgrQo</w:t>
      </w:r>
      <w:r>
        <w:t>]</w:t>
      </w:r>
    </w:p>
    <w:p w14:paraId="5CD1C96D" w14:textId="77777777" w:rsidR="000F2CE0" w:rsidRPr="00C40972" w:rsidRDefault="000F2CE0" w:rsidP="000F2CE0">
      <w:r w:rsidRPr="00C40972">
        <w:t> </w:t>
      </w:r>
    </w:p>
    <w:p w14:paraId="032F39F7" w14:textId="1F31F80C" w:rsidR="000F2CE0" w:rsidRDefault="000F2CE0" w:rsidP="000F2CE0">
      <w:r w:rsidRPr="00B96ED6">
        <w:rPr>
          <w:rStyle w:val="StyleBoldUnderline"/>
        </w:rPr>
        <w:t>While China is looking to assure supplies of raw materials, Mexico is looking to diversify its trade and investment, which have long been dominated by its superpower neighbor to the north.</w:t>
      </w:r>
      <w:r w:rsidRPr="00B96ED6">
        <w:t xml:space="preserve"> "In the new global geopolitical and economic map, China is, and I think it has arrived to stay, the world's second economic power," De Icaza </w:t>
      </w:r>
      <w:r w:rsidRPr="00B96ED6">
        <w:rPr>
          <w:rStyle w:val="StyleBoldUnderline"/>
        </w:rPr>
        <w:t>said. Mexico "has to understand and strengthen relations with a nation that has such great strategic value</w:t>
      </w:r>
      <w:r w:rsidRPr="00B96ED6">
        <w:t xml:space="preserve">." De Icaza said the countries hope to sign at least a dozen agreements in the fields of trade, energy, tourism, science and technology during Xi's visit. </w:t>
      </w:r>
      <w:r w:rsidRPr="00B96ED6">
        <w:rPr>
          <w:rStyle w:val="StyleBoldUnderline"/>
        </w:rPr>
        <w:t>Mexican exports to China came to a bit over $5.7 billion in 2012, while its imports from that country stood at almost $57 billion, according to statistics from Mexico's Economy Department. Cell phones, video games and parts for electronics factories have been pouring into Mexico, which sends China minerals such as copper and lead.</w:t>
      </w:r>
    </w:p>
    <w:p w14:paraId="21C2560B" w14:textId="77777777" w:rsidR="00A50DFB" w:rsidRPr="00A50DFB" w:rsidRDefault="00A50DFB" w:rsidP="00A50DFB">
      <w:pPr>
        <w:pStyle w:val="Heading4"/>
      </w:pPr>
      <w:r w:rsidRPr="00A50DFB">
        <w:t>U.S. economic engagement in Latin America crowds out China</w:t>
      </w:r>
    </w:p>
    <w:p w14:paraId="376B9839" w14:textId="77777777" w:rsidR="00A50DFB" w:rsidRDefault="00A50DFB" w:rsidP="00A50DFB">
      <w:r w:rsidRPr="00B66B90">
        <w:rPr>
          <w:rStyle w:val="StyleStyleBold12pt"/>
        </w:rPr>
        <w:t>Regenstreif</w:t>
      </w:r>
      <w:r>
        <w:rPr>
          <w:rStyle w:val="StyleStyleBold12pt"/>
        </w:rPr>
        <w:t xml:space="preserve">, </w:t>
      </w:r>
      <w:r w:rsidRPr="00A5419D">
        <w:rPr>
          <w:rStyle w:val="StyleStyleBold12pt"/>
        </w:rPr>
        <w:t>editorial to several Thomson Reuters business units,</w:t>
      </w:r>
      <w:r w:rsidRPr="00B66B90">
        <w:rPr>
          <w:rStyle w:val="StyleStyleBold12pt"/>
        </w:rPr>
        <w:t xml:space="preserve"> 13</w:t>
      </w:r>
      <w:r>
        <w:t xml:space="preserve"> </w:t>
      </w:r>
    </w:p>
    <w:p w14:paraId="35BB8D56" w14:textId="3506ACEF" w:rsidR="00A50DFB" w:rsidRDefault="001B7AD7" w:rsidP="00A50DFB">
      <w:r>
        <w:t>[</w:t>
      </w:r>
      <w:r w:rsidR="00A50DFB">
        <w:t>Gary, 6/12, “The looming U.S.-China rivalry over Latin America”,</w:t>
      </w:r>
      <w:r w:rsidR="00A50DFB" w:rsidRPr="00A5419D">
        <w:t xml:space="preserve"> </w:t>
      </w:r>
      <w:r w:rsidR="00A50DFB">
        <w:t xml:space="preserve">date accessed: 7/2/13,  </w:t>
      </w:r>
      <w:r w:rsidR="00A50DFB" w:rsidRPr="00A50DFB">
        <w:t>http://blogs.reuters.com/great-debate/2013/06/12/the-looming-u-s-china-rivalry-over-latin-america/</w:t>
      </w:r>
      <w:r>
        <w:t>, LE]</w:t>
      </w:r>
    </w:p>
    <w:p w14:paraId="2C3D12B6" w14:textId="77777777" w:rsidR="00A50DFB" w:rsidRDefault="00A50DFB" w:rsidP="00A50DFB"/>
    <w:p w14:paraId="6F051152" w14:textId="1483AFAC" w:rsidR="00A50DFB" w:rsidRDefault="00A50DFB" w:rsidP="00A50DFB">
      <w:pPr>
        <w:rPr>
          <w:rStyle w:val="StyleBoldUnderline"/>
        </w:rPr>
      </w:pPr>
      <w:r w:rsidRPr="00084F39">
        <w:t xml:space="preserve">Both </w:t>
      </w:r>
      <w:r w:rsidRPr="00084F39">
        <w:rPr>
          <w:rStyle w:val="StyleBoldUnderline"/>
        </w:rPr>
        <w:t>U.S. and Chinese officials</w:t>
      </w:r>
      <w:r w:rsidRPr="00084F39">
        <w:t xml:space="preserve">, however, </w:t>
      </w:r>
      <w:r w:rsidRPr="00084F39">
        <w:rPr>
          <w:rStyle w:val="StyleBoldUnderline"/>
        </w:rPr>
        <w:t>are finding a more self-confident Latin America, able to leverage its new strength to forge better agreements and find multiple trading partners. That will likely force Washington to work harder to maintain its leading trade position against China</w:t>
      </w:r>
      <w:r w:rsidRPr="00084F39">
        <w:t xml:space="preserve"> — which has money to burn in the region.</w:t>
      </w:r>
      <w:r w:rsidRPr="00A50DFB">
        <w:rPr>
          <w:sz w:val="12"/>
        </w:rPr>
        <w:t xml:space="preserve">¶ </w:t>
      </w:r>
      <w:r w:rsidRPr="00084F39">
        <w:t>“There is a more energetic [U.S.] tone, a more optimistic mood about economic agenda in second term than [the] first time,” Michael Shifter, president of the Inter-American Dialogue, a Washington policy group, told me. “</w:t>
      </w:r>
      <w:r w:rsidRPr="00084F39">
        <w:rPr>
          <w:rStyle w:val="StyleBoldUnderline"/>
        </w:rPr>
        <w:t>There’s something happening in the region and the U.S. wants to be part of it. Whether there’s a well-thought-out vision or policy remains a question. But there is more of an affirmation of the region and a willingness to engage</w:t>
      </w:r>
      <w:r w:rsidRPr="00084F39">
        <w:t>.”</w:t>
      </w:r>
      <w:r w:rsidRPr="00A50DFB">
        <w:rPr>
          <w:sz w:val="12"/>
        </w:rPr>
        <w:t xml:space="preserve">¶ </w:t>
      </w:r>
      <w:r w:rsidRPr="00084F39">
        <w:rPr>
          <w:rStyle w:val="StyleBoldUnderline"/>
        </w:rPr>
        <w:t>The United States, Latin America’s largest trading partner throughout much of its history, still retains this position</w:t>
      </w:r>
      <w:r w:rsidRPr="00084F39">
        <w:t xml:space="preserve">. Washington has now signed free trade agreements with more than a third of the hemisphere’s nations and annually </w:t>
      </w:r>
      <w:r w:rsidRPr="00084F39">
        <w:rPr>
          <w:rStyle w:val="StyleBoldUnderline"/>
        </w:rPr>
        <w:t>exchanges more than $800 billion in goods and services with Latin America — more than three times the region’s commerce with China.</w:t>
      </w:r>
    </w:p>
    <w:p w14:paraId="57A0E42E" w14:textId="77777777" w:rsidR="006D6765" w:rsidRDefault="006D6765" w:rsidP="006D6765">
      <w:pPr>
        <w:pStyle w:val="Heading4"/>
      </w:pPr>
      <w:r>
        <w:t>U.S. economic investment in Latin America crowds out china- 3 reasons</w:t>
      </w:r>
    </w:p>
    <w:p w14:paraId="525EADC0" w14:textId="77777777" w:rsidR="006D6765" w:rsidRDefault="006D6765" w:rsidP="006D6765">
      <w:r w:rsidRPr="00C318C8">
        <w:rPr>
          <w:rStyle w:val="StyleStyleBold12pt"/>
        </w:rPr>
        <w:t>Costa</w:t>
      </w:r>
      <w:r>
        <w:rPr>
          <w:rStyle w:val="StyleStyleBold12pt"/>
        </w:rPr>
        <w:t>,</w:t>
      </w:r>
      <w:r w:rsidRPr="00A5419D">
        <w:rPr>
          <w:rStyle w:val="StyleStyleBold12pt"/>
        </w:rPr>
        <w:t xml:space="preserve"> international affairs student at Georgetown University's School of Foreign Service,</w:t>
      </w:r>
      <w:r w:rsidRPr="00C318C8">
        <w:rPr>
          <w:rStyle w:val="StyleStyleBold12pt"/>
        </w:rPr>
        <w:t xml:space="preserve"> 13</w:t>
      </w:r>
      <w:r>
        <w:t xml:space="preserve"> </w:t>
      </w:r>
    </w:p>
    <w:p w14:paraId="153C6DF4" w14:textId="1D13D769" w:rsidR="006D6765" w:rsidRDefault="001B7AD7" w:rsidP="006D6765">
      <w:r>
        <w:t>[</w:t>
      </w:r>
      <w:r w:rsidR="006D6765">
        <w:t xml:space="preserve">Luis, “U.S. Chins Relations: Should Washington Be Concerned Over Growing Chinese Trade in Latin America?” date accessed: 7/2/13, </w:t>
      </w:r>
      <w:r w:rsidR="006D6765" w:rsidRPr="006D6765">
        <w:t>http://www.policymic.com/articles/48673/u-s-chins-relations-should-washington-be-concerned-over-growing-chinese-trade-in-latin-america</w:t>
      </w:r>
      <w:r>
        <w:t>, LE]</w:t>
      </w:r>
    </w:p>
    <w:p w14:paraId="24600C94" w14:textId="77777777" w:rsidR="006D6765" w:rsidRPr="00C318C8" w:rsidRDefault="006D6765" w:rsidP="006D6765"/>
    <w:p w14:paraId="4A52DCE4" w14:textId="15A5E910" w:rsidR="006D6765" w:rsidRPr="00C318C8" w:rsidRDefault="006D6765" w:rsidP="006D6765">
      <w:r w:rsidRPr="00C318C8">
        <w:t xml:space="preserve">Yet how worried should the U.S. be over these figures? One thing to take into consideration is the fact that </w:t>
      </w:r>
      <w:r w:rsidRPr="00C318C8">
        <w:rPr>
          <w:rStyle w:val="Emphasis"/>
        </w:rPr>
        <w:t>the U.S. still retains a comfortable lead against China in absolute terms</w:t>
      </w:r>
      <w:r w:rsidRPr="00C318C8">
        <w:rPr>
          <w:rStyle w:val="StyleBoldUnderline"/>
        </w:rPr>
        <w:t xml:space="preserve">: Washington </w:t>
      </w:r>
      <w:r>
        <w:fldChar w:fldCharType="begin"/>
      </w:r>
      <w:r>
        <w:instrText xml:space="preserve"> HYPERLINK "http://blogs.reuters.com/great-debate/2013/06/12/the-looming-u-s-china-rivalry-over-latin-america/" \t "_blank" </w:instrText>
      </w:r>
      <w:r>
        <w:fldChar w:fldCharType="separate"/>
      </w:r>
      <w:r w:rsidRPr="00C318C8">
        <w:rPr>
          <w:rStyle w:val="StyleBoldUnderline"/>
        </w:rPr>
        <w:t>exchanges</w:t>
      </w:r>
      <w:r>
        <w:rPr>
          <w:rStyle w:val="StyleBoldUnderline"/>
        </w:rPr>
        <w:fldChar w:fldCharType="end"/>
      </w:r>
      <w:r w:rsidRPr="00C318C8">
        <w:rPr>
          <w:rStyle w:val="StyleBoldUnderline"/>
        </w:rPr>
        <w:t xml:space="preserve"> $800 billion in goods and services with Latin America annually, more than three times the region's trade with China</w:t>
      </w:r>
      <w:r w:rsidRPr="00C318C8">
        <w:t xml:space="preserve">. Moreover, </w:t>
      </w:r>
      <w:r w:rsidRPr="00C318C8">
        <w:rPr>
          <w:rStyle w:val="StyleBoldUnderline"/>
        </w:rPr>
        <w:t>the fact that most of </w:t>
      </w:r>
      <w:r>
        <w:fldChar w:fldCharType="begin"/>
      </w:r>
      <w:r>
        <w:instrText xml:space="preserve"> HYPERLINK "http://www.eclac.org/publicaciones/xml/0/43290/Chapter_III._Direct_investment_by_China_in_Latin_America_and_the_Caribbean.pdf" \t "_blank" </w:instrText>
      </w:r>
      <w:r>
        <w:fldChar w:fldCharType="separate"/>
      </w:r>
      <w:r w:rsidRPr="00C318C8">
        <w:rPr>
          <w:rStyle w:val="StyleBoldUnderline"/>
        </w:rPr>
        <w:t>C</w:t>
      </w:r>
      <w:r>
        <w:rPr>
          <w:rStyle w:val="StyleBoldUnderline"/>
        </w:rPr>
        <w:fldChar w:fldCharType="end"/>
      </w:r>
      <w:r>
        <w:fldChar w:fldCharType="begin"/>
      </w:r>
      <w:r>
        <w:instrText xml:space="preserve"> HYPERLINK "http://www.eclac.org/publicaciones/xml/0/43290/Chapter_III._Direct_investment_by_China_in_Latin_America_and_the_Caribbean.pdf" \t "_blank" </w:instrText>
      </w:r>
      <w:r>
        <w:fldChar w:fldCharType="separate"/>
      </w:r>
      <w:r w:rsidRPr="00C318C8">
        <w:rPr>
          <w:rStyle w:val="StyleBoldUnderline"/>
        </w:rPr>
        <w:t>hina's confirmed investments in Latin America</w:t>
      </w:r>
      <w:r>
        <w:rPr>
          <w:rStyle w:val="StyleBoldUnderline"/>
        </w:rPr>
        <w:fldChar w:fldCharType="end"/>
      </w:r>
      <w:r w:rsidRPr="00C318C8">
        <w:rPr>
          <w:rStyle w:val="StyleBoldUnderline"/>
        </w:rPr>
        <w:t xml:space="preserve"> target the extraction of natural resources raises questions about the sustainability of China's investment in the region. It means that a </w:t>
      </w:r>
      <w:r w:rsidRPr="00C318C8">
        <w:rPr>
          <w:rStyle w:val="Emphasis"/>
        </w:rPr>
        <w:t>sudden change in commodity prices could have serious consequences for Chinese foreign direct investment into the region</w:t>
      </w:r>
      <w:r w:rsidRPr="00C318C8">
        <w:t xml:space="preserve">. Finally, </w:t>
      </w:r>
      <w:r w:rsidRPr="006D6765">
        <w:t>according to ECLAC data</w:t>
      </w:r>
      <w:r w:rsidRPr="00C318C8">
        <w:t xml:space="preserve">, </w:t>
      </w:r>
      <w:r w:rsidRPr="00C318C8">
        <w:rPr>
          <w:rStyle w:val="Emphasis"/>
        </w:rPr>
        <w:t xml:space="preserve">most of China's trade with Latin America has been concentrated in a small group of countries, </w:t>
      </w:r>
      <w:r w:rsidRPr="00C318C8">
        <w:rPr>
          <w:rStyle w:val="StyleBoldUnderline"/>
        </w:rPr>
        <w:t>namely Argentina, Brazil, and Peru. This is a key fact that must be taken into consideration when evaluating China's involvement in the region as a whole.</w:t>
      </w:r>
      <w:r w:rsidRPr="00C318C8">
        <w:t> </w:t>
      </w:r>
    </w:p>
    <w:p w14:paraId="2DEDE4EC" w14:textId="77777777" w:rsidR="008B3D6D" w:rsidRPr="00656C3E" w:rsidRDefault="008B3D6D" w:rsidP="008B3D6D">
      <w:pPr>
        <w:pStyle w:val="Heading4"/>
      </w:pPr>
      <w:r>
        <w:t>Growing competition over Latin America- US influence trades off with China</w:t>
      </w:r>
    </w:p>
    <w:p w14:paraId="1A73FCD1" w14:textId="77777777" w:rsidR="008B3D6D" w:rsidRDefault="008B3D6D" w:rsidP="008B3D6D">
      <w:r w:rsidRPr="00D16263">
        <w:rPr>
          <w:rStyle w:val="StyleStyleBold12pt"/>
        </w:rPr>
        <w:t xml:space="preserve">Regenstreif, senior editor at Reuters, </w:t>
      </w:r>
      <w:r w:rsidRPr="001B7AD7">
        <w:rPr>
          <w:rStyle w:val="StyleStyleBold12pt"/>
        </w:rPr>
        <w:t>6/12/13</w:t>
      </w:r>
    </w:p>
    <w:p w14:paraId="6EB6918D" w14:textId="5DE25C1F" w:rsidR="008B3D6D" w:rsidRDefault="008B3D6D" w:rsidP="008B3D6D">
      <w:r>
        <w:t xml:space="preserve">[Gary, 6/12/13, Reuters, “The looming US-China rivalry over Latin America”, </w:t>
      </w:r>
      <w:r w:rsidRPr="00633D00">
        <w:t>http://blogs.reuters.com/great-debate/2013/06/12/the-looming-u-s-china-rivalry-over-latin-america/,</w:t>
      </w:r>
      <w:r>
        <w:t xml:space="preserve"> Accessed 7/2/13, ML] </w:t>
      </w:r>
    </w:p>
    <w:p w14:paraId="6CFAADD4" w14:textId="77777777" w:rsidR="008B3D6D" w:rsidRPr="001B3D19" w:rsidRDefault="008B3D6D" w:rsidP="008B3D6D"/>
    <w:p w14:paraId="693D2510" w14:textId="63F24E0B" w:rsidR="008B3D6D" w:rsidRDefault="008B3D6D" w:rsidP="008B3D6D">
      <w:r>
        <w:t>Though the U.S. and Chinese presidents heralded a “new model” of cooperation at their weekend summit</w:t>
      </w:r>
      <w:r w:rsidRPr="00D16263">
        <w:rPr>
          <w:rStyle w:val="StyleBoldUnderline"/>
        </w:rPr>
        <w:t>, a growing competition looks</w:t>
      </w:r>
      <w:r>
        <w:t xml:space="preserve"> more </w:t>
      </w:r>
      <w:r w:rsidRPr="00D16263">
        <w:rPr>
          <w:rStyle w:val="StyleBoldUnderline"/>
        </w:rPr>
        <w:t>likely.</w:t>
      </w:r>
      <w:r>
        <w:t xml:space="preserve"> The whirlwind of activity before President Barack Obama met with President Xi Jinping in the California desert revealed that </w:t>
      </w:r>
      <w:r w:rsidRPr="00D16263">
        <w:rPr>
          <w:rStyle w:val="StyleBoldUnderline"/>
        </w:rPr>
        <w:t>Beijing and Washington’s sights are set on a similar prize</w:t>
      </w:r>
      <w:r>
        <w:t xml:space="preserve"> — and face differing challenges to attain it.</w:t>
      </w:r>
      <w:r w:rsidR="00633D00" w:rsidRPr="00633D00">
        <w:rPr>
          <w:sz w:val="12"/>
        </w:rPr>
        <w:t>¶</w:t>
      </w:r>
      <w:r w:rsidRPr="009040DC">
        <w:rPr>
          <w:sz w:val="12"/>
        </w:rPr>
        <w:t xml:space="preserve"> </w:t>
      </w:r>
      <w:r w:rsidRPr="00D16263">
        <w:rPr>
          <w:rStyle w:val="StyleBoldUnderline"/>
        </w:rPr>
        <w:t>Their focus is Latin America and the prize is increased trade and investment opportunities in a region where economic reforms have pulled millions out of poverty and into the middle class. Latin America is rich in the commodities and energy that both China and the United States need, largely stable politically and eager to do deals.</w:t>
      </w:r>
      <w:r w:rsidR="00633D00" w:rsidRPr="00633D00">
        <w:rPr>
          <w:rStyle w:val="StyleBoldUnderline"/>
          <w:b w:val="0"/>
          <w:sz w:val="12"/>
          <w:u w:val="none"/>
        </w:rPr>
        <w:t>¶</w:t>
      </w:r>
      <w:r w:rsidRPr="009040DC">
        <w:rPr>
          <w:sz w:val="12"/>
        </w:rPr>
        <w:t xml:space="preserve"> </w:t>
      </w:r>
      <w:r>
        <w:t>Consider the travel itinerary: Obama visited Mexico and Costa Rica last month. Vice President Joe Biden recently went to Colombia, Trinidad and Tobago and Brazil. Chile’s president paid Obama a visit last week, Peru’s leader arrived Tuesday and Brazil’s is due in October.</w:t>
      </w:r>
    </w:p>
    <w:p w14:paraId="69C3BBD0" w14:textId="77777777" w:rsidR="008B3D6D" w:rsidRDefault="008B3D6D" w:rsidP="008B3D6D">
      <w:pPr>
        <w:pStyle w:val="Heading4"/>
      </w:pPr>
      <w:r>
        <w:t>US engagement prevents Chinese development in the region</w:t>
      </w:r>
    </w:p>
    <w:p w14:paraId="15091513" w14:textId="77777777" w:rsidR="008B3D6D" w:rsidRPr="00956E3A" w:rsidRDefault="008B3D6D" w:rsidP="008B3D6D">
      <w:pPr>
        <w:rPr>
          <w:rStyle w:val="StyleStyleBold12pt"/>
        </w:rPr>
      </w:pPr>
      <w:r w:rsidRPr="00956E3A">
        <w:rPr>
          <w:rStyle w:val="StyleStyleBold12pt"/>
        </w:rPr>
        <w:t>Ellis, professor of national security studies at the Center for Hemispheric Defense Studies, 12</w:t>
      </w:r>
    </w:p>
    <w:p w14:paraId="187A2CB5" w14:textId="287E9D9E" w:rsidR="008B3D6D" w:rsidRPr="00633D00" w:rsidRDefault="008B3D6D" w:rsidP="008B3D6D">
      <w:r>
        <w:t xml:space="preserve">[R. Evan, May 2012, Center for Hemispheric Defense Studies, “The United States, Latin America and China: A ‘Triangular Relationship’?”, </w:t>
      </w:r>
      <w:r w:rsidRPr="00633D00">
        <w:t>http://www.thedialogue.org/PublicationFiles/IAD8661_China_Triangular0424v2e-may.pdf, Accessed 7/2/13, ML]</w:t>
      </w:r>
    </w:p>
    <w:p w14:paraId="2211D514" w14:textId="77777777" w:rsidR="008B3D6D" w:rsidRPr="009F0323" w:rsidRDefault="008B3D6D" w:rsidP="008B3D6D"/>
    <w:p w14:paraId="2D20D9A6" w14:textId="1726BD07" w:rsidR="008B3D6D" w:rsidRPr="00633D00" w:rsidRDefault="008B3D6D" w:rsidP="008B3D6D">
      <w:pPr>
        <w:rPr>
          <w:rStyle w:val="StyleBoldUnderline"/>
          <w:b w:val="0"/>
          <w:u w:val="none"/>
        </w:rPr>
      </w:pPr>
      <w:r>
        <w:t>At the political level</w:t>
      </w:r>
      <w:r w:rsidRPr="002922D2">
        <w:rPr>
          <w:rStyle w:val="StyleBoldUnderline"/>
        </w:rPr>
        <w:t xml:space="preserve">, US engagement with Latin American </w:t>
      </w:r>
      <w:r w:rsidR="00633D00" w:rsidRPr="00633D00">
        <w:rPr>
          <w:rStyle w:val="StyleBoldUnderline"/>
          <w:b w:val="0"/>
          <w:sz w:val="12"/>
          <w:u w:val="none"/>
        </w:rPr>
        <w:t>¶</w:t>
      </w:r>
      <w:r w:rsidRPr="002922D2">
        <w:rPr>
          <w:rStyle w:val="StyleBoldUnderline"/>
        </w:rPr>
        <w:t xml:space="preserve"> countries has impacted the ability of the PRC to develop </w:t>
      </w:r>
      <w:r w:rsidR="00633D00" w:rsidRPr="00633D00">
        <w:rPr>
          <w:rStyle w:val="StyleBoldUnderline"/>
          <w:b w:val="0"/>
          <w:sz w:val="12"/>
          <w:u w:val="none"/>
        </w:rPr>
        <w:t>¶</w:t>
      </w:r>
      <w:r w:rsidRPr="002922D2">
        <w:rPr>
          <w:rStyle w:val="StyleBoldUnderline"/>
        </w:rPr>
        <w:t xml:space="preserve"> military and other ties in the region.</w:t>
      </w:r>
      <w:r>
        <w:t xml:space="preserve"> Although journalistic </w:t>
      </w:r>
      <w:r w:rsidR="00633D00" w:rsidRPr="00633D00">
        <w:rPr>
          <w:sz w:val="12"/>
        </w:rPr>
        <w:t>¶</w:t>
      </w:r>
      <w:r w:rsidRPr="00370A11">
        <w:rPr>
          <w:sz w:val="12"/>
        </w:rPr>
        <w:t xml:space="preserve"> </w:t>
      </w:r>
      <w:r>
        <w:t xml:space="preserve">and academic accounts often suggest that the 19th century </w:t>
      </w:r>
      <w:r w:rsidR="00633D00" w:rsidRPr="00633D00">
        <w:rPr>
          <w:sz w:val="12"/>
        </w:rPr>
        <w:t>¶</w:t>
      </w:r>
      <w:r w:rsidRPr="00370A11">
        <w:rPr>
          <w:sz w:val="12"/>
        </w:rPr>
        <w:t xml:space="preserve"> </w:t>
      </w:r>
      <w:r>
        <w:t xml:space="preserve">Monroe Doctrine continues to be pursued by contemporary </w:t>
      </w:r>
      <w:r w:rsidR="00633D00" w:rsidRPr="00633D00">
        <w:rPr>
          <w:sz w:val="12"/>
        </w:rPr>
        <w:t>¶</w:t>
      </w:r>
      <w:r w:rsidRPr="00370A11">
        <w:rPr>
          <w:sz w:val="12"/>
        </w:rPr>
        <w:t xml:space="preserve"> </w:t>
      </w:r>
      <w:r>
        <w:t xml:space="preserve">US policymakers, with a presumed desire to “keep China out” </w:t>
      </w:r>
      <w:r w:rsidR="00633D00" w:rsidRPr="00633D00">
        <w:rPr>
          <w:sz w:val="12"/>
        </w:rPr>
        <w:t>¶</w:t>
      </w:r>
      <w:r w:rsidRPr="00370A11">
        <w:rPr>
          <w:sz w:val="12"/>
        </w:rPr>
        <w:t xml:space="preserve"> </w:t>
      </w:r>
      <w:r>
        <w:t xml:space="preserve">of the region,26 official US policy has repeatedly met Chinese initiatives in the hemisphere with a cautiously welcoming tone.27 Nonetheless, </w:t>
      </w:r>
      <w:r w:rsidRPr="002922D2">
        <w:rPr>
          <w:rStyle w:val="StyleBoldUnderline"/>
        </w:rPr>
        <w:t xml:space="preserve">Latin America’s own leadership has </w:t>
      </w:r>
      <w:r w:rsidR="00633D00" w:rsidRPr="00633D00">
        <w:rPr>
          <w:rStyle w:val="StyleBoldUnderline"/>
          <w:b w:val="0"/>
          <w:sz w:val="12"/>
          <w:u w:val="none"/>
        </w:rPr>
        <w:t>¶</w:t>
      </w:r>
      <w:r w:rsidRPr="002922D2">
        <w:rPr>
          <w:rStyle w:val="StyleBoldUnderline"/>
        </w:rPr>
        <w:t xml:space="preserve"> responded to Chinese initiatives with a view of how engagement with China could damage its relationship with the United </w:t>
      </w:r>
      <w:r w:rsidR="00633D00" w:rsidRPr="00633D00">
        <w:rPr>
          <w:rStyle w:val="StyleBoldUnderline"/>
          <w:b w:val="0"/>
          <w:sz w:val="12"/>
          <w:u w:val="none"/>
        </w:rPr>
        <w:t>¶</w:t>
      </w:r>
      <w:r w:rsidRPr="002922D2">
        <w:rPr>
          <w:rStyle w:val="StyleBoldUnderline"/>
        </w:rPr>
        <w:t xml:space="preserve"> States.</w:t>
      </w:r>
      <w:r>
        <w:t xml:space="preserve"> Colombia’s close relationship with the United States, for </w:t>
      </w:r>
      <w:r w:rsidR="00633D00" w:rsidRPr="00633D00">
        <w:rPr>
          <w:sz w:val="12"/>
        </w:rPr>
        <w:t>¶</w:t>
      </w:r>
      <w:r w:rsidRPr="00370A11">
        <w:rPr>
          <w:sz w:val="12"/>
        </w:rPr>
        <w:t xml:space="preserve"> </w:t>
      </w:r>
      <w:r>
        <w:t xml:space="preserve">example, made the military leadership of the country reluctant </w:t>
      </w:r>
      <w:r w:rsidR="00633D00" w:rsidRPr="00633D00">
        <w:rPr>
          <w:sz w:val="12"/>
        </w:rPr>
        <w:t>¶</w:t>
      </w:r>
      <w:r w:rsidRPr="00370A11">
        <w:rPr>
          <w:sz w:val="12"/>
        </w:rPr>
        <w:t xml:space="preserve"> </w:t>
      </w:r>
      <w:r>
        <w:t>to procure major military items from the PRC.28</w:t>
      </w:r>
      <w:r w:rsidR="00633D00" w:rsidRPr="00633D00">
        <w:rPr>
          <w:sz w:val="12"/>
        </w:rPr>
        <w:t>¶</w:t>
      </w:r>
      <w:r w:rsidRPr="00370A11">
        <w:rPr>
          <w:sz w:val="12"/>
        </w:rPr>
        <w:t xml:space="preserve"> </w:t>
      </w:r>
      <w:r>
        <w:t xml:space="preserve">The same logic has also applied to </w:t>
      </w:r>
      <w:r w:rsidRPr="002922D2">
        <w:rPr>
          <w:rStyle w:val="StyleBoldUnderline"/>
        </w:rPr>
        <w:t xml:space="preserve">countries such as </w:t>
      </w:r>
      <w:r w:rsidR="00633D00" w:rsidRPr="00633D00">
        <w:rPr>
          <w:rStyle w:val="StyleBoldUnderline"/>
          <w:b w:val="0"/>
          <w:sz w:val="12"/>
          <w:u w:val="none"/>
        </w:rPr>
        <w:t>¶</w:t>
      </w:r>
      <w:r w:rsidRPr="002922D2">
        <w:rPr>
          <w:rStyle w:val="StyleBoldUnderline"/>
        </w:rPr>
        <w:t xml:space="preserve"> Venezuela, Ecuador and Bolivia, for whom embracing the PRC politically and economically signaled displeasure with </w:t>
      </w:r>
      <w:r w:rsidR="00633D00" w:rsidRPr="00633D00">
        <w:rPr>
          <w:rStyle w:val="StyleBoldUnderline"/>
          <w:b w:val="0"/>
          <w:sz w:val="12"/>
          <w:u w:val="none"/>
        </w:rPr>
        <w:t>¶</w:t>
      </w:r>
      <w:r w:rsidRPr="002922D2">
        <w:rPr>
          <w:rStyle w:val="StyleBoldUnderline"/>
        </w:rPr>
        <w:t xml:space="preserve"> the United States. </w:t>
      </w:r>
      <w:r w:rsidRPr="00224750">
        <w:t xml:space="preserve">The degree to which a “bad” relationship </w:t>
      </w:r>
      <w:r w:rsidR="00633D00" w:rsidRPr="00633D00">
        <w:rPr>
          <w:sz w:val="12"/>
        </w:rPr>
        <w:t>¶</w:t>
      </w:r>
      <w:r w:rsidRPr="00224750">
        <w:t xml:space="preserve"> with the United States has propelled a “positive” relationship with China has increasingly gone beyond symbolism. The desire of Venezuelan President Hugo Chávez to </w:t>
      </w:r>
      <w:r w:rsidR="00633D00" w:rsidRPr="00633D00">
        <w:rPr>
          <w:sz w:val="12"/>
        </w:rPr>
        <w:t>¶</w:t>
      </w:r>
      <w:r w:rsidRPr="00224750">
        <w:t xml:space="preserve"> diversify away from Venezuelan dependence on the United </w:t>
      </w:r>
      <w:r w:rsidR="00633D00" w:rsidRPr="00633D00">
        <w:rPr>
          <w:sz w:val="12"/>
        </w:rPr>
        <w:t>¶</w:t>
      </w:r>
      <w:r w:rsidRPr="00224750">
        <w:t xml:space="preserve"> States as the nation’s primary oil export market, for example, opened the door for massive loan-backed Chinese </w:t>
      </w:r>
      <w:r w:rsidR="00633D00" w:rsidRPr="00633D00">
        <w:rPr>
          <w:sz w:val="12"/>
        </w:rPr>
        <w:t>¶</w:t>
      </w:r>
      <w:r w:rsidRPr="00224750">
        <w:t xml:space="preserve"> construction projects, the purchase of Chinese commercial goods and greatly expanded participation by Chinese </w:t>
      </w:r>
      <w:r w:rsidR="00633D00" w:rsidRPr="00633D00">
        <w:rPr>
          <w:sz w:val="12"/>
        </w:rPr>
        <w:t>¶</w:t>
      </w:r>
      <w:r w:rsidRPr="00224750">
        <w:t xml:space="preserve"> oil companies.29 US refusal to sell F-16 fighter aircraft and </w:t>
      </w:r>
      <w:r w:rsidR="00633D00" w:rsidRPr="00633D00">
        <w:rPr>
          <w:sz w:val="12"/>
        </w:rPr>
        <w:t>¶</w:t>
      </w:r>
      <w:r w:rsidRPr="00224750">
        <w:t xml:space="preserve"> components to Venezuela in</w:t>
      </w:r>
      <w:r>
        <w:t xml:space="preserve"> 2006 prompted Venezuela to </w:t>
      </w:r>
      <w:r w:rsidR="00633D00" w:rsidRPr="00633D00">
        <w:rPr>
          <w:sz w:val="12"/>
        </w:rPr>
        <w:t>¶</w:t>
      </w:r>
      <w:r w:rsidRPr="00370A11">
        <w:rPr>
          <w:sz w:val="12"/>
        </w:rPr>
        <w:t xml:space="preserve"> </w:t>
      </w:r>
      <w:r>
        <w:t xml:space="preserve">engage with China, and other countries, to procure military </w:t>
      </w:r>
      <w:r w:rsidR="00633D00" w:rsidRPr="00633D00">
        <w:rPr>
          <w:sz w:val="12"/>
        </w:rPr>
        <w:t>¶</w:t>
      </w:r>
      <w:r w:rsidRPr="00370A11">
        <w:rPr>
          <w:sz w:val="12"/>
        </w:rPr>
        <w:t xml:space="preserve"> </w:t>
      </w:r>
      <w:r>
        <w:t xml:space="preserve">hardware. Similarly, Bolivia purchased Chinese K-8s after </w:t>
      </w:r>
      <w:r w:rsidR="00633D00" w:rsidRPr="00633D00">
        <w:rPr>
          <w:sz w:val="12"/>
        </w:rPr>
        <w:t>¶</w:t>
      </w:r>
      <w:r w:rsidRPr="00370A11">
        <w:rPr>
          <w:sz w:val="12"/>
        </w:rPr>
        <w:t xml:space="preserve"> </w:t>
      </w:r>
      <w:r>
        <w:t xml:space="preserve">the United States blocked it from acquiring a comparable </w:t>
      </w:r>
      <w:r w:rsidR="00633D00" w:rsidRPr="00633D00">
        <w:rPr>
          <w:sz w:val="12"/>
        </w:rPr>
        <w:t>¶</w:t>
      </w:r>
      <w:r w:rsidRPr="00370A11">
        <w:rPr>
          <w:sz w:val="12"/>
        </w:rPr>
        <w:t xml:space="preserve"> </w:t>
      </w:r>
      <w:r>
        <w:t>aircraft from the Czech Republic.</w:t>
      </w:r>
    </w:p>
    <w:p w14:paraId="604A8567" w14:textId="432C5A3D" w:rsidR="008B3D6D" w:rsidRDefault="008B3D6D" w:rsidP="008B3D6D">
      <w:pPr>
        <w:pStyle w:val="Heading4"/>
      </w:pPr>
      <w:r>
        <w:t>Growing US influence threatens China. China perce</w:t>
      </w:r>
      <w:r w:rsidR="00633D00">
        <w:t>ives a zero-sum power tradeoff</w:t>
      </w:r>
    </w:p>
    <w:p w14:paraId="25ECA0ED" w14:textId="77777777" w:rsidR="008B3D6D" w:rsidRPr="00371A53" w:rsidRDefault="008B3D6D" w:rsidP="008B3D6D">
      <w:pPr>
        <w:rPr>
          <w:rStyle w:val="StyleStyleBold12pt"/>
        </w:rPr>
      </w:pPr>
      <w:r w:rsidRPr="00371A53">
        <w:rPr>
          <w:rStyle w:val="StyleStyleBold12pt"/>
        </w:rPr>
        <w:t>Lee, research fellow at the Centre for Independent Studies at the Hudson Institute, 11</w:t>
      </w:r>
    </w:p>
    <w:p w14:paraId="01E67C24" w14:textId="589B1AD1" w:rsidR="008B3D6D" w:rsidRPr="00C1242D" w:rsidRDefault="008B3D6D" w:rsidP="008B3D6D">
      <w:r w:rsidRPr="00633D00">
        <w:t>[John, 5/6/11, Foreign Policy, “China’s America Obsession”,</w:t>
      </w:r>
      <w:r>
        <w:t xml:space="preserve"> </w:t>
      </w:r>
      <w:r w:rsidRPr="00633D00">
        <w:t>http://www.foreignpolicy.com/articles/2011/05/06/china_s_america_obsession,</w:t>
      </w:r>
      <w:r>
        <w:t xml:space="preserve"> Accessed 7/2/13, ML]</w:t>
      </w:r>
    </w:p>
    <w:p w14:paraId="023534F8" w14:textId="77777777" w:rsidR="008B3D6D" w:rsidRDefault="008B3D6D" w:rsidP="008B3D6D"/>
    <w:p w14:paraId="4E3DB0F0" w14:textId="77777777" w:rsidR="008B3D6D" w:rsidRDefault="008B3D6D" w:rsidP="008B3D6D">
      <w:r>
        <w:t>In Thursday's edition of China's Communist Party-owned Global Times newspaper, the lead editorial was headlined, "After Bin Laden, will China become US's foe?" Hoping that economic integration would defuse "right-wing paranoia" about China in the United States, the editorial nevertheless concluded: "The rise of China is certain to cause friction" in America. On Friday, the paper led with an editorial that referenced an interview I had given the Global Times in late April to admit that "China could be the loneliest rising power in world history."</w:t>
      </w:r>
      <w:r w:rsidRPr="00EF5EA3">
        <w:rPr>
          <w:sz w:val="12"/>
        </w:rPr>
        <w:t xml:space="preserve">¶ </w:t>
      </w:r>
      <w:r>
        <w:t xml:space="preserve">Of course, editorials in state-owned newspapers do not always mirror the Communist Party's thinking or policies. But in this case, these two editorials remind us of two related points about Beijing's worldview. First, </w:t>
      </w:r>
      <w:r w:rsidRPr="00973404">
        <w:rPr>
          <w:rStyle w:val="StyleBoldUnderline"/>
        </w:rPr>
        <w:t xml:space="preserve">China </w:t>
      </w:r>
      <w:r>
        <w:t xml:space="preserve">respects and even </w:t>
      </w:r>
      <w:r w:rsidRPr="00973404">
        <w:rPr>
          <w:rStyle w:val="StyleBoldUnderline"/>
        </w:rPr>
        <w:t>fears the United States more than the vast majority of Americans</w:t>
      </w:r>
      <w:r>
        <w:t xml:space="preserve"> probably</w:t>
      </w:r>
      <w:r w:rsidRPr="00973404">
        <w:rPr>
          <w:rStyle w:val="StyleBoldUnderline"/>
        </w:rPr>
        <w:t xml:space="preserve"> realize</w:t>
      </w:r>
      <w:r>
        <w:t xml:space="preserve">. And second, China's sense of isolation is not an act but acute and real -- and Osama </w:t>
      </w:r>
      <w:r w:rsidRPr="00973404">
        <w:rPr>
          <w:rStyle w:val="StyleBoldUnderline"/>
        </w:rPr>
        <w:t>bin Laden's death will only accelerate America's reengagement with its Asian allies and partners at China's expense.</w:t>
      </w:r>
      <w:r w:rsidRPr="00EF5EA3">
        <w:rPr>
          <w:sz w:val="12"/>
        </w:rPr>
        <w:t xml:space="preserve">¶ </w:t>
      </w:r>
      <w:r>
        <w:t>When Washington shifted its focus toward terrorism and the Middle East after the September 11 attacks in 2001, Beijing experienced genuine relief. As China's leaders and strategists came to believe, an America distracted by two wars and a weak economy presented a priceless window of opportunity for China to extend its influence in Asia and beyond. But Beijing realizes that Washington's strategic attention will eventually turn eastwards, and the death of bin Laden is one small but significant step in hastening the arrival of that day. As one prominent Chinese Academy of Social Sciences (CASS) analyst put it to me recently, the American "spearhead will soon be pointed at Beijing."</w:t>
      </w:r>
      <w:r w:rsidRPr="00EF5EA3">
        <w:rPr>
          <w:sz w:val="12"/>
        </w:rPr>
        <w:t xml:space="preserve">¶ </w:t>
      </w:r>
      <w:r w:rsidRPr="00FC6ED4">
        <w:rPr>
          <w:rStyle w:val="StyleBoldUnderline"/>
        </w:rPr>
        <w:t xml:space="preserve">China's focus on America is obsessive and omnipresent among its leaders and strategists. In a study of 100 recent articles by leading academics </w:t>
      </w:r>
      <w:r>
        <w:t xml:space="preserve">at CASS, comprising the network of official state-backed think-tanks and institutes throughout the country, I found that </w:t>
      </w:r>
      <w:r w:rsidRPr="00FC6ED4">
        <w:rPr>
          <w:rStyle w:val="StyleBoldUnderline"/>
        </w:rPr>
        <w:t xml:space="preserve">about four in every five were about </w:t>
      </w:r>
      <w:r>
        <w:t xml:space="preserve">the United States -- whether it was seeking to understand the American system and political values, or </w:t>
      </w:r>
      <w:r w:rsidRPr="00FC6ED4">
        <w:rPr>
          <w:rStyle w:val="StyleBoldUnderline"/>
        </w:rPr>
        <w:t xml:space="preserve">describing how to limit, circumvent, bind, or otherwise reduce American power and influence. </w:t>
      </w:r>
      <w:r>
        <w:t>Of these themes, several emerged that help better understand the thinking behind editorials like the one in the Global Times.</w:t>
      </w:r>
      <w:r w:rsidRPr="00EF5EA3">
        <w:rPr>
          <w:sz w:val="12"/>
        </w:rPr>
        <w:t xml:space="preserve">¶ </w:t>
      </w:r>
      <w:r>
        <w:t xml:space="preserve">One is that </w:t>
      </w:r>
      <w:r w:rsidRPr="00FC6ED4">
        <w:rPr>
          <w:rStyle w:val="StyleBoldUnderline"/>
        </w:rPr>
        <w:t>Beijing views international politics in broadly neorealist terms</w:t>
      </w:r>
      <w:r>
        <w:t xml:space="preserve">. Chinese strategists believe the distribution of power in the world today will determine tomorrow's conflicts. </w:t>
      </w:r>
      <w:r w:rsidRPr="00FC6ED4">
        <w:rPr>
          <w:rStyle w:val="StyleBoldUnderline"/>
        </w:rPr>
        <w:t>China has long seen building competition between itself and America in particular as the inevitable and defining big-picture strategic play.</w:t>
      </w:r>
      <w:r>
        <w:t xml:space="preserve"> In Beijing's thinking, tension can be managed, but never resolved, between the established power and the emerging one. Tension is a structural inevitability.</w:t>
      </w:r>
    </w:p>
    <w:p w14:paraId="0B1745BA" w14:textId="77777777" w:rsidR="008B3D6D" w:rsidRDefault="008B3D6D" w:rsidP="008B3D6D">
      <w:pPr>
        <w:pStyle w:val="Heading4"/>
      </w:pPr>
      <w:r>
        <w:t xml:space="preserve">US attempts to increase democracy greatly threaten China </w:t>
      </w:r>
    </w:p>
    <w:p w14:paraId="16DA9CEE" w14:textId="77777777" w:rsidR="008B3D6D" w:rsidRPr="00371A53" w:rsidRDefault="008B3D6D" w:rsidP="008B3D6D">
      <w:pPr>
        <w:rPr>
          <w:rStyle w:val="StyleStyleBold12pt"/>
        </w:rPr>
      </w:pPr>
      <w:r w:rsidRPr="00371A53">
        <w:rPr>
          <w:rStyle w:val="StyleStyleBold12pt"/>
        </w:rPr>
        <w:t>Lee, research fellow at the Centre for Independent Studies at the Hudson Institute, 11</w:t>
      </w:r>
    </w:p>
    <w:p w14:paraId="5BC31E51" w14:textId="12E0BF0D" w:rsidR="008B3D6D" w:rsidRPr="00C1242D" w:rsidRDefault="008B3D6D" w:rsidP="008B3D6D">
      <w:r>
        <w:t xml:space="preserve">[John, 5/6/11, Foreign Policy, “China’s America Obsession”, </w:t>
      </w:r>
      <w:r w:rsidRPr="00633D00">
        <w:t>http://www.foreignpolicy.com/articles/2011/05/06/china_s_america_obsession, Accessed 7/2/13, ML]</w:t>
      </w:r>
    </w:p>
    <w:p w14:paraId="676EEAAE" w14:textId="77777777" w:rsidR="008B3D6D" w:rsidRPr="00EF5EA3" w:rsidRDefault="008B3D6D" w:rsidP="008B3D6D"/>
    <w:p w14:paraId="4DFAE9F3" w14:textId="530E006E" w:rsidR="008B3D6D" w:rsidRDefault="008B3D6D" w:rsidP="000F2CE0">
      <w:r>
        <w:t xml:space="preserve">But </w:t>
      </w:r>
      <w:r w:rsidRPr="00555CA3">
        <w:rPr>
          <w:rStyle w:val="StyleBoldUnderline"/>
        </w:rPr>
        <w:t xml:space="preserve">Chinese experts </w:t>
      </w:r>
      <w:r>
        <w:t xml:space="preserve">also </w:t>
      </w:r>
      <w:r w:rsidRPr="00555CA3">
        <w:rPr>
          <w:rStyle w:val="StyleBoldUnderline"/>
        </w:rPr>
        <w:t xml:space="preserve">view America as a </w:t>
      </w:r>
      <w:r>
        <w:t xml:space="preserve">unique </w:t>
      </w:r>
      <w:r w:rsidRPr="00555CA3">
        <w:rPr>
          <w:rStyle w:val="StyleBoldUnderline"/>
        </w:rPr>
        <w:t xml:space="preserve">superpower that </w:t>
      </w:r>
      <w:r>
        <w:t>relentlessly</w:t>
      </w:r>
      <w:r w:rsidRPr="00555CA3">
        <w:rPr>
          <w:rStyle w:val="StyleBoldUnderline"/>
        </w:rPr>
        <w:t xml:space="preserve"> seeks not only to build and maintain its power, but also to spread its democratic values. This is of grave concern to the authoritarian Chinese leaders,</w:t>
      </w:r>
      <w:r>
        <w:t xml:space="preserve"> because they believe that America will have difficulty accepting a greater leadership role for Beijing so long as Communist Party remains exclusively in power. Senator John McCain's "League of Democracies" might never become a formal reality, but Beijing believes that it already exists, at least in Asia, through democracies such as India, Japan, and South Korea.</w:t>
      </w:r>
      <w:r w:rsidRPr="00EF5EA3">
        <w:rPr>
          <w:sz w:val="12"/>
        </w:rPr>
        <w:t xml:space="preserve">¶ </w:t>
      </w:r>
      <w:r>
        <w:t xml:space="preserve">Moreover, </w:t>
      </w:r>
      <w:r w:rsidRPr="00B35BDA">
        <w:rPr>
          <w:rStyle w:val="StyleBoldUnderline"/>
        </w:rPr>
        <w:t>Beijing fears the American democratic process</w:t>
      </w:r>
      <w:r>
        <w:t xml:space="preserve">. While Americans view democracy as an advantage since it can offer United States an institutional and bloodless process for leadership and policy renewal, China views American democracy </w:t>
      </w:r>
      <w:r w:rsidRPr="00B35BDA">
        <w:rPr>
          <w:rStyle w:val="StyleBoldUnderline"/>
        </w:rPr>
        <w:t>as a source of irrationality and unpredictability. Many in Beijing</w:t>
      </w:r>
      <w:r>
        <w:t xml:space="preserve">, pointing to President George W. Bush's rapid decisions to go to war in Afghanistan and Iraq after 9/11, </w:t>
      </w:r>
      <w:r w:rsidRPr="00B35BDA">
        <w:rPr>
          <w:rStyle w:val="StyleBoldUnderline"/>
        </w:rPr>
        <w:t>believe a new administration might actually increase the chances of uncomfortable shifts in policy that will lead Washington to suddenly focus its competitive and hostile gaze to the east</w:t>
      </w:r>
      <w:r>
        <w:t>.</w:t>
      </w:r>
      <w:r w:rsidRPr="00EF5EA3">
        <w:rPr>
          <w:sz w:val="12"/>
        </w:rPr>
        <w:t xml:space="preserve">¶ </w:t>
      </w:r>
      <w:r>
        <w:t>Some of Beijing's strategists now even argue that the United States has three advantages over China that will help preserve American strategic primacy in Asia.</w:t>
      </w:r>
      <w:r w:rsidRPr="00EF5EA3">
        <w:rPr>
          <w:sz w:val="12"/>
        </w:rPr>
        <w:t xml:space="preserve">¶ </w:t>
      </w:r>
      <w:r>
        <w:t>First, the United States has built an order based not just on American power but also democratic community. It has not escaped Beijing that few countries in East and Southeast Asia fear India's democratic rise. Whereas India's ascent is seen as natural, predictable, and welcomed, almost every country in Asia is trying to benefit from China's economic success while strategically hedging against Chinese military power by moving even closer to the United States. (Witness the recent speech by Australian Prime Minister Julia Gillard to Congress in which she reaffirmed the alliance with America as the bedrock of Canberra's security strategy, or Singapore's leader Lee Hsien Loong urging America to remain engaged in Asia.)</w:t>
      </w:r>
    </w:p>
    <w:p w14:paraId="365016BE" w14:textId="77777777" w:rsidR="00BC2A0C" w:rsidRDefault="00BC2A0C" w:rsidP="000F2CE0"/>
    <w:p w14:paraId="4B567621" w14:textId="77777777" w:rsidR="00BC2A0C" w:rsidRDefault="00BC2A0C" w:rsidP="00BC2A0C">
      <w:pPr>
        <w:pStyle w:val="Heading3"/>
      </w:pPr>
      <w:r>
        <w:t>Link - Oil</w:t>
      </w:r>
    </w:p>
    <w:p w14:paraId="4EFEA315" w14:textId="77777777" w:rsidR="00BC2A0C" w:rsidRPr="00864A05" w:rsidRDefault="00BC2A0C" w:rsidP="00BC2A0C">
      <w:pPr>
        <w:pStyle w:val="Heading4"/>
      </w:pPr>
      <w:r w:rsidRPr="00864A05">
        <w:t>Venezuelan oil investment is a key rivalry between the US and China</w:t>
      </w:r>
    </w:p>
    <w:p w14:paraId="19C34754" w14:textId="77777777" w:rsidR="00BC2A0C" w:rsidRDefault="00BC2A0C" w:rsidP="00BC2A0C">
      <w:r w:rsidRPr="00864A05">
        <w:rPr>
          <w:rStyle w:val="StyleStyleBold12pt"/>
        </w:rPr>
        <w:t>Tania, University of Amsterdam MSc Political Science, International Relations, 12</w:t>
      </w:r>
      <w:r>
        <w:t xml:space="preserve"> </w:t>
      </w:r>
    </w:p>
    <w:p w14:paraId="73942E2A" w14:textId="77777777" w:rsidR="00BC2A0C" w:rsidRDefault="00BC2A0C" w:rsidP="00BC2A0C">
      <w:r>
        <w:t xml:space="preserve">[Maxime, </w:t>
      </w:r>
      <w:r w:rsidRPr="00864A05">
        <w:t>The Global Political Economy of Energy</w:t>
      </w:r>
      <w:r>
        <w:t xml:space="preserve">, University of Amsterdam, “China’s energy security strategy towards Venezuela,” </w:t>
      </w:r>
      <w:r w:rsidRPr="007D0EF0">
        <w:t>http://epa.iias.asia/files/Maxime%20Tania%20-%20Chinas%20energy%20security%20strategy%20towards%20Venezuela%20-%20Transnationalization%20and%20the%20geopolitical%20impact%20of%20the%20Sino-Venezuelan%20relationship.pdf</w:t>
      </w:r>
      <w:r>
        <w:t xml:space="preserve"> accessed 7-5-13 UR]</w:t>
      </w:r>
    </w:p>
    <w:p w14:paraId="16BBFA7F" w14:textId="77777777" w:rsidR="00BC2A0C" w:rsidRDefault="00BC2A0C" w:rsidP="00BC2A0C"/>
    <w:p w14:paraId="448589B7" w14:textId="77777777" w:rsidR="00BC2A0C" w:rsidRDefault="00BC2A0C" w:rsidP="00BC2A0C">
      <w:r>
        <w:t xml:space="preserve">Some would assess China’s oil diplomacy and its quest for overseas energy resources as a negative component to its relations with various countries. As China is strengthening its relations with oil-producing and exporting countries, constituting a great competitor for other countries that rely on oil imports, China is likely to undermine their oil security and contravene their policies towards oil-producing countries (Hongyi, 2007: 530). In scrambling for energy resources, </w:t>
      </w:r>
      <w:r w:rsidRPr="006C5EB1">
        <w:rPr>
          <w:rStyle w:val="StyleBoldUnderline"/>
        </w:rPr>
        <w:t>both China and the U.S. as the world’s major powers want to project their influence on the world’s geopolitical regions</w:t>
      </w:r>
      <w:r>
        <w:t xml:space="preserve">. Although Latin America may be the backyard of the U.S., for both China and the U.S. </w:t>
      </w:r>
      <w:r w:rsidRPr="006C5EB1">
        <w:rPr>
          <w:rStyle w:val="StyleBoldUnderline"/>
        </w:rPr>
        <w:t xml:space="preserve">Latin America is turning into another geopolitical region. China’s relations with </w:t>
      </w:r>
      <w:r>
        <w:t xml:space="preserve">Latin American countries in general and </w:t>
      </w:r>
      <w:r w:rsidRPr="006C5EB1">
        <w:rPr>
          <w:rStyle w:val="StyleBoldUnderline"/>
        </w:rPr>
        <w:t>Venezuela</w:t>
      </w:r>
      <w:r>
        <w:t xml:space="preserve"> in particular, </w:t>
      </w:r>
      <w:r w:rsidRPr="006C5EB1">
        <w:rPr>
          <w:rStyle w:val="StyleBoldUnderline"/>
        </w:rPr>
        <w:t>have primarily emphasized on their economic relations in terms of trade and investments</w:t>
      </w:r>
      <w:r>
        <w:t xml:space="preserve">. Along these lines, </w:t>
      </w:r>
      <w:r w:rsidRPr="006C5EB1">
        <w:rPr>
          <w:rStyle w:val="StyleBoldUnderline"/>
        </w:rPr>
        <w:t>China could be reducing U.S.’ opportunity to have trade relations and make investments in the region</w:t>
      </w:r>
      <w:r>
        <w:t xml:space="preserve"> instead. </w:t>
      </w:r>
      <w:r w:rsidRPr="006C5EB1">
        <w:rPr>
          <w:rStyle w:val="StyleBoldUnderline"/>
        </w:rPr>
        <w:t xml:space="preserve">The fact that China’s military relations with countries would affect the U.S., could be construed as an upcoming threat to U.S. national security. Although China’s power projection on the world can generally be characterized as ‘soft power’, China is also growing security relations with its international partners. China claims that its militarization in these countries is a natural consequence of the need it has to protect its interests from potential rivals. </w:t>
      </w:r>
      <w:r>
        <w:t>It is hard to tell whether or not the U.S. should be keeping a close eye on this, still, minor threat to preserve its national security. Also, the consolidation of China’s political relations with U.S. opposing parties, fuels tensions between the U.S. and China whether this is justified or not.</w:t>
      </w:r>
    </w:p>
    <w:p w14:paraId="5201186E" w14:textId="77777777" w:rsidR="00BC2A0C" w:rsidRDefault="00BC2A0C" w:rsidP="00BC2A0C">
      <w:pPr>
        <w:pStyle w:val="Heading4"/>
      </w:pPr>
      <w:r>
        <w:t>Due to China’s growing need for oil and natural gas, increased competition in Venezuela for resources- tanks relations</w:t>
      </w:r>
    </w:p>
    <w:p w14:paraId="0F1323D5" w14:textId="77777777" w:rsidR="00BC2A0C" w:rsidRPr="000B5143" w:rsidRDefault="00BC2A0C" w:rsidP="00BC2A0C">
      <w:pPr>
        <w:rPr>
          <w:rStyle w:val="StyleStyleBold12pt"/>
        </w:rPr>
      </w:pPr>
      <w:r w:rsidRPr="000B5143">
        <w:rPr>
          <w:rStyle w:val="StyleStyleBold12pt"/>
        </w:rPr>
        <w:t>Shor, Professor of Interdisciplinary Studies at Wayne State University, 11</w:t>
      </w:r>
    </w:p>
    <w:p w14:paraId="6C525D1F" w14:textId="77777777" w:rsidR="00BC2A0C" w:rsidRDefault="00BC2A0C" w:rsidP="00BC2A0C">
      <w:r>
        <w:t xml:space="preserve">[Fran, Summer 2011, </w:t>
      </w:r>
      <w:r w:rsidRPr="007D0EF0">
        <w:t xml:space="preserve">State of Nature, “Declining U.S. Hegemony + Rising Chinese </w:t>
      </w:r>
      <w:r>
        <w:t>Power: A Formula for Conflict?”</w:t>
      </w:r>
      <w:r w:rsidRPr="007D0EF0">
        <w:t xml:space="preserve"> http://www.stateofnature.org/?p=4541, Accessed</w:t>
      </w:r>
      <w:r>
        <w:t xml:space="preserve"> 7/7/13, ML]</w:t>
      </w:r>
    </w:p>
    <w:p w14:paraId="2ECB57B0" w14:textId="77777777" w:rsidR="00BC2A0C" w:rsidRPr="00837CA7" w:rsidRDefault="00BC2A0C" w:rsidP="00BC2A0C"/>
    <w:p w14:paraId="49EFC44B" w14:textId="77777777" w:rsidR="00BC2A0C" w:rsidRPr="004C0545" w:rsidRDefault="00BC2A0C" w:rsidP="00BC2A0C">
      <w:r>
        <w:t xml:space="preserve">At the same </w:t>
      </w:r>
      <w:r w:rsidRPr="00955459">
        <w:t>time,</w:t>
      </w:r>
      <w:r w:rsidRPr="00423630">
        <w:rPr>
          <w:rStyle w:val="StyleBoldUnderline"/>
        </w:rPr>
        <w:t xml:space="preserve"> China is</w:t>
      </w:r>
      <w:r>
        <w:t xml:space="preserve"> now the world’s largest consumer of essential metals (copper, zinc, platinum)</w:t>
      </w:r>
      <w:r w:rsidRPr="00423630">
        <w:rPr>
          <w:rStyle w:val="StyleBoldUnderline"/>
        </w:rPr>
        <w:t xml:space="preserve"> </w:t>
      </w:r>
      <w:r>
        <w:t xml:space="preserve">and </w:t>
      </w:r>
      <w:r w:rsidRPr="00423630">
        <w:rPr>
          <w:rStyle w:val="StyleBoldUnderline"/>
        </w:rPr>
        <w:t>one of the most voracious importers of hydrocarbons. Essential investment and trade</w:t>
      </w:r>
      <w:r>
        <w:t xml:space="preserve"> by China </w:t>
      </w:r>
      <w:r w:rsidRPr="00423630">
        <w:rPr>
          <w:rStyle w:val="StyleBoldUnderline"/>
        </w:rPr>
        <w:t xml:space="preserve">in </w:t>
      </w:r>
      <w:r w:rsidRPr="00423630">
        <w:t>S</w:t>
      </w:r>
      <w:r>
        <w:t xml:space="preserve">audi Arabia, Iran, and </w:t>
      </w:r>
      <w:r w:rsidRPr="00423630">
        <w:rPr>
          <w:rStyle w:val="StyleBoldUnderline"/>
        </w:rPr>
        <w:t>Venezuela,</w:t>
      </w:r>
      <w:r>
        <w:t xml:space="preserve"> plus engagement with a host of Central Asian countries, </w:t>
      </w:r>
      <w:r w:rsidRPr="00423630">
        <w:rPr>
          <w:rStyle w:val="StyleBoldUnderline"/>
        </w:rPr>
        <w:t>indicates China’s growing need for oil and natural gas, as well as its growing challenge to U.S. geostrategic interests in these aforementioned countries</w:t>
      </w:r>
      <w:r>
        <w:t xml:space="preserve"> and regions. [7] With China’s energy consumption approaching 20% of the world’s total, it may well overtake the U.S. as the largest hydrocarbon consumer in the next decade or so. It is already the number one producer of greenhouse gasses although the U.S. is still the per capita leader. Nonetheless, as Michael Klare points out, the scramble for more oil will lead to extracting what he calls “tough oil,” resulting in more expensive and environmentally destructive production. </w:t>
      </w:r>
    </w:p>
    <w:p w14:paraId="3985568F" w14:textId="77777777" w:rsidR="00BC2A0C" w:rsidRDefault="00BC2A0C" w:rsidP="000F2CE0"/>
    <w:p w14:paraId="4D8FAE93" w14:textId="370439E1" w:rsidR="000642C9" w:rsidRDefault="00BC2A0C" w:rsidP="000642C9">
      <w:pPr>
        <w:pStyle w:val="Heading2"/>
      </w:pPr>
      <w:r>
        <w:t>Topic Countries</w:t>
      </w:r>
    </w:p>
    <w:p w14:paraId="61D9AB2F" w14:textId="76890E40" w:rsidR="00BC2A0C" w:rsidRPr="00BC2A0C" w:rsidRDefault="00BC2A0C" w:rsidP="00BC2A0C">
      <w:pPr>
        <w:pStyle w:val="Heading3"/>
      </w:pPr>
      <w:r>
        <w:t>Cuba</w:t>
      </w:r>
    </w:p>
    <w:p w14:paraId="6A576D2D" w14:textId="77777777" w:rsidR="00BC2A0C" w:rsidRPr="00BC2A0C" w:rsidRDefault="00BC2A0C" w:rsidP="00BC2A0C"/>
    <w:p w14:paraId="0A53D5DF" w14:textId="77777777" w:rsidR="00E77E2A" w:rsidRDefault="00E77E2A" w:rsidP="00E77E2A">
      <w:pPr>
        <w:pStyle w:val="Heading4"/>
      </w:pPr>
      <w:r>
        <w:t xml:space="preserve">US-China interests in Cuba conflict </w:t>
      </w:r>
    </w:p>
    <w:p w14:paraId="4D408A80" w14:textId="77777777" w:rsidR="00E77E2A" w:rsidRPr="00D9746C" w:rsidRDefault="00E77E2A" w:rsidP="00E77E2A">
      <w:pPr>
        <w:rPr>
          <w:rStyle w:val="StyleStyleBold12pt"/>
        </w:rPr>
      </w:pPr>
      <w:r w:rsidRPr="00D9746C">
        <w:rPr>
          <w:rStyle w:val="StyleStyleBold12pt"/>
        </w:rPr>
        <w:t>Hearn, Research Fellow at the School of Social and Political Sciences at the University of Sydney, 9</w:t>
      </w:r>
    </w:p>
    <w:p w14:paraId="400E3D12" w14:textId="13CB3EB3" w:rsidR="00E77E2A" w:rsidRDefault="00E77E2A" w:rsidP="00E77E2A">
      <w:r>
        <w:t xml:space="preserve">[Adrian H., June 2009, The Cuban Research Institute, “Cuba and China: </w:t>
      </w:r>
      <w:r w:rsidRPr="00D9746C">
        <w:rPr>
          <w:sz w:val="12"/>
        </w:rPr>
        <w:t xml:space="preserve">¶ </w:t>
      </w:r>
      <w:r>
        <w:t xml:space="preserve">Lessons and Opportunities for the United States”, </w:t>
      </w:r>
      <w:r w:rsidRPr="001B7AD7">
        <w:t>http://cri.fiu.edu/research/commissioned-reports/cuba-china-hearn.pdf</w:t>
      </w:r>
      <w:r>
        <w:t>, Accessed 7/9/13, ML]</w:t>
      </w:r>
    </w:p>
    <w:p w14:paraId="7D49BCF1" w14:textId="77777777" w:rsidR="00E77E2A" w:rsidRPr="006F4ECA" w:rsidRDefault="00E77E2A" w:rsidP="00E77E2A"/>
    <w:p w14:paraId="37992CAE" w14:textId="59C35A11" w:rsidR="00E77E2A" w:rsidRPr="00E77E2A" w:rsidRDefault="00E77E2A" w:rsidP="00E77E2A">
      <w:r>
        <w:t xml:space="preserve">While some analysts identify state leadership in developing countries as an integral </w:t>
      </w:r>
      <w:r w:rsidRPr="00DA0BCF">
        <w:rPr>
          <w:sz w:val="12"/>
        </w:rPr>
        <w:t xml:space="preserve">¶ </w:t>
      </w:r>
      <w:r>
        <w:t xml:space="preserve">and valuable component of “alliance capitalism” (Dunning 1997), critics argue that </w:t>
      </w:r>
      <w:r w:rsidRPr="00DA0BCF">
        <w:rPr>
          <w:rStyle w:val="StyleBoldUnderline"/>
        </w:rPr>
        <w:t xml:space="preserve">¶ state-led industrial models, such as those advocated by Cuba and China, threaten ¶ human rights and democratic governance </w:t>
      </w:r>
      <w:r>
        <w:t xml:space="preserve">(CLATF 2006, Eisenman 2006, Lam 2004, </w:t>
      </w:r>
      <w:r w:rsidRPr="00DA0BCF">
        <w:rPr>
          <w:sz w:val="12"/>
        </w:rPr>
        <w:t xml:space="preserve">¶ </w:t>
      </w:r>
      <w:r>
        <w:t xml:space="preserve">Santoli et al. 2004). In his testimony before the House Committee on International </w:t>
      </w:r>
      <w:r w:rsidRPr="00DA0BCF">
        <w:rPr>
          <w:sz w:val="12"/>
        </w:rPr>
        <w:t xml:space="preserve">¶ </w:t>
      </w:r>
      <w:r>
        <w:t>Relations in April 2005, U</w:t>
      </w:r>
      <w:r w:rsidRPr="00A53607">
        <w:t>.S. Congressman Dan Burton warned that,</w:t>
      </w:r>
      <w:r w:rsidRPr="00DA0BCF">
        <w:rPr>
          <w:rStyle w:val="StyleBoldUnderline"/>
        </w:rPr>
        <w:t xml:space="preserve"> “Beijing’s ¶ influence could easily unravel the region’s hard-won, U.S.-backed reforms to fight ¶ against corruption, human rights abuses, increase government transparency and ¶ combat intellectual property violations”</w:t>
      </w:r>
      <w:r>
        <w:t xml:space="preserve"> (Burton 2005:7). Similarly, Joshua 3</w:t>
      </w:r>
      <w:r w:rsidRPr="00DA0BCF">
        <w:rPr>
          <w:sz w:val="12"/>
        </w:rPr>
        <w:t xml:space="preserve">¶ </w:t>
      </w:r>
      <w:r>
        <w:t xml:space="preserve">Kurlantzick argues </w:t>
      </w:r>
      <w:r w:rsidRPr="006F4ECA">
        <w:rPr>
          <w:rStyle w:val="StyleBoldUnderline"/>
        </w:rPr>
        <w:t>that poor transparency has enabled China to develop partnerships ¶ with countries that are hostile to the United States while maintaining privacy from ¶ international rights and monitoring agencies</w:t>
      </w:r>
      <w:r>
        <w:t xml:space="preserve"> (2008:199). Given the political climate </w:t>
      </w:r>
      <w:r w:rsidRPr="00DA0BCF">
        <w:rPr>
          <w:sz w:val="12"/>
        </w:rPr>
        <w:t xml:space="preserve">¶ </w:t>
      </w:r>
      <w:r>
        <w:t>in Washington</w:t>
      </w:r>
      <w:r w:rsidRPr="006F4ECA">
        <w:rPr>
          <w:rStyle w:val="StyleBoldUnderline"/>
        </w:rPr>
        <w:t>, an opportunity exists for the United States to</w:t>
      </w:r>
      <w:r>
        <w:t xml:space="preserve"> engage with both sides </w:t>
      </w:r>
      <w:r w:rsidRPr="00DA0BCF">
        <w:rPr>
          <w:sz w:val="12"/>
        </w:rPr>
        <w:t xml:space="preserve">¶ </w:t>
      </w:r>
      <w:r>
        <w:t xml:space="preserve">of this debate, and to </w:t>
      </w:r>
      <w:r w:rsidRPr="006F4ECA">
        <w:rPr>
          <w:rStyle w:val="StyleBoldUnderline"/>
        </w:rPr>
        <w:t>assert a regional policy that enables more genuine forms of ¶ information sharing, responds to local needs, and sustains geopolitical balance.</w:t>
      </w:r>
      <w:r>
        <w:t xml:space="preserve"> As </w:t>
      </w:r>
      <w:r w:rsidRPr="00DA0BCF">
        <w:rPr>
          <w:sz w:val="12"/>
        </w:rPr>
        <w:t xml:space="preserve">¶ </w:t>
      </w:r>
      <w:r>
        <w:t xml:space="preserve">the Congressional Research Service has advised, the United States should “work </w:t>
      </w:r>
      <w:r w:rsidRPr="00DA0BCF">
        <w:rPr>
          <w:sz w:val="12"/>
        </w:rPr>
        <w:t xml:space="preserve">¶ </w:t>
      </w:r>
      <w:r>
        <w:t xml:space="preserve">harder to ensure that U.S. democratization and human rights values are not seen by </w:t>
      </w:r>
      <w:r w:rsidRPr="00DA0BCF">
        <w:rPr>
          <w:sz w:val="12"/>
        </w:rPr>
        <w:t xml:space="preserve">¶ </w:t>
      </w:r>
      <w:r>
        <w:t xml:space="preserve">other countries as encumbrances and prohibitions placed in the way of, but instead as </w:t>
      </w:r>
      <w:r w:rsidRPr="00DA0BCF">
        <w:rPr>
          <w:sz w:val="12"/>
        </w:rPr>
        <w:t xml:space="preserve">¶ </w:t>
      </w:r>
      <w:r>
        <w:t xml:space="preserve">things that ultimately will improve, their economic progress” (CRS 2008:15). Given </w:t>
      </w:r>
      <w:r w:rsidRPr="00DA0BCF">
        <w:rPr>
          <w:sz w:val="12"/>
        </w:rPr>
        <w:t xml:space="preserve">¶ </w:t>
      </w:r>
      <w:r>
        <w:t xml:space="preserve">the political climate in Havana, Cuba is a logical starting point for advancing this </w:t>
      </w:r>
      <w:r w:rsidRPr="00DA0BCF">
        <w:rPr>
          <w:sz w:val="12"/>
        </w:rPr>
        <w:t xml:space="preserve">¶ </w:t>
      </w:r>
      <w:r>
        <w:t xml:space="preserve">policy. Its successful implementation, however, will require a more detailed </w:t>
      </w:r>
      <w:r w:rsidRPr="00DA0BCF">
        <w:rPr>
          <w:sz w:val="12"/>
        </w:rPr>
        <w:t xml:space="preserve">¶ </w:t>
      </w:r>
      <w:r>
        <w:t xml:space="preserve">awareness of the Cuban government’s approach to cooperation with foreign </w:t>
      </w:r>
      <w:r w:rsidRPr="00DA0BCF">
        <w:rPr>
          <w:sz w:val="12"/>
        </w:rPr>
        <w:t xml:space="preserve">¶ </w:t>
      </w:r>
      <w:r>
        <w:t xml:space="preserve">enterprises. Below I discuss two prominent aspects of bilateral engagement that have </w:t>
      </w:r>
      <w:r w:rsidRPr="00DA0BCF">
        <w:rPr>
          <w:sz w:val="12"/>
        </w:rPr>
        <w:t xml:space="preserve">¶ </w:t>
      </w:r>
      <w:r>
        <w:t>underpinned China’s industrial relations with Cuba.</w:t>
      </w:r>
    </w:p>
    <w:p w14:paraId="3CA2743A" w14:textId="77777777" w:rsidR="00975659" w:rsidRDefault="00975659" w:rsidP="00975659">
      <w:pPr>
        <w:pStyle w:val="Heading4"/>
      </w:pPr>
      <w:r>
        <w:t>China sees Latin American countries like Cuba and Venezuela arenas for economic power struggle with the US</w:t>
      </w:r>
    </w:p>
    <w:p w14:paraId="25FF74D1" w14:textId="5E0A76A7" w:rsidR="00303096" w:rsidRDefault="00410A76" w:rsidP="00975659">
      <w:r>
        <w:rPr>
          <w:rStyle w:val="StyleStyleBold12pt"/>
        </w:rPr>
        <w:t>Sun Hongbo, Global Times, 6-3</w:t>
      </w:r>
    </w:p>
    <w:p w14:paraId="3F519715" w14:textId="5431419A" w:rsidR="00975659" w:rsidRDefault="00975659" w:rsidP="00975659">
      <w:r>
        <w:t>[</w:t>
      </w:r>
      <w:r w:rsidRPr="0023479D">
        <w:t xml:space="preserve">BBC Monitoring Asia Pacific </w:t>
      </w:r>
      <w:r>
        <w:t>–</w:t>
      </w:r>
      <w:r w:rsidRPr="0023479D">
        <w:t xml:space="preserve"> Political</w:t>
      </w:r>
      <w:r>
        <w:t>, “</w:t>
      </w:r>
      <w:r w:rsidRPr="0023479D">
        <w:t>China commentary says Latin America arena for power struggle</w:t>
      </w:r>
      <w:r>
        <w:t>,” Lexis, accessed 7-9-13, UR]</w:t>
      </w:r>
    </w:p>
    <w:p w14:paraId="00AE9C52" w14:textId="77777777" w:rsidR="00303096" w:rsidRDefault="00303096" w:rsidP="00975659"/>
    <w:p w14:paraId="5F3984A4" w14:textId="7981B2E4" w:rsidR="00975659" w:rsidRPr="00975659" w:rsidRDefault="00975659" w:rsidP="00975659">
      <w:r>
        <w:t xml:space="preserve">Obviously, </w:t>
      </w:r>
      <w:r w:rsidRPr="0023479D">
        <w:rPr>
          <w:rStyle w:val="StyleBoldUnderline"/>
        </w:rPr>
        <w:t>China has become an important strategic partner with Latin America in terms of economic exchanges and foreign affairs.</w:t>
      </w:r>
      <w:r w:rsidR="00303096" w:rsidRPr="00303096">
        <w:rPr>
          <w:rStyle w:val="StyleBoldUnderline"/>
          <w:sz w:val="12"/>
        </w:rPr>
        <w:t xml:space="preserve">¶ </w:t>
      </w:r>
      <w:r>
        <w:t>Compared with other regions such as the Asia-Pacific and the Middle East, Latin America is not pivotal in the change of the international pattern. Nevertheless, Latin America is becoming more fully engaged with international affairs.</w:t>
      </w:r>
      <w:r w:rsidR="00303096" w:rsidRPr="00303096">
        <w:rPr>
          <w:sz w:val="12"/>
        </w:rPr>
        <w:t xml:space="preserve">¶ </w:t>
      </w:r>
      <w:r>
        <w:t xml:space="preserve">More importantly, </w:t>
      </w:r>
      <w:r w:rsidRPr="0023479D">
        <w:rPr>
          <w:rStyle w:val="StyleBoldUnderline"/>
        </w:rPr>
        <w:t>Latin America is no longer constrained to a US-dominated Western hemisphere, but is developing relationships with emerging economies from the rest of the world.</w:t>
      </w:r>
      <w:r w:rsidR="00303096" w:rsidRPr="00303096">
        <w:rPr>
          <w:rStyle w:val="StyleBoldUnderline"/>
          <w:sz w:val="12"/>
        </w:rPr>
        <w:t xml:space="preserve">¶ </w:t>
      </w:r>
      <w:r>
        <w:t>However, challenges still remain in those countries' China policies in terms of policy coordination and implementation. It requires both China and Latin America to make efforts to guide and design the direction of the bilateral relationship.</w:t>
      </w:r>
      <w:r w:rsidR="00303096" w:rsidRPr="00303096">
        <w:rPr>
          <w:sz w:val="12"/>
        </w:rPr>
        <w:t xml:space="preserve">¶ </w:t>
      </w:r>
      <w:r>
        <w:t xml:space="preserve">It is also unavoidable </w:t>
      </w:r>
      <w:r w:rsidRPr="0023479D">
        <w:rPr>
          <w:rStyle w:val="StyleBoldUnderline"/>
        </w:rPr>
        <w:t>that Latin America has become an arena for another round of power struggles.</w:t>
      </w:r>
      <w:r>
        <w:t xml:space="preserve"> The US is trying to regain its influence in Latin America, while Russia, India and Japan, no matter whether out of consideration of Latin America's resources and market or the need to readjust their foreign policy, are also looking to take a share.</w:t>
      </w:r>
      <w:r w:rsidR="00303096" w:rsidRPr="00303096">
        <w:rPr>
          <w:sz w:val="12"/>
        </w:rPr>
        <w:t xml:space="preserve">¶ </w:t>
      </w:r>
      <w:r>
        <w:t xml:space="preserve">Both </w:t>
      </w:r>
      <w:r w:rsidRPr="0023479D">
        <w:rPr>
          <w:rStyle w:val="StyleBoldUnderline"/>
        </w:rPr>
        <w:t>traditional powers and emerging economies are looking for leverage in the region.</w:t>
      </w:r>
      <w:r w:rsidR="00303096" w:rsidRPr="00303096">
        <w:rPr>
          <w:sz w:val="12"/>
        </w:rPr>
        <w:t xml:space="preserve">¶ </w:t>
      </w:r>
      <w:r>
        <w:t>Every major power is speculating on the changes inside Latin America. The dominant US position in this region has started to decline. Brazil is a rising power, but it is uncertain whether it can establish leadership in this region.</w:t>
      </w:r>
      <w:r w:rsidR="00303096" w:rsidRPr="00303096">
        <w:rPr>
          <w:sz w:val="12"/>
        </w:rPr>
        <w:t xml:space="preserve">¶ </w:t>
      </w:r>
      <w:r>
        <w:t>Meanwhile, left-wing governments in Latin America are being challenged over the sustainability of their policies. And most Latin American countries are readjusting their foreign policies for a diverse system of foreign relations.</w:t>
      </w:r>
      <w:r w:rsidR="00303096" w:rsidRPr="00303096">
        <w:rPr>
          <w:sz w:val="12"/>
        </w:rPr>
        <w:t xml:space="preserve">¶ </w:t>
      </w:r>
      <w:r>
        <w:t>Major powers are re-evaluating their interests and readjusting their policies in this region to compete for influence. But whether they can live up to their own expectations depends on their national strength and future growth, and more importantly, whether they can balance their interests with Latin America's.</w:t>
      </w:r>
      <w:r w:rsidR="00303096" w:rsidRPr="00303096">
        <w:rPr>
          <w:sz w:val="12"/>
        </w:rPr>
        <w:t xml:space="preserve">¶ </w:t>
      </w:r>
      <w:r w:rsidRPr="0023479D">
        <w:rPr>
          <w:rStyle w:val="StyleBoldUnderline"/>
        </w:rPr>
        <w:t>Both China and the US have denied any intention of rivalry in Latin America, but the thriving relationship between China and Latin America has already impacted the traditional US influence over this region.</w:t>
      </w:r>
      <w:r w:rsidR="00303096" w:rsidRPr="00303096">
        <w:rPr>
          <w:rStyle w:val="StyleBoldUnderline"/>
          <w:sz w:val="12"/>
        </w:rPr>
        <w:t xml:space="preserve">¶ </w:t>
      </w:r>
      <w:r>
        <w:t>Latin America has become an unavoidable topic if China and the US want to establish a new pattern of relationship. Setting up mechanisms to enhance communication, negotiation and mutual trust between both countries over this region should be a top priority.</w:t>
      </w:r>
      <w:r w:rsidR="00303096" w:rsidRPr="00303096">
        <w:rPr>
          <w:sz w:val="12"/>
        </w:rPr>
        <w:t xml:space="preserve">¶ </w:t>
      </w:r>
      <w:r w:rsidRPr="0023479D">
        <w:rPr>
          <w:rStyle w:val="StyleBoldUnderline"/>
        </w:rPr>
        <w:t>More challenges than opportunities will prevail in the future relationship between the US and Latin America. The challenges are mostly left over by history, such as immigration, drug dealing and US policies toward Cuba and Venezuela.</w:t>
      </w:r>
    </w:p>
    <w:p w14:paraId="70BE9CFB" w14:textId="77777777" w:rsidR="000642C9" w:rsidRDefault="000642C9" w:rsidP="000642C9">
      <w:pPr>
        <w:pStyle w:val="Heading4"/>
      </w:pPr>
      <w:r w:rsidRPr="007D0970">
        <w:t xml:space="preserve">If </w:t>
      </w:r>
      <w:r>
        <w:t>the aff</w:t>
      </w:r>
      <w:r w:rsidRPr="007D0970">
        <w:rPr>
          <w:rStyle w:val="StyleBoldUnderline"/>
        </w:rPr>
        <w:t xml:space="preserve"> </w:t>
      </w:r>
      <w:r>
        <w:t>is passed, the U.S. is perceived as enforcing its influence strategically to combat China</w:t>
      </w:r>
    </w:p>
    <w:p w14:paraId="5B99341B" w14:textId="77777777" w:rsidR="000642C9" w:rsidRPr="007D0970" w:rsidRDefault="000642C9" w:rsidP="000642C9">
      <w:pPr>
        <w:rPr>
          <w:rStyle w:val="StyleStyleBold12pt"/>
        </w:rPr>
      </w:pPr>
      <w:r w:rsidRPr="007D0970">
        <w:rPr>
          <w:rStyle w:val="StyleStyleBold12pt"/>
        </w:rPr>
        <w:t>Hearn, Professor of Chinese Social Sciences at the University of Sydney, ‘13</w:t>
      </w:r>
    </w:p>
    <w:p w14:paraId="1F70D171" w14:textId="725E2ABB" w:rsidR="000642C9" w:rsidRPr="00303096" w:rsidRDefault="000642C9" w:rsidP="00303096">
      <w:r w:rsidRPr="00303096">
        <w:t>[Adrian, 5-1-2013, Wiley Online Library, Latin American Policy, “China and Latin America: Economy and Society”, http://onlinelibrary.wiley.com/doi/10.1111/lamp.12003/full, accessed 7-7-2013, AR]</w:t>
      </w:r>
    </w:p>
    <w:p w14:paraId="461FA987" w14:textId="77777777" w:rsidR="000642C9" w:rsidRDefault="000642C9" w:rsidP="000642C9"/>
    <w:p w14:paraId="1C2924A8" w14:textId="63BD70EE" w:rsidR="000642C9" w:rsidRPr="000642C9" w:rsidRDefault="000642C9" w:rsidP="000642C9">
      <w:r>
        <w:t xml:space="preserve">Although some </w:t>
      </w:r>
      <w:r w:rsidRPr="007D0970">
        <w:rPr>
          <w:rStyle w:val="StyleBoldUnderline"/>
        </w:rPr>
        <w:t>Chinese “investments</w:t>
      </w:r>
      <w:r>
        <w:t xml:space="preserve">” may not register as economic transactions, their significance </w:t>
      </w:r>
      <w:r w:rsidRPr="007D0970">
        <w:rPr>
          <w:rStyle w:val="StyleBoldUnderline"/>
        </w:rPr>
        <w:t>should be evaluated in the context of contemporary Latin American politics.</w:t>
      </w:r>
      <w:r>
        <w:t xml:space="preserve"> Venezuela, Cuba, Bolivia, Nicaragua, and Ecuador are building a trade network called the Bolivarian Alliance for the Americas (ALBA), which has proven more successful than the (now abandoned) U.S.-backed Free Trade Area of the Americas (FTAA). </w:t>
      </w:r>
      <w:r w:rsidRPr="007D0970">
        <w:rPr>
          <w:rStyle w:val="StyleBoldUnderline"/>
        </w:rPr>
        <w:t>In addition to creating an ALBA Development Bank, the network promotes the exchange and bartering of resources, particularly Venezuelan oil and assistance with debt relief for Cuban doctors</w:t>
      </w:r>
      <w:r>
        <w:t>, the use of Ecuadorian oil refining facilities, Bolivian coca and soy products, and Nicaraguan meat and dairy. Chinese assistance with physical and human development initiatives fits neatly into this model. Such exchanges may not produce immediate financial returns, but as Hugo Chávez pointed out during a February 2006 public speech in Havana</w:t>
      </w:r>
      <w:r w:rsidRPr="007D0970">
        <w:rPr>
          <w:rStyle w:val="StyleBoldUnderline"/>
        </w:rPr>
        <w:t>, their value lies in stable alliances, face-to-face cooperation, direct assistance to poor communities, and long-term economic outcomes.¶ As Chinese inroads into Latin America deepen, the United States must balance its strategic and commercial interests in new ways.</w:t>
      </w:r>
      <w:r>
        <w:t xml:space="preserve"> Mrozinski, Williams, Kent, &amp; Tyner (2002) point out that, although Latin American resource exports fuel China's economic growth, this process serves the interests of U.S. corporations with manufacturing operations in China. </w:t>
      </w:r>
      <w:r w:rsidRPr="007D0970">
        <w:rPr>
          <w:rStyle w:val="StyleBoldUnderline"/>
        </w:rPr>
        <w:t>The resulting conflict of strategic and economic interests was a little-discussed motivating force behind the FTAA negotiations</w:t>
      </w:r>
      <w:r>
        <w:t>. A crucial component of the FTAA was the Central American Free Trade Agreement (CAFTA), whose political merits George W. Bush emphasized when he pushed it through Congress on a combined national security and economic platform (Economist, 2005). Bush said that the political logic behind CAFTA was to shore up democracy in Central America rather than leave it prey to the intervention of foreign socialist governments. Meanwhile, CAFTA's economic logic lies in a value-adding business environment in Latin America that could lure investors—particularly those from the United States—away from China</w:t>
      </w:r>
      <w:r w:rsidRPr="007D0970">
        <w:rPr>
          <w:rStyle w:val="StyleBoldUnderline"/>
        </w:rPr>
        <w:t>. If CAFTA and some revived variant of the FTAA ever succeed in bringing this about, the conflict between U.S. economic and political interests will diminish, potentially clearing the way for more-assertive measures from Washington to contain China's influence in the Western Hemisphere.</w:t>
      </w:r>
      <w:r w:rsidRPr="007D0970">
        <w:rPr>
          <w:sz w:val="12"/>
        </w:rPr>
        <w:t xml:space="preserve">¶ </w:t>
      </w:r>
    </w:p>
    <w:p w14:paraId="02F4A7D6" w14:textId="6374A856" w:rsidR="00BC2A0C" w:rsidRDefault="00BC2A0C" w:rsidP="00BC2A0C">
      <w:pPr>
        <w:pStyle w:val="Heading3"/>
      </w:pPr>
      <w:r>
        <w:t xml:space="preserve">Mexico </w:t>
      </w:r>
    </w:p>
    <w:p w14:paraId="01738AE0" w14:textId="77777777" w:rsidR="0025375C" w:rsidRPr="00F55B04" w:rsidRDefault="0025375C" w:rsidP="0025375C">
      <w:pPr>
        <w:pStyle w:val="Heading4"/>
      </w:pPr>
      <w:r w:rsidRPr="00F55B04">
        <w:t xml:space="preserve">Increased US engagement decreases China influence in Mexico </w:t>
      </w:r>
    </w:p>
    <w:p w14:paraId="16F01EE1" w14:textId="31350A5D" w:rsidR="009A3666" w:rsidRDefault="0025375C" w:rsidP="0025375C">
      <w:r w:rsidRPr="00F55B04">
        <w:rPr>
          <w:rStyle w:val="StyleStyleBold12pt"/>
        </w:rPr>
        <w:t>Funar</w:t>
      </w:r>
      <w:r w:rsidR="00410A76">
        <w:rPr>
          <w:rStyle w:val="StyleStyleBold12pt"/>
        </w:rPr>
        <w:t>o, Global News correspondent, 6-</w:t>
      </w:r>
      <w:r w:rsidRPr="00F55B04">
        <w:rPr>
          <w:rStyle w:val="StyleStyleBold12pt"/>
        </w:rPr>
        <w:t>4</w:t>
      </w:r>
    </w:p>
    <w:p w14:paraId="48A36FB1" w14:textId="11CF6286" w:rsidR="0025375C" w:rsidRDefault="009A3666" w:rsidP="0025375C">
      <w:r>
        <w:t>[</w:t>
      </w:r>
      <w:r w:rsidR="0025375C">
        <w:t xml:space="preserve">Kaitlin, 6/4/2013, “Xi flies to Mexico as China battles US for influence in Latin America” </w:t>
      </w:r>
      <w:r w:rsidR="0025375C" w:rsidRPr="009A3666">
        <w:t>http://www.globalpost.com/dispatch/news/regions/asia-pacific/china/130604/xi-flies-mexico-china-battles-us-influence-latin-ame</w:t>
      </w:r>
      <w:r w:rsidR="0025375C" w:rsidRPr="00F55B04">
        <w:t>, date accessed 7/9/2013</w:t>
      </w:r>
      <w:r>
        <w:t xml:space="preserve"> igm]</w:t>
      </w:r>
    </w:p>
    <w:p w14:paraId="4100BB9C" w14:textId="77777777" w:rsidR="0025375C" w:rsidRPr="00F55B04" w:rsidRDefault="0025375C" w:rsidP="0025375C"/>
    <w:p w14:paraId="7431C7B4" w14:textId="336CFBAC" w:rsidR="0025375C" w:rsidRDefault="0025375C" w:rsidP="0025375C">
      <w:r w:rsidRPr="00F55B04">
        <w:rPr>
          <w:rStyle w:val="StyleBoldUnderline"/>
        </w:rPr>
        <w:t>Mexico and China both enjoy strong exports to the American market but Mexico itself has been flooded with cheap Chinese goods that are displacing domestic goods</w:t>
      </w:r>
      <w:r>
        <w:t>.</w:t>
      </w:r>
      <w:r w:rsidR="009A3666" w:rsidRPr="009A3666">
        <w:rPr>
          <w:sz w:val="12"/>
        </w:rPr>
        <w:t xml:space="preserve">¶ </w:t>
      </w:r>
      <w:r>
        <w:t>"China is a complicated case" for Mexico, Aldo Muñoz Armenta, political science professor at the Autonomous University of Mexico State told USA Today.</w:t>
      </w:r>
      <w:r w:rsidR="009A3666" w:rsidRPr="009A3666">
        <w:rPr>
          <w:sz w:val="12"/>
        </w:rPr>
        <w:t xml:space="preserve">¶ </w:t>
      </w:r>
      <w:r>
        <w:t>"It's not the healthiest (relationship) in diplomatic terms because the balance of trade has been so unequal."</w:t>
      </w:r>
      <w:r w:rsidR="009A3666" w:rsidRPr="009A3666">
        <w:rPr>
          <w:sz w:val="12"/>
        </w:rPr>
        <w:t xml:space="preserve">¶ </w:t>
      </w:r>
      <w:r>
        <w:t xml:space="preserve">When it comes to economic influence, </w:t>
      </w:r>
      <w:r w:rsidRPr="00F55B04">
        <w:rPr>
          <w:rStyle w:val="StyleBoldUnderline"/>
        </w:rPr>
        <w:t>China may be gaining the upper hand in Latin America</w:t>
      </w:r>
      <w:r>
        <w:t>.</w:t>
      </w:r>
      <w:r w:rsidR="009A3666" w:rsidRPr="009A3666">
        <w:rPr>
          <w:sz w:val="12"/>
        </w:rPr>
        <w:t xml:space="preserve">¶ </w:t>
      </w:r>
      <w:r w:rsidRPr="00F55B04">
        <w:rPr>
          <w:rStyle w:val="StyleBoldUnderline"/>
        </w:rPr>
        <w:t>China is increasing its funding to the region just as the US has been coming under pressure to cut aid and investment</w:t>
      </w:r>
      <w:r>
        <w:t>.</w:t>
      </w:r>
      <w:r w:rsidR="009A3666" w:rsidRPr="009A3666">
        <w:rPr>
          <w:sz w:val="12"/>
        </w:rPr>
        <w:t xml:space="preserve">¶ </w:t>
      </w:r>
      <w:r>
        <w:t>"If I’m a Latin American leader, I’m very happy because I now have more chips to play with," Kevin Gallagher, author of the 2010 book "The Dragon in the Room," about China’s inroads in Latin America, told Bloomberg.</w:t>
      </w:r>
      <w:r w:rsidR="009A3666" w:rsidRPr="009A3666">
        <w:rPr>
          <w:sz w:val="12"/>
        </w:rPr>
        <w:t xml:space="preserve">¶ </w:t>
      </w:r>
      <w:r>
        <w:t>"</w:t>
      </w:r>
      <w:r w:rsidRPr="00F55B04">
        <w:rPr>
          <w:rStyle w:val="StyleBoldUnderline"/>
        </w:rPr>
        <w:t>The onus is on the US to come up with a more flexible, attractive offer but that’s not so easy because it doesn’t have the deep pockets like it used to</w:t>
      </w:r>
      <w:r>
        <w:t>."</w:t>
      </w:r>
    </w:p>
    <w:p w14:paraId="34C74532" w14:textId="77777777" w:rsidR="0025375C" w:rsidRDefault="0025375C" w:rsidP="0025375C">
      <w:pPr>
        <w:pStyle w:val="Heading4"/>
      </w:pPr>
      <w:r>
        <w:t>Increased US influence in Mexico decreases China regional economic power</w:t>
      </w:r>
    </w:p>
    <w:p w14:paraId="4BD61673" w14:textId="77777777" w:rsidR="009A3666" w:rsidRDefault="0025375C" w:rsidP="0025375C">
      <w:r w:rsidRPr="00F55B04">
        <w:rPr>
          <w:rStyle w:val="StyleStyleBold12pt"/>
        </w:rPr>
        <w:t>Howard Fischer Capitol Media Services 12</w:t>
      </w:r>
      <w:r>
        <w:t xml:space="preserve"> </w:t>
      </w:r>
    </w:p>
    <w:p w14:paraId="5BB64BEE" w14:textId="0118CD24" w:rsidR="0025375C" w:rsidRDefault="009A3666" w:rsidP="0025375C">
      <w:r>
        <w:t>[</w:t>
      </w:r>
      <w:r w:rsidR="0025375C">
        <w:t>“Fox says US-Mexico ties deter China's influence</w:t>
      </w:r>
      <w:r w:rsidR="00DA2E26">
        <w:t>,</w:t>
      </w:r>
      <w:r w:rsidR="0025375C">
        <w:t xml:space="preserve">” </w:t>
      </w:r>
      <w:r w:rsidR="0025375C" w:rsidRPr="009A3666">
        <w:t>http://azstarnet.com/news/local/border/fox-says-us-mexico-ties-deter-china-s-influence/article_b8fd3834-acdc-5b33-b1fb-d983fdf8d2de.html</w:t>
      </w:r>
      <w:r w:rsidR="0025375C">
        <w:t>,</w:t>
      </w:r>
      <w:r>
        <w:t xml:space="preserve"> date accessed 7/9/13 igm]</w:t>
      </w:r>
    </w:p>
    <w:p w14:paraId="76FFBBD7" w14:textId="77777777" w:rsidR="009A3666" w:rsidRDefault="009A3666" w:rsidP="0025375C"/>
    <w:p w14:paraId="0553F891" w14:textId="7245E0E9" w:rsidR="0025375C" w:rsidRPr="0025375C" w:rsidRDefault="0025375C" w:rsidP="0025375C">
      <w:r w:rsidRPr="00F55B04">
        <w:rPr>
          <w:rStyle w:val="StyleBoldUnderline"/>
        </w:rPr>
        <w:t>Former Mexican President</w:t>
      </w:r>
      <w:r>
        <w:t xml:space="preserve"> Vicente Fox </w:t>
      </w:r>
      <w:r w:rsidRPr="00F55B04">
        <w:rPr>
          <w:rStyle w:val="StyleBoldUnderline"/>
        </w:rPr>
        <w:t>said the United States has to bolster ties with Mexico</w:t>
      </w:r>
      <w:r>
        <w:t xml:space="preserve"> - including recognizing the benefits of migrant labor - </w:t>
      </w:r>
      <w:r w:rsidRPr="00F55B04">
        <w:rPr>
          <w:rStyle w:val="StyleBoldUnderline"/>
        </w:rPr>
        <w:t>or get used to the idea of China setting the international agenda on its own terms.</w:t>
      </w:r>
      <w:r w:rsidR="009A3666" w:rsidRPr="009A3666">
        <w:rPr>
          <w:rStyle w:val="StyleBoldUnderline"/>
          <w:sz w:val="12"/>
        </w:rPr>
        <w:t xml:space="preserve">¶ </w:t>
      </w:r>
      <w:r>
        <w:t>"</w:t>
      </w:r>
      <w:r w:rsidRPr="00F55B04">
        <w:rPr>
          <w:rStyle w:val="StyleBoldUnderline"/>
        </w:rPr>
        <w:t>The threat is this so-called power shift from the West to the East</w:t>
      </w:r>
      <w:r>
        <w:t>," he told a press conference Thursday at an economic development event organized by the city of Peoria.</w:t>
      </w:r>
      <w:r w:rsidR="009A3666" w:rsidRPr="009A3666">
        <w:rPr>
          <w:sz w:val="12"/>
        </w:rPr>
        <w:t xml:space="preserve">¶ </w:t>
      </w:r>
      <w:r>
        <w:t>"</w:t>
      </w:r>
      <w:r w:rsidRPr="00F55B04">
        <w:rPr>
          <w:rStyle w:val="StyleBoldUnderline"/>
        </w:rPr>
        <w:t>Those nations on the East are getting ready and prepared to lead</w:t>
      </w:r>
      <w:r>
        <w:t xml:space="preserve">," Fox explained, saying there are forecasts showing the Chinese economy will be larger than that of the United States within a dozen years. "And that means a very important question to all of us: </w:t>
      </w:r>
      <w:r w:rsidRPr="00F55B04">
        <w:rPr>
          <w:rStyle w:val="StyleBoldUnderline"/>
        </w:rPr>
        <w:t>Under what principles are those leading nations (going to) be exercising their leadership</w:t>
      </w:r>
      <w:r>
        <w:t>?" Fox said.</w:t>
      </w:r>
    </w:p>
    <w:p w14:paraId="18D223F4" w14:textId="77777777" w:rsidR="008E72A2" w:rsidRDefault="008E72A2" w:rsidP="008E72A2">
      <w:pPr>
        <w:pStyle w:val="Heading4"/>
      </w:pPr>
      <w:r>
        <w:t xml:space="preserve">The plan gives the US more access to energy resources- trades off with and causes a geopolitical loss for China </w:t>
      </w:r>
    </w:p>
    <w:p w14:paraId="50B9F3FF" w14:textId="77777777" w:rsidR="008E72A2" w:rsidRPr="00B83B14" w:rsidRDefault="008E72A2" w:rsidP="008E72A2">
      <w:pPr>
        <w:rPr>
          <w:rStyle w:val="StyleStyleBold12pt"/>
        </w:rPr>
      </w:pPr>
      <w:r w:rsidRPr="00B83B14">
        <w:rPr>
          <w:rStyle w:val="StyleStyleBold12pt"/>
        </w:rPr>
        <w:t>Lee, Associate Professor at the Center for International Security Studies Sydney University, 12</w:t>
      </w:r>
    </w:p>
    <w:p w14:paraId="08D26BDC" w14:textId="07EA3472" w:rsidR="008E72A2" w:rsidRPr="009A3666" w:rsidRDefault="008E72A2" w:rsidP="009A3666">
      <w:r w:rsidRPr="009A3666">
        <w:t>[John, Summer 2012, The Washington Quarterly, “China’s Geostrategic Search for Oil”, http://csis.org/files/publication/twq12SummerLee.pdf, Accessed 7/7/13, ML]</w:t>
      </w:r>
    </w:p>
    <w:p w14:paraId="0B8091D2" w14:textId="77777777" w:rsidR="008E72A2" w:rsidRPr="00B83B14" w:rsidRDefault="008E72A2" w:rsidP="008E72A2"/>
    <w:p w14:paraId="51B145DE" w14:textId="21DA97B3" w:rsidR="008E72A2" w:rsidRPr="00DA2E26" w:rsidRDefault="008E72A2" w:rsidP="008E72A2">
      <w:r w:rsidRPr="00DA2E26">
        <w:t xml:space="preserve">In 2000, Asia analyst Robert A. Manning presciently argued that </w:t>
      </w:r>
      <w:r w:rsidRPr="00DA2E26">
        <w:rPr>
          <w:rStyle w:val="StyleBoldUnderline"/>
        </w:rPr>
        <w:t>the</w:t>
      </w:r>
      <w:r w:rsidR="00DA2E26" w:rsidRPr="00DA2E26">
        <w:rPr>
          <w:rStyle w:val="StyleBoldUnderline"/>
          <w:b w:val="0"/>
          <w:sz w:val="12"/>
          <w:u w:val="none"/>
        </w:rPr>
        <w:t>¶</w:t>
      </w:r>
      <w:r w:rsidRPr="00DA2E26">
        <w:rPr>
          <w:rStyle w:val="StyleBoldUnderline"/>
        </w:rPr>
        <w:t xml:space="preserve"> likelihood of future conflict over energy resources would increase as</w:t>
      </w:r>
      <w:r w:rsidRPr="00DA2E26">
        <w:t xml:space="preserve"> rising Asian</w:t>
      </w:r>
      <w:r w:rsidR="00DA2E26" w:rsidRPr="00DA2E26">
        <w:rPr>
          <w:sz w:val="12"/>
        </w:rPr>
        <w:t>¶</w:t>
      </w:r>
      <w:r w:rsidRPr="00DA2E26">
        <w:t xml:space="preserve"> giants such as </w:t>
      </w:r>
      <w:r w:rsidRPr="00DA2E26">
        <w:rPr>
          <w:rStyle w:val="StyleBoldUnderline"/>
        </w:rPr>
        <w:t>China shifted away from an economic toward a strategic approach</w:t>
      </w:r>
      <w:r w:rsidR="00DA2E26" w:rsidRPr="00DA2E26">
        <w:rPr>
          <w:rStyle w:val="StyleBoldUnderline"/>
          <w:b w:val="0"/>
          <w:sz w:val="12"/>
          <w:u w:val="none"/>
        </w:rPr>
        <w:t>¶</w:t>
      </w:r>
      <w:r w:rsidRPr="00DA2E26">
        <w:rPr>
          <w:rStyle w:val="StyleBoldUnderline"/>
        </w:rPr>
        <w:t xml:space="preserve"> to energy security</w:t>
      </w:r>
      <w:r w:rsidRPr="00DA2E26">
        <w:t>.1</w:t>
      </w:r>
      <w:r w:rsidR="00DA2E26" w:rsidRPr="00DA2E26">
        <w:rPr>
          <w:sz w:val="12"/>
        </w:rPr>
        <w:t>¶</w:t>
      </w:r>
      <w:r w:rsidRPr="00DA2E26">
        <w:t xml:space="preserve"> Since then, as China’s energy consumption has expanded</w:t>
      </w:r>
      <w:r w:rsidR="00DA2E26" w:rsidRPr="00DA2E26">
        <w:rPr>
          <w:sz w:val="12"/>
        </w:rPr>
        <w:t>¶</w:t>
      </w:r>
      <w:r w:rsidRPr="00DA2E26">
        <w:t xml:space="preserve"> and its rise has become the dominant geopolitical issue of our time, Beijing’s</w:t>
      </w:r>
      <w:r w:rsidR="00DA2E26" w:rsidRPr="00DA2E26">
        <w:rPr>
          <w:sz w:val="12"/>
        </w:rPr>
        <w:t>¶</w:t>
      </w:r>
      <w:r w:rsidRPr="00DA2E26">
        <w:t xml:space="preserve"> energy security policy has become one of the major discussion topics.</w:t>
      </w:r>
      <w:r w:rsidR="00DA2E26" w:rsidRPr="00DA2E26">
        <w:rPr>
          <w:sz w:val="12"/>
        </w:rPr>
        <w:t>¶</w:t>
      </w:r>
      <w:r w:rsidRPr="00DA2E26">
        <w:t xml:space="preserve"> The evidence that </w:t>
      </w:r>
      <w:r w:rsidRPr="00DA2E26">
        <w:rPr>
          <w:rStyle w:val="StyleBoldUnderline"/>
        </w:rPr>
        <w:t>China has primarily chosen a</w:t>
      </w:r>
      <w:r w:rsidRPr="00DA2E26">
        <w:t xml:space="preserve"> politically-driven and</w:t>
      </w:r>
      <w:r w:rsidR="00DA2E26" w:rsidRPr="00DA2E26">
        <w:rPr>
          <w:sz w:val="12"/>
        </w:rPr>
        <w:t>¶</w:t>
      </w:r>
      <w:r w:rsidRPr="00DA2E26">
        <w:t xml:space="preserve"> </w:t>
      </w:r>
      <w:r w:rsidRPr="00DA2E26">
        <w:rPr>
          <w:rStyle w:val="StyleBoldUnderline"/>
        </w:rPr>
        <w:t>geostrategic</w:t>
      </w:r>
      <w:r w:rsidRPr="00DA2E26">
        <w:t xml:space="preserve"> (rather than economic) </w:t>
      </w:r>
      <w:r w:rsidRPr="00DA2E26">
        <w:rPr>
          <w:rStyle w:val="StyleBoldUnderline"/>
        </w:rPr>
        <w:t>approach to energy security policy</w:t>
      </w:r>
      <w:r w:rsidRPr="00DA2E26">
        <w:t xml:space="preserve"> is based</w:t>
      </w:r>
      <w:r w:rsidR="00DA2E26" w:rsidRPr="00DA2E26">
        <w:rPr>
          <w:sz w:val="12"/>
        </w:rPr>
        <w:t>¶</w:t>
      </w:r>
      <w:r w:rsidRPr="00DA2E26">
        <w:t xml:space="preserve"> on two factors, one domestic and the other external. First, </w:t>
      </w:r>
      <w:r w:rsidRPr="00DA2E26">
        <w:rPr>
          <w:rStyle w:val="StyleBoldUnderline"/>
        </w:rPr>
        <w:t>the domestic structure</w:t>
      </w:r>
      <w:r w:rsidR="00DA2E26" w:rsidRPr="00DA2E26">
        <w:rPr>
          <w:rStyle w:val="StyleBoldUnderline"/>
          <w:b w:val="0"/>
          <w:sz w:val="12"/>
          <w:u w:val="none"/>
        </w:rPr>
        <w:t>¶</w:t>
      </w:r>
      <w:r w:rsidRPr="00DA2E26">
        <w:rPr>
          <w:rStyle w:val="StyleBoldUnderline"/>
        </w:rPr>
        <w:t xml:space="preserve"> of China’s political economy</w:t>
      </w:r>
      <w:r w:rsidRPr="00DA2E26">
        <w:t xml:space="preserve">, especially in the energy sector, means that </w:t>
      </w:r>
      <w:r w:rsidRPr="00DA2E26">
        <w:rPr>
          <w:rStyle w:val="StyleBoldUnderline"/>
        </w:rPr>
        <w:t>it relies</w:t>
      </w:r>
      <w:r w:rsidR="00DA2E26" w:rsidRPr="00DA2E26">
        <w:rPr>
          <w:rStyle w:val="StyleBoldUnderline"/>
          <w:b w:val="0"/>
          <w:sz w:val="12"/>
          <w:u w:val="none"/>
        </w:rPr>
        <w:t>¶</w:t>
      </w:r>
      <w:r w:rsidRPr="00DA2E26">
        <w:rPr>
          <w:rStyle w:val="StyleBoldUnderline"/>
        </w:rPr>
        <w:t xml:space="preserve"> heavily on state-owned enterprises</w:t>
      </w:r>
      <w:r w:rsidRPr="00DA2E26">
        <w:t xml:space="preserve"> (SOEs) to achieve the country’s national</w:t>
      </w:r>
      <w:r w:rsidR="00DA2E26" w:rsidRPr="00DA2E26">
        <w:rPr>
          <w:sz w:val="12"/>
        </w:rPr>
        <w:t>¶</w:t>
      </w:r>
      <w:r w:rsidRPr="00DA2E26">
        <w:t xml:space="preserve"> economic objectives, namely </w:t>
      </w:r>
      <w:r w:rsidRPr="00DA2E26">
        <w:rPr>
          <w:rStyle w:val="StyleBoldUnderline"/>
        </w:rPr>
        <w:t>securing foreign supplies of oil and refining oil</w:t>
      </w:r>
      <w:r w:rsidR="00DA2E26" w:rsidRPr="00DA2E26">
        <w:rPr>
          <w:rStyle w:val="StyleBoldUnderline"/>
          <w:b w:val="0"/>
          <w:sz w:val="12"/>
          <w:u w:val="none"/>
        </w:rPr>
        <w:t>¶</w:t>
      </w:r>
      <w:r w:rsidRPr="00DA2E26">
        <w:rPr>
          <w:rStyle w:val="StyleBoldUnderline"/>
        </w:rPr>
        <w:t xml:space="preserve"> products for domestic</w:t>
      </w:r>
      <w:r w:rsidRPr="00DA2E26">
        <w:t xml:space="preserve"> use. Within this state-dominated approach, </w:t>
      </w:r>
      <w:r w:rsidRPr="00DA2E26">
        <w:rPr>
          <w:rStyle w:val="StyleBoldUnderline"/>
        </w:rPr>
        <w:t>commercial</w:t>
      </w:r>
      <w:r w:rsidR="00DA2E26" w:rsidRPr="00DA2E26">
        <w:rPr>
          <w:rStyle w:val="StyleBoldUnderline"/>
          <w:b w:val="0"/>
          <w:sz w:val="12"/>
          <w:u w:val="none"/>
        </w:rPr>
        <w:t>¶</w:t>
      </w:r>
      <w:r w:rsidRPr="00DA2E26">
        <w:rPr>
          <w:rStyle w:val="StyleBoldUnderline"/>
        </w:rPr>
        <w:t xml:space="preserve"> decisions take place within a framework designed to entrench the dominance of</w:t>
      </w:r>
      <w:r w:rsidR="00DA2E26" w:rsidRPr="00DA2E26">
        <w:rPr>
          <w:rStyle w:val="StyleBoldUnderline"/>
          <w:b w:val="0"/>
          <w:sz w:val="12"/>
          <w:u w:val="none"/>
        </w:rPr>
        <w:t>¶</w:t>
      </w:r>
      <w:r w:rsidRPr="00DA2E26">
        <w:rPr>
          <w:rStyle w:val="StyleBoldUnderline"/>
        </w:rPr>
        <w:t xml:space="preserve"> SOEs, and the Chinese Communist Party’s (CCP) influence within these SOEs</w:t>
      </w:r>
      <w:r w:rsidRPr="00DA2E26">
        <w:t>.</w:t>
      </w:r>
      <w:r w:rsidR="00DA2E26" w:rsidRPr="00DA2E26">
        <w:rPr>
          <w:sz w:val="12"/>
        </w:rPr>
        <w:t>¶</w:t>
      </w:r>
      <w:r w:rsidRPr="00DA2E26">
        <w:t xml:space="preserve"> One upshot of this politicized approach to energy policy is that the role of</w:t>
      </w:r>
      <w:r w:rsidR="00DA2E26" w:rsidRPr="00DA2E26">
        <w:rPr>
          <w:sz w:val="12"/>
        </w:rPr>
        <w:t>¶</w:t>
      </w:r>
      <w:r w:rsidRPr="00DA2E26">
        <w:t xml:space="preserve"> market forces in determining supply, pricing, and distribution of energy resources</w:t>
      </w:r>
      <w:r w:rsidR="00DA2E26" w:rsidRPr="00DA2E26">
        <w:rPr>
          <w:sz w:val="12"/>
        </w:rPr>
        <w:t>¶</w:t>
      </w:r>
      <w:r w:rsidRPr="00DA2E26">
        <w:t xml:space="preserve"> throughout its economy is limited.</w:t>
      </w:r>
      <w:r w:rsidR="00DA2E26" w:rsidRPr="00DA2E26">
        <w:rPr>
          <w:sz w:val="12"/>
        </w:rPr>
        <w:t>¶</w:t>
      </w:r>
      <w:r w:rsidRPr="00DA2E26">
        <w:t xml:space="preserve"> Second, </w:t>
      </w:r>
      <w:r w:rsidRPr="00DA2E26">
        <w:rPr>
          <w:rStyle w:val="StyleBoldUnderline"/>
        </w:rPr>
        <w:t>Beijing pragmatically participates in international commodity</w:t>
      </w:r>
      <w:r w:rsidR="00DA2E26" w:rsidRPr="00DA2E26">
        <w:rPr>
          <w:rStyle w:val="StyleBoldUnderline"/>
          <w:b w:val="0"/>
          <w:sz w:val="12"/>
          <w:u w:val="none"/>
        </w:rPr>
        <w:t>¶</w:t>
      </w:r>
      <w:r w:rsidRPr="00DA2E26">
        <w:rPr>
          <w:rStyle w:val="StyleBoldUnderline"/>
        </w:rPr>
        <w:t xml:space="preserve"> markets</w:t>
      </w:r>
      <w:r w:rsidRPr="00DA2E26">
        <w:t>, but simultaneously attempts to guard against supply and price</w:t>
      </w:r>
      <w:r w:rsidR="00DA2E26" w:rsidRPr="00DA2E26">
        <w:rPr>
          <w:sz w:val="12"/>
        </w:rPr>
        <w:t>¶</w:t>
      </w:r>
      <w:r w:rsidRPr="00DA2E26">
        <w:t xml:space="preserve"> disruptions. Unwilling to trust and rely on these markets to fulfill ongoing and</w:t>
      </w:r>
      <w:r w:rsidR="00DA2E26" w:rsidRPr="00DA2E26">
        <w:rPr>
          <w:sz w:val="12"/>
        </w:rPr>
        <w:t>¶</w:t>
      </w:r>
      <w:r w:rsidRPr="00DA2E26">
        <w:t xml:space="preserve"> future energy needs, </w:t>
      </w:r>
      <w:r w:rsidRPr="00DA2E26">
        <w:rPr>
          <w:rStyle w:val="StyleBoldUnderline"/>
        </w:rPr>
        <w:t>subsequent attempts to hedge against sub-optimal</w:t>
      </w:r>
      <w:r w:rsidR="00DA2E26" w:rsidRPr="00DA2E26">
        <w:rPr>
          <w:rStyle w:val="StyleBoldUnderline"/>
          <w:b w:val="0"/>
          <w:sz w:val="12"/>
          <w:u w:val="none"/>
        </w:rPr>
        <w:t>¶</w:t>
      </w:r>
      <w:r w:rsidRPr="00DA2E26">
        <w:rPr>
          <w:rStyle w:val="StyleBoldUnderline"/>
        </w:rPr>
        <w:t xml:space="preserve"> developments in the international oil market have led Beijing to pursue an</w:t>
      </w:r>
      <w:r w:rsidR="00DA2E26" w:rsidRPr="00DA2E26">
        <w:rPr>
          <w:rStyle w:val="StyleBoldUnderline"/>
          <w:b w:val="0"/>
          <w:sz w:val="12"/>
          <w:u w:val="none"/>
        </w:rPr>
        <w:t>¶</w:t>
      </w:r>
      <w:r w:rsidRPr="00DA2E26">
        <w:rPr>
          <w:rStyle w:val="StyleBoldUnderline"/>
        </w:rPr>
        <w:t xml:space="preserve"> economic nationalist, or ‘‘China-first,’’ agenda in many parts of the world</w:t>
      </w:r>
      <w:r w:rsidRPr="00DA2E26">
        <w:t>. This is evident in Beijing offering extensive</w:t>
      </w:r>
      <w:r w:rsidR="00DA2E26" w:rsidRPr="00DA2E26">
        <w:rPr>
          <w:sz w:val="12"/>
        </w:rPr>
        <w:t>¶</w:t>
      </w:r>
      <w:r w:rsidRPr="00DA2E26">
        <w:t xml:space="preserve"> political and economic assistance to its SOEs</w:t>
      </w:r>
      <w:r w:rsidR="00DA2E26" w:rsidRPr="00DA2E26">
        <w:rPr>
          <w:sz w:val="12"/>
        </w:rPr>
        <w:t>¶</w:t>
      </w:r>
      <w:r w:rsidRPr="00DA2E26">
        <w:t xml:space="preserve"> in the search to own offshore oil assets in</w:t>
      </w:r>
      <w:r w:rsidR="00DA2E26" w:rsidRPr="00DA2E26">
        <w:rPr>
          <w:sz w:val="12"/>
        </w:rPr>
        <w:t>¶</w:t>
      </w:r>
      <w:r w:rsidRPr="00DA2E26">
        <w:t xml:space="preserve"> many sidelined or pariah states, or else</w:t>
      </w:r>
      <w:r w:rsidR="00DA2E26" w:rsidRPr="00DA2E26">
        <w:rPr>
          <w:sz w:val="12"/>
        </w:rPr>
        <w:t>¶</w:t>
      </w:r>
      <w:r w:rsidRPr="00DA2E26">
        <w:t xml:space="preserve"> conclude deals to lock up guaranteed</w:t>
      </w:r>
      <w:r w:rsidR="00DA2E26" w:rsidRPr="00DA2E26">
        <w:rPr>
          <w:sz w:val="12"/>
        </w:rPr>
        <w:t>¶</w:t>
      </w:r>
      <w:r w:rsidRPr="00DA2E26">
        <w:t xml:space="preserve"> supplies from offshore oil fields.</w:t>
      </w:r>
    </w:p>
    <w:p w14:paraId="34E1D6B3" w14:textId="77777777" w:rsidR="004C0545" w:rsidRPr="00B804C4" w:rsidRDefault="004C0545" w:rsidP="004C0545">
      <w:pPr>
        <w:pStyle w:val="Heading4"/>
      </w:pPr>
      <w:r w:rsidRPr="00B804C4">
        <w:t>China is already attempting to ensure their expansion of influence over Mexico and Latin America – US engagement is seen as a threat</w:t>
      </w:r>
    </w:p>
    <w:p w14:paraId="5A6E5EC2" w14:textId="5F220B2C" w:rsidR="009A3666" w:rsidRDefault="00DA2E26" w:rsidP="004C0545">
      <w:r>
        <w:rPr>
          <w:rStyle w:val="StyleStyleBold12pt"/>
        </w:rPr>
        <w:t>Investor’s Business Daily, 6-7</w:t>
      </w:r>
    </w:p>
    <w:p w14:paraId="56F662B3" w14:textId="5736207A" w:rsidR="004C0545" w:rsidRDefault="004C0545" w:rsidP="004C0545">
      <w:r>
        <w:t>["Chinese President Visit Masks Growing Threat To U.S.”</w:t>
      </w:r>
    </w:p>
    <w:p w14:paraId="4535466B" w14:textId="4A708A17" w:rsidR="004C0545" w:rsidRDefault="004C0545" w:rsidP="004C0545">
      <w:r w:rsidRPr="009A3666">
        <w:t>http://news.investors.com/ibd-editorials/060713-659268-china-president-xi-jinping-visits-america.htm?p=full</w:t>
      </w:r>
      <w:r>
        <w:t xml:space="preserve"> accessed 7-5-13 UR]</w:t>
      </w:r>
    </w:p>
    <w:p w14:paraId="5288C6A7" w14:textId="77777777" w:rsidR="009A3666" w:rsidRDefault="009A3666" w:rsidP="004C0545"/>
    <w:p w14:paraId="13A7D3FA" w14:textId="3047FBE0" w:rsidR="004C0545" w:rsidRPr="004C0545" w:rsidRDefault="004C0545" w:rsidP="004C0545">
      <w:r>
        <w:t>Chinese President Xi Jinping begins an Americas tour as tensions rise in Asia, Chinese hackers steal our secrets and the administration invites Beijing's growing navy to participate in exercises off Hawaii.</w:t>
      </w:r>
      <w:r w:rsidR="009A3666" w:rsidRPr="009A3666">
        <w:rPr>
          <w:sz w:val="12"/>
        </w:rPr>
        <w:t xml:space="preserve">¶ </w:t>
      </w:r>
      <w:r>
        <w:t>Xi Jinping arrived Friday for a two-day summit with President Obama as part of a swing that included stops in Costa Rica, Mexico, and Trinidad and Tobago — a sign of China's rising influence in our backyard and its growth beyond being a regional Asian power.</w:t>
      </w:r>
      <w:r w:rsidR="009A3666" w:rsidRPr="009A3666">
        <w:rPr>
          <w:sz w:val="12"/>
        </w:rPr>
        <w:t xml:space="preserve">¶ </w:t>
      </w:r>
      <w:r w:rsidRPr="00C21604">
        <w:rPr>
          <w:rStyle w:val="StyleBoldUnderline"/>
        </w:rPr>
        <w:t>Beijing has quietly responded to our "pivot" to the Pacific by strengthening military, economic and diplomatic ties in our hemisphere while its warships sail into U.S. maritime zones.</w:t>
      </w:r>
      <w:r w:rsidR="009A3666" w:rsidRPr="009A3666">
        <w:rPr>
          <w:rStyle w:val="StyleBoldUnderline"/>
          <w:sz w:val="12"/>
        </w:rPr>
        <w:t xml:space="preserve">¶ </w:t>
      </w:r>
      <w:r w:rsidRPr="00C21604">
        <w:rPr>
          <w:rStyle w:val="StyleBoldUnderline"/>
        </w:rPr>
        <w:t>In Mexico, Xi announced China is extending a $1 billion line of credit for oil development and pledged another $1 billion trade deal.</w:t>
      </w:r>
      <w:r>
        <w:t xml:space="preserve"> A joint Mexico-China statement said Mexico pledged not to interfere in China's affairs on Taiwan and Tibet. This contrasts with the policies of former Mexican President Felipe Calderon, whose invitation in 2011 to Tibet's exiled leader, the Dalai Lama, angered Beijing.</w:t>
      </w:r>
      <w:r w:rsidR="009A3666" w:rsidRPr="009A3666">
        <w:rPr>
          <w:sz w:val="12"/>
        </w:rPr>
        <w:t xml:space="preserve">¶ </w:t>
      </w:r>
      <w:r>
        <w:t>In Costa Rica, Xi met with President Laura Chinchilla to discuss commercial and energy projects, including upgrading the Central American country's oil refineries and developing a free-trade zone.</w:t>
      </w:r>
      <w:r w:rsidR="009A3666" w:rsidRPr="009A3666">
        <w:rPr>
          <w:sz w:val="12"/>
        </w:rPr>
        <w:t xml:space="preserve">¶ </w:t>
      </w:r>
      <w:r>
        <w:t>In the Caribbean Republic of Trinidad and Tobago, which is rich in liquefied natural gas, the Chinese leader met with Prime Minister Kamla Persad-Bissessar and discussed ways to cooperate in key areas of energy, minerals and infrastructure development. States including Venezuela, Ecuador, Bolivia and Mexico recently purchased Chinese arms.</w:t>
      </w:r>
      <w:r w:rsidR="009A3666" w:rsidRPr="009A3666">
        <w:rPr>
          <w:sz w:val="12"/>
        </w:rPr>
        <w:t xml:space="preserve">¶ </w:t>
      </w:r>
      <w:r>
        <w:t>North of the border, Canada this week concluded a military cooperation agreement with China during a visit to Beijing by Canadian Defense Minister Peter G. Mackay. China has invested heavily in Canadian energy development in hopes of getting the Alberta tar sands oil that would otherwise flow to Texas refineries through the Keystone XL pipeline that's been blocked by the Obama administration.</w:t>
      </w:r>
      <w:r w:rsidR="009A3666" w:rsidRPr="009A3666">
        <w:rPr>
          <w:sz w:val="12"/>
        </w:rPr>
        <w:t xml:space="preserve">¶ </w:t>
      </w:r>
      <w:r>
        <w:t>Meanwhile, China, which has been busily building a blue-water Navy and has territorial ambitions beyond Taiwan, including island chains in the South China Sea and near Japan that Tokyo claims, has also been probing U.S. defenses in the Pacific.</w:t>
      </w:r>
      <w:r w:rsidR="009A3666" w:rsidRPr="009A3666">
        <w:rPr>
          <w:sz w:val="12"/>
        </w:rPr>
        <w:t xml:space="preserve">¶ </w:t>
      </w:r>
      <w:r>
        <w:t>At a security conference in Singapore last month, the commander of U.S. military forces in the Pacific, Adm. Samuel Locklear, confirmed an earlier disclosure by a Chinese military officer that China's military has been conducting naval incursions, including submarine activity, into the 200-mile Economic Exclusion Zone around U.S. territory.</w:t>
      </w:r>
      <w:r w:rsidR="009A3666" w:rsidRPr="009A3666">
        <w:rPr>
          <w:sz w:val="12"/>
        </w:rPr>
        <w:t xml:space="preserve">¶ </w:t>
      </w:r>
      <w:r w:rsidRPr="00C21604">
        <w:rPr>
          <w:rStyle w:val="StyleBoldUnderline"/>
        </w:rPr>
        <w:t>China's increasing belligerence and military growth raise questions about the invitation by the Obama administration to participate in the 2014 Rim of the Pacific naval exercise to be held off Hawaii.</w:t>
      </w:r>
      <w:r>
        <w:t xml:space="preserve"> RIMPAC is for allies and friends, not nations planning to eventually wage war on the U.S.</w:t>
      </w:r>
      <w:r w:rsidR="009A3666" w:rsidRPr="009A3666">
        <w:rPr>
          <w:sz w:val="12"/>
        </w:rPr>
        <w:t xml:space="preserve">¶ </w:t>
      </w:r>
      <w:r>
        <w:t>As noted in an op-ed in the Los Angeles Times by Gordon G. Chang, a writer on Asian affairs, and James A. Lyons Jr., a retired admiral who was commander in chief of the U.S. Pacific Fleet from 1985 to 1987, "</w:t>
      </w:r>
      <w:r w:rsidRPr="00C21604">
        <w:rPr>
          <w:rStyle w:val="StyleBoldUnderline"/>
        </w:rPr>
        <w:t>Beijing is configuring its forces — especially its navy — to fight ours."</w:t>
      </w:r>
      <w:r w:rsidR="009A3666" w:rsidRPr="009A3666">
        <w:rPr>
          <w:rStyle w:val="StyleBoldUnderline"/>
          <w:sz w:val="12"/>
        </w:rPr>
        <w:t xml:space="preserve">¶ </w:t>
      </w:r>
      <w:r>
        <w:t>China has deployed along its southern coast its DF-21D, a two-stage solid-fuel missile that can be guided by satellite signals and which has been dubbed a "carrier killer" because it's designed to take out aircraft carriers that the U.S. would deploy in a crisis off Korea, Japan or Taiwan.</w:t>
      </w:r>
      <w:r w:rsidR="009A3666" w:rsidRPr="009A3666">
        <w:rPr>
          <w:sz w:val="12"/>
        </w:rPr>
        <w:t xml:space="preserve">¶ </w:t>
      </w:r>
      <w:r>
        <w:t>The late Chinese leader Deng Xiaoping once admonished his people to "hide our capabilities and bide our time" while China prepared its return to greatness. That time may be closer than we think.</w:t>
      </w:r>
    </w:p>
    <w:p w14:paraId="12D21C4F" w14:textId="53E5FC41" w:rsidR="000F2CE0" w:rsidRDefault="00ED6667" w:rsidP="00BC2A0C">
      <w:pPr>
        <w:pStyle w:val="Heading3"/>
      </w:pPr>
      <w:r>
        <w:t>Venezuela</w:t>
      </w:r>
    </w:p>
    <w:p w14:paraId="42531FC9" w14:textId="77777777" w:rsidR="00C942E2" w:rsidRDefault="00C942E2" w:rsidP="00C942E2">
      <w:pPr>
        <w:pStyle w:val="Heading4"/>
      </w:pPr>
      <w:r>
        <w:t>Chinese engagement is zero-sum in Venezuela – supports anti-American regimes and promotes nationalism of industry which crushes the U.S.’ ability to compete</w:t>
      </w:r>
    </w:p>
    <w:p w14:paraId="362517EB" w14:textId="5DB35B8B" w:rsidR="00952C3F" w:rsidRDefault="00C942E2" w:rsidP="00C942E2">
      <w:pPr>
        <w:rPr>
          <w:rStyle w:val="StyleStyleBold12pt"/>
        </w:rPr>
      </w:pPr>
      <w:r w:rsidRPr="00251888">
        <w:rPr>
          <w:rStyle w:val="StyleStyleBold12pt"/>
        </w:rPr>
        <w:t xml:space="preserve">Ellis, professor at the Center for Hemispheric Defense Studies in Washington, D.C. and analyst of Latin American economic and political issues, </w:t>
      </w:r>
      <w:r w:rsidR="00664307">
        <w:rPr>
          <w:rStyle w:val="StyleStyleBold12pt"/>
        </w:rPr>
        <w:t>6-7</w:t>
      </w:r>
    </w:p>
    <w:p w14:paraId="09F73545" w14:textId="48136731" w:rsidR="00C942E2" w:rsidRPr="00664307" w:rsidRDefault="00C942E2" w:rsidP="00664307">
      <w:r w:rsidRPr="00664307">
        <w:t>[Evan, 6-7-13, Manzella Report, “U.S.-China Competition Heats Up as Chinese President Xi Tours Latin America”, http://www.manzellareport.com/index.php/world/687-u-s-china-competition-heats-up-as-chinese-president-xi-tours-latin-america, accessed 7-9-13, HG]</w:t>
      </w:r>
    </w:p>
    <w:p w14:paraId="2B6A8DF5" w14:textId="77777777" w:rsidR="00952C3F" w:rsidRPr="00251888" w:rsidRDefault="00952C3F" w:rsidP="00C942E2">
      <w:pPr>
        <w:rPr>
          <w:rStyle w:val="StyleStyleBold12pt"/>
          <w:b w:val="0"/>
        </w:rPr>
      </w:pPr>
    </w:p>
    <w:p w14:paraId="3DDB59CD" w14:textId="5DD275FC" w:rsidR="00C942E2" w:rsidRDefault="00C942E2" w:rsidP="00C942E2">
      <w:r w:rsidRPr="00251888">
        <w:t xml:space="preserve">In Latin America, while many governments and private interests have benefitted from the PRC’s entry into the region, </w:t>
      </w:r>
      <w:r w:rsidRPr="00251888">
        <w:rPr>
          <w:rStyle w:val="StyleBoldUnderline"/>
        </w:rPr>
        <w:t>that same engagement has indirectly undermined a range of U.S. policy objectives there, including the promotion of democracy, human rights, free trade, and the respect for contracts and rule of law.</w:t>
      </w:r>
      <w:r w:rsidR="00952C3F" w:rsidRPr="00952C3F">
        <w:rPr>
          <w:rStyle w:val="StyleBoldUnderline"/>
          <w:sz w:val="12"/>
        </w:rPr>
        <w:t xml:space="preserve">¶ </w:t>
      </w:r>
      <w:r w:rsidRPr="00251888">
        <w:t xml:space="preserve">Although the PRC has been careful not to associate itself with the “anti-imperialistic” rhetoric of the Bolivarian Alliance for the Americas (ALBA), </w:t>
      </w:r>
      <w:r w:rsidRPr="00251888">
        <w:rPr>
          <w:rStyle w:val="StyleBoldUnderline"/>
        </w:rPr>
        <w:t>efforts by China Development Bank and the International Commerce Bank of China to expand lending has been complimented by the interest within ALBA nations to free themselves from the constraints of borrowing from Western financial institutions</w:t>
      </w:r>
      <w:r w:rsidRPr="00251888">
        <w:t>. The resulting $</w:t>
      </w:r>
      <w:r w:rsidRPr="00251888">
        <w:rPr>
          <w:rStyle w:val="StyleBoldUnderline"/>
        </w:rPr>
        <w:t xml:space="preserve">50 billion loaned to Ecuador and Venezuela since 2007 </w:t>
      </w:r>
      <w:r w:rsidRPr="00251888">
        <w:t>has proved an important source of liquidity for those regimes</w:t>
      </w:r>
      <w:r w:rsidRPr="00251888">
        <w:rPr>
          <w:rStyle w:val="StyleBoldUnderline"/>
        </w:rPr>
        <w:t>, that have enabled them to sustain anti-Western policies and promote groups sympathetic to their cause throughout the region.</w:t>
      </w:r>
      <w:r w:rsidR="00952C3F" w:rsidRPr="00952C3F">
        <w:rPr>
          <w:rStyle w:val="StyleBoldUnderline"/>
          <w:sz w:val="12"/>
        </w:rPr>
        <w:t xml:space="preserve">¶ </w:t>
      </w:r>
      <w:r w:rsidRPr="00251888">
        <w:rPr>
          <w:rStyle w:val="StyleBoldUnderline"/>
        </w:rPr>
        <w:t>Similarly, the willingness of Chinese companies such as CNPC, Huawei, ZTE, and others to invest in Venezuela and Ecuador has made it easier for those regimes to nationalize industries and otherwise displace undesired “Western” corporations.</w:t>
      </w:r>
      <w:r w:rsidRPr="00251888">
        <w:t xml:space="preserve"> Indeed, so long as ALBA governments have not taken action against Chinese business interests, the PRC’s indifference to their political systems has cleared the way for their devolution to ever less democratic practices, including the suppression of press freedoms and the prosecution of dissidents.</w:t>
      </w:r>
    </w:p>
    <w:p w14:paraId="2310E36B" w14:textId="77777777" w:rsidR="00C942E2" w:rsidRDefault="00C942E2" w:rsidP="00C942E2">
      <w:pPr>
        <w:pStyle w:val="Heading4"/>
      </w:pPr>
      <w:r>
        <w:t>Venezuela is zero sum for the U.S. and China – anti-Americanism and there’s a finite amount of oil</w:t>
      </w:r>
    </w:p>
    <w:p w14:paraId="59F14075" w14:textId="77777777" w:rsidR="00C942E2" w:rsidRPr="00404589" w:rsidRDefault="00C942E2" w:rsidP="00C942E2">
      <w:r>
        <w:rPr>
          <w:rStyle w:val="StyleStyleBold12pt"/>
        </w:rPr>
        <w:t xml:space="preserve">Dumbaugh, specialist in Asian affairs for the Congressional Research Service, 8 </w:t>
      </w:r>
      <w:r w:rsidRPr="00404589">
        <w:t>[Kerry, 7-18-8, Congressional Research Service, “CRS Report for Congress”, http://www.fas.org/sgp/crs/row/RL34588.pdf, accessed 7-9-13, HG]</w:t>
      </w:r>
    </w:p>
    <w:p w14:paraId="6E053DEE" w14:textId="77777777" w:rsidR="00952C3F" w:rsidRPr="00251888" w:rsidRDefault="00952C3F" w:rsidP="00C942E2">
      <w:pPr>
        <w:rPr>
          <w:rStyle w:val="StyleStyleBold12pt"/>
          <w:b w:val="0"/>
        </w:rPr>
      </w:pPr>
    </w:p>
    <w:p w14:paraId="117B4303" w14:textId="5A25B730" w:rsidR="00C942E2" w:rsidRPr="00952C3F" w:rsidRDefault="00C942E2" w:rsidP="00C942E2">
      <w:pPr>
        <w:rPr>
          <w:b/>
          <w:iCs/>
          <w:u w:val="single"/>
          <w:bdr w:val="single" w:sz="18" w:space="0" w:color="auto"/>
        </w:rPr>
      </w:pPr>
      <w:r w:rsidRPr="00251888">
        <w:rPr>
          <w:rStyle w:val="StyleBoldUnderline"/>
        </w:rPr>
        <w:t>Energy concerns also play a role in China’s Latin-American diplomacy, particularly in Venezuela</w:t>
      </w:r>
      <w:r w:rsidRPr="00251888">
        <w:t xml:space="preserve">, </w:t>
      </w:r>
      <w:r w:rsidRPr="00251888">
        <w:rPr>
          <w:rStyle w:val="StyleBoldUnderline"/>
        </w:rPr>
        <w:t>which now accounts for almost 15% of U.S. oil imports, and in Brazil, with which China announced a $10 billion energy deal in November 2004.</w:t>
      </w:r>
      <w:r w:rsidRPr="00251888">
        <w:t xml:space="preserve">65 As a consequence of Venezuelan President Hugo Chavez’s visit to Beijing in December 2004 and PRC Vice-President Zeng Qinghong’s visit to Venezuela in January 2005, </w:t>
      </w:r>
      <w:r w:rsidRPr="00251888">
        <w:rPr>
          <w:rStyle w:val="StyleBoldUnderline"/>
        </w:rPr>
        <w:t>the two countries reportedly signed a series of agreements that committed the China National Petroleum Corporation to spend over $400 million to develop Venezuelan oil and gas reserves</w:t>
      </w:r>
      <w:r w:rsidRPr="00251888">
        <w:t xml:space="preserve">.66 </w:t>
      </w:r>
      <w:r w:rsidRPr="00251888">
        <w:rPr>
          <w:rStyle w:val="Emphasis"/>
        </w:rPr>
        <w:t>Given the current poor state of U.S.- Venezuelan relations under the Chavez government, some American observers worry that Venezuelan energy agreements with China ultimately may serve to divert oil from the United States.</w:t>
      </w:r>
    </w:p>
    <w:p w14:paraId="40C676E6" w14:textId="77777777" w:rsidR="00C942E2" w:rsidRDefault="00C942E2" w:rsidP="00C942E2">
      <w:pPr>
        <w:pStyle w:val="Heading4"/>
      </w:pPr>
      <w:r>
        <w:t>U.S. involvement in Venezuela pushes out China and destroys relations and fuels tensions</w:t>
      </w:r>
    </w:p>
    <w:p w14:paraId="5BD09116" w14:textId="77777777" w:rsidR="00404589" w:rsidRDefault="00C942E2" w:rsidP="00C942E2">
      <w:pPr>
        <w:rPr>
          <w:rStyle w:val="StyleStyleBold12pt"/>
        </w:rPr>
      </w:pPr>
      <w:r>
        <w:rPr>
          <w:rStyle w:val="StyleStyleBold12pt"/>
        </w:rPr>
        <w:t xml:space="preserve">Tania, professor of political science at the University of Amsterdam, 12 </w:t>
      </w:r>
    </w:p>
    <w:p w14:paraId="18CC20DC" w14:textId="6B5AE509" w:rsidR="00C942E2" w:rsidRPr="00404589" w:rsidRDefault="00C942E2" w:rsidP="00C942E2">
      <w:r w:rsidRPr="00404589">
        <w:t>[Maxime, 7-1-12, University of Amsterdam, “China’s Energy Security Strategy towards Venezuela”, http://epa.iias.asia/files/Maxime%20Tania%20-%20Chinas%20energy%20security%20strategy%20towards%20Venezuela%20-%20Transnationalization%20and%20the%20geopolitical%20impact%20of%20the%20Sino-Venezuelan%20relationship.pdf, accessed 7-9-13, HG]</w:t>
      </w:r>
    </w:p>
    <w:p w14:paraId="73F1A3A5" w14:textId="77777777" w:rsidR="00952C3F" w:rsidRPr="00C51657" w:rsidRDefault="00952C3F" w:rsidP="00C942E2">
      <w:pPr>
        <w:rPr>
          <w:rStyle w:val="StyleStyleBold12pt"/>
          <w:b w:val="0"/>
        </w:rPr>
      </w:pPr>
    </w:p>
    <w:p w14:paraId="12C59E35" w14:textId="51221563" w:rsidR="00C942E2" w:rsidRPr="00C942E2" w:rsidRDefault="00C942E2" w:rsidP="00C942E2">
      <w:pPr>
        <w:rPr>
          <w:b/>
          <w:u w:val="single"/>
        </w:rPr>
      </w:pPr>
      <w:r w:rsidRPr="00C51657">
        <w:t xml:space="preserve">Some would assess China’s oil diplomacy and its quest for overseas energy resources as a negative component to its relations with various countries. </w:t>
      </w:r>
      <w:r w:rsidRPr="009C49A8">
        <w:rPr>
          <w:rStyle w:val="StyleBoldUnderline"/>
        </w:rPr>
        <w:t>As China is strengthening its relations with oil-producing and exporting countries, constituting a great competitor for other countries that rely on oil imports, China is likely to undermine their oil security and contravene their policies towards oil-producing countries</w:t>
      </w:r>
      <w:r w:rsidRPr="00C51657">
        <w:t xml:space="preserve"> (Hongyi, 2007: 530). In scrambling for energy resources, both China and the U.S. as the world’s major powers want to project their influence on the world’s geopolitical regions. </w:t>
      </w:r>
      <w:r w:rsidRPr="009C49A8">
        <w:rPr>
          <w:rStyle w:val="StyleBoldUnderline"/>
        </w:rPr>
        <w:t>Although Latin America may be the backyard of the U.S., for both China and the U.S. Latin America is turning into another geopolitical region. China’s relations with Latin American countries in general and Venezuela in particular, have primarily emphasized on their economic relations in terms of trade and investments.</w:t>
      </w:r>
      <w:r w:rsidRPr="00C51657">
        <w:t xml:space="preserve"> Along these lines, </w:t>
      </w:r>
      <w:r w:rsidRPr="009C49A8">
        <w:rPr>
          <w:rStyle w:val="StyleBoldUnderline"/>
        </w:rPr>
        <w:t xml:space="preserve">China could be reducing U.S.’ opportunity to have trade relations and make investments in the region instead. The fact that China’s military relations with countries would affect the U.S., could be construed as an upcoming threat to U.S. national security. </w:t>
      </w:r>
      <w:r w:rsidRPr="00C51657">
        <w:t xml:space="preserve">Although China’s power projection on the world can generally be characterized as ‘soft power’, China is also growing security relations with its international partners. China claims that its militarization in these countries is a natural consequence of the need it has to protect its interests from potential rivals. </w:t>
      </w:r>
      <w:r w:rsidRPr="009C49A8">
        <w:rPr>
          <w:rStyle w:val="StyleBoldUnderline"/>
        </w:rPr>
        <w:t xml:space="preserve">It is hard to tell whether or not the U.S. should be keeping a close eye on this, still, minor threat to preserve its national security. Also, the consolidation of </w:t>
      </w:r>
      <w:r w:rsidRPr="009C49A8">
        <w:rPr>
          <w:rStyle w:val="Emphasis"/>
        </w:rPr>
        <w:t>China’s political relations with U.S. opposing parties, fuels tensions between the U.S. and China</w:t>
      </w:r>
      <w:r w:rsidRPr="009C49A8">
        <w:rPr>
          <w:rStyle w:val="StyleBoldUnderline"/>
        </w:rPr>
        <w:t xml:space="preserve"> whether this is justified or not.</w:t>
      </w:r>
    </w:p>
    <w:p w14:paraId="570F9F15" w14:textId="77777777" w:rsidR="00975659" w:rsidRDefault="00975659" w:rsidP="00975659">
      <w:pPr>
        <w:pStyle w:val="Heading4"/>
      </w:pPr>
      <w:r>
        <w:t>Venezuela-China Fund framework is already in place for China to substantially increase its investment in the PVDSA</w:t>
      </w:r>
    </w:p>
    <w:p w14:paraId="687D69E6" w14:textId="116962AB" w:rsidR="00952C3F" w:rsidRDefault="00404589" w:rsidP="00975659">
      <w:r>
        <w:rPr>
          <w:rStyle w:val="StyleStyleBold12pt"/>
        </w:rPr>
        <w:t>Tovar, El Universal, 6-13</w:t>
      </w:r>
    </w:p>
    <w:p w14:paraId="0D56C04C" w14:textId="7AC4818C" w:rsidR="00975659" w:rsidRDefault="00952C3F" w:rsidP="00975659">
      <w:r>
        <w:t>[</w:t>
      </w:r>
      <w:r w:rsidR="00975659">
        <w:t>Ernesto J., “</w:t>
      </w:r>
      <w:r w:rsidR="00975659" w:rsidRPr="008F6F31">
        <w:t>Venezuela negotiates additional loan under Venezuela-China fund</w:t>
      </w:r>
      <w:r w:rsidR="00975659">
        <w:t xml:space="preserve">,” </w:t>
      </w:r>
      <w:r w:rsidR="00975659" w:rsidRPr="00952C3F">
        <w:t>http://www.eluniversal.com/economia/130613/venezuela-negotiates-additional-loan-under-venezuela-china-fund</w:t>
      </w:r>
      <w:r w:rsidR="00975659">
        <w:t>, accessed 7-9-13, UR]</w:t>
      </w:r>
    </w:p>
    <w:p w14:paraId="5FAAD8F6" w14:textId="77777777" w:rsidR="00952C3F" w:rsidRDefault="00952C3F" w:rsidP="00975659"/>
    <w:p w14:paraId="5528B3A5" w14:textId="3CEA3E65" w:rsidR="00975659" w:rsidRDefault="00975659" w:rsidP="00975659">
      <w:r>
        <w:t xml:space="preserve">After his visits to China and Japan over the last two weeks, </w:t>
      </w:r>
      <w:r w:rsidRPr="008F6F31">
        <w:rPr>
          <w:rStyle w:val="StyleBoldUnderline"/>
        </w:rPr>
        <w:t>Minister of Petroleum and Mining Rafael Ramírez announced new financing agreements for Venezuela</w:t>
      </w:r>
      <w:r>
        <w:t>.</w:t>
      </w:r>
      <w:r w:rsidR="00952C3F" w:rsidRPr="00952C3F">
        <w:rPr>
          <w:sz w:val="12"/>
        </w:rPr>
        <w:t xml:space="preserve">¶ </w:t>
      </w:r>
      <w:r>
        <w:t xml:space="preserve">On Wednesday, Ramírez highlighted that </w:t>
      </w:r>
      <w:r w:rsidRPr="008F6F31">
        <w:rPr>
          <w:rStyle w:val="StyleBoldUnderline"/>
        </w:rPr>
        <w:t>Venezuela has strategic ties with China</w:t>
      </w:r>
      <w:r>
        <w:t>, which he termed "the second largest economy in the world." "</w:t>
      </w:r>
      <w:r w:rsidRPr="008F6F31">
        <w:rPr>
          <w:rStyle w:val="StyleBoldUnderline"/>
        </w:rPr>
        <w:t>We are working to obtain another tranche of financing," he reported, adding that Venezuela so far has received USD 36 billion in loans from China within the framework of Venezuela-China Fund.</w:t>
      </w:r>
      <w:r w:rsidR="00952C3F" w:rsidRPr="00952C3F">
        <w:rPr>
          <w:sz w:val="12"/>
        </w:rPr>
        <w:t xml:space="preserve">¶ </w:t>
      </w:r>
      <w:r>
        <w:t xml:space="preserve">Although Ramírez did not disclose further details about the negotiations, </w:t>
      </w:r>
      <w:r w:rsidRPr="008F6F31">
        <w:rPr>
          <w:rStyle w:val="StyleBoldUnderline"/>
        </w:rPr>
        <w:t>the new tranche is expected as the renewal of the loan agreement under the China-Venezuela Heavy Fund I</w:t>
      </w:r>
      <w:r>
        <w:t xml:space="preserve"> amounting to USD 4 billion, which became due in February.</w:t>
      </w:r>
      <w:r w:rsidR="00952C3F" w:rsidRPr="00952C3F">
        <w:rPr>
          <w:sz w:val="12"/>
        </w:rPr>
        <w:t xml:space="preserve">¶ </w:t>
      </w:r>
      <w:r>
        <w:t>Based on information from Venezuela's oil giant Pdvsa, Venezuela has repaid USD 16 billion out of USD 36 billion to China in oil an byproducts (basically fuel oil) with surplus return amounting to USD 28.07 billion (in favor of Venezuela) due to high oil prices.</w:t>
      </w:r>
      <w:r w:rsidR="00952C3F" w:rsidRPr="00952C3F">
        <w:rPr>
          <w:sz w:val="12"/>
        </w:rPr>
        <w:t xml:space="preserve">¶ </w:t>
      </w:r>
      <w:r w:rsidRPr="008F6F31">
        <w:rPr>
          <w:rStyle w:val="StyleBoldUnderline"/>
        </w:rPr>
        <w:t>The Venezuelan minister reaffirmed that the target is sending up to one million oil barrels per day to China as part of the bilateral agreements.</w:t>
      </w:r>
      <w:r w:rsidR="00952C3F" w:rsidRPr="00952C3F">
        <w:rPr>
          <w:rStyle w:val="StyleBoldUnderline"/>
          <w:sz w:val="12"/>
        </w:rPr>
        <w:t xml:space="preserve">¶ </w:t>
      </w:r>
      <w:r>
        <w:t>Unconventional resources</w:t>
      </w:r>
      <w:r w:rsidR="00952C3F" w:rsidRPr="00952C3F">
        <w:rPr>
          <w:sz w:val="12"/>
        </w:rPr>
        <w:t xml:space="preserve">¶ </w:t>
      </w:r>
      <w:r>
        <w:t>During a recent meeting with private entrepreneurs to present his vision about the development of the oil industry, Ramírez reasserted that Venezuela holds shale resources amounting to nearly 13.4 billion barrels, as highlighted in a report released this week by the US International Energy Agency (IEA).</w:t>
      </w:r>
    </w:p>
    <w:p w14:paraId="1580AFB0" w14:textId="77777777" w:rsidR="00975659" w:rsidRDefault="00975659" w:rsidP="00975659">
      <w:pPr>
        <w:pStyle w:val="Heading4"/>
      </w:pPr>
      <w:r>
        <w:t>China is actively seeking bilateral engagement with Venezuela to increase their standing in Venezuela’s foreign policy</w:t>
      </w:r>
    </w:p>
    <w:p w14:paraId="5AC7754B" w14:textId="77777777" w:rsidR="00955459" w:rsidRDefault="00955459" w:rsidP="00975659">
      <w:r>
        <w:rPr>
          <w:rStyle w:val="StyleStyleBold12pt"/>
        </w:rPr>
        <w:t>Xinhua 7-8</w:t>
      </w:r>
      <w:r w:rsidR="00975659">
        <w:t xml:space="preserve"> </w:t>
      </w:r>
    </w:p>
    <w:p w14:paraId="04E0B840" w14:textId="30EB965D" w:rsidR="00975659" w:rsidRDefault="00975659" w:rsidP="00975659">
      <w:r>
        <w:t>[Xinhuanet, “</w:t>
      </w:r>
      <w:r w:rsidRPr="002C02A3">
        <w:t>China's top legislator pledges closer ties with Venezuelan National Assembly</w:t>
      </w:r>
      <w:r>
        <w:t xml:space="preserve">,” </w:t>
      </w:r>
      <w:r w:rsidRPr="00952C3F">
        <w:t>http://news.xinhuanet.com/english/china/2013-07/08/c_132523214.htm</w:t>
      </w:r>
      <w:r>
        <w:t>, accessed 7-9-13, UR]</w:t>
      </w:r>
    </w:p>
    <w:p w14:paraId="7B1524D1" w14:textId="77777777" w:rsidR="00952C3F" w:rsidRDefault="00952C3F" w:rsidP="00975659"/>
    <w:p w14:paraId="45869504" w14:textId="652EC108" w:rsidR="00975659" w:rsidRPr="00975659" w:rsidRDefault="00975659" w:rsidP="00975659">
      <w:r w:rsidRPr="000206E5">
        <w:rPr>
          <w:rStyle w:val="StyleBoldUnderline"/>
        </w:rPr>
        <w:t>China's top legislator Zhang Dejiang pledged to strengthen ties with the Venezuelan National Assembly on Monday.</w:t>
      </w:r>
      <w:r w:rsidR="00952C3F" w:rsidRPr="00952C3F">
        <w:rPr>
          <w:rStyle w:val="StyleBoldUnderline"/>
          <w:sz w:val="12"/>
        </w:rPr>
        <w:t xml:space="preserve">¶ </w:t>
      </w:r>
      <w:r>
        <w:t xml:space="preserve">Zhang Dejiang, chairman of the Standing Committee of the National People's Congress (NPC), made the remarks </w:t>
      </w:r>
      <w:r w:rsidRPr="000206E5">
        <w:rPr>
          <w:rStyle w:val="StyleBoldUnderline"/>
        </w:rPr>
        <w:t>during a meeting with Venezuelan National Assembly President</w:t>
      </w:r>
      <w:r>
        <w:t xml:space="preserve"> Diosdado </w:t>
      </w:r>
      <w:r w:rsidRPr="000206E5">
        <w:rPr>
          <w:rStyle w:val="StyleBoldUnderline"/>
        </w:rPr>
        <w:t>Cabello</w:t>
      </w:r>
      <w:r>
        <w:t xml:space="preserve"> in the Great Hall of the People in downtown Beijing.</w:t>
      </w:r>
      <w:r w:rsidR="00952C3F" w:rsidRPr="00952C3F">
        <w:rPr>
          <w:sz w:val="12"/>
        </w:rPr>
        <w:t xml:space="preserve">¶ </w:t>
      </w:r>
      <w:r w:rsidRPr="000206E5">
        <w:rPr>
          <w:rStyle w:val="StyleBoldUnderline"/>
        </w:rPr>
        <w:t>Zhang said China and Venezuela have enjoyed rapid development in bilateral relations since the two countries established diplomatic ties</w:t>
      </w:r>
      <w:r>
        <w:t>.</w:t>
      </w:r>
      <w:r w:rsidR="00952C3F" w:rsidRPr="00952C3F">
        <w:rPr>
          <w:sz w:val="12"/>
        </w:rPr>
        <w:t xml:space="preserve">¶ </w:t>
      </w:r>
      <w:r>
        <w:t xml:space="preserve">The NPC attaches great importance to developing relations with the Venezuelan National Assembly, he said, adding that </w:t>
      </w:r>
      <w:r w:rsidRPr="000206E5">
        <w:rPr>
          <w:rStyle w:val="StyleBoldUnderline"/>
        </w:rPr>
        <w:t>China is willing to maintain high-level communication, strengthen cooperation among special committees and groups and enhance communication with Venezuela side so as to build a brighter future for the two countries' overall relations.</w:t>
      </w:r>
      <w:r w:rsidR="00952C3F" w:rsidRPr="00952C3F">
        <w:rPr>
          <w:rStyle w:val="StyleBoldUnderline"/>
          <w:sz w:val="12"/>
        </w:rPr>
        <w:t xml:space="preserve">¶ </w:t>
      </w:r>
      <w:r w:rsidRPr="000206E5">
        <w:rPr>
          <w:rStyle w:val="StyleBoldUnderline"/>
        </w:rPr>
        <w:t>Cabello voiced hopes to step up party-to-party relations and enhance communication</w:t>
      </w:r>
      <w:r>
        <w:t xml:space="preserve"> between the legislatures of both sides.</w:t>
      </w:r>
      <w:r w:rsidR="00952C3F" w:rsidRPr="00952C3F">
        <w:rPr>
          <w:sz w:val="12"/>
        </w:rPr>
        <w:t xml:space="preserve">¶ </w:t>
      </w:r>
      <w:r>
        <w:t>Wang Jiarui, vice chairman of the National Committee of the Chinese People's Political Consultative Conference and head of the International Department of the Communist Party of China (CPC) Central Committee, also attended the meeting.</w:t>
      </w:r>
    </w:p>
    <w:p w14:paraId="4AC66FA4" w14:textId="390B386F" w:rsidR="000B2B02" w:rsidRDefault="000B2B02" w:rsidP="00ED6667">
      <w:pPr>
        <w:pStyle w:val="Heading4"/>
      </w:pPr>
      <w:r>
        <w:t>China is increasing economic ties in Venezuela- plan competes directly and trades off</w:t>
      </w:r>
    </w:p>
    <w:p w14:paraId="4DB0488A" w14:textId="6028F92C" w:rsidR="00952C3F" w:rsidRDefault="00955459" w:rsidP="000B2B02">
      <w:r>
        <w:rPr>
          <w:rStyle w:val="StyleStyleBold12pt"/>
        </w:rPr>
        <w:t>Arsenault</w:t>
      </w:r>
      <w:r w:rsidR="00715E29" w:rsidRPr="00715E29">
        <w:rPr>
          <w:rStyle w:val="StyleStyleBold12pt"/>
        </w:rPr>
        <w:t xml:space="preserve"> </w:t>
      </w:r>
      <w:r>
        <w:rPr>
          <w:rStyle w:val="StyleStyleBold12pt"/>
        </w:rPr>
        <w:t>13</w:t>
      </w:r>
    </w:p>
    <w:p w14:paraId="39B5B9F9" w14:textId="1EEBE687" w:rsidR="000B2B02" w:rsidRPr="00715E29" w:rsidRDefault="00952C3F" w:rsidP="000B2B02">
      <w:r>
        <w:t>[</w:t>
      </w:r>
      <w:r w:rsidR="00715E29">
        <w:t xml:space="preserve">Chris, </w:t>
      </w:r>
      <w:r w:rsidR="00955459">
        <w:t xml:space="preserve">March 12, 2013, </w:t>
      </w:r>
      <w:r w:rsidR="000B2B02">
        <w:t>“Venezuela looks</w:t>
      </w:r>
      <w:r w:rsidR="00715E29">
        <w:t xml:space="preserve"> to China for economic boost,” </w:t>
      </w:r>
      <w:r w:rsidR="000B2B02" w:rsidRPr="00715E29">
        <w:t>http://www.aljazeera.com/indepth/features/</w:t>
      </w:r>
      <w:r>
        <w:t>2013/03/201331271053389351.html]</w:t>
      </w:r>
    </w:p>
    <w:p w14:paraId="5B336A54" w14:textId="77777777" w:rsidR="00633D00" w:rsidRPr="00FB58B8" w:rsidRDefault="00633D00" w:rsidP="000B2B02"/>
    <w:p w14:paraId="0BAC65AB" w14:textId="5441B35D" w:rsidR="000F2CE0" w:rsidRDefault="000B2B02" w:rsidP="00715E29">
      <w:pPr>
        <w:spacing w:after="200"/>
      </w:pPr>
      <w:r w:rsidRPr="00715E29">
        <w:t xml:space="preserve">As </w:t>
      </w:r>
      <w:r w:rsidRPr="00715E29">
        <w:rPr>
          <w:rStyle w:val="StyleBoldUnderline"/>
        </w:rPr>
        <w:t>China’s economic and political footprint grows across Latin America</w:t>
      </w:r>
      <w:r w:rsidRPr="00715E29">
        <w:t xml:space="preserve"> and Africa, worrying some and enriching others, Alvaro Ruiz Sanchez has his eyes on the prize.</w:t>
      </w:r>
      <w:r w:rsidR="00715E29" w:rsidRPr="00715E29">
        <w:rPr>
          <w:sz w:val="12"/>
        </w:rPr>
        <w:t>¶</w:t>
      </w:r>
      <w:r w:rsidRPr="00715E29">
        <w:t xml:space="preserve"> President of OrOctrading, a consulting firm, Sanchez - sporting thick cufflinks with the red Chinese flag and a dark blazer - has been teaching Venezuelan companies about doing business with the world’s second-largest economy.</w:t>
      </w:r>
      <w:r w:rsidR="00715E29" w:rsidRPr="00715E29">
        <w:rPr>
          <w:sz w:val="12"/>
        </w:rPr>
        <w:t>¶</w:t>
      </w:r>
      <w:r w:rsidRPr="00715E29">
        <w:t xml:space="preserve"> “</w:t>
      </w:r>
      <w:r w:rsidRPr="00715E29">
        <w:rPr>
          <w:rStyle w:val="StyleBoldUnderline"/>
        </w:rPr>
        <w:t>Usually, manufactured goods from China are coming into Latin America and raw materials are going out</w:t>
      </w:r>
      <w:r w:rsidRPr="00715E29">
        <w:t>,” Sanchez told Al Jazeera. “</w:t>
      </w:r>
      <w:r w:rsidRPr="00715E29">
        <w:rPr>
          <w:rStyle w:val="StyleBoldUnderline"/>
        </w:rPr>
        <w:t>Venezuela has posted a positive trade balance with China, because of oil</w:t>
      </w:r>
      <w:r w:rsidRPr="00715E29">
        <w:t xml:space="preserve"> exports, but without those we would have a major deficit.”</w:t>
      </w:r>
      <w:r w:rsidR="00715E29" w:rsidRPr="00715E29">
        <w:rPr>
          <w:sz w:val="12"/>
        </w:rPr>
        <w:t>¶</w:t>
      </w:r>
      <w:r w:rsidRPr="00715E29">
        <w:t xml:space="preserve"> </w:t>
      </w:r>
      <w:r w:rsidRPr="00715E29">
        <w:rPr>
          <w:rStyle w:val="StyleBoldUnderline"/>
        </w:rPr>
        <w:t>Trade between Venezuela</w:t>
      </w:r>
      <w:r w:rsidRPr="00715E29">
        <w:t xml:space="preserve">, holder of the world’s largest oil reserves, </w:t>
      </w:r>
      <w:r w:rsidRPr="00715E29">
        <w:rPr>
          <w:rStyle w:val="StyleBoldUnderline"/>
        </w:rPr>
        <w:t>and China grew to $18bn in 2011</w:t>
      </w:r>
      <w:r w:rsidRPr="00715E29">
        <w:t>, a 24-fold increase from 2003, reported China Daily, a government-backed newspaper</w:t>
      </w:r>
      <w:r w:rsidRPr="00715E29">
        <w:rPr>
          <w:rStyle w:val="StyleBoldUnderline"/>
        </w:rPr>
        <w:t>.</w:t>
      </w:r>
      <w:r w:rsidR="00715E29" w:rsidRPr="00715E29">
        <w:rPr>
          <w:rStyle w:val="StyleBoldUnderline"/>
          <w:b w:val="0"/>
          <w:sz w:val="12"/>
          <w:u w:val="none"/>
        </w:rPr>
        <w:t>¶</w:t>
      </w:r>
      <w:r w:rsidRPr="00715E29">
        <w:rPr>
          <w:rStyle w:val="StyleBoldUnderline"/>
        </w:rPr>
        <w:t xml:space="preserve"> Venezuela exports more than 500,000 barrels of oil to the Asian giant daily</w:t>
      </w:r>
      <w:r w:rsidRPr="00715E29">
        <w:t xml:space="preserve">, according to government figures, </w:t>
      </w:r>
      <w:r w:rsidRPr="00715E29">
        <w:rPr>
          <w:rStyle w:val="StyleBoldUnderline"/>
        </w:rPr>
        <w:t>and plans to increase that to one million by 2015</w:t>
      </w:r>
      <w:r w:rsidRPr="00715E29">
        <w:t xml:space="preserve">. </w:t>
      </w:r>
      <w:r w:rsidRPr="00715E29">
        <w:rPr>
          <w:rStyle w:val="StyleBoldUnderline"/>
        </w:rPr>
        <w:t>The two countries had signed 300 bilateral agreements</w:t>
      </w:r>
      <w:r w:rsidRPr="00715E29">
        <w:t xml:space="preserve">, including 80 major projects, </w:t>
      </w:r>
      <w:r w:rsidRPr="00715E29">
        <w:rPr>
          <w:rStyle w:val="StyleBoldUnderline"/>
        </w:rPr>
        <w:t>according to</w:t>
      </w:r>
      <w:r w:rsidRPr="00715E29">
        <w:t xml:space="preserve"> </w:t>
      </w:r>
      <w:r w:rsidRPr="00715E29">
        <w:rPr>
          <w:rStyle w:val="StyleBoldUnderline"/>
        </w:rPr>
        <w:t>a</w:t>
      </w:r>
      <w:r w:rsidRPr="00715E29">
        <w:t xml:space="preserve"> University of Miami </w:t>
      </w:r>
      <w:r w:rsidRPr="00715E29">
        <w:rPr>
          <w:rStyle w:val="StyleBoldUnderline"/>
        </w:rPr>
        <w:t>study in 2010</w:t>
      </w:r>
      <w:r w:rsidRPr="00715E29">
        <w:t>.</w:t>
      </w:r>
      <w:r w:rsidR="00715E29" w:rsidRPr="00715E29">
        <w:rPr>
          <w:sz w:val="12"/>
        </w:rPr>
        <w:t>¶</w:t>
      </w:r>
      <w:r w:rsidRPr="00715E29">
        <w:t xml:space="preserve"> Looking east</w:t>
      </w:r>
      <w:r w:rsidR="00715E29" w:rsidRPr="00715E29">
        <w:rPr>
          <w:sz w:val="12"/>
        </w:rPr>
        <w:t>¶</w:t>
      </w:r>
      <w:r w:rsidRPr="00715E29">
        <w:t xml:space="preserve"> Alvaro Ruiz Sanchez believes </w:t>
      </w:r>
      <w:r w:rsidRPr="00715E29">
        <w:rPr>
          <w:rStyle w:val="StyleBoldUnderline"/>
        </w:rPr>
        <w:t>trade with China is the way of the future for Venezuela</w:t>
      </w:r>
      <w:r w:rsidRPr="00715E29">
        <w:t xml:space="preserve"> [Chris Arsenault/Al Jazeera]</w:t>
      </w:r>
      <w:r w:rsidR="00715E29" w:rsidRPr="00715E29">
        <w:rPr>
          <w:sz w:val="12"/>
        </w:rPr>
        <w:t>¶</w:t>
      </w:r>
      <w:r w:rsidRPr="00715E29">
        <w:t xml:space="preserve"> </w:t>
      </w:r>
      <w:r w:rsidRPr="00715E29">
        <w:rPr>
          <w:rStyle w:val="StyleBoldUnderline"/>
        </w:rPr>
        <w:t>As relations between Venezuela and the US soured in recent years, Venezuela looked away from its traditional trading partner towards the east. China could soon surpass the US as Venezuela’s largest trading partner</w:t>
      </w:r>
      <w:r w:rsidRPr="00715E29">
        <w:t>.</w:t>
      </w:r>
      <w:r w:rsidR="00715E29" w:rsidRPr="00715E29">
        <w:rPr>
          <w:sz w:val="12"/>
        </w:rPr>
        <w:t>¶</w:t>
      </w:r>
      <w:r w:rsidRPr="00715E29">
        <w:t xml:space="preserve"> </w:t>
      </w:r>
    </w:p>
    <w:p w14:paraId="6FC50D49" w14:textId="77777777" w:rsidR="00A31D35" w:rsidRDefault="007E2F3B" w:rsidP="00BC2A0C">
      <w:pPr>
        <w:pStyle w:val="Heading2"/>
      </w:pPr>
      <w:r>
        <w:t>AT- Thumpers</w:t>
      </w:r>
    </w:p>
    <w:p w14:paraId="759BA440" w14:textId="5F0695D1" w:rsidR="007E2F3B" w:rsidRDefault="00BC2A0C" w:rsidP="007E2F3B">
      <w:pPr>
        <w:pStyle w:val="Heading3"/>
      </w:pPr>
      <w:r>
        <w:t xml:space="preserve">AT:  </w:t>
      </w:r>
      <w:r w:rsidR="007E2F3B">
        <w:t>Snowden</w:t>
      </w:r>
    </w:p>
    <w:p w14:paraId="6EF91978" w14:textId="77777777" w:rsidR="007E2F3B" w:rsidRPr="00DA791A" w:rsidRDefault="007E2F3B" w:rsidP="007E2F3B">
      <w:pPr>
        <w:pStyle w:val="Heading4"/>
        <w:rPr>
          <w:rFonts w:ascii="Calibri" w:hAnsi="Calibri"/>
        </w:rPr>
      </w:pPr>
      <w:r w:rsidRPr="00DA791A">
        <w:rPr>
          <w:rFonts w:ascii="Calibri" w:hAnsi="Calibri"/>
        </w:rPr>
        <w:t>Snowden won’t affect relations – Kerry’s comments</w:t>
      </w:r>
    </w:p>
    <w:p w14:paraId="0C419569" w14:textId="77777777" w:rsidR="00ED0B63" w:rsidRDefault="007E2F3B" w:rsidP="007E2F3B">
      <w:r w:rsidRPr="00DA791A">
        <w:rPr>
          <w:rStyle w:val="StyleStyleBold12pt"/>
        </w:rPr>
        <w:t>Hispanic Business 7/1</w:t>
      </w:r>
    </w:p>
    <w:p w14:paraId="6552F1EC" w14:textId="292B5284" w:rsidR="007E2F3B" w:rsidRDefault="00ED0B63" w:rsidP="007E2F3B">
      <w:r>
        <w:t>[</w:t>
      </w:r>
      <w:r w:rsidR="007E2F3B" w:rsidRPr="00DA791A">
        <w:t xml:space="preserve">New network, 7/1/13 “Kerry Says Snowden Matter Won't Upset U.S.-China Relations” </w:t>
      </w:r>
      <w:r w:rsidR="007E2F3B" w:rsidRPr="00ED0B63">
        <w:t>http://www.hispanicbusiness.com/2013/7/1/kerry_says_snowden_matter_wont_upset.htm</w:t>
      </w:r>
      <w:r>
        <w:t>, date accessed 7/2/13 IGM]</w:t>
      </w:r>
    </w:p>
    <w:p w14:paraId="38434ECF" w14:textId="77777777" w:rsidR="00ED0B63" w:rsidRPr="00DA791A" w:rsidRDefault="00ED0B63" w:rsidP="007E2F3B"/>
    <w:p w14:paraId="3D8545F0" w14:textId="351F11AA" w:rsidR="007E2F3B" w:rsidRDefault="007E2F3B" w:rsidP="007E2F3B">
      <w:r w:rsidRPr="00DA791A">
        <w:t xml:space="preserve">Secrets-leaker Edward </w:t>
      </w:r>
      <w:r w:rsidRPr="00DA791A">
        <w:rPr>
          <w:rStyle w:val="StyleBoldUnderline"/>
        </w:rPr>
        <w:t>Snowden's situation won't upset U.S.-China relations</w:t>
      </w:r>
      <w:r w:rsidRPr="00DA791A">
        <w:t xml:space="preserve">, Secretary of State John </w:t>
      </w:r>
      <w:r w:rsidRPr="00DA791A">
        <w:rPr>
          <w:rStyle w:val="StyleBoldUnderline"/>
        </w:rPr>
        <w:t>Kerry said</w:t>
      </w:r>
      <w:r w:rsidRPr="00DA791A">
        <w:t xml:space="preserve"> Monday during a summit in Brunei. </w:t>
      </w:r>
      <w:r w:rsidR="00ED0B63" w:rsidRPr="00ED0B63">
        <w:rPr>
          <w:sz w:val="12"/>
        </w:rPr>
        <w:t xml:space="preserve">¶ </w:t>
      </w:r>
      <w:r w:rsidRPr="00DA791A">
        <w:rPr>
          <w:rStyle w:val="StyleBoldUnderline"/>
        </w:rPr>
        <w:t>The United States had been critical of China's involvement in the Snowden affair but Kerry struck a conciliatory chord, saying international relationships are "often complicated."</w:t>
      </w:r>
      <w:r w:rsidRPr="00DA791A">
        <w:t xml:space="preserve"> </w:t>
      </w:r>
      <w:r w:rsidR="00ED0B63" w:rsidRPr="00ED0B63">
        <w:rPr>
          <w:sz w:val="12"/>
        </w:rPr>
        <w:t xml:space="preserve">¶ </w:t>
      </w:r>
      <w:r w:rsidRPr="00DA791A">
        <w:t xml:space="preserve">Snowden's ability to avoid detention in Hong Kong and travel to Moscow despite a U.S. request that he be arrested prompted an angry response by Obama administration officials </w:t>
      </w:r>
      <w:r>
        <w:t xml:space="preserve">as the drama first played out. </w:t>
      </w:r>
    </w:p>
    <w:p w14:paraId="3CD8CD6C" w14:textId="77777777" w:rsidR="000B2B02" w:rsidRDefault="000B2B02" w:rsidP="000B2B02">
      <w:pPr>
        <w:pStyle w:val="Heading1"/>
      </w:pPr>
      <w:r>
        <w:t>Impact</w:t>
      </w:r>
    </w:p>
    <w:p w14:paraId="2A83F43A" w14:textId="2E532F64" w:rsidR="00E567BF" w:rsidRDefault="00BC2A0C" w:rsidP="00BC2A0C">
      <w:pPr>
        <w:pStyle w:val="Heading3"/>
      </w:pPr>
      <w:r>
        <w:t xml:space="preserve">! - </w:t>
      </w:r>
      <w:r w:rsidR="00E567BF">
        <w:t>Laundry List</w:t>
      </w:r>
    </w:p>
    <w:p w14:paraId="7BC3E504" w14:textId="77777777" w:rsidR="006B39A9" w:rsidRDefault="006B39A9" w:rsidP="006B39A9">
      <w:pPr>
        <w:pStyle w:val="Heading4"/>
      </w:pPr>
      <w:r w:rsidRPr="00270A40">
        <w:t xml:space="preserve">U.S.-China Relations spurs economic growth, key to </w:t>
      </w:r>
      <w:r>
        <w:t>coordinating significant steps to solve warming, long-term sustainability</w:t>
      </w:r>
    </w:p>
    <w:p w14:paraId="03F5663A" w14:textId="63C9E7FA" w:rsidR="00ED0B63" w:rsidRPr="00ED0B63" w:rsidRDefault="006B39A9" w:rsidP="00ED0B63">
      <w:pPr>
        <w:rPr>
          <w:rStyle w:val="StyleStyleBold12pt"/>
        </w:rPr>
      </w:pPr>
      <w:r w:rsidRPr="00ED0B63">
        <w:rPr>
          <w:rStyle w:val="StyleStyleBold12pt"/>
        </w:rPr>
        <w:t>Lewis, Professor in Asi</w:t>
      </w:r>
      <w:r w:rsidR="00955459">
        <w:rPr>
          <w:rStyle w:val="StyleStyleBold12pt"/>
        </w:rPr>
        <w:t xml:space="preserve">an Studies at Rice University, </w:t>
      </w:r>
      <w:r w:rsidRPr="00ED0B63">
        <w:rPr>
          <w:rStyle w:val="StyleStyleBold12pt"/>
        </w:rPr>
        <w:t xml:space="preserve">13 </w:t>
      </w:r>
    </w:p>
    <w:p w14:paraId="1B2B06AD" w14:textId="45B6D855" w:rsidR="006B39A9" w:rsidRPr="00270A40" w:rsidRDefault="00ED0B63" w:rsidP="006B39A9">
      <w:r>
        <w:t>[</w:t>
      </w:r>
      <w:r w:rsidR="006B39A9" w:rsidRPr="00ED0B63">
        <w:t>Steven W., Rice University’s 2013 Policy Recommendations for the Obama Administration, “U.S.-China Relations: Energy and Environmental Policy”, http://assets.fiercemarkets.com/public/sites/energy/reports/bakerinstitute.pdf#page=66, accessed 7-2-13, AR</w:t>
      </w:r>
      <w:r>
        <w:t>]</w:t>
      </w:r>
    </w:p>
    <w:p w14:paraId="5CABD571" w14:textId="77777777" w:rsidR="006B39A9" w:rsidRDefault="006B39A9" w:rsidP="006B39A9"/>
    <w:p w14:paraId="1BBEA4C5" w14:textId="490E53EF" w:rsidR="006B39A9" w:rsidRPr="00ED0B63" w:rsidRDefault="006B39A9" w:rsidP="006B39A9">
      <w:pPr>
        <w:rPr>
          <w:b/>
          <w:u w:val="single"/>
        </w:rPr>
      </w:pPr>
      <w:r w:rsidRPr="00ED0B63">
        <w:rPr>
          <w:rStyle w:val="StyleBoldUnderline"/>
        </w:rPr>
        <w:t xml:space="preserve">The biggest threat that America and China pose to each other in the long-term is not a </w:t>
      </w:r>
      <w:r w:rsidR="00ED0B63" w:rsidRPr="00ED0B63">
        <w:rPr>
          <w:rStyle w:val="StyleBoldUnderline"/>
          <w:b w:val="0"/>
          <w:sz w:val="12"/>
          <w:u w:val="none"/>
        </w:rPr>
        <w:t>¶</w:t>
      </w:r>
      <w:r w:rsidRPr="00ED0B63">
        <w:rPr>
          <w:rStyle w:val="StyleBoldUnderline"/>
        </w:rPr>
        <w:t xml:space="preserve"> lack of cooperation, but rather a lack of coordination</w:t>
      </w:r>
      <w:r w:rsidRPr="00ED0B63">
        <w:t xml:space="preserve">. We are the two largest economies, </w:t>
      </w:r>
      <w:r w:rsidR="00ED0B63" w:rsidRPr="00ED0B63">
        <w:rPr>
          <w:sz w:val="12"/>
        </w:rPr>
        <w:t>¶</w:t>
      </w:r>
      <w:r w:rsidRPr="00ED0B63">
        <w:t xml:space="preserve"> the two largest consumer societies, and the two largest decentralized political and </w:t>
      </w:r>
      <w:r w:rsidR="00ED0B63" w:rsidRPr="00ED0B63">
        <w:rPr>
          <w:sz w:val="12"/>
        </w:rPr>
        <w:t>¶</w:t>
      </w:r>
      <w:r w:rsidRPr="00ED0B63">
        <w:t xml:space="preserve"> economic systems. Chinese and Americans may differ on many political and cultural </w:t>
      </w:r>
      <w:r w:rsidR="00ED0B63" w:rsidRPr="00ED0B63">
        <w:rPr>
          <w:sz w:val="12"/>
        </w:rPr>
        <w:t>¶</w:t>
      </w:r>
      <w:r w:rsidRPr="00ED0B63">
        <w:t xml:space="preserve"> beliefs, but what we share is a love of competition and of consumption. We look up to the </w:t>
      </w:r>
      <w:r w:rsidR="00ED0B63" w:rsidRPr="00ED0B63">
        <w:rPr>
          <w:sz w:val="12"/>
        </w:rPr>
        <w:t>¶</w:t>
      </w:r>
      <w:r w:rsidRPr="00ED0B63">
        <w:t xml:space="preserve"> Acropolis but we spend all of our time playing in the Agora, enjoying the give and take, </w:t>
      </w:r>
      <w:r w:rsidR="00ED0B63" w:rsidRPr="00ED0B63">
        <w:rPr>
          <w:sz w:val="12"/>
        </w:rPr>
        <w:t>¶</w:t>
      </w:r>
      <w:r w:rsidRPr="00ED0B63">
        <w:t xml:space="preserve"> the take and the give. </w:t>
      </w:r>
      <w:r w:rsidR="00ED0B63" w:rsidRPr="00ED0B63">
        <w:rPr>
          <w:sz w:val="12"/>
        </w:rPr>
        <w:t>¶</w:t>
      </w:r>
      <w:r w:rsidRPr="00ED0B63">
        <w:t xml:space="preserve"> Chinese provinces and municipalities compete with each other intensely for capital, labor, </w:t>
      </w:r>
      <w:r w:rsidR="00ED0B63" w:rsidRPr="00ED0B63">
        <w:rPr>
          <w:sz w:val="12"/>
        </w:rPr>
        <w:t>¶</w:t>
      </w:r>
      <w:r w:rsidRPr="00ED0B63">
        <w:t xml:space="preserve"> and technology. An offer to investors of tax breaks and local government subsidies in </w:t>
      </w:r>
      <w:r w:rsidR="00ED0B63" w:rsidRPr="00ED0B63">
        <w:rPr>
          <w:sz w:val="12"/>
        </w:rPr>
        <w:t>¶</w:t>
      </w:r>
      <w:r w:rsidRPr="00ED0B63">
        <w:t xml:space="preserve"> Shenzhen in South China is soon matched by greater, undercutting offers from Shanghai </w:t>
      </w:r>
      <w:r w:rsidR="00ED0B63" w:rsidRPr="00ED0B63">
        <w:rPr>
          <w:sz w:val="12"/>
        </w:rPr>
        <w:t>¶</w:t>
      </w:r>
      <w:r w:rsidRPr="00ED0B63">
        <w:t xml:space="preserve"> in East China, or Dalian in Northeast China. The same competition exists between </w:t>
      </w:r>
      <w:r w:rsidR="00ED0B63" w:rsidRPr="00ED0B63">
        <w:rPr>
          <w:sz w:val="12"/>
        </w:rPr>
        <w:t>¶</w:t>
      </w:r>
      <w:r w:rsidRPr="00ED0B63">
        <w:t xml:space="preserve"> Houston, Chicago, and New York. And Chinese and American laborers and professionals </w:t>
      </w:r>
      <w:r w:rsidR="00ED0B63" w:rsidRPr="00ED0B63">
        <w:rPr>
          <w:sz w:val="12"/>
        </w:rPr>
        <w:t>¶</w:t>
      </w:r>
      <w:r w:rsidRPr="00ED0B63">
        <w:t xml:space="preserve"> alike work some of the longest hours seen anywhere. Americans are accustomed to a few </w:t>
      </w:r>
      <w:r w:rsidR="00ED0B63" w:rsidRPr="00ED0B63">
        <w:rPr>
          <w:sz w:val="12"/>
        </w:rPr>
        <w:t>¶</w:t>
      </w:r>
      <w:r w:rsidRPr="00ED0B63">
        <w:t xml:space="preserve"> weeks of vacation each year, and so are most Chinese. American and Chinese consumers </w:t>
      </w:r>
      <w:r w:rsidR="00ED0B63" w:rsidRPr="00ED0B63">
        <w:rPr>
          <w:sz w:val="12"/>
        </w:rPr>
        <w:t>¶</w:t>
      </w:r>
      <w:r w:rsidRPr="00ED0B63">
        <w:t xml:space="preserve"> are equally relentless: there are no blue laws that keep businesses closed on weekends </w:t>
      </w:r>
      <w:r w:rsidR="00ED0B63" w:rsidRPr="00ED0B63">
        <w:rPr>
          <w:sz w:val="12"/>
        </w:rPr>
        <w:t>¶</w:t>
      </w:r>
      <w:r w:rsidRPr="00ED0B63">
        <w:t xml:space="preserve"> or evenings in either Los Angeles or Wuhan, or New Orleans or Xiamen. Chinese and </w:t>
      </w:r>
      <w:r w:rsidR="00ED0B63" w:rsidRPr="00ED0B63">
        <w:rPr>
          <w:sz w:val="12"/>
        </w:rPr>
        <w:t>¶</w:t>
      </w:r>
      <w:r w:rsidRPr="00ED0B63">
        <w:t xml:space="preserve"> Americans work hard and shop harder. </w:t>
      </w:r>
      <w:r w:rsidRPr="00ED0B63">
        <w:rPr>
          <w:rStyle w:val="StyleBoldUnderline"/>
        </w:rPr>
        <w:t xml:space="preserve">As many of the light goods consumed in America </w:t>
      </w:r>
      <w:r w:rsidR="00ED0B63" w:rsidRPr="00ED0B63">
        <w:rPr>
          <w:rStyle w:val="StyleBoldUnderline"/>
          <w:b w:val="0"/>
          <w:sz w:val="12"/>
          <w:u w:val="none"/>
        </w:rPr>
        <w:t>¶</w:t>
      </w:r>
      <w:r w:rsidRPr="00ED0B63">
        <w:rPr>
          <w:rStyle w:val="StyleBoldUnderline"/>
        </w:rPr>
        <w:t xml:space="preserve"> are made in China, and as many of China’s top scientists, educators, and innovators are </w:t>
      </w:r>
      <w:r w:rsidR="00ED0B63" w:rsidRPr="00ED0B63">
        <w:rPr>
          <w:rStyle w:val="StyleBoldUnderline"/>
          <w:b w:val="0"/>
          <w:sz w:val="12"/>
          <w:u w:val="none"/>
        </w:rPr>
        <w:t>¶</w:t>
      </w:r>
      <w:r w:rsidRPr="00ED0B63">
        <w:rPr>
          <w:rStyle w:val="StyleBoldUnderline"/>
        </w:rPr>
        <w:t xml:space="preserve"> educated in America, and as the government budgets of each country are dependent </w:t>
      </w:r>
      <w:r w:rsidR="00ED0B63" w:rsidRPr="00ED0B63">
        <w:rPr>
          <w:rStyle w:val="StyleBoldUnderline"/>
          <w:b w:val="0"/>
          <w:sz w:val="12"/>
          <w:u w:val="none"/>
        </w:rPr>
        <w:t>¶</w:t>
      </w:r>
      <w:r w:rsidRPr="00ED0B63">
        <w:rPr>
          <w:rStyle w:val="StyleBoldUnderline"/>
        </w:rPr>
        <w:t xml:space="preserve"> on the continued consumption of financial instruments and strategic investments of </w:t>
      </w:r>
      <w:r w:rsidR="00ED0B63" w:rsidRPr="00ED0B63">
        <w:rPr>
          <w:rStyle w:val="StyleBoldUnderline"/>
          <w:b w:val="0"/>
          <w:sz w:val="12"/>
          <w:u w:val="none"/>
        </w:rPr>
        <w:t>¶</w:t>
      </w:r>
      <w:r w:rsidRPr="00ED0B63">
        <w:rPr>
          <w:rStyle w:val="StyleBoldUnderline"/>
        </w:rPr>
        <w:t xml:space="preserve"> the other, there is a very real symbiosis</w:t>
      </w:r>
      <w:r w:rsidRPr="00ED0B63">
        <w:t xml:space="preserve">: a state of “Chimerica,” as some observers have </w:t>
      </w:r>
      <w:r w:rsidR="00ED0B63" w:rsidRPr="00ED0B63">
        <w:rPr>
          <w:sz w:val="12"/>
        </w:rPr>
        <w:t>¶</w:t>
      </w:r>
      <w:r w:rsidRPr="00ED0B63">
        <w:t xml:space="preserve"> dubbed the union of the world’s two largest economies. America has replaced the Mutual </w:t>
      </w:r>
      <w:r w:rsidR="00ED0B63" w:rsidRPr="00ED0B63">
        <w:rPr>
          <w:sz w:val="12"/>
        </w:rPr>
        <w:t>¶</w:t>
      </w:r>
      <w:r w:rsidRPr="00ED0B63">
        <w:t xml:space="preserve"> Assured Destruction relationship with the Soviet Union during the Cold War with one of </w:t>
      </w:r>
      <w:r w:rsidR="00ED0B63" w:rsidRPr="00ED0B63">
        <w:rPr>
          <w:sz w:val="12"/>
        </w:rPr>
        <w:t>¶</w:t>
      </w:r>
      <w:r w:rsidRPr="00ED0B63">
        <w:t xml:space="preserve"> Mutual Assured Dependence with the People’s Republic of China.</w:t>
      </w:r>
      <w:r w:rsidR="00ED0B63" w:rsidRPr="00ED0B63">
        <w:rPr>
          <w:sz w:val="12"/>
        </w:rPr>
        <w:t>¶</w:t>
      </w:r>
      <w:r w:rsidRPr="00ED0B63">
        <w:t xml:space="preserve"> Fortunately for all concerned, both Americans and Chinese now recognize that such </w:t>
      </w:r>
      <w:r w:rsidR="00ED0B63" w:rsidRPr="00ED0B63">
        <w:rPr>
          <w:sz w:val="12"/>
        </w:rPr>
        <w:t>¶</w:t>
      </w:r>
      <w:r w:rsidRPr="00ED0B63">
        <w:t xml:space="preserve"> unchecked and unregulated consumption is not sustainable. The majority of Americans </w:t>
      </w:r>
      <w:r w:rsidR="00ED0B63" w:rsidRPr="00ED0B63">
        <w:rPr>
          <w:sz w:val="12"/>
        </w:rPr>
        <w:t>¶</w:t>
      </w:r>
      <w:r w:rsidRPr="00ED0B63">
        <w:t xml:space="preserve"> now believe in global warming and demand government action to slow the consumption </w:t>
      </w:r>
      <w:r w:rsidR="00ED0B63" w:rsidRPr="00ED0B63">
        <w:rPr>
          <w:sz w:val="12"/>
        </w:rPr>
        <w:t>¶</w:t>
      </w:r>
      <w:r w:rsidRPr="00ED0B63">
        <w:t xml:space="preserve"> of carbon fuels and to increase research to find new ways to keep greenhouse gases from </w:t>
      </w:r>
      <w:r w:rsidR="00ED0B63" w:rsidRPr="00ED0B63">
        <w:rPr>
          <w:sz w:val="12"/>
        </w:rPr>
        <w:t>¶</w:t>
      </w:r>
      <w:r w:rsidRPr="00ED0B63">
        <w:t xml:space="preserve"> radically changing our environment. Surveys in China reveal similar beliefs there, with </w:t>
      </w:r>
      <w:r w:rsidR="00ED0B63" w:rsidRPr="00ED0B63">
        <w:rPr>
          <w:sz w:val="12"/>
        </w:rPr>
        <w:t>¶</w:t>
      </w:r>
      <w:r w:rsidRPr="00ED0B63">
        <w:t xml:space="preserve"> the Chinese central government proposing aggressive industrial policies to curb carbonintensive energy use as part of its 12th Five Year Plan (2011-2016). Chinese citizens are 67</w:t>
      </w:r>
      <w:r w:rsidR="00ED0B63" w:rsidRPr="00ED0B63">
        <w:rPr>
          <w:sz w:val="12"/>
        </w:rPr>
        <w:t>¶</w:t>
      </w:r>
      <w:r w:rsidRPr="00ED0B63">
        <w:t xml:space="preserve"> 2013 Policy Recommendations </w:t>
      </w:r>
      <w:r w:rsidR="00ED0B63" w:rsidRPr="00ED0B63">
        <w:rPr>
          <w:sz w:val="12"/>
        </w:rPr>
        <w:t>¶</w:t>
      </w:r>
      <w:r w:rsidRPr="00ED0B63">
        <w:t xml:space="preserve"> increasingly mobilizing to protest harmful industrial byproducts in their living spaces, </w:t>
      </w:r>
      <w:r w:rsidR="00ED0B63" w:rsidRPr="00ED0B63">
        <w:rPr>
          <w:sz w:val="12"/>
        </w:rPr>
        <w:t>¶</w:t>
      </w:r>
      <w:r w:rsidRPr="00ED0B63">
        <w:t xml:space="preserve"> and it is only a matter of time before the citizens of the world’s most polluted cities—</w:t>
      </w:r>
      <w:r w:rsidR="00ED0B63" w:rsidRPr="00ED0B63">
        <w:rPr>
          <w:sz w:val="12"/>
        </w:rPr>
        <w:t>¶</w:t>
      </w:r>
      <w:r w:rsidRPr="00ED0B63">
        <w:t xml:space="preserve"> Beijing and Shanghai—react as London’s did after the Great Smog of 1952 and demand </w:t>
      </w:r>
      <w:r w:rsidR="00ED0B63" w:rsidRPr="00ED0B63">
        <w:rPr>
          <w:sz w:val="12"/>
        </w:rPr>
        <w:t>¶</w:t>
      </w:r>
      <w:r w:rsidRPr="00ED0B63">
        <w:t xml:space="preserve"> clean air legislation and a shift to cleaner forms of energy. </w:t>
      </w:r>
      <w:r w:rsidR="00ED0B63" w:rsidRPr="00ED0B63">
        <w:rPr>
          <w:sz w:val="12"/>
        </w:rPr>
        <w:t>¶</w:t>
      </w:r>
      <w:r w:rsidRPr="00ED0B63">
        <w:t xml:space="preserve"> </w:t>
      </w:r>
      <w:r w:rsidRPr="00ED0B63">
        <w:rPr>
          <w:rStyle w:val="StyleBoldUnderline"/>
        </w:rPr>
        <w:t xml:space="preserve">The danger to both China and America is that we will respond in radically different </w:t>
      </w:r>
      <w:r w:rsidR="00ED0B63" w:rsidRPr="00ED0B63">
        <w:rPr>
          <w:rStyle w:val="StyleBoldUnderline"/>
          <w:b w:val="0"/>
          <w:sz w:val="12"/>
          <w:u w:val="none"/>
        </w:rPr>
        <w:t>¶</w:t>
      </w:r>
      <w:r w:rsidRPr="00ED0B63">
        <w:rPr>
          <w:rStyle w:val="StyleBoldUnderline"/>
        </w:rPr>
        <w:t xml:space="preserve"> ways, and in particular adopt new technologies and systems of energy production </w:t>
      </w:r>
      <w:r w:rsidR="00ED0B63" w:rsidRPr="00ED0B63">
        <w:rPr>
          <w:rStyle w:val="StyleBoldUnderline"/>
          <w:b w:val="0"/>
          <w:sz w:val="12"/>
          <w:u w:val="none"/>
        </w:rPr>
        <w:t>¶</w:t>
      </w:r>
      <w:r w:rsidRPr="00ED0B63">
        <w:rPr>
          <w:rStyle w:val="StyleBoldUnderline"/>
        </w:rPr>
        <w:t xml:space="preserve"> and distribution and consumption that are not compatible with each other, thereby </w:t>
      </w:r>
      <w:r w:rsidR="00ED0B63" w:rsidRPr="00ED0B63">
        <w:rPr>
          <w:rStyle w:val="StyleBoldUnderline"/>
          <w:b w:val="0"/>
          <w:sz w:val="12"/>
          <w:u w:val="none"/>
        </w:rPr>
        <w:t>¶</w:t>
      </w:r>
      <w:r w:rsidRPr="00ED0B63">
        <w:rPr>
          <w:rStyle w:val="StyleBoldUnderline"/>
        </w:rPr>
        <w:t xml:space="preserve"> depriving both of our societies of the economies of scale and scope that might make such </w:t>
      </w:r>
      <w:r w:rsidR="00ED0B63" w:rsidRPr="00ED0B63">
        <w:rPr>
          <w:rStyle w:val="StyleBoldUnderline"/>
          <w:b w:val="0"/>
          <w:sz w:val="12"/>
          <w:u w:val="none"/>
        </w:rPr>
        <w:t>¶</w:t>
      </w:r>
      <w:r w:rsidRPr="00ED0B63">
        <w:rPr>
          <w:rStyle w:val="StyleBoldUnderline"/>
        </w:rPr>
        <w:t xml:space="preserve"> technologies affordable to all. This outcome is even more likely given the sustainability </w:t>
      </w:r>
      <w:r w:rsidR="00ED0B63" w:rsidRPr="00ED0B63">
        <w:rPr>
          <w:rStyle w:val="StyleBoldUnderline"/>
          <w:b w:val="0"/>
          <w:sz w:val="12"/>
          <w:u w:val="none"/>
        </w:rPr>
        <w:t>¶</w:t>
      </w:r>
      <w:r w:rsidRPr="00ED0B63">
        <w:rPr>
          <w:rStyle w:val="StyleBoldUnderline"/>
        </w:rPr>
        <w:t xml:space="preserve"> strategies of the two groups of governments who have moved early in order to try to </w:t>
      </w:r>
      <w:r w:rsidR="00ED0B63" w:rsidRPr="00ED0B63">
        <w:rPr>
          <w:rStyle w:val="StyleBoldUnderline"/>
          <w:b w:val="0"/>
          <w:sz w:val="12"/>
          <w:u w:val="none"/>
        </w:rPr>
        <w:t>¶</w:t>
      </w:r>
      <w:r w:rsidRPr="00ED0B63">
        <w:rPr>
          <w:rStyle w:val="StyleBoldUnderline"/>
        </w:rPr>
        <w:t xml:space="preserve"> capture the first-mover advantage in technological change: Western Europe and Japan/</w:t>
      </w:r>
      <w:r w:rsidR="00ED0B63" w:rsidRPr="00ED0B63">
        <w:rPr>
          <w:rStyle w:val="StyleBoldUnderline"/>
          <w:b w:val="0"/>
          <w:sz w:val="12"/>
          <w:u w:val="none"/>
        </w:rPr>
        <w:t>¶</w:t>
      </w:r>
      <w:r w:rsidRPr="00ED0B63">
        <w:rPr>
          <w:rStyle w:val="StyleBoldUnderline"/>
        </w:rPr>
        <w:t xml:space="preserve"> South Korea. The global effort to achieve sustainable growth is currently locked in stasis, </w:t>
      </w:r>
      <w:r w:rsidR="00ED0B63" w:rsidRPr="00ED0B63">
        <w:rPr>
          <w:rStyle w:val="StyleBoldUnderline"/>
          <w:b w:val="0"/>
          <w:sz w:val="12"/>
          <w:u w:val="none"/>
        </w:rPr>
        <w:t>¶</w:t>
      </w:r>
      <w:r w:rsidRPr="00ED0B63">
        <w:rPr>
          <w:rStyle w:val="StyleBoldUnderline"/>
        </w:rPr>
        <w:t xml:space="preserve"> waiting for the two largest consumer societies, the United States and China, to try to </w:t>
      </w:r>
      <w:r w:rsidR="00ED0B63" w:rsidRPr="00ED0B63">
        <w:rPr>
          <w:rStyle w:val="StyleBoldUnderline"/>
          <w:b w:val="0"/>
          <w:sz w:val="12"/>
          <w:u w:val="none"/>
        </w:rPr>
        <w:t>¶</w:t>
      </w:r>
      <w:r w:rsidRPr="00ED0B63">
        <w:rPr>
          <w:rStyle w:val="StyleBoldUnderline"/>
        </w:rPr>
        <w:t xml:space="preserve"> decide if they will follow either the European or the East Asian models—or if they will </w:t>
      </w:r>
      <w:r w:rsidR="00ED0B63" w:rsidRPr="00ED0B63">
        <w:rPr>
          <w:rStyle w:val="StyleBoldUnderline"/>
          <w:b w:val="0"/>
          <w:sz w:val="12"/>
          <w:u w:val="none"/>
        </w:rPr>
        <w:t>¶</w:t>
      </w:r>
      <w:r w:rsidRPr="00ED0B63">
        <w:rPr>
          <w:rStyle w:val="StyleBoldUnderline"/>
        </w:rPr>
        <w:t xml:space="preserve"> instead each go down their own road, or each share a common path. China and the </w:t>
      </w:r>
      <w:r w:rsidR="00ED0B63" w:rsidRPr="00ED0B63">
        <w:rPr>
          <w:rStyle w:val="StyleBoldUnderline"/>
          <w:b w:val="0"/>
          <w:sz w:val="12"/>
          <w:u w:val="none"/>
        </w:rPr>
        <w:t>¶</w:t>
      </w:r>
      <w:r w:rsidRPr="00ED0B63">
        <w:rPr>
          <w:rStyle w:val="StyleBoldUnderline"/>
        </w:rPr>
        <w:t xml:space="preserve"> United States need to come to a decision soon on whether or not they will walk down the </w:t>
      </w:r>
      <w:r w:rsidR="00ED0B63" w:rsidRPr="00ED0B63">
        <w:rPr>
          <w:rStyle w:val="StyleBoldUnderline"/>
          <w:b w:val="0"/>
          <w:sz w:val="12"/>
          <w:u w:val="none"/>
        </w:rPr>
        <w:t>¶</w:t>
      </w:r>
      <w:r w:rsidRPr="00ED0B63">
        <w:rPr>
          <w:rStyle w:val="StyleBoldUnderline"/>
        </w:rPr>
        <w:t xml:space="preserve"> same path to sustainability.</w:t>
      </w:r>
    </w:p>
    <w:p w14:paraId="1852F344" w14:textId="77777777" w:rsidR="00E567BF" w:rsidRDefault="00E567BF" w:rsidP="00E567BF">
      <w:pPr>
        <w:pStyle w:val="Heading4"/>
      </w:pPr>
      <w:r>
        <w:t xml:space="preserve">Chinese relations are key to solve multiple impact scenarios </w:t>
      </w:r>
    </w:p>
    <w:p w14:paraId="414B3538" w14:textId="53D554E9" w:rsidR="00E567BF" w:rsidRPr="00167A0B" w:rsidRDefault="00715E29" w:rsidP="00E567BF">
      <w:pPr>
        <w:rPr>
          <w:rStyle w:val="StyleStyleBold12pt"/>
        </w:rPr>
      </w:pPr>
      <w:r w:rsidRPr="00167A0B">
        <w:rPr>
          <w:rStyle w:val="StyleStyleBold12pt"/>
        </w:rPr>
        <w:t>Lawrence</w:t>
      </w:r>
      <w:r>
        <w:rPr>
          <w:rStyle w:val="StyleStyleBold12pt"/>
        </w:rPr>
        <w:t>,</w:t>
      </w:r>
      <w:r w:rsidRPr="00167A0B">
        <w:rPr>
          <w:rStyle w:val="StyleStyleBold12pt"/>
        </w:rPr>
        <w:t xml:space="preserve"> Specialist</w:t>
      </w:r>
      <w:r>
        <w:rPr>
          <w:rStyle w:val="StyleStyleBold12pt"/>
        </w:rPr>
        <w:t xml:space="preserve"> in Asian Affairs, </w:t>
      </w:r>
      <w:r w:rsidR="00E567BF" w:rsidRPr="00167A0B">
        <w:rPr>
          <w:rStyle w:val="StyleStyleBold12pt"/>
        </w:rPr>
        <w:t xml:space="preserve">13 </w:t>
      </w:r>
    </w:p>
    <w:p w14:paraId="7D45840D" w14:textId="2B4001AC" w:rsidR="00E567BF" w:rsidRDefault="00E567BF" w:rsidP="00E567BF">
      <w:r>
        <w:t xml:space="preserve">[Susan V. June 14, Congressional Research Service U.S.-China Relations: Policy Issues </w:t>
      </w:r>
      <w:r w:rsidRPr="00715E29">
        <w:t>http://www.fas.org/sgp/crs/row/R41108.pdf</w:t>
      </w:r>
      <w:r>
        <w:t xml:space="preserve"> RC]</w:t>
      </w:r>
    </w:p>
    <w:p w14:paraId="6EE7D756" w14:textId="77777777" w:rsidR="00E567BF" w:rsidRDefault="00E567BF" w:rsidP="00E567BF"/>
    <w:p w14:paraId="233D1330" w14:textId="58D092C9" w:rsidR="00E567BF" w:rsidRDefault="00E567BF" w:rsidP="00715E29">
      <w:r w:rsidRPr="00715E29">
        <w:t>As China’s economic and strategic clout has grown over the last three decades</w:t>
      </w:r>
      <w:r w:rsidRPr="00715E29">
        <w:rPr>
          <w:rStyle w:val="StyleBoldUnderline"/>
        </w:rPr>
        <w:t xml:space="preserve">, the United States’ </w:t>
      </w:r>
      <w:r w:rsidR="00715E29" w:rsidRPr="00715E29">
        <w:rPr>
          <w:rStyle w:val="StyleBoldUnderline"/>
          <w:b w:val="0"/>
          <w:sz w:val="12"/>
          <w:u w:val="none"/>
        </w:rPr>
        <w:t>¶</w:t>
      </w:r>
      <w:r w:rsidRPr="00715E29">
        <w:rPr>
          <w:rStyle w:val="StyleBoldUnderline"/>
        </w:rPr>
        <w:t xml:space="preserve"> relationship with China has expanded to encompass a broad range of global, regional, and </w:t>
      </w:r>
      <w:r w:rsidR="00715E29" w:rsidRPr="00715E29">
        <w:rPr>
          <w:rStyle w:val="StyleBoldUnderline"/>
          <w:b w:val="0"/>
          <w:sz w:val="12"/>
          <w:u w:val="none"/>
        </w:rPr>
        <w:t>¶</w:t>
      </w:r>
      <w:r w:rsidRPr="00715E29">
        <w:rPr>
          <w:rStyle w:val="StyleBoldUnderline"/>
        </w:rPr>
        <w:t xml:space="preserve"> bilateral issues</w:t>
      </w:r>
      <w:r w:rsidRPr="00715E29">
        <w:t xml:space="preserve">. </w:t>
      </w:r>
      <w:r w:rsidRPr="00715E29">
        <w:rPr>
          <w:rStyle w:val="StyleBoldUnderline"/>
        </w:rPr>
        <w:t xml:space="preserve">With China’s economy now the second largest in the world, Washington seeks </w:t>
      </w:r>
      <w:r w:rsidR="00715E29" w:rsidRPr="00715E29">
        <w:rPr>
          <w:rStyle w:val="StyleBoldUnderline"/>
          <w:b w:val="0"/>
          <w:sz w:val="12"/>
          <w:u w:val="none"/>
        </w:rPr>
        <w:t>¶</w:t>
      </w:r>
      <w:r w:rsidRPr="00715E29">
        <w:rPr>
          <w:rStyle w:val="StyleBoldUnderline"/>
        </w:rPr>
        <w:t xml:space="preserve"> Beijing’s cooperation in rebalancing the global economy and sustaining global growth</w:t>
      </w:r>
      <w:r w:rsidRPr="00715E29">
        <w:t xml:space="preserve">. It hopes </w:t>
      </w:r>
      <w:r w:rsidR="00715E29" w:rsidRPr="00715E29">
        <w:rPr>
          <w:sz w:val="12"/>
        </w:rPr>
        <w:t>¶</w:t>
      </w:r>
      <w:r w:rsidRPr="00715E29">
        <w:t xml:space="preserve"> that </w:t>
      </w:r>
      <w:r w:rsidRPr="00715E29">
        <w:rPr>
          <w:rStyle w:val="StyleBoldUnderline"/>
        </w:rPr>
        <w:t xml:space="preserve">China, a fellow permanent member of the United Nations Security Council, will help block </w:t>
      </w:r>
      <w:r w:rsidR="00715E29" w:rsidRPr="00715E29">
        <w:rPr>
          <w:rStyle w:val="StyleBoldUnderline"/>
          <w:b w:val="0"/>
          <w:sz w:val="12"/>
          <w:u w:val="none"/>
        </w:rPr>
        <w:t>¶</w:t>
      </w:r>
      <w:r w:rsidRPr="00715E29">
        <w:rPr>
          <w:rStyle w:val="StyleBoldUnderline"/>
        </w:rPr>
        <w:t xml:space="preserve"> the nuclear ambitions of Iran and North Korea and assist in resolving the crisis in Syria</w:t>
      </w:r>
      <w:r w:rsidRPr="00715E29">
        <w:t xml:space="preserve">. The </w:t>
      </w:r>
      <w:r w:rsidR="00715E29" w:rsidRPr="00715E29">
        <w:rPr>
          <w:sz w:val="12"/>
        </w:rPr>
        <w:t>¶</w:t>
      </w:r>
      <w:r w:rsidRPr="00715E29">
        <w:t xml:space="preserve"> United States also seeks to encourage China to </w:t>
      </w:r>
      <w:r w:rsidRPr="00715E29">
        <w:rPr>
          <w:rStyle w:val="StyleBoldUnderline"/>
        </w:rPr>
        <w:t>contribute to peace and stability in the Asia</w:t>
      </w:r>
      <w:r w:rsidR="00715E29" w:rsidRPr="00715E29">
        <w:rPr>
          <w:rStyle w:val="StyleBoldUnderline"/>
        </w:rPr>
        <w:t xml:space="preserve"> </w:t>
      </w:r>
      <w:r w:rsidRPr="00715E29">
        <w:rPr>
          <w:rStyle w:val="StyleBoldUnderline"/>
        </w:rPr>
        <w:t>Pacific, including in the Taiwan Strait, the South China Sea, and the East China Sea</w:t>
      </w:r>
      <w:r w:rsidRPr="00715E29">
        <w:t xml:space="preserve">. With the </w:t>
      </w:r>
      <w:r w:rsidR="00715E29" w:rsidRPr="00715E29">
        <w:rPr>
          <w:sz w:val="12"/>
        </w:rPr>
        <w:t>¶</w:t>
      </w:r>
      <w:r w:rsidRPr="00715E29">
        <w:t xml:space="preserve"> United States focused on restoring its economic strength, Washington is seeking to achieve a so</w:t>
      </w:r>
      <w:r w:rsidR="00715E29" w:rsidRPr="00715E29">
        <w:t xml:space="preserve"> </w:t>
      </w:r>
      <w:r w:rsidRPr="00715E29">
        <w:t xml:space="preserve">called level playing field for U.S. firms that trade with </w:t>
      </w:r>
      <w:r w:rsidRPr="00715E29">
        <w:rPr>
          <w:rStyle w:val="StyleBoldUnderline"/>
        </w:rPr>
        <w:t>and</w:t>
      </w:r>
      <w:r w:rsidRPr="00715E29">
        <w:t xml:space="preserve"> operate in China; to </w:t>
      </w:r>
      <w:r w:rsidRPr="00715E29">
        <w:rPr>
          <w:rStyle w:val="StyleBoldUnderline"/>
        </w:rPr>
        <w:t xml:space="preserve">address cyber </w:t>
      </w:r>
      <w:r w:rsidR="00715E29" w:rsidRPr="00715E29">
        <w:rPr>
          <w:rStyle w:val="StyleBoldUnderline"/>
          <w:b w:val="0"/>
          <w:sz w:val="12"/>
          <w:u w:val="none"/>
        </w:rPr>
        <w:t>¶</w:t>
      </w:r>
      <w:r w:rsidRPr="00715E29">
        <w:rPr>
          <w:rStyle w:val="StyleBoldUnderline"/>
        </w:rPr>
        <w:t xml:space="preserve"> intrusions allegedly originating from China</w:t>
      </w:r>
      <w:r w:rsidRPr="00715E29">
        <w:t xml:space="preserve"> that target trade and military secrets; and to attract </w:t>
      </w:r>
      <w:r w:rsidR="00715E29" w:rsidRPr="00715E29">
        <w:rPr>
          <w:sz w:val="12"/>
        </w:rPr>
        <w:t>¶</w:t>
      </w:r>
      <w:r w:rsidRPr="00715E29">
        <w:t xml:space="preserve"> foreign direct investment from China. </w:t>
      </w:r>
      <w:r w:rsidRPr="00715E29">
        <w:rPr>
          <w:rStyle w:val="StyleBoldUnderline"/>
        </w:rPr>
        <w:t xml:space="preserve">With the United States and China now the two largest </w:t>
      </w:r>
      <w:r w:rsidR="00715E29" w:rsidRPr="00715E29">
        <w:rPr>
          <w:rStyle w:val="StyleBoldUnderline"/>
          <w:b w:val="0"/>
          <w:sz w:val="12"/>
          <w:u w:val="none"/>
        </w:rPr>
        <w:t>¶</w:t>
      </w:r>
      <w:r w:rsidRPr="00715E29">
        <w:rPr>
          <w:rStyle w:val="StyleBoldUnderline"/>
        </w:rPr>
        <w:t xml:space="preserve"> emitters of greenhouse gases, Washington seeks Beijing’s cooperation in reaching a new </w:t>
      </w:r>
      <w:r w:rsidR="00715E29" w:rsidRPr="00715E29">
        <w:rPr>
          <w:rStyle w:val="StyleBoldUnderline"/>
          <w:b w:val="0"/>
          <w:sz w:val="12"/>
          <w:u w:val="none"/>
        </w:rPr>
        <w:t>¶</w:t>
      </w:r>
      <w:r w:rsidRPr="00715E29">
        <w:rPr>
          <w:rStyle w:val="StyleBoldUnderline"/>
        </w:rPr>
        <w:t xml:space="preserve"> international agreement on steps to address climate change</w:t>
      </w:r>
      <w:r w:rsidRPr="00715E29">
        <w:t xml:space="preserve">. Finally, </w:t>
      </w:r>
      <w:r w:rsidRPr="00715E29">
        <w:rPr>
          <w:rStyle w:val="StyleBoldUnderline"/>
        </w:rPr>
        <w:t xml:space="preserve">while engaging with China’s </w:t>
      </w:r>
      <w:r w:rsidR="00715E29" w:rsidRPr="00715E29">
        <w:rPr>
          <w:rStyle w:val="StyleBoldUnderline"/>
          <w:b w:val="0"/>
          <w:sz w:val="12"/>
          <w:u w:val="none"/>
        </w:rPr>
        <w:t>¶</w:t>
      </w:r>
      <w:r w:rsidRPr="00715E29">
        <w:rPr>
          <w:rStyle w:val="StyleBoldUnderline"/>
        </w:rPr>
        <w:t xml:space="preserve"> authoritarian Communist government, the United States also seeks to promote human rights</w:t>
      </w:r>
      <w:r w:rsidRPr="00715E29">
        <w:t xml:space="preserve"> and </w:t>
      </w:r>
      <w:r w:rsidR="00715E29" w:rsidRPr="00715E29">
        <w:rPr>
          <w:sz w:val="12"/>
        </w:rPr>
        <w:t>¶</w:t>
      </w:r>
      <w:r w:rsidRPr="00715E29">
        <w:t xml:space="preserve"> the rule of law in China, including in the ethnic minority regions of Tibet and Xinjiang.</w:t>
      </w:r>
    </w:p>
    <w:p w14:paraId="53325DA4" w14:textId="77777777" w:rsidR="00B474D4" w:rsidRDefault="00B474D4" w:rsidP="00B474D4">
      <w:pPr>
        <w:pStyle w:val="Heading4"/>
      </w:pPr>
      <w:r w:rsidRPr="00270A40">
        <w:t xml:space="preserve">U.S.-China Relations spurs economic growth, key to </w:t>
      </w:r>
      <w:r>
        <w:t>coordinating significant steps to solve warming, long-term sustainability</w:t>
      </w:r>
    </w:p>
    <w:p w14:paraId="12960CEC" w14:textId="4D3D1FCD" w:rsidR="00ED0B63" w:rsidRPr="00ED0B63" w:rsidRDefault="00B474D4" w:rsidP="00ED0B63">
      <w:pPr>
        <w:rPr>
          <w:rStyle w:val="StyleStyleBold12pt"/>
        </w:rPr>
      </w:pPr>
      <w:r w:rsidRPr="00ED0B63">
        <w:rPr>
          <w:rStyle w:val="StyleStyleBold12pt"/>
        </w:rPr>
        <w:t>Lewis, Professor in Asi</w:t>
      </w:r>
      <w:r w:rsidR="00B337C6">
        <w:rPr>
          <w:rStyle w:val="StyleStyleBold12pt"/>
        </w:rPr>
        <w:t xml:space="preserve">an Studies at Rice University, </w:t>
      </w:r>
      <w:r w:rsidRPr="00ED0B63">
        <w:rPr>
          <w:rStyle w:val="StyleStyleBold12pt"/>
        </w:rPr>
        <w:t xml:space="preserve">13 </w:t>
      </w:r>
    </w:p>
    <w:p w14:paraId="4E3F3657" w14:textId="7951FFD8" w:rsidR="00B474D4" w:rsidRPr="00ED0B63" w:rsidRDefault="00ED0B63" w:rsidP="00ED0B63">
      <w:r>
        <w:t>[</w:t>
      </w:r>
      <w:r w:rsidR="00B474D4" w:rsidRPr="00ED0B63">
        <w:t>Steven W., Rice University’s 2013 Policy Recommendations for the Obama Administration, “U.S.-China Relations: Energy and Environmental Policy”, http://assets.fiercemarkets.com/public/sites/energy/reports/bakerinstitute.pdf#page=66, accessed 7-2-13, AR</w:t>
      </w:r>
      <w:r>
        <w:t>]</w:t>
      </w:r>
    </w:p>
    <w:p w14:paraId="3331DBFF" w14:textId="77777777" w:rsidR="00B474D4" w:rsidRDefault="00B474D4" w:rsidP="00B474D4"/>
    <w:p w14:paraId="428DC103" w14:textId="2B198B16" w:rsidR="00B474D4" w:rsidRDefault="00B474D4" w:rsidP="00715E29">
      <w:pPr>
        <w:rPr>
          <w:rStyle w:val="StyleBoldUnderline"/>
        </w:rPr>
      </w:pPr>
      <w:r w:rsidRPr="00270A40">
        <w:rPr>
          <w:rStyle w:val="StyleBoldUnderline"/>
        </w:rPr>
        <w:t xml:space="preserve">The biggest threat that America and China pose to each other in the long-term is not a </w:t>
      </w:r>
      <w:r w:rsidR="00D040A5" w:rsidRPr="00D040A5">
        <w:rPr>
          <w:rStyle w:val="StyleBoldUnderline"/>
          <w:b w:val="0"/>
          <w:sz w:val="12"/>
          <w:u w:val="none"/>
        </w:rPr>
        <w:t>¶</w:t>
      </w:r>
      <w:r w:rsidRPr="00270A40">
        <w:rPr>
          <w:rStyle w:val="StyleBoldUnderline"/>
        </w:rPr>
        <w:t xml:space="preserve"> lack of cooperation, but rather a lack of coordination</w:t>
      </w:r>
      <w:r>
        <w:t xml:space="preserve">. We are the two largest economies, </w:t>
      </w:r>
      <w:r w:rsidR="00D040A5" w:rsidRPr="00D040A5">
        <w:rPr>
          <w:sz w:val="12"/>
        </w:rPr>
        <w:t>¶</w:t>
      </w:r>
      <w:r w:rsidRPr="00270A40">
        <w:rPr>
          <w:sz w:val="12"/>
        </w:rPr>
        <w:t xml:space="preserve"> </w:t>
      </w:r>
      <w:r>
        <w:t xml:space="preserve">the two largest consumer societies, and the two largest decentralized political and </w:t>
      </w:r>
      <w:r w:rsidR="00D040A5" w:rsidRPr="00D040A5">
        <w:rPr>
          <w:sz w:val="12"/>
        </w:rPr>
        <w:t>¶</w:t>
      </w:r>
      <w:r w:rsidRPr="00270A40">
        <w:rPr>
          <w:sz w:val="12"/>
        </w:rPr>
        <w:t xml:space="preserve"> </w:t>
      </w:r>
      <w:r>
        <w:t xml:space="preserve">economic systems. Chinese and Americans may differ on many political and cultural </w:t>
      </w:r>
      <w:r w:rsidR="00D040A5" w:rsidRPr="00D040A5">
        <w:rPr>
          <w:sz w:val="12"/>
        </w:rPr>
        <w:t>¶</w:t>
      </w:r>
      <w:r w:rsidRPr="00270A40">
        <w:rPr>
          <w:sz w:val="12"/>
        </w:rPr>
        <w:t xml:space="preserve"> </w:t>
      </w:r>
      <w:r>
        <w:t xml:space="preserve">beliefs, but what we share is a love of competition and of consumption. We look up to the </w:t>
      </w:r>
      <w:r w:rsidR="00D040A5" w:rsidRPr="00D040A5">
        <w:rPr>
          <w:sz w:val="12"/>
        </w:rPr>
        <w:t>¶</w:t>
      </w:r>
      <w:r w:rsidRPr="00270A40">
        <w:rPr>
          <w:sz w:val="12"/>
        </w:rPr>
        <w:t xml:space="preserve"> </w:t>
      </w:r>
      <w:r>
        <w:t xml:space="preserve">Acropolis but we spend all of our time playing in the Agora, enjoying the give and take, </w:t>
      </w:r>
      <w:r w:rsidR="00D040A5" w:rsidRPr="00D040A5">
        <w:rPr>
          <w:sz w:val="12"/>
        </w:rPr>
        <w:t>¶</w:t>
      </w:r>
      <w:r w:rsidRPr="00270A40">
        <w:rPr>
          <w:sz w:val="12"/>
        </w:rPr>
        <w:t xml:space="preserve"> </w:t>
      </w:r>
      <w:r>
        <w:t xml:space="preserve">the take and the give. </w:t>
      </w:r>
      <w:r w:rsidR="00D040A5" w:rsidRPr="00D040A5">
        <w:rPr>
          <w:sz w:val="12"/>
        </w:rPr>
        <w:t>¶</w:t>
      </w:r>
      <w:r w:rsidRPr="00270A40">
        <w:rPr>
          <w:sz w:val="12"/>
        </w:rPr>
        <w:t xml:space="preserve"> </w:t>
      </w:r>
      <w:r>
        <w:t xml:space="preserve">Chinese provinces and municipalities compete with each other intensely for capital, labor, </w:t>
      </w:r>
      <w:r w:rsidR="00D040A5" w:rsidRPr="00D040A5">
        <w:rPr>
          <w:sz w:val="12"/>
        </w:rPr>
        <w:t>¶</w:t>
      </w:r>
      <w:r w:rsidRPr="00270A40">
        <w:rPr>
          <w:sz w:val="12"/>
        </w:rPr>
        <w:t xml:space="preserve"> </w:t>
      </w:r>
      <w:r>
        <w:t xml:space="preserve">and technology. An offer to investors of tax breaks and local government subsidies in </w:t>
      </w:r>
      <w:r w:rsidR="00D040A5" w:rsidRPr="00D040A5">
        <w:rPr>
          <w:sz w:val="12"/>
        </w:rPr>
        <w:t>¶</w:t>
      </w:r>
      <w:r w:rsidRPr="00270A40">
        <w:rPr>
          <w:sz w:val="12"/>
        </w:rPr>
        <w:t xml:space="preserve"> </w:t>
      </w:r>
      <w:r>
        <w:t xml:space="preserve">Shenzhen in South China is soon matched by greater, undercutting offers from Shanghai </w:t>
      </w:r>
      <w:r w:rsidR="00D040A5" w:rsidRPr="00D040A5">
        <w:rPr>
          <w:sz w:val="12"/>
        </w:rPr>
        <w:t>¶</w:t>
      </w:r>
      <w:r w:rsidRPr="00270A40">
        <w:rPr>
          <w:sz w:val="12"/>
        </w:rPr>
        <w:t xml:space="preserve"> </w:t>
      </w:r>
      <w:r>
        <w:t xml:space="preserve">in East China, or Dalian in Northeast China. The same competition exists between </w:t>
      </w:r>
      <w:r w:rsidR="00D040A5" w:rsidRPr="00D040A5">
        <w:rPr>
          <w:sz w:val="12"/>
        </w:rPr>
        <w:t>¶</w:t>
      </w:r>
      <w:r w:rsidRPr="00270A40">
        <w:rPr>
          <w:sz w:val="12"/>
        </w:rPr>
        <w:t xml:space="preserve"> </w:t>
      </w:r>
      <w:r>
        <w:t xml:space="preserve">Houston, Chicago, and New York. And Chinese and American laborers and professionals </w:t>
      </w:r>
      <w:r w:rsidR="00D040A5" w:rsidRPr="00D040A5">
        <w:rPr>
          <w:sz w:val="12"/>
        </w:rPr>
        <w:t>¶</w:t>
      </w:r>
      <w:r w:rsidRPr="00270A40">
        <w:rPr>
          <w:sz w:val="12"/>
        </w:rPr>
        <w:t xml:space="preserve"> </w:t>
      </w:r>
      <w:r>
        <w:t xml:space="preserve">alike work some of the longest hours seen anywhere. Americans are accustomed to a few </w:t>
      </w:r>
      <w:r w:rsidR="00D040A5" w:rsidRPr="00D040A5">
        <w:rPr>
          <w:sz w:val="12"/>
        </w:rPr>
        <w:t>¶</w:t>
      </w:r>
      <w:r w:rsidRPr="00270A40">
        <w:rPr>
          <w:sz w:val="12"/>
        </w:rPr>
        <w:t xml:space="preserve"> </w:t>
      </w:r>
      <w:r>
        <w:t xml:space="preserve">weeks of vacation each year, and so are most Chinese. American and Chinese consumers </w:t>
      </w:r>
      <w:r w:rsidR="00D040A5" w:rsidRPr="00D040A5">
        <w:rPr>
          <w:sz w:val="12"/>
        </w:rPr>
        <w:t>¶</w:t>
      </w:r>
      <w:r w:rsidRPr="00270A40">
        <w:rPr>
          <w:sz w:val="12"/>
        </w:rPr>
        <w:t xml:space="preserve"> </w:t>
      </w:r>
      <w:r>
        <w:t xml:space="preserve">are equally relentless: there are no blue laws that keep businesses closed on weekends </w:t>
      </w:r>
      <w:r w:rsidR="00D040A5" w:rsidRPr="00D040A5">
        <w:rPr>
          <w:sz w:val="12"/>
        </w:rPr>
        <w:t>¶</w:t>
      </w:r>
      <w:r w:rsidRPr="00270A40">
        <w:rPr>
          <w:sz w:val="12"/>
        </w:rPr>
        <w:t xml:space="preserve"> </w:t>
      </w:r>
      <w:r>
        <w:t xml:space="preserve">or evenings in either Los Angeles or Wuhan, or New Orleans or Xiamen. Chinese and </w:t>
      </w:r>
      <w:r w:rsidR="00D040A5" w:rsidRPr="00D040A5">
        <w:rPr>
          <w:sz w:val="12"/>
        </w:rPr>
        <w:t>¶</w:t>
      </w:r>
      <w:r w:rsidRPr="00270A40">
        <w:rPr>
          <w:sz w:val="12"/>
        </w:rPr>
        <w:t xml:space="preserve"> </w:t>
      </w:r>
      <w:r>
        <w:t xml:space="preserve">Americans work hard and shop harder. </w:t>
      </w:r>
      <w:r w:rsidRPr="00270A40">
        <w:rPr>
          <w:rStyle w:val="StyleBoldUnderline"/>
        </w:rPr>
        <w:t xml:space="preserve">As many of the light goods consumed in America </w:t>
      </w:r>
      <w:r w:rsidR="00D040A5" w:rsidRPr="00D040A5">
        <w:rPr>
          <w:rStyle w:val="StyleBoldUnderline"/>
          <w:b w:val="0"/>
          <w:sz w:val="12"/>
          <w:u w:val="none"/>
        </w:rPr>
        <w:t>¶</w:t>
      </w:r>
      <w:r w:rsidRPr="00270A40">
        <w:rPr>
          <w:rStyle w:val="StyleBoldUnderline"/>
        </w:rPr>
        <w:t xml:space="preserve"> are made in China, and as many of China’s top scientists, educators, and innovators are </w:t>
      </w:r>
      <w:r w:rsidR="00D040A5" w:rsidRPr="00D040A5">
        <w:rPr>
          <w:rStyle w:val="StyleBoldUnderline"/>
          <w:b w:val="0"/>
          <w:sz w:val="12"/>
          <w:u w:val="none"/>
        </w:rPr>
        <w:t>¶</w:t>
      </w:r>
      <w:r w:rsidRPr="00270A40">
        <w:rPr>
          <w:rStyle w:val="StyleBoldUnderline"/>
        </w:rPr>
        <w:t xml:space="preserve"> educated in America, and as the government budgets of each country are dependent </w:t>
      </w:r>
      <w:r w:rsidR="00D040A5" w:rsidRPr="00D040A5">
        <w:rPr>
          <w:rStyle w:val="StyleBoldUnderline"/>
          <w:b w:val="0"/>
          <w:sz w:val="12"/>
          <w:u w:val="none"/>
        </w:rPr>
        <w:t>¶</w:t>
      </w:r>
      <w:r w:rsidRPr="00270A40">
        <w:rPr>
          <w:rStyle w:val="StyleBoldUnderline"/>
        </w:rPr>
        <w:t xml:space="preserve"> on the continued consumption of financial instruments and strategic investments of </w:t>
      </w:r>
      <w:r w:rsidR="00D040A5" w:rsidRPr="00D040A5">
        <w:rPr>
          <w:rStyle w:val="StyleBoldUnderline"/>
          <w:b w:val="0"/>
          <w:sz w:val="12"/>
          <w:u w:val="none"/>
        </w:rPr>
        <w:t>¶</w:t>
      </w:r>
      <w:r w:rsidRPr="00270A40">
        <w:rPr>
          <w:rStyle w:val="StyleBoldUnderline"/>
        </w:rPr>
        <w:t xml:space="preserve"> the other, there is a very real symbiosis</w:t>
      </w:r>
      <w:r>
        <w:t xml:space="preserve">: a state of “Chimerica,” as some observers have </w:t>
      </w:r>
      <w:r w:rsidR="00D040A5" w:rsidRPr="00D040A5">
        <w:rPr>
          <w:sz w:val="12"/>
        </w:rPr>
        <w:t>¶</w:t>
      </w:r>
      <w:r w:rsidRPr="00270A40">
        <w:rPr>
          <w:sz w:val="12"/>
        </w:rPr>
        <w:t xml:space="preserve"> </w:t>
      </w:r>
      <w:r>
        <w:t xml:space="preserve">dubbed the union of the world’s two largest economies. America has replaced the Mutual </w:t>
      </w:r>
      <w:r w:rsidR="00D040A5" w:rsidRPr="00D040A5">
        <w:rPr>
          <w:sz w:val="12"/>
        </w:rPr>
        <w:t>¶</w:t>
      </w:r>
      <w:r w:rsidRPr="00270A40">
        <w:rPr>
          <w:sz w:val="12"/>
        </w:rPr>
        <w:t xml:space="preserve"> </w:t>
      </w:r>
      <w:r>
        <w:t xml:space="preserve">Assured Destruction relationship with the Soviet Union during the Cold War with one of </w:t>
      </w:r>
      <w:r w:rsidR="00D040A5" w:rsidRPr="00D040A5">
        <w:rPr>
          <w:sz w:val="12"/>
        </w:rPr>
        <w:t>¶</w:t>
      </w:r>
      <w:r w:rsidRPr="00270A40">
        <w:rPr>
          <w:sz w:val="12"/>
        </w:rPr>
        <w:t xml:space="preserve"> </w:t>
      </w:r>
      <w:r>
        <w:t>Mutual Assured Dependence with the People’s Republic of China.</w:t>
      </w:r>
      <w:r w:rsidR="00D040A5" w:rsidRPr="00D040A5">
        <w:rPr>
          <w:sz w:val="12"/>
        </w:rPr>
        <w:t>¶</w:t>
      </w:r>
      <w:r w:rsidRPr="00270A40">
        <w:rPr>
          <w:sz w:val="12"/>
        </w:rPr>
        <w:t xml:space="preserve"> </w:t>
      </w:r>
      <w:r>
        <w:t xml:space="preserve">Fortunately for all concerned, both Americans and Chinese now recognize that such </w:t>
      </w:r>
      <w:r w:rsidR="00D040A5" w:rsidRPr="00D040A5">
        <w:rPr>
          <w:sz w:val="12"/>
        </w:rPr>
        <w:t>¶</w:t>
      </w:r>
      <w:r w:rsidRPr="00270A40">
        <w:rPr>
          <w:sz w:val="12"/>
        </w:rPr>
        <w:t xml:space="preserve"> </w:t>
      </w:r>
      <w:r>
        <w:t xml:space="preserve">unchecked and unregulated consumption is not sustainable. The majority of Americans </w:t>
      </w:r>
      <w:r w:rsidR="00D040A5" w:rsidRPr="00D040A5">
        <w:rPr>
          <w:sz w:val="12"/>
        </w:rPr>
        <w:t>¶</w:t>
      </w:r>
      <w:r w:rsidRPr="00270A40">
        <w:rPr>
          <w:sz w:val="12"/>
        </w:rPr>
        <w:t xml:space="preserve"> </w:t>
      </w:r>
      <w:r>
        <w:t xml:space="preserve">now believe in global warming and demand government action to slow the consumption </w:t>
      </w:r>
      <w:r w:rsidR="00D040A5" w:rsidRPr="00D040A5">
        <w:rPr>
          <w:sz w:val="12"/>
        </w:rPr>
        <w:t>¶</w:t>
      </w:r>
      <w:r w:rsidRPr="00270A40">
        <w:rPr>
          <w:sz w:val="12"/>
        </w:rPr>
        <w:t xml:space="preserve"> </w:t>
      </w:r>
      <w:r>
        <w:t xml:space="preserve">of carbon fuels and to increase research to find new ways to keep greenhouse gases from </w:t>
      </w:r>
      <w:r w:rsidR="00D040A5" w:rsidRPr="00D040A5">
        <w:rPr>
          <w:sz w:val="12"/>
        </w:rPr>
        <w:t>¶</w:t>
      </w:r>
      <w:r w:rsidRPr="00270A40">
        <w:rPr>
          <w:sz w:val="12"/>
        </w:rPr>
        <w:t xml:space="preserve"> </w:t>
      </w:r>
      <w:r>
        <w:t xml:space="preserve">radically changing our environment. Surveys in China reveal similar beliefs there, with </w:t>
      </w:r>
      <w:r w:rsidR="00D040A5" w:rsidRPr="00D040A5">
        <w:rPr>
          <w:sz w:val="12"/>
        </w:rPr>
        <w:t>¶</w:t>
      </w:r>
      <w:r w:rsidRPr="00270A40">
        <w:rPr>
          <w:sz w:val="12"/>
        </w:rPr>
        <w:t xml:space="preserve"> </w:t>
      </w:r>
      <w:r>
        <w:t>the Chinese central government proposing aggressive industrial policies to curb carbonintensive energy use as part of its 12th Five Year Plan (2011-2016). Chinese citizens are 67</w:t>
      </w:r>
      <w:r w:rsidR="00D040A5" w:rsidRPr="00D040A5">
        <w:rPr>
          <w:sz w:val="12"/>
        </w:rPr>
        <w:t>¶</w:t>
      </w:r>
      <w:r w:rsidRPr="00270A40">
        <w:rPr>
          <w:sz w:val="12"/>
        </w:rPr>
        <w:t xml:space="preserve"> </w:t>
      </w:r>
      <w:r>
        <w:t xml:space="preserve">2013 Policy Recommendations </w:t>
      </w:r>
      <w:r w:rsidR="00D040A5" w:rsidRPr="00D040A5">
        <w:rPr>
          <w:sz w:val="12"/>
        </w:rPr>
        <w:t>¶</w:t>
      </w:r>
      <w:r w:rsidRPr="00270A40">
        <w:rPr>
          <w:sz w:val="12"/>
        </w:rPr>
        <w:t xml:space="preserve"> </w:t>
      </w:r>
      <w:r>
        <w:t xml:space="preserve">increasingly mobilizing to protest harmful industrial byproducts in their living spaces, </w:t>
      </w:r>
      <w:r w:rsidR="00D040A5" w:rsidRPr="00D040A5">
        <w:rPr>
          <w:sz w:val="12"/>
        </w:rPr>
        <w:t>¶</w:t>
      </w:r>
      <w:r w:rsidRPr="00270A40">
        <w:rPr>
          <w:sz w:val="12"/>
        </w:rPr>
        <w:t xml:space="preserve"> </w:t>
      </w:r>
      <w:r>
        <w:t>and it is only a matter of time before the citizens of the world’s most polluted cities—</w:t>
      </w:r>
      <w:r w:rsidR="00D040A5" w:rsidRPr="00D040A5">
        <w:rPr>
          <w:sz w:val="12"/>
        </w:rPr>
        <w:t>¶</w:t>
      </w:r>
      <w:r w:rsidRPr="00270A40">
        <w:rPr>
          <w:sz w:val="12"/>
        </w:rPr>
        <w:t xml:space="preserve"> </w:t>
      </w:r>
      <w:r>
        <w:t xml:space="preserve">Beijing and Shanghai—react as London’s did after the Great Smog of 1952 and demand </w:t>
      </w:r>
      <w:r w:rsidR="00D040A5" w:rsidRPr="00D040A5">
        <w:rPr>
          <w:sz w:val="12"/>
        </w:rPr>
        <w:t>¶</w:t>
      </w:r>
      <w:r w:rsidRPr="00270A40">
        <w:rPr>
          <w:sz w:val="12"/>
        </w:rPr>
        <w:t xml:space="preserve"> </w:t>
      </w:r>
      <w:r>
        <w:t xml:space="preserve">clean air legislation and a shift to cleaner forms of energy. </w:t>
      </w:r>
      <w:r w:rsidR="00D040A5" w:rsidRPr="00D040A5">
        <w:rPr>
          <w:sz w:val="12"/>
        </w:rPr>
        <w:t>¶</w:t>
      </w:r>
      <w:r w:rsidRPr="00270A40">
        <w:rPr>
          <w:sz w:val="12"/>
        </w:rPr>
        <w:t xml:space="preserve"> </w:t>
      </w:r>
      <w:r w:rsidRPr="00270A40">
        <w:rPr>
          <w:rStyle w:val="StyleBoldUnderline"/>
        </w:rPr>
        <w:t xml:space="preserve">The danger to both China and America is that we will respond in radically different </w:t>
      </w:r>
      <w:r w:rsidR="00D040A5" w:rsidRPr="00D040A5">
        <w:rPr>
          <w:rStyle w:val="StyleBoldUnderline"/>
          <w:b w:val="0"/>
          <w:sz w:val="12"/>
          <w:u w:val="none"/>
        </w:rPr>
        <w:t>¶</w:t>
      </w:r>
      <w:r w:rsidRPr="00270A40">
        <w:rPr>
          <w:rStyle w:val="StyleBoldUnderline"/>
        </w:rPr>
        <w:t xml:space="preserve"> ways, and in particular adopt new technologies and systems of energy production </w:t>
      </w:r>
      <w:r w:rsidR="00D040A5" w:rsidRPr="00D040A5">
        <w:rPr>
          <w:rStyle w:val="StyleBoldUnderline"/>
          <w:b w:val="0"/>
          <w:sz w:val="12"/>
          <w:u w:val="none"/>
        </w:rPr>
        <w:t>¶</w:t>
      </w:r>
      <w:r w:rsidRPr="00270A40">
        <w:rPr>
          <w:rStyle w:val="StyleBoldUnderline"/>
        </w:rPr>
        <w:t xml:space="preserve"> and distribution and consumption that are not compatible with each other, thereby </w:t>
      </w:r>
      <w:r w:rsidR="00D040A5" w:rsidRPr="00D040A5">
        <w:rPr>
          <w:rStyle w:val="StyleBoldUnderline"/>
          <w:b w:val="0"/>
          <w:sz w:val="12"/>
          <w:u w:val="none"/>
        </w:rPr>
        <w:t>¶</w:t>
      </w:r>
      <w:r w:rsidRPr="00270A40">
        <w:rPr>
          <w:rStyle w:val="StyleBoldUnderline"/>
        </w:rPr>
        <w:t xml:space="preserve"> depriving both of our societies of the economies of scale and scope that might make such </w:t>
      </w:r>
      <w:r w:rsidR="00D040A5" w:rsidRPr="00D040A5">
        <w:rPr>
          <w:rStyle w:val="StyleBoldUnderline"/>
          <w:b w:val="0"/>
          <w:sz w:val="12"/>
          <w:u w:val="none"/>
        </w:rPr>
        <w:t>¶</w:t>
      </w:r>
      <w:r w:rsidRPr="00270A40">
        <w:rPr>
          <w:rStyle w:val="StyleBoldUnderline"/>
        </w:rPr>
        <w:t xml:space="preserve"> technologies affordable to all. This outcome is even more likely given the sustainability </w:t>
      </w:r>
      <w:r w:rsidR="00D040A5" w:rsidRPr="00D040A5">
        <w:rPr>
          <w:rStyle w:val="StyleBoldUnderline"/>
          <w:b w:val="0"/>
          <w:sz w:val="12"/>
          <w:u w:val="none"/>
        </w:rPr>
        <w:t>¶</w:t>
      </w:r>
      <w:r w:rsidRPr="00270A40">
        <w:rPr>
          <w:rStyle w:val="StyleBoldUnderline"/>
        </w:rPr>
        <w:t xml:space="preserve"> strategies of the two groups of governments who have moved early in order to try to </w:t>
      </w:r>
      <w:r w:rsidR="00D040A5" w:rsidRPr="00D040A5">
        <w:rPr>
          <w:rStyle w:val="StyleBoldUnderline"/>
          <w:b w:val="0"/>
          <w:sz w:val="12"/>
          <w:u w:val="none"/>
        </w:rPr>
        <w:t>¶</w:t>
      </w:r>
      <w:r w:rsidRPr="00270A40">
        <w:rPr>
          <w:rStyle w:val="StyleBoldUnderline"/>
        </w:rPr>
        <w:t xml:space="preserve"> capture the first-mover advantage in technological change: Western Europe and Japan/</w:t>
      </w:r>
      <w:r w:rsidR="00D040A5" w:rsidRPr="00D040A5">
        <w:rPr>
          <w:rStyle w:val="StyleBoldUnderline"/>
          <w:b w:val="0"/>
          <w:sz w:val="12"/>
          <w:u w:val="none"/>
        </w:rPr>
        <w:t>¶</w:t>
      </w:r>
      <w:r w:rsidRPr="00270A40">
        <w:rPr>
          <w:rStyle w:val="StyleBoldUnderline"/>
        </w:rPr>
        <w:t xml:space="preserve"> South Korea. The global effort to achieve sustainable growth is currently locked in stasis, </w:t>
      </w:r>
      <w:r w:rsidR="00D040A5" w:rsidRPr="00D040A5">
        <w:rPr>
          <w:rStyle w:val="StyleBoldUnderline"/>
          <w:b w:val="0"/>
          <w:sz w:val="12"/>
          <w:u w:val="none"/>
        </w:rPr>
        <w:t>¶</w:t>
      </w:r>
      <w:r w:rsidRPr="00270A40">
        <w:rPr>
          <w:rStyle w:val="StyleBoldUnderline"/>
        </w:rPr>
        <w:t xml:space="preserve"> waiting for the two largest consumer societies, the United States and China, to try to </w:t>
      </w:r>
      <w:r w:rsidR="00D040A5" w:rsidRPr="00D040A5">
        <w:rPr>
          <w:rStyle w:val="StyleBoldUnderline"/>
          <w:b w:val="0"/>
          <w:sz w:val="12"/>
          <w:u w:val="none"/>
        </w:rPr>
        <w:t>¶</w:t>
      </w:r>
      <w:r w:rsidRPr="00270A40">
        <w:rPr>
          <w:rStyle w:val="StyleBoldUnderline"/>
        </w:rPr>
        <w:t xml:space="preserve"> decide if they will follow either the European or the East Asian models—or if they will </w:t>
      </w:r>
      <w:r w:rsidR="00D040A5" w:rsidRPr="00D040A5">
        <w:rPr>
          <w:rStyle w:val="StyleBoldUnderline"/>
          <w:b w:val="0"/>
          <w:sz w:val="12"/>
          <w:u w:val="none"/>
        </w:rPr>
        <w:t>¶</w:t>
      </w:r>
      <w:r w:rsidRPr="00270A40">
        <w:rPr>
          <w:rStyle w:val="StyleBoldUnderline"/>
        </w:rPr>
        <w:t xml:space="preserve"> instead each go down their own road, or each share a common path. China and the </w:t>
      </w:r>
      <w:r w:rsidR="00D040A5" w:rsidRPr="00D040A5">
        <w:rPr>
          <w:rStyle w:val="StyleBoldUnderline"/>
          <w:b w:val="0"/>
          <w:sz w:val="12"/>
          <w:u w:val="none"/>
        </w:rPr>
        <w:t>¶</w:t>
      </w:r>
      <w:r w:rsidRPr="00270A40">
        <w:rPr>
          <w:rStyle w:val="StyleBoldUnderline"/>
        </w:rPr>
        <w:t xml:space="preserve"> United States need to come to a decision soon on whether or not they will walk down the </w:t>
      </w:r>
      <w:r w:rsidR="00D040A5" w:rsidRPr="00D040A5">
        <w:rPr>
          <w:rStyle w:val="StyleBoldUnderline"/>
          <w:b w:val="0"/>
          <w:sz w:val="12"/>
          <w:u w:val="none"/>
        </w:rPr>
        <w:t>¶</w:t>
      </w:r>
      <w:r w:rsidRPr="00270A40">
        <w:rPr>
          <w:rStyle w:val="StyleBoldUnderline"/>
        </w:rPr>
        <w:t xml:space="preserve"> same path to sustainability.</w:t>
      </w:r>
    </w:p>
    <w:p w14:paraId="1364AF8E" w14:textId="77777777" w:rsidR="00D448F8" w:rsidRPr="00A02A6B" w:rsidRDefault="00D448F8" w:rsidP="00D448F8">
      <w:pPr>
        <w:pStyle w:val="Heading4"/>
        <w:rPr>
          <w:rStyle w:val="StyleStyleBold12pt"/>
          <w:b/>
        </w:rPr>
      </w:pPr>
      <w:r>
        <w:rPr>
          <w:rStyle w:val="StyleStyleBold12pt"/>
          <w:b/>
        </w:rPr>
        <w:t>Collapse in U.S.-China relations cause climate change, energy security, nuclear proliferation, genocide, and disease</w:t>
      </w:r>
    </w:p>
    <w:p w14:paraId="1A8F9C17" w14:textId="77777777" w:rsidR="00D040A5" w:rsidRDefault="00D448F8" w:rsidP="00D448F8">
      <w:pPr>
        <w:rPr>
          <w:rStyle w:val="StyleStyleBold12pt"/>
        </w:rPr>
      </w:pPr>
      <w:r>
        <w:rPr>
          <w:rStyle w:val="StyleStyleBold12pt"/>
        </w:rPr>
        <w:t xml:space="preserve">Gewirtz, professor at Yale Law School, 11 </w:t>
      </w:r>
    </w:p>
    <w:p w14:paraId="18AF9F39" w14:textId="1263D608" w:rsidR="00D448F8" w:rsidRPr="00A97743" w:rsidRDefault="00D448F8" w:rsidP="00A97743">
      <w:r w:rsidRPr="00A97743">
        <w:t>[Paul, 1-18-11, New York Times, “What America and China Must Not Forget”, http://www.nytimes.com/2011/01/19/opinion/19iht-edgewirtz19.html, accessed 7-7-13, HG]</w:t>
      </w:r>
    </w:p>
    <w:p w14:paraId="1B16A2D0" w14:textId="77777777" w:rsidR="00D040A5" w:rsidRPr="00445B06" w:rsidRDefault="00D040A5" w:rsidP="00D448F8">
      <w:pPr>
        <w:rPr>
          <w:rStyle w:val="StyleStyleBold12pt"/>
          <w:b w:val="0"/>
        </w:rPr>
      </w:pPr>
    </w:p>
    <w:p w14:paraId="43E3C0B5" w14:textId="4679A066" w:rsidR="00D448F8" w:rsidRDefault="00D448F8" w:rsidP="00715E29">
      <w:pPr>
        <w:rPr>
          <w:rStyle w:val="Emphasis"/>
        </w:rPr>
      </w:pPr>
      <w:r w:rsidRPr="00445B06">
        <w:t xml:space="preserve">However, the fact that the United States and China have many common interests does not mean that we will inevitably pursue them. </w:t>
      </w:r>
      <w:r w:rsidRPr="00A02A6B">
        <w:rPr>
          <w:rStyle w:val="StyleBoldUnderline"/>
        </w:rPr>
        <w:t xml:space="preserve">Nor does China’s rising economic and military power mean inevitable conflict, as fatalistic doomsayers in both countries are arguing. The United States and China are now so entangled with each other economically that conflict — whether escalating </w:t>
      </w:r>
      <w:r w:rsidRPr="00A02A6B">
        <w:rPr>
          <w:rStyle w:val="Emphasis"/>
        </w:rPr>
        <w:t>trade protectionism</w:t>
      </w:r>
      <w:r w:rsidRPr="00A02A6B">
        <w:rPr>
          <w:rStyle w:val="StyleBoldUnderline"/>
        </w:rPr>
        <w:t xml:space="preserve"> or belligerent rivalry for spheres of influence or </w:t>
      </w:r>
      <w:r w:rsidRPr="00A02A6B">
        <w:rPr>
          <w:rStyle w:val="Emphasis"/>
        </w:rPr>
        <w:t>military provocation</w:t>
      </w:r>
      <w:r w:rsidRPr="00A02A6B">
        <w:rPr>
          <w:rStyle w:val="StyleBoldUnderline"/>
        </w:rPr>
        <w:t xml:space="preserve"> — inflicts major harm on both countries. And there are so many global problems that require U.S.-China cooperation if the world is to find solutions — </w:t>
      </w:r>
      <w:r w:rsidRPr="00A02A6B">
        <w:rPr>
          <w:rStyle w:val="Emphasis"/>
        </w:rPr>
        <w:t xml:space="preserve">including climate change, energy scarcity, nuclear proliferation, genocide and pandemics — that we have large incentives and responsibilities to cooperate. </w:t>
      </w:r>
    </w:p>
    <w:p w14:paraId="489982B7" w14:textId="77777777" w:rsidR="00D448F8" w:rsidRDefault="00D448F8" w:rsidP="00D448F8">
      <w:pPr>
        <w:pStyle w:val="Heading4"/>
      </w:pPr>
      <w:r>
        <w:t>China conflict turns warming, proliferation, genocide, and disease</w:t>
      </w:r>
    </w:p>
    <w:p w14:paraId="1CCEF293" w14:textId="38C6BD5B" w:rsidR="0070554E" w:rsidRDefault="00D448F8" w:rsidP="00D448F8">
      <w:pPr>
        <w:rPr>
          <w:rStyle w:val="StyleStyleBold12pt"/>
        </w:rPr>
      </w:pPr>
      <w:r>
        <w:rPr>
          <w:rStyle w:val="StyleStyleBold12pt"/>
        </w:rPr>
        <w:t xml:space="preserve">Christensen, professor of Politics and International Affairs at </w:t>
      </w:r>
      <w:r w:rsidR="0070554E">
        <w:rPr>
          <w:rStyle w:val="StyleStyleBold12pt"/>
        </w:rPr>
        <w:t>Princeton</w:t>
      </w:r>
      <w:r>
        <w:rPr>
          <w:rStyle w:val="StyleStyleBold12pt"/>
        </w:rPr>
        <w:t xml:space="preserve"> University, 11 </w:t>
      </w:r>
    </w:p>
    <w:p w14:paraId="44389141" w14:textId="1475028C" w:rsidR="00D448F8" w:rsidRPr="00A97743" w:rsidRDefault="00D448F8" w:rsidP="00A97743">
      <w:r w:rsidRPr="00A97743">
        <w:t xml:space="preserve">[Thomas, 2011, United States Institute for Peace, “The Need to </w:t>
      </w:r>
      <w:r w:rsidR="0070554E" w:rsidRPr="00A97743">
        <w:t>Pursue</w:t>
      </w:r>
      <w:r w:rsidRPr="00A97743">
        <w:t xml:space="preserve"> Mutual Interests in U.S.-P.R.C. Relations”, http://www.usip.org/sites/default/files/resources/SR269Christensen.pdf, accessed 7/7/13, HG] </w:t>
      </w:r>
    </w:p>
    <w:p w14:paraId="3E429EB2" w14:textId="77777777" w:rsidR="0070554E" w:rsidRDefault="0070554E" w:rsidP="00D448F8"/>
    <w:p w14:paraId="72FF562A" w14:textId="4E45528C" w:rsidR="00D448F8" w:rsidRPr="00D448F8" w:rsidRDefault="00D448F8" w:rsidP="00715E29">
      <w:pPr>
        <w:rPr>
          <w:rStyle w:val="Emphasis"/>
          <w:b w:val="0"/>
          <w:iCs w:val="0"/>
          <w:sz w:val="24"/>
          <w:u w:val="none"/>
          <w:bdr w:val="none" w:sz="0" w:space="0" w:color="auto"/>
        </w:rPr>
      </w:pPr>
      <w:r w:rsidRPr="00874632">
        <w:rPr>
          <w:rStyle w:val="StyleBoldUnderline"/>
        </w:rPr>
        <w:t>There are many additional areas of potential U.S.-Chinese cooperation, including global financial stability, disease control</w:t>
      </w:r>
      <w:r w:rsidRPr="00874632">
        <w:t xml:space="preserve">, and product safety. This is why U.S. Embassy Beijing is and should be one of the busiest buildings in the entire U.S. government system. The examples above are only illustrations of areas where </w:t>
      </w:r>
      <w:r w:rsidRPr="00874632">
        <w:rPr>
          <w:rStyle w:val="StyleBoldUnderline"/>
        </w:rPr>
        <w:t>cooperation has taken place and must be enhanced if the two nations’ national security interests are to be served</w:t>
      </w:r>
      <w:r w:rsidRPr="00874632">
        <w:t xml:space="preserve">. If we succeed in achieving real results together and along with other concerned countries, we will have done a great deal toward building confidence and trust between the two governments. </w:t>
      </w:r>
      <w:r w:rsidRPr="00874632">
        <w:rPr>
          <w:rStyle w:val="StyleBoldUnderline"/>
        </w:rPr>
        <w:t>If, instead, China and the United States start with issues on which they simply cannot fully agree now or for the foreseeable future, such as Taiwan and Tibet, then they are likely to hit a wall with negative repercussions for their bilateral relationship and for their mutual ability to contribute to solutions to these global problems.</w:t>
      </w:r>
      <w:r w:rsidRPr="00874632">
        <w:t xml:space="preserve"> </w:t>
      </w:r>
    </w:p>
    <w:p w14:paraId="42EA276D" w14:textId="2BF74A8E" w:rsidR="00D448F8" w:rsidRDefault="00D448F8" w:rsidP="00BC2A0C">
      <w:pPr>
        <w:pStyle w:val="Heading3"/>
      </w:pPr>
      <w:r w:rsidRPr="00D448F8">
        <w:t>Turns Warming</w:t>
      </w:r>
    </w:p>
    <w:p w14:paraId="3F799C4F" w14:textId="77777777" w:rsidR="00D448F8" w:rsidRDefault="00D448F8" w:rsidP="00D448F8">
      <w:pPr>
        <w:pStyle w:val="Heading4"/>
      </w:pPr>
      <w:r>
        <w:t>Collapse in U.S.-China relations turns climate change</w:t>
      </w:r>
    </w:p>
    <w:p w14:paraId="1BE102B0" w14:textId="77777777" w:rsidR="005A30F7" w:rsidRDefault="005A30F7" w:rsidP="005A30F7">
      <w:pPr>
        <w:rPr>
          <w:rStyle w:val="StyleStyleBold12pt"/>
        </w:rPr>
      </w:pPr>
      <w:r>
        <w:rPr>
          <w:rStyle w:val="StyleStyleBold12pt"/>
        </w:rPr>
        <w:t xml:space="preserve">Christensen, professor of Politics and International Affairs at Princeton University, 11 </w:t>
      </w:r>
    </w:p>
    <w:p w14:paraId="2230D5BC" w14:textId="77777777" w:rsidR="005A30F7" w:rsidRPr="00A97743" w:rsidRDefault="005A30F7" w:rsidP="00A97743">
      <w:r w:rsidRPr="00A97743">
        <w:t xml:space="preserve">[Thomas, 2011, United States Institute for Peace, “The Need to Pursue Mutual Interests in U.S.-P.R.C. Relations”, http://www.usip.org/sites/default/files/resources/SR269Christensen.pdf, accessed 7/7/13, HG] </w:t>
      </w:r>
    </w:p>
    <w:p w14:paraId="7220B790" w14:textId="77777777" w:rsidR="00835A6A" w:rsidRDefault="00835A6A" w:rsidP="005A30F7">
      <w:pPr>
        <w:rPr>
          <w:rStyle w:val="StyleStyleBold12pt"/>
          <w:b w:val="0"/>
        </w:rPr>
      </w:pPr>
    </w:p>
    <w:p w14:paraId="2B35869A" w14:textId="63453A5A" w:rsidR="00D448F8" w:rsidRPr="00D448F8" w:rsidRDefault="00D448F8" w:rsidP="00D448F8">
      <w:pPr>
        <w:rPr>
          <w:b/>
          <w:u w:val="single"/>
        </w:rPr>
      </w:pPr>
      <w:r w:rsidRPr="00A02A6B">
        <w:t xml:space="preserve">It is obvious to natural scientists and social scientists alike that </w:t>
      </w:r>
      <w:r w:rsidRPr="00D679E6">
        <w:rPr>
          <w:rStyle w:val="StyleBoldUnderline"/>
        </w:rPr>
        <w:t>any effective global response to climate change will require coordination and cooperation between China and the United States, the two largest greenhouse-gas emitters on the planet and, as our Chinese friends often point out, the largest developing economy and the largest developed economy in the world. The two nations’ behavior sets the standard for other states in those classes, and frankly speaking, the standard they have set to date is very low indeed.</w:t>
      </w:r>
      <w:r w:rsidR="00835A6A" w:rsidRPr="00835A6A">
        <w:rPr>
          <w:sz w:val="12"/>
        </w:rPr>
        <w:t xml:space="preserve">¶ </w:t>
      </w:r>
      <w:r w:rsidRPr="00A02A6B">
        <w:t xml:space="preserve">To improve performance on this score, </w:t>
      </w:r>
      <w:r w:rsidRPr="00D679E6">
        <w:rPr>
          <w:rStyle w:val="StyleBoldUnderline"/>
        </w:rPr>
        <w:t>both nations will have to make more impressive commitments to reduce emissions than either offered at the 2009 Copenhagen Summit.</w:t>
      </w:r>
      <w:r w:rsidRPr="00A02A6B">
        <w:t xml:space="preserve"> But the most effective solutions to these problems will almost certainly be technological in nature and will require enhanced cooperation on the deve</w:t>
      </w:r>
      <w:r w:rsidR="00835A6A">
        <w:t>lopment of clean energy produc</w:t>
      </w:r>
      <w:r w:rsidRPr="00A02A6B">
        <w:t xml:space="preserve">tion. For this to be successful, </w:t>
      </w:r>
      <w:r w:rsidRPr="00D679E6">
        <w:rPr>
          <w:rStyle w:val="StyleBoldUnderline"/>
        </w:rPr>
        <w:t>both countries will need to think past short-term economic gains, and China, in particular, will need to provide significan</w:t>
      </w:r>
      <w:r w:rsidR="00835A6A">
        <w:rPr>
          <w:rStyle w:val="StyleBoldUnderline"/>
        </w:rPr>
        <w:t>tly better protection of intel</w:t>
      </w:r>
      <w:r w:rsidRPr="00D679E6">
        <w:rPr>
          <w:rStyle w:val="StyleBoldUnderline"/>
        </w:rPr>
        <w:t>lectual property than it has in the past.</w:t>
      </w:r>
    </w:p>
    <w:p w14:paraId="430B4059" w14:textId="06901365" w:rsidR="00D448F8" w:rsidRDefault="00D448F8" w:rsidP="00D448F8">
      <w:pPr>
        <w:pStyle w:val="Heading3"/>
      </w:pPr>
      <w:r>
        <w:t>Turns Econ</w:t>
      </w:r>
    </w:p>
    <w:p w14:paraId="427E1B5C" w14:textId="3346778A" w:rsidR="00D448F8" w:rsidRPr="00D448F8" w:rsidRDefault="00835A6A" w:rsidP="00D448F8">
      <w:pPr>
        <w:pStyle w:val="Heading4"/>
      </w:pPr>
      <w:r>
        <w:t>U.S.-China war turns econ</w:t>
      </w:r>
      <w:r w:rsidR="00D448F8" w:rsidRPr="00D448F8">
        <w:t xml:space="preserve"> – the global economy is held together by bilateral cooperation</w:t>
      </w:r>
    </w:p>
    <w:p w14:paraId="2150A5EF" w14:textId="77777777" w:rsidR="00835A6A" w:rsidRDefault="00D448F8" w:rsidP="00D448F8">
      <w:pPr>
        <w:rPr>
          <w:rStyle w:val="StyleStyleBold12pt"/>
        </w:rPr>
      </w:pPr>
      <w:r>
        <w:rPr>
          <w:rStyle w:val="StyleStyleBold12pt"/>
        </w:rPr>
        <w:t xml:space="preserve">Garrett, director of Asia programs at the Atlantic Council of the U.S., 3 </w:t>
      </w:r>
    </w:p>
    <w:p w14:paraId="7AEC5DCD" w14:textId="2DFA8569" w:rsidR="00D448F8" w:rsidRPr="00037CA9" w:rsidRDefault="00D448F8" w:rsidP="00037CA9">
      <w:r w:rsidRPr="00037CA9">
        <w:t>[Banning, 11/1/3, p. 6, HG]</w:t>
      </w:r>
    </w:p>
    <w:p w14:paraId="7EDCE0D6" w14:textId="77777777" w:rsidR="00835A6A" w:rsidRPr="00DA3ED6" w:rsidRDefault="00835A6A" w:rsidP="00D448F8">
      <w:pPr>
        <w:rPr>
          <w:rStyle w:val="StyleStyleBold12pt"/>
          <w:b w:val="0"/>
        </w:rPr>
      </w:pPr>
    </w:p>
    <w:p w14:paraId="21B06143" w14:textId="5FBBCE67" w:rsidR="00D448F8" w:rsidRPr="00D448F8" w:rsidRDefault="00D448F8" w:rsidP="00D448F8">
      <w:pPr>
        <w:rPr>
          <w:b/>
          <w:u w:val="single"/>
        </w:rPr>
      </w:pPr>
      <w:r w:rsidRPr="00DA3ED6">
        <w:t xml:space="preserve">For the United States, what another nation “brings to the table” is, at least in some cases, more important than whether or not it is an ally. For example, China may at times be more important to the United States than Japan and South Korea, as demonstrated by China’s role in dealing with the North Korean nuclear weapons threat. Moreover, </w:t>
      </w:r>
      <w:r w:rsidRPr="00BD5B23">
        <w:rPr>
          <w:rStyle w:val="StyleBoldUnderline"/>
        </w:rPr>
        <w:t xml:space="preserve">the United States and China have a common interest in managing their bilateral economic relationship and in </w:t>
      </w:r>
      <w:r w:rsidRPr="00BD5B23">
        <w:rPr>
          <w:rStyle w:val="Emphasis"/>
        </w:rPr>
        <w:t>working together to manage the global economy</w:t>
      </w:r>
      <w:r w:rsidRPr="00DA3ED6">
        <w:t xml:space="preserve">, including through multilateral institutions such as the WTO and the G-8. As Richard Haass suggested, </w:t>
      </w:r>
      <w:r w:rsidRPr="00BD5B23">
        <w:rPr>
          <w:rStyle w:val="StyleBoldUnderline"/>
        </w:rPr>
        <w:t>“we can turn our efforts from containment and deterrence to consultation and cooperation</w:t>
      </w:r>
      <w:r w:rsidRPr="00DA3ED6">
        <w:t xml:space="preserve">. We can move from a balance of power to a pooling of power.”xviii The United States and China can move toward “pooling” of their power to address the real challenges and threats to U.S. and Chinese security that emanate not from each other but from weak, failing and rogue states as well as economic dislocations and instabilities produced by globalization. </w:t>
      </w:r>
      <w:r w:rsidRPr="00BD5B23">
        <w:rPr>
          <w:rStyle w:val="StyleBoldUnderline"/>
        </w:rPr>
        <w:t>Closer coordination and cooperation with the United States would serve the interests of both countries and could also dramatically strengthen mutual trust and confidence in the bilateral relationship</w:t>
      </w:r>
      <w:r w:rsidRPr="00DA3ED6">
        <w:t xml:space="preserve">. U.S.-China cooperation on these issues could provide a crucial strategic complement to the growing U.S.-China economic relationship, thereby underpinning long-term stability in U.S.-China relations. </w:t>
      </w:r>
      <w:r w:rsidRPr="00BD5B23">
        <w:rPr>
          <w:rStyle w:val="StyleBoldUnderline"/>
        </w:rPr>
        <w:t>But Washington and Beijing need to avoid a Sino-American confrontation over Taiwan that would undermine the new Sino-American strategic relationship and could even lead to military conflict between China and the United States.</w:t>
      </w:r>
    </w:p>
    <w:p w14:paraId="53B5701F" w14:textId="272748F9" w:rsidR="00D448F8" w:rsidRPr="00D448F8" w:rsidRDefault="00D448F8" w:rsidP="00D448F8">
      <w:pPr>
        <w:pStyle w:val="Heading3"/>
      </w:pPr>
      <w:r w:rsidRPr="00D448F8">
        <w:t>Turns Heg</w:t>
      </w:r>
    </w:p>
    <w:p w14:paraId="53099D6F" w14:textId="77777777" w:rsidR="00D448F8" w:rsidRPr="00DA3ED6" w:rsidRDefault="00D448F8" w:rsidP="00D448F8">
      <w:pPr>
        <w:pStyle w:val="Heading4"/>
        <w:rPr>
          <w:rStyle w:val="StyleStyleBold12pt"/>
          <w:b/>
        </w:rPr>
      </w:pPr>
      <w:r>
        <w:rPr>
          <w:rStyle w:val="StyleStyleBold12pt"/>
          <w:b/>
        </w:rPr>
        <w:t>U.S.-China war turns heg – e</w:t>
      </w:r>
      <w:r w:rsidRPr="00DA3ED6">
        <w:rPr>
          <w:rStyle w:val="StyleStyleBold12pt"/>
          <w:b/>
        </w:rPr>
        <w:t xml:space="preserve">ven if the U.S. would win, U.S.-China </w:t>
      </w:r>
      <w:r>
        <w:rPr>
          <w:rStyle w:val="StyleStyleBold12pt"/>
          <w:b/>
        </w:rPr>
        <w:t>relations are key to ensure American</w:t>
      </w:r>
      <w:r w:rsidRPr="00DA3ED6">
        <w:rPr>
          <w:rStyle w:val="StyleStyleBold12pt"/>
          <w:b/>
        </w:rPr>
        <w:t xml:space="preserve"> hegemony</w:t>
      </w:r>
    </w:p>
    <w:p w14:paraId="32E97C06" w14:textId="77777777" w:rsidR="00D448F8" w:rsidRPr="00A97743" w:rsidRDefault="00D448F8" w:rsidP="00D448F8">
      <w:r w:rsidRPr="00DA3ED6">
        <w:rPr>
          <w:rStyle w:val="StyleStyleBold12pt"/>
        </w:rPr>
        <w:t xml:space="preserve">Ikenberry, theorist of international relations and United States foreign policy, 3 </w:t>
      </w:r>
      <w:r w:rsidRPr="00A97743">
        <w:t xml:space="preserve">[G. John, 2003, p. 424, HG] </w:t>
      </w:r>
    </w:p>
    <w:p w14:paraId="0834EDF9" w14:textId="77777777" w:rsidR="00A97743" w:rsidRPr="00DA3ED6" w:rsidRDefault="00A97743" w:rsidP="00D448F8">
      <w:pPr>
        <w:rPr>
          <w:rStyle w:val="StyleStyleBold12pt"/>
        </w:rPr>
      </w:pPr>
    </w:p>
    <w:p w14:paraId="07F847C1" w14:textId="424EB7BC" w:rsidR="00D448F8" w:rsidRDefault="00D448F8" w:rsidP="00715E29">
      <w:pPr>
        <w:rPr>
          <w:rStyle w:val="StyleBoldUnderline"/>
        </w:rPr>
      </w:pPr>
      <w:r w:rsidRPr="00DA3ED6">
        <w:rPr>
          <w:rStyle w:val="StyleBoldUnderline"/>
        </w:rPr>
        <w:t>The potential durability of any U.S.-centered order rests on several consider</w:t>
      </w:r>
      <w:r w:rsidRPr="00DA3ED6">
        <w:rPr>
          <w:rStyle w:val="StyleBoldUnderline"/>
        </w:rPr>
        <w:softHyphen/>
        <w:t>ations. First, the United States must maintain its dominant position in resources and capabilities</w:t>
      </w:r>
      <w:r w:rsidRPr="00DA3ED6">
        <w:t>. The disparity in power between the United States and other major regional actors is the foundation of a hegemonic order, but by itself is not sufficient. U.S. officials also need to maintain their array of political, economic, and security commitments. Both power and purpose are necessary; in the ab</w:t>
      </w:r>
      <w:r w:rsidRPr="00DA3ED6">
        <w:softHyphen/>
        <w:t xml:space="preserve">sence of either the order will unravel.' Second, other countries in the region, and in particular </w:t>
      </w:r>
      <w:r w:rsidRPr="00DA3ED6">
        <w:rPr>
          <w:rStyle w:val="StyleBoldUnderline"/>
        </w:rPr>
        <w:t xml:space="preserve">China, must view U.S. power in the region as relatively benign and subject to influence.' If U.S. power appears overwhelming, or if its foreign policy strikes others as too unilateral, arbitrary, or coercive, </w:t>
      </w:r>
      <w:r w:rsidRPr="00DA3ED6">
        <w:rPr>
          <w:rStyle w:val="Emphasis"/>
        </w:rPr>
        <w:t>the willingness of China and other states to accept U.S. leadership in the region will dissolve</w:t>
      </w:r>
      <w:r w:rsidRPr="00DA3ED6">
        <w:t xml:space="preserve">. Third, other major powers must find U.S. hegemony not only tolerable but also beneficial. For example, the United States must continue to convince Japan that its security is best served through participation in a U.S.-led alliance. At the same time, </w:t>
      </w:r>
      <w:r w:rsidRPr="00DA3ED6">
        <w:rPr>
          <w:rStyle w:val="StyleBoldUnderline"/>
        </w:rPr>
        <w:t xml:space="preserve">U.S. officials must signal China that existing U.S. bilateral ties do not threaten China, </w:t>
      </w:r>
      <w:r w:rsidRPr="00DA3ED6">
        <w:t>and in fact may be a useful way to dampen military com-petition by discouraging governments in Tokyo, Seoul, and Taipei from pursu</w:t>
      </w:r>
      <w:r w:rsidRPr="00DA3ED6">
        <w:softHyphen/>
        <w:t>ing more provocative security policies. U.S. alliances, particularly that with Japan, must serve multiple purposes. They must credibly protect the allied state, and must reassure neighboring states that the allied state is itself restrained</w:t>
      </w:r>
      <w:r w:rsidR="00A97743" w:rsidRPr="00A97743">
        <w:rPr>
          <w:sz w:val="12"/>
        </w:rPr>
        <w:t xml:space="preserve">¶ </w:t>
      </w:r>
      <w:r w:rsidRPr="00DA3ED6">
        <w:rPr>
          <w:rStyle w:val="StyleBoldUnderline"/>
        </w:rPr>
        <w:t>It should be clear that the durability of the U.S.-centered order depends on more than simply the preservation of a unipolar distribution of power. The ef</w:t>
      </w:r>
      <w:r w:rsidRPr="00DA3ED6">
        <w:rPr>
          <w:rStyle w:val="StyleBoldUnderline"/>
        </w:rPr>
        <w:softHyphen/>
        <w:t>fectiveness of U.S. diplomacy-the ability to deter through the exercise of power and reassure by moderating the exercise of power-is equally critical.</w:t>
      </w:r>
    </w:p>
    <w:p w14:paraId="55C29E95" w14:textId="264A8FB3" w:rsidR="00D448F8" w:rsidRDefault="00D448F8" w:rsidP="00D448F8">
      <w:pPr>
        <w:pStyle w:val="Heading3"/>
      </w:pPr>
      <w:r w:rsidRPr="00D448F8">
        <w:t>Turns Terrorism</w:t>
      </w:r>
    </w:p>
    <w:p w14:paraId="00DC2BEF" w14:textId="77777777" w:rsidR="00D448F8" w:rsidRDefault="00D448F8" w:rsidP="00D448F8">
      <w:pPr>
        <w:pStyle w:val="Heading4"/>
      </w:pPr>
      <w:r>
        <w:t>U.S.-China conflict turns nonproliferation and terrorism</w:t>
      </w:r>
    </w:p>
    <w:p w14:paraId="60EB846E" w14:textId="61BB4B72" w:rsidR="00A97743" w:rsidRDefault="00D448F8" w:rsidP="00D448F8">
      <w:pPr>
        <w:rPr>
          <w:rStyle w:val="StyleStyleBold12pt"/>
        </w:rPr>
      </w:pPr>
      <w:r>
        <w:rPr>
          <w:rStyle w:val="StyleStyleBold12pt"/>
        </w:rPr>
        <w:t xml:space="preserve">Christensen, professor of Politics and International Affairs at </w:t>
      </w:r>
      <w:r w:rsidR="00037CA9">
        <w:rPr>
          <w:rStyle w:val="StyleStyleBold12pt"/>
        </w:rPr>
        <w:t>Princeton</w:t>
      </w:r>
      <w:r>
        <w:rPr>
          <w:rStyle w:val="StyleStyleBold12pt"/>
        </w:rPr>
        <w:t xml:space="preserve"> University, 11 </w:t>
      </w:r>
    </w:p>
    <w:p w14:paraId="198E32AA" w14:textId="615E1CEF" w:rsidR="00D448F8" w:rsidRDefault="00D448F8" w:rsidP="00A97743">
      <w:r w:rsidRPr="00A97743">
        <w:t xml:space="preserve">[Thomas, 2011, United States Institute for Peace, “The Need to </w:t>
      </w:r>
      <w:r w:rsidR="00037CA9" w:rsidRPr="00A97743">
        <w:t>Pursue</w:t>
      </w:r>
      <w:r w:rsidRPr="00A97743">
        <w:t xml:space="preserve"> Mutual Interests in U.S.-P.R.C. Relations”, http://www.usip.org/sites/default/files/resources/SR269Christensen.pdf, accessed 7/7/13, HG] </w:t>
      </w:r>
    </w:p>
    <w:p w14:paraId="2312D583" w14:textId="77777777" w:rsidR="00A97743" w:rsidRPr="00A97743" w:rsidRDefault="00A97743" w:rsidP="00A97743"/>
    <w:p w14:paraId="7F3A5821" w14:textId="1E7F1B76" w:rsidR="00D448F8" w:rsidRPr="00874632" w:rsidRDefault="00D448F8" w:rsidP="00D448F8">
      <w:pPr>
        <w:rPr>
          <w:rStyle w:val="StyleBoldUnderline"/>
        </w:rPr>
      </w:pPr>
      <w:r w:rsidRPr="00D679E6">
        <w:t xml:space="preserve">This issue was discussed at length above, but one further point remains. </w:t>
      </w:r>
      <w:r w:rsidRPr="00D679E6">
        <w:rPr>
          <w:rStyle w:val="StyleBoldUnderline"/>
        </w:rPr>
        <w:t>Keeping weapons of mass destruction out of the hands of terrorists should be a high priority for both the United States and China. In a globalized and highly integrated international economy, a major terrorist attack on a business center anywhere in the world would negatively affect the entire global economy.</w:t>
      </w:r>
      <w:r w:rsidRPr="00D679E6">
        <w:t xml:space="preserve"> More specifically, if shipping and other forms of transportation for commerce were involved in a terrorist attack, especially one involving a nuclear exp</w:t>
      </w:r>
      <w:r w:rsidR="00A97743">
        <w:t>lo</w:t>
      </w:r>
      <w:r w:rsidRPr="00D679E6">
        <w:t xml:space="preserve">sion, this would likely paralyze global commerce. </w:t>
      </w:r>
      <w:r w:rsidRPr="00874632">
        <w:rPr>
          <w:rStyle w:val="StyleBoldUnderline"/>
        </w:rPr>
        <w:t>Although China is not among the more likely direct targets of such an attack, its national interest is still very much rooted in help- ing prevent one. Imagine, for example, the devastating effect on the economies of major container ports such as Shanghai and Hong Kong if a nuclear device in a shipping container were detonated anywhere in the world.</w:t>
      </w:r>
    </w:p>
    <w:p w14:paraId="25EFF023" w14:textId="3BD489DC" w:rsidR="00D448F8" w:rsidRDefault="00D448F8" w:rsidP="00D448F8">
      <w:pPr>
        <w:pStyle w:val="Heading3"/>
      </w:pPr>
      <w:r>
        <w:t>Turns Indo-Pak War</w:t>
      </w:r>
    </w:p>
    <w:p w14:paraId="012624F1" w14:textId="77777777" w:rsidR="00D448F8" w:rsidRDefault="00D448F8" w:rsidP="00D448F8">
      <w:pPr>
        <w:pStyle w:val="Heading4"/>
      </w:pPr>
      <w:r>
        <w:t>U.S.-China war turns Indo-Pak – cooperation with China is key to maintaining diplomacy in the region</w:t>
      </w:r>
    </w:p>
    <w:p w14:paraId="0D4D4AE6" w14:textId="77777777" w:rsidR="00A97743" w:rsidRDefault="00D448F8" w:rsidP="00D448F8">
      <w:pPr>
        <w:rPr>
          <w:rStyle w:val="StyleStyleBold12pt"/>
        </w:rPr>
      </w:pPr>
      <w:r>
        <w:rPr>
          <w:rStyle w:val="StyleStyleBold12pt"/>
        </w:rPr>
        <w:t xml:space="preserve">Marsh, professor of political science at Miami University and Dreyer, Foreign Policy Research Institute, 3 </w:t>
      </w:r>
    </w:p>
    <w:p w14:paraId="2F63D96A" w14:textId="693F028A" w:rsidR="00D448F8" w:rsidRDefault="00D448F8" w:rsidP="00A97743">
      <w:r w:rsidRPr="00A97743">
        <w:t xml:space="preserve">[Cristopher and June Teufel, 1/1/3, p. 8, HG] </w:t>
      </w:r>
    </w:p>
    <w:p w14:paraId="31514FAF" w14:textId="77777777" w:rsidR="00A97743" w:rsidRPr="00A97743" w:rsidRDefault="00A97743" w:rsidP="00A97743"/>
    <w:p w14:paraId="7C53F46A" w14:textId="7672E05E" w:rsidR="00D448F8" w:rsidRDefault="00D448F8" w:rsidP="00D448F8">
      <w:r w:rsidRPr="00BD5B23">
        <w:t xml:space="preserve">These events bring us into the twenty-first century and then to September 11, 2001. It has become a great cliche to say that </w:t>
      </w:r>
      <w:r w:rsidRPr="00E76AF5">
        <w:rPr>
          <w:rStyle w:val="StyleBoldUnderline"/>
        </w:rPr>
        <w:t>September I1 was a trans</w:t>
      </w:r>
      <w:r w:rsidRPr="00E76AF5">
        <w:rPr>
          <w:rStyle w:val="StyleBoldUnderline"/>
        </w:rPr>
        <w:softHyphen/>
        <w:t>forming event in international relations, but in many ways it was, notably in</w:t>
      </w:r>
      <w:r w:rsidRPr="00E76AF5">
        <w:rPr>
          <w:rStyle w:val="StyleBoldUnderline"/>
        </w:rPr>
        <w:softHyphen/>
        <w:t>cluding its effect on U.S.-China relations.</w:t>
      </w:r>
      <w:r w:rsidRPr="00BD5B23">
        <w:t xml:space="preserve"> What happened quite simply was that those in the US. administration which were looking for a new enemy to replace the USSR no longer had to search. They had one, and the new en</w:t>
      </w:r>
      <w:r w:rsidRPr="00BD5B23">
        <w:softHyphen/>
        <w:t>emy was global terrorism. It was in that context that President Bush pro</w:t>
      </w:r>
      <w:r w:rsidRPr="00BD5B23">
        <w:softHyphen/>
        <w:t>claimed, "if you are not with us, you are against us" in the fight against global terrorism. China was very quick to answer "we are with you." One reason they were quick to answer that way is that the Chinese have what they regard as their own terrorism problem. It is focused on the Xinjiang Uygur Autonomous Region, where there is a Muslim, Turkic-speaking ethnic mi</w:t>
      </w:r>
      <w:r w:rsidRPr="00BD5B23">
        <w:softHyphen/>
        <w:t xml:space="preserve">nority. </w:t>
      </w:r>
      <w:r w:rsidRPr="00E76AF5">
        <w:rPr>
          <w:rStyle w:val="StyleBoldUnderline"/>
        </w:rPr>
        <w:t>When the United States heard this response from the Chinese, the United States said to the Chinese, "We are with you, too."</w:t>
      </w:r>
      <w:r w:rsidRPr="00BD5B23">
        <w:t xml:space="preserve"> In other words, the Bush Administration decided to extend its own counterterrorism policy to the case of the Xinjiang, and to designate the separatists in the Xinjiang province as a terrorist organization. So for the second time in thirty years, </w:t>
      </w:r>
      <w:r w:rsidRPr="00E76AF5">
        <w:rPr>
          <w:rStyle w:val="StyleBoldUnderline"/>
        </w:rPr>
        <w:t>China went from being a potential enemy to being an enemy of our enemy. and therefore our friend.</w:t>
      </w:r>
      <w:r w:rsidR="00A97743" w:rsidRPr="00A97743">
        <w:rPr>
          <w:sz w:val="12"/>
        </w:rPr>
        <w:t xml:space="preserve">¶ </w:t>
      </w:r>
      <w:r w:rsidRPr="00BD5B23">
        <w:t>That friendship became personalized in the relationship that developed be</w:t>
      </w:r>
      <w:r w:rsidRPr="00BD5B23">
        <w:softHyphen/>
        <w:t xml:space="preserve">tween President Jiang and President Bush to the point that we now have the third summit meeting between the two of them in less than a year. It is not just a matter of atmospherics and of cowboy hats. </w:t>
      </w:r>
      <w:r w:rsidRPr="00E76AF5">
        <w:rPr>
          <w:rStyle w:val="StyleBoldUnderline"/>
        </w:rPr>
        <w:t xml:space="preserve">In addition to cooperation on terror, these two leaders and the two governments have a great deal of common business that they want to do together. </w:t>
      </w:r>
      <w:r w:rsidRPr="00E76AF5">
        <w:rPr>
          <w:rStyle w:val="Emphasis"/>
        </w:rPr>
        <w:t>This includes rebuilding Afghanistan, a country that is physically contiguous with China; coordinating diplomacy in South Asia, which is to say trying to keep India and Pakistan from going to nuclear war over Kashmir</w:t>
      </w:r>
      <w:r w:rsidRPr="00BD5B23">
        <w:t>; and then there is the issue that has been in the headlines so much recently, which is peace or war on the Korean Peninsula.</w:t>
      </w:r>
    </w:p>
    <w:p w14:paraId="4431AB83" w14:textId="11D7D1BE" w:rsidR="00424809" w:rsidRDefault="00424809" w:rsidP="00424809">
      <w:pPr>
        <w:pStyle w:val="Heading2"/>
      </w:pPr>
      <w:r>
        <w:t>Terrorism Module</w:t>
      </w:r>
    </w:p>
    <w:p w14:paraId="34488035" w14:textId="5C6B3643" w:rsidR="00424809" w:rsidRPr="00424809" w:rsidRDefault="00424809" w:rsidP="00424809">
      <w:pPr>
        <w:pStyle w:val="Heading3"/>
      </w:pPr>
      <w:r>
        <w:t>I/L- US-Sino Cooperation</w:t>
      </w:r>
    </w:p>
    <w:p w14:paraId="1F961A8D" w14:textId="77777777" w:rsidR="00424809" w:rsidRPr="00BA56DB" w:rsidRDefault="00424809" w:rsidP="00424809">
      <w:pPr>
        <w:pStyle w:val="Heading4"/>
      </w:pPr>
      <w:r w:rsidRPr="00BA56DB">
        <w:t>US-China cooperation key to the war on terrorism</w:t>
      </w:r>
    </w:p>
    <w:p w14:paraId="5C85535C" w14:textId="77777777" w:rsidR="00424809" w:rsidRPr="00DC6E92" w:rsidRDefault="00424809" w:rsidP="00424809">
      <w:pPr>
        <w:rPr>
          <w:rStyle w:val="StyleStyleBold12pt"/>
        </w:rPr>
      </w:pPr>
      <w:r w:rsidRPr="00DC6E92">
        <w:rPr>
          <w:rStyle w:val="StyleStyleBold12pt"/>
        </w:rPr>
        <w:t>Taylor, Australian National University Asian Studies Professor, 5</w:t>
      </w:r>
    </w:p>
    <w:p w14:paraId="01DBDCD9" w14:textId="77777777" w:rsidR="00424809" w:rsidRDefault="00424809" w:rsidP="00424809">
      <w:pPr>
        <w:rPr>
          <w:sz w:val="20"/>
          <w:szCs w:val="20"/>
        </w:rPr>
      </w:pPr>
      <w:r>
        <w:t>[Philip, “</w:t>
      </w:r>
      <w:r w:rsidRPr="00DC6E92">
        <w:t>Australian Journal of International Affairs</w:t>
      </w:r>
      <w:r>
        <w:rPr>
          <w:sz w:val="20"/>
          <w:szCs w:val="20"/>
        </w:rPr>
        <w:t>,” Vol. 59 No.2, p</w:t>
      </w:r>
      <w:r w:rsidRPr="00BA56DB">
        <w:rPr>
          <w:sz w:val="20"/>
          <w:szCs w:val="20"/>
        </w:rPr>
        <w:t>. 179-199</w:t>
      </w:r>
      <w:r>
        <w:rPr>
          <w:sz w:val="20"/>
          <w:szCs w:val="20"/>
        </w:rPr>
        <w:t>]</w:t>
      </w:r>
    </w:p>
    <w:p w14:paraId="2155E0B2" w14:textId="77777777" w:rsidR="00641541" w:rsidRPr="00BA56DB" w:rsidRDefault="00641541" w:rsidP="00424809">
      <w:pPr>
        <w:rPr>
          <w:sz w:val="20"/>
          <w:szCs w:val="20"/>
        </w:rPr>
      </w:pPr>
    </w:p>
    <w:p w14:paraId="408D8FF0" w14:textId="05A33D47" w:rsidR="00424809" w:rsidRDefault="00424809" w:rsidP="00424809">
      <w:r w:rsidRPr="00DC6E92">
        <w:t>Although the tentative nature of China’s reaction to the 11 Sep</w:t>
      </w:r>
      <w:r>
        <w:t xml:space="preserve">tember attacks did attract some </w:t>
      </w:r>
      <w:r w:rsidRPr="00DC6E92">
        <w:t xml:space="preserve">criticism, the depth of </w:t>
      </w:r>
      <w:r w:rsidRPr="00B162CB">
        <w:rPr>
          <w:rStyle w:val="StyleBoldUnderline"/>
        </w:rPr>
        <w:t>US–Sino cooperation in the war against terror has been</w:t>
      </w:r>
      <w:r>
        <w:t xml:space="preserve"> rather </w:t>
      </w:r>
      <w:r w:rsidRPr="00B162CB">
        <w:rPr>
          <w:rStyle w:val="StyleBoldUnderline"/>
        </w:rPr>
        <w:t>remarkable. Beijing has supported counterterrorism resolutions passed by the UN</w:t>
      </w:r>
      <w:r w:rsidRPr="00DC6E92">
        <w:t xml:space="preserve"> Security Council and the UN General Assembly</w:t>
      </w:r>
      <w:r>
        <w:rPr>
          <w:rStyle w:val="StyleBoldUnderline"/>
        </w:rPr>
        <w:t>. By</w:t>
      </w:r>
      <w:r w:rsidRPr="00B162CB">
        <w:rPr>
          <w:rStyle w:val="StyleBoldUnderline"/>
        </w:rPr>
        <w:t xml:space="preserve"> providing Washington with ‘useful’ information on radical Islamic groups, it has resumed intelligence-sharing activities which had remained dormant since the ending of the Cold War</w:t>
      </w:r>
      <w:r w:rsidRPr="00DC6E92">
        <w:t xml:space="preserve"> (Cossa 2001). It has allowed a Federal Bureau of Investigation (FBI) legal attache’s office to be set up in Beijing, as well aspermitting US customs officers to inspect American-bound cargo leaving Chinese ports (Foot 2004: 61). </w:t>
      </w:r>
      <w:r w:rsidRPr="00B162CB">
        <w:rPr>
          <w:rStyle w:val="StyleBoldUnderline"/>
        </w:rPr>
        <w:t>In addition to lending its support to American efforts to interrupt the flow of terrorist financing, China has also pledged to contribute US$150 million towards reconstructing Afghanistan</w:t>
      </w:r>
      <w:r w:rsidRPr="00DC6E92">
        <w:t xml:space="preserve"> (Lampton 2003: 39).</w:t>
      </w:r>
      <w:r w:rsidR="00641541" w:rsidRPr="00641541">
        <w:rPr>
          <w:sz w:val="12"/>
        </w:rPr>
        <w:t xml:space="preserve">¶ </w:t>
      </w:r>
      <w:r w:rsidRPr="00DC6E92">
        <w:t xml:space="preserve">Perhaps </w:t>
      </w:r>
      <w:r w:rsidRPr="00B162CB">
        <w:rPr>
          <w:rStyle w:val="StyleBoldUnderline"/>
        </w:rPr>
        <w:t>most importantly, Beijing reportedly played an instrumental role in encouraging its close ally Pakistan to support American efforts in Afghanistan</w:t>
      </w:r>
      <w:r w:rsidRPr="00DC6E92">
        <w:t xml:space="preserve"> (Christensen 2002: 2). While PRC assistance in the war on terror has not yet involved any active military contribution—or even the provision of Chinese airfields and/or airspace—it has, nevertheless, been significant. This is particularly evident not only if one considers that the </w:t>
      </w:r>
      <w:r w:rsidRPr="00B162CB">
        <w:rPr>
          <w:rStyle w:val="StyleBoldUnderline"/>
        </w:rPr>
        <w:t>American intervention in Afghanistan was the first such action that China had endorsed since the ending of the Cold War</w:t>
      </w:r>
      <w:r w:rsidRPr="00DC6E92">
        <w:t>, but also when it is contrasted with Beijing’s vitriolic reaction to the US-led Kosovo campaign of 1999.</w:t>
      </w:r>
    </w:p>
    <w:p w14:paraId="282E2578" w14:textId="77777777" w:rsidR="006B39A9" w:rsidRDefault="006B39A9" w:rsidP="006B39A9">
      <w:pPr>
        <w:pStyle w:val="Heading4"/>
      </w:pPr>
      <w:r>
        <w:t>Cooperation with China key to counterterrorism</w:t>
      </w:r>
    </w:p>
    <w:p w14:paraId="0D603640" w14:textId="65E6DEBF" w:rsidR="006B39A9" w:rsidRPr="00641541" w:rsidRDefault="006B39A9" w:rsidP="00641541">
      <w:pPr>
        <w:rPr>
          <w:rStyle w:val="StyleStyleBold12pt"/>
        </w:rPr>
      </w:pPr>
      <w:r w:rsidRPr="00641541">
        <w:rPr>
          <w:rStyle w:val="StyleStyleBold12pt"/>
        </w:rPr>
        <w:t>Bellacqua, Asia analyst in CNA's China Strategic Issues Group, &amp; Hartnett, China A</w:t>
      </w:r>
      <w:r w:rsidR="00267ECF">
        <w:rPr>
          <w:rStyle w:val="StyleStyleBold12pt"/>
        </w:rPr>
        <w:t xml:space="preserve">nalyst at CNA's China Studies, </w:t>
      </w:r>
      <w:r w:rsidRPr="00641541">
        <w:rPr>
          <w:rStyle w:val="StyleStyleBold12pt"/>
        </w:rPr>
        <w:t>13</w:t>
      </w:r>
    </w:p>
    <w:p w14:paraId="3F0DFDEE" w14:textId="5CB2B41E" w:rsidR="006B39A9" w:rsidRPr="00641541" w:rsidRDefault="006B39A9" w:rsidP="00641541">
      <w:r w:rsidRPr="00641541">
        <w:t>[James A., Daniel M., April, “Article by LTG Qi Jianguo on International Security Affairs”, CNA China Studies Division, https://cna.org/sites/default/files/research/DQR-2013-U-004445-Final.pdf, accessed 7-7-2013, AR]</w:t>
      </w:r>
    </w:p>
    <w:p w14:paraId="16D374A5" w14:textId="77777777" w:rsidR="006B39A9" w:rsidRPr="006437D4" w:rsidRDefault="006B39A9" w:rsidP="006B39A9">
      <w:pPr>
        <w:rPr>
          <w:sz w:val="20"/>
        </w:rPr>
      </w:pPr>
    </w:p>
    <w:p w14:paraId="4820AA32" w14:textId="4F9B8900" w:rsidR="006B39A9" w:rsidRDefault="006B39A9" w:rsidP="00424809">
      <w:r w:rsidRPr="006437D4">
        <w:rPr>
          <w:rStyle w:val="StyleBoldUnderline"/>
        </w:rPr>
        <w:t>Modern terrorism is a "blend</w:t>
      </w:r>
      <w:r w:rsidRPr="006437D4">
        <w:t xml:space="preserve">" (kenhuti; </w:t>
      </w:r>
      <w:r w:rsidRPr="006437D4">
        <w:rPr>
          <w:rFonts w:ascii="MS Gothic" w:eastAsia="MS Gothic" w:hAnsi="MS Gothic" w:cs="MS Gothic" w:hint="eastAsia"/>
        </w:rPr>
        <w:t>混合体</w:t>
      </w:r>
      <w:r w:rsidRPr="006437D4">
        <w:t xml:space="preserve">) </w:t>
      </w:r>
      <w:r w:rsidRPr="006437D4">
        <w:rPr>
          <w:rStyle w:val="StyleBoldUnderline"/>
        </w:rPr>
        <w:t xml:space="preserve">created by </w:t>
      </w:r>
      <w:r w:rsidR="00641541" w:rsidRPr="00641541">
        <w:rPr>
          <w:rStyle w:val="StyleBoldUnderline"/>
          <w:b w:val="0"/>
          <w:sz w:val="12"/>
          <w:u w:val="none"/>
        </w:rPr>
        <w:t>¶</w:t>
      </w:r>
      <w:r w:rsidRPr="006437D4">
        <w:rPr>
          <w:rStyle w:val="StyleBoldUnderline"/>
        </w:rPr>
        <w:t xml:space="preserve"> power politics, religious extremism, and ethnic separatism.</w:t>
      </w:r>
      <w:r w:rsidRPr="006437D4">
        <w:t xml:space="preserve"> Creating "double standards" </w:t>
      </w:r>
      <w:r w:rsidR="00641541" w:rsidRPr="00641541">
        <w:rPr>
          <w:sz w:val="12"/>
        </w:rPr>
        <w:t>¶</w:t>
      </w:r>
      <w:r w:rsidRPr="006437D4">
        <w:t xml:space="preserve"> in dealing with the problem of terrorism only results in more terrorism (yuefan yuekong; </w:t>
      </w:r>
      <w:r w:rsidR="00641541" w:rsidRPr="00641541">
        <w:rPr>
          <w:sz w:val="12"/>
        </w:rPr>
        <w:t>¶</w:t>
      </w:r>
      <w:r w:rsidRPr="006437D4">
        <w:t xml:space="preserve"> </w:t>
      </w:r>
      <w:r w:rsidRPr="006437D4">
        <w:rPr>
          <w:rFonts w:ascii="MS Gothic" w:eastAsia="MS Gothic" w:hAnsi="MS Gothic" w:cs="MS Gothic" w:hint="eastAsia"/>
        </w:rPr>
        <w:t>越反越恐</w:t>
      </w:r>
      <w:r w:rsidRPr="006437D4">
        <w:t xml:space="preserve">). </w:t>
      </w:r>
      <w:r w:rsidRPr="006437D4">
        <w:rPr>
          <w:rStyle w:val="StyleBoldUnderline"/>
        </w:rPr>
        <w:t xml:space="preserve">Counterterrorism must insist on treating both the root cause and the </w:t>
      </w:r>
      <w:r w:rsidR="00641541" w:rsidRPr="00641541">
        <w:rPr>
          <w:rStyle w:val="StyleBoldUnderline"/>
          <w:b w:val="0"/>
          <w:sz w:val="12"/>
          <w:u w:val="none"/>
        </w:rPr>
        <w:t>¶</w:t>
      </w:r>
      <w:r w:rsidRPr="006437D4">
        <w:rPr>
          <w:rStyle w:val="StyleBoldUnderline"/>
        </w:rPr>
        <w:t xml:space="preserve"> symptom of the disease, it must rely on international cooperation, and it must rely on </w:t>
      </w:r>
      <w:r w:rsidR="00641541" w:rsidRPr="00641541">
        <w:rPr>
          <w:rStyle w:val="StyleBoldUnderline"/>
          <w:b w:val="0"/>
          <w:sz w:val="12"/>
          <w:u w:val="none"/>
        </w:rPr>
        <w:t>¶</w:t>
      </w:r>
      <w:r w:rsidRPr="006437D4">
        <w:rPr>
          <w:rStyle w:val="StyleBoldUnderline"/>
        </w:rPr>
        <w:t xml:space="preserve"> combining force with non-violent means; relying only on military means is unable to </w:t>
      </w:r>
      <w:r w:rsidR="00641541" w:rsidRPr="00641541">
        <w:rPr>
          <w:rStyle w:val="StyleBoldUnderline"/>
          <w:b w:val="0"/>
          <w:sz w:val="12"/>
          <w:u w:val="none"/>
        </w:rPr>
        <w:t>¶</w:t>
      </w:r>
      <w:r w:rsidRPr="006437D4">
        <w:rPr>
          <w:rStyle w:val="StyleBoldUnderline"/>
        </w:rPr>
        <w:t xml:space="preserve"> eliminate the grounds that breed modern terrorism.</w:t>
      </w:r>
      <w:r w:rsidRPr="006437D4">
        <w:t xml:space="preserve"> The issue of energy security is </w:t>
      </w:r>
      <w:r w:rsidR="00641541" w:rsidRPr="00641541">
        <w:rPr>
          <w:sz w:val="12"/>
        </w:rPr>
        <w:t>¶</w:t>
      </w:r>
      <w:r w:rsidRPr="006437D4">
        <w:t xml:space="preserve"> closely tied to the regional security situation, international regulations and rules, the </w:t>
      </w:r>
      <w:r w:rsidR="00641541" w:rsidRPr="00641541">
        <w:rPr>
          <w:sz w:val="12"/>
        </w:rPr>
        <w:t>¶</w:t>
      </w:r>
      <w:r w:rsidRPr="006437D4">
        <w:t xml:space="preserve"> security of strategic channels, and the progress of science and technology. </w:t>
      </w:r>
      <w:r w:rsidRPr="006437D4">
        <w:rPr>
          <w:rStyle w:val="StyleBoldUnderline"/>
        </w:rPr>
        <w:t xml:space="preserve">To </w:t>
      </w:r>
      <w:r w:rsidR="00641541" w:rsidRPr="00641541">
        <w:rPr>
          <w:rStyle w:val="StyleBoldUnderline"/>
          <w:b w:val="0"/>
          <w:sz w:val="12"/>
          <w:u w:val="none"/>
        </w:rPr>
        <w:t>¶</w:t>
      </w:r>
      <w:r w:rsidRPr="006437D4">
        <w:rPr>
          <w:rStyle w:val="StyleBoldUnderline"/>
        </w:rPr>
        <w:t xml:space="preserve"> safeguard energy security, we must first rely upon actual strength; second, rely on 10</w:t>
      </w:r>
      <w:r w:rsidR="00641541" w:rsidRPr="00641541">
        <w:rPr>
          <w:rStyle w:val="StyleBoldUnderline"/>
          <w:b w:val="0"/>
          <w:sz w:val="12"/>
          <w:u w:val="none"/>
        </w:rPr>
        <w:t>¶</w:t>
      </w:r>
      <w:r w:rsidRPr="006437D4">
        <w:rPr>
          <w:rStyle w:val="StyleBoldUnderline"/>
        </w:rPr>
        <w:t xml:space="preserve"> science and technology; and third, rely on participating in the formulation and protection </w:t>
      </w:r>
      <w:r w:rsidR="00641541" w:rsidRPr="00641541">
        <w:rPr>
          <w:rStyle w:val="StyleBoldUnderline"/>
          <w:b w:val="0"/>
          <w:sz w:val="12"/>
          <w:u w:val="none"/>
        </w:rPr>
        <w:t>¶</w:t>
      </w:r>
      <w:r w:rsidRPr="006437D4">
        <w:rPr>
          <w:rStyle w:val="StyleBoldUnderline"/>
        </w:rPr>
        <w:t xml:space="preserve"> of international rules.</w:t>
      </w:r>
      <w:r w:rsidRPr="006437D4">
        <w:t xml:space="preserve"> At the same time, </w:t>
      </w:r>
      <w:r w:rsidRPr="006437D4">
        <w:rPr>
          <w:rStyle w:val="StyleBoldUnderline"/>
        </w:rPr>
        <w:t xml:space="preserve">the deepening influence of the international </w:t>
      </w:r>
      <w:r w:rsidR="00641541" w:rsidRPr="00641541">
        <w:rPr>
          <w:rStyle w:val="StyleBoldUnderline"/>
          <w:b w:val="0"/>
          <w:sz w:val="12"/>
          <w:u w:val="none"/>
        </w:rPr>
        <w:t>¶</w:t>
      </w:r>
      <w:r w:rsidRPr="006437D4">
        <w:rPr>
          <w:rStyle w:val="StyleBoldUnderline"/>
        </w:rPr>
        <w:t xml:space="preserve"> financial crisis and ecological security issues brought about by economic and social </w:t>
      </w:r>
      <w:r w:rsidR="00641541" w:rsidRPr="00641541">
        <w:rPr>
          <w:rStyle w:val="StyleBoldUnderline"/>
          <w:b w:val="0"/>
          <w:sz w:val="12"/>
          <w:u w:val="none"/>
        </w:rPr>
        <w:t>¶</w:t>
      </w:r>
      <w:r w:rsidRPr="006437D4">
        <w:rPr>
          <w:rStyle w:val="StyleBoldUnderline"/>
        </w:rPr>
        <w:t xml:space="preserve"> development are also worth paying attention to. </w:t>
      </w:r>
      <w:r w:rsidR="00641541" w:rsidRPr="00641541">
        <w:rPr>
          <w:rStyle w:val="StyleBoldUnderline"/>
          <w:b w:val="0"/>
          <w:sz w:val="12"/>
          <w:u w:val="none"/>
        </w:rPr>
        <w:t>¶</w:t>
      </w:r>
      <w:r w:rsidRPr="006437D4">
        <w:rPr>
          <w:rStyle w:val="StyleBoldUnderline"/>
        </w:rPr>
        <w:t xml:space="preserve"> The times are changing, and [our] strategy needs to look forward.</w:t>
      </w:r>
      <w:r w:rsidRPr="006437D4">
        <w:t xml:space="preserve"> Facing the </w:t>
      </w:r>
      <w:r w:rsidR="00641541" w:rsidRPr="00641541">
        <w:rPr>
          <w:sz w:val="12"/>
        </w:rPr>
        <w:t>¶</w:t>
      </w:r>
      <w:r w:rsidRPr="006437D4">
        <w:t xml:space="preserve"> accelerating development and transformation of the global strategic situation, and facing </w:t>
      </w:r>
      <w:r w:rsidR="00641541" w:rsidRPr="00641541">
        <w:rPr>
          <w:sz w:val="12"/>
        </w:rPr>
        <w:t>¶</w:t>
      </w:r>
      <w:r w:rsidRPr="006437D4">
        <w:t xml:space="preserve"> an international security environment that is becoming more complicated by the day, </w:t>
      </w:r>
      <w:r w:rsidRPr="006437D4">
        <w:rPr>
          <w:rStyle w:val="StyleBoldUnderline"/>
        </w:rPr>
        <w:t xml:space="preserve">we </w:t>
      </w:r>
      <w:r w:rsidR="00641541" w:rsidRPr="00641541">
        <w:rPr>
          <w:rStyle w:val="StyleBoldUnderline"/>
          <w:b w:val="0"/>
          <w:sz w:val="12"/>
          <w:u w:val="none"/>
        </w:rPr>
        <w:t>¶</w:t>
      </w:r>
      <w:r w:rsidRPr="006437D4">
        <w:rPr>
          <w:rStyle w:val="StyleBoldUnderline"/>
        </w:rPr>
        <w:t xml:space="preserve"> should continue to deepen our strategic considerations, strengthen our strategic </w:t>
      </w:r>
      <w:r w:rsidR="00641541" w:rsidRPr="00641541">
        <w:rPr>
          <w:rStyle w:val="StyleBoldUnderline"/>
          <w:b w:val="0"/>
          <w:sz w:val="12"/>
          <w:u w:val="none"/>
        </w:rPr>
        <w:t>¶</w:t>
      </w:r>
      <w:r w:rsidRPr="006437D4">
        <w:rPr>
          <w:rStyle w:val="StyleBoldUnderline"/>
        </w:rPr>
        <w:t xml:space="preserve"> planning, grasp the strategic initiative,</w:t>
      </w:r>
      <w:r w:rsidRPr="006437D4">
        <w:t xml:space="preserve"> and realize the strategic objectives put forth by </w:t>
      </w:r>
      <w:r w:rsidR="00641541" w:rsidRPr="00641541">
        <w:rPr>
          <w:sz w:val="12"/>
        </w:rPr>
        <w:t>¶</w:t>
      </w:r>
      <w:r w:rsidRPr="006437D4">
        <w:t xml:space="preserve"> the 18th Party Congress in a timely fashion. </w:t>
      </w:r>
    </w:p>
    <w:p w14:paraId="11A1FE1F" w14:textId="2634335F" w:rsidR="00424809" w:rsidRDefault="0037090E" w:rsidP="0037090E">
      <w:pPr>
        <w:pStyle w:val="Heading2"/>
      </w:pPr>
      <w:r>
        <w:t>Taiwan Module</w:t>
      </w:r>
    </w:p>
    <w:p w14:paraId="3C947408" w14:textId="09ED5004" w:rsidR="0037090E" w:rsidRDefault="0037090E" w:rsidP="0037090E">
      <w:pPr>
        <w:pStyle w:val="Heading3"/>
      </w:pPr>
      <w:r>
        <w:t>UQ- South China Sea Influence</w:t>
      </w:r>
    </w:p>
    <w:p w14:paraId="17EA658D" w14:textId="12D50351" w:rsidR="0037090E" w:rsidRPr="00FF6649" w:rsidRDefault="0037090E" w:rsidP="00E3647B">
      <w:pPr>
        <w:pStyle w:val="Heading4"/>
      </w:pPr>
      <w:r>
        <w:t>China is pushing for Power in the Status Quo – Intense Defense for the South China Sea</w:t>
      </w:r>
    </w:p>
    <w:p w14:paraId="16467FB5" w14:textId="094FA61F" w:rsidR="0037090E" w:rsidRPr="00170818" w:rsidRDefault="00A845DB" w:rsidP="0037090E">
      <w:pPr>
        <w:rPr>
          <w:rStyle w:val="StyleStyleBold12pt"/>
        </w:rPr>
      </w:pPr>
      <w:r>
        <w:rPr>
          <w:rStyle w:val="StyleStyleBold12pt"/>
        </w:rPr>
        <w:t>Global Research 13</w:t>
      </w:r>
    </w:p>
    <w:p w14:paraId="299E000C" w14:textId="2B404065" w:rsidR="0037090E" w:rsidRPr="00E3647B" w:rsidRDefault="00E3647B" w:rsidP="00E3647B">
      <w:r>
        <w:t>[</w:t>
      </w:r>
      <w:r w:rsidR="0037090E" w:rsidRPr="00E3647B">
        <w:t>3/31, Global Research, “South China Sea Dispute: U.S. Proxy Conflict with China”, http://www.globalresearch.ca/south-china-sea-dispute-u-s-proxy-conflict-with-china/5329184</w:t>
      </w:r>
      <w:r>
        <w:t>, 7/5/13, MK]</w:t>
      </w:r>
    </w:p>
    <w:p w14:paraId="2D74962A" w14:textId="77777777" w:rsidR="0037090E" w:rsidRDefault="0037090E" w:rsidP="0037090E">
      <w:pPr>
        <w:rPr>
          <w:rStyle w:val="StyleBoldUnderline"/>
        </w:rPr>
      </w:pPr>
    </w:p>
    <w:p w14:paraId="3BA37C88" w14:textId="1F01359A" w:rsidR="0037090E" w:rsidRPr="00E3647B" w:rsidRDefault="0037090E" w:rsidP="0037090E">
      <w:r w:rsidRPr="00E3647B">
        <w:rPr>
          <w:rStyle w:val="StyleBoldUnderline"/>
        </w:rPr>
        <w:t>Chinese naval fleets recently conducted patrols on the South China Sea</w:t>
      </w:r>
      <w:r w:rsidRPr="00E3647B">
        <w:t xml:space="preserve">, reaching as far as Zengmu Reef, the southernmost part of Chinese territory. In an oath-taking ceremony </w:t>
      </w:r>
      <w:r w:rsidRPr="00E3647B">
        <w:rPr>
          <w:rStyle w:val="StyleBoldUnderline"/>
        </w:rPr>
        <w:t>on</w:t>
      </w:r>
      <w:r w:rsidRPr="00E3647B">
        <w:t xml:space="preserve"> board </w:t>
      </w:r>
      <w:r w:rsidRPr="00E3647B">
        <w:rPr>
          <w:rStyle w:val="StyleBoldUnderline"/>
        </w:rPr>
        <w:t>Tuesday, the troops and officials vowed to safeguard China’s sovereignty. Earlier this month, a Chinese vessel fired two warning signal shells into the sky to prevent illegal fishing operations by Vietnamese fishermen. Both showed China’s firm determination to insist upon its stance amid the South China Sea disputes.</w:t>
      </w:r>
      <w:r w:rsidR="00E3647B" w:rsidRPr="00E3647B">
        <w:rPr>
          <w:rStyle w:val="StyleBoldUnderline"/>
          <w:b w:val="0"/>
          <w:sz w:val="12"/>
          <w:u w:val="none"/>
        </w:rPr>
        <w:t>¶</w:t>
      </w:r>
      <w:r w:rsidRPr="00E3647B">
        <w:rPr>
          <w:rStyle w:val="StyleBoldUnderline"/>
        </w:rPr>
        <w:t xml:space="preserve"> Washington expressed its concerns in both cases, reinforcing its attitude that the US can interfere in the South China Sea issue any time.</w:t>
      </w:r>
      <w:r w:rsidR="00E3647B" w:rsidRPr="00E3647B">
        <w:rPr>
          <w:sz w:val="12"/>
        </w:rPr>
        <w:t>¶</w:t>
      </w:r>
      <w:r w:rsidRPr="00E3647B">
        <w:t xml:space="preserve"> Despite the fact that John Kerry, the new US secretary of state, has stepped into office and some side effects brought by his predecessor’s aggressive approach are in decline, the US stance on the South China Sea will not fundamentally change. Behind China’s frictions with the Philippines and Vietnam is actually the rivalry between Beijing and Washington over the South China Sea.</w:t>
      </w:r>
      <w:r w:rsidR="00E3647B" w:rsidRPr="00E3647B">
        <w:rPr>
          <w:sz w:val="12"/>
        </w:rPr>
        <w:t>¶</w:t>
      </w:r>
      <w:r w:rsidRPr="00E3647B">
        <w:t xml:space="preserve"> After Hillary Clinton’s four-year intervention into the South China Sea issue with her “smart power” diplomacy, and Manila and Hanoi’s frictions with Beijing, all kinds of risks within the South China Sea issue have become evident. All parties involved now have a clearer understanding of each other’s national strength and determination.</w:t>
      </w:r>
      <w:r w:rsidR="00E3647B" w:rsidRPr="00E3647B">
        <w:rPr>
          <w:sz w:val="12"/>
        </w:rPr>
        <w:t>¶</w:t>
      </w:r>
      <w:r w:rsidRPr="00E3647B">
        <w:t xml:space="preserve"> China, through powerful countermeasures against Manila and Hanoi’s provocations, has changed its passive status. Beijing had been worried that frictions on the South China Sea would cause deterioration in its surrounding environment and thus undermines its period of strategic opportunities. Now most of its concerns have been dispelled.</w:t>
      </w:r>
      <w:r w:rsidR="00E3647B" w:rsidRPr="00E3647B">
        <w:rPr>
          <w:sz w:val="12"/>
        </w:rPr>
        <w:t>¶</w:t>
      </w:r>
      <w:r w:rsidRPr="00E3647B">
        <w:t xml:space="preserve"> Crises like the Huangyan Island standoff have made one thing explicit – those were, after all, conflicts between countries whose strength were unequally matched. Manila and Hanoi would not have any chance of victory if the South China Sea issue escalated into a confrontation of national strength.</w:t>
      </w:r>
      <w:r w:rsidR="00E3647B" w:rsidRPr="00E3647B">
        <w:rPr>
          <w:sz w:val="12"/>
        </w:rPr>
        <w:t>¶</w:t>
      </w:r>
      <w:r w:rsidRPr="00E3647B">
        <w:t xml:space="preserve"> China has no plan to wage a war and recover all the islands illegally occupied by the Philippines and Vietnam. However</w:t>
      </w:r>
      <w:r w:rsidRPr="00E3647B">
        <w:rPr>
          <w:rStyle w:val="StyleBoldUnderline"/>
        </w:rPr>
        <w:t>, China has become more resolute in terms of strikes against the two’s provocations.</w:t>
      </w:r>
      <w:r w:rsidR="00E3647B" w:rsidRPr="00E3647B">
        <w:rPr>
          <w:rStyle w:val="StyleBoldUnderline"/>
          <w:b w:val="0"/>
          <w:sz w:val="12"/>
          <w:u w:val="none"/>
        </w:rPr>
        <w:t>¶</w:t>
      </w:r>
      <w:r w:rsidRPr="00E3647B">
        <w:rPr>
          <w:rStyle w:val="StyleBoldUnderline"/>
        </w:rPr>
        <w:t xml:space="preserve"> China’s growing leverage over the South China Sea issue stems from stable domestic development</w:t>
      </w:r>
      <w:r w:rsidRPr="00E3647B">
        <w:t>. Meanwhile, Manila and Hanoi are witnessing a reduced ability to provoke Beijing over those disputes. Washington is also seeing an increasing number of restraints in its South China Sea policy. The Philippines and Vietnam would face more troubles if they choose to seek fierce confrontation with China</w:t>
      </w:r>
      <w:r w:rsidRPr="00E3647B">
        <w:rPr>
          <w:rStyle w:val="StyleBoldUnderline"/>
        </w:rPr>
        <w:t>.</w:t>
      </w:r>
      <w:r w:rsidR="00E3647B" w:rsidRPr="00E3647B">
        <w:rPr>
          <w:rStyle w:val="StyleBoldUnderline"/>
          <w:b w:val="0"/>
          <w:sz w:val="12"/>
          <w:u w:val="none"/>
        </w:rPr>
        <w:t>¶</w:t>
      </w:r>
      <w:r w:rsidRPr="00E3647B">
        <w:rPr>
          <w:rStyle w:val="StyleBoldUnderline"/>
        </w:rPr>
        <w:t xml:space="preserve"> China should focus on peaceful development. But meanwhile, it is not afraid of adopting resolute measures to protect core national interests.</w:t>
      </w:r>
      <w:r w:rsidRPr="00E3647B">
        <w:t xml:space="preserve"> China should avoid external misjudgments toward it, which is pivotal to the nation’s long-term strategic environment.</w:t>
      </w:r>
    </w:p>
    <w:p w14:paraId="0E9EB3CC" w14:textId="1664186E" w:rsidR="00424809" w:rsidRDefault="00424809" w:rsidP="00424809">
      <w:pPr>
        <w:pStyle w:val="Heading3"/>
      </w:pPr>
      <w:r>
        <w:t>I/L- Diplomacy</w:t>
      </w:r>
    </w:p>
    <w:p w14:paraId="1DBC045B" w14:textId="77777777" w:rsidR="00A560FB" w:rsidRPr="00DB5045" w:rsidRDefault="00A560FB" w:rsidP="00A560FB">
      <w:pPr>
        <w:pStyle w:val="Heading4"/>
      </w:pPr>
      <w:r>
        <w:t>Chinese influence in Latin America key to check Taiwanese Independence – top priority</w:t>
      </w:r>
    </w:p>
    <w:p w14:paraId="021B3F2D" w14:textId="79DCFA6C" w:rsidR="00E3647B" w:rsidRPr="00E3647B" w:rsidRDefault="00A560FB" w:rsidP="00E3647B">
      <w:pPr>
        <w:rPr>
          <w:rStyle w:val="StyleStyleBold12pt"/>
        </w:rPr>
      </w:pPr>
      <w:r w:rsidRPr="00E3647B">
        <w:rPr>
          <w:rStyle w:val="StyleStyleBold12pt"/>
        </w:rPr>
        <w:t>Arnson et al. writers for Woodrow Wilson International Center for Scholars,</w:t>
      </w:r>
      <w:r w:rsidR="00E3647B">
        <w:rPr>
          <w:rStyle w:val="StyleStyleBold12pt"/>
        </w:rPr>
        <w:t xml:space="preserve"> 9</w:t>
      </w:r>
      <w:r w:rsidRPr="00E3647B">
        <w:rPr>
          <w:rStyle w:val="StyleStyleBold12pt"/>
        </w:rPr>
        <w:t xml:space="preserve"> </w:t>
      </w:r>
    </w:p>
    <w:p w14:paraId="0ECC00EA" w14:textId="2DB452E6" w:rsidR="00E3647B" w:rsidRDefault="00E3647B" w:rsidP="00E3647B">
      <w:r>
        <w:t>[</w:t>
      </w:r>
      <w:r w:rsidR="00A560FB" w:rsidRPr="00E3647B">
        <w:t xml:space="preserve">Cynthia Anderson, Mark Mohr, Riordan Roett, </w:t>
      </w:r>
      <w:r w:rsidRPr="00E3647B">
        <w:t>“Enter the Dragon? China’s</w:t>
      </w:r>
      <w:r>
        <w:t xml:space="preserve"> Presence in Latin America,” 2009,</w:t>
      </w:r>
    </w:p>
    <w:p w14:paraId="50FFE44F" w14:textId="26411A67" w:rsidR="00A560FB" w:rsidRPr="00E3647B" w:rsidRDefault="00A560FB" w:rsidP="00E3647B">
      <w:r w:rsidRPr="00E3647B">
        <w:t>http://www.wilsoncenter.org/sites/default/files/EnterDragonFinal.pdf</w:t>
      </w:r>
      <w:r w:rsidR="00E3647B">
        <w:t xml:space="preserve"> PB]</w:t>
      </w:r>
    </w:p>
    <w:p w14:paraId="03E68EF5" w14:textId="77777777" w:rsidR="00A560FB" w:rsidRPr="00B27461" w:rsidRDefault="00A560FB" w:rsidP="00A560FB">
      <w:pPr>
        <w:rPr>
          <w:sz w:val="16"/>
        </w:rPr>
      </w:pPr>
    </w:p>
    <w:p w14:paraId="58B11D40" w14:textId="2A6870B0" w:rsidR="00A560FB" w:rsidRPr="00E3647B" w:rsidRDefault="00A560FB" w:rsidP="00A560FB">
      <w:r w:rsidRPr="00E3647B">
        <w:rPr>
          <w:rStyle w:val="StyleBoldUnderline"/>
        </w:rPr>
        <w:t>Latin America has been a major battleground of the “</w:t>
      </w:r>
      <w:r w:rsidRPr="00E3647B">
        <w:rPr>
          <w:rStyle w:val="Emphasis"/>
          <w:sz w:val="24"/>
        </w:rPr>
        <w:t>foreign policy war</w:t>
      </w:r>
      <w:r w:rsidRPr="00E3647B">
        <w:rPr>
          <w:rStyle w:val="StyleBoldUnderline"/>
        </w:rPr>
        <w:t xml:space="preserve">” between China and </w:t>
      </w:r>
      <w:r w:rsidR="00E3647B" w:rsidRPr="00E3647B">
        <w:rPr>
          <w:rStyle w:val="StyleBoldUnderline"/>
          <w:sz w:val="12"/>
        </w:rPr>
        <w:t xml:space="preserve">¶ </w:t>
      </w:r>
      <w:r w:rsidRPr="00E3647B">
        <w:rPr>
          <w:rStyle w:val="StyleBoldUnderline"/>
        </w:rPr>
        <w:t>Taiwan over international legitimacy, recognition, and status</w:t>
      </w:r>
      <w:r w:rsidRPr="00E3647B">
        <w:t xml:space="preserve">. China’s quest </w:t>
      </w:r>
      <w:r w:rsidRPr="00E3647B">
        <w:rPr>
          <w:rStyle w:val="StyleBoldUnderline"/>
        </w:rPr>
        <w:t>to recover</w:t>
      </w:r>
      <w:r w:rsidRPr="00E3647B">
        <w:t xml:space="preserve"> what it calls “</w:t>
      </w:r>
      <w:r w:rsidRPr="00E3647B">
        <w:rPr>
          <w:rStyle w:val="StyleBoldUnderline"/>
        </w:rPr>
        <w:t>the province of Taiwan’’ is</w:t>
      </w:r>
      <w:r w:rsidRPr="00E3647B">
        <w:t xml:space="preserve"> one of </w:t>
      </w:r>
      <w:r w:rsidRPr="00E3647B">
        <w:rPr>
          <w:rStyle w:val="Emphasis"/>
          <w:sz w:val="24"/>
        </w:rPr>
        <w:t>the top issue</w:t>
      </w:r>
      <w:r w:rsidRPr="00E3647B">
        <w:t xml:space="preserve">s </w:t>
      </w:r>
      <w:r w:rsidRPr="00E3647B">
        <w:rPr>
          <w:rStyle w:val="StyleBoldUnderline"/>
        </w:rPr>
        <w:t>on its foreign policy agenda</w:t>
      </w:r>
      <w:r w:rsidRPr="00E3647B">
        <w:t xml:space="preserve">. Its strategy against Taiwan has been both bilateral and global. Bilaterally, </w:t>
      </w:r>
      <w:r w:rsidRPr="00E3647B">
        <w:rPr>
          <w:rStyle w:val="StyleBoldUnderline"/>
        </w:rPr>
        <w:t xml:space="preserve">China has used a </w:t>
      </w:r>
      <w:r w:rsidRPr="00E3647B">
        <w:t>mix of</w:t>
      </w:r>
      <w:r w:rsidRPr="00E3647B">
        <w:rPr>
          <w:rStyle w:val="StyleBoldUnderline"/>
        </w:rPr>
        <w:t xml:space="preserve"> </w:t>
      </w:r>
      <w:r w:rsidRPr="00E3647B">
        <w:rPr>
          <w:rStyle w:val="Emphasis"/>
          <w:sz w:val="24"/>
        </w:rPr>
        <w:t>economic diplomacy</w:t>
      </w:r>
      <w:r w:rsidRPr="00E3647B">
        <w:rPr>
          <w:rStyle w:val="StyleBoldUnderline"/>
        </w:rPr>
        <w:t xml:space="preserve"> </w:t>
      </w:r>
      <w:r w:rsidRPr="00E3647B">
        <w:t>and military and political moves to keep</w:t>
      </w:r>
      <w:r w:rsidRPr="00E3647B">
        <w:rPr>
          <w:rStyle w:val="StyleBoldUnderline"/>
        </w:rPr>
        <w:t xml:space="preserve"> Taiwan from claiming independence</w:t>
      </w:r>
      <w:r w:rsidRPr="00E3647B">
        <w:t xml:space="preserve">. Globally, China’s </w:t>
      </w:r>
      <w:r w:rsidRPr="00E3647B">
        <w:rPr>
          <w:rStyle w:val="StyleBoldUnderline"/>
        </w:rPr>
        <w:t>strategy has focused on developing an international united front designed to marginalize Taiwan</w:t>
      </w:r>
      <w:r w:rsidRPr="00E3647B">
        <w:t xml:space="preserve">. Fearing Taiwan’s push for international recognition will lead to its declaration of independence, </w:t>
      </w:r>
      <w:r w:rsidRPr="00E3647B">
        <w:rPr>
          <w:rStyle w:val="StyleBoldUnderline"/>
        </w:rPr>
        <w:t xml:space="preserve">Beijing is determined to contain Taiwan in every corner of the world, especially in </w:t>
      </w:r>
      <w:r w:rsidRPr="00E3647B">
        <w:rPr>
          <w:rStyle w:val="Emphasis"/>
          <w:sz w:val="24"/>
        </w:rPr>
        <w:t>Central America and the Caribbean, the stronghold of Taiwan</w:t>
      </w:r>
      <w:r w:rsidRPr="00E3647B">
        <w:rPr>
          <w:rStyle w:val="StyleBoldUnderline"/>
        </w:rPr>
        <w:t>.</w:t>
      </w:r>
      <w:r w:rsidR="00E3647B" w:rsidRPr="00E3647B">
        <w:rPr>
          <w:rStyle w:val="StyleBoldUnderline"/>
          <w:sz w:val="12"/>
        </w:rPr>
        <w:t xml:space="preserve">¶ </w:t>
      </w:r>
      <w:r w:rsidRPr="00E3647B">
        <w:t xml:space="preserve">Taiwan has 23 million people and well protected territory. Yet, of the United Nations’ 193 </w:t>
      </w:r>
      <w:r w:rsidR="00E3647B" w:rsidRPr="00E3647B">
        <w:rPr>
          <w:sz w:val="12"/>
        </w:rPr>
        <w:t xml:space="preserve">¶ </w:t>
      </w:r>
      <w:r w:rsidRPr="00E3647B">
        <w:t xml:space="preserve">member states, only 23 recognize Taiwan as a sovereign state. </w:t>
      </w:r>
      <w:r w:rsidRPr="00E3647B">
        <w:rPr>
          <w:rStyle w:val="StyleBoldUnderline"/>
        </w:rPr>
        <w:t>Of the 23 countries that recognize Taiwan, 12 are in Latin America and the Caribbean</w:t>
      </w:r>
      <w:r w:rsidRPr="00E3647B">
        <w:t>. Taiwan has been devoting enormous efforts to retain diplomatic recognition. If these states were to switch recognition from Taipei to Beijing, the da</w:t>
      </w:r>
      <w:r w:rsidR="00E3647B">
        <w:t>mage to Taiwan’s political conﬁ</w:t>
      </w:r>
      <w:r w:rsidRPr="00E3647B">
        <w:t xml:space="preserve">dence and its claims of legitimacy as a state would be seriously undermined. According to then-prime minister of Taiwan Yu Shyi-kun in 2002, </w:t>
      </w:r>
      <w:r w:rsidRPr="00E3647B">
        <w:rPr>
          <w:rStyle w:val="StyleBoldUnderline"/>
        </w:rPr>
        <w:t xml:space="preserve">Taiwan’s allies in Latin America and the Caribbean “have helped us a lot and therefore we consider this an area of </w:t>
      </w:r>
      <w:r w:rsidRPr="00E3647B">
        <w:rPr>
          <w:rStyle w:val="Emphasis"/>
          <w:sz w:val="24"/>
        </w:rPr>
        <w:t>maximum diplomatic importance</w:t>
      </w:r>
      <w:r w:rsidRPr="00E3647B">
        <w:t>.”2 Under such circumstances, the strategic competition between Chi</w:t>
      </w:r>
      <w:r w:rsidR="00E3647B">
        <w:t>na and Taiwan has been intensiﬁ</w:t>
      </w:r>
      <w:r w:rsidRPr="00E3647B">
        <w:t>ed in a region far away</w:t>
      </w:r>
    </w:p>
    <w:p w14:paraId="1909FA79" w14:textId="77777777" w:rsidR="00424809" w:rsidRPr="00B45AAF" w:rsidRDefault="00424809" w:rsidP="00424809">
      <w:pPr>
        <w:pStyle w:val="Heading4"/>
      </w:pPr>
      <w:r w:rsidRPr="00B45AAF">
        <w:t>Relations create the diplomatic capital necessary to prevent flare-ups over Taiwan</w:t>
      </w:r>
    </w:p>
    <w:p w14:paraId="4F723AA6" w14:textId="77777777" w:rsidR="00B74167" w:rsidRDefault="00424809" w:rsidP="00424809">
      <w:pPr>
        <w:rPr>
          <w:sz w:val="16"/>
        </w:rPr>
      </w:pPr>
      <w:r w:rsidRPr="00A542ED">
        <w:rPr>
          <w:rStyle w:val="StyleStyleBold12pt"/>
        </w:rPr>
        <w:t>Randall, Director of School of Policy Studies, University of Calgary, 9</w:t>
      </w:r>
      <w:r w:rsidRPr="00282685">
        <w:rPr>
          <w:sz w:val="16"/>
        </w:rPr>
        <w:t xml:space="preserve"> </w:t>
      </w:r>
    </w:p>
    <w:p w14:paraId="2EDAA483" w14:textId="54F7DD9E" w:rsidR="00424809" w:rsidRDefault="00B74167" w:rsidP="00424809">
      <w:r>
        <w:t>[</w:t>
      </w:r>
      <w:r w:rsidR="00424809" w:rsidRPr="00A542ED">
        <w:t xml:space="preserve">Stephen, Fall and Winter 2008-9, Journal of Military and Strategic Studies, “The American Foreign Policy Transition: Barack Obama in Power,” Vol. 11, Issues 1 and 2 </w:t>
      </w:r>
      <w:hyperlink r:id="rId10" w:history="1">
        <w:r w:rsidR="00424809" w:rsidRPr="00A542ED">
          <w:t>http://www.jmss.org/2009/winter/articles/randall-us-2009.pdf</w:t>
        </w:r>
      </w:hyperlink>
      <w:r w:rsidR="00424809" w:rsidRPr="00A542ED">
        <w:t xml:space="preserve"> accessed 7-7-13 UR]</w:t>
      </w:r>
    </w:p>
    <w:p w14:paraId="43FDEA63" w14:textId="77777777" w:rsidR="00B74167" w:rsidRPr="00A542ED" w:rsidRDefault="00B74167" w:rsidP="00424809"/>
    <w:p w14:paraId="5BD5066B" w14:textId="71F2279D" w:rsidR="00424809" w:rsidRDefault="00424809" w:rsidP="00424809">
      <w:pPr>
        <w:rPr>
          <w:rFonts w:cs="Arial"/>
          <w:sz w:val="16"/>
        </w:rPr>
      </w:pPr>
      <w:r w:rsidRPr="00A542ED">
        <w:rPr>
          <w:rStyle w:val="StyleBoldUnderline"/>
        </w:rPr>
        <w:t xml:space="preserve">The Obama campaign spelled out rather fully the foreign policies his Obama administration intended to pursue toward specific regions of the world and on specific issues. One of the </w:t>
      </w:r>
      <w:r w:rsidR="00B74167" w:rsidRPr="00A542ED">
        <w:rPr>
          <w:rStyle w:val="StyleBoldUnderline"/>
        </w:rPr>
        <w:t>countries</w:t>
      </w:r>
      <w:r w:rsidR="00B74167" w:rsidRPr="00282685">
        <w:rPr>
          <w:rFonts w:cs="Arial"/>
          <w:sz w:val="16"/>
        </w:rPr>
        <w:t xml:space="preserve">, </w:t>
      </w:r>
      <w:r w:rsidR="00B74167" w:rsidRPr="00B74167">
        <w:t>which</w:t>
      </w:r>
      <w:r w:rsidRPr="00B74167">
        <w:t xml:space="preserve"> will</w:t>
      </w:r>
      <w:r w:rsidRPr="00A542ED">
        <w:t xml:space="preserve"> assume increasing importance in the next few years, not only because of its emerging military strength but also because of its economic importance to the United States,</w:t>
      </w:r>
      <w:r w:rsidRPr="00282685">
        <w:rPr>
          <w:rFonts w:cs="Arial"/>
          <w:sz w:val="16"/>
        </w:rPr>
        <w:t xml:space="preserve"> </w:t>
      </w:r>
      <w:r w:rsidRPr="00A542ED">
        <w:rPr>
          <w:rStyle w:val="StyleBoldUnderline"/>
        </w:rPr>
        <w:t>is China. As with other U.S. administrations an Obama administration will find itself walking a fine line between on the one hand condemning China for unfair trade practices and serious violations of basic human rights and on the other maintaining a constructive relationship.</w:t>
      </w:r>
      <w:r w:rsidRPr="00282685">
        <w:rPr>
          <w:rStyle w:val="UnderliningChar"/>
          <w:rFonts w:eastAsia="Calibri"/>
          <w:u w:val="single"/>
        </w:rPr>
        <w:t xml:space="preserve"> </w:t>
      </w:r>
      <w:r w:rsidRPr="00A542ED">
        <w:t>Although China did not feature prominently in the presidential debates the Obama campaign through the primaries took a cautious approach to the emergence of the People’s Republic as a major power. In late May 2007, at the very outset of his campaign, Obama indicated that</w:t>
      </w:r>
      <w:r w:rsidRPr="00282685">
        <w:rPr>
          <w:rFonts w:cs="Arial"/>
          <w:sz w:val="16"/>
        </w:rPr>
        <w:t xml:space="preserve"> </w:t>
      </w:r>
      <w:r w:rsidRPr="00A542ED">
        <w:rPr>
          <w:rStyle w:val="StyleBoldUnderline"/>
        </w:rPr>
        <w:t>while China offered great opportunities it also posed “serious challenges,” and that it should be the policy of the United States to do “all that it can to ensure China’s rise is peaceful, and, if it remains so, the U.S. should welcome China’s continuing emergence and prosperity.”</w:t>
      </w:r>
      <w:r w:rsidRPr="00282685">
        <w:rPr>
          <w:rFonts w:cs="Arial"/>
          <w:sz w:val="16"/>
        </w:rPr>
        <w:t xml:space="preserve"> </w:t>
      </w:r>
      <w:r w:rsidRPr="00A542ED">
        <w:t>Although he did not indicate at the time precisely what the opportunities were he later stressed the potential of China’s rapid economic growth as a potential “boost to the global economy” and market for U.S. exports, adding that it was essential that China play by international trading rules, specifically ending its practice of manipulating its currency value, a practice that provided China with unfair competitive advantage.19 He did not indicate what the policy should be in the event the contrary should prove to be the case.</w:t>
      </w:r>
      <w:r w:rsidRPr="00282685">
        <w:rPr>
          <w:rFonts w:cs="Arial"/>
          <w:sz w:val="16"/>
        </w:rPr>
        <w:t xml:space="preserve"> </w:t>
      </w:r>
      <w:r w:rsidRPr="00A542ED">
        <w:rPr>
          <w:rStyle w:val="StyleBoldUnderline"/>
        </w:rPr>
        <w:t>He subsequently elaborated on his earlier statement, indicating that it would be the policy of his administration to actively engage China, ensure there is a “constructive relationship to foster peace and prosperity,” and “draw China further into the international system.” He cautioned that the U.S. needed to “remain vigilant” about China’s growing military capacity and to encourage China and Taiwan to resolve the differences in a peaceful manner</w:t>
      </w:r>
      <w:r w:rsidRPr="00282685">
        <w:rPr>
          <w:rFonts w:cs="Arial"/>
          <w:sz w:val="16"/>
        </w:rPr>
        <w:t xml:space="preserve">. </w:t>
      </w:r>
      <w:r w:rsidRPr="00A542ED">
        <w:t xml:space="preserve">Although that last statement might have implied a lack of commitment to Taiwan, his campaign reinforced the commitment to the One China policy and to the terms of the 1979 Taiwan Relations Act. Obama indicated that although he did not advocate the use of force to resolve disagreements between the People’s Republic and Taiwan he did stress that </w:t>
      </w:r>
      <w:r w:rsidRPr="00A542ED">
        <w:rPr>
          <w:rStyle w:val="StyleBoldUnderline"/>
        </w:rPr>
        <w:t>the United States could not stand idly by in the event there was an effort to coerce Taiwan into accepting the PRC’s terms</w:t>
      </w:r>
      <w:r w:rsidRPr="00282685">
        <w:rPr>
          <w:rFonts w:cs="Arial"/>
          <w:sz w:val="16"/>
        </w:rPr>
        <w:t xml:space="preserve">. </w:t>
      </w:r>
      <w:r w:rsidRPr="00A542ED">
        <w:t>Reiterating an argument he had advanced in May 2007, Obama noted that the pursuit of this policy “means maintaining our military presence in the Asia-Pacific region, strengthening our alliances, and making clear to both Beijing and Taipei that</w:t>
      </w:r>
      <w:r w:rsidRPr="00282685">
        <w:rPr>
          <w:rFonts w:cs="Arial"/>
          <w:sz w:val="16"/>
        </w:rPr>
        <w:t xml:space="preserve"> </w:t>
      </w:r>
      <w:r w:rsidRPr="00A542ED">
        <w:rPr>
          <w:rStyle w:val="StyleBoldUnderline"/>
        </w:rPr>
        <w:t>a unilateral change in the status quo in the Taiwan Strait is unacceptable</w:t>
      </w:r>
      <w:r w:rsidRPr="00282685">
        <w:rPr>
          <w:rFonts w:cs="Arial"/>
          <w:sz w:val="16"/>
        </w:rPr>
        <w:t xml:space="preserve">.” </w:t>
      </w:r>
      <w:r w:rsidRPr="00A542ED">
        <w:t>In the course of the presidential campaign Obama also responded to concerns about China’s human rights record at home, including in Tibet, and abroad, specifically China’s</w:t>
      </w:r>
      <w:r w:rsidRPr="00A542ED">
        <w:tab/>
        <w:t xml:space="preserve"> failure to use its influence to end the Sudanese government’s genocidal practices as well as its support for repressive regimes in Iran, Burma and Zimbabwe.20 In short, the Obama approach toward the PRC and the Republic of China is the traditional one; there is no evident shift in </w:t>
      </w:r>
      <w:r w:rsidR="00B74167" w:rsidRPr="00A542ED">
        <w:t>direction</w:t>
      </w:r>
      <w:r w:rsidR="00B74167">
        <w:rPr>
          <w:rFonts w:cs="Arial"/>
          <w:sz w:val="16"/>
        </w:rPr>
        <w:t>.</w:t>
      </w:r>
    </w:p>
    <w:p w14:paraId="7B6D58B1" w14:textId="21FE0381" w:rsidR="002942D4" w:rsidRDefault="002942D4" w:rsidP="002942D4">
      <w:pPr>
        <w:pStyle w:val="Heading3"/>
      </w:pPr>
      <w:r>
        <w:t>Impact- Escalation</w:t>
      </w:r>
    </w:p>
    <w:p w14:paraId="28D93B24" w14:textId="77777777" w:rsidR="002942D4" w:rsidRPr="002942D4" w:rsidRDefault="002942D4" w:rsidP="002942D4">
      <w:pPr>
        <w:pStyle w:val="Heading4"/>
      </w:pPr>
      <w:r w:rsidRPr="002942D4">
        <w:t xml:space="preserve">And arms race will lead to conflict over Taiwan-causes a nuclear war </w:t>
      </w:r>
    </w:p>
    <w:p w14:paraId="16EF59D7" w14:textId="21775209" w:rsidR="00B74167" w:rsidRDefault="00A47C31" w:rsidP="002942D4">
      <w:r>
        <w:rPr>
          <w:rStyle w:val="StyleStyleBold12pt"/>
        </w:rPr>
        <w:t>Kearn 7-</w:t>
      </w:r>
      <w:r w:rsidR="002942D4" w:rsidRPr="002942D4">
        <w:rPr>
          <w:rStyle w:val="StyleStyleBold12pt"/>
        </w:rPr>
        <w:t>2</w:t>
      </w:r>
      <w:r w:rsidR="002942D4" w:rsidRPr="002942D4">
        <w:t xml:space="preserve"> </w:t>
      </w:r>
    </w:p>
    <w:p w14:paraId="30BE8E4C" w14:textId="4E0AA64B" w:rsidR="002942D4" w:rsidRDefault="00B74167" w:rsidP="002942D4">
      <w:r>
        <w:t>[</w:t>
      </w:r>
      <w:r w:rsidR="002942D4" w:rsidRPr="002942D4">
        <w:t>David W. Kearn- assistant professor of Government &amp; Politics at St. John’s University “Air-Sea Battle and the Challenge of Access” 7/2/13 http://www.huffingtonpost.com/david-w-kearn/airsea-ba</w:t>
      </w:r>
      <w:r>
        <w:t>ttle-and-the-cha_b_3530955.html]</w:t>
      </w:r>
      <w:r w:rsidR="002942D4" w:rsidRPr="002942D4">
        <w:t>-Accessed 7/7-DG</w:t>
      </w:r>
    </w:p>
    <w:p w14:paraId="099A5B20" w14:textId="77777777" w:rsidR="00B74167" w:rsidRPr="002942D4" w:rsidRDefault="00B74167" w:rsidP="002942D4"/>
    <w:p w14:paraId="2CF083D3" w14:textId="73340B86" w:rsidR="002942D4" w:rsidRPr="00B74167" w:rsidRDefault="002942D4" w:rsidP="002942D4">
      <w:pPr>
        <w:rPr>
          <w:rStyle w:val="StyleBoldUnderline"/>
        </w:rPr>
      </w:pPr>
      <w:r w:rsidRPr="00B74167">
        <w:rPr>
          <w:rStyle w:val="Meow"/>
          <w:rFonts w:ascii="Calibri" w:hAnsi="Calibri"/>
          <w:sz w:val="24"/>
        </w:rPr>
        <w:t xml:space="preserve">In recent years, </w:t>
      </w:r>
      <w:r w:rsidRPr="00B74167">
        <w:rPr>
          <w:rStyle w:val="StyleBoldUnderline"/>
        </w:rPr>
        <w:t>U.S. defense experts have focused on the growing "Anti-Access/Area Denial</w:t>
      </w:r>
      <w:r w:rsidRPr="00B74167">
        <w:rPr>
          <w:rStyle w:val="Meow"/>
          <w:rFonts w:ascii="Calibri" w:hAnsi="Calibri"/>
          <w:sz w:val="24"/>
        </w:rPr>
        <w:t xml:space="preserve">" (A2/AD) </w:t>
      </w:r>
      <w:r w:rsidRPr="00B74167">
        <w:rPr>
          <w:rStyle w:val="StyleBoldUnderline"/>
        </w:rPr>
        <w:t>challenge from the Peoples Republic of China</w:t>
      </w:r>
      <w:r w:rsidRPr="00B74167">
        <w:rPr>
          <w:rStyle w:val="Heading4Char"/>
          <w:rFonts w:ascii="Calibri" w:hAnsi="Calibri"/>
          <w:sz w:val="24"/>
        </w:rPr>
        <w:t xml:space="preserve"> </w:t>
      </w:r>
      <w:r w:rsidRPr="00B74167">
        <w:rPr>
          <w:rStyle w:val="Meow"/>
          <w:rFonts w:ascii="Calibri" w:hAnsi="Calibri"/>
          <w:sz w:val="24"/>
        </w:rPr>
        <w:t xml:space="preserve">(PRC). </w:t>
      </w:r>
      <w:r w:rsidRPr="00B74167">
        <w:rPr>
          <w:rStyle w:val="StyleBoldUnderline"/>
        </w:rPr>
        <w:t>China has developed and deployed military capabilities that </w:t>
      </w:r>
      <w:r w:rsidRPr="00B74167">
        <w:rPr>
          <w:rStyle w:val="StyleBoldUnderline"/>
        </w:rPr>
        <w:fldChar w:fldCharType="begin"/>
      </w:r>
      <w:r w:rsidRPr="00B74167">
        <w:rPr>
          <w:rStyle w:val="StyleBoldUnderline"/>
        </w:rPr>
        <w:instrText xml:space="preserve"> HYPERLINK "http://www.defense.gov/pubs/2013_China_Report_FINAL.pdf" \t "_hplink" </w:instrText>
      </w:r>
      <w:r w:rsidRPr="00B74167">
        <w:rPr>
          <w:rStyle w:val="StyleBoldUnderline"/>
        </w:rPr>
        <w:fldChar w:fldCharType="separate"/>
      </w:r>
      <w:r w:rsidRPr="00B74167">
        <w:rPr>
          <w:rStyle w:val="StyleBoldUnderline"/>
        </w:rPr>
        <w:t>undermine</w:t>
      </w:r>
      <w:r w:rsidRPr="00B74167">
        <w:rPr>
          <w:rStyle w:val="StyleBoldUnderline"/>
        </w:rPr>
        <w:fldChar w:fldCharType="end"/>
      </w:r>
      <w:r w:rsidRPr="00B74167">
        <w:rPr>
          <w:rStyle w:val="StyleBoldUnderline"/>
        </w:rPr>
        <w:t> the U.S. capacity to project power into China's littoral areas. These include advanced ballistic and cruise missiles, quiet modern submarines, extensive air defenses, and potentially decisive offensive cyber-warfare applications. In a potential worst-case scenario, a highly-coordinated first-strike by China could essentially disarm Taiwan, and also knock U.S. forward bases in the Western Pacific off-line. Because U.S. naval vessels would also be at risk within a contested zone extending off China's coastline, the United States response would be severely limited.</w:t>
      </w:r>
      <w:r w:rsidRPr="00B74167">
        <w:rPr>
          <w:rStyle w:val="Meow"/>
          <w:rFonts w:ascii="Calibri" w:hAnsi="Calibri"/>
          <w:sz w:val="24"/>
        </w:rPr>
        <w:t xml:space="preserve">  To address this challenge, thinking within some quarters of the Pentagon has seemingly centered on a new operational </w:t>
      </w:r>
      <w:r w:rsidRPr="00B74167">
        <w:rPr>
          <w:rStyle w:val="Meow"/>
          <w:rFonts w:ascii="Calibri" w:hAnsi="Calibri"/>
          <w:sz w:val="24"/>
        </w:rPr>
        <w:fldChar w:fldCharType="begin"/>
      </w:r>
      <w:r w:rsidRPr="00B74167">
        <w:rPr>
          <w:rStyle w:val="Meow"/>
          <w:rFonts w:ascii="Calibri" w:hAnsi="Calibri"/>
          <w:sz w:val="24"/>
        </w:rPr>
        <w:instrText xml:space="preserve"> HYPERLINK "http://navylive.dodlive.mil/files/2013/06/ASB-26-June-2013.pdf" \t "_hplink" </w:instrText>
      </w:r>
      <w:r w:rsidRPr="00B74167">
        <w:rPr>
          <w:rStyle w:val="Meow"/>
          <w:rFonts w:ascii="Calibri" w:hAnsi="Calibri"/>
          <w:sz w:val="24"/>
        </w:rPr>
        <w:fldChar w:fldCharType="separate"/>
      </w:r>
      <w:r w:rsidRPr="00B74167">
        <w:rPr>
          <w:rStyle w:val="Meow"/>
          <w:rFonts w:ascii="Calibri" w:hAnsi="Calibri"/>
          <w:sz w:val="24"/>
        </w:rPr>
        <w:t>concept</w:t>
      </w:r>
      <w:r w:rsidRPr="00B74167">
        <w:rPr>
          <w:rStyle w:val="Meow"/>
          <w:rFonts w:ascii="Calibri" w:hAnsi="Calibri"/>
          <w:sz w:val="24"/>
        </w:rPr>
        <w:fldChar w:fldCharType="end"/>
      </w:r>
      <w:r w:rsidRPr="00B74167">
        <w:rPr>
          <w:rStyle w:val="Meow"/>
          <w:rFonts w:ascii="Calibri" w:hAnsi="Calibri"/>
          <w:sz w:val="24"/>
        </w:rPr>
        <w:t> called Air-Sea Battle (ASB). Analogous to the Air-Land Battle concept that envisioned close coordination between U.S. airpower and ground forces to defeat numerically superior Soviet armored forces in Western Europe during the 1980s, ASB would integrate elements of U.S. air and naval power to maintain and expand the capacity of the United States to project power around Taiwan and in China's littoral regions.  The Pentagon is quick to assert ASB is an operational concept; not a specific strategy or battle plan focused on any specific nation. However, it is expected to shape and inform the way the Pentagon invests in research and development, procures and deploys new weapons systems, and reconfigures force structures and manpower requirements over the longer-term. As a component of larger U.S. approaches to executing critical missions that address threats to U.S. security interests, ASB would maintain access in contested zones in important regions. It is asserted that this capacity would deter China from future provocation, reassure Taiwan and America's allies in the region, and enhance stability in the event of a political crisis.  As it is presented, Air-Sea Battle is not without potential problems. First, in reality it may be difficult to develop cost-effective technological solutions to overcome China's geographic "home field" advantage vis-à-vis Taiwan. Certain </w:t>
      </w:r>
      <w:r w:rsidRPr="00B74167">
        <w:rPr>
          <w:rStyle w:val="Meow"/>
          <w:rFonts w:ascii="Calibri" w:hAnsi="Calibri"/>
          <w:sz w:val="24"/>
        </w:rPr>
        <w:fldChar w:fldCharType="begin"/>
      </w:r>
      <w:r w:rsidRPr="00B74167">
        <w:rPr>
          <w:rStyle w:val="Meow"/>
          <w:rFonts w:ascii="Calibri" w:hAnsi="Calibri"/>
          <w:sz w:val="24"/>
        </w:rPr>
        <w:instrText xml:space="preserve"> HYPERLINK "http://www.foreignaffairs.com/articles/139119/jim-thomas/why-the-us-army-needs-missiles" \t "_hplink" </w:instrText>
      </w:r>
      <w:r w:rsidRPr="00B74167">
        <w:rPr>
          <w:rStyle w:val="Meow"/>
          <w:rFonts w:ascii="Calibri" w:hAnsi="Calibri"/>
          <w:sz w:val="24"/>
        </w:rPr>
        <w:fldChar w:fldCharType="separate"/>
      </w:r>
      <w:r w:rsidRPr="00B74167">
        <w:rPr>
          <w:rStyle w:val="Meow"/>
          <w:rFonts w:ascii="Calibri" w:hAnsi="Calibri"/>
          <w:sz w:val="24"/>
        </w:rPr>
        <w:t>ideas</w:t>
      </w:r>
      <w:r w:rsidRPr="00B74167">
        <w:rPr>
          <w:rStyle w:val="Meow"/>
          <w:rFonts w:ascii="Calibri" w:hAnsi="Calibri"/>
          <w:sz w:val="24"/>
        </w:rPr>
        <w:fldChar w:fldCharType="end"/>
      </w:r>
      <w:r w:rsidRPr="00B74167">
        <w:rPr>
          <w:rStyle w:val="Meow"/>
          <w:rFonts w:ascii="Calibri" w:hAnsi="Calibri"/>
          <w:sz w:val="24"/>
        </w:rPr>
        <w:t>, like ringing China's periphery with new conventional ballistic missiles would seem highly provocative, potentially destabilizing in the event of crisis (both sides may have incentives to strike first), and both excessively costly and diplomatically controversial. The United States is currently </w:t>
      </w:r>
      <w:r w:rsidRPr="00B74167">
        <w:rPr>
          <w:rStyle w:val="Meow"/>
          <w:rFonts w:ascii="Calibri" w:hAnsi="Calibri"/>
          <w:sz w:val="24"/>
        </w:rPr>
        <w:fldChar w:fldCharType="begin"/>
      </w:r>
      <w:r w:rsidRPr="00B74167">
        <w:rPr>
          <w:rStyle w:val="Meow"/>
          <w:rFonts w:ascii="Calibri" w:hAnsi="Calibri"/>
          <w:sz w:val="24"/>
        </w:rPr>
        <w:instrText xml:space="preserve"> HYPERLINK "http://www.rand.org/pubs/monographs/MG1181.html" \t "_hplink" </w:instrText>
      </w:r>
      <w:r w:rsidRPr="00B74167">
        <w:rPr>
          <w:rStyle w:val="Meow"/>
          <w:rFonts w:ascii="Calibri" w:hAnsi="Calibri"/>
          <w:sz w:val="24"/>
        </w:rPr>
        <w:fldChar w:fldCharType="separate"/>
      </w:r>
      <w:r w:rsidRPr="00B74167">
        <w:rPr>
          <w:rStyle w:val="Meow"/>
          <w:rFonts w:ascii="Calibri" w:hAnsi="Calibri"/>
          <w:sz w:val="24"/>
        </w:rPr>
        <w:t>prohibited </w:t>
      </w:r>
      <w:r w:rsidRPr="00B74167">
        <w:rPr>
          <w:rStyle w:val="Meow"/>
          <w:rFonts w:ascii="Calibri" w:hAnsi="Calibri"/>
          <w:sz w:val="24"/>
        </w:rPr>
        <w:fldChar w:fldCharType="end"/>
      </w:r>
      <w:r w:rsidRPr="00B74167">
        <w:rPr>
          <w:rStyle w:val="Meow"/>
          <w:rFonts w:ascii="Calibri" w:hAnsi="Calibri"/>
          <w:sz w:val="24"/>
        </w:rPr>
        <w:t xml:space="preserve">from developing or deploying these types of missiles under the 1987 Intermediate Nuclear Forces (INF) Treaty with Russia, which is similarly constrained. Other programs like a next-generation penetrating bomber to replace the B-2 would also be costly, but may provide the United States with more flexible capabilities and contribute to a wider-range of missions.  Second (and closely related) is that almost </w:t>
      </w:r>
      <w:r w:rsidRPr="00B74167">
        <w:rPr>
          <w:rStyle w:val="StyleBoldUnderline"/>
        </w:rPr>
        <w:t>any alternative operational approach that seeks to improve U.S. deterrent capabilities is predicated on destroying targets on the Chinese mainland. This, in and of itself, is highly problematic and fraught with danger. Once targets on Chinese soil are hit, the potential for </w:t>
      </w:r>
      <w:r w:rsidRPr="00B74167">
        <w:rPr>
          <w:rStyle w:val="StyleBoldUnderline"/>
        </w:rPr>
        <w:fldChar w:fldCharType="begin"/>
      </w:r>
      <w:r w:rsidRPr="00B74167">
        <w:rPr>
          <w:rStyle w:val="StyleBoldUnderline"/>
        </w:rPr>
        <w:instrText xml:space="preserve"> HYPERLINK "http://igcc.ucsd.edu/assets/001/503563.pdf" \t "_hplink" </w:instrText>
      </w:r>
      <w:r w:rsidRPr="00B74167">
        <w:rPr>
          <w:rStyle w:val="StyleBoldUnderline"/>
        </w:rPr>
        <w:fldChar w:fldCharType="separate"/>
      </w:r>
      <w:r w:rsidRPr="00B74167">
        <w:rPr>
          <w:rStyle w:val="StyleBoldUnderline"/>
        </w:rPr>
        <w:t>escalation</w:t>
      </w:r>
      <w:r w:rsidRPr="00B74167">
        <w:rPr>
          <w:rStyle w:val="StyleBoldUnderline"/>
        </w:rPr>
        <w:fldChar w:fldCharType="end"/>
      </w:r>
      <w:r w:rsidRPr="00B74167">
        <w:rPr>
          <w:rStyle w:val="StyleBoldUnderline"/>
        </w:rPr>
        <w:t> would increase significantly. Under conflict conditions</w:t>
      </w:r>
      <w:r w:rsidRPr="00B74167">
        <w:rPr>
          <w:rStyle w:val="Meow"/>
          <w:rFonts w:ascii="Calibri" w:hAnsi="Calibri"/>
          <w:sz w:val="24"/>
        </w:rPr>
        <w:t xml:space="preserve">, it may be difficult for Beijing to know what the United States may be targeting and why. </w:t>
      </w:r>
      <w:r w:rsidRPr="00B74167">
        <w:rPr>
          <w:rStyle w:val="StyleBoldUnderline"/>
        </w:rPr>
        <w:t>If Chinese leaders thought that its own nuclear forces might be at risk or that the United States was committed to regime change, there could be strong incentives to escalate, even to nuclear weapons</w:t>
      </w:r>
      <w:r w:rsidRPr="00B74167">
        <w:rPr>
          <w:rStyle w:val="Meow"/>
          <w:rFonts w:ascii="Calibri" w:hAnsi="Calibri"/>
          <w:sz w:val="24"/>
        </w:rPr>
        <w:t>.  Third, at a fundamental level</w:t>
      </w:r>
      <w:r w:rsidRPr="00B74167">
        <w:rPr>
          <w:rStyle w:val="Heading4Char"/>
          <w:rFonts w:ascii="Calibri" w:hAnsi="Calibri"/>
          <w:sz w:val="24"/>
        </w:rPr>
        <w:t xml:space="preserve">, </w:t>
      </w:r>
      <w:r w:rsidRPr="00B74167">
        <w:rPr>
          <w:rStyle w:val="StyleBoldUnderline"/>
        </w:rPr>
        <w:t>China values Taiwan more highly than the United States does. Even if the Pentagon was completely unconstrained in terms of resources and could acquire and deploy all of the components of an Air-Sea Battle approach, neither the expectation of significant punishment nor the potential failure to achieve its maximum political objectives would realistically deter China from launching a punitive campaign against Taiwan in the event that Taipei unilaterally declares independence</w:t>
      </w:r>
      <w:r w:rsidRPr="00B74167">
        <w:rPr>
          <w:rStyle w:val="Meow"/>
          <w:rFonts w:ascii="Calibri" w:hAnsi="Calibri"/>
          <w:sz w:val="24"/>
        </w:rPr>
        <w:t xml:space="preserve">. The nature of deterrence in the event of a cross-Straits crisis is thus quite different from the challenge confronting the United States and NATO forces in Europe during the Cold War.   Air-Sea Battle may be an important starting point in the development of a clearer, more comprehensive understanding of what the United States may require to deter China from attempting to impose its preferred resolution to the status of Taiwan. However, </w:t>
      </w:r>
      <w:r w:rsidRPr="00B74167">
        <w:rPr>
          <w:rStyle w:val="StyleBoldUnderline"/>
        </w:rPr>
        <w:t>it seems to be a "maximal" approach which is likely to be costly, risky in terms of escalation, and perceived as highly threatening and </w:t>
      </w:r>
      <w:r w:rsidRPr="00B74167">
        <w:rPr>
          <w:rStyle w:val="StyleBoldUnderline"/>
        </w:rPr>
        <w:fldChar w:fldCharType="begin"/>
      </w:r>
      <w:r w:rsidRPr="00B74167">
        <w:rPr>
          <w:rStyle w:val="StyleBoldUnderline"/>
        </w:rPr>
        <w:instrText xml:space="preserve"> HYPERLINK "http://yalejournal.org/2013/06/12/who-authorized-preparations-for-war-with-china/" \t "_hplink" </w:instrText>
      </w:r>
      <w:r w:rsidRPr="00B74167">
        <w:rPr>
          <w:rStyle w:val="StyleBoldUnderline"/>
        </w:rPr>
        <w:fldChar w:fldCharType="separate"/>
      </w:r>
      <w:r w:rsidRPr="00B74167">
        <w:rPr>
          <w:rStyle w:val="StyleBoldUnderline"/>
        </w:rPr>
        <w:t>provocative</w:t>
      </w:r>
      <w:r w:rsidRPr="00B74167">
        <w:rPr>
          <w:rStyle w:val="StyleBoldUnderline"/>
        </w:rPr>
        <w:fldChar w:fldCharType="end"/>
      </w:r>
      <w:r w:rsidRPr="00B74167">
        <w:rPr>
          <w:rStyle w:val="StyleBoldUnderline"/>
        </w:rPr>
        <w:t xml:space="preserve"> by Beijing. </w:t>
      </w:r>
    </w:p>
    <w:p w14:paraId="236C313D" w14:textId="77777777" w:rsidR="00A6167A" w:rsidRDefault="00A6167A" w:rsidP="00A6167A">
      <w:pPr>
        <w:pStyle w:val="Heading4"/>
        <w:rPr>
          <w:rStyle w:val="StyleStyleBold12pt"/>
          <w:b/>
        </w:rPr>
      </w:pPr>
      <w:r w:rsidRPr="00CE1774">
        <w:rPr>
          <w:rStyle w:val="StyleStyleBold12pt"/>
          <w:b/>
        </w:rPr>
        <w:t xml:space="preserve">Taiwan is the Trigger for US China Nuclear War </w:t>
      </w:r>
    </w:p>
    <w:p w14:paraId="47A6BA10" w14:textId="77777777" w:rsidR="00A66B83" w:rsidRDefault="00A6167A" w:rsidP="00A6167A">
      <w:pPr>
        <w:rPr>
          <w:rStyle w:val="StyleStyleBold12pt"/>
        </w:rPr>
      </w:pPr>
      <w:r>
        <w:rPr>
          <w:rStyle w:val="StyleStyleBold12pt"/>
        </w:rPr>
        <w:t xml:space="preserve">Lowther, Staff reporter in Washington, 13 </w:t>
      </w:r>
    </w:p>
    <w:p w14:paraId="08A9A58A" w14:textId="3B5AA23B" w:rsidR="00A6167A" w:rsidRPr="00A66B83" w:rsidRDefault="00A66B83" w:rsidP="00A66B83">
      <w:r>
        <w:t>[</w:t>
      </w:r>
      <w:r w:rsidR="00A6167A" w:rsidRPr="00A66B83">
        <w:t>William Lowther 3/16/13</w:t>
      </w:r>
      <w:r w:rsidRPr="00A66B83">
        <w:t xml:space="preserve">, </w:t>
      </w:r>
      <w:r w:rsidR="00A6167A" w:rsidRPr="00A66B83">
        <w:t>http://www.taipeitimes.com/News/taiwan/archives/2013/03/16/2003557211</w:t>
      </w:r>
      <w:r>
        <w:t xml:space="preserve"> PB]</w:t>
      </w:r>
    </w:p>
    <w:p w14:paraId="6F405155" w14:textId="77777777" w:rsidR="00A6167A" w:rsidRPr="00CE1774" w:rsidRDefault="00A6167A" w:rsidP="00A6167A">
      <w:pPr>
        <w:rPr>
          <w:rStyle w:val="StyleStyleBold12pt"/>
        </w:rPr>
      </w:pPr>
    </w:p>
    <w:p w14:paraId="7F48B59C" w14:textId="08098D4C" w:rsidR="00A6167A" w:rsidRPr="00A6167A" w:rsidRDefault="00A6167A" w:rsidP="002942D4">
      <w:r w:rsidRPr="00CE1774">
        <w:rPr>
          <w:rStyle w:val="StyleBoldUnderline"/>
        </w:rPr>
        <w:t>Taiwan is the most likely potential crisis that could trigger a nuclear war between China and the US</w:t>
      </w:r>
      <w:r w:rsidRPr="00CE1774">
        <w:t>, a new academic report concludes.</w:t>
      </w:r>
      <w:r w:rsidRPr="00CE1774">
        <w:rPr>
          <w:sz w:val="12"/>
        </w:rPr>
        <w:t xml:space="preserve">¶ </w:t>
      </w:r>
      <w:r w:rsidRPr="00CE1774">
        <w:t>“</w:t>
      </w:r>
      <w:r w:rsidRPr="00CE1774">
        <w:rPr>
          <w:rStyle w:val="StyleBoldUnderline"/>
        </w:rPr>
        <w:t>Taiwan remains the single most plausible and dangerous source of tension and conflict between the US and China,” says the 42-page report by the Washington-based Center for Strategic and International Studies</w:t>
      </w:r>
      <w:r w:rsidRPr="00CE1774">
        <w:t xml:space="preserve"> (CSIS).</w:t>
      </w:r>
      <w:r w:rsidRPr="00CE1774">
        <w:rPr>
          <w:sz w:val="12"/>
        </w:rPr>
        <w:t xml:space="preserve">¶ </w:t>
      </w:r>
      <w:r w:rsidRPr="00CE1774">
        <w:t>Prepared by the CSIS’ Project on Nuclear Issues and resulting from a year-long study, the report emphasizes that Beijing continues to be set on a policy to prevent Taiwan’s independence, while at the same time the US maintains the capability to come to Taiwan’s defense.</w:t>
      </w:r>
      <w:r w:rsidRPr="00CE1774">
        <w:rPr>
          <w:sz w:val="12"/>
        </w:rPr>
        <w:t xml:space="preserve">¶ </w:t>
      </w:r>
      <w:r w:rsidRPr="00CE1774">
        <w:t>“Although tensions across the Taiwan Strait have subsided since both Taipei and Beijing embraced a policy of engagement in 2008, the situation remains combustible, complicated by rapidly diverging cross-strait military capabilities and persistent political disagreements,” the report says.</w:t>
      </w:r>
      <w:r w:rsidRPr="00CE1774">
        <w:rPr>
          <w:sz w:val="12"/>
        </w:rPr>
        <w:t xml:space="preserve">¶ </w:t>
      </w:r>
      <w:r w:rsidRPr="00CE1774">
        <w:t>In a footnote, it quotes senior fellow at the US Council on Foreign Relations Richard Betts describing Taiwan as “</w:t>
      </w:r>
      <w:r w:rsidRPr="00CE1774">
        <w:rPr>
          <w:rStyle w:val="StyleBoldUnderline"/>
        </w:rPr>
        <w:t>the main potential flashpoint for the US in East Asia</w:t>
      </w:r>
      <w:r w:rsidRPr="00CE1774">
        <w:t>.”</w:t>
      </w:r>
      <w:r w:rsidRPr="00CE1774">
        <w:rPr>
          <w:sz w:val="12"/>
        </w:rPr>
        <w:t xml:space="preserve">¶ </w:t>
      </w:r>
      <w:r w:rsidRPr="00CE1774">
        <w:t>The report also quotes Betts as saying that neither Beijing nor Washington can fully control developments that might ignite a Taiwan crisis.</w:t>
      </w:r>
      <w:r w:rsidRPr="00CE1774">
        <w:rPr>
          <w:sz w:val="12"/>
        </w:rPr>
        <w:t xml:space="preserve">¶ </w:t>
      </w:r>
      <w:r w:rsidRPr="00CE1774">
        <w:t>“</w:t>
      </w:r>
      <w:r w:rsidRPr="00CE1774">
        <w:rPr>
          <w:rStyle w:val="StyleBoldUnderline"/>
        </w:rPr>
        <w:t>This is a classic recipe for surprise, miscalculation and uncontrolled escalation</w:t>
      </w:r>
      <w:r w:rsidRPr="00CE1774">
        <w:t>,” Betts wrote in a separate study of his own.</w:t>
      </w:r>
      <w:r w:rsidRPr="00CE1774">
        <w:rPr>
          <w:sz w:val="12"/>
        </w:rPr>
        <w:t xml:space="preserve">¶ </w:t>
      </w:r>
      <w:r w:rsidRPr="00CE1774">
        <w:t>The CSIS study says: “</w:t>
      </w:r>
      <w:r w:rsidRPr="00CE1774">
        <w:rPr>
          <w:rStyle w:val="StyleBoldUnderline"/>
        </w:rPr>
        <w:t>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CE1774">
        <w:t>.”</w:t>
      </w:r>
      <w:r w:rsidRPr="00CE1774">
        <w:rPr>
          <w:sz w:val="12"/>
        </w:rPr>
        <w:t xml:space="preserve">¶ </w:t>
      </w:r>
      <w:r w:rsidRPr="00CE1774">
        <w:t xml:space="preserve">Titled Nuclear Weapons and US-China Relations, the study says disputes in the East and South China seas appear unlikely to lead to major conflict between China and the US, but they do “provide kindling” for potential conflict between the two nations because </w:t>
      </w:r>
      <w:r w:rsidRPr="00CE1774">
        <w:rPr>
          <w:rStyle w:val="StyleBoldUnderline"/>
        </w:rPr>
        <w:t>the disputes implicate a number of important regional interests</w:t>
      </w:r>
      <w:r w:rsidRPr="00CE1774">
        <w:t>, including the interests of treaty allies of the US.</w:t>
      </w:r>
      <w:r w:rsidRPr="00CE1774">
        <w:rPr>
          <w:sz w:val="12"/>
        </w:rPr>
        <w:t xml:space="preserve">¶ </w:t>
      </w:r>
      <w:r w:rsidRPr="00CE1774">
        <w:t>The danger posed by flashpoints such as Taiwan, the Korean Peninsula and maritime demarcation disputes is magnified by the potential for mistakes, the study says.</w:t>
      </w:r>
      <w:r w:rsidRPr="00CE1774">
        <w:rPr>
          <w:sz w:val="12"/>
        </w:rPr>
        <w:t xml:space="preserve">¶ </w:t>
      </w:r>
      <w:r w:rsidRPr="00CE1774">
        <w:t>“Although Beijing and Washington have agreed to a range of crisis management mechanisms, such as the Military Maritime Consultative Agreement and the establishment of a direct hotline between the Pentagon and the Ministry of Defense, the bases for miscommunication and misunderstanding remain and draw on deep historical reservoirs of suspicion,” the report says.</w:t>
      </w:r>
      <w:r w:rsidRPr="00CE1774">
        <w:rPr>
          <w:sz w:val="12"/>
        </w:rPr>
        <w:t xml:space="preserve">¶ </w:t>
      </w:r>
      <w:r w:rsidRPr="00CE1774">
        <w:t>For example, it says, it is unclear whether either side understands what kinds of actions would result in a military or even nuclear response by the other party.</w:t>
      </w:r>
      <w:r w:rsidRPr="00CE1774">
        <w:rPr>
          <w:sz w:val="12"/>
        </w:rPr>
        <w:t xml:space="preserve">¶ </w:t>
      </w:r>
      <w:r w:rsidRPr="00CE1774">
        <w:t>To make things worse, “neither side seems to believe the other’s declared policies and intentions, suggesting that escalation management, already a very uncertain endeavor, could be especially difficult in any conflict,” it says.</w:t>
      </w:r>
      <w:r w:rsidRPr="00CE1774">
        <w:rPr>
          <w:sz w:val="12"/>
        </w:rPr>
        <w:t xml:space="preserve">¶ </w:t>
      </w:r>
      <w:r w:rsidRPr="00CE1774">
        <w:t>Although conflict “mercifully” seems unlikely at this point, the report concludes that “it cannot be ruled out and may become increasingly likely if we are unwise or unlucky.”</w:t>
      </w:r>
      <w:r w:rsidRPr="00CE1774">
        <w:rPr>
          <w:sz w:val="12"/>
        </w:rPr>
        <w:t xml:space="preserve">¶ </w:t>
      </w:r>
      <w:r w:rsidRPr="00CE1774">
        <w:t>The report says: “With both sides possessing and looking set to retain formidable nuclear weapons arsenals, such a conflict would be tremendously dangerous and quite possibly devastating.”</w:t>
      </w:r>
    </w:p>
    <w:p w14:paraId="6EB09FE0" w14:textId="37CDFAC7" w:rsidR="000B245D" w:rsidRDefault="000B245D" w:rsidP="000B245D">
      <w:pPr>
        <w:pStyle w:val="Heading2"/>
      </w:pPr>
      <w:r>
        <w:t>Russia Module</w:t>
      </w:r>
    </w:p>
    <w:p w14:paraId="189AD092" w14:textId="06403C7F" w:rsidR="000B245D" w:rsidRPr="000B245D" w:rsidRDefault="000B245D" w:rsidP="000B245D">
      <w:pPr>
        <w:pStyle w:val="Heading3"/>
      </w:pPr>
      <w:r>
        <w:t>I/L- Regional Stability</w:t>
      </w:r>
    </w:p>
    <w:p w14:paraId="741A8639" w14:textId="4D57FB6A" w:rsidR="000B245D" w:rsidRDefault="000B245D" w:rsidP="000B245D">
      <w:pPr>
        <w:pStyle w:val="Heading4"/>
      </w:pPr>
      <w:r>
        <w:t>US/China relations are key to prevent further anti-American rhetoric in the regio</w:t>
      </w:r>
      <w:r w:rsidR="00A66B83">
        <w:t>n and stabilize growing tension</w:t>
      </w:r>
    </w:p>
    <w:p w14:paraId="1F0E7C4A" w14:textId="479856F6" w:rsidR="00A66B83" w:rsidRDefault="000B245D" w:rsidP="000B245D">
      <w:r w:rsidRPr="00B42E38">
        <w:rPr>
          <w:rStyle w:val="StyleStyleBold12pt"/>
        </w:rPr>
        <w:t xml:space="preserve">Cohen and Tigay </w:t>
      </w:r>
      <w:r w:rsidR="00A47C31">
        <w:rPr>
          <w:rStyle w:val="StyleStyleBold12pt"/>
        </w:rPr>
        <w:t>13</w:t>
      </w:r>
    </w:p>
    <w:p w14:paraId="389C220F" w14:textId="09C2E7F8" w:rsidR="000B245D" w:rsidRDefault="000B245D" w:rsidP="000B245D">
      <w:pPr>
        <w:rPr>
          <w:rStyle w:val="StyleStyleBold12pt"/>
        </w:rPr>
      </w:pPr>
      <w:r w:rsidRPr="000B245D">
        <w:t>[Cohen is a phd working for the Heritage foundation along with writer Benjamin Tigay, http://blog.heritage.org/2013/03/01/mr-xi-goes-to-moscow-for-chinas-leader-its-russia-first/]</w:t>
      </w:r>
    </w:p>
    <w:p w14:paraId="67C1B877" w14:textId="77777777" w:rsidR="000B245D" w:rsidRPr="00B42E38" w:rsidRDefault="000B245D" w:rsidP="000B245D">
      <w:pPr>
        <w:rPr>
          <w:b/>
        </w:rPr>
      </w:pPr>
    </w:p>
    <w:p w14:paraId="4FC0F042" w14:textId="7A50A75B" w:rsidR="000B245D" w:rsidRDefault="000B245D" w:rsidP="000B245D">
      <w:pPr>
        <w:widowControl w:val="0"/>
        <w:autoSpaceDE w:val="0"/>
        <w:autoSpaceDN w:val="0"/>
        <w:adjustRightInd w:val="0"/>
        <w:rPr>
          <w:rStyle w:val="StyleBoldUnderline"/>
        </w:rPr>
      </w:pPr>
      <w:r w:rsidRPr="000B245D">
        <w:rPr>
          <w:rFonts w:cs="Helvetica"/>
          <w:color w:val="434343"/>
        </w:rPr>
        <w:t xml:space="preserve">Since the fall of the Soviet Union, </w:t>
      </w:r>
      <w:r w:rsidRPr="000B245D">
        <w:rPr>
          <w:rStyle w:val="StyleBoldUnderline"/>
        </w:rPr>
        <w:t>Russian and Chinese bilateral relations have vastly improved</w:t>
      </w:r>
      <w:r w:rsidRPr="000B245D">
        <w:rPr>
          <w:rFonts w:cs="Helvetica"/>
          <w:color w:val="434343"/>
        </w:rPr>
        <w:t xml:space="preserve">. Currently, </w:t>
      </w:r>
      <w:r w:rsidRPr="000B245D">
        <w:rPr>
          <w:rStyle w:val="StyleBoldUnderline"/>
        </w:rPr>
        <w:t>both</w:t>
      </w:r>
      <w:r w:rsidRPr="000B245D">
        <w:rPr>
          <w:rFonts w:cs="Helvetica"/>
          <w:color w:val="434343"/>
        </w:rPr>
        <w:t xml:space="preserve"> countries </w:t>
      </w:r>
      <w:r w:rsidRPr="000B245D">
        <w:rPr>
          <w:rStyle w:val="StyleBoldUnderline"/>
        </w:rPr>
        <w:t>would like to displace U.S. “hegemony,” especially along their borders</w:t>
      </w:r>
      <w:r w:rsidRPr="000B245D">
        <w:rPr>
          <w:rFonts w:cs="Helvetica"/>
          <w:color w:val="434343"/>
        </w:rPr>
        <w:t xml:space="preserve">. </w:t>
      </w:r>
      <w:r w:rsidRPr="000B245D">
        <w:rPr>
          <w:rStyle w:val="StyleBoldUnderline"/>
        </w:rPr>
        <w:t>Russia</w:t>
      </w:r>
      <w:r w:rsidRPr="000B245D">
        <w:rPr>
          <w:rFonts w:cs="Helvetica"/>
          <w:color w:val="434343"/>
        </w:rPr>
        <w:t xml:space="preserve"> repeatedly </w:t>
      </w:r>
      <w:r w:rsidRPr="000B245D">
        <w:rPr>
          <w:rStyle w:val="StyleBoldUnderline"/>
        </w:rPr>
        <w:t>demanded that the U.S. pull out of the air force base in</w:t>
      </w:r>
      <w:r w:rsidRPr="000B245D">
        <w:rPr>
          <w:rFonts w:cs="Helvetica"/>
          <w:color w:val="434343"/>
        </w:rPr>
        <w:t xml:space="preserve"> Bishkek, </w:t>
      </w:r>
      <w:r w:rsidRPr="000B245D">
        <w:rPr>
          <w:rStyle w:val="StyleBoldUnderline"/>
        </w:rPr>
        <w:t>Kyrgyzstan</w:t>
      </w:r>
      <w:r w:rsidRPr="000B245D">
        <w:rPr>
          <w:rFonts w:cs="Helvetica"/>
          <w:color w:val="434343"/>
        </w:rPr>
        <w:t xml:space="preserve">, while </w:t>
      </w:r>
      <w:r w:rsidRPr="000B245D">
        <w:rPr>
          <w:rStyle w:val="StyleBoldUnderline"/>
        </w:rPr>
        <w:t>China would like to keep the U.S. naval presence in the Pacific in check</w:t>
      </w:r>
      <w:r w:rsidRPr="000B245D">
        <w:rPr>
          <w:rFonts w:cs="Helvetica"/>
          <w:color w:val="434343"/>
        </w:rPr>
        <w:t>.</w:t>
      </w:r>
      <w:r w:rsidR="00A66B83" w:rsidRPr="00A66B83">
        <w:rPr>
          <w:rFonts w:cs="Helvetica"/>
          <w:color w:val="434343"/>
          <w:sz w:val="12"/>
        </w:rPr>
        <w:t xml:space="preserve">¶ </w:t>
      </w:r>
      <w:hyperlink r:id="rId11" w:history="1">
        <w:r w:rsidRPr="000B245D">
          <w:rPr>
            <w:rStyle w:val="StyleBoldUnderline"/>
          </w:rPr>
          <w:t>Russia’s anti-American foreign policy</w:t>
        </w:r>
      </w:hyperlink>
      <w:r w:rsidRPr="000B245D">
        <w:rPr>
          <w:rFonts w:cs="Helvetica"/>
          <w:color w:val="434343"/>
        </w:rPr>
        <w:t xml:space="preserve">, often with shrill propaganda overtones, </w:t>
      </w:r>
      <w:r w:rsidRPr="000B245D">
        <w:rPr>
          <w:rStyle w:val="StyleBoldUnderline"/>
        </w:rPr>
        <w:t>seeks to establish a Russian “pole” in the global world order</w:t>
      </w:r>
      <w:r w:rsidRPr="000B245D">
        <w:rPr>
          <w:rFonts w:cs="Helvetica"/>
          <w:color w:val="434343"/>
        </w:rPr>
        <w:t xml:space="preserve">. Chinese Foreign Minister Yang </w:t>
      </w:r>
      <w:r w:rsidRPr="000B245D">
        <w:rPr>
          <w:rStyle w:val="StyleBoldUnderline"/>
        </w:rPr>
        <w:t xml:space="preserve">Jiechi </w:t>
      </w:r>
      <w:hyperlink r:id="rId12" w:history="1">
        <w:r w:rsidRPr="000B245D">
          <w:rPr>
            <w:rStyle w:val="StyleBoldUnderline"/>
          </w:rPr>
          <w:t>said</w:t>
        </w:r>
      </w:hyperlink>
      <w:r w:rsidRPr="000B245D">
        <w:rPr>
          <w:rFonts w:cs="Helvetica"/>
          <w:color w:val="434343"/>
        </w:rPr>
        <w:t xml:space="preserve"> that </w:t>
      </w:r>
      <w:r w:rsidRPr="000B245D">
        <w:rPr>
          <w:rStyle w:val="StyleBoldUnderline"/>
        </w:rPr>
        <w:t>Xi’s “upcoming visit is expected to add new impetus to the further development of the China-Russia comprehensive strategic partnership of coordination.”</w:t>
      </w:r>
      <w:r w:rsidRPr="000B245D">
        <w:rPr>
          <w:rFonts w:cs="Helvetica"/>
          <w:color w:val="434343"/>
        </w:rPr>
        <w:t xml:space="preserve"> The Shanghai Cooperation Organization, which Moscow and Beijing founded, </w:t>
      </w:r>
      <w:hyperlink r:id="rId13" w:history="1">
        <w:r w:rsidRPr="000B245D">
          <w:rPr>
            <w:rFonts w:cs="Helvetica"/>
            <w:color w:val="142844"/>
            <w:u w:val="single" w:color="142844"/>
          </w:rPr>
          <w:t>aims to fight</w:t>
        </w:r>
      </w:hyperlink>
      <w:r w:rsidRPr="000B245D">
        <w:rPr>
          <w:rFonts w:cs="Helvetica"/>
          <w:color w:val="434343"/>
        </w:rPr>
        <w:t xml:space="preserve"> “the three evils”: separatism, extremism, and terrorism. However, </w:t>
      </w:r>
      <w:r w:rsidRPr="000B245D">
        <w:rPr>
          <w:rStyle w:val="StyleBoldUnderline"/>
        </w:rPr>
        <w:t>Sino–Russian cooperation is not just geopolitical but also ideological. Russia and China want to halt the spread of democracy and keep the U.S. out of their internal affairs, as well as of regimes friendly to them.</w:t>
      </w:r>
      <w:r w:rsidRPr="000B245D">
        <w:rPr>
          <w:rFonts w:cs="Helvetica"/>
          <w:color w:val="434343"/>
        </w:rPr>
        <w:t xml:space="preserve"> They believe that any government has a right to crack down on internal dissent or censure the press, including the Internet.</w:t>
      </w:r>
      <w:r w:rsidR="00A66B83" w:rsidRPr="00A66B83">
        <w:rPr>
          <w:rFonts w:cs="Helvetica"/>
          <w:color w:val="434343"/>
          <w:sz w:val="12"/>
        </w:rPr>
        <w:t xml:space="preserve">¶ </w:t>
      </w:r>
      <w:r w:rsidRPr="000B245D">
        <w:rPr>
          <w:rFonts w:cs="Helvetica"/>
          <w:color w:val="434343"/>
        </w:rPr>
        <w:t xml:space="preserve">With these principles in mind, </w:t>
      </w:r>
      <w:r w:rsidRPr="000B245D">
        <w:rPr>
          <w:rStyle w:val="StyleBoldUnderline"/>
        </w:rPr>
        <w:t xml:space="preserve">they have worked in concert to check U.S. efforts in the Middle East and protect its own interests, such as legitimizing authoritarian regimes. They </w:t>
      </w:r>
      <w:hyperlink r:id="rId14" w:history="1">
        <w:r w:rsidRPr="000B245D">
          <w:rPr>
            <w:rStyle w:val="StyleBoldUnderline"/>
          </w:rPr>
          <w:t>vetoed</w:t>
        </w:r>
      </w:hyperlink>
      <w:r w:rsidRPr="000B245D">
        <w:rPr>
          <w:rStyle w:val="StyleBoldUnderline"/>
        </w:rPr>
        <w:t xml:space="preserve"> and stifled sanctions and internationally supported peace plans for Syria. They enabled Iran to continue its nuclear program by refusing to tighten sanctions. China, which is the principal supporter of North Korea, </w:t>
      </w:r>
      <w:hyperlink r:id="rId15" w:history="1">
        <w:r w:rsidRPr="000B245D">
          <w:rPr>
            <w:rStyle w:val="StyleBoldUnderline"/>
          </w:rPr>
          <w:t>condemns even the possibility</w:t>
        </w:r>
      </w:hyperlink>
      <w:r w:rsidRPr="000B245D">
        <w:rPr>
          <w:rStyle w:val="StyleBoldUnderline"/>
        </w:rPr>
        <w:t xml:space="preserve"> of military action against Pyongyang—and so does Russia.</w:t>
      </w:r>
      <w:r w:rsidRPr="000B245D">
        <w:rPr>
          <w:rFonts w:cs="Helvetica"/>
          <w:color w:val="434343"/>
        </w:rPr>
        <w:t xml:space="preserve"> </w:t>
      </w:r>
      <w:r w:rsidRPr="000B245D">
        <w:rPr>
          <w:rStyle w:val="StyleBoldUnderline"/>
        </w:rPr>
        <w:t>They</w:t>
      </w:r>
      <w:r w:rsidRPr="000B245D">
        <w:rPr>
          <w:rFonts w:cs="Helvetica"/>
          <w:color w:val="434343"/>
        </w:rPr>
        <w:t xml:space="preserve"> increasingly </w:t>
      </w:r>
      <w:r w:rsidRPr="000B245D">
        <w:rPr>
          <w:rStyle w:val="StyleBoldUnderline"/>
        </w:rPr>
        <w:t>present an alternative to Western-style democracy</w:t>
      </w:r>
      <w:r w:rsidRPr="000B245D">
        <w:rPr>
          <w:rFonts w:cs="Helvetica"/>
          <w:color w:val="434343"/>
        </w:rPr>
        <w:t xml:space="preserve"> and are two stalwarts of the broad front </w:t>
      </w:r>
      <w:r w:rsidRPr="000B245D">
        <w:rPr>
          <w:rStyle w:val="StyleBoldUnderline"/>
        </w:rPr>
        <w:t>against the U.S.</w:t>
      </w:r>
      <w:r w:rsidR="00A66B83" w:rsidRPr="00A66B83">
        <w:rPr>
          <w:rFonts w:cs="Helvetica"/>
          <w:color w:val="434343"/>
          <w:sz w:val="12"/>
        </w:rPr>
        <w:t xml:space="preserve">¶ </w:t>
      </w:r>
      <w:r w:rsidRPr="000B245D">
        <w:rPr>
          <w:rFonts w:cs="Helvetica"/>
          <w:color w:val="434343"/>
        </w:rPr>
        <w:t xml:space="preserve">Russia and China are moving to publicize their economic ties. </w:t>
      </w:r>
      <w:r w:rsidRPr="000B245D">
        <w:rPr>
          <w:rStyle w:val="StyleBoldUnderline"/>
        </w:rPr>
        <w:t xml:space="preserve">The two countries have already moved to trade with each other </w:t>
      </w:r>
      <w:hyperlink r:id="rId16" w:history="1">
        <w:r w:rsidRPr="000B245D">
          <w:rPr>
            <w:rStyle w:val="StyleBoldUnderline"/>
          </w:rPr>
          <w:t>using their own currencies</w:t>
        </w:r>
      </w:hyperlink>
      <w:r w:rsidRPr="000B245D">
        <w:rPr>
          <w:rStyle w:val="StyleBoldUnderline"/>
        </w:rPr>
        <w:t xml:space="preserve">—and excluding the dollar. The two countries have </w:t>
      </w:r>
      <w:hyperlink r:id="rId17" w:history="1">
        <w:r w:rsidRPr="000B245D">
          <w:rPr>
            <w:rStyle w:val="StyleBoldUnderline"/>
          </w:rPr>
          <w:t>promised to increase trade</w:t>
        </w:r>
      </w:hyperlink>
      <w:r w:rsidRPr="000B245D">
        <w:rPr>
          <w:rStyle w:val="StyleBoldUnderline"/>
        </w:rPr>
        <w:t xml:space="preserve"> dramatically over the next decade, and they are working on finalizing a deal on the most important sector of their bilateral trade: energy</w:t>
      </w:r>
      <w:r w:rsidRPr="000B245D">
        <w:rPr>
          <w:rFonts w:cs="Helvetica"/>
          <w:color w:val="434343"/>
        </w:rPr>
        <w:t>.</w:t>
      </w:r>
      <w:r w:rsidR="00A66B83" w:rsidRPr="00A66B83">
        <w:rPr>
          <w:rFonts w:cs="Helvetica"/>
          <w:color w:val="434343"/>
          <w:sz w:val="12"/>
        </w:rPr>
        <w:t xml:space="preserve">¶ </w:t>
      </w:r>
      <w:r w:rsidRPr="000B245D">
        <w:rPr>
          <w:rFonts w:cs="Helvetica"/>
          <w:color w:val="434343"/>
        </w:rPr>
        <w:t xml:space="preserve">Russian Deputy Prime Minister Arkady </w:t>
      </w:r>
      <w:r w:rsidRPr="000B245D">
        <w:rPr>
          <w:rStyle w:val="StyleBoldUnderline"/>
        </w:rPr>
        <w:t xml:space="preserve">Dvorkovich is </w:t>
      </w:r>
      <w:hyperlink r:id="rId18" w:history="1">
        <w:r w:rsidRPr="000B245D">
          <w:rPr>
            <w:rStyle w:val="StyleBoldUnderline"/>
          </w:rPr>
          <w:t>conducting negotiations in China</w:t>
        </w:r>
      </w:hyperlink>
      <w:r w:rsidRPr="000B245D">
        <w:rPr>
          <w:rStyle w:val="StyleBoldUnderline"/>
        </w:rPr>
        <w:t xml:space="preserve"> on a natural gas deal, saying that a “significant breakthrough” had been made over the past few months. This gas pipeline will connect Russia’s abundant gas reserves with China’s ever-growing need for energy.</w:t>
      </w:r>
      <w:r w:rsidR="00A66B83" w:rsidRPr="00A66B83">
        <w:rPr>
          <w:rFonts w:cs="Helvetica"/>
          <w:color w:val="434343"/>
          <w:sz w:val="12"/>
        </w:rPr>
        <w:t xml:space="preserve">¶ </w:t>
      </w:r>
      <w:r w:rsidRPr="000B245D">
        <w:rPr>
          <w:rFonts w:cs="Helvetica"/>
          <w:color w:val="434343"/>
        </w:rPr>
        <w:t xml:space="preserve">However, China’s rapid economic rise and desire for an enhanced global position could spell trouble for the relationship down the road. Russia’s economy is </w:t>
      </w:r>
      <w:hyperlink r:id="rId19" w:history="1">
        <w:r w:rsidRPr="000B245D">
          <w:rPr>
            <w:rFonts w:cs="Helvetica"/>
            <w:color w:val="142844"/>
            <w:u w:val="single" w:color="142844"/>
          </w:rPr>
          <w:t>lagging behind</w:t>
        </w:r>
      </w:hyperlink>
      <w:r w:rsidRPr="000B245D">
        <w:rPr>
          <w:rFonts w:cs="Helvetica"/>
          <w:color w:val="434343"/>
        </w:rPr>
        <w:t xml:space="preserve"> China, and Moscow can become subservient to Beijing economically, turning into the natural resource appendage of China’s continued growth. As China continues to expand its sphere of influence through military, economic, smart, and soft power, Russia may become its junior partner in international affairs. For now, mutual geopolitical and economic interests are drawing Russia and China together. </w:t>
      </w:r>
      <w:r w:rsidRPr="000B245D">
        <w:rPr>
          <w:rStyle w:val="StyleBoldUnderline"/>
        </w:rPr>
        <w:t>Xi’s</w:t>
      </w:r>
      <w:r w:rsidRPr="000B245D">
        <w:rPr>
          <w:rFonts w:cs="Helvetica"/>
          <w:color w:val="434343"/>
        </w:rPr>
        <w:t xml:space="preserve"> first visit </w:t>
      </w:r>
      <w:r w:rsidRPr="000B245D">
        <w:rPr>
          <w:rStyle w:val="StyleBoldUnderline"/>
        </w:rPr>
        <w:t>sends the clear message that China seeks to cement closer ties with its anti-American northern neighbors—and not with the U.S.</w:t>
      </w:r>
    </w:p>
    <w:p w14:paraId="695D843D" w14:textId="04F0708C" w:rsidR="000B245D" w:rsidRDefault="000B245D" w:rsidP="000B245D">
      <w:pPr>
        <w:pStyle w:val="Heading3"/>
      </w:pPr>
      <w:r>
        <w:t>Impact- Middle East</w:t>
      </w:r>
    </w:p>
    <w:p w14:paraId="4C2F804C" w14:textId="77777777" w:rsidR="000B245D" w:rsidRPr="000B245D" w:rsidRDefault="000B245D" w:rsidP="000B245D">
      <w:pPr>
        <w:pStyle w:val="Heading4"/>
        <w:rPr>
          <w:rStyle w:val="StyleStyleBold12pt"/>
          <w:b/>
        </w:rPr>
      </w:pPr>
      <w:r w:rsidRPr="000B245D">
        <w:rPr>
          <w:rStyle w:val="StyleStyleBold12pt"/>
          <w:b/>
        </w:rPr>
        <w:t>Russia continues to sell weapons to Syria damaging any chance of NATO or US operations in the region, leads to potential terrorism and further destabilization due to lack of US hold</w:t>
      </w:r>
    </w:p>
    <w:p w14:paraId="03313F81" w14:textId="77777777" w:rsidR="00A66B83" w:rsidRDefault="000B245D" w:rsidP="000B245D">
      <w:pPr>
        <w:widowControl w:val="0"/>
        <w:autoSpaceDE w:val="0"/>
        <w:autoSpaceDN w:val="0"/>
        <w:adjustRightInd w:val="0"/>
        <w:rPr>
          <w:rStyle w:val="StyleStyleBold12pt"/>
        </w:rPr>
      </w:pPr>
      <w:r w:rsidRPr="000B245D">
        <w:rPr>
          <w:rStyle w:val="StyleStyleBold12pt"/>
        </w:rPr>
        <w:t>Cohen, Senior Research Fellow for Russian and Eurasian Studies and International Energy Policy, 13</w:t>
      </w:r>
      <w:r>
        <w:rPr>
          <w:rStyle w:val="StyleStyleBold12pt"/>
        </w:rPr>
        <w:t xml:space="preserve"> </w:t>
      </w:r>
    </w:p>
    <w:p w14:paraId="5559CAC9" w14:textId="135DEBA4" w:rsidR="000B245D" w:rsidRDefault="000B245D" w:rsidP="000B245D">
      <w:pPr>
        <w:widowControl w:val="0"/>
        <w:autoSpaceDE w:val="0"/>
        <w:autoSpaceDN w:val="0"/>
        <w:adjustRightInd w:val="0"/>
      </w:pPr>
      <w:r w:rsidRPr="000B245D">
        <w:t>[Ariel, Heritage, Russian Missiles to Syria Endanger U.S. Foreign Policy Goals, 7/5/13, http://www.heritage.org/research/reports/2013/05/russian-missiles-to-syria-endanger-us-foreign-policy-goals]</w:t>
      </w:r>
    </w:p>
    <w:p w14:paraId="2FD24E8E" w14:textId="77777777" w:rsidR="000B245D" w:rsidRPr="000B245D" w:rsidRDefault="000B245D" w:rsidP="000B245D">
      <w:pPr>
        <w:widowControl w:val="0"/>
        <w:autoSpaceDE w:val="0"/>
        <w:autoSpaceDN w:val="0"/>
        <w:adjustRightInd w:val="0"/>
        <w:rPr>
          <w:rStyle w:val="StyleStyleBold12pt"/>
        </w:rPr>
      </w:pPr>
    </w:p>
    <w:p w14:paraId="7A25530F" w14:textId="641D1CBF" w:rsidR="000B245D" w:rsidRPr="00186429" w:rsidRDefault="000B245D" w:rsidP="000B245D">
      <w:pPr>
        <w:widowControl w:val="0"/>
        <w:autoSpaceDE w:val="0"/>
        <w:autoSpaceDN w:val="0"/>
        <w:adjustRightInd w:val="0"/>
        <w:rPr>
          <w:rFonts w:cs="Arial"/>
        </w:rPr>
      </w:pPr>
      <w:r w:rsidRPr="00186429">
        <w:rPr>
          <w:rStyle w:val="StyleBoldUnderline"/>
        </w:rPr>
        <w:t>Russia is planning to supply Syria game-changing weapons which will shift the balance of power in the eastern Mediterranean in favor of</w:t>
      </w:r>
      <w:r w:rsidRPr="00186429">
        <w:rPr>
          <w:rFonts w:cs="Arial"/>
          <w:color w:val="262626"/>
        </w:rPr>
        <w:t xml:space="preserve"> President </w:t>
      </w:r>
      <w:r w:rsidRPr="00186429">
        <w:rPr>
          <w:rStyle w:val="StyleBoldUnderline"/>
        </w:rPr>
        <w:t>Bashar al-Assad’s regime and may make any future operations against the Assad forces considerably more difficult</w:t>
      </w:r>
      <w:r w:rsidRPr="00186429">
        <w:rPr>
          <w:rFonts w:cs="Arial"/>
          <w:color w:val="262626"/>
        </w:rPr>
        <w:t xml:space="preserve">. If Moscow’s missile supply plans go through, the </w:t>
      </w:r>
      <w:r w:rsidRPr="00186429">
        <w:rPr>
          <w:rStyle w:val="StyleBoldUnderline"/>
        </w:rPr>
        <w:t>Russian advanced weapons systems would be able to target NATO ships as far as 300 kilometers off the coast of Syria, and shoot down aircraft in a radius of up to 200 kilometers, including over Turkey, Israel, Iraq, Jordan, and the Mediterranean</w:t>
      </w:r>
      <w:r w:rsidRPr="00186429">
        <w:rPr>
          <w:rFonts w:cs="Arial"/>
          <w:color w:val="262626"/>
        </w:rPr>
        <w:t xml:space="preserve">. This would </w:t>
      </w:r>
      <w:r w:rsidRPr="00186429">
        <w:rPr>
          <w:rStyle w:val="StyleBoldUnderline"/>
        </w:rPr>
        <w:t>interfere</w:t>
      </w:r>
      <w:r w:rsidRPr="00186429">
        <w:rPr>
          <w:rFonts w:cs="Arial"/>
          <w:color w:val="262626"/>
        </w:rPr>
        <w:t xml:space="preserve"> </w:t>
      </w:r>
      <w:r w:rsidRPr="00186429">
        <w:rPr>
          <w:rStyle w:val="StyleBoldUnderline"/>
        </w:rPr>
        <w:t>with</w:t>
      </w:r>
      <w:r w:rsidRPr="00186429">
        <w:rPr>
          <w:rFonts w:cs="Arial"/>
          <w:color w:val="262626"/>
        </w:rPr>
        <w:t xml:space="preserve"> any potential </w:t>
      </w:r>
      <w:r w:rsidRPr="00186429">
        <w:rPr>
          <w:rStyle w:val="StyleBoldUnderline"/>
        </w:rPr>
        <w:t>U.S.- or NATO-led military or humanitarian operations</w:t>
      </w:r>
      <w:r w:rsidRPr="00186429">
        <w:rPr>
          <w:rFonts w:cs="Arial"/>
          <w:color w:val="262626"/>
        </w:rPr>
        <w:t>, including no-fly zones, safe zones, supply routes, or refugee assistance projects.</w:t>
      </w:r>
      <w:r w:rsidR="00186429" w:rsidRPr="00186429">
        <w:rPr>
          <w:rFonts w:cs="Arial"/>
          <w:color w:val="262626"/>
          <w:sz w:val="12"/>
        </w:rPr>
        <w:t xml:space="preserve">¶ </w:t>
      </w:r>
      <w:r w:rsidRPr="00186429">
        <w:rPr>
          <w:rFonts w:cs="Arial"/>
          <w:color w:val="262626"/>
        </w:rPr>
        <w:t xml:space="preserve">Army </w:t>
      </w:r>
      <w:r w:rsidRPr="00186429">
        <w:rPr>
          <w:rStyle w:val="StyleBoldUnderline"/>
        </w:rPr>
        <w:t>General</w:t>
      </w:r>
      <w:r w:rsidRPr="00186429">
        <w:rPr>
          <w:rFonts w:cs="Arial"/>
          <w:color w:val="262626"/>
        </w:rPr>
        <w:t xml:space="preserve"> Martin </w:t>
      </w:r>
      <w:r w:rsidRPr="00186429">
        <w:rPr>
          <w:rStyle w:val="StyleBoldUnderline"/>
        </w:rPr>
        <w:t>Dempsey</w:t>
      </w:r>
      <w:r w:rsidRPr="00186429">
        <w:rPr>
          <w:rFonts w:cs="Arial"/>
          <w:color w:val="262626"/>
        </w:rPr>
        <w:t xml:space="preserve">, chairman of the Joint Chiefs of Staff, </w:t>
      </w:r>
      <w:r w:rsidRPr="00186429">
        <w:rPr>
          <w:rStyle w:val="StyleBoldUnderline"/>
        </w:rPr>
        <w:t>claimed</w:t>
      </w:r>
      <w:r w:rsidRPr="00186429">
        <w:rPr>
          <w:rFonts w:cs="Arial"/>
          <w:color w:val="262626"/>
        </w:rPr>
        <w:t xml:space="preserve"> that “</w:t>
      </w:r>
      <w:r w:rsidRPr="00186429">
        <w:rPr>
          <w:rStyle w:val="StyleBoldUnderline"/>
        </w:rPr>
        <w:t>we do not have options to prevent the delivery of any military sales to the Syrians.”[1] However, the U.S. actually does have some options on the table.</w:t>
      </w:r>
      <w:r w:rsidR="00186429" w:rsidRPr="00186429">
        <w:rPr>
          <w:rStyle w:val="StyleBoldUnderline"/>
          <w:sz w:val="12"/>
        </w:rPr>
        <w:t xml:space="preserve">¶ </w:t>
      </w:r>
      <w:r w:rsidRPr="00186429">
        <w:rPr>
          <w:rFonts w:cs="Arial"/>
          <w:b/>
          <w:bCs/>
          <w:color w:val="262626"/>
          <w:u w:color="1A1A1A"/>
        </w:rPr>
        <w:t>The Last Ally</w:t>
      </w:r>
      <w:r w:rsidR="00186429" w:rsidRPr="00186429">
        <w:rPr>
          <w:rFonts w:cs="Arial"/>
          <w:color w:val="262626"/>
          <w:sz w:val="12"/>
          <w:u w:color="1A1A1A"/>
        </w:rPr>
        <w:t xml:space="preserve">¶ </w:t>
      </w:r>
      <w:r w:rsidRPr="00186429">
        <w:rPr>
          <w:rFonts w:cs="Arial"/>
          <w:color w:val="262626"/>
          <w:u w:color="1A1A1A"/>
        </w:rPr>
        <w:t xml:space="preserve">Russia’s position is not surprising. Russian President Vladimir </w:t>
      </w:r>
      <w:r w:rsidRPr="00186429">
        <w:rPr>
          <w:rStyle w:val="StyleBoldUnderline"/>
        </w:rPr>
        <w:t>Putin</w:t>
      </w:r>
      <w:r w:rsidRPr="00186429">
        <w:rPr>
          <w:rFonts w:cs="Arial"/>
          <w:color w:val="262626"/>
          <w:u w:color="1A1A1A"/>
        </w:rPr>
        <w:t xml:space="preserve"> has decided to </w:t>
      </w:r>
      <w:r w:rsidRPr="00186429">
        <w:rPr>
          <w:rStyle w:val="StyleBoldUnderline"/>
        </w:rPr>
        <w:t>make a stand on Syria</w:t>
      </w:r>
      <w:r w:rsidRPr="00186429">
        <w:rPr>
          <w:rFonts w:cs="Arial"/>
          <w:color w:val="262626"/>
          <w:u w:color="1A1A1A"/>
        </w:rPr>
        <w:t>, as it is Moscow’s last Arab ally from the era of socialist and nationalist regimes supported by the Soviet Union. These included Egypt (until 1972), Saddam Hussein’s Iraq, Muammar Qadhafi’s Libya, Algeria, Syria, and Yemen.</w:t>
      </w:r>
      <w:r w:rsidR="00186429" w:rsidRPr="00186429">
        <w:rPr>
          <w:rFonts w:cs="Arial"/>
          <w:color w:val="262626"/>
          <w:sz w:val="12"/>
          <w:u w:color="1A1A1A"/>
        </w:rPr>
        <w:t xml:space="preserve">¶ </w:t>
      </w:r>
      <w:r w:rsidRPr="00186429">
        <w:rPr>
          <w:rStyle w:val="StyleBoldUnderline"/>
        </w:rPr>
        <w:t>Syria has been Moscow’s long-term ally</w:t>
      </w:r>
      <w:r w:rsidRPr="00186429">
        <w:rPr>
          <w:rFonts w:cs="Arial"/>
          <w:color w:val="262626"/>
          <w:u w:color="1A1A1A"/>
        </w:rPr>
        <w:t xml:space="preserve">. The </w:t>
      </w:r>
      <w:r w:rsidRPr="00186429">
        <w:rPr>
          <w:rStyle w:val="StyleBoldUnderline"/>
        </w:rPr>
        <w:t>S</w:t>
      </w:r>
      <w:r w:rsidRPr="00186429">
        <w:rPr>
          <w:rFonts w:cs="Arial"/>
          <w:color w:val="262626"/>
          <w:u w:color="1A1A1A"/>
        </w:rPr>
        <w:t xml:space="preserve">oviet </w:t>
      </w:r>
      <w:r w:rsidRPr="00186429">
        <w:rPr>
          <w:rStyle w:val="StyleBoldUnderline"/>
        </w:rPr>
        <w:t>U</w:t>
      </w:r>
      <w:r w:rsidRPr="00186429">
        <w:rPr>
          <w:rFonts w:cs="Arial"/>
          <w:color w:val="262626"/>
          <w:u w:color="1A1A1A"/>
        </w:rPr>
        <w:t xml:space="preserve">nion </w:t>
      </w:r>
      <w:r w:rsidRPr="00186429">
        <w:rPr>
          <w:rStyle w:val="StyleBoldUnderline"/>
        </w:rPr>
        <w:t>supported Damascus in its</w:t>
      </w:r>
      <w:r w:rsidRPr="00186429">
        <w:rPr>
          <w:rFonts w:cs="Arial"/>
          <w:color w:val="262626"/>
          <w:u w:color="1A1A1A"/>
        </w:rPr>
        <w:t xml:space="preserve"> preparations for </w:t>
      </w:r>
      <w:r w:rsidRPr="00186429">
        <w:rPr>
          <w:rStyle w:val="StyleBoldUnderline"/>
        </w:rPr>
        <w:t>war against Israel in</w:t>
      </w:r>
      <w:r w:rsidRPr="00186429">
        <w:rPr>
          <w:rFonts w:cs="Arial"/>
          <w:color w:val="262626"/>
          <w:u w:color="1A1A1A"/>
        </w:rPr>
        <w:t xml:space="preserve"> 19</w:t>
      </w:r>
      <w:r w:rsidRPr="00186429">
        <w:rPr>
          <w:rStyle w:val="StyleBoldUnderline"/>
        </w:rPr>
        <w:t>67</w:t>
      </w:r>
      <w:r w:rsidRPr="00186429">
        <w:rPr>
          <w:rFonts w:cs="Arial"/>
          <w:color w:val="262626"/>
          <w:u w:color="1A1A1A"/>
        </w:rPr>
        <w:t xml:space="preserve"> </w:t>
      </w:r>
      <w:r w:rsidRPr="00186429">
        <w:rPr>
          <w:rStyle w:val="StyleBoldUnderline"/>
        </w:rPr>
        <w:t>and</w:t>
      </w:r>
      <w:r w:rsidRPr="00186429">
        <w:rPr>
          <w:rFonts w:cs="Arial"/>
          <w:color w:val="262626"/>
          <w:u w:color="1A1A1A"/>
        </w:rPr>
        <w:t xml:space="preserve"> in </w:t>
      </w:r>
      <w:r w:rsidRPr="00186429">
        <w:rPr>
          <w:rStyle w:val="StyleBoldUnderline"/>
        </w:rPr>
        <w:t>the</w:t>
      </w:r>
      <w:r w:rsidRPr="00186429">
        <w:rPr>
          <w:rFonts w:cs="Arial"/>
          <w:color w:val="262626"/>
          <w:u w:color="1A1A1A"/>
        </w:rPr>
        <w:t xml:space="preserve"> First </w:t>
      </w:r>
      <w:r w:rsidRPr="00186429">
        <w:rPr>
          <w:rStyle w:val="StyleBoldUnderline"/>
        </w:rPr>
        <w:t>Lebanon War in</w:t>
      </w:r>
      <w:r w:rsidRPr="00186429">
        <w:rPr>
          <w:rFonts w:cs="Arial"/>
          <w:color w:val="262626"/>
          <w:u w:color="1A1A1A"/>
        </w:rPr>
        <w:t xml:space="preserve"> 19</w:t>
      </w:r>
      <w:r w:rsidRPr="00186429">
        <w:rPr>
          <w:rStyle w:val="StyleBoldUnderline"/>
        </w:rPr>
        <w:t>82</w:t>
      </w:r>
      <w:r w:rsidRPr="00186429">
        <w:rPr>
          <w:rFonts w:cs="Arial"/>
          <w:color w:val="262626"/>
          <w:u w:color="1A1A1A"/>
        </w:rPr>
        <w:t xml:space="preserve">. The USSR </w:t>
      </w:r>
      <w:r w:rsidRPr="00186429">
        <w:rPr>
          <w:rStyle w:val="StyleBoldUnderline"/>
        </w:rPr>
        <w:t>sold Syria several generations of cutting-edge weaponry, including fighter jets.</w:t>
      </w:r>
      <w:r w:rsidRPr="00186429">
        <w:rPr>
          <w:rFonts w:cs="Arial"/>
          <w:color w:val="262626"/>
          <w:u w:color="1A1A1A"/>
        </w:rPr>
        <w:t xml:space="preserve"> In 2005, </w:t>
      </w:r>
      <w:r w:rsidRPr="00186429">
        <w:rPr>
          <w:rStyle w:val="StyleBoldUnderline"/>
        </w:rPr>
        <w:t>Moscow forgave Damascus $10 billion out of some $13 billion of its Soviet-era debt and followed up with new arms sales, most of them with Iranian financing</w:t>
      </w:r>
      <w:r w:rsidRPr="00186429">
        <w:rPr>
          <w:rFonts w:cs="Arial"/>
          <w:color w:val="262626"/>
          <w:u w:color="1A1A1A"/>
        </w:rPr>
        <w:t xml:space="preserve">. </w:t>
      </w:r>
      <w:r w:rsidRPr="00186429">
        <w:rPr>
          <w:rStyle w:val="StyleBoldUnderline"/>
        </w:rPr>
        <w:t>Some</w:t>
      </w:r>
      <w:r w:rsidRPr="00186429">
        <w:rPr>
          <w:rFonts w:cs="Arial"/>
          <w:color w:val="262626"/>
          <w:u w:color="1A1A1A"/>
        </w:rPr>
        <w:t xml:space="preserve"> of the advanced systems, such as anti-tank Kornet missiles, </w:t>
      </w:r>
      <w:r w:rsidRPr="00186429">
        <w:rPr>
          <w:rStyle w:val="StyleBoldUnderline"/>
        </w:rPr>
        <w:t>were in turn supplied by Syria to Hezbollah, which is recognized by the U.S. as a terrorist organization and is now fighting alongside the Assad forces against the rebels</w:t>
      </w:r>
      <w:r w:rsidRPr="00186429">
        <w:rPr>
          <w:rFonts w:cs="Arial"/>
          <w:color w:val="262626"/>
          <w:u w:color="1A1A1A"/>
        </w:rPr>
        <w:t xml:space="preserve">. At the time of this writing, </w:t>
      </w:r>
      <w:r w:rsidRPr="00186429">
        <w:rPr>
          <w:rStyle w:val="StyleBoldUnderline"/>
        </w:rPr>
        <w:t>Moscow refuses to pressure Assad to stop the bloodshed despite considerable cajoling from the U.S.</w:t>
      </w:r>
      <w:r w:rsidR="00186429" w:rsidRPr="00186429">
        <w:rPr>
          <w:rStyle w:val="StyleBoldUnderline"/>
          <w:sz w:val="12"/>
        </w:rPr>
        <w:t xml:space="preserve">¶ </w:t>
      </w:r>
      <w:r w:rsidRPr="00186429">
        <w:rPr>
          <w:rFonts w:cs="Arial"/>
          <w:color w:val="262626"/>
          <w:u w:color="1A1A1A"/>
        </w:rPr>
        <w:t>Russia, which dreams of a permanent naval presence in the Mediterranean, also places high strategic value on its small naval base in Tartus, Syria’s second-largest port city, on the Mediterranean coast. The Black Sea Fleet also has an anchorage in the principal Syrian port city of Latakiya. In January 2013, elements of all the Russian fleets assembled in the eastern Mediterranean to demonstrate that Russia is back in the strategic game in the Levant.</w:t>
      </w:r>
      <w:r w:rsidR="00186429" w:rsidRPr="00186429">
        <w:rPr>
          <w:rFonts w:cs="Arial"/>
          <w:color w:val="262626"/>
          <w:sz w:val="12"/>
          <w:u w:color="1A1A1A"/>
        </w:rPr>
        <w:t xml:space="preserve">¶ </w:t>
      </w:r>
      <w:r w:rsidRPr="00186429">
        <w:rPr>
          <w:rFonts w:cs="Arial"/>
          <w:color w:val="262626"/>
          <w:u w:color="1A1A1A"/>
        </w:rPr>
        <w:t xml:space="preserve">Iran, another Russian protégé, is Syria’s main strategic ally. </w:t>
      </w:r>
      <w:r w:rsidRPr="00186429">
        <w:rPr>
          <w:rStyle w:val="StyleBoldUnderline"/>
        </w:rPr>
        <w:t>Russia perceives the fight over Syria</w:t>
      </w:r>
      <w:r w:rsidRPr="00186429">
        <w:rPr>
          <w:rFonts w:cs="Arial"/>
          <w:color w:val="262626"/>
          <w:u w:color="1A1A1A"/>
        </w:rPr>
        <w:t>—which also involves Turkey, Qatar, and Saudi Arabia (all of which support the mostly Sunni rebels)—</w:t>
      </w:r>
      <w:r w:rsidRPr="00186429">
        <w:rPr>
          <w:rStyle w:val="StyleBoldUnderline"/>
        </w:rPr>
        <w:t>as aimed at weakening Iran, which Russia does not want to happen.</w:t>
      </w:r>
      <w:r w:rsidR="00186429" w:rsidRPr="00186429">
        <w:rPr>
          <w:rStyle w:val="StyleBoldUnderline"/>
          <w:sz w:val="12"/>
        </w:rPr>
        <w:t xml:space="preserve">¶ </w:t>
      </w:r>
      <w:r w:rsidRPr="00186429">
        <w:rPr>
          <w:rFonts w:cs="Arial"/>
          <w:b/>
          <w:bCs/>
          <w:color w:val="262626"/>
          <w:u w:color="1A1A1A"/>
        </w:rPr>
        <w:t>Moscow’s Global Agenda</w:t>
      </w:r>
      <w:r w:rsidR="00186429" w:rsidRPr="00186429">
        <w:rPr>
          <w:rFonts w:cs="Arial"/>
          <w:color w:val="262626"/>
          <w:sz w:val="12"/>
          <w:u w:color="1A1A1A"/>
        </w:rPr>
        <w:t xml:space="preserve">¶ </w:t>
      </w:r>
      <w:r w:rsidRPr="00186429">
        <w:rPr>
          <w:rFonts w:cs="Arial"/>
          <w:color w:val="262626"/>
          <w:u w:color="1A1A1A"/>
        </w:rPr>
        <w:t xml:space="preserve">There is also a global dimension to Russia’s pro-Assad policy. </w:t>
      </w:r>
      <w:r w:rsidRPr="00186429">
        <w:rPr>
          <w:rStyle w:val="StyleBoldUnderline"/>
        </w:rPr>
        <w:t>Moscow has repeatedly stated that the use of force is to be controlled by the United Nations Security Council and has rejected any U.S.- and Europe-led regime changes, including in Iraq and Libya.</w:t>
      </w:r>
      <w:r w:rsidRPr="00186429">
        <w:rPr>
          <w:rFonts w:cs="Arial"/>
          <w:color w:val="262626"/>
          <w:u w:color="1A1A1A"/>
        </w:rPr>
        <w:t xml:space="preserve"> It demands non-interference by foreign powers in internal conflicts, fearing that under some circumstances, under the “responsibility to protect” doctrine, Russia could itself become a target of such intervention.</w:t>
      </w:r>
      <w:r w:rsidR="00186429" w:rsidRPr="00186429">
        <w:rPr>
          <w:rFonts w:cs="Arial"/>
          <w:color w:val="262626"/>
          <w:sz w:val="12"/>
          <w:u w:color="1A1A1A"/>
        </w:rPr>
        <w:t xml:space="preserve">¶ </w:t>
      </w:r>
      <w:r w:rsidRPr="00186429">
        <w:rPr>
          <w:rFonts w:cs="Arial"/>
          <w:color w:val="262626"/>
          <w:u w:color="1A1A1A"/>
        </w:rPr>
        <w:t>Moreover, Moscow views the Arab Spring as a U.S.-supported Islamist revolution that was triggered by U.S.-developed tools, including Twitter and Facebook. Russian experts and diplomats point out that the Arab Spring is dominated by extremists who also have deep ties to the Russian Islamist insurgency in the North Caucasus and are spreading their teachings throughout Russia. Moscow fears that the Syrian conflict could spread to its “near abroad” in the former USSR</w:t>
      </w:r>
      <w:r w:rsidRPr="00186429">
        <w:rPr>
          <w:rFonts w:cs="Arial"/>
          <w:color w:val="1A1A1A"/>
          <w:u w:val="single" w:color="1A1A1A"/>
        </w:rPr>
        <w:t>[2]</w:t>
      </w:r>
      <w:r w:rsidRPr="00186429">
        <w:rPr>
          <w:rFonts w:cs="Arial"/>
          <w:color w:val="262626"/>
          <w:u w:color="1A1A1A"/>
        </w:rPr>
        <w:t xml:space="preserve"> and to the North Caucasus.</w:t>
      </w:r>
      <w:r w:rsidR="00186429" w:rsidRPr="00186429">
        <w:rPr>
          <w:rFonts w:cs="Arial"/>
          <w:color w:val="262626"/>
          <w:sz w:val="12"/>
          <w:u w:color="1A1A1A"/>
        </w:rPr>
        <w:t xml:space="preserve">¶ </w:t>
      </w:r>
      <w:r w:rsidRPr="00186429">
        <w:rPr>
          <w:rFonts w:cs="Arial"/>
          <w:b/>
          <w:bCs/>
          <w:color w:val="262626"/>
          <w:u w:color="1A1A1A"/>
        </w:rPr>
        <w:t>Policy Failure?</w:t>
      </w:r>
      <w:r w:rsidR="00186429" w:rsidRPr="00186429">
        <w:rPr>
          <w:rFonts w:cs="Arial"/>
          <w:color w:val="262626"/>
          <w:sz w:val="12"/>
          <w:u w:color="1A1A1A"/>
        </w:rPr>
        <w:t xml:space="preserve">¶ </w:t>
      </w:r>
      <w:r w:rsidRPr="00186429">
        <w:rPr>
          <w:rFonts w:cs="Arial"/>
          <w:color w:val="262626"/>
          <w:u w:color="1A1A1A"/>
        </w:rPr>
        <w:t xml:space="preserve">The Kremlin’s policies, while keeping the Assad regime afloat, are demonstrating Moscow’s reliability as an ally, and prolonging the conflict and suffering, have so far seriously damaged Russia’s relations with the West and the Sunni Arab world. </w:t>
      </w:r>
      <w:r w:rsidRPr="00186429">
        <w:rPr>
          <w:rStyle w:val="StyleBoldUnderline"/>
        </w:rPr>
        <w:t>Russia has consistently blocked U.S.-led efforts to find a diplomatic solution to the Syrian civil war. It has repeatedly vetoed U.N. Security Council resolutions and refused to offer Assad security guarantees or political asylum.</w:t>
      </w:r>
      <w:r w:rsidR="00186429" w:rsidRPr="00186429">
        <w:rPr>
          <w:rStyle w:val="StyleBoldUnderline"/>
          <w:sz w:val="12"/>
        </w:rPr>
        <w:t xml:space="preserve">¶ </w:t>
      </w:r>
      <w:r w:rsidRPr="00186429">
        <w:rPr>
          <w:rFonts w:cs="Arial"/>
          <w:color w:val="262626"/>
          <w:u w:color="1A1A1A"/>
        </w:rPr>
        <w:t xml:space="preserve">While Russian–Israeli relations have improved in the past 20 years, </w:t>
      </w:r>
      <w:r w:rsidRPr="00186429">
        <w:rPr>
          <w:rStyle w:val="StyleBoldUnderline"/>
        </w:rPr>
        <w:t>Moscow’s</w:t>
      </w:r>
      <w:r w:rsidRPr="00186429">
        <w:rPr>
          <w:rFonts w:cs="Arial"/>
          <w:color w:val="262626"/>
          <w:u w:color="1A1A1A"/>
        </w:rPr>
        <w:t xml:space="preserve"> planned </w:t>
      </w:r>
      <w:r w:rsidRPr="00186429">
        <w:rPr>
          <w:rStyle w:val="StyleBoldUnderline"/>
        </w:rPr>
        <w:t>supply of advanced missiles would undermine Israel’s qualitative military edge—which is the U.S. policy—and push it to take measures against any transfer of these weapons to Hezbollah―with potentially explosive consequences</w:t>
      </w:r>
      <w:r w:rsidRPr="00186429">
        <w:rPr>
          <w:rFonts w:cs="Arial"/>
          <w:color w:val="262626"/>
          <w:u w:color="1A1A1A"/>
        </w:rPr>
        <w:t>.</w:t>
      </w:r>
      <w:r w:rsidR="00186429" w:rsidRPr="00186429">
        <w:rPr>
          <w:rFonts w:cs="Arial"/>
          <w:color w:val="262626"/>
          <w:sz w:val="12"/>
          <w:u w:color="1A1A1A"/>
        </w:rPr>
        <w:t xml:space="preserve">¶ </w:t>
      </w:r>
      <w:r w:rsidRPr="00186429">
        <w:rPr>
          <w:rFonts w:cs="Arial"/>
          <w:b/>
          <w:bCs/>
          <w:color w:val="262626"/>
          <w:u w:color="1A1A1A"/>
        </w:rPr>
        <w:t>What Should the U.S. Do?</w:t>
      </w:r>
      <w:r w:rsidR="00186429" w:rsidRPr="00186429">
        <w:rPr>
          <w:rFonts w:cs="Arial"/>
          <w:color w:val="262626"/>
          <w:sz w:val="12"/>
          <w:u w:color="1A1A1A"/>
        </w:rPr>
        <w:t xml:space="preserve">¶ </w:t>
      </w:r>
      <w:r w:rsidRPr="00186429">
        <w:rPr>
          <w:rStyle w:val="StyleBoldUnderline"/>
        </w:rPr>
        <w:t>Russia’s support</w:t>
      </w:r>
      <w:r w:rsidRPr="00186429">
        <w:rPr>
          <w:rFonts w:cs="Arial"/>
          <w:color w:val="262626"/>
          <w:u w:color="1A1A1A"/>
        </w:rPr>
        <w:t xml:space="preserve"> of the Assad regime, including its intended supply of advanced missiles, </w:t>
      </w:r>
      <w:r w:rsidRPr="00186429">
        <w:rPr>
          <w:rStyle w:val="StyleBoldUnderline"/>
        </w:rPr>
        <w:t>is undermining U.S. leadership in the Middle East, allowing radicals to take the lead among the Syrian resistance, and relieving international pressures on Iran, which is racing toward nuclear weapons capabilities</w:t>
      </w:r>
      <w:r w:rsidRPr="00186429">
        <w:rPr>
          <w:rFonts w:cs="Arial"/>
          <w:color w:val="262626"/>
          <w:u w:color="1A1A1A"/>
        </w:rPr>
        <w:t>. The U.S. and its allies need to take steps to bring Russia on board in search of a solution. Specifically, the U.S. and its allies should:</w:t>
      </w:r>
      <w:r w:rsidR="00186429" w:rsidRPr="00186429">
        <w:rPr>
          <w:rFonts w:cs="Arial"/>
          <w:color w:val="262626"/>
          <w:sz w:val="12"/>
          <w:u w:color="1A1A1A"/>
        </w:rPr>
        <w:t xml:space="preserve">¶ </w:t>
      </w:r>
      <w:r w:rsidRPr="00186429">
        <w:rPr>
          <w:rFonts w:cs="Arial"/>
          <w:color w:val="262626"/>
          <w:u w:color="1A1A1A"/>
        </w:rPr>
        <w:t>Condition the convening of the upcoming Geneva peace conference on cancellation of missile supplies to Damascus.</w:t>
      </w:r>
      <w:r w:rsidR="00186429" w:rsidRPr="00186429">
        <w:rPr>
          <w:rFonts w:cs="Arial"/>
          <w:color w:val="262626"/>
          <w:sz w:val="12"/>
          <w:u w:color="1A1A1A"/>
        </w:rPr>
        <w:t xml:space="preserve">¶ </w:t>
      </w:r>
      <w:r w:rsidRPr="00186429">
        <w:rPr>
          <w:rFonts w:cs="Arial"/>
          <w:color w:val="262626"/>
          <w:u w:color="1A1A1A"/>
        </w:rPr>
        <w:t>Develop a sanctions regime against Russian companies and banks involved in supplying arms and dual-use technology to Iran and Syria. These include arms exporter Rosoboronexport, missile manufacturer Central Special Construction Bureau Progress, aircraft manufacturer Sukhoi, the Tula Armaments Bureau, rocket manufacturer Tula Special Device Building Bureau, the Moscow Institute of Physics and Technology, Vneshekonombank, and Vneshtorgbank. The U.S. Treasury should cooperate with European allies to force Moscow to halt these problematic and destabilizing arms sales.</w:t>
      </w:r>
      <w:r w:rsidRPr="00186429">
        <w:rPr>
          <w:rFonts w:cs="Arial"/>
          <w:color w:val="1A1A1A"/>
          <w:u w:val="single" w:color="1A1A1A"/>
        </w:rPr>
        <w:t>[3]</w:t>
      </w:r>
      <w:r w:rsidR="00186429" w:rsidRPr="00186429">
        <w:rPr>
          <w:rFonts w:cs="Arial"/>
          <w:color w:val="262626"/>
          <w:sz w:val="12"/>
          <w:u w:color="1A1A1A"/>
        </w:rPr>
        <w:t xml:space="preserve">¶ </w:t>
      </w:r>
      <w:r w:rsidRPr="00186429">
        <w:rPr>
          <w:rFonts w:cs="Arial"/>
          <w:color w:val="262626"/>
          <w:u w:color="1A1A1A"/>
        </w:rPr>
        <w:t>Encourage the government of Turkey, a NATO ally and a major Russian trade partner, to stop Russian state-owned companies from building its four planned nuclear reactors there. Turkey is angry at Russia’s championing of Assad and recently force-landed a Syrian plane that was bringing radar parts to Syria from Russia. Ankara has allowed Russian Sunni Muslims from the Caucasus to go fight against the Assad regime via Turkish territory. It should not be an impossible task to persuade the Turks that they are better off building their nuclear reactors with either U.S.- or European-based suppliers.</w:t>
      </w:r>
      <w:r w:rsidR="00186429" w:rsidRPr="00186429">
        <w:rPr>
          <w:rFonts w:cs="Arial"/>
          <w:color w:val="262626"/>
          <w:sz w:val="12"/>
          <w:u w:color="1A1A1A"/>
        </w:rPr>
        <w:t xml:space="preserve">¶ </w:t>
      </w:r>
      <w:r w:rsidRPr="00186429">
        <w:rPr>
          <w:rFonts w:cs="Arial"/>
          <w:color w:val="262626"/>
          <w:u w:color="1A1A1A"/>
        </w:rPr>
        <w:t>Boost NATO naval presence in the eastern Mediterranean in response to Moscow’s revival of its permanent Mediterranean squadron.</w:t>
      </w:r>
      <w:r w:rsidR="00186429" w:rsidRPr="00186429">
        <w:rPr>
          <w:rFonts w:cs="Arial"/>
          <w:color w:val="262626"/>
          <w:sz w:val="12"/>
          <w:u w:color="1A1A1A"/>
        </w:rPr>
        <w:t xml:space="preserve">¶ </w:t>
      </w:r>
      <w:r w:rsidRPr="00186429">
        <w:rPr>
          <w:rFonts w:cs="Arial"/>
          <w:color w:val="262626"/>
          <w:u w:color="1A1A1A"/>
        </w:rPr>
        <w:t>Develop integrated missile defense systems and sensors among the U.S. Sixth Fleet, Turkey, and Israel, which are currently not synchronized, to become capable of defending U.S. forces and these countries from Syria’s and Hezbollah’s surface-to-surface missiles.</w:t>
      </w:r>
      <w:r w:rsidR="00186429" w:rsidRPr="00186429">
        <w:rPr>
          <w:rFonts w:cs="Arial"/>
          <w:color w:val="262626"/>
          <w:sz w:val="12"/>
          <w:u w:color="1A1A1A"/>
        </w:rPr>
        <w:t xml:space="preserve">¶ </w:t>
      </w:r>
      <w:r w:rsidRPr="00186429">
        <w:rPr>
          <w:rFonts w:cs="Arial"/>
          <w:color w:val="262626"/>
          <w:u w:color="1A1A1A"/>
        </w:rPr>
        <w:t>Share information with allies regarding electronic warfare measures capable of defending against S-300 and P-800.</w:t>
      </w:r>
      <w:r w:rsidR="00186429" w:rsidRPr="00186429">
        <w:rPr>
          <w:rFonts w:cs="Arial"/>
          <w:color w:val="262626"/>
          <w:sz w:val="12"/>
          <w:u w:color="1A1A1A"/>
        </w:rPr>
        <w:t xml:space="preserve">¶ </w:t>
      </w:r>
      <w:r w:rsidRPr="00186429">
        <w:rPr>
          <w:rFonts w:cs="Arial"/>
          <w:b/>
          <w:bCs/>
          <w:color w:val="262626"/>
          <w:u w:color="1A1A1A"/>
        </w:rPr>
        <w:t>Arms Sales Not Constructive</w:t>
      </w:r>
      <w:r w:rsidR="00186429" w:rsidRPr="00186429">
        <w:rPr>
          <w:rFonts w:cs="Arial"/>
          <w:color w:val="262626"/>
          <w:sz w:val="12"/>
          <w:u w:color="1A1A1A"/>
        </w:rPr>
        <w:t xml:space="preserve">¶ </w:t>
      </w:r>
      <w:r w:rsidRPr="00186429">
        <w:rPr>
          <w:rFonts w:cs="Arial"/>
          <w:color w:val="262626"/>
          <w:u w:color="1A1A1A"/>
        </w:rPr>
        <w:t>Supplying advanced missiles to Assad is completely inconsistent with Moscow’s proclaimed desire to be a constructive partner in seeking a permanent solution to the Syrian crisis. The Obama Administration should not allow Russia to add the Yakhont and the S-300 into what is already a dangerous mix of weaponry and civil war.</w:t>
      </w:r>
      <w:r w:rsidR="00186429" w:rsidRPr="00186429">
        <w:rPr>
          <w:rFonts w:cs="Arial"/>
          <w:color w:val="262626"/>
          <w:sz w:val="12"/>
          <w:u w:color="1A1A1A"/>
        </w:rPr>
        <w:t xml:space="preserve">¶ </w:t>
      </w:r>
      <w:r w:rsidRPr="00186429">
        <w:rPr>
          <w:rStyle w:val="StyleBoldUnderline"/>
        </w:rPr>
        <w:t>Russia and Iran should not be allowed to score a strategic victory against the U.S. and its allies by continuing to prop up the Assad regime</w:t>
      </w:r>
      <w:r w:rsidRPr="00186429">
        <w:rPr>
          <w:rFonts w:cs="Arial"/>
          <w:color w:val="262626"/>
          <w:u w:color="1A1A1A"/>
        </w:rPr>
        <w:t xml:space="preserve">. The Obama Administration should encourage Moscow to work with the </w:t>
      </w:r>
      <w:r w:rsidRPr="00186429">
        <w:rPr>
          <w:rStyle w:val="StyleBoldUnderline"/>
        </w:rPr>
        <w:t>U.S. and others to seek a transitional solution for Syria that would get rid of the Assad regime while keeping radical Islamists out of power.</w:t>
      </w:r>
      <w:r w:rsidR="00186429" w:rsidRPr="00186429">
        <w:rPr>
          <w:rStyle w:val="StyleBoldUnderline"/>
          <w:sz w:val="12"/>
        </w:rPr>
        <w:t>¶</w:t>
      </w:r>
      <w:r w:rsidR="00186429">
        <w:rPr>
          <w:rStyle w:val="StyleBoldUnderline"/>
          <w:sz w:val="12"/>
        </w:rPr>
        <w:t xml:space="preserve"> </w:t>
      </w:r>
      <w:r w:rsidRPr="00186429">
        <w:t>US/Russian peace talks over Syria prevents escalating conflict in Middle East</w:t>
      </w:r>
      <w:r w:rsidR="00186429" w:rsidRPr="00186429">
        <w:rPr>
          <w:sz w:val="12"/>
        </w:rPr>
        <w:t xml:space="preserve">¶ </w:t>
      </w:r>
      <w:r w:rsidRPr="00186429">
        <w:rPr>
          <w:rStyle w:val="StyleStyleBold12pt"/>
        </w:rPr>
        <w:t>Lerman, 13</w:t>
      </w:r>
      <w:r w:rsidR="00186429">
        <w:rPr>
          <w:rStyle w:val="StyleStyleBold12pt"/>
        </w:rPr>
        <w:t xml:space="preserve"> </w:t>
      </w:r>
      <w:r w:rsidRPr="00186429">
        <w:t>[David, Bloomberg, U.S. and Russia to Hold Syria Peace Talks, Kerry Says, 7/5/13]</w:t>
      </w:r>
      <w:r w:rsidR="00186429" w:rsidRPr="00186429">
        <w:rPr>
          <w:sz w:val="12"/>
        </w:rPr>
        <w:t xml:space="preserve">¶ </w:t>
      </w:r>
      <w:r w:rsidRPr="00186429">
        <w:rPr>
          <w:rFonts w:cs="Arial"/>
        </w:rPr>
        <w:t xml:space="preserve">The </w:t>
      </w:r>
      <w:r w:rsidRPr="00186429">
        <w:rPr>
          <w:rStyle w:val="StyleBoldUnderline"/>
        </w:rPr>
        <w:t xml:space="preserve">U.S. and Russia have agreed to hold a peace conference on </w:t>
      </w:r>
      <w:hyperlink r:id="rId20" w:history="1">
        <w:r w:rsidRPr="00186429">
          <w:rPr>
            <w:rStyle w:val="StyleBoldUnderline"/>
          </w:rPr>
          <w:t>Syria</w:t>
        </w:r>
      </w:hyperlink>
      <w:r w:rsidRPr="00186429">
        <w:rPr>
          <w:rFonts w:cs="Arial"/>
        </w:rPr>
        <w:t xml:space="preserve"> some time after August </w:t>
      </w:r>
      <w:r w:rsidRPr="00186429">
        <w:rPr>
          <w:rStyle w:val="StyleBoldUnderline"/>
        </w:rPr>
        <w:t>to find a “peaceful settlement” to the two-year-old civil war</w:t>
      </w:r>
      <w:r w:rsidRPr="00186429">
        <w:rPr>
          <w:rFonts w:cs="Arial"/>
        </w:rPr>
        <w:t xml:space="preserve">, Secretary of State </w:t>
      </w:r>
      <w:hyperlink r:id="rId21" w:history="1">
        <w:r w:rsidRPr="00186429">
          <w:rPr>
            <w:rFonts w:cs="Arial"/>
          </w:rPr>
          <w:t>John Kerry</w:t>
        </w:r>
      </w:hyperlink>
      <w:r w:rsidRPr="00186429">
        <w:rPr>
          <w:rFonts w:cs="Arial"/>
        </w:rPr>
        <w:t xml:space="preserve"> said.</w:t>
      </w:r>
      <w:r w:rsidR="00186429" w:rsidRPr="00186429">
        <w:rPr>
          <w:rFonts w:cs="Arial"/>
          <w:sz w:val="12"/>
        </w:rPr>
        <w:t xml:space="preserve">¶ </w:t>
      </w:r>
      <w:r w:rsidRPr="00186429">
        <w:rPr>
          <w:rFonts w:cs="Arial"/>
        </w:rPr>
        <w:t xml:space="preserve">The top U.S. diplomat announced the framework of an agreement for the talks after meeting Russian Foreign Minister Sergei Lavrov today in </w:t>
      </w:r>
      <w:hyperlink r:id="rId22" w:history="1">
        <w:r w:rsidRPr="00186429">
          <w:rPr>
            <w:rFonts w:cs="Arial"/>
          </w:rPr>
          <w:t>Brunei</w:t>
        </w:r>
      </w:hyperlink>
      <w:r w:rsidRPr="00186429">
        <w:rPr>
          <w:rFonts w:cs="Arial"/>
        </w:rPr>
        <w:t>. “</w:t>
      </w:r>
      <w:r w:rsidRPr="00186429">
        <w:rPr>
          <w:rStyle w:val="StyleBoldUnderline"/>
        </w:rPr>
        <w:t>We both agreed that our countries have the ability to be able to make a difference if we can pull together in this effort,”</w:t>
      </w:r>
      <w:r w:rsidRPr="00186429">
        <w:rPr>
          <w:rFonts w:cs="Arial"/>
        </w:rPr>
        <w:t xml:space="preserve"> Kerry said at the U.S. embassy in Brunei, following a two-day meeting of the </w:t>
      </w:r>
      <w:hyperlink r:id="rId23" w:history="1">
        <w:r w:rsidRPr="00186429">
          <w:rPr>
            <w:rFonts w:cs="Arial"/>
          </w:rPr>
          <w:t>Association of Southeast Asian Nations</w:t>
        </w:r>
      </w:hyperlink>
      <w:r w:rsidRPr="00186429">
        <w:rPr>
          <w:rFonts w:cs="Arial"/>
        </w:rPr>
        <w:t>. While both countries agreed in principle to a conference, “there are still things that have to be worked out over these next days” and talks may not occur until after August, Kerry said. The U.S. and Russia have disagreed how the conflict might be resolved throughout its two-year duration, a dispute that worsened after the Obama administration announced plans to send arms to the rebels seeking to topple Syrian President Bashar al-Assad. Lavrov termed that decision “a disaster” for the prospects of a peaceful resolution</w:t>
      </w:r>
      <w:r w:rsidRPr="00186429">
        <w:rPr>
          <w:rStyle w:val="StyleBoldUnderline"/>
        </w:rPr>
        <w:t xml:space="preserve">. </w:t>
      </w:r>
      <w:hyperlink r:id="rId24" w:history="1">
        <w:r w:rsidRPr="00186429">
          <w:rPr>
            <w:rStyle w:val="StyleBoldUnderline"/>
          </w:rPr>
          <w:t>Russia</w:t>
        </w:r>
      </w:hyperlink>
      <w:r w:rsidRPr="00186429">
        <w:rPr>
          <w:rStyle w:val="StyleBoldUnderline"/>
        </w:rPr>
        <w:t xml:space="preserve"> backs the Assad regime and supplies it with weapons, while the U.S. has said Assad must go. Kerry said today the U.S. and Russia share a common goal of ending the war peacefully.</w:t>
      </w:r>
      <w:r w:rsidR="00186429" w:rsidRPr="00186429">
        <w:rPr>
          <w:rStyle w:val="StyleBoldUnderline"/>
          <w:sz w:val="12"/>
        </w:rPr>
        <w:t xml:space="preserve">¶ </w:t>
      </w:r>
      <w:r w:rsidRPr="00186429">
        <w:rPr>
          <w:rFonts w:cs="Arial"/>
          <w:b/>
          <w:bCs/>
        </w:rPr>
        <w:t>‘Transition Government’</w:t>
      </w:r>
      <w:r w:rsidR="00186429" w:rsidRPr="00186429">
        <w:rPr>
          <w:rFonts w:cs="Arial"/>
          <w:b/>
          <w:bCs/>
          <w:sz w:val="12"/>
        </w:rPr>
        <w:t xml:space="preserve">¶ </w:t>
      </w:r>
      <w:r w:rsidRPr="00186429">
        <w:rPr>
          <w:rFonts w:cs="Arial"/>
        </w:rPr>
        <w:t>“</w:t>
      </w:r>
      <w:r w:rsidRPr="00186429">
        <w:rPr>
          <w:rStyle w:val="StyleBoldUnderline"/>
        </w:rPr>
        <w:t xml:space="preserve">Whether the regime is doing better or the opposition is doing better is frankly not determinative of that outcome,” he said of the chance for a settlement. “The outcome requires a transition government.” </w:t>
      </w:r>
      <w:r w:rsidRPr="00186429">
        <w:rPr>
          <w:rFonts w:cs="Arial"/>
        </w:rPr>
        <w:t>A Syrian rebel group said today that it was behind the bombing of a government security office in the capital, Damascus, which targeted a group of senior officers loyal to Assad. There was no word on casualties. Sham Brigade group released two videos claiming responsibility for what one member said was the start of a string of attacks against “commanders of Assad’s militias.” He said the group would release the names of the targeted officers later.</w:t>
      </w:r>
      <w:r w:rsidR="00186429" w:rsidRPr="00186429">
        <w:rPr>
          <w:rFonts w:cs="Arial"/>
          <w:sz w:val="12"/>
        </w:rPr>
        <w:t xml:space="preserve">¶ </w:t>
      </w:r>
      <w:r w:rsidRPr="00186429">
        <w:rPr>
          <w:rFonts w:cs="Arial"/>
        </w:rPr>
        <w:t>One video on YouTube showed plumes of smoke rising in the dark from what the group said was the scene of the attack. Gunshots could be heard, followed by the sound of sirens.</w:t>
      </w:r>
      <w:r w:rsidR="00186429" w:rsidRPr="00186429">
        <w:rPr>
          <w:rFonts w:cs="Arial"/>
          <w:sz w:val="12"/>
        </w:rPr>
        <w:t xml:space="preserve">¶ </w:t>
      </w:r>
      <w:r w:rsidRPr="00186429">
        <w:rPr>
          <w:rStyle w:val="StyleBoldUnderline"/>
        </w:rPr>
        <w:t>After meeting Lavrov, Kerry said he was convinced that both the U.S. and Russia have “the level of seriousness and the capacity of being able to do this.” Lavrov declined to talk to U.S. reporters after meeting Kerry.</w:t>
      </w:r>
      <w:r w:rsidR="00186429" w:rsidRPr="00186429">
        <w:rPr>
          <w:rStyle w:val="StyleBoldUnderline"/>
          <w:sz w:val="12"/>
        </w:rPr>
        <w:t xml:space="preserve">¶ </w:t>
      </w:r>
      <w:r w:rsidRPr="00186429">
        <w:rPr>
          <w:rFonts w:cs="Arial"/>
          <w:b/>
          <w:bCs/>
        </w:rPr>
        <w:t>‘Both Serious’</w:t>
      </w:r>
      <w:r w:rsidR="00186429" w:rsidRPr="00186429">
        <w:rPr>
          <w:rFonts w:cs="Arial"/>
          <w:b/>
          <w:bCs/>
          <w:sz w:val="12"/>
        </w:rPr>
        <w:t xml:space="preserve">¶ </w:t>
      </w:r>
      <w:r w:rsidRPr="00186429">
        <w:rPr>
          <w:rStyle w:val="StyleBoldUnderline"/>
        </w:rPr>
        <w:t>“We agreed that we are both serious, more than serious, committed to the Geneva process</w:t>
      </w:r>
      <w:r w:rsidRPr="00186429">
        <w:rPr>
          <w:rFonts w:cs="Arial"/>
        </w:rPr>
        <w:t xml:space="preserve">,” Kerry said of the peace effort. </w:t>
      </w:r>
      <w:r w:rsidRPr="00186429">
        <w:rPr>
          <w:rStyle w:val="StyleBoldUnderline"/>
        </w:rPr>
        <w:t xml:space="preserve">The agreement came a year after the June 2012 Geneva conference that called on all parties to cease violence and begin a “Syrian-led political process leading to a transition.” The communique, from countries including the U.S., Russia and </w:t>
      </w:r>
      <w:hyperlink r:id="rId25" w:history="1">
        <w:r w:rsidRPr="00186429">
          <w:rPr>
            <w:rStyle w:val="StyleBoldUnderline"/>
          </w:rPr>
          <w:t>China</w:t>
        </w:r>
      </w:hyperlink>
      <w:r w:rsidRPr="00186429">
        <w:rPr>
          <w:rStyle w:val="StyleBoldUnderline"/>
        </w:rPr>
        <w:t xml:space="preserve"> as well as the </w:t>
      </w:r>
      <w:hyperlink r:id="rId26" w:history="1">
        <w:r w:rsidRPr="00186429">
          <w:rPr>
            <w:rStyle w:val="StyleBoldUnderline"/>
          </w:rPr>
          <w:t>United Nations</w:t>
        </w:r>
      </w:hyperlink>
      <w:r w:rsidRPr="00186429">
        <w:rPr>
          <w:rStyle w:val="StyleBoldUnderline"/>
        </w:rPr>
        <w:t xml:space="preserve"> and </w:t>
      </w:r>
      <w:hyperlink r:id="rId27" w:history="1">
        <w:r w:rsidRPr="00186429">
          <w:rPr>
            <w:rStyle w:val="StyleBoldUnderline"/>
          </w:rPr>
          <w:t>Arab League</w:t>
        </w:r>
      </w:hyperlink>
      <w:r w:rsidRPr="00186429">
        <w:rPr>
          <w:rStyle w:val="StyleBoldUnderline"/>
        </w:rPr>
        <w:t>, declared a “firm timetable” without any dates or deadlines.</w:t>
      </w:r>
      <w:r w:rsidR="00186429" w:rsidRPr="00186429">
        <w:rPr>
          <w:rStyle w:val="StyleBoldUnderline"/>
          <w:sz w:val="12"/>
        </w:rPr>
        <w:t xml:space="preserve">¶ </w:t>
      </w:r>
      <w:r w:rsidRPr="00186429">
        <w:rPr>
          <w:rFonts w:cs="Arial"/>
        </w:rPr>
        <w:t>At the time, the death toll in Syria was estimated by the UN at more than 10,000. It has now reached more than 93,000, the world body says.</w:t>
      </w:r>
      <w:r w:rsidR="00186429" w:rsidRPr="00186429">
        <w:rPr>
          <w:rFonts w:cs="Arial"/>
          <w:sz w:val="12"/>
        </w:rPr>
        <w:t xml:space="preserve">¶ </w:t>
      </w:r>
      <w:r w:rsidRPr="00186429">
        <w:rPr>
          <w:rFonts w:cs="Arial"/>
        </w:rPr>
        <w:t>Kerry said a conference may be months away, partly because there’s already a U.S.-Russia meeting planned for July on other matters and “August is very difficult for Europeans and others so it may be somewhere thereafter.”</w:t>
      </w:r>
    </w:p>
    <w:p w14:paraId="05AC8F18" w14:textId="6593BBA1" w:rsidR="00ED6667" w:rsidRDefault="00ED6667" w:rsidP="00715E29">
      <w:pPr>
        <w:pStyle w:val="Heading2"/>
      </w:pPr>
      <w:r>
        <w:t>North Korea Module</w:t>
      </w:r>
    </w:p>
    <w:p w14:paraId="04B1E452" w14:textId="4A87E610" w:rsidR="009A3DBD" w:rsidRDefault="009A3DBD" w:rsidP="009A3DBD">
      <w:pPr>
        <w:pStyle w:val="Heading3"/>
      </w:pPr>
      <w:r>
        <w:t>UQ- Weaponizing Now</w:t>
      </w:r>
    </w:p>
    <w:p w14:paraId="5A91D764" w14:textId="77777777" w:rsidR="009A3DBD" w:rsidRDefault="009A3DBD" w:rsidP="009A3DBD">
      <w:pPr>
        <w:pStyle w:val="Heading4"/>
      </w:pPr>
      <w:r>
        <w:t>Korea Ramping up Now—Empirics Prove</w:t>
      </w:r>
    </w:p>
    <w:p w14:paraId="28010087" w14:textId="6B82532B" w:rsidR="009A3DBD" w:rsidRPr="00175B84" w:rsidRDefault="00E720B1" w:rsidP="009A3DBD">
      <w:pPr>
        <w:rPr>
          <w:rStyle w:val="StyleStyleBold12pt"/>
        </w:rPr>
      </w:pPr>
      <w:r>
        <w:rPr>
          <w:rStyle w:val="StyleStyleBold12pt"/>
        </w:rPr>
        <w:t>RT News 2-1</w:t>
      </w:r>
    </w:p>
    <w:p w14:paraId="497E15C8" w14:textId="4EFDD642" w:rsidR="009A3DBD" w:rsidRPr="00A66B83" w:rsidRDefault="00E720B1" w:rsidP="00A66B83">
      <w:r>
        <w:t>[</w:t>
      </w:r>
      <w:r w:rsidR="009A3DBD" w:rsidRPr="00A66B83">
        <w:t>2/1/13, http://rt.com/news/martial-law-north-korea-180/</w:t>
      </w:r>
      <w:r>
        <w:t>, 7/7/13, ARH]</w:t>
      </w:r>
    </w:p>
    <w:p w14:paraId="1525B9C4" w14:textId="77777777" w:rsidR="00A66B83" w:rsidRDefault="00A66B83" w:rsidP="009A3DBD">
      <w:pPr>
        <w:rPr>
          <w:rStyle w:val="StyleBoldUnderline"/>
        </w:rPr>
      </w:pPr>
    </w:p>
    <w:p w14:paraId="4928C302" w14:textId="120B2508" w:rsidR="009A3DBD" w:rsidRDefault="009A3DBD" w:rsidP="009A3DBD">
      <w:pPr>
        <w:rPr>
          <w:rStyle w:val="StyleBoldUnderline"/>
        </w:rPr>
      </w:pPr>
      <w:r w:rsidRPr="00175B84">
        <w:rPr>
          <w:rStyle w:val="StyleBoldUnderline"/>
        </w:rPr>
        <w:t>North Korea has allegedly been placed under martial law and its ruler Kim Jong-un has ordered the army to “prepare for war”,</w:t>
      </w:r>
      <w:r>
        <w:t xml:space="preserve"> a South Korean daily claims. </w:t>
      </w:r>
      <w:r w:rsidRPr="00175B84">
        <w:rPr>
          <w:rStyle w:val="StyleBoldUnderline"/>
        </w:rPr>
        <w:t>The North Korean leader issued a series of orders to his top defense and security</w:t>
      </w:r>
      <w:r>
        <w:t xml:space="preserve"> </w:t>
      </w:r>
      <w:r w:rsidRPr="00175B84">
        <w:rPr>
          <w:rStyle w:val="StyleBoldUnderline"/>
        </w:rPr>
        <w:t>officials</w:t>
      </w:r>
      <w:r>
        <w:t xml:space="preserve"> on Saturday </w:t>
      </w:r>
      <w:r w:rsidRPr="00175B84">
        <w:rPr>
          <w:rStyle w:val="StyleBoldUnderline"/>
        </w:rPr>
        <w:t>to conclude preparations for a new nuclear test</w:t>
      </w:r>
      <w:r>
        <w:t xml:space="preserve">, the Seoul based Korea JoongAng Daily alleges citing an unnamed source. The source reportedly said that </w:t>
      </w:r>
      <w:r w:rsidRPr="00175B84">
        <w:rPr>
          <w:rStyle w:val="StyleBoldUnderline"/>
        </w:rPr>
        <w:t>Kim Jong-un issued a secret order to “complete preparations for a nuclear weapons test</w:t>
      </w:r>
      <w:r>
        <w:t xml:space="preserve"> &lt;…&gt;</w:t>
      </w:r>
      <w:r w:rsidRPr="00175B84">
        <w:rPr>
          <w:rStyle w:val="StyleBoldUnderline"/>
        </w:rPr>
        <w:t>and carry it out soon</w:t>
      </w:r>
      <w:r>
        <w:t>”. According to the source, Kim Jong-un also said, “</w:t>
      </w:r>
      <w:r w:rsidRPr="00175B84">
        <w:rPr>
          <w:rStyle w:val="StyleBoldUnderline"/>
        </w:rPr>
        <w:t>The country will be under martial law</w:t>
      </w:r>
      <w:r>
        <w:t xml:space="preserve"> starting from midnight January 29th </w:t>
      </w:r>
      <w:r w:rsidRPr="00175B84">
        <w:rPr>
          <w:rStyle w:val="StyleBoldUnderline"/>
        </w:rPr>
        <w:t>and all the frontline and central units should be ready for war</w:t>
      </w:r>
      <w:r>
        <w:t xml:space="preserve">.” The source told the South Korean daily that </w:t>
      </w:r>
      <w:r w:rsidRPr="00175B84">
        <w:rPr>
          <w:rStyle w:val="StyleBoldUnderline"/>
        </w:rPr>
        <w:t>the nuclear test could come earlier than expected</w:t>
      </w:r>
      <w:r>
        <w:t xml:space="preserve">. Other analysts have said it would likely be held on February 16th, the birthday of the former leader Kim Jong-il, who died in 2011. Another suggestion as to the test’s timing included February 25th, the inauguration day of South Korean President-elect Park Geun-Hye, the Korea JoongAng Daily reported. North Korean media also reported that </w:t>
      </w:r>
      <w:r w:rsidRPr="00175B84">
        <w:rPr>
          <w:rStyle w:val="StyleBoldUnderline"/>
        </w:rPr>
        <w:t>Kim Jong-un told his top defense officials to take “effective, high-profile state measures</w:t>
      </w:r>
      <w:r>
        <w:t xml:space="preserve">” at a meeting on Saturday. </w:t>
      </w:r>
      <w:r w:rsidRPr="00175B84">
        <w:rPr>
          <w:rStyle w:val="StyleBoldUnderline"/>
        </w:rPr>
        <w:t>The</w:t>
      </w:r>
      <w:r>
        <w:t xml:space="preserve"> alleged </w:t>
      </w:r>
      <w:r w:rsidRPr="00175B84">
        <w:rPr>
          <w:rStyle w:val="StyleBoldUnderline"/>
        </w:rPr>
        <w:t>measures come amid a new spike in tensions caused by a new round of sanctions on North Korea</w:t>
      </w:r>
      <w:r>
        <w:t>n entities and individuals, including travel bans and asset freezes, which were passed unanimously by the United Nations Security Council in December 2012. The Security Council, including China, backed Resolution 2087, after P</w:t>
      </w:r>
      <w:r w:rsidRPr="00175B84">
        <w:rPr>
          <w:rStyle w:val="StyleBoldUnderline"/>
        </w:rPr>
        <w:t>yongyang carried out the launch of a long range rocket in December 2012</w:t>
      </w:r>
      <w:r>
        <w:t xml:space="preserve">. Pyongyang claimed it was for the peaceful launch of a satellite, </w:t>
      </w:r>
      <w:r w:rsidRPr="00175B84">
        <w:rPr>
          <w:rStyle w:val="StyleBoldUnderline"/>
        </w:rPr>
        <w:t>but critics say it was a thinly veiled test-firing of an intercontinental ballistic missile.</w:t>
      </w:r>
      <w:r>
        <w:t xml:space="preserve"> Since the resolution was approved North Korea has issued a number of warnings, including a statement on the day it was implemented, </w:t>
      </w:r>
      <w:r w:rsidRPr="00175B84">
        <w:rPr>
          <w:rStyle w:val="StyleBoldUnderline"/>
        </w:rPr>
        <w:t xml:space="preserve">that there will be “no more dialogue or denuclearization.” It also threatened “all-out war” against Washington, which it said was its sworn enemy and blamed for leading the sanctions.  </w:t>
      </w:r>
    </w:p>
    <w:p w14:paraId="3BCDF673" w14:textId="34378569" w:rsidR="009A3DBD" w:rsidRPr="00D65C91" w:rsidRDefault="009A3DBD" w:rsidP="009A3DBD">
      <w:pPr>
        <w:pStyle w:val="Heading4"/>
      </w:pPr>
      <w:r w:rsidRPr="00D65C91">
        <w:t>North Koreans beefing up their military</w:t>
      </w:r>
    </w:p>
    <w:p w14:paraId="677461A2" w14:textId="60F5EFE6" w:rsidR="009A3DBD" w:rsidRPr="00D65C91" w:rsidRDefault="009A3DBD" w:rsidP="009A3DBD">
      <w:pPr>
        <w:rPr>
          <w:rStyle w:val="StyleStyleBold12pt"/>
        </w:rPr>
      </w:pPr>
      <w:r w:rsidRPr="00D65C91">
        <w:rPr>
          <w:rStyle w:val="StyleStyleBold12pt"/>
        </w:rPr>
        <w:t>Sang-hun et all, Pulitzer Prize-win</w:t>
      </w:r>
      <w:r w:rsidR="00E720B1">
        <w:rPr>
          <w:rStyle w:val="StyleStyleBold12pt"/>
        </w:rPr>
        <w:t>ning South Korean journalist, 4-</w:t>
      </w:r>
      <w:r w:rsidRPr="00D65C91">
        <w:rPr>
          <w:rStyle w:val="StyleStyleBold12pt"/>
        </w:rPr>
        <w:t>16</w:t>
      </w:r>
    </w:p>
    <w:p w14:paraId="76D2651B" w14:textId="072B64DC" w:rsidR="009A3DBD" w:rsidRPr="00A66B83" w:rsidRDefault="00A66B83" w:rsidP="00A66B83">
      <w:r w:rsidRPr="00A66B83">
        <w:t>[</w:t>
      </w:r>
      <w:r w:rsidR="009A3DBD" w:rsidRPr="00A66B83">
        <w:t>Choe, 4/16/13, http://www.nytimes.com/interactive/2013/04/12/world/asia/north-korea-q</w:t>
      </w:r>
      <w:r w:rsidR="00E720B1">
        <w:t>uestions.html?_r=0, 7/7/13, ARH]</w:t>
      </w:r>
    </w:p>
    <w:p w14:paraId="569DFAA4" w14:textId="77777777" w:rsidR="00A66B83" w:rsidRPr="00A66B83" w:rsidRDefault="00A66B83" w:rsidP="009A3DBD"/>
    <w:p w14:paraId="7175BD18" w14:textId="37389DD1" w:rsidR="009A3DBD" w:rsidRPr="009A3DBD" w:rsidRDefault="009A3DBD" w:rsidP="009A3DBD">
      <w:pPr>
        <w:rPr>
          <w:b/>
          <w:u w:val="single"/>
        </w:rPr>
      </w:pPr>
      <w:r w:rsidRPr="00027D8D">
        <w:t>What exactly is North Korea threatening to do?</w:t>
      </w:r>
      <w:r>
        <w:t xml:space="preserve"> </w:t>
      </w:r>
      <w:r w:rsidRPr="00027D8D">
        <w:t>North Korean leader Kim Jong Un, left, on Feb. 16, 2012.</w:t>
      </w:r>
      <w:r>
        <w:t xml:space="preserve"> </w:t>
      </w:r>
      <w:r w:rsidRPr="00027D8D">
        <w:rPr>
          <w:rStyle w:val="StyleBoldUnderline"/>
        </w:rPr>
        <w:t>North Korea has been issuing near-daily threats against the United States and South Korea, and sometimes at United States forces in the Pacific.</w:t>
      </w:r>
      <w:r w:rsidRPr="00027D8D">
        <w:t xml:space="preserve"> In one of the boldest warnings</w:t>
      </w:r>
      <w:r w:rsidRPr="00027D8D">
        <w:rPr>
          <w:rStyle w:val="StyleBoldUnderline"/>
        </w:rPr>
        <w:t>, the North said it could carry out pre-emptive nuclear strikes against the United States.</w:t>
      </w:r>
      <w:r w:rsidRPr="00027D8D">
        <w:t xml:space="preserve"> Many analysts are extremely doubtful that the North could hit the United States mainland with a missile, whether nuclear-tipped or not. </w:t>
      </w:r>
      <w:r w:rsidRPr="00027D8D">
        <w:rPr>
          <w:rStyle w:val="StyleBoldUnderline"/>
        </w:rPr>
        <w:t>Some of its missiles could</w:t>
      </w:r>
      <w:r w:rsidRPr="00027D8D">
        <w:t xml:space="preserve">, however, </w:t>
      </w:r>
      <w:r w:rsidRPr="00027D8D">
        <w:rPr>
          <w:rStyle w:val="StyleBoldUnderline"/>
        </w:rPr>
        <w:t>hit South Korea or Japan and American forces there</w:t>
      </w:r>
      <w:r w:rsidRPr="00027D8D">
        <w:t>, analysts said.</w:t>
      </w:r>
      <w:r>
        <w:t xml:space="preserve"> </w:t>
      </w:r>
      <w:r w:rsidRPr="00027D8D">
        <w:t>With each threat, there is always some mention that such attacks would be carried out if North Korea were attacked or otherwise provoked.</w:t>
      </w:r>
      <w:r>
        <w:t xml:space="preserve"> </w:t>
      </w:r>
      <w:r w:rsidRPr="00027D8D">
        <w:t>Why is North Korea threatening the United States now?</w:t>
      </w:r>
      <w:r>
        <w:t xml:space="preserve"> </w:t>
      </w:r>
      <w:r w:rsidRPr="00027D8D">
        <w:t>Because the United States led the successful push for sanctions at the United Nations to punish North Korea for its nuclear test in February, its third. The North also often ratchets up its political speech during joint United States-South Korea military exercises, which it portrays as a threat. One of those exercises is continuing.</w:t>
      </w:r>
      <w:r>
        <w:t xml:space="preserve"> </w:t>
      </w:r>
      <w:r w:rsidRPr="00027D8D">
        <w:t>What might North Korea be trying to accomplish with its threats?</w:t>
      </w:r>
      <w:r>
        <w:t xml:space="preserve"> </w:t>
      </w:r>
      <w:r w:rsidRPr="00027D8D">
        <w:t xml:space="preserve">In the past, United States administrations and South Korean governments managed to tamp down periodic heightened tensions with North Korea by offering concessions, including much-needed aid, in return for the North's promising to end its nuclear weapons programs. Pyongyang has reneged on those promises after receiving aid. </w:t>
      </w:r>
      <w:r w:rsidRPr="00027D8D">
        <w:rPr>
          <w:rStyle w:val="StyleBoldUnderline"/>
        </w:rPr>
        <w:t>Many analysts believe that North Korea is again seeking aid and other concessions, while some suggest that it merely wants to be recognized as a nuclear state, like Pakistan</w:t>
      </w:r>
      <w:r w:rsidRPr="00027D8D">
        <w:t xml:space="preserve">. </w:t>
      </w:r>
      <w:r w:rsidRPr="00027D8D">
        <w:rPr>
          <w:rStyle w:val="StyleBoldUnderline"/>
        </w:rPr>
        <w:t>Still others suggest that the North genuinely fears an attack by the United States or South Korea</w:t>
      </w:r>
      <w:r w:rsidRPr="00027D8D">
        <w:t xml:space="preserve"> and views the warnings as deterrence. Highlighting a perceived threat from abroad is also a favorite tool the North Korean government uses to ensure internal cohesion in an impoverished country that has experienced enormous privation, including devastating famine and continuing pervasive hunger.</w:t>
      </w:r>
      <w:r>
        <w:t xml:space="preserve"> </w:t>
      </w:r>
      <w:r w:rsidRPr="00027D8D">
        <w:t>“</w:t>
      </w:r>
      <w:r w:rsidRPr="00027D8D">
        <w:rPr>
          <w:rStyle w:val="StyleBoldUnderline"/>
        </w:rPr>
        <w:t>I believe the U.S. should recognize North Korea and President Obama should visit that country. When North Korea becomes richer, peace will prevail in the Korean peninsular and this part of the world. I can't believe that we are still under the threat of war in the 21st century.”</w:t>
      </w:r>
      <w:r>
        <w:t xml:space="preserve"> </w:t>
      </w:r>
      <w:r w:rsidRPr="00027D8D">
        <w:t>— Gawon Yoon, Professor of Economics, Kookmin University, Seoul, South Korea</w:t>
      </w:r>
      <w:r>
        <w:t xml:space="preserve">. </w:t>
      </w:r>
      <w:r w:rsidRPr="00027D8D">
        <w:t>What kind of nuclear weapons and missile technology does North Korea possess?</w:t>
      </w:r>
      <w:r>
        <w:t xml:space="preserve"> </w:t>
      </w:r>
      <w:r w:rsidRPr="00027D8D">
        <w:rPr>
          <w:rStyle w:val="StyleBoldUnderline"/>
        </w:rPr>
        <w:t>North Korea has conducted three nuclear tests since 2006. It is widely believed to be capable of at least making crude nuclear devices. North Korea has a sizable arsenal of short- and medium-range missiles, and is developing longer-range missiles. A recent assessment by the Pentagon’s Defense Intelligence Agency has concluded with “moderate confidence” that the North now knows how to make a nuclear device small enough to be delivered by a ballistic missile.</w:t>
      </w:r>
    </w:p>
    <w:p w14:paraId="4CE43C01" w14:textId="2B3F51FA" w:rsidR="009A3DBD" w:rsidRPr="002D482C" w:rsidRDefault="009A3DBD" w:rsidP="009A3DBD">
      <w:pPr>
        <w:pStyle w:val="Heading4"/>
      </w:pPr>
      <w:r>
        <w:t>Nort</w:t>
      </w:r>
      <w:r w:rsidRPr="002D482C">
        <w:t>h Korea still ramps up weapons—Despite Talks</w:t>
      </w:r>
    </w:p>
    <w:p w14:paraId="6ADEC229" w14:textId="2190AC9D" w:rsidR="009A3DBD" w:rsidRPr="002D482C" w:rsidRDefault="009A3DBD" w:rsidP="009A3DBD">
      <w:pPr>
        <w:rPr>
          <w:rStyle w:val="StyleStyleBold12pt"/>
        </w:rPr>
      </w:pPr>
      <w:r w:rsidRPr="002D482C">
        <w:rPr>
          <w:rStyle w:val="StyleStyleBold12pt"/>
        </w:rPr>
        <w:t>Birsel, jour</w:t>
      </w:r>
      <w:r w:rsidR="00C8066E">
        <w:rPr>
          <w:rStyle w:val="StyleStyleBold12pt"/>
        </w:rPr>
        <w:t>nalist for Reuters, 4-20</w:t>
      </w:r>
    </w:p>
    <w:p w14:paraId="7ECB89E3" w14:textId="17BA5508" w:rsidR="009A3DBD" w:rsidRDefault="00A66B83" w:rsidP="00A66B83">
      <w:r>
        <w:t>[</w:t>
      </w:r>
      <w:r w:rsidR="009A3DBD" w:rsidRPr="00A66B83">
        <w:t>Robert, 4/20/13, http://www.huffingtonpost.com/2013/04/20/north-korea-nuclear-weapons_n_3121427.html</w:t>
      </w:r>
      <w:r>
        <w:t>, 7/7/13, ARH]</w:t>
      </w:r>
    </w:p>
    <w:p w14:paraId="64973432" w14:textId="77777777" w:rsidR="00A66B83" w:rsidRPr="00A66B83" w:rsidRDefault="00A66B83" w:rsidP="00A66B83"/>
    <w:p w14:paraId="00F9DD86" w14:textId="1188F948" w:rsidR="009A3DBD" w:rsidRPr="007068E7" w:rsidRDefault="009A3DBD" w:rsidP="009A3DBD">
      <w:r w:rsidRPr="00D65C91">
        <w:rPr>
          <w:rStyle w:val="StyleBoldUnderline"/>
        </w:rPr>
        <w:t>North Korea reiterated</w:t>
      </w:r>
      <w:r w:rsidRPr="00D65C91">
        <w:t xml:space="preserve"> on </w:t>
      </w:r>
      <w:r w:rsidRPr="00D65C91">
        <w:rPr>
          <w:rStyle w:val="StyleBoldUnderline"/>
        </w:rPr>
        <w:t>Saturday that it would not give up its nuclear weapons, rejecting a U.S. condition for talks although it said it was willing to discuss disarmament.</w:t>
      </w:r>
      <w:r>
        <w:t xml:space="preserve"> </w:t>
      </w:r>
      <w:r w:rsidRPr="00D65C91">
        <w:t>North Korea, in a sign of a possible end to weeks of heightened hostility on the Korean peninsula, offered the United States and South Korea a list of conditions on Thursday for talks, including the lifting of U.N. sanctions.</w:t>
      </w:r>
      <w:r>
        <w:t xml:space="preserve"> </w:t>
      </w:r>
      <w:r w:rsidRPr="00D65C91">
        <w:t xml:space="preserve">But </w:t>
      </w:r>
      <w:r w:rsidRPr="00D65C91">
        <w:rPr>
          <w:rStyle w:val="StyleBoldUnderline"/>
        </w:rPr>
        <w:t>the United States said it was awaiting "clear signals" that North Korea would halt its nuclear weapons activities. "The U.S. should not think about the denuclearization on the peninsula before the world is denuclearized</w:t>
      </w:r>
      <w:r w:rsidRPr="00D65C91">
        <w:t xml:space="preserve">," </w:t>
      </w:r>
      <w:r w:rsidRPr="00D65C91">
        <w:rPr>
          <w:rStyle w:val="StyleBoldUnderline"/>
        </w:rPr>
        <w:t>the North's state-run Rodong Sinmun newspaper said in a commentary. "There may be talks between the DPRK and the U.S. for disarmament but no talks on denuclearization</w:t>
      </w:r>
      <w:r w:rsidRPr="00D65C91">
        <w:t>," it said. North Korea's official name is the Democratic People's Republic of Korea (DPRK).</w:t>
      </w:r>
      <w:r>
        <w:t xml:space="preserve"> </w:t>
      </w:r>
      <w:r w:rsidRPr="00D65C91">
        <w:rPr>
          <w:rStyle w:val="StyleBoldUnderline"/>
        </w:rPr>
        <w:t>North Korea signed a denuclearization-for-aid deal</w:t>
      </w:r>
      <w:r w:rsidRPr="00D65C91">
        <w:t xml:space="preserve"> in 2005 </w:t>
      </w:r>
      <w:r w:rsidRPr="00D65C91">
        <w:rPr>
          <w:rStyle w:val="StyleBoldUnderline"/>
        </w:rPr>
        <w:t>but later backed out of that pact. It now says its nuclear arms are a "treasured sword" that it will never give up.</w:t>
      </w:r>
      <w:r>
        <w:t xml:space="preserve"> </w:t>
      </w:r>
      <w:r w:rsidRPr="00D65C91">
        <w:rPr>
          <w:rStyle w:val="StyleBoldUnderline"/>
        </w:rPr>
        <w:t>It conducted its third nuclear test in February. The test triggered new U.N. sanctions</w:t>
      </w:r>
      <w:r w:rsidRPr="00D65C91">
        <w:t xml:space="preserve"> which in turn led to a dramatic intensification of North Korea's threats of nuclear strikes against South Korea and the United States.</w:t>
      </w:r>
    </w:p>
    <w:p w14:paraId="0CB41594" w14:textId="77777777" w:rsidR="009A3DBD" w:rsidRPr="007068E7" w:rsidRDefault="009A3DBD" w:rsidP="009A3DBD">
      <w:pPr>
        <w:pStyle w:val="Heading4"/>
      </w:pPr>
      <w:r w:rsidRPr="007068E7">
        <w:t>North Korea is a nuclear Threat—Pyongyang missiles Prove</w:t>
      </w:r>
    </w:p>
    <w:p w14:paraId="73AC9592" w14:textId="57333D58" w:rsidR="009A3DBD" w:rsidRPr="007068E7" w:rsidRDefault="009A3DBD" w:rsidP="009A3DBD">
      <w:pPr>
        <w:rPr>
          <w:rStyle w:val="StyleStyleBold12pt"/>
        </w:rPr>
      </w:pPr>
      <w:r w:rsidRPr="007068E7">
        <w:rPr>
          <w:rStyle w:val="StyleStyleBold12pt"/>
        </w:rPr>
        <w:t xml:space="preserve">Asia Pacific Analysis, Branch of the Japan Times – an </w:t>
      </w:r>
      <w:r w:rsidR="00C8066E">
        <w:rPr>
          <w:rStyle w:val="StyleStyleBold12pt"/>
        </w:rPr>
        <w:t>esteemed Asian News Source, 5-24</w:t>
      </w:r>
    </w:p>
    <w:p w14:paraId="3EF30055" w14:textId="5CAF04CE" w:rsidR="009A3DBD" w:rsidRDefault="00A66B83" w:rsidP="00A66B83">
      <w:r>
        <w:t>[</w:t>
      </w:r>
      <w:r w:rsidR="009A3DBD" w:rsidRPr="00A66B83">
        <w:t>5/24/13, http://www.japantimes.co.jp/news/2013/05/24/asia-pacific/n-korea-nuke-arsenal-matter-of-time/#.UdpmUb-D58s</w:t>
      </w:r>
      <w:r>
        <w:t>, 7/7/13, ARH]</w:t>
      </w:r>
    </w:p>
    <w:p w14:paraId="5B5B67EE" w14:textId="77777777" w:rsidR="00A66B83" w:rsidRPr="00A66B83" w:rsidRDefault="00A66B83" w:rsidP="00A66B83"/>
    <w:p w14:paraId="0B608989" w14:textId="77777777" w:rsidR="009A3DBD" w:rsidRPr="007068E7" w:rsidRDefault="009A3DBD" w:rsidP="009A3DBD">
      <w:pPr>
        <w:rPr>
          <w:rStyle w:val="StyleBoldUnderline"/>
        </w:rPr>
      </w:pPr>
      <w:r w:rsidRPr="007068E7">
        <w:rPr>
          <w:rStyle w:val="StyleBoldUnderline"/>
        </w:rPr>
        <w:t>For 20 years, fears about North Korea’s headlong pursuit of nuclear bombs have been deflected by admonishments not to overestimate an impoverished dictatorship</w:t>
      </w:r>
      <w:r w:rsidRPr="007068E7">
        <w:t xml:space="preserve"> </w:t>
      </w:r>
      <w:r w:rsidRPr="007068E7">
        <w:rPr>
          <w:rStyle w:val="StyleBoldUnderline"/>
        </w:rPr>
        <w:t>prone to bragging and tantrums. Not anymore.</w:t>
      </w:r>
      <w:r>
        <w:t xml:space="preserve"> </w:t>
      </w:r>
      <w:r w:rsidRPr="007068E7">
        <w:rPr>
          <w:rStyle w:val="StyleBoldUnderline"/>
        </w:rPr>
        <w:t>After</w:t>
      </w:r>
      <w:r w:rsidRPr="007068E7">
        <w:t xml:space="preserve"> three nuclear tests of </w:t>
      </w:r>
      <w:r w:rsidRPr="007068E7">
        <w:rPr>
          <w:rStyle w:val="StyleBoldUnderline"/>
        </w:rPr>
        <w:t>apparently increasing power</w:t>
      </w:r>
      <w:r w:rsidRPr="007068E7">
        <w:t xml:space="preserve"> and a long-range rocket launch </w:t>
      </w:r>
      <w:r w:rsidRPr="007068E7">
        <w:rPr>
          <w:rStyle w:val="StyleBoldUnderline"/>
        </w:rPr>
        <w:t>that puts it a big step closer to having a missile that can carry a nuclear warhead to American shores</w:t>
      </w:r>
      <w:r w:rsidRPr="007068E7">
        <w:t xml:space="preserve">, many believe that </w:t>
      </w:r>
      <w:r w:rsidRPr="007068E7">
        <w:rPr>
          <w:rStyle w:val="StyleBoldUnderline"/>
        </w:rPr>
        <w:t>in a matter of years</w:t>
      </w:r>
      <w:r w:rsidRPr="007068E7">
        <w:t xml:space="preserve"> — as little as five, maybe, though the time frame is debated — </w:t>
      </w:r>
      <w:r w:rsidRPr="007068E7">
        <w:rPr>
          <w:rStyle w:val="StyleBoldUnderline"/>
        </w:rPr>
        <w:t>Pyongyang will have a very scary nuclear arsenal.</w:t>
      </w:r>
      <w:r>
        <w:t xml:space="preserve"> </w:t>
      </w:r>
      <w:r w:rsidRPr="007068E7">
        <w:t xml:space="preserve">Though it’s a view not embraced by everyone, one respected South Korean expert says </w:t>
      </w:r>
      <w:r w:rsidRPr="007068E7">
        <w:rPr>
          <w:rStyle w:val="StyleBoldUnderline"/>
        </w:rPr>
        <w:t>Pyongyang could be working toward 80 to 100 nuclear-tipped missiles</w:t>
      </w:r>
      <w:r w:rsidRPr="007068E7">
        <w:t>. Bruce Klingner, a former U.S. intelligence officer, provides a less dramatic but still bracing assessment: If the path is A to Z, with Z being nuclear missiles that can hit the U.S. mainland, North Korea is maybe at T.</w:t>
      </w:r>
      <w:r>
        <w:t xml:space="preserve"> </w:t>
      </w:r>
      <w:r w:rsidRPr="007068E7">
        <w:rPr>
          <w:rStyle w:val="StyleBoldUnderline"/>
        </w:rPr>
        <w:t>Proof of the new seriousness with which Pyongyang’s intentions are now seen can be found in the Obama administration’s announcement in March that it will spend $1 billion to add 14 interceptors to the U.S.-based missile defense system.</w:t>
      </w:r>
    </w:p>
    <w:p w14:paraId="702B451E" w14:textId="0109ED50" w:rsidR="006D579F" w:rsidRDefault="006D579F" w:rsidP="00576E3D">
      <w:pPr>
        <w:pStyle w:val="Heading4"/>
      </w:pPr>
      <w:r>
        <w:t>North Korea Tensions High – Declaration of Attack on Japan</w:t>
      </w:r>
    </w:p>
    <w:p w14:paraId="47078683" w14:textId="21CA6363" w:rsidR="006D579F" w:rsidRPr="00176CBE" w:rsidRDefault="00C8066E" w:rsidP="006D579F">
      <w:pPr>
        <w:rPr>
          <w:rStyle w:val="StyleStyleBold12pt"/>
        </w:rPr>
      </w:pPr>
      <w:r>
        <w:rPr>
          <w:rStyle w:val="StyleStyleBold12pt"/>
        </w:rPr>
        <w:t>Meredith, Journalist, 13</w:t>
      </w:r>
    </w:p>
    <w:p w14:paraId="06C017C0" w14:textId="323910B5" w:rsidR="006D579F" w:rsidRPr="00576E3D" w:rsidRDefault="00576E3D" w:rsidP="00576E3D">
      <w:r>
        <w:t>[</w:t>
      </w:r>
      <w:r w:rsidR="006D579F" w:rsidRPr="00576E3D">
        <w:t>Charlotte, 4/12, Express, “North Korea states 'nuclear war is unavoidable' as it declares first target will be Japan”, http://www.express.co.uk/news/world/391376/North-Korea-states-nuclear-war-is-unavoidable-as-it-declares-first-target-will-be-Japan</w:t>
      </w:r>
      <w:r>
        <w:t>, 7/9/2013, MK]</w:t>
      </w:r>
    </w:p>
    <w:p w14:paraId="125BD128" w14:textId="77777777" w:rsidR="006D579F" w:rsidRDefault="006D579F" w:rsidP="006D579F"/>
    <w:p w14:paraId="3790D6A9" w14:textId="6D880247" w:rsidR="009A3DBD" w:rsidRPr="00576E3D" w:rsidRDefault="006D579F" w:rsidP="009A3DBD">
      <w:r w:rsidRPr="00576E3D">
        <w:rPr>
          <w:rStyle w:val="StyleBoldUnderline"/>
        </w:rPr>
        <w:t>In a commentary carried by the Korean Central News Agency (KCNA), the communist country lashed out at Tokyo's standing orders to destroy any missile heading toward Japan, threatening such actions will result in a nuclear attack against the island nation.</w:t>
      </w:r>
      <w:r w:rsidR="00576E3D" w:rsidRPr="00576E3D">
        <w:rPr>
          <w:sz w:val="12"/>
        </w:rPr>
        <w:t>¶</w:t>
      </w:r>
      <w:r w:rsidRPr="00576E3D">
        <w:t xml:space="preserve"> If Japan executes its threat to shoot down any North Korean missile, such </w:t>
      </w:r>
      <w:r w:rsidRPr="00576E3D">
        <w:rPr>
          <w:rStyle w:val="StyleBoldUnderline"/>
        </w:rPr>
        <w:t>a “provocative” intervention would see Tokyo</w:t>
      </w:r>
      <w:r w:rsidRPr="00576E3D">
        <w:t xml:space="preserve"> — an enormous conurbation of 30 million people — </w:t>
      </w:r>
      <w:r w:rsidRPr="00576E3D">
        <w:rPr>
          <w:rStyle w:val="StyleBoldUnderline"/>
        </w:rPr>
        <w:t>“consumed in nuclear flames</w:t>
      </w:r>
      <w:r w:rsidRPr="00576E3D">
        <w:t>”, KCNA warned.</w:t>
      </w:r>
      <w:r w:rsidR="00576E3D" w:rsidRPr="00576E3D">
        <w:rPr>
          <w:sz w:val="12"/>
        </w:rPr>
        <w:t>¶</w:t>
      </w:r>
      <w:r w:rsidRPr="00576E3D">
        <w:t xml:space="preserve"> </w:t>
      </w:r>
      <w:r w:rsidRPr="00576E3D">
        <w:rPr>
          <w:rStyle w:val="StyleBoldUnderline"/>
        </w:rPr>
        <w:t>“Japan is always in the cross-hairs of our revolutionary army and if Japan makes a slightest move, the spark of war will touch Japan first,</w:t>
      </w:r>
      <w:r w:rsidRPr="00576E3D">
        <w:t>” the report added.</w:t>
      </w:r>
      <w:r w:rsidR="00576E3D" w:rsidRPr="00576E3D">
        <w:rPr>
          <w:sz w:val="12"/>
        </w:rPr>
        <w:t>¶</w:t>
      </w:r>
      <w:r w:rsidRPr="00576E3D">
        <w:t xml:space="preserve"> An official at Japan’s defence ministry said that the country “will take every possible measure to respond to any scenario”, while the US Secretary of State John Kerry warned that a North Korean missile launch would be a “huge mistake”.</w:t>
      </w:r>
      <w:r w:rsidR="00576E3D" w:rsidRPr="00576E3D">
        <w:rPr>
          <w:sz w:val="12"/>
        </w:rPr>
        <w:t>¶</w:t>
      </w:r>
      <w:r w:rsidRPr="00576E3D">
        <w:t xml:space="preserve"> “The rhetoric that we are hearing from North Korea is simply unacceptable by any standards,” he told a news conference in Seoul alongside South Korean Foreign Minister Yun Byung-Se.</w:t>
      </w:r>
      <w:r w:rsidR="00576E3D" w:rsidRPr="00576E3D">
        <w:rPr>
          <w:sz w:val="12"/>
        </w:rPr>
        <w:t>¶</w:t>
      </w:r>
      <w:r w:rsidRPr="00576E3D">
        <w:t xml:space="preserve"> “The United States, South Korea and the entire international community… are all united in the fact that North Korea will not be accepted as a nuclear power,” Kerry added. However, </w:t>
      </w:r>
      <w:r w:rsidRPr="00576E3D">
        <w:rPr>
          <w:rStyle w:val="StyleBoldUnderline"/>
        </w:rPr>
        <w:t>the North has declared it is "confident of final victory" against its enemies.</w:t>
      </w:r>
      <w:r w:rsidR="00576E3D" w:rsidRPr="00576E3D">
        <w:rPr>
          <w:rStyle w:val="StyleBoldUnderline"/>
          <w:b w:val="0"/>
          <w:sz w:val="12"/>
          <w:u w:val="none"/>
        </w:rPr>
        <w:t>¶</w:t>
      </w:r>
      <w:r w:rsidRPr="00576E3D">
        <w:rPr>
          <w:rStyle w:val="StyleBoldUnderline"/>
        </w:rPr>
        <w:t xml:space="preserve"> "The enemies should know that it is the era of the great Marshal Kim Jong Un, leader of the most powerful country and invincible great Paektusan nation," KCNA stated</w:t>
      </w:r>
      <w:r w:rsidRPr="00576E3D">
        <w:t>.</w:t>
      </w:r>
      <w:r w:rsidR="00576E3D" w:rsidRPr="00576E3D">
        <w:rPr>
          <w:sz w:val="12"/>
        </w:rPr>
        <w:t>¶</w:t>
      </w:r>
      <w:r w:rsidRPr="00576E3D">
        <w:t xml:space="preserve"> "The DPRK has won victories in confrontation with the U.S. in spirit and is waging an all-out action with it, with confidence in final victory."</w:t>
      </w:r>
      <w:r w:rsidR="00576E3D" w:rsidRPr="00576E3D">
        <w:rPr>
          <w:sz w:val="12"/>
        </w:rPr>
        <w:t>¶</w:t>
      </w:r>
      <w:r w:rsidRPr="00576E3D">
        <w:t xml:space="preserve"> </w:t>
      </w:r>
      <w:r w:rsidRPr="00576E3D">
        <w:rPr>
          <w:rStyle w:val="StyleBoldUnderline"/>
        </w:rPr>
        <w:t>The torrent of war cries is seen outside Pyongyang as an effort to raise fears and pressure Seoul and Washington into changing their North Korea policies, and to show the North Korean people that their young leader is strong enough to stand up to powerful foes.</w:t>
      </w:r>
      <w:r w:rsidR="00576E3D" w:rsidRPr="00576E3D">
        <w:rPr>
          <w:rStyle w:val="StyleBoldUnderline"/>
          <w:b w:val="0"/>
          <w:sz w:val="12"/>
          <w:u w:val="none"/>
        </w:rPr>
        <w:t>¶</w:t>
      </w:r>
      <w:r w:rsidRPr="00576E3D">
        <w:rPr>
          <w:rStyle w:val="StyleBoldUnderline"/>
        </w:rPr>
        <w:t xml:space="preserve"> South Korea fears Pyongyang could launch now launch multiple missiles after weeks of threats, according to local reports.</w:t>
      </w:r>
      <w:r w:rsidR="00576E3D" w:rsidRPr="00576E3D">
        <w:rPr>
          <w:sz w:val="12"/>
        </w:rPr>
        <w:t>¶</w:t>
      </w:r>
      <w:r w:rsidRPr="00576E3D">
        <w:t xml:space="preserve"> Observers believe a launch is most likely in the build-up to Monday’s anniversary of the birth of late founder Kim Il-Sung, for which celebrations are already well under way in Pyongyang.</w:t>
      </w:r>
      <w:r w:rsidR="00576E3D" w:rsidRPr="00576E3D">
        <w:rPr>
          <w:sz w:val="12"/>
        </w:rPr>
        <w:t>¶</w:t>
      </w:r>
      <w:r w:rsidRPr="00576E3D">
        <w:t xml:space="preserve"> The Korean Peninsula has "been reduced to the biggest nuclear hotspot in the world", the North said in more fiery rhetoric today, "making the outbreak of a nuclear war on this land unavoidable."</w:t>
      </w:r>
      <w:r w:rsidR="00576E3D" w:rsidRPr="00576E3D">
        <w:rPr>
          <w:sz w:val="12"/>
        </w:rPr>
        <w:t>¶</w:t>
      </w:r>
      <w:r w:rsidRPr="00576E3D">
        <w:t xml:space="preserve"> The reclusive state is dedicated to "defending the sovereignty and dignity of the country with its own strike mode and means," it said.</w:t>
      </w:r>
      <w:r w:rsidR="00576E3D" w:rsidRPr="00576E3D">
        <w:rPr>
          <w:sz w:val="12"/>
        </w:rPr>
        <w:t>¶</w:t>
      </w:r>
      <w:r w:rsidRPr="00576E3D">
        <w:t xml:space="preserve"> "</w:t>
      </w:r>
      <w:r w:rsidRPr="00576E3D">
        <w:rPr>
          <w:rStyle w:val="StyleBoldUnderline"/>
        </w:rPr>
        <w:t xml:space="preserve">No force on earth can block the just cause of </w:t>
      </w:r>
      <w:r w:rsidRPr="00576E3D">
        <w:t>the army and people of the DPRK," th</w:t>
      </w:r>
      <w:r w:rsidR="00576E3D" w:rsidRPr="00576E3D">
        <w:t>e chilling message concluded.</w:t>
      </w:r>
      <w:r w:rsidR="00576E3D" w:rsidRPr="00576E3D">
        <w:rPr>
          <w:sz w:val="12"/>
        </w:rPr>
        <w:t>¶</w:t>
      </w:r>
      <w:r w:rsidR="00576E3D" w:rsidRPr="00576E3D">
        <w:t xml:space="preserve"> </w:t>
      </w:r>
    </w:p>
    <w:p w14:paraId="6F91F490" w14:textId="42007C67" w:rsidR="00ED6667" w:rsidRDefault="00ED6667" w:rsidP="00715E29">
      <w:pPr>
        <w:pStyle w:val="Heading3"/>
      </w:pPr>
      <w:r>
        <w:t xml:space="preserve">I/L- De-escalation </w:t>
      </w:r>
    </w:p>
    <w:p w14:paraId="6E9C9755" w14:textId="77777777" w:rsidR="00B474D4" w:rsidRDefault="00B474D4" w:rsidP="00B474D4">
      <w:pPr>
        <w:pStyle w:val="Heading4"/>
      </w:pPr>
      <w:r>
        <w:t>U.S. China Relations can help denuclearize and stabilize North Korea</w:t>
      </w:r>
    </w:p>
    <w:p w14:paraId="08668DE5" w14:textId="5D4D5FDF" w:rsidR="00B474D4" w:rsidRPr="00576E3D" w:rsidRDefault="00B474D4" w:rsidP="00576E3D">
      <w:pPr>
        <w:rPr>
          <w:rStyle w:val="StyleStyleBold12pt"/>
        </w:rPr>
      </w:pPr>
      <w:r w:rsidRPr="00576E3D">
        <w:rPr>
          <w:rStyle w:val="StyleStyleBold12pt"/>
        </w:rPr>
        <w:t>Choi, Associate Professor at the Department of Political Science/International</w:t>
      </w:r>
      <w:r w:rsidR="00C8066E">
        <w:rPr>
          <w:rStyle w:val="StyleStyleBold12pt"/>
        </w:rPr>
        <w:t xml:space="preserve"> Studies at Yonsei University, </w:t>
      </w:r>
      <w:r w:rsidRPr="00576E3D">
        <w:rPr>
          <w:rStyle w:val="StyleStyleBold12pt"/>
        </w:rPr>
        <w:t xml:space="preserve">13 </w:t>
      </w:r>
    </w:p>
    <w:p w14:paraId="615E40F6" w14:textId="5A1CA9F4" w:rsidR="00B474D4" w:rsidRPr="00576E3D" w:rsidRDefault="00B474D4" w:rsidP="00576E3D">
      <w:r w:rsidRPr="00576E3D">
        <w:t>[Jong Kun, 5/23, Global Times, “Korean crisis hints at future Sino-US ties”, http://www.globaltimes.cn/content/783870.shtml#.UdOeTfnvuSo, accessed 7-2-13, AR]</w:t>
      </w:r>
    </w:p>
    <w:p w14:paraId="77EF1519" w14:textId="77777777" w:rsidR="00B474D4" w:rsidRDefault="00B474D4" w:rsidP="00B474D4"/>
    <w:p w14:paraId="702FA367" w14:textId="6F588817" w:rsidR="00B474D4" w:rsidRPr="00576E3D" w:rsidRDefault="00B474D4" w:rsidP="00B474D4">
      <w:r w:rsidRPr="00576E3D">
        <w:t xml:space="preserve">The last couple of months attest that </w:t>
      </w:r>
      <w:r w:rsidRPr="00576E3D">
        <w:rPr>
          <w:rStyle w:val="StyleBoldUnderline"/>
        </w:rPr>
        <w:t>China may assume a very important role as regional stabilizer</w:t>
      </w:r>
      <w:r w:rsidRPr="00576E3D">
        <w:t xml:space="preserve">. </w:t>
      </w:r>
      <w:r w:rsidR="00576E3D" w:rsidRPr="00576E3D">
        <w:rPr>
          <w:sz w:val="12"/>
        </w:rPr>
        <w:t>¶</w:t>
      </w:r>
      <w:r w:rsidRPr="00576E3D">
        <w:t xml:space="preserve"> Beijing did not overreact to what happened. While demanding North Korea back down, it also promoted peace and stability in the region. Washington and Seoul demanded that Beijing influence Pyongyang. One thing is certain: If the Obama administration either engages or contains Pyongyang, it will have to gain cooperation from Beijing for its efforts to be successful. </w:t>
      </w:r>
      <w:r w:rsidRPr="00576E3D">
        <w:rPr>
          <w:rStyle w:val="StyleBoldUnderline"/>
        </w:rPr>
        <w:t>Washington cannot draw Pyongyang to a constructive round of nuclear talks without Beijing's assistance on the sideline</w:t>
      </w:r>
      <w:r w:rsidRPr="00576E3D">
        <w:t xml:space="preserve">. </w:t>
      </w:r>
      <w:r w:rsidR="00576E3D" w:rsidRPr="00576E3D">
        <w:rPr>
          <w:sz w:val="12"/>
        </w:rPr>
        <w:t>¶</w:t>
      </w:r>
      <w:r w:rsidRPr="00576E3D">
        <w:t xml:space="preserve"> On the other hand, this means that Beijing cannot just do nothing; it has to implement actual policies that calm down Pyongyang and bring North Korea back to the denuclearization process. </w:t>
      </w:r>
      <w:r w:rsidR="00576E3D" w:rsidRPr="00576E3D">
        <w:rPr>
          <w:rStyle w:val="StyleBoldUnderline"/>
          <w:b w:val="0"/>
          <w:sz w:val="12"/>
          <w:u w:val="none"/>
        </w:rPr>
        <w:t>¶</w:t>
      </w:r>
      <w:r w:rsidRPr="00576E3D">
        <w:rPr>
          <w:rStyle w:val="StyleBoldUnderline"/>
        </w:rPr>
        <w:t xml:space="preserve"> Beijing does not want the US to exercise its pivot policy in the Korean Peninsula. Real progress in the Sino-US relations will be more likely if Beijing and Washington are in sync over the Korean Peninsula</w:t>
      </w:r>
      <w:r w:rsidRPr="00576E3D">
        <w:t xml:space="preserve">. </w:t>
      </w:r>
      <w:r w:rsidR="00576E3D" w:rsidRPr="00576E3D">
        <w:rPr>
          <w:sz w:val="12"/>
        </w:rPr>
        <w:t>¶</w:t>
      </w:r>
      <w:r w:rsidRPr="00576E3D">
        <w:t xml:space="preserve"> </w:t>
      </w:r>
      <w:r w:rsidRPr="00576E3D">
        <w:rPr>
          <w:rStyle w:val="StyleBoldUnderline"/>
        </w:rPr>
        <w:t xml:space="preserve">Both must be committed to a peaceful denuclearization of North Korea through either bilateral or multilateral approaches. </w:t>
      </w:r>
      <w:r w:rsidR="00576E3D" w:rsidRPr="00576E3D">
        <w:rPr>
          <w:sz w:val="12"/>
        </w:rPr>
        <w:t>¶</w:t>
      </w:r>
      <w:r w:rsidRPr="00576E3D">
        <w:t xml:space="preserve"> Any military contingencies on the Korea Peninsula will destabilize Sino-US relations and bring about a devastating tsunami striking global stability. </w:t>
      </w:r>
      <w:r w:rsidR="00576E3D" w:rsidRPr="00576E3D">
        <w:rPr>
          <w:sz w:val="12"/>
        </w:rPr>
        <w:t>¶</w:t>
      </w:r>
      <w:r w:rsidRPr="00576E3D">
        <w:t xml:space="preserve"> </w:t>
      </w:r>
      <w:r w:rsidRPr="00576E3D">
        <w:rPr>
          <w:rStyle w:val="StyleBoldUnderline"/>
        </w:rPr>
        <w:t xml:space="preserve">Both must be also able to work together and help the two Koreas come up with a peace regime on the Korea Peninsula and acknowledge that peace and stability on the peninsula is detrimental to whereabouts their relations may unfold for the times to come. </w:t>
      </w:r>
      <w:r w:rsidR="00576E3D" w:rsidRPr="00576E3D">
        <w:rPr>
          <w:rStyle w:val="StyleBoldUnderline"/>
          <w:b w:val="0"/>
          <w:sz w:val="12"/>
          <w:u w:val="none"/>
        </w:rPr>
        <w:t>¶</w:t>
      </w:r>
      <w:r w:rsidRPr="00576E3D">
        <w:rPr>
          <w:rStyle w:val="StyleBoldUnderline"/>
        </w:rPr>
        <w:t xml:space="preserve"> Both powers share identical interests that contribute to constructing a cooperative relationship over the Korean Peninsula. </w:t>
      </w:r>
    </w:p>
    <w:p w14:paraId="684E4C04" w14:textId="77777777" w:rsidR="00ED6667" w:rsidRPr="00ED6667" w:rsidRDefault="00ED6667" w:rsidP="00715E29">
      <w:pPr>
        <w:pStyle w:val="Heading4"/>
      </w:pPr>
      <w:r w:rsidRPr="00ED6667">
        <w:t>US- China relations key to NK de-escalation and denuclearization</w:t>
      </w:r>
    </w:p>
    <w:p w14:paraId="48613861" w14:textId="4C46FB98" w:rsidR="00691D2F" w:rsidRDefault="00ED6667" w:rsidP="00715E29">
      <w:r w:rsidRPr="00691D2F">
        <w:rPr>
          <w:rStyle w:val="StyleStyleBold12pt"/>
        </w:rPr>
        <w:t xml:space="preserve">Gross, </w:t>
      </w:r>
      <w:r w:rsidR="00C8066E">
        <w:rPr>
          <w:rStyle w:val="StyleStyleBold12pt"/>
        </w:rPr>
        <w:t>Senior Associate at The Pacific Forum, Center for Strategic and International Studies, 6-4</w:t>
      </w:r>
      <w:r>
        <w:t xml:space="preserve"> </w:t>
      </w:r>
    </w:p>
    <w:p w14:paraId="1EC724B9" w14:textId="7EAF94E4" w:rsidR="00ED6667" w:rsidRDefault="00691D2F" w:rsidP="00715E29">
      <w:r>
        <w:t>[</w:t>
      </w:r>
      <w:r w:rsidR="00ED6667">
        <w:t xml:space="preserve">David Gross, “Creating a New Model for U.S.-China Relations at the Obama-Xi Summit”, </w:t>
      </w:r>
      <w:r w:rsidR="00ED6667" w:rsidRPr="00715E29">
        <w:t>http://www.huffingtonpost.com/donald-gross/creating-a-new-model-for-_b_3383480.html</w:t>
      </w:r>
      <w:r>
        <w:t>]</w:t>
      </w:r>
    </w:p>
    <w:p w14:paraId="58D89CEE" w14:textId="77777777" w:rsidR="00ED6667" w:rsidRDefault="00ED6667" w:rsidP="00715E29"/>
    <w:p w14:paraId="2176DECE" w14:textId="52652E6F" w:rsidR="00ED6667" w:rsidRPr="00775696" w:rsidRDefault="00ED6667" w:rsidP="00715E29">
      <w:r w:rsidRPr="00775696">
        <w:rPr>
          <w:rStyle w:val="StyleBoldUnderline"/>
        </w:rPr>
        <w:t>This week's summit meeting between Chinese President Xi Jinping and President Barack Obama offers a historic opportunity to improve U.S.-China relations</w:t>
      </w:r>
      <w:r w:rsidRPr="00775696">
        <w:t xml:space="preserve"> - but only if both sides frankly discuss the critical issues now dividing them and lay the basis for an ongoing process of mutual threat reduction.</w:t>
      </w:r>
      <w:r w:rsidR="00775696" w:rsidRPr="00775696">
        <w:rPr>
          <w:sz w:val="12"/>
        </w:rPr>
        <w:t>¶</w:t>
      </w:r>
      <w:r w:rsidRPr="00775696">
        <w:t xml:space="preserve"> </w:t>
      </w:r>
      <w:r w:rsidRPr="00775696">
        <w:rPr>
          <w:rStyle w:val="StyleBoldUnderline"/>
        </w:rPr>
        <w:t>Fortunately, there is one major area where the two leaders have already found common ground and can move the relationship forward - countering the nuclear threat from North Korea</w:t>
      </w:r>
      <w:r w:rsidRPr="00775696">
        <w:t>.</w:t>
      </w:r>
      <w:r w:rsidR="00775696" w:rsidRPr="00775696">
        <w:rPr>
          <w:sz w:val="12"/>
        </w:rPr>
        <w:t>¶</w:t>
      </w:r>
      <w:r w:rsidRPr="00775696">
        <w:t xml:space="preserve"> To their credit, Obama administration officials are approaching the summit in a positive frame of mind. National Security Advisor Tom Donilon told President Xi during a late May meeting in Beijing that President Obama is "firmly committed to building a relationship defined by higher levels of practical cooperation and greater levels of trust, while managing whatever differences and disagreements might arise between us</w:t>
      </w:r>
      <w:r w:rsidR="00775696" w:rsidRPr="00775696">
        <w:rPr>
          <w:sz w:val="12"/>
        </w:rPr>
        <w:t>¶</w:t>
      </w:r>
      <w:r w:rsidRPr="00775696">
        <w:t xml:space="preserve"> The Obama administration's proposal to strengthen military-to-military ties by addressing "non-traditional security challenges" such as disaster relief and countering piracy also falls short. During the Clinton administration, the U.S. and China held discussions on disaster relief and in 2006, the two countries engaged in search-and-rescue missions involving warships near the Chinese coast and off San Diego. Yet these and other cooperative measures to improve military-to-military relations did not significantly allay strategic distrust.</w:t>
      </w:r>
      <w:r w:rsidR="00775696" w:rsidRPr="00775696">
        <w:rPr>
          <w:sz w:val="12"/>
        </w:rPr>
        <w:t>¶</w:t>
      </w:r>
      <w:r w:rsidRPr="00775696">
        <w:t xml:space="preserve"> A far more promising approach is for the U.S. and China to begin an ongoing process of mutual threat reduction, with the goal of ensuring that China is a future partner and not a danger to the interests of America and its allies</w:t>
      </w:r>
      <w:r w:rsidRPr="00775696">
        <w:rPr>
          <w:rStyle w:val="StyleBoldUnderline"/>
        </w:rPr>
        <w:t>.</w:t>
      </w:r>
      <w:r w:rsidR="00775696" w:rsidRPr="00775696">
        <w:rPr>
          <w:rStyle w:val="StyleBoldUnderline"/>
          <w:b w:val="0"/>
          <w:sz w:val="12"/>
          <w:u w:val="none"/>
        </w:rPr>
        <w:t>¶</w:t>
      </w:r>
      <w:r w:rsidRPr="00775696">
        <w:rPr>
          <w:rStyle w:val="StyleBoldUnderline"/>
        </w:rPr>
        <w:t xml:space="preserve"> To lay the basis for this process, the first step is for President Xi and President Obama to agree on a common approach to address the threat from North Korea. Achieving this outcome is eminently feasible, now that both Beijing and Washington concur on the importance of North Korea accepting the goal of denuclearization before they agree to reopen negotiations with Pyongyang</w:t>
      </w:r>
      <w:r w:rsidRPr="00775696">
        <w:t>.</w:t>
      </w:r>
      <w:r w:rsidR="00775696" w:rsidRPr="00775696">
        <w:rPr>
          <w:sz w:val="12"/>
        </w:rPr>
        <w:t>¶</w:t>
      </w:r>
      <w:r w:rsidRPr="00775696">
        <w:t xml:space="preserve"> More broadly, President Xi and President Obama can give substance to the concept of achieving a "new model for relations between great powers" by pursuing a diplomatic strategy that minimizes conflict, realizes greater mutually beneficial Sino-American cooperation, and significantly expands trade and investment between the two countries.</w:t>
      </w:r>
    </w:p>
    <w:p w14:paraId="66731799" w14:textId="77777777" w:rsidR="00A958C7" w:rsidRDefault="00A958C7" w:rsidP="00A958C7">
      <w:pPr>
        <w:pStyle w:val="Heading4"/>
      </w:pPr>
      <w:r>
        <w:t xml:space="preserve">Chinese relations key to deescalate the Korean peninsula </w:t>
      </w:r>
    </w:p>
    <w:p w14:paraId="685D3021" w14:textId="5312C88C" w:rsidR="00A958C7" w:rsidRPr="001173FB" w:rsidRDefault="00A958C7" w:rsidP="00A958C7">
      <w:pPr>
        <w:rPr>
          <w:rStyle w:val="StyleStyleBold12pt"/>
        </w:rPr>
      </w:pPr>
      <w:r w:rsidRPr="001173FB">
        <w:rPr>
          <w:rStyle w:val="StyleStyleBold12pt"/>
        </w:rPr>
        <w:t>Solana</w:t>
      </w:r>
      <w:r w:rsidR="00C8066E">
        <w:rPr>
          <w:rStyle w:val="StyleStyleBold12pt"/>
        </w:rPr>
        <w:t>,</w:t>
      </w:r>
      <w:r w:rsidRPr="001173FB">
        <w:rPr>
          <w:rStyle w:val="StyleStyleBold12pt"/>
        </w:rPr>
        <w:t xml:space="preserve"> Distinguished Fellow at the Brookings Institution</w:t>
      </w:r>
      <w:r w:rsidR="00C8066E">
        <w:rPr>
          <w:rStyle w:val="StyleStyleBold12pt"/>
        </w:rPr>
        <w:t>,</w:t>
      </w:r>
      <w:r w:rsidRPr="001173FB">
        <w:rPr>
          <w:rStyle w:val="StyleStyleBold12pt"/>
        </w:rPr>
        <w:t xml:space="preserve"> 13</w:t>
      </w:r>
    </w:p>
    <w:p w14:paraId="5A0C633D" w14:textId="77777777" w:rsidR="00A958C7" w:rsidRPr="00D17C4E" w:rsidRDefault="00A958C7" w:rsidP="00A958C7">
      <w:r>
        <w:t>[Javier Apr. 23 (</w:t>
      </w:r>
      <w:r w:rsidRPr="001173FB">
        <w:t>EU High Representative for Foreign and Security Policy, Secretary-General of NATO, and Foreign Minister of Spain. He is currently President of the ESADE Center for Global Economy and Geopolitics and</w:t>
      </w:r>
      <w:r w:rsidRPr="001173FB">
        <w:rPr>
          <w:rStyle w:val="StyleStyleBold12pt"/>
        </w:rPr>
        <w:t xml:space="preserve"> </w:t>
      </w:r>
      <w:r w:rsidRPr="001173FB">
        <w:t>Distinguished Fellow at the Brookings Institution</w:t>
      </w:r>
      <w:r>
        <w:t>) Project Syndicate “</w:t>
      </w:r>
      <w:r w:rsidRPr="006D4275">
        <w:t>The Sino-American Test in North Korea</w:t>
      </w:r>
      <w:r>
        <w:t>”</w:t>
      </w:r>
      <w:r>
        <w:rPr>
          <w:rStyle w:val="StyleStyleBold12pt"/>
        </w:rPr>
        <w:t xml:space="preserve"> </w:t>
      </w:r>
      <w:r>
        <w:t>http://www.project-syndicate.org/commentary/the-us-and-china-in-north-korea-by-javier-solana#vFLuyvB72VmZRbl6.99 7/2/2013 RC]</w:t>
      </w:r>
    </w:p>
    <w:p w14:paraId="284801AA" w14:textId="77777777" w:rsidR="00A958C7" w:rsidRDefault="00A958C7" w:rsidP="00A958C7"/>
    <w:p w14:paraId="2DB0D166" w14:textId="2621B164" w:rsidR="00A958C7" w:rsidRDefault="00A958C7" w:rsidP="00A958C7">
      <w:pPr>
        <w:rPr>
          <w:rStyle w:val="StyleBoldUnderline"/>
        </w:rPr>
      </w:pPr>
      <w:r>
        <w:t xml:space="preserve">In this environment, mistrust of </w:t>
      </w:r>
      <w:r w:rsidRPr="001173FB">
        <w:rPr>
          <w:rStyle w:val="StyleBoldUnderline"/>
        </w:rPr>
        <w:t>China’s rise as a regional hegemon in much of East Asia only intensifies the need for active Chinese participation</w:t>
      </w:r>
      <w:r>
        <w:t xml:space="preserve"> </w:t>
      </w:r>
      <w:r w:rsidRPr="001173FB">
        <w:rPr>
          <w:rStyle w:val="StyleBoldUnderline"/>
        </w:rPr>
        <w:t>in promoting regional stability and peace</w:t>
      </w:r>
      <w:r>
        <w:t xml:space="preserve"> – a peace framework with Asian roots, acceptable to all parties. Only through such efforts will China be able to increase its international legitimacy, thereby minimizing the risk of future conflic</w:t>
      </w:r>
      <w:r w:rsidRPr="00775696">
        <w:t>t.</w:t>
      </w:r>
      <w:r w:rsidR="00775696" w:rsidRPr="00775696">
        <w:rPr>
          <w:sz w:val="12"/>
        </w:rPr>
        <w:t>¶</w:t>
      </w:r>
      <w:r w:rsidRPr="001173FB">
        <w:rPr>
          <w:rStyle w:val="StyleBoldUnderline"/>
        </w:rPr>
        <w:t xml:space="preserve"> It is essential that China and the US work together to resolve the current crisis</w:t>
      </w:r>
      <w:r>
        <w:t xml:space="preserve">. The US must reiterate clearly that indefinitely prolonging the status quo on the Korean Peninsula would imply a strategic loss for China, and that China must join the international community in its efforts to halt North Korea’s nuclear program. </w:t>
      </w:r>
      <w:r w:rsidRPr="001173FB">
        <w:rPr>
          <w:rStyle w:val="StyleBoldUnderline"/>
        </w:rPr>
        <w:t>This cooperation is the only way to force the North’s hand and put an end to the incessant cycle of crisis and mounting risk.</w:t>
      </w:r>
      <w:r w:rsidR="00775696" w:rsidRPr="00775696">
        <w:rPr>
          <w:rStyle w:val="StyleBoldUnderline"/>
          <w:b w:val="0"/>
          <w:sz w:val="12"/>
          <w:u w:val="none"/>
        </w:rPr>
        <w:t>¶</w:t>
      </w:r>
      <w:r w:rsidRPr="001173FB">
        <w:rPr>
          <w:rStyle w:val="StyleBoldUnderline"/>
        </w:rPr>
        <w:t xml:space="preserve"> current crisis offers a unique test case for joint handling of international affairs</w:t>
      </w:r>
      <w:r>
        <w:t xml:space="preserve"> – or, in this case, regional affairs with global consequences – by the world’s two biggest powers. </w:t>
      </w:r>
      <w:r w:rsidRPr="001173FB">
        <w:rPr>
          <w:rStyle w:val="StyleBoldUnderline"/>
        </w:rPr>
        <w:t>During</w:t>
      </w:r>
      <w:r>
        <w:t xml:space="preserve"> US Secretary of State John </w:t>
      </w:r>
      <w:r w:rsidRPr="001173FB">
        <w:rPr>
          <w:rStyle w:val="StyleBoldUnderline"/>
        </w:rPr>
        <w:t>Kerry’s trip to China</w:t>
      </w:r>
      <w:r>
        <w:t xml:space="preserve"> this month</w:t>
      </w:r>
      <w:r w:rsidRPr="001173FB">
        <w:rPr>
          <w:rStyle w:val="StyleBoldUnderline"/>
        </w:rPr>
        <w:t>, the two countries pronounced</w:t>
      </w:r>
      <w:r>
        <w:t xml:space="preserve"> their shared goals: </w:t>
      </w:r>
      <w:r w:rsidRPr="001173FB">
        <w:rPr>
          <w:rStyle w:val="StyleBoldUnderline"/>
        </w:rPr>
        <w:t>denuclearization of the Korean Peninsula and durable peace in the region.</w:t>
      </w:r>
    </w:p>
    <w:p w14:paraId="79556743" w14:textId="77777777" w:rsidR="00D1008F" w:rsidRPr="00D1008F" w:rsidRDefault="00D1008F" w:rsidP="00D1008F">
      <w:pPr>
        <w:pStyle w:val="Heading4"/>
        <w:rPr>
          <w:rFonts w:ascii="Calibri" w:hAnsi="Calibri"/>
        </w:rPr>
      </w:pPr>
      <w:r w:rsidRPr="00D1008F">
        <w:rPr>
          <w:rFonts w:ascii="Calibri" w:hAnsi="Calibri"/>
        </w:rPr>
        <w:t>China’s ties with North Korea are strong enough to help push them in the direction of denuclearization and further stabilize the region and increase foreign relations</w:t>
      </w:r>
    </w:p>
    <w:p w14:paraId="3C43F297" w14:textId="4EA38A6B" w:rsidR="00691D2F" w:rsidRDefault="00691D2F" w:rsidP="00D1008F">
      <w:pPr>
        <w:widowControl w:val="0"/>
        <w:autoSpaceDE w:val="0"/>
        <w:autoSpaceDN w:val="0"/>
        <w:adjustRightInd w:val="0"/>
        <w:rPr>
          <w:rStyle w:val="StyleStyleBold12pt"/>
        </w:rPr>
      </w:pPr>
      <w:r>
        <w:rPr>
          <w:rStyle w:val="StyleStyleBold12pt"/>
        </w:rPr>
        <w:t xml:space="preserve">Agence France-Presse </w:t>
      </w:r>
      <w:r w:rsidR="00C8066E">
        <w:rPr>
          <w:rStyle w:val="StyleStyleBold12pt"/>
        </w:rPr>
        <w:t>13</w:t>
      </w:r>
    </w:p>
    <w:p w14:paraId="5C676ECC" w14:textId="15BE4ED1" w:rsidR="00D1008F" w:rsidRDefault="00D1008F" w:rsidP="00D1008F">
      <w:pPr>
        <w:widowControl w:val="0"/>
        <w:autoSpaceDE w:val="0"/>
        <w:autoSpaceDN w:val="0"/>
        <w:adjustRightInd w:val="0"/>
        <w:rPr>
          <w:rStyle w:val="StyleStyleBold12pt"/>
        </w:rPr>
      </w:pPr>
      <w:r w:rsidRPr="00D1008F">
        <w:t>[China, South Korea agree to push North Korea Denuclearization http://www.defencetalk.com/china-south-korea-agree-to-push-north-korea-denuclearization-48272/]</w:t>
      </w:r>
    </w:p>
    <w:p w14:paraId="2B71BEA8" w14:textId="77777777" w:rsidR="00D1008F" w:rsidRPr="00D1008F" w:rsidRDefault="00D1008F" w:rsidP="00D1008F">
      <w:pPr>
        <w:widowControl w:val="0"/>
        <w:autoSpaceDE w:val="0"/>
        <w:autoSpaceDN w:val="0"/>
        <w:adjustRightInd w:val="0"/>
        <w:rPr>
          <w:rStyle w:val="StyleStyleBold12pt"/>
        </w:rPr>
      </w:pPr>
    </w:p>
    <w:p w14:paraId="259D2C7B" w14:textId="420A5087" w:rsidR="00D1008F" w:rsidRPr="00D1008F" w:rsidRDefault="00EF228D" w:rsidP="00D1008F">
      <w:pPr>
        <w:widowControl w:val="0"/>
        <w:autoSpaceDE w:val="0"/>
        <w:autoSpaceDN w:val="0"/>
        <w:adjustRightInd w:val="0"/>
        <w:rPr>
          <w:rFonts w:cs="Arial"/>
        </w:rPr>
      </w:pPr>
      <w:hyperlink r:id="rId28" w:history="1">
        <w:r w:rsidR="00D1008F" w:rsidRPr="00D1008F">
          <w:rPr>
            <w:rStyle w:val="StyleBoldUnderline"/>
          </w:rPr>
          <w:t>China</w:t>
        </w:r>
      </w:hyperlink>
      <w:r w:rsidR="00D1008F" w:rsidRPr="00D1008F">
        <w:rPr>
          <w:rStyle w:val="StyleBoldUnderline"/>
        </w:rPr>
        <w:t xml:space="preserve"> and South Korea will keep pushing to end North Korea’s nuclear program, </w:t>
      </w:r>
      <w:r w:rsidR="00D1008F" w:rsidRPr="00D1008F">
        <w:rPr>
          <w:rFonts w:cs="Arial"/>
        </w:rPr>
        <w:t>their leaders declared Thursday at a high-profile summit between Pyongyang’s closest ally and its key rival.</w:t>
      </w:r>
      <w:r w:rsidR="00691D2F" w:rsidRPr="00691D2F">
        <w:rPr>
          <w:rFonts w:cs="Arial"/>
          <w:sz w:val="12"/>
        </w:rPr>
        <w:t xml:space="preserve">¶ </w:t>
      </w:r>
      <w:r w:rsidR="00D1008F" w:rsidRPr="00D1008F">
        <w:rPr>
          <w:rStyle w:val="StyleBoldUnderline"/>
        </w:rPr>
        <w:t>“We have agreed that under any circumstances, North Korea’s nuclear (weapons) are unacceptable and confirmed that the denuclearization of the Korean peninsula is of common interest for the two countries,” South Korean President Park Geun-Hye told reporters as she sat beside Chinese President Xi Jinping</w:t>
      </w:r>
      <w:r w:rsidR="00D1008F" w:rsidRPr="00D1008F">
        <w:rPr>
          <w:rFonts w:cs="Arial"/>
        </w:rPr>
        <w:t>. Park made the remarks after a summit meeting in Beijing, where Xi greeted her as “an old friend of China” and granted her full military honors before the pair witnessed the signing of trade and other agreements.</w:t>
      </w:r>
      <w:r w:rsidR="00691D2F" w:rsidRPr="00691D2F">
        <w:rPr>
          <w:rFonts w:cs="Arial"/>
          <w:sz w:val="12"/>
        </w:rPr>
        <w:t xml:space="preserve">¶ </w:t>
      </w:r>
      <w:r w:rsidR="00D1008F" w:rsidRPr="00D1008F">
        <w:rPr>
          <w:rFonts w:cs="Arial"/>
        </w:rPr>
        <w:t>“</w:t>
      </w:r>
      <w:r w:rsidR="00D1008F" w:rsidRPr="00D1008F">
        <w:rPr>
          <w:rStyle w:val="StyleBoldUnderline"/>
        </w:rPr>
        <w:t>We on both sides consistently agree to continue to realise the denuclearization of the Korean peninsula and firmly protect peace and stability on the peninsula,” Xi said</w:t>
      </w:r>
      <w:r w:rsidR="00D1008F" w:rsidRPr="00D1008F">
        <w:rPr>
          <w:rFonts w:cs="Arial"/>
        </w:rPr>
        <w:t>, though he avoided singling out North Korea by name.</w:t>
      </w:r>
      <w:r w:rsidR="00691D2F" w:rsidRPr="00691D2F">
        <w:rPr>
          <w:rFonts w:cs="Arial"/>
          <w:sz w:val="12"/>
        </w:rPr>
        <w:t xml:space="preserve">¶ </w:t>
      </w:r>
      <w:r w:rsidR="00D1008F" w:rsidRPr="00D1008F">
        <w:rPr>
          <w:rStyle w:val="StyleBoldUnderline"/>
        </w:rPr>
        <w:t>China has previously supported North Korea’s denuclearization and is the chair of a multinational forum</w:t>
      </w:r>
      <w:r w:rsidR="00D1008F" w:rsidRPr="00D1008F">
        <w:rPr>
          <w:rFonts w:cs="Arial"/>
        </w:rPr>
        <w:t xml:space="preserve"> — the six-party talks — </w:t>
      </w:r>
      <w:r w:rsidR="00D1008F" w:rsidRPr="00D1008F">
        <w:rPr>
          <w:rStyle w:val="StyleBoldUnderline"/>
        </w:rPr>
        <w:t>aimed at achieving it</w:t>
      </w:r>
      <w:r w:rsidR="00D1008F" w:rsidRPr="00D1008F">
        <w:rPr>
          <w:rFonts w:cs="Arial"/>
        </w:rPr>
        <w:t xml:space="preserve">, but </w:t>
      </w:r>
      <w:r w:rsidR="00D1008F" w:rsidRPr="00D1008F">
        <w:rPr>
          <w:rStyle w:val="StyleBoldUnderline"/>
        </w:rPr>
        <w:t>has also tended to prioritize regional stability</w:t>
      </w:r>
      <w:r w:rsidR="00D1008F" w:rsidRPr="00D1008F">
        <w:rPr>
          <w:rFonts w:cs="Arial"/>
        </w:rPr>
        <w:t xml:space="preserve">, for decades acting as the sole major ally and economic lifeline to the unpredictable North. South Korea, which does not have nuclear weapons, and ally the United States, have made it clear they will never accept the idea of North Korea as a nuclear state, and insist Pyongyang must show a tangible commitment to abandoning its nuclear weapons if it wants substantive talks. Both have pressured China to use more of its leverage to rein in Pyongyang. </w:t>
      </w:r>
      <w:r w:rsidR="00D1008F" w:rsidRPr="00D1008F">
        <w:rPr>
          <w:rStyle w:val="StyleBoldUnderline"/>
        </w:rPr>
        <w:t>Xi, for his part, described the situation on the divided peninsula as “currently changing in a positive direction”, apparently referring to recent offers by Pyongyang to pursue dialogue, including hinting at a return to long-stalled six-nation nuclear talks aimed at shuttering its nuclear program</w:t>
      </w:r>
      <w:r w:rsidR="00D1008F" w:rsidRPr="00D1008F">
        <w:rPr>
          <w:rFonts w:cs="Arial"/>
        </w:rPr>
        <w:t xml:space="preserve">. “We hope all sides can seize this opportunity to work to return to the six party talks as soon as possible,” he said. The forum — which groups North Korea, China, South Korea, </w:t>
      </w:r>
      <w:hyperlink r:id="rId29" w:history="1">
        <w:r w:rsidR="00D1008F" w:rsidRPr="00D1008F">
          <w:rPr>
            <w:rFonts w:cs="Arial"/>
          </w:rPr>
          <w:t>Japan</w:t>
        </w:r>
      </w:hyperlink>
      <w:r w:rsidR="00D1008F" w:rsidRPr="00D1008F">
        <w:rPr>
          <w:rFonts w:cs="Arial"/>
        </w:rPr>
        <w:t xml:space="preserve">, </w:t>
      </w:r>
      <w:hyperlink r:id="rId30" w:history="1">
        <w:r w:rsidR="00D1008F" w:rsidRPr="00D1008F">
          <w:rPr>
            <w:rFonts w:cs="Arial"/>
          </w:rPr>
          <w:t>Russia</w:t>
        </w:r>
      </w:hyperlink>
      <w:r w:rsidR="00D1008F" w:rsidRPr="00D1008F">
        <w:rPr>
          <w:rFonts w:cs="Arial"/>
        </w:rPr>
        <w:t xml:space="preserve"> and the United States — is aimed at achieving Pyongyang’s abandonment of its nuclear weapons program in return for aid and </w:t>
      </w:r>
      <w:hyperlink r:id="rId31" w:history="1">
        <w:r w:rsidR="00D1008F" w:rsidRPr="00D1008F">
          <w:rPr>
            <w:rFonts w:cs="Arial"/>
          </w:rPr>
          <w:t>security</w:t>
        </w:r>
      </w:hyperlink>
      <w:r w:rsidR="00D1008F" w:rsidRPr="00D1008F">
        <w:rPr>
          <w:rFonts w:cs="Arial"/>
        </w:rPr>
        <w:t xml:space="preserve"> guarantees. The North appears in recent months to have moderated its stance after a series of bellicose statements and gestures against the South and the US early this year, including threats of nuclear war. In February the North carried out its third underground nuclear test in defiance of UN Security Council resolutions, sending tensions soaring and raising fears of possible conflict. While a planned meeting with South Korea earlier this month fell through, </w:t>
      </w:r>
      <w:r w:rsidR="00D1008F" w:rsidRPr="00D1008F">
        <w:rPr>
          <w:rStyle w:val="StyleBoldUnderline"/>
        </w:rPr>
        <w:t>Pyongyang has offered direct talks with Washington, and has sent two envoys to Beijing since late May to express a willingness for dialogue</w:t>
      </w:r>
      <w:r w:rsidR="00D1008F" w:rsidRPr="00D1008F">
        <w:rPr>
          <w:rFonts w:cs="Arial"/>
        </w:rPr>
        <w:t xml:space="preserve">. Yang Moo-Jin, a professor at the University of North Korean Studies in Seoul, was cautious about how close the views of Xi and Park on North Korea actually are. “President Xi reaffirmed China’s established stance apparently in consideration of North Korea, while President Park strongly clarified South Korea’s position that North Korea’s nuclear weapons are unacceptable,” Yang told AFP. “Different wording from the two leaders may spark confusion and doubt as it is not clear whether President Xi accepted what President Park raised at their talks.” China’s relationship with North Korea — famously described by Mao Zedong as being as close as “lips and teeth” — was forged in the 1950-53 Korean War which China entered to prevent the North’s total defeat. But it has weakened significantly over the years, as China’s economic transformation has distanced it from the ideological rigidity of the dynastic Kim regime across the border. China’s relations with South Korea got off to a late start with diplomatic relations only established in 1992, but have improved steadily ever since, especially in the economic sphere. </w:t>
      </w:r>
      <w:r w:rsidR="00D1008F" w:rsidRPr="00D1008F">
        <w:rPr>
          <w:rStyle w:val="StyleBoldUnderline"/>
        </w:rPr>
        <w:t>In line with UN sanctions, Beijing has moved to restrict Pyongyang’s financial operations in China which the international community says are the major conduit for funding its nuclear weapons program</w:t>
      </w:r>
      <w:r w:rsidR="00D1008F" w:rsidRPr="00D1008F">
        <w:rPr>
          <w:rFonts w:cs="Arial"/>
        </w:rPr>
        <w:t>. North Korea was not the only topic on Thursday, with the two sides signing eight agreements in various fields including energy, trade, technology and oceanic cooperation. China is now South Korea’s biggest trade partner and Park has been accompanied on her trip by a sizable business delegation from her country’s dynamic economy. The two countries have been negotiating a free-trade pact. During her stay, Park, who has taught herself some Chinese and expressed an interest in Chinese philosophy, will meet other key officials and also visit the ancient city of Xi’an, according to reports.</w:t>
      </w:r>
    </w:p>
    <w:p w14:paraId="19C027D4" w14:textId="77777777" w:rsidR="00D1008F" w:rsidRPr="00D1008F" w:rsidRDefault="00D1008F" w:rsidP="00D1008F">
      <w:pPr>
        <w:pStyle w:val="Heading4"/>
        <w:rPr>
          <w:rFonts w:ascii="Calibri" w:hAnsi="Calibri"/>
        </w:rPr>
      </w:pPr>
      <w:r w:rsidRPr="00D1008F">
        <w:rPr>
          <w:rFonts w:ascii="Calibri" w:hAnsi="Calibri"/>
        </w:rPr>
        <w:t xml:space="preserve">Chinese relations have been able to calm North Korean officials an open up discussions with them after addressing it with the US </w:t>
      </w:r>
    </w:p>
    <w:p w14:paraId="20C02077" w14:textId="77777777" w:rsidR="00691D2F" w:rsidRDefault="00D1008F" w:rsidP="00D1008F">
      <w:pPr>
        <w:widowControl w:val="0"/>
        <w:autoSpaceDE w:val="0"/>
        <w:autoSpaceDN w:val="0"/>
        <w:adjustRightInd w:val="0"/>
        <w:rPr>
          <w:rStyle w:val="StyleStyleBold12pt"/>
        </w:rPr>
      </w:pPr>
      <w:r w:rsidRPr="00D1008F">
        <w:rPr>
          <w:rStyle w:val="StyleStyleBold12pt"/>
        </w:rPr>
        <w:t xml:space="preserve">Hindu 2013 </w:t>
      </w:r>
    </w:p>
    <w:p w14:paraId="7BC4ABE1" w14:textId="05AA2B68" w:rsidR="00D1008F" w:rsidRDefault="00D1008F" w:rsidP="00D1008F">
      <w:pPr>
        <w:widowControl w:val="0"/>
        <w:autoSpaceDE w:val="0"/>
        <w:autoSpaceDN w:val="0"/>
        <w:adjustRightInd w:val="0"/>
      </w:pPr>
      <w:r w:rsidRPr="00D1008F">
        <w:t>[In a bid to ease tension Koreas agree to talk on Sundayhttp://www.thehindu.com/news/international/in-a-bid-to-ease-tension-koreas-agree-to-talk-on-sunday/article4794808.ece]</w:t>
      </w:r>
    </w:p>
    <w:p w14:paraId="72740FD5" w14:textId="77777777" w:rsidR="00D1008F" w:rsidRPr="00D1008F" w:rsidRDefault="00D1008F" w:rsidP="00D1008F">
      <w:pPr>
        <w:widowControl w:val="0"/>
        <w:autoSpaceDE w:val="0"/>
        <w:autoSpaceDN w:val="0"/>
        <w:adjustRightInd w:val="0"/>
        <w:rPr>
          <w:rStyle w:val="StyleStyleBold12pt"/>
        </w:rPr>
      </w:pPr>
    </w:p>
    <w:p w14:paraId="7635644A" w14:textId="0B5087AD" w:rsidR="00D1008F" w:rsidRPr="00D1008F" w:rsidRDefault="00D1008F" w:rsidP="00D1008F">
      <w:pPr>
        <w:widowControl w:val="0"/>
        <w:autoSpaceDE w:val="0"/>
        <w:autoSpaceDN w:val="0"/>
        <w:adjustRightInd w:val="0"/>
        <w:spacing w:after="400"/>
      </w:pPr>
      <w:r w:rsidRPr="00D1008F">
        <w:t>North and South Korea will meet Sunday in a village straddling their heavily armed border for the first government-level talks on the peninsula in more than two years as they try to lower tension and restore stalled projects that once symbolized their rapprochement. North Korea on Saturday delivered its agreement to talk in Panmunjom through a Red Cross line restored a day earlier, the Unification Ministry said in a text message. Pyongyang had earlier favored its border city of Kaesong, which contains the industrial park emptied in May after tensions peaked. Representatives of the rival Koreas met on the peninsula in February 2011 and their nuclear envoys met in Beijing later that year, but government officials from both sides have not met since. Sunday’s meeting would be clearest sign of eased tensions since Pyongyang threatened to attack South Korea and the United States with nuclear missiles earlier this year, and South Korea made counter-threats. It also comes at a time as their top allies are meeting. President Barack Obama opened a weekend summit on Friday with Chinese President Xi Jinping in California to discuss several topics, including North Korea’s nuclear programs.</w:t>
      </w:r>
      <w:r w:rsidRPr="00D1008F">
        <w:rPr>
          <w:rFonts w:cs="Georgia"/>
          <w:color w:val="2D2C2B"/>
          <w:sz w:val="28"/>
          <w:szCs w:val="28"/>
        </w:rPr>
        <w:t xml:space="preserve"> </w:t>
      </w:r>
      <w:r w:rsidRPr="00D1008F">
        <w:rPr>
          <w:rStyle w:val="StyleBoldUnderline"/>
        </w:rPr>
        <w:t>China provides the lifeline for North Korea which is struggling with energy and other economic needs and views stability in Pyongyang as crucial for its own economy and border security. But after Pyongyang conducted its third nuclear test in February, China tightened its cross-border trade inspections and banned its state banks from dealing with North Korea’s Foreign Trade Bank</w:t>
      </w:r>
      <w:r w:rsidRPr="00D1008F">
        <w:rPr>
          <w:rFonts w:cs="Georgia"/>
          <w:color w:val="2D2C2B"/>
          <w:sz w:val="28"/>
          <w:szCs w:val="28"/>
        </w:rPr>
        <w:t xml:space="preserve">. </w:t>
      </w:r>
      <w:r w:rsidRPr="00D1008F">
        <w:rPr>
          <w:rStyle w:val="StyleBoldUnderline"/>
        </w:rPr>
        <w:t>North Korean</w:t>
      </w:r>
      <w:r w:rsidRPr="00D1008F">
        <w:rPr>
          <w:rFonts w:cs="Georgia"/>
          <w:color w:val="2D2C2B"/>
          <w:sz w:val="28"/>
          <w:szCs w:val="28"/>
        </w:rPr>
        <w:t xml:space="preserve"> </w:t>
      </w:r>
      <w:r w:rsidRPr="00D1008F">
        <w:t>leader Kim Jong-Un late last month sent China his special</w:t>
      </w:r>
      <w:r w:rsidRPr="00D1008F">
        <w:rPr>
          <w:rFonts w:cs="Georgia"/>
          <w:color w:val="2D2C2B"/>
          <w:sz w:val="28"/>
          <w:szCs w:val="28"/>
        </w:rPr>
        <w:t xml:space="preserve"> </w:t>
      </w:r>
      <w:r w:rsidRPr="00D1008F">
        <w:rPr>
          <w:rStyle w:val="StyleBoldUnderline"/>
        </w:rPr>
        <w:t>envoy, who reportedly told Chinese President Xi that Pyongyang was willing to return to dialogue</w:t>
      </w:r>
      <w:r w:rsidRPr="00D1008F">
        <w:rPr>
          <w:rFonts w:cs="Georgia"/>
          <w:color w:val="2D2C2B"/>
          <w:sz w:val="28"/>
          <w:szCs w:val="28"/>
        </w:rPr>
        <w:t xml:space="preserve">. </w:t>
      </w:r>
      <w:r w:rsidRPr="00D1008F">
        <w:t>South Korean President Park Geun-hye will travel to Beijing to meet Xi later this month</w:t>
      </w:r>
      <w:r w:rsidRPr="00D1008F">
        <w:rPr>
          <w:rFonts w:cs="Georgia"/>
          <w:color w:val="2D2C2B"/>
          <w:sz w:val="28"/>
          <w:szCs w:val="28"/>
        </w:rPr>
        <w:t xml:space="preserve">. </w:t>
      </w:r>
      <w:r w:rsidRPr="00D1008F">
        <w:rPr>
          <w:rStyle w:val="StyleBoldUnderline"/>
        </w:rPr>
        <w:t>The talks between the Koreas on Sunday could represent a change in North Korea’s approach, analysts said, or could simply be an effort to ease international demands that it end its development of nuclear weapons, a topic crucial to Washington but initially not a part of the envisioned inter-Korean meetings</w:t>
      </w:r>
      <w:r w:rsidRPr="00D1008F">
        <w:rPr>
          <w:rFonts w:cs="Georgia"/>
          <w:color w:val="2D2C2B"/>
          <w:sz w:val="28"/>
          <w:szCs w:val="28"/>
        </w:rPr>
        <w:t xml:space="preserve">. </w:t>
      </w:r>
      <w:r w:rsidRPr="00D1008F">
        <w:t>The Unification Ministry, which handles cross-border relations, said the talks at Panmunjom are aimed at setting up higher-level talks. No other details on possible topics were released. Seoul has proposed holding ministerial talks on Wednesday in Seoul to discuss the jointly run factory complex in Kaesong and other cooperation projects. Pyongyang pulled its 53,000 workers from the factories in April, and Seoul withdrew its last personnel in May. Pyongyang requested a lower-level meeting first, citing mistrust between the sides and a lack of dialogue over the years. The countries’ top officials in charge of cross-border relations last met in 2007. Other items to be discussed when the Koreas hold ministerial talks include stalled South Korean cross-border tours to a North Korean mountain and the reunions of families separated by war. Three officials from each country will attend the talks on Sunday, the Unification Ministry said. The South Korean delegation, led by a senior ministry official, will depart from Seoul in the morning following a brief meeting with press. Pyongyang understands that dialogue with Seoul is a precondition for any meaningful talks with the United States, and the North’s latest overtures are aimed at creating a mood that could lead to U.S.-North Korea negotiations, said Yoo Ho-yeol, a North Korea expert at Korea University in South Korea. The mood on the Korean Peninsula has been tense since North Korean leader Kim Jong Il died in December 2011 and his son, Kim Jong-Un, took over. Pyongyang, which is estimated to have a handful of crude nuclear devices, has committed a drumbeat of acts over the last year that Washington, Seoul and others deem provocative. During the weeks-long period of animosity marked by North Korean threats of war and South Korean vows of counter-strikes, Pyongyang shut down its military hotline and Red Cross communications line used for exchanging messages on humanitarian and other issues with South Korea. Panmunjom is where a truce was signed ending the 1950-53 Korean War. That truce has never been replaced with a peace treaty, leaving the two Koreas technically at war.</w:t>
      </w:r>
    </w:p>
    <w:p w14:paraId="3FC60F61" w14:textId="2C48CE49" w:rsidR="00640494" w:rsidRDefault="00640494" w:rsidP="00640494">
      <w:pPr>
        <w:pStyle w:val="Heading3"/>
      </w:pPr>
      <w:r>
        <w:t>I/L- Cooperation</w:t>
      </w:r>
    </w:p>
    <w:p w14:paraId="20034B7D" w14:textId="77777777" w:rsidR="006B39A9" w:rsidRDefault="006B39A9" w:rsidP="006B39A9">
      <w:pPr>
        <w:pStyle w:val="Heading4"/>
      </w:pPr>
      <w:r>
        <w:t>U.S. China Relations can help denuclearize and stabilize North Korea</w:t>
      </w:r>
    </w:p>
    <w:p w14:paraId="3973C4E4" w14:textId="30953F1E" w:rsidR="006B39A9" w:rsidRPr="00691D2F" w:rsidRDefault="006B39A9" w:rsidP="00691D2F">
      <w:pPr>
        <w:rPr>
          <w:rStyle w:val="StyleStyleBold12pt"/>
        </w:rPr>
      </w:pPr>
      <w:r w:rsidRPr="00691D2F">
        <w:rPr>
          <w:rStyle w:val="StyleStyleBold12pt"/>
        </w:rPr>
        <w:t>Choi, Associate Professor at the Department of Political Science/International Studies at Yonsei Univer</w:t>
      </w:r>
      <w:r w:rsidR="00C8066E">
        <w:rPr>
          <w:rStyle w:val="StyleStyleBold12pt"/>
        </w:rPr>
        <w:t xml:space="preserve">sity, </w:t>
      </w:r>
      <w:r w:rsidRPr="00691D2F">
        <w:rPr>
          <w:rStyle w:val="StyleStyleBold12pt"/>
        </w:rPr>
        <w:t xml:space="preserve">13 </w:t>
      </w:r>
    </w:p>
    <w:p w14:paraId="2955276F" w14:textId="526E080D" w:rsidR="006B39A9" w:rsidRPr="00691D2F" w:rsidRDefault="006B39A9" w:rsidP="00691D2F">
      <w:r w:rsidRPr="00691D2F">
        <w:t>[Jong Kun, 5/23, Global Times, “Korean crisis hints at future Sino-US ties”, http://www.globaltimes.cn/content/783870.shtml#.UdOeTfnvuSo, accessed 7-2-13, AR]</w:t>
      </w:r>
    </w:p>
    <w:p w14:paraId="42D6A78A" w14:textId="77777777" w:rsidR="006B39A9" w:rsidRDefault="006B39A9" w:rsidP="006B39A9"/>
    <w:p w14:paraId="0522B841" w14:textId="0D49A257" w:rsidR="006B39A9" w:rsidRPr="00691D2F" w:rsidRDefault="006B39A9" w:rsidP="006B39A9">
      <w:pPr>
        <w:rPr>
          <w:b/>
          <w:u w:val="single"/>
        </w:rPr>
      </w:pPr>
      <w:r w:rsidRPr="00691D2F">
        <w:t xml:space="preserve">The last couple of months attest that </w:t>
      </w:r>
      <w:r w:rsidRPr="00691D2F">
        <w:rPr>
          <w:rStyle w:val="StyleBoldUnderline"/>
        </w:rPr>
        <w:t>China may assume a very important role as regional stabilizer</w:t>
      </w:r>
      <w:r w:rsidRPr="00691D2F">
        <w:t xml:space="preserve">. </w:t>
      </w:r>
      <w:r w:rsidR="00691D2F" w:rsidRPr="00691D2F">
        <w:rPr>
          <w:sz w:val="12"/>
        </w:rPr>
        <w:t>¶</w:t>
      </w:r>
      <w:r w:rsidRPr="00691D2F">
        <w:t xml:space="preserve"> Beijing did not overreact to what happened. While demanding North Korea back down, it also promoted peace and stability in the region. Washington and Seoul demanded that Beijing influence Pyongyang. One thing is certain: If the Obama administration either engages or contains Pyongyang, it will have to gain cooperation from Beijing for its efforts to be successful. </w:t>
      </w:r>
      <w:r w:rsidRPr="00691D2F">
        <w:rPr>
          <w:rStyle w:val="StyleBoldUnderline"/>
        </w:rPr>
        <w:t>Washington cannot draw Pyongyang to a constructive round of nuclear talks without Beijing's assistance on the sideline</w:t>
      </w:r>
      <w:r w:rsidRPr="00691D2F">
        <w:t xml:space="preserve">. </w:t>
      </w:r>
      <w:r w:rsidR="00691D2F" w:rsidRPr="00691D2F">
        <w:rPr>
          <w:sz w:val="12"/>
        </w:rPr>
        <w:t>¶</w:t>
      </w:r>
      <w:r w:rsidRPr="00691D2F">
        <w:t xml:space="preserve"> On the other hand, this means that Beijing cannot just do nothing; it has to implement actual policies that calm down Pyongyang and bring North Korea back to the denuclearization process. </w:t>
      </w:r>
      <w:r w:rsidR="00691D2F" w:rsidRPr="00691D2F">
        <w:rPr>
          <w:rStyle w:val="StyleBoldUnderline"/>
          <w:b w:val="0"/>
          <w:sz w:val="12"/>
          <w:u w:val="none"/>
        </w:rPr>
        <w:t>¶</w:t>
      </w:r>
      <w:r w:rsidRPr="00691D2F">
        <w:rPr>
          <w:rStyle w:val="StyleBoldUnderline"/>
        </w:rPr>
        <w:t xml:space="preserve"> Beijing does not want the US to exercise its pivot policy in the Korean Peninsula. Real progress in the Sino-US relations will be more likely if Beijing and Washington are in sync over the Korean Peninsula</w:t>
      </w:r>
      <w:r w:rsidRPr="00691D2F">
        <w:t xml:space="preserve">. </w:t>
      </w:r>
      <w:r w:rsidR="00691D2F" w:rsidRPr="00691D2F">
        <w:rPr>
          <w:sz w:val="12"/>
        </w:rPr>
        <w:t>¶</w:t>
      </w:r>
      <w:r w:rsidRPr="00691D2F">
        <w:t xml:space="preserve"> </w:t>
      </w:r>
      <w:r w:rsidRPr="00691D2F">
        <w:rPr>
          <w:rStyle w:val="StyleBoldUnderline"/>
        </w:rPr>
        <w:t xml:space="preserve">Both must be committed to a peaceful denuclearization of North Korea through either bilateral or multilateral approaches. </w:t>
      </w:r>
      <w:r w:rsidR="00691D2F" w:rsidRPr="00691D2F">
        <w:rPr>
          <w:sz w:val="12"/>
        </w:rPr>
        <w:t>¶</w:t>
      </w:r>
      <w:r w:rsidRPr="00691D2F">
        <w:t xml:space="preserve"> Any military contingencies on the Korea Peninsula will destabilize Sino-US relations and bring about a devastating tsunami striking global stability. </w:t>
      </w:r>
      <w:r w:rsidR="00691D2F" w:rsidRPr="00691D2F">
        <w:rPr>
          <w:sz w:val="12"/>
        </w:rPr>
        <w:t>¶</w:t>
      </w:r>
      <w:r w:rsidRPr="00691D2F">
        <w:t xml:space="preserve"> </w:t>
      </w:r>
      <w:r w:rsidRPr="00691D2F">
        <w:rPr>
          <w:rStyle w:val="StyleBoldUnderline"/>
        </w:rPr>
        <w:t xml:space="preserve">Both must be also able to work together and help the two Koreas come up with a peace regime on the Korea Peninsula and acknowledge that peace and stability on the peninsula is detrimental to whereabouts their relations may unfold for the times to come. </w:t>
      </w:r>
      <w:r w:rsidR="00691D2F" w:rsidRPr="00691D2F">
        <w:rPr>
          <w:rStyle w:val="StyleBoldUnderline"/>
          <w:b w:val="0"/>
          <w:sz w:val="12"/>
          <w:u w:val="none"/>
        </w:rPr>
        <w:t>¶</w:t>
      </w:r>
      <w:r w:rsidRPr="00691D2F">
        <w:rPr>
          <w:rStyle w:val="StyleBoldUnderline"/>
        </w:rPr>
        <w:t xml:space="preserve"> Both powers share identical interests that contribute to constructing a cooperative relationship over the Korean Peninsula. </w:t>
      </w:r>
    </w:p>
    <w:p w14:paraId="6BEDAED9" w14:textId="77777777" w:rsidR="00BF33AC" w:rsidRPr="00BF33AC" w:rsidRDefault="00BF33AC" w:rsidP="00034783">
      <w:pPr>
        <w:pStyle w:val="Heading4"/>
      </w:pPr>
      <w:r w:rsidRPr="00BF33AC">
        <w:t xml:space="preserve">China US cooperation only way to solve North Korean conflict </w:t>
      </w:r>
    </w:p>
    <w:p w14:paraId="58811B5B" w14:textId="77777777" w:rsidR="00013D32" w:rsidRDefault="00BF33AC" w:rsidP="00BF33AC">
      <w:r w:rsidRPr="00BF33AC">
        <w:rPr>
          <w:rStyle w:val="StyleStyleBold12pt"/>
        </w:rPr>
        <w:t>Solana, EU High Representative for Foreign and Security Policy, Secretary-General of NATO, 13</w:t>
      </w:r>
      <w:r w:rsidRPr="00BF33AC">
        <w:t xml:space="preserve"> </w:t>
      </w:r>
    </w:p>
    <w:p w14:paraId="1859B0C6" w14:textId="271C83E2" w:rsidR="00BF33AC" w:rsidRPr="00BF33AC" w:rsidRDefault="00013D32" w:rsidP="00BF33AC">
      <w:r>
        <w:t>[</w:t>
      </w:r>
      <w:r w:rsidR="00BF33AC" w:rsidRPr="00BF33AC">
        <w:t>Javier 4/23/13, Project Syndicate http://www.project-syndicate.org/commentary/the-us-and-china-in-</w:t>
      </w:r>
      <w:r>
        <w:t>north-korea-by-javier-solana PB]</w:t>
      </w:r>
    </w:p>
    <w:p w14:paraId="43DF4BCF" w14:textId="77777777" w:rsidR="00BF33AC" w:rsidRPr="00BF33AC" w:rsidRDefault="00BF33AC" w:rsidP="00BF33AC">
      <w:pPr>
        <w:rPr>
          <w:rFonts w:cs="Times New Roman"/>
          <w:sz w:val="18"/>
          <w:szCs w:val="18"/>
        </w:rPr>
      </w:pPr>
    </w:p>
    <w:p w14:paraId="571C18BB" w14:textId="0BFC2D4D" w:rsidR="00BF33AC" w:rsidRPr="00013D32" w:rsidRDefault="00BF33AC" w:rsidP="00BF33AC">
      <w:pPr>
        <w:rPr>
          <w:color w:val="000000"/>
        </w:rPr>
      </w:pPr>
      <w:r w:rsidRPr="00BF33AC">
        <w:rPr>
          <w:rStyle w:val="StyleBoldUnderline"/>
        </w:rPr>
        <w:t>Repeated threats from North Korea have turned the Korean Peninsula into one of the world’s most dangerous hotspots</w:t>
      </w:r>
      <w:r w:rsidRPr="00BF33AC">
        <w:rPr>
          <w:color w:val="000000"/>
        </w:rPr>
        <w:t xml:space="preserve">. But the situation also offers an important opportunity: a gain in strategic trust between </w:t>
      </w:r>
      <w:r w:rsidRPr="00BF33AC">
        <w:rPr>
          <w:rStyle w:val="StyleBoldUnderline"/>
        </w:rPr>
        <w:t>China and the United States, the two countries with the capacity to resolve the tensions once and for all. If they manage to cooperate</w:t>
      </w:r>
      <w:r w:rsidRPr="00BF33AC">
        <w:rPr>
          <w:color w:val="000000"/>
        </w:rPr>
        <w:t xml:space="preserve"> constructively in order to shape a peace acceptable to all sides, this would make not only Korea, but also the region and the world, a safer place.</w:t>
      </w:r>
      <w:r w:rsidRPr="00BF33AC">
        <w:rPr>
          <w:color w:val="000000"/>
          <w:sz w:val="12"/>
        </w:rPr>
        <w:t xml:space="preserve">¶ </w:t>
      </w:r>
      <w:r w:rsidRPr="00BF33AC">
        <w:rPr>
          <w:color w:val="000000"/>
        </w:rPr>
        <w:t xml:space="preserve">Ten years after opting out of the Nuclear Non-Proliferation Treaty, </w:t>
      </w:r>
      <w:r w:rsidRPr="00BF33AC">
        <w:rPr>
          <w:rStyle w:val="StyleBoldUnderline"/>
        </w:rPr>
        <w:t>North Korea clearly possesses nuclear weapons</w:t>
      </w:r>
      <w:r w:rsidRPr="00BF33AC">
        <w:rPr>
          <w:color w:val="000000"/>
        </w:rPr>
        <w:t>. The regime’s nuclear test in February – its third since 2006 – was likely a miniaturized device, which makes the situation even more worrying, given that successful miniaturization is critical for using nuclear weapons in ballistic missiles.</w:t>
      </w:r>
      <w:r w:rsidRPr="00BF33AC">
        <w:rPr>
          <w:color w:val="000000"/>
          <w:sz w:val="12"/>
        </w:rPr>
        <w:t xml:space="preserve">¶ </w:t>
      </w:r>
      <w:r>
        <w:rPr>
          <w:color w:val="000000"/>
        </w:rPr>
        <w:t xml:space="preserve">February’s </w:t>
      </w:r>
      <w:r w:rsidRPr="00BF33AC">
        <w:rPr>
          <w:color w:val="000000"/>
        </w:rPr>
        <w:t>test provoked another round of United Nations sanctions, drafted by the US and China, triggering an escalation of threats and provocations from the North. The tension on the peninsula increased further with the annual joint military exercises conducted by the US and South Korea – especially when American nuclear-capable B-52 and B-2 bombers were added to the drills.</w:t>
      </w:r>
      <w:r w:rsidRPr="00BF33AC">
        <w:rPr>
          <w:color w:val="000000"/>
          <w:sz w:val="12"/>
        </w:rPr>
        <w:t>¶</w:t>
      </w:r>
      <w:r>
        <w:rPr>
          <w:color w:val="000000"/>
          <w:sz w:val="12"/>
        </w:rPr>
        <w:t xml:space="preserve"> </w:t>
      </w:r>
      <w:r w:rsidRPr="00BF33AC">
        <w:rPr>
          <w:color w:val="000000"/>
        </w:rPr>
        <w:t>Nobody wants war on the Korean Peninsula. For the North, it would be suicide; for the South, with its vibrant economy and widening free-trade agreements, the opportunity cost would be particularly high. Likewise, regional stability is a prerequisite of China’s stellar economic growth, and military conflict would be a setback for US economic rebirth as well. Indeed, with US defense spending finally set to decline after a decade of debt-financed war in Iraq and Afghanistan, America has little fiscal room for an unforeseen military entanglement. The US “pivot” to Asia is built on economic opportunities there; a conflict with unpredictable fallout does not fit the scheme.</w:t>
      </w:r>
      <w:r w:rsidRPr="00BF33AC">
        <w:rPr>
          <w:color w:val="000000"/>
          <w:sz w:val="12"/>
        </w:rPr>
        <w:t>¶</w:t>
      </w:r>
      <w:r>
        <w:rPr>
          <w:color w:val="000000"/>
          <w:sz w:val="12"/>
        </w:rPr>
        <w:t xml:space="preserve"> </w:t>
      </w:r>
      <w:r w:rsidRPr="00BF33AC">
        <w:rPr>
          <w:color w:val="000000"/>
        </w:rPr>
        <w:t>China is the key geostrategic player in resolving the conflict, because it provides North Korea with 90% of its energy, 80% of its consumer goods, and 40% of its food. But it is unclear how much influence China’s government holds over Kim Jong-un’s regime. Sino-North Korean relations have borne a significant scar since 1991, when China recognized South Korea without insisting that the US formally recognize the North. The North Koreans believe that China sacrificed them for commercial interests, and bilateral relations have yet to recover.</w:t>
      </w:r>
      <w:r w:rsidRPr="00BF33AC">
        <w:rPr>
          <w:color w:val="000000"/>
          <w:sz w:val="12"/>
        </w:rPr>
        <w:t>¶</w:t>
      </w:r>
      <w:r>
        <w:rPr>
          <w:color w:val="000000"/>
          <w:sz w:val="12"/>
        </w:rPr>
        <w:t xml:space="preserve"> </w:t>
      </w:r>
      <w:r w:rsidRPr="00BF33AC">
        <w:rPr>
          <w:color w:val="000000"/>
        </w:rPr>
        <w:t>Nonetheless, China continues to regard North Korea as an important strategic asset, because it serves as a buffer state shielding China’s border from American troops on the peninsula – which has historically been used as an entry point by invading troops. China’s ideal solution would therefore be to maintain the</w:t>
      </w:r>
      <w:r>
        <w:rPr>
          <w:rStyle w:val="apple-converted-space"/>
          <w:color w:val="000000"/>
        </w:rPr>
        <w:t xml:space="preserve"> </w:t>
      </w:r>
      <w:r w:rsidRPr="00BF33AC">
        <w:rPr>
          <w:rStyle w:val="Emphasis"/>
          <w:color w:val="000000"/>
          <w:sz w:val="24"/>
        </w:rPr>
        <w:t>status quo</w:t>
      </w:r>
      <w:r>
        <w:rPr>
          <w:rStyle w:val="apple-converted-space"/>
          <w:color w:val="000000"/>
        </w:rPr>
        <w:t xml:space="preserve"> </w:t>
      </w:r>
      <w:r w:rsidRPr="00BF33AC">
        <w:rPr>
          <w:color w:val="000000"/>
        </w:rPr>
        <w:t>while persuading the North to open up – a path of gradual change that avoids open conflict or the regime’s collapse.</w:t>
      </w:r>
      <w:r w:rsidRPr="00BF33AC">
        <w:rPr>
          <w:color w:val="000000"/>
          <w:sz w:val="12"/>
        </w:rPr>
        <w:t>¶</w:t>
      </w:r>
      <w:r>
        <w:rPr>
          <w:color w:val="000000"/>
          <w:sz w:val="12"/>
        </w:rPr>
        <w:t xml:space="preserve"> </w:t>
      </w:r>
      <w:r w:rsidRPr="00BF33AC">
        <w:rPr>
          <w:color w:val="000000"/>
        </w:rPr>
        <w:t>Either of these traumatic outcomes would spell disaster, for both the region and the world. First, the regime’s implosion would unleash a massive refugee flow, implying enormous social and economic costs. Moreover, Asia remains a continent defined by balance-of-power diplomacy, border conflicts, and historic mistrust, with no multilateral security structures to soften regional tensions. Given these conditions, even a small spark could ignite a wildfire.</w:t>
      </w:r>
      <w:r w:rsidRPr="00BF33AC">
        <w:rPr>
          <w:color w:val="000000"/>
          <w:sz w:val="12"/>
        </w:rPr>
        <w:t>¶</w:t>
      </w:r>
      <w:r>
        <w:rPr>
          <w:color w:val="000000"/>
          <w:sz w:val="12"/>
        </w:rPr>
        <w:t xml:space="preserve"> </w:t>
      </w:r>
      <w:r w:rsidRPr="00BF33AC">
        <w:rPr>
          <w:color w:val="000000"/>
        </w:rPr>
        <w:t>In this environment, mistrust of China’s rise as a regional hegemon in much of East Asia only intensifies the need for active Chinese participation in promoting regional stability and peace – a peace framework with Asian roots, acceptable to all parties. Only through such efforts will China be able to increase its international legitimacy, thereby minimizing the risk of future conflict.</w:t>
      </w:r>
      <w:r w:rsidRPr="00BF33AC">
        <w:rPr>
          <w:color w:val="000000"/>
          <w:sz w:val="12"/>
        </w:rPr>
        <w:t>¶</w:t>
      </w:r>
      <w:r>
        <w:rPr>
          <w:color w:val="000000"/>
          <w:sz w:val="12"/>
        </w:rPr>
        <w:t xml:space="preserve"> </w:t>
      </w:r>
      <w:r w:rsidRPr="00BF33AC">
        <w:rPr>
          <w:rStyle w:val="StyleBoldUnderline"/>
        </w:rPr>
        <w:t>It is essential that China and the US work together</w:t>
      </w:r>
      <w:r w:rsidRPr="00BF33AC">
        <w:rPr>
          <w:color w:val="000000"/>
        </w:rPr>
        <w:t xml:space="preserve"> to resolve the current crisis. The US must reiterate clearly that indefinitely prolonging the</w:t>
      </w:r>
      <w:r>
        <w:rPr>
          <w:rStyle w:val="apple-converted-space"/>
          <w:color w:val="000000"/>
        </w:rPr>
        <w:t xml:space="preserve"> </w:t>
      </w:r>
      <w:r w:rsidRPr="00BF33AC">
        <w:rPr>
          <w:rStyle w:val="Emphasis"/>
          <w:color w:val="000000"/>
          <w:sz w:val="24"/>
        </w:rPr>
        <w:t>status quo</w:t>
      </w:r>
      <w:r>
        <w:rPr>
          <w:rStyle w:val="apple-converted-space"/>
          <w:color w:val="000000"/>
        </w:rPr>
        <w:t xml:space="preserve"> </w:t>
      </w:r>
      <w:r w:rsidRPr="00BF33AC">
        <w:rPr>
          <w:color w:val="000000"/>
        </w:rPr>
        <w:t xml:space="preserve">on the Korean Peninsula would imply a strategic loss for China, and that China must join the international community in its efforts to halt North Korea’s nuclear program. </w:t>
      </w:r>
      <w:r w:rsidRPr="00BF33AC">
        <w:rPr>
          <w:rStyle w:val="StyleBoldUnderline"/>
        </w:rPr>
        <w:t>This cooperation is the only way to force the North’s hand</w:t>
      </w:r>
      <w:r w:rsidRPr="00BF33AC">
        <w:rPr>
          <w:color w:val="000000"/>
        </w:rPr>
        <w:t xml:space="preserve"> and put an end to the incessant cycle of crisis and mounting risk.</w:t>
      </w:r>
      <w:r w:rsidRPr="00BF33AC">
        <w:rPr>
          <w:color w:val="000000"/>
          <w:sz w:val="12"/>
        </w:rPr>
        <w:t>¶</w:t>
      </w:r>
      <w:r>
        <w:rPr>
          <w:color w:val="000000"/>
          <w:sz w:val="12"/>
        </w:rPr>
        <w:t xml:space="preserve"> </w:t>
      </w:r>
      <w:r w:rsidRPr="00BF33AC">
        <w:rPr>
          <w:color w:val="000000"/>
        </w:rPr>
        <w:t>The current crisis offers a unique test case for joint handling of international affairs – or, in this case, regional affairs with global consequences – by the world’s two biggest powers. During US Secretary of State John Kerry’s trip to China this month, the two countries pronounced their shared goals: denuclearization of the Korean Peninsula and durable peace in the region.</w:t>
      </w:r>
      <w:r w:rsidRPr="00BF33AC">
        <w:rPr>
          <w:color w:val="000000"/>
          <w:sz w:val="12"/>
        </w:rPr>
        <w:t>¶</w:t>
      </w:r>
      <w:r>
        <w:rPr>
          <w:color w:val="000000"/>
          <w:sz w:val="12"/>
        </w:rPr>
        <w:t xml:space="preserve"> </w:t>
      </w:r>
      <w:r w:rsidRPr="00BF33AC">
        <w:rPr>
          <w:color w:val="000000"/>
        </w:rPr>
        <w:t xml:space="preserve">This is a good starting point. </w:t>
      </w:r>
      <w:r w:rsidRPr="00BF33AC">
        <w:rPr>
          <w:rStyle w:val="StyleBoldUnderline"/>
        </w:rPr>
        <w:t>Sino-US cooperation on this flashpoint could be a huge step forward in building much-needed bilateral strategic trust</w:t>
      </w:r>
      <w:r w:rsidRPr="00BF33AC">
        <w:rPr>
          <w:color w:val="000000"/>
        </w:rPr>
        <w:t>.</w:t>
      </w:r>
      <w:r w:rsidRPr="00BF33AC">
        <w:rPr>
          <w:color w:val="000000"/>
          <w:sz w:val="12"/>
        </w:rPr>
        <w:t>¶</w:t>
      </w:r>
      <w:r>
        <w:rPr>
          <w:color w:val="000000"/>
          <w:sz w:val="12"/>
        </w:rPr>
        <w:t xml:space="preserve"> </w:t>
      </w:r>
      <w:r w:rsidRPr="00BF33AC">
        <w:rPr>
          <w:color w:val="000000"/>
        </w:rPr>
        <w:t>But the two countries’ markedly different foreign-policy approaches will not facilitate matters. While the US tends to segment problems in order to find solutions to each part within a finite period of time, China relies on broad, long-term perspective and views issues as extended, relative processes.</w:t>
      </w:r>
      <w:r w:rsidRPr="00BF33AC">
        <w:rPr>
          <w:color w:val="000000"/>
          <w:sz w:val="12"/>
        </w:rPr>
        <w:t>¶</w:t>
      </w:r>
      <w:r>
        <w:rPr>
          <w:color w:val="000000"/>
          <w:sz w:val="12"/>
        </w:rPr>
        <w:t xml:space="preserve"> </w:t>
      </w:r>
      <w:r w:rsidRPr="00BF33AC">
        <w:rPr>
          <w:color w:val="000000"/>
        </w:rPr>
        <w:t xml:space="preserve">That is why, in dealing with impoverished, isolated, nuclearized North Korea, where </w:t>
      </w:r>
      <w:r w:rsidRPr="00BF33AC">
        <w:rPr>
          <w:rStyle w:val="StyleBoldUnderline"/>
        </w:rPr>
        <w:t>Sino-US cooperation is the only option</w:t>
      </w:r>
      <w:r w:rsidRPr="00BF33AC">
        <w:rPr>
          <w:color w:val="000000"/>
        </w:rPr>
        <w:t>, the US and China face both a challenge and an opportunity. To make the most of it requires a significant boost in mutual strategic trust.</w:t>
      </w:r>
    </w:p>
    <w:p w14:paraId="463A9D6C" w14:textId="0E461D5B" w:rsidR="00A958C7" w:rsidRPr="0008406C" w:rsidRDefault="00A958C7" w:rsidP="00A958C7">
      <w:pPr>
        <w:pStyle w:val="Heading4"/>
      </w:pPr>
      <w:r w:rsidRPr="0008406C">
        <w:t xml:space="preserve">US-China </w:t>
      </w:r>
      <w:r w:rsidR="00B6020D" w:rsidRPr="0008406C">
        <w:t>relations</w:t>
      </w:r>
      <w:r w:rsidRPr="0008406C">
        <w:t xml:space="preserve"> key to US leverage on China’s </w:t>
      </w:r>
      <w:r w:rsidR="00B6020D" w:rsidRPr="0008406C">
        <w:t>North</w:t>
      </w:r>
      <w:r w:rsidRPr="0008406C">
        <w:t xml:space="preserve"> Korea policies </w:t>
      </w:r>
    </w:p>
    <w:p w14:paraId="51B61226" w14:textId="72899653" w:rsidR="00A958C7" w:rsidRPr="00300FA0" w:rsidRDefault="00B6020D" w:rsidP="00A958C7">
      <w:pPr>
        <w:rPr>
          <w:rStyle w:val="StyleStyleBold12pt"/>
        </w:rPr>
      </w:pPr>
      <w:r w:rsidRPr="00300FA0">
        <w:rPr>
          <w:rStyle w:val="StyleStyleBold12pt"/>
        </w:rPr>
        <w:t>Lawrence</w:t>
      </w:r>
      <w:r>
        <w:rPr>
          <w:rStyle w:val="StyleStyleBold12pt"/>
        </w:rPr>
        <w:t>,</w:t>
      </w:r>
      <w:r w:rsidRPr="00300FA0">
        <w:rPr>
          <w:rStyle w:val="StyleStyleBold12pt"/>
        </w:rPr>
        <w:t xml:space="preserve"> Specialist</w:t>
      </w:r>
      <w:r>
        <w:rPr>
          <w:rStyle w:val="StyleStyleBold12pt"/>
        </w:rPr>
        <w:t xml:space="preserve"> in Asian Affairs,</w:t>
      </w:r>
      <w:r w:rsidR="00A2561D">
        <w:rPr>
          <w:rStyle w:val="StyleStyleBold12pt"/>
        </w:rPr>
        <w:t xml:space="preserve"> </w:t>
      </w:r>
      <w:r w:rsidR="00A958C7" w:rsidRPr="00300FA0">
        <w:rPr>
          <w:rStyle w:val="StyleStyleBold12pt"/>
        </w:rPr>
        <w:t xml:space="preserve">13 </w:t>
      </w:r>
    </w:p>
    <w:p w14:paraId="50E31472" w14:textId="77777777" w:rsidR="00A958C7" w:rsidRDefault="00A958C7" w:rsidP="00A958C7">
      <w:r>
        <w:t>[Susan V. June 14, Congressional Research Service U.S.-China Relations: Policy Issues http://www.fas.org/sgp/crs/row/R41108.pdf RC]</w:t>
      </w:r>
    </w:p>
    <w:p w14:paraId="32942EAF" w14:textId="77777777" w:rsidR="00A958C7" w:rsidRDefault="00A958C7" w:rsidP="00A958C7">
      <w:pPr>
        <w:rPr>
          <w:rStyle w:val="StyleBoldUnderline"/>
        </w:rPr>
      </w:pPr>
    </w:p>
    <w:p w14:paraId="259E5549" w14:textId="669C690F" w:rsidR="00A958C7" w:rsidRDefault="00A958C7" w:rsidP="00A958C7">
      <w:r w:rsidRPr="0008406C">
        <w:rPr>
          <w:rStyle w:val="StyleBoldUnderline"/>
        </w:rPr>
        <w:t xml:space="preserve">The United States and China share a common interest in peace and stability on the Korean </w:t>
      </w:r>
      <w:r w:rsidR="00B6020D" w:rsidRPr="00B6020D">
        <w:rPr>
          <w:rStyle w:val="StyleBoldUnderline"/>
          <w:sz w:val="12"/>
        </w:rPr>
        <w:t xml:space="preserve">¶ </w:t>
      </w:r>
      <w:r w:rsidRPr="0008406C">
        <w:rPr>
          <w:rStyle w:val="StyleBoldUnderline"/>
        </w:rPr>
        <w:t xml:space="preserve">peninsula and in verifiable denuclearization of the peninsula. With China serving as North </w:t>
      </w:r>
      <w:r w:rsidR="00B6020D" w:rsidRPr="00B6020D">
        <w:rPr>
          <w:rStyle w:val="StyleBoldUnderline"/>
          <w:sz w:val="12"/>
        </w:rPr>
        <w:t xml:space="preserve">¶ </w:t>
      </w:r>
      <w:r w:rsidRPr="0008406C">
        <w:rPr>
          <w:rStyle w:val="StyleBoldUnderline"/>
        </w:rPr>
        <w:t>Korea’s largest supplier of fuel and food supplies and its most powerful diplomatic ally</w:t>
      </w:r>
      <w:r>
        <w:t xml:space="preserve">, however, </w:t>
      </w:r>
      <w:r w:rsidR="00B6020D" w:rsidRPr="00B6020D">
        <w:rPr>
          <w:sz w:val="12"/>
        </w:rPr>
        <w:t xml:space="preserve">¶ </w:t>
      </w:r>
      <w:r w:rsidRPr="0008406C">
        <w:rPr>
          <w:rStyle w:val="StyleBoldUnderline"/>
        </w:rPr>
        <w:t>the United States continues to call on China to do more to leverage its relationship</w:t>
      </w:r>
      <w:r>
        <w:t xml:space="preserve"> with </w:t>
      </w:r>
      <w:r w:rsidR="00B6020D" w:rsidRPr="00B6020D">
        <w:rPr>
          <w:sz w:val="12"/>
        </w:rPr>
        <w:t xml:space="preserve">¶ </w:t>
      </w:r>
      <w:r>
        <w:t xml:space="preserve">Pyongyang to persuade it to avoid provocations and denuclearize. </w:t>
      </w:r>
      <w:r w:rsidRPr="0008406C">
        <w:rPr>
          <w:rStyle w:val="StyleBoldUnderline"/>
        </w:rPr>
        <w:t xml:space="preserve">Washington also wants Beijing </w:t>
      </w:r>
      <w:r w:rsidR="00B6020D" w:rsidRPr="00B6020D">
        <w:rPr>
          <w:rStyle w:val="StyleBoldUnderline"/>
          <w:sz w:val="12"/>
        </w:rPr>
        <w:t xml:space="preserve">¶ </w:t>
      </w:r>
      <w:r w:rsidRPr="0008406C">
        <w:rPr>
          <w:rStyle w:val="StyleBoldUnderline"/>
        </w:rPr>
        <w:t>to strengthen its implementation of U.N. sanctions against North Korea</w:t>
      </w:r>
      <w:r>
        <w:t xml:space="preserve">. “We believe that no </w:t>
      </w:r>
      <w:r w:rsidR="00B6020D" w:rsidRPr="00B6020D">
        <w:rPr>
          <w:sz w:val="12"/>
        </w:rPr>
        <w:t xml:space="preserve">¶ </w:t>
      </w:r>
      <w:r>
        <w:t xml:space="preserve">country, including China, should conduct ‘business as usual’ with a North Korea that threatens its </w:t>
      </w:r>
      <w:r w:rsidR="00B6020D" w:rsidRPr="00B6020D">
        <w:rPr>
          <w:sz w:val="12"/>
        </w:rPr>
        <w:t xml:space="preserve">¶ </w:t>
      </w:r>
      <w:r>
        <w:t xml:space="preserve">neighbors,” National Security Advisor Tom Donilon remarked in a speech on Asia policy in </w:t>
      </w:r>
      <w:r w:rsidR="00B6020D" w:rsidRPr="00B6020D">
        <w:rPr>
          <w:sz w:val="12"/>
        </w:rPr>
        <w:t xml:space="preserve">¶ </w:t>
      </w:r>
      <w:r>
        <w:t>March 2013.</w:t>
      </w:r>
    </w:p>
    <w:p w14:paraId="4DBAB875" w14:textId="77777777" w:rsidR="00E567BF" w:rsidRDefault="00E567BF" w:rsidP="00E567BF">
      <w:pPr>
        <w:pStyle w:val="Heading4"/>
      </w:pPr>
      <w:r>
        <w:t>North Korea is on the brink NOW, and China negotiation is the only way to solve</w:t>
      </w:r>
    </w:p>
    <w:p w14:paraId="64629F4A" w14:textId="73A36205" w:rsidR="00013D32" w:rsidRDefault="00E567BF" w:rsidP="00E567BF">
      <w:r w:rsidRPr="008C448F">
        <w:rPr>
          <w:rStyle w:val="StyleStyleBold12pt"/>
        </w:rPr>
        <w:t>Deyoung 7</w:t>
      </w:r>
      <w:r w:rsidR="00A2561D">
        <w:rPr>
          <w:rStyle w:val="StyleStyleBold12pt"/>
        </w:rPr>
        <w:t>-2</w:t>
      </w:r>
    </w:p>
    <w:p w14:paraId="0F4333D4" w14:textId="076A886F" w:rsidR="00E567BF" w:rsidRDefault="00013D32" w:rsidP="00E567BF">
      <w:r>
        <w:t>[</w:t>
      </w:r>
      <w:r w:rsidR="00E567BF">
        <w:t xml:space="preserve">Karen, Washington Post “North Korea: U.S. has pushed peninsula ‘to </w:t>
      </w:r>
      <w:r w:rsidR="00E567BF" w:rsidRPr="00B6020D">
        <w:t>the brink of war’ http://www.washingtonpost.com/world/north-korea-us-is-responsible-for-pushing-peninsula-to-the-brink-of-war/2013/07/02/21d060e4-e2f2-11e2-aef3-339619eab080_story.html</w:t>
      </w:r>
      <w:r>
        <w:t>]</w:t>
      </w:r>
    </w:p>
    <w:p w14:paraId="202815E6" w14:textId="77777777" w:rsidR="00E567BF" w:rsidRDefault="00E567BF" w:rsidP="00E567BF"/>
    <w:p w14:paraId="020D27C1" w14:textId="0D8B55B1" w:rsidR="00E567BF" w:rsidRPr="00A958C7" w:rsidRDefault="00E567BF" w:rsidP="00A958C7">
      <w:r>
        <w:t>“</w:t>
      </w:r>
      <w:r w:rsidRPr="008C448F">
        <w:rPr>
          <w:rStyle w:val="StyleBoldUnderline"/>
        </w:rPr>
        <w:t>The United States is responsible for pushing the Korean peninsula to the brink of war</w:t>
      </w:r>
      <w:r>
        <w:t>,” Foreign Minister Pak Eui-chun said in a speech to Asian foreign ministers. “</w:t>
      </w:r>
      <w:r w:rsidRPr="00937BB2">
        <w:rPr>
          <w:rStyle w:val="StyleBoldUnderline"/>
        </w:rPr>
        <w:t>For Washington to accuse us of provocations is nonsense.”</w:t>
      </w:r>
      <w:r>
        <w:t xml:space="preserve"> After a meeting here Monday with his Chinese counterpart, </w:t>
      </w:r>
      <w:r w:rsidRPr="00937BB2">
        <w:rPr>
          <w:rStyle w:val="StyleBoldUnderline"/>
        </w:rPr>
        <w:t>Secretary of State</w:t>
      </w:r>
      <w:r>
        <w:t xml:space="preserve"> John F. </w:t>
      </w:r>
      <w:r w:rsidRPr="00937BB2">
        <w:rPr>
          <w:rStyle w:val="StyleBoldUnderline"/>
        </w:rPr>
        <w:t>Kerry</w:t>
      </w:r>
      <w:r>
        <w:t xml:space="preserve"> </w:t>
      </w:r>
      <w:r w:rsidRPr="00937BB2">
        <w:rPr>
          <w:rStyle w:val="StyleBoldUnderline"/>
        </w:rPr>
        <w:t>praised</w:t>
      </w:r>
      <w:r>
        <w:t xml:space="preserve"> </w:t>
      </w:r>
      <w:r w:rsidRPr="00937BB2">
        <w:rPr>
          <w:rStyle w:val="StyleBoldUnderline"/>
        </w:rPr>
        <w:t>China for what he called “very firm statements and very firm steps” insisting that North Korea give up its nuclear weapons program. At the same time, he said China could have done more to help the United States</w:t>
      </w:r>
      <w:r>
        <w:t xml:space="preserve"> in apprehending fugitive leaker Edward Snowden. Kerry arrived here Monday for two days of talks with his counterparts across Asia, part of the Obama administration’s efforts to bolster its standing and influence on this continent. With China, “we have a lot of issues that we’re dealing with right now. Issues of major maritime security . . . [and] major, major issues with respect to North Korea, [where] China is cooperating with us,” Kerry said at a news conference. “</w:t>
      </w:r>
      <w:r w:rsidRPr="00937BB2">
        <w:rPr>
          <w:rStyle w:val="StyleBoldUnderline"/>
        </w:rPr>
        <w:t>Life and international relationships are often complicated by the fact that you have many things you have to work on simultaneously.</w:t>
      </w:r>
      <w:r>
        <w:t xml:space="preserve">” After his meeting with Kerry, Chinese Foreign Minister Wang Yi told reporters that his government had urged North Korea to give up its nuclear weapons program and called for early resumption of six-party talks, which include the United States, China, the two Koreas, Japan and Russia. A senior State Department official said that China’s public backing for denuclearization of North Korea, as well as its “violent agreement” on the subject with Kerry in private, were major steps forward. </w:t>
      </w:r>
      <w:r w:rsidRPr="005903C4">
        <w:rPr>
          <w:rStyle w:val="StyleBoldUnderline"/>
        </w:rPr>
        <w:t xml:space="preserve">The official spoke on condition of anonymity about the closed-door meeting. Other tangible signs of Chinese cooperation, the official said, included the state visit to Beijing this month of South Korean President Park Geun-hye and the relative cold shoulder given there to a visiting senior North Korean official. </w:t>
      </w:r>
      <w:r>
        <w:t>China’s apparent policy shift comes after North Korea ignored appeals from Beijing and went ahead with a long-range rocket launch in December and its third nuclear test in February. “</w:t>
      </w:r>
      <w:r w:rsidRPr="0039546C">
        <w:rPr>
          <w:rStyle w:val="Emphasis"/>
        </w:rPr>
        <w:t>Denuclearization is not going to happen</w:t>
      </w:r>
      <w:r>
        <w:t>,” said Choe Myong-nam, a member of the North Korea delegation.</w:t>
      </w:r>
    </w:p>
    <w:p w14:paraId="0B451DAA" w14:textId="451CB32E" w:rsidR="00245136" w:rsidRDefault="00ED6667" w:rsidP="00245136">
      <w:pPr>
        <w:pStyle w:val="Heading3"/>
      </w:pPr>
      <w:r>
        <w:t>Impact</w:t>
      </w:r>
      <w:r w:rsidR="00150835">
        <w:t>- Nuclear War</w:t>
      </w:r>
    </w:p>
    <w:p w14:paraId="06982F44" w14:textId="77777777" w:rsidR="00034783" w:rsidRDefault="00034783" w:rsidP="00034783">
      <w:pPr>
        <w:pStyle w:val="Heading4"/>
      </w:pPr>
      <w:r>
        <w:t xml:space="preserve">North Korean conflict could escalate to Nuclear War </w:t>
      </w:r>
    </w:p>
    <w:p w14:paraId="402DB6C4" w14:textId="02D4FC11" w:rsidR="00013D32" w:rsidRDefault="00034783" w:rsidP="00034783">
      <w:r w:rsidRPr="00034783">
        <w:rPr>
          <w:rStyle w:val="StyleStyleBold12pt"/>
        </w:rPr>
        <w:t xml:space="preserve">Lieber and </w:t>
      </w:r>
      <w:r w:rsidR="00A2561D">
        <w:rPr>
          <w:rStyle w:val="StyleStyleBold12pt"/>
        </w:rPr>
        <w:t xml:space="preserve">Daryl, </w:t>
      </w:r>
      <w:r w:rsidRPr="00034783">
        <w:rPr>
          <w:rStyle w:val="StyleStyleBold12pt"/>
        </w:rPr>
        <w:t>Press Associate Professor in the Edmund A. Walsh School of Foreign Service and the Department of Government</w:t>
      </w:r>
      <w:r w:rsidR="00A2561D">
        <w:rPr>
          <w:rStyle w:val="StyleStyleBold12pt"/>
        </w:rPr>
        <w:t>,</w:t>
      </w:r>
      <w:r w:rsidRPr="00034783">
        <w:rPr>
          <w:rStyle w:val="StyleStyleBold12pt"/>
        </w:rPr>
        <w:t xml:space="preserve"> 13</w:t>
      </w:r>
    </w:p>
    <w:p w14:paraId="1759F71B" w14:textId="1C581CF1" w:rsidR="00034783" w:rsidRPr="00034783" w:rsidRDefault="00013D32" w:rsidP="00034783">
      <w:r>
        <w:t>[</w:t>
      </w:r>
      <w:r w:rsidR="00034783" w:rsidRPr="00034783">
        <w:t>13, Keir A Lieber and Daryl G. Press 5/1/13 http://www.foreignaffairs.com/articles/139091/keir-a-lieber-and-daryl</w:t>
      </w:r>
      <w:r>
        <w:t>-g-press/the-next-korean-war PB]</w:t>
      </w:r>
    </w:p>
    <w:p w14:paraId="71699182" w14:textId="77777777" w:rsidR="00034783" w:rsidRPr="005473F1" w:rsidRDefault="00034783" w:rsidP="00034783">
      <w:pPr>
        <w:rPr>
          <w:rFonts w:ascii="Times New Roman" w:eastAsia="Times New Roman" w:hAnsi="Times New Roman" w:cs="Times New Roman"/>
          <w:b/>
          <w:sz w:val="16"/>
          <w:szCs w:val="16"/>
        </w:rPr>
      </w:pPr>
    </w:p>
    <w:p w14:paraId="6C277838" w14:textId="376936C3" w:rsidR="004D22B3" w:rsidRPr="00A2561D" w:rsidRDefault="00034783" w:rsidP="00A2561D">
      <w:pPr>
        <w:pStyle w:val="NormalWeb"/>
        <w:shd w:val="clear" w:color="auto" w:fill="FFFFFF"/>
        <w:spacing w:before="0" w:beforeAutospacing="0" w:after="369" w:afterAutospacing="0" w:line="300" w:lineRule="atLeast"/>
        <w:rPr>
          <w:rFonts w:ascii="Calibri" w:hAnsi="Calibri"/>
          <w:b/>
          <w:bCs/>
          <w:color w:val="2B3841"/>
          <w:sz w:val="24"/>
          <w:szCs w:val="24"/>
        </w:rPr>
      </w:pPr>
      <w:r w:rsidRPr="00A2561D">
        <w:rPr>
          <w:rFonts w:ascii="Calibri" w:hAnsi="Calibri"/>
          <w:color w:val="2B3841"/>
          <w:sz w:val="24"/>
          <w:szCs w:val="24"/>
        </w:rPr>
        <w:t xml:space="preserve">As </w:t>
      </w:r>
      <w:r w:rsidRPr="00A2561D">
        <w:rPr>
          <w:rStyle w:val="StyleBoldUnderline"/>
          <w:szCs w:val="24"/>
        </w:rPr>
        <w:t>North Korean dictator Kim Jong Un issues increasingly over-the-top threats</w:t>
      </w:r>
      <w:r w:rsidRPr="00A2561D">
        <w:rPr>
          <w:rFonts w:ascii="Calibri" w:hAnsi="Calibri"/>
          <w:color w:val="2B3841"/>
          <w:sz w:val="24"/>
          <w:szCs w:val="24"/>
        </w:rPr>
        <w:t xml:space="preserve"> -- including intimations </w:t>
      </w:r>
      <w:r w:rsidRPr="00A2561D">
        <w:rPr>
          <w:rStyle w:val="StyleBoldUnderline"/>
          <w:szCs w:val="24"/>
        </w:rPr>
        <w:t>that he might launch nuclear strikes against the United States</w:t>
      </w:r>
      <w:r w:rsidRPr="00A2561D">
        <w:rPr>
          <w:rFonts w:ascii="Calibri" w:hAnsi="Calibri"/>
          <w:color w:val="2B3841"/>
          <w:sz w:val="24"/>
          <w:szCs w:val="24"/>
        </w:rPr>
        <w:t xml:space="preserve"> -- officials in Washington have sought to reassure the public and U.S. allies. </w:t>
      </w:r>
      <w:r w:rsidRPr="00A2561D">
        <w:rPr>
          <w:rStyle w:val="StyleBoldUnderline"/>
          <w:szCs w:val="24"/>
        </w:rPr>
        <w:t>North Korea</w:t>
      </w:r>
      <w:r w:rsidRPr="00A2561D">
        <w:rPr>
          <w:rFonts w:ascii="Calibri" w:hAnsi="Calibri"/>
          <w:color w:val="2B3841"/>
          <w:sz w:val="24"/>
          <w:szCs w:val="24"/>
        </w:rPr>
        <w:t xml:space="preserve">, they say, </w:t>
      </w:r>
      <w:r w:rsidRPr="00A2561D">
        <w:rPr>
          <w:rStyle w:val="StyleBoldUnderline"/>
          <w:szCs w:val="24"/>
        </w:rPr>
        <w:t>may initiate cyberattacks</w:t>
      </w:r>
      <w:r w:rsidRPr="00A2561D">
        <w:rPr>
          <w:rFonts w:ascii="Calibri" w:hAnsi="Calibri"/>
          <w:color w:val="2B3841"/>
          <w:sz w:val="24"/>
          <w:szCs w:val="24"/>
        </w:rPr>
        <w:t xml:space="preserve"> or other limited provocations, but the leaders in Pyongyang wish to survive, so they are highly unlikely to do anything as foolhardy as using nuclear weapons.</w:t>
      </w:r>
      <w:r w:rsidR="00A2561D" w:rsidRPr="00A2561D">
        <w:rPr>
          <w:rFonts w:ascii="Calibri" w:hAnsi="Calibri"/>
          <w:color w:val="2B3841"/>
          <w:sz w:val="12"/>
          <w:szCs w:val="24"/>
        </w:rPr>
        <w:t>¶</w:t>
      </w:r>
      <w:r w:rsidRPr="00A2561D">
        <w:rPr>
          <w:rFonts w:ascii="Calibri" w:hAnsi="Calibri"/>
          <w:color w:val="2B3841"/>
          <w:sz w:val="24"/>
          <w:szCs w:val="24"/>
        </w:rPr>
        <w:t xml:space="preserve"> Despite those assurances, however,</w:t>
      </w:r>
      <w:r w:rsidRPr="00A2561D">
        <w:rPr>
          <w:rStyle w:val="StyleBoldUnderline"/>
          <w:szCs w:val="24"/>
        </w:rPr>
        <w:t xml:space="preserve"> the risk of nuclear war with North Korea is far from remote.</w:t>
      </w:r>
      <w:r w:rsidRPr="00A2561D">
        <w:rPr>
          <w:rFonts w:ascii="Calibri" w:hAnsi="Calibri"/>
          <w:color w:val="2B3841"/>
          <w:sz w:val="24"/>
          <w:szCs w:val="24"/>
        </w:rPr>
        <w:t xml:space="preserve"> Although Pyongyang’s tired threats are probably bluster, </w:t>
      </w:r>
      <w:r w:rsidRPr="00A2561D">
        <w:rPr>
          <w:rStyle w:val="StyleBoldUnderline"/>
          <w:szCs w:val="24"/>
        </w:rPr>
        <w:t>the current crisis has substantially increased the risk of a conventional conflict</w:t>
      </w:r>
      <w:r w:rsidRPr="00A2561D">
        <w:rPr>
          <w:rFonts w:ascii="Calibri" w:hAnsi="Calibri"/>
          <w:color w:val="2B3841"/>
          <w:sz w:val="24"/>
          <w:szCs w:val="24"/>
        </w:rPr>
        <w:t xml:space="preserve"> </w:t>
      </w:r>
      <w:r w:rsidRPr="00A2561D">
        <w:rPr>
          <w:rStyle w:val="StyleBoldUnderline"/>
          <w:szCs w:val="24"/>
        </w:rPr>
        <w:t>-- and any conventional war with North Korea is likely to go nuclear</w:t>
      </w:r>
      <w:r w:rsidRPr="00A2561D">
        <w:rPr>
          <w:rFonts w:ascii="Calibri" w:hAnsi="Calibri"/>
          <w:color w:val="2B3841"/>
          <w:sz w:val="24"/>
          <w:szCs w:val="24"/>
        </w:rPr>
        <w:t>. Washington should continue its efforts to prevent war on the Korean Peninsula. But equally important, it must rapidly take steps -- including re-evaluating U.S. war plans -- to dampen the risks of nuclear escalation if conventional war erupts.</w:t>
      </w:r>
      <w:r w:rsidR="00A2561D" w:rsidRPr="00A2561D">
        <w:rPr>
          <w:rFonts w:ascii="Calibri" w:hAnsi="Calibri"/>
          <w:color w:val="2B3841"/>
          <w:sz w:val="12"/>
          <w:szCs w:val="24"/>
        </w:rPr>
        <w:t>¶</w:t>
      </w:r>
      <w:r w:rsidRPr="00A2561D">
        <w:rPr>
          <w:rFonts w:ascii="Calibri" w:hAnsi="Calibri"/>
          <w:color w:val="2B3841"/>
          <w:sz w:val="24"/>
          <w:szCs w:val="24"/>
        </w:rPr>
        <w:t xml:space="preserve"> Ironically, the risk of North Korean nuclear war stems not from weakness on the part of the United States and South Korea but from their strength. If war erupted, the North Korean army, short on training and armed with decrepit equipment, would prove no match for the U.S.–South Korean Combined Forces Command. Make no mistake, Seoul would suffer some damage, but a conventional war would be a rout, and CFC forces would quickly cross the border and head north.</w:t>
      </w:r>
      <w:r w:rsidR="00A2561D" w:rsidRPr="00A2561D">
        <w:rPr>
          <w:rFonts w:ascii="Calibri" w:hAnsi="Calibri"/>
          <w:color w:val="2B3841"/>
          <w:sz w:val="12"/>
          <w:szCs w:val="24"/>
        </w:rPr>
        <w:t>¶</w:t>
      </w:r>
      <w:r w:rsidRPr="00A2561D">
        <w:rPr>
          <w:rFonts w:ascii="Calibri" w:hAnsi="Calibri"/>
          <w:color w:val="2B3841"/>
          <w:sz w:val="24"/>
          <w:szCs w:val="24"/>
        </w:rPr>
        <w:t xml:space="preserve"> At that point, North Korea’s inner circle would face a grave decision: how to avoid the terrible fates of such defeated leaders as Saddam Hussein and Muammar al-Qaddafi. Kim, his family, and his cronies could try to escape to China and plead for a comfortable, lifelong sanctuary there -- an increasingly dim prospect given Beijing’s growing frustration with Kim’s regime. Pyongyang’s only other option would be to try to force a cease-fire by playing its only trump card: nuclear escalation</w:t>
      </w:r>
      <w:r w:rsidR="004D22B3" w:rsidRPr="00A2561D">
        <w:rPr>
          <w:rStyle w:val="Strong"/>
          <w:rFonts w:ascii="Calibri" w:hAnsi="Calibri"/>
          <w:color w:val="2B3841"/>
          <w:sz w:val="24"/>
          <w:szCs w:val="24"/>
        </w:rPr>
        <w:t>…</w:t>
      </w:r>
    </w:p>
    <w:p w14:paraId="568F9376" w14:textId="5D18F0AE" w:rsidR="00ED6667" w:rsidRDefault="00ED6667" w:rsidP="00ED6667">
      <w:pPr>
        <w:pStyle w:val="Heading2"/>
      </w:pPr>
      <w:r>
        <w:t>Economy Module</w:t>
      </w:r>
    </w:p>
    <w:p w14:paraId="316261F3" w14:textId="265474E8" w:rsidR="00640494" w:rsidRPr="00640494" w:rsidRDefault="00640494" w:rsidP="00640494">
      <w:pPr>
        <w:pStyle w:val="Heading3"/>
      </w:pPr>
      <w:r>
        <w:t>I/L- Relations</w:t>
      </w:r>
    </w:p>
    <w:p w14:paraId="1A0A7A37" w14:textId="77777777" w:rsidR="00F714EB" w:rsidRPr="004A48C2" w:rsidRDefault="00F714EB" w:rsidP="004A48C2">
      <w:pPr>
        <w:pStyle w:val="Heading4"/>
      </w:pPr>
      <w:r w:rsidRPr="004A48C2">
        <w:t xml:space="preserve">US China relations economically beneficial </w:t>
      </w:r>
    </w:p>
    <w:p w14:paraId="02B15C8A" w14:textId="77777777" w:rsidR="005A70C2" w:rsidRDefault="00F714EB" w:rsidP="004A48C2">
      <w:r w:rsidRPr="004A48C2">
        <w:rPr>
          <w:rStyle w:val="StyleStyleBold12pt"/>
        </w:rPr>
        <w:t>Xuren, Finance minister of China</w:t>
      </w:r>
      <w:r w:rsidR="004A48C2" w:rsidRPr="004A48C2">
        <w:rPr>
          <w:rStyle w:val="StyleStyleBold12pt"/>
        </w:rPr>
        <w:t>,</w:t>
      </w:r>
      <w:r w:rsidRPr="004A48C2">
        <w:rPr>
          <w:rStyle w:val="StyleStyleBold12pt"/>
        </w:rPr>
        <w:t xml:space="preserve"> 10</w:t>
      </w:r>
      <w:r w:rsidRPr="004A48C2">
        <w:t xml:space="preserve"> </w:t>
      </w:r>
    </w:p>
    <w:p w14:paraId="1EFF6075" w14:textId="41CDBB9F" w:rsidR="00F714EB" w:rsidRPr="004A48C2" w:rsidRDefault="005A70C2" w:rsidP="004A48C2">
      <w:r>
        <w:t>[</w:t>
      </w:r>
      <w:r w:rsidR="00F714EB" w:rsidRPr="004A48C2">
        <w:t>Xie, 5/23/10, The Washington Post http://www.washingtonpost.com/wp-dyn/content/article/</w:t>
      </w:r>
      <w:r>
        <w:t>2010/05/21/AR2010052103217.html]</w:t>
      </w:r>
    </w:p>
    <w:p w14:paraId="46241F20" w14:textId="77777777" w:rsidR="00F714EB" w:rsidRPr="00E93215" w:rsidRDefault="00F714EB" w:rsidP="00F714EB"/>
    <w:p w14:paraId="72CAF86C" w14:textId="6ED80118" w:rsidR="00F714EB" w:rsidRPr="004A48C2" w:rsidRDefault="00F714EB" w:rsidP="00F714EB">
      <w:pPr>
        <w:rPr>
          <w:rFonts w:cs="Times New Roman"/>
          <w:color w:val="000000"/>
          <w:sz w:val="12"/>
        </w:rPr>
      </w:pPr>
      <w:r w:rsidRPr="004A48C2">
        <w:rPr>
          <w:rStyle w:val="StyleBoldUnderline"/>
        </w:rPr>
        <w:t>The U.S.-China strategic and economic dialogue</w:t>
      </w:r>
      <w:r w:rsidRPr="004A48C2">
        <w:rPr>
          <w:rFonts w:cs="Times New Roman"/>
          <w:color w:val="000000"/>
        </w:rPr>
        <w:t xml:space="preserve"> in Beijing this week </w:t>
      </w:r>
      <w:r w:rsidRPr="004A48C2">
        <w:rPr>
          <w:rStyle w:val="StyleBoldUnderline"/>
        </w:rPr>
        <w:t xml:space="preserve">will have a major bearing on </w:t>
      </w:r>
      <w:r w:rsidR="004A48C2" w:rsidRPr="004A48C2">
        <w:rPr>
          <w:rStyle w:val="StyleBoldUnderline"/>
        </w:rPr>
        <w:t>the sustainable</w:t>
      </w:r>
      <w:r w:rsidR="004A48C2" w:rsidRPr="004A48C2">
        <w:rPr>
          <w:rFonts w:cs="Times New Roman"/>
          <w:color w:val="000000"/>
        </w:rPr>
        <w:t>.</w:t>
      </w:r>
      <w:r w:rsidR="004A48C2" w:rsidRPr="004A48C2">
        <w:rPr>
          <w:rFonts w:cs="Times New Roman"/>
          <w:color w:val="000000"/>
          <w:sz w:val="12"/>
        </w:rPr>
        <w:t xml:space="preserve"> ¶</w:t>
      </w:r>
      <w:r w:rsidRPr="004A48C2">
        <w:rPr>
          <w:rFonts w:cs="Times New Roman"/>
          <w:color w:val="000000"/>
          <w:sz w:val="12"/>
        </w:rPr>
        <w:t xml:space="preserve"> </w:t>
      </w:r>
      <w:r w:rsidRPr="004A48C2">
        <w:rPr>
          <w:rFonts w:cs="Times New Roman"/>
          <w:color w:val="000000"/>
        </w:rPr>
        <w:t>Since the United States and China established diplomatic relations, bilateral trade volume has grown nearly 120-fold</w:t>
      </w:r>
      <w:r w:rsidRPr="004A48C2">
        <w:rPr>
          <w:rStyle w:val="StyleBoldUnderline"/>
        </w:rPr>
        <w:t>. U.S. direct investment in China has topped $63.1 billion, and China's direct investment in America has also grown rapidly</w:t>
      </w:r>
      <w:r w:rsidRPr="004A48C2">
        <w:rPr>
          <w:rFonts w:cs="Times New Roman"/>
          <w:color w:val="000000"/>
        </w:rPr>
        <w:t xml:space="preserve">, </w:t>
      </w:r>
      <w:r w:rsidRPr="004A48C2">
        <w:rPr>
          <w:rStyle w:val="StyleBoldUnderline"/>
        </w:rPr>
        <w:t>in tandem with indirect investment in Treasury bonds and other American assets</w:t>
      </w:r>
      <w:r w:rsidRPr="004A48C2">
        <w:rPr>
          <w:rFonts w:cs="Times New Roman"/>
          <w:color w:val="000000"/>
        </w:rPr>
        <w:t xml:space="preserve">. Simply put, the United States imports from China, and China increases investment in the United States. </w:t>
      </w:r>
      <w:r w:rsidRPr="004A48C2">
        <w:rPr>
          <w:rStyle w:val="StyleBoldUnderline"/>
        </w:rPr>
        <w:t>This relationship has supported low inflation and high growth in the United States</w:t>
      </w:r>
      <w:r w:rsidRPr="004A48C2">
        <w:rPr>
          <w:rFonts w:cs="Times New Roman"/>
          <w:color w:val="000000"/>
        </w:rPr>
        <w:t xml:space="preserve"> for many years. At the same time, such economic cooperation has promoted China's reform and opening up; scaled up employment, growth, industrialization and urbanization; and injected vitality into the Chinese economy. Such a close economic relationship indicates that the countries complement and depend on each other.</w:t>
      </w:r>
      <w:r w:rsidRPr="004A48C2">
        <w:rPr>
          <w:rFonts w:eastAsia="Times New Roman" w:cs="Times New Roman"/>
          <w:color w:val="000000"/>
          <w:sz w:val="12"/>
        </w:rPr>
        <w:t xml:space="preserve"> </w:t>
      </w:r>
      <w:r w:rsidRPr="004A48C2">
        <w:rPr>
          <w:rFonts w:cs="Times New Roman"/>
          <w:color w:val="000000"/>
        </w:rPr>
        <w:t>The American and Chinese peoples benefit: "Made in China" labels -- which indicate high quality and favorable price -- increase American families' disposable income. Meanwhile, such American brands as Buick, Motorola and Wal-Mart have become part of modern life in China.</w:t>
      </w:r>
      <w:r w:rsidRPr="004A48C2">
        <w:rPr>
          <w:rFonts w:cs="Times New Roman"/>
          <w:color w:val="000000"/>
          <w:sz w:val="12"/>
        </w:rPr>
        <w:t xml:space="preserve">¶ </w:t>
      </w:r>
      <w:r w:rsidRPr="004A48C2">
        <w:rPr>
          <w:rFonts w:cs="Times New Roman"/>
          <w:color w:val="000000"/>
        </w:rPr>
        <w:t xml:space="preserve">Entrepreneurs in both countries benefit: In </w:t>
      </w:r>
      <w:r w:rsidRPr="004A48C2">
        <w:rPr>
          <w:rStyle w:val="StyleBoldUnderline"/>
        </w:rPr>
        <w:t>2008, American exports of goods and services to China were $87.3 billion, and revenue of U.S. companies in China reached $218.9 billion. In 2009, exports from foreign-invested companies accounted for 56 percent of China's export volume.</w:t>
      </w:r>
      <w:r w:rsidRPr="004A48C2">
        <w:rPr>
          <w:rStyle w:val="StyleBoldUnderline"/>
          <w:sz w:val="12"/>
        </w:rPr>
        <w:t xml:space="preserve">¶ </w:t>
      </w:r>
      <w:r w:rsidRPr="004A48C2">
        <w:rPr>
          <w:rFonts w:cs="Times New Roman"/>
          <w:color w:val="000000"/>
        </w:rPr>
        <w:t xml:space="preserve">Of course, differences on some issues are unavoidable. </w:t>
      </w:r>
      <w:r w:rsidRPr="004A48C2">
        <w:rPr>
          <w:rStyle w:val="StyleBoldUnderline"/>
        </w:rPr>
        <w:t>It is essential that both countries keep in mind the mutually beneficial nature of this relationship</w:t>
      </w:r>
      <w:r w:rsidRPr="004A48C2">
        <w:rPr>
          <w:rFonts w:cs="Times New Roman"/>
          <w:color w:val="000000"/>
        </w:rPr>
        <w:t xml:space="preserve"> and handle problems through dialogue and consultation on an equal footing, keeping strategic perspective. It is important to safeguard and expand common interests as well as to promote sound economic development.</w:t>
      </w:r>
      <w:r w:rsidRPr="004A48C2">
        <w:rPr>
          <w:rFonts w:cs="Times New Roman"/>
          <w:color w:val="000000"/>
          <w:sz w:val="12"/>
        </w:rPr>
        <w:t xml:space="preserve">¶ </w:t>
      </w:r>
      <w:r w:rsidRPr="004A48C2">
        <w:rPr>
          <w:rFonts w:cs="Times New Roman"/>
          <w:color w:val="000000"/>
        </w:rPr>
        <w:t>China and the United States are in different stages of development and will be for a long time. Over recent decades, the American industrial structure has been upgraded toward high-end manufacturing and modern services, while its traditional manufacturing industry has gradually shifted to other countries. China and the United States should seize the opportunities brought by economic globalization. The essence of international trade is to complement each other's advantages through exchange. China's exports to the United States are mainly medium- and low-end products such as garments, footwear, toys and electronics, little or none of which is produced in America. The U.S. industrial advantage lies in high-end manufacturing products that are greatly needed in the Chinese market. If the United States can loosen its export controls on civilian high-tech products to China, its export competitiveness can be further improved. This would also help it balance trade with China.</w:t>
      </w:r>
      <w:r w:rsidRPr="004A48C2">
        <w:rPr>
          <w:rFonts w:cs="Times New Roman"/>
          <w:color w:val="000000"/>
          <w:sz w:val="12"/>
        </w:rPr>
        <w:t xml:space="preserve">¶ </w:t>
      </w:r>
      <w:r w:rsidRPr="004A48C2">
        <w:rPr>
          <w:rFonts w:cs="Times New Roman"/>
          <w:color w:val="000000"/>
        </w:rPr>
        <w:t xml:space="preserve">The two countries should take a holistic view of the interdependence of their interests. Yes, a large portion of exports from American companies with direct investment in China has turned into China's trade surplus with the United States. </w:t>
      </w:r>
      <w:r w:rsidRPr="004A48C2">
        <w:rPr>
          <w:rStyle w:val="StyleBoldUnderline"/>
        </w:rPr>
        <w:t>But a significant part of China's trade surplus has become its investment in Treasury bonds and other dollar assets, shoring up the long-term stability of the U.S. economy</w:t>
      </w:r>
      <w:r w:rsidRPr="004A48C2">
        <w:rPr>
          <w:rFonts w:cs="Times New Roman"/>
          <w:color w:val="000000"/>
        </w:rPr>
        <w:t>. This economic relationship is one of mutual benefits.</w:t>
      </w:r>
      <w:r w:rsidRPr="004A48C2">
        <w:rPr>
          <w:rFonts w:cs="Times New Roman"/>
          <w:color w:val="000000"/>
          <w:sz w:val="12"/>
        </w:rPr>
        <w:t xml:space="preserve">¶ </w:t>
      </w:r>
      <w:r w:rsidRPr="004A48C2">
        <w:rPr>
          <w:rFonts w:cs="Times New Roman"/>
          <w:color w:val="000000"/>
        </w:rPr>
        <w:t>Today, the common interests of our countries are expanding. Space for new cooperation is open in the bilateral and global spheres in at least three ways.</w:t>
      </w:r>
      <w:r w:rsidRPr="004A48C2">
        <w:rPr>
          <w:rFonts w:cs="Times New Roman"/>
          <w:color w:val="000000"/>
          <w:sz w:val="12"/>
        </w:rPr>
        <w:t xml:space="preserve">¶ </w:t>
      </w:r>
      <w:r w:rsidRPr="004A48C2">
        <w:rPr>
          <w:rFonts w:cs="Times New Roman"/>
          <w:color w:val="000000"/>
        </w:rPr>
        <w:t xml:space="preserve">First, China and the </w:t>
      </w:r>
      <w:r w:rsidRPr="004A48C2">
        <w:t>United States must focus on global economic stability and recovery, which is threatened by the European sovereign debt crisis. China and the United States should work with the international community to maintain stability, strengthen coordination on global economic policies and consol</w:t>
      </w:r>
      <w:r w:rsidR="008415E2">
        <w:t xml:space="preserve">idate the recovery's momentum. </w:t>
      </w:r>
      <w:r w:rsidRPr="004A48C2">
        <w:t>Second, both countries are transforming</w:t>
      </w:r>
      <w:r w:rsidRPr="004A48C2">
        <w:rPr>
          <w:rFonts w:cs="Times New Roman"/>
          <w:color w:val="000000"/>
        </w:rPr>
        <w:t xml:space="preserve"> their economic development patterns. China is expanding domestic demand and pursuing scientific development. The United States is altering its growth model of high debts and low savings to make its economic development more sustainable. The two should support each other's structural adjustment; expand cooperation in areas such as clean energy, energy conservation, emission reduction and environment improvement; and explore potential advantages in mutually developing infrastructure, scientific and technological innovation, urbanization and modern services.</w:t>
      </w:r>
      <w:r w:rsidRPr="004A48C2">
        <w:rPr>
          <w:rFonts w:cs="Times New Roman"/>
          <w:color w:val="000000"/>
          <w:sz w:val="12"/>
        </w:rPr>
        <w:t xml:space="preserve">¶ </w:t>
      </w:r>
      <w:r w:rsidRPr="004A48C2">
        <w:rPr>
          <w:rFonts w:cs="Times New Roman"/>
          <w:color w:val="000000"/>
        </w:rPr>
        <w:t>Third, China and the United States are key stakeholders in the establishment of an equitable, open and fair international economic order. They should jointly promote open trade and investment, fight trade protectionism, continue to advance the reform of international financial institutions, strengthen global financial regulations, and safeguard the stable international monetary environment.</w:t>
      </w:r>
      <w:r w:rsidRPr="004A48C2">
        <w:rPr>
          <w:rFonts w:cs="Times New Roman"/>
          <w:color w:val="000000"/>
          <w:sz w:val="12"/>
        </w:rPr>
        <w:t xml:space="preserve">¶ </w:t>
      </w:r>
      <w:r w:rsidRPr="004A48C2">
        <w:rPr>
          <w:rFonts w:cs="Times New Roman"/>
          <w:color w:val="000000"/>
        </w:rPr>
        <w:t xml:space="preserve">In the upcoming dialogue, topics will include promoting a strong recovery and more sustainable, balanced growth; promoting mutually beneficial trade and investment; financial market stability and reform; and reform of international financial architecture. </w:t>
      </w:r>
      <w:r w:rsidRPr="004A48C2">
        <w:rPr>
          <w:rStyle w:val="StyleBoldUnderline"/>
        </w:rPr>
        <w:t>We in China look forward to expanding cooperation</w:t>
      </w:r>
      <w:r w:rsidRPr="004A48C2">
        <w:rPr>
          <w:rFonts w:cs="Times New Roman"/>
          <w:color w:val="000000"/>
        </w:rPr>
        <w:t xml:space="preserve">, narrowing differences, injecting new vitality </w:t>
      </w:r>
      <w:r w:rsidRPr="004A48C2">
        <w:rPr>
          <w:rStyle w:val="StyleBoldUnderline"/>
        </w:rPr>
        <w:t>into China-U.S. economic relations and making contributions to advance our comprehensive bilateral relationship in the 21st century</w:t>
      </w:r>
      <w:r w:rsidRPr="004A48C2">
        <w:rPr>
          <w:rFonts w:cs="Times New Roman"/>
          <w:color w:val="000000"/>
        </w:rPr>
        <w:t>.</w:t>
      </w:r>
      <w:r w:rsidRPr="004A48C2">
        <w:rPr>
          <w:rFonts w:cs="Times New Roman"/>
          <w:color w:val="000000"/>
          <w:sz w:val="12"/>
        </w:rPr>
        <w:t xml:space="preserve">¶ </w:t>
      </w:r>
    </w:p>
    <w:p w14:paraId="7A19597C" w14:textId="77777777" w:rsidR="00556EF2" w:rsidRDefault="00556EF2" w:rsidP="00DE76BE">
      <w:pPr>
        <w:pStyle w:val="Heading4"/>
      </w:pPr>
      <w:r>
        <w:t xml:space="preserve">Relations with China key to keep increasing economic growth in both countries </w:t>
      </w:r>
    </w:p>
    <w:p w14:paraId="0CA3A359" w14:textId="7ACAEADC" w:rsidR="005A70C2" w:rsidRDefault="00A2561D" w:rsidP="008415E2">
      <w:r>
        <w:rPr>
          <w:rStyle w:val="StyleStyleBold12pt"/>
        </w:rPr>
        <w:t>Hormats</w:t>
      </w:r>
      <w:r w:rsidR="00556EF2" w:rsidRPr="008415E2">
        <w:rPr>
          <w:rStyle w:val="StyleStyleBold12pt"/>
        </w:rPr>
        <w:t xml:space="preserve"> </w:t>
      </w:r>
      <w:r>
        <w:rPr>
          <w:rStyle w:val="StyleStyleBold12pt"/>
        </w:rPr>
        <w:t>U</w:t>
      </w:r>
      <w:r w:rsidR="008415E2" w:rsidRPr="008415E2">
        <w:rPr>
          <w:rStyle w:val="StyleStyleBold12pt"/>
        </w:rPr>
        <w:t>nder</w:t>
      </w:r>
      <w:r>
        <w:rPr>
          <w:rStyle w:val="StyleStyleBold12pt"/>
        </w:rPr>
        <w:t xml:space="preserve"> Secretary of State Economic G</w:t>
      </w:r>
      <w:r w:rsidR="00556EF2" w:rsidRPr="008415E2">
        <w:rPr>
          <w:rStyle w:val="StyleStyleBold12pt"/>
        </w:rPr>
        <w:t>rowth</w:t>
      </w:r>
      <w:r>
        <w:rPr>
          <w:rStyle w:val="StyleStyleBold12pt"/>
        </w:rPr>
        <w:t>, 12</w:t>
      </w:r>
      <w:r w:rsidR="00556EF2" w:rsidRPr="008415E2">
        <w:t xml:space="preserve"> </w:t>
      </w:r>
    </w:p>
    <w:p w14:paraId="398AED52" w14:textId="24BAF70C" w:rsidR="00556EF2" w:rsidRPr="008415E2" w:rsidRDefault="005A70C2" w:rsidP="008415E2">
      <w:r>
        <w:t>[</w:t>
      </w:r>
      <w:r w:rsidR="00556EF2" w:rsidRPr="008415E2">
        <w:t>Robert D. Hormats 12/6/12 http://www.state.gov/e/rls/rmk/2012/20</w:t>
      </w:r>
      <w:r>
        <w:t>1631.htm speech given in China]</w:t>
      </w:r>
    </w:p>
    <w:p w14:paraId="21BF459F" w14:textId="77777777" w:rsidR="00556EF2" w:rsidRPr="00744459" w:rsidRDefault="00556EF2" w:rsidP="00556EF2">
      <w:pPr>
        <w:contextualSpacing/>
        <w:rPr>
          <w:rFonts w:ascii="Times New Roman" w:hAnsi="Times New Roman" w:cs="Times New Roman"/>
          <w:sz w:val="18"/>
          <w:szCs w:val="18"/>
        </w:rPr>
      </w:pPr>
    </w:p>
    <w:p w14:paraId="6EADD527" w14:textId="184E6B7D" w:rsidR="00F714EB" w:rsidRPr="008415E2" w:rsidRDefault="00556EF2" w:rsidP="00150835">
      <w:pPr>
        <w:shd w:val="clear" w:color="auto" w:fill="FFFFFF"/>
        <w:spacing w:before="100" w:beforeAutospacing="1" w:after="100" w:afterAutospacing="1"/>
        <w:contextualSpacing/>
        <w:rPr>
          <w:rFonts w:cs="Times New Roman"/>
          <w:color w:val="252525"/>
        </w:rPr>
      </w:pPr>
      <w:r w:rsidRPr="008415E2">
        <w:rPr>
          <w:rFonts w:cs="Times New Roman"/>
          <w:color w:val="252525"/>
        </w:rPr>
        <w:t>It’s a special privilege to be here at the Hopkins Nanjing Center, which has played such an important role in promoting mutual understanding between the United States and China. And there’s no better time to be here than just three weeks after Communist Party Chairman Xi Jinping stated in his first speech that: “China needs to learn more about the world, and the world also needs to learn more about China. I hope you will continue to make efforts and contributions to deepening the mutual understanding between China and the countries of the world.”</w:t>
      </w:r>
      <w:r w:rsidRPr="008415E2">
        <w:rPr>
          <w:rFonts w:cs="Times New Roman"/>
          <w:color w:val="252525"/>
          <w:sz w:val="12"/>
        </w:rPr>
        <w:t xml:space="preserve">¶ </w:t>
      </w:r>
      <w:r w:rsidRPr="008415E2">
        <w:rPr>
          <w:rFonts w:cs="Times New Roman"/>
          <w:color w:val="252525"/>
        </w:rPr>
        <w:t>Chairman Xi’s message is directed squarely at those of you in this room – the future leaders of the United States and China who will contribute to enhancing mutual understanding in the future. And it is not unlike the message my generation responded to when President Nixon in his historic visit to China 40 years ago upheld “the hope that each of us has to build a new world order in which nations and peoples with different systems and different values can live together in peace, respecting one another while disagreeing with one another, letting history rather than the battlefield be the judge of their different ideas.”</w:t>
      </w:r>
      <w:r w:rsidRPr="008415E2">
        <w:rPr>
          <w:rFonts w:cs="Times New Roman"/>
          <w:color w:val="252525"/>
          <w:sz w:val="12"/>
        </w:rPr>
        <w:t xml:space="preserve">¶ </w:t>
      </w:r>
      <w:r w:rsidRPr="008415E2">
        <w:rPr>
          <w:rFonts w:cs="Times New Roman"/>
          <w:color w:val="252525"/>
        </w:rPr>
        <w:t xml:space="preserve">As some of you know, I served on Henry Kissinger’s National Security Council staff during that period, and I have worked over the past 40 years in government service and the private sector to try to promote enhanced U.S.-China economic relations. And </w:t>
      </w:r>
      <w:r w:rsidRPr="008415E2">
        <w:rPr>
          <w:rStyle w:val="StyleBoldUnderline"/>
        </w:rPr>
        <w:t>I now see our two countries on the verge of a new era in our bilateral economic relationship</w:t>
      </w:r>
      <w:r w:rsidRPr="008415E2">
        <w:rPr>
          <w:rFonts w:cs="Times New Roman"/>
          <w:color w:val="252525"/>
        </w:rPr>
        <w:t xml:space="preserve"> – one when we can explore new possibilities for “mutual benefit” and “win-win cooperation.”</w:t>
      </w:r>
      <w:r w:rsidRPr="008415E2">
        <w:rPr>
          <w:rFonts w:cs="Times New Roman"/>
          <w:color w:val="252525"/>
          <w:sz w:val="12"/>
        </w:rPr>
        <w:t xml:space="preserve">¶ </w:t>
      </w:r>
      <w:r w:rsidRPr="008415E2">
        <w:rPr>
          <w:rFonts w:cs="Times New Roman"/>
          <w:color w:val="252525"/>
        </w:rPr>
        <w:t>At the same point, however, there are significant challenges that will need to be overcome in the U.S.-China economic relationship. And it will be up to all of you in this audience to navigate sometimes difficult waters in order to ensure shared prosperity over the next 40 years.</w:t>
      </w:r>
      <w:r w:rsidRPr="008415E2">
        <w:rPr>
          <w:rFonts w:cs="Times New Roman"/>
          <w:color w:val="252525"/>
          <w:sz w:val="12"/>
        </w:rPr>
        <w:t xml:space="preserve">¶ </w:t>
      </w:r>
      <w:r w:rsidRPr="008415E2">
        <w:rPr>
          <w:rFonts w:cs="Times New Roman"/>
          <w:color w:val="252525"/>
        </w:rPr>
        <w:t>I want to share a few thoughts with you today about the current state of the bilateral economic relationship, as well as some views on the opportunities and challenges ahead.</w:t>
      </w:r>
      <w:r w:rsidRPr="008415E2">
        <w:rPr>
          <w:rFonts w:cs="Times New Roman"/>
          <w:color w:val="252525"/>
          <w:sz w:val="12"/>
        </w:rPr>
        <w:t xml:space="preserve">¶ </w:t>
      </w:r>
      <w:r w:rsidRPr="008415E2">
        <w:rPr>
          <w:rFonts w:cs="Times New Roman"/>
          <w:b/>
          <w:bCs/>
          <w:color w:val="252525"/>
        </w:rPr>
        <w:t>Progress in U.S.-China Economic Relations</w:t>
      </w:r>
      <w:r w:rsidRPr="008415E2">
        <w:rPr>
          <w:rFonts w:cs="Times New Roman"/>
          <w:color w:val="252525"/>
          <w:sz w:val="12"/>
        </w:rPr>
        <w:t xml:space="preserve">¶ </w:t>
      </w:r>
      <w:r w:rsidRPr="008415E2">
        <w:rPr>
          <w:rFonts w:cs="Times New Roman"/>
          <w:color w:val="252525"/>
        </w:rPr>
        <w:t xml:space="preserve">China’s stunning economic growth over the past three decades has lifted hundreds of millions of Chinese out of poverty and thrust China into global markets as the second-largest economy and world’s leading exporter. China’s foreign trade has grown over six-fold since joining the WTO in 2001, due in large part to its “Going Out” strategy, which was launched in 1999 to encourage investment abroad. The United States welcomes a strong, prosperous, and successful China that plays a key role in world affairs and adheres to international standards. </w:t>
      </w:r>
      <w:r w:rsidRPr="008415E2">
        <w:rPr>
          <w:rStyle w:val="StyleBoldUnderline"/>
        </w:rPr>
        <w:t>And we are counting on China’s leadership to help meet the many challenges confronting the global economy</w:t>
      </w:r>
      <w:r w:rsidRPr="008415E2">
        <w:rPr>
          <w:rFonts w:cs="Times New Roman"/>
          <w:color w:val="252525"/>
        </w:rPr>
        <w:t>. It is worth noting that when President Nixon first visited China forty years ago, the U.S.-China economic relationship was nonexistent. China’s economic policies were of little or no consequence to our domestic economy – nor did our economic policies have any effect on theirs.</w:t>
      </w:r>
      <w:r w:rsidRPr="008415E2">
        <w:rPr>
          <w:rFonts w:cs="Times New Roman"/>
          <w:color w:val="252525"/>
          <w:sz w:val="12"/>
        </w:rPr>
        <w:t xml:space="preserve">¶ </w:t>
      </w:r>
      <w:r w:rsidRPr="008415E2">
        <w:rPr>
          <w:rFonts w:cs="Times New Roman"/>
          <w:color w:val="252525"/>
        </w:rPr>
        <w:t>Today the situation is very different.</w:t>
      </w:r>
      <w:r w:rsidRPr="008415E2">
        <w:rPr>
          <w:rFonts w:cs="Times New Roman"/>
          <w:color w:val="252525"/>
          <w:sz w:val="12"/>
        </w:rPr>
        <w:t xml:space="preserve">¶ </w:t>
      </w:r>
      <w:r w:rsidRPr="008415E2">
        <w:rPr>
          <w:rStyle w:val="StyleBoldUnderline"/>
        </w:rPr>
        <w:t>In 2011, the United States imported $399 billion in goods from China and exported $103 billion to China</w:t>
      </w:r>
      <w:r w:rsidRPr="008415E2">
        <w:rPr>
          <w:rFonts w:cs="Times New Roman"/>
          <w:color w:val="252525"/>
        </w:rPr>
        <w:t xml:space="preserve"> – a nearly four-fold increase in imports and a five-fold increase in exports in the 10 years since China joined the WTO in 2001. And while the United States and China share many common interests – and the relationship has produced a number of mutual benefits – we must also recognize the several areas on which our positions diverge and where we do not prioritize the same values. What drove growth in China over the past 40 years is not likely to drive it over the next 40 years, so to address differences, and build on common interests, our economic relations over the next 40 years may need to be framed differently than in the past 40 years. Importantly, we must identify areas where U.S. interests and China’s interests converge.</w:t>
      </w:r>
      <w:r w:rsidRPr="008415E2">
        <w:rPr>
          <w:rFonts w:cs="Times New Roman"/>
          <w:color w:val="252525"/>
          <w:sz w:val="12"/>
        </w:rPr>
        <w:t xml:space="preserve">¶ </w:t>
      </w:r>
      <w:r w:rsidRPr="008415E2">
        <w:rPr>
          <w:rFonts w:cs="Times New Roman"/>
          <w:b/>
          <w:bCs/>
          <w:color w:val="252525"/>
        </w:rPr>
        <w:t>Opportunities for Future Collaboration</w:t>
      </w:r>
      <w:r w:rsidRPr="008415E2">
        <w:rPr>
          <w:rFonts w:cs="Times New Roman"/>
          <w:color w:val="252525"/>
          <w:sz w:val="12"/>
        </w:rPr>
        <w:t xml:space="preserve">¶ </w:t>
      </w:r>
      <w:r w:rsidRPr="008415E2">
        <w:rPr>
          <w:rFonts w:cs="Times New Roman"/>
          <w:color w:val="252525"/>
        </w:rPr>
        <w:t>I believe there are many possible areas for future U.S.-China collaboration that are “win-win” in nature. And, given that you are students, you may be interested to consider that many of these opportunities are in the area of science and technology cooperation. In fact, looking back, one of our most significant bilateral success stories is the U.S.-China Science and Technology Agreement, which was launched in 1979 by Deng Xiaoping and President Carter and began an era of robust government-to-government S&amp;T cooperation.</w:t>
      </w:r>
      <w:r w:rsidRPr="008415E2">
        <w:rPr>
          <w:rFonts w:cs="Times New Roman"/>
          <w:color w:val="252525"/>
          <w:sz w:val="12"/>
        </w:rPr>
        <w:t xml:space="preserve">¶ </w:t>
      </w:r>
      <w:r w:rsidRPr="008415E2">
        <w:rPr>
          <w:rFonts w:cs="Times New Roman"/>
          <w:color w:val="252525"/>
        </w:rPr>
        <w:t>And looking ahead, we can see that China’s 12</w:t>
      </w:r>
      <w:r w:rsidRPr="008415E2">
        <w:rPr>
          <w:rFonts w:cs="Times New Roman"/>
          <w:color w:val="252525"/>
          <w:bdr w:val="none" w:sz="0" w:space="0" w:color="auto" w:frame="1"/>
          <w:vertAlign w:val="superscript"/>
        </w:rPr>
        <w:t>th</w:t>
      </w:r>
      <w:r w:rsidRPr="008415E2">
        <w:rPr>
          <w:rFonts w:cs="Times New Roman"/>
          <w:color w:val="252525"/>
        </w:rPr>
        <w:t xml:space="preserve"> Five Year Plan includes a host of policy measures that would benefit not only China but the United States as well. A great example where we have shared interests in this area is China’s effort to improve intellectual property rights protection. Many of us were encouraged by China’s decision last year to establish a State Council-level leadership structure, led by Vice Premier Wang Qishan, to lead and coordinate IPR enforcement. This initiative is clearly in the interest of U.S. companies, and it’s also in the interest of innovators in China.</w:t>
      </w:r>
      <w:r w:rsidRPr="008415E2">
        <w:rPr>
          <w:rFonts w:cs="Times New Roman"/>
          <w:color w:val="252525"/>
          <w:sz w:val="12"/>
        </w:rPr>
        <w:t xml:space="preserve">¶ </w:t>
      </w:r>
      <w:r w:rsidRPr="008415E2">
        <w:rPr>
          <w:rFonts w:cs="Times New Roman"/>
          <w:color w:val="252525"/>
        </w:rPr>
        <w:t xml:space="preserve">In fact, </w:t>
      </w:r>
      <w:r w:rsidRPr="008415E2">
        <w:rPr>
          <w:rStyle w:val="StyleBoldUnderline"/>
        </w:rPr>
        <w:t>many of the compelling priorities for the United States and China following leadership transitions in each of our respective countries are internal in nature – jobs, economic growth, the environment, social equity</w:t>
      </w:r>
      <w:r w:rsidRPr="008415E2">
        <w:rPr>
          <w:rFonts w:cs="Times New Roman"/>
          <w:color w:val="252525"/>
        </w:rPr>
        <w:t xml:space="preserve"> – and will require imaginative and innovative solutions to which many of you in this audience will contribute. We must find ways to ensure that U.S.-China relations support these internal objectives in both countries, and that one side does not seek to accomplish them at the other’s expense. As we move forward, I believe there are several key areas where we can simultaneously advance U.S.-China economic relations, strengthen the American economy, and help China accomplish its own domestic agenda.</w:t>
      </w:r>
      <w:r w:rsidRPr="008415E2">
        <w:rPr>
          <w:rFonts w:cs="Times New Roman"/>
          <w:color w:val="252525"/>
          <w:sz w:val="12"/>
        </w:rPr>
        <w:t xml:space="preserve">¶ </w:t>
      </w:r>
      <w:r w:rsidRPr="008415E2">
        <w:rPr>
          <w:rFonts w:cs="Times New Roman"/>
          <w:color w:val="252525"/>
        </w:rPr>
        <w:t>In fact, if we examine the 12</w:t>
      </w:r>
      <w:r w:rsidRPr="008415E2">
        <w:rPr>
          <w:rFonts w:cs="Times New Roman"/>
          <w:color w:val="252525"/>
          <w:bdr w:val="none" w:sz="0" w:space="0" w:color="auto" w:frame="1"/>
          <w:vertAlign w:val="superscript"/>
        </w:rPr>
        <w:t>th</w:t>
      </w:r>
      <w:r w:rsidRPr="008415E2">
        <w:rPr>
          <w:rFonts w:cs="Times New Roman"/>
          <w:color w:val="252525"/>
        </w:rPr>
        <w:t xml:space="preserve"> Five Year Plan, we can identify several of these areas where stronger bilateral cooperation would be mutually beneficial, including:</w:t>
      </w:r>
      <w:r w:rsidRPr="008415E2">
        <w:rPr>
          <w:rFonts w:cs="Times New Roman"/>
          <w:color w:val="252525"/>
          <w:sz w:val="12"/>
        </w:rPr>
        <w:t xml:space="preserve">¶ </w:t>
      </w:r>
      <w:r w:rsidRPr="008415E2">
        <w:rPr>
          <w:rFonts w:eastAsia="Times New Roman" w:cs="Times New Roman"/>
          <w:color w:val="252525"/>
        </w:rPr>
        <w:t xml:space="preserve">Encouraging China to maintain a policy environment for innovation that respects intellectual property rights and trade secrets and is non-discriminatory will benefit American companies and Chinese innovators, and it will also allow closer collaboration between Chinese and foreign companies. </w:t>
      </w:r>
      <w:r w:rsidRPr="008415E2">
        <w:rPr>
          <w:rFonts w:eastAsia="Times New Roman" w:cs="Times New Roman"/>
          <w:color w:val="252525"/>
          <w:sz w:val="12"/>
        </w:rPr>
        <w:t xml:space="preserve">¶ </w:t>
      </w:r>
      <w:r w:rsidRPr="008415E2">
        <w:rPr>
          <w:rFonts w:eastAsia="Times New Roman" w:cs="Times New Roman"/>
          <w:color w:val="252525"/>
        </w:rPr>
        <w:t xml:space="preserve">Collaborating on the environment, clean water, and climate change by fostering exchanges of scientists and policymakers will be beneficial to the global environment, including here in the United States, and also can help combat environmental degradation in China as well as help address the problems of social instability and ill health that its enormous reliance on coal and other major CO2 emitters produce. </w:t>
      </w:r>
      <w:r w:rsidRPr="008415E2">
        <w:rPr>
          <w:rFonts w:eastAsia="Times New Roman" w:cs="Times New Roman"/>
          <w:color w:val="252525"/>
          <w:sz w:val="12"/>
        </w:rPr>
        <w:t xml:space="preserve">¶ </w:t>
      </w:r>
      <w:r w:rsidRPr="008415E2">
        <w:rPr>
          <w:rStyle w:val="StyleBoldUnderline"/>
        </w:rPr>
        <w:t>Working together to increase Chinese investment in the United States, which would help balance our economies, contribute to domestic jobs and growth here in the United States</w:t>
      </w:r>
      <w:r w:rsidRPr="008415E2">
        <w:rPr>
          <w:rFonts w:eastAsia="Times New Roman" w:cs="Times New Roman"/>
          <w:color w:val="252525"/>
        </w:rPr>
        <w:t xml:space="preserve">, and support China’s more outward orientation. </w:t>
      </w:r>
      <w:r w:rsidRPr="008415E2">
        <w:rPr>
          <w:rFonts w:eastAsia="Times New Roman" w:cs="Times New Roman"/>
          <w:color w:val="252525"/>
          <w:sz w:val="12"/>
        </w:rPr>
        <w:t xml:space="preserve">¶ </w:t>
      </w:r>
      <w:r w:rsidRPr="008415E2">
        <w:rPr>
          <w:rFonts w:eastAsia="Times New Roman" w:cs="Times New Roman"/>
          <w:color w:val="252525"/>
        </w:rPr>
        <w:t xml:space="preserve">Improving linkages between American and Chinese small- and medium-sized enterprises (SMEs), which will create more jobs in both the United States and China, as well as promote a healthy environment for private firms. </w:t>
      </w:r>
      <w:r w:rsidRPr="008415E2">
        <w:rPr>
          <w:rFonts w:eastAsia="Times New Roman" w:cs="Times New Roman"/>
          <w:color w:val="252525"/>
          <w:sz w:val="12"/>
        </w:rPr>
        <w:t xml:space="preserve">¶ </w:t>
      </w:r>
      <w:r w:rsidRPr="008415E2">
        <w:rPr>
          <w:rFonts w:eastAsia="Times New Roman" w:cs="Times New Roman"/>
          <w:color w:val="252525"/>
        </w:rPr>
        <w:t xml:space="preserve">Ramping up agricultural trade would lead to more U.S. exports and would help China meet its food security needs. </w:t>
      </w:r>
      <w:r w:rsidRPr="008415E2">
        <w:rPr>
          <w:rFonts w:eastAsia="Times New Roman" w:cs="Times New Roman"/>
          <w:color w:val="252525"/>
          <w:sz w:val="12"/>
        </w:rPr>
        <w:t xml:space="preserve">¶ </w:t>
      </w:r>
      <w:r w:rsidRPr="008415E2">
        <w:rPr>
          <w:rFonts w:eastAsia="Times New Roman" w:cs="Times New Roman"/>
          <w:color w:val="252525"/>
        </w:rPr>
        <w:t xml:space="preserve">Cooperating in the area of product safety can promote the health and citizens in both of our countries, and we have made excellent progress through the FDA and other agencies. </w:t>
      </w:r>
      <w:r w:rsidRPr="008415E2">
        <w:rPr>
          <w:rFonts w:eastAsia="Times New Roman" w:cs="Times New Roman"/>
          <w:color w:val="252525"/>
          <w:sz w:val="12"/>
        </w:rPr>
        <w:t xml:space="preserve">¶ </w:t>
      </w:r>
      <w:r w:rsidRPr="008415E2">
        <w:rPr>
          <w:rFonts w:eastAsia="Times New Roman" w:cs="Times New Roman"/>
          <w:color w:val="252525"/>
        </w:rPr>
        <w:t xml:space="preserve">Working together on financial sector reform will advance economic development in China, ensure that capital is used more efficiently, as well as provide more opportunities for U.S. financial firms to operate in the Chinese market. </w:t>
      </w:r>
      <w:r w:rsidRPr="008415E2">
        <w:rPr>
          <w:rFonts w:eastAsia="Times New Roman" w:cs="Times New Roman"/>
          <w:color w:val="252525"/>
          <w:sz w:val="12"/>
        </w:rPr>
        <w:t xml:space="preserve">¶ </w:t>
      </w:r>
      <w:r w:rsidRPr="008415E2">
        <w:rPr>
          <w:rFonts w:eastAsia="Times New Roman" w:cs="Times New Roman"/>
          <w:color w:val="252525"/>
        </w:rPr>
        <w:t>And, similarly, encouraging service sector opening will lead to a more consumption-driven economy where U.S. firms can play a role.</w:t>
      </w:r>
      <w:r w:rsidRPr="008415E2">
        <w:rPr>
          <w:rFonts w:eastAsia="Times New Roman" w:cs="Times New Roman"/>
          <w:color w:val="252525"/>
          <w:sz w:val="12"/>
        </w:rPr>
        <w:t xml:space="preserve">¶ </w:t>
      </w:r>
      <w:r w:rsidRPr="008415E2">
        <w:rPr>
          <w:rFonts w:cs="Times New Roman"/>
          <w:color w:val="252525"/>
        </w:rPr>
        <w:t xml:space="preserve">And, importantly in all of the above areas, the </w:t>
      </w:r>
      <w:r w:rsidRPr="008415E2">
        <w:rPr>
          <w:rStyle w:val="StyleBoldUnderline"/>
        </w:rPr>
        <w:t>United States and China share a mutual interest to bring together Chinese and American governors and provincial and municipal leaders to collaborate on economic</w:t>
      </w:r>
      <w:r w:rsidRPr="008415E2">
        <w:rPr>
          <w:rFonts w:cs="Times New Roman"/>
          <w:color w:val="252525"/>
        </w:rPr>
        <w:t xml:space="preserve">, energy, and environmental </w:t>
      </w:r>
      <w:r w:rsidRPr="008415E2">
        <w:rPr>
          <w:rStyle w:val="StyleBoldUnderline"/>
        </w:rPr>
        <w:t>issues</w:t>
      </w:r>
      <w:r w:rsidRPr="008415E2">
        <w:rPr>
          <w:rFonts w:cs="Times New Roman"/>
          <w:color w:val="252525"/>
        </w:rPr>
        <w:t>, which can provide a series of mutual benefits, including:</w:t>
      </w:r>
      <w:r w:rsidRPr="008415E2">
        <w:rPr>
          <w:rFonts w:cs="Times New Roman"/>
          <w:color w:val="252525"/>
          <w:sz w:val="12"/>
        </w:rPr>
        <w:t xml:space="preserve">¶ </w:t>
      </w:r>
      <w:r w:rsidRPr="008415E2">
        <w:rPr>
          <w:rStyle w:val="StyleBoldUnderline"/>
        </w:rPr>
        <w:t>boosting American exports to China,</w:t>
      </w:r>
      <w:r w:rsidRPr="008415E2">
        <w:rPr>
          <w:rStyle w:val="StyleBoldUnderline"/>
          <w:sz w:val="12"/>
        </w:rPr>
        <w:t xml:space="preserve">¶ </w:t>
      </w:r>
      <w:r w:rsidRPr="008415E2">
        <w:rPr>
          <w:rStyle w:val="StyleBoldUnderline"/>
        </w:rPr>
        <w:t>providing Chinese consumers access to U.S. services and education,</w:t>
      </w:r>
      <w:r w:rsidRPr="008415E2">
        <w:rPr>
          <w:rStyle w:val="StyleBoldUnderline"/>
          <w:sz w:val="12"/>
        </w:rPr>
        <w:t xml:space="preserve">¶ </w:t>
      </w:r>
      <w:r w:rsidRPr="008415E2">
        <w:rPr>
          <w:rStyle w:val="StyleBoldUnderline"/>
        </w:rPr>
        <w:t>promoting scientific exchanges, and</w:t>
      </w:r>
      <w:r w:rsidRPr="008415E2">
        <w:rPr>
          <w:rStyle w:val="StyleBoldUnderline"/>
          <w:sz w:val="12"/>
        </w:rPr>
        <w:t xml:space="preserve">¶ </w:t>
      </w:r>
      <w:r w:rsidRPr="008415E2">
        <w:rPr>
          <w:rStyle w:val="StyleBoldUnderline"/>
        </w:rPr>
        <w:t>encouraging Chinese investment in the United States</w:t>
      </w:r>
      <w:r w:rsidRPr="008415E2">
        <w:rPr>
          <w:rFonts w:eastAsia="Times New Roman" w:cs="Times New Roman"/>
          <w:color w:val="252525"/>
        </w:rPr>
        <w:t>.</w:t>
      </w:r>
      <w:r w:rsidRPr="008415E2">
        <w:rPr>
          <w:rFonts w:eastAsia="Times New Roman" w:cs="Times New Roman"/>
          <w:color w:val="252525"/>
          <w:sz w:val="12"/>
        </w:rPr>
        <w:t xml:space="preserve">¶ </w:t>
      </w:r>
      <w:r w:rsidRPr="008415E2">
        <w:rPr>
          <w:rFonts w:cs="Times New Roman"/>
          <w:color w:val="252525"/>
        </w:rPr>
        <w:t>And that’s one of the reasons I’m excited to be in Nanjing today, as I’m looking forward to engaging the provincial and municipal leadership on these issues. And yesterday, I was in Hefei where I met with local leaders as well as visited the recently launched Eco-Partnership between Hefei and Columbus, Ohio.</w:t>
      </w:r>
      <w:r w:rsidRPr="008415E2">
        <w:rPr>
          <w:rFonts w:cs="Times New Roman"/>
          <w:color w:val="252525"/>
          <w:sz w:val="12"/>
        </w:rPr>
        <w:t xml:space="preserve">¶ </w:t>
      </w:r>
      <w:r w:rsidRPr="008415E2">
        <w:rPr>
          <w:rFonts w:cs="Times New Roman"/>
          <w:color w:val="252525"/>
        </w:rPr>
        <w:t>This eco-partnership features cooperation projects between Ohio State University and the Hefei University of Technology in the areas of electric vehicle technologies, wetland conservation, energy efficient buildings, and urban planning – a terrific example of a tangible win-win opportunity. I believe there are more opportunities than ever before to make these kinds of connections and make progress in S&amp;T cooperation. And, of course, American companies already are cooperating with Chinese counterparts.</w:t>
      </w:r>
      <w:r w:rsidRPr="008415E2">
        <w:rPr>
          <w:rFonts w:cs="Times New Roman"/>
          <w:color w:val="252525"/>
          <w:sz w:val="12"/>
        </w:rPr>
        <w:t xml:space="preserve">¶ </w:t>
      </w:r>
      <w:r w:rsidRPr="008415E2">
        <w:rPr>
          <w:rFonts w:cs="Times New Roman"/>
          <w:color w:val="252525"/>
        </w:rPr>
        <w:t>For example, last year, I visited Chengdu and joined General Electric (GE) at the launch of its “Ecoimagination Challenge,” which aimed to support exchanges between American and Chinese clean energy entrepreneurs seeking to nurture fresh ideas in the area of energy efficiency. The above points are just a few of the areas where we have opportunities for enhanced bilateral cooperation and collaboration – I know there are many more. But there also are obviously a number of challenges that we need to overcome in the relationship.</w:t>
      </w:r>
      <w:r w:rsidRPr="008415E2">
        <w:rPr>
          <w:rFonts w:cs="Times New Roman"/>
          <w:color w:val="252525"/>
          <w:sz w:val="12"/>
        </w:rPr>
        <w:t xml:space="preserve">¶ </w:t>
      </w:r>
      <w:r w:rsidRPr="008415E2">
        <w:rPr>
          <w:rFonts w:cs="Times New Roman"/>
          <w:color w:val="252525"/>
        </w:rPr>
        <w:t>Today I would like to focus on five specific areas where the United States and China will need to address differences in the future. These points reflect an American perspective on the difficulties China faces as it emerges as an economic power and seeks to become more integrated into the global economy.</w:t>
      </w:r>
      <w:r w:rsidRPr="008415E2">
        <w:rPr>
          <w:rFonts w:cs="Times New Roman"/>
          <w:color w:val="252525"/>
          <w:sz w:val="12"/>
        </w:rPr>
        <w:t xml:space="preserve">¶ </w:t>
      </w:r>
      <w:r w:rsidRPr="008415E2">
        <w:rPr>
          <w:rFonts w:eastAsia="Times New Roman" w:cs="Times New Roman"/>
          <w:color w:val="252525"/>
        </w:rPr>
        <w:t xml:space="preserve">First, as China seeks to have its companies accepted abroad as investing for purely commercial purposes, it will find it hard to be convincing if those companies operate in sectors that are protected from foreign competition or roped off against foreign investment. The “China 2030” report by the State Council’s Development Research Center and World Bank demonstrated that China’s growth model relies too heavily on industrial policies that give unfair advantage to domestic firms, particularly SOEs. Unfair and preferential practices include subsidies, access to below-market financing, and discounted energy and land. Ending these practices will </w:t>
      </w:r>
      <w:r w:rsidRPr="008415E2">
        <w:t>take political courage on the part of the Chinese government, as it will require in some cases</w:t>
      </w:r>
      <w:r w:rsidRPr="008415E2">
        <w:rPr>
          <w:rFonts w:eastAsia="Times New Roman" w:cs="Times New Roman"/>
          <w:color w:val="252525"/>
        </w:rPr>
        <w:t xml:space="preserve"> taking on deeply entrenched vested interests throughout China. The United States continues to press China to facilitate a global economic environment that is consistent with “competitive neutrality” so that all firms, regardless of their form of ownership, can compete on a level playing field. And we also are concerned about protections China offers to its so-called “Strategic Emerging Industries” (SEIs). We have made some progress on addressing these concerns on unfair practices through continued bilateral engagement. Under the economic track of the May 2012 Strategic &amp; Economic Dialogue, China agreed to consider reforms that would reduce privileges currently enjoyed by its SOEs and move toward a more flexible exchange rate system in which the market plays a greater role. I also personally have raised these issues with Chinese officials during the past year at two other bilateral dialogues – the 4</w:t>
      </w:r>
      <w:r w:rsidRPr="008415E2">
        <w:rPr>
          <w:rFonts w:eastAsia="Times New Roman" w:cs="Times New Roman"/>
          <w:color w:val="252525"/>
          <w:bdr w:val="none" w:sz="0" w:space="0" w:color="auto" w:frame="1"/>
          <w:vertAlign w:val="superscript"/>
        </w:rPr>
        <w:t>th</w:t>
      </w:r>
      <w:r w:rsidRPr="008415E2">
        <w:rPr>
          <w:rFonts w:eastAsia="Times New Roman" w:cs="Times New Roman"/>
          <w:color w:val="252525"/>
        </w:rPr>
        <w:t xml:space="preserve"> U.S.-China Investment Forum in Washington and the 9</w:t>
      </w:r>
      <w:r w:rsidRPr="008415E2">
        <w:rPr>
          <w:rFonts w:eastAsia="Times New Roman" w:cs="Times New Roman"/>
          <w:color w:val="252525"/>
          <w:bdr w:val="none" w:sz="0" w:space="0" w:color="auto" w:frame="1"/>
          <w:vertAlign w:val="superscript"/>
        </w:rPr>
        <w:t>th</w:t>
      </w:r>
      <w:r w:rsidRPr="008415E2">
        <w:rPr>
          <w:rFonts w:eastAsia="Times New Roman" w:cs="Times New Roman"/>
          <w:color w:val="252525"/>
        </w:rPr>
        <w:t xml:space="preserve"> State-NDRC Dialogue in Beijing. We want to continue to work with China to address this issue. </w:t>
      </w:r>
      <w:r w:rsidRPr="008415E2">
        <w:rPr>
          <w:rFonts w:eastAsia="Times New Roman" w:cs="Times New Roman"/>
          <w:color w:val="252525"/>
          <w:sz w:val="12"/>
        </w:rPr>
        <w:t xml:space="preserve">¶ </w:t>
      </w:r>
      <w:r w:rsidRPr="008415E2">
        <w:rPr>
          <w:rFonts w:eastAsia="Times New Roman" w:cs="Times New Roman"/>
          <w:color w:val="252525"/>
        </w:rPr>
        <w:t xml:space="preserve">Second, if China wants to be a world leader in an information age, it will find it difficult to do so if it restricts its people’s access to information. The United States remains concerned with the widespread censorship and restrictions on access to information that is prevalent in China, including, in particular, surveillance on the Internet. Getting around the restrictive “Great Firewall” on the Internet in China costs Chinese and foreign businesses both time and money. However, despite these economic costs, Internet restrictions in China appear to have worsened – creating serious human rights concerns as well. The right to freedom of expression, assembly, and association are protected in a body of well-established domestic and international law. Censorship in any form hampers the free flow of information and freedom of expression – and the innovations associated with them. If China tries to preserve an information environment that is closed or fractured, the costs are high and cumulative. Education, innovation, research, creativity, entrepreneurship, investment, and growth will all eventually suffer. A free flow of information is needed to enable an open exchange of ideas on which creativity and innovation is based. And we will continue to engage our Chinese counterparts in this area through the U.S.-China Internet Industry Forum and other dialogues. </w:t>
      </w:r>
      <w:r w:rsidRPr="008415E2">
        <w:rPr>
          <w:rFonts w:eastAsia="Times New Roman" w:cs="Times New Roman"/>
          <w:color w:val="252525"/>
          <w:sz w:val="12"/>
        </w:rPr>
        <w:t xml:space="preserve">¶ </w:t>
      </w:r>
      <w:r w:rsidRPr="008415E2">
        <w:rPr>
          <w:rFonts w:eastAsia="Times New Roman" w:cs="Times New Roman"/>
          <w:color w:val="252525"/>
        </w:rPr>
        <w:t xml:space="preserve">Third, if China wants to be a leader in innovation in the decades ahead – and needs to be in order to shift away from industries that can only be competitive with low wages – it can only do that if it protects the intellectual property of its own citizens and others. A critically important issue for innovators and inventors is to know their intellectual property is protected and their rights are enforced. Such protection has a major and beneficial impact on jobs in, and the profitability of, the most innovative sectors. IP theft – whether through illegal downloads or other means – stymies innovation. For the United States, this is a critically important issue, and we want to work with China to strengthen its legal environment in order to address this issue. But I also want to emphasize that the protection and enforcement of intellectual property rights is critical to foreign and Chinese rights holders. We believe many Chinese companies have a strong interest in the success of this effort as they develop more innovative products and want their intellectual property respected. So there are many areas where we can make common cause with Chinese companies. And I was greatly encouraged this past May when I was able to attend the second round of the U.S.-China Innovation Dialogue, which addressed many of these concerns. </w:t>
      </w:r>
      <w:r w:rsidRPr="008415E2">
        <w:rPr>
          <w:rFonts w:eastAsia="Times New Roman" w:cs="Times New Roman"/>
          <w:color w:val="252525"/>
          <w:sz w:val="12"/>
        </w:rPr>
        <w:t xml:space="preserve">¶ </w:t>
      </w:r>
      <w:r w:rsidRPr="008415E2">
        <w:rPr>
          <w:rFonts w:eastAsia="Times New Roman" w:cs="Times New Roman"/>
          <w:color w:val="252525"/>
        </w:rPr>
        <w:t xml:space="preserve">Fourth, as China depends on an open trading system, it will encounter serious resistance to open trade if its own policies are not consistent with basic principles of the system. Engaging China in the WTO and other multilateral institutions will remain critically important. China’s accession to the WTO has been good for China and for the world – but just as China insists that others abide by WTO rules, doing so is also in Beijing’s interests. More broadly, China will improve relations with many nations and the trade opportunities for its own companies if it avoids practices that may not be strictly illegal under the WTO, but which are inconsistent with the organization’s principle of fairness and non-discrimination. In a couple of weeks, my colleagues at the Department of Commerce and U.S. Trade Representative will host the Joint Commission on Commerce and Trade – the primary venue where we discuss bilateral trade issues. I am hopeful that we will make additional progress this year, as we have done successfully through the many previous iterations of this dialogue. </w:t>
      </w:r>
      <w:r w:rsidRPr="008415E2">
        <w:rPr>
          <w:rFonts w:eastAsia="Times New Roman" w:cs="Times New Roman"/>
          <w:color w:val="252525"/>
          <w:sz w:val="12"/>
        </w:rPr>
        <w:t xml:space="preserve">¶ </w:t>
      </w:r>
      <w:r w:rsidRPr="008415E2">
        <w:rPr>
          <w:rFonts w:eastAsia="Times New Roman" w:cs="Times New Roman"/>
          <w:color w:val="252525"/>
        </w:rPr>
        <w:t>Fifth, as China seeks to ensure a stable and reliable supply of energy and raw materials it will find it hard to do that unless its companies abroad act in a manner consistent with global norms with respect to labor practices, environmental concerns, and other aspects of good corporate governance. In the developing world – Africa, Latin America, and Asia – the United States and China should promote international norms with respect to rule of law or transparency in their investment and development activities.</w:t>
      </w:r>
      <w:r w:rsidRPr="008415E2">
        <w:rPr>
          <w:rFonts w:eastAsia="Times New Roman" w:cs="Times New Roman"/>
          <w:color w:val="252525"/>
          <w:sz w:val="12"/>
        </w:rPr>
        <w:t xml:space="preserve">¶ </w:t>
      </w:r>
      <w:r w:rsidRPr="008415E2">
        <w:rPr>
          <w:rFonts w:cs="Times New Roman"/>
          <w:color w:val="252525"/>
        </w:rPr>
        <w:t>Good practices include:</w:t>
      </w:r>
      <w:r w:rsidRPr="008415E2">
        <w:rPr>
          <w:rFonts w:cs="Times New Roman"/>
          <w:color w:val="252525"/>
          <w:sz w:val="12"/>
        </w:rPr>
        <w:t xml:space="preserve">¶ </w:t>
      </w:r>
      <w:r w:rsidRPr="008415E2">
        <w:rPr>
          <w:rFonts w:eastAsia="Times New Roman" w:cs="Times New Roman"/>
          <w:color w:val="252525"/>
        </w:rPr>
        <w:t>engaging with local communities and civil society,</w:t>
      </w:r>
      <w:r w:rsidRPr="008415E2">
        <w:rPr>
          <w:rFonts w:eastAsia="Times New Roman" w:cs="Times New Roman"/>
          <w:color w:val="252525"/>
          <w:sz w:val="12"/>
        </w:rPr>
        <w:t xml:space="preserve">¶ </w:t>
      </w:r>
      <w:r w:rsidRPr="008415E2">
        <w:rPr>
          <w:rFonts w:eastAsia="Times New Roman" w:cs="Times New Roman"/>
          <w:color w:val="252525"/>
        </w:rPr>
        <w:t>recognizing the importance of broader social and environmental responsibility, and</w:t>
      </w:r>
      <w:r w:rsidRPr="008415E2">
        <w:rPr>
          <w:rFonts w:eastAsia="Times New Roman" w:cs="Times New Roman"/>
          <w:color w:val="252525"/>
          <w:sz w:val="12"/>
        </w:rPr>
        <w:t xml:space="preserve">¶ </w:t>
      </w:r>
      <w:r w:rsidRPr="008415E2">
        <w:rPr>
          <w:rFonts w:eastAsia="Times New Roman" w:cs="Times New Roman"/>
          <w:color w:val="252525"/>
        </w:rPr>
        <w:t>creating economic opportunities and upward mobility for local employees through on-the-job training and ongoing workforce development.</w:t>
      </w:r>
      <w:r w:rsidRPr="008415E2">
        <w:rPr>
          <w:rFonts w:eastAsia="Times New Roman" w:cs="Times New Roman"/>
          <w:color w:val="252525"/>
          <w:sz w:val="12"/>
        </w:rPr>
        <w:t xml:space="preserve">¶ </w:t>
      </w:r>
      <w:r w:rsidRPr="008415E2">
        <w:rPr>
          <w:rFonts w:cs="Times New Roman"/>
          <w:color w:val="252525"/>
        </w:rPr>
        <w:t>I am hopeful that we will be able to identify mechanisms through which we can encourage cooperation in these important areas.</w:t>
      </w:r>
      <w:r w:rsidRPr="008415E2">
        <w:rPr>
          <w:rFonts w:cs="Times New Roman"/>
          <w:color w:val="252525"/>
          <w:sz w:val="12"/>
        </w:rPr>
        <w:t xml:space="preserve">¶ </w:t>
      </w:r>
      <w:r w:rsidRPr="008415E2">
        <w:t>The Future of U.S.-China Relations</w:t>
      </w:r>
      <w:r w:rsidRPr="008415E2">
        <w:rPr>
          <w:rFonts w:cs="Times New Roman"/>
          <w:color w:val="252525"/>
          <w:sz w:val="12"/>
        </w:rPr>
        <w:t xml:space="preserve">¶ </w:t>
      </w:r>
      <w:r w:rsidRPr="008415E2">
        <w:rPr>
          <w:rFonts w:cs="Times New Roman"/>
          <w:color w:val="252525"/>
        </w:rPr>
        <w:t>In closing, I would like to say that despite the challenges, I am very optimistic about the future of the U.S.-China economic relationship. I know there are reform-minded individuals in China who will help this country take necessary steps, and there is the “next generation of China Hands” in the United States that will collaborate with our friends in China to move the relationship forward.</w:t>
      </w:r>
      <w:r w:rsidRPr="008415E2">
        <w:rPr>
          <w:rFonts w:cs="Times New Roman"/>
          <w:color w:val="252525"/>
          <w:sz w:val="12"/>
        </w:rPr>
        <w:t xml:space="preserve">¶ </w:t>
      </w:r>
      <w:r w:rsidRPr="008415E2">
        <w:rPr>
          <w:rFonts w:cs="Times New Roman"/>
          <w:color w:val="252525"/>
        </w:rPr>
        <w:t xml:space="preserve">And the tremendous thing about being at the Hopkins Nanjing Center is that I know I am speaking to future leaders on both sides of the bilateral relationship. </w:t>
      </w:r>
      <w:r w:rsidRPr="008415E2">
        <w:rPr>
          <w:rStyle w:val="StyleBoldUnderline"/>
        </w:rPr>
        <w:t>Much of the future of the world in the 21st Century will depend on how well China and the United States sustain growth in our own economies, manage our relationship with one another, and together address challenges facing the global economy</w:t>
      </w:r>
      <w:r w:rsidRPr="008415E2">
        <w:rPr>
          <w:rFonts w:cs="Times New Roman"/>
          <w:color w:val="252525"/>
        </w:rPr>
        <w:t>. If we can successfully strengthen this evermore complex and important relationship, both countries will be better for it. And we are looking to all of you – our future leaders – to lead the way.</w:t>
      </w:r>
      <w:r w:rsidRPr="008415E2">
        <w:rPr>
          <w:rFonts w:cs="Times New Roman"/>
          <w:color w:val="252525"/>
          <w:sz w:val="12"/>
        </w:rPr>
        <w:t xml:space="preserve">¶ </w:t>
      </w:r>
      <w:r w:rsidRPr="008415E2">
        <w:rPr>
          <w:rFonts w:cs="Times New Roman"/>
          <w:color w:val="252525"/>
        </w:rPr>
        <w:t>It will not be easy – the challenges are great. But I am confident that, as Deng Xiaoping once said, you will be able to work together to “cross the river by feeling the stones.”</w:t>
      </w:r>
    </w:p>
    <w:p w14:paraId="30DD8DF5" w14:textId="77777777" w:rsidR="0011610B" w:rsidRPr="007E7052" w:rsidRDefault="0011610B" w:rsidP="007E7052">
      <w:pPr>
        <w:pStyle w:val="Heading4"/>
      </w:pPr>
      <w:r w:rsidRPr="007E7052">
        <w:t>Latin America key to Chinese economy – dependent on export growth</w:t>
      </w:r>
    </w:p>
    <w:p w14:paraId="3E9BC4AC" w14:textId="2C33B356" w:rsidR="0011610B" w:rsidRPr="007E7052" w:rsidRDefault="0011610B" w:rsidP="007E7052">
      <w:r w:rsidRPr="007E7052">
        <w:rPr>
          <w:rStyle w:val="StyleStyleBold12pt"/>
        </w:rPr>
        <w:t>Jenkins, professor of development economics over thirty years’ experience of research in developing countries with a particular interest in Latin America</w:t>
      </w:r>
      <w:r w:rsidR="00A2561D">
        <w:rPr>
          <w:rStyle w:val="StyleStyleBold12pt"/>
        </w:rPr>
        <w:t>,</w:t>
      </w:r>
      <w:r w:rsidRPr="007E7052">
        <w:rPr>
          <w:rStyle w:val="StyleStyleBold12pt"/>
        </w:rPr>
        <w:t xml:space="preserve"> 13</w:t>
      </w:r>
      <w:r w:rsidR="00A2561D">
        <w:t xml:space="preserve"> </w:t>
      </w:r>
      <w:r w:rsidR="005A70C2">
        <w:t>[</w:t>
      </w:r>
      <w:r w:rsidRPr="007E7052">
        <w:t>Rhys Jenkins 6/11/13, “Latin America</w:t>
      </w:r>
      <w:r w:rsidR="005A70C2">
        <w:t xml:space="preserve"> and China- A New Dependency?” </w:t>
      </w:r>
      <w:r w:rsidRPr="007E7052">
        <w:t>http://www.tandfonline.com/doi/abs/10.1080/01</w:t>
      </w:r>
      <w:r w:rsidR="005A70C2">
        <w:t>436597.2012.691834#.UbphhvlQFsk]</w:t>
      </w:r>
    </w:p>
    <w:p w14:paraId="78D4DE10" w14:textId="77777777" w:rsidR="0011610B" w:rsidRPr="00B27461" w:rsidRDefault="0011610B" w:rsidP="0011610B">
      <w:pPr>
        <w:ind w:left="-150"/>
        <w:rPr>
          <w:sz w:val="16"/>
        </w:rPr>
      </w:pPr>
    </w:p>
    <w:p w14:paraId="1325EC0E" w14:textId="72D781A0" w:rsidR="0011610B" w:rsidRDefault="0011610B" w:rsidP="0011610B">
      <w:r w:rsidRPr="007E7052">
        <w:t xml:space="preserve">Nevertheless, the trend over the past decade has been for the </w:t>
      </w:r>
      <w:r w:rsidRPr="007E7052">
        <w:rPr>
          <w:rStyle w:val="StyleBoldUnderline"/>
        </w:rPr>
        <w:t>USA’s share in both Latin American imports and exports to decline while that of the EU</w:t>
      </w:r>
      <w:r w:rsidR="007E7052" w:rsidRPr="007E7052">
        <w:rPr>
          <w:rStyle w:val="StyleBoldUnderline"/>
        </w:rPr>
        <w:t xml:space="preserve"> </w:t>
      </w:r>
      <w:r w:rsidRPr="007E7052">
        <w:rPr>
          <w:rStyle w:val="StyleBoldUnderline"/>
        </w:rPr>
        <w:t>has remained roughly constant and China’s has increased signiﬁcantly</w:t>
      </w:r>
      <w:r w:rsidRPr="007E7052">
        <w:t xml:space="preserve">. </w:t>
      </w:r>
      <w:r w:rsidRPr="007E7052">
        <w:rPr>
          <w:rStyle w:val="StyleBoldUnderline"/>
        </w:rPr>
        <w:t>The</w:t>
      </w:r>
      <w:r w:rsidR="007E7052" w:rsidRPr="007E7052">
        <w:rPr>
          <w:rStyle w:val="StyleBoldUnderline"/>
        </w:rPr>
        <w:t xml:space="preserve"> </w:t>
      </w:r>
      <w:r w:rsidRPr="007E7052">
        <w:rPr>
          <w:rStyle w:val="StyleBoldUnderline"/>
        </w:rPr>
        <w:t>Economic Commission for Latin America has projected, based on data for 16</w:t>
      </w:r>
      <w:r w:rsidR="007E7052" w:rsidRPr="007E7052">
        <w:rPr>
          <w:rStyle w:val="StyleBoldUnderline"/>
        </w:rPr>
        <w:t xml:space="preserve"> </w:t>
      </w:r>
      <w:r w:rsidRPr="007E7052">
        <w:rPr>
          <w:rStyle w:val="StyleBoldUnderline"/>
        </w:rPr>
        <w:t>Latin American countries, that, by 2020, China will have overtaken the EU</w:t>
      </w:r>
      <w:r w:rsidR="007E7052" w:rsidRPr="007E7052">
        <w:rPr>
          <w:rStyle w:val="StyleBoldUnderline"/>
        </w:rPr>
        <w:t xml:space="preserve"> </w:t>
      </w:r>
      <w:r w:rsidRPr="007E7052">
        <w:rPr>
          <w:rStyle w:val="StyleBoldUnderline"/>
        </w:rPr>
        <w:t>as both an export destination and as a source of imports for the region, and</w:t>
      </w:r>
      <w:r w:rsidR="007E7052" w:rsidRPr="007E7052">
        <w:rPr>
          <w:rStyle w:val="StyleBoldUnderline"/>
        </w:rPr>
        <w:t xml:space="preserve"> </w:t>
      </w:r>
      <w:r w:rsidRPr="007E7052">
        <w:rPr>
          <w:rStyle w:val="StyleBoldUnderline"/>
        </w:rPr>
        <w:t>will have narrowed the gap with the USA. In 2020 it is projected that China</w:t>
      </w:r>
      <w:r w:rsidR="007E7052" w:rsidRPr="007E7052">
        <w:rPr>
          <w:rStyle w:val="StyleBoldUnderline"/>
        </w:rPr>
        <w:t xml:space="preserve"> </w:t>
      </w:r>
      <w:r w:rsidRPr="007E7052">
        <w:rPr>
          <w:rStyle w:val="StyleBoldUnderline"/>
        </w:rPr>
        <w:t>will account for almost a ﬁfth of Latin American exports and a sixth of</w:t>
      </w:r>
      <w:r w:rsidR="007E7052" w:rsidRPr="007E7052">
        <w:rPr>
          <w:rStyle w:val="StyleBoldUnderline"/>
        </w:rPr>
        <w:t xml:space="preserve"> </w:t>
      </w:r>
      <w:r w:rsidRPr="007E7052">
        <w:rPr>
          <w:rStyle w:val="StyleBoldUnderline"/>
        </w:rPr>
        <w:t>imports.</w:t>
      </w:r>
      <w:r w:rsidR="00A2561D" w:rsidRPr="00A2561D">
        <w:rPr>
          <w:rStyle w:val="StyleBoldUnderline"/>
          <w:b w:val="0"/>
          <w:sz w:val="12"/>
          <w:u w:val="none"/>
        </w:rPr>
        <w:t>¶</w:t>
      </w:r>
      <w:r w:rsidR="007E7052" w:rsidRPr="007E7052">
        <w:rPr>
          <w:rStyle w:val="StyleBoldUnderline"/>
        </w:rPr>
        <w:t xml:space="preserve"> </w:t>
      </w:r>
      <w:r w:rsidRPr="007E7052">
        <w:t>In terms of FDI China’s role in the region continues to be marginal. Despite</w:t>
      </w:r>
      <w:r w:rsidR="007E7052" w:rsidRPr="007E7052">
        <w:t xml:space="preserve"> </w:t>
      </w:r>
      <w:r w:rsidRPr="007E7052">
        <w:t>the signiﬁcant recent growth of Chinese investment, in 2010 China accounted</w:t>
      </w:r>
      <w:r w:rsidR="007E7052" w:rsidRPr="007E7052">
        <w:t xml:space="preserve"> </w:t>
      </w:r>
      <w:r w:rsidRPr="007E7052">
        <w:t>for less than 0.3% of the total stock of foreign capital in the region and its</w:t>
      </w:r>
      <w:r w:rsidR="007E7052" w:rsidRPr="007E7052">
        <w:t xml:space="preserve"> </w:t>
      </w:r>
      <w:r w:rsidRPr="007E7052">
        <w:t>share of FDI inﬂows in that year was only 0.8%.47 Even though the o</w:t>
      </w:r>
      <w:r w:rsidRPr="007E7052">
        <w:rPr>
          <w:rFonts w:ascii="Cambria Math" w:hAnsi="Cambria Math" w:cs="Cambria Math"/>
        </w:rPr>
        <w:t>ﬃ</w:t>
      </w:r>
      <w:r w:rsidRPr="007E7052">
        <w:t>cial</w:t>
      </w:r>
      <w:r w:rsidR="007E7052" w:rsidRPr="007E7052">
        <w:t xml:space="preserve"> </w:t>
      </w:r>
      <w:r w:rsidRPr="007E7052">
        <w:t>ﬁgures may underestimate the true extent of Chinese FDI and a number of</w:t>
      </w:r>
      <w:r w:rsidR="007E7052" w:rsidRPr="007E7052">
        <w:t xml:space="preserve"> </w:t>
      </w:r>
      <w:r w:rsidRPr="007E7052">
        <w:t>major new investments were made in 2010, the role of Chinese ﬁrms in the</w:t>
      </w:r>
      <w:r w:rsidR="007E7052" w:rsidRPr="007E7052">
        <w:t xml:space="preserve"> </w:t>
      </w:r>
      <w:r w:rsidRPr="007E7052">
        <w:t xml:space="preserve">region remains very limited. </w:t>
      </w:r>
      <w:r w:rsidRPr="007E7052">
        <w:rPr>
          <w:rStyle w:val="StyleBoldUnderline"/>
        </w:rPr>
        <w:t>As they continue to expand globally, their</w:t>
      </w:r>
      <w:r w:rsidR="007E7052" w:rsidRPr="007E7052">
        <w:rPr>
          <w:rStyle w:val="StyleBoldUnderline"/>
        </w:rPr>
        <w:t xml:space="preserve"> </w:t>
      </w:r>
      <w:r w:rsidRPr="007E7052">
        <w:rPr>
          <w:rStyle w:val="StyleBoldUnderline"/>
        </w:rPr>
        <w:t>presence in Latin America is likely to become more signiﬁcant in the future.</w:t>
      </w:r>
      <w:r w:rsidR="007E7052" w:rsidRPr="007E7052">
        <w:t xml:space="preserve"> </w:t>
      </w:r>
      <w:r w:rsidRPr="007E7052">
        <w:t>Nevertheless Chinese FDI is starting from such a low base that it will be some</w:t>
      </w:r>
      <w:r w:rsidR="007E7052" w:rsidRPr="007E7052">
        <w:t xml:space="preserve"> </w:t>
      </w:r>
      <w:r w:rsidRPr="007E7052">
        <w:t>time before it achieves levels comparable to that of US or EU FDI in the</w:t>
      </w:r>
      <w:r w:rsidR="007E7052" w:rsidRPr="007E7052">
        <w:t xml:space="preserve"> </w:t>
      </w:r>
      <w:r w:rsidRPr="007E7052">
        <w:t>region.</w:t>
      </w:r>
      <w:r w:rsidR="00A2561D" w:rsidRPr="00A2561D">
        <w:rPr>
          <w:sz w:val="12"/>
        </w:rPr>
        <w:t>¶</w:t>
      </w:r>
      <w:r w:rsidR="007E7052" w:rsidRPr="007E7052">
        <w:t xml:space="preserve"> </w:t>
      </w:r>
      <w:r w:rsidRPr="007E7052">
        <w:rPr>
          <w:rStyle w:val="StyleBoldUnderline"/>
        </w:rPr>
        <w:t>The global ﬁnancial crisis provides a good test of the extent to which China</w:t>
      </w:r>
      <w:r w:rsidR="007E7052" w:rsidRPr="007E7052">
        <w:rPr>
          <w:rStyle w:val="StyleBoldUnderline"/>
        </w:rPr>
        <w:t xml:space="preserve"> </w:t>
      </w:r>
      <w:r w:rsidRPr="007E7052">
        <w:rPr>
          <w:rStyle w:val="StyleBoldUnderline"/>
        </w:rPr>
        <w:t>has emerged as a key driver of economic growth</w:t>
      </w:r>
      <w:r w:rsidRPr="007E7052">
        <w:t xml:space="preserve"> in Latin America, making</w:t>
      </w:r>
      <w:r w:rsidR="007E7052" w:rsidRPr="007E7052">
        <w:t xml:space="preserve"> </w:t>
      </w:r>
      <w:r w:rsidRPr="007E7052">
        <w:t>the region less vulnerable to ﬂuctuations in the US economy. The crisis had a</w:t>
      </w:r>
      <w:r w:rsidR="007E7052" w:rsidRPr="007E7052">
        <w:t xml:space="preserve"> </w:t>
      </w:r>
      <w:r w:rsidRPr="007E7052">
        <w:t>major impact on Latin American exports in 2009, with a decline in value of</w:t>
      </w:r>
      <w:r w:rsidR="007E7052" w:rsidRPr="007E7052">
        <w:t xml:space="preserve"> </w:t>
      </w:r>
      <w:r w:rsidRPr="007E7052">
        <w:t>23% compared to 2008.48 Exports to the USA fell by 26% and to the</w:t>
      </w:r>
      <w:r w:rsidR="007E7052" w:rsidRPr="007E7052">
        <w:t xml:space="preserve"> </w:t>
      </w:r>
      <w:r w:rsidRPr="007E7052">
        <w:t>European Union by 28%. In stark contrast Latin American exports to China</w:t>
      </w:r>
      <w:r w:rsidR="007E7052" w:rsidRPr="007E7052">
        <w:t xml:space="preserve"> </w:t>
      </w:r>
      <w:r w:rsidRPr="007E7052">
        <w:t>continued to increase in 2009, by 7.5%, reﬂecting the continued growth of the</w:t>
      </w:r>
      <w:r w:rsidR="007E7052" w:rsidRPr="007E7052">
        <w:t xml:space="preserve"> </w:t>
      </w:r>
      <w:r w:rsidRPr="007E7052">
        <w:t>Chinese economy through the crisis (see Table 10). This has led ECLAC to</w:t>
      </w:r>
      <w:r w:rsidR="007E7052" w:rsidRPr="007E7052">
        <w:t xml:space="preserve"> </w:t>
      </w:r>
      <w:r w:rsidRPr="007E7052">
        <w:t>claim that ‘</w:t>
      </w:r>
      <w:r w:rsidRPr="007E7052">
        <w:rPr>
          <w:rStyle w:val="StyleBoldUnderline"/>
        </w:rPr>
        <w:t>China’s economic dynamism has come to the rescue of Latin</w:t>
      </w:r>
      <w:r w:rsidR="007E7052" w:rsidRPr="007E7052">
        <w:rPr>
          <w:rStyle w:val="StyleBoldUnderline"/>
        </w:rPr>
        <w:t xml:space="preserve"> </w:t>
      </w:r>
      <w:r w:rsidRPr="007E7052">
        <w:rPr>
          <w:rStyle w:val="StyleBoldUnderline"/>
        </w:rPr>
        <w:t>America and the Caribbean’s exports</w:t>
      </w:r>
      <w:r w:rsidRPr="007E7052">
        <w:t>’.</w:t>
      </w:r>
    </w:p>
    <w:p w14:paraId="10F97976" w14:textId="77777777" w:rsidR="004F7161" w:rsidRDefault="004F7161" w:rsidP="004F7161">
      <w:pPr>
        <w:pStyle w:val="Heading4"/>
      </w:pPr>
      <w:r>
        <w:t>Latin America key to Chinese economy</w:t>
      </w:r>
    </w:p>
    <w:p w14:paraId="5275E0C2" w14:textId="2FEBC5AF" w:rsidR="005A70C2" w:rsidRDefault="004F7161" w:rsidP="004F7161">
      <w:r w:rsidRPr="004F7161">
        <w:rPr>
          <w:rStyle w:val="StyleStyleBold12pt"/>
        </w:rPr>
        <w:t>Li, P</w:t>
      </w:r>
      <w:r w:rsidR="00A2561D">
        <w:rPr>
          <w:rStyle w:val="StyleStyleBold12pt"/>
        </w:rPr>
        <w:t xml:space="preserve">rofessor of Political Science, </w:t>
      </w:r>
      <w:r w:rsidRPr="004F7161">
        <w:rPr>
          <w:rStyle w:val="StyleStyleBold12pt"/>
        </w:rPr>
        <w:t>7</w:t>
      </w:r>
      <w:r w:rsidRPr="004F7161">
        <w:t xml:space="preserve"> </w:t>
      </w:r>
    </w:p>
    <w:p w14:paraId="4DB556BE" w14:textId="030BA0AC" w:rsidR="004F7161" w:rsidRPr="004F7161" w:rsidRDefault="005A70C2" w:rsidP="004F7161">
      <w:r>
        <w:t>[</w:t>
      </w:r>
      <w:r w:rsidR="004F7161" w:rsidRPr="004F7161">
        <w:t>joined Merrimack College in 1994 after having taught at Texas A&amp;M - Kingsville and Weber State University, “China’s growing interest in Latin America and its implications", J</w:t>
      </w:r>
      <w:r>
        <w:t>ournal of Strategic Studies</w:t>
      </w:r>
      <w:r w:rsidR="00A2561D">
        <w:t>,</w:t>
      </w:r>
      <w:r>
        <w:t xml:space="preserve"> PB]</w:t>
      </w:r>
    </w:p>
    <w:p w14:paraId="40CD9DAD" w14:textId="77777777" w:rsidR="004F7161" w:rsidRPr="00B27461" w:rsidRDefault="004F7161" w:rsidP="004F7161">
      <w:pPr>
        <w:rPr>
          <w:sz w:val="16"/>
        </w:rPr>
      </w:pPr>
    </w:p>
    <w:p w14:paraId="04AA3680" w14:textId="0A1A2EB3" w:rsidR="004F7161" w:rsidRDefault="004F7161" w:rsidP="0011610B">
      <w:pPr>
        <w:rPr>
          <w:rStyle w:val="StyleBoldUnderline"/>
        </w:rPr>
      </w:pPr>
      <w:r w:rsidRPr="004F7161">
        <w:t xml:space="preserve">Among the consequences of Deng Xiaoping’s modernization strategy has been an explosive growth of China’s trade with the world.19 With its share in the world trade expected to more than triple by 2020, </w:t>
      </w:r>
      <w:r w:rsidRPr="004F7161">
        <w:rPr>
          <w:rStyle w:val="StyleBoldUnderline"/>
        </w:rPr>
        <w:t>China will most likely become the second largest trading nation</w:t>
      </w:r>
      <w:r w:rsidRPr="004F7161">
        <w:t xml:space="preserve">, after the United States.20 It has already become the third largest exporter behind the United States and Germany and an emerging exporter of capital. Its total foreign exchange reserves topped $1 trillion and its gross national income reached $2.3 trillion in 2006.21 </w:t>
      </w:r>
      <w:r w:rsidRPr="004F7161">
        <w:rPr>
          <w:rStyle w:val="StyleBoldUnderline"/>
        </w:rPr>
        <w:t xml:space="preserve">As its economic clout increases, China has three major goals: </w:t>
      </w:r>
      <w:r w:rsidRPr="004F7161">
        <w:t xml:space="preserve">(a) </w:t>
      </w:r>
      <w:r w:rsidRPr="004F7161">
        <w:rPr>
          <w:rStyle w:val="StyleBoldUnderline"/>
        </w:rPr>
        <w:t>to gain recognition of full market status;</w:t>
      </w:r>
      <w:r w:rsidRPr="004F7161">
        <w:t xml:space="preserve">22 (b) </w:t>
      </w:r>
      <w:r w:rsidRPr="004F7161">
        <w:rPr>
          <w:rStyle w:val="StyleBoldUnderline"/>
        </w:rPr>
        <w:t>to secure the raw materials it needs and to diversify the sources in order to reduce the country’s vulnerability;</w:t>
      </w:r>
      <w:r w:rsidRPr="004F7161">
        <w:t xml:space="preserve"> (c) </w:t>
      </w:r>
      <w:r w:rsidRPr="004F7161">
        <w:rPr>
          <w:rStyle w:val="StyleBoldUnderline"/>
        </w:rPr>
        <w:t>to maintain a high level of access to the market in order to assure the exports of its dynamic manufactured products.</w:t>
      </w:r>
      <w:r w:rsidRPr="004F7161">
        <w:t xml:space="preserve"> </w:t>
      </w:r>
      <w:r w:rsidRPr="004F7161">
        <w:rPr>
          <w:rStyle w:val="Emphasis"/>
          <w:sz w:val="24"/>
        </w:rPr>
        <w:t>Latin America plays a role in satisfying each of these goals</w:t>
      </w:r>
      <w:r w:rsidRPr="004F7161">
        <w:rPr>
          <w:rStyle w:val="StyleBoldUnderline"/>
        </w:rPr>
        <w:t>.</w:t>
      </w:r>
      <w:r w:rsidRPr="004F7161">
        <w:t xml:space="preserve"> Though China’s relations with that continent have important political and security aspects, at present the most prominent dimension is economic. </w:t>
      </w:r>
      <w:r w:rsidRPr="004F7161">
        <w:rPr>
          <w:rStyle w:val="StyleBoldUnderline"/>
        </w:rPr>
        <w:t>The region exhibits many features that complement the Chinese needs and strategy</w:t>
      </w:r>
      <w:r w:rsidRPr="004F7161">
        <w:t xml:space="preserve">: Latin America has an abundance of raw materials and agricultural products and the region is in a good position to supply China with services such as tourism. </w:t>
      </w:r>
      <w:r w:rsidRPr="004F7161">
        <w:rPr>
          <w:rStyle w:val="StyleBoldUnderline"/>
        </w:rPr>
        <w:t>It has potential to consume Chinese exports and thereby to encourage their diversiﬁcation.</w:t>
      </w:r>
    </w:p>
    <w:p w14:paraId="7F643159" w14:textId="77777777" w:rsidR="00C2641A" w:rsidRPr="00070F19" w:rsidRDefault="00C2641A" w:rsidP="00C2641A">
      <w:pPr>
        <w:pStyle w:val="Heading4"/>
      </w:pPr>
      <w:r>
        <w:t>Latin America key to Chinese economy – dependent on export growth</w:t>
      </w:r>
    </w:p>
    <w:p w14:paraId="41C62256" w14:textId="701F8EA5" w:rsidR="00C2641A" w:rsidRPr="00C2641A" w:rsidRDefault="00C2641A" w:rsidP="00C2641A">
      <w:r w:rsidRPr="00C2641A">
        <w:rPr>
          <w:rStyle w:val="StyleStyleBold12pt"/>
        </w:rPr>
        <w:t>Jenkins, professor of development economics over thirty years’ experience of research in developing countries with a particular interest in Latin America</w:t>
      </w:r>
      <w:r w:rsidR="00A2561D">
        <w:rPr>
          <w:rStyle w:val="StyleStyleBold12pt"/>
        </w:rPr>
        <w:t>,</w:t>
      </w:r>
      <w:r w:rsidRPr="00C2641A">
        <w:rPr>
          <w:rStyle w:val="StyleStyleBold12pt"/>
        </w:rPr>
        <w:t xml:space="preserve"> 13</w:t>
      </w:r>
      <w:r w:rsidR="005A70C2">
        <w:t xml:space="preserve">  [</w:t>
      </w:r>
      <w:r w:rsidRPr="00C2641A">
        <w:t>Rhys Jenkins 6/11/13, “Latin America and China- A New Dependency?”, http://www.tandfonline.com/doi/abs/10.1080/01</w:t>
      </w:r>
      <w:r w:rsidR="005A70C2">
        <w:t>436597.2012.691834#.UbphhvlQFsk]</w:t>
      </w:r>
    </w:p>
    <w:p w14:paraId="69201295" w14:textId="77777777" w:rsidR="00C2641A" w:rsidRPr="00B27461" w:rsidRDefault="00C2641A" w:rsidP="00C2641A">
      <w:pPr>
        <w:ind w:left="-150"/>
        <w:rPr>
          <w:sz w:val="16"/>
        </w:rPr>
      </w:pPr>
    </w:p>
    <w:p w14:paraId="74586D40" w14:textId="7921DA47" w:rsidR="00C2641A" w:rsidRPr="00C2641A" w:rsidRDefault="00C2641A" w:rsidP="0011610B">
      <w:r w:rsidRPr="00C2641A">
        <w:t xml:space="preserve">Nevertheless, the trend over the past decade has been for the </w:t>
      </w:r>
      <w:r w:rsidRPr="00C2641A">
        <w:rPr>
          <w:rStyle w:val="StyleBoldUnderline"/>
        </w:rPr>
        <w:t>USA’s share in both Latin American imports and exports to decline while that of the EU</w:t>
      </w:r>
      <w:r>
        <w:rPr>
          <w:rStyle w:val="StyleBoldUnderline"/>
        </w:rPr>
        <w:t xml:space="preserve"> </w:t>
      </w:r>
      <w:r w:rsidRPr="00C2641A">
        <w:rPr>
          <w:rStyle w:val="StyleBoldUnderline"/>
        </w:rPr>
        <w:t>has remained roughly constant and China’s has increased signiﬁcantly</w:t>
      </w:r>
      <w:r w:rsidRPr="00C2641A">
        <w:t xml:space="preserve">. </w:t>
      </w:r>
      <w:r w:rsidRPr="00C2641A">
        <w:rPr>
          <w:rStyle w:val="StyleBoldUnderline"/>
        </w:rPr>
        <w:t>The</w:t>
      </w:r>
      <w:r>
        <w:rPr>
          <w:rStyle w:val="StyleBoldUnderline"/>
        </w:rPr>
        <w:t xml:space="preserve"> </w:t>
      </w:r>
      <w:r w:rsidRPr="00C2641A">
        <w:rPr>
          <w:rStyle w:val="StyleBoldUnderline"/>
        </w:rPr>
        <w:t>Economic Commission for Latin America has projected, based on data for 16</w:t>
      </w:r>
      <w:r>
        <w:rPr>
          <w:rStyle w:val="StyleBoldUnderline"/>
        </w:rPr>
        <w:t xml:space="preserve"> </w:t>
      </w:r>
      <w:r w:rsidRPr="00C2641A">
        <w:rPr>
          <w:rStyle w:val="StyleBoldUnderline"/>
        </w:rPr>
        <w:t>Latin American countries, that, by 2020, China will have overtaken the EU</w:t>
      </w:r>
      <w:r>
        <w:rPr>
          <w:rStyle w:val="StyleBoldUnderline"/>
        </w:rPr>
        <w:t xml:space="preserve"> </w:t>
      </w:r>
      <w:r w:rsidRPr="00C2641A">
        <w:rPr>
          <w:rStyle w:val="StyleBoldUnderline"/>
        </w:rPr>
        <w:t>as both an export destination and as a source of imports for the region, and</w:t>
      </w:r>
      <w:r>
        <w:rPr>
          <w:rStyle w:val="StyleBoldUnderline"/>
        </w:rPr>
        <w:t xml:space="preserve"> </w:t>
      </w:r>
      <w:r w:rsidRPr="00C2641A">
        <w:rPr>
          <w:rStyle w:val="StyleBoldUnderline"/>
        </w:rPr>
        <w:t>will have narrowed the gap with the USA. In 2020 it is projected that China</w:t>
      </w:r>
      <w:r>
        <w:rPr>
          <w:rStyle w:val="StyleBoldUnderline"/>
        </w:rPr>
        <w:t xml:space="preserve"> </w:t>
      </w:r>
      <w:r w:rsidRPr="00C2641A">
        <w:rPr>
          <w:rStyle w:val="StyleBoldUnderline"/>
        </w:rPr>
        <w:t>will account for almost a ﬁfth of Latin American exports and a sixth of</w:t>
      </w:r>
      <w:r>
        <w:rPr>
          <w:rStyle w:val="StyleBoldUnderline"/>
        </w:rPr>
        <w:t xml:space="preserve"> </w:t>
      </w:r>
      <w:r w:rsidRPr="00C2641A">
        <w:rPr>
          <w:rStyle w:val="StyleBoldUnderline"/>
        </w:rPr>
        <w:t>imports.</w:t>
      </w:r>
      <w:r w:rsidRPr="00C2641A">
        <w:rPr>
          <w:rStyle w:val="StyleBoldUnderline"/>
          <w:sz w:val="12"/>
        </w:rPr>
        <w:t xml:space="preserve">¶ </w:t>
      </w:r>
      <w:r w:rsidRPr="00C2641A">
        <w:t>In terms of FDI China’s role in the region continues to be marginal. Despite</w:t>
      </w:r>
      <w:r>
        <w:t xml:space="preserve"> </w:t>
      </w:r>
      <w:r w:rsidRPr="00C2641A">
        <w:t>the signiﬁcant recent growth of Chinese investment, in 2010 China accounted</w:t>
      </w:r>
      <w:r>
        <w:t xml:space="preserve"> </w:t>
      </w:r>
      <w:r w:rsidRPr="00C2641A">
        <w:t>for less than 0.3% of the total stock of foreign capital in the region and its</w:t>
      </w:r>
      <w:r>
        <w:t xml:space="preserve"> </w:t>
      </w:r>
      <w:r w:rsidRPr="00C2641A">
        <w:t>share of FDI inﬂows in that year was only 0.8%.47 Even though the o</w:t>
      </w:r>
      <w:r w:rsidRPr="00C2641A">
        <w:rPr>
          <w:rFonts w:ascii="Cambria Math" w:hAnsi="Cambria Math" w:cs="Cambria Math"/>
        </w:rPr>
        <w:t>ﬃ</w:t>
      </w:r>
      <w:r w:rsidRPr="00C2641A">
        <w:t>cial</w:t>
      </w:r>
      <w:r>
        <w:t xml:space="preserve"> </w:t>
      </w:r>
      <w:r w:rsidRPr="00C2641A">
        <w:t>ﬁgures may underestimate the true extent of Chinese FDI and a number of</w:t>
      </w:r>
      <w:r>
        <w:t xml:space="preserve"> </w:t>
      </w:r>
      <w:r w:rsidRPr="00C2641A">
        <w:t>major new investments were made in 2010, the role of Chinese ﬁrms in the</w:t>
      </w:r>
      <w:r>
        <w:t xml:space="preserve"> </w:t>
      </w:r>
      <w:r w:rsidRPr="00C2641A">
        <w:t xml:space="preserve">region remains very limited. </w:t>
      </w:r>
      <w:r w:rsidRPr="00C2641A">
        <w:rPr>
          <w:rStyle w:val="StyleBoldUnderline"/>
        </w:rPr>
        <w:t>As they continue to expand globally, their</w:t>
      </w:r>
      <w:r>
        <w:rPr>
          <w:rStyle w:val="StyleBoldUnderline"/>
        </w:rPr>
        <w:t xml:space="preserve"> </w:t>
      </w:r>
      <w:r w:rsidRPr="00C2641A">
        <w:rPr>
          <w:rStyle w:val="StyleBoldUnderline"/>
        </w:rPr>
        <w:t>presence in Latin America is likely to become more signiﬁcant in the future.</w:t>
      </w:r>
      <w:r>
        <w:t xml:space="preserve"> </w:t>
      </w:r>
      <w:r w:rsidRPr="00C2641A">
        <w:t>Nevertheless Chinese FDI is starting from such a low base that it will be some</w:t>
      </w:r>
      <w:r>
        <w:t xml:space="preserve"> </w:t>
      </w:r>
      <w:r w:rsidRPr="00C2641A">
        <w:t>time before it achieves levels comparable to that of US or EU FDI in the</w:t>
      </w:r>
      <w:r>
        <w:t xml:space="preserve"> </w:t>
      </w:r>
      <w:r w:rsidRPr="00C2641A">
        <w:t>region.</w:t>
      </w:r>
      <w:r w:rsidRPr="00C2641A">
        <w:rPr>
          <w:sz w:val="12"/>
        </w:rPr>
        <w:t xml:space="preserve">¶ </w:t>
      </w:r>
      <w:r w:rsidRPr="00C2641A">
        <w:rPr>
          <w:rStyle w:val="StyleBoldUnderline"/>
        </w:rPr>
        <w:t>The global ﬁnancial crisis provides a good test of the extent to which China</w:t>
      </w:r>
      <w:r>
        <w:rPr>
          <w:rStyle w:val="StyleBoldUnderline"/>
        </w:rPr>
        <w:t xml:space="preserve"> </w:t>
      </w:r>
      <w:r w:rsidRPr="00C2641A">
        <w:rPr>
          <w:rStyle w:val="StyleBoldUnderline"/>
        </w:rPr>
        <w:t>has emerged as a key driver of economic growth</w:t>
      </w:r>
      <w:r w:rsidRPr="00C2641A">
        <w:t xml:space="preserve"> in Latin America, making</w:t>
      </w:r>
      <w:r>
        <w:t xml:space="preserve"> </w:t>
      </w:r>
      <w:r w:rsidRPr="00C2641A">
        <w:t>the region less vulnerable to ﬂuctuations in the US economy. The crisis had a</w:t>
      </w:r>
      <w:r>
        <w:t xml:space="preserve"> </w:t>
      </w:r>
      <w:r w:rsidRPr="00C2641A">
        <w:t>major impact on Latin American exports in 2009, with a decline in value of</w:t>
      </w:r>
      <w:r>
        <w:t xml:space="preserve"> </w:t>
      </w:r>
      <w:r w:rsidRPr="00C2641A">
        <w:t>23% compared to 2008.48 Exports to the USA fell by 26% and to the</w:t>
      </w:r>
      <w:r>
        <w:t xml:space="preserve"> </w:t>
      </w:r>
      <w:r w:rsidRPr="00C2641A">
        <w:t>European Union by 28%. In stark contrast Latin American exports to China</w:t>
      </w:r>
      <w:r>
        <w:t xml:space="preserve"> </w:t>
      </w:r>
      <w:r w:rsidRPr="00C2641A">
        <w:t>continued to increase in 2009, by 7.5%, reﬂecting the continued growth of the</w:t>
      </w:r>
      <w:r>
        <w:t xml:space="preserve"> </w:t>
      </w:r>
      <w:r w:rsidRPr="00C2641A">
        <w:t>Chinese economy through the crisis (see Table 10). This has led ECLAC to</w:t>
      </w:r>
      <w:r>
        <w:t xml:space="preserve"> </w:t>
      </w:r>
      <w:r w:rsidRPr="00C2641A">
        <w:t>claim that ‘</w:t>
      </w:r>
      <w:r w:rsidRPr="00C2641A">
        <w:rPr>
          <w:rStyle w:val="StyleBoldUnderline"/>
        </w:rPr>
        <w:t>China’s economic dynamism has come to the rescue of Latin</w:t>
      </w:r>
      <w:r>
        <w:rPr>
          <w:rStyle w:val="StyleBoldUnderline"/>
        </w:rPr>
        <w:t xml:space="preserve"> </w:t>
      </w:r>
      <w:r w:rsidRPr="00C2641A">
        <w:rPr>
          <w:rStyle w:val="StyleBoldUnderline"/>
        </w:rPr>
        <w:t>America and the Caribbean’s exports</w:t>
      </w:r>
      <w:r w:rsidRPr="00C2641A">
        <w:t>’.</w:t>
      </w:r>
    </w:p>
    <w:p w14:paraId="4EDB4D0A" w14:textId="4E275BEA" w:rsidR="0011610B" w:rsidRDefault="0011610B" w:rsidP="0011610B">
      <w:pPr>
        <w:pStyle w:val="Heading3"/>
      </w:pPr>
      <w:r>
        <w:t>Impact- Securities</w:t>
      </w:r>
    </w:p>
    <w:p w14:paraId="708F96B2" w14:textId="77777777" w:rsidR="0011610B" w:rsidRDefault="0011610B" w:rsidP="0011610B">
      <w:pPr>
        <w:pStyle w:val="Heading4"/>
      </w:pPr>
      <w:r>
        <w:t xml:space="preserve">China holds much of US securities – China economic growth needed to keep these securities safe. </w:t>
      </w:r>
    </w:p>
    <w:p w14:paraId="0260A2D8" w14:textId="36449716" w:rsidR="005A70C2" w:rsidRDefault="0011610B" w:rsidP="00583D2C">
      <w:r w:rsidRPr="00583D2C">
        <w:rPr>
          <w:rStyle w:val="StyleStyleBold12pt"/>
        </w:rPr>
        <w:t>Morrison and Labonte</w:t>
      </w:r>
      <w:r w:rsidR="00B05450">
        <w:rPr>
          <w:rStyle w:val="StyleStyleBold12pt"/>
        </w:rPr>
        <w:t>,</w:t>
      </w:r>
      <w:r w:rsidRPr="00583D2C">
        <w:rPr>
          <w:rStyle w:val="StyleStyleBold12pt"/>
        </w:rPr>
        <w:t xml:space="preserve"> 12</w:t>
      </w:r>
      <w:r w:rsidRPr="00583D2C">
        <w:t xml:space="preserve"> </w:t>
      </w:r>
    </w:p>
    <w:p w14:paraId="4F951AAE" w14:textId="172D413C" w:rsidR="0011610B" w:rsidRPr="00583D2C" w:rsidRDefault="005A70C2" w:rsidP="00583D2C">
      <w:r>
        <w:t>[</w:t>
      </w:r>
      <w:r w:rsidR="0011610B" w:rsidRPr="00583D2C">
        <w:t>Wayne Morrison and Marc Labonte 12/6/12 Congressional research service http://www.</w:t>
      </w:r>
      <w:r>
        <w:t>fas.org/sgp/crs/row/RL34314.pdf]</w:t>
      </w:r>
    </w:p>
    <w:p w14:paraId="262D7455" w14:textId="77777777" w:rsidR="0011610B" w:rsidRPr="00086023" w:rsidRDefault="0011610B" w:rsidP="0011610B">
      <w:pPr>
        <w:shd w:val="clear" w:color="auto" w:fill="FFFFFF"/>
        <w:spacing w:line="270" w:lineRule="atLeast"/>
        <w:rPr>
          <w:rFonts w:ascii="Times New Roman" w:hAnsi="Times New Roman" w:cs="Times New Roman"/>
          <w:sz w:val="18"/>
          <w:szCs w:val="18"/>
        </w:rPr>
      </w:pPr>
    </w:p>
    <w:p w14:paraId="51FCF6A9" w14:textId="635379BF" w:rsidR="0011610B" w:rsidRPr="005A70C2" w:rsidRDefault="0011610B" w:rsidP="0011610B">
      <w:pPr>
        <w:shd w:val="clear" w:color="auto" w:fill="FFFFFF"/>
        <w:spacing w:line="270" w:lineRule="atLeast"/>
        <w:rPr>
          <w:rFonts w:cs="Times New Roman"/>
        </w:rPr>
      </w:pPr>
      <w:r w:rsidRPr="005A70C2">
        <w:rPr>
          <w:rFonts w:cs="Times New Roman"/>
        </w:rPr>
        <w:t xml:space="preserve">The Department of the Treasury issues an </w:t>
      </w:r>
      <w:r w:rsidR="005A70C2" w:rsidRPr="005A70C2">
        <w:rPr>
          <w:rFonts w:cs="Times New Roman"/>
          <w:sz w:val="12"/>
        </w:rPr>
        <w:t>¶</w:t>
      </w:r>
      <w:r w:rsidRPr="005A70C2">
        <w:rPr>
          <w:rFonts w:cs="Times New Roman"/>
        </w:rPr>
        <w:t xml:space="preserve"> annual survey of foreign portfolio holdings of U.S. securities by country and reports data for the </w:t>
      </w:r>
      <w:r w:rsidR="005A70C2" w:rsidRPr="005A70C2">
        <w:rPr>
          <w:rFonts w:cs="Times New Roman"/>
          <w:sz w:val="12"/>
        </w:rPr>
        <w:t>¶</w:t>
      </w:r>
      <w:r w:rsidRPr="005A70C2">
        <w:rPr>
          <w:rFonts w:cs="Times New Roman"/>
        </w:rPr>
        <w:t xml:space="preserve"> previous year as of the end of June. 19</w:t>
      </w:r>
      <w:r w:rsidR="005A70C2" w:rsidRPr="005A70C2">
        <w:rPr>
          <w:rFonts w:cs="Times New Roman"/>
          <w:sz w:val="12"/>
        </w:rPr>
        <w:t>¶</w:t>
      </w:r>
      <w:r w:rsidRPr="005A70C2">
        <w:rPr>
          <w:rFonts w:cs="Times New Roman"/>
        </w:rPr>
        <w:t xml:space="preserve"> </w:t>
      </w:r>
      <w:r w:rsidRPr="005A70C2">
        <w:rPr>
          <w:rStyle w:val="StyleBoldUnderline"/>
        </w:rPr>
        <w:t>The latest Treasury</w:t>
      </w:r>
      <w:r w:rsidRPr="005A70C2">
        <w:rPr>
          <w:rFonts w:cs="Times New Roman"/>
        </w:rPr>
        <w:t xml:space="preserve"> survey of portfolio holdings of U.S. securities was issued on April 30, 2012.20</w:t>
      </w:r>
      <w:r w:rsidR="005A70C2" w:rsidRPr="005A70C2">
        <w:rPr>
          <w:rFonts w:cs="Times New Roman"/>
          <w:sz w:val="12"/>
        </w:rPr>
        <w:t>¶</w:t>
      </w:r>
      <w:r w:rsidRPr="005A70C2">
        <w:rPr>
          <w:rFonts w:cs="Times New Roman"/>
        </w:rPr>
        <w:t xml:space="preserve"> The </w:t>
      </w:r>
      <w:r w:rsidRPr="005A70C2">
        <w:rPr>
          <w:rStyle w:val="StyleBoldUnderline"/>
        </w:rPr>
        <w:t xml:space="preserve">report indicates that China’s total holdings of U.S. securities as of June 2011 were $1.7 </w:t>
      </w:r>
      <w:r w:rsidR="005A70C2" w:rsidRPr="005A70C2">
        <w:rPr>
          <w:rStyle w:val="StyleBoldUnderline"/>
          <w:b w:val="0"/>
          <w:sz w:val="12"/>
          <w:u w:val="none"/>
        </w:rPr>
        <w:t>¶</w:t>
      </w:r>
      <w:r w:rsidRPr="005A70C2">
        <w:rPr>
          <w:rStyle w:val="StyleBoldUnderline"/>
        </w:rPr>
        <w:t xml:space="preserve"> trillion. Treasury data indicated that China’s holdings of U.S. securities have increased much </w:t>
      </w:r>
      <w:r w:rsidR="005A70C2" w:rsidRPr="005A70C2">
        <w:rPr>
          <w:rStyle w:val="StyleBoldUnderline"/>
          <w:b w:val="0"/>
          <w:sz w:val="12"/>
          <w:u w:val="none"/>
        </w:rPr>
        <w:t>¶</w:t>
      </w:r>
      <w:r w:rsidRPr="005A70C2">
        <w:rPr>
          <w:rStyle w:val="StyleBoldUnderline"/>
        </w:rPr>
        <w:t xml:space="preserve"> faster than those of any other country</w:t>
      </w:r>
      <w:r w:rsidRPr="005A70C2">
        <w:rPr>
          <w:rFonts w:cs="Times New Roman"/>
        </w:rPr>
        <w:t xml:space="preserve">. From 2006-2011, China’s holding increased by over $1 </w:t>
      </w:r>
      <w:r w:rsidR="005A70C2" w:rsidRPr="005A70C2">
        <w:rPr>
          <w:rFonts w:cs="Times New Roman"/>
          <w:sz w:val="12"/>
        </w:rPr>
        <w:t>¶</w:t>
      </w:r>
      <w:r w:rsidRPr="005A70C2">
        <w:rPr>
          <w:rFonts w:cs="Times New Roman"/>
        </w:rPr>
        <w:t xml:space="preserve"> trillion (or 147%).21 China overtook Japan as the largest holder of U.S. securities in 2009, and, as </w:t>
      </w:r>
      <w:r w:rsidR="005A70C2" w:rsidRPr="005A70C2">
        <w:rPr>
          <w:rFonts w:cs="Times New Roman"/>
          <w:sz w:val="12"/>
        </w:rPr>
        <w:t>¶</w:t>
      </w:r>
      <w:r w:rsidRPr="005A70C2">
        <w:rPr>
          <w:rFonts w:cs="Times New Roman"/>
        </w:rPr>
        <w:t xml:space="preserve"> June 2011, its holdings were 9.0% higher than that those of Japan. As indicated in Figure 2, as </w:t>
      </w:r>
      <w:r w:rsidR="005A70C2" w:rsidRPr="005A70C2">
        <w:rPr>
          <w:rFonts w:cs="Times New Roman"/>
          <w:sz w:val="12"/>
        </w:rPr>
        <w:t>¶</w:t>
      </w:r>
      <w:r w:rsidRPr="005A70C2">
        <w:rPr>
          <w:rFonts w:cs="Times New Roman"/>
        </w:rPr>
        <w:t xml:space="preserve"> China’s FX reserves have risen rapidly, so </w:t>
      </w:r>
      <w:r w:rsidR="00583D2C" w:rsidRPr="005A70C2">
        <w:rPr>
          <w:rFonts w:cs="Times New Roman"/>
        </w:rPr>
        <w:t>has their holding</w:t>
      </w:r>
      <w:r w:rsidRPr="005A70C2">
        <w:rPr>
          <w:rFonts w:cs="Times New Roman"/>
        </w:rPr>
        <w:t xml:space="preserve"> of U.S. securities.</w:t>
      </w:r>
    </w:p>
    <w:p w14:paraId="2C07704E" w14:textId="2C5919E9" w:rsidR="00F057C6" w:rsidRDefault="00F057C6" w:rsidP="00F057C6">
      <w:pPr>
        <w:pStyle w:val="Heading3"/>
        <w:rPr>
          <w:rStyle w:val="Strong"/>
          <w:rFonts w:cs="Times New Roman"/>
          <w:b/>
          <w:bCs/>
        </w:rPr>
      </w:pPr>
      <w:r>
        <w:rPr>
          <w:rStyle w:val="Strong"/>
          <w:rFonts w:cs="Times New Roman"/>
          <w:b/>
          <w:bCs/>
        </w:rPr>
        <w:t>Impact- East Asian Economy</w:t>
      </w:r>
    </w:p>
    <w:p w14:paraId="4583691F" w14:textId="77777777" w:rsidR="00D448F8" w:rsidRDefault="00D448F8" w:rsidP="00D448F8">
      <w:pPr>
        <w:pStyle w:val="Heading4"/>
      </w:pPr>
      <w:r>
        <w:t>U.S.-China relations are key to prevent East Asia instability</w:t>
      </w:r>
    </w:p>
    <w:p w14:paraId="31A89A70" w14:textId="77777777" w:rsidR="005A70C2" w:rsidRDefault="00D448F8" w:rsidP="00D448F8">
      <w:pPr>
        <w:rPr>
          <w:rStyle w:val="StyleStyleBold12pt"/>
        </w:rPr>
      </w:pPr>
      <w:r w:rsidRPr="00207BB0">
        <w:rPr>
          <w:rStyle w:val="StyleStyleBold12pt"/>
        </w:rPr>
        <w:t xml:space="preserve">Bandow, senior fellow at the Cato Institute, 10 </w:t>
      </w:r>
    </w:p>
    <w:p w14:paraId="5D64A2AD" w14:textId="62AAC93D" w:rsidR="00D448F8" w:rsidRPr="005A70C2" w:rsidRDefault="00D448F8" w:rsidP="005A70C2">
      <w:r w:rsidRPr="005A70C2">
        <w:t>[Doug, 5-25-10, Cato Institute, “Engaging China to Maintain Peace in East Asia”, http://www.cato.org/publications/commentary/engaging-china-maintain-peace-east-asia, accessed 7-7-13, HG]</w:t>
      </w:r>
    </w:p>
    <w:p w14:paraId="38D88725" w14:textId="77777777" w:rsidR="005A70C2" w:rsidRPr="00207BB0" w:rsidRDefault="005A70C2" w:rsidP="00D448F8">
      <w:pPr>
        <w:rPr>
          <w:rStyle w:val="StyleStyleBold12pt"/>
          <w:b w:val="0"/>
        </w:rPr>
      </w:pPr>
    </w:p>
    <w:p w14:paraId="202EFBED" w14:textId="6C442ADC" w:rsidR="00D448F8" w:rsidRPr="00D448F8" w:rsidRDefault="00D448F8" w:rsidP="00D448F8">
      <w:pPr>
        <w:rPr>
          <w:b/>
          <w:sz w:val="26"/>
          <w:u w:val="single"/>
        </w:rPr>
      </w:pPr>
      <w:r w:rsidRPr="00EA17ED">
        <w:rPr>
          <w:rStyle w:val="StyleBoldUnderline"/>
        </w:rPr>
        <w:t>America’s relationship with Beijing will have a critical impact on the development of the 21st century.</w:t>
      </w:r>
      <w:r w:rsidRPr="00207BB0">
        <w:t xml:space="preserve"> Disagreements are inevitable; conflict is not.</w:t>
      </w:r>
      <w:r w:rsidR="005A70C2" w:rsidRPr="005A70C2">
        <w:rPr>
          <w:sz w:val="12"/>
        </w:rPr>
        <w:t xml:space="preserve">¶ </w:t>
      </w:r>
      <w:r w:rsidRPr="00EA17ED">
        <w:rPr>
          <w:rStyle w:val="StyleBoldUnderline"/>
        </w:rPr>
        <w:t xml:space="preserve">China is determined to take an increasingly important international role. It is entitled to do so. </w:t>
      </w:r>
      <w:r w:rsidRPr="00207BB0">
        <w:t>However, it should equally commit to acting responsibly.</w:t>
      </w:r>
      <w:r w:rsidR="005A70C2" w:rsidRPr="005A70C2">
        <w:rPr>
          <w:sz w:val="12"/>
        </w:rPr>
        <w:t xml:space="preserve">¶ </w:t>
      </w:r>
      <w:r w:rsidRPr="00EA17ED">
        <w:rPr>
          <w:rStyle w:val="StyleBoldUnderline"/>
        </w:rPr>
        <w:t>As the PRC grows economically, expands its military, and gains diplomatic influence, it will be able to greatly influence international events, especially in East Asia. If it does so for good rather than ill, its neighbors will be less likely to fear the emerging superpower. Most important, responsible Chinese policy will diminish the potential for military confrontation between Beijing and Asian states as well as the U.S.</w:t>
      </w:r>
      <w:r w:rsidR="005A70C2" w:rsidRPr="005A70C2">
        <w:rPr>
          <w:rStyle w:val="StyleBoldUnderline"/>
          <w:sz w:val="12"/>
        </w:rPr>
        <w:t xml:space="preserve">¶ </w:t>
      </w:r>
      <w:r w:rsidRPr="00207BB0">
        <w:t>In return, Washington should welcome China into the global leadership circle if its rise remains peaceful and responsible. American analysts have expressed concern about a Chinese military build-up intended to prevent U.S. intervention along the PRC’s border. But the U.S. cannot expect other states to accept American dominance forever. Any American attempt to contain Beijing is likely to spark — predictably — a hostile response from China.</w:t>
      </w:r>
      <w:r w:rsidR="005A70C2" w:rsidRPr="005A70C2">
        <w:rPr>
          <w:sz w:val="12"/>
        </w:rPr>
        <w:t xml:space="preserve">¶ </w:t>
      </w:r>
      <w:r w:rsidRPr="00207BB0">
        <w:t xml:space="preserve">Instead, Washington policymakers should prepare for a world in which reciprocity replaces diktat. </w:t>
      </w:r>
      <w:r w:rsidRPr="00EA17ED">
        <w:rPr>
          <w:rStyle w:val="StyleBoldUnderline"/>
        </w:rPr>
        <w:t>The U.S. could encourage Chinese responsibility by adopting policies that highlight the importance of the PRC’s role in promoting regional peace and stability</w:t>
      </w:r>
      <w:r w:rsidRPr="00207BB0">
        <w:t>. Such an approach is most needed to deal with the Korean peninsula and Taiwan.</w:t>
      </w:r>
      <w:r w:rsidR="005A70C2" w:rsidRPr="005A70C2">
        <w:rPr>
          <w:sz w:val="12"/>
        </w:rPr>
        <w:t xml:space="preserve">¶ </w:t>
      </w:r>
      <w:r w:rsidRPr="00207BB0">
        <w:t>For instance, Beijing could play a critical role in restraining and ultimately transforming the North. So far the PRC has declined to apply significant pressure on its long-time ally. In fact, North Korea’s Kim Jong-il recently visited China, presumably in pursuit of additional economic aid and investment.</w:t>
      </w:r>
      <w:r w:rsidR="005A70C2" w:rsidRPr="005A70C2">
        <w:rPr>
          <w:sz w:val="12"/>
        </w:rPr>
        <w:t xml:space="preserve">¶ </w:t>
      </w:r>
      <w:r w:rsidRPr="00207BB0">
        <w:t>His quid pro quo might have been a professed willingness to return to the Six-Party nuclear talks. But few analysts believe there is much chance of a nuclear deal whether or not these negotiations proceed — and almost certainly no chance unless the PRC is prepared to get tough with the North, including threatening to cut off generous food and energy shipments.</w:t>
      </w:r>
      <w:r w:rsidR="005A70C2" w:rsidRPr="005A70C2">
        <w:rPr>
          <w:sz w:val="12"/>
        </w:rPr>
        <w:t xml:space="preserve">¶ </w:t>
      </w:r>
      <w:r w:rsidRPr="00EA17ED">
        <w:rPr>
          <w:rStyle w:val="StyleBoldUnderline"/>
        </w:rPr>
        <w:t>To encourage Beijing, Washington should suggest that China would share the nightmare if an unstable North Korea expands its nuclear arsenal. The North’s nuclear program would yield concern even in the best of cases. But the so-called Democratic People’s Republic of Korea is no best case.</w:t>
      </w:r>
    </w:p>
    <w:p w14:paraId="7143BFB5" w14:textId="77777777" w:rsidR="00F057C6" w:rsidRPr="00DA2EAD" w:rsidRDefault="00F057C6" w:rsidP="00F057C6">
      <w:pPr>
        <w:pStyle w:val="Heading4"/>
      </w:pPr>
      <w:r>
        <w:t>US-China conflict collapses East Asian economy</w:t>
      </w:r>
    </w:p>
    <w:p w14:paraId="422F0220" w14:textId="77777777" w:rsidR="002D73FB" w:rsidRDefault="00F057C6" w:rsidP="00F057C6">
      <w:r w:rsidRPr="00DA2EAD">
        <w:rPr>
          <w:rStyle w:val="StyleStyleBold12pt"/>
        </w:rPr>
        <w:t>Dobbins et al., Former United States Ambassador to the European Union and as Assistant Secretary of State for European Affairs, 11</w:t>
      </w:r>
      <w:r>
        <w:t xml:space="preserve"> </w:t>
      </w:r>
    </w:p>
    <w:p w14:paraId="4F1E6835" w14:textId="679D2DBF" w:rsidR="00F057C6" w:rsidRDefault="00F057C6" w:rsidP="00F057C6">
      <w:r>
        <w:t xml:space="preserve">[James, David C. Gompert, </w:t>
      </w:r>
      <w:r w:rsidRPr="007A5B0C">
        <w:t>Adjunct Senior Fellow at the RAND Corporation</w:t>
      </w:r>
      <w:r>
        <w:t xml:space="preserve">, David Shlapak, </w:t>
      </w:r>
      <w:r w:rsidRPr="007A5B0C">
        <w:t xml:space="preserve">Senior International Policy </w:t>
      </w:r>
      <w:r>
        <w:t xml:space="preserve">Analyst at the RAND Corporation, Andrew Scobell, </w:t>
      </w:r>
      <w:r w:rsidRPr="00DA2EAD">
        <w:t>Senior Political Sc</w:t>
      </w:r>
      <w:r>
        <w:t>ientist at the RAND Corporation, RAND Corportaion, Arroyo Center, US Army, “</w:t>
      </w:r>
      <w:r w:rsidRPr="00DA2EAD">
        <w:t>Conflict with China</w:t>
      </w:r>
      <w:r>
        <w:t xml:space="preserve">: </w:t>
      </w:r>
      <w:r w:rsidRPr="00DA2EAD">
        <w:t>Prospects, Consequences, and Strategies for Deterrence</w:t>
      </w:r>
      <w:r>
        <w:t xml:space="preserve">,” </w:t>
      </w:r>
      <w:r w:rsidRPr="002D73FB">
        <w:t>http://www.rand.org/content/dam/rand/pubs/occasional_papers/2011/RAND_OP344.pdf</w:t>
      </w:r>
      <w:r>
        <w:t xml:space="preserve"> accessed 7-7-13 UR]</w:t>
      </w:r>
    </w:p>
    <w:p w14:paraId="13F0DD18" w14:textId="77777777" w:rsidR="002D73FB" w:rsidRPr="007A5B0C" w:rsidRDefault="002D73FB" w:rsidP="00F057C6"/>
    <w:p w14:paraId="7946CDFB" w14:textId="2996F341" w:rsidR="00F057C6" w:rsidRPr="00F057C6" w:rsidRDefault="00F057C6" w:rsidP="00F057C6">
      <w:r w:rsidRPr="00DA2EAD">
        <w:rPr>
          <w:rStyle w:val="StyleBoldUnderline"/>
        </w:rPr>
        <w:t>Sanctions have typically been an option of choice for the United States when the risks</w:t>
      </w:r>
      <w:r>
        <w:t xml:space="preserve">, poor cost-effectiveness, and opprobrium </w:t>
      </w:r>
      <w:r w:rsidRPr="00DA2EAD">
        <w:rPr>
          <w:rStyle w:val="StyleBoldUnderline"/>
        </w:rPr>
        <w:t>associated with military force are too great. But China is far from typical, given the scale and intensity of Sino-U.S. economic interdependence</w:t>
      </w:r>
      <w:r>
        <w:t xml:space="preserve">. It is true that for China the loss of export revenue, interest and liquidity of credit, investment returns, and critical imports (oil, food, and commodities) would have a calamitous </w:t>
      </w:r>
      <w:r w:rsidR="00B05450">
        <w:t>effect on its eco</w:t>
      </w:r>
      <w:r>
        <w:t xml:space="preserve">nomic and possibly domestic stability. However, the effects on U.S. equity and credit markets, the value of the dollar, inflation, investment, consumption, and employment—while less as a percent of GDP—would also be devastating, and lasting. </w:t>
      </w:r>
      <w:r w:rsidRPr="00DA2EAD">
        <w:rPr>
          <w:rStyle w:val="StyleBoldUnderline"/>
        </w:rPr>
        <w:t>Economic war against China would more accurately be described as economic war with China, America’s principal creditor and source of manufactured goods. Such war would likely lead to a global contraction much worse than the one of 2008–2009.</w:t>
      </w:r>
      <w:r w:rsidR="002D73FB" w:rsidRPr="002D73FB">
        <w:rPr>
          <w:rStyle w:val="StyleBoldUnderline"/>
          <w:sz w:val="12"/>
        </w:rPr>
        <w:t xml:space="preserve">¶ </w:t>
      </w:r>
      <w:r>
        <w:t xml:space="preserve">Thus, </w:t>
      </w:r>
      <w:r w:rsidRPr="00DA2EAD">
        <w:rPr>
          <w:rStyle w:val="StyleBoldUnderline"/>
        </w:rPr>
        <w:t>the question</w:t>
      </w:r>
      <w:r>
        <w:t>—a very fateful question—</w:t>
      </w:r>
      <w:r w:rsidRPr="00DA2EAD">
        <w:rPr>
          <w:rStyle w:val="StyleBoldUnderline"/>
        </w:rPr>
        <w:t>for the United States is whether it could design economic measures that could hit China disproportion</w:t>
      </w:r>
      <w:r w:rsidR="00B05450">
        <w:rPr>
          <w:rStyle w:val="StyleBoldUnderline"/>
        </w:rPr>
        <w:t>ately hard, even while acknowl</w:t>
      </w:r>
      <w:r w:rsidRPr="00DA2EAD">
        <w:rPr>
          <w:rStyle w:val="StyleBoldUnderline"/>
        </w:rPr>
        <w:t>edging the impact on the U.S. and world economies.</w:t>
      </w:r>
      <w:r>
        <w:t xml:space="preserve"> One such measure would be interference with seaborne oil shipments to China (food presumably being off-limits even in war). How- ever, </w:t>
      </w:r>
      <w:r w:rsidRPr="00DA2EAD">
        <w:rPr>
          <w:rStyle w:val="StyleBoldUnderline"/>
        </w:rPr>
        <w:t>oil-transport routes and arrangements are such that the entire region, including Japan, would suffer some level of disruption</w:t>
      </w:r>
      <w:r w:rsidRPr="007A5B0C">
        <w:t xml:space="preserve"> as a result of a distant U.S. blockade of Chinese trade. Of course, </w:t>
      </w:r>
      <w:r w:rsidRPr="00DA2EAD">
        <w:rPr>
          <w:rStyle w:val="StyleBoldUnderline"/>
        </w:rPr>
        <w:t>China would consider such an action to be a major escalation aimed at crippling its economy and endangering domestic stability and the regime itself.</w:t>
      </w:r>
      <w:r w:rsidRPr="007A5B0C">
        <w:t xml:space="preserve"> China has been expanding its strategic oil reserve and building oil and gas pipelines to Central Asia in order to mitigate such dangers and would likely retaliate by other means.</w:t>
      </w:r>
    </w:p>
    <w:p w14:paraId="03CAC3D1" w14:textId="14C6E998" w:rsidR="00556EF2" w:rsidRDefault="00556EF2" w:rsidP="00556EF2">
      <w:pPr>
        <w:pStyle w:val="Heading2"/>
      </w:pPr>
      <w:r>
        <w:t>U.S.-China Conflict Module</w:t>
      </w:r>
    </w:p>
    <w:p w14:paraId="08467EDD" w14:textId="69A13627" w:rsidR="002A1920" w:rsidRDefault="007D56B9" w:rsidP="002A1920">
      <w:pPr>
        <w:pStyle w:val="Heading3"/>
      </w:pPr>
      <w:r>
        <w:t xml:space="preserve">UQ- </w:t>
      </w:r>
      <w:r w:rsidR="003603DD">
        <w:t>Brink Now</w:t>
      </w:r>
    </w:p>
    <w:p w14:paraId="11196CE9" w14:textId="77777777" w:rsidR="00D22B98" w:rsidRDefault="00D22B98" w:rsidP="00D22B98">
      <w:pPr>
        <w:pStyle w:val="Heading4"/>
      </w:pPr>
      <w:r>
        <w:t>US- Sino war is likely- Taiwan</w:t>
      </w:r>
    </w:p>
    <w:p w14:paraId="1773DC00" w14:textId="649194EB" w:rsidR="00D22B98" w:rsidRPr="002D73FB" w:rsidRDefault="00FE2E27" w:rsidP="00D22B98">
      <w:pPr>
        <w:rPr>
          <w:rStyle w:val="StyleStyleBold12pt"/>
        </w:rPr>
      </w:pPr>
      <w:r w:rsidRPr="002D73FB">
        <w:rPr>
          <w:rStyle w:val="StyleStyleBold12pt"/>
        </w:rPr>
        <w:t>Lowther,</w:t>
      </w:r>
      <w:r w:rsidR="00D22B98" w:rsidRPr="002D73FB">
        <w:rPr>
          <w:rStyle w:val="StyleStyleBold12pt"/>
        </w:rPr>
        <w:t xml:space="preserve"> Staff reporter in </w:t>
      </w:r>
      <w:r>
        <w:rPr>
          <w:rStyle w:val="StyleStyleBold12pt"/>
        </w:rPr>
        <w:t>Washington</w:t>
      </w:r>
      <w:r w:rsidR="00D22B98" w:rsidRPr="002D73FB">
        <w:rPr>
          <w:rStyle w:val="StyleStyleBold12pt"/>
        </w:rPr>
        <w:t xml:space="preserve">, </w:t>
      </w:r>
      <w:r>
        <w:rPr>
          <w:rStyle w:val="StyleStyleBold12pt"/>
        </w:rPr>
        <w:t>13</w:t>
      </w:r>
    </w:p>
    <w:p w14:paraId="52CB9CB4" w14:textId="09B51BB7" w:rsidR="00D22B98" w:rsidRDefault="002D73FB" w:rsidP="00D22B98">
      <w:r>
        <w:t>[</w:t>
      </w:r>
      <w:r w:rsidR="00D22B98">
        <w:t>William, Mar</w:t>
      </w:r>
      <w:r w:rsidR="00FE2E27">
        <w:t>ch</w:t>
      </w:r>
      <w:r w:rsidR="00D22B98">
        <w:t xml:space="preserve"> 16</w:t>
      </w:r>
      <w:r w:rsidR="00FE2E27">
        <w:t>,</w:t>
      </w:r>
      <w:r w:rsidR="00D22B98">
        <w:t xml:space="preserve"> 2013, Taipei Times, “Taiwan could spark nuclear war: report”, </w:t>
      </w:r>
      <w:r w:rsidR="00D22B98" w:rsidRPr="002D73FB">
        <w:t>http://www.taipeitimes.com/News/taiwan/archives/2013/03/16/2003557211</w:t>
      </w:r>
      <w:r>
        <w:t>, accessed 7/5/13, JA]</w:t>
      </w:r>
    </w:p>
    <w:p w14:paraId="55071BCD" w14:textId="77777777" w:rsidR="002D73FB" w:rsidRPr="00AA6C53" w:rsidRDefault="002D73FB" w:rsidP="00D22B98"/>
    <w:p w14:paraId="01E3895D" w14:textId="1A4A87B6" w:rsidR="00D22B98" w:rsidRPr="00D22B98" w:rsidRDefault="00D22B98" w:rsidP="00D22B98">
      <w:r w:rsidRPr="002D73FB">
        <w:rPr>
          <w:rStyle w:val="StyleBoldUnderline"/>
        </w:rPr>
        <w:t>Taiwan is the most likely potential crisis that could trigger a nuclear war between China and the US</w:t>
      </w:r>
      <w:r w:rsidRPr="002D73FB">
        <w:t>, a new academic report concludes.</w:t>
      </w:r>
      <w:r w:rsidRPr="002D73FB">
        <w:rPr>
          <w:sz w:val="12"/>
        </w:rPr>
        <w:t xml:space="preserve">¶ </w:t>
      </w:r>
      <w:r w:rsidRPr="002D73FB">
        <w:t>“</w:t>
      </w:r>
      <w:r w:rsidRPr="002D73FB">
        <w:rPr>
          <w:rStyle w:val="StyleBoldUnderline"/>
        </w:rPr>
        <w:t>Taiwan remains the single most plausible and dangerous source of tension and conflict between the US and China,”</w:t>
      </w:r>
      <w:r w:rsidRPr="002D73FB">
        <w:t xml:space="preserve"> says the 42-page report by the Washington-based Center for Strategic and International Studies (CSIS).</w:t>
      </w:r>
      <w:r w:rsidRPr="002D73FB">
        <w:rPr>
          <w:sz w:val="12"/>
        </w:rPr>
        <w:t xml:space="preserve">¶ </w:t>
      </w:r>
      <w:r w:rsidRPr="002D73FB">
        <w:t>Prepared by the CSIS’ Project on Nuclear Issues and resulting from a year-long study, the report emphasizes that Beijing continues to be set on a policy to prevent Taiwan’s independence, while at the same time the US maintains the capability to come to Taiwan’s defense.</w:t>
      </w:r>
      <w:r w:rsidRPr="002D73FB">
        <w:rPr>
          <w:sz w:val="12"/>
        </w:rPr>
        <w:t xml:space="preserve">¶ </w:t>
      </w:r>
      <w:r w:rsidRPr="002D73FB">
        <w:t>“Although tensions across the Taiwan Strait have subsided since both Taipei and Beijing embraced a policy of engagement in 2008, the situation remains combustible, complicated by rapidly diverging cross-strait military capabilities and persistent political disagreements,” the report says.</w:t>
      </w:r>
      <w:r w:rsidRPr="002D73FB">
        <w:rPr>
          <w:sz w:val="12"/>
        </w:rPr>
        <w:t xml:space="preserve">¶ </w:t>
      </w:r>
      <w:r w:rsidRPr="002D73FB">
        <w:t>In a footnote, it quotes senior fellow at the US Council on Foreign Relations Richard Betts describing Taiwan as “the main potential flashpoint for the US in East Asia.”</w:t>
      </w:r>
      <w:r w:rsidRPr="002D73FB">
        <w:rPr>
          <w:sz w:val="12"/>
        </w:rPr>
        <w:t xml:space="preserve">¶ </w:t>
      </w:r>
      <w:r w:rsidRPr="002D73FB">
        <w:rPr>
          <w:rStyle w:val="StyleBoldUnderline"/>
        </w:rPr>
        <w:t>The report also quotes Betts as saying that neither Beijing nor Washington can fully control developments that might ignite a Taiwan crisis</w:t>
      </w:r>
      <w:r w:rsidRPr="002D73FB">
        <w:t>.</w:t>
      </w:r>
      <w:r w:rsidRPr="002D73FB">
        <w:rPr>
          <w:sz w:val="12"/>
        </w:rPr>
        <w:t xml:space="preserve">¶ </w:t>
      </w:r>
      <w:r w:rsidRPr="002D73FB">
        <w:t>“</w:t>
      </w:r>
      <w:r w:rsidRPr="002D73FB">
        <w:rPr>
          <w:rStyle w:val="StyleBoldUnderline"/>
        </w:rPr>
        <w:t>This is a classic recipe for surprise, miscalculation and uncontrolled escalation</w:t>
      </w:r>
      <w:r w:rsidRPr="002D73FB">
        <w:t>,” Betts wrote in a separate study of his own.</w:t>
      </w:r>
      <w:r w:rsidRPr="002D73FB">
        <w:rPr>
          <w:sz w:val="12"/>
        </w:rPr>
        <w:t xml:space="preserve">¶ </w:t>
      </w:r>
      <w:r w:rsidRPr="002D73FB">
        <w:t>The CSIS study says: “</w:t>
      </w:r>
      <w:r w:rsidRPr="002D73FB">
        <w:rPr>
          <w:rStyle w:val="StyleBoldUnderline"/>
        </w:rPr>
        <w:t>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w:t>
      </w:r>
      <w:r w:rsidRPr="002D73FB">
        <w:t>.”</w:t>
      </w:r>
      <w:r w:rsidRPr="002D73FB">
        <w:rPr>
          <w:sz w:val="12"/>
        </w:rPr>
        <w:t xml:space="preserve">¶ </w:t>
      </w:r>
      <w:r w:rsidRPr="002D73FB">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2D73FB">
        <w:rPr>
          <w:sz w:val="12"/>
        </w:rPr>
        <w:t xml:space="preserve">¶ </w:t>
      </w:r>
      <w:r w:rsidRPr="002D73FB">
        <w:t>The danger posed by flashpoints such as Taiwan, the Korean Peninsula and maritime demarcation disputes is magnified by the potential for mistakes, the study says.</w:t>
      </w:r>
      <w:r w:rsidRPr="002D73FB">
        <w:rPr>
          <w:sz w:val="12"/>
        </w:rPr>
        <w:t xml:space="preserve">¶ </w:t>
      </w:r>
      <w:r w:rsidRPr="002D73FB">
        <w:t>“Although Beijing and Washington have agreed to a range of crisis management mechanisms, such as the Military Maritime Consultative Agreement and the establishment of a direct hotline between the Pentagon and the Ministry of Defense, the bases for miscommunication and misunderstanding remain and draw on deep historical reservoirs of suspicion,” the report says.</w:t>
      </w:r>
      <w:r w:rsidRPr="002D73FB">
        <w:rPr>
          <w:sz w:val="12"/>
        </w:rPr>
        <w:t xml:space="preserve">¶ </w:t>
      </w:r>
      <w:r w:rsidRPr="002D73FB">
        <w:t xml:space="preserve">For example, it says, </w:t>
      </w:r>
      <w:r w:rsidRPr="002D73FB">
        <w:rPr>
          <w:rStyle w:val="StyleBoldUnderline"/>
        </w:rPr>
        <w:t>it is unclear whether either side understands what kinds of actions would result in a military or even nuclear response by the other party</w:t>
      </w:r>
      <w:r w:rsidRPr="002D73FB">
        <w:t>.</w:t>
      </w:r>
      <w:r w:rsidRPr="002D73FB">
        <w:rPr>
          <w:sz w:val="12"/>
        </w:rPr>
        <w:t xml:space="preserve">¶ </w:t>
      </w:r>
      <w:r w:rsidRPr="002D73FB">
        <w:t>To make things worse, “neither side seems to believe the other’s declared policies and intentions, suggesting that escalation management, already a very uncertain endeavor, could be especially difficult in any conflict,” it says.</w:t>
      </w:r>
      <w:r w:rsidRPr="002D73FB">
        <w:rPr>
          <w:sz w:val="12"/>
        </w:rPr>
        <w:t xml:space="preserve">¶ </w:t>
      </w:r>
      <w:r w:rsidRPr="002D73FB">
        <w:t>Although conflict “mercifully” seems unlikely at this point, the report concludes that “</w:t>
      </w:r>
      <w:r w:rsidRPr="002D73FB">
        <w:rPr>
          <w:rStyle w:val="StyleBoldUnderline"/>
        </w:rPr>
        <w:t>it cannot be ruled out and may become increasingly likely if we are unwise or unlucky</w:t>
      </w:r>
      <w:r w:rsidRPr="002D73FB">
        <w:t>.”</w:t>
      </w:r>
      <w:r w:rsidRPr="002D73FB">
        <w:rPr>
          <w:sz w:val="12"/>
        </w:rPr>
        <w:t xml:space="preserve">¶ </w:t>
      </w:r>
      <w:r w:rsidRPr="002D73FB">
        <w:t>The report says: “</w:t>
      </w:r>
      <w:r w:rsidRPr="002D73FB">
        <w:rPr>
          <w:rStyle w:val="StyleBoldUnderline"/>
        </w:rPr>
        <w:t>With both sides possessing and looking set to retain formidable nuclear weapons arsenals, such a conflict would be tremendously dangerous and quite possibly devastating</w:t>
      </w:r>
      <w:r w:rsidRPr="002D73FB">
        <w:t>.”</w:t>
      </w:r>
    </w:p>
    <w:p w14:paraId="47CA9F95" w14:textId="77777777" w:rsidR="003603DD" w:rsidRPr="0080684D" w:rsidRDefault="003603DD" w:rsidP="003603DD">
      <w:pPr>
        <w:pStyle w:val="Heading4"/>
      </w:pPr>
      <w:r>
        <w:t>All out war with China is on the brink, the smallest thing can trigger all out war</w:t>
      </w:r>
    </w:p>
    <w:p w14:paraId="0CC26669" w14:textId="7A039D9E" w:rsidR="002D73FB" w:rsidRDefault="003603DD" w:rsidP="003603DD">
      <w:r w:rsidRPr="00F20D62">
        <w:rPr>
          <w:rStyle w:val="StyleStyleBold12pt"/>
        </w:rPr>
        <w:t>Etzioni</w:t>
      </w:r>
      <w:r w:rsidR="000A7D4D">
        <w:rPr>
          <w:rStyle w:val="StyleStyleBold12pt"/>
        </w:rPr>
        <w:t>, Professor of International Relations at George Washington University,</w:t>
      </w:r>
      <w:r w:rsidRPr="00F20D62">
        <w:rPr>
          <w:rStyle w:val="StyleStyleBold12pt"/>
        </w:rPr>
        <w:t xml:space="preserve"> </w:t>
      </w:r>
      <w:r w:rsidR="000A7D4D">
        <w:rPr>
          <w:rStyle w:val="StyleStyleBold12pt"/>
        </w:rPr>
        <w:t>13</w:t>
      </w:r>
      <w:r>
        <w:t xml:space="preserve"> </w:t>
      </w:r>
    </w:p>
    <w:p w14:paraId="4358F35E" w14:textId="18DF82F1" w:rsidR="003603DD" w:rsidRDefault="003603DD" w:rsidP="003603DD">
      <w:r>
        <w:t xml:space="preserve">[Amitai, Professor of International Relations at George Washington University. “Preparing to Go to War With China” </w:t>
      </w:r>
      <w:r w:rsidRPr="003603DD">
        <w:t>http://www.huffingtonpost.com/amitai-etzioni/preparing-to-go-to-war-wi_b_3533398.html</w:t>
      </w:r>
      <w:r>
        <w:t>]</w:t>
      </w:r>
    </w:p>
    <w:p w14:paraId="467D27A1" w14:textId="77777777" w:rsidR="003603DD" w:rsidRDefault="003603DD" w:rsidP="003603DD"/>
    <w:p w14:paraId="696AF875" w14:textId="1C46CDFF" w:rsidR="003603DD" w:rsidRPr="003603DD" w:rsidRDefault="003603DD" w:rsidP="003603DD">
      <w:r>
        <w:t xml:space="preserve">If you have never heard of the Air-Sea Battle (ASB) concept, you are in the good company of most Americans. </w:t>
      </w:r>
      <w:r w:rsidRPr="0080684D">
        <w:rPr>
          <w:rStyle w:val="StyleBoldUnderline"/>
        </w:rPr>
        <w:t>Since 2009 the Pentagon has been fleshing out this operational concept, which prepares the United States, among other contingencies, for an all-out war with China</w:t>
      </w:r>
      <w:r>
        <w:t>. You may say, "Wait a moment; surely the military has a contingency plan for everything, even for an alien invasion" -- and you would be correct. Air-Sea Battle, however, is moving beyond the contingency phase to implementation, including force restructuring and significant budget allocations, changes that are difficult to reverse once they are set in motion.</w:t>
      </w:r>
      <w:r w:rsidRPr="003603DD">
        <w:rPr>
          <w:sz w:val="12"/>
        </w:rPr>
        <w:t xml:space="preserve">¶ </w:t>
      </w:r>
      <w:r>
        <w:t xml:space="preserve">The challenges that led the Pentagon to develop Air-Sea Battle are indeed formidable. </w:t>
      </w:r>
      <w:r w:rsidRPr="0080684D">
        <w:rPr>
          <w:rStyle w:val="StyleBoldUnderline"/>
        </w:rPr>
        <w:t>Military leaders point out that potential adversaries of the U.S. have acquired increasingly sophisticated "anti-access/area-denial (A2/AD) capabilities," which is Pentagon-speak for weapons and technologies that threaten the United States' freedom to enter, maneuver within, and defend the global commons "of the air, sea, cyberspace, and space</w:t>
      </w:r>
      <w:r>
        <w:t>." For instance, anti-ship missiles. In response, ASB calls for greater cooperation among the Navy, Air Force, Marines, and Army for the execution of "networked, integrated attacks-in-depth to disrupt, destroy, and defeat enemy anti-access area denial capabilities."</w:t>
      </w:r>
      <w:r w:rsidRPr="003603DD">
        <w:rPr>
          <w:sz w:val="12"/>
        </w:rPr>
        <w:t xml:space="preserve">¶ </w:t>
      </w:r>
      <w:r>
        <w:t xml:space="preserve">Officials emphasize that ASB is not directed at any one nation. However, no country has invested nearly as much in A2/AD as China and few international environments are more contested -- than the waters of the Asia-Pacific. Hence, </w:t>
      </w:r>
      <w:r w:rsidRPr="0080684D">
        <w:rPr>
          <w:rStyle w:val="StyleBoldUnderline"/>
        </w:rPr>
        <w:t xml:space="preserve">while in the past the U.S. could send in a couple aircraft carriers as a credible display of force, as it did in 1996 when the Chinese conducted a series of missile tests and military exercises in the Strait of Taiwan, in the not-so-distant future Chinese anti-ship missiles could deny U.S. access to the region. </w:t>
      </w:r>
      <w:r>
        <w:t>Thus, it is not surprising that one senior Navy official overseeing modernization efforts stated that, "</w:t>
      </w:r>
      <w:r w:rsidRPr="0080684D">
        <w:rPr>
          <w:rStyle w:val="Emphasis"/>
        </w:rPr>
        <w:t>Air-Sea Battle is all about convincing the Chinese that we will win this competition."</w:t>
      </w:r>
      <w:r w:rsidRPr="003603DD">
        <w:rPr>
          <w:rStyle w:val="StyleBoldUnderline"/>
          <w:sz w:val="12"/>
        </w:rPr>
        <w:t xml:space="preserve">¶ </w:t>
      </w:r>
      <w:r>
        <w:t>Critics of Air-Sea Battle warn that it is inherently escalatory and could even precipitate a nuclear war. Not only will the U.S.'s development of ASB likely accelerate China's expansion of its nuclear, cyber, and space weapons programs, but according to Joshua Rovner of the U.S. Naval War College, the early and deep inland strikes on enemy territory envisioned by the concept could be mistakenly perceived by the Chinese as preemptive attempts to take out its nuclear weapons, thus cornering them into "a terrible use-it-or-lose-it dilemma</w:t>
      </w:r>
      <w:r w:rsidRPr="0080684D">
        <w:rPr>
          <w:rStyle w:val="StyleBoldUnderline"/>
        </w:rPr>
        <w:t>." Hence, some call for "merely" imposing a blockade on China along the first island chain (which stretches from Japan to Taiwan and through the Philippines) in order to defeat an aggressive China without risking a nuclear war</w:t>
      </w:r>
      <w:r>
        <w:t>.</w:t>
      </w:r>
      <w:r w:rsidRPr="003603DD">
        <w:rPr>
          <w:sz w:val="12"/>
        </w:rPr>
        <w:t xml:space="preserve">¶ </w:t>
      </w:r>
      <w:r w:rsidRPr="0080684D">
        <w:rPr>
          <w:rStyle w:val="StyleBoldUnderline"/>
        </w:rPr>
        <w:t>Although Air-Sea Battle is often criticized as being a plan without a strategy, it actually reflects a major strategic shift, namely, to defeat China rather than accommodate its rise as a regional power. By seeking to guarantee the United States' unfettered access to China's backyard -- by a preemptive mainland strike if necessary -- Air-Sea Battle goes way beyond the containment strategy employed against the USSR and its allies during the Cold War</w:t>
      </w:r>
      <w:r>
        <w:t>. It merely sought to keep the USSR from expanding any further. Not to use military might to cow and if need be defeat the other side.</w:t>
      </w:r>
      <w:r w:rsidRPr="003603DD">
        <w:rPr>
          <w:sz w:val="12"/>
        </w:rPr>
        <w:t xml:space="preserve">¶ </w:t>
      </w:r>
      <w:r w:rsidRPr="0080684D">
        <w:rPr>
          <w:rStyle w:val="StyleBoldUnderline"/>
        </w:rPr>
        <w:t>The Pentagon</w:t>
      </w:r>
      <w:r>
        <w:t xml:space="preserve"> is doing its job. It </w:t>
      </w:r>
      <w:r w:rsidRPr="0080684D">
        <w:rPr>
          <w:rStyle w:val="StyleBoldUnderline"/>
        </w:rPr>
        <w:t>identified a new threat and is preparing to face it in the ways it knows how. In doing so, it is propelled by a strong preference within the military -- after more than a decade of being bogged down in Iraq and Afghanistan</w:t>
      </w:r>
      <w:r>
        <w:t xml:space="preserve"> -- to fight conventional battles rather than dirty 'shadow' wars against terrorists and insurgents. And, one cannot help but assume, is egged on by defense contractors that stand to gain by producing all the new hardware.</w:t>
      </w:r>
      <w:r w:rsidRPr="003603DD">
        <w:rPr>
          <w:sz w:val="12"/>
        </w:rPr>
        <w:t xml:space="preserve">¶ </w:t>
      </w:r>
      <w:r>
        <w:t xml:space="preserve">The rub, as demonstrated by a study just published by yours truly in the Yale Journal of International Affairs, is that it seems the White House has not approved ASB -- </w:t>
      </w:r>
      <w:r w:rsidRPr="0080684D">
        <w:rPr>
          <w:rStyle w:val="StyleBoldUnderline"/>
        </w:rPr>
        <w:t xml:space="preserve">because it has not yet reviewed it or developed a coherent China policy. It is not at all clear that civilian officials have weighed the Pentagon's assessment of the threat posed by China against input from other sources, such as the State Department, Treasury, and the intelligence community. </w:t>
      </w:r>
      <w:r>
        <w:t>Such a thorough review is called for, before the U.S. slips into a major military buildup without first testing the thesis that China is much too preoccupied with major domestic challenges of its own to become a global power or to consider confronting the United States.</w:t>
      </w:r>
      <w:r w:rsidRPr="003603DD">
        <w:rPr>
          <w:sz w:val="12"/>
        </w:rPr>
        <w:t xml:space="preserve">¶ </w:t>
      </w:r>
      <w:r w:rsidRPr="0080684D">
        <w:rPr>
          <w:rStyle w:val="StyleBoldUnderline"/>
        </w:rPr>
        <w:t xml:space="preserve">One thing is clear though: If you are a Chinese leader and read that the U.S. military is debating whether to hit the mainland of your country or "only" deprive China of the energy and raw materials it desperately needs by imposing a blockade, you are surely going to pursue a military buildup of your own. </w:t>
      </w:r>
      <w:r>
        <w:t>We hence face the danger that two major powers, each best served by focusing on problems at home, will again be caught up in preparations for war that may well end up in an all out military conflagration. Surely the ASB plan deserves public debate and a careful review on the highest level.</w:t>
      </w:r>
    </w:p>
    <w:p w14:paraId="0DB67DAF" w14:textId="77777777" w:rsidR="007D56B9" w:rsidRDefault="007D56B9" w:rsidP="007D56B9">
      <w:pPr>
        <w:pStyle w:val="Heading4"/>
      </w:pPr>
      <w:r>
        <w:t xml:space="preserve">Status Quo Proves a U.S. China War may be imminent </w:t>
      </w:r>
    </w:p>
    <w:p w14:paraId="2D005288" w14:textId="4B423938" w:rsidR="007D56B9" w:rsidRPr="00C045BB" w:rsidRDefault="007D56B9" w:rsidP="007D56B9">
      <w:pPr>
        <w:rPr>
          <w:rStyle w:val="StyleStyleBold12pt"/>
        </w:rPr>
      </w:pPr>
      <w:r w:rsidRPr="00C045BB">
        <w:rPr>
          <w:rStyle w:val="StyleStyleBold12pt"/>
        </w:rPr>
        <w:t>Pollak, editor-in-chief and in-house counsel at Breitbart News</w:t>
      </w:r>
      <w:r w:rsidR="000A7D4D">
        <w:rPr>
          <w:rStyle w:val="StyleStyleBold12pt"/>
        </w:rPr>
        <w:t>, 13</w:t>
      </w:r>
    </w:p>
    <w:p w14:paraId="006AE87A" w14:textId="4A13C7BD" w:rsidR="007D56B9" w:rsidRPr="007D56B9" w:rsidRDefault="002D73FB" w:rsidP="007D56B9">
      <w:r>
        <w:t>[</w:t>
      </w:r>
      <w:r w:rsidR="007D56B9" w:rsidRPr="007D56B9">
        <w:t>James, 6/23/13, http://www.breitbart.com/InstaBlog/2013/06/23/The-Coming-China-U-S-Conflic</w:t>
      </w:r>
      <w:r>
        <w:t>t-in-One-Paragraph, 7.5.13, ARH]</w:t>
      </w:r>
    </w:p>
    <w:p w14:paraId="46A61E8C" w14:textId="77777777" w:rsidR="007D56B9" w:rsidRPr="00C045BB" w:rsidRDefault="007D56B9" w:rsidP="007D56B9">
      <w:pPr>
        <w:rPr>
          <w:rStyle w:val="StyleStyleBold12pt"/>
        </w:rPr>
      </w:pPr>
    </w:p>
    <w:p w14:paraId="51DBBD61" w14:textId="6DEEC689" w:rsidR="007D56B9" w:rsidRDefault="007D56B9" w:rsidP="007D56B9">
      <w:pPr>
        <w:rPr>
          <w:rStyle w:val="StyleBoldUnderline"/>
        </w:rPr>
      </w:pPr>
      <w:r w:rsidRPr="00C045BB">
        <w:rPr>
          <w:rStyle w:val="StyleBoldUnderline"/>
        </w:rPr>
        <w:t>The growing disparity between Chinese and U.S. military investment will eventually alter the balance of power in the Western Pacific. This shift will likely lead either to military conflict or to tacit American acknowledgment of Chinese dominance. A war would be disastrous, but Chinese dominance would not bode well either: The U.S. ability to shape the international order would end with Chinese supremacy in the most populous and economically vigorous part of the world</w:t>
      </w:r>
      <w:r>
        <w:t xml:space="preserve">. </w:t>
      </w:r>
      <w:r w:rsidRPr="00C045BB">
        <w:rPr>
          <w:rStyle w:val="StyleBoldUnderline"/>
        </w:rPr>
        <w:t>The decline in U.S. military investment</w:t>
      </w:r>
      <w:r>
        <w:t xml:space="preserve"> </w:t>
      </w:r>
      <w:r w:rsidRPr="00C045BB">
        <w:rPr>
          <w:rStyle w:val="StyleBoldUnderline"/>
        </w:rPr>
        <w:t>is</w:t>
      </w:r>
      <w:r>
        <w:t xml:space="preserve"> not the product of inevitable forces, nor of the budget sequester, but rather </w:t>
      </w:r>
      <w:r w:rsidRPr="00C045BB">
        <w:rPr>
          <w:rStyle w:val="StyleBoldUnderline"/>
        </w:rPr>
        <w:t>the result of a deliberate policy decision made under the Obama administration to be a "humble" nation,</w:t>
      </w:r>
      <w:r>
        <w:t xml:space="preserve"> notwithstanding a much-trumpeted but ineffectual "pivot" to the Western Pacific. </w:t>
      </w:r>
      <w:r w:rsidRPr="00C045BB">
        <w:rPr>
          <w:rStyle w:val="StyleBoldUnderline"/>
        </w:rPr>
        <w:t>The news</w:t>
      </w:r>
      <w:r>
        <w:t xml:space="preserve"> that Hong Kong let Snowden slip away, despite an extradition treaty with the U.S., </w:t>
      </w:r>
      <w:r w:rsidRPr="00C045BB">
        <w:rPr>
          <w:rStyle w:val="StyleBoldUnderline"/>
        </w:rPr>
        <w:t>is a sign of things to come.</w:t>
      </w:r>
    </w:p>
    <w:p w14:paraId="1E792036" w14:textId="27F55178" w:rsidR="007D56B9" w:rsidRPr="007D56B9" w:rsidRDefault="007D56B9" w:rsidP="007D56B9">
      <w:pPr>
        <w:pStyle w:val="Heading4"/>
        <w:rPr>
          <w:rStyle w:val="StyleBoldUnderline"/>
          <w:b/>
          <w:sz w:val="26"/>
          <w:u w:val="none"/>
        </w:rPr>
      </w:pPr>
      <w:r w:rsidRPr="00EA5D95">
        <w:t>U.S. China War imminent – Precedents Prove</w:t>
      </w:r>
    </w:p>
    <w:p w14:paraId="27D5706A" w14:textId="77777777" w:rsidR="007D56B9" w:rsidRPr="00EA5D95" w:rsidRDefault="007D56B9" w:rsidP="007D56B9">
      <w:pPr>
        <w:rPr>
          <w:rStyle w:val="StyleStyleBold12pt"/>
        </w:rPr>
      </w:pPr>
      <w:r w:rsidRPr="00EA5D95">
        <w:rPr>
          <w:rStyle w:val="StyleStyleBold12pt"/>
        </w:rPr>
        <w:t>Feldman, American author and professor of law at Harvard Law School, 5/16/13</w:t>
      </w:r>
    </w:p>
    <w:p w14:paraId="42466035" w14:textId="4D518D8D" w:rsidR="007D56B9" w:rsidRDefault="002D73FB" w:rsidP="007D56B9">
      <w:r>
        <w:t xml:space="preserve">[Noah, 5/16/13, </w:t>
      </w:r>
      <w:r w:rsidR="007D56B9" w:rsidRPr="007D56B9">
        <w:t>http://www.foreignpolicy.com/articles/2013/05/16/china_united_states_cool_</w:t>
      </w:r>
      <w:r>
        <w:t>war_power?page=0,1, 7/5/13, ARH]</w:t>
      </w:r>
    </w:p>
    <w:p w14:paraId="5CE7488E" w14:textId="77777777" w:rsidR="007D56B9" w:rsidRPr="007D56B9" w:rsidRDefault="007D56B9" w:rsidP="007D56B9"/>
    <w:p w14:paraId="7BF6F09E" w14:textId="2FD753EB" w:rsidR="007D56B9" w:rsidRDefault="007D56B9" w:rsidP="007D56B9">
      <w:pPr>
        <w:rPr>
          <w:rStyle w:val="StyleBoldUnderline"/>
        </w:rPr>
      </w:pPr>
      <w:r w:rsidRPr="00EA5D95">
        <w:rPr>
          <w:rStyle w:val="StyleBoldUnderline"/>
        </w:rPr>
        <w:t>Failure to do so credibly would transform capitulation on Taiwan into the end of U.S. military hegemony in Asia.</w:t>
      </w:r>
      <w:r w:rsidRPr="00EA5D95">
        <w:t xml:space="preserve"> It would represent a reversal of the victories in the Pacific during World War II. It would put much of the world's economic power within China's sphere of control, not only its sphere of influence.</w:t>
      </w:r>
      <w:r w:rsidRPr="00EA5D95">
        <w:rPr>
          <w:rStyle w:val="StyleBoldUnderline"/>
        </w:rPr>
        <w:t xml:space="preserve"> To be the regional hegemon in Asia would mean dominating more than half the world's population and more than half its economy. Even without increasing its position in Europe, the Middle East, Africa, or Latin America -- and without achieving military parity -- China could nonetheless be on a par with the United States in terms of global influence.</w:t>
      </w:r>
      <w:r>
        <w:t xml:space="preserve"> </w:t>
      </w:r>
      <w:r w:rsidRPr="00EA5D95">
        <w:t xml:space="preserve">That moment of imagination may already have arrived: Although U.S. defense experts might think otherwise, </w:t>
      </w:r>
      <w:r w:rsidRPr="00EA5D95">
        <w:rPr>
          <w:rStyle w:val="StyleBoldUnderline"/>
        </w:rPr>
        <w:t>many close watchers of U.S. domestic policy can conceive of a compromise on Taiwan that would restore Chinese sovereignty over the island.</w:t>
      </w:r>
      <w:r w:rsidRPr="00EA5D95">
        <w:t xml:space="preserve"> </w:t>
      </w:r>
      <w:r w:rsidRPr="00EA5D95">
        <w:rPr>
          <w:rStyle w:val="StyleBoldUnderline"/>
        </w:rPr>
        <w:t>The future is now</w:t>
      </w:r>
      <w:r w:rsidRPr="00EA5D95">
        <w:t xml:space="preserve">. </w:t>
      </w:r>
      <w:r w:rsidRPr="00EA5D95">
        <w:rPr>
          <w:rStyle w:val="StyleBoldUnderline"/>
        </w:rPr>
        <w:t>For the United States to concede Asia to China's domination would entail stepping down from being the world's sole superpower to being one of two competing superpowers.</w:t>
      </w:r>
      <w:r w:rsidRPr="00EA5D95">
        <w:t xml:space="preserve"> But notice what this means. The only way the United States can credibly commit itself to the protection of its Asian allies is for the United States to remain committed to sole superpower status. </w:t>
      </w:r>
      <w:r w:rsidRPr="00EA5D95">
        <w:rPr>
          <w:rStyle w:val="StyleBoldUnderline"/>
        </w:rPr>
        <w:t xml:space="preserve">China, for its part, need only grow its military capacity to the point where it would be big enough not to have to use it. </w:t>
      </w:r>
    </w:p>
    <w:p w14:paraId="31B18304" w14:textId="4CB04BE3" w:rsidR="0037090E" w:rsidRDefault="0037090E" w:rsidP="002D73FB">
      <w:pPr>
        <w:pStyle w:val="Heading4"/>
      </w:pPr>
      <w:r>
        <w:t>U.S. China Cool War Coming – Tensions Rising on Cyber Terror Topic</w:t>
      </w:r>
    </w:p>
    <w:p w14:paraId="01FC0CD8" w14:textId="4604C6AB" w:rsidR="0037090E" w:rsidRPr="00777857" w:rsidRDefault="002D73FB" w:rsidP="0037090E">
      <w:pPr>
        <w:rPr>
          <w:rStyle w:val="StyleStyleBold12pt"/>
        </w:rPr>
      </w:pPr>
      <w:r>
        <w:rPr>
          <w:rStyle w:val="StyleStyleBold12pt"/>
        </w:rPr>
        <w:t xml:space="preserve">Lynch, Senior Writer, </w:t>
      </w:r>
      <w:r w:rsidR="0037090E" w:rsidRPr="00777857">
        <w:rPr>
          <w:rStyle w:val="StyleStyleBold12pt"/>
        </w:rPr>
        <w:t>13</w:t>
      </w:r>
    </w:p>
    <w:p w14:paraId="3D856C85" w14:textId="21BE7633" w:rsidR="0037090E" w:rsidRPr="002D73FB" w:rsidRDefault="002D73FB" w:rsidP="002D73FB">
      <w:r>
        <w:t>[</w:t>
      </w:r>
      <w:r w:rsidR="0037090E" w:rsidRPr="002D73FB">
        <w:t>David J., 6/10, Sydney Morning Herald, “Beyond the goodwill, US-China tensions remain”, http://www.smh.com.au/world/beyond-the-goodwill-uschina-tensions-remain-20130610-2nz0t.html</w:t>
      </w:r>
      <w:r>
        <w:t>, 7/5/13, MK]</w:t>
      </w:r>
    </w:p>
    <w:p w14:paraId="42A1110C" w14:textId="77777777" w:rsidR="0037090E" w:rsidRDefault="0037090E" w:rsidP="0037090E"/>
    <w:p w14:paraId="1B80F74F" w14:textId="192867AC" w:rsidR="0037090E" w:rsidRPr="002D73FB" w:rsidRDefault="0037090E" w:rsidP="007D56B9">
      <w:r w:rsidRPr="002D73FB">
        <w:t>Though they bonded at their two-day California summit, sharing small talk about exercise and a shirt-sleeve stroll in the unforgiving desert sun, the presidents of the world's two largest economies still confront a range of issues that threaten to pull them apart.</w:t>
      </w:r>
      <w:r w:rsidR="002D73FB" w:rsidRPr="002D73FB">
        <w:rPr>
          <w:sz w:val="12"/>
        </w:rPr>
        <w:t>¶</w:t>
      </w:r>
      <w:r w:rsidRPr="002D73FB">
        <w:t xml:space="preserve"> US President Barack Obama and Chinese President Xi Jinping face protracted wrangling on cyber spying, North Korea's nuclear ambitions and human rights. Long </w:t>
      </w:r>
      <w:r w:rsidRPr="002D73FB">
        <w:rPr>
          <w:rStyle w:val="StyleBoldUnderline"/>
        </w:rPr>
        <w:t>after the glow of their one-on-one chats – rare for American and Chinese official exchanges</w:t>
      </w:r>
      <w:r w:rsidRPr="002D73FB">
        <w:t xml:space="preserve"> – has faded, </w:t>
      </w:r>
      <w:r w:rsidRPr="002D73FB">
        <w:rPr>
          <w:rStyle w:val="StyleBoldUnderline"/>
        </w:rPr>
        <w:t>the haggling will resume</w:t>
      </w:r>
      <w:r w:rsidRPr="002D73FB">
        <w:t>.</w:t>
      </w:r>
      <w:r w:rsidR="002D73FB" w:rsidRPr="002D73FB">
        <w:rPr>
          <w:sz w:val="12"/>
        </w:rPr>
        <w:t>¶</w:t>
      </w:r>
      <w:r w:rsidRPr="002D73FB">
        <w:t xml:space="preserve"> On July 8, cabinet-level officials from the US and China are scheduled to meet in Washington for the fifth Strategic and Economic Dialogue. The opposite of this weekend's informal get-together, that five-day conclave will test the idea that presidential chemistry can nudge Sino-US ties toward the "comprehensive partnership" that National Security Advisor Tom Donilon described as the US goal.</w:t>
      </w:r>
      <w:r w:rsidR="002D73FB" w:rsidRPr="002D73FB">
        <w:rPr>
          <w:sz w:val="12"/>
        </w:rPr>
        <w:t>¶</w:t>
      </w:r>
      <w:r w:rsidRPr="002D73FB">
        <w:t xml:space="preserve"> "We really saw this as an opportunity for the two leaders, at an important moment, to establish and deepen their personal relationship as a foundation for going forward to address the range of issues that we have to address," Mr Donilon said, briefing reporters at the summit's conclusion.</w:t>
      </w:r>
      <w:r w:rsidR="002D73FB" w:rsidRPr="002D73FB">
        <w:rPr>
          <w:sz w:val="12"/>
        </w:rPr>
        <w:t>¶</w:t>
      </w:r>
      <w:r w:rsidRPr="002D73FB">
        <w:t xml:space="preserve"> Advertisement </w:t>
      </w:r>
      <w:r w:rsidR="002D73FB" w:rsidRPr="002D73FB">
        <w:rPr>
          <w:sz w:val="12"/>
        </w:rPr>
        <w:t>¶</w:t>
      </w:r>
      <w:r w:rsidRPr="002D73FB">
        <w:t xml:space="preserve"> Mr Donilon said the meetings at the Sunnylands estate had been "quite successful" in establishing a better understanding between the two leaders. The two men spent close to eight hours in talks that Mr Donilon billed as "quite unique".</w:t>
      </w:r>
      <w:r w:rsidR="002D73FB" w:rsidRPr="002D73FB">
        <w:rPr>
          <w:sz w:val="12"/>
        </w:rPr>
        <w:t>¶</w:t>
      </w:r>
      <w:r w:rsidRPr="002D73FB">
        <w:t xml:space="preserve"> Strategic distrust</w:t>
      </w:r>
      <w:r w:rsidR="002D73FB" w:rsidRPr="002D73FB">
        <w:rPr>
          <w:sz w:val="12"/>
        </w:rPr>
        <w:t>¶</w:t>
      </w:r>
      <w:r w:rsidRPr="002D73FB">
        <w:t xml:space="preserve"> Mr Obama, 51, had invited Mr Xi, 59, just three months in office, to Rancho Mirage, California, in hopes of dispelling what the Brookings Institution last year called growing "strategic distrust" between the two sides.</w:t>
      </w:r>
      <w:r w:rsidR="002D73FB" w:rsidRPr="002D73FB">
        <w:rPr>
          <w:sz w:val="12"/>
        </w:rPr>
        <w:t>¶</w:t>
      </w:r>
      <w:r w:rsidRPr="002D73FB">
        <w:t xml:space="preserve"> On the first day of the summit, June 7, the US president said he wanted to take the countries' relations to "a new level", adding that both leaders agreed "we're more likely to achieve our objectives of prosperity and security of our people if we are working together co-operatively, rather than engaged in conflict".</w:t>
      </w:r>
      <w:r w:rsidR="002D73FB" w:rsidRPr="002D73FB">
        <w:rPr>
          <w:sz w:val="12"/>
        </w:rPr>
        <w:t>¶</w:t>
      </w:r>
      <w:r w:rsidRPr="002D73FB">
        <w:t xml:space="preserve"> </w:t>
      </w:r>
      <w:r w:rsidRPr="002D73FB">
        <w:rPr>
          <w:rStyle w:val="StyleBoldUnderline"/>
        </w:rPr>
        <w:t>Even as the presidents pledge to co-operate, China's economic rise is intensifying frictions. Increasing Chinese prosperity is fueling what the Pentagon last month called a "long-term comprehensive military modernisation program".</w:t>
      </w:r>
      <w:r w:rsidR="002D73FB" w:rsidRPr="002D73FB">
        <w:rPr>
          <w:rStyle w:val="StyleBoldUnderline"/>
          <w:b w:val="0"/>
          <w:sz w:val="12"/>
          <w:u w:val="none"/>
        </w:rPr>
        <w:t>¶</w:t>
      </w:r>
      <w:r w:rsidRPr="002D73FB">
        <w:rPr>
          <w:rStyle w:val="StyleBoldUnderline"/>
        </w:rPr>
        <w:t xml:space="preserve"> Though Chinese defence spending is still dwarfed by US outlays, the People Liberation Army's growing clout is raising concerns among the US and its Asian allies.</w:t>
      </w:r>
      <w:r w:rsidRPr="002D73FB">
        <w:t xml:space="preserve"> The military build-up, largely directed at dominating regional waters, comes as Chinese territorial claims in the resource-rich South China Sea have grown more assertive. </w:t>
      </w:r>
    </w:p>
    <w:p w14:paraId="757BE5BD" w14:textId="4E3F2870" w:rsidR="0037090E" w:rsidRDefault="0037090E" w:rsidP="0037090E">
      <w:pPr>
        <w:pStyle w:val="Heading4"/>
      </w:pPr>
      <w:r>
        <w:t>Obama Preparing to Launch Nukes – First Strike</w:t>
      </w:r>
    </w:p>
    <w:p w14:paraId="120F3EA7" w14:textId="1FA843B4" w:rsidR="001D1E4C" w:rsidRDefault="0037090E" w:rsidP="0037090E">
      <w:pPr>
        <w:rPr>
          <w:rStyle w:val="StyleStyleBold12pt"/>
        </w:rPr>
      </w:pPr>
      <w:r w:rsidRPr="004B7D14">
        <w:rPr>
          <w:rStyle w:val="StyleStyleBold12pt"/>
        </w:rPr>
        <w:t>Boyle, Pr</w:t>
      </w:r>
      <w:r w:rsidR="00991A32">
        <w:rPr>
          <w:rStyle w:val="StyleStyleBold12pt"/>
        </w:rPr>
        <w:t>ofessor</w:t>
      </w:r>
      <w:r w:rsidR="001D1E4C">
        <w:rPr>
          <w:rStyle w:val="StyleStyleBold12pt"/>
        </w:rPr>
        <w:t xml:space="preserve"> of International Law, 13</w:t>
      </w:r>
    </w:p>
    <w:p w14:paraId="2D2973D4" w14:textId="0A1838B4" w:rsidR="0037090E" w:rsidRPr="004B7D14" w:rsidRDefault="001D1E4C" w:rsidP="0037090E">
      <w:pPr>
        <w:rPr>
          <w:rStyle w:val="StyleStyleBold12pt"/>
        </w:rPr>
      </w:pPr>
      <w:r>
        <w:t>[</w:t>
      </w:r>
      <w:r w:rsidR="0037090E" w:rsidRPr="001D1E4C">
        <w:t>Francis, 6/25, International News, “Obama Backs First-Str</w:t>
      </w:r>
      <w:r w:rsidR="00397241">
        <w:t>ike Nuclear War as U.S. Policy,”</w:t>
      </w:r>
      <w:r w:rsidR="0037090E" w:rsidRPr="001D1E4C">
        <w:t xml:space="preserve"> http://www.international.to/index.php?option=com_content&amp;view=article&amp;id=8765:obama-backs-first-strike-nuclear-war-as-us-policy&amp;catid=65:francis-boyle&amp;Itemid=99, 7/5/13, MK</w:t>
      </w:r>
      <w:r>
        <w:t>]</w:t>
      </w:r>
    </w:p>
    <w:p w14:paraId="2A4D62B6" w14:textId="77777777" w:rsidR="0037090E" w:rsidRDefault="0037090E" w:rsidP="0037090E"/>
    <w:p w14:paraId="35A00EAE" w14:textId="5EA3D56A" w:rsidR="0037090E" w:rsidRPr="0037090E" w:rsidRDefault="0037090E" w:rsidP="007D56B9">
      <w:r w:rsidRPr="003C3F57">
        <w:t>I have now had the chance to read Obama’s Report on Nuclear Employment Strategy of the United States, that just came out on Friday, June 21, 2013.</w:t>
      </w:r>
      <w:r>
        <w:t xml:space="preserve"> </w:t>
      </w:r>
      <w:r w:rsidRPr="003C3F57">
        <w:t>The critical passage can be found on page 5:</w:t>
      </w:r>
      <w:r w:rsidRPr="003C3F57">
        <w:rPr>
          <w:sz w:val="12"/>
        </w:rPr>
        <w:t xml:space="preserve">¶ </w:t>
      </w:r>
      <w:r w:rsidRPr="003C3F57">
        <w:t>“</w:t>
      </w:r>
      <w:r w:rsidRPr="005C5836">
        <w:rPr>
          <w:rStyle w:val="StyleBoldUnderline"/>
        </w:rPr>
        <w:t xml:space="preserve">The 2010 Nuclear Posture Review established the Administration’s goal to set conditions that would allow the United States to safely adopt a policy of making deterrence of nuclear attack the sole purpose of U.S. nuclear weapons. </w:t>
      </w:r>
      <w:r w:rsidRPr="003C3F57">
        <w:t>Although we cannot</w:t>
      </w:r>
      <w:r>
        <w:t xml:space="preserve"> </w:t>
      </w:r>
      <w:r w:rsidRPr="003C3F57">
        <w:t>adopt such a policy today, the new guidance re-iterates the intention to work towards that goal over time.”</w:t>
      </w:r>
      <w:r w:rsidRPr="003C3F57">
        <w:rPr>
          <w:sz w:val="12"/>
        </w:rPr>
        <w:t xml:space="preserve">¶ </w:t>
      </w:r>
      <w:r w:rsidRPr="003C3F57">
        <w:t>In other words, “nuclear deterrence” is not now and has not been the policy of the Obama administration going back to and including</w:t>
      </w:r>
      <w:r>
        <w:t xml:space="preserve"> </w:t>
      </w:r>
      <w:r w:rsidRPr="003C3F57">
        <w:t>their 2010 Nuclear Posture Review as well.</w:t>
      </w:r>
      <w:r>
        <w:t xml:space="preserve"> </w:t>
      </w:r>
      <w:r w:rsidRPr="003C3F57">
        <w:t>Since “nuclear deterrence” is not now and has never been the Obama administration’s nuclear weapons</w:t>
      </w:r>
      <w:r>
        <w:t xml:space="preserve"> </w:t>
      </w:r>
      <w:r w:rsidRPr="003C3F57">
        <w:t>policy from the get-go, then by default this means that offensive first-strike</w:t>
      </w:r>
      <w:r>
        <w:t xml:space="preserve"> </w:t>
      </w:r>
      <w:r w:rsidRPr="003C3F57">
        <w:t>strategic</w:t>
      </w:r>
      <w:r>
        <w:t xml:space="preserve"> </w:t>
      </w:r>
      <w:r w:rsidRPr="003C3F57">
        <w:t>nuclear war</w:t>
      </w:r>
      <w:r>
        <w:t xml:space="preserve"> </w:t>
      </w:r>
      <w:r w:rsidRPr="003C3F57">
        <w:t>fighting is now and has always been the Obama administration’s nuclear weapons policy. This policy will also be pursued and augmented by means of</w:t>
      </w:r>
      <w:r>
        <w:t xml:space="preserve"> </w:t>
      </w:r>
      <w:r w:rsidRPr="003C3F57">
        <w:t>“integrated non-nuclear strike options.” Id.</w:t>
      </w:r>
      <w:r w:rsidRPr="003C3F57">
        <w:rPr>
          <w:sz w:val="12"/>
        </w:rPr>
        <w:t xml:space="preserve">¶ </w:t>
      </w:r>
      <w:r w:rsidRPr="003C3F57">
        <w:t>Therefore the entire 2013 NPR and Obama’s recent nuclear arms “reduction”</w:t>
      </w:r>
      <w:r>
        <w:t xml:space="preserve"> </w:t>
      </w:r>
      <w:r w:rsidRPr="003C3F57">
        <w:t>proposals must be understood within this context of the United States pursuing an offensive, strategic first-strike</w:t>
      </w:r>
      <w:r>
        <w:t xml:space="preserve"> </w:t>
      </w:r>
      <w:r w:rsidRPr="003C3F57">
        <w:t>nuclear war-fighting capability as augmented by non-nuclear strike forces:</w:t>
      </w:r>
      <w:r w:rsidRPr="003C3F57">
        <w:rPr>
          <w:sz w:val="12"/>
        </w:rPr>
        <w:t xml:space="preserve">¶ </w:t>
      </w:r>
      <w:r w:rsidRPr="003C3F57">
        <w:t>“After a comprehensive review of our nuclear forces, the President has determined that we can ensure the security of the United States and our Allies and partners and maintain a strong and credible strategic deterrent while safely pursuing a one-third reduction in deployed nuclear</w:t>
      </w:r>
      <w:r>
        <w:t xml:space="preserve"> </w:t>
      </w:r>
      <w:r w:rsidRPr="003C3F57">
        <w:t>weapons from the level established</w:t>
      </w:r>
      <w:r>
        <w:t xml:space="preserve"> </w:t>
      </w:r>
      <w:r w:rsidRPr="003C3F57">
        <w:t>in the New START Treaty.” Id. at 6.</w:t>
      </w:r>
      <w:r w:rsidRPr="003C3F57">
        <w:rPr>
          <w:sz w:val="12"/>
        </w:rPr>
        <w:t xml:space="preserve">¶ </w:t>
      </w:r>
      <w:r w:rsidRPr="003C3F57">
        <w:t>And we know now for sure that all the Ballistic Missile Defense (BMD)</w:t>
      </w:r>
      <w:r>
        <w:t xml:space="preserve"> </w:t>
      </w:r>
      <w:r w:rsidRPr="003C3F57">
        <w:t xml:space="preserve">systems that </w:t>
      </w:r>
      <w:r w:rsidRPr="005C5836">
        <w:rPr>
          <w:rStyle w:val="StyleBoldUnderline"/>
        </w:rPr>
        <w:t>Obama is currently in the process of deploying in Europe, Asia, and the United States, on land, at sea and perhaps in Outer Space are designed to provide the United States with a strategic, offensive, first strike nuclear war fighting capability against Russia and China and Iran and North Korea and Syria for starters</w:t>
      </w:r>
      <w:r w:rsidRPr="003C3F57">
        <w:t>. The latter three because the United States has taken the position that they are not in compliance with their obligations under the Nuclear</w:t>
      </w:r>
      <w:r>
        <w:t xml:space="preserve"> </w:t>
      </w:r>
      <w:r w:rsidRPr="003C3F57">
        <w:t>Non-Proliferation Treaty: “…the United States has relied increasingly on non-nuclear elements to strengthen regional security architectures, including a forward U.S. conventional</w:t>
      </w:r>
      <w:r>
        <w:t xml:space="preserve"> </w:t>
      </w:r>
      <w:r w:rsidRPr="003C3F57">
        <w:t>presence and effective theater ballistic missile defenses…” Id. at 9.</w:t>
      </w:r>
      <w:r w:rsidRPr="003C3F57">
        <w:rPr>
          <w:sz w:val="12"/>
        </w:rPr>
        <w:t xml:space="preserve">¶ </w:t>
      </w:r>
      <w:r w:rsidRPr="003C3F57">
        <w:t>So</w:t>
      </w:r>
      <w:r>
        <w:t xml:space="preserve"> </w:t>
      </w:r>
      <w:r w:rsidRPr="005C5836">
        <w:rPr>
          <w:rStyle w:val="StyleBoldUnderline"/>
        </w:rPr>
        <w:t>the United States government is currently preparing to launch, wage and win an offensive, first-strike strategic nuclear war against Russia, China, Iran, North Korea and Syria</w:t>
      </w:r>
      <w:r w:rsidRPr="003C3F57">
        <w:t xml:space="preserve">. All the rest is just palaver. </w:t>
      </w:r>
    </w:p>
    <w:p w14:paraId="1F09B08F" w14:textId="7E5F25BC" w:rsidR="00A958C7" w:rsidRDefault="00A958C7" w:rsidP="00A958C7">
      <w:pPr>
        <w:pStyle w:val="Heading3"/>
      </w:pPr>
      <w:r>
        <w:t>I/L- Relations</w:t>
      </w:r>
    </w:p>
    <w:p w14:paraId="18F61EB9" w14:textId="1EE45A49" w:rsidR="0037090E" w:rsidRDefault="0037090E" w:rsidP="0037090E">
      <w:pPr>
        <w:pStyle w:val="Heading4"/>
      </w:pPr>
      <w:r>
        <w:t>Relations with China Key Now – Prevents War and Weaponization</w:t>
      </w:r>
    </w:p>
    <w:p w14:paraId="35056857" w14:textId="67540F3C" w:rsidR="0037090E" w:rsidRDefault="0045012F" w:rsidP="0037090E">
      <w:pPr>
        <w:rPr>
          <w:rStyle w:val="StyleStyleBold12pt"/>
        </w:rPr>
      </w:pPr>
      <w:r>
        <w:rPr>
          <w:rStyle w:val="StyleStyleBold12pt"/>
        </w:rPr>
        <w:t xml:space="preserve">Roy, </w:t>
      </w:r>
      <w:r w:rsidR="00437072">
        <w:rPr>
          <w:rStyle w:val="StyleStyleBold12pt"/>
        </w:rPr>
        <w:t>contributor to The Diplomat</w:t>
      </w:r>
      <w:r>
        <w:rPr>
          <w:rStyle w:val="StyleStyleBold12pt"/>
        </w:rPr>
        <w:t xml:space="preserve">, </w:t>
      </w:r>
      <w:r w:rsidR="0037090E">
        <w:rPr>
          <w:rStyle w:val="StyleStyleBold12pt"/>
        </w:rPr>
        <w:t>13</w:t>
      </w:r>
    </w:p>
    <w:p w14:paraId="2B808FDF" w14:textId="25033494" w:rsidR="0037090E" w:rsidRPr="0045012F" w:rsidRDefault="0045012F" w:rsidP="0045012F">
      <w:r>
        <w:t>[</w:t>
      </w:r>
      <w:r w:rsidR="0037090E" w:rsidRPr="0045012F">
        <w:t>Denny, 6/7, The Diplomat, “U.S.-China Relations: Stop Striving For “Trust””, http://thediplomat.com/2013/06/07/u-s-china-relations-stop-striving-for-trust/</w:t>
      </w:r>
      <w:r>
        <w:t>, 7/2/13, MK]</w:t>
      </w:r>
    </w:p>
    <w:p w14:paraId="7E1C35AD" w14:textId="77777777" w:rsidR="0037090E" w:rsidRDefault="0037090E" w:rsidP="0037090E"/>
    <w:p w14:paraId="24BF774F" w14:textId="7BC60FE0" w:rsidR="0037090E" w:rsidRPr="0037090E" w:rsidRDefault="0037090E" w:rsidP="0037090E">
      <w:r w:rsidRPr="00A71437">
        <w:rPr>
          <w:rStyle w:val="StyleBoldUnderline"/>
        </w:rPr>
        <w:t>Great-power rivalry is still with us, now in the form of a confident, assertive China rising in a region long dominated by a United States</w:t>
      </w:r>
      <w:r w:rsidRPr="00A71437">
        <w:t xml:space="preserve"> that some observers believe is declining. Although China is different from the Soviet Union in important ways, </w:t>
      </w:r>
      <w:r w:rsidRPr="00A71437">
        <w:rPr>
          <w:rStyle w:val="StyleBoldUnderline"/>
        </w:rPr>
        <w:t>the issue of peace versus conflict between the two big powers is</w:t>
      </w:r>
      <w:r w:rsidRPr="00A71437">
        <w:t xml:space="preserve"> again </w:t>
      </w:r>
      <w:r w:rsidRPr="00A71437">
        <w:rPr>
          <w:rStyle w:val="StyleBoldUnderline"/>
        </w:rPr>
        <w:t>the</w:t>
      </w:r>
      <w:r w:rsidRPr="00A71437">
        <w:t xml:space="preserve"> central </w:t>
      </w:r>
      <w:r w:rsidRPr="00A71437">
        <w:rPr>
          <w:rStyle w:val="StyleBoldUnderline"/>
        </w:rPr>
        <w:t>strategic concern of our time</w:t>
      </w:r>
      <w:r w:rsidRPr="00A71437">
        <w:t>. And again, both governments speak of a fundamental need for “strategic trust” in U.S.-China relations.</w:t>
      </w:r>
      <w:r w:rsidRPr="00A71437">
        <w:rPr>
          <w:sz w:val="12"/>
        </w:rPr>
        <w:t xml:space="preserve"> </w:t>
      </w:r>
      <w:r w:rsidRPr="00A71437">
        <w:t xml:space="preserve">For about a decade, top U.S. officials and military leaders have repeated an argument that can be summarized this way: </w:t>
      </w:r>
      <w:r w:rsidRPr="00A71437">
        <w:rPr>
          <w:rStyle w:val="StyleBoldUnderline"/>
        </w:rPr>
        <w:t>China’s rapid military modernization and buildup cause Americans</w:t>
      </w:r>
      <w:r w:rsidRPr="00A71437">
        <w:t xml:space="preserve"> and others in the Asia-Pacific region </w:t>
      </w:r>
      <w:r w:rsidRPr="00A71437">
        <w:rPr>
          <w:rStyle w:val="StyleBoldUnderline"/>
        </w:rPr>
        <w:t>to have suspicions about China’s intentions.</w:t>
      </w:r>
      <w:r w:rsidRPr="00A71437">
        <w:t xml:space="preserve"> </w:t>
      </w:r>
      <w:r w:rsidRPr="00A71437">
        <w:rPr>
          <w:rStyle w:val="StyleBoldUnderline"/>
        </w:rPr>
        <w:t>Outsiders see no need for China to bulk up so heavily to protect itself, so they wonder if the Chinese are planning wars of aggression or other challenges to the status quo</w:t>
      </w:r>
      <w:r w:rsidRPr="00A71437">
        <w:t>. Consequently, more transparency in U.S.-China relations is needed to allay these suspicions. Increased communication and getting to know each other better will create “trust,” and trust will lead to peace.</w:t>
      </w:r>
      <w:r w:rsidRPr="00A71437">
        <w:rPr>
          <w:sz w:val="12"/>
        </w:rPr>
        <w:t xml:space="preserve">¶ </w:t>
      </w:r>
      <w:r w:rsidRPr="00A71437">
        <w:t>In a 2011 rendition of this argument in the New York Times, U.S. Chairman of the Joint Chiefs of Staff Admiral Mike Mullen used the phrase “blind suspicions” to describe the bilateral relationship, succinctly making the point that familiarity and suspicion are inversely related. “Bluntness and honesty are exactly what’s needed to create strategic trust,” he added. Hence the emphasis on China clarifying its intentions, asking the Chinese to reveal more in their defense White Papers, deepening U.S.-China military-to-military contact, and so on.</w:t>
      </w:r>
      <w:r w:rsidRPr="00A71437">
        <w:rPr>
          <w:sz w:val="12"/>
        </w:rPr>
        <w:t xml:space="preserve">¶ </w:t>
      </w:r>
      <w:r w:rsidRPr="00A71437">
        <w:t xml:space="preserve">The argument that trust leads to peace is built on the premise that the suspicions between China and the U.S. are unfounded and would evaporate with more and deeper dialogue. </w:t>
      </w:r>
      <w:r w:rsidRPr="00A71437">
        <w:rPr>
          <w:rStyle w:val="StyleBoldUnderline"/>
        </w:rPr>
        <w:t>Unfortunately</w:t>
      </w:r>
      <w:r w:rsidRPr="00A71437">
        <w:t xml:space="preserve">, however, at least </w:t>
      </w:r>
      <w:r w:rsidRPr="00A71437">
        <w:rPr>
          <w:rStyle w:val="StyleBoldUnderline"/>
        </w:rPr>
        <w:t>some of these suspicions are all too warranted</w:t>
      </w:r>
      <w:r w:rsidRPr="00A71437">
        <w:t>. China and the U.S. have irreconcilable differences over several fundamental strategic questions. One is whether modern international law should govern regional affairs, as opposed to a return to the “historical” arrangement of a Chinese sphere of influence."</w:t>
      </w:r>
    </w:p>
    <w:p w14:paraId="2FBB0CD7" w14:textId="183ACD4F" w:rsidR="00A958C7" w:rsidRDefault="00653F02" w:rsidP="00A958C7">
      <w:pPr>
        <w:pStyle w:val="Heading4"/>
      </w:pPr>
      <w:r>
        <w:t>Relations</w:t>
      </w:r>
      <w:r w:rsidR="00A958C7">
        <w:t xml:space="preserve"> solve for US-China conflict </w:t>
      </w:r>
    </w:p>
    <w:p w14:paraId="35E86687" w14:textId="7F0E3D94" w:rsidR="00A958C7" w:rsidRPr="00300FA0" w:rsidRDefault="00583D2C" w:rsidP="00A958C7">
      <w:pPr>
        <w:rPr>
          <w:rStyle w:val="StyleStyleBold12pt"/>
        </w:rPr>
      </w:pPr>
      <w:r w:rsidRPr="00300FA0">
        <w:rPr>
          <w:rStyle w:val="StyleStyleBold12pt"/>
        </w:rPr>
        <w:t>Lawrence</w:t>
      </w:r>
      <w:r>
        <w:rPr>
          <w:rStyle w:val="StyleStyleBold12pt"/>
        </w:rPr>
        <w:t>,</w:t>
      </w:r>
      <w:r w:rsidRPr="00300FA0">
        <w:rPr>
          <w:rStyle w:val="StyleStyleBold12pt"/>
        </w:rPr>
        <w:t xml:space="preserve"> Specialist</w:t>
      </w:r>
      <w:r>
        <w:rPr>
          <w:rStyle w:val="StyleStyleBold12pt"/>
        </w:rPr>
        <w:t xml:space="preserve"> in Asian Affairs,</w:t>
      </w:r>
      <w:r w:rsidR="0045012F">
        <w:rPr>
          <w:rStyle w:val="StyleStyleBold12pt"/>
        </w:rPr>
        <w:t xml:space="preserve"> </w:t>
      </w:r>
      <w:r w:rsidR="00A958C7" w:rsidRPr="00300FA0">
        <w:rPr>
          <w:rStyle w:val="StyleStyleBold12pt"/>
        </w:rPr>
        <w:t xml:space="preserve">13 </w:t>
      </w:r>
    </w:p>
    <w:p w14:paraId="2FB21B64" w14:textId="77777777" w:rsidR="00A958C7" w:rsidRDefault="00A958C7" w:rsidP="00A958C7">
      <w:r>
        <w:t>[Susan V. June 14, Congressional Research Service U.S.-China Relations: Policy Issues http://www.fas.org/sgp/crs/row/R41108.pdf RC]</w:t>
      </w:r>
    </w:p>
    <w:p w14:paraId="5ED196B4" w14:textId="77777777" w:rsidR="00A958C7" w:rsidRDefault="00A958C7" w:rsidP="00A958C7"/>
    <w:p w14:paraId="51C7219C" w14:textId="20BE1ECA" w:rsidR="00A958C7" w:rsidRDefault="00A958C7" w:rsidP="00A958C7">
      <w:r w:rsidRPr="00583D2C">
        <w:rPr>
          <w:rStyle w:val="StyleBoldUnderline"/>
        </w:rPr>
        <w:t xml:space="preserve">Hanging over the relationship is the larger question of whether, as China grows in economic and </w:t>
      </w:r>
      <w:r w:rsidR="00583D2C" w:rsidRPr="00583D2C">
        <w:rPr>
          <w:rStyle w:val="StyleBoldUnderline"/>
          <w:b w:val="0"/>
          <w:sz w:val="12"/>
          <w:u w:val="none"/>
        </w:rPr>
        <w:t>¶</w:t>
      </w:r>
      <w:r w:rsidRPr="00583D2C">
        <w:rPr>
          <w:rStyle w:val="StyleBoldUnderline"/>
        </w:rPr>
        <w:t xml:space="preserve"> military power, the United States and China can manage their relationship in such a way as to </w:t>
      </w:r>
      <w:r w:rsidR="00583D2C" w:rsidRPr="00583D2C">
        <w:rPr>
          <w:rStyle w:val="StyleBoldUnderline"/>
          <w:b w:val="0"/>
          <w:sz w:val="12"/>
          <w:u w:val="none"/>
        </w:rPr>
        <w:t>¶</w:t>
      </w:r>
      <w:r w:rsidRPr="00583D2C">
        <w:rPr>
          <w:rStyle w:val="StyleBoldUnderline"/>
        </w:rPr>
        <w:t xml:space="preserve"> avoid debilitating rivalry and conflict that have accompanied the rise of new powers in previous </w:t>
      </w:r>
      <w:r w:rsidR="00583D2C" w:rsidRPr="00583D2C">
        <w:rPr>
          <w:rStyle w:val="StyleBoldUnderline"/>
          <w:b w:val="0"/>
          <w:sz w:val="12"/>
          <w:u w:val="none"/>
        </w:rPr>
        <w:t>¶</w:t>
      </w:r>
      <w:r w:rsidRPr="00583D2C">
        <w:rPr>
          <w:rStyle w:val="StyleBoldUnderline"/>
        </w:rPr>
        <w:t xml:space="preserve"> eras</w:t>
      </w:r>
      <w:r w:rsidRPr="00583D2C">
        <w:t xml:space="preserve">. On a visit to the United States in February 2012, </w:t>
      </w:r>
      <w:r w:rsidRPr="00583D2C">
        <w:rPr>
          <w:rStyle w:val="StyleBoldUnderline"/>
        </w:rPr>
        <w:t>Xi Jinping</w:t>
      </w:r>
      <w:r w:rsidRPr="00583D2C">
        <w:t xml:space="preserve">, who became China’s top leader </w:t>
      </w:r>
      <w:r w:rsidR="00583D2C" w:rsidRPr="00583D2C">
        <w:rPr>
          <w:sz w:val="12"/>
        </w:rPr>
        <w:t>¶</w:t>
      </w:r>
      <w:r w:rsidRPr="00583D2C">
        <w:t xml:space="preserve"> later in the year, </w:t>
      </w:r>
      <w:r w:rsidRPr="00583D2C">
        <w:rPr>
          <w:rStyle w:val="StyleBoldUnderline"/>
        </w:rPr>
        <w:t xml:space="preserve">proposed that the two countries establish a “new type of great power </w:t>
      </w:r>
      <w:r w:rsidR="00583D2C" w:rsidRPr="00583D2C">
        <w:rPr>
          <w:rStyle w:val="StyleBoldUnderline"/>
          <w:b w:val="0"/>
          <w:sz w:val="12"/>
          <w:u w:val="none"/>
        </w:rPr>
        <w:t>¶</w:t>
      </w:r>
      <w:r w:rsidRPr="00583D2C">
        <w:rPr>
          <w:rStyle w:val="StyleBoldUnderline"/>
        </w:rPr>
        <w:t xml:space="preserve"> relationship” that explicitly seeks to avoid conflict. President Obama has accepted the challenge</w:t>
      </w:r>
      <w:r w:rsidRPr="00583D2C">
        <w:t xml:space="preserve">. </w:t>
      </w:r>
      <w:r w:rsidR="00583D2C" w:rsidRPr="00583D2C">
        <w:rPr>
          <w:sz w:val="12"/>
        </w:rPr>
        <w:t>¶</w:t>
      </w:r>
      <w:r w:rsidRPr="00583D2C">
        <w:t xml:space="preserve"> He described a June 7-8, 2013, summit with Xi in Rancho Mirage, CA, as an opportunity for </w:t>
      </w:r>
      <w:r w:rsidR="00583D2C" w:rsidRPr="00583D2C">
        <w:rPr>
          <w:sz w:val="12"/>
        </w:rPr>
        <w:t>¶</w:t>
      </w:r>
      <w:r w:rsidRPr="00583D2C">
        <w:t xml:space="preserve"> conversations about “how </w:t>
      </w:r>
      <w:r w:rsidRPr="00583D2C">
        <w:rPr>
          <w:rStyle w:val="StyleBoldUnderline"/>
        </w:rPr>
        <w:t xml:space="preserve">we can forge a new model of cooperation between countries based on </w:t>
      </w:r>
      <w:r w:rsidR="00583D2C" w:rsidRPr="00583D2C">
        <w:rPr>
          <w:rStyle w:val="StyleBoldUnderline"/>
          <w:b w:val="0"/>
          <w:sz w:val="12"/>
          <w:u w:val="none"/>
        </w:rPr>
        <w:t>¶</w:t>
      </w:r>
      <w:r w:rsidRPr="00583D2C">
        <w:rPr>
          <w:rStyle w:val="StyleBoldUnderline"/>
        </w:rPr>
        <w:t xml:space="preserve"> mutual interest and mutual respect</w:t>
      </w:r>
      <w:r w:rsidRPr="00583D2C">
        <w:t>.”1</w:t>
      </w:r>
      <w:r w:rsidR="00583D2C" w:rsidRPr="00583D2C">
        <w:rPr>
          <w:sz w:val="12"/>
        </w:rPr>
        <w:t>¶</w:t>
      </w:r>
      <w:r w:rsidRPr="00583D2C">
        <w:t xml:space="preserve"> </w:t>
      </w:r>
      <w:r w:rsidRPr="00583D2C">
        <w:rPr>
          <w:rStyle w:val="StyleBoldUnderline"/>
        </w:rPr>
        <w:t xml:space="preserve">Some principles for this “new model” U.S.-China </w:t>
      </w:r>
      <w:r w:rsidR="00583D2C" w:rsidRPr="00583D2C">
        <w:rPr>
          <w:rStyle w:val="StyleBoldUnderline"/>
          <w:b w:val="0"/>
          <w:sz w:val="12"/>
          <w:u w:val="none"/>
        </w:rPr>
        <w:t>¶</w:t>
      </w:r>
      <w:r w:rsidRPr="00583D2C">
        <w:rPr>
          <w:rStyle w:val="StyleBoldUnderline"/>
        </w:rPr>
        <w:t xml:space="preserve"> relationship are already in place.</w:t>
      </w:r>
      <w:r w:rsidRPr="00583D2C">
        <w:t xml:space="preserve"> The Obama Administration has repeatedly assured China that it </w:t>
      </w:r>
      <w:r w:rsidR="00583D2C" w:rsidRPr="00583D2C">
        <w:rPr>
          <w:sz w:val="12"/>
        </w:rPr>
        <w:t>¶</w:t>
      </w:r>
      <w:r w:rsidRPr="00583D2C">
        <w:t xml:space="preserve"> “welcomes a strong, prosperous and successful China that plays a greater role in world affairs,” </w:t>
      </w:r>
      <w:r w:rsidR="00583D2C" w:rsidRPr="00583D2C">
        <w:rPr>
          <w:sz w:val="12"/>
        </w:rPr>
        <w:t>¶</w:t>
      </w:r>
      <w:r w:rsidRPr="00583D2C">
        <w:t xml:space="preserve"> and China has stated that it “welcomes the United States as an Asia-Pacific nation that contributes </w:t>
      </w:r>
      <w:r w:rsidR="00583D2C" w:rsidRPr="00583D2C">
        <w:rPr>
          <w:sz w:val="12"/>
        </w:rPr>
        <w:t>¶</w:t>
      </w:r>
      <w:r w:rsidRPr="00583D2C">
        <w:t xml:space="preserve"> to peace, stability, and prosperity in the region.”2</w:t>
      </w:r>
      <w:r w:rsidR="00583D2C" w:rsidRPr="00583D2C">
        <w:rPr>
          <w:sz w:val="12"/>
        </w:rPr>
        <w:t>¶</w:t>
      </w:r>
      <w:r w:rsidRPr="00583D2C">
        <w:t xml:space="preserve"> </w:t>
      </w:r>
      <w:r w:rsidRPr="00583D2C">
        <w:rPr>
          <w:rStyle w:val="StyleBoldUnderline"/>
        </w:rPr>
        <w:t xml:space="preserve">But the “new model” remains a work in </w:t>
      </w:r>
      <w:r w:rsidR="00583D2C" w:rsidRPr="00583D2C">
        <w:rPr>
          <w:rStyle w:val="StyleBoldUnderline"/>
          <w:b w:val="0"/>
          <w:sz w:val="12"/>
          <w:u w:val="none"/>
        </w:rPr>
        <w:t>¶</w:t>
      </w:r>
      <w:r w:rsidRPr="00583D2C">
        <w:rPr>
          <w:rStyle w:val="StyleBoldUnderline"/>
        </w:rPr>
        <w:t xml:space="preserve"> progress, with many observers in both Washington and Beijing noting deep mistrust on both sides </w:t>
      </w:r>
      <w:r w:rsidR="00583D2C" w:rsidRPr="00583D2C">
        <w:rPr>
          <w:rStyle w:val="StyleBoldUnderline"/>
          <w:b w:val="0"/>
          <w:sz w:val="12"/>
          <w:u w:val="none"/>
        </w:rPr>
        <w:t>¶</w:t>
      </w:r>
      <w:r w:rsidRPr="00583D2C">
        <w:rPr>
          <w:rStyle w:val="StyleBoldUnderline"/>
        </w:rPr>
        <w:t xml:space="preserve"> of the U.S.-China relationship.</w:t>
      </w:r>
      <w:r w:rsidRPr="00583D2C">
        <w:t xml:space="preserve"> (See “Forging a “New Model of Cooperation” with China,” </w:t>
      </w:r>
      <w:r w:rsidR="00583D2C" w:rsidRPr="00583D2C">
        <w:rPr>
          <w:sz w:val="12"/>
        </w:rPr>
        <w:t>¶</w:t>
      </w:r>
      <w:r w:rsidRPr="00583D2C">
        <w:t xml:space="preserve"> below.) </w:t>
      </w:r>
      <w:r w:rsidR="00583D2C" w:rsidRPr="00583D2C">
        <w:rPr>
          <w:sz w:val="12"/>
        </w:rPr>
        <w:t>¶</w:t>
      </w:r>
      <w:r w:rsidRPr="00583D2C">
        <w:t xml:space="preserve"> Xi and his Chinese leadership colleagues assumed their Communist Party posts at the Party’s 18th</w:t>
      </w:r>
      <w:r w:rsidR="00583D2C" w:rsidRPr="00583D2C">
        <w:rPr>
          <w:sz w:val="12"/>
        </w:rPr>
        <w:t>¶</w:t>
      </w:r>
      <w:r w:rsidRPr="00583D2C">
        <w:t xml:space="preserve"> Congress in November 2012, and added other posts, in Xi’s case the state presidency, at the </w:t>
      </w:r>
      <w:r w:rsidR="00583D2C" w:rsidRPr="00583D2C">
        <w:rPr>
          <w:sz w:val="12"/>
        </w:rPr>
        <w:t>¶</w:t>
      </w:r>
      <w:r w:rsidRPr="00583D2C">
        <w:t xml:space="preserve"> annual meeting of the National People’s Congress in March 2013. In their early months in office, </w:t>
      </w:r>
      <w:r w:rsidR="00583D2C" w:rsidRPr="00583D2C">
        <w:rPr>
          <w:sz w:val="12"/>
        </w:rPr>
        <w:t>¶</w:t>
      </w:r>
      <w:r w:rsidRPr="00583D2C">
        <w:t xml:space="preserve"> China’s new leaders have signaled a strong desire to strengthen the U.S.-China relationship. </w:t>
      </w:r>
      <w:r w:rsidRPr="00583D2C">
        <w:rPr>
          <w:rStyle w:val="StyleBoldUnderline"/>
        </w:rPr>
        <w:t xml:space="preserve">The </w:t>
      </w:r>
      <w:r w:rsidR="00583D2C" w:rsidRPr="00583D2C">
        <w:rPr>
          <w:rStyle w:val="StyleBoldUnderline"/>
          <w:b w:val="0"/>
          <w:sz w:val="12"/>
          <w:u w:val="none"/>
        </w:rPr>
        <w:t>¶</w:t>
      </w:r>
      <w:r w:rsidRPr="00583D2C">
        <w:rPr>
          <w:rStyle w:val="StyleBoldUnderline"/>
        </w:rPr>
        <w:t xml:space="preserve"> Obama Administration credits them with being willing to go beyond their predecessors on several </w:t>
      </w:r>
      <w:r w:rsidR="00583D2C" w:rsidRPr="00583D2C">
        <w:rPr>
          <w:rStyle w:val="StyleBoldUnderline"/>
          <w:b w:val="0"/>
          <w:sz w:val="12"/>
          <w:u w:val="none"/>
        </w:rPr>
        <w:t>¶</w:t>
      </w:r>
      <w:r w:rsidRPr="00583D2C">
        <w:rPr>
          <w:rStyle w:val="StyleBoldUnderline"/>
        </w:rPr>
        <w:t xml:space="preserve"> issues of concern to the United States. China has shown somewhat greater willingness to pressure </w:t>
      </w:r>
      <w:r w:rsidR="00583D2C" w:rsidRPr="00583D2C">
        <w:rPr>
          <w:rStyle w:val="StyleBoldUnderline"/>
          <w:b w:val="0"/>
          <w:sz w:val="12"/>
          <w:u w:val="none"/>
        </w:rPr>
        <w:t>¶</w:t>
      </w:r>
      <w:r w:rsidRPr="00583D2C">
        <w:rPr>
          <w:rStyle w:val="StyleBoldUnderline"/>
        </w:rPr>
        <w:t xml:space="preserve"> North Korea over its nuclear program</w:t>
      </w:r>
      <w:r w:rsidRPr="00583D2C">
        <w:t xml:space="preserve">. A trip to China in April 2013 by the Chairman of the Joint </w:t>
      </w:r>
      <w:r w:rsidR="00583D2C" w:rsidRPr="00583D2C">
        <w:rPr>
          <w:sz w:val="12"/>
        </w:rPr>
        <w:t>¶</w:t>
      </w:r>
      <w:r w:rsidRPr="00583D2C">
        <w:t xml:space="preserve"> Chiefs of Staff, General Martin Dempsey, elicited some of the most unambiguous language yet </w:t>
      </w:r>
      <w:r w:rsidR="00583D2C" w:rsidRPr="00583D2C">
        <w:rPr>
          <w:sz w:val="12"/>
        </w:rPr>
        <w:t>¶</w:t>
      </w:r>
      <w:r w:rsidRPr="00583D2C">
        <w:t xml:space="preserve"> from China’s People’s Liberation Army signaling acceptance of the United States military </w:t>
      </w:r>
      <w:r w:rsidR="00583D2C" w:rsidRPr="00583D2C">
        <w:rPr>
          <w:sz w:val="12"/>
        </w:rPr>
        <w:t>¶</w:t>
      </w:r>
      <w:r w:rsidRPr="00583D2C">
        <w:t xml:space="preserve"> presence in Asia.3</w:t>
      </w:r>
      <w:r w:rsidR="00583D2C" w:rsidRPr="00583D2C">
        <w:rPr>
          <w:sz w:val="12"/>
        </w:rPr>
        <w:t>¶</w:t>
      </w:r>
      <w:r w:rsidRPr="00583D2C">
        <w:t xml:space="preserve"> The Obama-Xi summit in June 2013 produced an agreement for the United </w:t>
      </w:r>
      <w:r w:rsidR="00583D2C" w:rsidRPr="00583D2C">
        <w:rPr>
          <w:sz w:val="12"/>
        </w:rPr>
        <w:t>¶</w:t>
      </w:r>
      <w:r w:rsidRPr="00583D2C">
        <w:t xml:space="preserve"> States and China to work together to combat global climate change by reducing the consumption </w:t>
      </w:r>
      <w:r w:rsidR="00583D2C" w:rsidRPr="00583D2C">
        <w:rPr>
          <w:sz w:val="12"/>
        </w:rPr>
        <w:t>¶</w:t>
      </w:r>
      <w:r w:rsidRPr="00583D2C">
        <w:t xml:space="preserve"> and production of hydrofluorocarbons (HFCs),4</w:t>
      </w:r>
      <w:r w:rsidR="00583D2C" w:rsidRPr="00583D2C">
        <w:rPr>
          <w:sz w:val="12"/>
        </w:rPr>
        <w:t>¶</w:t>
      </w:r>
      <w:r w:rsidRPr="00583D2C">
        <w:t xml:space="preserve"> and Secretary of State John Kerry’s April 2013 </w:t>
      </w:r>
      <w:r w:rsidR="00583D2C" w:rsidRPr="00583D2C">
        <w:rPr>
          <w:sz w:val="12"/>
        </w:rPr>
        <w:t>¶</w:t>
      </w:r>
      <w:r w:rsidRPr="00583D2C">
        <w:t xml:space="preserve"> visit to China produced an unprecedented stand-alone joint statement on climate change.5</w:t>
      </w:r>
      <w:r w:rsidR="00583D2C" w:rsidRPr="00583D2C">
        <w:rPr>
          <w:sz w:val="12"/>
        </w:rPr>
        <w:t>¶</w:t>
      </w:r>
      <w:r w:rsidRPr="00583D2C">
        <w:rPr>
          <w:rStyle w:val="StyleBoldUnderline"/>
        </w:rPr>
        <w:t xml:space="preserve"> </w:t>
      </w:r>
      <w:r w:rsidRPr="00583D2C">
        <w:t xml:space="preserve">China </w:t>
      </w:r>
      <w:r w:rsidR="00583D2C" w:rsidRPr="00583D2C">
        <w:rPr>
          <w:sz w:val="12"/>
        </w:rPr>
        <w:t>¶</w:t>
      </w:r>
      <w:r w:rsidRPr="00583D2C">
        <w:t xml:space="preserve"> has also agreed to the establishment of a high-level working group on cybersecurity, although the </w:t>
      </w:r>
      <w:r w:rsidR="00583D2C" w:rsidRPr="00583D2C">
        <w:rPr>
          <w:sz w:val="12"/>
        </w:rPr>
        <w:t>¶</w:t>
      </w:r>
      <w:r w:rsidRPr="00583D2C">
        <w:t xml:space="preserve"> two presidents appeared to make little progress on the issue in their June 2013 meetings. The </w:t>
      </w:r>
      <w:r w:rsidR="00583D2C" w:rsidRPr="00583D2C">
        <w:rPr>
          <w:sz w:val="12"/>
        </w:rPr>
        <w:t>¶</w:t>
      </w:r>
      <w:r w:rsidRPr="00583D2C">
        <w:t xml:space="preserve"> United States charges that cyber intrusions into U.S. government and private networks “appear to </w:t>
      </w:r>
      <w:r w:rsidR="00583D2C" w:rsidRPr="00583D2C">
        <w:rPr>
          <w:sz w:val="12"/>
        </w:rPr>
        <w:t>¶</w:t>
      </w:r>
      <w:r w:rsidRPr="00583D2C">
        <w:t xml:space="preserve"> be attributable directly to the Chinese government and military.”</w:t>
      </w:r>
    </w:p>
    <w:p w14:paraId="37AC2827" w14:textId="77777777" w:rsidR="00FC7244" w:rsidRDefault="00FC7244" w:rsidP="00FC7244">
      <w:pPr>
        <w:pStyle w:val="Heading4"/>
      </w:pPr>
      <w:r>
        <w:t xml:space="preserve">Non-confrontational policies are key </w:t>
      </w:r>
    </w:p>
    <w:p w14:paraId="4B95C774" w14:textId="77777777" w:rsidR="005C76EB" w:rsidRDefault="00FC7244" w:rsidP="00FC7244">
      <w:r w:rsidRPr="00AB7CF5">
        <w:rPr>
          <w:rStyle w:val="StyleStyleBold12pt"/>
        </w:rPr>
        <w:t>Jiang, Associate Professor at the University of Alberta, 7</w:t>
      </w:r>
      <w:r>
        <w:t xml:space="preserve"> </w:t>
      </w:r>
    </w:p>
    <w:p w14:paraId="5D05E6C5" w14:textId="4C117C31" w:rsidR="00FC7244" w:rsidRDefault="00FC7244" w:rsidP="00FC7244">
      <w:r>
        <w:t>[Wenran, 6-9-13, China Brief, “</w:t>
      </w:r>
      <w:r w:rsidRPr="00AB7CF5">
        <w:t>China's Energy Engagement with Latin America</w:t>
      </w:r>
      <w:r>
        <w:t xml:space="preserve">,” </w:t>
      </w:r>
      <w:r w:rsidRPr="00AB7CF5">
        <w:t>http://www.jamestown.org/programs/chinabrief/single/?tx_ttnews%5Btt_news%5D=3967&amp;tx_tt#.UdOcXfmyBsk</w:t>
      </w:r>
      <w:r>
        <w:t>, accessed 7-2-13, MM]</w:t>
      </w:r>
    </w:p>
    <w:p w14:paraId="4673035C" w14:textId="77777777" w:rsidR="00FC7244" w:rsidRPr="00AB7CF5" w:rsidRDefault="00FC7244" w:rsidP="00FC7244"/>
    <w:p w14:paraId="3998D83B" w14:textId="5E85ED7E" w:rsidR="00FC7244" w:rsidRDefault="00FC7244" w:rsidP="00A958C7">
      <w:r w:rsidRPr="00AB7CF5">
        <w:t xml:space="preserve">Cooperation as the Answer </w:t>
      </w:r>
      <w:r w:rsidRPr="00AB7CF5">
        <w:rPr>
          <w:rStyle w:val="StyleBoldUnderline"/>
        </w:rPr>
        <w:t>Given the overlap in interests, a major challenge for the United States, China and the Latin American countries will be to formulate policies that promote cooperation</w:t>
      </w:r>
      <w:r w:rsidRPr="00AB7CF5">
        <w:t xml:space="preserve"> and enhance the long-term regional prosperity. </w:t>
      </w:r>
      <w:r w:rsidRPr="00AB7CF5">
        <w:rPr>
          <w:rStyle w:val="StyleBoldUnderline"/>
        </w:rPr>
        <w:t>Washington needs to assess China’s energy interests in Latin America and ensure that China is properly integrated</w:t>
      </w:r>
      <w:r w:rsidRPr="00AB7CF5">
        <w:t xml:space="preserve"> into a market-oriented pattern so that the energy needs of all the parties are met. </w:t>
      </w:r>
      <w:r w:rsidRPr="00AB7CF5">
        <w:rPr>
          <w:rStyle w:val="StyleBoldUnderline"/>
        </w:rPr>
        <w:t>Beijing needs to recognize the U.S. sphere of influence in the region and not pursue policies that are fundamentally opposed to Washington’s interests</w:t>
      </w:r>
      <w:r w:rsidRPr="00AB7CF5">
        <w:t>; the latter would be detrimental to the economic interests of China. Finally, Latin American governments must consider how their long-term interests can be best served by forging closer ties with China while also keeping in mind the importance of maintaining their traditional ties with the United States.</w:t>
      </w:r>
    </w:p>
    <w:p w14:paraId="6A87F5D3" w14:textId="75292509" w:rsidR="007D56B9" w:rsidRDefault="007D56B9" w:rsidP="007D56B9">
      <w:pPr>
        <w:pStyle w:val="Heading3"/>
      </w:pPr>
      <w:r>
        <w:t>Impact- War</w:t>
      </w:r>
    </w:p>
    <w:p w14:paraId="249203D5" w14:textId="77777777" w:rsidR="00B474D4" w:rsidRDefault="00B474D4" w:rsidP="00B474D4">
      <w:pPr>
        <w:pStyle w:val="Heading4"/>
      </w:pPr>
      <w:r>
        <w:t>Instability between US/China leads to crisis – 3 reasons</w:t>
      </w:r>
    </w:p>
    <w:p w14:paraId="10A9BBB4" w14:textId="1ED95427" w:rsidR="00B474D4" w:rsidRDefault="00B474D4" w:rsidP="00B474D4">
      <w:r w:rsidRPr="00ED2378">
        <w:rPr>
          <w:rStyle w:val="StyleStyleBold12pt"/>
        </w:rPr>
        <w:t>Goldstein</w:t>
      </w:r>
      <w:r>
        <w:rPr>
          <w:rStyle w:val="StyleStyleBold12pt"/>
        </w:rPr>
        <w:t xml:space="preserve">, </w:t>
      </w:r>
      <w:r w:rsidRPr="00A9389A">
        <w:rPr>
          <w:rStyle w:val="StyleStyleBold12pt"/>
        </w:rPr>
        <w:t>David M. Knott Professor of Global Politics and International Relations at the University of Pennsylvania,</w:t>
      </w:r>
      <w:r>
        <w:rPr>
          <w:sz w:val="16"/>
        </w:rPr>
        <w:t xml:space="preserve"> </w:t>
      </w:r>
      <w:r w:rsidRPr="00ED2378">
        <w:rPr>
          <w:rStyle w:val="StyleStyleBold12pt"/>
        </w:rPr>
        <w:t>13</w:t>
      </w:r>
      <w:r>
        <w:t xml:space="preserve"> </w:t>
      </w:r>
    </w:p>
    <w:p w14:paraId="5A929A24" w14:textId="30F08948" w:rsidR="00B474D4" w:rsidRPr="005C76EB" w:rsidRDefault="00B474D4" w:rsidP="005C76EB">
      <w:r w:rsidRPr="005C76EB">
        <w:t>[Avery, 4-13, “First Things First: The Pressing Danger of Crisis Instability in U.S.-China Relations”, International Security</w:t>
      </w:r>
      <w:r w:rsidR="00E84875">
        <w:t>, Vol. 37, No. 4, pp. 49–89, AR]</w:t>
      </w:r>
    </w:p>
    <w:p w14:paraId="4530484B" w14:textId="77777777" w:rsidR="00B474D4" w:rsidRDefault="00B474D4" w:rsidP="00B474D4"/>
    <w:p w14:paraId="2FB096B2" w14:textId="06C1D7CB" w:rsidR="00B474D4" w:rsidRPr="005C76EB" w:rsidRDefault="00B474D4" w:rsidP="00B474D4">
      <w:r w:rsidRPr="005C76EB">
        <w:t>The running debate about the long-term implications of China’s rise is not just</w:t>
      </w:r>
      <w:r w:rsidR="005C76EB" w:rsidRPr="005C76EB">
        <w:rPr>
          <w:sz w:val="12"/>
        </w:rPr>
        <w:t>¶</w:t>
      </w:r>
      <w:r w:rsidRPr="005C76EB">
        <w:t xml:space="preserve"> an unfortunate diversion from </w:t>
      </w:r>
      <w:r w:rsidRPr="005C76EB">
        <w:rPr>
          <w:rStyle w:val="StyleBoldUnderline"/>
        </w:rPr>
        <w:t>the more urgent danger facing the United States</w:t>
      </w:r>
      <w:r w:rsidR="005C76EB" w:rsidRPr="005C76EB">
        <w:rPr>
          <w:rStyle w:val="StyleBoldUnderline"/>
          <w:b w:val="0"/>
          <w:sz w:val="12"/>
          <w:u w:val="none"/>
        </w:rPr>
        <w:t>¶</w:t>
      </w:r>
      <w:r w:rsidRPr="005C76EB">
        <w:rPr>
          <w:rStyle w:val="StyleBoldUnderline"/>
        </w:rPr>
        <w:t xml:space="preserve"> and China today</w:t>
      </w:r>
      <w:r w:rsidRPr="005C76EB">
        <w:t>—</w:t>
      </w:r>
      <w:r w:rsidRPr="005C76EB">
        <w:rPr>
          <w:rStyle w:val="StyleBoldUnderline"/>
        </w:rPr>
        <w:t>the risk of a war-threatening crisis</w:t>
      </w:r>
      <w:r w:rsidRPr="005C76EB">
        <w:t>—it is also a surprising</w:t>
      </w:r>
      <w:r w:rsidR="005C76EB" w:rsidRPr="005C76EB">
        <w:rPr>
          <w:sz w:val="12"/>
        </w:rPr>
        <w:t>¶</w:t>
      </w:r>
      <w:r w:rsidRPr="005C76EB">
        <w:t xml:space="preserve"> diversion given that near-term co</w:t>
      </w:r>
      <w:r w:rsidR="005C76EB">
        <w:t>ncerns about the dangers of confl</w:t>
      </w:r>
      <w:r w:rsidRPr="005C76EB">
        <w:t>ict while</w:t>
      </w:r>
      <w:r w:rsidR="005C76EB" w:rsidRPr="005C76EB">
        <w:rPr>
          <w:sz w:val="12"/>
        </w:rPr>
        <w:t>¶</w:t>
      </w:r>
      <w:r w:rsidRPr="005C76EB">
        <w:t xml:space="preserve"> China remains relatively weak were raised more than a decade ago in a widely</w:t>
      </w:r>
      <w:r w:rsidR="005C76EB" w:rsidRPr="005C76EB">
        <w:rPr>
          <w:sz w:val="12"/>
        </w:rPr>
        <w:t>¶</w:t>
      </w:r>
      <w:r w:rsidRPr="005C76EB">
        <w:t xml:space="preserve"> cited article by Thomas Christensen.10 To be sure, Christensen’s arguments</w:t>
      </w:r>
      <w:r w:rsidR="005C76EB" w:rsidRPr="005C76EB">
        <w:rPr>
          <w:sz w:val="12"/>
        </w:rPr>
        <w:t>¶</w:t>
      </w:r>
      <w:r w:rsidRPr="005C76EB">
        <w:t xml:space="preserve"> about asy</w:t>
      </w:r>
      <w:r w:rsidR="005C76EB">
        <w:t>mmetric confli</w:t>
      </w:r>
      <w:r w:rsidRPr="005C76EB">
        <w:t>ct did result in analysts paying more attention to the</w:t>
      </w:r>
      <w:r w:rsidR="005C76EB" w:rsidRPr="005C76EB">
        <w:rPr>
          <w:sz w:val="12"/>
        </w:rPr>
        <w:t>¶</w:t>
      </w:r>
      <w:r w:rsidRPr="005C76EB">
        <w:t xml:space="preserve"> weapons and strategies that Beijing was developing to cope with continued</w:t>
      </w:r>
      <w:r w:rsidR="005C76EB" w:rsidRPr="005C76EB">
        <w:rPr>
          <w:sz w:val="12"/>
        </w:rPr>
        <w:t>¶</w:t>
      </w:r>
      <w:r w:rsidR="005C76EB">
        <w:t xml:space="preserve"> U.S. superiority should fi</w:t>
      </w:r>
      <w:r w:rsidRPr="005C76EB">
        <w:t>ghting occur, particularly in the Taiwan Strait. Yet,</w:t>
      </w:r>
      <w:r w:rsidR="005C76EB" w:rsidRPr="005C76EB">
        <w:rPr>
          <w:sz w:val="12"/>
        </w:rPr>
        <w:t>¶</w:t>
      </w:r>
      <w:r w:rsidRPr="005C76EB">
        <w:t xml:space="preserve"> the article did not result in a close focus on broader questions about the prospects for the initial resort to force during a Sino-American crisis. </w:t>
      </w:r>
      <w:r w:rsidRPr="005C76EB">
        <w:rPr>
          <w:rStyle w:val="StyleBoldUnderline"/>
        </w:rPr>
        <w:t>For three</w:t>
      </w:r>
      <w:r w:rsidR="005C76EB" w:rsidRPr="005C76EB">
        <w:rPr>
          <w:rStyle w:val="StyleBoldUnderline"/>
          <w:b w:val="0"/>
          <w:sz w:val="12"/>
          <w:u w:val="none"/>
        </w:rPr>
        <w:t>¶</w:t>
      </w:r>
      <w:r w:rsidRPr="005C76EB">
        <w:rPr>
          <w:rStyle w:val="StyleBoldUnderline"/>
        </w:rPr>
        <w:t xml:space="preserve"> reasons, a focus on potential instability in U.S.-China crises, r</w:t>
      </w:r>
      <w:r w:rsidR="005C76EB">
        <w:rPr>
          <w:rStyle w:val="StyleBoldUnderline"/>
        </w:rPr>
        <w:t>ather than on scenarios for war f</w:t>
      </w:r>
      <w:r w:rsidR="005C76EB" w:rsidRPr="005C76EB">
        <w:rPr>
          <w:rStyle w:val="StyleBoldUnderline"/>
        </w:rPr>
        <w:t>ighting</w:t>
      </w:r>
      <w:r w:rsidRPr="005C76EB">
        <w:rPr>
          <w:rStyle w:val="StyleBoldUnderline"/>
        </w:rPr>
        <w:t>, as well as on the potential for such crises emerging in</w:t>
      </w:r>
      <w:r w:rsidR="005C76EB" w:rsidRPr="005C76EB">
        <w:rPr>
          <w:rStyle w:val="StyleBoldUnderline"/>
          <w:b w:val="0"/>
          <w:sz w:val="12"/>
          <w:u w:val="none"/>
        </w:rPr>
        <w:t>¶</w:t>
      </w:r>
      <w:r w:rsidRPr="005C76EB">
        <w:rPr>
          <w:rStyle w:val="StyleBoldUnderline"/>
        </w:rPr>
        <w:t xml:space="preserve"> contingencies other than Taiwan, is warranted</w:t>
      </w:r>
      <w:r w:rsidRPr="005C76EB">
        <w:t>.</w:t>
      </w:r>
      <w:r w:rsidR="005C76EB" w:rsidRPr="005C76EB">
        <w:rPr>
          <w:sz w:val="12"/>
        </w:rPr>
        <w:t>¶</w:t>
      </w:r>
      <w:r w:rsidRPr="005C76EB">
        <w:t xml:space="preserve"> </w:t>
      </w:r>
      <w:r w:rsidRPr="005C76EB">
        <w:rPr>
          <w:rStyle w:val="StyleBoldUnderline"/>
        </w:rPr>
        <w:t xml:space="preserve">First, a crisis would not </w:t>
      </w:r>
      <w:r w:rsidR="005C76EB">
        <w:rPr>
          <w:rStyle w:val="StyleBoldUnderline"/>
        </w:rPr>
        <w:t>only be likely to precede signifi</w:t>
      </w:r>
      <w:r w:rsidRPr="005C76EB">
        <w:rPr>
          <w:rStyle w:val="StyleBoldUnderline"/>
        </w:rPr>
        <w:t>cant military action;</w:t>
      </w:r>
      <w:r w:rsidR="005C76EB" w:rsidRPr="005C76EB">
        <w:rPr>
          <w:rStyle w:val="StyleBoldUnderline"/>
          <w:b w:val="0"/>
          <w:sz w:val="12"/>
          <w:u w:val="none"/>
        </w:rPr>
        <w:t>¶</w:t>
      </w:r>
      <w:r w:rsidRPr="005C76EB">
        <w:rPr>
          <w:rStyle w:val="StyleBoldUnderline"/>
        </w:rPr>
        <w:t xml:space="preserve"> it would also be accompanied by the risk of grave consequences from the use</w:t>
      </w:r>
      <w:r w:rsidR="005C76EB" w:rsidRPr="005C76EB">
        <w:rPr>
          <w:rStyle w:val="StyleBoldUnderline"/>
          <w:b w:val="0"/>
          <w:sz w:val="12"/>
          <w:u w:val="none"/>
        </w:rPr>
        <w:t>¶</w:t>
      </w:r>
      <w:r w:rsidRPr="005C76EB">
        <w:rPr>
          <w:rStyle w:val="StyleBoldUnderline"/>
        </w:rPr>
        <w:t xml:space="preserve"> of force, even if war were ultimately avoided</w:t>
      </w:r>
      <w:r w:rsidRPr="005C76EB">
        <w:t>. A now voluminous literature</w:t>
      </w:r>
      <w:r w:rsidR="005C76EB" w:rsidRPr="005C76EB">
        <w:rPr>
          <w:sz w:val="12"/>
        </w:rPr>
        <w:t>¶</w:t>
      </w:r>
      <w:r w:rsidRPr="005C76EB">
        <w:t xml:space="preserve"> comparing Chinese and U.S. military options has discussed escalation risks</w:t>
      </w:r>
      <w:r w:rsidR="005C76EB" w:rsidRPr="005C76EB">
        <w:rPr>
          <w:sz w:val="12"/>
        </w:rPr>
        <w:t>¶</w:t>
      </w:r>
      <w:r w:rsidRPr="005C76EB">
        <w:t xml:space="preserve"> (usually when invok</w:t>
      </w:r>
      <w:r w:rsidR="001743CE">
        <w:t>ing concerns about limiting confl</w:t>
      </w:r>
      <w:r w:rsidRPr="005C76EB">
        <w:t>ict once military force</w:t>
      </w:r>
      <w:r w:rsidR="005C76EB" w:rsidRPr="005C76EB">
        <w:rPr>
          <w:sz w:val="12"/>
        </w:rPr>
        <w:t>¶</w:t>
      </w:r>
      <w:r w:rsidRPr="005C76EB">
        <w:t xml:space="preserve"> has been used), but it has given short shrift to the prior question of the initial</w:t>
      </w:r>
      <w:r w:rsidR="005C76EB" w:rsidRPr="005C76EB">
        <w:rPr>
          <w:sz w:val="12"/>
        </w:rPr>
        <w:t>¶</w:t>
      </w:r>
      <w:r w:rsidRPr="005C76EB">
        <w:t xml:space="preserve"> escalation to the use of force. The literature that does discuss crises in U.S.-</w:t>
      </w:r>
      <w:r w:rsidR="005C76EB" w:rsidRPr="005C76EB">
        <w:rPr>
          <w:sz w:val="12"/>
        </w:rPr>
        <w:t>¶</w:t>
      </w:r>
      <w:r w:rsidRPr="005C76EB">
        <w:t xml:space="preserve"> China relations has provided close assessments</w:t>
      </w:r>
      <w:r w:rsidR="001743CE">
        <w:t xml:space="preserve"> of historical cases and has of</w:t>
      </w:r>
      <w:r w:rsidRPr="005C76EB">
        <w:t>fered suggestions for crisis prevention and crisis management. This literature</w:t>
      </w:r>
      <w:r w:rsidR="005C76EB" w:rsidRPr="005C76EB">
        <w:rPr>
          <w:sz w:val="12"/>
        </w:rPr>
        <w:t>¶</w:t>
      </w:r>
      <w:r w:rsidRPr="005C76EB">
        <w:t xml:space="preserve"> has not, however, integrated its Sino-American empirical focus with the theoretical ideas developed by international relations scholars to illuminate the</w:t>
      </w:r>
      <w:r w:rsidR="005C76EB" w:rsidRPr="005C76EB">
        <w:rPr>
          <w:sz w:val="12"/>
        </w:rPr>
        <w:t>¶</w:t>
      </w:r>
      <w:r w:rsidRPr="005C76EB">
        <w:t xml:space="preserve"> problem of crisis instability.11</w:t>
      </w:r>
      <w:r w:rsidR="005C76EB" w:rsidRPr="005C76EB">
        <w:rPr>
          <w:rStyle w:val="StyleBoldUnderline"/>
          <w:b w:val="0"/>
          <w:sz w:val="12"/>
          <w:u w:val="none"/>
        </w:rPr>
        <w:t>¶</w:t>
      </w:r>
      <w:r w:rsidRPr="005C76EB">
        <w:rPr>
          <w:rStyle w:val="StyleBoldUnderline"/>
        </w:rPr>
        <w:t xml:space="preserve"> Second</w:t>
      </w:r>
      <w:r w:rsidRPr="005C76EB">
        <w:t>, although scholars and policymakers have long speculated about</w:t>
      </w:r>
      <w:r w:rsidR="005C76EB" w:rsidRPr="005C76EB">
        <w:rPr>
          <w:sz w:val="12"/>
        </w:rPr>
        <w:t>¶</w:t>
      </w:r>
      <w:r w:rsidRPr="005C76EB">
        <w:t xml:space="preserve"> and planned for a wide variety of ways in which wars between nuclear-armed</w:t>
      </w:r>
      <w:r w:rsidR="005C76EB" w:rsidRPr="005C76EB">
        <w:rPr>
          <w:sz w:val="12"/>
        </w:rPr>
        <w:t>¶</w:t>
      </w:r>
      <w:r w:rsidRPr="005C76EB">
        <w:t xml:space="preserve"> great powers might be conducted, there have (fortunately) been no such wars</w:t>
      </w:r>
      <w:r w:rsidR="005C76EB" w:rsidRPr="005C76EB">
        <w:rPr>
          <w:sz w:val="12"/>
        </w:rPr>
        <w:t>¶</w:t>
      </w:r>
      <w:r w:rsidRPr="005C76EB">
        <w:t xml:space="preserve"> from which to draw lessons. By contrast, </w:t>
      </w:r>
      <w:r w:rsidRPr="005C76EB">
        <w:rPr>
          <w:rStyle w:val="StyleBoldUnderline"/>
        </w:rPr>
        <w:t>the literature on crisis instability is at</w:t>
      </w:r>
      <w:r w:rsidR="005C76EB" w:rsidRPr="005C76EB">
        <w:rPr>
          <w:rStyle w:val="StyleBoldUnderline"/>
          <w:b w:val="0"/>
          <w:sz w:val="12"/>
          <w:u w:val="none"/>
        </w:rPr>
        <w:t>¶</w:t>
      </w:r>
      <w:r w:rsidRPr="005C76EB">
        <w:rPr>
          <w:rStyle w:val="StyleBoldUnderline"/>
        </w:rPr>
        <w:t xml:space="preserve"> least partly informed by the actual experience of crises between two </w:t>
      </w:r>
      <w:r w:rsidR="001743CE" w:rsidRPr="005C76EB">
        <w:rPr>
          <w:rStyle w:val="StyleBoldUnderline"/>
        </w:rPr>
        <w:t>nuclear</w:t>
      </w:r>
      <w:r w:rsidR="001743CE">
        <w:rPr>
          <w:rStyle w:val="StyleBoldUnderline"/>
        </w:rPr>
        <w:t>-armed</w:t>
      </w:r>
      <w:r w:rsidRPr="005C76EB">
        <w:rPr>
          <w:rStyle w:val="StyleBoldUnderline"/>
        </w:rPr>
        <w:t xml:space="preserve"> great powers that occurred during the Cold War. This literature can</w:t>
      </w:r>
      <w:r w:rsidR="005C76EB" w:rsidRPr="005C76EB">
        <w:rPr>
          <w:rStyle w:val="StyleBoldUnderline"/>
          <w:b w:val="0"/>
          <w:sz w:val="12"/>
          <w:u w:val="none"/>
        </w:rPr>
        <w:t>¶</w:t>
      </w:r>
      <w:r w:rsidRPr="005C76EB">
        <w:rPr>
          <w:rStyle w:val="StyleBoldUnderline"/>
        </w:rPr>
        <w:t xml:space="preserve"> serve as a starting point for thinking about the crises that could ensnare the</w:t>
      </w:r>
      <w:r w:rsidR="005C76EB" w:rsidRPr="005C76EB">
        <w:rPr>
          <w:rStyle w:val="StyleBoldUnderline"/>
          <w:b w:val="0"/>
          <w:sz w:val="12"/>
          <w:u w:val="none"/>
        </w:rPr>
        <w:t>¶</w:t>
      </w:r>
      <w:r w:rsidRPr="005C76EB">
        <w:rPr>
          <w:rStyle w:val="StyleBoldUnderline"/>
        </w:rPr>
        <w:t xml:space="preserve"> United States and China.</w:t>
      </w:r>
      <w:r w:rsidRPr="005C76EB">
        <w:t>12</w:t>
      </w:r>
      <w:r w:rsidR="005C76EB" w:rsidRPr="005C76EB">
        <w:rPr>
          <w:sz w:val="12"/>
        </w:rPr>
        <w:t>¶</w:t>
      </w:r>
      <w:r w:rsidRPr="005C76EB">
        <w:t xml:space="preserve"> </w:t>
      </w:r>
      <w:r w:rsidRPr="005C76EB">
        <w:rPr>
          <w:rStyle w:val="StyleBoldUnderline"/>
        </w:rPr>
        <w:t>Third, East Asian theaters other than the Taiwan Strait now present clear</w:t>
      </w:r>
      <w:r w:rsidR="005C76EB" w:rsidRPr="005C76EB">
        <w:rPr>
          <w:rStyle w:val="StyleBoldUnderline"/>
          <w:b w:val="0"/>
          <w:sz w:val="12"/>
          <w:u w:val="none"/>
        </w:rPr>
        <w:t>¶</w:t>
      </w:r>
      <w:r w:rsidR="001743CE">
        <w:rPr>
          <w:rStyle w:val="StyleBoldUnderline"/>
        </w:rPr>
        <w:t xml:space="preserve"> risks for crises and confl</w:t>
      </w:r>
      <w:r w:rsidRPr="005C76EB">
        <w:rPr>
          <w:rStyle w:val="StyleBoldUnderline"/>
        </w:rPr>
        <w:t>icts that could involve the United States and China</w:t>
      </w:r>
      <w:r w:rsidR="005C76EB" w:rsidRPr="005C76EB">
        <w:rPr>
          <w:rStyle w:val="StyleBoldUnderline"/>
          <w:b w:val="0"/>
          <w:sz w:val="12"/>
          <w:u w:val="none"/>
        </w:rPr>
        <w:t>¶</w:t>
      </w:r>
      <w:r w:rsidRPr="005C76EB">
        <w:rPr>
          <w:rStyle w:val="StyleBoldUnderline"/>
        </w:rPr>
        <w:t xml:space="preserve"> over the next decade or two.</w:t>
      </w:r>
      <w:r w:rsidRPr="005C76EB">
        <w:t xml:space="preserve"> Indeed, some analysts might argue that </w:t>
      </w:r>
      <w:r w:rsidRPr="005C76EB">
        <w:rPr>
          <w:rStyle w:val="StyleBoldUnderline"/>
        </w:rPr>
        <w:t>the probability of a Sino-American crisis elsewhere has risen</w:t>
      </w:r>
      <w:r w:rsidRPr="005C76EB">
        <w:t>, whereas the probability</w:t>
      </w:r>
      <w:r w:rsidR="005C76EB" w:rsidRPr="005C76EB">
        <w:rPr>
          <w:sz w:val="12"/>
        </w:rPr>
        <w:t>¶</w:t>
      </w:r>
      <w:r w:rsidRPr="005C76EB">
        <w:t xml:space="preserve"> of a military confrontation over Taiwan’s fate has diminished.13 Cross-strait re</w:t>
      </w:r>
      <w:r w:rsidR="00E84875">
        <w:t>lations have improved signif</w:t>
      </w:r>
      <w:r w:rsidR="00E84875" w:rsidRPr="005C76EB">
        <w:t>icantly</w:t>
      </w:r>
      <w:r w:rsidRPr="005C76EB">
        <w:t xml:space="preserve"> in recent years, and since 2003, the United</w:t>
      </w:r>
      <w:r w:rsidR="005C76EB" w:rsidRPr="005C76EB">
        <w:rPr>
          <w:sz w:val="12"/>
        </w:rPr>
        <w:t>¶</w:t>
      </w:r>
      <w:r w:rsidR="00E84875">
        <w:t xml:space="preserve"> States has more defi</w:t>
      </w:r>
      <w:r w:rsidRPr="005C76EB">
        <w:t>nitively stated that it does not support a Taiwanese push</w:t>
      </w:r>
      <w:r w:rsidR="005C76EB" w:rsidRPr="005C76EB">
        <w:rPr>
          <w:sz w:val="12"/>
        </w:rPr>
        <w:t>¶</w:t>
      </w:r>
      <w:r w:rsidRPr="005C76EB">
        <w:t xml:space="preserve"> for independence—the most likely trigger, as Christensen explained, for China</w:t>
      </w:r>
      <w:r w:rsidR="005C76EB" w:rsidRPr="005C76EB">
        <w:rPr>
          <w:sz w:val="12"/>
        </w:rPr>
        <w:t>¶</w:t>
      </w:r>
      <w:r w:rsidRPr="005C76EB">
        <w:t xml:space="preserve"> to resort to force in the face of superior U.S. capabilities.14 Yet the potential for</w:t>
      </w:r>
      <w:r w:rsidR="005C76EB" w:rsidRPr="005C76EB">
        <w:rPr>
          <w:sz w:val="12"/>
        </w:rPr>
        <w:t>¶</w:t>
      </w:r>
      <w:r w:rsidRPr="005C76EB">
        <w:t xml:space="preserve"> a dangerous confrontation over Taiwan endures, and therefore continues to</w:t>
      </w:r>
      <w:r w:rsidR="005C76EB" w:rsidRPr="005C76EB">
        <w:rPr>
          <w:sz w:val="12"/>
        </w:rPr>
        <w:t>¶</w:t>
      </w:r>
      <w:r w:rsidRPr="005C76EB">
        <w:t xml:space="preserve"> warrant close attention.</w:t>
      </w:r>
    </w:p>
    <w:p w14:paraId="53F2B7DA" w14:textId="30AD2779" w:rsidR="007D56B9" w:rsidRDefault="007D56B9" w:rsidP="007D56B9">
      <w:pPr>
        <w:pStyle w:val="Heading4"/>
        <w:rPr>
          <w:rStyle w:val="StyleBoldUnderline"/>
        </w:rPr>
      </w:pPr>
      <w:r>
        <w:t>U.S. China War</w:t>
      </w:r>
      <w:r w:rsidRPr="00BF1B2F">
        <w:t>– Precedents prove</w:t>
      </w:r>
    </w:p>
    <w:p w14:paraId="2184098D" w14:textId="7DEFD288" w:rsidR="007D56B9" w:rsidRPr="00BF1B2F" w:rsidRDefault="007D56B9" w:rsidP="007D56B9">
      <w:pPr>
        <w:rPr>
          <w:rStyle w:val="StyleStyleBold12pt"/>
        </w:rPr>
      </w:pPr>
      <w:r w:rsidRPr="00BF1B2F">
        <w:rPr>
          <w:rStyle w:val="StyleStyleBold12pt"/>
        </w:rPr>
        <w:t>Cropsey, senior</w:t>
      </w:r>
      <w:r w:rsidR="00437072">
        <w:rPr>
          <w:rStyle w:val="StyleStyleBold12pt"/>
        </w:rPr>
        <w:t xml:space="preserve"> fellow at the Hudson Institute, 13</w:t>
      </w:r>
    </w:p>
    <w:p w14:paraId="616F3A84" w14:textId="07DAF32E" w:rsidR="007D56B9" w:rsidRDefault="00E84875" w:rsidP="007D56B9">
      <w:r>
        <w:t>[</w:t>
      </w:r>
      <w:r w:rsidR="00437072">
        <w:t xml:space="preserve">Seth, 6/20/13, </w:t>
      </w:r>
      <w:r w:rsidR="007D56B9" w:rsidRPr="007D56B9">
        <w:t>http://online.wsj.com/article/SB1000142412788732479890457853</w:t>
      </w:r>
      <w:r>
        <w:t>1781367548350.html, 7/5/13, ARH]</w:t>
      </w:r>
    </w:p>
    <w:p w14:paraId="467EBAD0" w14:textId="77777777" w:rsidR="007D56B9" w:rsidRPr="007D56B9" w:rsidRDefault="007D56B9" w:rsidP="007D56B9"/>
    <w:p w14:paraId="0324C10F" w14:textId="77777777" w:rsidR="007D56B9" w:rsidRPr="00BF1B2F" w:rsidRDefault="007D56B9" w:rsidP="007D56B9">
      <w:r w:rsidRPr="00BF1B2F">
        <w:rPr>
          <w:rStyle w:val="StyleBoldUnderline"/>
        </w:rPr>
        <w:t xml:space="preserve">The growing disparity between Chinese and U.S. military investment will eventually alter the balance of power in the Western Pacific. This shift will likely lead either to military conflict or to tacit American acknowledgment of Chinese dominance. A war would be disastrous, but Chinese dominance would not bode well either: The U.S. ability to shape the international order would end with Chinese supremacy in the most populous and economically vigorous part of the world. </w:t>
      </w:r>
      <w:r w:rsidRPr="00BF1B2F">
        <w:t xml:space="preserve">The budgets needed to achieve the Navy's goals were unlikely even before sequestration. The defense budget since 9/11 has averaged 4.1% of GDP. </w:t>
      </w:r>
      <w:r w:rsidRPr="00BF1B2F">
        <w:rPr>
          <w:rStyle w:val="StyleBoldUnderline"/>
        </w:rPr>
        <w:t>Under the budgets projected by the Obama administration, the figure is projected to drop to 2.5% in less than a decade. If America's unilateral disarmament occurs</w:t>
      </w:r>
      <w:r w:rsidRPr="00BF1B2F">
        <w:t xml:space="preserve"> and the Pentagon leadership clings to a more or less equal division of dollars among the military services, </w:t>
      </w:r>
      <w:r w:rsidRPr="00BF1B2F">
        <w:rPr>
          <w:rStyle w:val="StyleBoldUnderline"/>
        </w:rPr>
        <w:t>the U.S. sea power available in the Western Pacific will decline significantly</w:t>
      </w:r>
      <w:r w:rsidRPr="00BF1B2F">
        <w:t>. Alternatively,</w:t>
      </w:r>
      <w:r w:rsidRPr="00BF1B2F">
        <w:rPr>
          <w:rStyle w:val="StyleBoldUnderline"/>
        </w:rPr>
        <w:t xml:space="preserve"> to maintain strong forces in the Pacific, the U.S. would be forced to abandon its naval presence in such areas of strategic concern as the Caribbean or the Persian Gulf.</w:t>
      </w:r>
      <w:r>
        <w:t xml:space="preserve"> </w:t>
      </w:r>
      <w:r w:rsidRPr="00BF1B2F">
        <w:rPr>
          <w:rStyle w:val="StyleBoldUnderline"/>
        </w:rPr>
        <w:t>Such a shell game is not in the best interest of U.S. strategy</w:t>
      </w:r>
      <w:r w:rsidRPr="00BF1B2F">
        <w:t>. Neither is it in the interest of the international order that America has helped to establish and maintain in the decades since World War II. What ultimately matters for the U.S. and for a stable world order is America's ability to maintain a distributed and powerful presence across the globe.</w:t>
      </w:r>
      <w:r>
        <w:t xml:space="preserve"> </w:t>
      </w:r>
      <w:r w:rsidRPr="00BF1B2F">
        <w:t xml:space="preserve">Yes, </w:t>
      </w:r>
      <w:r w:rsidRPr="00BF1B2F">
        <w:rPr>
          <w:rStyle w:val="StyleBoldUnderline"/>
        </w:rPr>
        <w:t>the U.S. needs to pay greater attention to the security situation in Asia</w:t>
      </w:r>
      <w:r w:rsidRPr="00BF1B2F">
        <w:t xml:space="preserve">. </w:t>
      </w:r>
      <w:r w:rsidRPr="00BF1B2F">
        <w:rPr>
          <w:rStyle w:val="StyleBoldUnderline"/>
        </w:rPr>
        <w:t>But "rebalancing" requires weight, and America is losing this weight.</w:t>
      </w:r>
      <w:r w:rsidRPr="00BF1B2F">
        <w:t xml:space="preserve"> Japan's plan to increase its submarine fleet to 24 from 16 demonstrates that Asia's leaders know it.</w:t>
      </w:r>
    </w:p>
    <w:p w14:paraId="738D799C" w14:textId="77777777" w:rsidR="00F47F7B" w:rsidRDefault="00F47F7B" w:rsidP="00F47F7B">
      <w:pPr>
        <w:pStyle w:val="Heading4"/>
      </w:pPr>
      <w:r>
        <w:t xml:space="preserve">Threat of U.S. China War Real—Talks prove </w:t>
      </w:r>
    </w:p>
    <w:p w14:paraId="157F3968" w14:textId="54D7A823" w:rsidR="00F47F7B" w:rsidRPr="00F97452" w:rsidRDefault="00AE75A1" w:rsidP="00F47F7B">
      <w:pPr>
        <w:rPr>
          <w:rStyle w:val="StyleStyleBold12pt"/>
        </w:rPr>
      </w:pPr>
      <w:r>
        <w:rPr>
          <w:rStyle w:val="StyleStyleBold12pt"/>
        </w:rPr>
        <w:t xml:space="preserve">Chang, </w:t>
      </w:r>
      <w:r w:rsidR="00F47F7B" w:rsidRPr="00F97452">
        <w:rPr>
          <w:rStyle w:val="StyleStyleBold12pt"/>
        </w:rPr>
        <w:t xml:space="preserve">commander in chief of the U.S. Pacific Fleet </w:t>
      </w:r>
      <w:r>
        <w:rPr>
          <w:rStyle w:val="StyleStyleBold12pt"/>
        </w:rPr>
        <w:t>from 1985 to 1987, 13</w:t>
      </w:r>
    </w:p>
    <w:p w14:paraId="4CC9F544" w14:textId="49E9779F" w:rsidR="00F47F7B" w:rsidRPr="00F47F7B" w:rsidRDefault="00E84875" w:rsidP="00F47F7B">
      <w:r>
        <w:t>[</w:t>
      </w:r>
      <w:r w:rsidR="00F47F7B" w:rsidRPr="00F47F7B">
        <w:t>Gordon, 5/30/13, http://www.latimes.com/news/opinion/commentary/la-oe-chang-chinese-navy-201305</w:t>
      </w:r>
      <w:r>
        <w:t>30,0,7560801.story, 7.5.13, ARH]</w:t>
      </w:r>
    </w:p>
    <w:p w14:paraId="5C47DD39" w14:textId="77777777" w:rsidR="00F47F7B" w:rsidRDefault="00F47F7B" w:rsidP="007D56B9"/>
    <w:p w14:paraId="7CEE9C68" w14:textId="0D6045D1" w:rsidR="007D56B9" w:rsidRDefault="00F47F7B" w:rsidP="007D56B9">
      <w:pPr>
        <w:rPr>
          <w:rStyle w:val="StyleBoldUnderline"/>
        </w:rPr>
      </w:pPr>
      <w:r>
        <w:t xml:space="preserve">Since then, </w:t>
      </w:r>
      <w:r w:rsidRPr="00204D80">
        <w:rPr>
          <w:rStyle w:val="StyleBoldUnderline"/>
        </w:rPr>
        <w:t>we have been hearing bold war talk</w:t>
      </w:r>
      <w:r>
        <w:t xml:space="preserve"> in the Chinese capital</w:t>
      </w:r>
      <w:r w:rsidRPr="00204D80">
        <w:rPr>
          <w:rStyle w:val="StyleBoldUnderline"/>
        </w:rPr>
        <w:t>, from new leader Xi Jinping to senior officers</w:t>
      </w:r>
      <w:r>
        <w:t xml:space="preserve"> and colonels </w:t>
      </w:r>
      <w:r w:rsidRPr="00204D80">
        <w:rPr>
          <w:rStyle w:val="StyleBoldUnderline"/>
        </w:rPr>
        <w:t xml:space="preserve">who say they relish </w:t>
      </w:r>
      <w:r w:rsidRPr="00204D80">
        <w:t>combat</w:t>
      </w:r>
      <w:r w:rsidRPr="00204D80">
        <w:rPr>
          <w:rStyle w:val="StyleBoldUnderline"/>
        </w:rPr>
        <w:t xml:space="preserve"> — a "hand-to-hand fight with the U.S.,"</w:t>
      </w:r>
      <w:r>
        <w:t xml:space="preserve"> as one of them put it in 2010. Why do China's officers want to go to war? There is an unfortunate confluence of factors. First, </w:t>
      </w:r>
      <w:r w:rsidRPr="00204D80">
        <w:rPr>
          <w:rStyle w:val="StyleBoldUnderline"/>
        </w:rPr>
        <w:t>there is a new Chinese confidence bordering on arrogance.</w:t>
      </w:r>
      <w:r>
        <w:t xml:space="preserve"> </w:t>
      </w:r>
      <w:r w:rsidRPr="00204D80">
        <w:rPr>
          <w:rStyle w:val="StyleBoldUnderline"/>
        </w:rPr>
        <w:t>Beijing leaders</w:t>
      </w:r>
      <w:r>
        <w:t xml:space="preserve">, especially since 2008, have been riding high. They </w:t>
      </w:r>
      <w:r w:rsidRPr="00204D80">
        <w:rPr>
          <w:rStyle w:val="StyleBoldUnderline"/>
        </w:rPr>
        <w:t>saw economic turmoil around the world and thought the century was theirs to dominate</w:t>
      </w:r>
      <w:r>
        <w:t xml:space="preserve">. </w:t>
      </w:r>
      <w:r w:rsidRPr="00204D80">
        <w:rPr>
          <w:rStyle w:val="StyleBoldUnderline"/>
        </w:rPr>
        <w:t>The U.S. and the rest of the West, they believed, were in terminal decline.</w:t>
      </w:r>
      <w:r>
        <w:t xml:space="preserve"> </w:t>
      </w:r>
      <w:r w:rsidRPr="00204D80">
        <w:rPr>
          <w:rStyle w:val="StyleBoldUnderline"/>
        </w:rPr>
        <w:t>The Chinese military also has gained substantial influence in the last year, perhaps becoming the most powerful faction in the Communist Party.</w:t>
      </w:r>
      <w:r>
        <w:t xml:space="preserve"> Beginning as early as 2003, senior officers of the People's Liberation Army were drawn into civilian power struggles as Hu Jintao, then the new leader, sought their support in his effort to shove aside Jiang Zemin, his wily predecessor who sought to linger in the limelight. Last year, the civilian infighting intensified as the so-called Fifth Generation leadership, under the command of Xi, took over from Hu's Fourth. Like a decade ago, feuding civilians sought the support of the generals and admirals, making them arbiters in the party's increasingly rough game of politics. The result of discord among civilian leaders has been a partial remilitarization of politics and policy. Senior officers are now acting independently of civilian officials, are openly criticizing them and are making pronouncements in areas once considered the exclusive province of diplomats. The remilitarization has had consequences. As Huang Jing of Singapore's Lee Kuan Yew School of Public Policy said: "</w:t>
      </w:r>
      <w:r w:rsidRPr="00204D80">
        <w:rPr>
          <w:rStyle w:val="StyleBoldUnderline"/>
        </w:rPr>
        <w:t>China's military spending is growing so fast that it has overtaken strategy. The young officers are taking control of strategy, and</w:t>
      </w:r>
      <w:r>
        <w:t xml:space="preserve"> it is like young officers in Japan in the 1930s. </w:t>
      </w:r>
      <w:r w:rsidRPr="00204D80">
        <w:rPr>
          <w:rStyle w:val="StyleBoldUnderline"/>
        </w:rPr>
        <w:t>They are thinking what they can do, not what they should do</w:t>
      </w:r>
      <w:r>
        <w:t xml:space="preserve">." What do China's admirals want? They are supporting their nation's territorial ambitions to close off the South China Sea to others. </w:t>
      </w:r>
      <w:r w:rsidRPr="00204D80">
        <w:rPr>
          <w:rStyle w:val="StyleBoldUnderline"/>
        </w:rPr>
        <w:t>This brings them into conflict with nations surrounding that critical body of water and pits them against the U.S. If there has been any consistent U.S. foreign policy over the course of two centuries, it has been the defense of freedom of navigation</w:t>
      </w:r>
      <w:r>
        <w:t xml:space="preserve">. According to a white paper it issued in April, </w:t>
      </w:r>
      <w:r w:rsidRPr="00204D80">
        <w:rPr>
          <w:rStyle w:val="StyleBoldUnderline"/>
        </w:rPr>
        <w:t>China is building a navy capable of operating in the ocean's deep water</w:t>
      </w:r>
      <w:r>
        <w:t xml:space="preserve">, </w:t>
      </w:r>
      <w:r w:rsidRPr="00204D80">
        <w:rPr>
          <w:rStyle w:val="StyleBoldUnderline"/>
        </w:rPr>
        <w:t>and has 235,000 officers</w:t>
      </w:r>
      <w:r>
        <w:t xml:space="preserve"> and sailors. Its navy last year commissioned its first aircraft carrier, and it is reportedly building two more</w:t>
      </w:r>
      <w:r w:rsidRPr="00204D80">
        <w:rPr>
          <w:rStyle w:val="StyleBoldUnderline"/>
        </w:rPr>
        <w:t>. China has about a dozen fewer submarines than the U.S., but the U.S. has global responsibilities. The Chinese, therefore, can concentrate their boats in waters close to their shores, giving them tactical and operating advantages</w:t>
      </w:r>
      <w:r>
        <w:t xml:space="preserve">. While the Chinese plan to dominate their waters and eventually ours, we are helping them increase their effectiveness with invitations to RIMPAC and other exercises and by including them in joint operations like the one directed against Somali piracy. </w:t>
      </w:r>
      <w:r w:rsidRPr="00204D80">
        <w:rPr>
          <w:rStyle w:val="StyleBoldUnderline"/>
        </w:rPr>
        <w:t>The U.S. Navy at the same time is continuing to reduce its fleet</w:t>
      </w:r>
      <w:r>
        <w:t>, currently at 283 deployable ships. As Beijing's behavior has become more troubling</w:t>
      </w:r>
      <w:r w:rsidRPr="00204D80">
        <w:rPr>
          <w:rStyle w:val="StyleBoldUnderline"/>
        </w:rPr>
        <w:t>, the Pentagon has clung to the hope that</w:t>
      </w:r>
      <w:r>
        <w:t xml:space="preserve"> military-to-military </w:t>
      </w:r>
      <w:r w:rsidRPr="00204D80">
        <w:rPr>
          <w:rStyle w:val="StyleBoldUnderline"/>
        </w:rPr>
        <w:t>relations will somehow relieve tensions with the Chinese.</w:t>
      </w:r>
    </w:p>
    <w:p w14:paraId="1D0C209E" w14:textId="77777777" w:rsidR="00F47F7B" w:rsidRPr="00B109DB" w:rsidRDefault="00F47F7B" w:rsidP="00F47F7B">
      <w:pPr>
        <w:pStyle w:val="Heading4"/>
      </w:pPr>
      <w:r w:rsidRPr="00B109DB">
        <w:t xml:space="preserve">U.S.-Sino War is impending doom </w:t>
      </w:r>
    </w:p>
    <w:p w14:paraId="754C1554" w14:textId="4F76F88A" w:rsidR="00F47F7B" w:rsidRPr="00B109DB" w:rsidRDefault="00F47F7B" w:rsidP="00F47F7B">
      <w:pPr>
        <w:rPr>
          <w:rStyle w:val="StyleStyleBold12pt"/>
        </w:rPr>
      </w:pPr>
      <w:r w:rsidRPr="00B109DB">
        <w:rPr>
          <w:rStyle w:val="StyleStyleBold12pt"/>
        </w:rPr>
        <w:t xml:space="preserve">Freedberg, Deputy Editor of Breaking Defense and Defense Reporter for the National Journal, </w:t>
      </w:r>
      <w:r w:rsidR="00AE75A1">
        <w:rPr>
          <w:rStyle w:val="StyleStyleBold12pt"/>
        </w:rPr>
        <w:t>13</w:t>
      </w:r>
    </w:p>
    <w:p w14:paraId="02DB1FBF" w14:textId="1910E8ED" w:rsidR="00F47F7B" w:rsidRDefault="009E194D" w:rsidP="00F47F7B">
      <w:r>
        <w:t>[</w:t>
      </w:r>
      <w:r w:rsidR="00F47F7B" w:rsidRPr="00F47F7B">
        <w:t>Sydney, 5/30/13, http://breakingdefense.com/2013/05/30/no-longer-unthinkable-should-us-ready-for-li</w:t>
      </w:r>
      <w:r>
        <w:t>mited-nuclear-war/, 7.5.13, ARH]</w:t>
      </w:r>
    </w:p>
    <w:p w14:paraId="79696656" w14:textId="77777777" w:rsidR="00F47F7B" w:rsidRPr="00F47F7B" w:rsidRDefault="00F47F7B" w:rsidP="00F47F7B"/>
    <w:p w14:paraId="28032E18" w14:textId="493E2702" w:rsidR="00F47F7B" w:rsidRDefault="00F47F7B" w:rsidP="007D56B9">
      <w:r w:rsidRPr="00F97452">
        <w:t xml:space="preserve">Watts is less worried about the threat of nuclear terrorism than he is about nation-states. He doubts Iranian mullahs, for example, would trust even their favorite proxies, Hezbollah, with a nuclear weapon. </w:t>
      </w:r>
      <w:r w:rsidRPr="00F97452">
        <w:rPr>
          <w:rStyle w:val="StyleBoldUnderline"/>
        </w:rPr>
        <w:t>But he’s skeptical of the conventional wisdom that the Chinese have sworn never to use nuclear weapons except in response to a nuclear attack on them</w:t>
      </w:r>
      <w:r w:rsidRPr="00F97452">
        <w:t>.</w:t>
      </w:r>
      <w:r>
        <w:t xml:space="preserve"> </w:t>
      </w:r>
      <w:r w:rsidRPr="00F97452">
        <w:t>“</w:t>
      </w:r>
      <w:r w:rsidRPr="00F97452">
        <w:rPr>
          <w:rStyle w:val="StyleBoldUnderline"/>
        </w:rPr>
        <w:t>If you start digging into the literature [by Chinese strategists], they say all the politically correct things in the front of the book about how we’re not going to use nuclear weapons first</w:t>
      </w:r>
      <w:r w:rsidRPr="00F97452">
        <w:t xml:space="preserve">,” Watts said. </w:t>
      </w:r>
      <w:r w:rsidRPr="00F97452">
        <w:rPr>
          <w:rStyle w:val="StyleBoldUnderline"/>
        </w:rPr>
        <w:t>As you read more deeply, however, he found an unnerving willingness to consider nuclear detonations to generate EMP</w:t>
      </w:r>
      <w:r w:rsidRPr="00F97452">
        <w:t>, for example, under the special circumstances of what Chinese doctrine called “local high-tech warfare under informationalized conditions.”</w:t>
      </w:r>
      <w:r>
        <w:t xml:space="preserve"> </w:t>
      </w:r>
      <w:r w:rsidRPr="00F97452">
        <w:t xml:space="preserve">Such </w:t>
      </w:r>
      <w:r w:rsidRPr="00F97452">
        <w:rPr>
          <w:rStyle w:val="StyleBoldUnderline"/>
        </w:rPr>
        <w:t>special circumstances might well arise in a Western Pacific war,</w:t>
      </w:r>
      <w:r w:rsidRPr="00F97452">
        <w:t xml:space="preserve"> </w:t>
      </w:r>
      <w:r w:rsidRPr="00F97452">
        <w:rPr>
          <w:rStyle w:val="StyleBoldUnderline"/>
        </w:rPr>
        <w:t>perhaps triggered by a Sino-Japanese clash</w:t>
      </w:r>
      <w:r w:rsidRPr="00F97452">
        <w:t xml:space="preserve"> over the Senkaku Islands, </w:t>
      </w:r>
      <w:r w:rsidRPr="00F97452">
        <w:rPr>
          <w:rStyle w:val="StyleBoldUnderline"/>
        </w:rPr>
        <w:t>in which the US came to an ally’s defense</w:t>
      </w:r>
      <w:r w:rsidRPr="00F97452">
        <w:t xml:space="preserve"> by waging a long-range AirSea Battle. In theory, </w:t>
      </w:r>
      <w:r w:rsidRPr="00F97452">
        <w:rPr>
          <w:rStyle w:val="StyleBoldUnderline"/>
        </w:rPr>
        <w:t>both sides could swear off strikes on each other’s homelands and try to limit the fighting to the air and sea. But there’s one big problem: While America’s main weapons for a naval battle are ships, submarines and aircraft launched from carriers at sea, China’s naval arsenal depends heavily on long-range sensors and missiles based on land.</w:t>
      </w:r>
      <w:r w:rsidRPr="00F97452">
        <w:t xml:space="preserve"> </w:t>
      </w:r>
      <w:r w:rsidRPr="00F97452">
        <w:rPr>
          <w:rStyle w:val="StyleBoldUnderline"/>
        </w:rPr>
        <w:t>The US would either have to take shots from Beijing’s best weapons without responding or escalate to an attack on China’s coastal provinces.</w:t>
      </w:r>
      <w:r>
        <w:t xml:space="preserve"> </w:t>
      </w:r>
      <w:r w:rsidRPr="00F97452">
        <w:t>Watts did not discuss this topic in detail, but another strategist at the discussion did. “</w:t>
      </w:r>
      <w:r w:rsidRPr="00F97452">
        <w:rPr>
          <w:rStyle w:val="StyleBoldUnderline"/>
        </w:rPr>
        <w:t>The issue is escalation… if you cross the Chinese coastline</w:t>
      </w:r>
      <w:r w:rsidRPr="00F97452">
        <w:t>,” said Peter Wilson, a national security consultant. “</w:t>
      </w:r>
      <w:r w:rsidRPr="00F97452">
        <w:rPr>
          <w:rStyle w:val="StyleBoldUnderline"/>
        </w:rPr>
        <w:t>How do you keep the war regional</w:t>
      </w:r>
      <w:r w:rsidRPr="00F97452">
        <w:t>?” Even if the US strike causes no Chinese casualties – for example, a precision missile or even cyber attack that shut down China’s power grid – “the reply may be a HEMP shot over Hawaii.”</w:t>
      </w:r>
    </w:p>
    <w:p w14:paraId="6A83404D" w14:textId="3472E8BC" w:rsidR="00AD0982" w:rsidRPr="00104630" w:rsidRDefault="00AD0982" w:rsidP="00AD0982">
      <w:pPr>
        <w:pStyle w:val="Heading4"/>
      </w:pPr>
      <w:r w:rsidRPr="00104630">
        <w:t xml:space="preserve">The U.S. and China are on the brink of having bad </w:t>
      </w:r>
      <w:r w:rsidR="002930D6" w:rsidRPr="00104630">
        <w:t>relations, which</w:t>
      </w:r>
      <w:r w:rsidR="002930D6">
        <w:t xml:space="preserve"> would lead to World War 3</w:t>
      </w:r>
    </w:p>
    <w:p w14:paraId="63BEC318" w14:textId="2AED4B6F" w:rsidR="005D2CC3" w:rsidRDefault="00AD0982" w:rsidP="00AD0982">
      <w:r>
        <w:rPr>
          <w:rStyle w:val="StyleStyleBold12pt"/>
        </w:rPr>
        <w:t xml:space="preserve">Wolters, </w:t>
      </w:r>
      <w:r w:rsidRPr="00EE0301">
        <w:rPr>
          <w:rStyle w:val="StyleStyleBold12pt"/>
        </w:rPr>
        <w:t xml:space="preserve">expert in US-Sino </w:t>
      </w:r>
      <w:r w:rsidRPr="005D2CC3">
        <w:rPr>
          <w:rStyle w:val="StyleStyleBold12pt"/>
        </w:rPr>
        <w:t xml:space="preserve">relations, </w:t>
      </w:r>
      <w:r w:rsidR="002930D6">
        <w:rPr>
          <w:rStyle w:val="StyleStyleBold12pt"/>
        </w:rPr>
        <w:t>13</w:t>
      </w:r>
      <w:r w:rsidRPr="00EE0301">
        <w:t xml:space="preserve"> </w:t>
      </w:r>
    </w:p>
    <w:p w14:paraId="4846BB90" w14:textId="7F6DC906" w:rsidR="00AD0982" w:rsidRDefault="005D2CC3" w:rsidP="00AD0982">
      <w:r>
        <w:t>[</w:t>
      </w:r>
      <w:r w:rsidR="00AD0982">
        <w:t>Rachel, Polymic, “</w:t>
      </w:r>
      <w:r w:rsidR="00AD0982" w:rsidRPr="008C14BC">
        <w:t>China-U.S. Relations: They Need to Be Friends in Order to Thrive Separately</w:t>
      </w:r>
      <w:r w:rsidR="00AD0982">
        <w:t xml:space="preserve">” </w:t>
      </w:r>
      <w:r w:rsidR="00AD0982" w:rsidRPr="009E194D">
        <w:t>http://www.policymic.com/articles/28203/china-u-s-relations-they-need-to-be-friends-in-order-to-thrive-separatelyDate</w:t>
      </w:r>
      <w:r w:rsidR="00AD0982">
        <w:t xml:space="preserve"> accessed: </w:t>
      </w:r>
      <w:r>
        <w:t xml:space="preserve">7/7/13] </w:t>
      </w:r>
      <w:r w:rsidR="00AD0982">
        <w:t xml:space="preserve">KG </w:t>
      </w:r>
    </w:p>
    <w:p w14:paraId="31C5E6E3" w14:textId="77777777" w:rsidR="005D2CC3" w:rsidRPr="008C14BC" w:rsidRDefault="005D2CC3" w:rsidP="00AD0982"/>
    <w:p w14:paraId="1644DA9C" w14:textId="119CDA88" w:rsidR="00AD0982" w:rsidRPr="00F47F7B" w:rsidRDefault="00AD0982" w:rsidP="007D56B9">
      <w:r w:rsidRPr="00320A27">
        <w:rPr>
          <w:rStyle w:val="StyleBoldUnderline"/>
        </w:rPr>
        <w:t>China and the U.S.</w:t>
      </w:r>
      <w:r>
        <w:t xml:space="preserve"> are like in-laws. </w:t>
      </w:r>
      <w:r w:rsidRPr="00320A27">
        <w:rPr>
          <w:rStyle w:val="StyleBoldUnderline"/>
        </w:rPr>
        <w:t>They’re not particularly fond of each other, they only get along because they have to, and at any moment, one may push the other over the edge.</w:t>
      </w:r>
      <w:r>
        <w:t xml:space="preserve"> </w:t>
      </w:r>
      <w:r w:rsidRPr="00320A27">
        <w:rPr>
          <w:rStyle w:val="StyleBoldUnderline"/>
        </w:rPr>
        <w:t>Differences in ideology and culture breed suspicion and uncertainty between China and the U.S. As economic superpowers and permanent members of the U.N. Security Council, China and the U.S. are not destined to be enemies as many experts have speculated</w:t>
      </w:r>
      <w:r>
        <w:t xml:space="preserve">. </w:t>
      </w:r>
      <w:r w:rsidRPr="00320A27">
        <w:rPr>
          <w:rStyle w:val="StyleBoldUnderline"/>
        </w:rPr>
        <w:t xml:space="preserve">Washington and Beijing need each other to achieve both domestic and international policies. The Obama administration must pursue a policy of partnership. </w:t>
      </w:r>
      <w:r>
        <w:t xml:space="preserve">This is despite the escalating concern in mainstream America driven by the likes of Donald Trump, who trumpets doomsday scenarios depicting the U.S. in China’s vice grip. </w:t>
      </w:r>
      <w:r w:rsidRPr="00320A27">
        <w:rPr>
          <w:rStyle w:val="StyleBoldUnderline"/>
        </w:rPr>
        <w:t>The two world leaders undoubtedly have varying interests and priorities, but must work together to achieve those priorities.</w:t>
      </w:r>
      <w:r>
        <w:t xml:space="preserve"> </w:t>
      </w:r>
      <w:r w:rsidRPr="00320A27">
        <w:rPr>
          <w:rStyle w:val="StyleBoldUnderline"/>
        </w:rPr>
        <w:t>A dispute or military confrontation could divide the world between Team USA and Team China halting economic cooperation, free trade, or worse, lead to a third World War</w:t>
      </w:r>
      <w:r>
        <w:t xml:space="preserve">. </w:t>
      </w:r>
      <w:r w:rsidRPr="006D4803">
        <w:rPr>
          <w:rStyle w:val="StyleBoldUnderline"/>
        </w:rPr>
        <w:t>The costs are simply too high for the U.S. and China not to cooperate. For example, China’s economic growth and prosperity relies heavily on U.S. imports</w:t>
      </w:r>
      <w:r>
        <w:t xml:space="preserve">, </w:t>
      </w:r>
      <w:r w:rsidRPr="006D4803">
        <w:rPr>
          <w:rStyle w:val="StyleBoldUnderline"/>
        </w:rPr>
        <w:t>while the U.S. depends on China’s cheap manufacturing and emerging market to grow American businesses. Both countries would suffer substantial economic losses if either were to become disgruntled and close trade</w:t>
      </w:r>
      <w:r>
        <w:t xml:space="preserve">. A lot has changed since Nixon opened the doors in 1972, but the fact remains the same </w:t>
      </w:r>
      <w:r w:rsidRPr="006D4803">
        <w:rPr>
          <w:rStyle w:val="StyleBoldUnderline"/>
        </w:rPr>
        <w:t xml:space="preserve">… China and the U.S. need each other. The interdependency of the American and Chinese economies is the glue binding the US’ and China’s need for one another. </w:t>
      </w:r>
      <w:r>
        <w:t xml:space="preserve">For example according to the U.S. Trade Representative, the U.S. imported nearly $400 billion of goods from China, while exporting only $104 billion in 2011. And in 2010, American companies invested $60.5 billion in the Chinese market, whereas, China invested $3.2 billion in the U.S. China is also the US’ second largest trading partner totaling $503 billion. Furthermore, continuing to ensure the trade between the United States and China is important for the American middle class to afford luxury goods such as electronics as well as China’s impoverished rural peasants who flock to the city for manufacturing jobs and the hope of a better life. Similarly, the </w:t>
      </w:r>
      <w:r w:rsidRPr="002D4639">
        <w:rPr>
          <w:rStyle w:val="StyleBoldUnderline"/>
        </w:rPr>
        <w:t xml:space="preserve">U.S. and China need each other to pursue international peace and stability efforts through the United Nations Security Council. </w:t>
      </w:r>
      <w:r>
        <w:t>Take the U.S.’ response to the Arab Spring in Libya. The U.S. needed China to pass Resolution 1973 for military intervention in Libya under the Responsibility to Protect.</w:t>
      </w:r>
    </w:p>
    <w:p w14:paraId="2385316C" w14:textId="47C5CE81" w:rsidR="0011610B" w:rsidRDefault="0011610B" w:rsidP="0011610B">
      <w:pPr>
        <w:pStyle w:val="Heading3"/>
      </w:pPr>
      <w:r>
        <w:t>Impact- Escalation</w:t>
      </w:r>
    </w:p>
    <w:p w14:paraId="7682FFDC" w14:textId="77777777" w:rsidR="00D22B98" w:rsidRDefault="00D22B98" w:rsidP="00D22B98">
      <w:pPr>
        <w:pStyle w:val="Heading4"/>
      </w:pPr>
      <w:r>
        <w:t>Any US- Sino conflict will go nuclear</w:t>
      </w:r>
    </w:p>
    <w:p w14:paraId="1A9EA4CB" w14:textId="2A25E261" w:rsidR="00D22B98" w:rsidRPr="005D2CC3" w:rsidRDefault="00D22B98" w:rsidP="00D22B98">
      <w:pPr>
        <w:rPr>
          <w:rStyle w:val="StyleStyleBold12pt"/>
        </w:rPr>
      </w:pPr>
      <w:r w:rsidRPr="005D2CC3">
        <w:rPr>
          <w:rStyle w:val="StyleStyleBold12pt"/>
        </w:rPr>
        <w:t xml:space="preserve">Wroe, Defense Correspondent, </w:t>
      </w:r>
      <w:r w:rsidR="002930D6">
        <w:rPr>
          <w:rStyle w:val="StyleStyleBold12pt"/>
        </w:rPr>
        <w:t>13</w:t>
      </w:r>
    </w:p>
    <w:p w14:paraId="5324BB9D" w14:textId="4937F337" w:rsidR="00D22B98" w:rsidRDefault="005D2CC3" w:rsidP="00D22B98">
      <w:r>
        <w:t>[</w:t>
      </w:r>
      <w:r w:rsidR="00D22B98">
        <w:t>David, April 15</w:t>
      </w:r>
      <w:r w:rsidR="00D22B98" w:rsidRPr="008F6F52">
        <w:rPr>
          <w:vertAlign w:val="superscript"/>
        </w:rPr>
        <w:t>th</w:t>
      </w:r>
      <w:r w:rsidR="00D22B98">
        <w:t xml:space="preserve"> 2013, Sydney Morning Herald, “</w:t>
      </w:r>
      <w:r w:rsidR="00D22B98" w:rsidRPr="00AA6C53">
        <w:t>US strategy could result in nuclear war</w:t>
      </w:r>
      <w:r w:rsidR="00D22B98">
        <w:t>”,</w:t>
      </w:r>
      <w:r w:rsidR="00D22B98" w:rsidRPr="00AA6C53">
        <w:t xml:space="preserve"> </w:t>
      </w:r>
      <w:r w:rsidR="00D22B98" w:rsidRPr="005D2CC3">
        <w:t>http://www.smh.com.au/federal-politics/political-news/us-strategy-could-result-in-nuclear-war-20130414-2htn8.html</w:t>
      </w:r>
      <w:r>
        <w:t>, accessed 7/5/13, JA]</w:t>
      </w:r>
    </w:p>
    <w:p w14:paraId="1037681C" w14:textId="77777777" w:rsidR="005D2CC3" w:rsidRPr="008F6F52" w:rsidRDefault="005D2CC3" w:rsidP="00D22B98"/>
    <w:p w14:paraId="15298FEC" w14:textId="6E22698D" w:rsidR="00D22B98" w:rsidRPr="007E2822" w:rsidRDefault="00D22B98" w:rsidP="00D22B98">
      <w:r w:rsidRPr="007E2822">
        <w:rPr>
          <w:rStyle w:val="StyleBoldUnderline"/>
        </w:rPr>
        <w:t>A US military strategy being mapped out to deal with the growing power of China in the western Pacific</w:t>
      </w:r>
      <w:r w:rsidRPr="007E2822">
        <w:t xml:space="preserve"> - a plan that would inevitably involve Australia </w:t>
      </w:r>
      <w:r w:rsidRPr="007E2822">
        <w:rPr>
          <w:rStyle w:val="StyleBoldUnderline"/>
        </w:rPr>
        <w:t xml:space="preserve">- could escalate into a nuclear war, </w:t>
      </w:r>
      <w:r w:rsidRPr="007E2822">
        <w:t>a leading think tank has warned.</w:t>
      </w:r>
      <w:r w:rsidR="007E2822" w:rsidRPr="007E2822">
        <w:rPr>
          <w:sz w:val="12"/>
        </w:rPr>
        <w:t>¶</w:t>
      </w:r>
      <w:r w:rsidRPr="007E2822">
        <w:t xml:space="preserve"> The Australian Strategic Policy Institute has written in a new paper that the fashionable ''AirSea Battle'' concept, which </w:t>
      </w:r>
      <w:r w:rsidRPr="007E2822">
        <w:rPr>
          <w:rStyle w:val="StyleBoldUnderline"/>
        </w:rPr>
        <w:t>Washington strategists are developing to keep the US's grip on its sea and air power near China, contains ''uncertainties and potential shortfalls'' that could heighten the nuclear risk</w:t>
      </w:r>
      <w:r w:rsidRPr="007E2822">
        <w:t>.</w:t>
      </w:r>
      <w:r w:rsidR="007E2822" w:rsidRPr="007E2822">
        <w:rPr>
          <w:sz w:val="12"/>
        </w:rPr>
        <w:t>¶</w:t>
      </w:r>
      <w:r w:rsidRPr="007E2822">
        <w:t xml:space="preserve"> The paper, written by the institute's senior analyst for defence strategy, Benjamin Schreer, urges the Australian government to keep a cautious distance from the plan for now. Australia would likely play a role in the strategy, particularly with US Marines stationed in Darwin. </w:t>
      </w:r>
      <w:r w:rsidRPr="007E2822">
        <w:rPr>
          <w:rStyle w:val="StyleBoldUnderline"/>
        </w:rPr>
        <w:t>The plan assumes any conflict between the US and China - most likely over Taiwan or Chinese skirmishing with Japan - would remain below the level of nuclear strikes.</w:t>
      </w:r>
      <w:r w:rsidR="007E2822" w:rsidRPr="007E2822">
        <w:rPr>
          <w:rStyle w:val="StyleBoldUnderline"/>
          <w:b w:val="0"/>
          <w:sz w:val="12"/>
          <w:u w:val="none"/>
        </w:rPr>
        <w:t>¶</w:t>
      </w:r>
      <w:r w:rsidRPr="007E2822">
        <w:rPr>
          <w:rStyle w:val="StyleBoldUnderline"/>
        </w:rPr>
        <w:t xml:space="preserve"> But Dr Schreer writes that "such an outcome is far from certain".</w:t>
      </w:r>
      <w:r w:rsidRPr="007E2822">
        <w:t xml:space="preserve"> Part of any US plan to strike at China would involve "blinding" the People's Liberation Army by hitting its surveillance, intelligence and command systems </w:t>
      </w:r>
      <w:r w:rsidR="007E2822" w:rsidRPr="007E2822">
        <w:rPr>
          <w:sz w:val="12"/>
        </w:rPr>
        <w:t>¶</w:t>
      </w:r>
      <w:r w:rsidRPr="007E2822">
        <w:t xml:space="preserve"> </w:t>
      </w:r>
      <w:r w:rsidRPr="007E2822">
        <w:rPr>
          <w:rStyle w:val="StyleBoldUnderline"/>
        </w:rPr>
        <w:t xml:space="preserve">This could provoke panic on the Chinese side and "consequently increase the chances of Chinese nuclear pre-emption", </w:t>
      </w:r>
      <w:r w:rsidRPr="007E2822">
        <w:t xml:space="preserve">he </w:t>
      </w:r>
      <w:r w:rsidR="005D2CC3" w:rsidRPr="007E2822">
        <w:t>writes</w:t>
      </w:r>
      <w:r w:rsidR="005D2CC3" w:rsidRPr="007E2822">
        <w:rPr>
          <w:rStyle w:val="StyleBoldUnderline"/>
        </w:rPr>
        <w:t xml:space="preserve"> China’s</w:t>
      </w:r>
      <w:r w:rsidRPr="007E2822">
        <w:rPr>
          <w:rStyle w:val="StyleBoldUnderline"/>
        </w:rPr>
        <w:t xml:space="preserve"> long-range missiles, submarines and stealth bomber squadrons could soon threaten US bases and aircraft carrier groups in the region, potentially deterring the US from coming to the aid of Taiwan or Japan in the event of a conflict</w:t>
      </w:r>
      <w:r w:rsidRPr="007E2822">
        <w:t>.</w:t>
      </w:r>
      <w:r w:rsidR="007E2822" w:rsidRPr="007E2822">
        <w:rPr>
          <w:sz w:val="12"/>
        </w:rPr>
        <w:t>¶</w:t>
      </w:r>
      <w:r w:rsidRPr="007E2822">
        <w:t xml:space="preserve"> The plan sees US forces withstanding the first round of Chinese attacks, then carry out their "blinding" campaign. US carrier battle groups would then hit Chinese missile launchers. Meanwhile, US submarines and long-range missiles would strike at the Chinese airforce. </w:t>
      </w:r>
      <w:r w:rsidRPr="007E2822">
        <w:rPr>
          <w:rStyle w:val="StyleBoldUnderline"/>
        </w:rPr>
        <w:t>The US could also blockade oil supplies and other resources</w:t>
      </w:r>
      <w:r w:rsidRPr="007E2822">
        <w:t xml:space="preserve"> - likely with Australian help.</w:t>
      </w:r>
      <w:r w:rsidR="007E2822" w:rsidRPr="007E2822">
        <w:rPr>
          <w:sz w:val="12"/>
        </w:rPr>
        <w:t>¶</w:t>
      </w:r>
      <w:r w:rsidRPr="007E2822">
        <w:t xml:space="preserve"> While Australia would inevitably be drawn into any such conflict, the institute urges the government not to publicly endorse the plan for now, but rather demand a clearer explanation of how Washington would enact the plan, and its political goals. "[It] risks making the Chinese military an enemy'' when the US, Australian and allied grand strategy is ''aimed at integrating Beijing in a co-</w:t>
      </w:r>
      <w:r w:rsidR="005D2CC3" w:rsidRPr="007E2822">
        <w:t>operative Asian security order."</w:t>
      </w:r>
    </w:p>
    <w:p w14:paraId="1DAD01F2" w14:textId="77777777" w:rsidR="006B39A9" w:rsidRDefault="006B39A9" w:rsidP="006B39A9">
      <w:pPr>
        <w:pStyle w:val="Heading4"/>
      </w:pPr>
      <w:r>
        <w:t>Failure to comply with China’s interests is not strategic – We’re only one step away from global nuclear war</w:t>
      </w:r>
    </w:p>
    <w:p w14:paraId="113067F3" w14:textId="2DC9ADEE" w:rsidR="006B39A9" w:rsidRPr="007E2822" w:rsidRDefault="006B39A9" w:rsidP="007E2822">
      <w:pPr>
        <w:rPr>
          <w:rStyle w:val="StyleStyleBold12pt"/>
        </w:rPr>
      </w:pPr>
      <w:r w:rsidRPr="007E2822">
        <w:rPr>
          <w:rStyle w:val="StyleStyleBold12pt"/>
        </w:rPr>
        <w:t xml:space="preserve">Feldman, Bemis Professor </w:t>
      </w:r>
      <w:r w:rsidR="002930D6">
        <w:rPr>
          <w:rStyle w:val="StyleStyleBold12pt"/>
        </w:rPr>
        <w:t>of Law at Harvard University, 1</w:t>
      </w:r>
      <w:r w:rsidRPr="007E2822">
        <w:rPr>
          <w:rStyle w:val="StyleStyleBold12pt"/>
        </w:rPr>
        <w:t>3</w:t>
      </w:r>
    </w:p>
    <w:p w14:paraId="09109040" w14:textId="7F1386A6" w:rsidR="006B39A9" w:rsidRPr="007E2822" w:rsidRDefault="006B39A9" w:rsidP="007E2822">
      <w:r w:rsidRPr="007E2822">
        <w:t xml:space="preserve">[Noah, Cool War: The </w:t>
      </w:r>
      <w:r w:rsidR="00373B04">
        <w:t>Future of Global Competition, pgs.</w:t>
      </w:r>
      <w:r w:rsidRPr="007E2822">
        <w:t xml:space="preserve"> 48-49, AR]</w:t>
      </w:r>
    </w:p>
    <w:p w14:paraId="5B7A98DA" w14:textId="77777777" w:rsidR="006B39A9" w:rsidRDefault="006B39A9" w:rsidP="006B39A9">
      <w:pPr>
        <w:rPr>
          <w:sz w:val="16"/>
          <w:szCs w:val="16"/>
        </w:rPr>
      </w:pPr>
    </w:p>
    <w:p w14:paraId="0946C67B" w14:textId="77777777" w:rsidR="006B39A9" w:rsidRPr="00373B04" w:rsidRDefault="006B39A9" w:rsidP="006B39A9">
      <w:r w:rsidRPr="00373B04">
        <w:rPr>
          <w:rStyle w:val="StyleBoldUnderline"/>
        </w:rPr>
        <w:t>Extensive cooperation in economics, intense competition in geopolitics: this new situation poses extraordinary risks. China and the United States are indeed bound together in a mutual embrace of economic interdependence. They are also on a course to conflict driven by their divergent interests and ideologies.</w:t>
      </w:r>
      <w:r w:rsidRPr="00373B04">
        <w:t xml:space="preserve"> Escalating hostility might lead not only to violence but to economic disaster. Yet </w:t>
      </w:r>
      <w:r w:rsidRPr="00373B04">
        <w:rPr>
          <w:rStyle w:val="StyleBoldUnderline"/>
        </w:rPr>
        <w:t>economic interdependence also poses unique opportunities for the peaceful resolution of conflict.</w:t>
      </w:r>
      <w:r w:rsidRPr="00373B04">
        <w:t xml:space="preserve"> What is more, it creates common interests that mitigate the impulse to domination. There is something odd about the idea of strategic conflict and economic cooperation going on simultaneously. Trading partners are not supposed to make war on each other. Strategic opponents are not supposed to make each other richer through financing and trade. In the cool war, the United States and China will be able to cooperate and form alliances on some important issues that interest both sides, something that was rare of impossible in the Cold War. Where they are in agreement, these powerful players will have an enormous impact on everyone else. Trade, to which I will return, is the most important example. The United States and China have a shared long-term interest in sustaining an international trade regime that facilitates continued exchange on a grand scale—and they want as many countries as possible to participate in it. </w:t>
      </w:r>
      <w:r w:rsidRPr="00373B04">
        <w:rPr>
          <w:rStyle w:val="StyleBoldUnderline"/>
        </w:rPr>
        <w:t>Both will try to interpret existing trade agreements and negotiate new ones in accordance with their interests.</w:t>
      </w:r>
      <w:r w:rsidRPr="00373B04">
        <w:t xml:space="preserve"> They may even try to game the trade system if they can get away with it. But they agree on the existence of the system.</w:t>
      </w:r>
    </w:p>
    <w:p w14:paraId="778E2291" w14:textId="77777777" w:rsidR="002A1920" w:rsidRDefault="002A1920" w:rsidP="002A1920">
      <w:pPr>
        <w:pStyle w:val="Heading4"/>
      </w:pPr>
      <w:r w:rsidRPr="00F32C74">
        <w:t>U.S. War with China – The threats go nuclear</w:t>
      </w:r>
    </w:p>
    <w:p w14:paraId="22D10C6A" w14:textId="159F5B7B" w:rsidR="002A1920" w:rsidRPr="00F32C74" w:rsidRDefault="002A1920" w:rsidP="002A1920">
      <w:pPr>
        <w:rPr>
          <w:rStyle w:val="StyleStyleBold12pt"/>
        </w:rPr>
      </w:pPr>
      <w:r w:rsidRPr="00F32C74">
        <w:rPr>
          <w:rStyle w:val="StyleStyleBold12pt"/>
        </w:rPr>
        <w:t xml:space="preserve">Synder, Writer for the American Dream, </w:t>
      </w:r>
      <w:r w:rsidR="002930D6">
        <w:rPr>
          <w:rStyle w:val="StyleStyleBold12pt"/>
        </w:rPr>
        <w:t>13</w:t>
      </w:r>
    </w:p>
    <w:p w14:paraId="48D5FC2C" w14:textId="44F855E9" w:rsidR="002A1920" w:rsidRPr="002A1920" w:rsidRDefault="00214014" w:rsidP="002A1920">
      <w:r>
        <w:t>[</w:t>
      </w:r>
      <w:r w:rsidR="002A1920" w:rsidRPr="002A1920">
        <w:t>Michael, 5/29/13, http://www.infowars.com/why-the-next-war-with-china-could-go-very-badly-for-</w:t>
      </w:r>
      <w:r>
        <w:t>the-united-states/, 7.5.13, ARH]</w:t>
      </w:r>
    </w:p>
    <w:p w14:paraId="54BD9694" w14:textId="77777777" w:rsidR="002A1920" w:rsidRDefault="002A1920" w:rsidP="002A1920">
      <w:pPr>
        <w:rPr>
          <w:rStyle w:val="StyleBoldUnderline"/>
        </w:rPr>
      </w:pPr>
    </w:p>
    <w:p w14:paraId="2437463C" w14:textId="1D8545B1" w:rsidR="002A1920" w:rsidRPr="00047CF5" w:rsidRDefault="002A1920" w:rsidP="002A1920">
      <w:r w:rsidRPr="00047CF5">
        <w:rPr>
          <w:rStyle w:val="StyleBoldUnderline"/>
        </w:rPr>
        <w:t>Most Americans assume that the U.S. military is so vastly superior to everyone else that no other nation would ever dream of fighting a full-scale war against us.  Unfortunately, that assumption is dead wrong</w:t>
      </w:r>
      <w:r w:rsidRPr="00047CF5">
        <w:t xml:space="preserve">. In recent years, </w:t>
      </w:r>
      <w:r w:rsidRPr="00047CF5">
        <w:rPr>
          <w:rStyle w:val="StyleBoldUnderline"/>
        </w:rPr>
        <w:t>the</w:t>
      </w:r>
      <w:r w:rsidRPr="00047CF5">
        <w:t xml:space="preserve"> once mammoth </w:t>
      </w:r>
      <w:r w:rsidRPr="00047CF5">
        <w:rPr>
          <w:rStyle w:val="StyleBoldUnderline"/>
        </w:rPr>
        <w:t>technological gap between the U.S. military and the Chinese military has been closing at a frightening pace</w:t>
      </w:r>
      <w:r w:rsidRPr="00047CF5">
        <w:t xml:space="preserve">. China has been accomplishing this by brazenly stealing our technology and hacking into our computer systems. The Pentagon and the Obama administration know all about this, but they don’t do anything about it. Perhaps the fact that China owns about a trillion dollars of our national debt has something to do with that. </w:t>
      </w:r>
      <w:r w:rsidRPr="00047CF5">
        <w:rPr>
          <w:rStyle w:val="StyleBoldUnderline"/>
        </w:rPr>
        <w:t>In</w:t>
      </w:r>
      <w:r w:rsidRPr="00047CF5">
        <w:t xml:space="preserve"> </w:t>
      </w:r>
      <w:r w:rsidRPr="00047CF5">
        <w:rPr>
          <w:rStyle w:val="StyleBoldUnderline"/>
        </w:rPr>
        <w:t>any event, today China has the largest military in the world and the second largest military budget in the world.</w:t>
      </w:r>
      <w:r w:rsidRPr="00047CF5">
        <w:t xml:space="preserve"> </w:t>
      </w:r>
      <w:r w:rsidRPr="00047CF5">
        <w:rPr>
          <w:rStyle w:val="StyleBoldUnderline"/>
        </w:rPr>
        <w:t>They have</w:t>
      </w:r>
      <w:r w:rsidRPr="00047CF5">
        <w:t xml:space="preserve"> stolen plans for </w:t>
      </w:r>
      <w:r w:rsidRPr="00047CF5">
        <w:rPr>
          <w:rStyle w:val="StyleBoldUnderline"/>
        </w:rPr>
        <w:t>our most advanced jets, helicopters, ships and missile systems.</w:t>
      </w:r>
      <w:r w:rsidRPr="00047CF5">
        <w:t xml:space="preserve"> It is estimated that stealing our technology has saved China about 25 years of research and development. In addition, China is rapidly developing a new generation of strategic weapons that could potentially enable it to actually win a future war against the United States. At one time such a notion would have been unthinkable, but as you will see below</w:t>
      </w:r>
      <w:r w:rsidRPr="00047CF5">
        <w:rPr>
          <w:rStyle w:val="StyleBoldUnderline"/>
        </w:rPr>
        <w:t>, the next war with China could go very badly for the United States</w:t>
      </w:r>
      <w:r w:rsidRPr="00047CF5">
        <w:t xml:space="preserve">. The Washington Post is reporting on a confidential report that was prepared for the Pentagon, and what this report says about </w:t>
      </w:r>
      <w:r w:rsidRPr="00047CF5">
        <w:rPr>
          <w:rStyle w:val="StyleBoldUnderline"/>
        </w:rPr>
        <w:t>the extent of Chinese cyber espionage is absolutely startling</w:t>
      </w:r>
      <w:r w:rsidRPr="00047CF5">
        <w:t>. Will China know ALL of our secrets at some point? The following is a brief excerpt from the Washington Post article about the theft of our military technolog</w:t>
      </w:r>
      <w:r w:rsidR="002930D6">
        <w:t>y</w:t>
      </w:r>
      <w:r w:rsidRPr="00047CF5">
        <w:t xml:space="preserve">.  It turns y by China out that </w:t>
      </w:r>
      <w:r w:rsidRPr="00047CF5">
        <w:rPr>
          <w:rStyle w:val="StyleBoldUnderline"/>
        </w:rPr>
        <w:t>Chinese hackers have gotten their hands on plans for almost all of the new cutting edge weapons systems that we have been developing</w:t>
      </w:r>
      <w:r w:rsidRPr="00047CF5">
        <w:t>…Some of the weapons form the backbone of the Pentagon’s regional missile defense for Asia, Europe and the Persian Gulf. The designs included those for the advanced Patriot missile system, known as PAC-3; an Army system for shooting down ballistic missiles, known as the Terminal High Altitude Area Defense, or THAAD; and the Navy’s Aegis ballistic-missile defense system. Also identified in the report are vital combat aircraft and ships, including the F/A-18 fighter jet, the V-22 Osprey, the Black Hawk helicopter and the Navy’s new Littoral Combat Ship, which is designed to patrol waters close to shore. Also on the list is the most expensive weapons system ever built — the F-35 Joint Strike Fighter, which is on track to cost about $1.4 trillion. One military expert that the Washington Post showed the report to was absolutely stunned… “That’s staggering,” said Mark Stokes, executive director of the Project 2049 Institute, a think tank that focuses on Asia security issues. “</w:t>
      </w:r>
      <w:r w:rsidRPr="00047CF5">
        <w:rPr>
          <w:rStyle w:val="StyleBoldUnderline"/>
        </w:rPr>
        <w:t>These are all very critical weapons systems, critical to our national security.</w:t>
      </w:r>
      <w:r w:rsidRPr="00047CF5">
        <w:t xml:space="preserve"> When I hear this in totality, it’s breathtaking.” The experts said the cybertheft creates three major problems. First, </w:t>
      </w:r>
      <w:r w:rsidRPr="00047CF5">
        <w:rPr>
          <w:rStyle w:val="StyleBoldUnderline"/>
        </w:rPr>
        <w:t>access to advanced U.S. designs gives China an immediate operational edge that could be exploited in a conflict</w:t>
      </w:r>
      <w:r w:rsidRPr="00047CF5">
        <w:t xml:space="preserve">. Second, </w:t>
      </w:r>
      <w:r w:rsidRPr="00047CF5">
        <w:rPr>
          <w:rStyle w:val="StyleBoldUnderline"/>
        </w:rPr>
        <w:t>it accelerates China’s acquisition of advanced military technology and saves billions in development costs. And</w:t>
      </w:r>
      <w:r w:rsidRPr="00047CF5">
        <w:t xml:space="preserve"> third</w:t>
      </w:r>
      <w:r w:rsidRPr="00047CF5">
        <w:rPr>
          <w:rStyle w:val="StyleBoldUnderline"/>
        </w:rPr>
        <w:t>, the U.S. designs can be used to benefit China’s own defense industry.</w:t>
      </w:r>
      <w:r w:rsidRPr="00047CF5">
        <w:t xml:space="preserve"> There are long-standing suspicions that China’s theft of designs for the F-35 fighter allowed Beijing to develop its version much faster. But it isn’t just hackers that the U.S. military needs to be concerned about. The truth is that </w:t>
      </w:r>
      <w:r w:rsidRPr="00047CF5">
        <w:rPr>
          <w:rStyle w:val="StyleBoldUnderline"/>
        </w:rPr>
        <w:t>the Chinese are stealing secrets from us any way that they can.</w:t>
      </w:r>
      <w:r w:rsidRPr="00047CF5">
        <w:t xml:space="preserve"> For example, the Chinese use attractive young women to seduce our defense contractors. In fact, as the Washington Times recently reported, one 59-year-old American man was recently charged with passing very sensitive secrets to a 27-year-old Chinese “honeypot” that he was seeing… A U.S. defense contractor who works in intelligence at the military’s Pacific Command in Hawaii has been charged with passing classified national security information to a 27-year-old Chinese woman he was dating. Benjamin Pierce Bishop, 59, is accused of sending the woman an email in May with information on Pacom’s war plans, nuclear weapons and U.S. relations with international partners, according to the complaint filed in U.S. District Court in Honolulu and unsealed Monday. The complaint goes on to allege that Mr. Bishop told the woman over the telephone in September about the deployment of U.S. nuclear weapons and about the ability of the U.S. to detect other nations’ short- and medium-range ballistic missiles. </w:t>
      </w:r>
      <w:r w:rsidRPr="00047CF5">
        <w:rPr>
          <w:rStyle w:val="StyleBoldUnderline"/>
        </w:rPr>
        <w:t xml:space="preserve">Another way that China is gaining a strategic advantage over the U.S. is by getting the U.S. military to become increasingly dependent upon them. </w:t>
      </w:r>
      <w:r w:rsidRPr="00047CF5">
        <w:t xml:space="preserve">According to Forbes, now </w:t>
      </w:r>
      <w:r w:rsidRPr="00047CF5">
        <w:rPr>
          <w:rStyle w:val="StyleBoldUnderline"/>
        </w:rPr>
        <w:t>the U.S. military is even leasing a Chinese satellite for communications purpose</w:t>
      </w:r>
      <w:r w:rsidRPr="00047CF5">
        <w:t xml:space="preserve">s… </w:t>
      </w:r>
      <w:r w:rsidRPr="00047CF5">
        <w:rPr>
          <w:rStyle w:val="StyleBoldUnderline"/>
        </w:rPr>
        <w:t>American dependence on China grows by the day</w:t>
      </w:r>
      <w:r w:rsidRPr="00047CF5">
        <w:t xml:space="preserve">. The latest news is that the United States has been reduced to leasing a Chinese satellite to handle communications with U.S. military bases in Africa. Surprising, isn’t it? The nation that launched the world’s first communications satellite (I remember it well – it was called Telstar) has so lost its manufacturing mojo that it has to rely on its most formidable military adversary to provide the hardware for some of its most sensitive communications. This at a time when underlying unemployment rates among U.S. manufacturing workers remain at near-depression levels. Isn’t that crazy? And a recent Senate report discovered that many of </w:t>
      </w:r>
      <w:r w:rsidRPr="00047CF5">
        <w:rPr>
          <w:rStyle w:val="StyleBoldUnderline"/>
        </w:rPr>
        <w:t>our most advanced weapons systems are absolutely riddled with counterfeit Chinese parts</w:t>
      </w:r>
      <w:r w:rsidRPr="00047CF5">
        <w:t xml:space="preserve">… </w:t>
      </w:r>
      <w:r w:rsidRPr="00047CF5">
        <w:rPr>
          <w:rStyle w:val="StyleBoldUnderline"/>
        </w:rPr>
        <w:t>A recent Senate report</w:t>
      </w:r>
      <w:r w:rsidRPr="00047CF5">
        <w:t>, titled Inquiry Into Counterfeit Electronic Parts In The Department Of Defense Supply Chain, “</w:t>
      </w:r>
      <w:r w:rsidRPr="00047CF5">
        <w:rPr>
          <w:rStyle w:val="StyleBoldUnderline"/>
        </w:rPr>
        <w:t>uncovered overwhelming evidence of large numbers of counterfeit parts making their way into critical defense systems.</w:t>
      </w:r>
      <w:r w:rsidRPr="00047CF5">
        <w:t xml:space="preserve">” The investigation found 1,800 cases of counterfeit electronic parts involving over one million suspect parts in 2009-10 alone, thereby exposing “a defense supply chain that relies on hundreds of unveiled independent distributors to supply electronic parts for some of our most sensitive systems.” The report concluded, among other things, that </w:t>
      </w:r>
      <w:r w:rsidRPr="00047CF5">
        <w:rPr>
          <w:rStyle w:val="StyleBoldUnderline"/>
        </w:rPr>
        <w:t>China is the “dominant source” of counterfeit products that enter the DoD supply chain</w:t>
      </w:r>
      <w:r w:rsidRPr="00047CF5">
        <w:t xml:space="preserve">, that the Chinese government does little to stop it </w:t>
      </w:r>
      <w:r w:rsidRPr="00047CF5">
        <w:rPr>
          <w:rStyle w:val="StyleBoldUnderline"/>
        </w:rPr>
        <w:t>and that the DoD doesn’t know the “scope and impact” of these parts on critical defense systems.</w:t>
      </w:r>
      <w:r w:rsidRPr="00047CF5">
        <w:t xml:space="preserve"> Who in the world would be stupid enough to allow one of their greatest strategic enemies to supply large numbers of parts for key weapons systems? Apparently we are that stupid. Things are particularly bad when it comes to semiconductors… Senator John McCain commented: “We can’t tolerate the risk of a ballistic missile interceptor failing to hit its target, a helicopter pilot unable to fire his missiles, or any other mission failure because of a counterfeit part.” Calling the issue “a ticking time bomb,” Brian Toohey, president of the Semiconductor Industry Association, commented: “</w:t>
      </w:r>
      <w:r w:rsidRPr="00047CF5">
        <w:rPr>
          <w:rStyle w:val="StyleBoldUnderline"/>
        </w:rPr>
        <w:t>The catastrophic failure risk inherently found in counterfeit semiconductors places our citizens and military personnel in unreasonable peril</w:t>
      </w:r>
      <w:r w:rsidRPr="00047CF5">
        <w:t>.” It would be bad enough if we just had to worry about counterfeit parts failing. But what if China has a way to shut some of those parts down in the event of a conflict? What if some of those parts contain “Trojan Horse” computer chips or malware? That may sound crazy, but unfortunately Trojan Horse chips can be extremely difficult to detect. The following is from a recent Forbes article… As the Defense Science Board pointed out, Trojan Horse circuitry is almost impossible to detect even with the most rigorous analysis. This is particularly so if a saboteur can accomplish matching subversions in both software and relevant hardware. And as I mentioned above</w:t>
      </w:r>
      <w:r w:rsidRPr="00047CF5">
        <w:rPr>
          <w:rStyle w:val="StyleBoldUnderline"/>
        </w:rPr>
        <w:t>, China is rapidly developing a vast array of new strategic weapons which may enable it to actually win the next war with the United States.</w:t>
      </w:r>
      <w:r w:rsidRPr="00047CF5">
        <w:t xml:space="preserve"> For example, </w:t>
      </w:r>
      <w:r w:rsidRPr="00047CF5">
        <w:rPr>
          <w:rStyle w:val="StyleBoldUnderline"/>
        </w:rPr>
        <w:t>China has been developing</w:t>
      </w:r>
      <w:r w:rsidRPr="00047CF5">
        <w:t xml:space="preserve"> a new generation of inter-continental and submarine-launched </w:t>
      </w:r>
      <w:r w:rsidRPr="00047CF5">
        <w:rPr>
          <w:rStyle w:val="StyleBoldUnderline"/>
        </w:rPr>
        <w:t>nuclear missiles</w:t>
      </w:r>
      <w:r w:rsidRPr="00047CF5">
        <w:t xml:space="preserve">. </w:t>
      </w:r>
      <w:r w:rsidRPr="00047CF5">
        <w:rPr>
          <w:rStyle w:val="StyleBoldUnderline"/>
        </w:rPr>
        <w:t>The</w:t>
      </w:r>
      <w:r w:rsidRPr="00047CF5">
        <w:t xml:space="preserve"> submarine-launched </w:t>
      </w:r>
      <w:r w:rsidRPr="00047CF5">
        <w:rPr>
          <w:rStyle w:val="StyleBoldUnderline"/>
        </w:rPr>
        <w:t>missiles are of particular concern</w:t>
      </w:r>
      <w:r w:rsidRPr="00047CF5">
        <w:t>… The Ju Lang-2 intercontinental missile is the second generation of Chinese submarine-launched ballistic missiles. It’s a closely held secret, and details are sketchy. If it lives up to what public military intelligence says it is, it’s a huge get for China, especially with their new sub fleet</w:t>
      </w:r>
      <w:r w:rsidRPr="00047CF5">
        <w:rPr>
          <w:rStyle w:val="StyleBoldUnderline"/>
        </w:rPr>
        <w:t>. The missile is believed to have a range of 8,000 km, and can carry conventional or nuclear warheads</w:t>
      </w:r>
      <w:r w:rsidRPr="00047CF5">
        <w:t xml:space="preserve">. Do you remember a few years ago when a Chinese sub fired a missile from just off the west coast of the United States? We didn’t know that the sub was there. If that missile had been fired at Los Angeles it would have been destroyed long before we could have ever responded. And don’t think that a first strike by either China or Russia is inconceivable. As I have written about previously, </w:t>
      </w:r>
      <w:r w:rsidRPr="00047CF5">
        <w:rPr>
          <w:rStyle w:val="StyleBoldUnderline"/>
        </w:rPr>
        <w:t>the U.S. strategic nuclear arsenal has already been reduced by about 95 percent, and Obama seems absolutely determined to whittle it down even more.</w:t>
      </w:r>
      <w:r w:rsidRPr="00047CF5">
        <w:t xml:space="preserve"> In fact, there has been talk that the Obama administration ultimately wants to reduce our arsenal down to just 300 warheads. </w:t>
      </w:r>
      <w:r w:rsidRPr="00047CF5">
        <w:rPr>
          <w:rStyle w:val="StyleBoldUnderline"/>
        </w:rPr>
        <w:t>If</w:t>
      </w:r>
      <w:r w:rsidRPr="00047CF5">
        <w:t xml:space="preserve"> Russia or </w:t>
      </w:r>
      <w:r w:rsidRPr="00047CF5">
        <w:rPr>
          <w:rStyle w:val="StyleBoldUnderline"/>
        </w:rPr>
        <w:t>China knows exactly where those warheads are, it would be very easy to take them out in less than 10 minutes with a submarine-based first strike</w:t>
      </w:r>
      <w:r w:rsidRPr="00047CF5">
        <w:t xml:space="preserve">. </w:t>
      </w:r>
      <w:r w:rsidRPr="00047CF5">
        <w:rPr>
          <w:rStyle w:val="StyleBoldUnderline"/>
        </w:rPr>
        <w:t>And China has also reportedly been developing very sophisticated EMP weapons.</w:t>
      </w:r>
      <w:r w:rsidRPr="00047CF5">
        <w:t xml:space="preserve"> The following is from a WND report… In 2011, it was first revealed that </w:t>
      </w:r>
      <w:r w:rsidRPr="00047CF5">
        <w:rPr>
          <w:rStyle w:val="StyleBoldUnderline"/>
        </w:rPr>
        <w:t>China was developing EMP weapons to be used against U.S. aircraft carriers in any future conflict</w:t>
      </w:r>
      <w:r w:rsidRPr="00047CF5">
        <w:t xml:space="preserve">, especially over Taiwan, according to a 2005 National Ground Intelligence Center study. That center study said the Chinese were developing a family, or “assassin’s mace” of EMP and high-powered microwave, or HPM, weapons to be used by a technologically inferior force such as China’s, against U.S. military forces. The once secret but now declassified study pointed out that the Chinese could detonate an EMP weapon some 30 to 40 kilometers over Taiwan or – by inference – a U.S. carrier strike group – and destroy the electronics capability on which U.S. network-centric strategy depends. But an EMP weapon does not have to be a high-altitude weapon that affects a large area. Smaller scale EMP weapons could take out a wave of fighter jets or a carrier fleet. </w:t>
      </w:r>
      <w:r w:rsidRPr="00047CF5">
        <w:rPr>
          <w:rStyle w:val="StyleBoldUnderline"/>
        </w:rPr>
        <w:t>In a future conflict with China, we could see U.S. planes falling out of the sky or great naval vessels sitting dead in the water after being hit with EMP blasts</w:t>
      </w:r>
      <w:r w:rsidRPr="00047CF5">
        <w:t>. But isn’t China our friend? That is what most Americans and most American politicians seem to believe. They seem to think that China is our “buddy” and “trading partner” and that we will never have a military conflict with China. But that is NOT how the Chinese see things.</w:t>
      </w:r>
      <w:r w:rsidRPr="00047CF5">
        <w:rPr>
          <w:rStyle w:val="StyleBoldUnderline"/>
        </w:rPr>
        <w:t xml:space="preserve"> The Chinese regard the United States as their greatest strategic threat and as an enemy that needs to be vanquished</w:t>
      </w:r>
      <w:r w:rsidRPr="00047CF5">
        <w:t xml:space="preserve">. That is why they are constantly spying on us, hacking into our computers and stealing our technology. </w:t>
      </w:r>
      <w:r w:rsidRPr="00047CF5">
        <w:rPr>
          <w:rStyle w:val="StyleBoldUnderline"/>
        </w:rPr>
        <w:t>That is why they are feverishly building up their military and preparing for a future war with America.</w:t>
      </w:r>
      <w:r w:rsidRPr="00047CF5">
        <w:t xml:space="preserve"> So what do you think? Do you believe that war with China is in our future? If so, do you think that we will win?</w:t>
      </w:r>
    </w:p>
    <w:p w14:paraId="50087281" w14:textId="285272E1" w:rsidR="00FC56D4" w:rsidRPr="0080684D" w:rsidRDefault="00150835" w:rsidP="00FC56D4">
      <w:pPr>
        <w:pStyle w:val="Heading4"/>
      </w:pPr>
      <w:r>
        <w:t>U.S. China conflict inevitably escalates</w:t>
      </w:r>
    </w:p>
    <w:p w14:paraId="21E03F0E" w14:textId="4A993B76" w:rsidR="00047CF5" w:rsidRDefault="00FC56D4" w:rsidP="00FC56D4">
      <w:r w:rsidRPr="00F20D62">
        <w:rPr>
          <w:rStyle w:val="StyleStyleBold12pt"/>
        </w:rPr>
        <w:t>Etzioni</w:t>
      </w:r>
      <w:r w:rsidR="00CF5AA7">
        <w:rPr>
          <w:rStyle w:val="StyleStyleBold12pt"/>
        </w:rPr>
        <w:t>, Professor of International Relations at George Washington University,</w:t>
      </w:r>
      <w:r w:rsidRPr="00F20D62">
        <w:rPr>
          <w:rStyle w:val="StyleStyleBold12pt"/>
        </w:rPr>
        <w:t xml:space="preserve"> 7-2</w:t>
      </w:r>
    </w:p>
    <w:p w14:paraId="6F1DB0D4" w14:textId="32DFB51C" w:rsidR="00FC56D4" w:rsidRDefault="00FC56D4" w:rsidP="00FC56D4">
      <w:r>
        <w:t xml:space="preserve">[Amitai, Professor of International Relations at George Washington University. “Preparing to Go to War With China” </w:t>
      </w:r>
      <w:r w:rsidRPr="00583D2C">
        <w:t>http://www.huffingtonpost.com/amitai-etzioni/preparing-to-go-to-war-wi_b_3533398.html</w:t>
      </w:r>
      <w:r>
        <w:t>]</w:t>
      </w:r>
    </w:p>
    <w:p w14:paraId="6115996B" w14:textId="77777777" w:rsidR="00FC56D4" w:rsidRDefault="00FC56D4" w:rsidP="00FC56D4"/>
    <w:p w14:paraId="0A9015A4" w14:textId="14F3A729" w:rsidR="0011610B" w:rsidRPr="00FC56D4" w:rsidRDefault="00FC56D4" w:rsidP="00FC56D4">
      <w:r>
        <w:t xml:space="preserve">If you have never heard of the Air-Sea Battle (ASB) concept, you are in the good company of most Americans. </w:t>
      </w:r>
      <w:r w:rsidRPr="0080684D">
        <w:rPr>
          <w:rStyle w:val="StyleBoldUnderline"/>
        </w:rPr>
        <w:t>Since 2009 the Pentagon has been fleshing out this operational concept, which prepares the United States, among other contingencies, for an all-out war with China</w:t>
      </w:r>
      <w:r>
        <w:t>. You may say, "Wait a moment; surely the military has a contingency plan for everything, even for an alien invasion" -- and you would be correct. Air-Sea Battle, however, is moving beyond the contingency phase to implementation, including force restructuring and significant budget allocations, changes that are difficult to reverse once they are set in motion.</w:t>
      </w:r>
      <w:r w:rsidR="00420B31" w:rsidRPr="00420B31">
        <w:rPr>
          <w:sz w:val="12"/>
        </w:rPr>
        <w:t xml:space="preserve">¶ </w:t>
      </w:r>
      <w:r>
        <w:t xml:space="preserve">The challenges that led the Pentagon to develop Air-Sea Battle are indeed formidable. </w:t>
      </w:r>
      <w:r w:rsidRPr="0080684D">
        <w:rPr>
          <w:rStyle w:val="StyleBoldUnderline"/>
        </w:rPr>
        <w:t>Military leaders point out that potential adversaries of the U.S. have acquired increasingly sophisticated "anti-access/area-denial (A2/AD) capabilities," which is Pentagon-speak for weapons and technologies that threaten the United States' freedom to enter, maneuver within, and defend the global commons "of the air, sea, cyberspace, and space</w:t>
      </w:r>
      <w:r>
        <w:t>." For instance, anti-ship missiles. In response, ASB calls for greater cooperation among the Navy, Air Force, Marines, and Army for the execution of "networked, integrated attacks-in-depth to disrupt, destroy, and defeat enemy anti-access area denial capabilities."</w:t>
      </w:r>
      <w:r w:rsidR="00420B31" w:rsidRPr="00420B31">
        <w:rPr>
          <w:sz w:val="12"/>
        </w:rPr>
        <w:t xml:space="preserve">¶ </w:t>
      </w:r>
      <w:r>
        <w:t xml:space="preserve">Officials emphasize that ASB is not directed at any one nation. However, no country has invested nearly as much in A2/AD as China and few international environments are more contested -- than the waters of the Asia-Pacific. Hence, </w:t>
      </w:r>
      <w:r w:rsidRPr="0080684D">
        <w:rPr>
          <w:rStyle w:val="StyleBoldUnderline"/>
        </w:rPr>
        <w:t xml:space="preserve">while in the past the U.S. could send in a couple aircraft carriers as a credible display of force, as it did in 1996 when the Chinese conducted a series of missile tests and military exercises in the Strait of Taiwan, in the not-so-distant future Chinese anti-ship missiles could deny U.S. access to the region. </w:t>
      </w:r>
      <w:r>
        <w:t>Thus, it is not surprising that one senior Navy official overseeing modernization efforts stated that, "</w:t>
      </w:r>
      <w:r w:rsidRPr="0080684D">
        <w:rPr>
          <w:rStyle w:val="Emphasis"/>
        </w:rPr>
        <w:t>Air-Sea Battle is all about convincing the Chinese that we will win this competition."</w:t>
      </w:r>
      <w:r w:rsidR="00420B31" w:rsidRPr="00420B31">
        <w:rPr>
          <w:rStyle w:val="StyleBoldUnderline"/>
          <w:sz w:val="12"/>
        </w:rPr>
        <w:t xml:space="preserve">¶ </w:t>
      </w:r>
      <w:r>
        <w:t>Critics of Air-Sea Battle warn that it is inherently escalatory and could even precipitate a nuclear war. Not only will the U.S.'s development of ASB likely accelerate China's expansion of its nuclear, cyber, and space weapons programs, but according to Joshua Rovner of the U.S. Naval War College, the early and deep inland strikes on enemy territory envisioned by the concept could be mistakenly perceived by the Chinese as preemptive attempts to take out its nuclear weapons, thus cornering them into "a terrible use-it-or-lose-it dilemma</w:t>
      </w:r>
      <w:r w:rsidRPr="0080684D">
        <w:rPr>
          <w:rStyle w:val="StyleBoldUnderline"/>
        </w:rPr>
        <w:t>." Hence, some call for "merely" imposing a blockade on China along the first island chain (which stretches from Japan to Taiwan and through the Philippines) in order to defeat an aggressive China without risking a nuclear war</w:t>
      </w:r>
      <w:r>
        <w:t>.</w:t>
      </w:r>
      <w:r w:rsidR="00420B31" w:rsidRPr="00420B31">
        <w:rPr>
          <w:sz w:val="12"/>
        </w:rPr>
        <w:t xml:space="preserve">¶ </w:t>
      </w:r>
      <w:r w:rsidRPr="0080684D">
        <w:rPr>
          <w:rStyle w:val="StyleBoldUnderline"/>
        </w:rPr>
        <w:t>Although Air-Sea Battle is often criticized as being a plan without a strategy, it actually reflects a major strategic shift, namely, to defeat China rather than accommodate its rise as a regional power. By seeking to guarantee the United States' unfettered access to China's backyard -- by a preemptive mainland strike if necessary -- Air-Sea Battle goes way beyond the containment strategy employed against the USSR and its allies during the Cold War</w:t>
      </w:r>
      <w:r>
        <w:t>. It merely sought to keep the USSR from expanding any further. Not to use military might to cow and if need be defeat the other side.</w:t>
      </w:r>
      <w:r w:rsidR="00420B31" w:rsidRPr="00420B31">
        <w:rPr>
          <w:sz w:val="12"/>
        </w:rPr>
        <w:t xml:space="preserve">¶ </w:t>
      </w:r>
      <w:r w:rsidRPr="0080684D">
        <w:rPr>
          <w:rStyle w:val="StyleBoldUnderline"/>
        </w:rPr>
        <w:t>The Pentagon</w:t>
      </w:r>
      <w:r>
        <w:t xml:space="preserve"> is doing its job. It </w:t>
      </w:r>
      <w:r w:rsidRPr="0080684D">
        <w:rPr>
          <w:rStyle w:val="StyleBoldUnderline"/>
        </w:rPr>
        <w:t>identified a new threat and is preparing to face it in the ways it knows how. In doing so, it is propelled by a strong preference within the military -- after more than a decade of being bogged down in Iraq and Afghanistan</w:t>
      </w:r>
      <w:r>
        <w:t xml:space="preserve"> -- to fight conventional battles rather than dirty 'shadow' wars against terrorists and insurgents. And, one cannot help but assume, is egged on by defense contractors that stand to gain by producing all the new hardware.</w:t>
      </w:r>
      <w:r w:rsidR="00420B31" w:rsidRPr="00420B31">
        <w:rPr>
          <w:sz w:val="12"/>
        </w:rPr>
        <w:t xml:space="preserve">¶ </w:t>
      </w:r>
      <w:r>
        <w:t xml:space="preserve">The rub, as demonstrated by a study just published by yours truly in the Yale Journal of International Affairs, is that it seems the White House has not approved ASB -- </w:t>
      </w:r>
      <w:r w:rsidRPr="0080684D">
        <w:rPr>
          <w:rStyle w:val="StyleBoldUnderline"/>
        </w:rPr>
        <w:t xml:space="preserve">because it has not yet reviewed it or developed a coherent China policy. It is not at all clear that civilian officials have weighed the Pentagon's assessment of the threat posed by China against input from other sources, such as the State Department, Treasury, and the intelligence community. </w:t>
      </w:r>
      <w:r>
        <w:t>Such a thorough review is called for, before the U.S. slips into a major military buildup without first testing the thesis that China is much too preoccupied with major domestic challenges of its own to become a global power or to consider confronting the United States.</w:t>
      </w:r>
      <w:r w:rsidR="00420B31" w:rsidRPr="00420B31">
        <w:rPr>
          <w:sz w:val="12"/>
        </w:rPr>
        <w:t xml:space="preserve">¶ </w:t>
      </w:r>
      <w:r w:rsidRPr="0080684D">
        <w:rPr>
          <w:rStyle w:val="StyleBoldUnderline"/>
        </w:rPr>
        <w:t xml:space="preserve">One thing is clear though: If you are a Chinese leader and read that the U.S. military is debating whether to hit the mainland of your country or "only" deprive China of the energy and raw materials it desperately needs by imposing a blockade, you are surely going to pursue a military buildup of your own. </w:t>
      </w:r>
      <w:r>
        <w:t>We hence face the danger that two major powers, each best served by focusing on problems at home, will again be caught up in preparations for war that may well end up in an all out military conflagration. Surely the ASB plan deserves public debate and a careful review on the highest level.</w:t>
      </w:r>
    </w:p>
    <w:p w14:paraId="1DD72AC3" w14:textId="77777777" w:rsidR="00F714EB" w:rsidRDefault="00F714EB" w:rsidP="00F714EB">
      <w:pPr>
        <w:pStyle w:val="Heading4"/>
      </w:pPr>
      <w:r>
        <w:t xml:space="preserve">US China conflict could escalate to nuclear war – improving relations is the only solution </w:t>
      </w:r>
    </w:p>
    <w:p w14:paraId="4B33AF6A" w14:textId="2942BDC3" w:rsidR="00047CF5" w:rsidRDefault="00F714EB" w:rsidP="00420B31">
      <w:r w:rsidRPr="00420B31">
        <w:rPr>
          <w:rStyle w:val="StyleStyleBold12pt"/>
        </w:rPr>
        <w:t>Wittner 11</w:t>
      </w:r>
      <w:r w:rsidRPr="00047CF5">
        <w:rPr>
          <w:rStyle w:val="StyleStyleBold12pt"/>
        </w:rPr>
        <w:t>, Professor of History emeritus at SUNY/Albany</w:t>
      </w:r>
      <w:r w:rsidR="00CF5AA7">
        <w:rPr>
          <w:rStyle w:val="StyleStyleBold12pt"/>
        </w:rPr>
        <w:t>, 12</w:t>
      </w:r>
      <w:r w:rsidRPr="00420B31">
        <w:t xml:space="preserve"> </w:t>
      </w:r>
    </w:p>
    <w:p w14:paraId="62903C66" w14:textId="650AFF64" w:rsidR="00F714EB" w:rsidRPr="00420B31" w:rsidRDefault="00047CF5" w:rsidP="00420B31">
      <w:r>
        <w:t>[</w:t>
      </w:r>
      <w:r w:rsidR="00F714EB" w:rsidRPr="00420B31">
        <w:t>Dr. Lawrence</w:t>
      </w:r>
      <w:r w:rsidR="00CF5AA7">
        <w:t xml:space="preserve"> Wittner 11/10/12,</w:t>
      </w:r>
      <w:r w:rsidR="00F714EB" w:rsidRPr="00420B31">
        <w:t xml:space="preserve"> Huffington Post http://www.huffingtonpost.com/lawrence-wittner/nuclear-war-china_b_11</w:t>
      </w:r>
      <w:r>
        <w:t>16556.html)]</w:t>
      </w:r>
    </w:p>
    <w:p w14:paraId="526A12C9" w14:textId="77777777" w:rsidR="00F714EB" w:rsidRPr="000465D5" w:rsidRDefault="00F714EB" w:rsidP="00F714EB">
      <w:pPr>
        <w:rPr>
          <w:rFonts w:ascii="Times" w:eastAsia="Times New Roman" w:hAnsi="Times" w:cs="Times New Roman"/>
          <w:sz w:val="20"/>
          <w:szCs w:val="20"/>
        </w:rPr>
      </w:pPr>
    </w:p>
    <w:p w14:paraId="2F11F698" w14:textId="5EEDF230" w:rsidR="00F714EB" w:rsidRPr="00420B31" w:rsidRDefault="00F714EB" w:rsidP="00A958C7">
      <w:pPr>
        <w:pStyle w:val="NormalWeb"/>
        <w:shd w:val="clear" w:color="auto" w:fill="FFFFFF"/>
        <w:spacing w:before="0" w:beforeAutospacing="0" w:after="210" w:afterAutospacing="0"/>
        <w:rPr>
          <w:rFonts w:ascii="Calibri" w:hAnsi="Calibri"/>
          <w:color w:val="000000"/>
          <w:sz w:val="24"/>
          <w:szCs w:val="24"/>
        </w:rPr>
      </w:pPr>
      <w:r w:rsidRPr="00420B31">
        <w:rPr>
          <w:rFonts w:ascii="Calibri" w:hAnsi="Calibri"/>
          <w:color w:val="000000"/>
          <w:sz w:val="24"/>
          <w:szCs w:val="24"/>
        </w:rPr>
        <w:t xml:space="preserve">While nuclear weapons exist, there remains a danger that they will be used. After all, </w:t>
      </w:r>
      <w:r w:rsidRPr="00420B31">
        <w:rPr>
          <w:rStyle w:val="StyleBoldUnderline"/>
          <w:szCs w:val="24"/>
        </w:rPr>
        <w:t xml:space="preserve">for centuries international conflicts have led to wars, with nations employing their deadliest weapons. The </w:t>
      </w:r>
      <w:r w:rsidRPr="00420B31">
        <w:rPr>
          <w:rFonts w:ascii="Calibri" w:hAnsi="Calibri"/>
          <w:sz w:val="24"/>
          <w:szCs w:val="24"/>
        </w:rPr>
        <w:t>current</w:t>
      </w:r>
      <w:r w:rsidRPr="00420B31">
        <w:rPr>
          <w:rStyle w:val="StyleBoldUnderline"/>
          <w:szCs w:val="24"/>
        </w:rPr>
        <w:t xml:space="preserve"> deterioration of U.S. relations with China might end up providing us with yet another example of this phenomenon</w:t>
      </w:r>
      <w:r w:rsidRPr="00420B31">
        <w:rPr>
          <w:rFonts w:ascii="Calibri" w:hAnsi="Calibri"/>
          <w:color w:val="000000"/>
          <w:sz w:val="24"/>
          <w:szCs w:val="24"/>
        </w:rPr>
        <w:t>.</w:t>
      </w:r>
      <w:r w:rsidR="00F24097" w:rsidRPr="00F24097">
        <w:rPr>
          <w:rFonts w:ascii="Calibri" w:hAnsi="Calibri"/>
          <w:color w:val="000000"/>
          <w:sz w:val="12"/>
          <w:szCs w:val="24"/>
        </w:rPr>
        <w:t>¶</w:t>
      </w:r>
      <w:r w:rsidRPr="00420B31">
        <w:rPr>
          <w:rFonts w:ascii="Calibri" w:hAnsi="Calibri"/>
          <w:color w:val="000000"/>
          <w:sz w:val="24"/>
          <w:szCs w:val="24"/>
        </w:rPr>
        <w:t xml:space="preserve"> The gathering tension between the United States and China is clear enough. Disturbed by China's growing economic and military strength, the U.S. government</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recently challenged</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China's claims in the South China Sea,</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increased</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the U.S. military presence in Australia, and</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deepened</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U.S. military ties with other nations in the Pacific region.</w:t>
      </w:r>
      <w:r w:rsidRPr="00420B31">
        <w:rPr>
          <w:rStyle w:val="apple-converted-space"/>
          <w:rFonts w:ascii="Calibri" w:hAnsi="Calibri"/>
          <w:color w:val="000000"/>
          <w:sz w:val="24"/>
          <w:szCs w:val="24"/>
        </w:rPr>
        <w:t xml:space="preserve"> </w:t>
      </w:r>
      <w:r w:rsidRPr="00F24097">
        <w:rPr>
          <w:rFonts w:ascii="Calibri" w:hAnsi="Calibri"/>
          <w:color w:val="000000"/>
          <w:sz w:val="24"/>
          <w:szCs w:val="24"/>
          <w:bdr w:val="none" w:sz="0" w:space="0" w:color="auto" w:frame="1"/>
        </w:rPr>
        <w:t>According to</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Secretary of State Hillary Clinton, the United States was "asserting our own position as a Pacific power."</w:t>
      </w:r>
      <w:r w:rsidR="00F24097" w:rsidRPr="00F24097">
        <w:rPr>
          <w:rFonts w:ascii="Calibri" w:hAnsi="Calibri"/>
          <w:color w:val="000000"/>
          <w:sz w:val="12"/>
          <w:szCs w:val="24"/>
        </w:rPr>
        <w:t>¶</w:t>
      </w:r>
      <w:r w:rsidRPr="00420B31">
        <w:rPr>
          <w:rFonts w:ascii="Calibri" w:hAnsi="Calibri"/>
          <w:color w:val="000000"/>
          <w:sz w:val="24"/>
          <w:szCs w:val="24"/>
        </w:rPr>
        <w:t xml:space="preserve"> But need this lead to nuclear war?</w:t>
      </w:r>
      <w:r w:rsidR="00F24097" w:rsidRPr="00F24097">
        <w:rPr>
          <w:rFonts w:ascii="Calibri" w:hAnsi="Calibri"/>
          <w:color w:val="000000"/>
          <w:sz w:val="12"/>
          <w:szCs w:val="24"/>
        </w:rPr>
        <w:t>¶</w:t>
      </w:r>
      <w:r w:rsidRPr="00420B31">
        <w:rPr>
          <w:rFonts w:ascii="Calibri" w:hAnsi="Calibri"/>
          <w:color w:val="000000"/>
          <w:sz w:val="24"/>
          <w:szCs w:val="24"/>
        </w:rPr>
        <w:t xml:space="preserve"> Not necessarily. And yet, there are signs that it could. After all, </w:t>
      </w:r>
      <w:r w:rsidRPr="00420B31">
        <w:rPr>
          <w:rStyle w:val="StyleBoldUnderline"/>
          <w:szCs w:val="24"/>
        </w:rPr>
        <w:t>both the United States and China possess large numbers of nuclear weapons</w:t>
      </w:r>
      <w:r w:rsidRPr="00420B31">
        <w:rPr>
          <w:rFonts w:ascii="Calibri" w:hAnsi="Calibri"/>
          <w:color w:val="000000"/>
          <w:sz w:val="24"/>
          <w:szCs w:val="24"/>
        </w:rPr>
        <w:t xml:space="preserve">. </w:t>
      </w:r>
      <w:r w:rsidRPr="00420B31">
        <w:rPr>
          <w:rStyle w:val="StyleBoldUnderline"/>
          <w:szCs w:val="24"/>
        </w:rPr>
        <w:t>The U.S. government threatened to attack China with nuclear weapons during the Korean War and, later, during their conflict over the future of China's offshore islands, Quemoy and Matsu</w:t>
      </w:r>
      <w:r w:rsidRPr="00420B31">
        <w:rPr>
          <w:rFonts w:ascii="Calibri" w:hAnsi="Calibri"/>
          <w:color w:val="000000"/>
          <w:sz w:val="24"/>
          <w:szCs w:val="24"/>
        </w:rPr>
        <w:t xml:space="preserve">. In the midst of the latter confrontation, President Dwight </w:t>
      </w:r>
      <w:r w:rsidRPr="00420B31">
        <w:rPr>
          <w:rStyle w:val="StyleBoldUnderline"/>
          <w:szCs w:val="24"/>
        </w:rPr>
        <w:t>Eisenhower declared</w:t>
      </w:r>
      <w:r w:rsidRPr="00420B31">
        <w:rPr>
          <w:rFonts w:ascii="Calibri" w:hAnsi="Calibri"/>
          <w:color w:val="000000"/>
          <w:sz w:val="24"/>
          <w:szCs w:val="24"/>
        </w:rPr>
        <w:t xml:space="preserve"> publicly, and chillingly, that </w:t>
      </w:r>
      <w:r w:rsidRPr="00420B31">
        <w:rPr>
          <w:rStyle w:val="StyleBoldUnderline"/>
          <w:szCs w:val="24"/>
        </w:rPr>
        <w:t>U.S. nuclear weapons would "be used just exactly as you would use a bullet or anything else</w:t>
      </w:r>
      <w:r w:rsidRPr="00420B31">
        <w:rPr>
          <w:rFonts w:ascii="Calibri" w:hAnsi="Calibri"/>
          <w:color w:val="000000"/>
          <w:sz w:val="24"/>
          <w:szCs w:val="24"/>
        </w:rPr>
        <w:t>."</w:t>
      </w:r>
      <w:r w:rsidR="00F24097" w:rsidRPr="00F24097">
        <w:rPr>
          <w:rFonts w:ascii="Calibri" w:hAnsi="Calibri"/>
          <w:color w:val="000000"/>
          <w:sz w:val="12"/>
          <w:szCs w:val="24"/>
        </w:rPr>
        <w:t>¶</w:t>
      </w:r>
      <w:r w:rsidRPr="00420B31">
        <w:rPr>
          <w:rFonts w:ascii="Calibri" w:hAnsi="Calibri"/>
          <w:color w:val="000000"/>
          <w:sz w:val="24"/>
          <w:szCs w:val="24"/>
        </w:rPr>
        <w:t xml:space="preserv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sidR="00F24097" w:rsidRPr="00F24097">
        <w:rPr>
          <w:rFonts w:ascii="Calibri" w:hAnsi="Calibri"/>
          <w:color w:val="000000"/>
          <w:sz w:val="12"/>
          <w:szCs w:val="24"/>
        </w:rPr>
        <w:t>¶</w:t>
      </w:r>
      <w:r w:rsidRPr="00420B31">
        <w:rPr>
          <w:rFonts w:ascii="Calibri" w:hAnsi="Calibri"/>
          <w:color w:val="000000"/>
          <w:sz w:val="24"/>
          <w:szCs w:val="24"/>
        </w:rPr>
        <w:t xml:space="preserve"> Some pundits argue that nuclear weapons prevent wars between nuclear-armed nations; and, admittedly, there haven't been very many -- at least not yet. But the Kargil War of 1999, between nuclear-armed India and nuclear-armed Pakistan, should convince us that such wars can occur.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00F24097" w:rsidRPr="00F24097">
        <w:rPr>
          <w:rFonts w:ascii="Calibri" w:hAnsi="Calibri"/>
          <w:color w:val="000000"/>
          <w:sz w:val="12"/>
          <w:szCs w:val="24"/>
        </w:rPr>
        <w:t>¶</w:t>
      </w:r>
      <w:r w:rsidRPr="00420B31">
        <w:rPr>
          <w:rFonts w:ascii="Calibri" w:hAnsi="Calibri"/>
          <w:color w:val="000000"/>
          <w:sz w:val="24"/>
          <w:szCs w:val="24"/>
        </w:rPr>
        <w:t xml:space="preserve">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w:t>
      </w:r>
      <w:r w:rsidR="00F24097" w:rsidRPr="00F24097">
        <w:rPr>
          <w:rFonts w:ascii="Calibri" w:hAnsi="Calibri"/>
          <w:color w:val="000000"/>
          <w:sz w:val="12"/>
          <w:szCs w:val="24"/>
        </w:rPr>
        <w:t>¶</w:t>
      </w:r>
      <w:r w:rsidRPr="00420B31">
        <w:rPr>
          <w:rFonts w:ascii="Calibri" w:hAnsi="Calibri"/>
          <w:color w:val="000000"/>
          <w:sz w:val="24"/>
          <w:szCs w:val="24"/>
        </w:rPr>
        <w:t xml:space="preserve"> Of course, the bottom line for those Americans convinced that nuclear weapons safeguard them from a Chinese nuclear attack might be that the U.S. nuclear arsenal is far greater than its Chinese counterpart. Today, it is estimated that the U.S. government</w:t>
      </w:r>
      <w:r w:rsidRPr="00420B31">
        <w:rPr>
          <w:rStyle w:val="apple-converted-space"/>
          <w:rFonts w:ascii="Calibri" w:hAnsi="Calibri"/>
          <w:color w:val="000000"/>
          <w:sz w:val="24"/>
          <w:szCs w:val="24"/>
        </w:rPr>
        <w:t xml:space="preserve"> </w:t>
      </w:r>
      <w:r w:rsidRPr="00420B31">
        <w:rPr>
          <w:rFonts w:ascii="Calibri" w:hAnsi="Calibri"/>
          <w:color w:val="000000"/>
          <w:sz w:val="24"/>
          <w:szCs w:val="24"/>
          <w:bdr w:val="none" w:sz="0" w:space="0" w:color="auto" w:frame="1"/>
        </w:rPr>
        <w:t>possesses</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over 5,000 nuclear warheads, while the Chinese government has a total inventory of</w:t>
      </w:r>
      <w:r w:rsidRPr="00420B31">
        <w:rPr>
          <w:rStyle w:val="apple-converted-space"/>
          <w:rFonts w:ascii="Calibri" w:hAnsi="Calibri"/>
          <w:color w:val="000000"/>
          <w:sz w:val="24"/>
          <w:szCs w:val="24"/>
        </w:rPr>
        <w:t xml:space="preserve"> </w:t>
      </w:r>
      <w:r w:rsidRPr="00420B31">
        <w:rPr>
          <w:rFonts w:ascii="Calibri" w:hAnsi="Calibri"/>
          <w:color w:val="000000"/>
          <w:sz w:val="24"/>
          <w:szCs w:val="24"/>
          <w:bdr w:val="none" w:sz="0" w:space="0" w:color="auto" w:frame="1"/>
        </w:rPr>
        <w:t>roughly 300</w:t>
      </w:r>
      <w:r w:rsidRPr="00420B31">
        <w:rPr>
          <w:rFonts w:ascii="Calibri" w:hAnsi="Calibri"/>
          <w:color w:val="000000"/>
          <w:sz w:val="24"/>
          <w:szCs w:val="24"/>
        </w:rPr>
        <w:t>. Moreover, only about 40 of these Chinese nuclear weapons</w:t>
      </w:r>
      <w:r w:rsidRPr="00420B31">
        <w:rPr>
          <w:rStyle w:val="apple-converted-space"/>
          <w:rFonts w:ascii="Calibri" w:hAnsi="Calibri"/>
          <w:color w:val="000000"/>
          <w:sz w:val="24"/>
          <w:szCs w:val="24"/>
        </w:rPr>
        <w:t xml:space="preserve"> </w:t>
      </w:r>
      <w:r w:rsidRPr="00420B31">
        <w:rPr>
          <w:rFonts w:ascii="Calibri" w:hAnsi="Calibri"/>
          <w:color w:val="000000"/>
          <w:sz w:val="24"/>
          <w:szCs w:val="24"/>
          <w:bdr w:val="none" w:sz="0" w:space="0" w:color="auto" w:frame="1"/>
        </w:rPr>
        <w:t>can reach</w:t>
      </w:r>
      <w:r w:rsidRPr="00420B31">
        <w:rPr>
          <w:rStyle w:val="apple-converted-space"/>
          <w:rFonts w:ascii="Calibri" w:hAnsi="Calibri"/>
          <w:color w:val="000000"/>
          <w:sz w:val="24"/>
          <w:szCs w:val="24"/>
        </w:rPr>
        <w:t xml:space="preserve"> </w:t>
      </w:r>
      <w:r w:rsidRPr="00420B31">
        <w:rPr>
          <w:rFonts w:ascii="Calibri" w:hAnsi="Calibri"/>
          <w:color w:val="000000"/>
          <w:sz w:val="24"/>
          <w:szCs w:val="24"/>
        </w:rPr>
        <w:t>the United States. Surely the United States would "win" any nuclear war with China.</w:t>
      </w:r>
      <w:r w:rsidR="00F24097" w:rsidRPr="00F24097">
        <w:rPr>
          <w:rFonts w:ascii="Calibri" w:hAnsi="Calibri"/>
          <w:color w:val="000000"/>
          <w:sz w:val="12"/>
          <w:szCs w:val="24"/>
        </w:rPr>
        <w:t>¶</w:t>
      </w:r>
      <w:r w:rsidRPr="00420B31">
        <w:rPr>
          <w:rFonts w:ascii="Calibri" w:hAnsi="Calibri"/>
          <w:color w:val="000000"/>
          <w:sz w:val="24"/>
          <w:szCs w:val="24"/>
        </w:rPr>
        <w:t xml:space="preserve"> But what would that "victory" entail? </w:t>
      </w:r>
      <w:r w:rsidRPr="00420B31">
        <w:rPr>
          <w:rStyle w:val="StyleBoldUnderline"/>
          <w:szCs w:val="24"/>
        </w:rPr>
        <w:t>An attack with these Chinese nuclear weapons would immediately slaughter at least 10 million</w:t>
      </w:r>
      <w:r w:rsidRPr="00420B31">
        <w:rPr>
          <w:rFonts w:ascii="Calibri" w:hAnsi="Calibri"/>
          <w:color w:val="000000"/>
          <w:sz w:val="24"/>
          <w:szCs w:val="24"/>
        </w:rPr>
        <w:t xml:space="preserve"> Americans in a great storm of blast and fire, while leaving many more dying horribly of sickness and radiation poisoning. The Chinese death toll in a nuclear war would be far higher. </w:t>
      </w:r>
      <w:r w:rsidRPr="00420B31">
        <w:rPr>
          <w:rStyle w:val="StyleBoldUnderline"/>
          <w:szCs w:val="24"/>
        </w:rPr>
        <w:t>Both nations would be reduced to smoldering, radioactive wastelands</w:t>
      </w:r>
      <w:r w:rsidRPr="00420B31">
        <w:rPr>
          <w:rFonts w:ascii="Calibri" w:hAnsi="Calibri"/>
          <w:color w:val="000000"/>
          <w:sz w:val="24"/>
          <w:szCs w:val="24"/>
        </w:rPr>
        <w:t xml:space="preserve">. Also, </w:t>
      </w:r>
      <w:r w:rsidRPr="00420B31">
        <w:rPr>
          <w:rStyle w:val="StyleBoldUnderline"/>
          <w:szCs w:val="24"/>
        </w:rPr>
        <w:t>radioactive debris sent aloft by the nuclear explosions would blot out the sun and bring on a "nuclear winter" around the globe -- destroying agriculture, creating worldwide famine, and generating chaos and destruction.</w:t>
      </w:r>
      <w:r w:rsidR="00F24097" w:rsidRPr="00F24097">
        <w:rPr>
          <w:rFonts w:ascii="Calibri" w:hAnsi="Calibri"/>
          <w:color w:val="000000"/>
          <w:sz w:val="12"/>
          <w:szCs w:val="24"/>
        </w:rPr>
        <w:t>¶</w:t>
      </w:r>
      <w:r w:rsidRPr="00420B31">
        <w:rPr>
          <w:rFonts w:ascii="Calibri" w:hAnsi="Calibri"/>
          <w:color w:val="000000"/>
          <w:sz w:val="24"/>
          <w:szCs w:val="24"/>
        </w:rPr>
        <w:t xml:space="preserve"> Moreover, in another decade the extent of this catastrophe would be far worse. </w:t>
      </w:r>
      <w:r w:rsidRPr="00420B31">
        <w:rPr>
          <w:rStyle w:val="StyleBoldUnderline"/>
          <w:szCs w:val="24"/>
        </w:rPr>
        <w:t xml:space="preserve">The Chinese government is currently expanding its nuclear arsenal, and by the year 2020 it is </w:t>
      </w:r>
      <w:r w:rsidR="00420B31" w:rsidRPr="00420B31">
        <w:rPr>
          <w:rStyle w:val="StyleBoldUnderline"/>
          <w:szCs w:val="24"/>
        </w:rPr>
        <w:t>expected to</w:t>
      </w:r>
      <w:r w:rsidRPr="00420B31">
        <w:rPr>
          <w:rStyle w:val="StyleBoldUnderline"/>
          <w:szCs w:val="24"/>
        </w:rPr>
        <w:t xml:space="preserve"> more than double its number of nuclear weapons that can hit the United States. The U.S. government, in turn, has </w:t>
      </w:r>
      <w:r w:rsidRPr="00420B31">
        <w:rPr>
          <w:rStyle w:val="StyleBoldUnderline"/>
          <w:szCs w:val="24"/>
        </w:rPr>
        <w:fldChar w:fldCharType="begin"/>
      </w:r>
      <w:r w:rsidRPr="00420B31">
        <w:rPr>
          <w:rStyle w:val="StyleBoldUnderline"/>
          <w:szCs w:val="24"/>
        </w:rPr>
        <w:instrText xml:space="preserve"> HYPERLINK "http://www.guardian.co.uk/world/2011/oct/30/nuclear-powers-weapons-spending-report" \t "_hplink" </w:instrText>
      </w:r>
      <w:r w:rsidRPr="00420B31">
        <w:rPr>
          <w:rStyle w:val="StyleBoldUnderline"/>
          <w:szCs w:val="24"/>
        </w:rPr>
        <w:fldChar w:fldCharType="separate"/>
      </w:r>
      <w:r w:rsidRPr="00420B31">
        <w:rPr>
          <w:rStyle w:val="StyleBoldUnderline"/>
          <w:szCs w:val="24"/>
        </w:rPr>
        <w:t>plans</w:t>
      </w:r>
      <w:r w:rsidRPr="00420B31">
        <w:rPr>
          <w:rStyle w:val="StyleBoldUnderline"/>
          <w:szCs w:val="24"/>
        </w:rPr>
        <w:fldChar w:fldCharType="end"/>
      </w:r>
      <w:r w:rsidRPr="00420B31">
        <w:rPr>
          <w:rStyle w:val="StyleBoldUnderline"/>
          <w:szCs w:val="24"/>
        </w:rPr>
        <w:t xml:space="preserve"> to spend hundreds of billions of dollars "modernizing" its nuclear weapons and nuclear production facilities over the next decade.</w:t>
      </w:r>
      <w:r w:rsidR="00F24097" w:rsidRPr="00F24097">
        <w:rPr>
          <w:rFonts w:ascii="Calibri" w:hAnsi="Calibri"/>
          <w:color w:val="000000"/>
          <w:sz w:val="12"/>
          <w:szCs w:val="24"/>
        </w:rPr>
        <w:t>¶</w:t>
      </w:r>
      <w:r w:rsidRPr="00420B31">
        <w:rPr>
          <w:rFonts w:ascii="Calibri" w:hAnsi="Calibri"/>
          <w:color w:val="000000"/>
          <w:sz w:val="24"/>
          <w:szCs w:val="24"/>
        </w:rPr>
        <w:t xml:space="preserve"> </w:t>
      </w:r>
      <w:r w:rsidRPr="00420B31">
        <w:rPr>
          <w:rStyle w:val="StyleBoldUnderline"/>
          <w:szCs w:val="24"/>
        </w:rPr>
        <w:t>To avert the enormous disaster of a U.S.-China nuclear war, there are two obvious actions that can be taken</w:t>
      </w:r>
      <w:r w:rsidRPr="00420B31">
        <w:rPr>
          <w:rFonts w:ascii="Calibri" w:hAnsi="Calibri"/>
          <w:color w:val="000000"/>
          <w:sz w:val="24"/>
          <w:szCs w:val="24"/>
        </w:rPr>
        <w:t xml:space="preserve">. The first is to get rid of nuclear weapons, as the nuclear powers have agreed to do but thus far have resisted doing. </w:t>
      </w:r>
      <w:r w:rsidRPr="00420B31">
        <w:rPr>
          <w:rStyle w:val="StyleBoldUnderline"/>
          <w:szCs w:val="24"/>
        </w:rPr>
        <w:t>The second</w:t>
      </w:r>
      <w:r w:rsidRPr="00420B31">
        <w:rPr>
          <w:rFonts w:ascii="Calibri" w:hAnsi="Calibri"/>
          <w:color w:val="000000"/>
          <w:sz w:val="24"/>
          <w:szCs w:val="24"/>
        </w:rPr>
        <w:t xml:space="preserve">, conducted while the nuclear disarmament process is occurring, </w:t>
      </w:r>
      <w:r w:rsidRPr="00420B31">
        <w:rPr>
          <w:rStyle w:val="StyleBoldUnderline"/>
          <w:szCs w:val="24"/>
        </w:rPr>
        <w:t>is to improve U.S.-China relations</w:t>
      </w:r>
      <w:r w:rsidRPr="00420B31">
        <w:rPr>
          <w:rFonts w:ascii="Calibri" w:hAnsi="Calibri"/>
          <w:color w:val="000000"/>
          <w:sz w:val="24"/>
          <w:szCs w:val="24"/>
        </w:rPr>
        <w:t>. If the American and Chinese people are interested in ensuring their survival and that of the world, they should be working to encourage these policies.</w:t>
      </w:r>
    </w:p>
    <w:p w14:paraId="3E3D351C" w14:textId="77777777" w:rsidR="004F5BA4" w:rsidRDefault="004F5BA4" w:rsidP="004F5BA4">
      <w:pPr>
        <w:pStyle w:val="Heading4"/>
      </w:pPr>
      <w:r>
        <w:t>If US-China relations collapse, there will be a nuclear conflict</w:t>
      </w:r>
    </w:p>
    <w:p w14:paraId="4D2B37A8" w14:textId="4E00FF6A" w:rsidR="004F5BA4" w:rsidRPr="00047CF5" w:rsidRDefault="004F5BA4" w:rsidP="004F5BA4">
      <w:pPr>
        <w:rPr>
          <w:rStyle w:val="StyleStyleBold12pt"/>
        </w:rPr>
      </w:pPr>
      <w:r w:rsidRPr="00047CF5">
        <w:rPr>
          <w:rStyle w:val="StyleStyleBold12pt"/>
        </w:rPr>
        <w:t xml:space="preserve">Symonds, Leading staff writer for the World Socialist, </w:t>
      </w:r>
      <w:r w:rsidR="00CF5AA7">
        <w:rPr>
          <w:rStyle w:val="StyleStyleBold12pt"/>
        </w:rPr>
        <w:t>13</w:t>
      </w:r>
      <w:r w:rsidRPr="00047CF5">
        <w:rPr>
          <w:rStyle w:val="StyleStyleBold12pt"/>
        </w:rPr>
        <w:t xml:space="preserve"> </w:t>
      </w:r>
    </w:p>
    <w:p w14:paraId="0E03029F" w14:textId="00F1606A" w:rsidR="004F5BA4" w:rsidRDefault="00047CF5" w:rsidP="004F5BA4">
      <w:r>
        <w:t>[</w:t>
      </w:r>
      <w:r w:rsidR="004F5BA4">
        <w:t xml:space="preserve">Peter, </w:t>
      </w:r>
      <w:r w:rsidR="004F5BA4" w:rsidRPr="004F5BA4">
        <w:t>https://www.wsws.org/en/articles/2013/05/01/csis-m01.html</w:t>
      </w:r>
      <w:r w:rsidR="004F5BA4">
        <w:t xml:space="preserve">, </w:t>
      </w:r>
      <w:r w:rsidR="004F5BA4" w:rsidRPr="00C456E3">
        <w:t>“US think tank report weighs up “grim future” of nuclear war”,</w:t>
      </w:r>
      <w:r>
        <w:t xml:space="preserve"> Accessed July 2, 2013, S.M.]</w:t>
      </w:r>
    </w:p>
    <w:p w14:paraId="1C31F873" w14:textId="77777777" w:rsidR="004F5BA4" w:rsidRDefault="004F5BA4" w:rsidP="004F5BA4"/>
    <w:p w14:paraId="24885864" w14:textId="77777777" w:rsidR="004F5BA4" w:rsidRDefault="004F5BA4" w:rsidP="004F5BA4">
      <w:pPr>
        <w:rPr>
          <w:rStyle w:val="Emphasis"/>
        </w:rPr>
      </w:pPr>
      <w:r w:rsidRPr="00DB5597">
        <w:rPr>
          <w:rStyle w:val="StyleBoldUnderline"/>
        </w:rPr>
        <w:t>The Obama administration has never had the slightest intention of eliminating the US stockpile of nuclear bombs or the imposing array of intercontinental ballistic missiles, nuclear submarines and strategic bombers that can deliver them anywhere in the world. The arms talks have been the means for disguising the maintenance and ongoing modernization of the American nuclear strike capacity, which far exceeds those of its rivals. According to estimates cited by Cordesman, the US has approximately 5,113 nuclear warheads, compared to China’s total of about 240.</w:t>
      </w:r>
      <w:r>
        <w:rPr>
          <w:rFonts w:asciiTheme="minorHAnsi" w:hAnsiTheme="minorHAnsi" w:cs="Arial"/>
        </w:rPr>
        <w:t xml:space="preserve"> </w:t>
      </w:r>
      <w:r w:rsidRPr="00DB5597">
        <w:rPr>
          <w:rStyle w:val="StyleBoldUnderline"/>
        </w:rPr>
        <w:t>The CSIS paper is clearly part of discussions taking place in the top levels of the American state apparatus. It points to a broader shift in policy—to make preparations for fighting “an actual nuclear war” and “winning.”</w:t>
      </w:r>
      <w:r w:rsidRPr="00DB5597">
        <w:rPr>
          <w:rFonts w:asciiTheme="minorHAnsi" w:hAnsiTheme="minorHAnsi" w:cs="Arial"/>
        </w:rPr>
        <w:t xml:space="preserve"> Significantly, </w:t>
      </w:r>
      <w:r w:rsidRPr="00DB5597">
        <w:rPr>
          <w:rStyle w:val="Emphasis"/>
        </w:rPr>
        <w:t>the chief target is China</w:t>
      </w:r>
      <w:r w:rsidRPr="00DB5597">
        <w:rPr>
          <w:rFonts w:asciiTheme="minorHAnsi" w:hAnsiTheme="minorHAnsi" w:cs="Arial"/>
        </w:rPr>
        <w:t>, which is also the central focus of the Obama administration’s “pivot to Asia.”</w:t>
      </w:r>
      <w:r>
        <w:rPr>
          <w:rFonts w:asciiTheme="minorHAnsi" w:hAnsiTheme="minorHAnsi" w:cs="Arial"/>
        </w:rPr>
        <w:t xml:space="preserve"> </w:t>
      </w:r>
      <w:r w:rsidRPr="00DB5597">
        <w:rPr>
          <w:rFonts w:asciiTheme="minorHAnsi" w:hAnsiTheme="minorHAnsi" w:cs="Arial"/>
        </w:rPr>
        <w:t xml:space="preserve">Far from diminishing the dangers of nuclear war, the end of the Cold War has heightened it. The rivalries that were regulated within the framework of detente have been let loose and are now intensifying dramatically under the impact of the global economic crisis. </w:t>
      </w:r>
      <w:r w:rsidRPr="00DB5597">
        <w:rPr>
          <w:rStyle w:val="StyleBoldUnderline"/>
        </w:rPr>
        <w:t xml:space="preserve">US imperialism is determined to offset its historic decline by using its military might to maintain world dominance. </w:t>
      </w:r>
      <w:r w:rsidRPr="00DB5597">
        <w:rPr>
          <w:rStyle w:val="Emphasis"/>
        </w:rPr>
        <w:t>It regards China as a dangerous potential rival that has to be dealt with sooner, rather than later.</w:t>
      </w:r>
    </w:p>
    <w:p w14:paraId="6332D62B" w14:textId="77777777" w:rsidR="00F47F7B" w:rsidRPr="00F47F7B" w:rsidRDefault="00F47F7B" w:rsidP="00F47F7B">
      <w:pPr>
        <w:pStyle w:val="Heading4"/>
      </w:pPr>
      <w:r w:rsidRPr="00F47F7B">
        <w:t>Proxy War with Japan and China could escalate—Empirics prove</w:t>
      </w:r>
    </w:p>
    <w:p w14:paraId="304F2722" w14:textId="77E783B0" w:rsidR="00F47F7B" w:rsidRPr="00290E20" w:rsidRDefault="00F47F7B" w:rsidP="00F47F7B">
      <w:pPr>
        <w:rPr>
          <w:rStyle w:val="StyleStyleBold12pt"/>
        </w:rPr>
      </w:pPr>
      <w:r w:rsidRPr="00290E20">
        <w:rPr>
          <w:rStyle w:val="StyleStyleBold12pt"/>
        </w:rPr>
        <w:t>Sutton, Financial Analyst and Co</w:t>
      </w:r>
      <w:r w:rsidR="00CF5AA7">
        <w:rPr>
          <w:rStyle w:val="StyleStyleBold12pt"/>
        </w:rPr>
        <w:t>lumnist for the Japan Times, 4-3</w:t>
      </w:r>
    </w:p>
    <w:p w14:paraId="679D1253" w14:textId="7511A579" w:rsidR="00F47F7B" w:rsidRDefault="00047CF5" w:rsidP="003603DD">
      <w:r>
        <w:t>[</w:t>
      </w:r>
      <w:r w:rsidR="00F47F7B" w:rsidRPr="003603DD">
        <w:t xml:space="preserve">Michael, 4/3/13, http://www.japantimes.co.jp/opinion/2013/04/03/commentary/war-with-china-is-not-inevitable-so-tread-carefully/#.UdeKvr-D58t, 7.5.13, </w:t>
      </w:r>
      <w:r>
        <w:t>ARH]</w:t>
      </w:r>
    </w:p>
    <w:p w14:paraId="46C10FDA" w14:textId="77777777" w:rsidR="003603DD" w:rsidRPr="003603DD" w:rsidRDefault="003603DD" w:rsidP="003603DD"/>
    <w:p w14:paraId="706B65F2" w14:textId="756AAB33" w:rsidR="00F47F7B" w:rsidRDefault="00F47F7B" w:rsidP="004F5BA4">
      <w:pPr>
        <w:rPr>
          <w:rStyle w:val="StyleBoldUnderline"/>
        </w:rPr>
      </w:pPr>
      <w:r w:rsidRPr="00B109DB">
        <w:rPr>
          <w:rStyle w:val="StyleBoldUnderline"/>
        </w:rPr>
        <w:t>The decline of the U.S. has sent shock waves around the world, and even America’s enemies shudder.</w:t>
      </w:r>
      <w:r>
        <w:t xml:space="preserve"> </w:t>
      </w:r>
      <w:r w:rsidRPr="00B109DB">
        <w:rPr>
          <w:rStyle w:val="StyleBoldUnderline"/>
        </w:rPr>
        <w:t>The cumulative effects</w:t>
      </w:r>
      <w:r>
        <w:t xml:space="preserve"> of poor financial decisions, social fragmentation, national debt and overseas conflict </w:t>
      </w:r>
      <w:r w:rsidRPr="00B109DB">
        <w:rPr>
          <w:rStyle w:val="StyleBoldUnderline"/>
        </w:rPr>
        <w:t>have taken their toll</w:t>
      </w:r>
      <w:r>
        <w:t xml:space="preserve">, </w:t>
      </w:r>
      <w:r w:rsidRPr="00B109DB">
        <w:rPr>
          <w:rStyle w:val="StyleBoldUnderline"/>
        </w:rPr>
        <w:t>injecting a profound and deleterious sense of uncertainty</w:t>
      </w:r>
      <w:r>
        <w:t xml:space="preserve">. </w:t>
      </w:r>
      <w:r w:rsidRPr="00B109DB">
        <w:rPr>
          <w:rStyle w:val="StyleBoldUnderline"/>
        </w:rPr>
        <w:t xml:space="preserve">The second noticeable change is the immaturity of Chinese ambition. China has risen during a time of peace. </w:t>
      </w:r>
      <w:r>
        <w:t xml:space="preserve">U.S.-sanctioned free trade underpinned this success. Instead, Beijing talks of islands, oceans, and territories in terms of rights to ownership. </w:t>
      </w:r>
      <w:r w:rsidRPr="00B109DB">
        <w:rPr>
          <w:rStyle w:val="StyleBoldUnderline"/>
        </w:rPr>
        <w:t>This reflects an immature China that coexists alongside a confident, global-oriented China. Politically, Chinese leadership is dysfunctional. China has effectively dominated the global economy, but it seems obsessed with a few islands of minimal value</w:t>
      </w:r>
      <w:r>
        <w:t xml:space="preserve"> in the East and South China Seas. </w:t>
      </w:r>
      <w:r w:rsidRPr="00B109DB">
        <w:rPr>
          <w:rStyle w:val="StyleBoldUnderline"/>
        </w:rPr>
        <w:t>Both the uncertain path ahead for the U.S. and the immature ambitions of China threaten the future of Japan. Changing the Constitution would inject further uncertainty into an already tense region.</w:t>
      </w:r>
      <w:r>
        <w:rPr>
          <w:rStyle w:val="StyleBoldUnderline"/>
        </w:rPr>
        <w:t xml:space="preserve"> </w:t>
      </w:r>
      <w:r w:rsidRPr="00B109DB">
        <w:t>Article 9 of Japan’s postwar Constitution is both an anachronism and a sincere affirmation of national pacifism. Changing Article 9 to mirror contemporary realities is driven by a view to return Japan to the status of a “normal country.”</w:t>
      </w:r>
      <w:r>
        <w:t xml:space="preserve"> </w:t>
      </w:r>
      <w:r w:rsidRPr="00B109DB">
        <w:t>But what is “normal?” Japan certainly isn’t. The pacifism of the Constitution is unique and reflects the horrors and tragedies of the Pacific War.</w:t>
      </w:r>
      <w:r>
        <w:t xml:space="preserve"> </w:t>
      </w:r>
      <w:r w:rsidRPr="00B109DB">
        <w:t>Even with an altered constitution, Japan remains an essentially “occupied” country in the sense that it appears unable to make major decisions on its future without deference to the U.S. on the one hand and fear of China on the other.</w:t>
      </w:r>
      <w:r>
        <w:t xml:space="preserve"> </w:t>
      </w:r>
      <w:r w:rsidRPr="00B109DB">
        <w:t>The nature of this occupation goes beyond the strategic presence of the U.S. military. “Operation Tomodachi” following the 2011 tsunami reflected this unusual relationship between Japan and the U.S. The unfolding catastrophe provoked genuine goodwill, sympathy and concern for the Japanese on the part of the U.S. forces stationed in Japan. Apparently U.S. forces did not wait for Japanese approval to undertake rescue missions.</w:t>
      </w:r>
      <w:r>
        <w:t xml:space="preserve"> </w:t>
      </w:r>
      <w:r w:rsidRPr="00B109DB">
        <w:t xml:space="preserve">It is important to note and affirm this genuine affection. </w:t>
      </w:r>
      <w:r w:rsidRPr="00B109DB">
        <w:rPr>
          <w:rStyle w:val="StyleBoldUnderline"/>
        </w:rPr>
        <w:t xml:space="preserve">While Japan is still at one level “occupied” by a foreign power, it is difficult to escape the view that the long history of U.S. bases in Japan has led to a mutually beneficial relationship. This unusual relationship is proof that the U.S. has no intention of leaving Japan. The U.S. knows full well that in the event of Chinese aggression over territorial claims, its bases in Japan could be targeted. If this occurs, it is doubtful containment is relevant. </w:t>
      </w:r>
      <w:r w:rsidRPr="00B109DB">
        <w:t>It is well known that Japan has a sophisticated, well-equipped, well-staffed and competent national military called the Self-Defense Force. At the same time, the sentiment and the assumptions underlying Article 9 are still valid, not least from an interpretation of history. History needs to be affirmed. There is no reason why the reality of defense and the idealism of peace need not coexist.</w:t>
      </w:r>
      <w:r>
        <w:t xml:space="preserve"> </w:t>
      </w:r>
      <w:r w:rsidRPr="00B109DB">
        <w:rPr>
          <w:rStyle w:val="StyleBoldUnderline"/>
        </w:rPr>
        <w:t>Sadly it may be too late to prevent the outbreak of conflict involving China and some of its neighbors. Poor leadership in Beijing has led to a number of tense territorial claims. Chinese economic success has inspired jealousy in the region and overconfidence within China. Money isn’t everything. Political elites may be capable of organizing anti-Japan riots but have failed to manage the politics of global ambition.</w:t>
      </w:r>
    </w:p>
    <w:p w14:paraId="191F5432" w14:textId="77777777" w:rsidR="00B474D4" w:rsidRDefault="00B474D4" w:rsidP="00B474D4">
      <w:pPr>
        <w:pStyle w:val="Heading4"/>
      </w:pPr>
      <w:r>
        <w:t>Failure to comply with China’s interests is not strategic – We’re only one step away from global nuclear war</w:t>
      </w:r>
    </w:p>
    <w:p w14:paraId="61EDB33E" w14:textId="1A45DE0F" w:rsidR="00B474D4" w:rsidRPr="00047CF5" w:rsidRDefault="00B474D4" w:rsidP="00047CF5">
      <w:pPr>
        <w:rPr>
          <w:rStyle w:val="StyleStyleBold12pt"/>
        </w:rPr>
      </w:pPr>
      <w:r w:rsidRPr="00047CF5">
        <w:rPr>
          <w:rStyle w:val="StyleStyleBold12pt"/>
        </w:rPr>
        <w:t>Feldman, Bemis Professor</w:t>
      </w:r>
      <w:r w:rsidR="00CF5AA7">
        <w:rPr>
          <w:rStyle w:val="StyleStyleBold12pt"/>
        </w:rPr>
        <w:t xml:space="preserve"> of Law at Harvard University, </w:t>
      </w:r>
      <w:r w:rsidRPr="00047CF5">
        <w:rPr>
          <w:rStyle w:val="StyleStyleBold12pt"/>
        </w:rPr>
        <w:t>13</w:t>
      </w:r>
    </w:p>
    <w:p w14:paraId="77022A63" w14:textId="77777777" w:rsidR="00B474D4" w:rsidRPr="00047CF5" w:rsidRDefault="00B474D4" w:rsidP="00047CF5">
      <w:r w:rsidRPr="00047CF5">
        <w:t>[Noah, Cool War: The Future of Global Competition, pp 48-49, AR]</w:t>
      </w:r>
    </w:p>
    <w:p w14:paraId="29210224" w14:textId="77777777" w:rsidR="00B474D4" w:rsidRDefault="00B474D4" w:rsidP="00B474D4">
      <w:pPr>
        <w:rPr>
          <w:sz w:val="16"/>
          <w:szCs w:val="16"/>
        </w:rPr>
      </w:pPr>
    </w:p>
    <w:p w14:paraId="725BE163" w14:textId="77777777" w:rsidR="00B474D4" w:rsidRPr="0005215B" w:rsidRDefault="00B474D4" w:rsidP="00B474D4">
      <w:r w:rsidRPr="0005215B">
        <w:rPr>
          <w:rStyle w:val="StyleBoldUnderline"/>
        </w:rPr>
        <w:t>Extensive cooperation in economics, intense competition in geopolitics: this new situation poses extraordinary risks. China and the United States are indeed bound together in a mutual embrace of economic interdependence. They are also on a course to conflict driven by their divergent interests and ideologies.</w:t>
      </w:r>
      <w:r w:rsidRPr="0005215B">
        <w:t xml:space="preserve"> Escalating hostility might lead not only to violence but to economic disaster. Yet </w:t>
      </w:r>
      <w:r w:rsidRPr="0005215B">
        <w:rPr>
          <w:rStyle w:val="StyleBoldUnderline"/>
        </w:rPr>
        <w:t>economic interdependence also poses unique opportunities for the peaceful resolution of conflict.</w:t>
      </w:r>
      <w:r w:rsidRPr="0005215B">
        <w:t xml:space="preserve"> What is more, it creates common interests that mitigate the impulse to domination. There is something odd about the idea of strategic conflict and economic cooperation going on simultaneously. Trading partners are not supposed to make war on each other. Strategic opponents are not supposed to make each other richer through financing and trade. In the cool war, the United States and China will be able to cooperate and form alliances on some important issues that interest both sides, something that was rare of impossible in the Cold War. Where they are in agreement, these powerful players will have an enormous impact on everyone else. Trade, to which I will return, is the most important example. The United States and China have a shared long-term interest in sustaining an international trade regime that facilitates continued exchange on a grand scale—and they want as many countries as possible to participate in it. </w:t>
      </w:r>
      <w:r w:rsidRPr="0005215B">
        <w:rPr>
          <w:rStyle w:val="StyleBoldUnderline"/>
        </w:rPr>
        <w:t>Both will try to interpret existing trade agreements and negotiate new ones in accordance with their interests.</w:t>
      </w:r>
      <w:r w:rsidRPr="0005215B">
        <w:t xml:space="preserve"> They may even try to game the trade system if they can get away with it. But they agree on the existence of the system.</w:t>
      </w:r>
    </w:p>
    <w:p w14:paraId="6A823F1E" w14:textId="77777777" w:rsidR="00A77CE7" w:rsidRDefault="00A77CE7" w:rsidP="00A77CE7">
      <w:pPr>
        <w:pStyle w:val="Heading4"/>
      </w:pPr>
      <w:r>
        <w:t xml:space="preserve">U.S. China war would escalate and go nuclear. </w:t>
      </w:r>
    </w:p>
    <w:p w14:paraId="15181DF1" w14:textId="6BA81F97" w:rsidR="00F2696A" w:rsidRDefault="00A77CE7" w:rsidP="00A77CE7">
      <w:r w:rsidRPr="00CA67B4">
        <w:rPr>
          <w:rStyle w:val="StyleStyleBold12pt"/>
        </w:rPr>
        <w:t>Riqiang</w:t>
      </w:r>
      <w:r>
        <w:rPr>
          <w:rStyle w:val="StyleStyleBold12pt"/>
        </w:rPr>
        <w:t xml:space="preserve">, </w:t>
      </w:r>
      <w:r w:rsidRPr="00CA67B4">
        <w:rPr>
          <w:rStyle w:val="StyleStyleBold12pt"/>
        </w:rPr>
        <w:t>Associate Professor at School of International Studies</w:t>
      </w:r>
      <w:r w:rsidR="009C14F1">
        <w:rPr>
          <w:rStyle w:val="StyleStyleBold12pt"/>
        </w:rPr>
        <w:t>, 13</w:t>
      </w:r>
      <w:r>
        <w:t xml:space="preserve"> </w:t>
      </w:r>
    </w:p>
    <w:p w14:paraId="21BC3F56" w14:textId="75902BFB" w:rsidR="00A77CE7" w:rsidRDefault="00F2696A" w:rsidP="00A77CE7">
      <w:r>
        <w:t>[</w:t>
      </w:r>
      <w:r w:rsidR="00A77CE7">
        <w:t>WU, “</w:t>
      </w:r>
      <w:r w:rsidR="00A77CE7" w:rsidRPr="00C90256">
        <w:t>Issues in Sino-US Nuclear Relations: Survivability, Coercion and Escalation</w:t>
      </w:r>
      <w:r w:rsidR="00A77CE7">
        <w:t xml:space="preserve">” </w:t>
      </w:r>
      <w:r w:rsidR="00A77CE7" w:rsidRPr="00F2696A">
        <w:t>https://www.gov.uk/government/publications/issues-in-sino-us-nuclear-relations-survivability-coercion-and-escalation/issues-in-sino-us-nuclear-relations-survivability-coercion-and-e</w:t>
      </w:r>
      <w:r>
        <w:t xml:space="preserve">scalation Date accessed: 7/5/13] </w:t>
      </w:r>
      <w:r w:rsidR="00A77CE7" w:rsidRPr="00F2696A">
        <w:t>KG</w:t>
      </w:r>
      <w:r w:rsidR="00A77CE7">
        <w:t xml:space="preserve"> </w:t>
      </w:r>
    </w:p>
    <w:p w14:paraId="542D6328" w14:textId="77777777" w:rsidR="00F2696A" w:rsidRDefault="00F2696A" w:rsidP="00A77CE7"/>
    <w:p w14:paraId="449C1806" w14:textId="3F208145" w:rsidR="00A77CE7" w:rsidRPr="00BE0673" w:rsidRDefault="00A77CE7" w:rsidP="00917B98">
      <w:r w:rsidRPr="00B654FF">
        <w:t xml:space="preserve">Christensen’s article claims that, </w:t>
      </w:r>
      <w:r w:rsidRPr="00BD0A0C">
        <w:rPr>
          <w:rStyle w:val="StyleBoldUnderline"/>
        </w:rPr>
        <w:t>after twenty years of military modernisation, China now has a genuine nuclear second strike capability</w:t>
      </w:r>
      <w:r w:rsidRPr="00B654FF">
        <w:t xml:space="preserve">, and the influence that this has on Sino-US security relations depends upon which of the two theories above most closely describes China’s nuclear strategy. Christensen believes that China’s nuclear strategy is most accurately described by the theories of Schelling and Jervis and that, as a consequence, it is vulnerable to dangerous escalation. </w:t>
      </w:r>
      <w:r w:rsidRPr="00C60152">
        <w:rPr>
          <w:rStyle w:val="StyleBoldUnderline"/>
        </w:rPr>
        <w:t xml:space="preserve">In this article, the author demonstrates a very high level of fluency in Western deterrence theory and is able to accurately summarise this body of work, and uses tools that were developed to analyse US-Soviet relations in the Cold War to address contemporary Sino-US relations, </w:t>
      </w:r>
      <w:r w:rsidRPr="00BD0A0C">
        <w:rPr>
          <w:rStyle w:val="StyleBoldUnderline"/>
        </w:rPr>
        <w:t xml:space="preserve">and believes that because of China’s unique security environment the current </w:t>
      </w:r>
      <w:r w:rsidRPr="00F10712">
        <w:rPr>
          <w:rStyle w:val="Emphasis"/>
        </w:rPr>
        <w:t>Sino-US relationship is more vulnerable to dangerous escalation than that of the old US-Soviet relationship</w:t>
      </w:r>
      <w:r w:rsidRPr="00BD0A0C">
        <w:rPr>
          <w:rStyle w:val="StyleBoldUnderline"/>
        </w:rPr>
        <w:t>.</w:t>
      </w:r>
      <w:r w:rsidRPr="00055D0A">
        <w:t xml:space="preserve"> </w:t>
      </w:r>
      <w:r w:rsidRPr="00F8031D">
        <w:rPr>
          <w:rStyle w:val="StyleBoldUnderline"/>
        </w:rPr>
        <w:t xml:space="preserve">The two articles both raise the issues of conflict escalation and crisis management, and this is indeed a very important issue in the contemporary Sino-US relationship. </w:t>
      </w:r>
      <w:r w:rsidRPr="00055D0A">
        <w:t xml:space="preserve">Because of the Taiwan issue and the East and South China Seas problems the two countries could be drawn into a conflict. </w:t>
      </w:r>
      <w:r w:rsidRPr="00055D0A">
        <w:rPr>
          <w:rStyle w:val="StyleBoldUnderline"/>
        </w:rPr>
        <w:t xml:space="preserve">A conventional conflict between these two countries could, because of the two countries’ force structure </w:t>
      </w:r>
      <w:r w:rsidRPr="00A934A7">
        <w:t>and strategic</w:t>
      </w:r>
      <w:r w:rsidRPr="00055D0A">
        <w:rPr>
          <w:rStyle w:val="StyleBoldUnderline"/>
        </w:rPr>
        <w:t xml:space="preserve"> </w:t>
      </w:r>
      <w:r w:rsidRPr="00055D0A">
        <w:t>and tactical proclivities,</w:t>
      </w:r>
      <w:r w:rsidRPr="00055D0A">
        <w:rPr>
          <w:rStyle w:val="StyleBoldUnderline"/>
        </w:rPr>
        <w:t xml:space="preserve"> escalate to nuclear war.</w:t>
      </w:r>
      <w:r w:rsidRPr="00055D0A">
        <w:t xml:space="preserve"> To be specific, there are three factors that could cause crisis escalation. First, by integrating superiority in nuclear, conventional and missile defense domain, the United States might achieve disarming capability against China, and translate this position into coercive power. Kissinger said, in 1971, that “we have no disarming capability against the USSR but we do have some against China. … As long as we have a disarming capability we can use it to regulate their actions in local situations”. 10 In 2006 two American authors wrote an article in which they suggested that the United States had a first strike advantage over China. This article is based on an unreasonable assumption that the United States has perfect intelligence capability, and so their conclusion is fatally flawed. </w:t>
      </w:r>
      <w:r w:rsidRPr="00A934A7">
        <w:rPr>
          <w:rStyle w:val="StyleBoldUnderline"/>
        </w:rPr>
        <w:t>China’s main objective in the modernisation of its nuclear weapons is to enhance their survivability, and, in recent years, the survivability of China’s nuclear weapons has indeed shown great improvement</w:t>
      </w:r>
      <w:r w:rsidRPr="00055D0A">
        <w:t xml:space="preserve">. We can be reasonably confident that in the current force structure between the United States and China, the United States cannot have confidence of destroying all China’s nuclear weapons in a first strike, but </w:t>
      </w:r>
      <w:r w:rsidRPr="00F10712">
        <w:rPr>
          <w:rStyle w:val="StyleBoldUnderline"/>
        </w:rPr>
        <w:t>how the balance between the United States and China will develop in the future is unknown</w:t>
      </w:r>
      <w:r w:rsidRPr="00055D0A">
        <w:t>. This is especially so given the United States’ ongoing and rapid development of Ballistic Missile Defence (BMD), and their refusal to accept any restrictions on this process. When this process is complete and the United States is able to field large-scale and highly effective BMD systems, then the United States will have a genuine first strike capability against China, and then the United States will be able to use nuclear weapons to coerce China.</w:t>
      </w:r>
    </w:p>
    <w:p w14:paraId="335280B6" w14:textId="77777777" w:rsidR="00A77CE7" w:rsidRPr="00BE0673" w:rsidRDefault="00A77CE7" w:rsidP="00A77CE7">
      <w:pPr>
        <w:pStyle w:val="Heading4"/>
      </w:pPr>
      <w:r w:rsidRPr="00BE0673">
        <w:t>China and U.S. must work together to avoid a catastrophic</w:t>
      </w:r>
      <w:r>
        <w:t xml:space="preserve"> WW3 and a collapse of the U.S. economy</w:t>
      </w:r>
    </w:p>
    <w:p w14:paraId="4D53350B" w14:textId="0742CB34" w:rsidR="00F2696A" w:rsidRDefault="00A77CE7" w:rsidP="00A77CE7">
      <w:pPr>
        <w:rPr>
          <w:rStyle w:val="StyleStyleBold12pt"/>
        </w:rPr>
      </w:pPr>
      <w:r w:rsidRPr="006971D4">
        <w:rPr>
          <w:rStyle w:val="StyleStyleBold12pt"/>
        </w:rPr>
        <w:t>Bandow</w:t>
      </w:r>
      <w:r>
        <w:rPr>
          <w:rStyle w:val="StyleStyleBold12pt"/>
        </w:rPr>
        <w:t>,</w:t>
      </w:r>
      <w:r>
        <w:t xml:space="preserve"> </w:t>
      </w:r>
      <w:r w:rsidRPr="006971D4">
        <w:rPr>
          <w:rStyle w:val="StyleStyleBold12pt"/>
        </w:rPr>
        <w:t>a senior fellow at the Cato Institute, specializing in for</w:t>
      </w:r>
      <w:r w:rsidR="00F2696A">
        <w:rPr>
          <w:rStyle w:val="StyleStyleBold12pt"/>
        </w:rPr>
        <w:t>eign policy and civil liberties,</w:t>
      </w:r>
      <w:r>
        <w:rPr>
          <w:rStyle w:val="StyleStyleBold12pt"/>
        </w:rPr>
        <w:t xml:space="preserve"> </w:t>
      </w:r>
      <w:r w:rsidR="009C14F1">
        <w:rPr>
          <w:rStyle w:val="StyleStyleBold12pt"/>
        </w:rPr>
        <w:t>11</w:t>
      </w:r>
    </w:p>
    <w:p w14:paraId="7F209A7C" w14:textId="42E04992" w:rsidR="00A77CE7" w:rsidRDefault="00F2696A" w:rsidP="00A77CE7">
      <w:r>
        <w:t>[</w:t>
      </w:r>
      <w:r w:rsidR="00A77CE7" w:rsidRPr="006971D4">
        <w:t>Doug</w:t>
      </w:r>
      <w:r w:rsidR="00A77CE7">
        <w:t>, “</w:t>
      </w:r>
      <w:r w:rsidR="00A77CE7" w:rsidRPr="006971D4">
        <w:t>Squaring the Triangle: America, China, and Taiwan</w:t>
      </w:r>
      <w:r w:rsidR="00A77CE7">
        <w:t>”</w:t>
      </w:r>
      <w:r w:rsidR="00A77CE7" w:rsidRPr="006971D4">
        <w:t xml:space="preserve"> </w:t>
      </w:r>
      <w:r w:rsidR="00A77CE7" w:rsidRPr="00F2696A">
        <w:t>http://www.cato.org/publications/commentary/squaring-triangle-america-china-taiwan?print</w:t>
      </w:r>
      <w:r>
        <w:t xml:space="preserve"> Date accessed: 7/3/13]</w:t>
      </w:r>
      <w:r w:rsidR="00A77CE7">
        <w:t xml:space="preserve"> KG</w:t>
      </w:r>
    </w:p>
    <w:p w14:paraId="6C41DF7A" w14:textId="77777777" w:rsidR="00F2696A" w:rsidRDefault="00F2696A" w:rsidP="00A77CE7"/>
    <w:p w14:paraId="30F6C475" w14:textId="5D0C085C" w:rsidR="00A77CE7" w:rsidRDefault="00A77CE7" w:rsidP="00917B98">
      <w:r w:rsidRPr="006873A0">
        <w:rPr>
          <w:rStyle w:val="StyleBoldUnderline"/>
        </w:rPr>
        <w:t>The U.S.-China relationship likely will be the world’s most important bilateral connection this century. The two nations are tightly linked economically. They share many other interests: stability in East Asia, freedom of the seas, open global economy, cooperative international institutions. Perhaps the most important objective between the existing superpower and the potential superpower is to avoid war.</w:t>
      </w:r>
      <w:r>
        <w:t xml:space="preserve"> </w:t>
      </w:r>
      <w:r w:rsidRPr="006873A0">
        <w:rPr>
          <w:rStyle w:val="StyleBoldUnderline"/>
        </w:rPr>
        <w:t>When faced with two rising powers in the late 19th century, Great Britain accommodated the U.S. and confronted Germany. The result was two world wars involving the latter. Similar conflicts between the U.S. and China would be catastrophic.</w:t>
      </w:r>
      <w:r w:rsidRPr="003C3E19">
        <w:t xml:space="preserve"> </w:t>
      </w:r>
      <w:r w:rsidRPr="00CA1C2C">
        <w:rPr>
          <w:rStyle w:val="StyleBoldUnderline"/>
        </w:rPr>
        <w:t xml:space="preserve">The Pentagon’s latest assessment of Chinese military spending speaks of “anti-access” and “area denial” capabilities. </w:t>
      </w:r>
      <w:r w:rsidRPr="00CA1C2C">
        <w:t xml:space="preserve">Notably, the PRC poses no threat to the American homeland. But </w:t>
      </w:r>
      <w:r w:rsidRPr="00CA1C2C">
        <w:rPr>
          <w:rStyle w:val="StyleBoldUnderline"/>
        </w:rPr>
        <w:t>Beijing doesn’t want the U.S. to be able to threaten its homeland.</w:t>
      </w:r>
      <w:r w:rsidRPr="00CA1C2C">
        <w:t xml:space="preserve"> One can imagine the U.S. reaction if the Chinese navy was patrolling America’s coasts, prepared to intervene in, say, Washington’s struggle with Hawaiian secessionists</w:t>
      </w:r>
      <w:r w:rsidRPr="00CA1C2C">
        <w:rPr>
          <w:rStyle w:val="StyleBoldUnderline"/>
        </w:rPr>
        <w:t>. Unfortunately for the U.S., it is far cheaper to build defensive than offensive weapons</w:t>
      </w:r>
      <w:r w:rsidRPr="00CA1C2C">
        <w:t xml:space="preserve">. </w:t>
      </w:r>
      <w:r w:rsidRPr="00CA1C2C">
        <w:rPr>
          <w:rStyle w:val="StyleBoldUnderline"/>
        </w:rPr>
        <w:t>America could bankrupt itself attempting to protect its carriers and buy additional platforms in order to maintain its ability to attack the Chinese mainland.</w:t>
      </w:r>
      <w:r>
        <w:rPr>
          <w:rStyle w:val="StyleBoldUnderline"/>
        </w:rPr>
        <w:t xml:space="preserve"> </w:t>
      </w:r>
      <w:r w:rsidRPr="00CA1C2C">
        <w:rPr>
          <w:rStyle w:val="StyleBoldUnderline"/>
        </w:rPr>
        <w:t xml:space="preserve">The best solution would be a negotiated settlement when China institutes political as well as economic reforms. </w:t>
      </w:r>
      <w:r w:rsidRPr="006971D4">
        <w:rPr>
          <w:rStyle w:val="StyleBoldUnderline"/>
        </w:rPr>
        <w:t>The two states and peoples have been drawing steadily closer</w:t>
      </w:r>
      <w:r w:rsidRPr="00CA1C2C">
        <w:t>. However, the PRC will make itself politically attractive only when it accepts a free society as well as a freer economy.</w:t>
      </w:r>
      <w:r>
        <w:t xml:space="preserve"> </w:t>
      </w:r>
    </w:p>
    <w:p w14:paraId="05DB78AD" w14:textId="77777777" w:rsidR="00A77CE7" w:rsidRPr="004605A2" w:rsidRDefault="00A77CE7" w:rsidP="00A77CE7">
      <w:pPr>
        <w:pStyle w:val="Heading4"/>
      </w:pPr>
      <w:r w:rsidRPr="004605A2">
        <w:t>War will lead to escalation and global economic collapse</w:t>
      </w:r>
    </w:p>
    <w:p w14:paraId="4FB132DA" w14:textId="74C7AE5C" w:rsidR="00A77CE7" w:rsidRDefault="00A77CE7" w:rsidP="00A77CE7">
      <w:r w:rsidRPr="00005398">
        <w:rPr>
          <w:rStyle w:val="StyleStyleBold12pt"/>
        </w:rPr>
        <w:t>Schreer</w:t>
      </w:r>
      <w:r w:rsidRPr="00005398">
        <w:t>,</w:t>
      </w:r>
      <w:r w:rsidRPr="004605A2">
        <w:t xml:space="preserve"> </w:t>
      </w:r>
      <w:r w:rsidRPr="004605A2">
        <w:rPr>
          <w:rStyle w:val="StyleStyleBold12pt"/>
        </w:rPr>
        <w:t xml:space="preserve">the Deputy Head of the Strategic and Defence Studies </w:t>
      </w:r>
      <w:r w:rsidR="009C14F1">
        <w:rPr>
          <w:rStyle w:val="StyleStyleBold12pt"/>
        </w:rPr>
        <w:t>Center, 13</w:t>
      </w:r>
      <w:r w:rsidRPr="00005398">
        <w:rPr>
          <w:rStyle w:val="StyleStyleBold12pt"/>
        </w:rPr>
        <w:t xml:space="preserve"> </w:t>
      </w:r>
      <w:r w:rsidR="00F2696A">
        <w:t>[</w:t>
      </w:r>
      <w:r w:rsidRPr="00F2696A">
        <w:t>Benjamin. "Planning the unthinkable war." http://mercury.ethz.ch/serviceengine/Files/ISN/163454/ipublicationdocument_singledocument/c5c89be6-8562-46d7-9dfb-0b4033a34a3c/en/Strategy_AirSea.pdf</w:t>
      </w:r>
      <w:r w:rsidR="00F2696A">
        <w:t xml:space="preserve"> Date accessed: 7/5/13] </w:t>
      </w:r>
      <w:r w:rsidRPr="00F2696A">
        <w:t>KG</w:t>
      </w:r>
    </w:p>
    <w:p w14:paraId="3BA03B6D" w14:textId="77777777" w:rsidR="00F2696A" w:rsidRPr="00F2696A" w:rsidRDefault="00F2696A" w:rsidP="00A77CE7"/>
    <w:p w14:paraId="384A4E6C" w14:textId="06AD39DF" w:rsidR="00A77CE7" w:rsidRPr="00A77CE7" w:rsidRDefault="00A77CE7" w:rsidP="00A77CE7">
      <w:pPr>
        <w:rPr>
          <w:b/>
          <w:u w:val="single"/>
        </w:rPr>
      </w:pPr>
      <w:r w:rsidRPr="00622EA0">
        <w:rPr>
          <w:rStyle w:val="StyleBoldUnderline"/>
        </w:rPr>
        <w:t>Another critical issue related to</w:t>
      </w:r>
      <w:r>
        <w:t xml:space="preserve"> AirSea </w:t>
      </w:r>
      <w:r w:rsidRPr="00622EA0">
        <w:rPr>
          <w:rStyle w:val="StyleBoldUnderline"/>
        </w:rPr>
        <w:t>Battle is the relationship between military means and political ends in a major conventional war with China</w:t>
      </w:r>
      <w:r>
        <w:t xml:space="preserve">. </w:t>
      </w:r>
      <w:r w:rsidRPr="00622EA0">
        <w:rPr>
          <w:rStyle w:val="StyleBoldUnderline"/>
        </w:rPr>
        <w:t>Military strategy is all about using or threatening to use armed force to achieve political objectives</w:t>
      </w:r>
      <w:r>
        <w:t xml:space="preserve">. </w:t>
      </w:r>
      <w:r w:rsidRPr="00622EA0">
        <w:rPr>
          <w:rStyle w:val="StyleBoldUnderline"/>
        </w:rPr>
        <w:t>When it comes to planning the use of military force against China, there are no ‘good’ strategies. A military escalation between these two major powers would result in massive damage to the global economy and, even worse, could lead to nuclear escalation.</w:t>
      </w:r>
      <w:r>
        <w:t xml:space="preserve"> </w:t>
      </w:r>
      <w:r w:rsidRPr="00622EA0">
        <w:rPr>
          <w:rStyle w:val="StyleBoldUnderline"/>
        </w:rPr>
        <w:t>Consequently, any war</w:t>
      </w:r>
      <w:r w:rsidRPr="00622EA0">
        <w:rPr>
          <w:rStyle w:val="StyleBoldUnderline"/>
          <w:rFonts w:ascii="MS Gothic" w:eastAsia="MS Gothic" w:hAnsi="MS Gothic" w:cs="MS Gothic" w:hint="eastAsia"/>
        </w:rPr>
        <w:t>‑</w:t>
      </w:r>
      <w:r w:rsidRPr="00622EA0">
        <w:rPr>
          <w:rStyle w:val="StyleBoldUnderline"/>
        </w:rPr>
        <w:t>fighting strategy against China has to be guided by two major assumptions. First, China’s growing nuclear arsenal imposes significant restrictions on US targeting options. The risk of nuclear escalation must be minimised because neither side will be able to ‘win’ a nuclear exchange.</w:t>
      </w:r>
      <w:r>
        <w:t xml:space="preserve"> </w:t>
      </w:r>
      <w:r w:rsidRPr="00622EA0">
        <w:rPr>
          <w:rStyle w:val="StyleBoldUnderline"/>
        </w:rPr>
        <w:t>Second, limited military options necessitate modest political aims</w:t>
      </w:r>
      <w:r>
        <w:t xml:space="preserve">. As TX Hammes has written, there can’t be a ‘decisive victory’ against China but only a ‘stalemate which leads to a cessation of conflict and the return to some form of the status quo’ (Hammes 2012). AirSea Battle might face difficulties in meeting these </w:t>
      </w:r>
      <w:r w:rsidRPr="00D74749">
        <w:t>criteria. First, there are potential problems with nuclear escalation control in AirSea Battle. As mentioned above, a critical assumption is that it wouldn’t escalate into a nuclear confrontation because ‘agreement not to use or threaten the use of nuclear weapons would appear to be in both parties’ interests’ (van Tol et al. 2010:50). Such thinking applies the logic of the so</w:t>
      </w:r>
      <w:r w:rsidRPr="00D74749">
        <w:rPr>
          <w:rFonts w:ascii="MS Gothic" w:eastAsia="MS Gothic" w:hAnsi="MS Gothic" w:cs="MS Gothic" w:hint="eastAsia"/>
        </w:rPr>
        <w:t>‑</w:t>
      </w:r>
      <w:r w:rsidRPr="00D74749">
        <w:t xml:space="preserve">called ‘stability– instability paradox’, which assumes that mutual nuclear deterrence between the US and China should be stable because of what’s at stake, whereas confrontation at the conventional level is a distinct possibility. </w:t>
      </w:r>
      <w:r w:rsidRPr="00D74749">
        <w:rPr>
          <w:rStyle w:val="StyleBoldUnderline"/>
        </w:rPr>
        <w:t>However, such an outcome is far from certain.</w:t>
      </w:r>
      <w:r>
        <w:t xml:space="preserve"> </w:t>
      </w:r>
      <w:r w:rsidRPr="004A1E52">
        <w:rPr>
          <w:rStyle w:val="StyleBoldUnderline"/>
        </w:rPr>
        <w:t>Nuclear stability in a</w:t>
      </w:r>
      <w:r w:rsidRPr="004A1E52">
        <w:t>n</w:t>
      </w:r>
      <w:r>
        <w:t xml:space="preserve"> AirSea </w:t>
      </w:r>
      <w:r w:rsidRPr="004A1E52">
        <w:rPr>
          <w:rStyle w:val="StyleBoldUnderline"/>
        </w:rPr>
        <w:t>Battle scenario critically depends on Chinese assumptions about the ability of its nuclear strike capability to remain unaffected by deep US strikes on Chinese territory as part of a ‘blinding campaign’</w:t>
      </w:r>
      <w:r>
        <w:t>. Yet, while the PL A has made progress towards developing a secure nuclear second</w:t>
      </w:r>
      <w:r>
        <w:rPr>
          <w:rFonts w:ascii="MS Gothic" w:eastAsia="MS Gothic" w:hAnsi="MS Gothic" w:cs="MS Gothic" w:hint="eastAsia"/>
        </w:rPr>
        <w:t>‑</w:t>
      </w:r>
      <w:r>
        <w:t xml:space="preserve">strike capability, its command and control systems are still highly vulnerable to US superior conventional arsenals. </w:t>
      </w:r>
      <w:r w:rsidRPr="007D59AD">
        <w:rPr>
          <w:rStyle w:val="StyleBoldUnderline"/>
        </w:rPr>
        <w:t xml:space="preserve">American deep strikes on the Chinese mainland to destroy most of the </w:t>
      </w:r>
      <w:r w:rsidRPr="007D59AD">
        <w:t>PL A’s land</w:t>
      </w:r>
      <w:r w:rsidRPr="007D59AD">
        <w:rPr>
          <w:rStyle w:val="StyleBoldUnderline"/>
          <w:rFonts w:ascii="MS Gothic" w:eastAsia="MS Gothic" w:hAnsi="MS Gothic" w:cs="MS Gothic" w:hint="eastAsia"/>
        </w:rPr>
        <w:t>‑</w:t>
      </w:r>
      <w:r w:rsidRPr="007D59AD">
        <w:rPr>
          <w:rStyle w:val="StyleBoldUnderline"/>
        </w:rPr>
        <w:t>based long</w:t>
      </w:r>
      <w:r w:rsidRPr="007D59AD">
        <w:rPr>
          <w:rStyle w:val="StyleBoldUnderline"/>
          <w:rFonts w:ascii="MS Gothic" w:eastAsia="MS Gothic" w:hAnsi="MS Gothic" w:cs="MS Gothic" w:hint="eastAsia"/>
        </w:rPr>
        <w:t>‑</w:t>
      </w:r>
      <w:r w:rsidRPr="007D59AD">
        <w:rPr>
          <w:rStyle w:val="StyleBoldUnderline"/>
        </w:rPr>
        <w:t>range weapons and their command and control nodes might thus be perceived by the Chinese leadership as an attempt to degrade their nuclear deterrent as well, and consequently increase the chances of Chinese nuclear pre</w:t>
      </w:r>
      <w:r w:rsidRPr="007D59AD">
        <w:rPr>
          <w:rStyle w:val="StyleBoldUnderline"/>
          <w:rFonts w:ascii="MS Gothic" w:eastAsia="MS Gothic" w:hAnsi="MS Gothic" w:cs="MS Gothic" w:hint="eastAsia"/>
        </w:rPr>
        <w:t>‑</w:t>
      </w:r>
      <w:r w:rsidRPr="007D59AD">
        <w:rPr>
          <w:rStyle w:val="StyleBoldUnderline"/>
        </w:rPr>
        <w:t>emption.</w:t>
      </w:r>
    </w:p>
    <w:p w14:paraId="7B71576E" w14:textId="77777777" w:rsidR="00A6167A" w:rsidRDefault="00A6167A" w:rsidP="00A6167A">
      <w:pPr>
        <w:pStyle w:val="Heading4"/>
      </w:pPr>
      <w:r>
        <w:t xml:space="preserve">Conflict with China leads to conventional conflict which leads to Nuclear War </w:t>
      </w:r>
    </w:p>
    <w:p w14:paraId="556E83FA" w14:textId="77777777" w:rsidR="004776E8" w:rsidRDefault="00A6167A" w:rsidP="00A6167A">
      <w:pPr>
        <w:rPr>
          <w:rStyle w:val="StyleStyleBold12pt"/>
        </w:rPr>
      </w:pPr>
      <w:r>
        <w:rPr>
          <w:rStyle w:val="StyleStyleBold12pt"/>
        </w:rPr>
        <w:t xml:space="preserve">Kulacki, </w:t>
      </w:r>
      <w:r w:rsidRPr="004624D8">
        <w:rPr>
          <w:rStyle w:val="StyleStyleBold12pt"/>
        </w:rPr>
        <w:t>Senior Analyst &amp; China Project Manager for the Global Security Program</w:t>
      </w:r>
      <w:r>
        <w:rPr>
          <w:rStyle w:val="StyleStyleBold12pt"/>
        </w:rPr>
        <w:t xml:space="preserve">, 12 </w:t>
      </w:r>
    </w:p>
    <w:p w14:paraId="463419EF" w14:textId="144011F9" w:rsidR="00A6167A" w:rsidRPr="004624D8" w:rsidRDefault="00C621AE" w:rsidP="00A6167A">
      <w:pPr>
        <w:rPr>
          <w:rStyle w:val="StyleStyleBold12pt"/>
        </w:rPr>
      </w:pPr>
      <w:r>
        <w:t>[</w:t>
      </w:r>
      <w:r w:rsidR="00A6167A" w:rsidRPr="004776E8">
        <w:t>Gregory Kulacki 9/21/12 http://www.huffingtonpost.com/gregory-kulacki/the-risk-of-nuclear-war-w_b_1903336.html PB</w:t>
      </w:r>
      <w:r>
        <w:t>]</w:t>
      </w:r>
    </w:p>
    <w:p w14:paraId="57D3D325" w14:textId="77777777" w:rsidR="00A6167A" w:rsidRPr="004624D8" w:rsidRDefault="00A6167A" w:rsidP="00A6167A">
      <w:pPr>
        <w:rPr>
          <w:rStyle w:val="StyleStyleBold12pt"/>
        </w:rPr>
      </w:pPr>
    </w:p>
    <w:p w14:paraId="2C67CFC2" w14:textId="7112800F" w:rsidR="00A6167A" w:rsidRPr="00A6167A" w:rsidRDefault="00A6167A" w:rsidP="00574813">
      <w:r w:rsidRPr="004624D8">
        <w:t xml:space="preserve">Last week two separate studies warned that </w:t>
      </w:r>
      <w:r w:rsidRPr="004624D8">
        <w:rPr>
          <w:rStyle w:val="StyleBoldUnderline"/>
        </w:rPr>
        <w:t>China and the United States are pursuing military strategies</w:t>
      </w:r>
      <w:r w:rsidRPr="004624D8">
        <w:t xml:space="preserve"> and implementing defense policies </w:t>
      </w:r>
      <w:r w:rsidRPr="004624D8">
        <w:rPr>
          <w:rStyle w:val="StyleBoldUnderline"/>
        </w:rPr>
        <w:t>that could lead to a nuclear war</w:t>
      </w:r>
      <w:r w:rsidRPr="004624D8">
        <w:t>.</w:t>
      </w:r>
      <w:r w:rsidRPr="004624D8">
        <w:rPr>
          <w:sz w:val="12"/>
        </w:rPr>
        <w:t xml:space="preserve">¶ </w:t>
      </w:r>
      <w:r w:rsidRPr="004624D8">
        <w:rPr>
          <w:rStyle w:val="StyleBoldUnderline"/>
        </w:rPr>
        <w:t>John Lewis and Xue Litai of Stanford University concluded a detailed exposition of China's nuclear war plans with a very sober warning</w:t>
      </w:r>
      <w:r w:rsidRPr="004624D8">
        <w:t>.</w:t>
      </w:r>
      <w:r w:rsidRPr="004624D8">
        <w:rPr>
          <w:sz w:val="12"/>
        </w:rPr>
        <w:t xml:space="preserve">¶ </w:t>
      </w:r>
      <w:r w:rsidRPr="004624D8">
        <w:t>"Both sides, clinging to incongruous assessments</w:t>
      </w:r>
      <w:r w:rsidRPr="004624D8">
        <w:rPr>
          <w:rStyle w:val="StyleBoldUnderline"/>
        </w:rPr>
        <w:t>, run the risk of provoking unanticipated escalation to nuclear war by seeking a quick victory or tactical advantages in a conventional conflict</w:t>
      </w:r>
      <w:r w:rsidRPr="004624D8">
        <w:t>. This dilemma is not only real, but perilous."</w:t>
      </w:r>
      <w:r w:rsidRPr="004624D8">
        <w:rPr>
          <w:sz w:val="12"/>
        </w:rPr>
        <w:t xml:space="preserve">¶ </w:t>
      </w:r>
      <w:r w:rsidRPr="004624D8">
        <w:t>Thomas Christensen of Princeton</w:t>
      </w:r>
      <w:r>
        <w:t xml:space="preserve"> </w:t>
      </w:r>
      <w:r w:rsidRPr="004624D8">
        <w:fldChar w:fldCharType="begin"/>
      </w:r>
      <w:r w:rsidRPr="004624D8">
        <w:instrText xml:space="preserve"> HYPERLINK "http://www.tandfonline.com/doi/full/10.1080/01402390.2012.714710" \t "_hplink" </w:instrText>
      </w:r>
      <w:r w:rsidRPr="004624D8">
        <w:fldChar w:fldCharType="separate"/>
      </w:r>
      <w:r w:rsidRPr="004624D8">
        <w:t>expressed concern</w:t>
      </w:r>
      <w:r w:rsidRPr="004624D8">
        <w:fldChar w:fldCharType="end"/>
      </w:r>
      <w:r>
        <w:t xml:space="preserve"> </w:t>
      </w:r>
      <w:r w:rsidRPr="004624D8">
        <w:t xml:space="preserve">about the same problem; the possibility that a </w:t>
      </w:r>
      <w:r w:rsidRPr="004624D8">
        <w:rPr>
          <w:rStyle w:val="Emphasis"/>
        </w:rPr>
        <w:t>conventional military conflict between the United States and China could end in a nuclear exchange</w:t>
      </w:r>
      <w:r w:rsidRPr="004624D8">
        <w:t>.</w:t>
      </w:r>
      <w:r w:rsidRPr="004624D8">
        <w:rPr>
          <w:sz w:val="12"/>
        </w:rPr>
        <w:t xml:space="preserve">¶ </w:t>
      </w:r>
      <w:r w:rsidRPr="004624D8">
        <w:t>"For example, 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even a China that generally adheres to a No-First-Use posture might escalate to the nuclear level."</w:t>
      </w:r>
      <w:r w:rsidRPr="004624D8">
        <w:rPr>
          <w:sz w:val="12"/>
        </w:rPr>
        <w:t xml:space="preserve">¶ </w:t>
      </w:r>
      <w:r w:rsidRPr="004624D8">
        <w:t xml:space="preserve">Neither study suggests that the </w:t>
      </w:r>
      <w:r w:rsidRPr="004624D8">
        <w:rPr>
          <w:rStyle w:val="StyleBoldUnderline"/>
        </w:rPr>
        <w:t>military or political leadership of China or the United States intends to resort to nuclear weapons in the event of a military conflict.</w:t>
      </w:r>
      <w:r w:rsidRPr="004624D8">
        <w:t xml:space="preserve"> China's commitment not to be the first to use nuclear weapons "</w:t>
      </w:r>
      <w:r w:rsidRPr="004624D8">
        <w:fldChar w:fldCharType="begin"/>
      </w:r>
      <w:r w:rsidRPr="004624D8">
        <w:instrText xml:space="preserve"> HYPERLINK "http://allthingsnuclear.org/china-reaffirms-unconditional-no-first-use/" \t "_hplink" </w:instrText>
      </w:r>
      <w:r w:rsidRPr="004624D8">
        <w:fldChar w:fldCharType="separate"/>
      </w:r>
      <w:r w:rsidRPr="004624D8">
        <w:t>at any time under any circumstances</w:t>
      </w:r>
      <w:r w:rsidRPr="004624D8">
        <w:fldChar w:fldCharType="end"/>
      </w:r>
      <w:r w:rsidRPr="004624D8">
        <w:t>" is drilled into the officers and soldiers of China's strategic missile forces. A classified text used to train those forces,</w:t>
      </w:r>
      <w:r>
        <w:t xml:space="preserve"> </w:t>
      </w:r>
      <w:r w:rsidRPr="004624D8">
        <w:t>The Science of Second Artillery Operations,</w:t>
      </w:r>
      <w:r>
        <w:t xml:space="preserve"> </w:t>
      </w:r>
      <w:r w:rsidRPr="004624D8">
        <w:fldChar w:fldCharType="begin"/>
      </w:r>
      <w:r w:rsidRPr="004624D8">
        <w:instrText xml:space="preserve"> HYPERLINK "http://www.armscontrol.org/act/2011_10/U.S._Chinese_Nuclear_Dialogue" \t "_hplink" </w:instrText>
      </w:r>
      <w:r w:rsidRPr="004624D8">
        <w:fldChar w:fldCharType="separate"/>
      </w:r>
      <w:r w:rsidRPr="004624D8">
        <w:t>unambiguously instructs</w:t>
      </w:r>
      <w:r w:rsidRPr="004624D8">
        <w:fldChar w:fldCharType="end"/>
      </w:r>
      <w:r w:rsidRPr="004624D8">
        <w:t>,</w:t>
      </w:r>
      <w:r w:rsidRPr="004624D8">
        <w:rPr>
          <w:sz w:val="12"/>
        </w:rPr>
        <w:t xml:space="preserve">¶ </w:t>
      </w:r>
      <w:r w:rsidRPr="004624D8">
        <w:t>"In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w:t>
      </w:r>
      <w:r w:rsidRPr="004624D8">
        <w:rPr>
          <w:sz w:val="12"/>
        </w:rPr>
        <w:t xml:space="preserve">¶ </w:t>
      </w:r>
      <w:r w:rsidRPr="004624D8">
        <w:t>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w:t>
      </w:r>
      <w:r>
        <w:t xml:space="preserve"> </w:t>
      </w:r>
      <w:r w:rsidRPr="004624D8">
        <w:fldChar w:fldCharType="begin"/>
      </w:r>
      <w:r w:rsidRPr="004624D8">
        <w:instrText xml:space="preserve"> HYPERLINK "http://www.defense.gov/npr/docs/2010%20Nuclear%20Posture%20Review%20Report.pdf" \t "_hplink" </w:instrText>
      </w:r>
      <w:r w:rsidRPr="004624D8">
        <w:fldChar w:fldCharType="separate"/>
      </w:r>
      <w:r w:rsidRPr="004624D8">
        <w:t>most recent U.S. Nuclear Posture Review</w:t>
      </w:r>
      <w:r w:rsidRPr="004624D8">
        <w:fldChar w:fldCharType="end"/>
      </w:r>
      <w:r w:rsidRPr="004624D8">
        <w:t>, in an effort to deemphasize the role of nuclear weapons in U.S. defense policy, declared that the "fundamental role of U.S. nuclear weapons...is to deter a nuclear attack on the United States, our allies and partners."</w:t>
      </w:r>
      <w:r w:rsidRPr="004624D8">
        <w:rPr>
          <w:sz w:val="12"/>
        </w:rPr>
        <w:t xml:space="preserve">¶ </w:t>
      </w:r>
      <w:r w:rsidRPr="004624D8">
        <w:rPr>
          <w:rStyle w:val="StyleBoldUnderline"/>
        </w:rPr>
        <w:t>The risk of a nuclear war with China lies in the potential for misunderstanding or miscommunication during a conventional conflict.</w:t>
      </w:r>
      <w:r w:rsidRPr="004624D8">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w:t>
      </w:r>
      <w:r w:rsidRPr="004624D8">
        <w:rPr>
          <w:sz w:val="12"/>
        </w:rPr>
        <w:t xml:space="preserve">¶ </w:t>
      </w:r>
      <w:r w:rsidRPr="004624D8">
        <w:t>There are several Chinese military policies that might confuse U.S. decision-makers in a time of war.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w:t>
      </w:r>
      <w:r w:rsidRPr="004624D8">
        <w:rPr>
          <w:sz w:val="12"/>
        </w:rPr>
        <w:t xml:space="preserve">¶ </w:t>
      </w:r>
      <w:r w:rsidRPr="004624D8">
        <w:t>If this were not confusing enough already,</w:t>
      </w:r>
      <w:r>
        <w:t xml:space="preserve"> </w:t>
      </w:r>
      <w:r w:rsidRPr="004624D8">
        <w:t>The Science of Second Artillery Operationscontains a section on "lowering the nuclear threshold"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China will hold firm to its "no first use" commitment, U.S. decision-makers might not believe it. Indeed, U.S. interlocutors have repeatedly told their Chinese counterparts that they do not find China's "no first use" pledge credible.</w:t>
      </w:r>
      <w:r w:rsidRPr="004624D8">
        <w:rPr>
          <w:sz w:val="12"/>
        </w:rPr>
        <w:t xml:space="preserve">¶ </w:t>
      </w:r>
      <w:r w:rsidRPr="004624D8">
        <w:t>The combination of these factors makes a nuclear exchange between the United States and China not only plausible, but also probable if the two countries were to become embroiled in a military conflict. As Lewis and Xue explain,</w:t>
      </w:r>
      <w:r w:rsidRPr="004624D8">
        <w:rPr>
          <w:sz w:val="12"/>
        </w:rPr>
        <w:t>¶</w:t>
      </w:r>
      <w:r>
        <w:rPr>
          <w:sz w:val="12"/>
        </w:rPr>
        <w:t xml:space="preserve"> </w:t>
      </w:r>
      <w:r w:rsidRPr="004624D8">
        <w:t xml:space="preserve">"If, in a time of high tension, the Chinese command authorized a conventional missile attack as an act of preemptive self-defense, the enemy and its allies could not know if the incoming missiles were conventional or nuclear. In a worst-case scenario, </w:t>
      </w:r>
      <w:r w:rsidRPr="004624D8">
        <w:rPr>
          <w:rStyle w:val="StyleBoldUnderline"/>
        </w:rPr>
        <w:t>a Chinese first-strike conventional attack could spark retaliation that destroys Chinese nuclear assets, creating a situation in which escalation to full-scale nuclear war would not just be possible, but even likely.</w:t>
      </w:r>
      <w:r w:rsidRPr="004624D8">
        <w:t>"</w:t>
      </w:r>
      <w:r w:rsidRPr="004624D8">
        <w:rPr>
          <w:sz w:val="12"/>
        </w:rPr>
        <w:t xml:space="preserve">¶ </w:t>
      </w:r>
      <w:r w:rsidRPr="004624D8">
        <w:t>The Obama administration is "</w:t>
      </w:r>
      <w:r w:rsidRPr="004624D8">
        <w:fldChar w:fldCharType="begin"/>
      </w:r>
      <w:r w:rsidRPr="004624D8">
        <w:instrText xml:space="preserve"> HYPERLINK "http://www.brookings.edu/events/2012/01/31-us-asia" \l "ref-id=20120131_Panel2" \t "_hplink" </w:instrText>
      </w:r>
      <w:r w:rsidRPr="004624D8">
        <w:fldChar w:fldCharType="separate"/>
      </w:r>
      <w:r w:rsidRPr="004624D8">
        <w:t>rebalancing</w:t>
      </w:r>
      <w:r w:rsidRPr="004624D8">
        <w:fldChar w:fldCharType="end"/>
      </w:r>
      <w:r w:rsidRPr="004624D8">
        <w:t>" U.S. military forces in response to perceived relative increases in Chinese military capabilities. China sees this so-called "pivot" to Asia, especially when pared with new U.S. military strategies such as "</w:t>
      </w:r>
      <w:r w:rsidRPr="004624D8">
        <w:fldChar w:fldCharType="begin"/>
      </w:r>
      <w:r w:rsidRPr="004624D8">
        <w:instrText xml:space="preserve"> HYPERLINK "http://www.foreignpolicy.com/articles/2012/09/18/the_case_for_a_politically_correct_pentagon" \t "_hplink" </w:instrText>
      </w:r>
      <w:r w:rsidRPr="004624D8">
        <w:fldChar w:fldCharType="separate"/>
      </w:r>
      <w:r w:rsidRPr="004624D8">
        <w:t>Air-Sea Battle</w:t>
      </w:r>
      <w:r w:rsidRPr="004624D8">
        <w:fldChar w:fldCharType="end"/>
      </w:r>
      <w:r w:rsidRPr="004624D8">
        <w:t>," as a policy of containment. Both sides downplay the risks of conflict, but they also see each other as potential adversaries, and are hedging their diplomatic bets with expensive investments in new military hardware, including new technologies that will expand the conflict into cyberspace and outer space.</w:t>
      </w:r>
      <w:r>
        <w:t xml:space="preserve"> </w:t>
      </w:r>
      <w:r w:rsidRPr="004624D8">
        <w:rPr>
          <w:rStyle w:val="StyleBoldUnderline"/>
        </w:rPr>
        <w:fldChar w:fldCharType="begin"/>
      </w:r>
      <w:r w:rsidRPr="004624D8">
        <w:rPr>
          <w:rStyle w:val="StyleBoldUnderline"/>
        </w:rPr>
        <w:instrText xml:space="preserve"> HYPERLINK "http://www.economist.com/node/21563316" \t "_hplink" </w:instrText>
      </w:r>
      <w:r w:rsidRPr="004624D8">
        <w:rPr>
          <w:rStyle w:val="StyleBoldUnderline"/>
        </w:rPr>
        <w:fldChar w:fldCharType="separate"/>
      </w:r>
      <w:r w:rsidRPr="004624D8">
        <w:rPr>
          <w:rStyle w:val="StyleBoldUnderline"/>
        </w:rPr>
        <w:t>Territorial disputes</w:t>
      </w:r>
      <w:r w:rsidRPr="004624D8">
        <w:rPr>
          <w:rStyle w:val="StyleBoldUnderline"/>
        </w:rPr>
        <w:fldChar w:fldCharType="end"/>
      </w:r>
      <w:r w:rsidRPr="004624D8">
        <w:rPr>
          <w:rStyle w:val="StyleBoldUnderline"/>
        </w:rPr>
        <w:t xml:space="preserve"> between China and U.S. allies, </w:t>
      </w:r>
      <w:r w:rsidRPr="004624D8">
        <w:rPr>
          <w:rStyle w:val="StyleBoldUnderline"/>
        </w:rPr>
        <w:fldChar w:fldCharType="begin"/>
      </w:r>
      <w:r w:rsidRPr="004624D8">
        <w:rPr>
          <w:rStyle w:val="StyleBoldUnderline"/>
        </w:rPr>
        <w:instrText xml:space="preserve"> HYPERLINK "mailto:http://nbr.org/publications/element.aspx?id=461" \t "_hplink" </w:instrText>
      </w:r>
      <w:r w:rsidRPr="004624D8">
        <w:rPr>
          <w:rStyle w:val="StyleBoldUnderline"/>
        </w:rPr>
        <w:fldChar w:fldCharType="separate"/>
      </w:r>
      <w:r w:rsidRPr="004624D8">
        <w:rPr>
          <w:rStyle w:val="StyleBoldUnderline"/>
        </w:rPr>
        <w:t>rising nationalist sentiment</w:t>
      </w:r>
      <w:r w:rsidRPr="004624D8">
        <w:rPr>
          <w:rStyle w:val="StyleBoldUnderline"/>
        </w:rPr>
        <w:fldChar w:fldCharType="end"/>
      </w:r>
      <w:r w:rsidRPr="004624D8">
        <w:rPr>
          <w:rStyle w:val="StyleBoldUnderline"/>
        </w:rPr>
        <w:t xml:space="preserve"> in the region, and the potential for domestic political instability within China could produce any number of casussen belli that could trigger the conventional conflict that carries the risk of ending in a nuclear war</w:t>
      </w:r>
      <w:r w:rsidRPr="004624D8">
        <w:t>.</w:t>
      </w:r>
      <w:r w:rsidRPr="004624D8">
        <w:rPr>
          <w:sz w:val="12"/>
        </w:rPr>
        <w:t xml:space="preserve">¶ </w:t>
      </w:r>
      <w:r w:rsidRPr="004624D8">
        <w:t>It is disturbing, therefore, that both the United States and China have</w:t>
      </w:r>
      <w:r>
        <w:t xml:space="preserve"> </w:t>
      </w:r>
      <w:r w:rsidRPr="004624D8">
        <w:fldChar w:fldCharType="begin"/>
      </w:r>
      <w:r w:rsidRPr="004624D8">
        <w:instrText xml:space="preserve"> HYPERLINK "http://www.armscontrol.org/act/2011_10/U.S._Chinese_Nuclear_Dialogue" \t "_hplink" </w:instrText>
      </w:r>
      <w:r w:rsidRPr="004624D8">
        <w:fldChar w:fldCharType="separate"/>
      </w:r>
      <w:r w:rsidRPr="004624D8">
        <w:t>failed to find a productive way to discuss the risks of nuclear war</w:t>
      </w:r>
      <w:r w:rsidRPr="004624D8">
        <w:fldChar w:fldCharType="end"/>
      </w:r>
      <w:r w:rsidRPr="004624D8">
        <w:t>, much less begin to take steps to mitigate those risks. The Chinese government appears trapped in a psychology of political and military insecurity that fosters a strategic dependency on secrecy and deception as its "trump card" in a potential conflict with the United States. The U.S. government, as Jeffrey Lewis points out in a</w:t>
      </w:r>
      <w:r>
        <w:t xml:space="preserve"> </w:t>
      </w:r>
      <w:r w:rsidRPr="004624D8">
        <w:fldChar w:fldCharType="begin"/>
      </w:r>
      <w:r w:rsidRPr="004624D8">
        <w:instrText xml:space="preserve"> HYPERLINK "http://www.foreignpolicy.com/articles/2012/09/19/the_fifty_megaton_elephant_in_the_room?page=0,0" \t "_hplink" </w:instrText>
      </w:r>
      <w:r w:rsidRPr="004624D8">
        <w:fldChar w:fldCharType="separate"/>
      </w:r>
      <w:r w:rsidRPr="004624D8">
        <w:t>recent essay in</w:t>
      </w:r>
      <w:r>
        <w:t xml:space="preserve"> </w:t>
      </w:r>
      <w:r w:rsidRPr="004624D8">
        <w:t>Foreign Policy</w:t>
      </w:r>
      <w:r w:rsidRPr="004624D8">
        <w:fldChar w:fldCharType="end"/>
      </w:r>
      <w:r w:rsidRPr="004624D8">
        <w:t>, is held captive by "the illusion of the winning move" that "holds out the prospect of fighting and winning a nuclear war against China." U.S.</w:t>
      </w:r>
      <w:r>
        <w:t xml:space="preserve"> </w:t>
      </w:r>
      <w:r w:rsidRPr="004624D8">
        <w:fldChar w:fldCharType="begin"/>
      </w:r>
      <w:r w:rsidRPr="004624D8">
        <w:instrText xml:space="preserve"> HYPERLINK "http://insidedefense.com/201207262405649/Inside-Defense-General/Public-Articles/draft-report-urges-accepting-mutual-nuclear-vulnerability-with-china/menu-id-926.html" \t "_hplink" </w:instrText>
      </w:r>
      <w:r w:rsidRPr="004624D8">
        <w:fldChar w:fldCharType="separate"/>
      </w:r>
      <w:r w:rsidRPr="004624D8">
        <w:t>unwillingness to admit</w:t>
      </w:r>
      <w:r w:rsidRPr="004624D8">
        <w:fldChar w:fldCharType="end"/>
      </w:r>
      <w:r>
        <w:t xml:space="preserve"> </w:t>
      </w:r>
      <w:r w:rsidRPr="004624D8">
        <w:t>it is vulnerable to a Chinese nuclear attack is driving a slow motion arms race, reminiscent of the Cold War, where each new U.S. effort to find the winning move is checked by the latest Chinese advance in military technology.</w:t>
      </w:r>
      <w:r w:rsidRPr="004624D8">
        <w:rPr>
          <w:sz w:val="12"/>
        </w:rPr>
        <w:t xml:space="preserve">¶ </w:t>
      </w:r>
      <w:r w:rsidRPr="004624D8">
        <w:t>On the edges of the official competition, misanthropes in both nations spread</w:t>
      </w:r>
      <w:r>
        <w:t xml:space="preserve"> </w:t>
      </w:r>
      <w:r w:rsidRPr="004624D8">
        <w:fldChar w:fldCharType="begin"/>
      </w:r>
      <w:r w:rsidRPr="004624D8">
        <w:instrText xml:space="preserve"> HYPERLINK "http://allthingsnuclear.org/the-sources-of-karbers-sources/" \t "_hplink" </w:instrText>
      </w:r>
      <w:r w:rsidRPr="004624D8">
        <w:fldChar w:fldCharType="separate"/>
      </w:r>
      <w:r w:rsidRPr="004624D8">
        <w:t>sensational and frightening disinformation</w:t>
      </w:r>
      <w:r w:rsidRPr="004624D8">
        <w:fldChar w:fldCharType="end"/>
      </w:r>
      <w:r>
        <w:t xml:space="preserve"> </w:t>
      </w:r>
      <w:r w:rsidRPr="004624D8">
        <w:t>that poisons public discussion, making steps towards dialog and cooperation more difficult for political leaders to take. In the face of growing</w:t>
      </w:r>
      <w:r>
        <w:t xml:space="preserve"> </w:t>
      </w:r>
      <w:r w:rsidRPr="004624D8">
        <w:fldChar w:fldCharType="begin"/>
      </w:r>
      <w:r w:rsidRPr="004624D8">
        <w:instrText xml:space="preserve"> HYPERLINK "http://www.brookings.edu/research/papers/2012/03/30-us-china-lieberthal" \t "_hplink" </w:instrText>
      </w:r>
      <w:r w:rsidRPr="004624D8">
        <w:fldChar w:fldCharType="separate"/>
      </w:r>
      <w:r w:rsidRPr="004624D8">
        <w:t>strategic distrust</w:t>
      </w:r>
      <w:r w:rsidRPr="004624D8">
        <w:fldChar w:fldCharType="end"/>
      </w:r>
      <w:r w:rsidRPr="004624D8">
        <w:t>, neither government seems willing to accept the risks for peace that are necessary to minimize the risks of war, which, while still small, continue to grow.</w:t>
      </w:r>
    </w:p>
    <w:p w14:paraId="625A5609" w14:textId="52BE9885" w:rsidR="00574813" w:rsidRDefault="00574813" w:rsidP="00574813">
      <w:pPr>
        <w:pStyle w:val="Heading3"/>
      </w:pPr>
      <w:r>
        <w:t>Impact- Econ Collapse</w:t>
      </w:r>
    </w:p>
    <w:p w14:paraId="0A40B10A" w14:textId="77777777" w:rsidR="00574813" w:rsidRPr="00C621AE" w:rsidRDefault="00574813" w:rsidP="00C621AE">
      <w:pPr>
        <w:pStyle w:val="Heading4"/>
      </w:pPr>
      <w:r w:rsidRPr="00C621AE">
        <w:t>If US China war breaks out, the currency devaluation will lead to a crash of the global economy.</w:t>
      </w:r>
    </w:p>
    <w:p w14:paraId="08EACAE2" w14:textId="77777777" w:rsidR="00C621AE" w:rsidRDefault="00574813" w:rsidP="00C621AE">
      <w:r w:rsidRPr="00C621AE">
        <w:rPr>
          <w:rStyle w:val="StyleStyleBold12pt"/>
        </w:rPr>
        <w:t>Booth 13</w:t>
      </w:r>
      <w:r w:rsidRPr="00C621AE">
        <w:t xml:space="preserve"> </w:t>
      </w:r>
    </w:p>
    <w:p w14:paraId="6ED47D09" w14:textId="486EEBDD" w:rsidR="00574813" w:rsidRPr="00C621AE" w:rsidRDefault="00C621AE" w:rsidP="00C621AE">
      <w:r>
        <w:t>[</w:t>
      </w:r>
      <w:r w:rsidR="00574813" w:rsidRPr="00C621AE">
        <w:t>Richard, 2-9-2013 ‘World War C’ Warned To Crash US Economy’ http://www.whatdoesitmean.com/index1656.htm</w:t>
      </w:r>
      <w:r>
        <w:t>]</w:t>
      </w:r>
    </w:p>
    <w:p w14:paraId="68CDA925" w14:textId="77777777" w:rsidR="00574813" w:rsidRPr="005157A4" w:rsidRDefault="00574813" w:rsidP="00574813">
      <w:pPr>
        <w:rPr>
          <w:rStyle w:val="StyleBoldUnderline"/>
          <w:rFonts w:asciiTheme="minorHAnsi" w:hAnsiTheme="minorHAnsi" w:cstheme="minorHAnsi"/>
        </w:rPr>
      </w:pPr>
    </w:p>
    <w:p w14:paraId="4CB5F444" w14:textId="401647FA" w:rsidR="00574813" w:rsidRPr="005A66C1" w:rsidRDefault="00574813" w:rsidP="00574813">
      <w:pPr>
        <w:rPr>
          <w:rStyle w:val="StyleBoldUnderline"/>
        </w:rPr>
      </w:pPr>
      <w:r w:rsidRPr="005A66C1">
        <w:rPr>
          <w:rStyle w:val="StyleBoldUnderline"/>
          <w:rFonts w:cstheme="minorHAnsi"/>
        </w:rPr>
        <w:t>Currency war, (World War C) also known as competitive devaluation, is a condition in international affairs where countries compete against each other to achieve a relatively low exchange rate for their own currency</w:t>
      </w:r>
      <w:r w:rsidRPr="005A66C1">
        <w:rPr>
          <w:rFonts w:cstheme="minorHAnsi"/>
        </w:rPr>
        <w:t>. As the price to buy a particular currency falls so too does the real price of exports from the country.</w:t>
      </w:r>
      <w:r w:rsidR="005A66C1" w:rsidRPr="005A66C1">
        <w:rPr>
          <w:rFonts w:cstheme="minorHAnsi"/>
          <w:sz w:val="12"/>
        </w:rPr>
        <w:t xml:space="preserve">¶ </w:t>
      </w:r>
      <w:r w:rsidRPr="005A66C1">
        <w:rPr>
          <w:rStyle w:val="StyleBoldUnderline"/>
          <w:rFonts w:cstheme="minorHAnsi"/>
        </w:rPr>
        <w:t>Imports become more expensive. So domestic industry, and thus employment, receives a boost in demand from both domestic and foreign markets.</w:t>
      </w:r>
      <w:r w:rsidR="005A66C1" w:rsidRPr="005A66C1">
        <w:rPr>
          <w:rStyle w:val="StyleBoldUnderline"/>
          <w:rFonts w:cstheme="minorHAnsi"/>
          <w:sz w:val="12"/>
        </w:rPr>
        <w:t xml:space="preserve">¶ </w:t>
      </w:r>
      <w:r w:rsidRPr="005A66C1">
        <w:rPr>
          <w:rFonts w:cstheme="minorHAnsi"/>
        </w:rPr>
        <w:t xml:space="preserve">However, the price increase for imports can harm citizens' purchasing power. </w:t>
      </w:r>
      <w:r w:rsidRPr="005A66C1">
        <w:rPr>
          <w:rStyle w:val="StyleBoldUnderline"/>
          <w:rFonts w:cstheme="minorHAnsi"/>
        </w:rPr>
        <w:t>The policy can also trigger retaliatory action by other countries which in turn can lead to a general decline in international trade, harming all countries.</w:t>
      </w:r>
      <w:r w:rsidR="005A66C1" w:rsidRPr="005A66C1">
        <w:rPr>
          <w:rStyle w:val="StyleBoldUnderline"/>
          <w:rFonts w:cstheme="minorHAnsi"/>
          <w:sz w:val="12"/>
        </w:rPr>
        <w:t xml:space="preserve">¶ </w:t>
      </w:r>
      <w:r w:rsidRPr="005A66C1">
        <w:rPr>
          <w:rFonts w:cstheme="minorHAnsi"/>
        </w:rPr>
        <w:t xml:space="preserve">Brazilian Finance Minister Guido </w:t>
      </w:r>
      <w:r w:rsidRPr="005A66C1">
        <w:rPr>
          <w:rStyle w:val="StyleBoldUnderline"/>
          <w:rFonts w:cstheme="minorHAnsi"/>
        </w:rPr>
        <w:t>Mantega</w:t>
      </w:r>
      <w:r w:rsidRPr="005A66C1">
        <w:rPr>
          <w:rFonts w:cstheme="minorHAnsi"/>
        </w:rPr>
        <w:t xml:space="preserve">, widely credited with coining the term “currency war”, </w:t>
      </w:r>
      <w:r w:rsidRPr="005A66C1">
        <w:rPr>
          <w:rStyle w:val="StyleBoldUnderline"/>
          <w:rFonts w:cstheme="minorHAnsi"/>
        </w:rPr>
        <w:t>further warned yesterday that the global situation could get even worse if Europe joins the fray, and which this MOF report warns the will have to do in the “very near future.”</w:t>
      </w:r>
      <w:r w:rsidR="005A66C1" w:rsidRPr="005A66C1">
        <w:rPr>
          <w:rStyle w:val="StyleBoldUnderline"/>
          <w:rFonts w:cstheme="minorHAnsi"/>
          <w:sz w:val="12"/>
        </w:rPr>
        <w:t xml:space="preserve">¶ </w:t>
      </w:r>
      <w:r w:rsidRPr="005A66C1">
        <w:rPr>
          <w:rFonts w:cstheme="minorHAnsi"/>
        </w:rPr>
        <w:t>Chris Richey, a top American financial analyst, further stated that as we have yet to enter a full-fledged war because the European Central Bank (ECB) and Bank of England (BOE) are not (yet) engaged in purposeful currency devaluation. Rather, since 2009, each has been pre-occupied with either saving their currency (the ECB) or saving their banking system (the BoE). The relative value of their respective currencies has not featured high on their list of priorities over the past four years.</w:t>
      </w:r>
      <w:r w:rsidR="005A66C1" w:rsidRPr="005A66C1">
        <w:rPr>
          <w:rFonts w:cstheme="minorHAnsi"/>
          <w:sz w:val="12"/>
        </w:rPr>
        <w:t xml:space="preserve">¶ </w:t>
      </w:r>
      <w:r w:rsidRPr="005A66C1">
        <w:rPr>
          <w:rFonts w:cstheme="minorHAnsi"/>
        </w:rPr>
        <w:t xml:space="preserve">Not so, however, Richey says, for the US Federal Reserve, the Swiss National Bank, the Bank of Japan, the Central Bank of Brazil, and </w:t>
      </w:r>
      <w:r w:rsidRPr="005A66C1">
        <w:rPr>
          <w:rStyle w:val="StyleBoldUnderline"/>
          <w:rFonts w:cstheme="minorHAnsi"/>
        </w:rPr>
        <w:t>the People's Bank of China, all of whom have been very interested in the relative valuation of their currencies. And this is a list that matters because three of the top five global currencies are represented on that list and all of them have been engaged in competitive devaluations of their currency in order to promote their own exports.</w:t>
      </w:r>
      <w:r w:rsidR="005A66C1" w:rsidRPr="005A66C1">
        <w:rPr>
          <w:rFonts w:cstheme="minorHAnsi"/>
          <w:sz w:val="12"/>
        </w:rPr>
        <w:t xml:space="preserve">¶ </w:t>
      </w:r>
      <w:r w:rsidRPr="005A66C1">
        <w:rPr>
          <w:rFonts w:cstheme="minorHAnsi"/>
        </w:rPr>
        <w:t xml:space="preserve">Even worse, this MOF report says, with the US Federal Reserve admitting this past week that it has bought up more government debt than the US Treasury has issued (because no one else is buying it), and with China now accounting for nearly half of the world’s new money supply, the Baltic Dry Index (BDI) of international trade has totally collapsed to levels not seen since the start of the 2008 Economic Crisis. </w:t>
      </w:r>
      <w:r w:rsidR="005A66C1" w:rsidRPr="005A66C1">
        <w:rPr>
          <w:rFonts w:cstheme="minorHAnsi"/>
          <w:sz w:val="12"/>
        </w:rPr>
        <w:t xml:space="preserve">¶ </w:t>
      </w:r>
      <w:r w:rsidRPr="005A66C1">
        <w:rPr>
          <w:rStyle w:val="StyleBoldUnderline"/>
        </w:rPr>
        <w:t>Though the US propaganda media is failing to alert the American people to the shattering of their economy (exactly like they did prior to the 2008 collapse which cost these people trillions) the same cannot be said for the elite classes who continue to move billions out of their banks (the most since 11 September 2001) and whose corporate insiders are dumping huge numbers of shares in their own companies right now</w:t>
      </w:r>
      <w:r w:rsidRPr="005A66C1">
        <w:rPr>
          <w:rFonts w:cstheme="minorHAnsi"/>
        </w:rPr>
        <w:t>.</w:t>
      </w:r>
      <w:r w:rsidR="005A66C1" w:rsidRPr="005A66C1">
        <w:rPr>
          <w:rFonts w:cstheme="minorHAnsi"/>
          <w:sz w:val="12"/>
        </w:rPr>
        <w:t xml:space="preserve">¶ </w:t>
      </w:r>
      <w:r w:rsidRPr="005A66C1">
        <w:rPr>
          <w:rFonts w:cstheme="minorHAnsi"/>
        </w:rPr>
        <w:t>To the exact timeline of this coming collapse of the US economy, this report says, was “clearly shown” last week when the Swiss global banking giant UBS reported that an anonymous options trader had made an enormous $11.25 million bet that the VIX will explode between 20-25 April.</w:t>
      </w:r>
      <w:r w:rsidR="005A66C1" w:rsidRPr="005A66C1">
        <w:rPr>
          <w:rFonts w:cstheme="minorHAnsi"/>
          <w:sz w:val="12"/>
        </w:rPr>
        <w:t xml:space="preserve">¶ </w:t>
      </w:r>
      <w:r w:rsidRPr="005A66C1">
        <w:rPr>
          <w:rFonts w:cstheme="minorHAnsi"/>
        </w:rPr>
        <w:t>While the volatility index (aka the VIX, aka the “fear index”) is near historic lows, the Business Insider news service states about this trade that someone would have to be “VERY confident” in their outlook to risk $11 million on a directional position with the VIX at five year lows and the markets trying to break out to new highs.</w:t>
      </w:r>
      <w:r w:rsidR="005A66C1" w:rsidRPr="005A66C1">
        <w:rPr>
          <w:rFonts w:cstheme="minorHAnsi"/>
          <w:sz w:val="12"/>
        </w:rPr>
        <w:t xml:space="preserve">¶ </w:t>
      </w:r>
      <w:r w:rsidRPr="005A66C1">
        <w:rPr>
          <w:rFonts w:cstheme="minorHAnsi"/>
        </w:rPr>
        <w:t>To how the West is preparing for this coming economic collapse can be seen in France, where its President ordered the mobilisation of the secret services and police to carry out surveillance of workers fighting mass unemployment and factory closures, and in the United States (recently named by Human Rights Watch as the “ prison capital of the world”) whose Department of Homeland Security (DHS) this past week added tens-of-millions of more rounds to an arsenal said to equip it to wage a “30-year war” against the American people.</w:t>
      </w:r>
      <w:r w:rsidR="005A66C1" w:rsidRPr="005A66C1">
        <w:rPr>
          <w:rFonts w:cstheme="minorHAnsi"/>
          <w:sz w:val="12"/>
        </w:rPr>
        <w:t xml:space="preserve">¶ </w:t>
      </w:r>
      <w:r w:rsidRPr="005A66C1">
        <w:rPr>
          <w:rFonts w:cstheme="minorHAnsi"/>
        </w:rPr>
        <w:t>Most interesting to note of these events are them all occurring at a time when Eastern astrologers are warning that the “black water snake” (Year of the Snake) that emerges to replace The Year of the Dragon on 10 February -- the first day of the Lunar New Year -- could be a venomous one that brings disaster.</w:t>
      </w:r>
      <w:r w:rsidR="005A66C1" w:rsidRPr="005A66C1">
        <w:rPr>
          <w:rFonts w:cstheme="minorHAnsi"/>
          <w:sz w:val="12"/>
        </w:rPr>
        <w:t xml:space="preserve">¶ </w:t>
      </w:r>
      <w:r w:rsidRPr="005A66C1">
        <w:rPr>
          <w:rFonts w:cstheme="minorHAnsi"/>
        </w:rPr>
        <w:t>Previous Snake years have been marked by the 11 September 11 2001 terror strikes that killed nearly 3,000 people, the crushing of the 1989 Tiananmen pro-democracy protests and the Japanese attack on Pearl Harbor in 1941. The 1929 stock market plunge that heralded the Great Depression also occurred in a snake year.</w:t>
      </w:r>
      <w:r w:rsidR="005A66C1" w:rsidRPr="005A66C1">
        <w:rPr>
          <w:rFonts w:cstheme="minorHAnsi"/>
          <w:sz w:val="12"/>
        </w:rPr>
        <w:t xml:space="preserve">¶ </w:t>
      </w:r>
      <w:r w:rsidRPr="005A66C1">
        <w:rPr>
          <w:rStyle w:val="StyleBoldUnderline"/>
        </w:rPr>
        <w:t>To if these Western peoples will awaken to the dire tragedy that lies before them and protect themselves it is not in our knowing. What is known, however, and exactly like the year preceding the 2007-2008 collapse, those, like us, giving warnings are sure to be shunned and ridiculed while these people are robbed by their elite masters of what little remains of their wealth, freedom and dignity.</w:t>
      </w:r>
    </w:p>
    <w:p w14:paraId="798141BA" w14:textId="77777777" w:rsidR="00574813" w:rsidRPr="005A66C1" w:rsidRDefault="00574813" w:rsidP="005A66C1">
      <w:pPr>
        <w:pStyle w:val="Heading4"/>
      </w:pPr>
      <w:r w:rsidRPr="005A66C1">
        <w:t xml:space="preserve">Economic Crash will be inevitable </w:t>
      </w:r>
    </w:p>
    <w:p w14:paraId="7AA251EF" w14:textId="5BA5D24A" w:rsidR="005A66C1" w:rsidRDefault="009C14F1" w:rsidP="005A66C1">
      <w:r>
        <w:rPr>
          <w:rStyle w:val="StyleStyleBold12pt"/>
        </w:rPr>
        <w:t xml:space="preserve">Bornemann </w:t>
      </w:r>
      <w:r w:rsidR="00574813" w:rsidRPr="005A66C1">
        <w:rPr>
          <w:rStyle w:val="StyleStyleBold12pt"/>
        </w:rPr>
        <w:t>4</w:t>
      </w:r>
    </w:p>
    <w:p w14:paraId="6EC36DC9" w14:textId="402E3FE6" w:rsidR="00574813" w:rsidRPr="005A66C1" w:rsidRDefault="00574813" w:rsidP="005A66C1">
      <w:r w:rsidRPr="005A66C1">
        <w:t>[Randall, Economic and Geopolitical analyst for the New York Times “Economic Crash Imminent?” http://globalresearch.ca/articles/BOR410A.html]</w:t>
      </w:r>
    </w:p>
    <w:p w14:paraId="5A57A38A" w14:textId="77777777" w:rsidR="00574813" w:rsidRPr="00FD4E82" w:rsidRDefault="00574813" w:rsidP="00574813">
      <w:pPr>
        <w:rPr>
          <w:rStyle w:val="StyleStyleBold12pt"/>
          <w:b w:val="0"/>
        </w:rPr>
      </w:pPr>
    </w:p>
    <w:p w14:paraId="3F5FA15F" w14:textId="392EF240" w:rsidR="00574813" w:rsidRPr="005A66C1" w:rsidRDefault="00574813" w:rsidP="00574813">
      <w:pPr>
        <w:rPr>
          <w:rFonts w:cstheme="minorHAnsi"/>
        </w:rPr>
      </w:pPr>
      <w:r w:rsidRPr="005A66C1">
        <w:rPr>
          <w:rStyle w:val="StyleBoldUnderline"/>
        </w:rPr>
        <w:t>The world economy is on the brink of complete disintegration on a scale not seen since prewar Germany, and World War Three could be the result. (1</w:t>
      </w:r>
      <w:r w:rsidRPr="005A66C1">
        <w:rPr>
          <w:rFonts w:cstheme="minorHAnsi"/>
        </w:rPr>
        <w:t>)</w:t>
      </w:r>
      <w:r w:rsidR="005A66C1" w:rsidRPr="005A66C1">
        <w:rPr>
          <w:rFonts w:cstheme="minorHAnsi"/>
          <w:sz w:val="12"/>
        </w:rPr>
        <w:t xml:space="preserve">¶ </w:t>
      </w:r>
      <w:r w:rsidRPr="005A66C1">
        <w:rPr>
          <w:rStyle w:val="StyleBoldUnderline"/>
        </w:rPr>
        <w:t>The dollar continues to be devalued, as the Federal Reserve Bank keeps rates low, inflating the money supply to never before dreamed of levels. This, in turn, drives prices up, even as wages are falling due to the exportation of jobs overseas and the importation of cheap (often illegal) immigrant labor</w:t>
      </w:r>
      <w:r w:rsidRPr="005A66C1">
        <w:rPr>
          <w:rFonts w:cstheme="minorHAnsi"/>
        </w:rPr>
        <w:t xml:space="preserve">. OIL This summer, we have seen the price of gas rise to all time highs. The mainstream press blames this on factors such as the "War" in Iraq, the terrorism in Saudi Arabia, and supposed oil shortages. But is this really the case? Actually, the price of oil is cheap in terms of the dollar of the 1980's and 1990's. In fact, in the same time period during which the price of oil has gone up in terms of the dollar, it has remained stable in terms of the EURO. (2) This has prompted speculation that OPEC will change from denominating all sales of oil in the dollar to other, more attractive currencies, like the EURO, which would be disastrous for the US economy and the dollar as world reserve currency. (3) The US is currently attempting to get OPEC and other oil producing nations to maintain a stable price for oil, even as the value of the dollar plummets.(4) This mounts to asking other countries to accept our losses FOR us, as we continue to print more and more billions of dollars out of NOTHING to give them in exchange for their oil. Venezuela, from whom we get about 15% of our oil (and whose government we have been attempting to topple for years) is against this(5), but OPEC has agreed to 'increase output' in an effort to drive down the price. (6) WAR The US already has a shortage of troops to deploy to Iraq, (7) but war in other areas of the world looms as well, especially as the economic situation deteriorates. Terrorist attacks in Saudi Arabia make that key oil producing region less stable.(8) Calls for an ouster of Hugo Chavez (which are covertly supported by the US ) (9) in Venezuela increase uncertainty there.(10) Chavez has threatened to cut oil exports the the US, sending precious supplies to China instead. (11) The US already has troops deployed in the region, assigned to President Bush's PLAN COLOMBIA, which purportedly aim to fight narco-trafficking. (12) </w:t>
      </w:r>
      <w:r w:rsidRPr="005A66C1">
        <w:rPr>
          <w:rStyle w:val="StyleBoldUnderline"/>
        </w:rPr>
        <w:t>Then there is China.</w:t>
      </w:r>
      <w:r w:rsidR="005A66C1" w:rsidRPr="005A66C1">
        <w:rPr>
          <w:rStyle w:val="StyleBoldUnderline"/>
          <w:sz w:val="12"/>
        </w:rPr>
        <w:t xml:space="preserve">¶ </w:t>
      </w:r>
      <w:r w:rsidRPr="005A66C1">
        <w:rPr>
          <w:rStyle w:val="StyleBoldUnderline"/>
        </w:rPr>
        <w:t>China holds an unimaginably large portion of US debt.(13) Without China's continued support for the dollar, the US currency would have devalued to the point of worthlessness long ago. However, China has recently stated publicly that they are planning to diversify their holdings out of exclusively dollar denominated assets. (14) The dollar is just not a good investment anymore</w:t>
      </w:r>
      <w:r w:rsidRPr="005A66C1">
        <w:rPr>
          <w:rFonts w:cstheme="minorHAnsi"/>
        </w:rPr>
        <w:t>. (15) These are the three major areas where the US could be forced to deploy militarily. We are already committed to Iraq due in large part to Saddam's profitable decision to sell oil in EUROs instead of dollars. (16) Where will we end up next? And where will we get the troops? The only difference between the current geopolitical position of the US and the geopolitical position of Britain 100 years ago is that the US currently has unquestioned military dominance.</w:t>
      </w:r>
    </w:p>
    <w:p w14:paraId="4D02DAE1" w14:textId="0193CDFF" w:rsidR="00E567BF" w:rsidRDefault="00E567BF" w:rsidP="00E567BF">
      <w:pPr>
        <w:pStyle w:val="Heading2"/>
      </w:pPr>
      <w:r>
        <w:t>Iran Module</w:t>
      </w:r>
    </w:p>
    <w:p w14:paraId="1E526477" w14:textId="59E4DEE1" w:rsidR="00E567BF" w:rsidRPr="00E567BF" w:rsidRDefault="00E567BF" w:rsidP="00E567BF">
      <w:pPr>
        <w:pStyle w:val="Heading3"/>
      </w:pPr>
      <w:r>
        <w:t xml:space="preserve">I/L- Multilateralism </w:t>
      </w:r>
    </w:p>
    <w:p w14:paraId="16E6FDA8" w14:textId="77777777" w:rsidR="00600C8C" w:rsidRDefault="00600C8C" w:rsidP="00600C8C">
      <w:pPr>
        <w:pStyle w:val="Heading4"/>
      </w:pPr>
      <w:r>
        <w:t xml:space="preserve">China is key to solving Iranian nuclear proliferation </w:t>
      </w:r>
    </w:p>
    <w:p w14:paraId="369DE455" w14:textId="0D45BAB4" w:rsidR="00600C8C" w:rsidRPr="00300FA0" w:rsidRDefault="00F24097" w:rsidP="00600C8C">
      <w:pPr>
        <w:rPr>
          <w:rStyle w:val="StyleStyleBold12pt"/>
        </w:rPr>
      </w:pPr>
      <w:r>
        <w:rPr>
          <w:rStyle w:val="StyleStyleBold12pt"/>
        </w:rPr>
        <w:t xml:space="preserve">Lawrence, Specialist in Asian Affairs, </w:t>
      </w:r>
      <w:r w:rsidR="00600C8C" w:rsidRPr="00300FA0">
        <w:rPr>
          <w:rStyle w:val="StyleStyleBold12pt"/>
        </w:rPr>
        <w:t xml:space="preserve">13 </w:t>
      </w:r>
    </w:p>
    <w:p w14:paraId="624D6399" w14:textId="77777777" w:rsidR="00600C8C" w:rsidRDefault="00600C8C" w:rsidP="00600C8C">
      <w:r>
        <w:t>[Susan V. June 14, Congressional Research Service U.S.-China Relations: Policy Issues http://www.fas.org/sgp/crs/row/R41108.pdf RC]</w:t>
      </w:r>
    </w:p>
    <w:p w14:paraId="4DF2D2CD" w14:textId="77777777" w:rsidR="00600C8C" w:rsidRDefault="00600C8C" w:rsidP="00600C8C"/>
    <w:p w14:paraId="778DE3BA" w14:textId="5F4A5564" w:rsidR="00600C8C" w:rsidRDefault="00600C8C" w:rsidP="00600C8C">
      <w:r w:rsidRPr="00F24097">
        <w:t xml:space="preserve">Since 2006, </w:t>
      </w:r>
      <w:r w:rsidRPr="00F24097">
        <w:rPr>
          <w:rStyle w:val="StyleBoldUnderline"/>
        </w:rPr>
        <w:t xml:space="preserve">China has been </w:t>
      </w:r>
      <w:r w:rsidR="00F24097" w:rsidRPr="00F24097">
        <w:rPr>
          <w:rStyle w:val="StyleBoldUnderline"/>
        </w:rPr>
        <w:t xml:space="preserve">an important player in U.S.- and European-led multilateral efforts to </w:t>
      </w:r>
      <w:r w:rsidR="00AB3394" w:rsidRPr="00AB3394">
        <w:rPr>
          <w:rStyle w:val="StyleBoldUnderline"/>
          <w:b w:val="0"/>
          <w:sz w:val="12"/>
          <w:u w:val="none"/>
        </w:rPr>
        <w:t>¶</w:t>
      </w:r>
      <w:r w:rsidR="00F24097" w:rsidRPr="00F24097">
        <w:rPr>
          <w:rStyle w:val="StyleBoldUnderline"/>
        </w:rPr>
        <w:t xml:space="preserve"> rein</w:t>
      </w:r>
      <w:r w:rsidRPr="00F24097">
        <w:rPr>
          <w:rStyle w:val="StyleBoldUnderline"/>
        </w:rPr>
        <w:t xml:space="preserve"> in Iran’s suspected nuclear weapons program</w:t>
      </w:r>
      <w:r w:rsidRPr="00F24097">
        <w:t xml:space="preserve">. As a </w:t>
      </w:r>
      <w:r w:rsidRPr="00F24097">
        <w:rPr>
          <w:rStyle w:val="StyleBoldUnderline"/>
        </w:rPr>
        <w:t xml:space="preserve">permanent member of the U.N. Security </w:t>
      </w:r>
      <w:r w:rsidR="00AB3394" w:rsidRPr="00AB3394">
        <w:rPr>
          <w:rStyle w:val="StyleBoldUnderline"/>
          <w:b w:val="0"/>
          <w:sz w:val="12"/>
          <w:u w:val="none"/>
        </w:rPr>
        <w:t>¶</w:t>
      </w:r>
      <w:r w:rsidRPr="00F24097">
        <w:rPr>
          <w:rStyle w:val="StyleBoldUnderline"/>
        </w:rPr>
        <w:t xml:space="preserve"> Council, China has participated in negotiations with Iran over the nuclear program </w:t>
      </w:r>
      <w:r w:rsidRPr="00F24097">
        <w:t xml:space="preserve">as part of the </w:t>
      </w:r>
      <w:r w:rsidR="00AB3394" w:rsidRPr="00AB3394">
        <w:rPr>
          <w:sz w:val="12"/>
        </w:rPr>
        <w:t>¶</w:t>
      </w:r>
      <w:r w:rsidRPr="00F24097">
        <w:t xml:space="preserve"> P5+1 grouping (permanent members of the United Nations Security Council plus Germany). It </w:t>
      </w:r>
      <w:r w:rsidR="00AB3394" w:rsidRPr="00AB3394">
        <w:rPr>
          <w:sz w:val="12"/>
        </w:rPr>
        <w:t>¶</w:t>
      </w:r>
      <w:r w:rsidRPr="00F24097">
        <w:t xml:space="preserve"> has </w:t>
      </w:r>
      <w:r w:rsidRPr="00F24097">
        <w:rPr>
          <w:rStyle w:val="StyleBoldUnderline"/>
        </w:rPr>
        <w:t>also supported a series of U.N. resolutions imposing limited U.N. sanctions against Iran</w:t>
      </w:r>
      <w:r w:rsidRPr="00F24097">
        <w:t xml:space="preserve">, </w:t>
      </w:r>
      <w:r w:rsidR="00AB3394" w:rsidRPr="00AB3394">
        <w:rPr>
          <w:sz w:val="12"/>
        </w:rPr>
        <w:t>¶</w:t>
      </w:r>
      <w:r w:rsidRPr="00F24097">
        <w:t xml:space="preserve"> although it has frequently urged the use of dialogue rather than sanctions to address the nuclear </w:t>
      </w:r>
      <w:r w:rsidR="00AB3394" w:rsidRPr="00AB3394">
        <w:rPr>
          <w:sz w:val="12"/>
        </w:rPr>
        <w:t>¶</w:t>
      </w:r>
      <w:r w:rsidRPr="00F24097">
        <w:t xml:space="preserve"> program and joined Russia in pushing for more narrowly targeted sanctions than the U.S. and </w:t>
      </w:r>
      <w:r w:rsidR="00AB3394" w:rsidRPr="00AB3394">
        <w:rPr>
          <w:sz w:val="12"/>
        </w:rPr>
        <w:t>¶</w:t>
      </w:r>
      <w:r w:rsidRPr="00F24097">
        <w:t xml:space="preserve"> European nations sought. In the case of U.N. Resolution 1929, passed in June 2010, for example, </w:t>
      </w:r>
      <w:r w:rsidR="00AB3394" w:rsidRPr="00AB3394">
        <w:rPr>
          <w:sz w:val="12"/>
        </w:rPr>
        <w:t>¶</w:t>
      </w:r>
      <w:r w:rsidRPr="00F24097">
        <w:t xml:space="preserve"> Russia and China successfully insisted that new sanctions not target Iran’s civilian economy or its </w:t>
      </w:r>
      <w:r w:rsidR="00AB3394" w:rsidRPr="00AB3394">
        <w:rPr>
          <w:sz w:val="12"/>
        </w:rPr>
        <w:t>¶</w:t>
      </w:r>
      <w:r w:rsidRPr="00F24097">
        <w:t xml:space="preserve"> population.</w:t>
      </w:r>
      <w:r w:rsidR="00AB3394" w:rsidRPr="00AB3394">
        <w:rPr>
          <w:sz w:val="12"/>
        </w:rPr>
        <w:t>¶</w:t>
      </w:r>
      <w:r w:rsidRPr="00F24097">
        <w:t xml:space="preserve"> </w:t>
      </w:r>
      <w:r w:rsidRPr="00F24097">
        <w:rPr>
          <w:rStyle w:val="StyleBoldUnderline"/>
        </w:rPr>
        <w:t xml:space="preserve">China’s policy toward Iran is also of crucial importance to U.S. efforts to pressure the Iranian </w:t>
      </w:r>
      <w:r w:rsidR="00AB3394" w:rsidRPr="00AB3394">
        <w:rPr>
          <w:rStyle w:val="StyleBoldUnderline"/>
          <w:b w:val="0"/>
          <w:sz w:val="12"/>
          <w:u w:val="none"/>
        </w:rPr>
        <w:t>¶</w:t>
      </w:r>
      <w:r w:rsidRPr="00F24097">
        <w:rPr>
          <w:rStyle w:val="StyleBoldUnderline"/>
        </w:rPr>
        <w:t xml:space="preserve"> regime because China is Iran’s largest trading partner and single largest customer for oil, and a </w:t>
      </w:r>
      <w:r w:rsidR="00AB3394" w:rsidRPr="00AB3394">
        <w:rPr>
          <w:rStyle w:val="StyleBoldUnderline"/>
          <w:b w:val="0"/>
          <w:sz w:val="12"/>
          <w:u w:val="none"/>
        </w:rPr>
        <w:t>¶</w:t>
      </w:r>
      <w:r w:rsidRPr="00F24097">
        <w:rPr>
          <w:rStyle w:val="StyleBoldUnderline"/>
        </w:rPr>
        <w:t xml:space="preserve"> major investor in the Iranian energy and other sectors</w:t>
      </w:r>
      <w:r w:rsidRPr="00F24097">
        <w:t xml:space="preserve">. Since passage of U.N. Resolution 1929, </w:t>
      </w:r>
      <w:r w:rsidR="00AB3394" w:rsidRPr="00AB3394">
        <w:rPr>
          <w:sz w:val="12"/>
        </w:rPr>
        <w:t>¶</w:t>
      </w:r>
      <w:r w:rsidRPr="00F24097">
        <w:t xml:space="preserve"> the United States has sought to encourage China to follow the lead of the United States and </w:t>
      </w:r>
      <w:r w:rsidR="00AB3394" w:rsidRPr="00AB3394">
        <w:rPr>
          <w:sz w:val="12"/>
        </w:rPr>
        <w:t>¶</w:t>
      </w:r>
      <w:r w:rsidRPr="00F24097">
        <w:t xml:space="preserve"> European Union countries in imposing bilateral sanctions on Iran’s energy and financial sector </w:t>
      </w:r>
      <w:r w:rsidR="00AB3394" w:rsidRPr="00AB3394">
        <w:rPr>
          <w:sz w:val="12"/>
        </w:rPr>
        <w:t>¶</w:t>
      </w:r>
      <w:r w:rsidRPr="00F24097">
        <w:t xml:space="preserve"> that exceed those mandated in U.N. Security Council resolutions. China has declined to impose </w:t>
      </w:r>
      <w:r w:rsidR="00AB3394" w:rsidRPr="00AB3394">
        <w:rPr>
          <w:sz w:val="12"/>
        </w:rPr>
        <w:t>¶</w:t>
      </w:r>
      <w:r w:rsidRPr="00F24097">
        <w:t xml:space="preserve"> its own bilateral sanctions and has criticized other countries for doing so. It did substantially </w:t>
      </w:r>
      <w:r w:rsidR="00AB3394" w:rsidRPr="00AB3394">
        <w:rPr>
          <w:sz w:val="12"/>
        </w:rPr>
        <w:t>¶</w:t>
      </w:r>
      <w:r w:rsidRPr="00F24097">
        <w:t xml:space="preserve"> decrease its oil imports from Iran in 2012, though, reportedly in part because of disputes with Iran </w:t>
      </w:r>
      <w:r w:rsidR="00AB3394" w:rsidRPr="00AB3394">
        <w:rPr>
          <w:sz w:val="12"/>
        </w:rPr>
        <w:t>¶</w:t>
      </w:r>
      <w:r w:rsidRPr="00F24097">
        <w:t xml:space="preserve"> over the terms of annual purchase contracts.</w:t>
      </w:r>
    </w:p>
    <w:p w14:paraId="3B7964B6" w14:textId="5A4032A6" w:rsidR="00424809" w:rsidRDefault="00424809" w:rsidP="00424809">
      <w:pPr>
        <w:pStyle w:val="Heading3"/>
      </w:pPr>
      <w:r>
        <w:t>Impact- Proliferation</w:t>
      </w:r>
    </w:p>
    <w:p w14:paraId="6BE3F5C0" w14:textId="77777777" w:rsidR="00424809" w:rsidRPr="00E90732" w:rsidRDefault="00424809" w:rsidP="00424809">
      <w:pPr>
        <w:pStyle w:val="Heading4"/>
      </w:pPr>
      <w:r w:rsidRPr="00E90732">
        <w:t xml:space="preserve">US China cooperation prevents proliferation in North Korea and Iran </w:t>
      </w:r>
    </w:p>
    <w:p w14:paraId="07F62BA5" w14:textId="77777777" w:rsidR="005A66C1" w:rsidRPr="005A66C1" w:rsidRDefault="00424809" w:rsidP="005A66C1">
      <w:pPr>
        <w:rPr>
          <w:rStyle w:val="StyleStyleBold12pt"/>
        </w:rPr>
      </w:pPr>
      <w:r w:rsidRPr="005A66C1">
        <w:rPr>
          <w:rStyle w:val="StyleStyleBold12pt"/>
        </w:rPr>
        <w:t xml:space="preserve">Schiffer, Deputy Assistant Secretary of Defense, 11 </w:t>
      </w:r>
    </w:p>
    <w:p w14:paraId="2357B2B9" w14:textId="48AAAE11" w:rsidR="00424809" w:rsidRDefault="005A66C1" w:rsidP="005A66C1">
      <w:r>
        <w:t>[</w:t>
      </w:r>
      <w:r w:rsidR="00424809" w:rsidRPr="005A66C1">
        <w:t>Michael, January 6, Policy Pointers, “Building Cooperation in the US–China Military-to-Military Relationship,” http://www.iiss.org/about-us/offices/washington/iiss-us-events/iiss-us-address-building-cooperation-in-the-us-china-military-to-military-relationship/ accessed 7-7-13 UR]</w:t>
      </w:r>
    </w:p>
    <w:p w14:paraId="032D9D3F" w14:textId="77777777" w:rsidR="005A66C1" w:rsidRPr="005A66C1" w:rsidRDefault="005A66C1" w:rsidP="005A66C1"/>
    <w:p w14:paraId="3B19723C" w14:textId="496D17D8" w:rsidR="00424809" w:rsidRDefault="00424809" w:rsidP="00424809">
      <w:pPr>
        <w:contextualSpacing/>
        <w:rPr>
          <w:rStyle w:val="StyleBoldUnderline"/>
        </w:rPr>
      </w:pPr>
      <w:r w:rsidRPr="00741DB1">
        <w:t>President Obama has expressed a desire to build a bilateral relationship that is positive in tone, cooperative in nature, and comprehensive in its scope. As President Obama has said, “</w:t>
      </w:r>
      <w:r w:rsidRPr="00741DB1">
        <w:rPr>
          <w:rStyle w:val="StyleBoldUnderline"/>
        </w:rPr>
        <w:t>Our ability to partner is a pre-requisite for progress on</w:t>
      </w:r>
      <w:r w:rsidRPr="00741DB1">
        <w:t xml:space="preserve"> many of the most pressing global challenges.” From</w:t>
      </w:r>
      <w:r w:rsidRPr="00E90732">
        <w:rPr>
          <w:sz w:val="16"/>
        </w:rPr>
        <w:t xml:space="preserve"> </w:t>
      </w:r>
      <w:r w:rsidRPr="00741DB1">
        <w:rPr>
          <w:rStyle w:val="StyleBoldUnderline"/>
        </w:rPr>
        <w:t>climate change to non-proliferation</w:t>
      </w:r>
      <w:r w:rsidRPr="00E90732">
        <w:rPr>
          <w:sz w:val="16"/>
        </w:rPr>
        <w:t xml:space="preserve">, </w:t>
      </w:r>
      <w:r w:rsidRPr="00741DB1">
        <w:t>it is easy to imagine the issues that a comprehensive US-China partnership can help to tackle -- and likewise the problems that threaten to fester if such a mutually beneficial relationship fails to take root. The Obama Administration’s policy toward China rests on three pillars: First, a sustained effort to strengthen and expand bilateral cooperation between the United States and China through such mechanisms as the U.S.-China Strategic and Economic Dialogue (the S&amp;ED). We have been supportive of greater Chinese participation in multilateral institutions and have welcomed a greater Chinese role in the IMF and World Bank. We also have often worked well with China on the U.N. Security Council, and over the past couple of years on reviving the global economy. Second, there a region-wide commitment to strengthen relations with our allies and partners, particularly within a functional problem-solving regional architecture, and placing our China policy within our broader Asia policy. Along with our allies and partners we see greater cooperation in the region – as it undergoes unprecedented change, and particularly as China emerges – as critical for the stability of the region and indeed the globe. Third is a firm insistence that a rising China abide by – and help to uphold – the global norms and international rules that have enabled its own rise to greater prosperity and increased national power. We believe that China has an interest in a stable and prosperous Asia-Pacific region, firmly rooted in the established norms and rules of the international system. And while of course only China can or will determine its own future,</w:t>
      </w:r>
      <w:r w:rsidRPr="00E90732">
        <w:rPr>
          <w:sz w:val="16"/>
        </w:rPr>
        <w:t xml:space="preserve"> </w:t>
      </w:r>
      <w:r w:rsidRPr="00741DB1">
        <w:rPr>
          <w:rStyle w:val="StyleBoldUnderline"/>
        </w:rPr>
        <w:t>the United States and others in the region must continue to work with China and encourage it to play a more constructive role within the region and globally. A strong U.S-China bilateral relationship</w:t>
      </w:r>
      <w:r w:rsidRPr="00741DB1">
        <w:t>, and a strong relationship between China and its neighbors, all working in concert with a China that observes international norms, that plays by common rules of the road, and that exercises its new-found national power responsibly,</w:t>
      </w:r>
      <w:r w:rsidRPr="00E90732">
        <w:rPr>
          <w:sz w:val="16"/>
        </w:rPr>
        <w:t xml:space="preserve"> </w:t>
      </w:r>
      <w:r w:rsidRPr="00741DB1">
        <w:rPr>
          <w:rStyle w:val="StyleBoldUnderline"/>
        </w:rPr>
        <w:t>can be a significant force in tackling shared challenges</w:t>
      </w:r>
      <w:r w:rsidRPr="00E90732">
        <w:rPr>
          <w:sz w:val="16"/>
        </w:rPr>
        <w:t xml:space="preserve">. </w:t>
      </w:r>
      <w:r w:rsidRPr="00741DB1">
        <w:t xml:space="preserve">So, while we may still have some distance to go before we achieve deep and genuine “strategic understanding” between our two nations, there are opportunities to build and improve on areas of bilateral cooperation. So, for example: </w:t>
      </w:r>
      <w:r w:rsidRPr="00741DB1">
        <w:rPr>
          <w:rStyle w:val="StyleBoldUnderline"/>
        </w:rPr>
        <w:t>China increasing its involvement in humanitarian and disaster relief efforts</w:t>
      </w:r>
      <w:r w:rsidRPr="00E90732">
        <w:rPr>
          <w:sz w:val="16"/>
        </w:rPr>
        <w:t xml:space="preserve"> </w:t>
      </w:r>
      <w:r w:rsidRPr="00741DB1">
        <w:t>and deploying more peacekeepers to UN missions is a positive indicator of the sort of China that we hope to see emerge in the years ahead</w:t>
      </w:r>
      <w:r w:rsidRPr="00741DB1">
        <w:rPr>
          <w:rStyle w:val="StyleBoldUnderline"/>
        </w:rPr>
        <w:t>; China has demonstrated its willingness to join and deploy naval vessels to the Gulf of Aden</w:t>
      </w:r>
      <w:r w:rsidRPr="00E90732">
        <w:rPr>
          <w:sz w:val="16"/>
        </w:rPr>
        <w:t xml:space="preserve"> </w:t>
      </w:r>
      <w:r w:rsidRPr="00741DB1">
        <w:t xml:space="preserve">and to work in concert with the international community </w:t>
      </w:r>
      <w:r w:rsidRPr="00741DB1">
        <w:rPr>
          <w:rStyle w:val="StyleBoldUnderline"/>
        </w:rPr>
        <w:t>to combat piracy</w:t>
      </w:r>
      <w:r w:rsidRPr="00E90732">
        <w:rPr>
          <w:sz w:val="16"/>
        </w:rPr>
        <w:t xml:space="preserve">; </w:t>
      </w:r>
      <w:r w:rsidRPr="00741DB1">
        <w:t xml:space="preserve">China is an active participant in the emerging Asia-Pacific regional architecture; and </w:t>
      </w:r>
      <w:r w:rsidRPr="00741DB1">
        <w:rPr>
          <w:rStyle w:val="StyleBoldUnderline"/>
        </w:rPr>
        <w:t xml:space="preserve">China has shown its willingness to work through multilateral institutions and international organizations, such as the United Nations, to address the proliferation threats emanating from both Iran and North Korea. </w:t>
      </w:r>
    </w:p>
    <w:p w14:paraId="1B37F4C4" w14:textId="529BBB4F" w:rsidR="00AD0982" w:rsidRPr="00CF64DF" w:rsidRDefault="00AD0982" w:rsidP="00AD0982">
      <w:pPr>
        <w:pStyle w:val="Heading4"/>
      </w:pPr>
      <w:r w:rsidRPr="00CF64DF">
        <w:t xml:space="preserve">U.S. China relations solve for prolif and </w:t>
      </w:r>
      <w:r w:rsidR="00034837" w:rsidRPr="00CF64DF">
        <w:t>Middle East</w:t>
      </w:r>
      <w:r w:rsidRPr="00CF64DF">
        <w:t xml:space="preserve"> stability</w:t>
      </w:r>
    </w:p>
    <w:p w14:paraId="1604BD12" w14:textId="62252001" w:rsidR="00034837" w:rsidRDefault="00AD0982" w:rsidP="00AD0982">
      <w:r w:rsidRPr="00346A76">
        <w:rPr>
          <w:rStyle w:val="StyleStyleBold12pt"/>
        </w:rPr>
        <w:t>Lawrence</w:t>
      </w:r>
      <w:r>
        <w:rPr>
          <w:rStyle w:val="StyleStyleBold12pt"/>
        </w:rPr>
        <w:t>,</w:t>
      </w:r>
      <w:r w:rsidRPr="00346A76">
        <w:rPr>
          <w:rStyle w:val="StyleStyleBold12pt"/>
        </w:rPr>
        <w:t xml:space="preserve"> Specialist in Asian </w:t>
      </w:r>
      <w:r w:rsidRPr="00034837">
        <w:rPr>
          <w:rStyle w:val="StyleStyleBold12pt"/>
        </w:rPr>
        <w:t>Affairs</w:t>
      </w:r>
      <w:r w:rsidR="00AA107E">
        <w:rPr>
          <w:rStyle w:val="StyleStyleBold12pt"/>
        </w:rPr>
        <w:t>, 13</w:t>
      </w:r>
    </w:p>
    <w:p w14:paraId="4CB5C524" w14:textId="08B89B63" w:rsidR="00AD0982" w:rsidRDefault="00034837" w:rsidP="00AD0982">
      <w:r>
        <w:t>[</w:t>
      </w:r>
      <w:r w:rsidR="00AD0982" w:rsidRPr="002F3D2C">
        <w:t>Susan</w:t>
      </w:r>
      <w:r w:rsidR="00AD0982">
        <w:t>, Congressional research services</w:t>
      </w:r>
      <w:r w:rsidR="00AD0982" w:rsidRPr="002F3D2C">
        <w:t xml:space="preserve"> </w:t>
      </w:r>
      <w:r w:rsidR="00AD0982">
        <w:t>“</w:t>
      </w:r>
      <w:r w:rsidR="00AD0982" w:rsidRPr="002F3D2C">
        <w:t>U.S.-China Relations: Policy Issues</w:t>
      </w:r>
      <w:r w:rsidR="00AD0982">
        <w:t xml:space="preserve">” </w:t>
      </w:r>
      <w:r w:rsidR="00AD0982" w:rsidRPr="00034837">
        <w:t>http://www.fas.org/sgp/crs/row/R41108.pdf</w:t>
      </w:r>
      <w:r>
        <w:t xml:space="preserve"> Date accessed: 7/7/13]</w:t>
      </w:r>
      <w:r w:rsidR="005A66C1">
        <w:t xml:space="preserve"> </w:t>
      </w:r>
      <w:r w:rsidR="00AD0982">
        <w:t>KG</w:t>
      </w:r>
    </w:p>
    <w:p w14:paraId="1AB53D77" w14:textId="77777777" w:rsidR="005A66C1" w:rsidRPr="002F3D2C" w:rsidRDefault="005A66C1" w:rsidP="00AD0982"/>
    <w:p w14:paraId="0D474664" w14:textId="14BD60E0" w:rsidR="00AD0982" w:rsidRDefault="00AD0982" w:rsidP="00AD0982">
      <w:r w:rsidRPr="000B20AF">
        <w:rPr>
          <w:rStyle w:val="StyleBoldUnderline"/>
        </w:rPr>
        <w:t>As China’s economic and strategic clout has grown over the last three decades, the United States’ relationship with China has expanded to encompass a broad range of global, regional, and bilateral issues.</w:t>
      </w:r>
      <w:r w:rsidRPr="000B20AF">
        <w:t xml:space="preserve"> </w:t>
      </w:r>
      <w:r w:rsidRPr="001967F9">
        <w:rPr>
          <w:rStyle w:val="StyleBoldUnderline"/>
        </w:rPr>
        <w:t>With China’s economy now the second largest in the world, Washington seeks Beijing’s cooperation in rebalancing the global economy and sustaining global growth. It hopes that China, a fellow permanent member of the United Nations Security Council, will help block the nuclear ambitions of Iran and North Korea and assist in resolving the crisis in Syria. The United States also seeks to encourage China to contribute to peace and stability in the Asia</w:t>
      </w:r>
      <w:r>
        <w:rPr>
          <w:rStyle w:val="StyleBoldUnderline"/>
        </w:rPr>
        <w:t xml:space="preserve"> </w:t>
      </w:r>
      <w:r w:rsidRPr="001967F9">
        <w:rPr>
          <w:rStyle w:val="StyleBoldUnderline"/>
        </w:rPr>
        <w:t>Pacific, including in the Taiwan Strait, the South China Sea, and the East China Sea. With the United States focused on restoring its economic strength, Washington is seeking to achieve a so</w:t>
      </w:r>
      <w:r>
        <w:rPr>
          <w:rStyle w:val="StyleBoldUnderline"/>
        </w:rPr>
        <w:t xml:space="preserve"> </w:t>
      </w:r>
      <w:r w:rsidRPr="001967F9">
        <w:rPr>
          <w:rStyle w:val="StyleBoldUnderline"/>
        </w:rPr>
        <w:t>called level playing field for U.S. firms that trade with and operate in China; to address cyber intrusions allegedly originating from China that target trade and military secrets; and to attract foreign direct investment from China. With the United States and China now the two largest emitters of greenhouse gases, Washington seeks Beijing’s cooperation in reaching a new international agreement on steps to address climate change.</w:t>
      </w:r>
      <w:r w:rsidRPr="000B20AF">
        <w:t xml:space="preserve"> Finally, while engaging with China’s</w:t>
      </w:r>
      <w:r>
        <w:t xml:space="preserve"> </w:t>
      </w:r>
      <w:r w:rsidRPr="000B20AF">
        <w:t>authoritarian Communist government, the United States also seeks to promote human rights and</w:t>
      </w:r>
      <w:r>
        <w:t xml:space="preserve"> </w:t>
      </w:r>
      <w:r w:rsidRPr="000B20AF">
        <w:t>the rule of law in China, including in the ethnic minority regions of Tibet and Xinjiang.</w:t>
      </w:r>
      <w:r w:rsidRPr="00346A76">
        <w:t xml:space="preserve"> </w:t>
      </w:r>
    </w:p>
    <w:p w14:paraId="02643449" w14:textId="77777777" w:rsidR="00AD0982" w:rsidRPr="00321E81" w:rsidRDefault="00AD0982" w:rsidP="00AD0982">
      <w:pPr>
        <w:pStyle w:val="Heading4"/>
      </w:pPr>
      <w:r w:rsidRPr="00321E81">
        <w:t>Chinese relations are specifically key to solve for Iranian proliferation</w:t>
      </w:r>
    </w:p>
    <w:p w14:paraId="10D2A334" w14:textId="063DFC5C" w:rsidR="006D7856" w:rsidRPr="006D7856" w:rsidRDefault="00AD0982" w:rsidP="00AD0982">
      <w:pPr>
        <w:rPr>
          <w:rStyle w:val="StyleStyleBold12pt"/>
        </w:rPr>
      </w:pPr>
      <w:r w:rsidRPr="006D7856">
        <w:rPr>
          <w:rStyle w:val="StyleStyleBold12pt"/>
        </w:rPr>
        <w:t>Lawren</w:t>
      </w:r>
      <w:r w:rsidR="00F07724">
        <w:rPr>
          <w:rStyle w:val="StyleStyleBold12pt"/>
        </w:rPr>
        <w:t>ce, Specialist in Asian Affairs, 13</w:t>
      </w:r>
    </w:p>
    <w:p w14:paraId="593692B5" w14:textId="797C88E0" w:rsidR="00AD0982" w:rsidRDefault="006D7856" w:rsidP="00AD0982">
      <w:r>
        <w:t>[</w:t>
      </w:r>
      <w:r w:rsidR="00AD0982" w:rsidRPr="002F3D2C">
        <w:t>Susan</w:t>
      </w:r>
      <w:r w:rsidR="00AD0982">
        <w:t>, Congressional research services</w:t>
      </w:r>
      <w:r w:rsidR="00AD0982" w:rsidRPr="002F3D2C">
        <w:t xml:space="preserve"> </w:t>
      </w:r>
      <w:r w:rsidR="00AD0982">
        <w:t>“</w:t>
      </w:r>
      <w:r w:rsidR="00AD0982" w:rsidRPr="002F3D2C">
        <w:t>U.S.-China Relations: Policy Issues</w:t>
      </w:r>
      <w:r w:rsidR="00AD0982">
        <w:t xml:space="preserve">” </w:t>
      </w:r>
      <w:r w:rsidR="00AD0982" w:rsidRPr="006D7856">
        <w:t>http://www.fas.org/sgp/crs/row/R41108.pdf</w:t>
      </w:r>
      <w:r>
        <w:t xml:space="preserve"> Date accessed: 7/7/13] </w:t>
      </w:r>
      <w:r w:rsidR="00AD0982">
        <w:t>KG</w:t>
      </w:r>
    </w:p>
    <w:p w14:paraId="4EE6A692" w14:textId="77777777" w:rsidR="006D7856" w:rsidRDefault="006D7856" w:rsidP="00AD0982">
      <w:pPr>
        <w:rPr>
          <w:rStyle w:val="StyleBoldUnderline"/>
          <w:b w:val="0"/>
          <w:bCs/>
        </w:rPr>
      </w:pPr>
    </w:p>
    <w:p w14:paraId="0864B9C8" w14:textId="2FA2D475" w:rsidR="00AD0982" w:rsidRPr="00AD0982" w:rsidRDefault="00AD0982" w:rsidP="00424809">
      <w:pPr>
        <w:rPr>
          <w:bCs/>
          <w:u w:val="single"/>
        </w:rPr>
      </w:pPr>
      <w:r w:rsidRPr="004011AF">
        <w:rPr>
          <w:rStyle w:val="StyleBoldUnderline"/>
        </w:rPr>
        <w:t>Since 2006, China has been an important player in U.S.- and European-led multilateral efforts to rein in Iran’s suspected nuclear weapons program</w:t>
      </w:r>
      <w:r w:rsidRPr="008406D0">
        <w:rPr>
          <w:rStyle w:val="StyleBoldUnderline"/>
        </w:rPr>
        <w:t>. As a permanent member of the U.N</w:t>
      </w:r>
      <w:r w:rsidRPr="004011AF">
        <w:rPr>
          <w:rStyle w:val="StyleBoldUnderline"/>
        </w:rPr>
        <w:t xml:space="preserve">. </w:t>
      </w:r>
      <w:r w:rsidRPr="008406D0">
        <w:rPr>
          <w:rStyle w:val="StyleBoldUnderline"/>
        </w:rPr>
        <w:t>Security Council, China has participated in negotiations with Iran over the nuclear program</w:t>
      </w:r>
      <w:r w:rsidRPr="004011AF">
        <w:rPr>
          <w:rStyle w:val="StyleBoldUnderline"/>
        </w:rPr>
        <w:t xml:space="preserve"> as part of the</w:t>
      </w:r>
      <w:r>
        <w:rPr>
          <w:rStyle w:val="StyleBoldUnderline"/>
        </w:rPr>
        <w:t xml:space="preserve"> </w:t>
      </w:r>
      <w:r w:rsidRPr="004011AF">
        <w:rPr>
          <w:rStyle w:val="StyleBoldUnderline"/>
        </w:rPr>
        <w:t xml:space="preserve">P5+1 grouping (permanent members of the United Nations Security Council plus Germany). </w:t>
      </w:r>
      <w:r w:rsidRPr="00D17487">
        <w:rPr>
          <w:rStyle w:val="StyleBoldUnderline"/>
        </w:rPr>
        <w:t>It has also supported a series of U.N. resolutions imposing limited U.N. sanctions against Iran, although it has frequently urged the use of dialogue rather than sanctions to address the nuclear program and joined Russia in pushing for more narrowly targeted sanctions than the U.S. and European nations sought</w:t>
      </w:r>
      <w:r w:rsidRPr="004011AF">
        <w:rPr>
          <w:rStyle w:val="StyleBoldUnderline"/>
        </w:rPr>
        <w:t>.</w:t>
      </w:r>
      <w:r w:rsidRPr="008406D0">
        <w:rPr>
          <w:rStyle w:val="StyleBoldUnderline"/>
        </w:rPr>
        <w:t xml:space="preserve"> In the case of U.N. Resolution 1929, passed in June 2010, for example, Russia and China successfully insisted that new sanctions not target Iran’s civilian economy or its population.</w:t>
      </w:r>
      <w:r>
        <w:rPr>
          <w:rStyle w:val="StyleBoldUnderline"/>
        </w:rPr>
        <w:t xml:space="preserve"> </w:t>
      </w:r>
      <w:r w:rsidRPr="00D17487">
        <w:rPr>
          <w:rStyle w:val="StyleBoldUnderline"/>
        </w:rPr>
        <w:t xml:space="preserve">China’s policy toward Iran is also of crucial importance to U.S. efforts to pressure the Iranian regime because China is Iran’s largest trading partner and single largest customer for oil, and a major investor in the Iranian energy and other sectors. Since passage of U.N. Resolution 1929, the United States has sought to encourage China to follow the lead of the United States and European Union countries in imposing bilateral sanctions on Iran’s energy and financial sector that exceed those mandated in U.N. Security Council </w:t>
      </w:r>
      <w:r w:rsidRPr="008406D0">
        <w:rPr>
          <w:rStyle w:val="StyleBoldUnderline"/>
        </w:rPr>
        <w:t>resolutions. China has declined to impose its own bilateral sanctions and has criticized other countries for doing so.</w:t>
      </w:r>
      <w:r w:rsidRPr="004011AF">
        <w:rPr>
          <w:rStyle w:val="StyleBoldUnderline"/>
        </w:rPr>
        <w:t xml:space="preserve"> It did substantially</w:t>
      </w:r>
      <w:r>
        <w:rPr>
          <w:rStyle w:val="StyleBoldUnderline"/>
        </w:rPr>
        <w:t xml:space="preserve"> </w:t>
      </w:r>
      <w:r w:rsidRPr="004011AF">
        <w:rPr>
          <w:rStyle w:val="StyleBoldUnderline"/>
        </w:rPr>
        <w:t>decrease its oil imports from Iran in 2012, though, reportedly in part because of disputes with Iran</w:t>
      </w:r>
      <w:r>
        <w:rPr>
          <w:rStyle w:val="StyleBoldUnderline"/>
        </w:rPr>
        <w:t xml:space="preserve"> </w:t>
      </w:r>
      <w:r w:rsidRPr="004011AF">
        <w:rPr>
          <w:rStyle w:val="StyleBoldUnderline"/>
        </w:rPr>
        <w:t>over the terms of annual purchase contracts.82</w:t>
      </w:r>
    </w:p>
    <w:p w14:paraId="65010EB6" w14:textId="77777777" w:rsidR="0009332F" w:rsidRDefault="0009332F" w:rsidP="0009332F">
      <w:pPr>
        <w:pStyle w:val="Heading1"/>
      </w:pPr>
      <w:r>
        <w:t>***AFF- China Disad***</w:t>
      </w:r>
    </w:p>
    <w:p w14:paraId="5FD9F3B1" w14:textId="6D1149A8" w:rsidR="00714F49" w:rsidRDefault="00BC2A0C" w:rsidP="00BC2A0C">
      <w:pPr>
        <w:pStyle w:val="Heading3"/>
      </w:pPr>
      <w:r>
        <w:t xml:space="preserve">UQ - </w:t>
      </w:r>
      <w:r w:rsidR="00714F49">
        <w:t>Non-Unique</w:t>
      </w:r>
    </w:p>
    <w:p w14:paraId="12D78308" w14:textId="77777777" w:rsidR="00714F49" w:rsidRPr="00737CC9" w:rsidRDefault="00714F49" w:rsidP="00714F49">
      <w:pPr>
        <w:pStyle w:val="Heading4"/>
        <w:rPr>
          <w:rStyle w:val="StyleBoldUnderline"/>
        </w:rPr>
      </w:pPr>
      <w:r>
        <w:t>Chinese engagement in Mexico is already seen as a threat – the sphere of influence can’t be extended</w:t>
      </w:r>
    </w:p>
    <w:p w14:paraId="1D244605" w14:textId="2F6F4D96" w:rsidR="006D7856" w:rsidRDefault="00714F49" w:rsidP="00714F49">
      <w:r w:rsidRPr="00D26553">
        <w:rPr>
          <w:rStyle w:val="StyleStyleBold12pt"/>
        </w:rPr>
        <w:t>Hearn, Coordinator of International Relations, China Studies Centre, Univer</w:t>
      </w:r>
      <w:r w:rsidR="00F07724">
        <w:rPr>
          <w:rStyle w:val="StyleStyleBold12pt"/>
        </w:rPr>
        <w:t>sity of Sydney, Australia, 5-1</w:t>
      </w:r>
    </w:p>
    <w:p w14:paraId="70CA82B3" w14:textId="139EE591" w:rsidR="00714F49" w:rsidRDefault="00714F49" w:rsidP="00714F49">
      <w:r>
        <w:t>[Adrian H., University of Miami Scholarly Repository, Center for Latin American Studies, “</w:t>
      </w:r>
      <w:r w:rsidRPr="00D26553">
        <w:t>China and the New Triangular Relationships in the Americas: China and the Future of US-Mexico Relations</w:t>
      </w:r>
      <w:r>
        <w:t xml:space="preserve">,” </w:t>
      </w:r>
      <w:r w:rsidRPr="006D7856">
        <w:t>http://scholarlyrepository.miami.edu/cgi/viewcontent.cgi?article=1002&amp;context=clas_publications</w:t>
      </w:r>
      <w:r>
        <w:t xml:space="preserve"> accessed 7-5-13 UR]</w:t>
      </w:r>
    </w:p>
    <w:p w14:paraId="399BF78E" w14:textId="77777777" w:rsidR="006D7856" w:rsidRDefault="006D7856" w:rsidP="00714F49"/>
    <w:p w14:paraId="15AFC2F9" w14:textId="5B37555A" w:rsidR="00714F49" w:rsidRDefault="00714F49" w:rsidP="00714F49">
      <w:r w:rsidRPr="00D26553">
        <w:rPr>
          <w:rStyle w:val="StyleBoldUnderline"/>
        </w:rPr>
        <w:t>Interactions between Mexico, China, and the United States can in some respects be described as “triangular”: China competes with Mexico for customers in the United States, Mexico harbou</w:t>
      </w:r>
      <w:r w:rsidR="006D7856">
        <w:rPr>
          <w:rStyle w:val="StyleBoldUnderline"/>
        </w:rPr>
        <w:t>rs potential as a base for Chi</w:t>
      </w:r>
      <w:r w:rsidRPr="00D26553">
        <w:rPr>
          <w:rStyle w:val="StyleBoldUnderline"/>
        </w:rPr>
        <w:t>nese manufacturing with a view to the U.S. market, and the United States has an interest in dampening China’s economic impact in Mexico</w:t>
      </w:r>
      <w:r>
        <w:t xml:space="preserve"> because Mexico is the destination of 13 percent of U.S. exports and significant in- vestments from U.S. automakers. Despite this three-way dynamic, a shortcoming of the “triangle” thesis is that it portrays each of the supposed points as a unitary actor engaged, for analytic pu</w:t>
      </w:r>
      <w:r w:rsidR="006D7856">
        <w:t>rposes, in a single set of rela</w:t>
      </w:r>
      <w:r>
        <w:t>tionships (Carrillo et al. 2011, Gonzalez Vicente 2012). It is more realistic to understand each “point” of a given triangle as a hub of multiple outward (and inward) relationships pursued by state, market, and civil society actors. To draw attention to this dynamic the chapter examines the perceptions of five Mexican and Chinese-Mexican individuals involved in fomenting business ties with China, particularly at the level of small and medium sized enterprises (SMEs).</w:t>
      </w:r>
      <w:r w:rsidR="007B27D5" w:rsidRPr="007B27D5">
        <w:rPr>
          <w:sz w:val="12"/>
        </w:rPr>
        <w:t xml:space="preserve">¶ </w:t>
      </w:r>
      <w:r>
        <w:t xml:space="preserve">SMEs comprise 52 percent of Mexico’s GDP and 72 percent of formal employment, but they are a long way from filling their export potentials (Jiménez 2011). Indeed, </w:t>
      </w:r>
      <w:r w:rsidRPr="00D26553">
        <w:rPr>
          <w:rStyle w:val="StyleBoldUnderline"/>
        </w:rPr>
        <w:t>Mexico suffers Latin America’s deepest trade deficit with China, reporting in 2011 that bilateral commerce exceeded $58 billion, but that $46 billion of this flowed in China’s favour</w:t>
      </w:r>
      <w:r>
        <w:t xml:space="preserve"> (UN Comtrade 2012). </w:t>
      </w:r>
      <w:r w:rsidRPr="00D26553">
        <w:rPr>
          <w:rStyle w:val="StyleBoldUnderline"/>
        </w:rPr>
        <w:t>The main reason for this is that Mexico</w:t>
      </w:r>
      <w:r>
        <w:t xml:space="preserve">, unlike its South American neigh- bours, </w:t>
      </w:r>
      <w:r w:rsidRPr="00D26553">
        <w:rPr>
          <w:rStyle w:val="StyleBoldUnderline"/>
        </w:rPr>
        <w:t>does not export significant quantities of natural resources to China. Instead, Mexico relies on the U.S.</w:t>
      </w:r>
      <w:r>
        <w:t xml:space="preserve"> market as a destination for automobiles and auto parts (which comprised 30 percent of Mexico’s total exports and 24 percent of U.S. imports from Mexico in 2011) (Watkins 2012). </w:t>
      </w:r>
      <w:r w:rsidRPr="00D26553">
        <w:rPr>
          <w:rStyle w:val="StyleBoldUnderline"/>
        </w:rPr>
        <w:t>Mexican public opinion toward China reflects the economic imbalance: according to a poll by Pew Global</w:t>
      </w:r>
      <w:r>
        <w:t xml:space="preserve"> (2007), </w:t>
      </w:r>
      <w:r w:rsidRPr="00D26553">
        <w:rPr>
          <w:rStyle w:val="StyleBoldUnderline"/>
        </w:rPr>
        <w:t>55 percent of respondents described China’s economic development as a threat</w:t>
      </w:r>
      <w:r>
        <w:t>—the highest figure in Latin America.</w:t>
      </w:r>
    </w:p>
    <w:p w14:paraId="6B02D9D1" w14:textId="7D648D33" w:rsidR="00392F2A" w:rsidRDefault="00BC2A0C" w:rsidP="00392F2A">
      <w:pPr>
        <w:pStyle w:val="Heading3"/>
      </w:pPr>
      <w:r>
        <w:t xml:space="preserve">UQ - </w:t>
      </w:r>
      <w:r w:rsidR="00392F2A">
        <w:t>Relations Low Now</w:t>
      </w:r>
    </w:p>
    <w:p w14:paraId="1B2B3F93" w14:textId="27235949" w:rsidR="00AD0982" w:rsidRPr="006F4989" w:rsidRDefault="00AD0982" w:rsidP="00AD0982">
      <w:pPr>
        <w:pStyle w:val="Heading4"/>
      </w:pPr>
      <w:r w:rsidRPr="006F4989">
        <w:t xml:space="preserve">China and U.S. </w:t>
      </w:r>
      <w:r w:rsidR="007B27D5" w:rsidRPr="006F4989">
        <w:t>relations</w:t>
      </w:r>
      <w:r w:rsidRPr="006F4989">
        <w:t xml:space="preserve"> down—cyber espionage</w:t>
      </w:r>
    </w:p>
    <w:p w14:paraId="4307ADA5" w14:textId="0D4876C8" w:rsidR="007B27D5" w:rsidRDefault="00AD0982" w:rsidP="00AD0982">
      <w:r w:rsidRPr="00346A76">
        <w:rPr>
          <w:rStyle w:val="StyleStyleBold12pt"/>
        </w:rPr>
        <w:t>Lawrence</w:t>
      </w:r>
      <w:r>
        <w:rPr>
          <w:rStyle w:val="StyleStyleBold12pt"/>
        </w:rPr>
        <w:t>,</w:t>
      </w:r>
      <w:r w:rsidRPr="00346A76">
        <w:rPr>
          <w:rStyle w:val="StyleStyleBold12pt"/>
        </w:rPr>
        <w:t xml:space="preserve"> Specialist in </w:t>
      </w:r>
      <w:r w:rsidR="00F07724">
        <w:rPr>
          <w:rStyle w:val="StyleStyleBold12pt"/>
        </w:rPr>
        <w:t>Asian Affairs, 13</w:t>
      </w:r>
    </w:p>
    <w:p w14:paraId="6532B1A8" w14:textId="3012C30A" w:rsidR="00AD0982" w:rsidRDefault="007B27D5" w:rsidP="00AD0982">
      <w:r>
        <w:t>[</w:t>
      </w:r>
      <w:r w:rsidR="00AD0982" w:rsidRPr="002F3D2C">
        <w:t>Susan</w:t>
      </w:r>
      <w:r w:rsidR="00AD0982">
        <w:t>, Congressional research services</w:t>
      </w:r>
      <w:r w:rsidR="00AD0982" w:rsidRPr="002F3D2C">
        <w:t xml:space="preserve"> </w:t>
      </w:r>
      <w:r w:rsidR="00AD0982">
        <w:t>“</w:t>
      </w:r>
      <w:r w:rsidR="00AD0982" w:rsidRPr="002F3D2C">
        <w:t>U.S.-China Relations: Policy Issues</w:t>
      </w:r>
      <w:r w:rsidR="00AD0982">
        <w:t xml:space="preserve">” </w:t>
      </w:r>
      <w:r w:rsidR="00AD0982" w:rsidRPr="007B27D5">
        <w:t>http://www.fas.org/sgp/crs/row/R41108.pdf</w:t>
      </w:r>
      <w:r w:rsidR="00AD0982">
        <w:t xml:space="preserve"> Date accessed: 7/</w:t>
      </w:r>
      <w:r>
        <w:t xml:space="preserve">7/13] </w:t>
      </w:r>
      <w:r w:rsidR="00AD0982">
        <w:t>KG</w:t>
      </w:r>
    </w:p>
    <w:p w14:paraId="74D24E03" w14:textId="77777777" w:rsidR="007B27D5" w:rsidRPr="004F507F" w:rsidRDefault="007B27D5" w:rsidP="00AD0982">
      <w:pPr>
        <w:rPr>
          <w:rStyle w:val="StyleBoldUnderline"/>
          <w:b w:val="0"/>
          <w:bCs/>
        </w:rPr>
      </w:pPr>
    </w:p>
    <w:p w14:paraId="7E36E63A" w14:textId="119DD2AC" w:rsidR="00AD0982" w:rsidRPr="00AD0982" w:rsidRDefault="00AD0982" w:rsidP="00AD0982">
      <w:pPr>
        <w:rPr>
          <w:b/>
          <w:u w:val="single"/>
        </w:rPr>
      </w:pPr>
      <w:r w:rsidRPr="007B731F">
        <w:rPr>
          <w:rStyle w:val="StyleBoldUnderline"/>
        </w:rPr>
        <w:t>Cyber espionage allegedly originating from China is a rapidly growing issue in the U.S.-China relationship. After years of discussing the issue only in classified writings, the U.S. government in 2011 made public some of its concerns in a report to Congress issued by the Office of the</w:t>
      </w:r>
      <w:r>
        <w:rPr>
          <w:rStyle w:val="StyleBoldUnderline"/>
        </w:rPr>
        <w:t xml:space="preserve"> </w:t>
      </w:r>
      <w:r w:rsidRPr="007B731F">
        <w:rPr>
          <w:rStyle w:val="StyleBoldUnderline"/>
        </w:rPr>
        <w:t>National Counterintelligence Executive (NCIX).109 The NCIX report described Chinese actors as “the world’s most active and persistent perpetrators of economic espionage,” and both the Chinese and Russian governments as “aggressive and capable collectors of sensitive U.S. economic information and technologies, particularly in cyberspace.” The report noted that U.S. businesses and cyber security experts had reported “an onslaught of computer network intrusions originating from Internet Protocol (IP) addresses in China</w:t>
      </w:r>
      <w:r w:rsidRPr="00E6634F">
        <w:rPr>
          <w:rStyle w:val="StyleBoldUnderline"/>
        </w:rPr>
        <w:t>,” although it also noted the difficulty of “attribution,” or determining what entities were behind the attacks, whether individuals, corporate actors or state actors</w:t>
      </w:r>
      <w:r w:rsidRPr="00B42C13">
        <w:t>.</w:t>
      </w:r>
      <w:r>
        <w:t xml:space="preserve"> </w:t>
      </w:r>
      <w:r w:rsidRPr="00B42C13">
        <w:t xml:space="preserve"> In February 2013, Mandiant, a private information security company, published a report accusing</w:t>
      </w:r>
      <w:r>
        <w:t xml:space="preserve"> </w:t>
      </w:r>
      <w:r w:rsidRPr="00B42C13">
        <w:t>a Shanghai-based unit of the People’s Liberation Army of cyber espionage targeting multiple U.S.</w:t>
      </w:r>
      <w:r>
        <w:t xml:space="preserve"> </w:t>
      </w:r>
      <w:r w:rsidRPr="00B42C13">
        <w:t xml:space="preserve">and other corporations.110 In remarks to the Asia Society the next month, </w:t>
      </w:r>
      <w:r w:rsidRPr="00F8085A">
        <w:rPr>
          <w:rStyle w:val="StyleBoldUnderline"/>
        </w:rPr>
        <w:t>National Security Advisor</w:t>
      </w:r>
      <w:r w:rsidRPr="00B42C13">
        <w:t xml:space="preserve"> Tom Donilon </w:t>
      </w:r>
      <w:r w:rsidRPr="00F8085A">
        <w:rPr>
          <w:rStyle w:val="StyleBoldUnderline"/>
        </w:rPr>
        <w:t>spoke out against “sophisticated, targeted theft of confidential business information and proprietary technologies through cyber intrusions emanating from China on an unprecedented scale,”</w:t>
      </w:r>
      <w:r w:rsidRPr="00B42C13">
        <w:t xml:space="preserve"> but did not explicitly accuse the Chinese Communist Party or the</w:t>
      </w:r>
      <w:r>
        <w:t xml:space="preserve"> </w:t>
      </w:r>
      <w:r w:rsidRPr="00B42C13">
        <w:t>government of complicity in the intrusions.111 The U.S. government for the first time publicly</w:t>
      </w:r>
      <w:r>
        <w:t xml:space="preserve"> </w:t>
      </w:r>
      <w:r w:rsidRPr="00B42C13">
        <w:t xml:space="preserve">pinned responsibility on official Chinese actors in May 2013. In a report to Congress that month, </w:t>
      </w:r>
      <w:r w:rsidRPr="00F8085A">
        <w:rPr>
          <w:rStyle w:val="StyleBoldUnderline"/>
        </w:rPr>
        <w:t>the Department of Defense wrote that cyber-intrusions targeting U.S. government and other computer systems “appear to be attributable directly to the Chinese government and military.”</w:t>
      </w:r>
    </w:p>
    <w:p w14:paraId="741E2C9C" w14:textId="77777777" w:rsidR="00392F2A" w:rsidRDefault="00392F2A" w:rsidP="00392F2A">
      <w:pPr>
        <w:pStyle w:val="Heading4"/>
      </w:pPr>
      <w:r>
        <w:t>US-China relations low now- Snowden</w:t>
      </w:r>
    </w:p>
    <w:p w14:paraId="12250822" w14:textId="77777777" w:rsidR="007B27D5" w:rsidRDefault="00392F2A" w:rsidP="00392F2A">
      <w:r w:rsidRPr="00484C3D">
        <w:rPr>
          <w:rStyle w:val="StyleStyleBold12pt"/>
        </w:rPr>
        <w:t>Sink, Writer for The Hill, 13</w:t>
      </w:r>
      <w:r>
        <w:t xml:space="preserve"> </w:t>
      </w:r>
    </w:p>
    <w:p w14:paraId="44A25994" w14:textId="3459B7D4" w:rsidR="00392F2A" w:rsidRDefault="007B27D5" w:rsidP="00392F2A">
      <w:r>
        <w:t>[</w:t>
      </w:r>
      <w:r w:rsidR="00392F2A">
        <w:t xml:space="preserve">Justin, 6/24, “White House warns Snowden decision will chill U.S.-China relations”, Date accessed: 7/7/13, </w:t>
      </w:r>
      <w:r w:rsidR="00392F2A" w:rsidRPr="007B27D5">
        <w:t>http://thehill.com/homenews/administration/307381-white-house-says-snowden-decision-will-chill-us-china-relations</w:t>
      </w:r>
      <w:r>
        <w:t>, LE]</w:t>
      </w:r>
    </w:p>
    <w:p w14:paraId="6D74882D" w14:textId="77777777" w:rsidR="007B27D5" w:rsidRPr="00484C3D" w:rsidRDefault="007B27D5" w:rsidP="00392F2A"/>
    <w:p w14:paraId="6FB0ACF1" w14:textId="22BE7D41" w:rsidR="00392F2A" w:rsidRPr="00F07724" w:rsidRDefault="00392F2A" w:rsidP="00392F2A">
      <w:pPr>
        <w:rPr>
          <w:b/>
          <w:u w:val="single"/>
        </w:rPr>
      </w:pPr>
      <w:r w:rsidRPr="00F07724">
        <w:rPr>
          <w:rStyle w:val="StyleBoldUnderline"/>
        </w:rPr>
        <w:t>Hong Kong’s decision to allow Edward Snowden to board a flight to Russia “unquestionably has a negative impact on the U.S.-China relationship</w:t>
      </w:r>
      <w:r w:rsidRPr="00F07724">
        <w:t xml:space="preserve">,” the White House said Monday. </w:t>
      </w:r>
      <w:r w:rsidR="00F07724" w:rsidRPr="00F07724">
        <w:rPr>
          <w:sz w:val="12"/>
        </w:rPr>
        <w:t>¶</w:t>
      </w:r>
      <w:r w:rsidRPr="00F07724">
        <w:t xml:space="preserve"> White House press secretary Jay Carney offered a blistering statement at his press briefing, saying </w:t>
      </w:r>
      <w:r w:rsidRPr="00F07724">
        <w:rPr>
          <w:rStyle w:val="StyleBoldUnderline"/>
        </w:rPr>
        <w:t xml:space="preserve">the U.S. didn’t believe Hong Kong’s semi-autonomous government allowed the man accused of leaking national security secrets to the media on a technicality. </w:t>
      </w:r>
      <w:r w:rsidR="00F07724" w:rsidRPr="00F07724">
        <w:rPr>
          <w:rStyle w:val="StyleBoldUnderline"/>
          <w:b w:val="0"/>
          <w:sz w:val="12"/>
          <w:u w:val="none"/>
        </w:rPr>
        <w:t>¶</w:t>
      </w:r>
      <w:r w:rsidRPr="00F07724">
        <w:rPr>
          <w:rStyle w:val="StyleBoldUnderline"/>
        </w:rPr>
        <w:t xml:space="preserve"> “We see this as a setback in terms of their efforts to build mutual trust and our concerns are pretty clearly stated</w:t>
      </w:r>
      <w:r w:rsidRPr="00F07724">
        <w:t xml:space="preserve">,” Carney said </w:t>
      </w:r>
      <w:r w:rsidR="00F07724" w:rsidRPr="00F07724">
        <w:rPr>
          <w:sz w:val="12"/>
        </w:rPr>
        <w:t>¶</w:t>
      </w:r>
      <w:r w:rsidRPr="00F07724">
        <w:t xml:space="preserve"> Carney said </w:t>
      </w:r>
      <w:r w:rsidRPr="00F07724">
        <w:rPr>
          <w:rStyle w:val="StyleBoldUnderline"/>
        </w:rPr>
        <w:t>officials in Hong Kong had “plenty of time” to resolve questions about the warrant for Snowden's arrest</w:t>
      </w:r>
      <w:r w:rsidRPr="00F07724">
        <w:t xml:space="preserve">, calling </w:t>
      </w:r>
      <w:r w:rsidRPr="00F07724">
        <w:rPr>
          <w:rStyle w:val="StyleBoldUnderline"/>
        </w:rPr>
        <w:t>the decision to let him go a “deliberate choice</w:t>
      </w:r>
      <w:r w:rsidRPr="00F07724">
        <w:t xml:space="preserve">.” </w:t>
      </w:r>
      <w:r w:rsidR="00F07724" w:rsidRPr="00F07724">
        <w:rPr>
          <w:sz w:val="12"/>
        </w:rPr>
        <w:t>¶</w:t>
      </w:r>
      <w:r w:rsidRPr="00F07724">
        <w:t xml:space="preserve"> U.S. authorities are “just not buying that this was a technical decision,” he said. </w:t>
      </w:r>
      <w:r w:rsidR="00F07724" w:rsidRPr="00F07724">
        <w:rPr>
          <w:sz w:val="12"/>
        </w:rPr>
        <w:t>¶</w:t>
      </w:r>
      <w:r w:rsidRPr="00F07724">
        <w:t xml:space="preserve"> </w:t>
      </w:r>
      <w:r w:rsidRPr="00F07724">
        <w:rPr>
          <w:rStyle w:val="StyleBoldUnderline"/>
        </w:rPr>
        <w:t>The decision to allow Snowden to leave was "particularly troubling" because Chinese authorities raised no technical red flags about the initial extradition request</w:t>
      </w:r>
      <w:r w:rsidRPr="00F07724">
        <w:t xml:space="preserve">, Carney said. </w:t>
      </w:r>
      <w:r w:rsidR="00F07724" w:rsidRPr="00F07724">
        <w:rPr>
          <w:sz w:val="12"/>
        </w:rPr>
        <w:t>¶</w:t>
      </w:r>
      <w:r w:rsidRPr="00F07724">
        <w:t xml:space="preserve"> Snowden, who has admitted to releasing details about a pair of top-secret National Security Agency surveillance programs, arrived in Moscow on Sunday from Hong Kong, where he had sought refuge after disclosing classified information about the NSA’s surveillance of phone and Internet traffic. He is reportedly seeking asylum in Ecuador — the nation that gave WikiLeaks founder, Julian Assange, refuge in its London embassy. </w:t>
      </w:r>
      <w:r w:rsidR="00F07724" w:rsidRPr="00F07724">
        <w:rPr>
          <w:sz w:val="12"/>
        </w:rPr>
        <w:t>¶</w:t>
      </w:r>
      <w:r w:rsidRPr="00F07724">
        <w:t xml:space="preserve"> The </w:t>
      </w:r>
      <w:r w:rsidRPr="00F07724">
        <w:rPr>
          <w:rStyle w:val="StyleBoldUnderline"/>
        </w:rPr>
        <w:t>Hong Kong government maintained over the weekend that an American request to extradite the admitted leaker did not include enough information to legally detain Snowden or prevent him from leaving the country, despite federal charges of espionage and theft</w:t>
      </w:r>
      <w:r w:rsidRPr="00F07724">
        <w:t xml:space="preserve">. </w:t>
      </w:r>
      <w:r w:rsidR="00F07724" w:rsidRPr="00F07724">
        <w:rPr>
          <w:sz w:val="12"/>
        </w:rPr>
        <w:t>¶</w:t>
      </w:r>
      <w:r w:rsidRPr="00F07724">
        <w:t xml:space="preserve"> But Carney said the charges against Snowden “complied with all the requirements of the U.S.-Hong Kong surrender agreement” said </w:t>
      </w:r>
      <w:r w:rsidRPr="00F07724">
        <w:rPr>
          <w:rStyle w:val="StyleBoldUnderline"/>
        </w:rPr>
        <w:t xml:space="preserve">Hong Kong authorities had “plenty of time” to act. </w:t>
      </w:r>
    </w:p>
    <w:p w14:paraId="67E78D8A" w14:textId="77777777" w:rsidR="00392F2A" w:rsidRDefault="00392F2A" w:rsidP="00392F2A">
      <w:pPr>
        <w:pStyle w:val="Heading4"/>
      </w:pPr>
      <w:r>
        <w:t>US-China relations low now- Cyberattacks</w:t>
      </w:r>
    </w:p>
    <w:p w14:paraId="79B3A2B3" w14:textId="77777777" w:rsidR="007B27D5" w:rsidRDefault="00392F2A" w:rsidP="00392F2A">
      <w:r w:rsidRPr="009637D6">
        <w:rPr>
          <w:rStyle w:val="StyleStyleBold12pt"/>
        </w:rPr>
        <w:t>Rafferty, Writer for NBC News, 13</w:t>
      </w:r>
      <w:r w:rsidR="007B27D5">
        <w:t xml:space="preserve"> </w:t>
      </w:r>
    </w:p>
    <w:p w14:paraId="392DC7DE" w14:textId="540742CF" w:rsidR="00392F2A" w:rsidRDefault="007B27D5" w:rsidP="00392F2A">
      <w:r>
        <w:t>[</w:t>
      </w:r>
      <w:r w:rsidR="00392F2A">
        <w:t xml:space="preserve">Andrew, 3/11, “Cybersecurity threatens US-China relationship, White House official says”, Date accessed: 7/7/13, </w:t>
      </w:r>
      <w:r w:rsidR="00392F2A" w:rsidRPr="007B27D5">
        <w:t>http://usnews.nbcnews.com/_news/2013/03/11/17273068-cybersecurity-threatens-us-china-relationship-white-house-official-says?lite</w:t>
      </w:r>
      <w:r>
        <w:t>, LE]</w:t>
      </w:r>
    </w:p>
    <w:p w14:paraId="786003DE" w14:textId="77777777" w:rsidR="007B27D5" w:rsidRPr="009637D6" w:rsidRDefault="007B27D5" w:rsidP="00392F2A"/>
    <w:p w14:paraId="2C59563B" w14:textId="115DA294" w:rsidR="00392F2A" w:rsidRPr="009A1020" w:rsidRDefault="00392F2A" w:rsidP="00392F2A">
      <w:r w:rsidRPr="009A1020">
        <w:t xml:space="preserve">James Lewis, a cybersecurity expert at the Center for Strategic and International Studies, said Donilon’s remarks indicate </w:t>
      </w:r>
      <w:r w:rsidRPr="009A1020">
        <w:rPr>
          <w:rStyle w:val="StyleBoldUnderline"/>
        </w:rPr>
        <w:t>an aggressive shift in how the administration deals with China</w:t>
      </w:r>
      <w:r w:rsidRPr="009A1020">
        <w:t xml:space="preserve">. It is a pivot, Lewis said, </w:t>
      </w:r>
      <w:r w:rsidRPr="009A1020">
        <w:rPr>
          <w:rStyle w:val="StyleBoldUnderline"/>
        </w:rPr>
        <w:t>that comes as more and more data pours in pointing to China as the biggest culprit behind cyberattacks.</w:t>
      </w:r>
      <w:r w:rsidR="009A1020" w:rsidRPr="009A1020">
        <w:rPr>
          <w:rStyle w:val="StyleBoldUnderline"/>
          <w:b w:val="0"/>
          <w:sz w:val="12"/>
          <w:u w:val="none"/>
        </w:rPr>
        <w:t>¶</w:t>
      </w:r>
      <w:r w:rsidRPr="009A1020">
        <w:rPr>
          <w:rStyle w:val="StyleBoldUnderline"/>
        </w:rPr>
        <w:t xml:space="preserve"> “The atmosphere has just changed; the data is overwhelming</w:t>
      </w:r>
      <w:r w:rsidRPr="009A1020">
        <w:t>,” he said.</w:t>
      </w:r>
      <w:r w:rsidR="009A1020" w:rsidRPr="009A1020">
        <w:rPr>
          <w:sz w:val="12"/>
        </w:rPr>
        <w:t>¶</w:t>
      </w:r>
      <w:r w:rsidRPr="009A1020">
        <w:t xml:space="preserve"> Lewis said protecting digital institutions </w:t>
      </w:r>
      <w:r w:rsidRPr="009A1020">
        <w:rPr>
          <w:rStyle w:val="StyleBoldUnderline"/>
        </w:rPr>
        <w:t>is more diplomatically framed as an economic issue instead of a security one to avoid stirring threats of military action. Still it is significant the debut of the administration’s sterner policy came from the president’s top security adviser,</w:t>
      </w:r>
      <w:r w:rsidRPr="009A1020">
        <w:t xml:space="preserve"> he said. </w:t>
      </w:r>
      <w:r w:rsidR="009A1020" w:rsidRPr="009A1020">
        <w:rPr>
          <w:sz w:val="12"/>
        </w:rPr>
        <w:t>¶</w:t>
      </w:r>
      <w:r w:rsidRPr="009A1020">
        <w:t xml:space="preserve"> A report released in February by a private security firm found </w:t>
      </w:r>
      <w:r w:rsidRPr="009A1020">
        <w:rPr>
          <w:rStyle w:val="StyleBoldUnderline"/>
        </w:rPr>
        <w:t>a Chinese military unit hacked more than 140 businesses, mostly inside the United States. It’s a claim the Chinese government denies</w:t>
      </w:r>
      <w:r w:rsidRPr="009A1020">
        <w:t>.</w:t>
      </w:r>
      <w:r w:rsidR="009A1020" w:rsidRPr="009A1020">
        <w:rPr>
          <w:sz w:val="12"/>
        </w:rPr>
        <w:t>¶</w:t>
      </w:r>
      <w:r w:rsidRPr="009A1020">
        <w:t xml:space="preserve"> Media giants The New York Times and Wall Street Journal say they had been hacked for months and through an investigation with the FBI, traced the intrusions back to China. The Wall Street Journal said </w:t>
      </w:r>
      <w:r w:rsidRPr="009A1020">
        <w:rPr>
          <w:rStyle w:val="StyleBoldUnderline"/>
        </w:rPr>
        <w:t>the hacking was aimed at monitoring the newspaper’s China reporting, a claim that the spokesman for the Chinese foreign ministry called “irresponsible.”</w:t>
      </w:r>
      <w:r w:rsidR="009A1020" w:rsidRPr="009A1020">
        <w:rPr>
          <w:sz w:val="12"/>
        </w:rPr>
        <w:t>¶</w:t>
      </w:r>
      <w:r w:rsidRPr="009A1020">
        <w:t xml:space="preserve"> White House spokesman Jay Carney said cybersecurity will be one of the priorities the president addresses with congressional leaders when he visits Capitol Hill this week.</w:t>
      </w:r>
      <w:r w:rsidR="009A1020" w:rsidRPr="009A1020">
        <w:rPr>
          <w:sz w:val="12"/>
        </w:rPr>
        <w:t>¶</w:t>
      </w:r>
      <w:r w:rsidRPr="009A1020">
        <w:t xml:space="preserve"> And the United States is not alone. </w:t>
      </w:r>
      <w:r w:rsidRPr="009A1020">
        <w:rPr>
          <w:rStyle w:val="StyleBoldUnderline"/>
        </w:rPr>
        <w:t>European countries have suspected China has infiltrated their computer systems as well. Nations could retaliate with sanctions against Beijing.</w:t>
      </w:r>
      <w:r w:rsidR="009A1020" w:rsidRPr="009A1020">
        <w:rPr>
          <w:rStyle w:val="StyleBoldUnderline"/>
          <w:b w:val="0"/>
          <w:sz w:val="12"/>
          <w:u w:val="none"/>
        </w:rPr>
        <w:t>¶</w:t>
      </w:r>
      <w:r w:rsidRPr="009A1020">
        <w:rPr>
          <w:rStyle w:val="StyleBoldUnderline"/>
        </w:rPr>
        <w:t xml:space="preserve"> “It’s become a problem that China can’t ignore without harming their economy</w:t>
      </w:r>
      <w:r w:rsidRPr="009A1020">
        <w:t>,” said Lewis.</w:t>
      </w:r>
    </w:p>
    <w:p w14:paraId="7A4DF351" w14:textId="77777777" w:rsidR="00392F2A" w:rsidRDefault="00392F2A" w:rsidP="00392F2A">
      <w:pPr>
        <w:pStyle w:val="Heading4"/>
      </w:pPr>
      <w:r>
        <w:t>US containing China sphere of influence</w:t>
      </w:r>
    </w:p>
    <w:p w14:paraId="5032C4AF" w14:textId="77777777" w:rsidR="009A1020" w:rsidRDefault="00392F2A" w:rsidP="00392F2A">
      <w:r w:rsidRPr="003A4EB8">
        <w:rPr>
          <w:rStyle w:val="StyleStyleBold12pt"/>
        </w:rPr>
        <w:t>Resnick, Assistant Professor and Coordinator, United States Programme at S. Rajaratnam School of International Studies, 13</w:t>
      </w:r>
      <w:r>
        <w:t xml:space="preserve"> </w:t>
      </w:r>
    </w:p>
    <w:p w14:paraId="1B7C5B1F" w14:textId="5177B6AF" w:rsidR="00392F2A" w:rsidRDefault="009A1020" w:rsidP="00392F2A">
      <w:r>
        <w:t>[</w:t>
      </w:r>
      <w:r w:rsidR="00392F2A" w:rsidRPr="003A4EB8">
        <w:t>Evan</w:t>
      </w:r>
      <w:r w:rsidR="00392F2A">
        <w:t xml:space="preserve">, 4/26, “The Perils Of Containing China”, date accessed: 7/7/13, </w:t>
      </w:r>
      <w:r w:rsidR="00392F2A" w:rsidRPr="009A1020">
        <w:t>http://www.veteranstoday.com/2013/04/26/the-perils-of-containing-china/</w:t>
      </w:r>
      <w:r>
        <w:t>, LE]</w:t>
      </w:r>
    </w:p>
    <w:p w14:paraId="0253835C" w14:textId="77777777" w:rsidR="009A1020" w:rsidRPr="00BA6E36" w:rsidRDefault="009A1020" w:rsidP="00392F2A"/>
    <w:p w14:paraId="676B1298" w14:textId="56E73EC5" w:rsidR="00392F2A" w:rsidRDefault="00392F2A" w:rsidP="00392F2A">
      <w:r w:rsidRPr="000673B4">
        <w:t>By contrast</w:t>
      </w:r>
      <w:r w:rsidRPr="000673B4">
        <w:rPr>
          <w:rStyle w:val="StyleBoldUnderline"/>
        </w:rPr>
        <w:t>, the US has almost completely denied China a sphere of influence in East Asia</w:t>
      </w:r>
      <w:r w:rsidRPr="000673B4">
        <w:t xml:space="preserve">. To date, with the exception of Tibet, </w:t>
      </w:r>
      <w:r w:rsidRPr="00BA6E36">
        <w:rPr>
          <w:rStyle w:val="StyleBoldUnderline"/>
        </w:rPr>
        <w:t>Washington has refused to cede Beijing a free hand even with respect to territories that Chinese leaders view as falling under Chinese sovereignty</w:t>
      </w:r>
      <w:r w:rsidRPr="000673B4">
        <w:t xml:space="preserve">, such as Taiwan and the South China Sea island chains. Further, in recent years the US has assiduously courted key states immediately adjacent to China such as Myanmar, Vietnam, and India. Remarkably, </w:t>
      </w:r>
      <w:r w:rsidRPr="00BA6E36">
        <w:rPr>
          <w:rStyle w:val="StyleBoldUnderline"/>
        </w:rPr>
        <w:t>China’s only formal ally in the Asia-Pacific is North Korea, whose erratic behaviour and economic dysfunction make it more of a strategic liability than an asset to Beijing</w:t>
      </w:r>
      <w:r w:rsidRPr="000673B4">
        <w:t>.</w:t>
      </w:r>
      <w:r w:rsidRPr="000673B4">
        <w:rPr>
          <w:sz w:val="12"/>
        </w:rPr>
        <w:t xml:space="preserve">¶ </w:t>
      </w:r>
      <w:r w:rsidRPr="000673B4">
        <w:t xml:space="preserve">The continued pursuit of this policy by the US significantly raises the odds of a military clash with China on terms that do not favour Washington. International political history has repeatedly demonstrated that as states amass power, their quest for security compels them, at minimum, to seek enhanced control over their immediate neighbourhoods. </w:t>
      </w:r>
      <w:r w:rsidRPr="00BA6E36">
        <w:rPr>
          <w:rStyle w:val="StyleBoldUnderline"/>
        </w:rPr>
        <w:t>As China continues its steep upward trajectory in wealth and military capabilities, however, its insecurities will remain acute if it continues to be hemmed in on almost all sides by a constellation of US allies, friends, and strategic commitments</w:t>
      </w:r>
      <w:r w:rsidRPr="000673B4">
        <w:t>.</w:t>
      </w:r>
      <w:r w:rsidRPr="000673B4">
        <w:rPr>
          <w:sz w:val="12"/>
        </w:rPr>
        <w:t xml:space="preserve">¶ </w:t>
      </w:r>
      <w:r w:rsidRPr="000673B4">
        <w:t xml:space="preserve">Meanwhile, whereas during the Cold War the US reinforced its deterrent credibility by extending its security umbrella only to countries that it was highly resolved to protect and that its adversary was minimally resolved to attack, in the present context the situation would be reversed. </w:t>
      </w:r>
      <w:r w:rsidRPr="003A4EB8">
        <w:rPr>
          <w:rStyle w:val="StyleBoldUnderline"/>
        </w:rPr>
        <w:t>Local territorial disputes between China and its immediate neighbours are of negligible salience to Washington but are of the highest possible salience to Beijing.¶ The continued conjunction of an increasingly powerful China with an ever more tightly-drawn US defence perimeter surrounding it poses a serious risk to peace and stability in East Asia</w:t>
      </w:r>
      <w:r w:rsidRPr="000673B4">
        <w:t xml:space="preserve">. The Cold War case study imparts that the effective long-term containment of a rising adversary may paradoxically necessitate some accommodation of that state’s most urgent security concerns. For US policymakers the </w:t>
      </w:r>
      <w:r w:rsidRPr="003A4EB8">
        <w:rPr>
          <w:rStyle w:val="StyleBoldUnderline"/>
        </w:rPr>
        <w:t>challenge lies in ascertaining the precise line that differentiates the prudent assuaging of an increasingly powerful yet still highly insecure China from the imprudent appeasement of China that maintains Sino-US peace at the expense of core American security interests in East Asia</w:t>
      </w:r>
      <w:r>
        <w:t>.</w:t>
      </w:r>
    </w:p>
    <w:p w14:paraId="31EFA5F2" w14:textId="77777777" w:rsidR="001A1F46" w:rsidRPr="003E404E" w:rsidRDefault="001A1F46" w:rsidP="001A1F46">
      <w:pPr>
        <w:pStyle w:val="Heading4"/>
      </w:pPr>
      <w:r>
        <w:t>China increasing expansionism now- undermines relations</w:t>
      </w:r>
    </w:p>
    <w:p w14:paraId="78A833F5" w14:textId="6D248E8B" w:rsidR="009A1020" w:rsidRDefault="00D7754E" w:rsidP="001A1F46">
      <w:r>
        <w:rPr>
          <w:rStyle w:val="StyleStyleBold12pt"/>
        </w:rPr>
        <w:t>Kearn, assistant professor of Government and Politics at St. John’s University, 13</w:t>
      </w:r>
    </w:p>
    <w:p w14:paraId="51BE0B9B" w14:textId="32FC6EF5" w:rsidR="001A1F46" w:rsidRDefault="009A1020" w:rsidP="001A1F46">
      <w:r>
        <w:t>[</w:t>
      </w:r>
      <w:r w:rsidR="001A1F46" w:rsidRPr="00B91EAD">
        <w:t>David W. Kearn- assistant professor of Government &amp; Politics at St. John’s University “The Regional Implications of China's Rise” 6/20/13 http://www.huffingtonpost.com/david-w-kearn/the-regio</w:t>
      </w:r>
      <w:r>
        <w:t>nal-implications_b_3467073.html]</w:t>
      </w:r>
      <w:r w:rsidR="001A1F46" w:rsidRPr="00B91EAD">
        <w:t xml:space="preserve">  -Accessed 7/7-DG</w:t>
      </w:r>
    </w:p>
    <w:p w14:paraId="02D01939" w14:textId="77777777" w:rsidR="001A1F46" w:rsidRPr="00B91EAD" w:rsidRDefault="001A1F46" w:rsidP="001A1F46"/>
    <w:p w14:paraId="14F824DC" w14:textId="346A0255" w:rsidR="001A1F46" w:rsidRPr="009A1020" w:rsidRDefault="001A1F46" w:rsidP="001A1F46">
      <w:r w:rsidRPr="009A1020">
        <w:rPr>
          <w:rStyle w:val="StyleBoldUnderline"/>
        </w:rPr>
        <w:t>For much of the past two decades, Beijing's leadership, cognizant of its increasing power, sought to assuage the fears of its neighbors and thus avoid any attempts to "balance" against it and potentially hinder further economic growth and development</w:t>
      </w:r>
      <w:r w:rsidRPr="009A1020">
        <w:t>. This policy ofassurance, once famously </w:t>
      </w:r>
      <w:r w:rsidRPr="009A1020">
        <w:fldChar w:fldCharType="begin"/>
      </w:r>
      <w:r w:rsidRPr="009A1020">
        <w:instrText xml:space="preserve"> HYPERLINK "http://www.amazon.com/Charm-Offensive-Chinas-Transforming-Republic/dp/0300136285" \t "_hplink" </w:instrText>
      </w:r>
      <w:r w:rsidRPr="009A1020">
        <w:fldChar w:fldCharType="separate"/>
      </w:r>
      <w:r w:rsidRPr="009A1020">
        <w:t>termed </w:t>
      </w:r>
      <w:r w:rsidRPr="009A1020">
        <w:fldChar w:fldCharType="end"/>
      </w:r>
      <w:r w:rsidRPr="009A1020">
        <w:t xml:space="preserve">"the Charm Offensive," was also predicated on building relationships in other regions like East and Sub-Saharan Africa to develop access to new sources of energy and raw materials. Only a few years ago, U.S. experts feared that China's growing influence could quietly undermine America's position in the Western Pacific in the long-run.  However, </w:t>
      </w:r>
      <w:r w:rsidRPr="009A1020">
        <w:rPr>
          <w:rStyle w:val="StyleBoldUnderline"/>
        </w:rPr>
        <w:t>since 2010, China has shifted from its policy of assurance to one of assertiveness. In the South China Sea, which Beijing </w:t>
      </w:r>
      <w:r w:rsidRPr="009A1020">
        <w:rPr>
          <w:rStyle w:val="StyleBoldUnderline"/>
        </w:rPr>
        <w:fldChar w:fldCharType="begin"/>
      </w:r>
      <w:r w:rsidRPr="009A1020">
        <w:rPr>
          <w:rStyle w:val="StyleBoldUnderline"/>
        </w:rPr>
        <w:instrText xml:space="preserve"> HYPERLINK "https://csis.org/publication/twq-can-china-defend-core-interest-south-china-sea" \t "_hplink" </w:instrText>
      </w:r>
      <w:r w:rsidRPr="009A1020">
        <w:rPr>
          <w:rStyle w:val="StyleBoldUnderline"/>
        </w:rPr>
        <w:fldChar w:fldCharType="separate"/>
      </w:r>
      <w:r w:rsidRPr="009A1020">
        <w:rPr>
          <w:rStyle w:val="StyleBoldUnderline"/>
        </w:rPr>
        <w:t>considers</w:t>
      </w:r>
      <w:r w:rsidRPr="009A1020">
        <w:rPr>
          <w:rStyle w:val="StyleBoldUnderline"/>
        </w:rPr>
        <w:fldChar w:fldCharType="end"/>
      </w:r>
      <w:r w:rsidRPr="009A1020">
        <w:rPr>
          <w:rStyle w:val="StyleBoldUnderline"/>
        </w:rPr>
        <w:t> a "core interest" on par with Taiwan and Tibet, it claims an exclusive economic zone</w:t>
      </w:r>
      <w:r w:rsidRPr="009A1020">
        <w:t xml:space="preserve">, as depicted on new Chinese passports (a nine-dash line), </w:t>
      </w:r>
      <w:r w:rsidRPr="009A1020">
        <w:rPr>
          <w:rStyle w:val="StyleBoldUnderline"/>
        </w:rPr>
        <w:t>that essentially includes the entire area as sovereign Chinese territory.</w:t>
      </w:r>
      <w:r w:rsidRPr="009A1020">
        <w:t xml:space="preserve"> Several of its smaller neighbors, including Vietnam, the Philippines, Indonesia, Malaysia, and Brunei also have </w:t>
      </w:r>
      <w:r w:rsidRPr="009A1020">
        <w:fldChar w:fldCharType="begin"/>
      </w:r>
      <w:r w:rsidRPr="009A1020">
        <w:instrText xml:space="preserve"> HYPERLINK "http://www.bbc.co.uk/news/world-asia-pacific-13748349" \t "_hplink" </w:instrText>
      </w:r>
      <w:r w:rsidRPr="009A1020">
        <w:fldChar w:fldCharType="separate"/>
      </w:r>
      <w:r w:rsidRPr="009A1020">
        <w:t>claims </w:t>
      </w:r>
      <w:r w:rsidRPr="009A1020">
        <w:fldChar w:fldCharType="end"/>
      </w:r>
      <w:r w:rsidRPr="009A1020">
        <w:t xml:space="preserve">on areas of the South China Sea. Control of potential energy and mineral deposits below the various reefs and shoals, and exclusive fishing rights have been the major points of contention. </w:t>
      </w:r>
      <w:r w:rsidRPr="009A1020">
        <w:rPr>
          <w:rStyle w:val="StyleBoldUnderline"/>
        </w:rPr>
        <w:t>China has taken action to assert its claims, clashing several times with Vietnam and the Philippines near reefs in the Spratly Island chain since 2011.  Similarly, in the East China Sea, China and Japan have repeatedly </w:t>
      </w:r>
      <w:r w:rsidRPr="009A1020">
        <w:rPr>
          <w:rStyle w:val="StyleBoldUnderline"/>
        </w:rPr>
        <w:fldChar w:fldCharType="begin"/>
      </w:r>
      <w:r w:rsidRPr="009A1020">
        <w:rPr>
          <w:rStyle w:val="StyleBoldUnderline"/>
        </w:rPr>
        <w:instrText xml:space="preserve"> HYPERLINK "http://www.bbc.co.uk/news/world-asia-pacific-11341139" \t "_hplink" </w:instrText>
      </w:r>
      <w:r w:rsidRPr="009A1020">
        <w:rPr>
          <w:rStyle w:val="StyleBoldUnderline"/>
        </w:rPr>
        <w:fldChar w:fldCharType="separate"/>
      </w:r>
      <w:r w:rsidRPr="009A1020">
        <w:rPr>
          <w:rStyle w:val="StyleBoldUnderline"/>
        </w:rPr>
        <w:t>clashed</w:t>
      </w:r>
      <w:r w:rsidRPr="009A1020">
        <w:rPr>
          <w:rStyle w:val="StyleBoldUnderline"/>
        </w:rPr>
        <w:fldChar w:fldCharType="end"/>
      </w:r>
      <w:r w:rsidRPr="009A1020">
        <w:rPr>
          <w:rStyle w:val="StyleBoldUnderline"/>
        </w:rPr>
        <w:t> over the disputed Senkaku or Diayou Islands.</w:t>
      </w:r>
      <w:r w:rsidRPr="009A1020">
        <w:t xml:space="preserve"> The much publicized incident of a Chinese fishing boat colliding with Japanese coast guard vessels in September 2010 seemed to start a series of highly-charged public clashes between Beijing and Tokyo leading to the official purchase of the islands by the government of Japan in September 2012. </w:t>
      </w:r>
      <w:r w:rsidRPr="009A1020">
        <w:rPr>
          <w:rStyle w:val="StyleBoldUnderline"/>
        </w:rPr>
        <w:t>Provocative Chinese incursions have precipitated Japanese responses and sparked further nationalist protests in Beijing against Japan. Tensions remain high.</w:t>
      </w:r>
      <w:r w:rsidRPr="009A1020">
        <w:t xml:space="preserve">  These incidents at sea often involve fishing vessels and coast guard (or occasionally naval) vessels or aircraft and have thus far been limited in scope, but the potential for escalation remains. Moreover, the South China Sea, in particular, is a </w:t>
      </w:r>
      <w:r w:rsidRPr="009A1020">
        <w:fldChar w:fldCharType="begin"/>
      </w:r>
      <w:r w:rsidRPr="009A1020">
        <w:instrText xml:space="preserve"> HYPERLINK "http://www.forbes.com/sites/gordonchang/2013/06/02/china-and-the-biggest-territory-grab-since-world-war-ii/" \t "_hplink" </w:instrText>
      </w:r>
      <w:r w:rsidRPr="009A1020">
        <w:fldChar w:fldCharType="separate"/>
      </w:r>
      <w:r w:rsidRPr="009A1020">
        <w:t>vitally</w:t>
      </w:r>
      <w:r w:rsidRPr="009A1020">
        <w:fldChar w:fldCharType="end"/>
      </w:r>
      <w:r w:rsidRPr="009A1020">
        <w:t xml:space="preserve"> important waterway for the transportation of energy and resources around the globe. Dueling claims of exclusivity have created concerns about freedom of navigation and open-access in the future.  Turning to its 4057 km border with India, </w:t>
      </w:r>
      <w:r w:rsidRPr="009A1020">
        <w:rPr>
          <w:rStyle w:val="StyleBoldUnderline"/>
        </w:rPr>
        <w:t>there are several disputed areas near Tibet and Kashmir.</w:t>
      </w:r>
      <w:r w:rsidRPr="009A1020">
        <w:t xml:space="preserve"> Over the past two years, </w:t>
      </w:r>
      <w:r w:rsidRPr="009A1020">
        <w:rPr>
          <w:rStyle w:val="StyleBoldUnderline"/>
        </w:rPr>
        <w:t>Chinese troops have made hundreds of small-scale incursions</w:t>
      </w:r>
      <w:r w:rsidRPr="009A1020">
        <w:t xml:space="preserve"> across the disputed Line of Control (a total of 400 in 2012). In May 2013, a Chinese unit crossed into disputed territory and made camp, receiving support and reinforcements for almost three weeks, precipitating a crisis in New Delhi. It was </w:t>
      </w:r>
      <w:r w:rsidR="009A1020" w:rsidRPr="009A1020">
        <w:t>eventually resolved but</w:t>
      </w:r>
      <w:r w:rsidRPr="009A1020">
        <w:t xml:space="preserve"> these provocations, coupled with Beijing's consistent support for Pakistan and its nuclear program, have only fueled fears about China's long-terms intentions, despite the fact it is now India's largest trading partner.  As </w:t>
      </w:r>
      <w:r w:rsidRPr="009A1020">
        <w:rPr>
          <w:rStyle w:val="StyleBoldUnderline"/>
        </w:rPr>
        <w:t>China's economic and military capabilities have increased over time, most of its neighbors have engaged in what could be </w:t>
      </w:r>
      <w:r w:rsidRPr="009A1020">
        <w:rPr>
          <w:rStyle w:val="StyleBoldUnderline"/>
        </w:rPr>
        <w:fldChar w:fldCharType="begin"/>
      </w:r>
      <w:r w:rsidRPr="009A1020">
        <w:rPr>
          <w:rStyle w:val="StyleBoldUnderline"/>
        </w:rPr>
        <w:instrText xml:space="preserve"> HYPERLINK "http://muse.jhu.edu/journals/washington_quarterly/v029/29.1medeiros.html" \t "_hplink" </w:instrText>
      </w:r>
      <w:r w:rsidRPr="009A1020">
        <w:rPr>
          <w:rStyle w:val="StyleBoldUnderline"/>
        </w:rPr>
        <w:fldChar w:fldCharType="separate"/>
      </w:r>
      <w:r w:rsidRPr="009A1020">
        <w:rPr>
          <w:rStyle w:val="StyleBoldUnderline"/>
        </w:rPr>
        <w:t>termed </w:t>
      </w:r>
      <w:r w:rsidRPr="009A1020">
        <w:rPr>
          <w:rStyle w:val="StyleBoldUnderline"/>
        </w:rPr>
        <w:fldChar w:fldCharType="end"/>
      </w:r>
      <w:r w:rsidRPr="009A1020">
        <w:rPr>
          <w:rStyle w:val="StyleBoldUnderline"/>
        </w:rPr>
        <w:t>a "hedging" strategy</w:t>
      </w:r>
      <w:r w:rsidRPr="009A1020">
        <w:t>. They have actively cooperated with China -- on trade, financial interactions, and economic opportunities -- but have also implemented policies to address a potential negative turn in Chinese behavior. Whether this means embarking on their own military modernization </w:t>
      </w:r>
      <w:r w:rsidRPr="009A1020">
        <w:fldChar w:fldCharType="begin"/>
      </w:r>
      <w:r w:rsidRPr="009A1020">
        <w:instrText xml:space="preserve"> HYPERLINK "http://www.reuters.com/article/2013/03/14/us-security-military-iiss-idUSBRE92D0EL20130314" \t "_hplink" </w:instrText>
      </w:r>
      <w:r w:rsidRPr="009A1020">
        <w:fldChar w:fldCharType="separate"/>
      </w:r>
      <w:r w:rsidRPr="009A1020">
        <w:t>programs</w:t>
      </w:r>
      <w:r w:rsidRPr="009A1020">
        <w:fldChar w:fldCharType="end"/>
      </w:r>
      <w:r w:rsidRPr="009A1020">
        <w:t> or seeking out or enhancing existing diplomatic relationships to avoid the prospect of facing a future aggressive China alone, most countries have taken measures to improve their security situations. Most notably, greater cooperation with the United States and a generally positive region-wide </w:t>
      </w:r>
      <w:r w:rsidRPr="009A1020">
        <w:fldChar w:fldCharType="begin"/>
      </w:r>
      <w:r w:rsidRPr="009A1020">
        <w:instrText xml:space="preserve"> HYPERLINK "http://www.international.to/index.php?option=com_content&amp;view=article&amp;id=8624:intra-asian-security-ties-good-for-us--report&amp;catid=268:inter-press-service&amp;Itemid=377" \t "_hplink" </w:instrText>
      </w:r>
      <w:r w:rsidRPr="009A1020">
        <w:fldChar w:fldCharType="separate"/>
      </w:r>
      <w:r w:rsidRPr="009A1020">
        <w:t>response</w:t>
      </w:r>
      <w:r w:rsidRPr="009A1020">
        <w:fldChar w:fldCharType="end"/>
      </w:r>
      <w:r w:rsidRPr="009A1020">
        <w:t xml:space="preserve"> to President Obama's "Pivot" to East Asia has emerged.  It is not clear why Beijing has shifted to a more assertive policy, but </w:t>
      </w:r>
      <w:r w:rsidRPr="009A1020">
        <w:rPr>
          <w:rStyle w:val="StyleBoldUnderline"/>
        </w:rPr>
        <w:t>the net result has been to undermine its carefully fostered image as a peaceful rising power in a relatively short period of time. This reflects the inherent difficulties associated with rising powers in the international system</w:t>
      </w:r>
      <w:r w:rsidRPr="009A1020">
        <w:t>. Even with the most skillful leadership, growing military and economic capabilities are likely to make neighbors nervous, and any behavior that is viewed as aggressive (even if warranted) is likely exacerbate their fears.</w:t>
      </w:r>
    </w:p>
    <w:p w14:paraId="0EAAC2C3" w14:textId="77777777" w:rsidR="001A1F46" w:rsidRPr="008613B8" w:rsidRDefault="001A1F46" w:rsidP="001A1F46">
      <w:pPr>
        <w:pStyle w:val="Heading4"/>
      </w:pPr>
      <w:r>
        <w:t>Sino-US r</w:t>
      </w:r>
      <w:r w:rsidRPr="008613B8">
        <w:t xml:space="preserve">elations strained over </w:t>
      </w:r>
      <w:r>
        <w:t xml:space="preserve">State Owned enterprises </w:t>
      </w:r>
    </w:p>
    <w:p w14:paraId="2E7D6857" w14:textId="1D2ECA5B" w:rsidR="00D7754E" w:rsidRDefault="001A1F46" w:rsidP="001A1F46">
      <w:r w:rsidRPr="00B91EAD">
        <w:rPr>
          <w:rStyle w:val="StyleStyleBold12pt"/>
        </w:rPr>
        <w:t>Batson</w:t>
      </w:r>
      <w:r w:rsidR="00D7754E">
        <w:rPr>
          <w:rStyle w:val="StyleStyleBold12pt"/>
        </w:rPr>
        <w:t>, lead analyst of the Chinese Economy for The Wall Street Journal, 7-7</w:t>
      </w:r>
    </w:p>
    <w:p w14:paraId="47FE7BEF" w14:textId="1C189AD0" w:rsidR="001A1F46" w:rsidRDefault="009A1020" w:rsidP="001A1F46">
      <w:r>
        <w:t>[</w:t>
      </w:r>
      <w:r w:rsidR="001A1F46" w:rsidRPr="00B91EAD">
        <w:t>Andrew Batson- lead analyst of the Chinese economy for GK Dragonomics research team and the Wall Street Journal “The SOE Irritant in U.S.-China Relations” 7/7/13 http://online.wsj.com/article/SB1000142412788732</w:t>
      </w:r>
      <w:r>
        <w:t xml:space="preserve">3368704578591241796640654.html] </w:t>
      </w:r>
      <w:r w:rsidR="001A1F46" w:rsidRPr="00B91EAD">
        <w:t>-Accessed 7/7-DG</w:t>
      </w:r>
    </w:p>
    <w:p w14:paraId="61E835F7" w14:textId="77777777" w:rsidR="009A1020" w:rsidRPr="008613B8" w:rsidRDefault="009A1020" w:rsidP="001A1F46">
      <w:pPr>
        <w:rPr>
          <w:rStyle w:val="Meow"/>
        </w:rPr>
      </w:pPr>
    </w:p>
    <w:p w14:paraId="08E54DCA" w14:textId="51F2BC35" w:rsidR="001A1F46" w:rsidRPr="009A1020" w:rsidRDefault="001A1F46" w:rsidP="001A1F46">
      <w:pPr>
        <w:rPr>
          <w:rStyle w:val="Meow"/>
          <w:rFonts w:ascii="Calibri" w:hAnsi="Calibri"/>
          <w:sz w:val="24"/>
        </w:rPr>
      </w:pPr>
      <w:r w:rsidRPr="009A1020">
        <w:rPr>
          <w:rStyle w:val="StyleBoldUnderline"/>
        </w:rPr>
        <w:t>When leaders from China and the U.S. gather for talks in Washington this week, they will not be able to avoid the thorny issue of state capitalism</w:t>
      </w:r>
      <w:r w:rsidRPr="009A1020">
        <w:rPr>
          <w:rStyle w:val="Meow"/>
          <w:rFonts w:ascii="Calibri" w:hAnsi="Calibri"/>
          <w:sz w:val="24"/>
        </w:rPr>
        <w:t>. Defenders of this distinctive economic model argue that China's huge collection of state-owned enterprises is an indispensable tool for the nation's growth</w:t>
      </w:r>
      <w:r w:rsidRPr="009A1020">
        <w:rPr>
          <w:rStyle w:val="Heading4Char"/>
          <w:rFonts w:ascii="Calibri" w:hAnsi="Calibri"/>
          <w:sz w:val="24"/>
        </w:rPr>
        <w:t xml:space="preserve">. </w:t>
      </w:r>
      <w:r w:rsidRPr="009A1020">
        <w:rPr>
          <w:rStyle w:val="StyleBoldUnderline"/>
        </w:rPr>
        <w:t>For the U.S., state capitalism has emerged as the dominant issue in its economic relationship with China.</w:t>
      </w:r>
      <w:r w:rsidRPr="009A1020">
        <w:rPr>
          <w:rStyle w:val="Meow"/>
          <w:rFonts w:ascii="Calibri" w:hAnsi="Calibri"/>
          <w:sz w:val="24"/>
        </w:rPr>
        <w:t xml:space="preserve"> Yet critics often lack an understanding of how China's state-owned enterprises (SOEs) really work.  Outside of China, the debate over the country's state capitalism is driven by two perceived problems. First, </w:t>
      </w:r>
      <w:r w:rsidRPr="009A1020">
        <w:rPr>
          <w:rStyle w:val="StyleBoldUnderline"/>
        </w:rPr>
        <w:t>China's SOEs have become increasingly profitable and economically dominant</w:t>
      </w:r>
      <w:r w:rsidRPr="009A1020">
        <w:rPr>
          <w:rStyle w:val="Meow"/>
          <w:rFonts w:ascii="Calibri" w:hAnsi="Calibri"/>
          <w:sz w:val="24"/>
        </w:rPr>
        <w:t xml:space="preserve"> since the 2008 global financial crisis. Second, their profits and power come </w:t>
      </w:r>
      <w:r w:rsidRPr="009A1020">
        <w:rPr>
          <w:rStyle w:val="StyleBoldUnderline"/>
        </w:rPr>
        <w:t>from their ability to bypass market competition and extract subsidies and other favorable policies from the government. As these state firms expand their global presence, their unseemly profitability and unfair market power undermine the competitiveness of U.S. companies.</w:t>
      </w:r>
      <w:r w:rsidRPr="009A1020">
        <w:rPr>
          <w:rStyle w:val="Meow"/>
          <w:rFonts w:ascii="Calibri" w:hAnsi="Calibri"/>
          <w:sz w:val="24"/>
        </w:rPr>
        <w:t xml:space="preserve">  The U.S. and other like-minded countries have been searching for ways to redress this imbalance. The simplest remedy is to take away some of the SOEs' profits. One of the main accomplishments of the 2012 Strategic and Economic Dialogue for the U.S. was China's agreement to require more state firms to pay higher dividends. Getting China to reduce subsidies to SOEs is tricky, but </w:t>
      </w:r>
      <w:r w:rsidRPr="009A1020">
        <w:rPr>
          <w:rStyle w:val="StyleBoldUnderline"/>
        </w:rPr>
        <w:t>the U.S. has stepped up its use of trade remedies to fight against subsidy policies. It wants to incorporate restrictions on SOE aid into the Trans-Pacific Partnership and other new trade deals under negotiation.</w:t>
      </w:r>
      <w:r w:rsidRPr="009A1020">
        <w:rPr>
          <w:rStyle w:val="Meow"/>
          <w:rFonts w:ascii="Calibri" w:hAnsi="Calibri"/>
          <w:sz w:val="24"/>
        </w:rPr>
        <w:t xml:space="preserve">  These are not necessarily bad policies, but their popularity appears to be based on a mistaken understanding of how SOEs actually function. Simply put, the real problem is not that China's state firms are too profitable or too subsidized, but that they are too inefficient. Most SOEs are not globe-straddling colossi flush with cash–they are parochial, poorly performing companies. As the Chinese government cools down the rapid credit growth that many SOEs rely on, the real condition of its state sector will become increasingly clear.  The idea that SOEs' fortunes have improved since 2008, thanks to waves of government cash flowing through Chinese economy, does not stand up to scrutiny. In fact SOEs in general have done poorly in the years since the crisis, proving less nimble than private-sector firms at adapting to a slower-growing China. According to the Ministry of Finance, China's state firms have made a combined return on assets of barely 3% since 2008. Their financial performance in recent years is heavily driven by big increases in debt, rather than improvements in underlying profitability. The size of SOE profits relative to China's annual GDP peaked at 6.6% in 2007 and has hovered between 4% and 5% since 2008.  While a few large and profitable firms like</w:t>
      </w:r>
      <w:r w:rsidR="002A68BF">
        <w:rPr>
          <w:rStyle w:val="Meow"/>
          <w:rFonts w:ascii="Calibri" w:hAnsi="Calibri"/>
          <w:sz w:val="24"/>
        </w:rPr>
        <w:t xml:space="preserve"> </w:t>
      </w:r>
      <w:hyperlink r:id="rId32" w:history="1">
        <w:r w:rsidRPr="009A1020">
          <w:rPr>
            <w:rStyle w:val="Meow"/>
            <w:rFonts w:ascii="Calibri" w:hAnsi="Calibri"/>
            <w:sz w:val="24"/>
          </w:rPr>
          <w:t>Petro</w:t>
        </w:r>
        <w:r w:rsidR="002A68BF">
          <w:rPr>
            <w:rStyle w:val="Meow"/>
            <w:rFonts w:ascii="Calibri" w:hAnsi="Calibri"/>
            <w:sz w:val="24"/>
          </w:rPr>
          <w:t xml:space="preserve"> </w:t>
        </w:r>
        <w:r w:rsidRPr="009A1020">
          <w:rPr>
            <w:rStyle w:val="Meow"/>
            <w:rFonts w:ascii="Calibri" w:hAnsi="Calibri"/>
            <w:sz w:val="24"/>
          </w:rPr>
          <w:t>China</w:t>
        </w:r>
      </w:hyperlink>
      <w:r w:rsidRPr="009A1020">
        <w:rPr>
          <w:rStyle w:val="Meow"/>
          <w:rFonts w:ascii="Calibri" w:hAnsi="Calibri"/>
          <w:sz w:val="24"/>
        </w:rPr>
        <w:t> </w:t>
      </w:r>
      <w:r w:rsidRPr="009A1020">
        <w:rPr>
          <w:rStyle w:val="Meow"/>
          <w:rFonts w:ascii="Calibri" w:hAnsi="Calibri"/>
          <w:sz w:val="24"/>
        </w:rPr>
        <w:fldChar w:fldCharType="begin"/>
      </w:r>
      <w:r w:rsidRPr="009A1020">
        <w:rPr>
          <w:rStyle w:val="Meow"/>
          <w:rFonts w:ascii="Calibri" w:hAnsi="Calibri"/>
          <w:sz w:val="24"/>
        </w:rPr>
        <w:instrText xml:space="preserve"> HYPERLINK "http://online.wsj.com/public/quotes/main.html?type=djn&amp;symbol=601857.SH?mod=inlineTicker" \t "" </w:instrText>
      </w:r>
      <w:r w:rsidRPr="009A1020">
        <w:rPr>
          <w:rStyle w:val="Meow"/>
          <w:rFonts w:ascii="Calibri" w:hAnsi="Calibri"/>
          <w:sz w:val="24"/>
        </w:rPr>
        <w:fldChar w:fldCharType="separate"/>
      </w:r>
      <w:r w:rsidRPr="009A1020">
        <w:rPr>
          <w:rStyle w:val="Meow"/>
          <w:rFonts w:ascii="Calibri" w:hAnsi="Calibri"/>
          <w:sz w:val="24"/>
        </w:rPr>
        <w:t>601857.SH +0.25%</w:t>
      </w:r>
      <w:r w:rsidRPr="009A1020">
        <w:rPr>
          <w:rStyle w:val="Meow"/>
          <w:rFonts w:ascii="Calibri" w:hAnsi="Calibri"/>
          <w:sz w:val="24"/>
        </w:rPr>
        <w:fldChar w:fldCharType="end"/>
      </w:r>
      <w:r w:rsidRPr="009A1020">
        <w:rPr>
          <w:rStyle w:val="Meow"/>
          <w:rFonts w:ascii="Calibri" w:hAnsi="Calibri"/>
          <w:sz w:val="24"/>
        </w:rPr>
        <w:t xml:space="preserve"> and China Mobile dominate public perceptions of SOEs, most state firms are much smaller and financially weaker. China has more than 100,000 state enterprises, most of them controlled by local authorities rather than Beijing, and belonging not to high-profile strategic sectors like energy and telecommunication. The average SOE has annual revenues of less than $45 million. It's certainly reasonable to ask the most profitable SOEs to pay much of their profits back to the government as dividends, as state firms in other countries do. But most of China's SOEs would struggle to generate enough profit to even attract the attention of dividend-collectors in Beijing.  While the government clearly allows some state firms to occupy profitable niches, the ability of SOEs to sway government policy to their own benefit is often over-stated. For example, state energy firms may have a monopoly on extracting oil and gas, but they have to sell the resulting gasoline, diesel and other fuels at state-set prices that frequently leave little room for profit. For every Chinese SOE that is granted a lucrative franchise, there is another that has to endure low margins in order to meet the government's political goals.  Even in sectors where law or custom gives SOEs a favored position, there is little evidence that they are able to translate that power into enormous economic returns. China's state-owned tobacco firms, for instance, make a high 17% return on equity—but publicly-traded tobacco firms outside China make even higher returns, around 23%. The same pattern holds true for other industries dominated by SOEs, such as telecom, electric power and transportation. So even with a monopoly or other advantages, Chinese SOEs tend to make lower returns than non-state companies in competitive markets.  Both the defenders and the critics of Chinese SOEs tend to overstate their accomplishments and financial success. The last round of state-enterprise reforms in China, which happened from 1998 to 2003, resulted in real achievements. They shuttered thousands of unprofitable companies and forced the rest to face the discipline of the market.  But many of those </w:t>
      </w:r>
      <w:r w:rsidRPr="009A1020">
        <w:rPr>
          <w:rStyle w:val="StyleBoldUnderline"/>
        </w:rPr>
        <w:t xml:space="preserve">gains have been undone in recent years, as slow economic growth renewed political pressure on state firms, making them spend and hire more in order to keep GDP figures high. Burdened by poor investment decisions, state-owned firms are falling further and further behind China's vibrant private-sector firms. </w:t>
      </w:r>
      <w:r w:rsidRPr="009A1020">
        <w:rPr>
          <w:rStyle w:val="Meow"/>
          <w:rFonts w:ascii="Calibri" w:hAnsi="Calibri"/>
          <w:sz w:val="24"/>
        </w:rPr>
        <w:t xml:space="preserve"> Both the U.S. and China should therefore favor a revival of the principles embraced by the previous generation of Chinese reformers: holding SOEs to high global standards of performance and transparency, and closing down or selling off chronic poor performers. Such a program would address U.S. concerns about lack of fair competition in state capitalism. And with China now settling into a slower economic trajectory after the past decade's boom, its leaders should be eager to remove the poorly performing SOEs' drag on growth.</w:t>
      </w:r>
    </w:p>
    <w:p w14:paraId="5FE604F7" w14:textId="77777777" w:rsidR="001A1F46" w:rsidRPr="00AA71B5" w:rsidRDefault="001A1F46" w:rsidP="001A1F46">
      <w:pPr>
        <w:pStyle w:val="Heading4"/>
      </w:pPr>
      <w:r w:rsidRPr="00AA71B5">
        <w:t xml:space="preserve">Snowden wrecked relations- China’s smells hypocrisy </w:t>
      </w:r>
    </w:p>
    <w:p w14:paraId="5AD0C67B" w14:textId="5116D8B1" w:rsidR="002A68BF" w:rsidRDefault="00D7754E" w:rsidP="001A1F46">
      <w:r>
        <w:rPr>
          <w:rStyle w:val="StyleStyleBold12pt"/>
        </w:rPr>
        <w:t>Murray, contributor for The Guardian, 6-</w:t>
      </w:r>
      <w:r w:rsidR="001A1F46" w:rsidRPr="00AA71B5">
        <w:rPr>
          <w:rStyle w:val="StyleStyleBold12pt"/>
        </w:rPr>
        <w:t>13</w:t>
      </w:r>
      <w:r w:rsidR="001A1F46" w:rsidRPr="00AA71B5">
        <w:t xml:space="preserve"> </w:t>
      </w:r>
    </w:p>
    <w:p w14:paraId="1659559E" w14:textId="62A32E81" w:rsidR="001A1F46" w:rsidRDefault="002A68BF" w:rsidP="001A1F46">
      <w:r>
        <w:t>[</w:t>
      </w:r>
      <w:r w:rsidR="001A1F46" w:rsidRPr="00AA71B5">
        <w:t>Contributor for The Guardian</w:t>
      </w:r>
      <w:r>
        <w:t xml:space="preserve">, </w:t>
      </w:r>
      <w:r w:rsidR="001A1F46" w:rsidRPr="00AA71B5">
        <w:t>“Edward Snowden's NSA surveillance revelations strain China-US relations” 6/13/13 http://www.guardian.co.uk/world/2013/jun/13/snowden-</w:t>
      </w:r>
      <w:r>
        <w:t>revelations-nsa-china-relations]</w:t>
      </w:r>
      <w:r w:rsidR="001A1F46" w:rsidRPr="00AA71B5">
        <w:t xml:space="preserve"> -Accessed 7/7-DG</w:t>
      </w:r>
    </w:p>
    <w:p w14:paraId="7C3658B9" w14:textId="77777777" w:rsidR="001A1F46" w:rsidRPr="00AA71B5" w:rsidRDefault="001A1F46" w:rsidP="001A1F46"/>
    <w:p w14:paraId="4BF6B89A" w14:textId="77777777" w:rsidR="001A1F46" w:rsidRPr="002A68BF" w:rsidRDefault="001A1F46" w:rsidP="001A1F46">
      <w:pPr>
        <w:rPr>
          <w:rStyle w:val="StyleBoldUnderline"/>
        </w:rPr>
      </w:pPr>
      <w:r w:rsidRPr="002A68BF">
        <w:rPr>
          <w:rStyle w:val="StyleBoldUnderline"/>
        </w:rPr>
        <w:t>China has warned that revelations of electronic surveillance on a huge scale by American intelligence agencies will "test developing Sino-US ties" and exacerbate their "soured relationship" on cybersecurity.</w:t>
      </w:r>
      <w:r w:rsidRPr="002A68BF">
        <w:t xml:space="preserve"> The assessment in an article and editorial carried by the state-run China Daily represents the first </w:t>
      </w:r>
      <w:r w:rsidRPr="002A68BF">
        <w:rPr>
          <w:rStyle w:val="StyleBoldUnderline"/>
        </w:rPr>
        <w:t>official comment in state media as China grapples with the presence in Hong Kong of Edward Snowden, the US analyst who revealed himself as the source of the Guardian expose</w:t>
      </w:r>
      <w:r w:rsidRPr="002A68BF">
        <w:t>. Quoting analysts, the China Daily article  said the "</w:t>
      </w:r>
      <w:r w:rsidRPr="002A68BF">
        <w:rPr>
          <w:rStyle w:val="StyleBoldUnderline"/>
        </w:rPr>
        <w:t>massive US global surveillance programme … is certain to stain Washington's overseas image"</w:t>
      </w:r>
      <w:r w:rsidRPr="002A68BF">
        <w:t xml:space="preserve"> and pointedly referred to Washington recently levelling claims of</w:t>
      </w:r>
      <w:hyperlink r:id="rId33" w:tooltip="More from guardian.co.uk on Hacking" w:history="1">
        <w:r w:rsidRPr="002A68BF">
          <w:t>hacking</w:t>
        </w:r>
      </w:hyperlink>
      <w:r w:rsidRPr="002A68BF">
        <w:t xml:space="preserve"> at other governments, including China's. “Observers said how </w:t>
      </w:r>
      <w:r w:rsidRPr="002A68BF">
        <w:rPr>
          <w:rStyle w:val="StyleBoldUnderline"/>
        </w:rPr>
        <w:t xml:space="preserve">the case is handled could pose a challenge to the burgeoning goodwill between Beijing and Washington given that Snowden is in Chinese territory and the Sino-US relationship is constantly soured on cybersecurity," </w:t>
      </w:r>
      <w:r w:rsidRPr="002A68BF">
        <w:t>the paper said. On Wednesday, Snowden commented for this first time since disclosing his identity as the source of a series of leaks from the </w:t>
      </w:r>
      <w:hyperlink r:id="rId34" w:tooltip="More from guardian.co.uk on US national security" w:history="1">
        <w:r w:rsidRPr="002A68BF">
          <w:t>US National Security</w:t>
        </w:r>
      </w:hyperlink>
      <w:r w:rsidRPr="002A68BF">
        <w:t> Agency (</w:t>
      </w:r>
      <w:hyperlink r:id="rId35" w:tooltip="More from guardian.co.uk on NSA" w:history="1">
        <w:r w:rsidRPr="002A68BF">
          <w:t>NSA</w:t>
        </w:r>
      </w:hyperlink>
      <w:r w:rsidRPr="002A68BF">
        <w:t>). In an</w:t>
      </w:r>
      <w:hyperlink r:id="rId36" w:history="1">
        <w:r w:rsidRPr="002A68BF">
          <w:t> interview with the South China Morning Post</w:t>
        </w:r>
      </w:hyperlink>
      <w:r w:rsidRPr="002A68BF">
        <w:t xml:space="preserve">, he vowed not to "hide from justice" and would put his trust in the Hong Kong legal system. </w:t>
      </w:r>
      <w:r w:rsidRPr="002A68BF">
        <w:rPr>
          <w:rStyle w:val="StyleBoldUnderline"/>
        </w:rPr>
        <w:t>Snowden also claimed that the US had been hacking Hong Kong and China since 2009</w:t>
      </w:r>
      <w:r w:rsidRPr="002A68BF">
        <w:t xml:space="preserve">. He that the US had hacked hundreds of targets in Hong Kong – including public officials, a university, businesses and students in the city – and on the mainland. In his interview, </w:t>
      </w:r>
      <w:r w:rsidRPr="002A68BF">
        <w:rPr>
          <w:rStyle w:val="StyleBoldUnderline"/>
        </w:rPr>
        <w:t>Snowden said he was releasing the information to demonstrate "the hypocrisy of the US government when it claims that it does not target civilian infrastructure, unlike its adversaries".</w:t>
      </w:r>
      <w:r w:rsidRPr="002A68BF">
        <w:rPr>
          <w:rStyle w:val="Heading4Char"/>
          <w:sz w:val="24"/>
        </w:rPr>
        <w:t xml:space="preserve"> </w:t>
      </w:r>
      <w:r w:rsidRPr="002A68BF">
        <w:t>Jen Psaki, a spokeswoman for the State Department in Washington, said it was not aware of the hacking claims and could not comment directly, but she rejected the idea that such an incident would represent double standards given recent US criticism of Chinese cyber attacks. "</w:t>
      </w:r>
      <w:r w:rsidRPr="002A68BF">
        <w:rPr>
          <w:rStyle w:val="StyleBoldUnderline"/>
        </w:rPr>
        <w:t>There is a difference between going after economic data and the issues of surveillance that the president has addressed which are about trying to stop people doing us harm,</w:t>
      </w:r>
      <w:r w:rsidRPr="002A68BF">
        <w:t>" she said. The China Daily article addressed the issue directly. It quoted Li Haidon, a researcher of American studies at the China Foreign Affairs University, as saying: "For months Washington has been accusing China of cyber-espionage but it turns out that the biggest threat to the pursuit of individual freedom and privacy in the US is the unbridled power of the government." The report gave no indication of what tack Beijing might take on Snowden's stated intention of </w:t>
      </w:r>
      <w:hyperlink r:id="rId37" w:history="1">
        <w:r w:rsidRPr="002A68BF">
          <w:t>fighting extradition from Hong Kong</w:t>
        </w:r>
      </w:hyperlink>
      <w:r w:rsidRPr="002A68BF">
        <w:t xml:space="preserve">, which is Chinese territory but has a separate legal system. It is unclear whether or not authorities on the mainland would intervene over any US attempt to extradite Snowden. The paper referred only to Russia's offer to consider an asylum request. It added that Hong Kong supporters of Snowden would stage a protest march to the US consulate on Saturday afternoon. Zhang Tuosheng, a researcher at the China Foundation for International and Strategic Studies, was quoted as saying that if the US and China were able to successfully handle the case it would form </w:t>
      </w:r>
      <w:r w:rsidRPr="002A68BF">
        <w:rPr>
          <w:rStyle w:val="StyleBoldUnderline"/>
        </w:rPr>
        <w:t>"an influential precedent between the two countries, since there has been a lack of international regulations in the area of global internet security".</w:t>
      </w:r>
      <w:r w:rsidRPr="002A68BF">
        <w:t xml:space="preserve">  </w:t>
      </w:r>
      <w:hyperlink r:id="rId38" w:history="1">
        <w:r w:rsidRPr="002A68BF">
          <w:t>In a separate editorial</w:t>
        </w:r>
      </w:hyperlink>
      <w:r w:rsidRPr="002A68BF">
        <w:t> under the headline "Unjustified US intelligence", the China Daily said controversy over US drone strikes had already forced [Barack] Obama to "readjust this widely maligned policy" and suggested the NSA revelations demanded a similar response of the US president. "This is not the first time that US government agencies' wrongdoings have aroused widespread public concern since the US launched a series of counterterrorism policies to enhance national security after the terrorist attacks on Sept 11 2001," the paper said. "The Obama administration needs to convince the American people as well as global internet users that the spying is a must and helps in a direct way to safeguard public safety from clear and present dangers. "But it will have difficulty in doing so, as the bombing of the Boston marathon provides ready proof of the fact that extremists and terrorists, even when working alone, can inflict a heavy blow despite all the efforts that have been made globally to rein in terrorism. “</w:t>
      </w:r>
      <w:r w:rsidRPr="002A68BF">
        <w:rPr>
          <w:rStyle w:val="StyleBoldUnderline"/>
        </w:rPr>
        <w:t>The Obama administration may want to adjust the boundaries of its counterterrorism policies so that infringements on individual rights are not as expansive."</w:t>
      </w:r>
    </w:p>
    <w:p w14:paraId="5314CE7A" w14:textId="77777777" w:rsidR="001A1F46" w:rsidRPr="00104630" w:rsidRDefault="001A1F46" w:rsidP="001A1F46">
      <w:pPr>
        <w:pStyle w:val="Heading4"/>
      </w:pPr>
      <w:r w:rsidRPr="00104630">
        <w:t>U.S. China relations down—cyber attacks</w:t>
      </w:r>
    </w:p>
    <w:p w14:paraId="5BEF3DAD" w14:textId="6D8C80FE" w:rsidR="006A6087" w:rsidRDefault="001A1F46" w:rsidP="001A1F46">
      <w:r w:rsidRPr="00180732">
        <w:rPr>
          <w:rStyle w:val="StyleStyleBold12pt"/>
        </w:rPr>
        <w:t xml:space="preserve">Strohm, </w:t>
      </w:r>
      <w:r w:rsidRPr="006559D5">
        <w:rPr>
          <w:rStyle w:val="StyleStyleBold12pt"/>
        </w:rPr>
        <w:t xml:space="preserve">National Security </w:t>
      </w:r>
      <w:r w:rsidR="008200B4">
        <w:rPr>
          <w:rStyle w:val="StyleStyleBold12pt"/>
        </w:rPr>
        <w:t>Reporter, 6-8</w:t>
      </w:r>
      <w:r>
        <w:t xml:space="preserve"> </w:t>
      </w:r>
    </w:p>
    <w:p w14:paraId="6041F2B0" w14:textId="3F13D62E" w:rsidR="001A1F46" w:rsidRDefault="006A6087" w:rsidP="001A1F46">
      <w:r>
        <w:t>[</w:t>
      </w:r>
      <w:r w:rsidR="001A1F46">
        <w:t>Chris, Bloomberg “</w:t>
      </w:r>
      <w:r w:rsidR="001A1F46" w:rsidRPr="00180732">
        <w:t>Obama Seeks China Cooperation on Hacking That Xi Denies</w:t>
      </w:r>
      <w:r w:rsidR="001A1F46">
        <w:t xml:space="preserve">” </w:t>
      </w:r>
      <w:r w:rsidR="001A1F46" w:rsidRPr="002A68BF">
        <w:t>http://www.bloomberg.com/news/2013-06-08/obama-seeks-china-cooperation-on-hacking-that-xi-denies.html</w:t>
      </w:r>
      <w:r>
        <w:t xml:space="preserve"> date accessed: 7/7/13]</w:t>
      </w:r>
      <w:r w:rsidR="002A68BF">
        <w:t xml:space="preserve"> </w:t>
      </w:r>
      <w:r w:rsidR="001A1F46">
        <w:t>KG</w:t>
      </w:r>
    </w:p>
    <w:p w14:paraId="770C71AF" w14:textId="77777777" w:rsidR="006A6087" w:rsidRDefault="006A6087" w:rsidP="001A1F46"/>
    <w:p w14:paraId="1F59780D" w14:textId="6FF49D47" w:rsidR="001A1F46" w:rsidRPr="002F1C15" w:rsidRDefault="001A1F46" w:rsidP="001A1F46">
      <w:r>
        <w:t xml:space="preserve">Top U.S. officials, including Treasury Secretary Jack Lew, Secretary of State John Kerry and Donilon, have traveled to China for talks over the past three months, part of an effort to engage Xi early in his term. </w:t>
      </w:r>
      <w:r w:rsidRPr="00E327E1">
        <w:t>For this meeting,</w:t>
      </w:r>
      <w:r w:rsidRPr="00E327E1">
        <w:rPr>
          <w:rStyle w:val="StyleBoldUnderline"/>
        </w:rPr>
        <w:t xml:space="preserve"> White House officials worked to set a casual tone in an effort to foster a sense of personal diplomacy between the two men even as long-running international disputes undermine the relationship between the two nations.</w:t>
      </w:r>
      <w:r>
        <w:t xml:space="preserve"> </w:t>
      </w:r>
      <w:r w:rsidRPr="00E327E1">
        <w:rPr>
          <w:rStyle w:val="StyleBoldUnderline"/>
        </w:rPr>
        <w:t>U.S. officials have accused the Chinese government of being behind a series of hacker attacks designed to steal trade secrets and potentially disable computers that operate banks, power grids and telecommunications systems</w:t>
      </w:r>
      <w:r>
        <w:t>.</w:t>
      </w:r>
      <w:r w:rsidRPr="00E327E1">
        <w:rPr>
          <w:rStyle w:val="StyleBoldUnderline"/>
        </w:rPr>
        <w:t xml:space="preserve"> No Doubt Obama made clear to the Chinese that “the U.S. did not have any doubt about what’s going on here</w:t>
      </w:r>
      <w:r>
        <w:t>,” Donilon said. “</w:t>
      </w:r>
      <w:r w:rsidRPr="00E327E1">
        <w:rPr>
          <w:rStyle w:val="StyleBoldUnderline"/>
        </w:rPr>
        <w:t>Resolving this issue is key to U.S.-China relations</w:t>
      </w:r>
      <w:r>
        <w:t xml:space="preserve">.” </w:t>
      </w:r>
      <w:r w:rsidRPr="00E327E1">
        <w:rPr>
          <w:rStyle w:val="StyleBoldUnderline"/>
        </w:rPr>
        <w:t>A Pentagon report in May for the first time accused China’s military of penetrating U.S. computer networks to steal sensitive data.</w:t>
      </w:r>
      <w:r>
        <w:t xml:space="preserve"> Mandiant Corp., an Alexandria, Virginia-based computer security firm, released a report in February saying </w:t>
      </w:r>
      <w:r w:rsidRPr="00E327E1">
        <w:rPr>
          <w:rStyle w:val="StyleBoldUnderline"/>
        </w:rPr>
        <w:t>the People’s Liberation Army in China may be behind the hacking of at least 141 companies</w:t>
      </w:r>
      <w:r>
        <w:t xml:space="preserve"> worldwide since 2006.</w:t>
      </w:r>
    </w:p>
    <w:p w14:paraId="465F3D99" w14:textId="77777777" w:rsidR="001A1F46" w:rsidRPr="00104630" w:rsidRDefault="001A1F46" w:rsidP="001A1F46">
      <w:pPr>
        <w:pStyle w:val="Heading4"/>
      </w:pPr>
      <w:r w:rsidRPr="00104630">
        <w:t xml:space="preserve">U.S. China relations down—cyber surveillance </w:t>
      </w:r>
    </w:p>
    <w:p w14:paraId="525EC2FD" w14:textId="0A79F4F5" w:rsidR="006A6087" w:rsidRPr="008200B4" w:rsidRDefault="008200B4" w:rsidP="001A1F46">
      <w:pPr>
        <w:rPr>
          <w:rStyle w:val="StyleStyleBold12pt"/>
        </w:rPr>
      </w:pPr>
      <w:r>
        <w:rPr>
          <w:rStyle w:val="StyleStyleBold12pt"/>
        </w:rPr>
        <w:t>The G</w:t>
      </w:r>
      <w:r w:rsidR="001A1F46" w:rsidRPr="008200B4">
        <w:rPr>
          <w:rStyle w:val="StyleStyleBold12pt"/>
        </w:rPr>
        <w:t xml:space="preserve">uardian, </w:t>
      </w:r>
      <w:r>
        <w:rPr>
          <w:rStyle w:val="StyleStyleBold12pt"/>
        </w:rPr>
        <w:t>13</w:t>
      </w:r>
    </w:p>
    <w:p w14:paraId="4ECAFD3C" w14:textId="205A3A5E" w:rsidR="001A1F46" w:rsidRDefault="006A6087" w:rsidP="001A1F46">
      <w:r>
        <w:t>[</w:t>
      </w:r>
      <w:r w:rsidR="008200B4">
        <w:t>The G</w:t>
      </w:r>
      <w:r w:rsidR="001A1F46">
        <w:t>uardian “</w:t>
      </w:r>
      <w:r w:rsidR="001A1F46" w:rsidRPr="009F16FC">
        <w:t>Edward Snowden's NSA surveillance revelations strain China-US relations</w:t>
      </w:r>
      <w:r w:rsidR="001A1F46">
        <w:t xml:space="preserve">” </w:t>
      </w:r>
      <w:r w:rsidR="001A1F46" w:rsidRPr="006A6087">
        <w:t>http://www.guardian.co.uk/world/2013/jun/13/snowden-revelations-nsa-china-relations</w:t>
      </w:r>
      <w:r>
        <w:t xml:space="preserve"> Date accessed: 7/7/13] </w:t>
      </w:r>
      <w:r w:rsidR="001A1F46">
        <w:t>KG</w:t>
      </w:r>
    </w:p>
    <w:p w14:paraId="14EF2633" w14:textId="77777777" w:rsidR="006A6087" w:rsidRPr="00162834" w:rsidRDefault="006A6087" w:rsidP="001A1F46"/>
    <w:p w14:paraId="4766B740" w14:textId="0C8AF396" w:rsidR="00714F49" w:rsidRDefault="001A1F46" w:rsidP="00BC2A0C">
      <w:r w:rsidRPr="003732D7">
        <w:rPr>
          <w:rStyle w:val="StyleBoldUnderline"/>
        </w:rPr>
        <w:t xml:space="preserve">China has warned that revelations of electronic surveillance on a huge scale by American intelligence agencies will "test developing Sino-US ties" and exacerbate their "soured relationship" </w:t>
      </w:r>
      <w:r w:rsidRPr="003732D7">
        <w:t>on cybersecurity</w:t>
      </w:r>
      <w:r w:rsidRPr="00EE6538">
        <w:rPr>
          <w:rStyle w:val="StyleBoldUnderline"/>
        </w:rPr>
        <w:t>. The assessment in an article and editorial carried by the state-run China Daily represents the first official comment in state media as China grapples with the presence in Hong Kong of Edward Snowden</w:t>
      </w:r>
      <w:r w:rsidRPr="003732D7">
        <w:t xml:space="preserve">, </w:t>
      </w:r>
      <w:r w:rsidRPr="00EE6538">
        <w:rPr>
          <w:rStyle w:val="StyleBoldUnderline"/>
        </w:rPr>
        <w:t>the US analyst who revealed himself as the source of the Guardian exposé</w:t>
      </w:r>
      <w:r w:rsidRPr="003732D7">
        <w:t>.</w:t>
      </w:r>
      <w:r>
        <w:t xml:space="preserve"> </w:t>
      </w:r>
      <w:r w:rsidRPr="003732D7">
        <w:t xml:space="preserve">Quoting analysts, </w:t>
      </w:r>
      <w:r w:rsidRPr="00EE6538">
        <w:rPr>
          <w:rStyle w:val="StyleBoldUnderline"/>
        </w:rPr>
        <w:t>the China Daily article said the</w:t>
      </w:r>
      <w:r w:rsidRPr="003732D7">
        <w:t xml:space="preserve"> "</w:t>
      </w:r>
      <w:r w:rsidRPr="00EE6538">
        <w:rPr>
          <w:rStyle w:val="StyleBoldUnderline"/>
        </w:rPr>
        <w:t>massive US global surveillance programme … is certain to stain Washington's overseas image</w:t>
      </w:r>
      <w:r w:rsidRPr="003732D7">
        <w:t xml:space="preserve">" </w:t>
      </w:r>
      <w:r w:rsidRPr="00EE6538">
        <w:rPr>
          <w:rStyle w:val="StyleBoldUnderline"/>
        </w:rPr>
        <w:t>and pointedly referred to Washington recently levelling claims of hacking at other governments, including China's</w:t>
      </w:r>
      <w:r w:rsidRPr="003732D7">
        <w:t>.</w:t>
      </w:r>
      <w:r>
        <w:t xml:space="preserve"> </w:t>
      </w:r>
      <w:r w:rsidRPr="003732D7">
        <w:t>"</w:t>
      </w:r>
      <w:r w:rsidRPr="00162834">
        <w:rPr>
          <w:rStyle w:val="StyleBoldUnderline"/>
        </w:rPr>
        <w:t xml:space="preserve">Observers said how the case is handled could pose a challenge to </w:t>
      </w:r>
      <w:r w:rsidRPr="00162834">
        <w:t>the burgeoning</w:t>
      </w:r>
      <w:r w:rsidRPr="00162834">
        <w:rPr>
          <w:rStyle w:val="StyleBoldUnderline"/>
        </w:rPr>
        <w:t xml:space="preserve"> goodwill between Beijing and Washington given that Snowden is in Chinese territory and the Sino-US relationship is constantly soured on cybersecurity</w:t>
      </w:r>
      <w:r w:rsidRPr="003732D7">
        <w:t>," the paper said.</w:t>
      </w:r>
      <w:r>
        <w:t xml:space="preserve"> </w:t>
      </w:r>
      <w:r w:rsidRPr="003732D7">
        <w:t>On Wednesday, Snowden commented for this first time since disclosing his identity as the source of a series of leaks from the US National Security Agency (NSA). In an interview with the South China Morning Post, he vowed not to "hide from justice" and would put his trust in the Hong Kong legal system</w:t>
      </w:r>
      <w:r w:rsidRPr="00162834">
        <w:rPr>
          <w:rStyle w:val="StyleBoldUnderline"/>
        </w:rPr>
        <w:t>. Snowden also claimed that the US had been hacking Hong Kong and China since 2009. He that the US had hacked hundreds of targets in Hong Kong – including public officials, a university, businesses and students in the city</w:t>
      </w:r>
      <w:r w:rsidRPr="003732D7">
        <w:t xml:space="preserve"> – </w:t>
      </w:r>
      <w:r w:rsidRPr="00162834">
        <w:rPr>
          <w:rStyle w:val="StyleBoldUnderline"/>
        </w:rPr>
        <w:t>and on the mainland</w:t>
      </w:r>
      <w:r w:rsidRPr="003732D7">
        <w:t>.</w:t>
      </w:r>
      <w:r>
        <w:t xml:space="preserve"> </w:t>
      </w:r>
      <w:r w:rsidRPr="00162834">
        <w:rPr>
          <w:rStyle w:val="StyleBoldUnderline"/>
        </w:rPr>
        <w:t>In his interview, Snowden said he was releasing the information to demonstrate "the hypocrisy of the US government when it claims that it does not target civilian infrastructure, unlike its adversaries</w:t>
      </w:r>
      <w:r>
        <w:t>".</w:t>
      </w:r>
    </w:p>
    <w:p w14:paraId="1589CA7A" w14:textId="49AF8561" w:rsidR="00BC2A0C" w:rsidRPr="00BC2A0C" w:rsidRDefault="00BC2A0C" w:rsidP="00BC2A0C">
      <w:pPr>
        <w:pStyle w:val="Heading3"/>
      </w:pPr>
      <w:r>
        <w:t xml:space="preserve">No Encroachment </w:t>
      </w:r>
    </w:p>
    <w:p w14:paraId="2F0CE733" w14:textId="77777777" w:rsidR="00A01DE0" w:rsidRDefault="00A01DE0" w:rsidP="00A01DE0">
      <w:pPr>
        <w:pStyle w:val="Heading4"/>
      </w:pPr>
      <w:r>
        <w:t xml:space="preserve">China treading lightly in LA – no military motivations </w:t>
      </w:r>
    </w:p>
    <w:p w14:paraId="1D0E6B78" w14:textId="77777777" w:rsidR="00A01DE0" w:rsidRDefault="00A01DE0" w:rsidP="00A01DE0">
      <w:pPr>
        <w:rPr>
          <w:rStyle w:val="StyleStyleBold12pt"/>
        </w:rPr>
      </w:pPr>
      <w:r w:rsidRPr="001A770B">
        <w:rPr>
          <w:rStyle w:val="StyleStyleBold12pt"/>
        </w:rPr>
        <w:t>Watson, Professor of Security at the National War College</w:t>
      </w:r>
      <w:r>
        <w:rPr>
          <w:rStyle w:val="StyleStyleBold12pt"/>
        </w:rPr>
        <w:t>, 13</w:t>
      </w:r>
    </w:p>
    <w:p w14:paraId="4D3D8933" w14:textId="77777777" w:rsidR="00A01DE0" w:rsidRDefault="00A01DE0" w:rsidP="00A01DE0">
      <w:r>
        <w:t>[Cynthia, 3-1-13, Journal of International Affairs, “China's Use of the Military I</w:t>
      </w:r>
      <w:r w:rsidRPr="00627FD2">
        <w:t>nstrument in Latin America: Not Yet the Biggest Stick</w:t>
      </w:r>
      <w:r>
        <w:t xml:space="preserve">,” p. 102-103, Academic Search Complete, MM] </w:t>
      </w:r>
    </w:p>
    <w:p w14:paraId="4CC5429E" w14:textId="77777777" w:rsidR="00A01DE0" w:rsidRPr="00627FD2" w:rsidRDefault="00A01DE0" w:rsidP="00A01DE0"/>
    <w:p w14:paraId="4027DA69" w14:textId="2C24F834" w:rsidR="00A01DE0" w:rsidRDefault="00A01DE0" w:rsidP="00A01DE0">
      <w:r w:rsidRPr="00627FD2">
        <w:t>It is not entirely clear, however, whether access to resources is all Beijing</w:t>
      </w:r>
      <w:r>
        <w:t xml:space="preserve"> </w:t>
      </w:r>
      <w:r w:rsidRPr="00627FD2">
        <w:t xml:space="preserve">seeks to accomplish in Latin America. </w:t>
      </w:r>
      <w:r w:rsidRPr="00627FD2">
        <w:rPr>
          <w:rStyle w:val="StyleBoldUnderline"/>
        </w:rPr>
        <w:t>It does not seem that China seeks to challenge the Monroe Doctrine</w:t>
      </w:r>
      <w:r w:rsidRPr="00627FD2">
        <w:t>—a near two-hundred year old U.S. presumption of</w:t>
      </w:r>
      <w:r>
        <w:t xml:space="preserve"> </w:t>
      </w:r>
      <w:r w:rsidRPr="00627FD2">
        <w:t>supremacy from Alaska to Tierra del Fuego—</w:t>
      </w:r>
      <w:r w:rsidRPr="00627FD2">
        <w:rPr>
          <w:rStyle w:val="StyleBoldUnderline"/>
        </w:rPr>
        <w:t>as it has moved relatively judiciously in expanding its ties. Nor does China seem to want to expand its military presence in a manner that would alarm</w:t>
      </w:r>
      <w:r w:rsidRPr="00627FD2">
        <w:t xml:space="preserve"> Latin American countries or </w:t>
      </w:r>
      <w:r w:rsidRPr="00627FD2">
        <w:rPr>
          <w:rStyle w:val="StyleBoldUnderline"/>
        </w:rPr>
        <w:t>the United States, as they ponder a rising China.</w:t>
      </w:r>
      <w:r>
        <w:t xml:space="preserve"> </w:t>
      </w:r>
      <w:r w:rsidRPr="00627FD2">
        <w:rPr>
          <w:rStyle w:val="StyleBoldUnderline"/>
        </w:rPr>
        <w:t>Instead, Beijing</w:t>
      </w:r>
      <w:r w:rsidRPr="00627FD2">
        <w:t xml:space="preserve"> presently </w:t>
      </w:r>
      <w:r w:rsidRPr="00627FD2">
        <w:rPr>
          <w:rStyle w:val="StyleBoldUnderline"/>
        </w:rPr>
        <w:t>appears to view warming ties with Latin American states as a method of gaining access to resources</w:t>
      </w:r>
      <w:r w:rsidRPr="00627FD2">
        <w:t xml:space="preserve"> that it continues to need, </w:t>
      </w:r>
      <w:r w:rsidRPr="00627FD2">
        <w:rPr>
          <w:rStyle w:val="StyleBoldUnderline"/>
        </w:rPr>
        <w:t xml:space="preserve">at the same time that it seeks to improve its own economic conditions </w:t>
      </w:r>
      <w:r w:rsidRPr="00627FD2">
        <w:t>by moving slowly</w:t>
      </w:r>
      <w:r>
        <w:t xml:space="preserve"> </w:t>
      </w:r>
      <w:r w:rsidRPr="00627FD2">
        <w:t xml:space="preserve">but steadily up the production chain to more developed goods. </w:t>
      </w:r>
      <w:r w:rsidRPr="00627FD2">
        <w:rPr>
          <w:rStyle w:val="StyleBoldUnderline"/>
        </w:rPr>
        <w:t>Beijing appears to desire long-term improvement of its relations with the region without addressing the competitive aspects that will appear on the horizon,</w:t>
      </w:r>
      <w:r>
        <w:t xml:space="preserve"> </w:t>
      </w:r>
      <w:r w:rsidRPr="00627FD2">
        <w:t>as Latin America's interests come into conflict with</w:t>
      </w:r>
      <w:r>
        <w:t xml:space="preserve"> </w:t>
      </w:r>
      <w:r w:rsidRPr="00627FD2">
        <w:t xml:space="preserve">China's.3 </w:t>
      </w:r>
      <w:r w:rsidRPr="00697558">
        <w:rPr>
          <w:rStyle w:val="Emphasis"/>
        </w:rPr>
        <w:t>The warming ties are gradual</w:t>
      </w:r>
      <w:r w:rsidRPr="00627FD2">
        <w:t xml:space="preserve">, substantial, </w:t>
      </w:r>
      <w:r w:rsidRPr="00627FD2">
        <w:rPr>
          <w:rStyle w:val="StyleBoldUnderline"/>
        </w:rPr>
        <w:t xml:space="preserve">and varied, </w:t>
      </w:r>
      <w:r w:rsidRPr="00697558">
        <w:rPr>
          <w:rStyle w:val="Emphasis"/>
        </w:rPr>
        <w:t>but not indicative of a massive Chinese embrace of Latin America or intent to oust the United States</w:t>
      </w:r>
      <w:r w:rsidRPr="00627FD2">
        <w:t xml:space="preserve"> as the primary outside power. The PLA is not China's primary tool of statecraft in accomplishing its aims. China seeks to use a more diverse set of instruments in its relationship while the United States, by contrast, has become increasingly reliant on the military in its ties with Latin America</w:t>
      </w:r>
      <w:r>
        <w:t xml:space="preserve"> </w:t>
      </w:r>
      <w:r w:rsidRPr="00627FD2">
        <w:t>and much of the rest of the world.'' While the PLA has modernized its weapon</w:t>
      </w:r>
      <w:r>
        <w:t xml:space="preserve"> </w:t>
      </w:r>
      <w:r w:rsidRPr="00627FD2">
        <w:t>systems and improved the quality of its personnel, it has simultaneously downsized personnel numbers to achieve a better quality force. But the PLA remains far</w:t>
      </w:r>
      <w:r>
        <w:t xml:space="preserve"> </w:t>
      </w:r>
      <w:r w:rsidRPr="00627FD2">
        <w:t>from a gl</w:t>
      </w:r>
      <w:r>
        <w:t xml:space="preserve">obal military force at present. 5 </w:t>
      </w:r>
      <w:r w:rsidRPr="00627FD2">
        <w:t>This article examines the reasons that underlie China's involvement in Latin</w:t>
      </w:r>
      <w:r>
        <w:t xml:space="preserve"> </w:t>
      </w:r>
      <w:r w:rsidRPr="00627FD2">
        <w:t xml:space="preserve">America with a view towards explaining why the PLA will not serve as the primary instrument of national power in engaging in Latin America </w:t>
      </w:r>
    </w:p>
    <w:p w14:paraId="53F2B6C0" w14:textId="77777777" w:rsidR="00A01DE0" w:rsidRDefault="00A01DE0" w:rsidP="00A01DE0">
      <w:pPr>
        <w:pStyle w:val="Heading4"/>
      </w:pPr>
      <w:r>
        <w:t xml:space="preserve">No fight – Latino-American populations </w:t>
      </w:r>
    </w:p>
    <w:p w14:paraId="2159BDF7" w14:textId="3933E5B8" w:rsidR="00A01DE0" w:rsidRPr="00623E1C" w:rsidRDefault="00A01DE0" w:rsidP="00A01DE0">
      <w:pPr>
        <w:rPr>
          <w:rStyle w:val="StyleStyleBold12pt"/>
        </w:rPr>
      </w:pPr>
      <w:r w:rsidRPr="00623E1C">
        <w:rPr>
          <w:rStyle w:val="StyleStyleBold12pt"/>
        </w:rPr>
        <w:t>Ben Ami, vice president of the Toledo Intern</w:t>
      </w:r>
      <w:r w:rsidR="008200B4">
        <w:rPr>
          <w:rStyle w:val="StyleStyleBold12pt"/>
        </w:rPr>
        <w:t>ational Center for Peace, 6-8</w:t>
      </w:r>
    </w:p>
    <w:p w14:paraId="0AD97AE2" w14:textId="77777777" w:rsidR="00A01DE0" w:rsidRDefault="00A01DE0" w:rsidP="00A01DE0">
      <w:r>
        <w:t>[Shlomo, 6-8-13, The Australian, “</w:t>
      </w:r>
      <w:r w:rsidRPr="00623E1C">
        <w:t>China muscles in on Latin America, but US influence remains strong</w:t>
      </w:r>
      <w:r>
        <w:t xml:space="preserve">,” </w:t>
      </w:r>
      <w:r w:rsidRPr="00623E1C">
        <w:t>http://www.theaustralian.com.au/opinion/world-commentary/china-muscles-in-on-latin-america-but-us-influence-remains-strong/story-e6frg6ux-1226659433003</w:t>
      </w:r>
      <w:r>
        <w:t xml:space="preserve">, accessed 7-9-13, MM] </w:t>
      </w:r>
    </w:p>
    <w:p w14:paraId="544BF4E3" w14:textId="77777777" w:rsidR="00A01DE0" w:rsidRPr="00623E1C" w:rsidRDefault="00A01DE0" w:rsidP="00A01DE0"/>
    <w:p w14:paraId="3D640CD2" w14:textId="2152A8A7" w:rsidR="00A01DE0" w:rsidRDefault="00A01DE0" w:rsidP="00A01DE0">
      <w:r w:rsidRPr="00623E1C">
        <w:t xml:space="preserve">Yet </w:t>
      </w:r>
      <w:r w:rsidRPr="00623E1C">
        <w:rPr>
          <w:rStyle w:val="Emphasis"/>
        </w:rPr>
        <w:t>it would be a mistake to regard Latin America's broadening international relations as marking the end of US preeminence.</w:t>
      </w:r>
      <w:r w:rsidRPr="00623E1C">
        <w:t xml:space="preserve"> Unlike in the bygone era of superpowers and captive nations, American influence can no longer be defined by the ability to install and depose leaders from the US embassy. To believe otherwise is to ignore how international politics has changed over the last quarter-century.</w:t>
      </w:r>
      <w:r>
        <w:t xml:space="preserve"> </w:t>
      </w:r>
      <w:r w:rsidRPr="00623E1C">
        <w:rPr>
          <w:rStyle w:val="StyleBoldUnderline"/>
        </w:rPr>
        <w:t>A continent once afflicted by military takeovers has slowly but surely implanted stable democracies.</w:t>
      </w:r>
      <w:r w:rsidRPr="00623E1C">
        <w:t xml:space="preserve"> Responsible economic management, poverty-reduction programs, structural reforms, and greater openness to foreign investment have all helped to generate years of low-inflation growth. As a result, the region was able to withstand the ravages of the global financial crisis.</w:t>
      </w:r>
      <w:r>
        <w:t xml:space="preserve"> </w:t>
      </w:r>
      <w:r w:rsidRPr="00623E1C">
        <w:t xml:space="preserve">The US not only encouraged these changes, but has benefited hugely from them. More than 40 per cent of US exports now go to Mexico and Central and South America, the US's fastest-growing export destination. Mexico is America's second-largest foreign market (valued at $US215 billion in 2012). </w:t>
      </w:r>
      <w:r w:rsidRPr="00623E1C">
        <w:rPr>
          <w:rStyle w:val="StyleBoldUnderline"/>
        </w:rPr>
        <w:t>US exports to Central America have risen by 94 per cent over the past six years; imports from the region have risen by 87 per cent. And the US continues to be the largest foreign investor on the continent.</w:t>
      </w:r>
      <w:r w:rsidRPr="00623E1C">
        <w:t xml:space="preserve"> </w:t>
      </w:r>
      <w:r w:rsidRPr="00623E1C">
        <w:rPr>
          <w:rStyle w:val="StyleBoldUnderline"/>
        </w:rPr>
        <w:t>American interests are</w:t>
      </w:r>
      <w:r w:rsidRPr="00623E1C">
        <w:t xml:space="preserve"> evidently </w:t>
      </w:r>
      <w:r w:rsidRPr="00623E1C">
        <w:rPr>
          <w:rStyle w:val="StyleBoldUnderline"/>
        </w:rPr>
        <w:t>well served by having democratic, stable, and</w:t>
      </w:r>
      <w:r w:rsidRPr="00623E1C">
        <w:t xml:space="preserve"> increasingly </w:t>
      </w:r>
      <w:r w:rsidRPr="00623E1C">
        <w:rPr>
          <w:rStyle w:val="StyleBoldUnderline"/>
        </w:rPr>
        <w:t>prosperous neighbors.</w:t>
      </w:r>
      <w:r>
        <w:t xml:space="preserve"> </w:t>
      </w:r>
      <w:r w:rsidRPr="00623E1C">
        <w:t xml:space="preserve">This new reality also demands a different type of diplomacy - one that recognises the diverse interests of the continent. For example, an emerging power such as Brazil wants more respect on the world stage. Obama blundered when he dismissed a 2010 deal on Iran's nuclear program mediated by Brazil and Turkey (despite having earlier endorsed the talks). </w:t>
      </w:r>
      <w:r w:rsidRPr="00623E1C">
        <w:rPr>
          <w:rStyle w:val="StyleBoldUnderline"/>
        </w:rPr>
        <w:t>Other countries might benefit from US efforts to promote</w:t>
      </w:r>
      <w:r w:rsidRPr="00623E1C">
        <w:t xml:space="preserve"> democracy and</w:t>
      </w:r>
      <w:r w:rsidRPr="005D33E9">
        <w:t xml:space="preserve"> </w:t>
      </w:r>
      <w:r w:rsidRPr="005D33E9">
        <w:rPr>
          <w:rStyle w:val="StyleBoldUnderline"/>
        </w:rPr>
        <w:t>socioeconomic</w:t>
      </w:r>
      <w:r w:rsidRPr="00623E1C">
        <w:rPr>
          <w:rStyle w:val="StyleBoldUnderline"/>
        </w:rPr>
        <w:t xml:space="preserve"> ties, as Obama's recent trips to Mexico and Costa Rica show</w:t>
      </w:r>
      <w:r w:rsidRPr="00623E1C">
        <w:t>.</w:t>
      </w:r>
      <w:r>
        <w:t xml:space="preserve"> </w:t>
      </w:r>
      <w:r w:rsidRPr="00623E1C">
        <w:t>Trade relations provide another all-important lever. President Sebastian Pinera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w:t>
      </w:r>
      <w:r>
        <w:t xml:space="preserve"> </w:t>
      </w:r>
      <w:r w:rsidRPr="00623E1C">
        <w:rPr>
          <w:rStyle w:val="StyleBoldUnderline"/>
        </w:rPr>
        <w:t xml:space="preserve">Language and culture matter, too. </w:t>
      </w:r>
      <w:r w:rsidRPr="00623E1C">
        <w:rPr>
          <w:rStyle w:val="Emphasis"/>
        </w:rPr>
        <w:t>Given the extraordinary growth of Latinos' influence in the US, it is almost inconceivable that America could lose its unique status in the region to China</w:t>
      </w:r>
      <w:r w:rsidRPr="00623E1C">
        <w:t xml:space="preserve"> or Russia, let alone Iran.</w:t>
      </w:r>
      <w:r>
        <w:t xml:space="preserve"> </w:t>
      </w:r>
      <w:r w:rsidRPr="00623E1C">
        <w:rPr>
          <w:rStyle w:val="StyleBoldUnderline"/>
        </w:rPr>
        <w:t>Gone are the days when military muscle and the politics of subversion could secure US influence - in Latin America or anywhere else.</w:t>
      </w:r>
      <w:r w:rsidRPr="00623E1C">
        <w:t xml:space="preserve"> </w:t>
      </w:r>
      <w:r w:rsidRPr="00623E1C">
        <w:rPr>
          <w:rStyle w:val="StyleBoldUnderline"/>
        </w:rPr>
        <w:t>A world power today is one that can combine</w:t>
      </w:r>
      <w:r w:rsidRPr="00623E1C">
        <w:t xml:space="preserve"> economic vigor and a </w:t>
      </w:r>
      <w:r w:rsidRPr="00623E1C">
        <w:rPr>
          <w:rStyle w:val="StyleBoldUnderline"/>
        </w:rPr>
        <w:t xml:space="preserve">popular culture with global outreach on the basis of shared interests. </w:t>
      </w:r>
      <w:r w:rsidRPr="00623E1C">
        <w:rPr>
          <w:rStyle w:val="Emphasis"/>
        </w:rPr>
        <w:t>The US is better positioned than any other power in this respect</w:t>
      </w:r>
      <w:r w:rsidRPr="00623E1C">
        <w:t>, particularly when it comes to applying these advantages in its immediate vicinity</w:t>
      </w:r>
    </w:p>
    <w:p w14:paraId="424CAC55" w14:textId="77777777" w:rsidR="00A01DE0" w:rsidRPr="006325D7" w:rsidRDefault="00A01DE0" w:rsidP="00A01DE0">
      <w:pPr>
        <w:pStyle w:val="Heading4"/>
      </w:pPr>
      <w:r>
        <w:t xml:space="preserve">No encroachment – China is avoiding misunderstandings </w:t>
      </w:r>
    </w:p>
    <w:p w14:paraId="19EEF001" w14:textId="77777777" w:rsidR="006A6087" w:rsidRDefault="00A01DE0" w:rsidP="00A01DE0">
      <w:pPr>
        <w:rPr>
          <w:rStyle w:val="StyleStyleBold12pt"/>
        </w:rPr>
      </w:pPr>
      <w:r w:rsidRPr="006325D7">
        <w:rPr>
          <w:rStyle w:val="StyleStyleBold12pt"/>
        </w:rPr>
        <w:t>Nolte, director of the GIGA Institute of Latin American Studies, 13</w:t>
      </w:r>
    </w:p>
    <w:p w14:paraId="3B54809F" w14:textId="7E7A0CFC" w:rsidR="00A01DE0" w:rsidRPr="006A6087" w:rsidRDefault="00A01DE0" w:rsidP="00A01DE0">
      <w:pPr>
        <w:rPr>
          <w:b/>
          <w:sz w:val="26"/>
        </w:rPr>
      </w:pPr>
      <w:r>
        <w:t xml:space="preserve">[Detlef, 5-15-13, German Institute of Global and Area Studies, “The Dragon in the Backyard: US Visions of China’s Relations toward Latin America,” </w:t>
      </w:r>
      <w:r w:rsidRPr="006325D7">
        <w:t>http://www.giga-hamburg.de/dl/download.php?d=/content/publikationen/pdf/gf_international_1305.pdf</w:t>
      </w:r>
      <w:r>
        <w:t xml:space="preserve">, accessed 7-9-13, MM] </w:t>
      </w:r>
    </w:p>
    <w:p w14:paraId="33D72EA7" w14:textId="77777777" w:rsidR="00A01DE0" w:rsidRPr="006325D7" w:rsidRDefault="00A01DE0" w:rsidP="00A01DE0"/>
    <w:p w14:paraId="12E324F1" w14:textId="7631D741" w:rsidR="00A01DE0" w:rsidRPr="00A01DE0" w:rsidRDefault="00A01DE0" w:rsidP="00A01DE0">
      <w:pPr>
        <w:rPr>
          <w:b/>
          <w:u w:val="single"/>
        </w:rPr>
      </w:pPr>
      <w:r w:rsidRPr="006325D7">
        <w:t>This positive view of Chinese investment in</w:t>
      </w:r>
      <w:r>
        <w:t xml:space="preserve"> </w:t>
      </w:r>
      <w:r w:rsidRPr="006325D7">
        <w:t>natural resources is supported by empirical evidence, which shows “that Chinese investment in</w:t>
      </w:r>
      <w:r>
        <w:t xml:space="preserve"> </w:t>
      </w:r>
      <w:r w:rsidRPr="006325D7">
        <w:t>Latin America predominantly expands and makes</w:t>
      </w:r>
      <w:r>
        <w:t xml:space="preserve"> </w:t>
      </w:r>
      <w:r w:rsidRPr="006325D7">
        <w:t>more competitive the global resource base. Chinese investors tend to be more willing to take</w:t>
      </w:r>
      <w:r>
        <w:t xml:space="preserve"> </w:t>
      </w:r>
      <w:r w:rsidRPr="006325D7">
        <w:t>on new frontier projects that others pass up”</w:t>
      </w:r>
      <w:r>
        <w:t xml:space="preserve"> </w:t>
      </w:r>
      <w:r w:rsidRPr="006325D7">
        <w:t>(Kotschwar et al. 2012: 19).</w:t>
      </w:r>
      <w:r>
        <w:t xml:space="preserve"> </w:t>
      </w:r>
      <w:r w:rsidRPr="006325D7">
        <w:t>While the United States tries to shape the behavior of China, the behavior of the US government</w:t>
      </w:r>
      <w:r>
        <w:t xml:space="preserve"> also inﬂ</w:t>
      </w:r>
      <w:r w:rsidRPr="006325D7">
        <w:t xml:space="preserve">uences China’s perceptions of the United States’ intentions. </w:t>
      </w:r>
      <w:r w:rsidRPr="002F1F80">
        <w:rPr>
          <w:rStyle w:val="StyleBoldUnderline"/>
        </w:rPr>
        <w:t xml:space="preserve">In the view of most US specialists, </w:t>
      </w:r>
      <w:r w:rsidRPr="002F1F80">
        <w:rPr>
          <w:rStyle w:val="Emphasis"/>
        </w:rPr>
        <w:t>China implicitly recognizes Latin America as a US sphere of inﬂuence</w:t>
      </w:r>
      <w:r w:rsidRPr="006325D7">
        <w:t xml:space="preserve"> (Ellis 2012a; Paz 2012)</w:t>
      </w:r>
      <w:r>
        <w:t xml:space="preserve"> </w:t>
      </w:r>
      <w:r w:rsidRPr="002F1F80">
        <w:rPr>
          <w:rStyle w:val="Emphasis"/>
        </w:rPr>
        <w:t>and is keen not to produce suspicion in the United States</w:t>
      </w:r>
      <w:r w:rsidRPr="002F1F80">
        <w:rPr>
          <w:rStyle w:val="StyleBoldUnderline"/>
        </w:rPr>
        <w:t xml:space="preserve"> with regard to Chinese motives and intentions. </w:t>
      </w:r>
      <w:r w:rsidRPr="002F1F80">
        <w:rPr>
          <w:rStyle w:val="Emphasis"/>
        </w:rPr>
        <w:t>Both governments are interested in avoiding misunderstandings</w:t>
      </w:r>
      <w:r w:rsidRPr="006325D7">
        <w:t xml:space="preserve">. </w:t>
      </w:r>
      <w:r w:rsidRPr="002F1F80">
        <w:rPr>
          <w:rStyle w:val="StyleBoldUnderline"/>
        </w:rPr>
        <w:t>With the visit of then US ass</w:t>
      </w:r>
      <w:r>
        <w:rPr>
          <w:rStyle w:val="StyleBoldUnderline"/>
        </w:rPr>
        <w:t>istant secretary for Western Aﬀ</w:t>
      </w:r>
      <w:r w:rsidRPr="002F1F80">
        <w:rPr>
          <w:rStyle w:val="StyleBoldUnderline"/>
        </w:rPr>
        <w:t>airs</w:t>
      </w:r>
      <w:r w:rsidRPr="006325D7">
        <w:t>, Thomas</w:t>
      </w:r>
      <w:r>
        <w:t xml:space="preserve"> </w:t>
      </w:r>
      <w:r w:rsidRPr="006325D7">
        <w:t xml:space="preserve">Shannon, </w:t>
      </w:r>
      <w:r w:rsidRPr="002F1F80">
        <w:rPr>
          <w:rStyle w:val="StyleBoldUnderline"/>
        </w:rPr>
        <w:t>to Beijing in</w:t>
      </w:r>
      <w:r w:rsidRPr="006325D7">
        <w:t xml:space="preserve"> April </w:t>
      </w:r>
      <w:r>
        <w:rPr>
          <w:rStyle w:val="StyleBoldUnderline"/>
        </w:rPr>
        <w:t>2006, both sides start</w:t>
      </w:r>
      <w:r w:rsidRPr="002F1F80">
        <w:rPr>
          <w:rStyle w:val="StyleBoldUnderline"/>
        </w:rPr>
        <w:t>ed a dialogue on Latin America.</w:t>
      </w:r>
      <w:r w:rsidRPr="006325D7">
        <w:t xml:space="preserve"> The last round of</w:t>
      </w:r>
      <w:r>
        <w:t xml:space="preserve"> </w:t>
      </w:r>
      <w:r w:rsidRPr="006325D7">
        <w:t>dialogue took place in Washington in March 2012</w:t>
      </w:r>
      <w:r>
        <w:t xml:space="preserve"> </w:t>
      </w:r>
      <w:r w:rsidRPr="006325D7">
        <w:t>between then interim assistant secretary for Western Hemisphere Aﬀ airs, Roberta S. Jacobson, and</w:t>
      </w:r>
      <w:r>
        <w:t xml:space="preserve"> </w:t>
      </w:r>
      <w:r w:rsidRPr="006325D7">
        <w:t xml:space="preserve">Chinese counterpart Yan Wanming. </w:t>
      </w:r>
      <w:r w:rsidRPr="002F1F80">
        <w:rPr>
          <w:rStyle w:val="StyleBoldUnderline"/>
        </w:rPr>
        <w:t>The sixth round of dialogue is being organized for the current year</w:t>
      </w:r>
      <w:r w:rsidRPr="002F1F80">
        <w:t>;</w:t>
      </w:r>
      <w:r>
        <w:t xml:space="preserve"> it will be the ﬁ</w:t>
      </w:r>
      <w:r w:rsidRPr="006325D7">
        <w:t>rst of the Xi J</w:t>
      </w:r>
      <w:r>
        <w:t>inping administration and the ﬁ</w:t>
      </w:r>
      <w:r w:rsidRPr="006325D7">
        <w:t>rst of Obama’s second term</w:t>
      </w:r>
      <w:r>
        <w:t xml:space="preserve"> in oﬃ</w:t>
      </w:r>
      <w:r w:rsidRPr="006325D7">
        <w:t>ce (communication by Gonzalo Paz March</w:t>
      </w:r>
      <w:r>
        <w:t xml:space="preserve"> </w:t>
      </w:r>
      <w:r w:rsidRPr="006325D7">
        <w:t xml:space="preserve">7, 2013). </w:t>
      </w:r>
      <w:r w:rsidRPr="002F1F80">
        <w:rPr>
          <w:rStyle w:val="StyleBoldUnderline"/>
        </w:rPr>
        <w:t>There could be more cooperation in Latin America between the countries in the future.</w:t>
      </w:r>
    </w:p>
    <w:p w14:paraId="0852BD27" w14:textId="7D8EADBC" w:rsidR="00392F2A" w:rsidRDefault="00392F2A" w:rsidP="00392F2A">
      <w:pPr>
        <w:pStyle w:val="Heading4"/>
      </w:pPr>
      <w:r>
        <w:t xml:space="preserve">No fight over Latin America – continuing US-Sino dialogue prevents conflict </w:t>
      </w:r>
    </w:p>
    <w:p w14:paraId="692F2EA6" w14:textId="7F0661E0" w:rsidR="00392F2A" w:rsidRPr="00E7464F" w:rsidRDefault="00392F2A" w:rsidP="00392F2A">
      <w:pPr>
        <w:rPr>
          <w:rStyle w:val="StyleStyleBold12pt"/>
        </w:rPr>
      </w:pPr>
      <w:r w:rsidRPr="00E7464F">
        <w:rPr>
          <w:rStyle w:val="StyleStyleBold12pt"/>
        </w:rPr>
        <w:t>Global Times</w:t>
      </w:r>
      <w:r w:rsidR="00000AAE">
        <w:rPr>
          <w:rStyle w:val="StyleStyleBold12pt"/>
        </w:rPr>
        <w:t xml:space="preserve"> 12</w:t>
      </w:r>
    </w:p>
    <w:p w14:paraId="521D79F5" w14:textId="77777777" w:rsidR="00392F2A" w:rsidRDefault="00392F2A" w:rsidP="00392F2A">
      <w:r>
        <w:t>[7-3-12, Global Times, “</w:t>
      </w:r>
      <w:r w:rsidRPr="00E7464F">
        <w:t>China wary of stepping into US backyard</w:t>
      </w:r>
      <w:r>
        <w:t xml:space="preserve">,” </w:t>
      </w:r>
      <w:r w:rsidRPr="00E7464F">
        <w:t>http://www.globaltimes.cn/content/718761.shtml</w:t>
      </w:r>
      <w:r>
        <w:t xml:space="preserve">, accessed 7-7-13, MM] </w:t>
      </w:r>
    </w:p>
    <w:p w14:paraId="4FDC9C2C" w14:textId="77777777" w:rsidR="00392F2A" w:rsidRPr="008E392F" w:rsidRDefault="00392F2A" w:rsidP="00392F2A"/>
    <w:p w14:paraId="5D601A9A" w14:textId="77777777" w:rsidR="00392F2A" w:rsidRDefault="00392F2A" w:rsidP="00392F2A">
      <w:pPr>
        <w:rPr>
          <w:rStyle w:val="Emphasis"/>
        </w:rPr>
      </w:pPr>
      <w:r w:rsidRPr="008E392F">
        <w:t>In recent years, especially in the past decade, the relations between China and Latin America are developing rapidly with the growth of Chinese strategic impact in the region. Trade is at the core of the relations at the moment, but they are also expanding into other areas as well.</w:t>
      </w:r>
      <w:r>
        <w:t xml:space="preserve"> </w:t>
      </w:r>
      <w:r w:rsidRPr="008E392F">
        <w:t xml:space="preserve">However, </w:t>
      </w:r>
      <w:r w:rsidRPr="00E7464F">
        <w:rPr>
          <w:rStyle w:val="StyleBoldUnderline"/>
        </w:rPr>
        <w:t>although China's influence in the region is growing, we still cannot say that China is already vying with the US for regional influence in Latin America.</w:t>
      </w:r>
      <w:r>
        <w:t xml:space="preserve"> </w:t>
      </w:r>
      <w:r w:rsidRPr="008E392F">
        <w:t xml:space="preserve">In the US, </w:t>
      </w:r>
      <w:r w:rsidRPr="00E7464F">
        <w:rPr>
          <w:rStyle w:val="StyleBoldUnderline"/>
        </w:rPr>
        <w:t>there are politicians talking about "China-US competition" in Latin America</w:t>
      </w:r>
      <w:r w:rsidRPr="008E392F">
        <w:t>, and some US media have also discussed so-called Chinese penetration in Latin America.</w:t>
      </w:r>
      <w:r>
        <w:t xml:space="preserve"> </w:t>
      </w:r>
      <w:r w:rsidRPr="00E7464F">
        <w:rPr>
          <w:rStyle w:val="Emphasis"/>
        </w:rPr>
        <w:t xml:space="preserve">Such statements could easily fool people into thinking this competition is real. </w:t>
      </w:r>
      <w:r w:rsidRPr="008E392F">
        <w:t xml:space="preserve">Sometimes, </w:t>
      </w:r>
      <w:r w:rsidRPr="00E7464F">
        <w:rPr>
          <w:rStyle w:val="StyleBoldUnderline"/>
        </w:rPr>
        <w:t>such hype is encouraged because playing up the impact of external forces can help consolidate relations between allied nations in the area</w:t>
      </w:r>
      <w:r w:rsidRPr="008E392F">
        <w:t>.</w:t>
      </w:r>
      <w:r>
        <w:t xml:space="preserve"> </w:t>
      </w:r>
      <w:r w:rsidRPr="008E392F">
        <w:t xml:space="preserve">It should be stressed that </w:t>
      </w:r>
      <w:r w:rsidRPr="00E7464F">
        <w:rPr>
          <w:rStyle w:val="StyleBoldUnderline"/>
        </w:rPr>
        <w:t xml:space="preserve">all exterior regional powers have established strong economic and trade ties with Latin American nations. </w:t>
      </w:r>
      <w:r w:rsidRPr="008E392F">
        <w:t>But they make different choices when further engaging with countries in the region. Japan, for example, has never tried to challenge the US dominance in Latin America.</w:t>
      </w:r>
      <w:r>
        <w:t xml:space="preserve"> </w:t>
      </w:r>
      <w:r w:rsidRPr="008E392F">
        <w:t xml:space="preserve">China is now the world's second largest economy and like the US, it has its own interests in Latin America. I think </w:t>
      </w:r>
      <w:r w:rsidRPr="00E7464F">
        <w:rPr>
          <w:rStyle w:val="StyleBoldUnderline"/>
        </w:rPr>
        <w:t>it would be normal for both China and the US to express concern about whether interests of its own will be influenced by the other side</w:t>
      </w:r>
      <w:r w:rsidRPr="008E392F">
        <w:t>.</w:t>
      </w:r>
      <w:r>
        <w:t xml:space="preserve"> </w:t>
      </w:r>
      <w:r w:rsidRPr="008E392F">
        <w:t>The US wants to know if China intends to throw support to Venezuelan President Hugo Chávez, especially after China signed an investment agreement worth $40 billion with Venezuela last year. Also, since Cuba is likely to finish its power transition in the next few years, China would like to see the US not meddle in the issue and leave Cubans on their own.</w:t>
      </w:r>
      <w:r>
        <w:t xml:space="preserve"> </w:t>
      </w:r>
      <w:r w:rsidRPr="00E7464F">
        <w:rPr>
          <w:rStyle w:val="Emphasis"/>
        </w:rPr>
        <w:t>The Chinese government has been making efforts to not leave an impression of a race for influence in Latin America</w:t>
      </w:r>
      <w:r w:rsidRPr="00E7464F">
        <w:rPr>
          <w:rStyle w:val="StyleBoldUnderline"/>
        </w:rPr>
        <w:t xml:space="preserve">. </w:t>
      </w:r>
      <w:r w:rsidRPr="008E392F">
        <w:t xml:space="preserve">For example, </w:t>
      </w:r>
      <w:r w:rsidRPr="00E7464F">
        <w:rPr>
          <w:rStyle w:val="StyleBoldUnderline"/>
        </w:rPr>
        <w:t>in 2008, China chose to issue its first policy paper on Latin America and the Caribbean region after the US presidential election, managing to prevent the issue being hotly discussed during the campaign.</w:t>
      </w:r>
      <w:r>
        <w:t xml:space="preserve"> </w:t>
      </w:r>
      <w:r w:rsidRPr="008E392F">
        <w:t>Latin American nations will look forward to more investment from China in the future and expanding their trade ties. It is expected that China will surpass the EU as Latin America's second largest trade partner by 2015.</w:t>
      </w:r>
      <w:r>
        <w:t xml:space="preserve"> </w:t>
      </w:r>
      <w:r w:rsidRPr="008E392F">
        <w:t>But at the moment, many products that Latin American nations export to China are raw materials and resources, which could raise concern among locals whether they can really benefit from closer ties with China.</w:t>
      </w:r>
      <w:r>
        <w:t xml:space="preserve"> </w:t>
      </w:r>
      <w:r w:rsidRPr="008E392F">
        <w:t>The good thing is that China has already realized the issue and is making efforts to avert it. During Chinese Premier Wen Jiabao's visit to the region last month, he sent a strong signal that China does not seek a trade surplus with countries in the region, but seeks relations of mutual equality and benefits.</w:t>
      </w:r>
      <w:r>
        <w:t xml:space="preserve"> </w:t>
      </w:r>
      <w:r w:rsidRPr="00E7464F">
        <w:rPr>
          <w:rStyle w:val="StyleBoldUnderline"/>
        </w:rPr>
        <w:t>US policymakers have already realized that it is impossible to stop China's growing influence in Latin America. Therefore, it chooses to instead shape Chinese policy in the region.</w:t>
      </w:r>
      <w:r w:rsidRPr="00730E67">
        <w:rPr>
          <w:rStyle w:val="StyleBoldUnderline"/>
        </w:rPr>
        <w:t xml:space="preserve"> In 2006, China and the US held their first ever dialogue over Latin America affairs and this year they held their fifth one. </w:t>
      </w:r>
      <w:r w:rsidRPr="00E7464F">
        <w:rPr>
          <w:rStyle w:val="StyleBoldUnderline"/>
        </w:rPr>
        <w:t xml:space="preserve">This kind of dialogue mechanism could help ensure </w:t>
      </w:r>
      <w:r w:rsidRPr="00E7464F">
        <w:rPr>
          <w:rStyle w:val="Emphasis"/>
        </w:rPr>
        <w:t>China and the US jointly play constructive roles in the region and avoid</w:t>
      </w:r>
      <w:r w:rsidRPr="008E392F">
        <w:t xml:space="preserve"> misunderstanding and </w:t>
      </w:r>
      <w:r w:rsidRPr="00E7464F">
        <w:rPr>
          <w:rStyle w:val="Emphasis"/>
        </w:rPr>
        <w:t>confrontation.</w:t>
      </w:r>
    </w:p>
    <w:p w14:paraId="125EDCA1" w14:textId="77777777" w:rsidR="001A1F46" w:rsidRPr="00225475" w:rsidRDefault="001A1F46" w:rsidP="001A1F46">
      <w:pPr>
        <w:pStyle w:val="Heading4"/>
      </w:pPr>
      <w:r>
        <w:t xml:space="preserve">History proves – overwhelming support for Chinese integration into LA </w:t>
      </w:r>
    </w:p>
    <w:p w14:paraId="5C42D7DD" w14:textId="3604ABFF" w:rsidR="001A1F46" w:rsidRPr="00225475" w:rsidRDefault="001A1F46" w:rsidP="001A1F46">
      <w:pPr>
        <w:rPr>
          <w:rStyle w:val="StyleStyleBold12pt"/>
        </w:rPr>
      </w:pPr>
      <w:r w:rsidRPr="00225475">
        <w:rPr>
          <w:rStyle w:val="StyleStyleBold12pt"/>
        </w:rPr>
        <w:t xml:space="preserve">Haibin, Research Fellow at the Shanghai Institutes for International Studies, </w:t>
      </w:r>
      <w:r w:rsidR="00000AAE">
        <w:rPr>
          <w:rStyle w:val="StyleStyleBold12pt"/>
        </w:rPr>
        <w:t>13</w:t>
      </w:r>
    </w:p>
    <w:p w14:paraId="0B602F27" w14:textId="77777777" w:rsidR="001A1F46" w:rsidRDefault="001A1F46" w:rsidP="001A1F46">
      <w:r>
        <w:t>[</w:t>
      </w:r>
      <w:r w:rsidRPr="00225475">
        <w:t>Niu</w:t>
      </w:r>
      <w:r>
        <w:t>, 6-23-13, China-US Focus, “</w:t>
      </w:r>
      <w:r w:rsidRPr="00225475">
        <w:t>Latin America’s Rising Status in the Sino-US Relationship</w:t>
      </w:r>
      <w:r>
        <w:t xml:space="preserve">,” </w:t>
      </w:r>
      <w:r w:rsidRPr="00225475">
        <w:t>http://www.ww.w.chinausfocus.com/foreign-policy/latin-americas-rising-status-in-the-sino-us-relationship/</w:t>
      </w:r>
      <w:r>
        <w:t xml:space="preserve">, accessed 7-7-13, MM] </w:t>
      </w:r>
    </w:p>
    <w:p w14:paraId="03FD93EF" w14:textId="77777777" w:rsidR="001A1F46" w:rsidRPr="00225475" w:rsidRDefault="001A1F46" w:rsidP="001A1F46"/>
    <w:p w14:paraId="65ABFEE7" w14:textId="32DBC710" w:rsidR="001A1F46" w:rsidRPr="001A1F46" w:rsidRDefault="001A1F46" w:rsidP="00392F2A">
      <w:pPr>
        <w:rPr>
          <w:rStyle w:val="Emphasis"/>
          <w:b w:val="0"/>
          <w:iCs w:val="0"/>
          <w:sz w:val="24"/>
          <w:u w:val="none"/>
          <w:bdr w:val="none" w:sz="0" w:space="0" w:color="auto"/>
        </w:rPr>
      </w:pPr>
      <w:r w:rsidRPr="00225475">
        <w:t>Now</w:t>
      </w:r>
      <w:r w:rsidRPr="00730E67">
        <w:rPr>
          <w:rStyle w:val="StyleBoldUnderline"/>
        </w:rPr>
        <w:t>, it is necessary to understand how this strengthening interest by the US and China in Latin America could impact the Sino-US relationship as well as Latin America as a whole.</w:t>
      </w:r>
      <w:r w:rsidRPr="00225475">
        <w:t xml:space="preserve"> From a geopolitical perspective, both sides have some arguments to dilute each other’s influence globally. However, policy influence of such arguments is very limited. </w:t>
      </w:r>
      <w:r w:rsidRPr="00730E67">
        <w:rPr>
          <w:rStyle w:val="Emphasis"/>
        </w:rPr>
        <w:t>It is natural for both world powers’ diplomatic agendas to intersect.</w:t>
      </w:r>
      <w:r w:rsidRPr="00730E67">
        <w:rPr>
          <w:rStyle w:val="StyleBoldUnderline"/>
        </w:rPr>
        <w:t xml:space="preserve"> </w:t>
      </w:r>
      <w:r w:rsidRPr="00225475">
        <w:t>One noteworthy argument from Chinese side is that China should enhance its engagement with regions outside of Asia as the US pivot to the Asia Pacific attempts to contain China. This argument should be interpreted to explore the diplomatic space available for China as a global power rather than to counter US hegemony. Also, China needs to understand the recent intensive American engagement with Latin America by following the same logic.</w:t>
      </w:r>
      <w:r>
        <w:t xml:space="preserve"> </w:t>
      </w:r>
      <w:r w:rsidRPr="00225475">
        <w:t xml:space="preserve">In fact, </w:t>
      </w:r>
      <w:r w:rsidRPr="00730E67">
        <w:rPr>
          <w:rStyle w:val="StyleBoldUnderline"/>
        </w:rPr>
        <w:t>both countries demonstrated their pragmatic spirit and economic-oriented approach during their recent engagements with Latin America</w:t>
      </w:r>
      <w:r w:rsidRPr="00225475">
        <w:t xml:space="preserve">. The most cited achievement about President Xi's visit to Mexico was that China agreed to resume imports of Mexican pork and to import tequila. Similar review was also given to President Obama’s visit to Mexico by arguing the trip was to focus on economic cooperation rather than drug issues. This is a good posture considering that </w:t>
      </w:r>
      <w:r w:rsidRPr="00730E67">
        <w:rPr>
          <w:rStyle w:val="StyleBoldUnderline"/>
        </w:rPr>
        <w:t>no Latin American country wants to choose side between the US and China.</w:t>
      </w:r>
      <w:r w:rsidRPr="00225475">
        <w:t xml:space="preserve"> Ultimately, </w:t>
      </w:r>
      <w:r w:rsidRPr="00730E67">
        <w:rPr>
          <w:rStyle w:val="StyleBoldUnderline"/>
        </w:rPr>
        <w:t>Latin American countries benefit from cooperation with the world’s two largest markets.</w:t>
      </w:r>
      <w:r>
        <w:t xml:space="preserve"> </w:t>
      </w:r>
      <w:r w:rsidRPr="00225475">
        <w:t xml:space="preserve">Although both countries are trying to avoid geopolitical competition, it is important to manage their interaction in Latin America. At the bilateral level, </w:t>
      </w:r>
      <w:r w:rsidRPr="00730E67">
        <w:rPr>
          <w:rStyle w:val="StyleBoldUnderline"/>
        </w:rPr>
        <w:t xml:space="preserve">the United States and China have held several strategic dialogues on Latin American affairs since 2006. </w:t>
      </w:r>
      <w:r w:rsidRPr="00730E67">
        <w:rPr>
          <w:rStyle w:val="Emphasis"/>
        </w:rPr>
        <w:t>The purpose of the dialogue is to enhance mutual trust and prevent miscalculations by interpreting their engagements with Latin America.</w:t>
      </w:r>
      <w:r w:rsidRPr="00730E67">
        <w:rPr>
          <w:rStyle w:val="StyleBoldUnderline"/>
        </w:rPr>
        <w:t xml:space="preserve"> This continual dialogue can help interpret why </w:t>
      </w:r>
      <w:r w:rsidRPr="00730E67">
        <w:rPr>
          <w:rStyle w:val="Emphasis"/>
        </w:rPr>
        <w:t>the US government holds a positive attitude to China’s increasing ties with Latin America</w:t>
      </w:r>
      <w:r w:rsidRPr="00225475">
        <w:t xml:space="preserve"> despite some very conservative and suspicious attitudes in the US. </w:t>
      </w:r>
      <w:r w:rsidRPr="00730E67">
        <w:rPr>
          <w:rStyle w:val="Emphasis"/>
        </w:rPr>
        <w:t>The US has showed its support to both China’s permanent observer status in the Organization of American States and China’s membership at the Inter-American Development Bank.</w:t>
      </w:r>
      <w:r w:rsidRPr="00730E67">
        <w:rPr>
          <w:rStyle w:val="StyleBoldUnderline"/>
        </w:rPr>
        <w:t xml:space="preserve"> </w:t>
      </w:r>
      <w:r w:rsidRPr="00225475">
        <w:t>To build a more positive and constructive interaction among the US, China and Latin America, the key is to hold a mutually beneficial and win-win attitude to the trilateral relationship. First, to respect the growing independence of Latin America per se is important for both the US and China in furthering their engagement with the region.</w:t>
      </w:r>
      <w:r>
        <w:t xml:space="preserve"> </w:t>
      </w:r>
      <w:r w:rsidRPr="00225475">
        <w:t>Second, both the US and China should build a development partnership to address Latin America’s sustainable development concerns. In doing so, the region has more chances to see a more hopeful future.</w:t>
      </w:r>
    </w:p>
    <w:p w14:paraId="4AE95EE3" w14:textId="3B8E172B" w:rsidR="00392F2A" w:rsidRDefault="00392F2A" w:rsidP="00BC2A0C">
      <w:pPr>
        <w:pStyle w:val="Heading3"/>
      </w:pPr>
      <w:r w:rsidRPr="00392F2A">
        <w:t>Relations Resilient</w:t>
      </w:r>
    </w:p>
    <w:p w14:paraId="23085502" w14:textId="77777777" w:rsidR="00506754" w:rsidRDefault="00506754" w:rsidP="00506754"/>
    <w:p w14:paraId="022C302B" w14:textId="77777777" w:rsidR="00506754" w:rsidRDefault="00506754" w:rsidP="00506754">
      <w:pPr>
        <w:rPr>
          <w:rStyle w:val="StyleStyleBold12pt"/>
        </w:rPr>
      </w:pPr>
      <w:r>
        <w:rPr>
          <w:rStyle w:val="StyleStyleBold12pt"/>
        </w:rPr>
        <w:t>U.S. China relations are resilient and any global problems between them can be worked out</w:t>
      </w:r>
    </w:p>
    <w:p w14:paraId="22180972" w14:textId="77777777" w:rsidR="0065745B" w:rsidRDefault="00506754" w:rsidP="00506754">
      <w:pPr>
        <w:rPr>
          <w:rStyle w:val="StyleStyleBold12pt"/>
        </w:rPr>
      </w:pPr>
      <w:r w:rsidRPr="00BD0E78">
        <w:rPr>
          <w:rStyle w:val="StyleStyleBold12pt"/>
        </w:rPr>
        <w:t xml:space="preserve">Kaufman, Business Administration at the Harvard Business </w:t>
      </w:r>
      <w:r w:rsidRPr="00505EDF">
        <w:rPr>
          <w:rStyle w:val="StyleStyleBold12pt"/>
        </w:rPr>
        <w:t xml:space="preserve">School, </w:t>
      </w:r>
      <w:r w:rsidR="006C6194">
        <w:rPr>
          <w:rStyle w:val="StyleStyleBold12pt"/>
        </w:rPr>
        <w:t>12</w:t>
      </w:r>
      <w:r w:rsidRPr="00BD0E78">
        <w:rPr>
          <w:rStyle w:val="StyleStyleBold12pt"/>
        </w:rPr>
        <w:t xml:space="preserve"> </w:t>
      </w:r>
    </w:p>
    <w:p w14:paraId="74409DB6" w14:textId="0F2F1EFA" w:rsidR="00506754" w:rsidRDefault="00505EDF" w:rsidP="00506754">
      <w:r>
        <w:t>[</w:t>
      </w:r>
      <w:r w:rsidR="00506754">
        <w:t>Stephen</w:t>
      </w:r>
      <w:r>
        <w:t>, IIP</w:t>
      </w:r>
      <w:r w:rsidR="00506754">
        <w:t xml:space="preserve"> Digital, “</w:t>
      </w:r>
      <w:r w:rsidR="00506754" w:rsidRPr="00BD0E78">
        <w:t>Clinton Says U.S.-China Dialogue Gaining Strength, Resilience</w:t>
      </w:r>
      <w:r w:rsidR="00506754">
        <w:t xml:space="preserve">”, </w:t>
      </w:r>
      <w:r w:rsidR="00506754" w:rsidRPr="00505EDF">
        <w:t>http://iipdigital.usembassy.gov/st/english/article/2012/09/20120905135496.html#axzz2YaOca1k0</w:t>
      </w:r>
      <w:r>
        <w:t xml:space="preserve"> Date accessed: 7/9/13] </w:t>
      </w:r>
      <w:r w:rsidR="00506754">
        <w:t>KG</w:t>
      </w:r>
    </w:p>
    <w:p w14:paraId="0E0EB3D1" w14:textId="77777777" w:rsidR="00505EDF" w:rsidRPr="00A32A78" w:rsidRDefault="00505EDF" w:rsidP="00506754"/>
    <w:p w14:paraId="4B29158A" w14:textId="0EE5BAEF" w:rsidR="00506754" w:rsidRPr="00506754" w:rsidRDefault="00506754" w:rsidP="00506754">
      <w:r w:rsidRPr="005E07D1">
        <w:rPr>
          <w:rStyle w:val="StyleBoldUnderline"/>
        </w:rPr>
        <w:t>The U.S.-China Strategic and Economic Dialogue, the U.S.-China Asia-Pacific Consultations, numerous face-to-face meetings between Chinese President Hu Jintao and President Obama, and other mechanisms have allowed officials on both sides to work hard on their bilateral engagement during the Obama administration</w:t>
      </w:r>
      <w:r w:rsidRPr="005E07D1">
        <w:t xml:space="preserve">. </w:t>
      </w:r>
      <w:r w:rsidRPr="005E07D1">
        <w:rPr>
          <w:rStyle w:val="StyleBoldUnderline"/>
        </w:rPr>
        <w:t>“I’m very proud of the strength and resilience that we have built into our relationship</w:t>
      </w:r>
      <w:r w:rsidRPr="005E07D1">
        <w:t xml:space="preserve">. </w:t>
      </w:r>
      <w:r w:rsidRPr="005E07D1">
        <w:rPr>
          <w:rStyle w:val="StyleBoldUnderline"/>
        </w:rPr>
        <w:t>It makes it possible for us to talk about anything and to find ways to tackle issues frankly and forthrightly</w:t>
      </w:r>
      <w:r w:rsidRPr="005E07D1">
        <w:t>,” the secretary said. “</w:t>
      </w:r>
      <w:r w:rsidRPr="005E07D1">
        <w:rPr>
          <w:rStyle w:val="StyleBoldUnderline"/>
        </w:rPr>
        <w:t>This is a relationship that matters to both of us, and I am very convinced that we’ve established a strong foundation, government to government and people to people</w:t>
      </w:r>
      <w:r w:rsidRPr="005E07D1">
        <w:t>,” she said.</w:t>
      </w:r>
    </w:p>
    <w:p w14:paraId="75E9F53E" w14:textId="77777777" w:rsidR="00392F2A" w:rsidRDefault="00392F2A" w:rsidP="00392F2A">
      <w:pPr>
        <w:pStyle w:val="Heading4"/>
      </w:pPr>
      <w:r>
        <w:t xml:space="preserve">Relations resilient over Latin America – purely economic co-op </w:t>
      </w:r>
    </w:p>
    <w:p w14:paraId="2B723001" w14:textId="77777777" w:rsidR="00392F2A" w:rsidRPr="002E791F" w:rsidRDefault="00392F2A" w:rsidP="00392F2A">
      <w:pPr>
        <w:rPr>
          <w:rStyle w:val="StyleStyleBold12pt"/>
        </w:rPr>
      </w:pPr>
      <w:r w:rsidRPr="002E791F">
        <w:rPr>
          <w:rStyle w:val="StyleStyleBold12pt"/>
        </w:rPr>
        <w:t>Locatelli, Editor of the Rivista Italiana di Geopolitica and PhD</w:t>
      </w:r>
      <w:r>
        <w:rPr>
          <w:rStyle w:val="StyleStyleBold12pt"/>
        </w:rPr>
        <w:t xml:space="preserve"> candidate</w:t>
      </w:r>
      <w:r w:rsidRPr="002E791F">
        <w:rPr>
          <w:rStyle w:val="StyleStyleBold12pt"/>
        </w:rPr>
        <w:t xml:space="preserve"> at the University of Bologna, 11</w:t>
      </w:r>
    </w:p>
    <w:p w14:paraId="56A8602B" w14:textId="77777777" w:rsidR="00392F2A" w:rsidRDefault="00392F2A" w:rsidP="00392F2A">
      <w:r>
        <w:t xml:space="preserve">[Niccoló, </w:t>
      </w:r>
      <w:r w:rsidRPr="004C4BD4">
        <w:t>China in Latin America: Political and Economic Implications of Beijing's Involveme</w:t>
      </w:r>
      <w:r>
        <w:t xml:space="preserve">nt in the Region, p. 119-120, MM] </w:t>
      </w:r>
    </w:p>
    <w:p w14:paraId="147E283E" w14:textId="77777777" w:rsidR="00392F2A" w:rsidRPr="004C4BD4" w:rsidRDefault="00392F2A" w:rsidP="00392F2A"/>
    <w:p w14:paraId="4A4D08AD" w14:textId="48310139" w:rsidR="00392F2A" w:rsidRPr="00392F2A" w:rsidRDefault="00392F2A" w:rsidP="00392F2A">
      <w:r w:rsidRPr="002E791F">
        <w:rPr>
          <w:rStyle w:val="StyleBoldUnderline"/>
        </w:rPr>
        <w:t>U.S. preoccupation on the unraveling of</w:t>
      </w:r>
      <w:r w:rsidRPr="004C4BD4">
        <w:t xml:space="preserve"> democratic </w:t>
      </w:r>
      <w:r w:rsidRPr="002E791F">
        <w:rPr>
          <w:rStyle w:val="StyleBoldUnderline"/>
        </w:rPr>
        <w:t>institutions under the influence of Beijing</w:t>
      </w:r>
      <w:r>
        <w:t xml:space="preserve"> 488 </w:t>
      </w:r>
      <w:r w:rsidRPr="002E791F">
        <w:rPr>
          <w:rStyle w:val="StyleBoldUnderline"/>
        </w:rPr>
        <w:t>seems</w:t>
      </w:r>
      <w:r w:rsidRPr="004C4BD4">
        <w:t xml:space="preserve"> thus </w:t>
      </w:r>
      <w:r w:rsidRPr="002E791F">
        <w:rPr>
          <w:rStyle w:val="StyleBoldUnderline"/>
        </w:rPr>
        <w:t xml:space="preserve">unfounded: </w:t>
      </w:r>
      <w:r w:rsidRPr="00393940">
        <w:rPr>
          <w:rStyle w:val="Emphasis"/>
        </w:rPr>
        <w:t>it is inaccurate to pit the U.S.</w:t>
      </w:r>
      <w:r w:rsidRPr="004C4BD4">
        <w:t xml:space="preserve"> liberal democracy </w:t>
      </w:r>
      <w:r w:rsidRPr="00393940">
        <w:rPr>
          <w:rStyle w:val="Emphasis"/>
        </w:rPr>
        <w:t>against Chinese dictatorial "socialist market economy</w:t>
      </w:r>
      <w:r>
        <w:t xml:space="preserve"> 489”</w:t>
      </w:r>
      <w:r w:rsidRPr="004C4BD4">
        <w:t xml:space="preserve">, </w:t>
      </w:r>
      <w:r w:rsidRPr="00393940">
        <w:rPr>
          <w:rStyle w:val="Emphasis"/>
        </w:rPr>
        <w:t>as two forces fighting for victory in Latin America.</w:t>
      </w:r>
      <w:r w:rsidRPr="004C4BD4">
        <w:t xml:space="preserve"> First of all, this vision discounts Latin America itself, treating its political, economic and social evolution as a dependent variable. As a matter of fact, democracy in the southern pan of the continent came out as the result of an endogenous</w:t>
      </w:r>
      <w:r>
        <w:t xml:space="preserve"> process, and it wasn't the gift</w:t>
      </w:r>
      <w:r w:rsidRPr="004C4BD4">
        <w:t xml:space="preserve"> of the United States (whose efforts in promoting democracy in the previous decades were ambiguous to say the least) and not even a mere by-product of the end of the Cold War, it is hard to make the case that these countries would be willing to give up on what they've achieved for the sake of a model that comes from a different, far-away civilization. Latin American support for China's non-democratic behavior, when questioned in the international organizations, does not prelude to the adoption of similar practices in the domestic realm. Indeed, several elections have been held in the past years, under the monitoring of international observers, who have always considered them as "fair", when this wasn't the case, like in Honduras 2009, those elections came after a coup d'etat co</w:t>
      </w:r>
      <w:r>
        <w:t>ndemned by the States of the H</w:t>
      </w:r>
      <w:r w:rsidRPr="004C4BD4">
        <w:t xml:space="preserve">emisphere in its entirety. For what they're worth, </w:t>
      </w:r>
      <w:r w:rsidRPr="002E791F">
        <w:rPr>
          <w:rStyle w:val="StyleBoldUnderline"/>
        </w:rPr>
        <w:t xml:space="preserve">surveys show a solid approval of Latin American citizens for "democracy </w:t>
      </w:r>
      <w:r>
        <w:t>490”,</w:t>
      </w:r>
      <w:r w:rsidRPr="004C4BD4">
        <w:t xml:space="preserve"> unlike </w:t>
      </w:r>
      <w:r>
        <w:t>i</w:t>
      </w:r>
      <w:r w:rsidRPr="004C4BD4">
        <w:t xml:space="preserve">n the past </w:t>
      </w:r>
      <w:r w:rsidRPr="002E791F">
        <w:rPr>
          <w:rStyle w:val="StyleBoldUnderline"/>
        </w:rPr>
        <w:t xml:space="preserve">not shattered by the ongoing economic crisis. </w:t>
      </w:r>
      <w:r>
        <w:t>Furthermore,</w:t>
      </w:r>
      <w:r w:rsidRPr="004C4BD4">
        <w:t xml:space="preserve"> </w:t>
      </w:r>
      <w:r w:rsidRPr="002E791F">
        <w:rPr>
          <w:rStyle w:val="StyleBoldUnderline"/>
        </w:rPr>
        <w:t>Beijing has no intention of changing political systems in the area: non-interference in other countries' internal affairs is a key tenet of its foreign policy, and, as one CCP official said, "why should we'?</w:t>
      </w:r>
      <w:r w:rsidRPr="004C4BD4">
        <w:t xml:space="preserve"> </w:t>
      </w:r>
      <w:r w:rsidRPr="002E791F">
        <w:rPr>
          <w:rStyle w:val="StyleBoldUnderline"/>
        </w:rPr>
        <w:t>We are perfectly happy with a system controlled by elites that keeps real popular involvement to a minimum, so long as they do not crash and continue to enforce the agreements made with us'</w:t>
      </w:r>
      <w:r w:rsidRPr="004C4BD4">
        <w:t>". No matter how inaccurate this analysis can be on popular invol</w:t>
      </w:r>
      <w:r>
        <w:t>vement in the political process, it is a telling story th</w:t>
      </w:r>
      <w:r w:rsidRPr="004C4BD4">
        <w:t xml:space="preserve">at again seems to confirm that </w:t>
      </w:r>
      <w:r w:rsidRPr="00393940">
        <w:rPr>
          <w:rStyle w:val="Emphasis"/>
        </w:rPr>
        <w:t>China is basically looking for business partners in the Americas.</w:t>
      </w:r>
      <w:r w:rsidRPr="002E791F">
        <w:rPr>
          <w:rStyle w:val="StyleBoldUnderline"/>
        </w:rPr>
        <w:t xml:space="preserve"> Stability and peace are paramount to Chinese economy's prosperity, and this holds true also in Latin America: predictable governments assure that business contracts will be honored, no matter their ideological allegiances.</w:t>
      </w:r>
      <w:r w:rsidRPr="004C4BD4">
        <w:t xml:space="preserve"> "China's preference lies with governments that succeed, and thus their relations have developed most rapidly and smoothly with Chile</w:t>
      </w:r>
      <w:r>
        <w:t>, and secondarily with Brazil 492”</w:t>
      </w:r>
      <w:r w:rsidRPr="004C4BD4">
        <w:t xml:space="preserve">. </w:t>
      </w:r>
    </w:p>
    <w:p w14:paraId="33D24AA2" w14:textId="70C7FBF8" w:rsidR="00714F49" w:rsidRDefault="00714F49" w:rsidP="00BC2A0C">
      <w:pPr>
        <w:pStyle w:val="Heading3"/>
      </w:pPr>
      <w:r>
        <w:t>Not Zero Sum</w:t>
      </w:r>
    </w:p>
    <w:p w14:paraId="3743E791" w14:textId="77777777" w:rsidR="000144C6" w:rsidRDefault="000144C6" w:rsidP="000144C6">
      <w:pPr>
        <w:pStyle w:val="Heading4"/>
      </w:pPr>
      <w:r>
        <w:t>No US-Chinese competition in Latin America- cooperation is mutually beneficial</w:t>
      </w:r>
    </w:p>
    <w:p w14:paraId="43177E9E" w14:textId="68A6A699" w:rsidR="000144C6" w:rsidRDefault="000144C6" w:rsidP="000144C6">
      <w:r w:rsidRPr="003803A7">
        <w:rPr>
          <w:rStyle w:val="StyleStyleBold12pt"/>
        </w:rPr>
        <w:t xml:space="preserve">Xiudong, Senior Research Fellow at China Institute of International Studies, </w:t>
      </w:r>
      <w:r w:rsidR="00D56A14">
        <w:rPr>
          <w:rStyle w:val="StyleStyleBold12pt"/>
        </w:rPr>
        <w:t>13</w:t>
      </w:r>
    </w:p>
    <w:p w14:paraId="77613E2C" w14:textId="623B6C29" w:rsidR="000144C6" w:rsidRDefault="000144C6" w:rsidP="000144C6">
      <w:r>
        <w:t xml:space="preserve">[Jia, 5/28/13, Jinghua, “Why Not Undertake Win-Win Cooperation </w:t>
      </w:r>
      <w:r w:rsidRPr="003803A7">
        <w:rPr>
          <w:sz w:val="12"/>
        </w:rPr>
        <w:t xml:space="preserve">¶ </w:t>
      </w:r>
      <w:r>
        <w:t>i</w:t>
      </w:r>
      <w:r w:rsidR="00505EDF">
        <w:t>n the United States’ Backyard?”</w:t>
      </w:r>
      <w:r>
        <w:t xml:space="preserve"> </w:t>
      </w:r>
      <w:r w:rsidRPr="00505EDF">
        <w:t>http://watchingamerica.com/News/209737/why-not-undertake-win-win-cooperation-in-the-us-backyard/</w:t>
      </w:r>
      <w:r>
        <w:t>, Accessed 7/9/13, ML]</w:t>
      </w:r>
    </w:p>
    <w:p w14:paraId="689B28D3" w14:textId="77777777" w:rsidR="000144C6" w:rsidRDefault="000144C6" w:rsidP="000144C6"/>
    <w:p w14:paraId="1DCA4CE9" w14:textId="1CB13E68" w:rsidR="000144C6" w:rsidRDefault="000144C6" w:rsidP="000144C6">
      <w:pPr>
        <w:rPr>
          <w:rStyle w:val="StyleBoldUnderline"/>
        </w:rPr>
      </w:pPr>
      <w:r w:rsidRPr="00D20338">
        <w:rPr>
          <w:rStyle w:val="StyleBoldUnderline"/>
        </w:rPr>
        <w:t>When China's leaders visit Latin America, it is not to undermine the U.S. in its own backyard. China and the U.S. both have the ability and wisdom to create a winning outcome for all three sides by leveraging their respective advantages</w:t>
      </w:r>
      <w:r>
        <w:t>.</w:t>
      </w:r>
      <w:r w:rsidRPr="00A860C2">
        <w:rPr>
          <w:sz w:val="12"/>
        </w:rPr>
        <w:t xml:space="preserve">¶ </w:t>
      </w:r>
      <w:r>
        <w:t>Recently, there have been two pieces of news concerning Latin America that have attracted international attention.</w:t>
      </w:r>
      <w:r w:rsidRPr="00A860C2">
        <w:rPr>
          <w:sz w:val="12"/>
        </w:rPr>
        <w:t xml:space="preserve">¶ </w:t>
      </w:r>
      <w:r>
        <w:t>One has been President Xi Jinping's planned trip from May 31 to June 6 to Trinidad and Tobago, Costa Rica and Mexico. The other has been U.S. Vice President Joseph Biden's trip to Colombia, Trinidad and Tobago, and Brazil.</w:t>
      </w:r>
      <w:r w:rsidRPr="00A860C2">
        <w:rPr>
          <w:sz w:val="12"/>
        </w:rPr>
        <w:t xml:space="preserve">¶ </w:t>
      </w:r>
      <w:r>
        <w:t>The media paid particular attention to the fact that Xi Jinping's Trinidad trip will take place three days after Biden's. Also, U.S. President Barack Obama traveled to Mexico and Costa Rica in late April to early May; shortly thereafter, in early mid-May, Vice President Li Yuanchao chose Argentina and Venezuela as the destinations for his first foreign trip in his new role.</w:t>
      </w:r>
      <w:r w:rsidRPr="00A860C2">
        <w:rPr>
          <w:sz w:val="12"/>
        </w:rPr>
        <w:t xml:space="preserve">¶ </w:t>
      </w:r>
      <w:r>
        <w:t xml:space="preserve">Is the consecutive timing of these visits in Latin America and the Caribbean mere coincidence, or does it reflect Sino-U.S. competition in the region? In response to this question posed at a routine press conference on May </w:t>
      </w:r>
      <w:r w:rsidRPr="006966C6">
        <w:t>21, China's foreign ministry spokesperson expressed that</w:t>
      </w:r>
      <w:r w:rsidRPr="00D20338">
        <w:rPr>
          <w:rStyle w:val="StyleBoldUnderline"/>
        </w:rPr>
        <w:t xml:space="preserve"> </w:t>
      </w:r>
      <w:r w:rsidRPr="006966C6">
        <w:t>China maintains favorable bilateral relations with each country in Latin America, and that</w:t>
      </w:r>
      <w:r w:rsidRPr="00D20338">
        <w:rPr>
          <w:rStyle w:val="StyleBoldUnderline"/>
        </w:rPr>
        <w:t xml:space="preserve"> China and the U.S. are both entirely free to exploit their respective strengths in pursuing cooperation and playing a positive role in the development of Latin American countries.</w:t>
      </w:r>
      <w:r w:rsidRPr="000F1CAB">
        <w:t>¶</w:t>
      </w:r>
      <w:r w:rsidRPr="00A860C2">
        <w:rPr>
          <w:sz w:val="12"/>
        </w:rPr>
        <w:t xml:space="preserve"> </w:t>
      </w:r>
      <w:r>
        <w:t>On a related note, at the White House background briefing on May 22 for Biden's trip, a reporter commented that Xi Jinping's planned trip closely follows Biden's and asked: "Is there any concern that the Chinese showing up a few days later and perhaps making a lot of announcements about new investment in the region might undercut the perception of U.S. commitment to Latin America</w:t>
      </w:r>
      <w:r w:rsidRPr="009C344D">
        <w:t>?" A senior White House official responded that</w:t>
      </w:r>
      <w:r w:rsidRPr="000F1CAB">
        <w:rPr>
          <w:rStyle w:val="StyleBoldUnderline"/>
        </w:rPr>
        <w:t xml:space="preserve"> the U.S. is not in competition over any particular country in Latin America</w:t>
      </w:r>
      <w:r>
        <w:t>.</w:t>
      </w:r>
      <w:r w:rsidRPr="00A860C2">
        <w:rPr>
          <w:sz w:val="12"/>
        </w:rPr>
        <w:t xml:space="preserve">¶ </w:t>
      </w:r>
      <w:r>
        <w:t>Latin America is the United States' "backyard." In the early 19th century, the U.S. pursued the Monroe Doctrine to expel European influence from the region. During the Cold War, the U.S. competed with the Soviet Union for spheres of influence in a malignant triangular relationship. In recent years, with the continuous rise of Chinese influence in Latin America, people have started to notice the emergence of a new kind of triangular relationship.</w:t>
      </w:r>
      <w:r w:rsidRPr="00A860C2">
        <w:rPr>
          <w:sz w:val="12"/>
        </w:rPr>
        <w:t xml:space="preserve">¶ </w:t>
      </w:r>
      <w:r>
        <w:t xml:space="preserve">With regard to the China factor in Latin America, overall public opinion in the region has been positive and welcoming. In the U.S., some see it as a threat while some are welcoming, with prevailing sentiments being that China's strategic intent is still unclear and that further observation of its impact on U.S. strategic interests is needed. However, </w:t>
      </w:r>
      <w:r w:rsidRPr="000F1CAB">
        <w:rPr>
          <w:rStyle w:val="StyleBoldUnderline"/>
        </w:rPr>
        <w:t xml:space="preserve">one point of consensus </w:t>
      </w:r>
      <w:r w:rsidRPr="009C344D">
        <w:t xml:space="preserve">across the American and Latin American public </w:t>
      </w:r>
      <w:r w:rsidRPr="000F1CAB">
        <w:rPr>
          <w:rStyle w:val="StyleBoldUnderline"/>
        </w:rPr>
        <w:t xml:space="preserve">is that the U.S. can no longer be the sole hegemon in Latin America. </w:t>
      </w:r>
      <w:r w:rsidRPr="00DD60F3">
        <w:t>China's presence and influence in the region has given Latin America room for choice.</w:t>
      </w:r>
      <w:r>
        <w:t xml:space="preserve"> </w:t>
      </w:r>
      <w:r w:rsidRPr="00204089">
        <w:rPr>
          <w:rStyle w:val="StyleBoldUnderline"/>
        </w:rPr>
        <w:t>Sino-Latin American relations</w:t>
      </w:r>
      <w:r>
        <w:t xml:space="preserve"> began late, but are advancing rapidly. They are based on shared interests and win-win cooperation, and </w:t>
      </w:r>
      <w:r w:rsidRPr="00204089">
        <w:rPr>
          <w:rStyle w:val="StyleBoldUnderline"/>
        </w:rPr>
        <w:t xml:space="preserve">have no intention of harming legitimate U.S. interests in the region. Both China and the U.S. are cognizant of the importance of improving their understanding of Latin American affairs and building mutual trust; the two countries' foreign ministries regularly consult with one another on Latin American issues </w:t>
      </w:r>
      <w:r w:rsidRPr="00DD60F3">
        <w:t xml:space="preserve">under the framework of the Strategic and Economic Dialogue. Aside </w:t>
      </w:r>
      <w:r>
        <w:t xml:space="preserve">from the in-depth exchange of views on the Latin American regional situation, as well as their respective relations and policies toward the region, </w:t>
      </w:r>
      <w:r w:rsidRPr="00A8167F">
        <w:rPr>
          <w:rStyle w:val="StyleBoldUnderline"/>
        </w:rPr>
        <w:t>both sides are starting to explore the question of how to pursue mutually beneficial cooperation.</w:t>
      </w:r>
    </w:p>
    <w:p w14:paraId="74F53938" w14:textId="77777777" w:rsidR="000144C6" w:rsidRDefault="000144C6" w:rsidP="000144C6">
      <w:pPr>
        <w:pStyle w:val="Heading4"/>
      </w:pPr>
      <w:r>
        <w:t xml:space="preserve">No US-China friction in Latin America- China prioritizes US relations </w:t>
      </w:r>
    </w:p>
    <w:p w14:paraId="7EA10A7B" w14:textId="77777777" w:rsidR="000144C6" w:rsidRDefault="000144C6" w:rsidP="000144C6">
      <w:pPr>
        <w:rPr>
          <w:rStyle w:val="StyleStyleBold12pt"/>
        </w:rPr>
      </w:pPr>
      <w:r>
        <w:rPr>
          <w:rStyle w:val="StyleStyleBold12pt"/>
        </w:rPr>
        <w:t>Erikson, Senior Associate for US Policy Director of Caribbean Programs Inter-American Dialogue, 8</w:t>
      </w:r>
    </w:p>
    <w:p w14:paraId="031C1BAE" w14:textId="4F16BB20" w:rsidR="000144C6" w:rsidRDefault="000144C6" w:rsidP="000144C6">
      <w:r>
        <w:t xml:space="preserve">[Daniel P., 6/11/08, Committee on Foreign Affairs Subcommittee on the Western Hemisphere, “The New Challenge: China in the Western Hemisphere”, </w:t>
      </w:r>
      <w:r w:rsidRPr="00505EDF">
        <w:t>http://www.gpo.gov/fdsys/pkg/CHRG-110hhrg42905/pdf/CHRG-110hhrg42905.pdf</w:t>
      </w:r>
      <w:r>
        <w:t>, Accessed 7/9/13, ML]</w:t>
      </w:r>
    </w:p>
    <w:p w14:paraId="685E9396" w14:textId="77777777" w:rsidR="000144C6" w:rsidRPr="0007652F" w:rsidRDefault="000144C6" w:rsidP="000144C6"/>
    <w:p w14:paraId="38E7FF8F" w14:textId="15766EE0" w:rsidR="000144C6" w:rsidRPr="00505EDF" w:rsidRDefault="000144C6" w:rsidP="000144C6">
      <w:r w:rsidRPr="00505EDF">
        <w:t xml:space="preserve">While China’s expansion into Latin America may imply a potential loss for some </w:t>
      </w:r>
      <w:r w:rsidR="00505EDF" w:rsidRPr="00505EDF">
        <w:rPr>
          <w:sz w:val="12"/>
        </w:rPr>
        <w:t>¶</w:t>
      </w:r>
      <w:r w:rsidRPr="00505EDF">
        <w:t xml:space="preserve"> U.S. business sectors, it is important to note that </w:t>
      </w:r>
      <w:r w:rsidRPr="00505EDF">
        <w:rPr>
          <w:rStyle w:val="StyleBoldUnderline"/>
        </w:rPr>
        <w:t>trade is not a zero sum game</w:t>
      </w:r>
      <w:r w:rsidRPr="00505EDF">
        <w:t xml:space="preserve">. </w:t>
      </w:r>
      <w:r w:rsidR="00505EDF" w:rsidRPr="00505EDF">
        <w:rPr>
          <w:sz w:val="12"/>
        </w:rPr>
        <w:t>¶</w:t>
      </w:r>
      <w:r w:rsidRPr="00505EDF">
        <w:t xml:space="preserve"> To the extent that </w:t>
      </w:r>
      <w:r w:rsidRPr="00505EDF">
        <w:rPr>
          <w:rStyle w:val="StyleBoldUnderline"/>
        </w:rPr>
        <w:t xml:space="preserve">China’s involvement is sparking economic growth in Latin America, it may contribute to economic stability and well-being in a manner that suits </w:t>
      </w:r>
      <w:r w:rsidR="00505EDF" w:rsidRPr="00505EDF">
        <w:rPr>
          <w:rStyle w:val="StyleBoldUnderline"/>
          <w:b w:val="0"/>
          <w:sz w:val="12"/>
          <w:u w:val="none"/>
        </w:rPr>
        <w:t>¶</w:t>
      </w:r>
      <w:r w:rsidRPr="00505EDF">
        <w:rPr>
          <w:rStyle w:val="StyleBoldUnderline"/>
        </w:rPr>
        <w:t xml:space="preserve"> the U.S. desire to see a prosperous and healthy neighborhood</w:t>
      </w:r>
      <w:r w:rsidRPr="00505EDF">
        <w:t xml:space="preserve">. In any case, it is up </w:t>
      </w:r>
      <w:r w:rsidR="00505EDF" w:rsidRPr="00505EDF">
        <w:rPr>
          <w:sz w:val="12"/>
        </w:rPr>
        <w:t>¶</w:t>
      </w:r>
      <w:r w:rsidRPr="00505EDF">
        <w:t xml:space="preserve"> to the Latin American countries themselves to ensure that they are reaping the benefits of China’s growth and competing effectively in the global marketplace. </w:t>
      </w:r>
      <w:r w:rsidR="00505EDF" w:rsidRPr="00505EDF">
        <w:rPr>
          <w:sz w:val="12"/>
        </w:rPr>
        <w:t>¶</w:t>
      </w:r>
      <w:r w:rsidRPr="00505EDF">
        <w:t xml:space="preserve"> POLITICAL AND SECURITY CONCERNS</w:t>
      </w:r>
      <w:r w:rsidR="00505EDF" w:rsidRPr="00505EDF">
        <w:rPr>
          <w:sz w:val="12"/>
        </w:rPr>
        <w:t>¶</w:t>
      </w:r>
      <w:r w:rsidRPr="00505EDF">
        <w:t xml:space="preserve"> Does China’s renewed economic presence in Latin America pose a short term or </w:t>
      </w:r>
      <w:r w:rsidR="00505EDF" w:rsidRPr="00505EDF">
        <w:rPr>
          <w:sz w:val="12"/>
        </w:rPr>
        <w:t>¶</w:t>
      </w:r>
      <w:r w:rsidRPr="00505EDF">
        <w:t xml:space="preserve"> long term threat to U.S. political and security interests in the Western Hemisphere? This question defies an easy ‘‘yes’’ or ‘‘no’’ answer. While China’s engagement in </w:t>
      </w:r>
      <w:r w:rsidR="00505EDF" w:rsidRPr="00505EDF">
        <w:rPr>
          <w:sz w:val="12"/>
        </w:rPr>
        <w:t>¶</w:t>
      </w:r>
      <w:r w:rsidRPr="00505EDF">
        <w:t xml:space="preserve"> Latin America appears highly dynamic at a moment when the U.S. influence has </w:t>
      </w:r>
      <w:r w:rsidR="00505EDF" w:rsidRPr="00505EDF">
        <w:rPr>
          <w:sz w:val="12"/>
        </w:rPr>
        <w:t>¶</w:t>
      </w:r>
      <w:r w:rsidRPr="00505EDF">
        <w:t xml:space="preserve"> diminished sharply across the region,</w:t>
      </w:r>
      <w:r w:rsidRPr="00505EDF">
        <w:rPr>
          <w:rStyle w:val="StyleBoldUnderline"/>
        </w:rPr>
        <w:t xml:space="preserve"> there are few signs of any real frictions between the U.S. and China in Latin America</w:t>
      </w:r>
      <w:r w:rsidRPr="00505EDF">
        <w:t xml:space="preserve">. Indeed, </w:t>
      </w:r>
      <w:r w:rsidRPr="00505EDF">
        <w:rPr>
          <w:rStyle w:val="StyleBoldUnderline"/>
        </w:rPr>
        <w:t xml:space="preserve">China is sensitive to U.S. perceptions of its involvement in Latin America and clearly places its highest priority </w:t>
      </w:r>
      <w:r w:rsidR="00505EDF" w:rsidRPr="00505EDF">
        <w:rPr>
          <w:rStyle w:val="StyleBoldUnderline"/>
          <w:b w:val="0"/>
          <w:sz w:val="12"/>
          <w:u w:val="none"/>
        </w:rPr>
        <w:t>¶</w:t>
      </w:r>
      <w:r w:rsidRPr="00505EDF">
        <w:rPr>
          <w:rStyle w:val="StyleBoldUnderline"/>
        </w:rPr>
        <w:t xml:space="preserve"> on its relations with Washington.</w:t>
      </w:r>
      <w:r w:rsidRPr="00505EDF">
        <w:t xml:space="preserve"> For its part, the U.S. supported China’s bid to become an observer of the Organization of American States in 2004 and recently </w:t>
      </w:r>
      <w:r w:rsidR="00505EDF" w:rsidRPr="00505EDF">
        <w:rPr>
          <w:sz w:val="12"/>
        </w:rPr>
        <w:t>¶</w:t>
      </w:r>
      <w:r w:rsidRPr="00505EDF">
        <w:t xml:space="preserve"> backed its application to join the Inter-American Development Bank, although the </w:t>
      </w:r>
      <w:r w:rsidR="00505EDF" w:rsidRPr="00505EDF">
        <w:rPr>
          <w:sz w:val="12"/>
        </w:rPr>
        <w:t>¶</w:t>
      </w:r>
      <w:r w:rsidRPr="00505EDF">
        <w:t xml:space="preserve"> final terms of China’s entry are still under negotiation. Still, Washington has expressed some concerns about China’s activities in the hemisphere, principally related to Venezuela and Cuba, as well as questions about the Chinese role in managing the Panama Canal. Bilateral tensions could grow over time, although it is </w:t>
      </w:r>
      <w:r w:rsidR="00505EDF" w:rsidRPr="00505EDF">
        <w:rPr>
          <w:sz w:val="12"/>
        </w:rPr>
        <w:t>¶</w:t>
      </w:r>
      <w:r w:rsidRPr="00505EDF">
        <w:t xml:space="preserve"> equally possible that </w:t>
      </w:r>
      <w:r w:rsidRPr="00505EDF">
        <w:rPr>
          <w:rStyle w:val="StyleBoldUnderline"/>
        </w:rPr>
        <w:t>the economic links with China can play a positive role in helping to build a more prosperous and globally-minded Latin America</w:t>
      </w:r>
      <w:r w:rsidRPr="00505EDF">
        <w:t xml:space="preserve">. Indeed, given </w:t>
      </w:r>
      <w:r w:rsidR="00505EDF" w:rsidRPr="00505EDF">
        <w:rPr>
          <w:sz w:val="12"/>
        </w:rPr>
        <w:t>¶</w:t>
      </w:r>
      <w:r w:rsidRPr="00505EDF">
        <w:t xml:space="preserve"> the rapid advancement of globalization, it is important to remember that China is </w:t>
      </w:r>
      <w:r w:rsidR="00505EDF" w:rsidRPr="00505EDF">
        <w:rPr>
          <w:sz w:val="12"/>
        </w:rPr>
        <w:t>¶</w:t>
      </w:r>
      <w:r w:rsidRPr="00505EDF">
        <w:t xml:space="preserve"> just one of many non-hemispheric actors deepening ties with Latin America—a </w:t>
      </w:r>
      <w:r w:rsidR="00505EDF" w:rsidRPr="00505EDF">
        <w:rPr>
          <w:sz w:val="12"/>
        </w:rPr>
        <w:t>¶</w:t>
      </w:r>
      <w:r w:rsidRPr="00505EDF">
        <w:t xml:space="preserve"> group that includes strong U.S. allies like the European Union, Japan, India, and </w:t>
      </w:r>
      <w:r w:rsidR="00505EDF" w:rsidRPr="00505EDF">
        <w:rPr>
          <w:sz w:val="12"/>
        </w:rPr>
        <w:t>¶</w:t>
      </w:r>
      <w:r w:rsidRPr="00505EDF">
        <w:t xml:space="preserve"> South Korea, as well as current or potential rivals such as Iran and Russia.</w:t>
      </w:r>
    </w:p>
    <w:p w14:paraId="7191E8B7" w14:textId="77777777" w:rsidR="004C0545" w:rsidRPr="00B804C4" w:rsidRDefault="004C0545" w:rsidP="004C0545">
      <w:pPr>
        <w:pStyle w:val="Heading4"/>
      </w:pPr>
      <w:r w:rsidRPr="00B804C4">
        <w:t>US and Chinese influence is not zero-sum relation</w:t>
      </w:r>
    </w:p>
    <w:p w14:paraId="05999D3C" w14:textId="77777777" w:rsidR="004C0545" w:rsidRDefault="004C0545" w:rsidP="004C0545">
      <w:r w:rsidRPr="00B804C4">
        <w:rPr>
          <w:rStyle w:val="StyleStyleBold12pt"/>
        </w:rPr>
        <w:t>deGategno, Associate Director of the Atlantic Council's Asia Program, 10</w:t>
      </w:r>
      <w:r w:rsidRPr="00B804C4">
        <w:t xml:space="preserve"> [Patrick, November 9, Atlantic Council, “US-China Game Not Zero Sum,” </w:t>
      </w:r>
      <w:hyperlink r:id="rId39" w:history="1">
        <w:r w:rsidRPr="00B804C4">
          <w:t>http://www.acus.org/new_atlanticist/us-china-game-not-zero-sum</w:t>
        </w:r>
      </w:hyperlink>
      <w:r w:rsidRPr="00B804C4">
        <w:t xml:space="preserve"> accessed 7-5-13 UR]</w:t>
      </w:r>
    </w:p>
    <w:p w14:paraId="7B885539" w14:textId="77777777" w:rsidR="00505EDF" w:rsidRPr="00B804C4" w:rsidRDefault="00505EDF" w:rsidP="004C0545"/>
    <w:p w14:paraId="7131B7DF" w14:textId="77777777" w:rsidR="004C0545" w:rsidRPr="00B804C4" w:rsidRDefault="004C0545" w:rsidP="004C0545">
      <w:pPr>
        <w:rPr>
          <w:rStyle w:val="StyleBoldUnderline"/>
        </w:rPr>
      </w:pPr>
      <w:r>
        <w:t xml:space="preserve">The media in China, Europe, and the U.S. would have their audiences believe America’s increased engagement of Asia and China’s expanding relations with Europe constitute a fearsome, new Great Game. </w:t>
      </w:r>
      <w:r w:rsidRPr="00B804C4">
        <w:rPr>
          <w:rStyle w:val="StyleBoldUnderline"/>
        </w:rPr>
        <w:t>American and European analysts allege that China is out to eat the West’s lunch, and the Transatlantic Community must do something to stop it. Chinese analysts prejudge that America seeks to constrain China’s pursuit of its interests, and China must break the blockade before it successfully coalesces.</w:t>
      </w:r>
    </w:p>
    <w:p w14:paraId="1B67E53E" w14:textId="77777777" w:rsidR="004C0545" w:rsidRDefault="004C0545" w:rsidP="004C0545">
      <w:r>
        <w:t xml:space="preserve">Fortunately, </w:t>
      </w:r>
      <w:r w:rsidRPr="00B804C4">
        <w:rPr>
          <w:rStyle w:val="StyleBoldUnderline"/>
        </w:rPr>
        <w:t xml:space="preserve">the fear-mongering gusto of these analysts is all sound and fury signifying nothing. </w:t>
      </w:r>
      <w:r>
        <w:t>If there is a Great Game underway, it is simply too soon to call.</w:t>
      </w:r>
    </w:p>
    <w:p w14:paraId="7BD23F7B" w14:textId="77777777" w:rsidR="004C0545" w:rsidRDefault="004C0545" w:rsidP="004C0545">
      <w:r>
        <w:t xml:space="preserve">There may be competitive bones in China’s and America’s collective bodies politick. But there is no direct link between America’s efforts to expand its relations with Asian countries and China’s efforts to expand ties with Europe. </w:t>
      </w:r>
      <w:r w:rsidRPr="00B804C4">
        <w:rPr>
          <w:rStyle w:val="StyleBoldUnderline"/>
        </w:rPr>
        <w:t>Both China and America seek better relations with each other’s neighbors for various national interests. They are not competing for market share or for limited resources. There is no zero-sum game going on between China and the US.</w:t>
      </w:r>
    </w:p>
    <w:p w14:paraId="2C847BE6" w14:textId="101173F9" w:rsidR="004C0545" w:rsidRDefault="004C0545" w:rsidP="004C0545">
      <w:r>
        <w:t xml:space="preserve">China’s European diplomacy means it does not have to rely as heavily on American support to meet its development goals because, from the Chinese perspective, doing so would afford America could have leverage over China that it could use to limit Chinese actions in the future. </w:t>
      </w:r>
      <w:r w:rsidRPr="00B804C4">
        <w:rPr>
          <w:rStyle w:val="StyleBoldUnderline"/>
        </w:rPr>
        <w:t>China’s diplomacy worldwide seeks to build relationships that collectively reduce the threat of the US using its diplomacy and military might to constrain China’s freedom of action. By deepening ties to America’s closest allie</w:t>
      </w:r>
      <w:r>
        <w:t xml:space="preserve">s, the European states and the EU, </w:t>
      </w:r>
      <w:r w:rsidRPr="00B804C4">
        <w:rPr>
          <w:rStyle w:val="StyleBoldUnderline"/>
        </w:rPr>
        <w:t>China thus addresses its worries</w:t>
      </w:r>
      <w:r>
        <w:t xml:space="preserve"> over American containment. </w:t>
      </w:r>
    </w:p>
    <w:p w14:paraId="7AB06757" w14:textId="77777777" w:rsidR="000144C6" w:rsidRDefault="000144C6" w:rsidP="000144C6">
      <w:pPr>
        <w:pStyle w:val="Heading4"/>
      </w:pPr>
      <w:r>
        <w:t xml:space="preserve">Influence in Latin America not zero-sum </w:t>
      </w:r>
    </w:p>
    <w:p w14:paraId="5C7980F2" w14:textId="5E0F36EF" w:rsidR="000144C6" w:rsidRPr="00505EDF" w:rsidRDefault="00852EA0" w:rsidP="000144C6">
      <w:pPr>
        <w:rPr>
          <w:rStyle w:val="StyleStyleBold12pt"/>
        </w:rPr>
      </w:pPr>
      <w:r>
        <w:rPr>
          <w:rStyle w:val="StyleStyleBold12pt"/>
        </w:rPr>
        <w:t>Global Times 13</w:t>
      </w:r>
    </w:p>
    <w:p w14:paraId="3C54A5FF" w14:textId="15815CD5" w:rsidR="000144C6" w:rsidRDefault="000144C6" w:rsidP="000144C6">
      <w:r>
        <w:t>[Global Times-</w:t>
      </w:r>
      <w:r w:rsidRPr="00505EDF">
        <w:t>Agencies, 5/31/13, Global Times, “China, US not compet</w:t>
      </w:r>
      <w:r w:rsidR="00505EDF">
        <w:t>ing over Latin America: expert,”</w:t>
      </w:r>
      <w:r w:rsidRPr="00505EDF">
        <w:t xml:space="preserve"> http://www.globaltimes.cn/content/785721.shtml#.Udxvc_k70WI, accessed 7/9/13, ML]</w:t>
      </w:r>
    </w:p>
    <w:p w14:paraId="1670F890" w14:textId="77777777" w:rsidR="000144C6" w:rsidRPr="006121DE" w:rsidRDefault="000144C6" w:rsidP="000144C6"/>
    <w:p w14:paraId="2375D671" w14:textId="53A1EAC4" w:rsidR="000144C6" w:rsidRPr="00505EDF" w:rsidRDefault="000144C6" w:rsidP="004C0545">
      <w:r w:rsidRPr="00505EDF">
        <w:t>Both</w:t>
      </w:r>
      <w:r w:rsidRPr="00505EDF">
        <w:rPr>
          <w:rStyle w:val="StyleBoldUnderline"/>
        </w:rPr>
        <w:t xml:space="preserve"> the US and China deny they are competing with each other. </w:t>
      </w:r>
      <w:r w:rsidRPr="00505EDF">
        <w:t xml:space="preserve">Chinese foreign ministry spokesperson Hong Lei said last week that </w:t>
      </w:r>
      <w:r w:rsidRPr="00505EDF">
        <w:rPr>
          <w:rStyle w:val="StyleBoldUnderline"/>
        </w:rPr>
        <w:t>the two countries can "carry out cooperation in Latin America by giving play to their respective advantages.</w:t>
      </w:r>
      <w:r w:rsidRPr="00505EDF">
        <w:t xml:space="preserve">" </w:t>
      </w:r>
      <w:r w:rsidR="00505EDF" w:rsidRPr="00505EDF">
        <w:rPr>
          <w:sz w:val="12"/>
        </w:rPr>
        <w:t>¶</w:t>
      </w:r>
      <w:r w:rsidRPr="00505EDF">
        <w:t xml:space="preserve"> Tao Wenzhao, a fellow of the Institute of American Studies at the Chinese Academy of Social Sciences, told the Global Times that </w:t>
      </w:r>
      <w:r w:rsidRPr="00505EDF">
        <w:rPr>
          <w:rStyle w:val="StyleBoldUnderline"/>
        </w:rPr>
        <w:t>it is a coincidence that the two leaders chose to visit Latin America at a similar time,</w:t>
      </w:r>
      <w:r w:rsidRPr="00505EDF">
        <w:t xml:space="preserve"> and that </w:t>
      </w:r>
      <w:r w:rsidRPr="00505EDF">
        <w:rPr>
          <w:rStyle w:val="StyleBoldUnderline"/>
        </w:rPr>
        <w:t>China has no intention to challenge US influence in the area.</w:t>
      </w:r>
      <w:r w:rsidR="00505EDF" w:rsidRPr="00505EDF">
        <w:rPr>
          <w:rStyle w:val="StyleBoldUnderline"/>
          <w:b w:val="0"/>
          <w:sz w:val="12"/>
          <w:u w:val="none"/>
        </w:rPr>
        <w:t>¶</w:t>
      </w:r>
      <w:r w:rsidRPr="00505EDF">
        <w:rPr>
          <w:rStyle w:val="StyleBoldUnderline"/>
        </w:rPr>
        <w:t xml:space="preserve"> "It's not</w:t>
      </w:r>
      <w:r w:rsidRPr="00505EDF">
        <w:t xml:space="preserve"> like in</w:t>
      </w:r>
      <w:r w:rsidRPr="00505EDF">
        <w:rPr>
          <w:rStyle w:val="StyleBoldUnderline"/>
        </w:rPr>
        <w:t xml:space="preserve"> the 19th century when countries divided their sphere of influence in a certain area. China and the US' involvement in Latin America is not a zero-sum game</w:t>
      </w:r>
      <w:r w:rsidRPr="00505EDF">
        <w:t>," Tao said, explaining that it is a good thing for Latin America.</w:t>
      </w:r>
      <w:r w:rsidR="00505EDF" w:rsidRPr="00505EDF">
        <w:rPr>
          <w:sz w:val="12"/>
        </w:rPr>
        <w:t>¶</w:t>
      </w:r>
      <w:r w:rsidRPr="00505EDF">
        <w:t xml:space="preserve"> Chinese and US leaders visit Latin America out of their respective strategic needs, Tao said. All countries need to interact and cooperate with other countries, and visits of such high-level are usually arranged long time before they starts, Tao said.</w:t>
      </w:r>
    </w:p>
    <w:p w14:paraId="6F56E0F6" w14:textId="7E2C9D8D" w:rsidR="00BA12C6" w:rsidRDefault="00BA12C6" w:rsidP="00BC2A0C">
      <w:pPr>
        <w:pStyle w:val="Heading3"/>
      </w:pPr>
      <w:r>
        <w:t>No Link- Mexico</w:t>
      </w:r>
    </w:p>
    <w:p w14:paraId="10A52602" w14:textId="77777777" w:rsidR="00BA12C6" w:rsidRPr="00624414" w:rsidRDefault="00BA12C6" w:rsidP="00624414">
      <w:pPr>
        <w:pStyle w:val="Heading4"/>
      </w:pPr>
      <w:r w:rsidRPr="00624414">
        <w:t>Turn- No competition- US China can cooperate in Mexico</w:t>
      </w:r>
    </w:p>
    <w:p w14:paraId="2AAFDF4A" w14:textId="77777777" w:rsidR="00BA12C6" w:rsidRPr="00624414" w:rsidRDefault="00BA12C6" w:rsidP="00624414">
      <w:pPr>
        <w:rPr>
          <w:rStyle w:val="StyleStyleBold12pt"/>
        </w:rPr>
      </w:pPr>
      <w:r w:rsidRPr="00624414">
        <w:rPr>
          <w:rStyle w:val="StyleStyleBold12pt"/>
        </w:rPr>
        <w:t>Peters, Hearn, Shaiken, all journalists for the Shanghai Institute for International Studies, 13</w:t>
      </w:r>
    </w:p>
    <w:p w14:paraId="3815D514" w14:textId="3F9EA926" w:rsidR="00BA12C6" w:rsidRDefault="00476AAE" w:rsidP="00624414">
      <w:r>
        <w:t>[</w:t>
      </w:r>
      <w:r w:rsidR="00BA12C6" w:rsidRPr="00624414">
        <w:t>Enrique, Adrian, Harley, 2013, Shanghai Institute for International Studies, “US-Mexico-China Relations in the Context of Regional Cooperation”, http://en.siis.org.cn/index.php?m=content&amp;c=index&amp;a=show&amp;cati</w:t>
      </w:r>
      <w:r w:rsidR="00505EDF">
        <w:t>d=15&amp;id=87, accessed 7/9/13, JA]</w:t>
      </w:r>
    </w:p>
    <w:p w14:paraId="338C38FD" w14:textId="77777777" w:rsidR="00624414" w:rsidRPr="00624414" w:rsidRDefault="00624414" w:rsidP="00624414"/>
    <w:p w14:paraId="598850D8" w14:textId="25730F17" w:rsidR="00BA12C6" w:rsidRPr="00624414" w:rsidRDefault="00BA12C6" w:rsidP="00BA12C6">
      <w:pPr>
        <w:rPr>
          <w:b/>
          <w:u w:val="single"/>
        </w:rPr>
      </w:pPr>
      <w:r w:rsidRPr="00476AAE">
        <w:t>The psychology, though understandable, is neither good for the two countries nor for the new comers to North and Latin America, because in the age of globalization, it is inevitable for more actors involving into regional affairs. If the countries try to resist the trend of globalization, they will get nothing but lose the chance of better development. Therefore, the paper argues that</w:t>
      </w:r>
      <w:r w:rsidRPr="00476AAE">
        <w:rPr>
          <w:rStyle w:val="StyleBoldUnderline"/>
        </w:rPr>
        <w:t xml:space="preserve"> China, the US and Mexico can benefit more if they enhance policy coordination and collaboration in the context of regional cooperation. China has no intention to harm US and Mexican economic interests or to challenge the political order in Latin America</w:t>
      </w:r>
      <w:r w:rsidRPr="00476AAE">
        <w:t xml:space="preserve">. What it wants is just to join in the development of Latin America and make more friends there. With the objective recognition of China’s role in Latin America, </w:t>
      </w:r>
      <w:r w:rsidRPr="00476AAE">
        <w:rPr>
          <w:rStyle w:val="StyleBoldUnderline"/>
        </w:rPr>
        <w:t>the three countries may cooperate more actively with each other and achieve an all-win outcome through the interactions.</w:t>
      </w:r>
    </w:p>
    <w:p w14:paraId="5D926348" w14:textId="77777777" w:rsidR="00BA12C6" w:rsidRDefault="00BA12C6" w:rsidP="00BA12C6">
      <w:pPr>
        <w:pStyle w:val="Heading4"/>
      </w:pPr>
      <w:r>
        <w:t xml:space="preserve">US – China econ cooperation in Mexico is possible- no tradeoff </w:t>
      </w:r>
    </w:p>
    <w:p w14:paraId="53F7A1D0" w14:textId="77777777" w:rsidR="00BA12C6" w:rsidRPr="00624414" w:rsidRDefault="00BA12C6" w:rsidP="00BA12C6">
      <w:pPr>
        <w:rPr>
          <w:rStyle w:val="StyleStyleBold12pt"/>
        </w:rPr>
      </w:pPr>
      <w:r w:rsidRPr="00624414">
        <w:rPr>
          <w:rStyle w:val="StyleStyleBold12pt"/>
        </w:rPr>
        <w:t>Peters, Hearn, Shaiken, all journalists for the Shanghai Institute for International Studies, 13</w:t>
      </w:r>
    </w:p>
    <w:p w14:paraId="5E078E8A" w14:textId="31F700ED" w:rsidR="00BA12C6" w:rsidRDefault="00476AAE" w:rsidP="00624414">
      <w:r>
        <w:t>[</w:t>
      </w:r>
      <w:r w:rsidR="00BA12C6" w:rsidRPr="00624414">
        <w:t>Enrique, Adrian, Harley, 2013, Shanghai Institute for International Studies, “US-Mexico-China Relations in the Context of Regional Cooperation”, http://en.siis.org.cn/index.php?m=content&amp;c=index&amp;a=show&amp;cati</w:t>
      </w:r>
      <w:r>
        <w:t>d=15&amp;id=87, accessed 7/9/13, JA]</w:t>
      </w:r>
    </w:p>
    <w:p w14:paraId="027D804B" w14:textId="77777777" w:rsidR="00624414" w:rsidRPr="00624414" w:rsidRDefault="00624414" w:rsidP="00624414"/>
    <w:p w14:paraId="006357D1" w14:textId="4C4919EA" w:rsidR="00BA12C6" w:rsidRPr="00476AAE" w:rsidRDefault="00BA12C6" w:rsidP="00BA12C6">
      <w:pPr>
        <w:rPr>
          <w:b/>
          <w:u w:val="single"/>
        </w:rPr>
      </w:pPr>
      <w:r w:rsidRPr="00476AAE">
        <w:t>The US concerns over China's role in Latin America, especially from the perspective of geopolitical competition, but comparing with the concerns,</w:t>
      </w:r>
      <w:r w:rsidRPr="00476AAE">
        <w:rPr>
          <w:rStyle w:val="StyleBoldUnderline"/>
        </w:rPr>
        <w:t xml:space="preserve"> the US may have greater interests in keeping close cooperation with both Mexico and China</w:t>
      </w:r>
      <w:r w:rsidRPr="00476AAE">
        <w:t>.</w:t>
      </w:r>
      <w:r w:rsidR="00476AAE" w:rsidRPr="00476AAE">
        <w:rPr>
          <w:sz w:val="12"/>
        </w:rPr>
        <w:t>¶</w:t>
      </w:r>
      <w:r w:rsidRPr="00476AAE">
        <w:t xml:space="preserve"> Firstly,</w:t>
      </w:r>
      <w:r w:rsidRPr="00476AAE">
        <w:rPr>
          <w:rStyle w:val="StyleBoldUnderline"/>
        </w:rPr>
        <w:t xml:space="preserve"> economic cooperation with China is irreversible and beneficial to the US</w:t>
      </w:r>
      <w:r w:rsidRPr="00476AAE">
        <w:t xml:space="preserve">. After the normalization of China-US relationship, economic relations developed fast. In the past 40 years, China-US trade volumes have risen from 2.5 billion US dollars to about 450 billion US dollars in 2011. Both China and the US now are the second largest trade partners of the other side. In addition, China in the past 10 years has become the export market with the highest growth rate in the US partners. Although there are complaints from the US side on the trade deficit with China, the US cares about its shares in the Chinese market. </w:t>
      </w:r>
      <w:r w:rsidRPr="00476AAE">
        <w:rPr>
          <w:rStyle w:val="StyleBoldUnderline"/>
        </w:rPr>
        <w:t>What the US wants is not to weaken its economic relations with China but to readjust the mode of China-US economic cooperation.</w:t>
      </w:r>
      <w:r w:rsidR="00476AAE" w:rsidRPr="00476AAE">
        <w:rPr>
          <w:rStyle w:val="StyleBoldUnderline"/>
          <w:b w:val="0"/>
          <w:sz w:val="12"/>
          <w:u w:val="none"/>
        </w:rPr>
        <w:t>¶</w:t>
      </w:r>
      <w:r w:rsidRPr="00476AAE">
        <w:rPr>
          <w:rStyle w:val="StyleBoldUnderline"/>
        </w:rPr>
        <w:t xml:space="preserve"> </w:t>
      </w:r>
      <w:r w:rsidRPr="00476AAE">
        <w:t>In the past decades, China and the US economically have formed some sort of cooperation, in which China supplies low-price and good-quality goods for the US market while the US moved its manufacture to countries with lower human cost and attracted China to buy its treasury bonds. However, the 2008 financial crisis alerted the two countries that their mode of economic cooperation cannot sustain any longer. For the US side, it cannot keep the high consumption while the domestic saving rate is very low. The US wants to revive its manufacture and build up its economy on a more solid basis. On the Chinese side, it also recognizes that over-dependence on foreign trade is not healthy to its economy. China wants to update the model of its economic development, reducing energy consumption, increasing the values of its production and encouraging the growth of domestic market.</w:t>
      </w:r>
      <w:r w:rsidR="00476AAE" w:rsidRPr="00476AAE">
        <w:rPr>
          <w:sz w:val="12"/>
        </w:rPr>
        <w:t>¶</w:t>
      </w:r>
      <w:r w:rsidRPr="00476AAE">
        <w:t xml:space="preserve"> Thus, the cooperative mode of China and the US in economic field is in a transition. In the process, there might be some uncertainties and conflicts emerging in the relationship just like what we see at current stage, but in the long run the two countries have no choice but to cooperate with each other, because their interests have intertwined so deeply that no side can afford the confrontation with the other side. For Mexico</w:t>
      </w:r>
      <w:r w:rsidRPr="00476AAE">
        <w:rPr>
          <w:rStyle w:val="StyleBoldUnderline"/>
        </w:rPr>
        <w:t>, the transition of China-US economic relations might also be a good opportunity. The three countries can use the chance to review and re-design their cooperation</w:t>
      </w:r>
      <w:r w:rsidRPr="00476AAE">
        <w:t>.</w:t>
      </w:r>
      <w:r w:rsidR="00476AAE" w:rsidRPr="00476AAE">
        <w:rPr>
          <w:sz w:val="12"/>
        </w:rPr>
        <w:t>¶</w:t>
      </w:r>
      <w:r w:rsidRPr="00476AAE">
        <w:t xml:space="preserve"> Secondly, the US pays a close attention to China’s engagement with Latin American countries, but it knows that</w:t>
      </w:r>
      <w:r w:rsidRPr="00476AAE">
        <w:rPr>
          <w:rStyle w:val="StyleBoldUnderline"/>
        </w:rPr>
        <w:t xml:space="preserve"> China does not really have the capability to challenge US position in the American continent.</w:t>
      </w:r>
    </w:p>
    <w:p w14:paraId="6B40B206" w14:textId="2BFA8B37" w:rsidR="00392F2A" w:rsidRDefault="00392F2A" w:rsidP="00BC2A0C">
      <w:pPr>
        <w:pStyle w:val="Heading3"/>
      </w:pPr>
      <w:r>
        <w:t>No Link- Venezuela</w:t>
      </w:r>
    </w:p>
    <w:p w14:paraId="714C9849" w14:textId="77777777" w:rsidR="00AD0982" w:rsidRDefault="00AD0982" w:rsidP="00AD0982">
      <w:pPr>
        <w:pStyle w:val="Heading4"/>
      </w:pPr>
      <w:r>
        <w:t>China is preoccupied with Brazil, not Venezuela - If the US doesn’t involve itself, we risk losing influence in Latin America</w:t>
      </w:r>
    </w:p>
    <w:p w14:paraId="227B158B" w14:textId="516CD718" w:rsidR="00AD0982" w:rsidRPr="001121CC" w:rsidRDefault="00AD0982" w:rsidP="00AD0982">
      <w:pPr>
        <w:rPr>
          <w:rStyle w:val="StyleStyleBold12pt"/>
        </w:rPr>
      </w:pPr>
      <w:r w:rsidRPr="001121CC">
        <w:rPr>
          <w:rStyle w:val="StyleStyleBold12pt"/>
        </w:rPr>
        <w:t>Cerna, graduate student in International Policy</w:t>
      </w:r>
      <w:r w:rsidR="00E117EB">
        <w:rPr>
          <w:rStyle w:val="StyleStyleBold12pt"/>
        </w:rPr>
        <w:t xml:space="preserve"> Management at Kennesaw State, </w:t>
      </w:r>
      <w:r w:rsidRPr="001121CC">
        <w:rPr>
          <w:rStyle w:val="StyleStyleBold12pt"/>
        </w:rPr>
        <w:t>11</w:t>
      </w:r>
    </w:p>
    <w:p w14:paraId="66F6340F" w14:textId="77777777" w:rsidR="00AD0982" w:rsidRPr="00476AAE" w:rsidRDefault="00AD0982" w:rsidP="00476AAE">
      <w:r w:rsidRPr="00476AAE">
        <w:t>[Michael, April 15, China’s growing presence in Latin America implications for US and Chinese presence in the region, Vol. 10, No. 1, China Research Center, AR]</w:t>
      </w:r>
    </w:p>
    <w:p w14:paraId="0E3816FE" w14:textId="77777777" w:rsidR="00AD0982" w:rsidRDefault="00AD0982" w:rsidP="00AD0982">
      <w:pPr>
        <w:rPr>
          <w:sz w:val="16"/>
        </w:rPr>
      </w:pPr>
    </w:p>
    <w:p w14:paraId="0D6831D6" w14:textId="0257EE7A" w:rsidR="00AD0982" w:rsidRPr="00AD0982" w:rsidRDefault="00AD0982" w:rsidP="00AD0982">
      <w:r>
        <w:t xml:space="preserve">With both the U.S. and China making gains in the region in different sectors, there is seemingly room for each side to grow; which implies that, in fact, </w:t>
      </w:r>
      <w:r w:rsidRPr="001121CC">
        <w:rPr>
          <w:rStyle w:val="StyleBoldUnderline"/>
        </w:rPr>
        <w:t>trade with Latin America is not a zero-sum game</w:t>
      </w:r>
      <w:r w:rsidRPr="001121CC">
        <w:t>. China presents an alternative to the United States, but that is not necessarily a bad thing</w:t>
      </w:r>
      <w:r w:rsidRPr="001121CC">
        <w:rPr>
          <w:rStyle w:val="StyleBoldUnderline"/>
        </w:rPr>
        <w:t>.</w:t>
      </w:r>
      <w:r>
        <w:t xml:space="preserve"> </w:t>
      </w:r>
      <w:r w:rsidRPr="001121CC">
        <w:rPr>
          <w:rStyle w:val="StyleBoldUnderline"/>
        </w:rPr>
        <w:t>The U.S. is much more diversified than China at the moment and therefore does not need to enter into direct competition.</w:t>
      </w:r>
      <w:r>
        <w:t xml:space="preserve"> </w:t>
      </w:r>
      <w:r w:rsidRPr="001121CC">
        <w:rPr>
          <w:rStyle w:val="StyleBoldUnderline"/>
        </w:rPr>
        <w:t>However, as China responds to calls from Brazil and diversifies its investments, there is increasing worry that China is going to outmatch U.S. trade in the region.</w:t>
      </w:r>
      <w:r>
        <w:t xml:space="preserve"> These fears may be economically based, but there are potentially harmful political consequences – primarily, providing Latin America with a quasi-world power as an alternative to the U.S. Since the Monroe Doctrine</w:t>
      </w:r>
      <w:r w:rsidRPr="001121CC">
        <w:rPr>
          <w:rStyle w:val="StyleBoldUnderline"/>
        </w:rPr>
        <w:t>, Latin America has been considered a secure sphere of influence for the U.S. The fact that China presents a less democratic alternative to U.S. influence presents a major problem.</w:t>
      </w:r>
      <w: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t>
      </w:r>
      <w:r w:rsidRPr="001121CC">
        <w:rPr>
          <w:rStyle w:val="StyleBoldUnderline"/>
        </w:rPr>
        <w:t>While the chances of such a proposal gaining support are debatable, it sets a clear example of a possible shift in power away from the U.S. and toward a more global organization, one that is arguably anchored by China. If China becomes a preferred partner in Latin America, it will show that U.S. dominance around the globe also is at risk.</w:t>
      </w:r>
    </w:p>
    <w:p w14:paraId="381CD598" w14:textId="77777777" w:rsidR="00FC7244" w:rsidRDefault="00FC7244" w:rsidP="00FC7244">
      <w:pPr>
        <w:pStyle w:val="Heading4"/>
      </w:pPr>
      <w:r>
        <w:t xml:space="preserve">No break-up of relations over Venezuela – China depends on Venezuelan energy deliveries </w:t>
      </w:r>
    </w:p>
    <w:p w14:paraId="453B07C1" w14:textId="77777777" w:rsidR="00FC7244" w:rsidRDefault="00FC7244" w:rsidP="00FC7244">
      <w:r w:rsidRPr="005B7598">
        <w:rPr>
          <w:rStyle w:val="StyleStyleBold12pt"/>
        </w:rPr>
        <w:t>Ratliff, former curator at the Hoover Institution, 12</w:t>
      </w:r>
      <w:r>
        <w:t xml:space="preserve"> </w:t>
      </w:r>
    </w:p>
    <w:p w14:paraId="04A5414C" w14:textId="77777777" w:rsidR="00FC7244" w:rsidRDefault="00FC7244" w:rsidP="00FC7244">
      <w:r>
        <w:t xml:space="preserve">[William, 4-22-9, Asian Politics and Policy, “In Search of a Balanced Relationship: China, Latin America, and the United States,” 1.1, Academic Search Complete, MM] </w:t>
      </w:r>
    </w:p>
    <w:p w14:paraId="52C6AD57" w14:textId="77777777" w:rsidR="00FC7244" w:rsidRPr="00CB63BE" w:rsidRDefault="00FC7244" w:rsidP="00FC7244"/>
    <w:p w14:paraId="2AF4CD4E" w14:textId="77777777" w:rsidR="00FC7244" w:rsidRDefault="00FC7244" w:rsidP="00FC7244">
      <w:r w:rsidRPr="00CB63BE">
        <w:rPr>
          <w:rStyle w:val="StyleBoldUnderline"/>
        </w:rPr>
        <w:t>China is</w:t>
      </w:r>
      <w:r>
        <w:t xml:space="preserve"> also </w:t>
      </w:r>
      <w:r w:rsidRPr="00CB63BE">
        <w:rPr>
          <w:rStyle w:val="StyleBoldUnderline"/>
        </w:rPr>
        <w:t>working with Venezuela on the construction of heavy oil reﬁneries in Venezuela</w:t>
      </w:r>
      <w:r>
        <w:t xml:space="preserve"> and China </w:t>
      </w:r>
      <w:r w:rsidRPr="00CB63BE">
        <w:rPr>
          <w:rStyle w:val="StyleBoldUnderline"/>
        </w:rPr>
        <w:t>and on building rigs and a shipping ﬂeet to deliver the product</w:t>
      </w:r>
      <w:r>
        <w:t>. In May 2008 Chinese Vice-Premier Hui Liangyu visited Caracas, and</w:t>
      </w:r>
      <w:r>
        <w:rPr>
          <w:sz w:val="12"/>
        </w:rPr>
        <w:t xml:space="preserve"> </w:t>
      </w:r>
      <w:r w:rsidRPr="00CB63BE">
        <w:rPr>
          <w:sz w:val="12"/>
        </w:rPr>
        <w:t xml:space="preserve"> </w:t>
      </w:r>
      <w:r>
        <w:t>the New China News Agency reported that he said:</w:t>
      </w:r>
      <w:r>
        <w:rPr>
          <w:sz w:val="12"/>
        </w:rPr>
        <w:t xml:space="preserve"> </w:t>
      </w:r>
      <w:r w:rsidRPr="00CB63BE">
        <w:rPr>
          <w:sz w:val="12"/>
        </w:rPr>
        <w:t xml:space="preserve"> </w:t>
      </w:r>
      <w:r w:rsidRPr="00CB63BE">
        <w:rPr>
          <w:rStyle w:val="StyleBoldUnderline"/>
        </w:rPr>
        <w:t>The</w:t>
      </w:r>
      <w:r>
        <w:t xml:space="preserve"> Sino-Venezuela strategic </w:t>
      </w:r>
      <w:r w:rsidRPr="00CB63BE">
        <w:rPr>
          <w:rStyle w:val="StyleBoldUnderline"/>
        </w:rPr>
        <w:t>partnership has ushered in a stage of full development, featuring close high-level contacts and deepening mutual trust; growing  bilateral trade and optimized trade structure; remarkable progress in cooperation in energy, agriculture, infrastructure, and science and technology; and close  cooperation and mutual support in international and regional affairs</w:t>
      </w:r>
      <w:r>
        <w:t>. (Xinhua,</w:t>
      </w:r>
      <w:r>
        <w:rPr>
          <w:sz w:val="12"/>
        </w:rPr>
        <w:t xml:space="preserve"> </w:t>
      </w:r>
      <w:r>
        <w:t>2008a)</w:t>
      </w:r>
      <w:r>
        <w:rPr>
          <w:sz w:val="12"/>
        </w:rPr>
        <w:t xml:space="preserve"> </w:t>
      </w:r>
      <w:r w:rsidRPr="00CB63BE">
        <w:rPr>
          <w:sz w:val="12"/>
        </w:rPr>
        <w:t xml:space="preserve"> </w:t>
      </w:r>
      <w:r>
        <w:t>To the extent that this very positive release is truth rather than propaganda, it will</w:t>
      </w:r>
      <w:r>
        <w:rPr>
          <w:sz w:val="12"/>
        </w:rPr>
        <w:t xml:space="preserve"> </w:t>
      </w:r>
      <w:r>
        <w:t>heighten the concerns of some in Washington about the intentions of both China</w:t>
      </w:r>
      <w:r>
        <w:rPr>
          <w:sz w:val="12"/>
        </w:rPr>
        <w:t xml:space="preserve"> </w:t>
      </w:r>
      <w:r>
        <w:t>and Venezuela.</w:t>
      </w:r>
      <w:r>
        <w:rPr>
          <w:sz w:val="12"/>
        </w:rPr>
        <w:t xml:space="preserve"> </w:t>
      </w:r>
      <w:r w:rsidRPr="00CB63BE">
        <w:rPr>
          <w:sz w:val="12"/>
        </w:rPr>
        <w:t xml:space="preserve"> </w:t>
      </w:r>
      <w:r>
        <w:t>But though some things seem to be going well between China and Venezuela,</w:t>
      </w:r>
      <w:r>
        <w:rPr>
          <w:sz w:val="12"/>
        </w:rPr>
        <w:t xml:space="preserve"> </w:t>
      </w:r>
      <w:r>
        <w:t xml:space="preserve">the reality is more complicated. </w:t>
      </w:r>
      <w:r w:rsidRPr="00CB63BE">
        <w:rPr>
          <w:rStyle w:val="StyleBoldUnderline"/>
        </w:rPr>
        <w:t>Both Chávez and China reject a</w:t>
      </w:r>
      <w:r>
        <w:t xml:space="preserve"> unipolar </w:t>
      </w:r>
      <w:r w:rsidRPr="00CB63BE">
        <w:rPr>
          <w:rStyle w:val="StyleBoldUnderline"/>
        </w:rPr>
        <w:t>world dominated by the U</w:t>
      </w:r>
      <w:r>
        <w:t xml:space="preserve">nited </w:t>
      </w:r>
      <w:r w:rsidRPr="00CB63BE">
        <w:rPr>
          <w:rStyle w:val="StyleBoldUnderline"/>
        </w:rPr>
        <w:t>S</w:t>
      </w:r>
      <w:r>
        <w:t xml:space="preserve">tates, </w:t>
      </w:r>
      <w:r w:rsidRPr="00CB63BE">
        <w:rPr>
          <w:rStyle w:val="StyleBoldUnderline"/>
        </w:rPr>
        <w:t>but while the Venezuelan leader</w:t>
      </w:r>
      <w:r>
        <w:t xml:space="preserve"> often </w:t>
      </w:r>
      <w:r w:rsidRPr="00CB63BE">
        <w:rPr>
          <w:rStyle w:val="StyleBoldUnderline"/>
        </w:rPr>
        <w:t>wants to challenge</w:t>
      </w:r>
      <w:r>
        <w:t xml:space="preserve"> that reality </w:t>
      </w:r>
      <w:r w:rsidRPr="00CB63BE">
        <w:rPr>
          <w:rStyle w:val="StyleBoldUnderline"/>
        </w:rPr>
        <w:t xml:space="preserve">head-on, </w:t>
      </w:r>
      <w:r w:rsidRPr="00CB63BE">
        <w:rPr>
          <w:rStyle w:val="Emphasis"/>
        </w:rPr>
        <w:t>China is usually more careful.</w:t>
      </w:r>
      <w:r w:rsidRPr="00CB63BE">
        <w:rPr>
          <w:rStyle w:val="StyleBoldUnderline"/>
        </w:rPr>
        <w:t xml:space="preserve"> </w:t>
      </w:r>
      <w:r>
        <w:t>Beijing has balked</w:t>
      </w:r>
      <w:r>
        <w:rPr>
          <w:sz w:val="12"/>
        </w:rPr>
        <w:t xml:space="preserve"> </w:t>
      </w:r>
      <w:r>
        <w:t>at antagonizing the United States by joining Chávez’s informal anti-American</w:t>
      </w:r>
      <w:r>
        <w:rPr>
          <w:sz w:val="12"/>
        </w:rPr>
        <w:t xml:space="preserve"> </w:t>
      </w:r>
      <w:r>
        <w:t>political alliance that includes Iran and in some respects Russia. A Chinese</w:t>
      </w:r>
      <w:r w:rsidRPr="00CB63BE">
        <w:rPr>
          <w:sz w:val="12"/>
        </w:rPr>
        <w:t xml:space="preserve"> </w:t>
      </w:r>
      <w:r>
        <w:t xml:space="preserve">government advisor at the Institute of International Strategy in Beijing </w:t>
      </w:r>
      <w:r w:rsidRPr="00CB63BE">
        <w:t xml:space="preserve">emphasized in a 2007 interview that </w:t>
      </w:r>
      <w:r w:rsidRPr="005B7598">
        <w:rPr>
          <w:rStyle w:val="Emphasis"/>
        </w:rPr>
        <w:t>China does not want unrest in the Americas or problems with Washington</w:t>
      </w:r>
      <w:r w:rsidRPr="00CB63BE">
        <w:rPr>
          <w:rStyle w:val="StyleBoldUnderline"/>
        </w:rPr>
        <w:t>, any of which could threaten energy and other deliveries to China, which in turn would impede the country’s domestic development and popular well-being</w:t>
      </w:r>
      <w:r w:rsidRPr="00CB63BE">
        <w:t>. In Venezuela itse</w:t>
      </w:r>
      <w:r>
        <w:t>lf, Chávez arbitrarily cancelled</w:t>
      </w:r>
      <w:r>
        <w:rPr>
          <w:sz w:val="12"/>
        </w:rPr>
        <w:t xml:space="preserve"> </w:t>
      </w:r>
      <w:r w:rsidRPr="00CB63BE">
        <w:t>a contract with China to produce orimulsion, a low-grade, dirty fuel used mainly</w:t>
      </w:r>
      <w:r>
        <w:rPr>
          <w:sz w:val="12"/>
        </w:rPr>
        <w:t xml:space="preserve"> </w:t>
      </w:r>
      <w:r w:rsidRPr="00CB63BE">
        <w:t>in power plants. Chávez also forced the renegotiation of Chinese contracts, as</w:t>
      </w:r>
      <w:r>
        <w:rPr>
          <w:sz w:val="12"/>
        </w:rPr>
        <w:t xml:space="preserve"> </w:t>
      </w:r>
      <w:r>
        <w:t xml:space="preserve">with </w:t>
      </w:r>
      <w:r w:rsidRPr="00CB63BE">
        <w:t>all oil companies in the country, and claimed back taxes. In mid-2007 I asked</w:t>
      </w:r>
      <w:r>
        <w:rPr>
          <w:sz w:val="12"/>
        </w:rPr>
        <w:t xml:space="preserve"> </w:t>
      </w:r>
      <w:r w:rsidRPr="00CB63BE">
        <w:t>a top ofﬁcial of the China National Petroleum Company what his company</w:t>
      </w:r>
      <w:r>
        <w:rPr>
          <w:sz w:val="12"/>
        </w:rPr>
        <w:t xml:space="preserve"> </w:t>
      </w:r>
      <w:r w:rsidRPr="00CB63BE">
        <w:t>thought of Chávez’s frequently unpredictable actions and he just shrugged his</w:t>
      </w:r>
      <w:r>
        <w:rPr>
          <w:sz w:val="12"/>
        </w:rPr>
        <w:t xml:space="preserve"> </w:t>
      </w:r>
      <w:r w:rsidRPr="00CB63BE">
        <w:t>shoulders. “What can anyone do?” he asked.</w:t>
      </w:r>
    </w:p>
    <w:p w14:paraId="79322360" w14:textId="28B4A6D6" w:rsidR="001D3B3A" w:rsidRDefault="00392F2A" w:rsidP="00BC2A0C">
      <w:pPr>
        <w:pStyle w:val="Heading3"/>
      </w:pPr>
      <w:r>
        <w:t>No Link- Cuba</w:t>
      </w:r>
    </w:p>
    <w:p w14:paraId="0277ACF6" w14:textId="77777777" w:rsidR="000144C6" w:rsidRPr="0056172B" w:rsidRDefault="000144C6" w:rsidP="000144C6">
      <w:pPr>
        <w:pStyle w:val="Heading4"/>
      </w:pPr>
      <w:r>
        <w:t xml:space="preserve">Cuba is a source of US-China cooperation through mutually reinforcing diplomacy </w:t>
      </w:r>
    </w:p>
    <w:p w14:paraId="4432FC49" w14:textId="77777777" w:rsidR="000144C6" w:rsidRPr="00D9746C" w:rsidRDefault="000144C6" w:rsidP="000144C6">
      <w:pPr>
        <w:rPr>
          <w:rStyle w:val="StyleStyleBold12pt"/>
        </w:rPr>
      </w:pPr>
      <w:r w:rsidRPr="00D9746C">
        <w:rPr>
          <w:rStyle w:val="StyleStyleBold12pt"/>
        </w:rPr>
        <w:t>Hearn, Research Fellow at the School of Social and Political Sciences at the University of Sydney, 9</w:t>
      </w:r>
    </w:p>
    <w:p w14:paraId="730548B9" w14:textId="1BE053DF" w:rsidR="000144C6" w:rsidRDefault="000144C6" w:rsidP="000144C6">
      <w:r>
        <w:t xml:space="preserve">[Adrian H., June 2009, The Cuban Research Institute, “Cuba and China: </w:t>
      </w:r>
      <w:r w:rsidRPr="00D9746C">
        <w:rPr>
          <w:sz w:val="12"/>
        </w:rPr>
        <w:t xml:space="preserve">¶ </w:t>
      </w:r>
      <w:r>
        <w:t xml:space="preserve">Lessons and Opportunities for the United States”, </w:t>
      </w:r>
      <w:r w:rsidRPr="00476AAE">
        <w:t>http://cri.fiu.edu/research/commissioned-reports/cuba-china-hearn.pdf</w:t>
      </w:r>
      <w:r>
        <w:t>, Accessed 7/9/13, ML]</w:t>
      </w:r>
    </w:p>
    <w:p w14:paraId="2CC3C7A3" w14:textId="77777777" w:rsidR="000144C6" w:rsidRPr="00781D18" w:rsidRDefault="000144C6" w:rsidP="000144C6"/>
    <w:p w14:paraId="16818929" w14:textId="4DC6CC83" w:rsidR="000144C6" w:rsidRPr="000144C6" w:rsidRDefault="000144C6" w:rsidP="000144C6">
      <w:r>
        <w:t xml:space="preserve">For the United States, the value added by the above process lies in its promotion of </w:t>
      </w:r>
      <w:r w:rsidRPr="00091D33">
        <w:rPr>
          <w:sz w:val="12"/>
        </w:rPr>
        <w:t xml:space="preserve">¶ </w:t>
      </w:r>
      <w:r>
        <w:t xml:space="preserve">trilateral cooperation. </w:t>
      </w:r>
      <w:r w:rsidRPr="00873194">
        <w:rPr>
          <w:rStyle w:val="StyleBoldUnderline"/>
        </w:rPr>
        <w:t xml:space="preserve">Both China and the United States favor more open markets in ¶ Cuba, and considering the attempts of Chinese enterprises to build Cuba’s export ¶ capacities </w:t>
      </w:r>
      <w:r>
        <w:t>and develop its transport, manufacturing, and resource sectors</w:t>
      </w:r>
      <w:r w:rsidRPr="00873194">
        <w:rPr>
          <w:rStyle w:val="StyleBoldUnderline"/>
        </w:rPr>
        <w:t xml:space="preserve">, the United ¶ States is a logical source of management services and marketing expertise. </w:t>
      </w:r>
      <w:r w:rsidRPr="00873194">
        <w:t>B</w:t>
      </w:r>
      <w:r>
        <w:t xml:space="preserve">uilding </w:t>
      </w:r>
      <w:r w:rsidRPr="00091D33">
        <w:rPr>
          <w:sz w:val="12"/>
        </w:rPr>
        <w:t xml:space="preserve">¶ </w:t>
      </w:r>
      <w:r>
        <w:t xml:space="preserve">on existing U.S. activities in agriculture, medicine, and telecommunications, </w:t>
      </w:r>
      <w:r w:rsidRPr="00091D33">
        <w:rPr>
          <w:sz w:val="12"/>
        </w:rPr>
        <w:t xml:space="preserve">¶ </w:t>
      </w:r>
      <w:r>
        <w:t xml:space="preserve">expansion into these sectors would bring both economic benefits for U.S. firms and </w:t>
      </w:r>
      <w:r w:rsidRPr="00091D33">
        <w:rPr>
          <w:sz w:val="12"/>
        </w:rPr>
        <w:t xml:space="preserve">¶ </w:t>
      </w:r>
      <w:r>
        <w:t xml:space="preserve">opportunities for harmonizing approaches to governance and information sharing. </w:t>
      </w:r>
      <w:r w:rsidRPr="00091D33">
        <w:rPr>
          <w:sz w:val="12"/>
        </w:rPr>
        <w:t xml:space="preserve">¶ </w:t>
      </w:r>
      <w:r>
        <w:t>Indeed,</w:t>
      </w:r>
      <w:r w:rsidRPr="0056172B">
        <w:rPr>
          <w:rStyle w:val="StyleBoldUnderline"/>
        </w:rPr>
        <w:t xml:space="preserve"> the </w:t>
      </w:r>
      <w:r w:rsidRPr="00873194">
        <w:rPr>
          <w:rStyle w:val="StyleBoldUnderline"/>
        </w:rPr>
        <w:t xml:space="preserve">Obama administration’s relatively conciliatory stance toward Cuba could ¶ lay the foundation of a much-needed “mutually reinforcing diplomacy” with China in ¶ the region </w:t>
      </w:r>
      <w:r>
        <w:t xml:space="preserve">(Wilder 2009:4). A defining challenge for U.S. foreign policy in the 21st century will be the </w:t>
      </w:r>
      <w:r w:rsidRPr="00091D33">
        <w:rPr>
          <w:sz w:val="12"/>
        </w:rPr>
        <w:t xml:space="preserve">¶ </w:t>
      </w:r>
      <w:r>
        <w:t xml:space="preserve">development of mutually beneficial partnerships with China. </w:t>
      </w:r>
      <w:r w:rsidRPr="00F80E0D">
        <w:rPr>
          <w:rStyle w:val="StyleBoldUnderline"/>
        </w:rPr>
        <w:t>With sensible ¶ diplomacy, Chinese projects in Latin America could become a source of deeper ¶ cooperation</w:t>
      </w:r>
      <w:r>
        <w:t xml:space="preserve">, for as Daniel Erikson concisely put it to the House Committee on </w:t>
      </w:r>
      <w:r w:rsidRPr="00091D33">
        <w:rPr>
          <w:sz w:val="12"/>
        </w:rPr>
        <w:t xml:space="preserve">¶ </w:t>
      </w:r>
      <w:r>
        <w:t>Foreign Affairs, “</w:t>
      </w:r>
      <w:r w:rsidRPr="00F80E0D">
        <w:rPr>
          <w:rStyle w:val="StyleBoldUnderline"/>
        </w:rPr>
        <w:t>trade is not a zero sum game</w:t>
      </w:r>
      <w:r>
        <w:t xml:space="preserve">” (2008:3). </w:t>
      </w:r>
      <w:r w:rsidRPr="00F80E0D">
        <w:rPr>
          <w:rStyle w:val="StyleBoldUnderline"/>
        </w:rPr>
        <w:t xml:space="preserve">Hu Jintao’s proposal </w:t>
      </w:r>
      <w:r w:rsidRPr="00471157">
        <w:t>at the ¶ 2009 G-20</w:t>
      </w:r>
      <w:r w:rsidRPr="00F80E0D">
        <w:rPr>
          <w:rStyle w:val="StyleBoldUnderline"/>
        </w:rPr>
        <w:t xml:space="preserve"> to jointly develop financial monitoring mechanisms reflects China’s desire ¶ for cooperative relations with the United States.</w:t>
      </w:r>
      <w:r>
        <w:t xml:space="preserve"> With legal authorization, </w:t>
      </w:r>
      <w:r w:rsidRPr="00F80E0D">
        <w:rPr>
          <w:rStyle w:val="StyleBoldUnderline"/>
        </w:rPr>
        <w:t>Cuba could ¶ become a platform for advancing responsibly governed trilateral projects</w:t>
      </w:r>
      <w:r>
        <w:t xml:space="preserve"> that </w:t>
      </w:r>
      <w:r w:rsidRPr="00091D33">
        <w:rPr>
          <w:sz w:val="12"/>
        </w:rPr>
        <w:t xml:space="preserve">¶ </w:t>
      </w:r>
      <w:r>
        <w:t xml:space="preserve">demonstrate awareness of regional diversity and a commitment to international </w:t>
      </w:r>
      <w:r w:rsidRPr="00091D33">
        <w:rPr>
          <w:sz w:val="12"/>
        </w:rPr>
        <w:t xml:space="preserve">¶ </w:t>
      </w:r>
      <w:r>
        <w:t xml:space="preserve">cooperation. Accommodating diversity is critical to effective diplomacy, for although </w:t>
      </w:r>
      <w:r w:rsidRPr="00091D33">
        <w:rPr>
          <w:sz w:val="12"/>
        </w:rPr>
        <w:t xml:space="preserve">¶ </w:t>
      </w:r>
      <w:r>
        <w:t>Confucius may have stated, “have no</w:t>
      </w:r>
      <w:r w:rsidR="00476AAE">
        <w:t xml:space="preserve"> friends not equal to yourself,”</w:t>
      </w:r>
      <w:r>
        <w:t xml:space="preserve"> in his pragmatic </w:t>
      </w:r>
      <w:r w:rsidRPr="00091D33">
        <w:rPr>
          <w:sz w:val="12"/>
        </w:rPr>
        <w:t xml:space="preserve">¶ </w:t>
      </w:r>
      <w:r>
        <w:t xml:space="preserve">wisdom he also taught his followers to be “firm in the right way, and not merely </w:t>
      </w:r>
      <w:r w:rsidRPr="00091D33">
        <w:rPr>
          <w:sz w:val="12"/>
        </w:rPr>
        <w:t xml:space="preserve">¶ </w:t>
      </w:r>
      <w:r>
        <w:t xml:space="preserve">firm.” </w:t>
      </w:r>
    </w:p>
    <w:p w14:paraId="0341F336" w14:textId="77777777" w:rsidR="001D3B3A" w:rsidRDefault="001D3B3A" w:rsidP="001D3B3A">
      <w:pPr>
        <w:pStyle w:val="Heading4"/>
      </w:pPr>
      <w:r>
        <w:t xml:space="preserve">No fight over Cuba – plan perceived as integration of local markets </w:t>
      </w:r>
    </w:p>
    <w:p w14:paraId="141C0B77" w14:textId="77777777" w:rsidR="001D3B3A" w:rsidRDefault="001D3B3A" w:rsidP="001D3B3A">
      <w:r w:rsidRPr="00545953">
        <w:rPr>
          <w:rStyle w:val="StyleStyleBold12pt"/>
        </w:rPr>
        <w:t>Hearn, research fellow at the School of Social and Political Sciences at the University of Sydney, 9</w:t>
      </w:r>
      <w:r>
        <w:t xml:space="preserve"> </w:t>
      </w:r>
    </w:p>
    <w:p w14:paraId="12F08FD7" w14:textId="544B0CB3" w:rsidR="001D3B3A" w:rsidRDefault="00476AAE" w:rsidP="001D3B3A">
      <w:r>
        <w:t>[</w:t>
      </w:r>
      <w:r w:rsidR="001D3B3A">
        <w:t xml:space="preserve">Dr. Adrian H., 6-9, CubaInfo Series, “Cuba and China: Lessons and Opportunities for the United States,” </w:t>
      </w:r>
      <w:r w:rsidR="001D3B3A" w:rsidRPr="00B611BA">
        <w:t>http://cri.fiu.edu/research/commissioned-reports/cuba-china-hearn.pdf</w:t>
      </w:r>
      <w:r w:rsidR="001D3B3A">
        <w:t xml:space="preserve">, accessed 7-2-13, MM] </w:t>
      </w:r>
    </w:p>
    <w:p w14:paraId="31CAF566" w14:textId="77777777" w:rsidR="001D3B3A" w:rsidRPr="00B611BA" w:rsidRDefault="001D3B3A" w:rsidP="001D3B3A"/>
    <w:p w14:paraId="5235146C" w14:textId="77777777" w:rsidR="001D3B3A" w:rsidRDefault="001D3B3A" w:rsidP="001D3B3A">
      <w:r>
        <w:t xml:space="preserve">It is generally acknowledged that the U.S. embargo on Cuba has not achieved its economic or political goals. Even Cuban dissidents received the 2006 report of the Commission for a Free Cuba with skepticism, criticizing it for “presuming what a Cuban transition must be”, and affirming that “only we Cubans, of our own volition...can decide issues of such singular importance” (quoted in Sullivan 2009:20). A greater awareness of local socio-political dynamics in Cuba is sorely needed, and would be achieved by closer contact both at the interpersonal level, a prospect favored by 55.2 percent of Cuban Americans (FIU 2007), and through more interactive and coordinated commercial relations. Since 2002 the Unites States has been Cuba’s largest food supplier, and in the wake of hurricanes Gustav and Ike in September 2008, the Cuban government expressed its readiness for deeper trade relations (Sullivan 2009:24). Rather than dismiss this prospect on political grounds, </w:t>
      </w:r>
      <w:r w:rsidRPr="00B611BA">
        <w:rPr>
          <w:rStyle w:val="StyleBoldUnderline"/>
        </w:rPr>
        <w:t xml:space="preserve">economic openings and industrial coordination could be used to promote democratic outcomes. </w:t>
      </w:r>
      <w:r>
        <w:t xml:space="preserve">As the Inter-American Dialogue has concluded, “a democratic society in Cuba should be the objective of U.S. engagement, not a precondition” (IAD 2009:10). </w:t>
      </w:r>
      <w:r w:rsidRPr="00B611BA">
        <w:rPr>
          <w:rStyle w:val="StyleBoldUnderline"/>
        </w:rPr>
        <w:t xml:space="preserve">A policy outlook that engages Cuba as a stakeholder in the prevailing world system would advance negotiations and </w:t>
      </w:r>
      <w:r>
        <w:t xml:space="preserve">resolutions on long-contended political disputes. Encouraging rather than impeding Cuba’s participation in the Organization of American States and other multilateral institutions would be welcomed in the region (IAD 2009:10), and would encourage much-needed multilateral dialogue on human rights, transparency, and sovereignty. This </w:t>
      </w:r>
      <w:r w:rsidRPr="00B611BA">
        <w:rPr>
          <w:rStyle w:val="StyleBoldUnderline"/>
        </w:rPr>
        <w:t>would also build international familiarity with the Cuban government’s industrial partnerships with China</w:t>
      </w:r>
      <w:r w:rsidRPr="00B611BA">
        <w:t>, economic</w:t>
      </w:r>
      <w:r>
        <w:t xml:space="preserve"> </w:t>
      </w:r>
      <w:r w:rsidRPr="00B611BA">
        <w:t>objectives, and methods of calculating trade figures, which include social services not</w:t>
      </w:r>
      <w:r>
        <w:t xml:space="preserve"> </w:t>
      </w:r>
      <w:r w:rsidRPr="00B611BA">
        <w:t>included in standard U.N. measures of economic output. Furthermore, multilateral</w:t>
      </w:r>
      <w:r>
        <w:t xml:space="preserve"> </w:t>
      </w:r>
      <w:r w:rsidRPr="00B611BA">
        <w:t>engagement would widen opportunities for cultural exchange, academic forums, and</w:t>
      </w:r>
      <w:r>
        <w:t xml:space="preserve"> </w:t>
      </w:r>
      <w:r w:rsidRPr="00B611BA">
        <w:t>NGO access, which together would build a more realistic picture of local priorities,</w:t>
      </w:r>
      <w:r>
        <w:t xml:space="preserve"> </w:t>
      </w:r>
      <w:r w:rsidRPr="00B611BA">
        <w:t>needs, and opportunities for building community welfare capacities. This process, in</w:t>
      </w:r>
      <w:r>
        <w:t xml:space="preserve"> </w:t>
      </w:r>
      <w:r w:rsidRPr="00B611BA">
        <w:t>Marifeli Pérez-Stable’s terms, would enable Havana and Washington “to formulate a</w:t>
      </w:r>
      <w:r>
        <w:t xml:space="preserve"> </w:t>
      </w:r>
      <w:r w:rsidRPr="00B611BA">
        <w:t>‘new beginning’ with words that do not prune the dialogue before it can blossom”</w:t>
      </w:r>
      <w:r>
        <w:t xml:space="preserve"> </w:t>
      </w:r>
      <w:r w:rsidRPr="00B611BA">
        <w:t>(2009; also see Colvin 2008:30-31).</w:t>
      </w:r>
      <w:r>
        <w:t xml:space="preserve"> </w:t>
      </w:r>
      <w:r w:rsidRPr="00B611BA">
        <w:t>Similarly, China’s increasing participation in international multilateral institutions,</w:t>
      </w:r>
      <w:r>
        <w:t xml:space="preserve"> </w:t>
      </w:r>
      <w:r w:rsidRPr="00B611BA">
        <w:t>such as the Caribbean Development Bank (CDB), the East Asia-Latin American</w:t>
      </w:r>
      <w:r>
        <w:t xml:space="preserve"> </w:t>
      </w:r>
      <w:r w:rsidRPr="00B611BA">
        <w:t>Cooperation Forum (FOCALAE), and the Inter-American Development Bank (IDB)</w:t>
      </w:r>
      <w:r>
        <w:t xml:space="preserve"> </w:t>
      </w:r>
      <w:r w:rsidRPr="00B611BA">
        <w:t>has engendered clearer understandings of its intentions in Latin America. China’s</w:t>
      </w:r>
      <w:r>
        <w:t xml:space="preserve"> </w:t>
      </w:r>
      <w:r w:rsidRPr="00B611BA">
        <w:t>2008 accession to the IDB with an initial investment of $350 million has extended its</w:t>
      </w:r>
      <w:r>
        <w:t xml:space="preserve"> </w:t>
      </w:r>
      <w:r w:rsidRPr="00B611BA">
        <w:t>influence in Latin American by augmenting its capacity to bid for regional projects,</w:t>
      </w:r>
      <w:r>
        <w:t xml:space="preserve"> </w:t>
      </w:r>
      <w:r w:rsidRPr="00B611BA">
        <w:t>but it has also subjected Chinese enterprises to IDB mechanisms for monitoring</w:t>
      </w:r>
      <w:r>
        <w:t xml:space="preserve"> </w:t>
      </w:r>
      <w:r w:rsidRPr="00B611BA">
        <w:t>transparency and follow-through. This and other multilateral forums provide</w:t>
      </w:r>
      <w:r>
        <w:t xml:space="preserve"> </w:t>
      </w:r>
      <w:r w:rsidRPr="00B611BA">
        <w:t>constructive channels for open discussion about environmental impact, human rights,</w:t>
      </w:r>
      <w:r>
        <w:t xml:space="preserve"> </w:t>
      </w:r>
      <w:r w:rsidRPr="00B611BA">
        <w:t>and corporate responsibility (CFR 2007:97, CRS 2008:9-10).</w:t>
      </w:r>
      <w:r>
        <w:t xml:space="preserve"> </w:t>
      </w:r>
      <w:r w:rsidRPr="00B611BA">
        <w:rPr>
          <w:rStyle w:val="StyleBoldUnderline"/>
        </w:rPr>
        <w:t>For the United States, the value added by the above process lies in its promotion of trilateral cooperation. Both China and the United States favor more open markets in Cuba, and considering the attempts of Chinese enterprises to build Cuba’s export capacities and develop its transport, manufacturing, and resource sectors, the United States is a logical source of management services and marketing expertise. Building on existing U.S. activities in agriculture, medicine, and telecommunications, expansion into these sectors would bring both economic benefits for U.S. firms and opportunities for harmonizing approaches to governance and information sharing</w:t>
      </w:r>
      <w:r w:rsidRPr="00B611BA">
        <w:t>.</w:t>
      </w:r>
      <w:r>
        <w:t xml:space="preserve"> </w:t>
      </w:r>
      <w:r w:rsidRPr="00B611BA">
        <w:t xml:space="preserve">Indeed, </w:t>
      </w:r>
      <w:r w:rsidRPr="00B611BA">
        <w:rPr>
          <w:rStyle w:val="StyleBoldUnderline"/>
        </w:rPr>
        <w:t>the Obama administration’s relatively conciliatory stance toward Cuba could lay the foundation of a much-needed “</w:t>
      </w:r>
      <w:r w:rsidRPr="00B611BA">
        <w:rPr>
          <w:rStyle w:val="Emphasis"/>
        </w:rPr>
        <w:t>mutually reinforcing diplomacy</w:t>
      </w:r>
      <w:r w:rsidRPr="00B611BA">
        <w:rPr>
          <w:rStyle w:val="StyleBoldUnderline"/>
        </w:rPr>
        <w:t>” with China in the region</w:t>
      </w:r>
      <w:r w:rsidRPr="00B611BA">
        <w:t xml:space="preserve"> (Wilder 2009:4).</w:t>
      </w:r>
      <w:r>
        <w:t xml:space="preserve"> </w:t>
      </w:r>
      <w:r w:rsidRPr="00B611BA">
        <w:t>A defining challenge for U.S. foreign policy in the 21st century will be the</w:t>
      </w:r>
      <w:r>
        <w:t xml:space="preserve"> </w:t>
      </w:r>
      <w:r w:rsidRPr="00B611BA">
        <w:t>development of mutually beneficial partnerships with China. With sensible</w:t>
      </w:r>
      <w:r>
        <w:t xml:space="preserve"> </w:t>
      </w:r>
      <w:r w:rsidRPr="00B611BA">
        <w:t xml:space="preserve">diplomacy, </w:t>
      </w:r>
      <w:r w:rsidRPr="00B611BA">
        <w:rPr>
          <w:rStyle w:val="StyleBoldUnderline"/>
        </w:rPr>
        <w:t>Chinese projects in Latin America could become a source of deeper cooperation</w:t>
      </w:r>
      <w:r w:rsidRPr="00B611BA">
        <w:t>, for as Daniel Erikson concisely put it to the House Committee on</w:t>
      </w:r>
      <w:r>
        <w:t xml:space="preserve"> </w:t>
      </w:r>
      <w:r w:rsidRPr="00B611BA">
        <w:t>Foreign Affairs, “trade is not a zero sum game” (2008:3). Hu Jintao’s proposal at the</w:t>
      </w:r>
      <w:r>
        <w:t xml:space="preserve"> </w:t>
      </w:r>
      <w:r w:rsidRPr="00B611BA">
        <w:t>2009 G-20 to jointly develop financial monitoring mechanisms reflects China’s desire</w:t>
      </w:r>
      <w:r>
        <w:t xml:space="preserve"> </w:t>
      </w:r>
      <w:r w:rsidRPr="00B611BA">
        <w:t xml:space="preserve">for cooperative relations with the United States. </w:t>
      </w:r>
      <w:r w:rsidRPr="00B611BA">
        <w:rPr>
          <w:rStyle w:val="StyleBoldUnderline"/>
        </w:rPr>
        <w:t xml:space="preserve">With legal authorization, </w:t>
      </w:r>
      <w:r w:rsidRPr="00B611BA">
        <w:rPr>
          <w:rStyle w:val="Emphasis"/>
        </w:rPr>
        <w:t>Cuba could become a platform for advancing responsibly governed trilateral projects</w:t>
      </w:r>
      <w:r w:rsidRPr="00B611BA">
        <w:rPr>
          <w:rStyle w:val="StyleBoldUnderline"/>
        </w:rPr>
        <w:t xml:space="preserve"> that demonstrate awareness of regional diversity and a commitment to international cooperation.</w:t>
      </w:r>
      <w:r w:rsidRPr="00B611BA">
        <w:t xml:space="preserve"> Accommodating diversity is critical to effective diplomacy, for although</w:t>
      </w:r>
      <w:r>
        <w:t xml:space="preserve"> </w:t>
      </w:r>
      <w:r w:rsidRPr="00B611BA">
        <w:t>Confucius may have stated, “have no friends not equal to yourself”, in his pragmatic</w:t>
      </w:r>
      <w:r>
        <w:t xml:space="preserve"> </w:t>
      </w:r>
      <w:r w:rsidRPr="00B611BA">
        <w:t>wisdom he also taught his followers to be “firm in the right way, and not merely</w:t>
      </w:r>
      <w:r>
        <w:t xml:space="preserve"> </w:t>
      </w:r>
      <w:r w:rsidRPr="00B611BA">
        <w:t xml:space="preserve">firm.” </w:t>
      </w:r>
    </w:p>
    <w:p w14:paraId="595D4491" w14:textId="77777777" w:rsidR="001D3B3A" w:rsidRDefault="001D3B3A" w:rsidP="001D3B3A">
      <w:pPr>
        <w:pStyle w:val="Heading4"/>
      </w:pPr>
      <w:r>
        <w:t xml:space="preserve">More ev – Chinese support for ending the embargo </w:t>
      </w:r>
    </w:p>
    <w:p w14:paraId="6A1C6237" w14:textId="77777777" w:rsidR="001D3B3A" w:rsidRDefault="001D3B3A" w:rsidP="001D3B3A">
      <w:r>
        <w:rPr>
          <w:rStyle w:val="StyleStyleBold12pt"/>
        </w:rPr>
        <w:t>Prensa Latina, Cuban periodical</w:t>
      </w:r>
      <w:r w:rsidRPr="00DE13B9">
        <w:rPr>
          <w:rStyle w:val="StyleStyleBold12pt"/>
        </w:rPr>
        <w:t>, 12</w:t>
      </w:r>
      <w:r>
        <w:t xml:space="preserve"> </w:t>
      </w:r>
    </w:p>
    <w:p w14:paraId="5DF0B544" w14:textId="77777777" w:rsidR="001D3B3A" w:rsidRDefault="001D3B3A" w:rsidP="001D3B3A">
      <w:r>
        <w:t>[10-11-12, Cuba Debate, “</w:t>
      </w:r>
      <w:r w:rsidRPr="00DE13B9">
        <w:t>China Denounces U.S. Blockade against Cuba</w:t>
      </w:r>
      <w:r>
        <w:t xml:space="preserve">,” </w:t>
      </w:r>
      <w:r w:rsidRPr="00DE13B9">
        <w:t>http://en.cubadebate.cu/news/2012/10/11/china-denounces-us-blockade-against-cuba/</w:t>
      </w:r>
      <w:r>
        <w:t>, accessed 7-2-13, MM]</w:t>
      </w:r>
    </w:p>
    <w:p w14:paraId="7666D102" w14:textId="77777777" w:rsidR="001D3B3A" w:rsidRPr="00DE13B9" w:rsidRDefault="001D3B3A" w:rsidP="001D3B3A"/>
    <w:p w14:paraId="616D3BBA" w14:textId="77777777" w:rsidR="001D3B3A" w:rsidRDefault="001D3B3A" w:rsidP="001D3B3A">
      <w:r>
        <w:t xml:space="preserve">Beijing, Oct 11 (Prensa Latina) The failure of the U.S. blockade policy against Cuba for over 50 years and its intentions to isolate that country were stated in this capital by the island’s ambassador in this capital, Alberto Blanco . During a press conference at the Cuban embassy in Beijing, the diplomat denounced the Washington unilateral and punitive policy that will be submitted for the 21st time at the U.N. General Assembly on November 13. That day, participants will vote on a resolution entitled “Necessity of ending the economic, commercial and financial blockade imposed by the United States of America against Cuba,” which last year achieved 186 votes of 192 countries accredited in that international organization and only two against: United States and Israel. During his meeting with the press, </w:t>
      </w:r>
      <w:r w:rsidRPr="00DE13B9">
        <w:rPr>
          <w:rStyle w:val="StyleBoldUnderline"/>
        </w:rPr>
        <w:t xml:space="preserve">the top Cuban representative in China thanked the permanent support by the Beijing government to the Cuban demand against the blockade, and referred to the proper course of bilateral relations of friendship and cooperation. </w:t>
      </w:r>
      <w:r>
        <w:t xml:space="preserve">Blanco said that for a seventh consecutive year, China is Cuba’s second major trading partner. </w:t>
      </w:r>
      <w:r w:rsidRPr="00DE13B9">
        <w:rPr>
          <w:rStyle w:val="StyleBoldUnderline"/>
        </w:rPr>
        <w:t>Answering questions about the impact of the U.S. blockade, the ambassador stated that despite its failure, the Washington’s hostile policy is the main obstacle to the development of his nation</w:t>
      </w:r>
      <w:r>
        <w:t>, because it prevents bilateral free exchange and affects business and transactions with third countries. The diplomat said that the extraterritorial application of the blockade has been reinforced as proved sanctions and prosecutions against citizens, institutions and companies from other countries, which have established or intended to establish economic, commercial and financial relations with Cuba.</w:t>
      </w:r>
    </w:p>
    <w:p w14:paraId="36992E1B" w14:textId="77777777" w:rsidR="001D3B3A" w:rsidRPr="004C652A" w:rsidRDefault="001D3B3A" w:rsidP="001D3B3A">
      <w:pPr>
        <w:pStyle w:val="Heading4"/>
      </w:pPr>
      <w:r>
        <w:t xml:space="preserve">Cuba-Sino relations only to further privatization – parallel goals </w:t>
      </w:r>
    </w:p>
    <w:p w14:paraId="2D8A8BFD" w14:textId="77777777" w:rsidR="001D3B3A" w:rsidRPr="004C652A" w:rsidRDefault="001D3B3A" w:rsidP="001D3B3A">
      <w:pPr>
        <w:rPr>
          <w:rStyle w:val="StyleBoldUnderline"/>
          <w:b w:val="0"/>
          <w:bCs/>
        </w:rPr>
      </w:pPr>
      <w:r w:rsidRPr="00545953">
        <w:rPr>
          <w:rStyle w:val="StyleStyleBold12pt"/>
        </w:rPr>
        <w:t xml:space="preserve">Hearn, research fellow at the School of Social and Political Sciences at the University of Sydney, </w:t>
      </w:r>
      <w:r>
        <w:rPr>
          <w:rStyle w:val="StyleStyleBold12pt"/>
        </w:rPr>
        <w:t>12</w:t>
      </w:r>
      <w:r>
        <w:t xml:space="preserve"> </w:t>
      </w:r>
    </w:p>
    <w:p w14:paraId="37293C02" w14:textId="77777777" w:rsidR="001D3B3A" w:rsidRPr="00476AAE" w:rsidRDefault="001D3B3A" w:rsidP="00476AAE">
      <w:r w:rsidRPr="00476AAE">
        <w:t xml:space="preserve">[Adrian H., 1-7-12, Journal of Current Chinese Affairs, “China, Global Governance and the Future of Cuba,” http://journals.sub.uni-hamburg.de/giga/jcca/article/viewFile/498/496, accessed 7-9-13, MM] </w:t>
      </w:r>
    </w:p>
    <w:p w14:paraId="43EFDD10" w14:textId="77777777" w:rsidR="001D3B3A" w:rsidRDefault="001D3B3A" w:rsidP="001D3B3A"/>
    <w:p w14:paraId="64007B76" w14:textId="77777777" w:rsidR="001D3B3A" w:rsidRPr="00D6507D" w:rsidRDefault="001D3B3A" w:rsidP="001D3B3A">
      <w:pPr>
        <w:rPr>
          <w:rStyle w:val="StyleBoldUnderline"/>
        </w:rPr>
      </w:pPr>
      <w:r w:rsidRPr="00D6507D">
        <w:rPr>
          <w:rStyle w:val="StyleBoldUnderline"/>
        </w:rPr>
        <w:t>Sino-Cuban cooperation is</w:t>
      </w:r>
      <w:r w:rsidRPr="004C652A">
        <w:t xml:space="preserve"> indeed </w:t>
      </w:r>
      <w:r w:rsidRPr="00D6507D">
        <w:rPr>
          <w:rStyle w:val="StyleBoldUnderline"/>
        </w:rPr>
        <w:t xml:space="preserve">driven by a political strategy, but </w:t>
      </w:r>
      <w:r w:rsidRPr="00D6507D">
        <w:rPr>
          <w:rStyle w:val="Emphasis"/>
        </w:rPr>
        <w:t>it is focused less on undermining the United States than on the long term</w:t>
      </w:r>
      <w:r w:rsidRPr="004C652A">
        <w:t xml:space="preserve"> (and less newsworthy) </w:t>
      </w:r>
      <w:r w:rsidRPr="00D6507D">
        <w:rPr>
          <w:rStyle w:val="Emphasis"/>
        </w:rPr>
        <w:t>goal of upgrading and coordinating Cuba’s industrial capacities</w:t>
      </w:r>
      <w:r w:rsidRPr="00D6507D">
        <w:rPr>
          <w:rStyle w:val="StyleBoldUnderline"/>
        </w:rPr>
        <w:t>.</w:t>
      </w:r>
      <w:r w:rsidRPr="004C652A">
        <w:t xml:space="preserve"> </w:t>
      </w:r>
      <w:r w:rsidRPr="00D6507D">
        <w:rPr>
          <w:rStyle w:val="StyleBoldUnderline"/>
        </w:rPr>
        <w:t>Although Chinese “assistance” to Cuba is managed through governmental channels, it has been accompanied by advice</w:t>
      </w:r>
      <w:r w:rsidRPr="004C652A">
        <w:t xml:space="preserve"> from</w:t>
      </w:r>
      <w:r>
        <w:t xml:space="preserve"> </w:t>
      </w:r>
      <w:r w:rsidRPr="004C652A">
        <w:t xml:space="preserve">Beijing </w:t>
      </w:r>
      <w:r w:rsidRPr="00D6507D">
        <w:rPr>
          <w:rStyle w:val="StyleBoldUnderline"/>
        </w:rPr>
        <w:t>about the benefits of incorporating</w:t>
      </w:r>
      <w:r w:rsidRPr="004C652A">
        <w:t xml:space="preserve"> a greater degree of </w:t>
      </w:r>
      <w:r w:rsidRPr="00D6507D">
        <w:rPr>
          <w:rStyle w:val="StyleBoldUnderline"/>
        </w:rPr>
        <w:t>private</w:t>
      </w:r>
      <w:r>
        <w:rPr>
          <w:rStyle w:val="StyleBoldUnderline"/>
        </w:rPr>
        <w:t xml:space="preserve"> </w:t>
      </w:r>
      <w:r w:rsidRPr="00D6507D">
        <w:rPr>
          <w:rStyle w:val="StyleBoldUnderline"/>
        </w:rPr>
        <w:t>initiative into the existing state-led system.</w:t>
      </w:r>
      <w:r w:rsidRPr="004C652A">
        <w:t xml:space="preserve"> Under the leadership of Raúl</w:t>
      </w:r>
      <w:r>
        <w:t xml:space="preserve"> </w:t>
      </w:r>
      <w:r w:rsidRPr="004C652A">
        <w:t>Castro since 2008, the Cuban government has begun to heed this advice</w:t>
      </w:r>
      <w:r>
        <w:t xml:space="preserve"> </w:t>
      </w:r>
      <w:r w:rsidRPr="004C652A">
        <w:t>as it seeks to open the island’s economy in a controlled manner. The</w:t>
      </w:r>
      <w:r>
        <w:t xml:space="preserve"> </w:t>
      </w:r>
      <w:r w:rsidRPr="004C652A">
        <w:t xml:space="preserve">next section examines recent advances in Sino-Cuban cooperation, including bilateral efforts to plan the latter’s industrial evolution and implement market reforms. These developments suggest that </w:t>
      </w:r>
      <w:r w:rsidRPr="00D6507D">
        <w:rPr>
          <w:rStyle w:val="StyleBoldUnderline"/>
        </w:rPr>
        <w:t>the Cuban government is distancing itself from</w:t>
      </w:r>
      <w:r w:rsidRPr="004C652A">
        <w:t xml:space="preserve"> Fidel </w:t>
      </w:r>
      <w:r w:rsidRPr="00D6507D">
        <w:rPr>
          <w:rStyle w:val="StyleBoldUnderline"/>
        </w:rPr>
        <w:t>Castro’s 50-year-long rejection of capitalism, and</w:t>
      </w:r>
      <w:r w:rsidRPr="004C652A">
        <w:t xml:space="preserve"> moreover, </w:t>
      </w:r>
      <w:r w:rsidRPr="00D6507D">
        <w:rPr>
          <w:rStyle w:val="StyleBoldUnderline"/>
        </w:rPr>
        <w:t>that China is committed to guiding the Western hemisphere’s only communist nation toward reconciliation with international conventions.</w:t>
      </w:r>
    </w:p>
    <w:p w14:paraId="018D571B" w14:textId="77777777" w:rsidR="001D3B3A" w:rsidRPr="004C652A" w:rsidRDefault="001D3B3A" w:rsidP="001D3B3A">
      <w:pPr>
        <w:pStyle w:val="Heading4"/>
      </w:pPr>
      <w:r>
        <w:t>No fight over C</w:t>
      </w:r>
      <w:r w:rsidRPr="004C652A">
        <w:t xml:space="preserve">uba – dialogue </w:t>
      </w:r>
    </w:p>
    <w:p w14:paraId="2653563D" w14:textId="77777777" w:rsidR="001D3B3A" w:rsidRPr="004C652A" w:rsidRDefault="001D3B3A" w:rsidP="001D3B3A">
      <w:pPr>
        <w:rPr>
          <w:rStyle w:val="StyleBoldUnderline"/>
          <w:b w:val="0"/>
          <w:bCs/>
        </w:rPr>
      </w:pPr>
      <w:r w:rsidRPr="00545953">
        <w:rPr>
          <w:rStyle w:val="StyleStyleBold12pt"/>
        </w:rPr>
        <w:t xml:space="preserve">Hearn, research fellow at the School of Social and Political Sciences at the University of Sydney, </w:t>
      </w:r>
      <w:r>
        <w:rPr>
          <w:rStyle w:val="StyleStyleBold12pt"/>
        </w:rPr>
        <w:t>12</w:t>
      </w:r>
      <w:r>
        <w:t xml:space="preserve"> </w:t>
      </w:r>
    </w:p>
    <w:p w14:paraId="66203B2D" w14:textId="77777777" w:rsidR="001D3B3A" w:rsidRPr="00476AAE" w:rsidRDefault="001D3B3A" w:rsidP="00476AAE">
      <w:r w:rsidRPr="00476AAE">
        <w:t xml:space="preserve">[Adrian H., 1-7-12, Journal of Current Chinese Affairs, “China, Global Governance and the Future of Cuba,” http://journals.sub.uni-hamburg.de/giga/jcca/article/viewFile/498/496, accessed 7-9-13, MM] </w:t>
      </w:r>
    </w:p>
    <w:p w14:paraId="7D8B0A98" w14:textId="77777777" w:rsidR="001D3B3A" w:rsidRPr="004C652A" w:rsidRDefault="001D3B3A" w:rsidP="001D3B3A">
      <w:pPr>
        <w:rPr>
          <w:rStyle w:val="StyleBoldUnderline"/>
          <w:b w:val="0"/>
        </w:rPr>
      </w:pPr>
    </w:p>
    <w:p w14:paraId="128B40CF" w14:textId="72A0E3AB" w:rsidR="001D3B3A" w:rsidRPr="001D3B3A" w:rsidRDefault="001D3B3A" w:rsidP="001D3B3A">
      <w:r w:rsidRPr="004C652A">
        <w:rPr>
          <w:rStyle w:val="StyleBoldUnderline"/>
        </w:rPr>
        <w:t xml:space="preserve">Recent changes in Cuba indicate that even in a country at diplomatic odds with the United States, </w:t>
      </w:r>
      <w:r w:rsidRPr="004C652A">
        <w:rPr>
          <w:rStyle w:val="Emphasis"/>
        </w:rPr>
        <w:t>Chinese initiatives are not inimical to mainstream principles of development</w:t>
      </w:r>
      <w:r w:rsidRPr="004C652A">
        <w:t xml:space="preserve"> and governance</w:t>
      </w:r>
      <w:r w:rsidRPr="004C652A">
        <w:rPr>
          <w:rStyle w:val="StyleBoldUnderline"/>
        </w:rPr>
        <w:t>. Long-term market expansion, coordinated industrial sectors, and state oversight of private initiative are goals that drive the engineers and policy advisers behind Sino-Cuban projects.</w:t>
      </w:r>
      <w:r w:rsidRPr="004C652A">
        <w:t xml:space="preserve"> </w:t>
      </w:r>
      <w:r w:rsidRPr="00D6507D">
        <w:rPr>
          <w:rStyle w:val="Emphasis"/>
        </w:rPr>
        <w:t>These goals also resemble the principles advocated by</w:t>
      </w:r>
      <w:r w:rsidRPr="004C652A">
        <w:t xml:space="preserve"> Latin American, European, and </w:t>
      </w:r>
      <w:r w:rsidRPr="00D6507D">
        <w:rPr>
          <w:rStyle w:val="Emphasis"/>
        </w:rPr>
        <w:t>US officials</w:t>
      </w:r>
      <w:r w:rsidRPr="004C652A">
        <w:rPr>
          <w:rStyle w:val="StyleBoldUnderline"/>
        </w:rPr>
        <w:t xml:space="preserve"> in the wake of the GFC.</w:t>
      </w:r>
      <w:r>
        <w:t xml:space="preserve"> </w:t>
      </w:r>
      <w:r w:rsidRPr="004C652A">
        <w:rPr>
          <w:rStyle w:val="StyleBoldUnderline"/>
        </w:rPr>
        <w:t>The Cuban reforms formalised by the 2011 C</w:t>
      </w:r>
      <w:r w:rsidRPr="004C652A">
        <w:t xml:space="preserve">ommunist </w:t>
      </w:r>
      <w:r w:rsidRPr="004C652A">
        <w:rPr>
          <w:rStyle w:val="StyleBoldUnderline"/>
        </w:rPr>
        <w:t>P</w:t>
      </w:r>
      <w:r w:rsidRPr="004C652A">
        <w:t xml:space="preserve">arty </w:t>
      </w:r>
      <w:r w:rsidRPr="004C652A">
        <w:rPr>
          <w:rStyle w:val="StyleBoldUnderline"/>
        </w:rPr>
        <w:t>C</w:t>
      </w:r>
      <w:r w:rsidRPr="004C652A">
        <w:t>ongress</w:t>
      </w:r>
      <w:r>
        <w:t xml:space="preserve"> </w:t>
      </w:r>
      <w:r w:rsidRPr="004C652A">
        <w:rPr>
          <w:rStyle w:val="StyleBoldUnderline"/>
        </w:rPr>
        <w:t>will support a further convergence of positions, as they propose a more balanced mix of state and market forces</w:t>
      </w:r>
      <w:r w:rsidRPr="004C652A">
        <w:t>. Although Sino-Cuban initiatives</w:t>
      </w:r>
      <w:r>
        <w:t xml:space="preserve"> </w:t>
      </w:r>
      <w:r w:rsidRPr="004C652A">
        <w:t xml:space="preserve">are managed under the banner of state-to-state cooperation, </w:t>
      </w:r>
      <w:r w:rsidRPr="004C652A">
        <w:rPr>
          <w:rStyle w:val="StyleBoldUnderline"/>
        </w:rPr>
        <w:t>Chinese support for Cuba’s liberalisation agenda is prompting the Western hemisphere’s only communist nation toward alignment with international norms.</w:t>
      </w:r>
      <w:r>
        <w:t xml:space="preserve"> </w:t>
      </w:r>
      <w:r w:rsidRPr="004C652A">
        <w:t>As China becomes a more active and assertive global player, distinct</w:t>
      </w:r>
      <w:r>
        <w:t xml:space="preserve"> </w:t>
      </w:r>
      <w:r w:rsidRPr="004C652A">
        <w:t xml:space="preserve">perspectives of the state will continue to generate tensions over international development cooperation. However, </w:t>
      </w:r>
      <w:r w:rsidRPr="00D6507D">
        <w:rPr>
          <w:rStyle w:val="Emphasis"/>
        </w:rPr>
        <w:t>China’s growing influence</w:t>
      </w:r>
      <w:r w:rsidRPr="004C652A">
        <w:rPr>
          <w:rStyle w:val="StyleBoldUnderline"/>
        </w:rPr>
        <w:t xml:space="preserve"> in </w:t>
      </w:r>
      <w:r w:rsidRPr="004C652A">
        <w:t xml:space="preserve">the IMF, the United Nations, and other </w:t>
      </w:r>
      <w:r w:rsidRPr="004C652A">
        <w:rPr>
          <w:rStyle w:val="StyleBoldUnderline"/>
        </w:rPr>
        <w:t xml:space="preserve">multilateral institutions </w:t>
      </w:r>
      <w:r w:rsidRPr="00D6507D">
        <w:rPr>
          <w:rStyle w:val="Emphasis"/>
        </w:rPr>
        <w:t>will create important opportunities for dialogue</w:t>
      </w:r>
      <w:r w:rsidRPr="004C652A">
        <w:rPr>
          <w:rStyle w:val="StyleBoldUnderline"/>
        </w:rPr>
        <w:t xml:space="preserve"> on </w:t>
      </w:r>
      <w:r w:rsidRPr="004C652A">
        <w:t xml:space="preserve">the costs, benefits, and timing of </w:t>
      </w:r>
      <w:r w:rsidRPr="004C652A">
        <w:rPr>
          <w:rStyle w:val="StyleBoldUnderline"/>
        </w:rPr>
        <w:t>state intervention. It is crucial that the international community develop ways to assimilate Chinese understandings of the state into prevailing regimes of governance</w:t>
      </w:r>
      <w:r w:rsidRPr="004C652A">
        <w:t xml:space="preserve"> and simultaneously adapt these regimes to</w:t>
      </w:r>
      <w:r>
        <w:t xml:space="preserve"> </w:t>
      </w:r>
      <w:r w:rsidRPr="004C652A">
        <w:t xml:space="preserve">the changing geopolitical landscape. </w:t>
      </w:r>
    </w:p>
    <w:p w14:paraId="69950820" w14:textId="1B8612E9" w:rsidR="001D3B3A" w:rsidRPr="001D3B3A" w:rsidRDefault="00BC2A0C" w:rsidP="001D3B3A">
      <w:pPr>
        <w:pStyle w:val="Heading3"/>
      </w:pPr>
      <w:r>
        <w:t xml:space="preserve">No Link - </w:t>
      </w:r>
      <w:r w:rsidR="001D3B3A">
        <w:t>Embargo</w:t>
      </w:r>
    </w:p>
    <w:p w14:paraId="17DCBAFA" w14:textId="77777777" w:rsidR="001D3B3A" w:rsidRDefault="001D3B3A" w:rsidP="001D3B3A">
      <w:pPr>
        <w:pStyle w:val="Heading4"/>
      </w:pPr>
      <w:r>
        <w:t>China wants to lift the embargo – they’ve already made an appeal to the UN</w:t>
      </w:r>
    </w:p>
    <w:p w14:paraId="1233535B" w14:textId="77777777" w:rsidR="003265AB" w:rsidRDefault="001D3B3A" w:rsidP="001D3B3A">
      <w:r w:rsidRPr="003F6D30">
        <w:rPr>
          <w:rStyle w:val="StyleStyleBold12pt"/>
        </w:rPr>
        <w:t>Xinhua, China Daily, 10</w:t>
      </w:r>
      <w:r>
        <w:t xml:space="preserve"> </w:t>
      </w:r>
    </w:p>
    <w:p w14:paraId="09FDC2BE" w14:textId="561172D2" w:rsidR="001D3B3A" w:rsidRDefault="001D3B3A" w:rsidP="001D3B3A">
      <w:r>
        <w:t>[October 27, “</w:t>
      </w:r>
      <w:r w:rsidRPr="003F6D30">
        <w:t>China urges</w:t>
      </w:r>
      <w:r>
        <w:t xml:space="preserve"> US to end embargo against Cuba,” </w:t>
      </w:r>
      <w:r w:rsidRPr="003265AB">
        <w:t>http://www.chinadaily.com.cn/china/2010-10/27/content_11461619.htm</w:t>
      </w:r>
      <w:r>
        <w:t xml:space="preserve"> accessed 7-9-2013, UR]</w:t>
      </w:r>
    </w:p>
    <w:p w14:paraId="766EB4EF" w14:textId="77777777" w:rsidR="003265AB" w:rsidRDefault="003265AB" w:rsidP="001D3B3A"/>
    <w:p w14:paraId="271F82D6" w14:textId="51106EA3" w:rsidR="001D3B3A" w:rsidRDefault="001D3B3A" w:rsidP="001D3B3A">
      <w:r w:rsidRPr="003F6D30">
        <w:rPr>
          <w:rStyle w:val="StyleBoldUnderline"/>
        </w:rPr>
        <w:t>China</w:t>
      </w:r>
      <w:r>
        <w:t xml:space="preserve"> on Tuesday </w:t>
      </w:r>
      <w:r w:rsidRPr="003F6D30">
        <w:rPr>
          <w:rStyle w:val="StyleBoldUnderline"/>
        </w:rPr>
        <w:t>urged the U</w:t>
      </w:r>
      <w:r>
        <w:t xml:space="preserve">nited </w:t>
      </w:r>
      <w:r w:rsidRPr="003F6D30">
        <w:rPr>
          <w:rStyle w:val="StyleBoldUnderline"/>
        </w:rPr>
        <w:t>S</w:t>
      </w:r>
      <w:r>
        <w:t xml:space="preserve">tates </w:t>
      </w:r>
      <w:r w:rsidRPr="003F6D30">
        <w:rPr>
          <w:rStyle w:val="StyleBoldUnderline"/>
        </w:rPr>
        <w:t>to terminate</w:t>
      </w:r>
      <w:r>
        <w:t xml:space="preserve"> as soon as possible </w:t>
      </w:r>
      <w:r w:rsidRPr="003F6D30">
        <w:rPr>
          <w:rStyle w:val="StyleBoldUnderline"/>
        </w:rPr>
        <w:t>its</w:t>
      </w:r>
      <w:r>
        <w:t xml:space="preserve"> economic, commercial and financial </w:t>
      </w:r>
      <w:r w:rsidRPr="003F6D30">
        <w:rPr>
          <w:rStyle w:val="StyleBoldUnderline"/>
        </w:rPr>
        <w:t>embargo against Cuba.</w:t>
      </w:r>
      <w:r w:rsidR="003265AB" w:rsidRPr="003265AB">
        <w:rPr>
          <w:sz w:val="12"/>
        </w:rPr>
        <w:t xml:space="preserve">¶ </w:t>
      </w:r>
      <w:r w:rsidRPr="003F6D30">
        <w:rPr>
          <w:rStyle w:val="StyleBoldUnderline"/>
        </w:rPr>
        <w:t>Wang Min, China's deputy permanent representative to the United Nations</w:t>
      </w:r>
      <w:r>
        <w:t>, made the appeal as he spoke at a UN General Assembly plenary meeting.</w:t>
      </w:r>
      <w:r w:rsidR="003265AB" w:rsidRPr="003265AB">
        <w:rPr>
          <w:sz w:val="12"/>
        </w:rPr>
        <w:t xml:space="preserve">¶ </w:t>
      </w:r>
      <w:r>
        <w:t xml:space="preserve">Wang </w:t>
      </w:r>
      <w:r w:rsidRPr="003F6D30">
        <w:rPr>
          <w:rStyle w:val="StyleBoldUnderline"/>
        </w:rPr>
        <w:t>said the General Assembly has adopted resolutions by an overwhelming majority for eighteen consecutive years on the necessity of ending the US embargo against Cuba</w:t>
      </w:r>
      <w:r>
        <w:t xml:space="preserve"> which has been imposed since 1961.</w:t>
      </w:r>
      <w:r w:rsidR="003265AB" w:rsidRPr="003265AB">
        <w:rPr>
          <w:sz w:val="12"/>
        </w:rPr>
        <w:t xml:space="preserve">¶ </w:t>
      </w:r>
      <w:r>
        <w:t>"Regrettably, however, those resolutions have not been effectively implemented over the years, and the economic, commercial and financial embargo against Cuba imposed by the country concerned is yet to be lifted," he said.</w:t>
      </w:r>
      <w:r w:rsidR="003265AB" w:rsidRPr="003265AB">
        <w:rPr>
          <w:sz w:val="12"/>
        </w:rPr>
        <w:t xml:space="preserve">¶ </w:t>
      </w:r>
      <w:r>
        <w:t xml:space="preserve">A UN report shows that the "economic embargo against Cuba over the past year remained unchanged in substance, thus continuing to inflict enormous economic and financial losses on Cuba," </w:t>
      </w:r>
      <w:r w:rsidRPr="003F6D30">
        <w:rPr>
          <w:rStyle w:val="StyleBoldUnderline"/>
        </w:rPr>
        <w:t>he said.</w:t>
      </w:r>
      <w:r w:rsidR="003265AB" w:rsidRPr="003265AB">
        <w:rPr>
          <w:rStyle w:val="StyleBoldUnderline"/>
          <w:sz w:val="12"/>
        </w:rPr>
        <w:t xml:space="preserve">¶ </w:t>
      </w:r>
      <w:r w:rsidRPr="003F6D30">
        <w:rPr>
          <w:rStyle w:val="StyleBoldUnderline"/>
        </w:rPr>
        <w:t>"The international community is faced with multiple serious challenges of the financial, food and energy crises as well as climate change, which make the embargo and sanctions against Cuba all the more unreasonable."</w:t>
      </w:r>
      <w:r w:rsidR="003265AB" w:rsidRPr="003265AB">
        <w:rPr>
          <w:rStyle w:val="StyleBoldUnderline"/>
          <w:sz w:val="12"/>
        </w:rPr>
        <w:t xml:space="preserve">¶ </w:t>
      </w:r>
      <w:r w:rsidRPr="003F6D30">
        <w:t>"The Chinese government urges</w:t>
      </w:r>
      <w:r>
        <w:t xml:space="preserve"> the country concerned to terminate as soon as possible economic, commercial and financial embargo against Cuba," said the ambassador.</w:t>
      </w:r>
    </w:p>
    <w:p w14:paraId="7EEB16AB" w14:textId="77777777" w:rsidR="001D3B3A" w:rsidRDefault="001D3B3A" w:rsidP="001D3B3A">
      <w:pPr>
        <w:pStyle w:val="Heading4"/>
      </w:pPr>
      <w:r>
        <w:t>Cuban embargo is massively unpopular with China – considered “unreasonable” for magnifying global economic and social problems</w:t>
      </w:r>
    </w:p>
    <w:p w14:paraId="079E1FF0" w14:textId="77777777" w:rsidR="003265AB" w:rsidRDefault="001D3B3A" w:rsidP="001D3B3A">
      <w:r w:rsidRPr="00C16E5A">
        <w:rPr>
          <w:rStyle w:val="StyleStyleBold12pt"/>
        </w:rPr>
        <w:t>Xinhua 11</w:t>
      </w:r>
      <w:r>
        <w:t xml:space="preserve"> </w:t>
      </w:r>
    </w:p>
    <w:p w14:paraId="1BD1A78B" w14:textId="583BEB6A" w:rsidR="001D3B3A" w:rsidRDefault="001D3B3A" w:rsidP="001D3B3A">
      <w:r>
        <w:t>[October 26, China Daily, “</w:t>
      </w:r>
      <w:r w:rsidRPr="00C16E5A">
        <w:t>China: US em</w:t>
      </w:r>
      <w:r>
        <w:t xml:space="preserve">bargo against Cuba unreasonable,” </w:t>
      </w:r>
      <w:r w:rsidRPr="003265AB">
        <w:t>http://usa.chinadaily.com.cn/us/2011-10/26/content_13978913.htm</w:t>
      </w:r>
      <w:r>
        <w:t xml:space="preserve"> accessed 7-9-13, UR]</w:t>
      </w:r>
    </w:p>
    <w:p w14:paraId="0D9426B8" w14:textId="77777777" w:rsidR="003265AB" w:rsidRDefault="003265AB" w:rsidP="001D3B3A"/>
    <w:p w14:paraId="2B9FF547" w14:textId="310F3836" w:rsidR="001D3B3A" w:rsidRDefault="001D3B3A" w:rsidP="001D3B3A">
      <w:r w:rsidRPr="00D03A55">
        <w:rPr>
          <w:rStyle w:val="StyleBoldUnderline"/>
        </w:rPr>
        <w:t>The international community is faced with</w:t>
      </w:r>
      <w:r>
        <w:t xml:space="preserve"> multiple </w:t>
      </w:r>
      <w:r w:rsidRPr="00D03A55">
        <w:rPr>
          <w:rStyle w:val="StyleBoldUnderline"/>
        </w:rPr>
        <w:t>serious challenges, which makes the</w:t>
      </w:r>
      <w:r>
        <w:t xml:space="preserve"> US sanctions and </w:t>
      </w:r>
      <w:r w:rsidRPr="00D03A55">
        <w:rPr>
          <w:rStyle w:val="StyleBoldUnderline"/>
        </w:rPr>
        <w:t>embargo against Cuba "all the more unreasonable", Wang Min, Chinese deputy representative to the UN said</w:t>
      </w:r>
      <w:r>
        <w:t xml:space="preserve"> here Tuesday.</w:t>
      </w:r>
      <w:r w:rsidR="003265AB" w:rsidRPr="003265AB">
        <w:rPr>
          <w:sz w:val="12"/>
        </w:rPr>
        <w:t xml:space="preserve">¶ </w:t>
      </w:r>
      <w:r w:rsidRPr="00D03A55">
        <w:rPr>
          <w:rStyle w:val="StyleBoldUnderline"/>
        </w:rPr>
        <w:t>Wang</w:t>
      </w:r>
      <w:r>
        <w:t xml:space="preserve"> made the remarks as he </w:t>
      </w:r>
      <w:r w:rsidRPr="00D03A55">
        <w:rPr>
          <w:rStyle w:val="StyleBoldUnderline"/>
        </w:rPr>
        <w:t>addressed the UN General Assembly</w:t>
      </w:r>
      <w:r>
        <w:t xml:space="preserve"> on voting the resolution, which calls for an end of US embargo on Cuba.</w:t>
      </w:r>
      <w:r w:rsidR="003265AB">
        <w:t xml:space="preserve"> </w:t>
      </w:r>
      <w:r w:rsidR="003265AB" w:rsidRPr="003265AB">
        <w:rPr>
          <w:sz w:val="12"/>
        </w:rPr>
        <w:t xml:space="preserve">¶ </w:t>
      </w:r>
      <w:r w:rsidRPr="00D03A55">
        <w:rPr>
          <w:rStyle w:val="StyleBoldUnderline"/>
        </w:rPr>
        <w:t>Wang said that the resolutions</w:t>
      </w:r>
      <w:r>
        <w:t xml:space="preserve"> adopted in the past 19 consecutive years </w:t>
      </w:r>
      <w:r w:rsidRPr="00D03A55">
        <w:rPr>
          <w:rStyle w:val="StyleBoldUnderline"/>
        </w:rPr>
        <w:t>have not been effectively implemented</w:t>
      </w:r>
      <w:r>
        <w:t>, and the economic, commercial and financial embargo against Cuba imposed by the United States is yet to be lifted.</w:t>
      </w:r>
      <w:r w:rsidR="003265AB" w:rsidRPr="003265AB">
        <w:rPr>
          <w:sz w:val="12"/>
        </w:rPr>
        <w:t xml:space="preserve">¶ </w:t>
      </w:r>
      <w:r>
        <w:t>"</w:t>
      </w:r>
      <w:r w:rsidRPr="00D03A55">
        <w:rPr>
          <w:rStyle w:val="StyleBoldUnderline"/>
        </w:rPr>
        <w:t>Such practice has not only severely violated the purposes and principles of the UN Charter and the relevant resolutions, but has also inflicted enormous economic and financial losses</w:t>
      </w:r>
      <w:r>
        <w:t xml:space="preserve"> on Cuba," Wang said.</w:t>
      </w:r>
      <w:r w:rsidR="003265AB" w:rsidRPr="003265AB">
        <w:rPr>
          <w:sz w:val="12"/>
        </w:rPr>
        <w:t xml:space="preserve">¶ </w:t>
      </w:r>
      <w:r>
        <w:t xml:space="preserve">Furthermore, </w:t>
      </w:r>
      <w:r w:rsidRPr="00D03A55">
        <w:rPr>
          <w:rStyle w:val="StyleBoldUnderline"/>
        </w:rPr>
        <w:t xml:space="preserve">sanctions and embargo have severely impeded the efforts by the Cuban people to eradicate poverty, promote economic and social </w:t>
      </w:r>
      <w:r w:rsidRPr="00D03A55">
        <w:t>development and achieve the Millennium Development Goals,</w:t>
      </w:r>
      <w:r w:rsidRPr="00D03A55">
        <w:rPr>
          <w:rStyle w:val="StyleBoldUnderline"/>
        </w:rPr>
        <w:t xml:space="preserve"> Wang noted.</w:t>
      </w:r>
      <w:r w:rsidR="003265AB" w:rsidRPr="003265AB">
        <w:rPr>
          <w:sz w:val="12"/>
        </w:rPr>
        <w:t xml:space="preserve">¶ </w:t>
      </w:r>
      <w:r w:rsidRPr="00D03A55">
        <w:rPr>
          <w:rStyle w:val="StyleBoldUnderline"/>
        </w:rPr>
        <w:t>"They have violated the basic human rights of the Cuban people to food, health and education and their right to survival and development, and affected the normal economic, commercial and financial interactions between other countries and Cuba," he added.</w:t>
      </w:r>
      <w:r w:rsidR="003265AB" w:rsidRPr="003265AB">
        <w:rPr>
          <w:rStyle w:val="StyleBoldUnderline"/>
          <w:sz w:val="12"/>
        </w:rPr>
        <w:t xml:space="preserve">¶ </w:t>
      </w:r>
      <w:r>
        <w:t>Wang stressed that at present, the international community is faced with multiple serious challenges such as the financial, food and energy crises as well as climate change, which make the sanctions and embargo against Cuba all the more unreasonable.</w:t>
      </w:r>
      <w:r w:rsidR="003265AB" w:rsidRPr="003265AB">
        <w:rPr>
          <w:sz w:val="12"/>
        </w:rPr>
        <w:t xml:space="preserve">¶ </w:t>
      </w:r>
      <w:r>
        <w:t>"</w:t>
      </w:r>
      <w:r w:rsidRPr="00D03A55">
        <w:rPr>
          <w:rStyle w:val="StyleBoldUnderline"/>
        </w:rPr>
        <w:t>China hopes the US to</w:t>
      </w:r>
      <w:r>
        <w:t xml:space="preserve"> follow the purposes and principles of the UN Charter and the relevant resolutions and </w:t>
      </w:r>
      <w:r w:rsidRPr="00D03A55">
        <w:rPr>
          <w:rStyle w:val="StyleBoldUnderline"/>
        </w:rPr>
        <w:t>terminate its embargo</w:t>
      </w:r>
      <w:r>
        <w:t xml:space="preserve"> against Cuba </w:t>
      </w:r>
      <w:r w:rsidRPr="00D03A55">
        <w:rPr>
          <w:rStyle w:val="StyleBoldUnderline"/>
        </w:rPr>
        <w:t>as soon as possible</w:t>
      </w:r>
      <w:r>
        <w:t>," he said. "China also hopes that the relationship between the US and Cuba will constantly improve so as to promote the stability and development in Latin America and the Caribbean region."</w:t>
      </w:r>
    </w:p>
    <w:p w14:paraId="32916096" w14:textId="77777777" w:rsidR="001D3B3A" w:rsidRDefault="001D3B3A" w:rsidP="001D3B3A">
      <w:pPr>
        <w:pStyle w:val="Heading4"/>
      </w:pPr>
      <w:r>
        <w:t>China urges the US to lift the Cuban embargo – Wang Min’s appeal to the UN General Assembly</w:t>
      </w:r>
    </w:p>
    <w:p w14:paraId="1241936D" w14:textId="77777777" w:rsidR="003265AB" w:rsidRDefault="001D3B3A" w:rsidP="001D3B3A">
      <w:r w:rsidRPr="005D458A">
        <w:rPr>
          <w:rStyle w:val="StyleStyleBold12pt"/>
        </w:rPr>
        <w:t>Wang Min 10</w:t>
      </w:r>
      <w:r>
        <w:t xml:space="preserve"> </w:t>
      </w:r>
    </w:p>
    <w:p w14:paraId="0E333263" w14:textId="3D167925" w:rsidR="001D3B3A" w:rsidRDefault="001D3B3A" w:rsidP="001D3B3A">
      <w:r>
        <w:t>[October 26, Permanent Mission of the People’s Republic of China to the UN, “</w:t>
      </w:r>
      <w:r w:rsidRPr="005D458A">
        <w:t>Statement by Ambassador Wang Min, Deputy Permanent Representative of the People's Republic of China at the 67th Session of the UN General Assembly on Agenda Item 41</w:t>
      </w:r>
      <w:r>
        <w:t xml:space="preserve">” </w:t>
      </w:r>
      <w:r w:rsidRPr="003265AB">
        <w:t>http://www.china-un.org/eng/gdxw/t988577.htm</w:t>
      </w:r>
      <w:r>
        <w:t xml:space="preserve"> accessed 7-9-13, UR]</w:t>
      </w:r>
    </w:p>
    <w:p w14:paraId="2FEC2B30" w14:textId="77777777" w:rsidR="003265AB" w:rsidRDefault="003265AB" w:rsidP="001D3B3A"/>
    <w:p w14:paraId="72F764A3" w14:textId="31B208AF" w:rsidR="001D3B3A" w:rsidRDefault="001D3B3A" w:rsidP="001D3B3A">
      <w:r>
        <w:t xml:space="preserve">Regrettably, however, those resolutions have not been effectively implemented over the years, and </w:t>
      </w:r>
      <w:r w:rsidRPr="00C16E5A">
        <w:rPr>
          <w:rStyle w:val="StyleBoldUnderline"/>
        </w:rPr>
        <w:t>the economic, commercial and financial embargo against Cuba imposed by the United States is yet to be lifted. Such practice has inflicted enormous economic and financial losses on Cuba</w:t>
      </w:r>
      <w:r>
        <w:t xml:space="preserve">. According to statistics, </w:t>
      </w:r>
      <w:r w:rsidRPr="00C16E5A">
        <w:rPr>
          <w:rStyle w:val="StyleBoldUnderline"/>
        </w:rPr>
        <w:t>Cuba's economic losses directly resulting from the embargo had exceeded 108 billion US Dollars by December 2011</w:t>
      </w:r>
      <w:r>
        <w:t xml:space="preserve">. Taking into account the depreciation of the US dollar against the price of gold in the international market, the figure would increase to 1.066 trillion dollars. The embargo has caused shortage of commodities and dealt a heavy blow to Cuba's economy. </w:t>
      </w:r>
      <w:r w:rsidRPr="00C16E5A">
        <w:rPr>
          <w:rStyle w:val="StyleBoldUnderline"/>
        </w:rPr>
        <w:t>It stands as the major stumbling block for Cuba's economic development and social progress. Besides, such embargo has brought huge sufferings to the Cuban people and violated their fundamental human rights including the rights to food, health and education as well as their rights to survival and development.</w:t>
      </w:r>
      <w:r w:rsidR="003265AB" w:rsidRPr="003265AB">
        <w:rPr>
          <w:b/>
          <w:sz w:val="12"/>
          <w:u w:val="single"/>
        </w:rPr>
        <w:t xml:space="preserve">¶ </w:t>
      </w:r>
      <w:r>
        <w:t xml:space="preserve">We have noted that one of the most prominent features of the embargo in the last year has been </w:t>
      </w:r>
      <w:r w:rsidRPr="00C16E5A">
        <w:rPr>
          <w:rStyle w:val="StyleBoldUnderline"/>
        </w:rPr>
        <w:t>interference with Cuba's international financial transactions</w:t>
      </w:r>
      <w:r>
        <w:t xml:space="preserve">. This </w:t>
      </w:r>
      <w:r w:rsidRPr="00C16E5A">
        <w:rPr>
          <w:rStyle w:val="StyleBoldUnderline"/>
        </w:rPr>
        <w:t>has</w:t>
      </w:r>
      <w:r>
        <w:t xml:space="preserve"> not only hit Cuba's economy hard, but also </w:t>
      </w:r>
      <w:r w:rsidRPr="00C16E5A">
        <w:rPr>
          <w:rStyle w:val="StyleBoldUnderline"/>
        </w:rPr>
        <w:t>affected the normal economic, commercial and financial interactions between other countries and Cuba and hence impairing the interests and sovereignty of third countries.</w:t>
      </w:r>
      <w:r w:rsidR="003265AB" w:rsidRPr="003265AB">
        <w:rPr>
          <w:b/>
          <w:sz w:val="12"/>
          <w:u w:val="single"/>
        </w:rPr>
        <w:t xml:space="preserve">¶ </w:t>
      </w:r>
      <w:r>
        <w:t xml:space="preserve">The embargo against Cuba severely violated the purposes and principles of the UN Charter and the relevant UNGA resolutions and has met the firm opposition of the vast majority of member states. </w:t>
      </w:r>
      <w:r w:rsidRPr="00C16E5A">
        <w:rPr>
          <w:rStyle w:val="StyleBoldUnderline"/>
        </w:rPr>
        <w:t>The call of the international community is getting louder and louder, demanding that the US government</w:t>
      </w:r>
      <w:r>
        <w:t xml:space="preserve"> change its policy towards Cuba, </w:t>
      </w:r>
      <w:r w:rsidRPr="00C16E5A">
        <w:rPr>
          <w:rStyle w:val="StyleBoldUnderline"/>
        </w:rPr>
        <w:t xml:space="preserve">lift embargo and normalize its relations with Cuba. </w:t>
      </w:r>
      <w:r>
        <w:t>Such calling is fully reflected in this year's Secretary-General's report.</w:t>
      </w:r>
    </w:p>
    <w:p w14:paraId="214B1574" w14:textId="0929F7ED" w:rsidR="001D3B3A" w:rsidRDefault="00BC2A0C" w:rsidP="001D3B3A">
      <w:pPr>
        <w:pStyle w:val="Heading3"/>
      </w:pPr>
      <w:r>
        <w:t xml:space="preserve">No Link - </w:t>
      </w:r>
      <w:r w:rsidR="001D3B3A">
        <w:t>Guantanamo</w:t>
      </w:r>
    </w:p>
    <w:p w14:paraId="5F6B823C" w14:textId="77777777" w:rsidR="001D3B3A" w:rsidRDefault="001D3B3A" w:rsidP="001D3B3A">
      <w:pPr>
        <w:pStyle w:val="Heading4"/>
      </w:pPr>
      <w:r>
        <w:t>China wants the US to close Guantanamo</w:t>
      </w:r>
    </w:p>
    <w:p w14:paraId="329B7D25" w14:textId="77777777" w:rsidR="00A5721E" w:rsidRDefault="001D3B3A" w:rsidP="001D3B3A">
      <w:r w:rsidRPr="00FA4555">
        <w:rPr>
          <w:rStyle w:val="StyleStyleBold12pt"/>
        </w:rPr>
        <w:t>AP International, 6</w:t>
      </w:r>
      <w:r>
        <w:t xml:space="preserve"> </w:t>
      </w:r>
    </w:p>
    <w:p w14:paraId="3A7019A7" w14:textId="121CBB40" w:rsidR="001D3B3A" w:rsidRDefault="001D3B3A" w:rsidP="001D3B3A">
      <w:r>
        <w:t>[April 20, “</w:t>
      </w:r>
      <w:r w:rsidRPr="00FA4555">
        <w:t>China asks U.S. to repatria</w:t>
      </w:r>
      <w:r>
        <w:t>te Chinese Guantanamo prisoners,” Lexis, accessed 7-9-13, UR]</w:t>
      </w:r>
    </w:p>
    <w:p w14:paraId="1603FABE" w14:textId="77777777" w:rsidR="003265AB" w:rsidRDefault="003265AB" w:rsidP="001D3B3A"/>
    <w:p w14:paraId="5882C035" w14:textId="67EFFC58" w:rsidR="001D3B3A" w:rsidRPr="001D3B3A" w:rsidRDefault="001D3B3A" w:rsidP="001D3B3A">
      <w:r w:rsidRPr="00FA4555">
        <w:rPr>
          <w:rStyle w:val="StyleBoldUnderline"/>
        </w:rPr>
        <w:t>The United States should return Uighur prisoners</w:t>
      </w:r>
      <w:r>
        <w:t xml:space="preserve"> from western China </w:t>
      </w:r>
      <w:r w:rsidRPr="00FA4555">
        <w:rPr>
          <w:rStyle w:val="StyleBoldUnderline"/>
        </w:rPr>
        <w:t xml:space="preserve">who are being held in </w:t>
      </w:r>
      <w:r w:rsidRPr="00FA4555">
        <w:t>the</w:t>
      </w:r>
      <w:r w:rsidRPr="00FA4555">
        <w:rPr>
          <w:rStyle w:val="StyleBoldUnderline"/>
        </w:rPr>
        <w:t xml:space="preserve"> Guantanamo</w:t>
      </w:r>
      <w:r>
        <w:t xml:space="preserve"> Bay prison as part of an international fight against terrorism, </w:t>
      </w:r>
      <w:r w:rsidRPr="00FA4555">
        <w:rPr>
          <w:rStyle w:val="StyleBoldUnderline"/>
        </w:rPr>
        <w:t>a Chinese Foreign Ministry spokesman said</w:t>
      </w:r>
      <w:r>
        <w:t xml:space="preserve"> Thursday.</w:t>
      </w:r>
      <w:r w:rsidR="003265AB" w:rsidRPr="003265AB">
        <w:rPr>
          <w:sz w:val="12"/>
        </w:rPr>
        <w:t xml:space="preserve">¶ </w:t>
      </w:r>
      <w:r>
        <w:t>The U.S. government on Wednesday released the most extensive list yet of the hundreds of detainees who have been held at the prison. They include Uighurs from the Xinjiang region who Beijing has said are part of a violent Muslim separatist movement fighting for an independent state of "East Turkestan."</w:t>
      </w:r>
      <w:r w:rsidR="003265AB" w:rsidRPr="003265AB">
        <w:rPr>
          <w:sz w:val="12"/>
        </w:rPr>
        <w:t xml:space="preserve">¶ </w:t>
      </w:r>
      <w:r>
        <w:t>"</w:t>
      </w:r>
      <w:r w:rsidRPr="00FA4555">
        <w:rPr>
          <w:rStyle w:val="StyleBoldUnderline"/>
        </w:rPr>
        <w:t>We hope the American side would repatriate the terrorists of the Chinese citizens," ministry spokesman Qin Gang said at a regular briefing. "Terrorism is the enemy of humankind. East Turkestan is a part of the international terrorist force and casts a serious threat to international societies including China and the U.S."</w:t>
      </w:r>
      <w:r w:rsidR="003265AB" w:rsidRPr="003265AB">
        <w:rPr>
          <w:rStyle w:val="StyleBoldUnderline"/>
          <w:sz w:val="12"/>
        </w:rPr>
        <w:t xml:space="preserve">¶ </w:t>
      </w:r>
      <w:r>
        <w:t>The list released Wednesday includes 22 Chinese nationals. The biggest Muslim ethnic group in China are Uighurs but it wasn't immediately clear if all the detainees were from that group.</w:t>
      </w:r>
      <w:r w:rsidR="003265AB" w:rsidRPr="003265AB">
        <w:rPr>
          <w:sz w:val="12"/>
        </w:rPr>
        <w:t xml:space="preserve">¶ </w:t>
      </w:r>
      <w:r>
        <w:t>An undisclosed number of the Uighurs are among nine prisoners who have been classified "no longer enemy combatants" after combatant status hearings. They are being held in a part of the detention center with extra privileges known as Camp Iguana, a military spokesman said.</w:t>
      </w:r>
      <w:r w:rsidR="003265AB" w:rsidRPr="003265AB">
        <w:rPr>
          <w:sz w:val="12"/>
        </w:rPr>
        <w:t xml:space="preserve">¶ </w:t>
      </w:r>
      <w:r>
        <w:t>U.S. officials say they cannot send the Uighur prisoners back to China because they likely will be tortured or killed.</w:t>
      </w:r>
      <w:r w:rsidR="003265AB" w:rsidRPr="003265AB">
        <w:rPr>
          <w:sz w:val="12"/>
        </w:rPr>
        <w:t xml:space="preserve">¶ </w:t>
      </w:r>
      <w:r w:rsidRPr="00FA4555">
        <w:rPr>
          <w:rStyle w:val="StyleBoldUnderline"/>
        </w:rPr>
        <w:t>The Uighurs are Turkic-speaking Muslims with a language and culture distinct from the majority Chinese.</w:t>
      </w:r>
      <w:r w:rsidR="003265AB" w:rsidRPr="003265AB">
        <w:rPr>
          <w:rStyle w:val="StyleBoldUnderline"/>
          <w:sz w:val="12"/>
        </w:rPr>
        <w:t xml:space="preserve">¶ </w:t>
      </w:r>
      <w:r>
        <w:t>In 2002, Washington listed the Xinjiang-based East Turkestan Islamic Movement as a terror group a classification that some believed was a concession to China in exchange for support of the American-led anti-terrorist campaign.</w:t>
      </w:r>
      <w:r w:rsidR="003265AB" w:rsidRPr="003265AB">
        <w:rPr>
          <w:sz w:val="12"/>
        </w:rPr>
        <w:t xml:space="preserve">¶ </w:t>
      </w:r>
      <w:r>
        <w:t>Diplomats and foreign experts say most violence in Xinjiang blamed on separatists is not politically motivated and appears to stem from personal disputes.</w:t>
      </w:r>
      <w:r w:rsidR="003265AB" w:rsidRPr="003265AB">
        <w:rPr>
          <w:sz w:val="12"/>
        </w:rPr>
        <w:t xml:space="preserve">¶ </w:t>
      </w:r>
      <w:r>
        <w:t>Critics accuse Beijing of using claims of terrorism as an excuse to crack down on peaceful pro-independence sentiment and expressions of Uighur identity.</w:t>
      </w:r>
    </w:p>
    <w:p w14:paraId="5570B5C0" w14:textId="337A4FA1" w:rsidR="00E77E2A" w:rsidRDefault="00BC2A0C" w:rsidP="00BC2A0C">
      <w:pPr>
        <w:pStyle w:val="Heading3"/>
      </w:pPr>
      <w:r>
        <w:t xml:space="preserve">AT: </w:t>
      </w:r>
      <w:r w:rsidR="00122150">
        <w:t>U.S.-China War</w:t>
      </w:r>
      <w:r>
        <w:t xml:space="preserve"> – Interdependency </w:t>
      </w:r>
    </w:p>
    <w:p w14:paraId="6E1A243E" w14:textId="77777777" w:rsidR="00E77E2A" w:rsidRDefault="00E77E2A" w:rsidP="00E77E2A">
      <w:pPr>
        <w:pStyle w:val="Heading4"/>
      </w:pPr>
      <w:r>
        <w:t>Strong interdependence prevents confrontation- cooperation is win-win</w:t>
      </w:r>
    </w:p>
    <w:p w14:paraId="7BED5AAD" w14:textId="485B563F" w:rsidR="00E77E2A" w:rsidRDefault="00E77E2A" w:rsidP="00E77E2A">
      <w:r w:rsidRPr="00BB1425">
        <w:rPr>
          <w:rStyle w:val="StyleStyleBold12pt"/>
        </w:rPr>
        <w:t>Dan, Editor at Xinhua</w:t>
      </w:r>
      <w:r w:rsidRPr="003265AB">
        <w:rPr>
          <w:rStyle w:val="StyleStyleBold12pt"/>
        </w:rPr>
        <w:t xml:space="preserve">, </w:t>
      </w:r>
      <w:r w:rsidR="00851A44">
        <w:rPr>
          <w:rStyle w:val="StyleStyleBold12pt"/>
        </w:rPr>
        <w:t>13</w:t>
      </w:r>
    </w:p>
    <w:p w14:paraId="5BBC9E4D" w14:textId="5DA7414F" w:rsidR="00E77E2A" w:rsidRDefault="00E77E2A" w:rsidP="00E77E2A">
      <w:r>
        <w:t>[Zhang, 6/10/13, Xinhua, “Commentary: Xi-Obama Summit Opens New C</w:t>
      </w:r>
      <w:r w:rsidR="003265AB">
        <w:t>hapter in China-U.S. Relations,”</w:t>
      </w:r>
      <w:r>
        <w:t xml:space="preserve"> </w:t>
      </w:r>
      <w:r w:rsidRPr="003265AB">
        <w:t>http://www.china-embassy.org/eng/zmgxs/zxxx/t1049306.htm</w:t>
      </w:r>
      <w:r>
        <w:t>, Accessed 7/9/13, ML]</w:t>
      </w:r>
    </w:p>
    <w:p w14:paraId="6E11C8C3" w14:textId="77777777" w:rsidR="00E77E2A" w:rsidRPr="00A06644" w:rsidRDefault="00E77E2A" w:rsidP="00E77E2A"/>
    <w:p w14:paraId="5FF96216" w14:textId="63F3FAAB" w:rsidR="00E77E2A" w:rsidRPr="003265AB" w:rsidRDefault="00E77E2A" w:rsidP="00E77E2A">
      <w:r w:rsidRPr="003265AB">
        <w:t xml:space="preserve">Although Chinese </w:t>
      </w:r>
      <w:r w:rsidRPr="003265AB">
        <w:rPr>
          <w:rStyle w:val="StyleBoldUnderline"/>
        </w:rPr>
        <w:t xml:space="preserve">President Xi </w:t>
      </w:r>
      <w:r w:rsidRPr="003265AB">
        <w:t>Jinping returned home Sunday, political pundits across the world are still trying to decipher the significance of his unprecedented informal summit with U.S</w:t>
      </w:r>
      <w:r w:rsidRPr="003265AB">
        <w:rPr>
          <w:rStyle w:val="StyleBoldUnderline"/>
        </w:rPr>
        <w:t xml:space="preserve">. President </w:t>
      </w:r>
      <w:r w:rsidRPr="003265AB">
        <w:t xml:space="preserve">Barack </w:t>
      </w:r>
      <w:r w:rsidRPr="003265AB">
        <w:rPr>
          <w:rStyle w:val="StyleBoldUnderline"/>
        </w:rPr>
        <w:t>Obama</w:t>
      </w:r>
      <w:r w:rsidRPr="003265AB">
        <w:t xml:space="preserve"> over the weekend.</w:t>
      </w:r>
      <w:r w:rsidR="003265AB" w:rsidRPr="003265AB">
        <w:rPr>
          <w:sz w:val="12"/>
        </w:rPr>
        <w:t>¶</w:t>
      </w:r>
      <w:r w:rsidRPr="003265AB">
        <w:t xml:space="preserve"> During the two-day summit, staged in the picturesque Sunnylands estate in California, the two leaders spent more than eight hours together, talking with phenomenal depth and breadth about bilateral, regional and global issues of common concern.</w:t>
      </w:r>
      <w:r w:rsidR="003265AB" w:rsidRPr="003265AB">
        <w:rPr>
          <w:sz w:val="12"/>
        </w:rPr>
        <w:t>¶</w:t>
      </w:r>
      <w:r w:rsidRPr="003265AB">
        <w:t xml:space="preserve"> The</w:t>
      </w:r>
      <w:r w:rsidRPr="003265AB">
        <w:rPr>
          <w:rStyle w:val="StyleBoldUnderline"/>
        </w:rPr>
        <w:t xml:space="preserve"> get-together, unparalleled in China-U.S. interaction, has produced a rich harvest of fruits, with the most striking one being the joint commitment to building the bilateral relationship into a new type of great power relations based on mutual respect and win-win cooperation</w:t>
      </w:r>
      <w:r w:rsidRPr="003265AB">
        <w:t>.</w:t>
      </w:r>
      <w:r w:rsidR="003265AB" w:rsidRPr="003265AB">
        <w:rPr>
          <w:sz w:val="12"/>
        </w:rPr>
        <w:t>¶</w:t>
      </w:r>
      <w:r w:rsidRPr="003265AB">
        <w:t xml:space="preserve"> The world has suffered too much pain in the seemingly doomed confrontations and wars between existing and emerging powers. It is high time that the vicious cycle should be put to an end.</w:t>
      </w:r>
      <w:r w:rsidR="003265AB" w:rsidRPr="003265AB">
        <w:rPr>
          <w:sz w:val="12"/>
        </w:rPr>
        <w:t>¶</w:t>
      </w:r>
      <w:r w:rsidRPr="003265AB">
        <w:t xml:space="preserve"> Thus </w:t>
      </w:r>
      <w:r w:rsidRPr="003265AB">
        <w:rPr>
          <w:rStyle w:val="StyleBoldUnderline"/>
        </w:rPr>
        <w:t>Beijing and Washington's shared vision of a new model of great power relations, which will serve as a lighthouse to guide the development of bilateral relations, accords with the interests of not only the two countries themselves but the world at large.</w:t>
      </w:r>
      <w:r w:rsidR="003265AB" w:rsidRPr="003265AB">
        <w:rPr>
          <w:rStyle w:val="StyleBoldUnderline"/>
          <w:b w:val="0"/>
          <w:sz w:val="12"/>
          <w:u w:val="none"/>
        </w:rPr>
        <w:t>¶</w:t>
      </w:r>
      <w:r w:rsidRPr="003265AB">
        <w:t xml:space="preserve"> Confidence is no longer a barrier. Given the rapid pace of economic globalization and the growing need for global stakeholders to pull together, China and the United States should and can avert the so-called tragedy of great power politics and blaze a new path in international relations. After years of cooperation, the </w:t>
      </w:r>
      <w:r w:rsidRPr="003265AB">
        <w:rPr>
          <w:rStyle w:val="StyleBoldUnderline"/>
        </w:rPr>
        <w:t>Chinese and U.S. national interests have become increasingly interlocked, and a strong interdependence has taken root</w:t>
      </w:r>
      <w:r w:rsidRPr="003265AB">
        <w:t xml:space="preserve"> between the pair, which are the largest two economies in the world.</w:t>
      </w:r>
      <w:r w:rsidR="003265AB" w:rsidRPr="003265AB">
        <w:rPr>
          <w:sz w:val="12"/>
        </w:rPr>
        <w:t>¶</w:t>
      </w:r>
      <w:r w:rsidRPr="003265AB">
        <w:t xml:space="preserve"> And respectively as the world's largest developing and developed country, </w:t>
      </w:r>
      <w:r w:rsidRPr="003265AB">
        <w:rPr>
          <w:rStyle w:val="StyleBoldUnderline"/>
        </w:rPr>
        <w:t>China and the United States have too much to gain from cooperation to opt for confrontation.</w:t>
      </w:r>
      <w:r w:rsidR="003265AB" w:rsidRPr="003265AB">
        <w:rPr>
          <w:rStyle w:val="StyleBoldUnderline"/>
          <w:b w:val="0"/>
          <w:sz w:val="12"/>
          <w:u w:val="none"/>
        </w:rPr>
        <w:t>¶</w:t>
      </w:r>
      <w:r w:rsidRPr="003265AB">
        <w:rPr>
          <w:rStyle w:val="StyleBoldUnderline"/>
        </w:rPr>
        <w:t xml:space="preserve"> Steering bilateral cooperation forward is a firm political will the two sides have fostered over decades of interaction. Undergirding it are a multi-tier network of dialogue and consultation mechanisms between them and a solid base of public support in both countries.</w:t>
      </w:r>
      <w:r w:rsidR="003265AB" w:rsidRPr="003265AB">
        <w:rPr>
          <w:rStyle w:val="StyleBoldUnderline"/>
          <w:b w:val="0"/>
          <w:sz w:val="12"/>
          <w:u w:val="none"/>
        </w:rPr>
        <w:t>¶</w:t>
      </w:r>
      <w:r w:rsidRPr="003265AB">
        <w:t xml:space="preserve"> The trends of the times, such as </w:t>
      </w:r>
      <w:r w:rsidRPr="003265AB">
        <w:rPr>
          <w:rStyle w:val="StyleBoldUnderline"/>
        </w:rPr>
        <w:t>political multipolarization and economic globalization, have also provided a favorable environment for the two countries to realize their vision of a new model of great power relations</w:t>
      </w:r>
      <w:r w:rsidRPr="003265AB">
        <w:t>.</w:t>
      </w:r>
      <w:r w:rsidR="003265AB" w:rsidRPr="003265AB">
        <w:rPr>
          <w:sz w:val="12"/>
        </w:rPr>
        <w:t>¶</w:t>
      </w:r>
      <w:r w:rsidRPr="003265AB">
        <w:t xml:space="preserve"> It is undeniable that gaps, differences and disputes still exist between China and the United States, making the trans-Pacific relationship highly complicated.</w:t>
      </w:r>
      <w:r w:rsidR="003265AB" w:rsidRPr="003265AB">
        <w:rPr>
          <w:sz w:val="12"/>
        </w:rPr>
        <w:t>¶</w:t>
      </w:r>
      <w:r w:rsidRPr="003265AB">
        <w:t xml:space="preserve"> However, over the past more than 40 years, the two countries have managed to steer their relations steadily forward.</w:t>
      </w:r>
      <w:r w:rsidR="003265AB" w:rsidRPr="003265AB">
        <w:rPr>
          <w:sz w:val="12"/>
        </w:rPr>
        <w:t>¶</w:t>
      </w:r>
      <w:r w:rsidRPr="003265AB">
        <w:t xml:space="preserve"> Should history be any indication, the trans-Pacific relationship will forge ahead along the course Xi and Obama have just charted and cast a long-running positive influence upon the peace and development of the whole world.</w:t>
      </w:r>
    </w:p>
    <w:p w14:paraId="0CA0081D" w14:textId="12AA7A03" w:rsidR="00122150" w:rsidRPr="00122150" w:rsidRDefault="00BC2A0C" w:rsidP="00122150">
      <w:pPr>
        <w:pStyle w:val="Heading3"/>
      </w:pPr>
      <w:r>
        <w:t xml:space="preserve">AT: US-China War – No Impact </w:t>
      </w:r>
    </w:p>
    <w:p w14:paraId="48423FD3" w14:textId="77777777" w:rsidR="009A3DBD" w:rsidRDefault="009A3DBD" w:rsidP="009A3DBD">
      <w:pPr>
        <w:pStyle w:val="Heading4"/>
      </w:pPr>
      <w:r>
        <w:t xml:space="preserve">No relations scenarios – China fears confrontation  </w:t>
      </w:r>
    </w:p>
    <w:p w14:paraId="30976469" w14:textId="77777777" w:rsidR="009A3DBD" w:rsidRPr="001A770B" w:rsidRDefault="009A3DBD" w:rsidP="009A3DBD">
      <w:pPr>
        <w:rPr>
          <w:rStyle w:val="StyleStyleBold12pt"/>
        </w:rPr>
      </w:pPr>
      <w:r w:rsidRPr="001A770B">
        <w:rPr>
          <w:rStyle w:val="StyleStyleBold12pt"/>
        </w:rPr>
        <w:t xml:space="preserve">Watson, Professor of Security at the National War College, 7 </w:t>
      </w:r>
    </w:p>
    <w:p w14:paraId="3AF3D30E" w14:textId="77777777" w:rsidR="009A3DBD" w:rsidRDefault="009A3DBD" w:rsidP="009A3DBD">
      <w:r>
        <w:t>[Cynthia, the Wilson Center, “</w:t>
      </w:r>
      <w:r w:rsidRPr="003B5F24">
        <w:t>Enter the Dragon? China's Presence in Latin America</w:t>
      </w:r>
      <w:r>
        <w:t xml:space="preserve">,” </w:t>
      </w:r>
      <w:r w:rsidRPr="003B5F24">
        <w:t>http://www.wilsoncenter.org/event/enter-the-dragon-chinas-presence-latin-america</w:t>
      </w:r>
      <w:r>
        <w:t xml:space="preserve">, accessed 7-7-13, MM] </w:t>
      </w:r>
    </w:p>
    <w:p w14:paraId="36F4A1CB" w14:textId="77777777" w:rsidR="009A3DBD" w:rsidRDefault="009A3DBD" w:rsidP="009A3DBD"/>
    <w:p w14:paraId="4539CF7A" w14:textId="130E14C4" w:rsidR="009A3DBD" w:rsidRDefault="009A3DBD" w:rsidP="009A3DBD">
      <w:r w:rsidRPr="003B5F24">
        <w:t xml:space="preserve">Cynthia </w:t>
      </w:r>
      <w:r w:rsidRPr="001A770B">
        <w:rPr>
          <w:rStyle w:val="StyleBoldUnderline"/>
        </w:rPr>
        <w:t>Watson</w:t>
      </w:r>
      <w:r w:rsidRPr="003B5F24">
        <w:t xml:space="preserve">, National War College, </w:t>
      </w:r>
      <w:r w:rsidRPr="001A770B">
        <w:rPr>
          <w:rStyle w:val="StyleBoldUnderline"/>
        </w:rPr>
        <w:t>spoke to U.S. concerns over China's presence in Latin America.</w:t>
      </w:r>
      <w:r w:rsidRPr="003B5F24">
        <w:t xml:space="preserve"> She said that Latin America remains the "forgotten region" for the United States, adding that the reason China's presence is rapidly increasing in the region is that the United States is focused on those parts of the world where it perceives a terrorist threat. </w:t>
      </w:r>
      <w:r w:rsidRPr="001A770B">
        <w:rPr>
          <w:rStyle w:val="StyleBoldUnderline"/>
        </w:rPr>
        <w:t xml:space="preserve">She noted that China is acting in a calibrated and cautious way. The United States is most important country enabling China to maintain its economic growth, which is the key domestic priority for the Chinese Communist Party. As a consequence, she argued, </w:t>
      </w:r>
      <w:r w:rsidRPr="001A770B">
        <w:rPr>
          <w:rStyle w:val="Emphasis"/>
        </w:rPr>
        <w:t xml:space="preserve">China would back off in Latin America if any of its actions might hurt U.S.-China relations. </w:t>
      </w:r>
      <w:r w:rsidRPr="003B5F24">
        <w:t>Watson asserted that China is using soft power in Latin America in a way that the United States is not; this is a new phenomenon, as Washington is not accustomed to other states utilizing such soft power in our backyard. Watson asserted that Washington is consumed by Iraq and terrorism, and "all else is below the radar." If the United States is concerned about the growing Chinese presence in Latin America, asserted Watson, the United States should pay greater attention to the region.</w:t>
      </w:r>
    </w:p>
    <w:p w14:paraId="55C8C5D7" w14:textId="4C4D8B21" w:rsidR="0086024F" w:rsidRPr="003265AB" w:rsidRDefault="003265AB" w:rsidP="003265AB">
      <w:pPr>
        <w:pStyle w:val="Heading4"/>
      </w:pPr>
      <w:r>
        <w:t>No China war</w:t>
      </w:r>
    </w:p>
    <w:p w14:paraId="21E464FD" w14:textId="77777777" w:rsidR="003265AB" w:rsidRPr="003265AB" w:rsidRDefault="0086024F" w:rsidP="0086024F">
      <w:pPr>
        <w:rPr>
          <w:rStyle w:val="StyleStyleBold12pt"/>
        </w:rPr>
      </w:pPr>
      <w:r w:rsidRPr="003265AB">
        <w:rPr>
          <w:rStyle w:val="StyleStyleBold12pt"/>
        </w:rPr>
        <w:t xml:space="preserve">MacGregor 11 </w:t>
      </w:r>
    </w:p>
    <w:p w14:paraId="125AB1EF" w14:textId="520302D8" w:rsidR="0086024F" w:rsidRPr="003265AB" w:rsidRDefault="0086024F" w:rsidP="0086024F">
      <w:pPr>
        <w:rPr>
          <w:rFonts w:cstheme="minorHAnsi"/>
        </w:rPr>
      </w:pPr>
      <w:r w:rsidRPr="003265AB">
        <w:rPr>
          <w:rFonts w:cstheme="minorHAnsi"/>
        </w:rPr>
        <w:t>[Lean, Mean Fighting Machine How to slash the Pentagon budget? Declare victory and go home. BY DOUGLAS MACGREGOR | APRIL 26, 2011 http://www.foreignpolicy.com/articles/2011/04/26/lean_mean_fighting_machine]</w:t>
      </w:r>
    </w:p>
    <w:p w14:paraId="3C68D5B9" w14:textId="77777777" w:rsidR="0086024F" w:rsidRPr="003265AB" w:rsidRDefault="0086024F" w:rsidP="0086024F">
      <w:pPr>
        <w:jc w:val="both"/>
        <w:rPr>
          <w:rFonts w:eastAsia="Calibri" w:cstheme="minorHAnsi"/>
        </w:rPr>
      </w:pPr>
    </w:p>
    <w:p w14:paraId="3A5422E1" w14:textId="0CB706DC" w:rsidR="0086024F" w:rsidRPr="00DE721D" w:rsidRDefault="0086024F" w:rsidP="00DE721D">
      <w:pPr>
        <w:widowControl w:val="0"/>
        <w:ind w:right="432"/>
        <w:rPr>
          <w:rFonts w:eastAsia="Calibri" w:cstheme="minorHAnsi"/>
        </w:rPr>
      </w:pPr>
      <w:r w:rsidRPr="003265AB">
        <w:rPr>
          <w:rFonts w:eastAsia="Calibri" w:cstheme="minorHAnsi"/>
        </w:rPr>
        <w:t xml:space="preserve">For one thing, </w:t>
      </w:r>
      <w:r w:rsidRPr="003265AB">
        <w:rPr>
          <w:rStyle w:val="StyleBoldUnderline"/>
        </w:rPr>
        <w:t>there is no existential military threat to the United States</w:t>
      </w:r>
      <w:r w:rsidRPr="003265AB">
        <w:rPr>
          <w:rFonts w:eastAsia="Calibri" w:cstheme="minorHAnsi"/>
        </w:rPr>
        <w:t xml:space="preserve"> or to its vital strategic interests. </w:t>
      </w:r>
      <w:r w:rsidRPr="003265AB">
        <w:rPr>
          <w:rStyle w:val="StyleBoldUnderline"/>
        </w:rPr>
        <w:t>The nuclear arsenals in</w:t>
      </w:r>
      <w:r w:rsidRPr="003265AB">
        <w:rPr>
          <w:rFonts w:eastAsia="Calibri" w:cstheme="minorHAnsi"/>
        </w:rPr>
        <w:t xml:space="preserve"> Russia and </w:t>
      </w:r>
      <w:r w:rsidRPr="003265AB">
        <w:rPr>
          <w:rStyle w:val="StyleBoldUnderline"/>
        </w:rPr>
        <w:t>China could be used against the United States and its forces, but</w:t>
      </w:r>
      <w:r w:rsidRPr="003265AB">
        <w:rPr>
          <w:rFonts w:eastAsia="Calibri" w:cstheme="minorHAnsi"/>
        </w:rPr>
        <w:t xml:space="preserve"> Russian and </w:t>
      </w:r>
      <w:r w:rsidRPr="003265AB">
        <w:rPr>
          <w:rStyle w:val="StyleBoldUnderline"/>
        </w:rPr>
        <w:t>Chinese leaders have no incentive to contemplate suicide in a nuclear confrontation with the United States.</w:t>
      </w:r>
      <w:r w:rsidRPr="003265AB">
        <w:rPr>
          <w:rFonts w:eastAsia="Calibri" w:cstheme="minorHAnsi"/>
        </w:rPr>
        <w:t xml:space="preserve"> Russia's diminished million-man armed forces are hard-pressed to modernize, let alone secure their own country, which borders 14 other states. For all its rhetoric, Russia's military focus is on restive Muslim populations in the Caucasus and Central Asia, not on NATO. As for China, </w:t>
      </w:r>
      <w:r w:rsidRPr="00DE721D">
        <w:rPr>
          <w:rStyle w:val="StyleBoldUnderline"/>
        </w:rPr>
        <w:t>its top concern is not military confrontation with the United States, but domestic growing pains, especially the potential for its 1.3 billion people to overwhelm the Communist Party's internal political structures. China's internal focus on modernization and stability militates against external aggression, and this condition is unlikely to change for a very long time.</w:t>
      </w:r>
      <w:r w:rsidRPr="003265AB">
        <w:rPr>
          <w:rFonts w:eastAsia="Calibri" w:cstheme="minorHAnsi"/>
          <w:u w:val="thick"/>
        </w:rPr>
        <w:t xml:space="preserve"> </w:t>
      </w:r>
      <w:r w:rsidRPr="003265AB">
        <w:rPr>
          <w:rFonts w:eastAsia="Calibri" w:cstheme="minorHAnsi"/>
        </w:rPr>
        <w:t>Despite China's ability to steal or buy sophisticated technology, the military establishment cannot quickly or easily translate these technologies into new capabilities, and Beijing knows it.</w:t>
      </w:r>
    </w:p>
    <w:p w14:paraId="48CAF611" w14:textId="79A170FD" w:rsidR="0086024F" w:rsidRPr="00DE721D" w:rsidRDefault="0086024F" w:rsidP="00DE721D">
      <w:pPr>
        <w:pStyle w:val="Heading4"/>
      </w:pPr>
      <w:r w:rsidRPr="00DE721D">
        <w:t>N</w:t>
      </w:r>
      <w:r w:rsidR="00CE13BB">
        <w:t>o war - China won’t risk it all</w:t>
      </w:r>
    </w:p>
    <w:p w14:paraId="648EEEFA" w14:textId="77777777" w:rsidR="00DE721D" w:rsidRPr="00DE721D" w:rsidRDefault="0086024F" w:rsidP="00DE721D">
      <w:pPr>
        <w:rPr>
          <w:rStyle w:val="StyleStyleBold12pt"/>
        </w:rPr>
      </w:pPr>
      <w:r w:rsidRPr="00DE721D">
        <w:rPr>
          <w:rStyle w:val="StyleStyleBold12pt"/>
        </w:rPr>
        <w:t xml:space="preserve">Bremmer 10 </w:t>
      </w:r>
    </w:p>
    <w:p w14:paraId="2D4ECC55" w14:textId="5A72CA7B" w:rsidR="0086024F" w:rsidRPr="00DE721D" w:rsidRDefault="0086024F" w:rsidP="00DE721D">
      <w:r w:rsidRPr="00DE721D">
        <w:t>[Ian, president of Eurasia Group and author of “The End of the Free Market” (Portfolio), published in May, China vs America: fight of the century 22 March 2010 Issue 169, http://www.prospectmagazine.co.uk/2010/03/china-vs-america-fight-of-the-century/]</w:t>
      </w:r>
    </w:p>
    <w:p w14:paraId="4301B0C5" w14:textId="77777777" w:rsidR="0086024F" w:rsidRPr="005157A4" w:rsidRDefault="0086024F" w:rsidP="0086024F">
      <w:pPr>
        <w:jc w:val="both"/>
        <w:rPr>
          <w:rFonts w:asciiTheme="minorHAnsi" w:eastAsia="Calibri" w:hAnsiTheme="minorHAnsi" w:cstheme="minorHAnsi"/>
        </w:rPr>
      </w:pPr>
    </w:p>
    <w:p w14:paraId="32E751E1" w14:textId="77777777" w:rsidR="0086024F" w:rsidRPr="00DE721D" w:rsidRDefault="0086024F" w:rsidP="00DE721D">
      <w:pPr>
        <w:widowControl w:val="0"/>
        <w:ind w:right="432"/>
        <w:rPr>
          <w:rStyle w:val="StyleBoldUnderline"/>
        </w:rPr>
      </w:pPr>
      <w:r w:rsidRPr="00DE721D">
        <w:rPr>
          <w:rStyle w:val="StyleBoldUnderline"/>
        </w:rPr>
        <w:t>China will not mount a military challenge to the US any time soon. Its economy and living standards have grown so quickly</w:t>
      </w:r>
      <w:r w:rsidRPr="00DE721D">
        <w:rPr>
          <w:rFonts w:eastAsia="Calibri" w:cstheme="minorHAnsi"/>
        </w:rPr>
        <w:t xml:space="preserve"> over the past two decades </w:t>
      </w:r>
      <w:r w:rsidRPr="00DE721D">
        <w:rPr>
          <w:rStyle w:val="StyleBoldUnderline"/>
        </w:rPr>
        <w:t>that it’s hard to imagine the kind of catastrophic event that could push its leadership to risk it all. Beijing knows that no US government will support Taiwanese independence, and China need not invade an island that it has largely co-opted already by offering Taiwan’s business elite privileged investment opportunities.</w:t>
      </w:r>
    </w:p>
    <w:p w14:paraId="7C170B6A" w14:textId="62B0573B" w:rsidR="00122150" w:rsidRDefault="00BC2A0C" w:rsidP="00BC2A0C">
      <w:pPr>
        <w:pStyle w:val="Heading3"/>
      </w:pPr>
      <w:r>
        <w:t xml:space="preserve">AT: North Korea – No Solvency </w:t>
      </w:r>
    </w:p>
    <w:p w14:paraId="14640485" w14:textId="77777777" w:rsidR="00122150" w:rsidRPr="00137339" w:rsidRDefault="00122150" w:rsidP="00122150">
      <w:pPr>
        <w:pStyle w:val="Heading4"/>
      </w:pPr>
      <w:r w:rsidRPr="00137339">
        <w:t>North Korea disarmament talks fail – empirically proven</w:t>
      </w:r>
    </w:p>
    <w:p w14:paraId="28F5D661" w14:textId="13417E4A" w:rsidR="00CE13BB" w:rsidRDefault="00122150" w:rsidP="00122150">
      <w:r w:rsidRPr="00137339">
        <w:rPr>
          <w:rStyle w:val="StyleStyleBold12pt"/>
        </w:rPr>
        <w:t>Cho</w:t>
      </w:r>
      <w:r w:rsidR="00C17B24">
        <w:rPr>
          <w:rStyle w:val="StyleStyleBold12pt"/>
        </w:rPr>
        <w:t>sun, Korean news organization, 13</w:t>
      </w:r>
    </w:p>
    <w:p w14:paraId="5C0E1CD6" w14:textId="71BE1573" w:rsidR="00122150" w:rsidRDefault="00CE13BB" w:rsidP="00122150">
      <w:r>
        <w:t>[</w:t>
      </w:r>
      <w:r w:rsidR="00122150">
        <w:t xml:space="preserve">5/27/2013 “Talks with N.Korea Must Not Repeat the Cycle of Failure” </w:t>
      </w:r>
      <w:r w:rsidR="00122150" w:rsidRPr="00CE13BB">
        <w:t>http://english.chosun.com/site/data/html_dir/2013/05/27/2013052701603.htmlm date accessed 7/9/13</w:t>
      </w:r>
      <w:r>
        <w:t xml:space="preserve"> igm]</w:t>
      </w:r>
    </w:p>
    <w:p w14:paraId="41788BD7" w14:textId="77777777" w:rsidR="00CE13BB" w:rsidRDefault="00CE13BB" w:rsidP="00122150"/>
    <w:p w14:paraId="0887DB1E" w14:textId="71C53C5E" w:rsidR="00122150" w:rsidRDefault="00122150" w:rsidP="00122150">
      <w:r>
        <w:t xml:space="preserve">But </w:t>
      </w:r>
      <w:r w:rsidRPr="00137339">
        <w:rPr>
          <w:rStyle w:val="StyleBoldUnderline"/>
        </w:rPr>
        <w:t>that is no guarantee that North Korea will suddenly stop its belligerent antics</w:t>
      </w:r>
      <w:r>
        <w:t xml:space="preserve"> that have continued for almost six months now and sit down at the negotiating table. Pyongyang is probably more interested in winning back China's support with these pledges. Choe pointedly said the purpose of his visit to Beijing was to bolster ties between the two countries. He would not have said it if there were no problems in relations.</w:t>
      </w:r>
      <w:r w:rsidR="00CE13BB" w:rsidRPr="00CE13BB">
        <w:rPr>
          <w:sz w:val="12"/>
        </w:rPr>
        <w:t>¶</w:t>
      </w:r>
      <w:r w:rsidR="00CE13BB">
        <w:rPr>
          <w:sz w:val="12"/>
        </w:rPr>
        <w:t xml:space="preserve"> </w:t>
      </w:r>
      <w:r w:rsidRPr="00137339">
        <w:rPr>
          <w:rStyle w:val="StyleBoldUnderline"/>
        </w:rPr>
        <w:t>South Korea and the U.S. should be wary of any talks with North Korea that merely end with promises of more talks and no meaningful progress in getting Pyongyang to scrap its nuclear weapons.</w:t>
      </w:r>
      <w:r>
        <w:t xml:space="preserve"> </w:t>
      </w:r>
      <w:r w:rsidRPr="00137339">
        <w:rPr>
          <w:rStyle w:val="Emphasis"/>
        </w:rPr>
        <w:t>Such futile dialogue has always bought the regime more time to bolster its nuclear arsenal.</w:t>
      </w:r>
      <w:r w:rsidR="00CE13BB" w:rsidRPr="00CE13BB">
        <w:rPr>
          <w:sz w:val="12"/>
        </w:rPr>
        <w:t xml:space="preserve">¶ </w:t>
      </w:r>
      <w:r>
        <w:t>In response to Choe's comments, the U.S. already stated firmly that steps to dismantle the North’s nuclear program are "essential" in any attempts to resume any diplomatic process between the North and the international community.</w:t>
      </w:r>
      <w:r w:rsidR="00CE13BB" w:rsidRPr="00CE13BB">
        <w:rPr>
          <w:sz w:val="12"/>
        </w:rPr>
        <w:t xml:space="preserve">¶ </w:t>
      </w:r>
      <w:r>
        <w:t xml:space="preserve">At this point, China's response is extremely important. </w:t>
      </w:r>
      <w:r w:rsidRPr="00137339">
        <w:rPr>
          <w:rStyle w:val="StyleBoldUnderline"/>
        </w:rPr>
        <w:t xml:space="preserve">Beijing calls for denuclearization but insists on maintaining the status quo in the North. If China attempts to resume talks with North Korea merely to ease tensions </w:t>
      </w:r>
      <w:r>
        <w:t xml:space="preserve">but without a firm resolve to get the North to scrap its nuclear weapons, </w:t>
      </w:r>
      <w:r w:rsidRPr="00137339">
        <w:rPr>
          <w:rStyle w:val="StyleBoldUnderline"/>
        </w:rPr>
        <w:t>the result would be merely repeating the old mistake of rewarding the North for its belligerence.</w:t>
      </w:r>
      <w:r>
        <w:t xml:space="preserve"> </w:t>
      </w:r>
    </w:p>
    <w:p w14:paraId="5EEDC724" w14:textId="77777777" w:rsidR="00122150" w:rsidRDefault="00122150" w:rsidP="00122150">
      <w:pPr>
        <w:pStyle w:val="Heading4"/>
      </w:pPr>
      <w:r>
        <w:t>Talks will inevitably fail – North Korea will remain committed to ideology</w:t>
      </w:r>
    </w:p>
    <w:p w14:paraId="36A9DEAE" w14:textId="25DA2C70" w:rsidR="00CE13BB" w:rsidRDefault="00C17B24" w:rsidP="00122150">
      <w:r>
        <w:rPr>
          <w:rStyle w:val="StyleStyleBold12pt"/>
        </w:rPr>
        <w:t>Miller, freelance journalist, 13</w:t>
      </w:r>
    </w:p>
    <w:p w14:paraId="62FDA796" w14:textId="0C801F67" w:rsidR="00122150" w:rsidRDefault="00CE13BB" w:rsidP="00122150">
      <w:r>
        <w:t>[</w:t>
      </w:r>
      <w:r w:rsidR="00122150">
        <w:t xml:space="preserve">Steve, 6/24/2013 “North Korea denuclearization talks waste time” </w:t>
      </w:r>
      <w:r w:rsidR="00122150" w:rsidRPr="00CE13BB">
        <w:t>http://www.qiranger.com/2013/06/24/north-korea-denuclearization-talks-waste-time/</w:t>
      </w:r>
      <w:r>
        <w:t>, date accessed 7/9/13 igm]</w:t>
      </w:r>
    </w:p>
    <w:p w14:paraId="350532A3" w14:textId="77777777" w:rsidR="00CE13BB" w:rsidRDefault="00CE13BB" w:rsidP="00122150"/>
    <w:p w14:paraId="4FF92216" w14:textId="4527B780" w:rsidR="00122150" w:rsidRDefault="00122150" w:rsidP="00122150">
      <w:r>
        <w:t xml:space="preserve">In my opinion, this has been the reason the talks have failed thus far. South Korea, </w:t>
      </w:r>
      <w:r w:rsidRPr="00137339">
        <w:rPr>
          <w:rStyle w:val="StyleBoldUnderline"/>
        </w:rPr>
        <w:t>the United States, Japan, Russia, and China have approached North Korea with the idea their values are aligned</w:t>
      </w:r>
      <w:r>
        <w:t xml:space="preserve">. I don’t believe they are. I assert that </w:t>
      </w:r>
      <w:r w:rsidRPr="00137339">
        <w:rPr>
          <w:rStyle w:val="StyleBoldUnderline"/>
        </w:rPr>
        <w:t xml:space="preserve">North Korea believes itself superior to other nations </w:t>
      </w:r>
      <w:r>
        <w:t xml:space="preserve">– after all look at the situation. A small nation with a population of 20 million has effectively held the region hostage. </w:t>
      </w:r>
      <w:r w:rsidRPr="00137339">
        <w:rPr>
          <w:rStyle w:val="StyleBoldUnderline"/>
        </w:rPr>
        <w:t>Why would it step off its perch and appear anything less than superior</w:t>
      </w:r>
      <w:r>
        <w:t xml:space="preserve">? </w:t>
      </w:r>
      <w:r w:rsidRPr="00137339">
        <w:rPr>
          <w:rStyle w:val="StyleBoldUnderline"/>
        </w:rPr>
        <w:t>That would be contrary to the national identity the Kims have striven so hard to fabricate</w:t>
      </w:r>
      <w:r>
        <w:t>.</w:t>
      </w:r>
      <w:r w:rsidR="00CE13BB" w:rsidRPr="00CE13BB">
        <w:rPr>
          <w:sz w:val="12"/>
        </w:rPr>
        <w:t xml:space="preserve">¶ </w:t>
      </w:r>
      <w:r w:rsidRPr="00137339">
        <w:rPr>
          <w:rStyle w:val="StyleBoldUnderline"/>
        </w:rPr>
        <w:t>The six-party nations have never created an environment compelling North Korea to behave in a responsible manner</w:t>
      </w:r>
      <w:r>
        <w:t>. That must change. It’s time for the world to get serious about North Korea and stop letting the small nation dictate terms. If it fails to do so, things will only escalate past a point of no return.</w:t>
      </w:r>
    </w:p>
    <w:p w14:paraId="4B257332" w14:textId="08B33F91" w:rsidR="00A560FB" w:rsidRDefault="00BC2A0C" w:rsidP="00A560FB">
      <w:pPr>
        <w:pStyle w:val="Heading3"/>
      </w:pPr>
      <w:r>
        <w:t xml:space="preserve">AT: North Korea – No Impact </w:t>
      </w:r>
    </w:p>
    <w:p w14:paraId="21598261" w14:textId="77777777" w:rsidR="00877899" w:rsidRPr="00412CEB" w:rsidRDefault="00877899" w:rsidP="00412CEB">
      <w:pPr>
        <w:pStyle w:val="Heading4"/>
      </w:pPr>
      <w:r w:rsidRPr="00412CEB">
        <w:t xml:space="preserve">NoKo returning to six party talks now </w:t>
      </w:r>
    </w:p>
    <w:p w14:paraId="66197702" w14:textId="77777777" w:rsidR="00412CEB" w:rsidRPr="00412CEB" w:rsidRDefault="00877899" w:rsidP="00412CEB">
      <w:pPr>
        <w:rPr>
          <w:rStyle w:val="StyleStyleBold12pt"/>
        </w:rPr>
      </w:pPr>
      <w:r w:rsidRPr="00412CEB">
        <w:rPr>
          <w:rStyle w:val="StyleStyleBold12pt"/>
        </w:rPr>
        <w:t xml:space="preserve">Bush 13 </w:t>
      </w:r>
    </w:p>
    <w:p w14:paraId="01EB81BC" w14:textId="74933AD7" w:rsidR="00877899" w:rsidRDefault="00412CEB" w:rsidP="00412CEB">
      <w:r>
        <w:t>[</w:t>
      </w:r>
      <w:r w:rsidR="00877899" w:rsidRPr="00412CEB">
        <w:t>Richard C. Bush- director of Center for Northeast Asian Policy Studies of the Brookings Institution and a Senior Fellow of Foreign Policy.“North Korea’s Turn to Diplomacy: Resuming the Six-Party Talks?” 5/24/13 http://www.brookings.edu/blogs/up-front/posts/2013/05/24-north-korea-transition-diplomacy-bush</w:t>
      </w:r>
      <w:r>
        <w:t>]</w:t>
      </w:r>
    </w:p>
    <w:p w14:paraId="3380F066" w14:textId="77777777" w:rsidR="00412CEB" w:rsidRPr="00412CEB" w:rsidRDefault="00412CEB" w:rsidP="00412CEB"/>
    <w:p w14:paraId="2651AB7D" w14:textId="4F453660" w:rsidR="00877899" w:rsidRPr="00412CEB" w:rsidRDefault="00877899" w:rsidP="00877899">
      <w:pPr>
        <w:rPr>
          <w:b/>
          <w:u w:val="single"/>
        </w:rPr>
      </w:pPr>
      <w:r w:rsidRPr="00412CEB">
        <w:t>As summer follows spring, so too does </w:t>
      </w:r>
      <w:r w:rsidR="00412CEB" w:rsidRPr="00412CEB">
        <w:t>Korea transition</w:t>
      </w:r>
      <w:r w:rsidRPr="00412CEB">
        <w:t xml:space="preserve"> from provocative words and deeds to a seemingly statesmanlike desire for diplomacy and peace. Before, </w:t>
      </w:r>
      <w:r w:rsidRPr="00412CEB">
        <w:rPr>
          <w:rStyle w:val="StyleBoldUnderline"/>
        </w:rPr>
        <w:t>it threatened to hit the United States with </w:t>
      </w:r>
      <w:hyperlink r:id="rId40" w:history="1">
        <w:r w:rsidRPr="00412CEB">
          <w:rPr>
            <w:rStyle w:val="StyleBoldUnderline"/>
          </w:rPr>
          <w:t>nuclear weapons</w:t>
        </w:r>
      </w:hyperlink>
      <w:r w:rsidRPr="00412CEB">
        <w:rPr>
          <w:rStyle w:val="StyleBoldUnderline"/>
        </w:rPr>
        <w:t>. Now it expresses a </w:t>
      </w:r>
      <w:hyperlink r:id="rId41" w:history="1">
        <w:r w:rsidRPr="00412CEB">
          <w:rPr>
            <w:rStyle w:val="StyleBoldUnderline"/>
          </w:rPr>
          <w:t>willingness to engage in dialogue</w:t>
        </w:r>
      </w:hyperlink>
      <w:r w:rsidRPr="00412CEB">
        <w:rPr>
          <w:rStyle w:val="StyleBoldUnderline"/>
        </w:rPr>
        <w:t>, even to return to the Six-Party Talks.</w:t>
      </w:r>
      <w:r w:rsidRPr="00412CEB">
        <w:t xml:space="preserve">  But this is all part of Pyongyang’s playbook. We have seen these peace offensives before. The crucial question now is the basis on which North Korea might be willing to negotiate. Is it the denuclearization of the Korean peninsula, which is the core of the Six-Party Talks and the stated objective of the United States, South Korea, Japan, and China? If so, there is a reason to engage – carefully. Or is it Pyongyang’s most recently enunciated point of departure – that Washington, et al., must accept it as a nuclear weapons state, with all the rights and benefits that that implies under the Nuclear Non-Proliferation Treaty? That is a non-starter, because it is a recipe for instability in Northeast Asia and for prolonged tension in the U.S. alliances with South Korea and Japan.  </w:t>
      </w:r>
      <w:r w:rsidRPr="00412CEB">
        <w:rPr>
          <w:rStyle w:val="StyleBoldUnderline"/>
        </w:rPr>
        <w:t xml:space="preserve">The goal of American policy has not been to secure talks for the sake of talks. It has been to induce Pyongyang to understand that it can only have a normal relationship with the international community if it credibly undertakes a fundamental change in policy: regarding nuclear weapons, its relations with South Korea, its role in the region, and its domestic system. </w:t>
      </w:r>
    </w:p>
    <w:p w14:paraId="08C72673" w14:textId="77777777" w:rsidR="00877899" w:rsidRPr="00646487" w:rsidRDefault="00877899" w:rsidP="00646487">
      <w:pPr>
        <w:pStyle w:val="Heading4"/>
      </w:pPr>
      <w:r w:rsidRPr="00646487">
        <w:t xml:space="preserve">They just opened up to mad peace talks </w:t>
      </w:r>
    </w:p>
    <w:p w14:paraId="55FB85A1" w14:textId="510F58A8" w:rsidR="00646487" w:rsidRDefault="00C17B24" w:rsidP="00646487">
      <w:pPr>
        <w:rPr>
          <w:rStyle w:val="StyleStyleBold12pt"/>
        </w:rPr>
      </w:pPr>
      <w:r>
        <w:rPr>
          <w:rStyle w:val="StyleStyleBold12pt"/>
        </w:rPr>
        <w:t>Gladstone and Perlez 13</w:t>
      </w:r>
      <w:r w:rsidR="00877899" w:rsidRPr="00646487">
        <w:rPr>
          <w:rStyle w:val="StyleStyleBold12pt"/>
        </w:rPr>
        <w:t xml:space="preserve"> </w:t>
      </w:r>
    </w:p>
    <w:p w14:paraId="5B1ACABD" w14:textId="1F7E7D5E" w:rsidR="00877899" w:rsidRDefault="00646487" w:rsidP="00646487">
      <w:r>
        <w:t>[</w:t>
      </w:r>
      <w:r w:rsidR="00877899" w:rsidRPr="00646487">
        <w:t>Rick Gladstone reported from New York, and Jane Perlez from Beijing- New York Times “North Korean Diplomat Blames United States for Tensions but Calls for Peace Talks” 6/21/13 http://www.nytimes.com/2013/06/22/world/asia/north-korea-urges-un-members-to-ignore-sanctions.html?r=0</w:t>
      </w:r>
      <w:r>
        <w:t>]</w:t>
      </w:r>
    </w:p>
    <w:p w14:paraId="01150C1E" w14:textId="77777777" w:rsidR="00646487" w:rsidRPr="00646487" w:rsidRDefault="00646487" w:rsidP="00646487"/>
    <w:p w14:paraId="2DE0A102" w14:textId="77777777" w:rsidR="00877899" w:rsidRPr="00646487" w:rsidRDefault="00877899" w:rsidP="00877899">
      <w:pPr>
        <w:rPr>
          <w:rStyle w:val="Meow"/>
          <w:rFonts w:ascii="Calibri" w:hAnsi="Calibri"/>
          <w:sz w:val="24"/>
        </w:rPr>
      </w:pPr>
      <w:r w:rsidRPr="00646487">
        <w:rPr>
          <w:rStyle w:val="Meow"/>
          <w:rFonts w:ascii="Calibri" w:hAnsi="Calibri"/>
          <w:sz w:val="24"/>
        </w:rPr>
        <w:t xml:space="preserve">In a mix of diplomacy and bombast, </w:t>
      </w:r>
      <w:r w:rsidRPr="00646487">
        <w:rPr>
          <w:rStyle w:val="StyleBoldUnderline"/>
        </w:rPr>
        <w:t>North Korea’s ambassador to the United Nations called Friday for the United States to accept its recently revived proposal for direct peace talks</w:t>
      </w:r>
      <w:r w:rsidRPr="00646487">
        <w:rPr>
          <w:rStyle w:val="Meow"/>
          <w:rFonts w:ascii="Calibri" w:hAnsi="Calibri"/>
          <w:sz w:val="24"/>
        </w:rPr>
        <w:t xml:space="preserve">, even as he blamed the Americans for all tensions on the Korean Peninsula starting with the war more than 60 years ago. The ambassador, Sin Son-ho, also exhorted all countries to ignore the litany of economic sanctions imposed on the North by both the Security Council and the United States for its nuclear and missile tests, which have left the North Koreans increasingly isolated.  In a rare North Korean news conference at the United Nations, Mr. Sin demanded that the United States dissolve its military command in South Korea, which was created to oversee the 1953 armistice that halted the Korean War. </w:t>
      </w:r>
      <w:r w:rsidRPr="00646487">
        <w:rPr>
          <w:rStyle w:val="StyleBoldUnderline"/>
        </w:rPr>
        <w:t xml:space="preserve">He urged the Americans to agree to high-level talks aimed at easing the tensions, eventually denuclearizing the Korean Peninsula and replacing the armistice with a peace treaty, a </w:t>
      </w:r>
      <w:hyperlink r:id="rId42" w:tooltip="Link to New York Times article." w:history="1">
        <w:r w:rsidRPr="00646487">
          <w:rPr>
            <w:rStyle w:val="StyleBoldUnderline"/>
          </w:rPr>
          <w:t>proposal</w:t>
        </w:r>
      </w:hyperlink>
      <w:r w:rsidRPr="00646487">
        <w:rPr>
          <w:rStyle w:val="StyleBoldUnderline"/>
        </w:rPr>
        <w:t> the North first revived last Sunday.  Mr. Sin said it was long past time to scrap the armistice, which he called “neither peace nor war.”</w:t>
      </w:r>
      <w:r w:rsidRPr="00646487">
        <w:rPr>
          <w:rStyle w:val="Heading4Char"/>
          <w:rFonts w:ascii="Calibri" w:hAnsi="Calibri"/>
          <w:sz w:val="24"/>
        </w:rPr>
        <w:t xml:space="preserve"> </w:t>
      </w:r>
      <w:r w:rsidRPr="00646487">
        <w:rPr>
          <w:rStyle w:val="Meow"/>
          <w:rFonts w:ascii="Calibri" w:hAnsi="Calibri"/>
          <w:sz w:val="24"/>
        </w:rPr>
        <w:t xml:space="preserve"> </w:t>
      </w:r>
      <w:hyperlink r:id="rId43" w:tooltip="Video of the news conference" w:history="1">
        <w:r w:rsidRPr="00646487">
          <w:rPr>
            <w:rStyle w:val="Meow"/>
            <w:rFonts w:ascii="Calibri" w:hAnsi="Calibri"/>
            <w:sz w:val="24"/>
          </w:rPr>
          <w:t>His news conference</w:t>
        </w:r>
      </w:hyperlink>
      <w:r w:rsidRPr="00646487">
        <w:rPr>
          <w:rStyle w:val="Meow"/>
          <w:rFonts w:ascii="Calibri" w:hAnsi="Calibri"/>
          <w:sz w:val="24"/>
        </w:rPr>
        <w:t xml:space="preserve">, conducted in English and broadcast on the United Nations Web site, seemed aimed at a foreign audience, part of what appeared to be a broader North Korean effort to shift to a tone of dialogue instead of confrontation over its nuclear weapons and ballistic missile programs. </w:t>
      </w:r>
    </w:p>
    <w:p w14:paraId="5BC91A5E" w14:textId="77777777" w:rsidR="00877899" w:rsidRPr="00646487" w:rsidRDefault="00877899" w:rsidP="00646487">
      <w:pPr>
        <w:pStyle w:val="Heading4"/>
      </w:pPr>
      <w:r w:rsidRPr="00646487">
        <w:t xml:space="preserve">NoKo is a nuisance not a threat </w:t>
      </w:r>
    </w:p>
    <w:p w14:paraId="529C47E7" w14:textId="6F7E89DC" w:rsidR="00646487" w:rsidRPr="00646487" w:rsidRDefault="00180D86" w:rsidP="00646487">
      <w:pPr>
        <w:rPr>
          <w:rStyle w:val="StyleStyleBold12pt"/>
        </w:rPr>
      </w:pPr>
      <w:r>
        <w:rPr>
          <w:rStyle w:val="StyleStyleBold12pt"/>
        </w:rPr>
        <w:t xml:space="preserve">Carpenter </w:t>
      </w:r>
      <w:r w:rsidR="00877899" w:rsidRPr="00646487">
        <w:rPr>
          <w:rStyle w:val="StyleStyleBold12pt"/>
        </w:rPr>
        <w:t xml:space="preserve">6 </w:t>
      </w:r>
    </w:p>
    <w:p w14:paraId="4D05662F" w14:textId="1F2187C0" w:rsidR="00877899" w:rsidRDefault="00646487" w:rsidP="00646487">
      <w:r>
        <w:t>[</w:t>
      </w:r>
      <w:r w:rsidR="00877899" w:rsidRPr="00646487">
        <w:t>Ted Galen Carpenter- vice president for </w:t>
      </w:r>
      <w:hyperlink r:id="rId44" w:history="1">
        <w:r w:rsidR="00877899" w:rsidRPr="00646487">
          <w:t>defense and foreign policy studies</w:t>
        </w:r>
      </w:hyperlink>
      <w:r w:rsidR="00877899" w:rsidRPr="00646487">
        <w:t> at the Cato Institute, B.A. and M.A. in U.S. history from the University of Wisconsin-Milwaukee, Ph.D. in U.S. diplomatic history from the University of Texas. “A Nuisance, Not a Threat” 7/10/6 http://www.cato.org/publications/commentary/nuisance-not-threat</w:t>
      </w:r>
      <w:r>
        <w:t>]</w:t>
      </w:r>
    </w:p>
    <w:p w14:paraId="6BC5D24B" w14:textId="77777777" w:rsidR="00646487" w:rsidRPr="00646487" w:rsidRDefault="00646487" w:rsidP="00646487"/>
    <w:p w14:paraId="6A357F17" w14:textId="74906F65" w:rsidR="00877899" w:rsidRPr="00646487" w:rsidRDefault="00877899" w:rsidP="00877899">
      <w:r w:rsidRPr="00646487">
        <w:rPr>
          <w:rStyle w:val="StyleBoldUnderline"/>
        </w:rPr>
        <w:t>Even if North Korea conducts additional tests of the Taepodong-2 and other missiles, it is a manageable problem, not a mortal threat to U.S. or regional security.</w:t>
      </w:r>
      <w:r w:rsidRPr="00646487">
        <w:rPr>
          <w:rStyle w:val="Mini"/>
          <w:sz w:val="24"/>
        </w:rPr>
        <w:t xml:space="preserve">  Granted, no sensible person wants the weird hermit kingdom to have nuclear weapons or missile systems. But </w:t>
      </w:r>
      <w:r w:rsidRPr="00646487">
        <w:rPr>
          <w:rStyle w:val="StyleBoldUnderline"/>
        </w:rPr>
        <w:t>the United States has thousands of nuclear warheads and the means to deliver them with pinpoint accuracy. We have deterred other strange and ruthless regimes in the past,</w:t>
      </w:r>
      <w:r w:rsidRPr="00646487">
        <w:rPr>
          <w:rStyle w:val="Mini"/>
          <w:sz w:val="24"/>
        </w:rPr>
        <w:t xml:space="preserve"> most notably the Soviet Union under Josef Stalin and China under Mao Tse-tung. Both countries had far more nuclear weapons and missiles than North Korea ever can hope to build.  We should be able to deter the likes of Kim Jong Il. </w:t>
      </w:r>
      <w:r w:rsidRPr="00646487">
        <w:rPr>
          <w:rStyle w:val="StyleBoldUnderline"/>
        </w:rPr>
        <w:t>The North Korean regime, while bizarre and brutally repressive, has never shown signs of suicidal behavior.</w:t>
      </w:r>
      <w:r w:rsidRPr="00646487">
        <w:rPr>
          <w:rStyle w:val="Mini"/>
          <w:sz w:val="24"/>
        </w:rPr>
        <w:t xml:space="preserve"> And attacking the United States would definitely be suicidal. Even attacking a U.S. treaty ally, such as Japan or South Korea, would be extraordinarily risky.  Instead of supporting coercive measures, Washington should seek to defuse tensions by proposing bilateral negotiations with North Korea on a wide range of issues. Although the six-party talks on Pyongyang’s nuclear program have made slight progress over the past three years, there is little evidence that the security situation in Northeast Asia will improve substantially until there is a meaningful dialogue between North Korea and the United States.  It would have been better if Washington had pursued such an initiative before the missile tests because to do so now would seem to be rewarding bad behavior on North Korea’s part. Nevertheless, it is the best option available</w:t>
      </w:r>
      <w:r w:rsidRPr="00646487">
        <w:rPr>
          <w:rStyle w:val="Heading4Char"/>
          <w:sz w:val="24"/>
        </w:rPr>
        <w:t xml:space="preserve">.  </w:t>
      </w:r>
      <w:r w:rsidRPr="00646487">
        <w:rPr>
          <w:rStyle w:val="StyleBoldUnderline"/>
        </w:rPr>
        <w:t>Launching pre-emptive airstrikes or even imposing economic sanctions would be far more provocative and dangerous than relying on deterrence and trying to engage Pyongyang in productive diplomacy.</w:t>
      </w:r>
      <w:r w:rsidRPr="00646487">
        <w:rPr>
          <w:rStyle w:val="Mini"/>
          <w:sz w:val="24"/>
        </w:rPr>
        <w:t xml:space="preserve"> We need cool heads to prevail in Washington and the various East Asian capitals. </w:t>
      </w:r>
      <w:r w:rsidRPr="00646487">
        <w:rPr>
          <w:rStyle w:val="StyleBoldUnderline"/>
        </w:rPr>
        <w:t>North Korea is an annoying problem, but it is not an overwhelming threat.</w:t>
      </w:r>
    </w:p>
    <w:p w14:paraId="68D65126" w14:textId="56E73294" w:rsidR="006C72C9" w:rsidRDefault="006C72C9" w:rsidP="00E774E5">
      <w:pPr>
        <w:pStyle w:val="Heading4"/>
      </w:pPr>
      <w:r>
        <w:t>No North Korea War – Pyongyang Would Lose</w:t>
      </w:r>
    </w:p>
    <w:p w14:paraId="00F40E9A" w14:textId="0C389913" w:rsidR="006C72C9" w:rsidRDefault="006C72C9" w:rsidP="006C72C9">
      <w:pPr>
        <w:rPr>
          <w:rStyle w:val="StyleStyleBold12pt"/>
        </w:rPr>
      </w:pPr>
      <w:r>
        <w:rPr>
          <w:rStyle w:val="StyleStyleBold12pt"/>
        </w:rPr>
        <w:t>Kelly</w:t>
      </w:r>
      <w:r w:rsidR="00E774E5">
        <w:rPr>
          <w:rStyle w:val="StyleStyleBold12pt"/>
        </w:rPr>
        <w:t xml:space="preserve">, Prof. of Political Science, </w:t>
      </w:r>
      <w:r>
        <w:rPr>
          <w:rStyle w:val="StyleStyleBold12pt"/>
        </w:rPr>
        <w:t>13</w:t>
      </w:r>
    </w:p>
    <w:p w14:paraId="2DE0DDB9" w14:textId="77952314" w:rsidR="006C72C9" w:rsidRPr="00E774E5" w:rsidRDefault="00E774E5" w:rsidP="00E774E5">
      <w:r>
        <w:t>[</w:t>
      </w:r>
      <w:r w:rsidR="006C72C9" w:rsidRPr="00E774E5">
        <w:t>Robert E., 4/10, The Diplomat, “North Korea Is the Boy Who Cried Wolf: There Will Be No War”, http://thediplomat.com/2013/04/10/north-korea-is-the-boy-who-cried-wolf-there-will-be-no-war/?all=true</w:t>
      </w:r>
      <w:r>
        <w:t>, 7/9/13, MK]</w:t>
      </w:r>
    </w:p>
    <w:p w14:paraId="26A6C964" w14:textId="77777777" w:rsidR="006C72C9" w:rsidRDefault="006C72C9" w:rsidP="006C72C9"/>
    <w:p w14:paraId="2419DC00" w14:textId="6E908CB1" w:rsidR="006C72C9" w:rsidRPr="00E774E5" w:rsidRDefault="006C72C9" w:rsidP="006C72C9">
      <w:r w:rsidRPr="00E774E5">
        <w:t xml:space="preserve">But </w:t>
      </w:r>
      <w:r w:rsidRPr="00E774E5">
        <w:rPr>
          <w:rStyle w:val="StyleBoldUnderline"/>
        </w:rPr>
        <w:t>if you listen to the analyst community</w:t>
      </w:r>
      <w:r w:rsidRPr="00E774E5">
        <w:t xml:space="preserve">, </w:t>
      </w:r>
      <w:r w:rsidRPr="00E774E5">
        <w:rPr>
          <w:rStyle w:val="StyleBoldUnderline"/>
        </w:rPr>
        <w:t>particularly those</w:t>
      </w:r>
      <w:r w:rsidRPr="00E774E5">
        <w:t xml:space="preserve"> of us </w:t>
      </w:r>
      <w:r w:rsidRPr="00E774E5">
        <w:rPr>
          <w:rStyle w:val="StyleBoldUnderline"/>
        </w:rPr>
        <w:t>in Korea or with genuine local expertise, there is near unanimity that there will be no war.</w:t>
      </w:r>
      <w:r w:rsidRPr="00E774E5">
        <w:t xml:space="preserve"> I have seen lots of my friends on BBC, CNN and </w:t>
      </w:r>
      <w:r w:rsidRPr="00E774E5">
        <w:rPr>
          <w:rStyle w:val="StyleBoldUnderline"/>
        </w:rPr>
        <w:t>other outlets</w:t>
      </w:r>
      <w:r w:rsidRPr="00E774E5">
        <w:t xml:space="preserve"> in the last few weeks, and we </w:t>
      </w:r>
      <w:r w:rsidRPr="00E774E5">
        <w:rPr>
          <w:rStyle w:val="StyleBoldUnderline"/>
        </w:rPr>
        <w:t>are all saying the same thing: there will be no wa</w:t>
      </w:r>
      <w:r w:rsidRPr="00E774E5">
        <w:t xml:space="preserve">r. My own sense that this is pretty </w:t>
      </w:r>
      <w:r w:rsidR="00E774E5" w:rsidRPr="00E774E5">
        <w:t>well known</w:t>
      </w:r>
      <w:r w:rsidRPr="00E774E5">
        <w:t xml:space="preserve">, but it is worth repeating: </w:t>
      </w:r>
      <w:r w:rsidRPr="00E774E5">
        <w:rPr>
          <w:rStyle w:val="StyleBoldUnderline"/>
        </w:rPr>
        <w:t>Pyongyang will lose a war – completely and quickly. As lots of analysts have been noting recently, North Korea’s military is clapped out and short on everything – food, fuel, spare parts.</w:t>
      </w:r>
      <w:r w:rsidRPr="00E774E5">
        <w:t xml:space="preserve"> Indeed, one obvious reason for Pyongyang to acquire nuclear weapons is to shortcut the widening military gap between it and Seoul, much less the U.S. While we hear that the North Korean People’s Army (KPA) is the fourth largest force in the world that might not actually be the case. Further, </w:t>
      </w:r>
      <w:r w:rsidRPr="00E774E5">
        <w:rPr>
          <w:rStyle w:val="StyleBoldUnderline"/>
        </w:rPr>
        <w:t>there are big questions as to its combat effectiveness and willingness to fight once the war turns and command-and-control begins to break down</w:t>
      </w:r>
      <w:r w:rsidRPr="00E774E5">
        <w:t xml:space="preserve">. (Today’s U.S. military tends to target command &amp; control in conflicts with airpower. It is likely to do so in a second Korean conflict.) The KPA, like other, erstwhile communist militaries, is postured around WWII and the Korean War. Huge amounts of infantry, tanks, and artillery would fight in massive battles like Kursk in 1943. But that is simply not how the hi-tech U.S. and South Korean militaries will fight. </w:t>
      </w:r>
      <w:r w:rsidRPr="00E774E5">
        <w:rPr>
          <w:rStyle w:val="StyleBoldUnderline"/>
        </w:rPr>
        <w:t xml:space="preserve">North Korea is almost completely lacking in </w:t>
      </w:r>
      <w:r w:rsidRPr="00E774E5">
        <w:t>the ‘C4ISR’ (</w:t>
      </w:r>
      <w:r w:rsidRPr="00E774E5">
        <w:rPr>
          <w:rStyle w:val="StyleBoldUnderline"/>
        </w:rPr>
        <w:t>command, control, communications, computers, intelligence, surveillance, reconnaissance) technologies that structure today’s ‘networked battlefield</w:t>
      </w:r>
      <w:r w:rsidRPr="00E774E5">
        <w:t xml:space="preserve">.’ All those North Korean teens with their ‘summer of 1914’ spirit will find their divisions pummeled by stand-off strikes they can neither defend against nor respond to. </w:t>
      </w:r>
      <w:r w:rsidRPr="00E774E5">
        <w:rPr>
          <w:rStyle w:val="StyleBoldUnderline"/>
        </w:rPr>
        <w:t>American airpower in particular will be so dominant and intrusive, and Korea is geographically so narrow, that any North Korean concentrations will be easy targets</w:t>
      </w:r>
      <w:r w:rsidRPr="00E774E5">
        <w:t>. One could easily imagine Gulf War 1-style ‘roads of death’ all over again.</w:t>
      </w:r>
      <w:r w:rsidR="00E774E5" w:rsidRPr="00E774E5">
        <w:rPr>
          <w:sz w:val="12"/>
        </w:rPr>
        <w:t>¶</w:t>
      </w:r>
      <w:r w:rsidRPr="00E774E5">
        <w:t xml:space="preserve"> (The one conventional ace-in-the-hole Pyongyang has is its special forces. Estimates go as high as 200,000, and it is widely thought they will land in South Korea on mini-subs and light planes, or pour through tunnels dug under the DMZ. [In fact DMZ tours will actually take you into a few of the tunnels the South has uncovered.] We assume these spec-ops forces will create behind the lines havoc, targeting bridges, power plants, etc. Given their Korean nationality, they will not have the ‘cultural fit’ problem of German soldiers who tried this on the Americans during the Battle of the Bulge.)</w:t>
      </w:r>
      <w:r w:rsidR="00E774E5" w:rsidRPr="00E774E5">
        <w:rPr>
          <w:sz w:val="12"/>
        </w:rPr>
        <w:t>¶</w:t>
      </w:r>
      <w:r w:rsidRPr="00E774E5">
        <w:t xml:space="preserve"> While North Korean artillery could indeed devastate Kyeonggi, allied air power would target those firing tubes right from the start. Worse for North Korea, tens of thousands of dead South Korean civilians would be a humanitarian catastrophe but would not shake the constitutional and material foundations of the South. And it would immediately cost Pyongyang any remaining global sympathy. </w:t>
      </w:r>
      <w:r w:rsidRPr="00E774E5">
        <w:rPr>
          <w:rStyle w:val="StyleBoldUnderline"/>
        </w:rPr>
        <w:t>China in particular would have no choice after such a civilian holocaust but to abandon North Korea to its fate. If China did not, it would immediately confirm the fears of every neighboring state that it is a dangerous hegemonic aspirant, and it would face a very tight containment ring with Japan, India, and ASEAN working together</w:t>
      </w:r>
      <w:r w:rsidRPr="00E774E5">
        <w:t>.</w:t>
      </w:r>
      <w:r w:rsidR="00E774E5" w:rsidRPr="00E774E5">
        <w:rPr>
          <w:sz w:val="12"/>
        </w:rPr>
        <w:t>¶</w:t>
      </w:r>
      <w:r w:rsidRPr="00E774E5">
        <w:t xml:space="preserve"> A similar logic applies to a Northern nuclear strike against the South. Estimates are that North Korea has between five and ten warheads with yields between five and ten kilotons each. (Those numbers come from U.S. and South Korean intelligence, but they are soft.) That yield – the energy released by the atomic chain reaction – is about half that of the Hiroshima bomb, which killed more than 100,000. A Northern strike would again create a humanitarian catastrophe, but almost certainly not knock the South out of war. With fifty million people, South Korea could ride out even a full North Korean first strike and still fight.</w:t>
      </w:r>
      <w:r w:rsidR="00E774E5" w:rsidRPr="00E774E5">
        <w:rPr>
          <w:sz w:val="12"/>
        </w:rPr>
        <w:t>¶</w:t>
      </w:r>
      <w:r w:rsidRPr="00E774E5">
        <w:t xml:space="preserve"> Worse, large questions loom about whether the warheads could actually be delivered</w:t>
      </w:r>
      <w:r w:rsidRPr="00E774E5">
        <w:rPr>
          <w:rStyle w:val="StyleBoldUnderline"/>
        </w:rPr>
        <w:t>. North Korea’s air force is even more dated than its army,</w:t>
      </w:r>
      <w:r w:rsidRPr="00E774E5">
        <w:t xml:space="preserve"> so we assume they would use a missile – hence all the tests. But this is still tricky. Nuclear warheads must be miniaturized to fit; the earliest U.S. bombs were enormous. Precise targeting is hard; North Korean rockets may simply fall in the water. (This may seem unlikely, because South Korea is not that far away. But those who remember the ‘throw-weight’ debate of the Cold War will recall that the USSR regularly built very large ICBMs, because their guidance technology was so primitive. It is not hard to imagine this applies to North Korea as well.) Worse, missile defense technologies are improving, and the U.S. has begun moving such assets to the region. </w:t>
      </w:r>
      <w:r w:rsidRPr="00E774E5">
        <w:rPr>
          <w:rStyle w:val="StyleBoldUnderline"/>
        </w:rPr>
        <w:t>And finally, as with a conventional devastation of Seoul, a nuclear strike would immediately cost Pyongyang all global sympathy</w:t>
      </w:r>
      <w:r w:rsidRPr="00E774E5">
        <w:t>. Indeed, China might reckon at that point that nuke-using North Korea is so dangerous that it should actually help the Americans and South Koreans invade the country</w:t>
      </w:r>
      <w:r w:rsidRPr="00E774E5">
        <w:rPr>
          <w:rStyle w:val="StyleBoldUnderline"/>
        </w:rPr>
        <w:t>.</w:t>
      </w:r>
      <w:r w:rsidR="00E774E5" w:rsidRPr="00E774E5">
        <w:rPr>
          <w:rStyle w:val="StyleBoldUnderline"/>
          <w:b w:val="0"/>
          <w:sz w:val="12"/>
          <w:u w:val="none"/>
        </w:rPr>
        <w:t>¶</w:t>
      </w:r>
      <w:r w:rsidRPr="00E774E5">
        <w:rPr>
          <w:rStyle w:val="StyleBoldUnderline"/>
        </w:rPr>
        <w:t xml:space="preserve"> Lastly, a point rarely mentioned in the media coverage is that South Korea still has the death penalty</w:t>
      </w:r>
      <w:r w:rsidRPr="00E774E5">
        <w:t>. After a second Korean war, particularly if it involves enormous civilian casualties in the South, most think there would be war crimes trials. And given how awful North Korean human rights abuses are, there will likely be a truth and reconciliation process that will probably not offer much reconciliation. In a North Korea collapsing under U.S.-Southern airpower and a ground advance, one could easily see the Kim family running for their lives as did the Gaddifis or Ceaușescus. Angry North Koreans might simply lynch them as happened to Mussolini, while captured elites would almost certainly face the hangman like Saddam did.</w:t>
      </w:r>
      <w:r w:rsidR="00E774E5" w:rsidRPr="00E774E5">
        <w:rPr>
          <w:sz w:val="12"/>
        </w:rPr>
        <w:t>¶</w:t>
      </w:r>
      <w:r w:rsidRPr="00E774E5">
        <w:t xml:space="preserve"> </w:t>
      </w:r>
      <w:r w:rsidRPr="00E774E5">
        <w:rPr>
          <w:rStyle w:val="StyleBoldUnderline"/>
        </w:rPr>
        <w:t>In short</w:t>
      </w:r>
      <w:r w:rsidRPr="00E774E5">
        <w:t xml:space="preserve">, most </w:t>
      </w:r>
      <w:r w:rsidRPr="00E774E5">
        <w:rPr>
          <w:rStyle w:val="StyleBoldUnderline"/>
        </w:rPr>
        <w:t>analysts think a war is extremely unlikely.</w:t>
      </w:r>
      <w:r w:rsidRPr="00E774E5">
        <w:t xml:space="preserve"> </w:t>
      </w:r>
      <w:r w:rsidRPr="00E774E5">
        <w:rPr>
          <w:rStyle w:val="StyleBoldUnderline"/>
        </w:rPr>
        <w:t>Pyongyang will lose – quickly and completely.</w:t>
      </w:r>
      <w:r w:rsidRPr="00E774E5">
        <w:t xml:space="preserve"> This will not be 1950 all over again. If there is a second war, Seoul will push for a final resolution to the long nightmare of North Korean orwellianism, and the U.S. will likely support that. China will be backed into a corner, because North Korea’s survival strategy depends on civilian counter-value strikes that will be intolerable to global opinion. And no one in the Kim family wants to wind up like Gaddifi or Milosevic. While Dennis Rodman’s new bff, Kim Jong-un, may be too young and naïve to know this stuff, I am all but positive, as are most in the analyst community, that the generals and Kim Jong Il loyalists who surround KJU on the National Defense Commission do know this well.</w:t>
      </w:r>
    </w:p>
    <w:p w14:paraId="10B59D1D" w14:textId="4ADD3A7E" w:rsidR="00A560FB" w:rsidRPr="001763FA" w:rsidRDefault="00A560FB" w:rsidP="00A560FB">
      <w:pPr>
        <w:pStyle w:val="Heading4"/>
      </w:pPr>
      <w:r w:rsidRPr="001763FA">
        <w:t>North Korea won’t attack</w:t>
      </w:r>
      <w:r>
        <w:t xml:space="preserve"> and no risk of escalation even if they did</w:t>
      </w:r>
    </w:p>
    <w:p w14:paraId="695B5CE9" w14:textId="77777777" w:rsidR="00E774E5" w:rsidRPr="00281912" w:rsidRDefault="00A560FB" w:rsidP="00A560FB">
      <w:pPr>
        <w:rPr>
          <w:rStyle w:val="StyleStyleBold12pt"/>
        </w:rPr>
      </w:pPr>
      <w:r w:rsidRPr="00281912">
        <w:rPr>
          <w:rStyle w:val="StyleStyleBold12pt"/>
        </w:rPr>
        <w:t xml:space="preserve">Swami, diplomatic editor of the Telegraph, 10 </w:t>
      </w:r>
    </w:p>
    <w:p w14:paraId="225916D0" w14:textId="2E7CD5A4" w:rsidR="00A560FB" w:rsidRDefault="00281912" w:rsidP="00A560FB">
      <w:r>
        <w:t>[</w:t>
      </w:r>
      <w:r w:rsidR="00A560FB" w:rsidRPr="00571763">
        <w:t xml:space="preserve">Praveen, </w:t>
      </w:r>
      <w:r w:rsidR="00A560FB">
        <w:t xml:space="preserve">11-23-10, The Telegraph, </w:t>
      </w:r>
      <w:r w:rsidR="00A560FB" w:rsidRPr="00571763">
        <w:t>“Why North Korean strike will not trigger world war three</w:t>
      </w:r>
      <w:r w:rsidR="00A560FB">
        <w:t xml:space="preserve">, </w:t>
      </w:r>
      <w:r w:rsidR="00A560FB" w:rsidRPr="00281912">
        <w:t>http://www.telegraph.co.uk/news/worldnews/asia/northkorea/8154274/Why-North-Korean-strike-will-not-trigger-world-war-three.html</w:t>
      </w:r>
      <w:r w:rsidR="00A560FB" w:rsidRPr="00571763">
        <w:t xml:space="preserve">, </w:t>
      </w:r>
      <w:r w:rsidR="00A560FB">
        <w:t>accessed 7-9-13, HG</w:t>
      </w:r>
      <w:r>
        <w:t>]</w:t>
      </w:r>
    </w:p>
    <w:p w14:paraId="1F417D9E" w14:textId="77777777" w:rsidR="00281912" w:rsidRPr="001763FA" w:rsidRDefault="00281912" w:rsidP="00A560FB">
      <w:pPr>
        <w:rPr>
          <w:sz w:val="14"/>
        </w:rPr>
      </w:pPr>
    </w:p>
    <w:p w14:paraId="2520309B" w14:textId="081A61B2" w:rsidR="00A560FB" w:rsidRDefault="00A560FB" w:rsidP="00A560FB">
      <w:r w:rsidRPr="00571763">
        <w:t xml:space="preserve">South Korea is one of the engines of Asian prosperity, on which the world's hopes of an early economic recovery rest on peace in the region. </w:t>
      </w:r>
      <w:r w:rsidRPr="00571763">
        <w:rPr>
          <w:rStyle w:val="StyleBoldUnderline"/>
        </w:rPr>
        <w:t xml:space="preserve">By attacking Yeonpyeong </w:t>
      </w:r>
      <w:r w:rsidR="00281912" w:rsidRPr="00571763">
        <w:rPr>
          <w:rStyle w:val="StyleBoldUnderline"/>
        </w:rPr>
        <w:t>Island,</w:t>
      </w:r>
      <w:r w:rsidRPr="00571763">
        <w:rPr>
          <w:rStyle w:val="StyleBoldUnderline"/>
        </w:rPr>
        <w:t xml:space="preserve"> a target of no strategic value, North Korea's dysfunctional regime is telling the world how much pain it could inflict if it isn't bribed to behave itself. It hopes that its </w:t>
      </w:r>
      <w:r w:rsidR="00281912" w:rsidRPr="00571763">
        <w:rPr>
          <w:rStyle w:val="StyleBoldUnderline"/>
        </w:rPr>
        <w:t>saber-rattling</w:t>
      </w:r>
      <w:r w:rsidRPr="00571763">
        <w:rPr>
          <w:rStyle w:val="StyleBoldUnderline"/>
        </w:rPr>
        <w:t xml:space="preserve"> will force talks</w:t>
      </w:r>
      <w:r w:rsidRPr="00571763">
        <w:t xml:space="preserve"> where the West will agree to a substantial aid package in return for a guarantee that Pyonyang will not produce further nuclear weapons. </w:t>
      </w:r>
      <w:r w:rsidRPr="00571763">
        <w:rPr>
          <w:rStyle w:val="StyleBoldUnderline"/>
        </w:rPr>
        <w:t>Both sides want wealth, not world war three.  Like other weak but nuclear-armed states, North Korea believes it can use limited conventional-weapons aggression to secure its objectives, since its weapons guarantee it protection from large-scale retaliation that could threaten its existence.</w:t>
      </w:r>
      <w:r w:rsidRPr="00571763">
        <w:t xml:space="preserve"> The first sign of North Korea's post-nuclear strategy emerged when it sank the South Korean naval corvette Cheonan in March.  Nuclear deterrence guru </w:t>
      </w:r>
      <w:r w:rsidRPr="00571763">
        <w:rPr>
          <w:rStyle w:val="StyleBoldUnderline"/>
        </w:rPr>
        <w:t>Glenn Snyder described the phenomenon, of which there are several examples, as the "stability-instability paradox". Beijing military hawks fought Russia over the Zhebao island on the Ussuri river in 1969 to strengthen their political position without actually risking a large-scale war that would have destroyed them</w:t>
      </w:r>
      <w:r w:rsidRPr="00571763">
        <w:t>. Pakistan fought a limited war with India over Kashmir in 1999, a year after both countries tested their nuclear weapons.</w:t>
      </w:r>
    </w:p>
    <w:p w14:paraId="0B76DC02" w14:textId="77777777" w:rsidR="00A560FB" w:rsidRPr="001763FA" w:rsidRDefault="00A560FB" w:rsidP="00A560FB">
      <w:pPr>
        <w:pStyle w:val="Heading4"/>
        <w:rPr>
          <w:lang w:val="en"/>
        </w:rPr>
      </w:pPr>
      <w:r w:rsidRPr="001763FA">
        <w:rPr>
          <w:lang w:val="en"/>
        </w:rPr>
        <w:t>No war</w:t>
      </w:r>
      <w:r>
        <w:rPr>
          <w:lang w:val="en"/>
        </w:rPr>
        <w:t xml:space="preserve"> a</w:t>
      </w:r>
      <w:r w:rsidRPr="001763FA">
        <w:rPr>
          <w:lang w:val="en"/>
        </w:rPr>
        <w:t xml:space="preserve">nd resource shortages </w:t>
      </w:r>
      <w:r>
        <w:rPr>
          <w:lang w:val="en"/>
        </w:rPr>
        <w:t>check escalation</w:t>
      </w:r>
    </w:p>
    <w:p w14:paraId="7722975E" w14:textId="77777777" w:rsidR="00281912" w:rsidRPr="00281912" w:rsidRDefault="00A560FB" w:rsidP="00A560FB">
      <w:pPr>
        <w:rPr>
          <w:rStyle w:val="StyleStyleBold12pt"/>
        </w:rPr>
      </w:pPr>
      <w:r w:rsidRPr="00281912">
        <w:rPr>
          <w:rStyle w:val="StyleStyleBold12pt"/>
        </w:rPr>
        <w:t xml:space="preserve">Edwards, international development specialist and policy analyst, 10 </w:t>
      </w:r>
    </w:p>
    <w:p w14:paraId="69E2E289" w14:textId="42FB8C1C" w:rsidR="00A560FB" w:rsidRDefault="00A560FB" w:rsidP="00A560FB">
      <w:r>
        <w:t xml:space="preserve">[Michael, 11-25-10, ABC News, “Full Scale War on Korean </w:t>
      </w:r>
      <w:r w:rsidR="00281912">
        <w:t>Peninsula</w:t>
      </w:r>
      <w:r>
        <w:t xml:space="preserve"> Unlikely”, </w:t>
      </w:r>
      <w:r w:rsidRPr="00621C71">
        <w:t>http://www.abc.net.au/news/2010-11-24/full-scale-war-on-korean-peninsula-unlikely/2349726, accessed 7-9-13, HG]</w:t>
      </w:r>
    </w:p>
    <w:p w14:paraId="34B3A8A2" w14:textId="77777777" w:rsidR="00281912" w:rsidRPr="00621C71" w:rsidRDefault="00281912" w:rsidP="00A560FB"/>
    <w:p w14:paraId="2EB309CF" w14:textId="473AD714" w:rsidR="00A560FB" w:rsidRPr="00281912" w:rsidRDefault="00A560FB" w:rsidP="00A560FB">
      <w:pPr>
        <w:rPr>
          <w:b/>
          <w:u w:val="single"/>
        </w:rPr>
      </w:pPr>
      <w:r w:rsidRPr="00621C71">
        <w:t xml:space="preserve">"I actually think </w:t>
      </w:r>
      <w:r w:rsidRPr="00621C71">
        <w:rPr>
          <w:rStyle w:val="StyleBoldUnderline"/>
        </w:rPr>
        <w:t>that they can absorb a lot of provocation because the risk of war," he said. "Given that Seoul, which represents roughly 80 per cent of their economy, is within striking distance of artillery and rockets from North Korea means that we would have to see a lot more violence at this point before the South will be willing to actually conduct military operations against the North." Professor Hayes does expect North Korea's main ally China to intervene. "I think what is much more likely at this point is that we will see the great powers lean very heavily on each other</w:t>
      </w:r>
      <w:r w:rsidRPr="00621C71">
        <w:t xml:space="preserve"> and particularly on China, which is the main backer at this point both politically and economically of North Korea," he said. "It will send a message to Pyongyang and this will probably be a military to military message between the Chinese PLA and the North Korean People's Army, that they simply can't go about business this way. </w:t>
      </w:r>
      <w:r w:rsidRPr="00621C71">
        <w:rPr>
          <w:rStyle w:val="StyleBoldUnderline"/>
        </w:rPr>
        <w:t xml:space="preserve">"That they will pull the plug and by pulling the plug I mean turn off the oil, which goes from a pipeline from China to North Korea. Without oil, the North Korean military actually can't run for much more than a month before they actually run out of fuel." </w:t>
      </w:r>
    </w:p>
    <w:p w14:paraId="258C0E76" w14:textId="77777777" w:rsidR="00A560FB" w:rsidRDefault="00A560FB" w:rsidP="00A560FB">
      <w:pPr>
        <w:pStyle w:val="Heading4"/>
      </w:pPr>
      <w:r>
        <w:t>No Korea war</w:t>
      </w:r>
    </w:p>
    <w:p w14:paraId="3759E9FD" w14:textId="1C09E2EE" w:rsidR="00281912" w:rsidRDefault="00A560FB" w:rsidP="00A560FB">
      <w:pPr>
        <w:rPr>
          <w:rStyle w:val="StyleStyleBold12pt"/>
        </w:rPr>
      </w:pPr>
      <w:r>
        <w:rPr>
          <w:rStyle w:val="StyleStyleBold12pt"/>
        </w:rPr>
        <w:t xml:space="preserve">Garnaut, Morning Herald China </w:t>
      </w:r>
      <w:r w:rsidR="00281912">
        <w:rPr>
          <w:rStyle w:val="StyleStyleBold12pt"/>
        </w:rPr>
        <w:t>correspondent</w:t>
      </w:r>
      <w:r>
        <w:rPr>
          <w:rStyle w:val="StyleStyleBold12pt"/>
        </w:rPr>
        <w:t xml:space="preserve">, 10 </w:t>
      </w:r>
    </w:p>
    <w:p w14:paraId="09138A8E" w14:textId="0F7272F1" w:rsidR="00A560FB" w:rsidRPr="00281912" w:rsidRDefault="00A560FB" w:rsidP="00281912">
      <w:r w:rsidRPr="00281912">
        <w:t>[John, 5-29-10, Sydney Morning Herald, “North’s War Alert Like Patrol on an Anthill”, http://www.smh.com.au/world/norths-war-alert-like-petrol-on-an-anthill-20100528-wlgd.html, accessed 7-9-13, HG]</w:t>
      </w:r>
    </w:p>
    <w:p w14:paraId="34B04DD6" w14:textId="77777777" w:rsidR="00281912" w:rsidRDefault="00281912" w:rsidP="00A560FB">
      <w:pPr>
        <w:rPr>
          <w:rStyle w:val="StyleBoldUnderline"/>
        </w:rPr>
      </w:pPr>
    </w:p>
    <w:p w14:paraId="76C12A3D" w14:textId="1C4190AB" w:rsidR="00A560FB" w:rsidRPr="00A560FB" w:rsidRDefault="00A560FB" w:rsidP="00A560FB">
      <w:pPr>
        <w:rPr>
          <w:b/>
          <w:u w:val="single"/>
        </w:rPr>
      </w:pPr>
      <w:r w:rsidRPr="00AE3A5A">
        <w:rPr>
          <w:rStyle w:val="StyleBoldUnderline"/>
        </w:rPr>
        <w:t>Korea policy is being run exclusively by the Communist Party's International Liaison Department rather than the Ministry of Foreign Affairs, which is the interface for China's foreign policy,</w:t>
      </w:r>
      <w:r w:rsidRPr="00621C71">
        <w:t xml:space="preserve"> a Western analyst says. </w:t>
      </w:r>
      <w:r w:rsidR="00281912" w:rsidRPr="00621C71">
        <w:t>Mrs.</w:t>
      </w:r>
      <w:r w:rsidRPr="00621C71">
        <w:t xml:space="preserve"> Clinton appeared to take little away from her discussions in Beijing this week as she sought Beijing's support for new sanctions in the UN Security Council.</w:t>
      </w:r>
      <w:r w:rsidR="00281912" w:rsidRPr="00281912">
        <w:rPr>
          <w:sz w:val="12"/>
        </w:rPr>
        <w:t xml:space="preserve">¶ </w:t>
      </w:r>
      <w:r w:rsidRPr="00621C71">
        <w:t>But at least the coverage in the Communist Party's populist tabloid, the Global Times, was less discouraging this week than in August when a senior US State Department official was seeking co-operation from Beijing on North Korea.</w:t>
      </w:r>
      <w:r w:rsidR="00281912" w:rsidRPr="00281912">
        <w:rPr>
          <w:sz w:val="12"/>
        </w:rPr>
        <w:t xml:space="preserve">¶ </w:t>
      </w:r>
      <w:r w:rsidRPr="00AE3A5A">
        <w:rPr>
          <w:rStyle w:val="StyleBoldUnderline"/>
        </w:rPr>
        <w:t xml:space="preserve">''China refuses scheming against NK with the US,'' read the </w:t>
      </w:r>
      <w:r w:rsidR="00281912" w:rsidRPr="00AE3A5A">
        <w:rPr>
          <w:rStyle w:val="StyleBoldUnderline"/>
        </w:rPr>
        <w:t>front-page</w:t>
      </w:r>
      <w:r w:rsidRPr="00AE3A5A">
        <w:rPr>
          <w:rStyle w:val="StyleBoldUnderline"/>
        </w:rPr>
        <w:t xml:space="preserve"> banner headline.</w:t>
      </w:r>
      <w:r w:rsidRPr="00621C71">
        <w:t xml:space="preserve"> Patrick Morgan, a leading strategic analyst at the University of California, writes that the North has succeeded in looking ''like Mighty Mouse'' because </w:t>
      </w:r>
      <w:r w:rsidRPr="00AE3A5A">
        <w:rPr>
          <w:rStyle w:val="StyleBoldUnderline"/>
        </w:rPr>
        <w:t>its nuclear deterrence has not been tested by highly motivated potential attackers.</w:t>
      </w:r>
      <w:r w:rsidR="00281912" w:rsidRPr="00281912">
        <w:rPr>
          <w:rStyle w:val="StyleBoldUnderline"/>
          <w:sz w:val="12"/>
        </w:rPr>
        <w:t xml:space="preserve">¶ </w:t>
      </w:r>
      <w:r w:rsidRPr="00AE3A5A">
        <w:rPr>
          <w:rStyle w:val="StyleBoldUnderline"/>
        </w:rPr>
        <w:t>''Why not? Because a collapse of the North seems at least as dangerous, and much more likely, than its use of nuclear weapons,'' Morgan says.</w:t>
      </w:r>
      <w:r w:rsidR="00281912" w:rsidRPr="00281912">
        <w:rPr>
          <w:rStyle w:val="StyleBoldUnderline"/>
          <w:sz w:val="12"/>
        </w:rPr>
        <w:t xml:space="preserve">¶ </w:t>
      </w:r>
      <w:r w:rsidRPr="00AE3A5A">
        <w:rPr>
          <w:rStyle w:val="Emphasis"/>
        </w:rPr>
        <w:t>The good news, however, is that the North's estimated eight nuclear missiles, of questionable functionality, are not nearly enough to embolden the North to deliberately risk outright military confrontation.</w:t>
      </w:r>
      <w:r w:rsidR="00281912" w:rsidRPr="00281912">
        <w:rPr>
          <w:rStyle w:val="Emphasis"/>
          <w:sz w:val="12"/>
        </w:rPr>
        <w:t xml:space="preserve">¶ </w:t>
      </w:r>
      <w:r w:rsidRPr="00AE3A5A">
        <w:rPr>
          <w:rStyle w:val="StyleBoldUnderline"/>
        </w:rPr>
        <w:t>''Pyongyang has never displayed intense dedication to anything except survival; it will not initiate a war to die for its principles,'' Morgan says.</w:t>
      </w:r>
      <w:r w:rsidR="00281912" w:rsidRPr="00281912">
        <w:rPr>
          <w:rStyle w:val="StyleBoldUnderline"/>
          <w:sz w:val="12"/>
        </w:rPr>
        <w:t xml:space="preserve">¶ </w:t>
      </w:r>
      <w:r w:rsidRPr="00AE3A5A">
        <w:rPr>
          <w:rStyle w:val="StyleBoldUnderline"/>
        </w:rPr>
        <w:t>Peter Hayes, at the Nautilus Institute, recalls being in North Korea in 1998, when the country was also on a war footing.</w:t>
      </w:r>
      <w:r w:rsidR="00281912" w:rsidRPr="00281912">
        <w:rPr>
          <w:rStyle w:val="StyleBoldUnderline"/>
          <w:sz w:val="12"/>
        </w:rPr>
        <w:t xml:space="preserve">¶ </w:t>
      </w:r>
      <w:r w:rsidRPr="00AE3A5A">
        <w:rPr>
          <w:rStyle w:val="StyleBoldUnderline"/>
        </w:rPr>
        <w:t xml:space="preserve">''The whole country just went berserk. It was like throwing petrol on an </w:t>
      </w:r>
      <w:r w:rsidR="00281912" w:rsidRPr="00AE3A5A">
        <w:rPr>
          <w:rStyle w:val="StyleBoldUnderline"/>
        </w:rPr>
        <w:t>anthill</w:t>
      </w:r>
      <w:r w:rsidRPr="00AE3A5A">
        <w:rPr>
          <w:rStyle w:val="StyleBoldUnderline"/>
        </w:rPr>
        <w:t>,'' he said. ''Presumably [the war ritual] is a positive for the regime, or they wouldn't do it.''</w:t>
      </w:r>
    </w:p>
    <w:p w14:paraId="7FC39456" w14:textId="1801C17A" w:rsidR="004625D4" w:rsidRDefault="00BC2A0C" w:rsidP="00BC2A0C">
      <w:pPr>
        <w:pStyle w:val="Heading3"/>
      </w:pPr>
      <w:r>
        <w:t xml:space="preserve">AT: </w:t>
      </w:r>
      <w:r w:rsidR="004625D4">
        <w:t>Taiwan</w:t>
      </w:r>
      <w:r>
        <w:t xml:space="preserve"> – No Solvency </w:t>
      </w:r>
    </w:p>
    <w:p w14:paraId="48F003D9" w14:textId="77777777" w:rsidR="004625D4" w:rsidRPr="00990B87" w:rsidRDefault="004625D4" w:rsidP="004625D4">
      <w:pPr>
        <w:pStyle w:val="Heading4"/>
      </w:pPr>
      <w:r>
        <w:t>None of their evidence assumes Xi – new ideology and pressures ensure relations won’t prevent unification</w:t>
      </w:r>
    </w:p>
    <w:p w14:paraId="7929A652" w14:textId="77777777" w:rsidR="00281912" w:rsidRDefault="004625D4" w:rsidP="004625D4">
      <w:r w:rsidRPr="00990B87">
        <w:rPr>
          <w:rStyle w:val="StyleStyleBold12pt"/>
        </w:rPr>
        <w:t>Lee, University of Pennsylvania Ph.D student in Political Science, 12</w:t>
      </w:r>
      <w:r>
        <w:t xml:space="preserve"> </w:t>
      </w:r>
    </w:p>
    <w:p w14:paraId="3AD08149" w14:textId="7176BA86" w:rsidR="004625D4" w:rsidRDefault="00281912" w:rsidP="004625D4">
      <w:r>
        <w:t>[</w:t>
      </w:r>
      <w:r w:rsidR="004625D4">
        <w:t xml:space="preserve">Sheryn, 12/13/12 </w:t>
      </w:r>
      <w:r w:rsidR="004625D4" w:rsidRPr="00281912">
        <w:t>http://www.eastasiaforum.org/2012/12/13/taiwan-china-relations-under-the-new-chinese-leadership/</w:t>
      </w:r>
      <w:r>
        <w:t>, date accessed 7/9/13 igm]</w:t>
      </w:r>
    </w:p>
    <w:p w14:paraId="6BFCA51C" w14:textId="77777777" w:rsidR="004625D4" w:rsidRPr="00990B87" w:rsidRDefault="004625D4" w:rsidP="004625D4"/>
    <w:p w14:paraId="32BEFA51" w14:textId="4FC8A030" w:rsidR="004625D4" w:rsidRDefault="004625D4" w:rsidP="004625D4">
      <w:r>
        <w:t xml:space="preserve">Yet, the confirmation of China’s new leadership team at the 18th National Party Congress on 15 November had many Taiwan observers searching for indicators as to how the next stage of cross-Strait relations may be shaped. </w:t>
      </w:r>
      <w:r w:rsidRPr="00137339">
        <w:rPr>
          <w:rStyle w:val="StyleBoldUnderline"/>
        </w:rPr>
        <w:t>There is no question that for China</w:t>
      </w:r>
      <w:r>
        <w:t>, (</w:t>
      </w:r>
      <w:r w:rsidR="00DD5F9A">
        <w:t>re)</w:t>
      </w:r>
      <w:r w:rsidR="00DD5F9A" w:rsidRPr="00137339">
        <w:rPr>
          <w:rStyle w:val="StyleBoldUnderline"/>
        </w:rPr>
        <w:t xml:space="preserve"> unification</w:t>
      </w:r>
      <w:r w:rsidRPr="00137339">
        <w:rPr>
          <w:rStyle w:val="StyleBoldUnderline"/>
        </w:rPr>
        <w:t xml:space="preserve"> with Taiwan is the desired outcome</w:t>
      </w:r>
      <w:r>
        <w:t>. However, the critical questions still remain: will the status quo continue, or can the new leadership team provide the necessary momentum to achieve (</w:t>
      </w:r>
      <w:r w:rsidR="00DD5F9A">
        <w:t>re) unification</w:t>
      </w:r>
      <w:r>
        <w:t xml:space="preserve">? While some expect </w:t>
      </w:r>
      <w:r w:rsidRPr="00137339">
        <w:t>that</w:t>
      </w:r>
      <w:r w:rsidRPr="00137339">
        <w:rPr>
          <w:rStyle w:val="StyleBoldUnderline"/>
        </w:rPr>
        <w:t xml:space="preserve"> the new leadership might use the Taiwan issue to demonstrate resolve</w:t>
      </w:r>
      <w:r>
        <w:t>, the myriad of domestic issues facing Beijing is more likely to see the cross-Strait status quo continue.</w:t>
      </w:r>
      <w:r w:rsidR="00DD5F9A" w:rsidRPr="00DD5F9A">
        <w:rPr>
          <w:sz w:val="12"/>
        </w:rPr>
        <w:t xml:space="preserve">¶ </w:t>
      </w:r>
      <w:r>
        <w:t xml:space="preserve">Some commentators believe that </w:t>
      </w:r>
      <w:r w:rsidRPr="00137339">
        <w:rPr>
          <w:rStyle w:val="StyleBoldUnderline"/>
        </w:rPr>
        <w:t>the new members</w:t>
      </w:r>
      <w:r>
        <w:t xml:space="preserve"> of the Politburo Standing Committee (PSC) </w:t>
      </w:r>
      <w:r w:rsidRPr="00137339">
        <w:rPr>
          <w:rStyle w:val="StyleBoldUnderline"/>
        </w:rPr>
        <w:t>are less reform minded and more conservative</w:t>
      </w:r>
      <w:r>
        <w:t xml:space="preserve"> than the former elites. </w:t>
      </w:r>
      <w:r w:rsidRPr="00137339">
        <w:rPr>
          <w:rStyle w:val="StyleBoldUnderline"/>
        </w:rPr>
        <w:t>This might lead to a more assertive stance on Taiwan</w:t>
      </w:r>
      <w:r>
        <w:t xml:space="preserve">. The PSC is now dominated by ‘princelings’, with Xi Jinping as General Secretary of the CCP and President of China, and Li Keqiang as Premier of the State Council. </w:t>
      </w:r>
      <w:r w:rsidRPr="00137339">
        <w:t>Despite an emerging myriad of factions, in particular the ‘princelings’ and the Communist Youth League, China remains a single-party system. Therefore the credentials of the leader of the CCP are critical, not just in providing unity to the party</w:t>
      </w:r>
      <w:r>
        <w:t>, but also in the formation and implementation of its policies, cross-Strait issues included. Significantly, one of the few surprises of the Congress was that Xi Jinping was also confirmed as head of the Central Military Commission. Outgoing President Hu Jintao opted to not retain the position for an additional two years after stepping down from his leadership posts.</w:t>
      </w:r>
      <w:r w:rsidR="00DD5F9A" w:rsidRPr="00DD5F9A">
        <w:rPr>
          <w:sz w:val="12"/>
        </w:rPr>
        <w:t xml:space="preserve">¶ </w:t>
      </w:r>
      <w:r>
        <w:t xml:space="preserve">This indicates that </w:t>
      </w:r>
      <w:r w:rsidRPr="00990B87">
        <w:rPr>
          <w:rStyle w:val="StyleBoldUnderline"/>
        </w:rPr>
        <w:t>Xi will be faced with political pressure to avoid following in the footsteps of Hu’s arguably ineffective regime</w:t>
      </w:r>
      <w:r>
        <w:t>. In a February speech to the US–China Business Council</w:t>
      </w:r>
      <w:r w:rsidRPr="00990B87">
        <w:rPr>
          <w:rStyle w:val="StyleBoldUnderline"/>
        </w:rPr>
        <w:t>, Xi called on Washington to recognise Beijing’s one-state policy and oppose moves toward Taiwanese independence</w:t>
      </w:r>
      <w:r>
        <w:t>. Having operated in locations where the majority of Taiwanese business people are based ¾ Fujian for 17 years, Zhejiang for 5 years and Shanghai for 6 months. Xi’s credentials in Taiwan affairs are considered stronger than former leaders, in particular Hu. Consequently</w:t>
      </w:r>
      <w:r w:rsidRPr="00990B87">
        <w:rPr>
          <w:rStyle w:val="StyleBoldUnderline"/>
        </w:rPr>
        <w:t>, putting (re)</w:t>
      </w:r>
      <w:r w:rsidR="00DD5F9A">
        <w:rPr>
          <w:rStyle w:val="StyleBoldUnderline"/>
        </w:rPr>
        <w:t xml:space="preserve"> </w:t>
      </w:r>
      <w:r w:rsidRPr="00990B87">
        <w:rPr>
          <w:rStyle w:val="StyleBoldUnderline"/>
        </w:rPr>
        <w:t>unification at the top of the agenda may serve as a way for the new leadership team to display strength and commitment to its policies of territorial sovereignty</w:t>
      </w:r>
      <w:r>
        <w:t xml:space="preserve"> and integrity ¾ not just over Taiwan but also Xinjiang, Tibet, and islets in the East and South China Seas.</w:t>
      </w:r>
    </w:p>
    <w:p w14:paraId="7DBC3751" w14:textId="5015594F" w:rsidR="00A560FB" w:rsidRDefault="00BC2A0C" w:rsidP="00A560FB">
      <w:pPr>
        <w:pStyle w:val="Heading3"/>
      </w:pPr>
      <w:r>
        <w:t xml:space="preserve">AT: Taiwan – Impact Turn </w:t>
      </w:r>
    </w:p>
    <w:p w14:paraId="4AADFD4F" w14:textId="77777777" w:rsidR="00A560FB" w:rsidRPr="00144412" w:rsidRDefault="00A560FB" w:rsidP="00A560FB">
      <w:pPr>
        <w:pStyle w:val="Heading4"/>
      </w:pPr>
      <w:r w:rsidRPr="00144412">
        <w:t xml:space="preserve">Taiwan war </w:t>
      </w:r>
      <w:r>
        <w:t>will be far worse in the future – war now is key to prevent escalation</w:t>
      </w:r>
      <w:r w:rsidRPr="00144412">
        <w:t xml:space="preserve"> </w:t>
      </w:r>
    </w:p>
    <w:p w14:paraId="10925C76" w14:textId="77777777" w:rsidR="00DD5F9A" w:rsidRDefault="00A560FB" w:rsidP="00A560FB">
      <w:pPr>
        <w:rPr>
          <w:rStyle w:val="StyleStyleBold12pt"/>
        </w:rPr>
      </w:pPr>
      <w:r w:rsidRPr="003F53F2">
        <w:rPr>
          <w:rStyle w:val="StyleStyleBold12pt"/>
        </w:rPr>
        <w:t xml:space="preserve">O’Rourke, specialist in national defense for the Congressional Research Service, 9 </w:t>
      </w:r>
    </w:p>
    <w:p w14:paraId="0FDBA11C" w14:textId="59F1C8CC" w:rsidR="00A560FB" w:rsidRDefault="00A560FB" w:rsidP="00A560FB">
      <w:r w:rsidRPr="00DD5F9A">
        <w:t>[Ronald, 7-17-9, Congressional Research Service, “China Naval Modernization: Implications for U.S. Navy Capabilities—Background and Issues for Congress”, http://www.fas.org/sgp/crs/row/RL33153.pdf, accessed 7-9-13, HG]</w:t>
      </w:r>
    </w:p>
    <w:p w14:paraId="2BB12136" w14:textId="77777777" w:rsidR="00DD5F9A" w:rsidRPr="00DD5F9A" w:rsidRDefault="00DD5F9A" w:rsidP="00A560FB"/>
    <w:p w14:paraId="38A328D2" w14:textId="102257E3" w:rsidR="00A560FB" w:rsidRPr="00A560FB" w:rsidRDefault="00A560FB" w:rsidP="00A560FB">
      <w:r w:rsidRPr="003F53F2">
        <w:t>Those who argue that relatively more emphasi</w:t>
      </w:r>
      <w:r w:rsidR="00DD5F9A">
        <w:t>s should be placed on prog</w:t>
      </w:r>
      <w:r w:rsidRPr="003F53F2">
        <w:t xml:space="preserve">rams for countering improved Chinese military forces in coming years could argue one or more of the following: </w:t>
      </w:r>
      <w:r w:rsidRPr="003F53F2">
        <w:rPr>
          <w:rStyle w:val="StyleBoldUnderline"/>
        </w:rPr>
        <w:t>Not preparing for a potential conflict over Taiwan years from now could make such a conflict more likely by emboldening China to use military force to attempt to achieve its goals regarding Taiwa</w:t>
      </w:r>
      <w:r w:rsidRPr="003F53F2">
        <w:t>n. It might also embolden China to use its naval forces more aggressively in asserting its maritime territorial claims and its int</w:t>
      </w:r>
      <w:r w:rsidRPr="003F53F2">
        <w:rPr>
          <w:rStyle w:val="StyleBoldUnderline"/>
        </w:rPr>
        <w:t>erpretation of international laws relating to freedom of navigation in exclusive economic zones (an interpretation at odds with the U.S. interpretation). China’s naval modernization effort may be driven more by internal Chinese factors than by external factors such as U.S. decisions on defense spending</w:t>
      </w:r>
      <w:r w:rsidRPr="003F53F2">
        <w:t xml:space="preserve">. To the extent that China’s naval modernization effort might be influenced by U.S. decisions on defense spending, a decision to not emphasize programs for countering improved Chinese military forces might encourage China to continue Congressional Research Service China Naval Modernization or even increase its naval modernization effort out of a belief that the effort is succeeding in terms of dissuading U.S. leaders from taking steps to prevent a shift in China’s favor in the balance of military forces in the Western Pacific.  </w:t>
      </w:r>
      <w:r w:rsidRPr="003F53F2">
        <w:rPr>
          <w:rStyle w:val="StyleBoldUnderline"/>
        </w:rPr>
        <w:t>Even if China and the United States never come to blows with one another, maintaining a day-to-day presence in the Pacific of U.S. naval forces capable of successfully countering Chinese naval forces will be an important U.S. tool for shaping the region—that is, for ensuring that other countries in the region do not view China as the region’s emerging military leader (or the United States as a fading military power in the region), and respond by either aligning their policies more closely with China or taking steps to improve their own military capabilities that the United State might prefer they not take, such as developing nuclear weapons</w:t>
      </w:r>
      <w:r w:rsidRPr="003F53F2">
        <w:t>.  Placing a relatively strong emphasis on programs for countering improved Chinese military forces does not preclude cooperating with China in areas such as humanitarian assistance and disaster response (HA/DR) operations, anti-piracy operations, and other maritime-security operations.</w:t>
      </w:r>
    </w:p>
    <w:p w14:paraId="7ABF9AF2" w14:textId="29ED5712" w:rsidR="00474973" w:rsidRPr="00474973" w:rsidRDefault="00BC2A0C" w:rsidP="00474973">
      <w:pPr>
        <w:pStyle w:val="Heading3"/>
      </w:pPr>
      <w:r>
        <w:t xml:space="preserve">AT: Taiwan - </w:t>
      </w:r>
      <w:r w:rsidR="00863288">
        <w:t>No Impact</w:t>
      </w:r>
    </w:p>
    <w:p w14:paraId="4AA1470B" w14:textId="77777777" w:rsidR="00863288" w:rsidRPr="0039684A" w:rsidRDefault="00863288" w:rsidP="00863288">
      <w:pPr>
        <w:pStyle w:val="Heading4"/>
      </w:pPr>
      <w:r w:rsidRPr="0039684A">
        <w:t>Low Risk of Sino-Taiwanese War – Empirics Prove</w:t>
      </w:r>
    </w:p>
    <w:p w14:paraId="282F5E8B" w14:textId="377D300A" w:rsidR="00863288" w:rsidRPr="0039684A" w:rsidRDefault="00863288" w:rsidP="00863288">
      <w:pPr>
        <w:rPr>
          <w:rStyle w:val="StyleStyleBold12pt"/>
        </w:rPr>
      </w:pPr>
      <w:r w:rsidRPr="0039684A">
        <w:rPr>
          <w:rStyle w:val="StyleStyleBold12pt"/>
        </w:rPr>
        <w:t>Steketee, National Affa</w:t>
      </w:r>
      <w:r w:rsidR="00422C80">
        <w:rPr>
          <w:rStyle w:val="StyleStyleBold12pt"/>
        </w:rPr>
        <w:t xml:space="preserve">irs Editor of the Australian, </w:t>
      </w:r>
      <w:r w:rsidRPr="0039684A">
        <w:rPr>
          <w:rStyle w:val="StyleStyleBold12pt"/>
        </w:rPr>
        <w:t>8</w:t>
      </w:r>
    </w:p>
    <w:p w14:paraId="3C4AC367" w14:textId="5EF55CBA" w:rsidR="00863288" w:rsidRPr="00DD5F9A" w:rsidRDefault="00DD5F9A" w:rsidP="00DD5F9A">
      <w:r>
        <w:t>[</w:t>
      </w:r>
      <w:r w:rsidR="00863288" w:rsidRPr="00DD5F9A">
        <w:t>Mike, 10/19/08, http://www.theaustralian.com.au/news/china-wont-fight-over-taiwan-expert/story-e6frg6t6-1111117233275</w:t>
      </w:r>
      <w:r>
        <w:t>, 7/8, ARH]</w:t>
      </w:r>
    </w:p>
    <w:p w14:paraId="2544EB3D" w14:textId="77777777" w:rsidR="00DD5F9A" w:rsidRDefault="00DD5F9A" w:rsidP="00863288">
      <w:pPr>
        <w:rPr>
          <w:rStyle w:val="StyleBoldUnderline"/>
        </w:rPr>
      </w:pPr>
    </w:p>
    <w:p w14:paraId="2B59471C" w14:textId="05F33A8B" w:rsidR="00863288" w:rsidRDefault="00863288" w:rsidP="00863288">
      <w:r w:rsidRPr="0039684A">
        <w:rPr>
          <w:rStyle w:val="StyleBoldUnderline"/>
        </w:rPr>
        <w:t>Jonathan Pollack, professor of Asian and Pacific studies at the US Naval War College, told The Australian that China would become a much more potent military force in the long run</w:t>
      </w:r>
      <w:r>
        <w:t>.</w:t>
      </w:r>
      <w:r w:rsidRPr="0039684A">
        <w:rPr>
          <w:sz w:val="12"/>
        </w:rPr>
        <w:t xml:space="preserve">¶ </w:t>
      </w:r>
      <w:r>
        <w:t xml:space="preserve">"They see this as an inevitable and logical outgrowth of their economic emergence," </w:t>
      </w:r>
      <w:r w:rsidRPr="0039684A">
        <w:rPr>
          <w:rStyle w:val="StyleBoldUnderline"/>
        </w:rPr>
        <w:t>Professor Pollack said. "For all the shiny new systems they are acquiring, China has not gone to war for 30 years. I don't see them as a kind of budding overlord of East Asia. I don't think that is the way they conceptualise these things</w:t>
      </w:r>
      <w:r>
        <w:t>."</w:t>
      </w:r>
      <w:r w:rsidRPr="0039684A">
        <w:rPr>
          <w:sz w:val="12"/>
        </w:rPr>
        <w:t xml:space="preserve">¶ </w:t>
      </w:r>
      <w:r>
        <w:t>China has reported average real increases in military spending of 9.6per cent in the 15 years to 2005; outside estimates are much higher.</w:t>
      </w:r>
      <w:r w:rsidRPr="0039684A">
        <w:rPr>
          <w:sz w:val="12"/>
        </w:rPr>
        <w:t xml:space="preserve">¶ </w:t>
      </w:r>
      <w:r>
        <w:t>The US Defence Department has been among those expressing concern about a military build-up that could put regional balances at risk.</w:t>
      </w:r>
      <w:r w:rsidRPr="0039684A">
        <w:rPr>
          <w:sz w:val="12"/>
        </w:rPr>
        <w:t xml:space="preserve">¶ </w:t>
      </w:r>
      <w:r w:rsidRPr="0039684A">
        <w:rPr>
          <w:rStyle w:val="StyleBoldUnderline"/>
        </w:rPr>
        <w:t>Professor Pollack</w:t>
      </w:r>
      <w:r>
        <w:t xml:space="preserve">, who has been visiting China for 30 years, </w:t>
      </w:r>
      <w:r w:rsidRPr="0039684A">
        <w:rPr>
          <w:rStyle w:val="StyleBoldUnderline"/>
        </w:rPr>
        <w:t>said</w:t>
      </w:r>
      <w:r>
        <w:t xml:space="preserve"> he could not preclude China becoming a military threat, but added: "</w:t>
      </w:r>
      <w:r w:rsidRPr="0039684A">
        <w:rPr>
          <w:rStyle w:val="StyleBoldUnderline"/>
        </w:rPr>
        <w:t>I just don't see it as terribly likely</w:t>
      </w:r>
      <w:r>
        <w:t>."</w:t>
      </w:r>
      <w:r w:rsidRPr="0039684A">
        <w:rPr>
          <w:sz w:val="12"/>
        </w:rPr>
        <w:t xml:space="preserve">¶ </w:t>
      </w:r>
      <w:r>
        <w:t>Professor Pollack is in Australia as a guest of the Centre for International Security Studies and the US Studies Centre, both at Sydney University.</w:t>
      </w:r>
      <w:r w:rsidRPr="0039684A">
        <w:rPr>
          <w:sz w:val="12"/>
        </w:rPr>
        <w:t xml:space="preserve">¶ </w:t>
      </w:r>
      <w:r>
        <w:t xml:space="preserve">He recently visited </w:t>
      </w:r>
      <w:r w:rsidRPr="0039684A">
        <w:rPr>
          <w:rStyle w:val="StyleBoldUnderline"/>
        </w:rPr>
        <w:t>Taiwan</w:t>
      </w:r>
      <w:r>
        <w:t xml:space="preserve">, whose Government, elected this year, </w:t>
      </w:r>
      <w:r w:rsidRPr="0039684A">
        <w:rPr>
          <w:rStyle w:val="StyleBoldUnderline"/>
        </w:rPr>
        <w:t>comprised realists who knew they had to try to find a means of dealing with China.¶</w:t>
      </w:r>
      <w:r w:rsidRPr="0039684A">
        <w:rPr>
          <w:sz w:val="12"/>
        </w:rPr>
        <w:t xml:space="preserve"> </w:t>
      </w:r>
      <w:r>
        <w:t>"</w:t>
      </w:r>
      <w:r w:rsidRPr="0039684A">
        <w:rPr>
          <w:rStyle w:val="StyleBoldUnderline"/>
        </w:rPr>
        <w:t>They have to find a way to give China clear incentives to collaborate with them, hopefully in a transition to some longer-term accommodation, the terms of which they don't know yet</w:t>
      </w:r>
      <w:r>
        <w:t>," Professor Pollack said.</w:t>
      </w:r>
    </w:p>
    <w:p w14:paraId="1B09C375" w14:textId="77777777" w:rsidR="00863288" w:rsidRDefault="00863288" w:rsidP="00863288">
      <w:pPr>
        <w:pStyle w:val="Heading4"/>
      </w:pPr>
      <w:r>
        <w:t xml:space="preserve">Recent Change in Chinese Leadership means Peace with Taiwan </w:t>
      </w:r>
    </w:p>
    <w:p w14:paraId="609C2184" w14:textId="1408A8E0" w:rsidR="00863288" w:rsidRPr="006A583F" w:rsidRDefault="00863288" w:rsidP="00863288">
      <w:pPr>
        <w:rPr>
          <w:rStyle w:val="StyleStyleBold12pt"/>
        </w:rPr>
      </w:pPr>
      <w:r w:rsidRPr="006A583F">
        <w:rPr>
          <w:rStyle w:val="StyleStyleBold12pt"/>
        </w:rPr>
        <w:t>Tatar, analyst at the International Economic Relations and Global Issues Program at the Polish Insti</w:t>
      </w:r>
      <w:r w:rsidR="00094E0C">
        <w:rPr>
          <w:rStyle w:val="StyleStyleBold12pt"/>
        </w:rPr>
        <w:t>tute of International Affairs, 13</w:t>
      </w:r>
    </w:p>
    <w:p w14:paraId="60BE9FC4" w14:textId="1ACAC2BE" w:rsidR="00863288" w:rsidRPr="00DD5F9A" w:rsidRDefault="00DD5F9A" w:rsidP="00DD5F9A">
      <w:r>
        <w:t>[</w:t>
      </w:r>
      <w:r w:rsidR="00863288" w:rsidRPr="00DD5F9A">
        <w:t>Justyna Szczudlik, 4/26/13, http://www.pism.pl/files/?id_plik=13507</w:t>
      </w:r>
      <w:r>
        <w:t>, 7.8.13, ARH]</w:t>
      </w:r>
    </w:p>
    <w:p w14:paraId="4CC257D5" w14:textId="77777777" w:rsidR="00DD5F9A" w:rsidRDefault="00DD5F9A" w:rsidP="00863288">
      <w:pPr>
        <w:rPr>
          <w:rStyle w:val="StyleBoldUnderline"/>
        </w:rPr>
      </w:pPr>
    </w:p>
    <w:p w14:paraId="10C379D8" w14:textId="4A6CB5EC" w:rsidR="00863288" w:rsidRDefault="00863288" w:rsidP="00863288">
      <w:r w:rsidRPr="001E58C1">
        <w:rPr>
          <w:rStyle w:val="StyleBoldUnderline"/>
        </w:rPr>
        <w:t>The change of leadership in China</w:t>
      </w:r>
      <w:r>
        <w:t xml:space="preserve"> after the CCP Congress and parliamentary session </w:t>
      </w:r>
      <w:r w:rsidRPr="001E58C1">
        <w:rPr>
          <w:rStyle w:val="StyleBoldUnderline"/>
        </w:rPr>
        <w:t>showed that one of the basic priorities of the policy of China’s new leaders are cross-strait relations.</w:t>
      </w:r>
      <w:r>
        <w:t xml:space="preserve"> CCP Secretary General and PRC Chairman Xi Jinping replaced Hu Jintao as chief of the party’s working group on Taiwan; Wang Yi, the former chief of the Taiwan Affairs Office of the State Council (TAO), who, contrary to his two predecessors, did not serve as ambassador to the U.S., was elevated to the post of minister of foreign affairs; and a deputy minister of foreign affairs, Zhang Zhijun, was nominated as TAO head.</w:t>
      </w:r>
      <w:r w:rsidRPr="001E58C1">
        <w:rPr>
          <w:sz w:val="12"/>
        </w:rPr>
        <w:t xml:space="preserve">¶ </w:t>
      </w:r>
      <w:r w:rsidRPr="001E58C1">
        <w:rPr>
          <w:rStyle w:val="StyleBoldUnderline"/>
        </w:rPr>
        <w:t>Reunification will remain the main goal of China’s Taiwan policy. The framework of cross-strait relations is based on Hu Jintao’s six-point proposal announced in 2008</w:t>
      </w:r>
      <w:r>
        <w:t xml:space="preserve"> (“One China” principle, economic cooperation, cultural dialogue, people-to-people relations, protection of sovereignty, termination of hostilities and a peace agreement), and the CCP-KMT 1992 consensus on “one China, different interpretations.” </w:t>
      </w:r>
      <w:r w:rsidRPr="001E58C1">
        <w:rPr>
          <w:rStyle w:val="StyleBoldUnderline"/>
        </w:rPr>
        <w:t>Adhering to that framework, in April Xi Jinping presented his four expectations about cross-strait relations</w:t>
      </w:r>
      <w:r>
        <w:t>, perceived as an operational level of Hu’s six points</w:t>
      </w:r>
      <w:r w:rsidRPr="001E58C1">
        <w:rPr>
          <w:rStyle w:val="StyleBoldUnderline"/>
        </w:rPr>
        <w:t>: promotion of economic cooperation, strengthening high-level economic negotiations, acceleration of post-ECFA talks, and rejuvenation of the Chinese nation</w:t>
      </w:r>
      <w:r>
        <w:t>.</w:t>
      </w:r>
      <w:r w:rsidRPr="001E58C1">
        <w:rPr>
          <w:sz w:val="12"/>
        </w:rPr>
        <w:t xml:space="preserve">¶ </w:t>
      </w:r>
      <w:r>
        <w:t xml:space="preserve">Supposedly, a quite new element in the PRC approach towards Taiwan may be pressure to launch political talks. </w:t>
      </w:r>
      <w:r w:rsidRPr="001E58C1">
        <w:rPr>
          <w:rStyle w:val="StyleBoldUnderline"/>
        </w:rPr>
        <w:t xml:space="preserve">Chinese leaders will be raising political issues as a next step in defusing tensions and increasing cooperation between the mainland and the island. Xi Jinping’s “Chinese Dream,” defined as “a great restoration of the Chinese nation,” could be interpreted as a signal to put pressure on Taiwan to start political talks. </w:t>
      </w:r>
      <w:r>
        <w:t xml:space="preserve">What is more, then-TAO chief, Wang Yi, in March mentioned comprehensive cross-strait relations, which means </w:t>
      </w:r>
      <w:r w:rsidRPr="006A583F">
        <w:rPr>
          <w:rStyle w:val="StyleBoldUnderline"/>
        </w:rPr>
        <w:t>consultations should not be restricted</w:t>
      </w:r>
      <w:r>
        <w:t>. As political cooperation is a sensitive issue, this matter should be dealt with according to the rule of negotiating the easiest topics first then the complicated ones later, but with the assumption that political talks will be launched first on the academic level. A similar approach was presented by Zhang Zhijun in his first remarks about Taiwan after assuming the TAO chief post, when at the 11th Cross-Strait Relations Symposium held in China in late March he claimed that political talks should not be perceived as a restricted topic.</w:t>
      </w:r>
    </w:p>
    <w:p w14:paraId="36260034" w14:textId="77777777" w:rsidR="00863288" w:rsidRDefault="00863288" w:rsidP="00863288">
      <w:pPr>
        <w:pStyle w:val="Heading4"/>
      </w:pPr>
      <w:r>
        <w:t xml:space="preserve">Sino-Taiwanese Relations Warming Now – Bilateral Trade Proves </w:t>
      </w:r>
    </w:p>
    <w:p w14:paraId="6AE28F39" w14:textId="4CDD2A0C" w:rsidR="00863288" w:rsidRPr="00415839" w:rsidRDefault="00863288" w:rsidP="00863288">
      <w:pPr>
        <w:rPr>
          <w:rStyle w:val="StyleStyleBold12pt"/>
        </w:rPr>
      </w:pPr>
      <w:r w:rsidRPr="00415839">
        <w:rPr>
          <w:rStyle w:val="StyleStyleBold12pt"/>
        </w:rPr>
        <w:t xml:space="preserve">Aljazeera, renowned newspaper for South-Asian Relations, </w:t>
      </w:r>
      <w:r w:rsidR="004810DF">
        <w:rPr>
          <w:rStyle w:val="StyleStyleBold12pt"/>
        </w:rPr>
        <w:t>13</w:t>
      </w:r>
    </w:p>
    <w:p w14:paraId="109D70BA" w14:textId="7327F7A0" w:rsidR="00863288" w:rsidRDefault="00DD5F9A" w:rsidP="00DD5F9A">
      <w:r>
        <w:t>[</w:t>
      </w:r>
      <w:r w:rsidR="00863288" w:rsidRPr="00DD5F9A">
        <w:t>2/25/13, http://www.aljazeera.com/news/asia-pacific/2013/02/2013225163641663682.html</w:t>
      </w:r>
      <w:r>
        <w:t>, 7/8/13, ARH]</w:t>
      </w:r>
    </w:p>
    <w:p w14:paraId="1878F3A6" w14:textId="77777777" w:rsidR="00DD5F9A" w:rsidRPr="00DD5F9A" w:rsidRDefault="00DD5F9A" w:rsidP="00DD5F9A"/>
    <w:p w14:paraId="54E280EE" w14:textId="3E8D92DB" w:rsidR="00863288" w:rsidRPr="00DD5F9A" w:rsidRDefault="00863288" w:rsidP="00863288">
      <w:r w:rsidRPr="00DD5F9A">
        <w:rPr>
          <w:rStyle w:val="StyleBoldUnderline"/>
        </w:rPr>
        <w:t>China's incoming leader has said the Chinese mainland will continue to pursue the peaceful development of relations with Taiwan during his term as president.</w:t>
      </w:r>
      <w:r w:rsidR="00DD5F9A" w:rsidRPr="00DD5F9A">
        <w:rPr>
          <w:rStyle w:val="StyleBoldUnderline"/>
          <w:b w:val="0"/>
          <w:sz w:val="12"/>
          <w:u w:val="none"/>
        </w:rPr>
        <w:t>¶</w:t>
      </w:r>
      <w:r w:rsidRPr="00DD5F9A">
        <w:rPr>
          <w:rStyle w:val="StyleBoldUnderline"/>
        </w:rPr>
        <w:t xml:space="preserve"> In a meeting on Monday with former Taiwanese premier Lien Chan, Xi Jinping called it the duty of the new Chinese leadership to pursue "peaceful means" in its reunification efforts with Taiwan, which China considers a renegade province.</w:t>
      </w:r>
      <w:r w:rsidR="00DD5F9A" w:rsidRPr="00DD5F9A">
        <w:rPr>
          <w:rStyle w:val="StyleBoldUnderline"/>
          <w:b w:val="0"/>
          <w:sz w:val="12"/>
          <w:u w:val="none"/>
        </w:rPr>
        <w:t>¶</w:t>
      </w:r>
      <w:r w:rsidRPr="00DD5F9A">
        <w:t xml:space="preserve"> "</w:t>
      </w:r>
      <w:r w:rsidRPr="00DD5F9A">
        <w:rPr>
          <w:rStyle w:val="StyleBoldUnderline"/>
        </w:rPr>
        <w:t>Safeguarding the interests of our Taiwan compatriots and expanding their well-being is the mainland's oft-repeated pledge and solemn promise of the new leaders of China's Communist Party central committee</w:t>
      </w:r>
      <w:r w:rsidRPr="00DD5F9A">
        <w:t>," Xi said, according to China's Xinhua news agency.</w:t>
      </w:r>
      <w:r w:rsidR="00DD5F9A" w:rsidRPr="00DD5F9A">
        <w:rPr>
          <w:sz w:val="12"/>
        </w:rPr>
        <w:t>¶</w:t>
      </w:r>
      <w:r w:rsidRPr="00DD5F9A">
        <w:t xml:space="preserve"> Xi's meeting with Lien, honorary chairman of the Kuomintang Party, was his first with a senior political figure from Taiwan since assuming the Communist Party's top job in November. Xi will become China's president next month.</w:t>
      </w:r>
      <w:r w:rsidR="00DD5F9A" w:rsidRPr="00DD5F9A">
        <w:rPr>
          <w:sz w:val="12"/>
        </w:rPr>
        <w:t>¶</w:t>
      </w:r>
      <w:r w:rsidRPr="00DD5F9A">
        <w:t xml:space="preserve"> In a separate statement, Lien said the 18 agreements signed with Taiwan in the past four years were a break from turmoil in relations, but he added that "core issues" were unresolved.</w:t>
      </w:r>
      <w:r w:rsidR="00DD5F9A" w:rsidRPr="00DD5F9A">
        <w:rPr>
          <w:sz w:val="12"/>
        </w:rPr>
        <w:t>¶</w:t>
      </w:r>
      <w:r w:rsidRPr="00DD5F9A">
        <w:t xml:space="preserve"> </w:t>
      </w:r>
      <w:r w:rsidRPr="00DD5F9A">
        <w:rPr>
          <w:rStyle w:val="StyleBoldUnderline"/>
        </w:rPr>
        <w:t>For years, the strait between the communist mainland and the democratic island, a key US ally in the region, was seen as one of the world's most dangerous flashpoints.</w:t>
      </w:r>
      <w:r w:rsidR="00DD5F9A" w:rsidRPr="00DD5F9A">
        <w:rPr>
          <w:rStyle w:val="StyleBoldUnderline"/>
          <w:b w:val="0"/>
          <w:sz w:val="12"/>
          <w:u w:val="none"/>
        </w:rPr>
        <w:t>¶</w:t>
      </w:r>
      <w:r w:rsidRPr="00DD5F9A">
        <w:t xml:space="preserve"> China and Taiwan have been ruled separately since the communists, led by Mao Zedong, defeated the Kuomintang, forcing Chiang Kai-shek and his nationalist alliance to flee to the island at the end of a bloody civil war in 1949.</w:t>
      </w:r>
      <w:r w:rsidR="00DD5F9A" w:rsidRPr="00DD5F9A">
        <w:rPr>
          <w:sz w:val="12"/>
        </w:rPr>
        <w:t>¶</w:t>
      </w:r>
      <w:r w:rsidRPr="00DD5F9A">
        <w:t xml:space="preserve"> Beijing has not renounced the use of force to bring the island under its control.</w:t>
      </w:r>
      <w:r w:rsidR="00DD5F9A" w:rsidRPr="00DD5F9A">
        <w:rPr>
          <w:sz w:val="12"/>
        </w:rPr>
        <w:t>¶</w:t>
      </w:r>
      <w:r w:rsidRPr="00DD5F9A">
        <w:t xml:space="preserve"> Warming relationship</w:t>
      </w:r>
      <w:r w:rsidR="00DD5F9A" w:rsidRPr="00DD5F9A">
        <w:rPr>
          <w:sz w:val="12"/>
        </w:rPr>
        <w:t>¶</w:t>
      </w:r>
      <w:r w:rsidRPr="00DD5F9A">
        <w:t xml:space="preserve"> </w:t>
      </w:r>
      <w:r w:rsidRPr="00DD5F9A">
        <w:rPr>
          <w:rStyle w:val="StyleBoldUnderline"/>
        </w:rPr>
        <w:t>Relations have warmed significantly since Ma Ying-jeou was elected president of Taiwan in 2008.</w:t>
      </w:r>
      <w:r w:rsidR="00DD5F9A" w:rsidRPr="00DD5F9A">
        <w:rPr>
          <w:rStyle w:val="StyleBoldUnderline"/>
          <w:b w:val="0"/>
          <w:sz w:val="12"/>
          <w:u w:val="none"/>
        </w:rPr>
        <w:t>¶</w:t>
      </w:r>
      <w:r w:rsidRPr="00DD5F9A">
        <w:rPr>
          <w:rStyle w:val="StyleBoldUnderline"/>
        </w:rPr>
        <w:t xml:space="preserve"> The two sides have agreed to a series of trade and tourism deals, and China is now Taiwan's top export market. Bilateral trade was worth about $121bn in 2012.</w:t>
      </w:r>
      <w:r w:rsidR="00DD5F9A" w:rsidRPr="00DD5F9A">
        <w:rPr>
          <w:rStyle w:val="StyleBoldUnderline"/>
          <w:b w:val="0"/>
          <w:sz w:val="12"/>
          <w:u w:val="none"/>
        </w:rPr>
        <w:t>¶</w:t>
      </w:r>
      <w:r w:rsidRPr="00DD5F9A">
        <w:t xml:space="preserve"> Tension between China and its neighbors, including Japan, Vietnam and the Philippines, over competing offshore claims has become more of a worry for the region than China-Taiwan differences.</w:t>
      </w:r>
      <w:r w:rsidR="00DD5F9A" w:rsidRPr="00DD5F9A">
        <w:rPr>
          <w:sz w:val="12"/>
        </w:rPr>
        <w:t>¶</w:t>
      </w:r>
      <w:r w:rsidRPr="00DD5F9A">
        <w:t xml:space="preserve"> </w:t>
      </w:r>
    </w:p>
    <w:p w14:paraId="1078FF5C" w14:textId="77777777" w:rsidR="00863288" w:rsidRPr="00237A10" w:rsidRDefault="00863288" w:rsidP="00863288">
      <w:pPr>
        <w:pStyle w:val="Heading4"/>
      </w:pPr>
      <w:r w:rsidRPr="00237A10">
        <w:t>Relations Between China and Taiwan are high now—Cooperation Proves</w:t>
      </w:r>
    </w:p>
    <w:p w14:paraId="0CE92F30" w14:textId="58488E05" w:rsidR="00863288" w:rsidRPr="00237A10" w:rsidRDefault="00863288" w:rsidP="00863288">
      <w:pPr>
        <w:rPr>
          <w:rStyle w:val="StyleStyleBold12pt"/>
        </w:rPr>
      </w:pPr>
      <w:r w:rsidRPr="00237A10">
        <w:rPr>
          <w:rStyle w:val="StyleStyleBold12pt"/>
        </w:rPr>
        <w:t xml:space="preserve">China Daily, China’s most widely accepted news publication, </w:t>
      </w:r>
      <w:r w:rsidR="00100287">
        <w:rPr>
          <w:rStyle w:val="StyleStyleBold12pt"/>
        </w:rPr>
        <w:t>13</w:t>
      </w:r>
    </w:p>
    <w:p w14:paraId="68C3F1D8" w14:textId="5570CC34" w:rsidR="00863288" w:rsidRDefault="00DD5F9A" w:rsidP="00DD5F9A">
      <w:r>
        <w:t>[</w:t>
      </w:r>
      <w:r w:rsidR="00863288" w:rsidRPr="00DD5F9A">
        <w:t>6/16/13, http://www.chinadaily.com.cn/china/2013-06/16/content_16628154.htm</w:t>
      </w:r>
      <w:r>
        <w:t>, 7/8/13, ARH]</w:t>
      </w:r>
    </w:p>
    <w:p w14:paraId="6356C3CD" w14:textId="77777777" w:rsidR="00DD5F9A" w:rsidRPr="00DD5F9A" w:rsidRDefault="00DD5F9A" w:rsidP="00DD5F9A"/>
    <w:p w14:paraId="7524AC72" w14:textId="6B087474" w:rsidR="00863288" w:rsidRDefault="00863288" w:rsidP="00863288">
      <w:pPr>
        <w:rPr>
          <w:rStyle w:val="StyleBoldUnderline"/>
        </w:rPr>
      </w:pPr>
      <w:r w:rsidRPr="00237A10">
        <w:rPr>
          <w:rStyle w:val="StyleBoldUnderline"/>
        </w:rPr>
        <w:t>Peaceful development of cross-Strait ties has become a common aspiration for people across the Taiwan Strait</w:t>
      </w:r>
      <w:r>
        <w:t>, said a vice chairman of Taiwan's ruling Kuomintang (KMT) Party on Sunday.</w:t>
      </w:r>
      <w:r w:rsidRPr="00237A10">
        <w:rPr>
          <w:sz w:val="12"/>
        </w:rPr>
        <w:t xml:space="preserve">¶ </w:t>
      </w:r>
      <w:r w:rsidRPr="00237A10">
        <w:rPr>
          <w:rStyle w:val="StyleBoldUnderline"/>
        </w:rPr>
        <w:t xml:space="preserve">Lin Fong-cheng made the remarks </w:t>
      </w:r>
      <w:r>
        <w:t xml:space="preserve">while addressing the fifth Straits Forum </w:t>
      </w:r>
      <w:r w:rsidRPr="00237A10">
        <w:rPr>
          <w:rStyle w:val="StyleBoldUnderline"/>
        </w:rPr>
        <w:t>in</w:t>
      </w:r>
      <w:r>
        <w:t xml:space="preserve"> the coastal city of </w:t>
      </w:r>
      <w:r w:rsidRPr="00237A10">
        <w:rPr>
          <w:rStyle w:val="StyleBoldUnderline"/>
        </w:rPr>
        <w:t>Xiamen, where</w:t>
      </w:r>
      <w:r>
        <w:t xml:space="preserve"> </w:t>
      </w:r>
      <w:r w:rsidRPr="00237A10">
        <w:rPr>
          <w:rStyle w:val="StyleBoldUnderline"/>
        </w:rPr>
        <w:t>thousands of delegates from the Chinese mainland and Taiwan have gathered to discuss grassroots exchanges and cooperation</w:t>
      </w:r>
      <w:r>
        <w:t>.</w:t>
      </w:r>
      <w:r w:rsidRPr="00237A10">
        <w:rPr>
          <w:sz w:val="12"/>
        </w:rPr>
        <w:t xml:space="preserve">¶ </w:t>
      </w:r>
      <w:r>
        <w:t>"</w:t>
      </w:r>
      <w:r w:rsidRPr="00237A10">
        <w:rPr>
          <w:rStyle w:val="StyleBoldUnderline"/>
        </w:rPr>
        <w:t>People from both sides are expected to cooperate to overcome difficulties so as to deepen the peaceful development of cross-Strait relations</w:t>
      </w:r>
      <w:r>
        <w:t>," said Lin.</w:t>
      </w:r>
      <w:r w:rsidRPr="00237A10">
        <w:rPr>
          <w:sz w:val="12"/>
        </w:rPr>
        <w:t xml:space="preserve">¶ </w:t>
      </w:r>
      <w:r w:rsidRPr="00237A10">
        <w:rPr>
          <w:rStyle w:val="StyleBoldUnderline"/>
        </w:rPr>
        <w:t>He labeled the forum a platform enabling more cross-Strait communication among grassroots people from all walks of life to seek more opportunities to cooperate.¶ "Playing an important role in people-to-people exchanges across the Strait, the forum will lay a solid foundation for the peaceful development of cross-Strait relations</w:t>
      </w:r>
      <w:r>
        <w:t>," Lin added.</w:t>
      </w:r>
      <w:r w:rsidRPr="00237A10">
        <w:rPr>
          <w:sz w:val="12"/>
        </w:rPr>
        <w:t xml:space="preserve">¶ </w:t>
      </w:r>
      <w:r w:rsidRPr="00237A10">
        <w:rPr>
          <w:rStyle w:val="StyleBoldUnderline"/>
        </w:rPr>
        <w:t>Based on mutual trust and working for the well-being of people on both sides, there is much room in cross-Strait ties for financial and cultural exchanges, as well as development in international activities and cooperation on the relationship's challenging issues</w:t>
      </w:r>
      <w:r>
        <w:t>, according to the KMT vice chairman.</w:t>
      </w:r>
      <w:r w:rsidRPr="00237A10">
        <w:rPr>
          <w:sz w:val="12"/>
        </w:rPr>
        <w:t xml:space="preserve">¶ </w:t>
      </w:r>
      <w:r>
        <w:t xml:space="preserve">During a meeting with Lin, </w:t>
      </w:r>
      <w:r w:rsidRPr="00237A10">
        <w:rPr>
          <w:rStyle w:val="StyleBoldUnderline"/>
        </w:rPr>
        <w:t>Zhang Zhijun, head of the Taiwan Affairs Office of the State Council, expressed his hope that more people could participate in cross-Strait communication, with both sides deepening mutually-beneficial cooperation and enhancing common interests.</w:t>
      </w:r>
    </w:p>
    <w:p w14:paraId="6B811F2B" w14:textId="77777777" w:rsidR="00A560FB" w:rsidRPr="00872396" w:rsidRDefault="00A560FB" w:rsidP="00A560FB">
      <w:pPr>
        <w:pStyle w:val="Heading4"/>
      </w:pPr>
      <w:r>
        <w:t>No war over Taiwan – Sino-Taiwanese relations stabilizing</w:t>
      </w:r>
    </w:p>
    <w:p w14:paraId="12A2724E" w14:textId="77777777" w:rsidR="00DD5F9A" w:rsidRDefault="00A560FB" w:rsidP="00A560FB">
      <w:pPr>
        <w:rPr>
          <w:rStyle w:val="StyleStyleBold12pt"/>
        </w:rPr>
      </w:pPr>
      <w:r w:rsidRPr="00512CA9">
        <w:rPr>
          <w:rStyle w:val="StyleStyleBold12pt"/>
        </w:rPr>
        <w:t xml:space="preserve">Bush, </w:t>
      </w:r>
      <w:r>
        <w:rPr>
          <w:rStyle w:val="StyleStyleBold12pt"/>
        </w:rPr>
        <w:t xml:space="preserve">senior fellow and director of Asian policy studies at the Brookings institute, 10 </w:t>
      </w:r>
    </w:p>
    <w:p w14:paraId="5395AC35" w14:textId="7D07E436" w:rsidR="00A560FB" w:rsidRDefault="00A560FB" w:rsidP="00DD5F9A">
      <w:r w:rsidRPr="00DD5F9A">
        <w:t>[Richard, 3-18-10, Brookings Institute, “China-Taiwan: Recent Economic, Political, and Military Developments Across the Strait, and Implications for the United States,” http://www.brookings.edu/research/testimony/2010/03/18-china-economy-bush, accessed 7-9-13, HG]</w:t>
      </w:r>
    </w:p>
    <w:p w14:paraId="32CAEF91" w14:textId="77777777" w:rsidR="00DD5F9A" w:rsidRPr="00DD5F9A" w:rsidRDefault="00DD5F9A" w:rsidP="00DD5F9A"/>
    <w:p w14:paraId="1DD4A2FE" w14:textId="3098ED52" w:rsidR="00A560FB" w:rsidRPr="00DD5F9A" w:rsidRDefault="00A560FB" w:rsidP="00A560FB">
      <w:r w:rsidRPr="00512CA9">
        <w:t xml:space="preserve">What is the trajectory of the current process? Conceptually, there are at least two possibilities. On the one hand, and more consequential, what we are watching might reflect movement toward the resolution of the fundamental dispute between the two sides. One type of resolution would be unification according to the PRC’s one-county, two-systems formula, but there are others. </w:t>
      </w:r>
      <w:r w:rsidRPr="00512CA9">
        <w:rPr>
          <w:rStyle w:val="StyleBoldUnderline"/>
        </w:rPr>
        <w:t>On the other hand, what we are seeing could be the stabilization of cross-Strait relations. That term implies several things: increasing two-way contact, reducing mutual fear, increasing mutual trust and predictability, expanding areas of cooperation, institutionalizing interaction, and so on. It constitutes a shift from the conflicted coexistence of the 1995-2008 period to a more relaxed coexistence. Examples of this process at work are the array of economic agreements that the two sides have concluded, removing obstacles to closer interchange; China’s approval for Taiwan to attend the 2009 meeting of the World Health Assembly; and the two sides’ tacit agreement that neither will steal the other’s diplomatic partners.</w:t>
      </w:r>
      <w:r w:rsidR="00DD5F9A" w:rsidRPr="00DD5F9A">
        <w:rPr>
          <w:rStyle w:val="StyleBoldUnderline"/>
          <w:sz w:val="12"/>
        </w:rPr>
        <w:t xml:space="preserve">¶ </w:t>
      </w:r>
      <w:r w:rsidRPr="00512CA9">
        <w:t xml:space="preserve">In and of itself, stabilization does not lead ineluctably to a resolution of the China-Taiwan dispute—however much Beijing prefers inevitability and however much some in Taiwan fear it. President Ma has been quite explicit that unification will not be discussed during his term of office, whether that is four or eight years. </w:t>
      </w:r>
      <w:r w:rsidRPr="00512CA9">
        <w:rPr>
          <w:rStyle w:val="StyleBoldUnderline"/>
        </w:rPr>
        <w:t>The Chinese leadership at least realizes that the current situation is better than the previous one and understands that resolution will be a long-term process.</w:t>
      </w:r>
      <w:r w:rsidR="00DD5F9A" w:rsidRPr="00DD5F9A">
        <w:rPr>
          <w:rStyle w:val="StyleBoldUnderline"/>
          <w:sz w:val="12"/>
        </w:rPr>
        <w:t xml:space="preserve">¶ </w:t>
      </w:r>
      <w:r w:rsidRPr="00512CA9">
        <w:rPr>
          <w:rStyle w:val="StyleBoldUnderline"/>
        </w:rPr>
        <w:t>Certainly, however, stabilization can create a better climate for resolution. It’s easier to address the tough conceptual issues that are at the heart of this dispute in an environment of greater mutual trust.</w:t>
      </w:r>
      <w:r w:rsidRPr="00512CA9">
        <w:t xml:space="preserve"> But I don’t see that happening anytime soon. Stabilization can also evolve very incrementally toward resolution, either through better mutual understanding or because one side, knowingly or unknowingly, makes concessions to the other. How stabilization might migrate to resolution brings me to the Commission’s questions.</w:t>
      </w:r>
      <w:r w:rsidR="00DD5F9A" w:rsidRPr="00DD5F9A">
        <w:rPr>
          <w:sz w:val="12"/>
        </w:rPr>
        <w:t xml:space="preserve">¶ </w:t>
      </w:r>
      <w:r w:rsidRPr="00512CA9">
        <w:t>China’s Initiatives</w:t>
      </w:r>
      <w:r w:rsidR="00DD5F9A" w:rsidRPr="00DD5F9A">
        <w:rPr>
          <w:sz w:val="12"/>
        </w:rPr>
        <w:t xml:space="preserve">¶ </w:t>
      </w:r>
      <w:r w:rsidRPr="00512CA9">
        <w:t>Since 2005, and in contrast to past periods, China’s approach to Taiwan has been rather skillful. President Hu Jintao shifted the priority from achieving unification in the near or medium term to opposing Taiwan independence (unification remains the long-term goal). Although he speaks about the need for the two sides to “scrupulously abide by the one-China principle,” he has been prepared, for the sake of achieving substantive progress, to tolerate so far the Ma administration’s quite ambiguous approach to that issue. The Beijing leadership recognizes the importance of building mutual trust through dialogue and exchanges after a decade-plus of mutual fear</w:t>
      </w:r>
      <w:r w:rsidRPr="00512CA9">
        <w:rPr>
          <w:rStyle w:val="StyleBoldUnderline"/>
        </w:rPr>
        <w:t>. It is emphasizing what the two sides have in common—economic cooperation and Chinese culture—and agreed to reduce somewhat the zero-sum competition in the international arena. Through its policies and interactions, it is trying to build up support for a PRC-friendly public on Taiwan. It sees the value of institutionalizing a more stable cross-Strait relationship.</w:t>
      </w:r>
      <w:r w:rsidR="00DD5F9A" w:rsidRPr="00DD5F9A">
        <w:rPr>
          <w:rStyle w:val="StyleBoldUnderline"/>
          <w:sz w:val="12"/>
        </w:rPr>
        <w:t xml:space="preserve">¶ </w:t>
      </w:r>
      <w:r w:rsidRPr="00512CA9">
        <w:t>The exception to this trend is the continuation of the People’s Liberation Army’s acquisition of capabilities that are relevant to a Taiwan contingency. Why this build-up continues, in spite of the decline in tensions since President Ma took office, is puzzling. After all, Ma’s policies reduce significantly what Beijing regarded as a serious national security problem. China is more secure today than two years ago, yet it continues to make Taiwan more vulnerable. Possible explanations are rigid procurement schedules; the inability of civilian leaders to impose a change even when it makes policy sense; and a decision to fill out its capacity to coerce and intimidate Taiwan, in case a future Taiwan government challenges China’s fundamental interests. The answer is not clear. I am inclined to believe that it is a combination of the second and third reasons.</w:t>
      </w:r>
      <w:r w:rsidRPr="00512CA9">
        <w:rPr>
          <w:rFonts w:hint="eastAsia"/>
        </w:rPr>
        <w:t> </w:t>
      </w:r>
      <w:r w:rsidRPr="00512CA9">
        <w:t>What is clear is that this trend is in no one's interests – Taiwan's, China's or the United States'. Taiwan's leaders are unlikely to negotiate seriously on the issues on Beijing's agenda under a darkening cloud of possible coercion and intimidation. The Taiwanese people will not continue to support pro-engagement leaders if they conclude that this policy has made Taiwan less secure. The U.S. will not benefit if mutual fear again pervades the Taiwan Strait.</w:t>
      </w:r>
      <w:r w:rsidR="00DD5F9A" w:rsidRPr="00DD5F9A">
        <w:rPr>
          <w:sz w:val="12"/>
        </w:rPr>
        <w:t xml:space="preserve">¶ </w:t>
      </w:r>
      <w:r w:rsidRPr="00512CA9">
        <w:t>Where do Current Trends Lead?</w:t>
      </w:r>
      <w:r w:rsidR="00DD5F9A" w:rsidRPr="00DD5F9A">
        <w:rPr>
          <w:sz w:val="12"/>
        </w:rPr>
        <w:t xml:space="preserve">¶ </w:t>
      </w:r>
      <w:r w:rsidRPr="00512CA9">
        <w:t>To be honest, I do not know. I cannot rule out the possibility that gradually and over time the Taiwan public and political leaders will abandon decades of opposition to one-country, two systems and choose to let Taiwan become a special administrative region of the PRC. But I doubt it. Despite the consciousness on the island of China’s growing power and leverage, there is still a broad consensus that the Republic of China (or Taiwan) is a sovereign state, a position that is inconsistent with China’s formula. Moreover, because of the provisions of the ROC constitution, fundamental change of the sort that Beijing wants would require constitutional amendments and therefore a broad and strong political consensus, which does not exist at this time.</w:t>
      </w:r>
      <w:r w:rsidR="00DD5F9A" w:rsidRPr="00DD5F9A">
        <w:rPr>
          <w:sz w:val="12"/>
        </w:rPr>
        <w:t xml:space="preserve">¶ </w:t>
      </w:r>
      <w:r w:rsidRPr="00512CA9">
        <w:t>So if political integration is to occur in the next couple of decades, it will occur not because of the cumulative impact of economic integration but because Beijing has decided to make Taiwan an offer that is better than one-country, two systems. So far, I see no sign it will do so.</w:t>
      </w:r>
      <w:r w:rsidRPr="00512CA9">
        <w:rPr>
          <w:rFonts w:hint="eastAsia"/>
        </w:rPr>
        <w:t> </w:t>
      </w:r>
      <w:r w:rsidR="00DD5F9A" w:rsidRPr="00DD5F9A">
        <w:rPr>
          <w:sz w:val="12"/>
        </w:rPr>
        <w:t xml:space="preserve">¶ </w:t>
      </w:r>
      <w:r w:rsidRPr="00512CA9">
        <w:rPr>
          <w:rStyle w:val="StyleBoldUnderline"/>
        </w:rPr>
        <w:t>The more likely future is the continued creation and consolidation of a stabilized order, one in which economic interdependence deepens, social and cultural interaction grows, competition in the international community is muted, and all these arrangements will be institutionalized to one degree or another.</w:t>
      </w:r>
      <w:r w:rsidRPr="00512CA9">
        <w:t xml:space="preserve"> But none of this will be automatic. Issues relevant to the resolution of the dispute (e.g. whether Taiwan is a sovereign entity) may come up in the process of stabilization and dealt with in ways that do not hurt either side’s interests And the issue of China’s growing military power—and what it reflects about PLA intentions—remains.</w:t>
      </w:r>
      <w:r w:rsidR="00DD5F9A">
        <w:t xml:space="preserve"> </w:t>
      </w:r>
    </w:p>
    <w:p w14:paraId="017DAE63" w14:textId="77777777" w:rsidR="00A560FB" w:rsidRDefault="00A560FB" w:rsidP="00A560FB">
      <w:pPr>
        <w:pStyle w:val="Heading4"/>
      </w:pPr>
      <w:r>
        <w:t>Economic and political interdependence check conflict and escalation of war</w:t>
      </w:r>
    </w:p>
    <w:p w14:paraId="75D532BC" w14:textId="77777777" w:rsidR="00DD5F9A" w:rsidRDefault="00A560FB" w:rsidP="00A560FB">
      <w:pPr>
        <w:rPr>
          <w:rStyle w:val="StyleStyleBold12pt"/>
        </w:rPr>
      </w:pPr>
      <w:r>
        <w:rPr>
          <w:rStyle w:val="StyleStyleBold12pt"/>
        </w:rPr>
        <w:t xml:space="preserve">Saunders, senior research fellow at the Institute for National Strategic Studies and Kastner, assistant professor in the Department of Government of Politics at the University of Maryland, 9 </w:t>
      </w:r>
    </w:p>
    <w:p w14:paraId="4D97C3B6" w14:textId="58B17261" w:rsidR="00A560FB" w:rsidRDefault="00A560FB" w:rsidP="00DD5F9A">
      <w:r w:rsidRPr="00DD5F9A">
        <w:t>[Phillip and Scott, 7-27-13, Foreign Policy, “Is China-Ta</w:t>
      </w:r>
      <w:r w:rsidR="00DD5F9A" w:rsidRPr="00DD5F9A">
        <w:t>iwan Peace Deal in the Cards?” h</w:t>
      </w:r>
      <w:r w:rsidRPr="00DD5F9A">
        <w:t>ttp://www.foreignpolicy.com/articles/2009/07/27/is_a_china_taiwan_peace_deal_in_the_cards?page=0,0, accessed 7-9-13, HG]</w:t>
      </w:r>
    </w:p>
    <w:p w14:paraId="2A7DE2A9" w14:textId="77777777" w:rsidR="00DD5F9A" w:rsidRPr="00DD5F9A" w:rsidRDefault="00DD5F9A" w:rsidP="00DD5F9A"/>
    <w:p w14:paraId="7E405BBE" w14:textId="32F0F3A8" w:rsidR="00474973" w:rsidRDefault="00A560FB" w:rsidP="00863288">
      <w:pPr>
        <w:rPr>
          <w:rStyle w:val="StyleBoldUnderline"/>
        </w:rPr>
      </w:pPr>
      <w:r w:rsidRPr="00C873B3">
        <w:rPr>
          <w:rStyle w:val="StyleBoldUnderline"/>
        </w:rPr>
        <w:t>Since Ma Ying-jeou's inauguration as president of Taiwan in May 2008, mainland China and Taiwan have established direct shipping, air transport, and postal links; opened Taiwan to mainland tourists; and increased financial cooperation. The two sides are now negotiating a far-reaching economic cooperation agreement. This new atmosphere has greatly reduced the chances of a cross-strait confrontation that might draw the United States and China into a military conflict. Indeed, China and Taiwan recently announced plans for 100 swimmers to swim five miles</w:t>
      </w:r>
      <w:r w:rsidRPr="00C873B3">
        <w:t xml:space="preserve"> from the Chinese city of Xiamen to the Taiwan-controlled island of Jinmen. The offshore islands -- once a Cold War flashpoint </w:t>
      </w:r>
      <w:r w:rsidRPr="00C873B3">
        <w:rPr>
          <w:rStyle w:val="Emphasis"/>
        </w:rPr>
        <w:t>-- have become a symbol of the dramatic improvement in cross-strait relations.</w:t>
      </w:r>
      <w:r w:rsidR="00DD5F9A" w:rsidRPr="00DD5F9A">
        <w:rPr>
          <w:rStyle w:val="Emphasis"/>
          <w:sz w:val="12"/>
        </w:rPr>
        <w:t xml:space="preserve">¶ </w:t>
      </w:r>
      <w:r w:rsidRPr="00C873B3">
        <w:t>Leaders on both sides have expressed interest in consolidating the improved relationship by negotiating a peace agreement. The recent warming trend suggests that it is now worth thinking seriously about how a peace agreement might work and what implications it might have for the United States.</w:t>
      </w:r>
      <w:r w:rsidR="00DD5F9A" w:rsidRPr="00DD5F9A">
        <w:rPr>
          <w:sz w:val="12"/>
        </w:rPr>
        <w:t xml:space="preserve">¶ </w:t>
      </w:r>
      <w:r w:rsidRPr="00C873B3">
        <w:t>To start: Realistically, at what point could a peace agreement bridge the divide between Beijing and Taipei?</w:t>
      </w:r>
      <w:r w:rsidR="00DD5F9A" w:rsidRPr="00DD5F9A">
        <w:rPr>
          <w:sz w:val="12"/>
        </w:rPr>
        <w:t xml:space="preserve">¶ </w:t>
      </w:r>
      <w:r w:rsidRPr="00C873B3">
        <w:t xml:space="preserve">Despite improved relations, political conditions are not ripe for a permanent resolution of Taiwan's status. </w:t>
      </w:r>
      <w:r w:rsidRPr="00C873B3">
        <w:rPr>
          <w:rStyle w:val="StyleBoldUnderline"/>
        </w:rPr>
        <w:t>China still regards Taiwan as part of its territory and seeks unification, preferably achieved through peaceful means</w:t>
      </w:r>
      <w:r w:rsidRPr="00C873B3">
        <w:t xml:space="preserve"> (though Beijing has refused to renounce the use of force). Taiwan's constitution retains formal links to mainland China, but the island enjoys de facto sovereignty and some political forces seek total independence.</w:t>
      </w:r>
      <w:r w:rsidR="00DD5F9A" w:rsidRPr="00DD5F9A">
        <w:rPr>
          <w:sz w:val="12"/>
        </w:rPr>
        <w:t xml:space="preserve">¶ </w:t>
      </w:r>
      <w:r w:rsidRPr="00C873B3">
        <w:t>Public opinion polls in Taiwan show that 75 to 80 percent of people on the island favor preservation of the status quo, at least for now. Beijing appears to have recognized this reality; President Hu Jintao's "eight points" speech at the end of 2008 implicitly acknowledged that an extended period of time would be needed before unification could be achieved. For now, China aims to deter Taiwanese independence while creating conditions of "peaceful development" via strengthened cross-strait economic, political, and social ties.</w:t>
      </w:r>
      <w:r w:rsidR="00DD5F9A" w:rsidRPr="00DD5F9A">
        <w:rPr>
          <w:sz w:val="12"/>
        </w:rPr>
        <w:t xml:space="preserve">¶ </w:t>
      </w:r>
      <w:r w:rsidRPr="00C873B3">
        <w:t xml:space="preserve">Although a permanent resolution of Taiwan's status remains a long-term proposition, an interim peace agreement -- trading a Taiwanese commitment not to move toward independence for a Chinese commitment not to use force -- seems increasingly possible. Taiwan's leaders have been interested in such an agreement for several years. Both presidential candidates called for negotiation of a peace agreement during the 2008 campaign. Beijing first endorsed the idea in 2005, and </w:t>
      </w:r>
      <w:r w:rsidRPr="00C873B3">
        <w:rPr>
          <w:rStyle w:val="StyleBoldUnderline"/>
        </w:rPr>
        <w:t>Chinese leaders have incorporated the call to "end the state of hostilities and negotiate a peace agreement" in their major statements on Taiwan since 2007.</w:t>
      </w:r>
    </w:p>
    <w:p w14:paraId="2ABBC045" w14:textId="77777777" w:rsidR="00474973" w:rsidRDefault="00474973" w:rsidP="00474973">
      <w:pPr>
        <w:pStyle w:val="Heading4"/>
      </w:pPr>
      <w:r>
        <w:t>Taiwan Won’t Develop Nuclear Weapons Capability – Can’t Risk China Tensions</w:t>
      </w:r>
    </w:p>
    <w:p w14:paraId="3E80B34B" w14:textId="77777777" w:rsidR="00DD5F9A" w:rsidRPr="00DD5F9A" w:rsidRDefault="00DD5F9A" w:rsidP="00474973">
      <w:pPr>
        <w:rPr>
          <w:rStyle w:val="StyleStyleBold12pt"/>
        </w:rPr>
      </w:pPr>
      <w:r w:rsidRPr="00DD5F9A">
        <w:rPr>
          <w:rStyle w:val="StyleStyleBold12pt"/>
        </w:rPr>
        <w:t xml:space="preserve">Associated Press, Taipei, 6 </w:t>
      </w:r>
    </w:p>
    <w:p w14:paraId="7FCBD58E" w14:textId="6A6B1132" w:rsidR="00474973" w:rsidRDefault="00DD5F9A" w:rsidP="00474973">
      <w:r>
        <w:t>[</w:t>
      </w:r>
      <w:r w:rsidR="00474973">
        <w:t xml:space="preserve">10/13/6, Taipei Times, “Wu says Taiwan </w:t>
      </w:r>
      <w:r>
        <w:t xml:space="preserve">won't develop nuclear weapons,” </w:t>
      </w:r>
      <w:r w:rsidR="00474973" w:rsidRPr="00DD5F9A">
        <w:t>http://www.taipeitimes.com/News/front/archives/2006/10/13/2003331530</w:t>
      </w:r>
      <w:r>
        <w:t>, 7/9/13, AC]</w:t>
      </w:r>
    </w:p>
    <w:p w14:paraId="287F99E9" w14:textId="77777777" w:rsidR="00DD5F9A" w:rsidRPr="00294E0B" w:rsidRDefault="00DD5F9A" w:rsidP="00474973"/>
    <w:p w14:paraId="49CC9528" w14:textId="424044F4" w:rsidR="00474973" w:rsidRDefault="00474973" w:rsidP="00474973">
      <w:pPr>
        <w:rPr>
          <w:rStyle w:val="StyleBoldUnderline"/>
        </w:rPr>
      </w:pPr>
      <w:r>
        <w:t xml:space="preserve">A senior Taiwanese official said yesterday </w:t>
      </w:r>
      <w:r w:rsidRPr="00294E0B">
        <w:rPr>
          <w:rStyle w:val="StyleBoldUnderline"/>
        </w:rPr>
        <w:t>the nation has no plans to develop a nuclear weapons capability of its own, despite claims of a successful nuclear test by regional neighbor North Korea</w:t>
      </w:r>
      <w:r>
        <w:t xml:space="preserve"> earlier in the week. Monday's claimed North Korean test significantly raised Asian tensions, with many commentators suggesting it would set off a new nuclear arms race in the region. However, </w:t>
      </w:r>
      <w:r w:rsidRPr="00294E0B">
        <w:rPr>
          <w:rStyle w:val="StyleBoldUnderline"/>
        </w:rPr>
        <w:t xml:space="preserve">Mainland Affairs Council Chairman </w:t>
      </w:r>
      <w:r w:rsidRPr="00DD5F9A">
        <w:rPr>
          <w:rStyle w:val="StyleBoldUnderline"/>
        </w:rPr>
        <w:t>Joseph Wu said</w:t>
      </w:r>
      <w:r w:rsidRPr="00294E0B">
        <w:rPr>
          <w:rStyle w:val="StyleBoldUnderline"/>
        </w:rPr>
        <w:t xml:space="preserve"> that Taiwan would not develop a nuclear weapons capability, because to do so would ratchet up tensions with China.</w:t>
      </w:r>
      <w:r>
        <w:rPr>
          <w:rStyle w:val="StyleBoldUnderline"/>
        </w:rPr>
        <w:t xml:space="preserve"> </w:t>
      </w:r>
      <w:r w:rsidRPr="00294E0B">
        <w:rPr>
          <w:rStyle w:val="StyleBoldUnderline"/>
        </w:rPr>
        <w:t>"We won't develop our own nuclear bomb,</w:t>
      </w:r>
      <w:r>
        <w:t xml:space="preserve">" Wu said. </w:t>
      </w:r>
      <w:r w:rsidRPr="00294E0B">
        <w:rPr>
          <w:rStyle w:val="StyleBoldUnderline"/>
        </w:rPr>
        <w:t>"Our best military option regarding China is to bolster our defensive missile capability</w:t>
      </w:r>
      <w:r>
        <w:t xml:space="preserve">." </w:t>
      </w:r>
      <w:r w:rsidRPr="00294E0B">
        <w:rPr>
          <w:rStyle w:val="StyleBoldUnderline"/>
        </w:rPr>
        <w:t>Beijing has frequently threatened the use of force if Taiwan formalizes its de facto independence and more than 800 Chinese missiles currently target the nation</w:t>
      </w:r>
      <w:r>
        <w:t xml:space="preserve">. </w:t>
      </w:r>
      <w:r w:rsidRPr="00294E0B">
        <w:rPr>
          <w:rStyle w:val="StyleBoldUnderline"/>
        </w:rPr>
        <w:t xml:space="preserve">Taiwan began a nuclear weapons development program four years after China exploded its first nuclear device in 1964. Despite the program's perceived importance for national security, it was curtailed under </w:t>
      </w:r>
    </w:p>
    <w:p w14:paraId="48830103" w14:textId="77777777" w:rsidR="00474973" w:rsidRDefault="00474973" w:rsidP="00474973">
      <w:pPr>
        <w:rPr>
          <w:rStyle w:val="StyleBoldUnderline"/>
        </w:rPr>
      </w:pPr>
      <w:r w:rsidRPr="00294E0B">
        <w:rPr>
          <w:rStyle w:val="StyleBoldUnderline"/>
        </w:rPr>
        <w:t>pressure from the US in 1988.</w:t>
      </w:r>
    </w:p>
    <w:p w14:paraId="01B69DFD" w14:textId="15F29608" w:rsidR="004625D4" w:rsidRDefault="00BC2A0C" w:rsidP="00BC2A0C">
      <w:pPr>
        <w:pStyle w:val="Heading3"/>
      </w:pPr>
      <w:r>
        <w:t xml:space="preserve">AT: </w:t>
      </w:r>
      <w:r w:rsidR="004625D4">
        <w:t>Proliferation</w:t>
      </w:r>
      <w:r>
        <w:t xml:space="preserve"> – No Solvency </w:t>
      </w:r>
    </w:p>
    <w:p w14:paraId="42CF088D" w14:textId="77777777" w:rsidR="004625D4" w:rsidRPr="00D65717" w:rsidRDefault="004625D4" w:rsidP="004625D4">
      <w:pPr>
        <w:pStyle w:val="Heading4"/>
      </w:pPr>
      <w:r>
        <w:t>Relations don’t solve – only US counterbalancing can reduce proliferation</w:t>
      </w:r>
    </w:p>
    <w:p w14:paraId="457A4083" w14:textId="77777777" w:rsidR="00DD1037" w:rsidRDefault="004625D4" w:rsidP="004625D4">
      <w:r w:rsidRPr="00D65717">
        <w:rPr>
          <w:rStyle w:val="StyleStyleBold12pt"/>
        </w:rPr>
        <w:t>Roberts, Institute for Defense Analyses, 1</w:t>
      </w:r>
      <w:r>
        <w:t xml:space="preserve"> </w:t>
      </w:r>
    </w:p>
    <w:p w14:paraId="1B87EE01" w14:textId="1A10AB3C" w:rsidR="004625D4" w:rsidRDefault="00DD1037" w:rsidP="004625D4">
      <w:r>
        <w:t>[</w:t>
      </w:r>
      <w:r w:rsidR="004625D4">
        <w:t>Brad, “China-U.S. Nuclear Relations:</w:t>
      </w:r>
      <w:r>
        <w:rPr>
          <w:sz w:val="12"/>
        </w:rPr>
        <w:t xml:space="preserve"> </w:t>
      </w:r>
      <w:r w:rsidR="004625D4">
        <w:t>What Relationship Best Serves</w:t>
      </w:r>
      <w:r w:rsidR="004625D4" w:rsidRPr="00D65717">
        <w:rPr>
          <w:sz w:val="12"/>
        </w:rPr>
        <w:t xml:space="preserve">¶ </w:t>
      </w:r>
      <w:r w:rsidR="004625D4">
        <w:t xml:space="preserve">U.S. Interests?” </w:t>
      </w:r>
      <w:r w:rsidR="004625D4" w:rsidRPr="00DD1037">
        <w:t>http://www.au.af.mil/au/awc/awcgate/dtra/china_us_nuc.pdf</w:t>
      </w:r>
      <w:r w:rsidR="004625D4">
        <w:t>, pg. 1 da</w:t>
      </w:r>
      <w:r>
        <w:t>te accesses 7/9/2013 igm]</w:t>
      </w:r>
    </w:p>
    <w:p w14:paraId="48C25B9A" w14:textId="77777777" w:rsidR="004625D4" w:rsidRPr="00D65717" w:rsidRDefault="004625D4" w:rsidP="004625D4"/>
    <w:p w14:paraId="541B1328" w14:textId="31963486" w:rsidR="004625D4" w:rsidRDefault="004625D4" w:rsidP="004625D4">
      <w:r>
        <w:t xml:space="preserve">From a strategic nuclear perspective, </w:t>
      </w:r>
      <w:r w:rsidRPr="00D65717">
        <w:rPr>
          <w:rStyle w:val="StyleBoldUnderline"/>
        </w:rPr>
        <w:t xml:space="preserve">the type of relationship the best serves U.S. </w:t>
      </w:r>
      <w:r w:rsidR="00DD1037" w:rsidRPr="00DD1037">
        <w:rPr>
          <w:rStyle w:val="StyleBoldUnderline"/>
          <w:b w:val="0"/>
          <w:sz w:val="12"/>
          <w:u w:val="none"/>
        </w:rPr>
        <w:t>¶</w:t>
      </w:r>
      <w:r w:rsidRPr="00D65717">
        <w:rPr>
          <w:rStyle w:val="StyleBoldUnderline"/>
        </w:rPr>
        <w:t xml:space="preserve"> interests is</w:t>
      </w:r>
      <w:r>
        <w:t xml:space="preserve"> arguably the one it has had for decades—</w:t>
      </w:r>
      <w:r w:rsidRPr="00D65717">
        <w:rPr>
          <w:rStyle w:val="StyleBoldUnderline"/>
        </w:rPr>
        <w:t xml:space="preserve">one-sided dominance by the United </w:t>
      </w:r>
      <w:r w:rsidR="00DD1037" w:rsidRPr="00DD1037">
        <w:rPr>
          <w:rStyle w:val="StyleBoldUnderline"/>
          <w:b w:val="0"/>
          <w:sz w:val="12"/>
          <w:u w:val="none"/>
        </w:rPr>
        <w:t>¶</w:t>
      </w:r>
      <w:r w:rsidRPr="00D65717">
        <w:rPr>
          <w:rStyle w:val="StyleBoldUnderline"/>
        </w:rPr>
        <w:t xml:space="preserve"> States as defined in terms of its ability to preemptively eliminate China’s strategic force </w:t>
      </w:r>
      <w:r w:rsidR="00DD1037" w:rsidRPr="00DD1037">
        <w:rPr>
          <w:rStyle w:val="StyleBoldUnderline"/>
          <w:b w:val="0"/>
          <w:sz w:val="12"/>
          <w:u w:val="none"/>
        </w:rPr>
        <w:t>¶</w:t>
      </w:r>
      <w:r w:rsidRPr="00D65717">
        <w:rPr>
          <w:rStyle w:val="StyleBoldUnderline"/>
        </w:rPr>
        <w:t xml:space="preserve"> and an ability to dominate any level of escalation in any potential conflict</w:t>
      </w:r>
      <w:r>
        <w:t xml:space="preserve">. But China is </w:t>
      </w:r>
      <w:r w:rsidR="00DD1037" w:rsidRPr="00DD1037">
        <w:rPr>
          <w:sz w:val="12"/>
        </w:rPr>
        <w:t>¶</w:t>
      </w:r>
      <w:r w:rsidRPr="00990B87">
        <w:rPr>
          <w:sz w:val="12"/>
        </w:rPr>
        <w:t xml:space="preserve"> </w:t>
      </w:r>
      <w:r>
        <w:t xml:space="preserve">working very hard to take this option off the table. </w:t>
      </w:r>
      <w:r w:rsidRPr="00D65717">
        <w:rPr>
          <w:rStyle w:val="StyleBoldUnderline"/>
        </w:rPr>
        <w:t xml:space="preserve">The common view that China is </w:t>
      </w:r>
      <w:r w:rsidR="00DD1037" w:rsidRPr="00DD1037">
        <w:rPr>
          <w:rStyle w:val="StyleBoldUnderline"/>
          <w:b w:val="0"/>
          <w:sz w:val="12"/>
          <w:u w:val="none"/>
        </w:rPr>
        <w:t>¶</w:t>
      </w:r>
      <w:r w:rsidRPr="00D65717">
        <w:rPr>
          <w:rStyle w:val="StyleBoldUnderline"/>
        </w:rPr>
        <w:t xml:space="preserve"> simply modernizing its strategic forces for the sake of having more reliable and </w:t>
      </w:r>
      <w:r w:rsidR="00DD1037" w:rsidRPr="00DD1037">
        <w:rPr>
          <w:rStyle w:val="StyleBoldUnderline"/>
          <w:b w:val="0"/>
          <w:sz w:val="12"/>
          <w:u w:val="none"/>
        </w:rPr>
        <w:t>¶</w:t>
      </w:r>
      <w:r w:rsidRPr="00D65717">
        <w:rPr>
          <w:rStyle w:val="StyleBoldUnderline"/>
        </w:rPr>
        <w:t xml:space="preserve"> sophisticated systems misses the fact that China is modernizing those forces in order to </w:t>
      </w:r>
      <w:r w:rsidR="00DD1037" w:rsidRPr="00DD1037">
        <w:rPr>
          <w:rStyle w:val="StyleBoldUnderline"/>
          <w:b w:val="0"/>
          <w:sz w:val="12"/>
          <w:u w:val="none"/>
        </w:rPr>
        <w:t>¶</w:t>
      </w:r>
      <w:r w:rsidRPr="00D65717">
        <w:rPr>
          <w:rStyle w:val="StyleBoldUnderline"/>
        </w:rPr>
        <w:t xml:space="preserve"> gain a secure second-strike capability that it has never enjoyed</w:t>
      </w:r>
      <w:r>
        <w:t xml:space="preserve">. It will modernize its </w:t>
      </w:r>
      <w:r w:rsidR="00DD1037" w:rsidRPr="00DD1037">
        <w:rPr>
          <w:sz w:val="12"/>
        </w:rPr>
        <w:t>¶</w:t>
      </w:r>
      <w:r w:rsidRPr="00990B87">
        <w:rPr>
          <w:sz w:val="12"/>
        </w:rPr>
        <w:t xml:space="preserve"> </w:t>
      </w:r>
      <w:r>
        <w:t xml:space="preserve">forces so as to overcome any bar that America sets. What bar should it try to set? </w:t>
      </w:r>
      <w:r w:rsidR="00DD1037" w:rsidRPr="00DD1037">
        <w:rPr>
          <w:sz w:val="12"/>
        </w:rPr>
        <w:t>¶</w:t>
      </w:r>
      <w:r w:rsidRPr="00990B87">
        <w:rPr>
          <w:sz w:val="12"/>
        </w:rPr>
        <w:t xml:space="preserve"> </w:t>
      </w:r>
      <w:r>
        <w:t xml:space="preserve">In responding to China’s effort to modernize to gain a secure second-strike </w:t>
      </w:r>
      <w:r w:rsidR="00DD1037" w:rsidRPr="00DD1037">
        <w:rPr>
          <w:sz w:val="12"/>
        </w:rPr>
        <w:t>¶</w:t>
      </w:r>
      <w:r w:rsidRPr="00990B87">
        <w:rPr>
          <w:sz w:val="12"/>
        </w:rPr>
        <w:t xml:space="preserve"> </w:t>
      </w:r>
      <w:r>
        <w:t xml:space="preserve">capability, </w:t>
      </w:r>
      <w:r w:rsidRPr="00D65717">
        <w:rPr>
          <w:rStyle w:val="StyleBoldUnderline"/>
        </w:rPr>
        <w:t>Washington has</w:t>
      </w:r>
      <w:r>
        <w:t xml:space="preserve"> three basic options: </w:t>
      </w:r>
      <w:r w:rsidR="00DD1037" w:rsidRPr="00DD1037">
        <w:rPr>
          <w:sz w:val="12"/>
        </w:rPr>
        <w:t xml:space="preserve">¶ </w:t>
      </w:r>
      <w:r>
        <w:t xml:space="preserve">1. </w:t>
      </w:r>
      <w:r w:rsidRPr="00D65717">
        <w:rPr>
          <w:rStyle w:val="StyleBoldUnderline"/>
        </w:rPr>
        <w:t xml:space="preserve">To trump PRC modernization with a defense large and capable enough to defeat </w:t>
      </w:r>
      <w:r w:rsidR="00DD1037" w:rsidRPr="00DD1037">
        <w:rPr>
          <w:rStyle w:val="StyleBoldUnderline"/>
          <w:b w:val="0"/>
          <w:sz w:val="12"/>
          <w:u w:val="none"/>
        </w:rPr>
        <w:t>¶</w:t>
      </w:r>
      <w:r w:rsidRPr="00D65717">
        <w:rPr>
          <w:rStyle w:val="StyleBoldUnderline"/>
        </w:rPr>
        <w:t xml:space="preserve"> the emerging PRC force. </w:t>
      </w:r>
      <w:r w:rsidR="00DD1037" w:rsidRPr="00DD1037">
        <w:rPr>
          <w:rStyle w:val="StyleBoldUnderline"/>
          <w:b w:val="0"/>
          <w:sz w:val="12"/>
          <w:u w:val="none"/>
        </w:rPr>
        <w:t>¶</w:t>
      </w:r>
      <w:r w:rsidR="00DD1037" w:rsidRPr="00DD1037">
        <w:rPr>
          <w:rStyle w:val="StyleBoldUnderline"/>
          <w:sz w:val="12"/>
        </w:rPr>
        <w:t xml:space="preserve"> </w:t>
      </w:r>
      <w:r>
        <w:t xml:space="preserve">2. To tolerate mutual vulnerability as an enduring principle in U.S.-PRC nuclear </w:t>
      </w:r>
      <w:r w:rsidR="00DD1037" w:rsidRPr="00DD1037">
        <w:rPr>
          <w:sz w:val="12"/>
        </w:rPr>
        <w:t>¶</w:t>
      </w:r>
      <w:r w:rsidRPr="00990B87">
        <w:rPr>
          <w:sz w:val="12"/>
        </w:rPr>
        <w:t xml:space="preserve"> </w:t>
      </w:r>
      <w:r>
        <w:t xml:space="preserve">relations. </w:t>
      </w:r>
      <w:r w:rsidR="00DD1037" w:rsidRPr="00DD1037">
        <w:rPr>
          <w:sz w:val="12"/>
        </w:rPr>
        <w:t xml:space="preserve">¶ </w:t>
      </w:r>
      <w:r>
        <w:t>3. To hedge. This choice would embody a commitment in principle to tolerate the</w:t>
      </w:r>
      <w:r w:rsidR="00DD1037" w:rsidRPr="00DD1037">
        <w:rPr>
          <w:sz w:val="12"/>
        </w:rPr>
        <w:t>¶</w:t>
      </w:r>
      <w:r w:rsidRPr="00990B87">
        <w:rPr>
          <w:sz w:val="12"/>
        </w:rPr>
        <w:t xml:space="preserve"> </w:t>
      </w:r>
      <w:r>
        <w:t xml:space="preserve">Chinese build-up without structuring BMD so as to respond to it, while </w:t>
      </w:r>
      <w:r w:rsidR="00DD1037" w:rsidRPr="00DD1037">
        <w:rPr>
          <w:sz w:val="12"/>
        </w:rPr>
        <w:t>¶</w:t>
      </w:r>
      <w:r w:rsidRPr="00990B87">
        <w:rPr>
          <w:sz w:val="12"/>
        </w:rPr>
        <w:t xml:space="preserve"> </w:t>
      </w:r>
      <w:r>
        <w:t xml:space="preserve">establishing also that BMD could be reoriented to deal with the Chinese force at </w:t>
      </w:r>
      <w:r w:rsidR="00DD1037" w:rsidRPr="00DD1037">
        <w:rPr>
          <w:sz w:val="12"/>
        </w:rPr>
        <w:t>¶</w:t>
      </w:r>
      <w:r w:rsidRPr="00990B87">
        <w:rPr>
          <w:sz w:val="12"/>
        </w:rPr>
        <w:t xml:space="preserve"> </w:t>
      </w:r>
      <w:r>
        <w:t>some future time—as determined by China’s behaviors, not Washington’s.</w:t>
      </w:r>
    </w:p>
    <w:p w14:paraId="385E8E3E" w14:textId="6ECEED02" w:rsidR="00A560FB" w:rsidRDefault="00BC2A0C" w:rsidP="00A560FB">
      <w:pPr>
        <w:pStyle w:val="Heading3"/>
      </w:pPr>
      <w:r>
        <w:t xml:space="preserve">AT: Proliferation - </w:t>
      </w:r>
      <w:r w:rsidR="00A560FB">
        <w:t>No Impact</w:t>
      </w:r>
    </w:p>
    <w:p w14:paraId="50CD4697" w14:textId="77777777" w:rsidR="00A560FB" w:rsidRDefault="00A560FB" w:rsidP="00A560FB">
      <w:pPr>
        <w:pStyle w:val="Heading4"/>
      </w:pPr>
      <w:r>
        <w:t>Rationality associated with nuclear weapons checks escalation and conflict</w:t>
      </w:r>
    </w:p>
    <w:p w14:paraId="6FB0EA09" w14:textId="77777777" w:rsidR="009D6600" w:rsidRDefault="00A560FB" w:rsidP="00A560FB">
      <w:pPr>
        <w:rPr>
          <w:rStyle w:val="StyleStyleBold12pt"/>
        </w:rPr>
      </w:pPr>
      <w:r>
        <w:rPr>
          <w:rStyle w:val="StyleStyleBold12pt"/>
        </w:rPr>
        <w:t>Waltz, American political scientist at the University of Califo</w:t>
      </w:r>
      <w:r w:rsidR="009D6600">
        <w:rPr>
          <w:rStyle w:val="StyleStyleBold12pt"/>
        </w:rPr>
        <w:t xml:space="preserve">rnia, </w:t>
      </w:r>
      <w:r>
        <w:rPr>
          <w:rStyle w:val="StyleStyleBold12pt"/>
        </w:rPr>
        <w:t xml:space="preserve">10 </w:t>
      </w:r>
    </w:p>
    <w:p w14:paraId="6E1A01B8" w14:textId="710F431E" w:rsidR="00A560FB" w:rsidRDefault="00A560FB" w:rsidP="00A560FB">
      <w:r w:rsidRPr="00DD1037">
        <w:t>[Kenneth, The National Interest, “Is Nuclear Zero the best Option? Waltz Says No.”, http://nationalinterest.org/greatdebate/no-3951?page=3, accessed 7-9-13, HG]</w:t>
      </w:r>
    </w:p>
    <w:p w14:paraId="0C85EC00" w14:textId="77777777" w:rsidR="00DD1037" w:rsidRPr="00A90A63" w:rsidRDefault="00DD1037" w:rsidP="00A560FB">
      <w:pPr>
        <w:rPr>
          <w:rStyle w:val="StyleStyleBold12pt"/>
          <w:b w:val="0"/>
        </w:rPr>
      </w:pPr>
    </w:p>
    <w:p w14:paraId="4E44656B" w14:textId="516430E4" w:rsidR="00A560FB" w:rsidRDefault="00A560FB" w:rsidP="00A560FB">
      <w:pPr>
        <w:rPr>
          <w:rStyle w:val="StyleBoldUnderline"/>
        </w:rPr>
      </w:pPr>
      <w:r w:rsidRPr="002733DA">
        <w:t xml:space="preserve">If somehow world leaders blundered into an agreement to go to zero, what would any nuclear country with sensible leaders do? The answer can be given in one word: cheat. Nuclear weapons are small and light. They are easy to hide and easy to move. Nuclear warheads can be placed in small vans or small boats and sent across borders or into harbors. </w:t>
      </w:r>
      <w:r w:rsidRPr="00A90A63">
        <w:rPr>
          <w:rStyle w:val="StyleBoldUnderline"/>
        </w:rPr>
        <w:t>Because a ban on all nuclear weapons would be impossible to police and enforce, some countries would be tempted to break the rules. Since some might cheat, all would have a strong incentive to do so.</w:t>
      </w:r>
      <w:r w:rsidRPr="002733DA">
        <w:t xml:space="preserve"> Even worse, if the zero option were generally accepted, one state or another might eventually come to believe that it faced a threat to its very existence. </w:t>
      </w:r>
      <w:r w:rsidRPr="00A90A63">
        <w:rPr>
          <w:rStyle w:val="StyleBoldUnderline"/>
        </w:rPr>
        <w:t>A mad scramble to rearm with nuclear weapons would then take place.</w:t>
      </w:r>
      <w:r w:rsidRPr="002733DA">
        <w:t xml:space="preserve"> As Thomas C. Schelling long ago wrote, “Short of universal brain surgery, nothing can erase the memory of weapons and how to build them.”1</w:t>
      </w:r>
      <w:r w:rsidR="00BB19A7" w:rsidRPr="00BB19A7">
        <w:rPr>
          <w:sz w:val="12"/>
        </w:rPr>
        <w:t xml:space="preserve">¶ </w:t>
      </w:r>
      <w:r w:rsidRPr="002733DA">
        <w:t xml:space="preserve">WITH THE dawn of the nuclear age, peace has prevailed among those who have the weapons or enjoy their protection. </w:t>
      </w:r>
      <w:r w:rsidRPr="00A90A63">
        <w:rPr>
          <w:rStyle w:val="StyleBoldUnderline"/>
        </w:rPr>
        <w:t>Those who like peace should love nuclear weapons. They are the only weapons ever invented that work decisively against their own use. Those who advocate a zero option argue in effect that we should eliminate the cause of the extensive peace the nuclear world has enjoyed.</w:t>
      </w:r>
      <w:r w:rsidR="00BB19A7" w:rsidRPr="00BB19A7">
        <w:rPr>
          <w:rStyle w:val="StyleBoldUnderline"/>
          <w:sz w:val="12"/>
        </w:rPr>
        <w:t xml:space="preserve">¶ </w:t>
      </w:r>
      <w:r w:rsidRPr="002733DA">
        <w:t>India and Pakistan provide an object lesson. When they tested their warheads in May of 1998, journalists, academics and public officials predicted that war and chaos on the subcontinent would ensue. The result, as I expected, was to ensure a prolonged peace between countries that had fought three wars since independence and continued for a time to spill blood in the conflict over Kashmir.</w:t>
      </w:r>
      <w:r w:rsidR="00BB19A7" w:rsidRPr="00BB19A7">
        <w:rPr>
          <w:sz w:val="12"/>
        </w:rPr>
        <w:t xml:space="preserve">¶ </w:t>
      </w:r>
      <w:r w:rsidRPr="00A90A63">
        <w:rPr>
          <w:rStyle w:val="StyleBoldUnderline"/>
        </w:rPr>
        <w:t>That countries with nuclear capabilities do not fight wars against one another is a lesson we should have learned.</w:t>
      </w:r>
      <w:r w:rsidRPr="002733DA">
        <w:t xml:space="preserve"> The proposition has held exactly where the prospects for war seemed the brightest, for example, between the United States and the Soviet Union, between the Soviet Union and the People’s Republic of China, and between India and Pakistan. </w:t>
      </w:r>
      <w:r w:rsidRPr="00A90A63">
        <w:rPr>
          <w:rStyle w:val="StyleBoldUnderline"/>
        </w:rPr>
        <w:t xml:space="preserve">New nuclear states are often greeted with dire forebodings: Is the government stable? Are the rulers sensible? The answers may be disconcerting. Yet every new nuclear nation, however bad its previous reputation, has behaved exactly like all of the old ones. </w:t>
      </w:r>
      <w:r w:rsidRPr="00A90A63">
        <w:rPr>
          <w:rStyle w:val="Emphasis"/>
        </w:rPr>
        <w:t>The effect of having nuclear weapons overwhelms the character of the states that possess them. Countries with nuclear weapons, no matter how mean and irrational their leaders may seem to be, no matter how unstable their governments appear to be, do not launch major conventional attacks on other countries</w:t>
      </w:r>
      <w:r w:rsidRPr="00A90A63">
        <w:rPr>
          <w:rStyle w:val="StyleBoldUnderline"/>
        </w:rPr>
        <w:t>, let alone nuclear ones</w:t>
      </w:r>
      <w:r w:rsidRPr="002733DA">
        <w:t xml:space="preserve">. Even conventional attacks can all too easily escalate out of control and lead to an exchange of nuclear warheads. With conventional weapons, countries worry about winning or losing. </w:t>
      </w:r>
      <w:r w:rsidRPr="00522FDD">
        <w:rPr>
          <w:rStyle w:val="StyleBoldUnderline"/>
        </w:rPr>
        <w:t>With nuclear weapons, countries worry about surviving or being annihilated. Nuclear weapons induce caution all around: think of the Cuban missile crisis, or think of the external behavior of China during the frightful decade of the Cultural Revolution.</w:t>
      </w:r>
    </w:p>
    <w:p w14:paraId="30F3A5B2" w14:textId="77777777" w:rsidR="00A560FB" w:rsidRPr="00BB19A7" w:rsidRDefault="00A560FB" w:rsidP="00BB19A7">
      <w:pPr>
        <w:pStyle w:val="Heading4"/>
      </w:pPr>
      <w:r w:rsidRPr="00BB19A7">
        <w:t>Even if there is prolif, deterrence checks escalation</w:t>
      </w:r>
    </w:p>
    <w:p w14:paraId="0BB48A8D" w14:textId="77777777" w:rsidR="00BB19A7" w:rsidRDefault="00A560FB" w:rsidP="00A560FB">
      <w:pPr>
        <w:rPr>
          <w:rStyle w:val="StyleStyleBold12pt"/>
        </w:rPr>
      </w:pPr>
      <w:r>
        <w:rPr>
          <w:rStyle w:val="StyleStyleBold12pt"/>
        </w:rPr>
        <w:t xml:space="preserve">Feith, </w:t>
      </w:r>
      <w:r w:rsidRPr="006F65C3">
        <w:rPr>
          <w:rStyle w:val="StyleStyleBold12pt"/>
        </w:rPr>
        <w:t>Under Secretary of Defense for Policy for United States President George W. Bush</w:t>
      </w:r>
      <w:r>
        <w:rPr>
          <w:rStyle w:val="StyleStyleBold12pt"/>
        </w:rPr>
        <w:t xml:space="preserve"> and Shulsky, senior fellow at the Hudson Institute, 9 </w:t>
      </w:r>
    </w:p>
    <w:p w14:paraId="0E285FC1" w14:textId="2833F008" w:rsidR="00A560FB" w:rsidRPr="00BB19A7" w:rsidRDefault="00A560FB" w:rsidP="00BB19A7">
      <w:r w:rsidRPr="00BB19A7">
        <w:t>[Douglas and Abram, 8-18-9, Wall Street Journal, “Why Revive the Cold War”, http://online.wsj.com/article/SB10001424052970204313604574328430978849134.html#mod=rss_opinion_main, accessed 7-9-13, HG]</w:t>
      </w:r>
    </w:p>
    <w:p w14:paraId="6B8C2E35" w14:textId="77777777" w:rsidR="00BB19A7" w:rsidRDefault="00BB19A7" w:rsidP="00A560FB"/>
    <w:p w14:paraId="00C40E04" w14:textId="39E35C36" w:rsidR="00A560FB" w:rsidRDefault="00A560FB" w:rsidP="00A560FB">
      <w:pPr>
        <w:rPr>
          <w:rStyle w:val="StyleBoldUnderline"/>
        </w:rPr>
      </w:pPr>
      <w:r w:rsidRPr="006F65C3">
        <w:t xml:space="preserve">Mr. Obama here is mixing up pretext and policy. </w:t>
      </w:r>
      <w:r w:rsidRPr="006F65C3">
        <w:rPr>
          <w:rStyle w:val="StyleBoldUnderline"/>
        </w:rPr>
        <w:t>When criticized for pursuing nuclear weapons, proliferators like North Korea and Iran make diplomatic talking points out of the size of the great powers' arsenals. They try to shift the focus away from themselves by complaining that the Americans and Russians aren't working hard enough to reach disarmament goals envisioned in the Nuclear Non-Proliferation Treaty. But depriving proliferators of such talking points won't affect their incentives to acquire nuclear weapons—or the world's incentives to counter the dangers that the North Korean and Iranian nuclear programs pose to international peace.</w:t>
      </w:r>
      <w:r w:rsidR="00BB19A7" w:rsidRPr="00BB19A7">
        <w:rPr>
          <w:rStyle w:val="StyleBoldUnderline"/>
          <w:sz w:val="12"/>
        </w:rPr>
        <w:t xml:space="preserve">¶ </w:t>
      </w:r>
      <w:r w:rsidRPr="006F65C3">
        <w:rPr>
          <w:rStyle w:val="StyleBoldUnderline"/>
        </w:rPr>
        <w:t xml:space="preserve">Nor would cutting the U.S. and Russian arsenals by a few hundred weapons do anything significant to achieve Mr. Obama's goal of a world without nuclear weapons. </w:t>
      </w:r>
      <w:r w:rsidRPr="006F65C3">
        <w:rPr>
          <w:rStyle w:val="StyleBoldUnderline"/>
          <w:b w:val="0"/>
          <w:u w:val="none"/>
        </w:rPr>
        <w:t>The roadblock is the fact of U.S. dependence on nuclear deterrence. So long as the security of the U.S. and of our allies and friends requires such dependence, a non-nuclear world will remain out of reach. Inventing a way to dispense with nuclear deterrence will require a political or technological breakthrough of major magnitude.</w:t>
      </w:r>
      <w:r w:rsidRPr="006F65C3">
        <w:t xml:space="preserve"> </w:t>
      </w:r>
      <w:r w:rsidRPr="00474142">
        <w:rPr>
          <w:rStyle w:val="StyleBoldUnderline"/>
        </w:rPr>
        <w:t>Retaining our dependence on nuclear weapons even at somewhat lower levels is an admission by the Obama administration that the proposed reductions don't actually bring us closer to a non-nuclear world.</w:t>
      </w:r>
      <w:r w:rsidR="00BB19A7" w:rsidRPr="00BB19A7">
        <w:rPr>
          <w:rStyle w:val="StyleBoldUnderline"/>
          <w:sz w:val="12"/>
        </w:rPr>
        <w:t xml:space="preserve">¶ </w:t>
      </w:r>
      <w:r w:rsidRPr="006F65C3">
        <w:t>With Mr. Obama openly eager for a START follow-on treaty, Russian leaders have chosen to play coy and become demanding. So what might the U.S. have to pay for it? The price is likely to be high, as suggested by the "Joint Understanding" the U.S. and Russian presidents announced last month in Moscow.</w:t>
      </w:r>
      <w:r w:rsidR="00BB19A7" w:rsidRPr="00BB19A7">
        <w:rPr>
          <w:sz w:val="12"/>
        </w:rPr>
        <w:t xml:space="preserve">¶ </w:t>
      </w:r>
      <w:r w:rsidRPr="006F65C3">
        <w:t xml:space="preserve">Point 5 of the Understanding specifies that the new treaty is to contain "a provision on the interrelationship of strategic offensive and strategic defensive arms." Russia will use this language (which Bush administration officials repeatedly rejected) to try to derail U.S. plans for a Europe-based missile system designed to counter Iranian missile threats. If Russia succeeds here, the new treaty would increase the value to Iran of acquiring nuclear weapons. </w:t>
      </w:r>
      <w:r w:rsidRPr="00474142">
        <w:rPr>
          <w:rStyle w:val="StyleBoldUnderline"/>
        </w:rPr>
        <w:t>By making it easier for a nuclear-armed Iran to threaten all of Europe and eventually the U.S., the new treaty would promote rather than discourage nuclear proliferation.</w:t>
      </w:r>
      <w:r w:rsidR="00BB19A7" w:rsidRPr="00BB19A7">
        <w:rPr>
          <w:sz w:val="12"/>
        </w:rPr>
        <w:t xml:space="preserve">¶ </w:t>
      </w:r>
      <w:r w:rsidRPr="006F65C3">
        <w:t xml:space="preserve">Similarly, according to Point 6, the new treaty is to contain a provision on how non-nuclear, long-range strike weapons may affect strategic stability. Russia wants this to impede U.S. development of such weapons, probably by requiring that they be counted as if they had nuclear warheads. Hence </w:t>
      </w:r>
      <w:r w:rsidRPr="00474142">
        <w:rPr>
          <w:rStyle w:val="StyleBoldUnderline"/>
        </w:rPr>
        <w:t>the new treaty could shut down one of the more promising avenues for reducing U.S. dependence on nuclear arms for strategic strike.</w:t>
      </w:r>
      <w:r w:rsidR="00BB19A7" w:rsidRPr="00BB19A7">
        <w:rPr>
          <w:rStyle w:val="StyleBoldUnderline"/>
          <w:sz w:val="12"/>
        </w:rPr>
        <w:t xml:space="preserve">¶ </w:t>
      </w:r>
      <w:r w:rsidRPr="00474142">
        <w:rPr>
          <w:rStyle w:val="StyleBoldUnderline"/>
        </w:rPr>
        <w:t>All in all, the Obama administration's nuclear weapons policies appear confused and self-defeating. Mr. Obama seems willing to pay for arms reductions that Russian officials have made clear will occur soon, due to aging or the planned modernization of systems, with or without a new treaty. Moreover, the Obama administration is opposing modernization measures designed to protect against the risk that the aging of U.S. weapons will compromise their safety or reliability.</w:t>
      </w:r>
    </w:p>
    <w:p w14:paraId="7C5A56F0" w14:textId="24C95108" w:rsidR="00A560FB" w:rsidRPr="00BB19A7" w:rsidRDefault="00BB19A7" w:rsidP="00BB19A7">
      <w:pPr>
        <w:pStyle w:val="Heading4"/>
      </w:pPr>
      <w:r w:rsidRPr="00BB19A7">
        <w:t>Deterrence</w:t>
      </w:r>
      <w:r w:rsidR="00A560FB" w:rsidRPr="00BB19A7">
        <w:t xml:space="preserve"> checks proliferation</w:t>
      </w:r>
    </w:p>
    <w:p w14:paraId="62554660" w14:textId="77777777" w:rsidR="00BB19A7" w:rsidRDefault="00A560FB" w:rsidP="00A560FB">
      <w:pPr>
        <w:rPr>
          <w:rStyle w:val="StyleStyleBold12pt"/>
        </w:rPr>
      </w:pPr>
      <w:r>
        <w:rPr>
          <w:rStyle w:val="StyleStyleBold12pt"/>
        </w:rPr>
        <w:t xml:space="preserve">Tepperman, deputy editor for Newsweek, 9 </w:t>
      </w:r>
    </w:p>
    <w:p w14:paraId="30C62AD4" w14:textId="720CBE0E" w:rsidR="00A560FB" w:rsidRPr="00BB19A7" w:rsidRDefault="00A560FB" w:rsidP="00BB19A7">
      <w:r w:rsidRPr="00BB19A7">
        <w:t>[</w:t>
      </w:r>
      <w:r w:rsidR="00BB19A7" w:rsidRPr="00BB19A7">
        <w:t>Jonathan</w:t>
      </w:r>
      <w:r w:rsidRPr="00BB19A7">
        <w:t>, 8-28-9, Newsweek, “Why Obama Should Learn to Love the Bomb”, http://www.thedailybeast.com/newsweek/2009/08/28/why-obama-should-learn-to-love-the-bomb.html, accessed 7-9-13, HG]</w:t>
      </w:r>
    </w:p>
    <w:p w14:paraId="676DE869" w14:textId="77777777" w:rsidR="00BB19A7" w:rsidRDefault="00BB19A7" w:rsidP="00A560FB">
      <w:pPr>
        <w:rPr>
          <w:rStyle w:val="StyleBoldUnderline"/>
        </w:rPr>
      </w:pPr>
    </w:p>
    <w:p w14:paraId="1E83B259" w14:textId="3D47B1B9" w:rsidR="00A560FB" w:rsidRPr="00A560FB" w:rsidRDefault="00A560FB" w:rsidP="00A560FB">
      <w:r w:rsidRPr="001473C4">
        <w:rPr>
          <w:rStyle w:val="StyleBoldUnderline"/>
        </w:rPr>
        <w:t>A growing and compelling body of research suggests that nuclear weapons may not, in fact, make the world more dangerous</w:t>
      </w:r>
      <w:r w:rsidRPr="001473C4">
        <w:t xml:space="preserve">, as Obama and most people assume. </w:t>
      </w:r>
      <w:r w:rsidRPr="001473C4">
        <w:rPr>
          <w:rStyle w:val="StyleBoldUnderline"/>
        </w:rPr>
        <w:t>The bomb may actually make us safer. In this era of rogue states and transnational terrorists, that idea sounds so obviously wrongheaded that few politicians or policymakers are willing to entertain it. But that's a mistake</w:t>
      </w:r>
      <w:r w:rsidRPr="001473C4">
        <w:t>.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w:t>
      </w:r>
      <w:r w:rsidR="00BB19A7" w:rsidRPr="00BB19A7">
        <w:rPr>
          <w:sz w:val="12"/>
        </w:rPr>
        <w:t xml:space="preserve">¶ </w:t>
      </w:r>
      <w:r w:rsidRPr="001473C4">
        <w:rPr>
          <w:rStyle w:val="StyleBoldUnderline"/>
        </w:rPr>
        <w:t>The argument that nuclear weapons can be agents of peace as well as destruction rests on two deceptively simple observations. First, nuclear weapons have not been used since 1945. Second, there's never been a nuclear, or even a nonnuclear, war between two states that possess them.</w:t>
      </w:r>
      <w:r w:rsidRPr="001473C4">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w:t>
      </w:r>
      <w:r w:rsidR="00BB19A7" w:rsidRPr="00BB19A7">
        <w:rPr>
          <w:sz w:val="12"/>
        </w:rPr>
        <w:t xml:space="preserve">¶ </w:t>
      </w:r>
      <w:r w:rsidRPr="001473C4">
        <w:rPr>
          <w:rStyle w:val="StyleBoldUnderline"/>
        </w:rPr>
        <w:t xml:space="preserve">To understand why—and why the next 64 years are likely to play out the same way—you need to start by recognizing that all states are rational on some basic level. </w:t>
      </w:r>
      <w:r w:rsidRPr="001473C4">
        <w:rPr>
          <w:rStyle w:val="Emphasis"/>
        </w:rPr>
        <w:t>Their leaders may be stupid, petty, venal, even evil, but they tend to do things only when they're pretty sure they can get away with them</w:t>
      </w:r>
      <w:r w:rsidRPr="001473C4">
        <w:t xml:space="preserve">. Take war: a country will start a fight only when it's almost certain it can get what it wants at an acceptable price. Not even Hitler or Saddam waged wars they didn't think they could win. </w:t>
      </w:r>
      <w:r w:rsidRPr="001473C4">
        <w:rPr>
          <w:rStyle w:val="StyleBoldUnderline"/>
        </w:rPr>
        <w:t>The problem historically has been that leaders often make the wrong gamble and underestimate the other side—and millions of innocents pay the price.</w:t>
      </w:r>
      <w:r w:rsidR="00BB19A7" w:rsidRPr="00BB19A7">
        <w:rPr>
          <w:rStyle w:val="StyleBoldUnderline"/>
          <w:sz w:val="12"/>
        </w:rPr>
        <w:t xml:space="preserve">¶ </w:t>
      </w:r>
      <w:r w:rsidRPr="001473C4">
        <w:t>Nuclear weapons change all that by making the costs of war obvious, inevitable, and unacceptable. Suddenly, when both sides have the ability to turn the other to ashes with the push of a button—and everybody knows it—the basic math shifts. Even the craziest tin-pot dictator is forced to accept that war with a nuclear state is unwinnable and thus not worth the effort. As Waltz puts it, "</w:t>
      </w:r>
      <w:r w:rsidRPr="001473C4">
        <w:rPr>
          <w:rStyle w:val="Emphasis"/>
        </w:rPr>
        <w:t>Why fight if you can't win and might lose everything?"</w:t>
      </w:r>
      <w:r w:rsidR="00BB19A7" w:rsidRPr="00BB19A7">
        <w:rPr>
          <w:rStyle w:val="Emphasis"/>
          <w:sz w:val="12"/>
        </w:rPr>
        <w:t xml:space="preserve">¶ </w:t>
      </w:r>
      <w:r w:rsidRPr="001473C4">
        <w:t>Why indeed? The iron logic of deterrence and mutually assured destruction is so compelling, it's led to what's known as the nuclear peace: the virtually unprecedented stretch since the end of World War</w:t>
      </w:r>
      <w:r w:rsidR="00BB19A7">
        <w:t xml:space="preserve"> </w:t>
      </w:r>
      <w:r w:rsidRPr="001473C4">
        <w:t xml:space="preserve">II in which all the world's major powers have avoided coming to blows. </w:t>
      </w:r>
      <w:r w:rsidRPr="001473C4">
        <w:rPr>
          <w:rStyle w:val="StyleBoldUnderline"/>
        </w:rPr>
        <w:t>They did fight proxy wars, ranging from Korea to Vietnam to Angola to Latin America. But these never matched the furious destruction of full-on, great-power war</w:t>
      </w:r>
      <w:r w:rsidRPr="001473C4">
        <w:t xml:space="preserve"> (World War II alone was responsible for some 50 million to 70 million deaths). And since the end of the Cold War, such bloodshed has declined precipitously.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w:t>
      </w:r>
    </w:p>
    <w:p w14:paraId="2B23D682" w14:textId="41A25B07" w:rsidR="00863288" w:rsidRDefault="00BC2A0C" w:rsidP="00BC2A0C">
      <w:pPr>
        <w:pStyle w:val="Heading3"/>
      </w:pPr>
      <w:r>
        <w:t xml:space="preserve">AT: </w:t>
      </w:r>
      <w:r w:rsidR="00863288">
        <w:t>Economy</w:t>
      </w:r>
      <w:r>
        <w:t xml:space="preserve"> – No Solvency </w:t>
      </w:r>
    </w:p>
    <w:p w14:paraId="217ED927" w14:textId="77777777" w:rsidR="00863288" w:rsidRPr="00706DB5" w:rsidRDefault="00863288" w:rsidP="00863288">
      <w:pPr>
        <w:pStyle w:val="Heading4"/>
      </w:pPr>
      <w:r>
        <w:t>US-China ties don’t solve the economy – artificial lack of inflation in China</w:t>
      </w:r>
    </w:p>
    <w:p w14:paraId="0279CA79" w14:textId="234F2B13" w:rsidR="00BB19A7" w:rsidRPr="00BB19A7" w:rsidRDefault="00863288" w:rsidP="00863288">
      <w:pPr>
        <w:rPr>
          <w:rStyle w:val="StyleStyleBold12pt"/>
        </w:rPr>
      </w:pPr>
      <w:r w:rsidRPr="00BB19A7">
        <w:rPr>
          <w:rStyle w:val="StyleStyleBold12pt"/>
        </w:rPr>
        <w:t xml:space="preserve">Kaiser and Bohan, </w:t>
      </w:r>
      <w:r w:rsidR="00C71573" w:rsidRPr="00BB19A7">
        <w:rPr>
          <w:rStyle w:val="StyleStyleBold12pt"/>
        </w:rPr>
        <w:t>Reuter’s</w:t>
      </w:r>
      <w:r w:rsidRPr="00BB19A7">
        <w:rPr>
          <w:rStyle w:val="StyleStyleBold12pt"/>
        </w:rPr>
        <w:t xml:space="preserve"> economics</w:t>
      </w:r>
      <w:r w:rsidR="00BB19A7">
        <w:rPr>
          <w:rStyle w:val="StyleStyleBold12pt"/>
        </w:rPr>
        <w:t>,</w:t>
      </w:r>
      <w:r w:rsidRPr="00BB19A7">
        <w:rPr>
          <w:rStyle w:val="StyleStyleBold12pt"/>
        </w:rPr>
        <w:t xml:space="preserve"> 11 </w:t>
      </w:r>
    </w:p>
    <w:p w14:paraId="1A5D60CC" w14:textId="1D52FED2" w:rsidR="00863288" w:rsidRDefault="00BB19A7" w:rsidP="00863288">
      <w:r>
        <w:t>[</w:t>
      </w:r>
      <w:r w:rsidR="00863288">
        <w:t xml:space="preserve">Emily, Caren, 5/25/11 “U.S. Wants 'Real Demonstrative Commitment' From China On Economy” </w:t>
      </w:r>
      <w:r w:rsidR="00863288" w:rsidRPr="00BB19A7">
        <w:t>http://www.huffingtonpost.com/2011/01/12/us-china-economy_n_808299.html</w:t>
      </w:r>
      <w:r w:rsidR="00863288">
        <w:t>, date accessed 7/9/13 igm</w:t>
      </w:r>
      <w:r>
        <w:t>]</w:t>
      </w:r>
    </w:p>
    <w:p w14:paraId="0B572B5C" w14:textId="77777777" w:rsidR="00863288" w:rsidRPr="00706DB5" w:rsidRDefault="00863288" w:rsidP="00863288"/>
    <w:p w14:paraId="11696FAA" w14:textId="0A8E8C92" w:rsidR="00863288" w:rsidRDefault="00863288" w:rsidP="00863288">
      <w:r>
        <w:t>"</w:t>
      </w:r>
      <w:r w:rsidRPr="00706DB5">
        <w:rPr>
          <w:rStyle w:val="StyleBoldUnderline"/>
        </w:rPr>
        <w:t>It's both the pace in which they do it and the conviction with which they demonstrate they're going to do it</w:t>
      </w:r>
      <w:r>
        <w:t>," said the senior Obama administration official, who spoke on condition of anonymity.</w:t>
      </w:r>
      <w:r w:rsidR="00C71573" w:rsidRPr="00C71573">
        <w:rPr>
          <w:sz w:val="12"/>
        </w:rPr>
        <w:t xml:space="preserve">¶ </w:t>
      </w:r>
      <w:r>
        <w:t xml:space="preserve">"What we still need to see in the first instance is that real, demonstrable commitment to the objective" of rebalancing the economy, the </w:t>
      </w:r>
      <w:r w:rsidR="00C71573">
        <w:t>official</w:t>
      </w:r>
      <w:r>
        <w:t xml:space="preserve"> said.</w:t>
      </w:r>
      <w:r w:rsidR="00C71573" w:rsidRPr="00C71573">
        <w:rPr>
          <w:sz w:val="12"/>
        </w:rPr>
        <w:t xml:space="preserve">¶ </w:t>
      </w:r>
      <w:r w:rsidRPr="00706DB5">
        <w:rPr>
          <w:rStyle w:val="StyleBoldUnderline"/>
        </w:rPr>
        <w:t>Washington has pressed Beijing for years to allow the yuan to rise more rapidly to cool its exports</w:t>
      </w:r>
      <w:r>
        <w:t>, narrow a trade gap</w:t>
      </w:r>
      <w:r w:rsidRPr="00706DB5">
        <w:rPr>
          <w:rStyle w:val="StyleBoldUnderline"/>
        </w:rPr>
        <w:t>, and shrink a $2.8 trillion pile of reserves.</w:t>
      </w:r>
      <w:r w:rsidR="00C71573" w:rsidRPr="00C71573">
        <w:rPr>
          <w:rStyle w:val="StyleBoldUnderline"/>
          <w:sz w:val="12"/>
        </w:rPr>
        <w:t xml:space="preserve">¶ </w:t>
      </w:r>
      <w:r>
        <w:t xml:space="preserve">But </w:t>
      </w:r>
      <w:r w:rsidRPr="00706DB5">
        <w:rPr>
          <w:rStyle w:val="StyleBoldUnderline"/>
        </w:rPr>
        <w:t xml:space="preserve">China counters that U.S. economic policies are responsible for the imbalances and has </w:t>
      </w:r>
      <w:r w:rsidR="00C71573" w:rsidRPr="00C71573">
        <w:rPr>
          <w:rStyle w:val="StyleBoldUnderline"/>
          <w:sz w:val="12"/>
        </w:rPr>
        <w:t xml:space="preserve">¶ </w:t>
      </w:r>
      <w:r w:rsidRPr="00706DB5">
        <w:rPr>
          <w:rStyle w:val="StyleBoldUnderline"/>
        </w:rPr>
        <w:t>urged the United States to get its own fiscal house in order before its mountain of debt destabilizes the global economy.</w:t>
      </w:r>
      <w:r w:rsidR="00C71573" w:rsidRPr="00C71573">
        <w:rPr>
          <w:sz w:val="12"/>
        </w:rPr>
        <w:t xml:space="preserve">¶ </w:t>
      </w:r>
      <w:r>
        <w:t>The Jan. 19 White House talks mark the first face-to-face meeting between President Barack Obama and Hu since the Group of 20 summit in Seoul in November, which was widely seen as a disappointment for Washington.</w:t>
      </w:r>
      <w:r w:rsidR="00C71573" w:rsidRPr="00C71573">
        <w:rPr>
          <w:sz w:val="12"/>
        </w:rPr>
        <w:t xml:space="preserve">¶ </w:t>
      </w:r>
      <w:r w:rsidRPr="00706DB5">
        <w:rPr>
          <w:rStyle w:val="StyleBoldUnderline"/>
        </w:rPr>
        <w:t>Not only did Obama get scant international support</w:t>
      </w:r>
      <w:r>
        <w:t xml:space="preserve"> at the G20 meeting </w:t>
      </w:r>
      <w:r w:rsidRPr="00706DB5">
        <w:rPr>
          <w:rStyle w:val="StyleBoldUnderline"/>
        </w:rPr>
        <w:t xml:space="preserve">for pressuring China to speed up the </w:t>
      </w:r>
      <w:r w:rsidR="00C71573" w:rsidRPr="00706DB5">
        <w:rPr>
          <w:rStyle w:val="StyleBoldUnderline"/>
        </w:rPr>
        <w:t>Yuan’s</w:t>
      </w:r>
      <w:r w:rsidRPr="00706DB5">
        <w:rPr>
          <w:rStyle w:val="StyleBoldUnderline"/>
        </w:rPr>
        <w:t xml:space="preserve"> rise</w:t>
      </w:r>
      <w:r>
        <w:t xml:space="preserve">, </w:t>
      </w:r>
      <w:r w:rsidRPr="00706DB5">
        <w:rPr>
          <w:rStyle w:val="StyleBoldUnderline"/>
        </w:rPr>
        <w:t xml:space="preserve">but he also got an earful from allies about his own country's economic policy. </w:t>
      </w:r>
      <w:r>
        <w:t>Topping the list of complaints was the U.S. Federal Reserve's decision to buy $600 billion in government debt to try to spur a stronger economic recovery.</w:t>
      </w:r>
    </w:p>
    <w:p w14:paraId="14ED8016" w14:textId="77777777" w:rsidR="00863288" w:rsidRDefault="00863288" w:rsidP="00863288">
      <w:pPr>
        <w:pStyle w:val="Heading4"/>
      </w:pPr>
      <w:r>
        <w:t>China won’t cooperate with the US on the economy – China firms will inevitably try to crowd out US firms</w:t>
      </w:r>
    </w:p>
    <w:p w14:paraId="2F343113" w14:textId="753717E8" w:rsidR="00C71573" w:rsidRDefault="00863288" w:rsidP="00863288">
      <w:r w:rsidRPr="00706DB5">
        <w:rPr>
          <w:rStyle w:val="StyleStyleBold12pt"/>
        </w:rPr>
        <w:t xml:space="preserve">Epoch Times, </w:t>
      </w:r>
      <w:r w:rsidR="005829FB">
        <w:rPr>
          <w:rStyle w:val="StyleStyleBold12pt"/>
        </w:rPr>
        <w:t>13</w:t>
      </w:r>
      <w:r>
        <w:t xml:space="preserve"> </w:t>
      </w:r>
    </w:p>
    <w:p w14:paraId="76578FB9" w14:textId="4DFE2886" w:rsidR="00863288" w:rsidRDefault="00C71573" w:rsidP="00863288">
      <w:r>
        <w:t>[</w:t>
      </w:r>
      <w:r w:rsidR="00863288">
        <w:t xml:space="preserve">6/12/2013, “Drivers and Dangers of Chinese Investment in the US” </w:t>
      </w:r>
      <w:r w:rsidR="00863288" w:rsidRPr="00C71573">
        <w:t>http://www.freeinews.com/united-states/drivers-and-dangers-of-chinese-investment-in-the-us</w:t>
      </w:r>
      <w:r>
        <w:t>, date accessed 7/9/13 igm]</w:t>
      </w:r>
    </w:p>
    <w:p w14:paraId="1831B434" w14:textId="77777777" w:rsidR="00863288" w:rsidRDefault="00863288" w:rsidP="00863288"/>
    <w:p w14:paraId="45DAFC71" w14:textId="77777777" w:rsidR="00863288" w:rsidRPr="00706DB5" w:rsidRDefault="00863288" w:rsidP="00863288">
      <w:pPr>
        <w:rPr>
          <w:rStyle w:val="StyleBoldUnderline"/>
        </w:rPr>
      </w:pPr>
      <w:r>
        <w:t xml:space="preserve">The first factor is price competition. </w:t>
      </w:r>
      <w:r w:rsidRPr="00706DB5">
        <w:rPr>
          <w:rStyle w:val="StyleBoldUnderline"/>
        </w:rPr>
        <w:t>The Chinese regime supports investments made by its companies in foreign countries</w:t>
      </w:r>
      <w:r>
        <w:t xml:space="preserve">. </w:t>
      </w:r>
      <w:r w:rsidRPr="00706DB5">
        <w:rPr>
          <w:rStyle w:val="StyleBoldUnderline"/>
        </w:rPr>
        <w:t>Money for these investments is drawn from an investment fund with a very low interest rate</w:t>
      </w:r>
      <w:r>
        <w:t>. This arrangement is not available to companies competing with the Chinese firms, which borrow at market rates</w:t>
      </w:r>
      <w:r w:rsidRPr="00706DB5">
        <w:rPr>
          <w:rStyle w:val="StyleBoldUnderline"/>
        </w:rPr>
        <w:t xml:space="preserve">. No U.S. law exists to protect a U.S. company facing such competition. </w:t>
      </w:r>
    </w:p>
    <w:p w14:paraId="7D1354D0" w14:textId="77777777" w:rsidR="00863288" w:rsidRPr="00706DB5" w:rsidRDefault="00863288" w:rsidP="00863288">
      <w:pPr>
        <w:rPr>
          <w:rStyle w:val="StyleBoldUnderline"/>
        </w:rPr>
      </w:pPr>
      <w:r>
        <w:t xml:space="preserve">In addition, </w:t>
      </w:r>
      <w:r w:rsidRPr="00706DB5">
        <w:rPr>
          <w:rStyle w:val="StyleBoldUnderline"/>
        </w:rPr>
        <w:t>by operating from inside the United States, the acquired companies can escape the anti-dumping duties or countervailing remedies</w:t>
      </w:r>
      <w:r>
        <w:t xml:space="preserve">. </w:t>
      </w:r>
      <w:r w:rsidRPr="00706DB5">
        <w:rPr>
          <w:rStyle w:val="StyleBoldUnderline"/>
        </w:rPr>
        <w:t xml:space="preserve">Such remedies are used only against foreign-based companies. Chinese companies also can buy their raw materials from firms in China at a disadvantage to U.S. suppliers. </w:t>
      </w:r>
    </w:p>
    <w:p w14:paraId="69A9A0A1" w14:textId="77777777" w:rsidR="00863288" w:rsidRPr="00706DB5" w:rsidRDefault="00863288" w:rsidP="00863288">
      <w:r>
        <w:t xml:space="preserve">Lastly, </w:t>
      </w:r>
      <w:r w:rsidRPr="00706DB5">
        <w:rPr>
          <w:rStyle w:val="StyleBoldUnderline"/>
        </w:rPr>
        <w:t>Chinese companies will transfer equipment and technology to China once they have acquired a company, which has been proven in many instances</w:t>
      </w:r>
      <w:r>
        <w:t xml:space="preserve">. </w:t>
      </w:r>
    </w:p>
    <w:p w14:paraId="5BE757C5" w14:textId="77777777" w:rsidR="00863288" w:rsidRPr="00863288" w:rsidRDefault="00863288" w:rsidP="00863288"/>
    <w:p w14:paraId="19ECAEE6" w14:textId="77777777" w:rsidR="00235F83" w:rsidRDefault="00235F83" w:rsidP="00235F83">
      <w:pPr>
        <w:rPr>
          <w:rStyle w:val="StyleBoldUnderline"/>
          <w:b w:val="0"/>
          <w:bCs/>
        </w:rPr>
      </w:pPr>
    </w:p>
    <w:p w14:paraId="7EC13CB6" w14:textId="77777777" w:rsidR="00183431" w:rsidRPr="00183431" w:rsidRDefault="00183431" w:rsidP="00122150">
      <w:pPr>
        <w:pStyle w:val="Heading2"/>
      </w:pPr>
    </w:p>
    <w:sectPr w:rsidR="00183431" w:rsidRPr="00183431" w:rsidSect="00D36252">
      <w:headerReference w:type="even" r:id="rId45"/>
      <w:headerReference w:type="default" r:id="rId4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30A7FB" w14:textId="77777777" w:rsidR="00BC2A0C" w:rsidRDefault="00BC2A0C" w:rsidP="00E46E7E">
      <w:r>
        <w:separator/>
      </w:r>
    </w:p>
  </w:endnote>
  <w:endnote w:type="continuationSeparator" w:id="0">
    <w:p w14:paraId="4D430993" w14:textId="77777777" w:rsidR="00BC2A0C" w:rsidRDefault="00BC2A0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 w:name="Helvetica">
    <w:panose1 w:val="000000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42FBC4" w14:textId="77777777" w:rsidR="00BC2A0C" w:rsidRDefault="00BC2A0C" w:rsidP="00E46E7E">
      <w:r>
        <w:separator/>
      </w:r>
    </w:p>
  </w:footnote>
  <w:footnote w:type="continuationSeparator" w:id="0">
    <w:p w14:paraId="316DB7E9" w14:textId="77777777" w:rsidR="00BC2A0C" w:rsidRDefault="00BC2A0C"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CC358C" w14:textId="77777777" w:rsidR="007A59E9" w:rsidRDefault="007A59E9"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C18E2B" w14:textId="77777777" w:rsidR="007A59E9" w:rsidRDefault="007A59E9" w:rsidP="007A59E9">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F0211" w14:textId="77777777" w:rsidR="007A59E9" w:rsidRDefault="007A59E9"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F228D">
      <w:rPr>
        <w:rStyle w:val="PageNumber"/>
        <w:noProof/>
      </w:rPr>
      <w:t>1</w:t>
    </w:r>
    <w:r>
      <w:rPr>
        <w:rStyle w:val="PageNumber"/>
      </w:rPr>
      <w:fldChar w:fldCharType="end"/>
    </w:r>
  </w:p>
  <w:p w14:paraId="67B9096A" w14:textId="01002F4A" w:rsidR="00E1578C" w:rsidRDefault="00E1578C" w:rsidP="007A59E9">
    <w:pPr>
      <w:pStyle w:val="Heading4"/>
      <w:tabs>
        <w:tab w:val="right" w:pos="8640"/>
      </w:tabs>
      <w:ind w:right="360"/>
    </w:pPr>
    <w:r>
      <w:t xml:space="preserve">Gonzaga Debate Institute 2013 </w:t>
    </w:r>
    <w:r w:rsidR="007A59E9">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303F"/>
    <w:rsid w:val="00000981"/>
    <w:rsid w:val="00000AAE"/>
    <w:rsid w:val="00001A13"/>
    <w:rsid w:val="000046FB"/>
    <w:rsid w:val="0000648D"/>
    <w:rsid w:val="00007D6C"/>
    <w:rsid w:val="00007DA5"/>
    <w:rsid w:val="00013D32"/>
    <w:rsid w:val="000140EC"/>
    <w:rsid w:val="000144C6"/>
    <w:rsid w:val="00014913"/>
    <w:rsid w:val="00016A35"/>
    <w:rsid w:val="00034783"/>
    <w:rsid w:val="00034837"/>
    <w:rsid w:val="00037CA9"/>
    <w:rsid w:val="00047CF5"/>
    <w:rsid w:val="0005215B"/>
    <w:rsid w:val="00052419"/>
    <w:rsid w:val="0006155A"/>
    <w:rsid w:val="00064194"/>
    <w:rsid w:val="000642C9"/>
    <w:rsid w:val="000678C3"/>
    <w:rsid w:val="0009332F"/>
    <w:rsid w:val="00094E0C"/>
    <w:rsid w:val="00097D47"/>
    <w:rsid w:val="000A7D4D"/>
    <w:rsid w:val="000B0CF8"/>
    <w:rsid w:val="000B245D"/>
    <w:rsid w:val="000B2B02"/>
    <w:rsid w:val="000B379C"/>
    <w:rsid w:val="000C16B3"/>
    <w:rsid w:val="000C4BFE"/>
    <w:rsid w:val="000C57D3"/>
    <w:rsid w:val="000D4B05"/>
    <w:rsid w:val="000E110F"/>
    <w:rsid w:val="000E5DC3"/>
    <w:rsid w:val="000F2CE0"/>
    <w:rsid w:val="000F4225"/>
    <w:rsid w:val="000F6A4A"/>
    <w:rsid w:val="00100287"/>
    <w:rsid w:val="0010282C"/>
    <w:rsid w:val="00103CDB"/>
    <w:rsid w:val="0011610B"/>
    <w:rsid w:val="00121979"/>
    <w:rsid w:val="00122150"/>
    <w:rsid w:val="00130442"/>
    <w:rsid w:val="00137F6F"/>
    <w:rsid w:val="001408C0"/>
    <w:rsid w:val="00141228"/>
    <w:rsid w:val="00142E35"/>
    <w:rsid w:val="00143119"/>
    <w:rsid w:val="00143FD7"/>
    <w:rsid w:val="001463FB"/>
    <w:rsid w:val="00150835"/>
    <w:rsid w:val="00157735"/>
    <w:rsid w:val="0016115E"/>
    <w:rsid w:val="00161EA7"/>
    <w:rsid w:val="001665CF"/>
    <w:rsid w:val="001743CE"/>
    <w:rsid w:val="00180D86"/>
    <w:rsid w:val="00183431"/>
    <w:rsid w:val="00186429"/>
    <w:rsid w:val="00186DB7"/>
    <w:rsid w:val="00196035"/>
    <w:rsid w:val="0019685E"/>
    <w:rsid w:val="001A1970"/>
    <w:rsid w:val="001A1F46"/>
    <w:rsid w:val="001A70A0"/>
    <w:rsid w:val="001B05C9"/>
    <w:rsid w:val="001B0C70"/>
    <w:rsid w:val="001B4CE6"/>
    <w:rsid w:val="001B7AD7"/>
    <w:rsid w:val="001C0F96"/>
    <w:rsid w:val="001D177B"/>
    <w:rsid w:val="001D1E4C"/>
    <w:rsid w:val="001D3B3A"/>
    <w:rsid w:val="001D7626"/>
    <w:rsid w:val="001E7E83"/>
    <w:rsid w:val="001F2D9C"/>
    <w:rsid w:val="001F5AD3"/>
    <w:rsid w:val="00200AE9"/>
    <w:rsid w:val="00207B45"/>
    <w:rsid w:val="00213AE4"/>
    <w:rsid w:val="00214014"/>
    <w:rsid w:val="00225AD9"/>
    <w:rsid w:val="00232202"/>
    <w:rsid w:val="00235F83"/>
    <w:rsid w:val="002430C6"/>
    <w:rsid w:val="00245136"/>
    <w:rsid w:val="0025375C"/>
    <w:rsid w:val="002613DA"/>
    <w:rsid w:val="00267ECF"/>
    <w:rsid w:val="002726B5"/>
    <w:rsid w:val="00281912"/>
    <w:rsid w:val="002930D6"/>
    <w:rsid w:val="002942D4"/>
    <w:rsid w:val="00295356"/>
    <w:rsid w:val="00295FAC"/>
    <w:rsid w:val="00297D8A"/>
    <w:rsid w:val="002A0D3B"/>
    <w:rsid w:val="002A1920"/>
    <w:rsid w:val="002A2035"/>
    <w:rsid w:val="002A6567"/>
    <w:rsid w:val="002A68BF"/>
    <w:rsid w:val="002A6B15"/>
    <w:rsid w:val="002B01A4"/>
    <w:rsid w:val="002B6353"/>
    <w:rsid w:val="002B6654"/>
    <w:rsid w:val="002B68C8"/>
    <w:rsid w:val="002C1537"/>
    <w:rsid w:val="002C5B51"/>
    <w:rsid w:val="002D73FB"/>
    <w:rsid w:val="002E431B"/>
    <w:rsid w:val="002F0076"/>
    <w:rsid w:val="002F35F4"/>
    <w:rsid w:val="002F3E28"/>
    <w:rsid w:val="002F40E6"/>
    <w:rsid w:val="00303096"/>
    <w:rsid w:val="00303E5B"/>
    <w:rsid w:val="00304514"/>
    <w:rsid w:val="00313226"/>
    <w:rsid w:val="0031425E"/>
    <w:rsid w:val="00315AEA"/>
    <w:rsid w:val="00321C62"/>
    <w:rsid w:val="00323F3D"/>
    <w:rsid w:val="00325059"/>
    <w:rsid w:val="00325FDC"/>
    <w:rsid w:val="003265AB"/>
    <w:rsid w:val="00336BE7"/>
    <w:rsid w:val="00342F7C"/>
    <w:rsid w:val="0034324B"/>
    <w:rsid w:val="003511E0"/>
    <w:rsid w:val="0035236A"/>
    <w:rsid w:val="00357719"/>
    <w:rsid w:val="003603DD"/>
    <w:rsid w:val="00360553"/>
    <w:rsid w:val="00361963"/>
    <w:rsid w:val="00367213"/>
    <w:rsid w:val="00367B1F"/>
    <w:rsid w:val="0037090E"/>
    <w:rsid w:val="00372525"/>
    <w:rsid w:val="00373B04"/>
    <w:rsid w:val="00374144"/>
    <w:rsid w:val="00392F2A"/>
    <w:rsid w:val="00397241"/>
    <w:rsid w:val="003A02B6"/>
    <w:rsid w:val="003A5B1D"/>
    <w:rsid w:val="003B3EC7"/>
    <w:rsid w:val="003D3052"/>
    <w:rsid w:val="003F003E"/>
    <w:rsid w:val="003F42AF"/>
    <w:rsid w:val="00404589"/>
    <w:rsid w:val="00410A76"/>
    <w:rsid w:val="00412CEB"/>
    <w:rsid w:val="00412F6D"/>
    <w:rsid w:val="00420B31"/>
    <w:rsid w:val="00422C80"/>
    <w:rsid w:val="00423D37"/>
    <w:rsid w:val="00424809"/>
    <w:rsid w:val="0042635A"/>
    <w:rsid w:val="004321E1"/>
    <w:rsid w:val="00435B31"/>
    <w:rsid w:val="00437072"/>
    <w:rsid w:val="0044784F"/>
    <w:rsid w:val="0045012F"/>
    <w:rsid w:val="00461F22"/>
    <w:rsid w:val="004625D4"/>
    <w:rsid w:val="004663C9"/>
    <w:rsid w:val="00466B6F"/>
    <w:rsid w:val="00467D8F"/>
    <w:rsid w:val="004718FE"/>
    <w:rsid w:val="00474973"/>
    <w:rsid w:val="00476AAE"/>
    <w:rsid w:val="004776E8"/>
    <w:rsid w:val="00480304"/>
    <w:rsid w:val="004810DF"/>
    <w:rsid w:val="004818CB"/>
    <w:rsid w:val="004873E5"/>
    <w:rsid w:val="00492409"/>
    <w:rsid w:val="00495948"/>
    <w:rsid w:val="00496642"/>
    <w:rsid w:val="004A1AE4"/>
    <w:rsid w:val="004A200F"/>
    <w:rsid w:val="004A48C2"/>
    <w:rsid w:val="004B3188"/>
    <w:rsid w:val="004B3DB3"/>
    <w:rsid w:val="004C0545"/>
    <w:rsid w:val="004C1531"/>
    <w:rsid w:val="004C1ED8"/>
    <w:rsid w:val="004C63B5"/>
    <w:rsid w:val="004C77CD"/>
    <w:rsid w:val="004D063A"/>
    <w:rsid w:val="004D0996"/>
    <w:rsid w:val="004D11EC"/>
    <w:rsid w:val="004D22B3"/>
    <w:rsid w:val="004D461E"/>
    <w:rsid w:val="004E208D"/>
    <w:rsid w:val="004E6314"/>
    <w:rsid w:val="004E7821"/>
    <w:rsid w:val="004F1591"/>
    <w:rsid w:val="004F5BA4"/>
    <w:rsid w:val="004F7161"/>
    <w:rsid w:val="00504CA5"/>
    <w:rsid w:val="00505EDF"/>
    <w:rsid w:val="00506754"/>
    <w:rsid w:val="00514C3D"/>
    <w:rsid w:val="00517479"/>
    <w:rsid w:val="00532738"/>
    <w:rsid w:val="00535CE0"/>
    <w:rsid w:val="005364A4"/>
    <w:rsid w:val="00541DF0"/>
    <w:rsid w:val="00542104"/>
    <w:rsid w:val="00544913"/>
    <w:rsid w:val="0054583C"/>
    <w:rsid w:val="005508ED"/>
    <w:rsid w:val="00556EF2"/>
    <w:rsid w:val="00560ACA"/>
    <w:rsid w:val="00563757"/>
    <w:rsid w:val="005677CF"/>
    <w:rsid w:val="0057401E"/>
    <w:rsid w:val="00574813"/>
    <w:rsid w:val="00574C94"/>
    <w:rsid w:val="00576E3D"/>
    <w:rsid w:val="00577AC0"/>
    <w:rsid w:val="005815C9"/>
    <w:rsid w:val="005829FB"/>
    <w:rsid w:val="00583D2C"/>
    <w:rsid w:val="00584B17"/>
    <w:rsid w:val="00593B8C"/>
    <w:rsid w:val="00593FFC"/>
    <w:rsid w:val="005A0114"/>
    <w:rsid w:val="005A0481"/>
    <w:rsid w:val="005A0BE5"/>
    <w:rsid w:val="005A272A"/>
    <w:rsid w:val="005A30F7"/>
    <w:rsid w:val="005A4A47"/>
    <w:rsid w:val="005A5D5D"/>
    <w:rsid w:val="005A66C1"/>
    <w:rsid w:val="005A70C2"/>
    <w:rsid w:val="005B0107"/>
    <w:rsid w:val="005B12D7"/>
    <w:rsid w:val="005B2E2D"/>
    <w:rsid w:val="005B7D9D"/>
    <w:rsid w:val="005C0E1F"/>
    <w:rsid w:val="005C76EB"/>
    <w:rsid w:val="005C773E"/>
    <w:rsid w:val="005D2CC3"/>
    <w:rsid w:val="005D2EB3"/>
    <w:rsid w:val="005D5412"/>
    <w:rsid w:val="005D6899"/>
    <w:rsid w:val="005E0D2B"/>
    <w:rsid w:val="005E2C99"/>
    <w:rsid w:val="005F2C00"/>
    <w:rsid w:val="005F4727"/>
    <w:rsid w:val="00600C8C"/>
    <w:rsid w:val="00601C5B"/>
    <w:rsid w:val="00611E18"/>
    <w:rsid w:val="00613313"/>
    <w:rsid w:val="00614526"/>
    <w:rsid w:val="00621D52"/>
    <w:rsid w:val="00624414"/>
    <w:rsid w:val="00632772"/>
    <w:rsid w:val="00633D00"/>
    <w:rsid w:val="00640494"/>
    <w:rsid w:val="00641541"/>
    <w:rsid w:val="00643DDF"/>
    <w:rsid w:val="00646487"/>
    <w:rsid w:val="0065137D"/>
    <w:rsid w:val="00651422"/>
    <w:rsid w:val="00653F02"/>
    <w:rsid w:val="006567DA"/>
    <w:rsid w:val="00656A3F"/>
    <w:rsid w:val="0065745B"/>
    <w:rsid w:val="00662397"/>
    <w:rsid w:val="00664307"/>
    <w:rsid w:val="00666CCF"/>
    <w:rsid w:val="0067153D"/>
    <w:rsid w:val="00671994"/>
    <w:rsid w:val="00672258"/>
    <w:rsid w:val="0067575B"/>
    <w:rsid w:val="006757FC"/>
    <w:rsid w:val="00676455"/>
    <w:rsid w:val="006768A3"/>
    <w:rsid w:val="00680E2F"/>
    <w:rsid w:val="006830DE"/>
    <w:rsid w:val="00691D2F"/>
    <w:rsid w:val="00692148"/>
    <w:rsid w:val="00692C26"/>
    <w:rsid w:val="006A6087"/>
    <w:rsid w:val="006B0180"/>
    <w:rsid w:val="006B39A9"/>
    <w:rsid w:val="006C6194"/>
    <w:rsid w:val="006C72C9"/>
    <w:rsid w:val="006D4C76"/>
    <w:rsid w:val="006D579F"/>
    <w:rsid w:val="006D6765"/>
    <w:rsid w:val="006D7856"/>
    <w:rsid w:val="006E6CC5"/>
    <w:rsid w:val="006F1239"/>
    <w:rsid w:val="006F2D3D"/>
    <w:rsid w:val="006F40DF"/>
    <w:rsid w:val="006F6822"/>
    <w:rsid w:val="00700835"/>
    <w:rsid w:val="0070554E"/>
    <w:rsid w:val="007143F3"/>
    <w:rsid w:val="007147C0"/>
    <w:rsid w:val="00714F49"/>
    <w:rsid w:val="00715E29"/>
    <w:rsid w:val="007164A7"/>
    <w:rsid w:val="00726F87"/>
    <w:rsid w:val="0072759D"/>
    <w:rsid w:val="007333B9"/>
    <w:rsid w:val="0073376D"/>
    <w:rsid w:val="007374DB"/>
    <w:rsid w:val="00765815"/>
    <w:rsid w:val="00767590"/>
    <w:rsid w:val="00775696"/>
    <w:rsid w:val="00781D4F"/>
    <w:rsid w:val="00786C21"/>
    <w:rsid w:val="00787EAB"/>
    <w:rsid w:val="00791B7D"/>
    <w:rsid w:val="00794B68"/>
    <w:rsid w:val="00794FD8"/>
    <w:rsid w:val="007A3515"/>
    <w:rsid w:val="007A59E9"/>
    <w:rsid w:val="007A6F8E"/>
    <w:rsid w:val="007A7189"/>
    <w:rsid w:val="007A78C7"/>
    <w:rsid w:val="007B27D5"/>
    <w:rsid w:val="007B2C7D"/>
    <w:rsid w:val="007B528C"/>
    <w:rsid w:val="007C4B72"/>
    <w:rsid w:val="007D0EF0"/>
    <w:rsid w:val="007D1F83"/>
    <w:rsid w:val="007D4E0A"/>
    <w:rsid w:val="007D56B9"/>
    <w:rsid w:val="007D5965"/>
    <w:rsid w:val="007D7924"/>
    <w:rsid w:val="007E2130"/>
    <w:rsid w:val="007E2822"/>
    <w:rsid w:val="007E2F3B"/>
    <w:rsid w:val="007E470C"/>
    <w:rsid w:val="007E5F71"/>
    <w:rsid w:val="007E7052"/>
    <w:rsid w:val="007F4E7B"/>
    <w:rsid w:val="007F52F9"/>
    <w:rsid w:val="00803084"/>
    <w:rsid w:val="008107A2"/>
    <w:rsid w:val="00817742"/>
    <w:rsid w:val="008200B4"/>
    <w:rsid w:val="00821415"/>
    <w:rsid w:val="00835A6A"/>
    <w:rsid w:val="0083768F"/>
    <w:rsid w:val="00840CBC"/>
    <w:rsid w:val="008415E2"/>
    <w:rsid w:val="00843547"/>
    <w:rsid w:val="00845118"/>
    <w:rsid w:val="008473CD"/>
    <w:rsid w:val="00851A44"/>
    <w:rsid w:val="00852EA0"/>
    <w:rsid w:val="008554D2"/>
    <w:rsid w:val="0086024F"/>
    <w:rsid w:val="00861E44"/>
    <w:rsid w:val="00863288"/>
    <w:rsid w:val="00870D2D"/>
    <w:rsid w:val="008770E5"/>
    <w:rsid w:val="00877899"/>
    <w:rsid w:val="008803C5"/>
    <w:rsid w:val="00881BB1"/>
    <w:rsid w:val="008855B3"/>
    <w:rsid w:val="0089383B"/>
    <w:rsid w:val="008B042E"/>
    <w:rsid w:val="008B3D6D"/>
    <w:rsid w:val="008B6650"/>
    <w:rsid w:val="008C160C"/>
    <w:rsid w:val="008C324F"/>
    <w:rsid w:val="008D0E1E"/>
    <w:rsid w:val="008D3B35"/>
    <w:rsid w:val="008E36D1"/>
    <w:rsid w:val="008E5D26"/>
    <w:rsid w:val="008E66D9"/>
    <w:rsid w:val="008E72A2"/>
    <w:rsid w:val="008E7A3C"/>
    <w:rsid w:val="008F3B0C"/>
    <w:rsid w:val="00903115"/>
    <w:rsid w:val="00906917"/>
    <w:rsid w:val="00910CD5"/>
    <w:rsid w:val="0091595A"/>
    <w:rsid w:val="009165EA"/>
    <w:rsid w:val="00917B98"/>
    <w:rsid w:val="00952C3F"/>
    <w:rsid w:val="00952E87"/>
    <w:rsid w:val="00954D32"/>
    <w:rsid w:val="00955459"/>
    <w:rsid w:val="009573A4"/>
    <w:rsid w:val="0096483E"/>
    <w:rsid w:val="00972D66"/>
    <w:rsid w:val="00975659"/>
    <w:rsid w:val="009829F2"/>
    <w:rsid w:val="009859CC"/>
    <w:rsid w:val="0099040E"/>
    <w:rsid w:val="00991A32"/>
    <w:rsid w:val="00993F61"/>
    <w:rsid w:val="00997527"/>
    <w:rsid w:val="009A1020"/>
    <w:rsid w:val="009A3666"/>
    <w:rsid w:val="009A394A"/>
    <w:rsid w:val="009A3DBD"/>
    <w:rsid w:val="009A5DD0"/>
    <w:rsid w:val="009A6FDA"/>
    <w:rsid w:val="009B0746"/>
    <w:rsid w:val="009B14EF"/>
    <w:rsid w:val="009B2D36"/>
    <w:rsid w:val="009C14F1"/>
    <w:rsid w:val="009C16AC"/>
    <w:rsid w:val="009C198B"/>
    <w:rsid w:val="009C1B8A"/>
    <w:rsid w:val="009D0E10"/>
    <w:rsid w:val="009D207E"/>
    <w:rsid w:val="009D6600"/>
    <w:rsid w:val="009E1833"/>
    <w:rsid w:val="009E194D"/>
    <w:rsid w:val="009E1AB2"/>
    <w:rsid w:val="009E5822"/>
    <w:rsid w:val="009E6612"/>
    <w:rsid w:val="009E691A"/>
    <w:rsid w:val="00A01DE0"/>
    <w:rsid w:val="00A03165"/>
    <w:rsid w:val="00A074CB"/>
    <w:rsid w:val="00A07616"/>
    <w:rsid w:val="00A10491"/>
    <w:rsid w:val="00A229C5"/>
    <w:rsid w:val="00A2561D"/>
    <w:rsid w:val="00A31D35"/>
    <w:rsid w:val="00A33475"/>
    <w:rsid w:val="00A369C4"/>
    <w:rsid w:val="00A44473"/>
    <w:rsid w:val="00A46927"/>
    <w:rsid w:val="00A46960"/>
    <w:rsid w:val="00A47986"/>
    <w:rsid w:val="00A47C31"/>
    <w:rsid w:val="00A50DFB"/>
    <w:rsid w:val="00A52E42"/>
    <w:rsid w:val="00A530DE"/>
    <w:rsid w:val="00A55AD5"/>
    <w:rsid w:val="00A560FB"/>
    <w:rsid w:val="00A5721E"/>
    <w:rsid w:val="00A610F2"/>
    <w:rsid w:val="00A6167A"/>
    <w:rsid w:val="00A66B83"/>
    <w:rsid w:val="00A7038C"/>
    <w:rsid w:val="00A72983"/>
    <w:rsid w:val="00A77CE7"/>
    <w:rsid w:val="00A845DB"/>
    <w:rsid w:val="00A86717"/>
    <w:rsid w:val="00A86DFC"/>
    <w:rsid w:val="00A901D7"/>
    <w:rsid w:val="00A91A24"/>
    <w:rsid w:val="00A932AD"/>
    <w:rsid w:val="00A958C7"/>
    <w:rsid w:val="00A95C71"/>
    <w:rsid w:val="00A97743"/>
    <w:rsid w:val="00AA107E"/>
    <w:rsid w:val="00AA71B5"/>
    <w:rsid w:val="00AB3394"/>
    <w:rsid w:val="00AB4471"/>
    <w:rsid w:val="00AB593A"/>
    <w:rsid w:val="00AB724E"/>
    <w:rsid w:val="00AC0E99"/>
    <w:rsid w:val="00AC1805"/>
    <w:rsid w:val="00AC42BA"/>
    <w:rsid w:val="00AD0982"/>
    <w:rsid w:val="00AD6376"/>
    <w:rsid w:val="00AE75A1"/>
    <w:rsid w:val="00AF1E67"/>
    <w:rsid w:val="00AF2400"/>
    <w:rsid w:val="00AF5046"/>
    <w:rsid w:val="00AF70D4"/>
    <w:rsid w:val="00B05450"/>
    <w:rsid w:val="00B169A1"/>
    <w:rsid w:val="00B234E8"/>
    <w:rsid w:val="00B24B9E"/>
    <w:rsid w:val="00B337C6"/>
    <w:rsid w:val="00B33E0C"/>
    <w:rsid w:val="00B376B9"/>
    <w:rsid w:val="00B41827"/>
    <w:rsid w:val="00B41C0D"/>
    <w:rsid w:val="00B45FE9"/>
    <w:rsid w:val="00B474D4"/>
    <w:rsid w:val="00B509D5"/>
    <w:rsid w:val="00B55D49"/>
    <w:rsid w:val="00B6020D"/>
    <w:rsid w:val="00B641C5"/>
    <w:rsid w:val="00B65E97"/>
    <w:rsid w:val="00B74167"/>
    <w:rsid w:val="00B84180"/>
    <w:rsid w:val="00B8713B"/>
    <w:rsid w:val="00B8728B"/>
    <w:rsid w:val="00B87F30"/>
    <w:rsid w:val="00B91B8D"/>
    <w:rsid w:val="00B91EAD"/>
    <w:rsid w:val="00B95C12"/>
    <w:rsid w:val="00B96ED6"/>
    <w:rsid w:val="00BA12C6"/>
    <w:rsid w:val="00BA157A"/>
    <w:rsid w:val="00BA6792"/>
    <w:rsid w:val="00BB19A7"/>
    <w:rsid w:val="00BC2A0C"/>
    <w:rsid w:val="00BC3246"/>
    <w:rsid w:val="00BC437C"/>
    <w:rsid w:val="00BC62BD"/>
    <w:rsid w:val="00BD04C8"/>
    <w:rsid w:val="00BD2847"/>
    <w:rsid w:val="00BD29D2"/>
    <w:rsid w:val="00BE2C03"/>
    <w:rsid w:val="00BE3ABA"/>
    <w:rsid w:val="00BE63EA"/>
    <w:rsid w:val="00BF1E20"/>
    <w:rsid w:val="00BF33AC"/>
    <w:rsid w:val="00C0283A"/>
    <w:rsid w:val="00C13B5D"/>
    <w:rsid w:val="00C17B24"/>
    <w:rsid w:val="00C230A7"/>
    <w:rsid w:val="00C23FF0"/>
    <w:rsid w:val="00C2641A"/>
    <w:rsid w:val="00C42A3C"/>
    <w:rsid w:val="00C44E3C"/>
    <w:rsid w:val="00C561D2"/>
    <w:rsid w:val="00C6085C"/>
    <w:rsid w:val="00C61439"/>
    <w:rsid w:val="00C621AE"/>
    <w:rsid w:val="00C624C2"/>
    <w:rsid w:val="00C71573"/>
    <w:rsid w:val="00C76EAD"/>
    <w:rsid w:val="00C80406"/>
    <w:rsid w:val="00C8066E"/>
    <w:rsid w:val="00C85F0B"/>
    <w:rsid w:val="00C90DDD"/>
    <w:rsid w:val="00C942E2"/>
    <w:rsid w:val="00C95C15"/>
    <w:rsid w:val="00C95E05"/>
    <w:rsid w:val="00CA21DD"/>
    <w:rsid w:val="00CC36E1"/>
    <w:rsid w:val="00CC4514"/>
    <w:rsid w:val="00CD0A3E"/>
    <w:rsid w:val="00CD0CA9"/>
    <w:rsid w:val="00CD16A5"/>
    <w:rsid w:val="00CD2C6D"/>
    <w:rsid w:val="00CD6251"/>
    <w:rsid w:val="00CD790D"/>
    <w:rsid w:val="00CE13BB"/>
    <w:rsid w:val="00CE1FBC"/>
    <w:rsid w:val="00CE39FC"/>
    <w:rsid w:val="00CE3AE1"/>
    <w:rsid w:val="00CF1A0F"/>
    <w:rsid w:val="00CF23EF"/>
    <w:rsid w:val="00CF5AA7"/>
    <w:rsid w:val="00D040A5"/>
    <w:rsid w:val="00D1008F"/>
    <w:rsid w:val="00D1266D"/>
    <w:rsid w:val="00D208F8"/>
    <w:rsid w:val="00D22B98"/>
    <w:rsid w:val="00D24683"/>
    <w:rsid w:val="00D3560D"/>
    <w:rsid w:val="00D36252"/>
    <w:rsid w:val="00D4330B"/>
    <w:rsid w:val="00D448F8"/>
    <w:rsid w:val="00D460F1"/>
    <w:rsid w:val="00D51B44"/>
    <w:rsid w:val="00D530A8"/>
    <w:rsid w:val="00D537D2"/>
    <w:rsid w:val="00D56A14"/>
    <w:rsid w:val="00D6085D"/>
    <w:rsid w:val="00D66D57"/>
    <w:rsid w:val="00D7754E"/>
    <w:rsid w:val="00D81480"/>
    <w:rsid w:val="00D855B7"/>
    <w:rsid w:val="00D864D8"/>
    <w:rsid w:val="00D86BCF"/>
    <w:rsid w:val="00D92CAD"/>
    <w:rsid w:val="00DA2E26"/>
    <w:rsid w:val="00DA2E40"/>
    <w:rsid w:val="00DA4C9A"/>
    <w:rsid w:val="00DA5BF8"/>
    <w:rsid w:val="00DB46FB"/>
    <w:rsid w:val="00DB735C"/>
    <w:rsid w:val="00DC423F"/>
    <w:rsid w:val="00DC71AA"/>
    <w:rsid w:val="00DC7312"/>
    <w:rsid w:val="00DD1037"/>
    <w:rsid w:val="00DD2FAB"/>
    <w:rsid w:val="00DD5F9A"/>
    <w:rsid w:val="00DE351E"/>
    <w:rsid w:val="00DE5EBB"/>
    <w:rsid w:val="00DE627C"/>
    <w:rsid w:val="00DE6794"/>
    <w:rsid w:val="00DE6E6F"/>
    <w:rsid w:val="00DE721D"/>
    <w:rsid w:val="00DE76BE"/>
    <w:rsid w:val="00DF0142"/>
    <w:rsid w:val="00DF096E"/>
    <w:rsid w:val="00DF1850"/>
    <w:rsid w:val="00DF2348"/>
    <w:rsid w:val="00E00871"/>
    <w:rsid w:val="00E054BE"/>
    <w:rsid w:val="00E07BA0"/>
    <w:rsid w:val="00E117EB"/>
    <w:rsid w:val="00E1578C"/>
    <w:rsid w:val="00E2141E"/>
    <w:rsid w:val="00E21A2D"/>
    <w:rsid w:val="00E21F26"/>
    <w:rsid w:val="00E31DD2"/>
    <w:rsid w:val="00E345CD"/>
    <w:rsid w:val="00E3647B"/>
    <w:rsid w:val="00E4085F"/>
    <w:rsid w:val="00E434F5"/>
    <w:rsid w:val="00E453F8"/>
    <w:rsid w:val="00E45A46"/>
    <w:rsid w:val="00E46DFB"/>
    <w:rsid w:val="00E46E7E"/>
    <w:rsid w:val="00E55CBC"/>
    <w:rsid w:val="00E567BF"/>
    <w:rsid w:val="00E633AF"/>
    <w:rsid w:val="00E720B1"/>
    <w:rsid w:val="00E727D9"/>
    <w:rsid w:val="00E72E7B"/>
    <w:rsid w:val="00E76C0E"/>
    <w:rsid w:val="00E771F6"/>
    <w:rsid w:val="00E774E5"/>
    <w:rsid w:val="00E77E2A"/>
    <w:rsid w:val="00E813B7"/>
    <w:rsid w:val="00E84875"/>
    <w:rsid w:val="00E85448"/>
    <w:rsid w:val="00E87509"/>
    <w:rsid w:val="00E935AF"/>
    <w:rsid w:val="00E95631"/>
    <w:rsid w:val="00EA5230"/>
    <w:rsid w:val="00EA6682"/>
    <w:rsid w:val="00EB056E"/>
    <w:rsid w:val="00EB12DB"/>
    <w:rsid w:val="00EB233D"/>
    <w:rsid w:val="00EB4344"/>
    <w:rsid w:val="00ED00E3"/>
    <w:rsid w:val="00ED0B63"/>
    <w:rsid w:val="00ED6667"/>
    <w:rsid w:val="00EF228D"/>
    <w:rsid w:val="00EF3162"/>
    <w:rsid w:val="00EF6241"/>
    <w:rsid w:val="00EF7158"/>
    <w:rsid w:val="00F04622"/>
    <w:rsid w:val="00F057C6"/>
    <w:rsid w:val="00F05F3E"/>
    <w:rsid w:val="00F07724"/>
    <w:rsid w:val="00F1173B"/>
    <w:rsid w:val="00F1300D"/>
    <w:rsid w:val="00F16FA3"/>
    <w:rsid w:val="00F24097"/>
    <w:rsid w:val="00F2696A"/>
    <w:rsid w:val="00F26E2F"/>
    <w:rsid w:val="00F37CAB"/>
    <w:rsid w:val="00F40517"/>
    <w:rsid w:val="00F4375C"/>
    <w:rsid w:val="00F45F2E"/>
    <w:rsid w:val="00F47F7B"/>
    <w:rsid w:val="00F62AA6"/>
    <w:rsid w:val="00F66107"/>
    <w:rsid w:val="00F7088E"/>
    <w:rsid w:val="00F714EB"/>
    <w:rsid w:val="00F9303F"/>
    <w:rsid w:val="00FA2E97"/>
    <w:rsid w:val="00FA538E"/>
    <w:rsid w:val="00FB080A"/>
    <w:rsid w:val="00FB1E2C"/>
    <w:rsid w:val="00FB6C3E"/>
    <w:rsid w:val="00FC56D4"/>
    <w:rsid w:val="00FC7244"/>
    <w:rsid w:val="00FD1E20"/>
    <w:rsid w:val="00FD2900"/>
    <w:rsid w:val="00FD50BA"/>
    <w:rsid w:val="00FE2E27"/>
    <w:rsid w:val="00FE3410"/>
    <w:rsid w:val="00FE4803"/>
    <w:rsid w:val="00FE6C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791969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F228D"/>
    <w:rPr>
      <w:rFonts w:ascii="Calibri" w:hAnsi="Calibri"/>
      <w:sz w:val="22"/>
    </w:rPr>
  </w:style>
  <w:style w:type="paragraph" w:styleId="Heading1">
    <w:name w:val="heading 1"/>
    <w:aliases w:val="Pocket"/>
    <w:basedOn w:val="Normal"/>
    <w:next w:val="Normal"/>
    <w:link w:val="Heading1Char"/>
    <w:uiPriority w:val="9"/>
    <w:qFormat/>
    <w:rsid w:val="00EF22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F228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F228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F228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EF22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28D"/>
  </w:style>
  <w:style w:type="character" w:styleId="Emphasis">
    <w:name w:val="Emphasis"/>
    <w:aliases w:val="Minimized,tag2,Size 10,emphasis in card,Evidence,minimized,Highlighted,Underlined,CD Card,ED - Tag,emphasis,Bold Underline,Emphasis!!,small"/>
    <w:basedOn w:val="DefaultParagraphFont"/>
    <w:uiPriority w:val="7"/>
    <w:qFormat/>
    <w:rsid w:val="00EF228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F228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F228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F228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F228D"/>
    <w:rPr>
      <w:rFonts w:asciiTheme="majorHAnsi" w:eastAsiaTheme="majorEastAsia" w:hAnsiTheme="majorHAnsi" w:cstheme="majorBidi"/>
      <w:b/>
      <w:bCs/>
      <w:iCs/>
      <w:sz w:val="26"/>
    </w:rPr>
  </w:style>
  <w:style w:type="paragraph" w:styleId="NoSpacing">
    <w:name w:val="No Spacing"/>
    <w:uiPriority w:val="1"/>
    <w:rsid w:val="00EF228D"/>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EF228D"/>
    <w:rPr>
      <w:b/>
      <w:sz w:val="26"/>
      <w:u w:val="non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
    <w:basedOn w:val="DefaultParagraphFont"/>
    <w:uiPriority w:val="1"/>
    <w:qFormat/>
    <w:rsid w:val="00EF228D"/>
    <w:rPr>
      <w:b/>
      <w:sz w:val="22"/>
      <w:u w:val="single"/>
    </w:rPr>
  </w:style>
  <w:style w:type="paragraph" w:styleId="DocumentMap">
    <w:name w:val="Document Map"/>
    <w:basedOn w:val="Normal"/>
    <w:link w:val="DocumentMapChar"/>
    <w:uiPriority w:val="99"/>
    <w:semiHidden/>
    <w:unhideWhenUsed/>
    <w:rsid w:val="00EF228D"/>
    <w:rPr>
      <w:rFonts w:ascii="Lucida Grande" w:hAnsi="Lucida Grande" w:cs="Lucida Grande"/>
    </w:rPr>
  </w:style>
  <w:style w:type="character" w:customStyle="1" w:styleId="DocumentMapChar">
    <w:name w:val="Document Map Char"/>
    <w:basedOn w:val="DefaultParagraphFont"/>
    <w:link w:val="DocumentMap"/>
    <w:uiPriority w:val="99"/>
    <w:semiHidden/>
    <w:rsid w:val="00EF228D"/>
    <w:rPr>
      <w:rFonts w:ascii="Lucida Grande" w:hAnsi="Lucida Grande" w:cs="Lucida Grande"/>
      <w:sz w:val="22"/>
    </w:rPr>
  </w:style>
  <w:style w:type="paragraph" w:styleId="ListParagraph">
    <w:name w:val="List Paragraph"/>
    <w:basedOn w:val="Normal"/>
    <w:uiPriority w:val="34"/>
    <w:rsid w:val="00EF228D"/>
    <w:pPr>
      <w:ind w:left="720"/>
      <w:contextualSpacing/>
    </w:pPr>
  </w:style>
  <w:style w:type="paragraph" w:styleId="Header">
    <w:name w:val="header"/>
    <w:basedOn w:val="Normal"/>
    <w:link w:val="HeaderChar"/>
    <w:uiPriority w:val="99"/>
    <w:unhideWhenUsed/>
    <w:rsid w:val="00EF228D"/>
    <w:pPr>
      <w:tabs>
        <w:tab w:val="center" w:pos="4320"/>
        <w:tab w:val="right" w:pos="8640"/>
      </w:tabs>
    </w:pPr>
  </w:style>
  <w:style w:type="character" w:customStyle="1" w:styleId="HeaderChar">
    <w:name w:val="Header Char"/>
    <w:basedOn w:val="DefaultParagraphFont"/>
    <w:link w:val="Header"/>
    <w:uiPriority w:val="99"/>
    <w:rsid w:val="00EF228D"/>
    <w:rPr>
      <w:rFonts w:ascii="Calibri" w:hAnsi="Calibri"/>
      <w:sz w:val="22"/>
    </w:rPr>
  </w:style>
  <w:style w:type="paragraph" w:styleId="Footer">
    <w:name w:val="footer"/>
    <w:basedOn w:val="Normal"/>
    <w:link w:val="FooterChar"/>
    <w:uiPriority w:val="99"/>
    <w:unhideWhenUsed/>
    <w:rsid w:val="00EF228D"/>
    <w:pPr>
      <w:tabs>
        <w:tab w:val="center" w:pos="4320"/>
        <w:tab w:val="right" w:pos="8640"/>
      </w:tabs>
    </w:pPr>
  </w:style>
  <w:style w:type="character" w:customStyle="1" w:styleId="FooterChar">
    <w:name w:val="Footer Char"/>
    <w:basedOn w:val="DefaultParagraphFont"/>
    <w:link w:val="Footer"/>
    <w:uiPriority w:val="99"/>
    <w:rsid w:val="00EF228D"/>
    <w:rPr>
      <w:rFonts w:ascii="Calibri" w:hAnsi="Calibri"/>
      <w:sz w:val="22"/>
    </w:rPr>
  </w:style>
  <w:style w:type="character" w:styleId="PageNumber">
    <w:name w:val="page number"/>
    <w:basedOn w:val="DefaultParagraphFont"/>
    <w:uiPriority w:val="99"/>
    <w:semiHidden/>
    <w:unhideWhenUsed/>
    <w:rsid w:val="00EF228D"/>
  </w:style>
  <w:style w:type="character" w:styleId="Hyperlink">
    <w:name w:val="Hyperlink"/>
    <w:basedOn w:val="DefaultParagraphFont"/>
    <w:uiPriority w:val="99"/>
    <w:unhideWhenUsed/>
    <w:rsid w:val="00EF228D"/>
    <w:rPr>
      <w:color w:val="0000FF" w:themeColor="hyperlink"/>
      <w:u w:val="single"/>
    </w:rPr>
  </w:style>
  <w:style w:type="paragraph" w:customStyle="1" w:styleId="card">
    <w:name w:val="card"/>
    <w:basedOn w:val="Normal"/>
    <w:next w:val="Normal"/>
    <w:link w:val="cardChar"/>
    <w:qFormat/>
    <w:rsid w:val="00B8713B"/>
    <w:pPr>
      <w:ind w:right="288"/>
    </w:pPr>
    <w:rPr>
      <w:rFonts w:eastAsia="Times New Roman" w:cstheme="minorHAnsi"/>
    </w:rPr>
  </w:style>
  <w:style w:type="character" w:customStyle="1" w:styleId="cardChar">
    <w:name w:val="card Char"/>
    <w:link w:val="card"/>
    <w:rsid w:val="00B8713B"/>
    <w:rPr>
      <w:rFonts w:ascii="Calibri" w:eastAsia="Times New Roman" w:hAnsi="Calibri" w:cstheme="minorHAnsi"/>
    </w:rPr>
  </w:style>
  <w:style w:type="paragraph" w:customStyle="1" w:styleId="Cards">
    <w:name w:val="Cards"/>
    <w:next w:val="Normal"/>
    <w:link w:val="CardsChar"/>
    <w:autoRedefine/>
    <w:qFormat/>
    <w:rsid w:val="00B8713B"/>
    <w:pPr>
      <w:widowControl w:val="0"/>
      <w:ind w:left="432" w:right="432"/>
    </w:pPr>
    <w:rPr>
      <w:rFonts w:ascii="Calibri" w:eastAsia="Times New Roman" w:hAnsi="Calibri" w:cs="Times New Roman"/>
    </w:rPr>
  </w:style>
  <w:style w:type="character" w:customStyle="1" w:styleId="CardsChar">
    <w:name w:val="Cards Char"/>
    <w:link w:val="Cards"/>
    <w:locked/>
    <w:rsid w:val="00B8713B"/>
    <w:rPr>
      <w:rFonts w:ascii="Calibri" w:eastAsia="Times New Roman" w:hAnsi="Calibri" w:cs="Times New Roman"/>
    </w:rPr>
  </w:style>
  <w:style w:type="paragraph" w:styleId="NormalWeb">
    <w:name w:val="Normal (Web)"/>
    <w:basedOn w:val="Normal"/>
    <w:uiPriority w:val="99"/>
    <w:unhideWhenUsed/>
    <w:rsid w:val="00F714E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F714EB"/>
  </w:style>
  <w:style w:type="character" w:styleId="Strong">
    <w:name w:val="Strong"/>
    <w:basedOn w:val="DefaultParagraphFont"/>
    <w:uiPriority w:val="22"/>
    <w:qFormat/>
    <w:rsid w:val="00F714EB"/>
    <w:rPr>
      <w:b/>
      <w:bCs/>
    </w:rPr>
  </w:style>
  <w:style w:type="character" w:styleId="FollowedHyperlink">
    <w:name w:val="FollowedHyperlink"/>
    <w:basedOn w:val="DefaultParagraphFont"/>
    <w:uiPriority w:val="99"/>
    <w:semiHidden/>
    <w:unhideWhenUsed/>
    <w:rsid w:val="00323F3D"/>
    <w:rPr>
      <w:color w:val="800080" w:themeColor="followedHyperlink"/>
      <w:u w:val="single"/>
    </w:rPr>
  </w:style>
  <w:style w:type="paragraph" w:customStyle="1" w:styleId="Underlining">
    <w:name w:val="Underlining"/>
    <w:basedOn w:val="Normal"/>
    <w:next w:val="Normal"/>
    <w:link w:val="UnderliningChar"/>
    <w:rsid w:val="00424809"/>
    <w:rPr>
      <w:rFonts w:ascii="Arial" w:eastAsia="Times New Roman" w:hAnsi="Arial" w:cs="Times New Roman"/>
      <w:u w:val="thick"/>
    </w:rPr>
  </w:style>
  <w:style w:type="character" w:customStyle="1" w:styleId="UnderliningChar">
    <w:name w:val="Underlining Char"/>
    <w:link w:val="Underlining"/>
    <w:rsid w:val="00424809"/>
    <w:rPr>
      <w:rFonts w:ascii="Arial" w:eastAsia="Times New Roman" w:hAnsi="Arial" w:cs="Times New Roman"/>
      <w:u w:val="thick"/>
    </w:rPr>
  </w:style>
  <w:style w:type="character" w:customStyle="1" w:styleId="asset-metabar-author">
    <w:name w:val="asset-metabar-author"/>
    <w:basedOn w:val="DefaultParagraphFont"/>
    <w:rsid w:val="00157735"/>
  </w:style>
  <w:style w:type="character" w:customStyle="1" w:styleId="Meow">
    <w:name w:val="Meow"/>
    <w:basedOn w:val="DefaultParagraphFont"/>
    <w:uiPriority w:val="1"/>
    <w:qFormat/>
    <w:rsid w:val="00B91EAD"/>
    <w:rPr>
      <w:rFonts w:ascii="Georgia" w:hAnsi="Georgia"/>
      <w:b w:val="0"/>
      <w:sz w:val="16"/>
    </w:rPr>
  </w:style>
  <w:style w:type="character" w:customStyle="1" w:styleId="Mini">
    <w:name w:val="Mini"/>
    <w:basedOn w:val="DefaultParagraphFont"/>
    <w:uiPriority w:val="1"/>
    <w:qFormat/>
    <w:rsid w:val="00877899"/>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F228D"/>
    <w:rPr>
      <w:rFonts w:ascii="Calibri" w:hAnsi="Calibri"/>
      <w:sz w:val="22"/>
    </w:rPr>
  </w:style>
  <w:style w:type="paragraph" w:styleId="Heading1">
    <w:name w:val="heading 1"/>
    <w:aliases w:val="Pocket"/>
    <w:basedOn w:val="Normal"/>
    <w:next w:val="Normal"/>
    <w:link w:val="Heading1Char"/>
    <w:uiPriority w:val="9"/>
    <w:qFormat/>
    <w:rsid w:val="00EF228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F228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F228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EF228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EF22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228D"/>
  </w:style>
  <w:style w:type="character" w:styleId="Emphasis">
    <w:name w:val="Emphasis"/>
    <w:aliases w:val="Minimized,tag2,Size 10,emphasis in card,Evidence,minimized,Highlighted,Underlined,CD Card,ED - Tag,emphasis,Bold Underline,Emphasis!!,small"/>
    <w:basedOn w:val="DefaultParagraphFont"/>
    <w:uiPriority w:val="7"/>
    <w:qFormat/>
    <w:rsid w:val="00EF228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F228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F228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F228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EF228D"/>
    <w:rPr>
      <w:rFonts w:asciiTheme="majorHAnsi" w:eastAsiaTheme="majorEastAsia" w:hAnsiTheme="majorHAnsi" w:cstheme="majorBidi"/>
      <w:b/>
      <w:bCs/>
      <w:iCs/>
      <w:sz w:val="26"/>
    </w:rPr>
  </w:style>
  <w:style w:type="paragraph" w:styleId="NoSpacing">
    <w:name w:val="No Spacing"/>
    <w:uiPriority w:val="1"/>
    <w:rsid w:val="00EF228D"/>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EF228D"/>
    <w:rPr>
      <w:b/>
      <w:sz w:val="26"/>
      <w:u w:val="none"/>
    </w:rPr>
  </w:style>
  <w:style w:type="character" w:customStyle="1" w:styleId="StyleBoldUnderline">
    <w:name w:val="Style Bold Underline"/>
    <w:aliases w:val="Underline,apple-style-span + 6 pt,Kern at 16 pt,Bold,Intense Emphasis1,Intense Emphasis2,HHeading 3 + 12 pt,Cards + Font: 12 pt Char,Title Char,Bold Cite Char,Citation Char Char Char,Heading 3 Char1 Char Char Char,ci,Style,c"/>
    <w:basedOn w:val="DefaultParagraphFont"/>
    <w:uiPriority w:val="1"/>
    <w:qFormat/>
    <w:rsid w:val="00EF228D"/>
    <w:rPr>
      <w:b/>
      <w:sz w:val="22"/>
      <w:u w:val="single"/>
    </w:rPr>
  </w:style>
  <w:style w:type="paragraph" w:styleId="DocumentMap">
    <w:name w:val="Document Map"/>
    <w:basedOn w:val="Normal"/>
    <w:link w:val="DocumentMapChar"/>
    <w:uiPriority w:val="99"/>
    <w:semiHidden/>
    <w:unhideWhenUsed/>
    <w:rsid w:val="00EF228D"/>
    <w:rPr>
      <w:rFonts w:ascii="Lucida Grande" w:hAnsi="Lucida Grande" w:cs="Lucida Grande"/>
    </w:rPr>
  </w:style>
  <w:style w:type="character" w:customStyle="1" w:styleId="DocumentMapChar">
    <w:name w:val="Document Map Char"/>
    <w:basedOn w:val="DefaultParagraphFont"/>
    <w:link w:val="DocumentMap"/>
    <w:uiPriority w:val="99"/>
    <w:semiHidden/>
    <w:rsid w:val="00EF228D"/>
    <w:rPr>
      <w:rFonts w:ascii="Lucida Grande" w:hAnsi="Lucida Grande" w:cs="Lucida Grande"/>
      <w:sz w:val="22"/>
    </w:rPr>
  </w:style>
  <w:style w:type="paragraph" w:styleId="ListParagraph">
    <w:name w:val="List Paragraph"/>
    <w:basedOn w:val="Normal"/>
    <w:uiPriority w:val="34"/>
    <w:rsid w:val="00EF228D"/>
    <w:pPr>
      <w:ind w:left="720"/>
      <w:contextualSpacing/>
    </w:pPr>
  </w:style>
  <w:style w:type="paragraph" w:styleId="Header">
    <w:name w:val="header"/>
    <w:basedOn w:val="Normal"/>
    <w:link w:val="HeaderChar"/>
    <w:uiPriority w:val="99"/>
    <w:unhideWhenUsed/>
    <w:rsid w:val="00EF228D"/>
    <w:pPr>
      <w:tabs>
        <w:tab w:val="center" w:pos="4320"/>
        <w:tab w:val="right" w:pos="8640"/>
      </w:tabs>
    </w:pPr>
  </w:style>
  <w:style w:type="character" w:customStyle="1" w:styleId="HeaderChar">
    <w:name w:val="Header Char"/>
    <w:basedOn w:val="DefaultParagraphFont"/>
    <w:link w:val="Header"/>
    <w:uiPriority w:val="99"/>
    <w:rsid w:val="00EF228D"/>
    <w:rPr>
      <w:rFonts w:ascii="Calibri" w:hAnsi="Calibri"/>
      <w:sz w:val="22"/>
    </w:rPr>
  </w:style>
  <w:style w:type="paragraph" w:styleId="Footer">
    <w:name w:val="footer"/>
    <w:basedOn w:val="Normal"/>
    <w:link w:val="FooterChar"/>
    <w:uiPriority w:val="99"/>
    <w:unhideWhenUsed/>
    <w:rsid w:val="00EF228D"/>
    <w:pPr>
      <w:tabs>
        <w:tab w:val="center" w:pos="4320"/>
        <w:tab w:val="right" w:pos="8640"/>
      </w:tabs>
    </w:pPr>
  </w:style>
  <w:style w:type="character" w:customStyle="1" w:styleId="FooterChar">
    <w:name w:val="Footer Char"/>
    <w:basedOn w:val="DefaultParagraphFont"/>
    <w:link w:val="Footer"/>
    <w:uiPriority w:val="99"/>
    <w:rsid w:val="00EF228D"/>
    <w:rPr>
      <w:rFonts w:ascii="Calibri" w:hAnsi="Calibri"/>
      <w:sz w:val="22"/>
    </w:rPr>
  </w:style>
  <w:style w:type="character" w:styleId="PageNumber">
    <w:name w:val="page number"/>
    <w:basedOn w:val="DefaultParagraphFont"/>
    <w:uiPriority w:val="99"/>
    <w:semiHidden/>
    <w:unhideWhenUsed/>
    <w:rsid w:val="00EF228D"/>
  </w:style>
  <w:style w:type="character" w:styleId="Hyperlink">
    <w:name w:val="Hyperlink"/>
    <w:basedOn w:val="DefaultParagraphFont"/>
    <w:uiPriority w:val="99"/>
    <w:unhideWhenUsed/>
    <w:rsid w:val="00EF228D"/>
    <w:rPr>
      <w:color w:val="0000FF" w:themeColor="hyperlink"/>
      <w:u w:val="single"/>
    </w:rPr>
  </w:style>
  <w:style w:type="paragraph" w:customStyle="1" w:styleId="card">
    <w:name w:val="card"/>
    <w:basedOn w:val="Normal"/>
    <w:next w:val="Normal"/>
    <w:link w:val="cardChar"/>
    <w:qFormat/>
    <w:rsid w:val="00B8713B"/>
    <w:pPr>
      <w:ind w:right="288"/>
    </w:pPr>
    <w:rPr>
      <w:rFonts w:eastAsia="Times New Roman" w:cstheme="minorHAnsi"/>
    </w:rPr>
  </w:style>
  <w:style w:type="character" w:customStyle="1" w:styleId="cardChar">
    <w:name w:val="card Char"/>
    <w:link w:val="card"/>
    <w:rsid w:val="00B8713B"/>
    <w:rPr>
      <w:rFonts w:ascii="Calibri" w:eastAsia="Times New Roman" w:hAnsi="Calibri" w:cstheme="minorHAnsi"/>
    </w:rPr>
  </w:style>
  <w:style w:type="paragraph" w:customStyle="1" w:styleId="Cards">
    <w:name w:val="Cards"/>
    <w:next w:val="Normal"/>
    <w:link w:val="CardsChar"/>
    <w:autoRedefine/>
    <w:qFormat/>
    <w:rsid w:val="00B8713B"/>
    <w:pPr>
      <w:widowControl w:val="0"/>
      <w:ind w:left="432" w:right="432"/>
    </w:pPr>
    <w:rPr>
      <w:rFonts w:ascii="Calibri" w:eastAsia="Times New Roman" w:hAnsi="Calibri" w:cs="Times New Roman"/>
    </w:rPr>
  </w:style>
  <w:style w:type="character" w:customStyle="1" w:styleId="CardsChar">
    <w:name w:val="Cards Char"/>
    <w:link w:val="Cards"/>
    <w:locked/>
    <w:rsid w:val="00B8713B"/>
    <w:rPr>
      <w:rFonts w:ascii="Calibri" w:eastAsia="Times New Roman" w:hAnsi="Calibri" w:cs="Times New Roman"/>
    </w:rPr>
  </w:style>
  <w:style w:type="paragraph" w:styleId="NormalWeb">
    <w:name w:val="Normal (Web)"/>
    <w:basedOn w:val="Normal"/>
    <w:uiPriority w:val="99"/>
    <w:unhideWhenUsed/>
    <w:rsid w:val="00F714EB"/>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F714EB"/>
  </w:style>
  <w:style w:type="character" w:styleId="Strong">
    <w:name w:val="Strong"/>
    <w:basedOn w:val="DefaultParagraphFont"/>
    <w:uiPriority w:val="22"/>
    <w:qFormat/>
    <w:rsid w:val="00F714EB"/>
    <w:rPr>
      <w:b/>
      <w:bCs/>
    </w:rPr>
  </w:style>
  <w:style w:type="character" w:styleId="FollowedHyperlink">
    <w:name w:val="FollowedHyperlink"/>
    <w:basedOn w:val="DefaultParagraphFont"/>
    <w:uiPriority w:val="99"/>
    <w:semiHidden/>
    <w:unhideWhenUsed/>
    <w:rsid w:val="00323F3D"/>
    <w:rPr>
      <w:color w:val="800080" w:themeColor="followedHyperlink"/>
      <w:u w:val="single"/>
    </w:rPr>
  </w:style>
  <w:style w:type="paragraph" w:customStyle="1" w:styleId="Underlining">
    <w:name w:val="Underlining"/>
    <w:basedOn w:val="Normal"/>
    <w:next w:val="Normal"/>
    <w:link w:val="UnderliningChar"/>
    <w:rsid w:val="00424809"/>
    <w:rPr>
      <w:rFonts w:ascii="Arial" w:eastAsia="Times New Roman" w:hAnsi="Arial" w:cs="Times New Roman"/>
      <w:u w:val="thick"/>
    </w:rPr>
  </w:style>
  <w:style w:type="character" w:customStyle="1" w:styleId="UnderliningChar">
    <w:name w:val="Underlining Char"/>
    <w:link w:val="Underlining"/>
    <w:rsid w:val="00424809"/>
    <w:rPr>
      <w:rFonts w:ascii="Arial" w:eastAsia="Times New Roman" w:hAnsi="Arial" w:cs="Times New Roman"/>
      <w:u w:val="thick"/>
    </w:rPr>
  </w:style>
  <w:style w:type="character" w:customStyle="1" w:styleId="asset-metabar-author">
    <w:name w:val="asset-metabar-author"/>
    <w:basedOn w:val="DefaultParagraphFont"/>
    <w:rsid w:val="00157735"/>
  </w:style>
  <w:style w:type="character" w:customStyle="1" w:styleId="Meow">
    <w:name w:val="Meow"/>
    <w:basedOn w:val="DefaultParagraphFont"/>
    <w:uiPriority w:val="1"/>
    <w:qFormat/>
    <w:rsid w:val="00B91EAD"/>
    <w:rPr>
      <w:rFonts w:ascii="Georgia" w:hAnsi="Georgia"/>
      <w:b w:val="0"/>
      <w:sz w:val="16"/>
    </w:rPr>
  </w:style>
  <w:style w:type="character" w:customStyle="1" w:styleId="Mini">
    <w:name w:val="Mini"/>
    <w:basedOn w:val="DefaultParagraphFont"/>
    <w:uiPriority w:val="1"/>
    <w:qFormat/>
    <w:rsid w:val="00877899"/>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eader" Target="header2.xm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topics.bloomberg.com/syria/" TargetMode="External"/><Relationship Id="rId21" Type="http://schemas.openxmlformats.org/officeDocument/2006/relationships/hyperlink" Target="http://topics.bloomberg.com/john-kerry/" TargetMode="External"/><Relationship Id="rId22" Type="http://schemas.openxmlformats.org/officeDocument/2006/relationships/hyperlink" Target="http://topics.bloomberg.com/brunei/" TargetMode="External"/><Relationship Id="rId23" Type="http://schemas.openxmlformats.org/officeDocument/2006/relationships/hyperlink" Target="http://topics.bloomberg.com/association-of-southeast-asian-nations/" TargetMode="External"/><Relationship Id="rId24" Type="http://schemas.openxmlformats.org/officeDocument/2006/relationships/hyperlink" Target="http://topics.bloomberg.com/russia/" TargetMode="External"/><Relationship Id="rId25" Type="http://schemas.openxmlformats.org/officeDocument/2006/relationships/hyperlink" Target="http://topics.bloomberg.com/china/" TargetMode="External"/><Relationship Id="rId26" Type="http://schemas.openxmlformats.org/officeDocument/2006/relationships/hyperlink" Target="http://topics.bloomberg.com/united-nations/" TargetMode="External"/><Relationship Id="rId27" Type="http://schemas.openxmlformats.org/officeDocument/2006/relationships/hyperlink" Target="http://topics.bloomberg.com/arab-league/" TargetMode="External"/><Relationship Id="rId28" Type="http://schemas.openxmlformats.org/officeDocument/2006/relationships/hyperlink" Target="http://www.defencetalk.com/tag/china/" TargetMode="External"/><Relationship Id="rId29" Type="http://schemas.openxmlformats.org/officeDocument/2006/relationships/hyperlink" Target="http://www.defencetalk.com/tag/japa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defencetalk.com/tag/russia/" TargetMode="External"/><Relationship Id="rId31" Type="http://schemas.openxmlformats.org/officeDocument/2006/relationships/hyperlink" Target="http://www.defencetalk.com/tag/security/" TargetMode="External"/><Relationship Id="rId32" Type="http://schemas.openxmlformats.org/officeDocument/2006/relationships/hyperlink" Target="http://online.wsj.com/public/quotes/main.html?type=djn&amp;symbol=601857.SH" TargetMode="External"/><Relationship Id="rId9" Type="http://schemas.openxmlformats.org/officeDocument/2006/relationships/hyperlink" Target="http://topics.time.com/jobs/"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topics.time.com/world-bank/" TargetMode="External"/><Relationship Id="rId33" Type="http://schemas.openxmlformats.org/officeDocument/2006/relationships/hyperlink" Target="http://www.guardian.co.uk/technology/hacking" TargetMode="External"/><Relationship Id="rId34" Type="http://schemas.openxmlformats.org/officeDocument/2006/relationships/hyperlink" Target="http://www.guardian.co.uk/world/us-national-security" TargetMode="External"/><Relationship Id="rId35" Type="http://schemas.openxmlformats.org/officeDocument/2006/relationships/hyperlink" Target="http://www.guardian.co.uk/world/nsa" TargetMode="External"/><Relationship Id="rId36" Type="http://schemas.openxmlformats.org/officeDocument/2006/relationships/hyperlink" Target="http://www.scmp.com/news/hong-kong/article/1259422/edward-snowden-let-hong-kong-people-decide-my-fate" TargetMode="External"/><Relationship Id="rId10" Type="http://schemas.openxmlformats.org/officeDocument/2006/relationships/hyperlink" Target="http://www.jmss.org/2009/winter/articles/randall-us-2009.pdf" TargetMode="External"/><Relationship Id="rId11" Type="http://schemas.openxmlformats.org/officeDocument/2006/relationships/hyperlink" Target="http://www.heritage.org/research/reports/2013/02/us-policy-on-russia-for-obama-s-second-term" TargetMode="External"/><Relationship Id="rId12" Type="http://schemas.openxmlformats.org/officeDocument/2006/relationships/hyperlink" Target="http://news.xinhuanet.com/english/china/2013-02/23/c_132186460.htm" TargetMode="External"/><Relationship Id="rId13" Type="http://schemas.openxmlformats.org/officeDocument/2006/relationships/hyperlink" Target="http://www.ecrats.com/en/" TargetMode="External"/><Relationship Id="rId14" Type="http://schemas.openxmlformats.org/officeDocument/2006/relationships/hyperlink" Target="http://www.nytimes.com/2012/07/20/world/middleeast/russia-and-china-veto-un-sanctions-against-syria.html" TargetMode="External"/><Relationship Id="rId15" Type="http://schemas.openxmlformats.org/officeDocument/2006/relationships/hyperlink" Target="http://www.reuters.com/article/2013/02/22/nkorea-russia-china-idUSL6N0BM4BM20130222" TargetMode="External"/><Relationship Id="rId16" Type="http://schemas.openxmlformats.org/officeDocument/2006/relationships/hyperlink" Target="http://www.dailymail.co.uk/news/article-1332882/China-Russia-abandon-dollar-new-bilateral-trade-agreement.html" TargetMode="External"/><Relationship Id="rId17" Type="http://schemas.openxmlformats.org/officeDocument/2006/relationships/hyperlink" Target="http://www.atimes.com/atimes/Central_Asia/NC23Ag03.html" TargetMode="External"/><Relationship Id="rId18" Type="http://schemas.openxmlformats.org/officeDocument/2006/relationships/hyperlink" Target="http://www.themoscowtimes.com/news/article/kremlin-in-talks-on-lng-exports-to-china/476061.html" TargetMode="External"/><Relationship Id="rId19" Type="http://schemas.openxmlformats.org/officeDocument/2006/relationships/hyperlink" Target="http://www.heritage.org/index/explore?view=by-variables" TargetMode="External"/><Relationship Id="rId37" Type="http://schemas.openxmlformats.org/officeDocument/2006/relationships/hyperlink" Target="http://www.guardian.co.uk/world/2013/jun/12/edward-snowden-us-extradition-fight" TargetMode="External"/><Relationship Id="rId38" Type="http://schemas.openxmlformats.org/officeDocument/2006/relationships/hyperlink" Target="http://www.chinadaily.com.cn/cndy/2013-06/13/content_16613059.htm" TargetMode="External"/><Relationship Id="rId39" Type="http://schemas.openxmlformats.org/officeDocument/2006/relationships/hyperlink" Target="http://www.acus.org/new_atlanticist/us-china-game-not-zero-sum" TargetMode="External"/><Relationship Id="rId40" Type="http://schemas.openxmlformats.org/officeDocument/2006/relationships/hyperlink" Target="http://www.brookings.edu/research/topics/nuclear-weapons" TargetMode="External"/><Relationship Id="rId41" Type="http://schemas.openxmlformats.org/officeDocument/2006/relationships/hyperlink" Target="http://www.washingtonpost.com/world/asia_pacific/chinese-media-north-korea-envoy-honors-chinas-wish-by-offering-to-renew-nuclear-talks/2013/05/23/238afe32-c41e-11e2-9642-a56177f1cdf7_story.html" TargetMode="External"/><Relationship Id="rId42" Type="http://schemas.openxmlformats.org/officeDocument/2006/relationships/hyperlink" Target="http://www.nytimes.com/2013/06/16/world/asia/north-korea-proposes-talks-with-us.html" TargetMode="External"/><Relationship Id="rId43" Type="http://schemas.openxmlformats.org/officeDocument/2006/relationships/hyperlink" Target="http://webtv.un.org/watch/ambassador-sin-son-ho-the-permanent-representative-of-the-democratic-peoples-republic-of-korea-to-the-un-press-conference/2498682301001/" TargetMode="External"/><Relationship Id="rId44" Type="http://schemas.openxmlformats.org/officeDocument/2006/relationships/hyperlink" Target="http://www.cato.org/foreignpolicy/index.html" TargetMode="External"/><Relationship Id="rId4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187</Pages>
  <Words>81724</Words>
  <Characters>465828</Characters>
  <Application>Microsoft Macintosh Word</Application>
  <DocSecurity>0</DocSecurity>
  <Lines>3881</Lines>
  <Paragraphs>1092</Paragraphs>
  <ScaleCrop>false</ScaleCrop>
  <Company>Whitman College</Company>
  <LinksUpToDate>false</LinksUpToDate>
  <CharactersWithSpaces>546460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Spraker</dc:creator>
  <cp:keywords/>
  <dc:description/>
  <cp:lastModifiedBy>Leah Moczulski</cp:lastModifiedBy>
  <cp:revision>5</cp:revision>
  <dcterms:created xsi:type="dcterms:W3CDTF">2013-07-12T02:23:00Z</dcterms:created>
  <dcterms:modified xsi:type="dcterms:W3CDTF">2013-07-12T04:20:00Z</dcterms:modified>
</cp:coreProperties>
</file>