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407E3E" w14:textId="0B358FBE" w:rsidR="007F7618" w:rsidRDefault="007F7618" w:rsidP="007F7618">
      <w:pPr>
        <w:pStyle w:val="Heading3"/>
      </w:pPr>
      <w:proofErr w:type="spellStart"/>
      <w:r>
        <w:t>Maduro</w:t>
      </w:r>
      <w:proofErr w:type="spellEnd"/>
      <w:r>
        <w:t xml:space="preserve"> Credibility </w:t>
      </w:r>
      <w:proofErr w:type="spellStart"/>
      <w:r>
        <w:t>Disad</w:t>
      </w:r>
      <w:proofErr w:type="spellEnd"/>
      <w:r>
        <w:t xml:space="preserve"> 1NC</w:t>
      </w:r>
    </w:p>
    <w:p w14:paraId="29C5728A" w14:textId="77777777" w:rsidR="0047752E" w:rsidRDefault="0047752E" w:rsidP="0047752E">
      <w:pPr>
        <w:pStyle w:val="Heading4"/>
      </w:pPr>
      <w:r>
        <w:t xml:space="preserve">The U.S. has yet to recognize </w:t>
      </w:r>
      <w:proofErr w:type="spellStart"/>
      <w:r>
        <w:t>Maduro</w:t>
      </w:r>
      <w:proofErr w:type="spellEnd"/>
      <w:r>
        <w:t xml:space="preserve"> as the leader of Venezuela over election fraud concerns</w:t>
      </w:r>
    </w:p>
    <w:p w14:paraId="16C7D5F4" w14:textId="77777777" w:rsidR="000A1384" w:rsidRPr="00426FB3" w:rsidRDefault="000A1384" w:rsidP="000A1384">
      <w:proofErr w:type="spellStart"/>
      <w:r w:rsidRPr="0047752E">
        <w:rPr>
          <w:rStyle w:val="StyleStyleBold12pt"/>
        </w:rPr>
        <w:t>Baverstock</w:t>
      </w:r>
      <w:proofErr w:type="spellEnd"/>
      <w:r w:rsidRPr="0047752E">
        <w:rPr>
          <w:rStyle w:val="StyleStyleBold12pt"/>
        </w:rPr>
        <w:t>, 5/17</w:t>
      </w:r>
      <w:r>
        <w:t xml:space="preserve"> [Alasdair, “Venezuela's </w:t>
      </w:r>
      <w:proofErr w:type="spellStart"/>
      <w:r>
        <w:t>Maduro</w:t>
      </w:r>
      <w:proofErr w:type="spellEnd"/>
      <w:r>
        <w:t xml:space="preserve"> still waiting on Washington's recognition,” May 17, 2013, Alaska Dispatch, </w:t>
      </w:r>
      <w:r w:rsidRPr="00671DC3">
        <w:t>http://www.alaskadispatch.com/article/20130517/venezuelas-maduro-still-waiting-washingtons-recognition</w:t>
      </w:r>
      <w:r>
        <w:t>]</w:t>
      </w:r>
    </w:p>
    <w:p w14:paraId="54F1361F" w14:textId="3DC8C17C" w:rsidR="002A5A9F" w:rsidRDefault="002A5A9F" w:rsidP="002A5A9F">
      <w:r>
        <w:t xml:space="preserve">More than a month after Venezuela’s contested presidential election, President </w:t>
      </w:r>
      <w:proofErr w:type="spellStart"/>
      <w:r>
        <w:t>Nicolás</w:t>
      </w:r>
      <w:proofErr w:type="spellEnd"/>
      <w:r>
        <w:t xml:space="preserve"> </w:t>
      </w:r>
      <w:proofErr w:type="spellStart"/>
      <w:r w:rsidRPr="0047752E">
        <w:rPr>
          <w:rStyle w:val="StyleBoldUnderline"/>
        </w:rPr>
        <w:t>Maduro’s</w:t>
      </w:r>
      <w:proofErr w:type="spellEnd"/>
      <w:r w:rsidRPr="0047752E">
        <w:rPr>
          <w:rStyle w:val="StyleBoldUnderline"/>
        </w:rPr>
        <w:t xml:space="preserve"> narrow victory has yet to be recognized by the United States. Refusing to legitimize the new premier while a partial recount of the vote is underway, the US position has led to further political tensions in a relationship historically stressed under the leadership of former President</w:t>
      </w:r>
      <w:r>
        <w:t xml:space="preserve"> Hugo </w:t>
      </w:r>
      <w:r w:rsidRPr="0047752E">
        <w:rPr>
          <w:rStyle w:val="StyleBoldUnderline"/>
        </w:rPr>
        <w:t>Chávez</w:t>
      </w:r>
      <w:r>
        <w:t>.</w:t>
      </w:r>
      <w:r w:rsidR="0047752E">
        <w:t xml:space="preserve"> </w:t>
      </w:r>
      <w:r w:rsidRPr="0047752E">
        <w:rPr>
          <w:rStyle w:val="StyleBoldUnderline"/>
        </w:rPr>
        <w:t>A handful of countries, including</w:t>
      </w:r>
      <w:r>
        <w:t xml:space="preserve"> Chile, Peru, and </w:t>
      </w:r>
      <w:r w:rsidRPr="0047752E">
        <w:rPr>
          <w:rStyle w:val="StyleBoldUnderline"/>
        </w:rPr>
        <w:t xml:space="preserve">the US, have expressed concern over the democratic standards of the election, which </w:t>
      </w:r>
      <w:proofErr w:type="spellStart"/>
      <w:r w:rsidRPr="0047752E">
        <w:rPr>
          <w:rStyle w:val="StyleBoldUnderline"/>
        </w:rPr>
        <w:t>Maduro</w:t>
      </w:r>
      <w:proofErr w:type="spellEnd"/>
      <w:r w:rsidRPr="0047752E">
        <w:rPr>
          <w:rStyle w:val="StyleBoldUnderline"/>
        </w:rPr>
        <w:t xml:space="preserve"> won by a little more than 1 percent of the vote. Venezuela’s opposition party is calling for the results to be annulled, citing over 3,000 instances of election fraud, ranging from alleged </w:t>
      </w:r>
      <w:proofErr w:type="gramStart"/>
      <w:r w:rsidRPr="0047752E">
        <w:rPr>
          <w:rStyle w:val="StyleBoldUnderline"/>
        </w:rPr>
        <w:t>multiple-voting</w:t>
      </w:r>
      <w:proofErr w:type="gramEnd"/>
      <w:r w:rsidRPr="0047752E">
        <w:rPr>
          <w:rStyle w:val="StyleBoldUnderline"/>
        </w:rPr>
        <w:t xml:space="preserve"> in </w:t>
      </w:r>
      <w:proofErr w:type="spellStart"/>
      <w:r w:rsidRPr="0047752E">
        <w:rPr>
          <w:rStyle w:val="StyleBoldUnderline"/>
        </w:rPr>
        <w:t>chavista</w:t>
      </w:r>
      <w:proofErr w:type="spellEnd"/>
      <w:r w:rsidRPr="0047752E">
        <w:rPr>
          <w:rStyle w:val="StyleBoldUnderline"/>
        </w:rPr>
        <w:t>-strongholds to polling booth intimidation.</w:t>
      </w:r>
      <w:r w:rsidR="0095048F">
        <w:rPr>
          <w:rStyle w:val="StyleBoldUnderline"/>
          <w:b w:val="0"/>
          <w:u w:val="none"/>
        </w:rPr>
        <w:t xml:space="preserve"> </w:t>
      </w:r>
      <w:r w:rsidRPr="0095048F">
        <w:t>“Obviously, if there are huge irregularities we are going to have serious questions about the viability of that government,” said Secretary of State John Kerry during a hearing of the US Foreign Affairs Committee following the</w:t>
      </w:r>
      <w:r>
        <w:t xml:space="preserve"> announcement of President </w:t>
      </w:r>
      <w:proofErr w:type="spellStart"/>
      <w:r>
        <w:t>Maduro’s</w:t>
      </w:r>
      <w:proofErr w:type="spellEnd"/>
      <w:r>
        <w:t xml:space="preserve"> victory in April.</w:t>
      </w:r>
      <w:r w:rsidR="0095048F">
        <w:t xml:space="preserve"> </w:t>
      </w:r>
    </w:p>
    <w:p w14:paraId="2AC481F2" w14:textId="77777777" w:rsidR="00221550" w:rsidRPr="00221550" w:rsidRDefault="00221550" w:rsidP="00221550">
      <w:pPr>
        <w:pStyle w:val="Heading4"/>
      </w:pPr>
      <w:r w:rsidRPr="00221550">
        <w:t xml:space="preserve">U.S. </w:t>
      </w:r>
      <w:r>
        <w:t>engaging</w:t>
      </w:r>
      <w:r w:rsidRPr="00221550">
        <w:t xml:space="preserve"> </w:t>
      </w:r>
      <w:proofErr w:type="spellStart"/>
      <w:r w:rsidRPr="00221550">
        <w:t>Maduro</w:t>
      </w:r>
      <w:proofErr w:type="spellEnd"/>
      <w:r w:rsidRPr="00221550">
        <w:t xml:space="preserve"> will empower his regime</w:t>
      </w:r>
    </w:p>
    <w:p w14:paraId="4FB9EF4A" w14:textId="77777777" w:rsidR="00221550" w:rsidRDefault="00221550" w:rsidP="00221550">
      <w:r w:rsidRPr="00F70200">
        <w:rPr>
          <w:rStyle w:val="StyleStyleBold12pt"/>
        </w:rPr>
        <w:t>Christy, ’13</w:t>
      </w:r>
      <w:r>
        <w:t xml:space="preserve"> [Patrick, senior policy analyst at the Foreign Policy </w:t>
      </w:r>
      <w:proofErr w:type="gramStart"/>
      <w:r>
        <w:t>Initiative ,</w:t>
      </w:r>
      <w:proofErr w:type="gramEnd"/>
      <w:r>
        <w:t xml:space="preserve"> “U.S. Overtures to </w:t>
      </w:r>
      <w:proofErr w:type="spellStart"/>
      <w:r>
        <w:t>Maduro</w:t>
      </w:r>
      <w:proofErr w:type="spellEnd"/>
      <w:r>
        <w:t xml:space="preserve"> Hurt Venezuela’s Democratic Opposition,” </w:t>
      </w:r>
      <w:proofErr w:type="spellStart"/>
      <w:r>
        <w:t>USNews</w:t>
      </w:r>
      <w:proofErr w:type="spellEnd"/>
      <w:r>
        <w:t xml:space="preserve">, June 13, </w:t>
      </w:r>
      <w:r w:rsidRPr="001C3898">
        <w:t>http://www.usnews.com/opinion/blogs/world-report/2013/06/13/us-overtures-to-chavez-successor-maduro-hurt-venezuelas-opposition_print.html</w:t>
      </w:r>
      <w:r>
        <w:t>]</w:t>
      </w:r>
    </w:p>
    <w:p w14:paraId="2B1DC393" w14:textId="77777777" w:rsidR="00221550" w:rsidRDefault="00221550" w:rsidP="00221550">
      <w:r w:rsidRPr="004E22D3">
        <w:rPr>
          <w:rStyle w:val="StyleBoldUnderline"/>
        </w:rPr>
        <w:t xml:space="preserve">For Venezuela's opposition, the Obama administration's eagerness to revive relations with </w:t>
      </w:r>
      <w:proofErr w:type="spellStart"/>
      <w:r w:rsidRPr="004E22D3">
        <w:rPr>
          <w:rStyle w:val="StyleBoldUnderline"/>
        </w:rPr>
        <w:t>Maduro</w:t>
      </w:r>
      <w:proofErr w:type="spellEnd"/>
      <w:r w:rsidRPr="004E22D3">
        <w:rPr>
          <w:rStyle w:val="StyleBoldUnderline"/>
        </w:rPr>
        <w:t xml:space="preserve"> is a punch to the gut</w:t>
      </w:r>
      <w:r>
        <w:t>. Pro-</w:t>
      </w:r>
      <w:proofErr w:type="spellStart"/>
      <w:r>
        <w:t>Maduro</w:t>
      </w:r>
      <w:proofErr w:type="spellEnd"/>
      <w:r>
        <w:t xml:space="preserve"> legislators in the National Assembly have banned opposition lawmakers from committee hearings and speaking on the assembly floor. Other outspoken critics of the regime face criminal charges, and government officials repeatedly vilify and slander </w:t>
      </w:r>
      <w:proofErr w:type="spellStart"/>
      <w:r>
        <w:t>Capriles</w:t>
      </w:r>
      <w:proofErr w:type="spellEnd"/>
      <w:r>
        <w:t xml:space="preserve">. What's worse, </w:t>
      </w:r>
      <w:r w:rsidRPr="004E22D3">
        <w:rPr>
          <w:rStyle w:val="StyleBoldUnderline"/>
        </w:rPr>
        <w:t xml:space="preserve">if the United States grants or is perceived to grant legitimacy to the </w:t>
      </w:r>
      <w:proofErr w:type="spellStart"/>
      <w:r w:rsidRPr="004E22D3">
        <w:rPr>
          <w:rStyle w:val="StyleBoldUnderline"/>
        </w:rPr>
        <w:t>Maduro</w:t>
      </w:r>
      <w:proofErr w:type="spellEnd"/>
      <w:r w:rsidRPr="004E22D3">
        <w:rPr>
          <w:rStyle w:val="StyleBoldUnderline"/>
        </w:rPr>
        <w:t xml:space="preserve"> government, that could give further cover to the regime as it systematically undermines Venezuela's remaining institutions</w:t>
      </w:r>
      <w:r>
        <w:t xml:space="preserve">. </w:t>
      </w:r>
    </w:p>
    <w:p w14:paraId="55B87EDD" w14:textId="77777777" w:rsidR="007134D9" w:rsidRDefault="007134D9" w:rsidP="007134D9">
      <w:pPr>
        <w:pStyle w:val="Heading4"/>
      </w:pPr>
      <w:bookmarkStart w:id="0" w:name="_GoBack"/>
      <w:bookmarkEnd w:id="0"/>
      <w:proofErr w:type="spellStart"/>
      <w:r>
        <w:t>Maduro</w:t>
      </w:r>
      <w:proofErr w:type="spellEnd"/>
      <w:r>
        <w:t xml:space="preserve"> leadership risks a decline in democracy</w:t>
      </w:r>
    </w:p>
    <w:p w14:paraId="21E7D3A1" w14:textId="77777777" w:rsidR="007134D9" w:rsidRDefault="007134D9" w:rsidP="007134D9">
      <w:proofErr w:type="spellStart"/>
      <w:r w:rsidRPr="002C1696">
        <w:rPr>
          <w:rStyle w:val="StyleStyleBold12pt"/>
        </w:rPr>
        <w:t>Ventrell</w:t>
      </w:r>
      <w:proofErr w:type="spellEnd"/>
      <w:r w:rsidRPr="002C1696">
        <w:rPr>
          <w:rStyle w:val="StyleStyleBold12pt"/>
        </w:rPr>
        <w:t>, ’13</w:t>
      </w:r>
      <w:r>
        <w:t xml:space="preserve"> [Patrick, Acting Deputy State Department Spokesman, CQ Transcriptions, May 1, lexis]</w:t>
      </w:r>
    </w:p>
    <w:p w14:paraId="55AE9E2E" w14:textId="77777777" w:rsidR="007134D9" w:rsidRDefault="007134D9" w:rsidP="007134D9">
      <w:r>
        <w:t xml:space="preserve">QUESTION: (inaudible) </w:t>
      </w:r>
      <w:proofErr w:type="gramStart"/>
      <w:r>
        <w:t>also</w:t>
      </w:r>
      <w:proofErr w:type="gramEnd"/>
      <w:r>
        <w:t xml:space="preserve"> on the region, what is your reaction to the beating of the opposition leaders in the (inaudible) national assembly (inaudible) decision of the (inaudible) assembly to deny them the right to speak and to recognize president Madura (</w:t>
      </w:r>
      <w:proofErr w:type="spellStart"/>
      <w:r>
        <w:t>ph</w:t>
      </w:r>
      <w:proofErr w:type="spellEnd"/>
      <w:r>
        <w:t xml:space="preserve">)? And how will it effect your evaluation on whether or not to recognize </w:t>
      </w:r>
      <w:r>
        <w:lastRenderedPageBreak/>
        <w:t>Madura's (</w:t>
      </w:r>
      <w:proofErr w:type="spellStart"/>
      <w:r>
        <w:t>ph</w:t>
      </w:r>
      <w:proofErr w:type="spellEnd"/>
      <w:r>
        <w:t>) government, which is also (inaudible) recount that you (inaudible) requested?</w:t>
      </w:r>
    </w:p>
    <w:p w14:paraId="26F72A9F" w14:textId="77777777" w:rsidR="007134D9" w:rsidRDefault="007134D9" w:rsidP="007134D9">
      <w:r>
        <w:t>VENTRELL: Thanks for the question.</w:t>
      </w:r>
    </w:p>
    <w:p w14:paraId="732ADC6B" w14:textId="77777777" w:rsidR="007134D9" w:rsidRPr="00961EA0" w:rsidRDefault="007134D9" w:rsidP="007134D9">
      <w:pPr>
        <w:rPr>
          <w:rStyle w:val="StyleBoldUnderline"/>
        </w:rPr>
      </w:pPr>
      <w:r>
        <w:t xml:space="preserve">Let me state clearly, </w:t>
      </w:r>
      <w:r w:rsidRPr="00961EA0">
        <w:rPr>
          <w:rStyle w:val="StyleBoldUnderline"/>
        </w:rPr>
        <w:t>violence has no place in representative democratic system, and is particularly inappropriate within the national assembly.</w:t>
      </w:r>
    </w:p>
    <w:p w14:paraId="4E56D9B9" w14:textId="77777777" w:rsidR="007134D9" w:rsidRDefault="007134D9" w:rsidP="007134D9">
      <w:r w:rsidRPr="00961EA0">
        <w:rPr>
          <w:rStyle w:val="StyleBoldUnderline"/>
        </w:rPr>
        <w:t xml:space="preserve">We're deeply concerned by the violence that occurred, express our solidarity with those injured and again urge all parties to refrain from acts and </w:t>
      </w:r>
      <w:proofErr w:type="gramStart"/>
      <w:r w:rsidRPr="00961EA0">
        <w:rPr>
          <w:rStyle w:val="StyleBoldUnderline"/>
        </w:rPr>
        <w:t>attitudes which</w:t>
      </w:r>
      <w:proofErr w:type="gramEnd"/>
      <w:r w:rsidRPr="00961EA0">
        <w:rPr>
          <w:rStyle w:val="StyleBoldUnderline"/>
        </w:rPr>
        <w:t xml:space="preserve"> contribute to physical confrontations.</w:t>
      </w:r>
      <w:r>
        <w:t xml:space="preserve"> And as I just said this earlier this week from this podium, but the rights of all Venezuelans including their elective representatives to assemble, freely and (sic) speak their minds and convictions are essential components of democracy as defined and agreed to be consensus in the Western hemisphere and the Inter-American Democratic Charter.</w:t>
      </w:r>
    </w:p>
    <w:p w14:paraId="58AA3D5E" w14:textId="753E0FC0" w:rsidR="007F7618" w:rsidRDefault="007134D9" w:rsidP="007134D9">
      <w:r>
        <w:t xml:space="preserve">So, we've been </w:t>
      </w:r>
      <w:proofErr w:type="gramStart"/>
      <w:r>
        <w:t>pretty clear</w:t>
      </w:r>
      <w:proofErr w:type="gramEnd"/>
      <w:r>
        <w:t xml:space="preserve"> about this going back and -- and I reiterated again today. </w:t>
      </w:r>
      <w:r w:rsidRPr="00961EA0">
        <w:rPr>
          <w:rStyle w:val="StyleBoldUnderline"/>
        </w:rPr>
        <w:t>In terms of the vote recount issue, we've said that it's the proven essential approach to do a prompt transparent recount in an inclusive manner to look at the vote count to help build confidence among the Venezuelan people</w:t>
      </w:r>
      <w:r>
        <w:t>. And our understanding is that some of that is still going on, but it's working its way through the Venezuelan system.</w:t>
      </w:r>
    </w:p>
    <w:p w14:paraId="43A6EDE4" w14:textId="77777777" w:rsidR="007F7618" w:rsidRPr="00513D8C" w:rsidRDefault="007F7618" w:rsidP="007F7618">
      <w:pPr>
        <w:pStyle w:val="Heading4"/>
        <w:rPr>
          <w:rFonts w:cs="Arial"/>
        </w:rPr>
      </w:pPr>
      <w:r w:rsidRPr="00513D8C">
        <w:rPr>
          <w:rFonts w:cs="Arial"/>
        </w:rPr>
        <w:t>Failure of Latin American democracy causes proliferation and nuclear conflict</w:t>
      </w:r>
    </w:p>
    <w:p w14:paraId="255D2977" w14:textId="77777777" w:rsidR="007F7618" w:rsidRPr="00513D8C" w:rsidRDefault="007F7618" w:rsidP="007F7618">
      <w:pPr>
        <w:rPr>
          <w:rFonts w:cs="Arial"/>
        </w:rPr>
      </w:pPr>
      <w:r w:rsidRPr="00513D8C">
        <w:rPr>
          <w:rStyle w:val="TagsChar"/>
          <w:rFonts w:eastAsiaTheme="minorEastAsia"/>
          <w:bCs w:val="0"/>
          <w:iCs w:val="0"/>
          <w:color w:val="000000"/>
          <w:sz w:val="22"/>
          <w:u w:val="thick" w:color="000000"/>
        </w:rPr>
        <w:t>Schulz 2K</w:t>
      </w:r>
      <w:r w:rsidRPr="00513D8C">
        <w:rPr>
          <w:rFonts w:cs="Arial"/>
        </w:rPr>
        <w:t xml:space="preserve"> (Donald E., Chairman of Political Science - Cleveland State University, former Research Professor - SSI of the U.S. Army War College, March, The United States and Latin America: Shaping An Elusive Future, http://www.strategicstudiesinstitute.army.mil/Pubs/display.cfm</w:t>
      </w:r>
      <w:proofErr w:type="gramStart"/>
      <w:r w:rsidRPr="00513D8C">
        <w:rPr>
          <w:rFonts w:cs="Arial"/>
        </w:rPr>
        <w:t>?pubID</w:t>
      </w:r>
      <w:proofErr w:type="gramEnd"/>
      <w:r w:rsidRPr="00513D8C">
        <w:rPr>
          <w:rFonts w:cs="Arial"/>
        </w:rPr>
        <w:t>=31)</w:t>
      </w:r>
    </w:p>
    <w:p w14:paraId="3543631D" w14:textId="77777777" w:rsidR="007F7618" w:rsidRPr="00513D8C" w:rsidRDefault="007F7618" w:rsidP="007F7618">
      <w:pPr>
        <w:pStyle w:val="evidencetext"/>
        <w:ind w:left="0"/>
        <w:rPr>
          <w:rFonts w:cs="Arial"/>
        </w:rPr>
      </w:pPr>
      <w:r w:rsidRPr="00513D8C">
        <w:rPr>
          <w:rStyle w:val="highlight2"/>
          <w:rFonts w:eastAsia="MS Mincho" w:cs="Arial"/>
        </w:rPr>
        <w:t>A</w:t>
      </w:r>
      <w:r w:rsidRPr="00513D8C">
        <w:rPr>
          <w:rFonts w:cs="Arial"/>
        </w:rPr>
        <w:t xml:space="preserve"> second </w:t>
      </w:r>
      <w:r w:rsidRPr="00513D8C">
        <w:rPr>
          <w:rStyle w:val="highlight2"/>
          <w:rFonts w:eastAsia="MS Mincho" w:cs="Arial"/>
        </w:rPr>
        <w:t>major interest is the promotion of democracy</w:t>
      </w:r>
      <w:r w:rsidRPr="00513D8C">
        <w:rPr>
          <w:rFonts w:cs="Arial"/>
        </w:rPr>
        <w:t xml:space="preserve">. At first glance, this might appear to be a peripheral concern. For much of its history, the United States was perfectly comfortable with authoritarian regimes in Latin America, so long as they did not threaten higher priority interests like regional security or U.S. economic holdings. But that is no longer the case. U.S. values have changed; democracy has been elevated to the status of an “important” interest. In part, this has been because American leaders have gained a greater appreciation of the role of legitimacy as a source of political stability. </w:t>
      </w:r>
      <w:r w:rsidRPr="00513D8C">
        <w:rPr>
          <w:rStyle w:val="highlight2"/>
          <w:rFonts w:eastAsia="MS Mincho" w:cs="Arial"/>
        </w:rPr>
        <w:t>Governments that are popularly elected and respect</w:t>
      </w:r>
      <w:r w:rsidRPr="00513D8C">
        <w:rPr>
          <w:rFonts w:cs="Arial"/>
        </w:rPr>
        <w:t xml:space="preserve"> human rights and the </w:t>
      </w:r>
      <w:r w:rsidRPr="00513D8C">
        <w:rPr>
          <w:rStyle w:val="highlight2"/>
          <w:rFonts w:eastAsia="MS Mincho" w:cs="Arial"/>
        </w:rPr>
        <w:t>rule of law are less dangerous to</w:t>
      </w:r>
      <w:r w:rsidRPr="00513D8C">
        <w:rPr>
          <w:rFonts w:cs="Arial"/>
        </w:rPr>
        <w:t xml:space="preserve"> both their citizens and </w:t>
      </w:r>
      <w:r w:rsidRPr="00513D8C">
        <w:rPr>
          <w:rStyle w:val="highlight2"/>
          <w:rFonts w:eastAsia="MS Mincho" w:cs="Arial"/>
        </w:rPr>
        <w:t xml:space="preserve">their neighbors. </w:t>
      </w:r>
      <w:proofErr w:type="gramStart"/>
      <w:r w:rsidRPr="00513D8C">
        <w:rPr>
          <w:rStyle w:val="highlight2"/>
          <w:rFonts w:eastAsia="MS Mincho" w:cs="Arial"/>
        </w:rPr>
        <w:t>Nations</w:t>
      </w:r>
      <w:r w:rsidRPr="00513D8C">
        <w:rPr>
          <w:rFonts w:cs="Arial"/>
        </w:rPr>
        <w:t xml:space="preserve"> which </w:t>
      </w:r>
      <w:r w:rsidRPr="00513D8C">
        <w:rPr>
          <w:rStyle w:val="highlight2"/>
          <w:rFonts w:eastAsia="MS Mincho" w:cs="Arial"/>
        </w:rPr>
        <w:t>are substantively democratic</w:t>
      </w:r>
      <w:proofErr w:type="gramEnd"/>
      <w:r w:rsidRPr="00513D8C">
        <w:rPr>
          <w:rStyle w:val="highlight2"/>
          <w:rFonts w:eastAsia="MS Mincho" w:cs="Arial"/>
        </w:rPr>
        <w:t xml:space="preserve"> tend not to go to war</w:t>
      </w:r>
      <w:r w:rsidRPr="00513D8C">
        <w:rPr>
          <w:rFonts w:cs="Arial"/>
        </w:rPr>
        <w:t xml:space="preserve"> with one another. They are also less vulnerable to the threat of internal war provoked, in part, by state violence and illegality and a lack of governmental legitimacy. 6 In short, </w:t>
      </w:r>
      <w:r w:rsidRPr="00513D8C">
        <w:rPr>
          <w:rStyle w:val="highlight2"/>
          <w:rFonts w:eastAsia="MS Mincho" w:cs="Arial"/>
        </w:rPr>
        <w:t xml:space="preserve">democracy and economic integration are not simply value preferences, but are increasingly bound up with </w:t>
      </w:r>
      <w:r w:rsidRPr="00513D8C">
        <w:rPr>
          <w:rStyle w:val="StyleCircled11ptChar"/>
          <w:rFonts w:cs="Arial"/>
          <w:szCs w:val="20"/>
        </w:rPr>
        <w:t>hemispheric security</w:t>
      </w:r>
      <w:r w:rsidRPr="00513D8C">
        <w:rPr>
          <w:rFonts w:cs="Arial"/>
        </w:rPr>
        <w:t xml:space="preserve">. To take just one example: </w:t>
      </w:r>
      <w:r w:rsidRPr="00513D8C">
        <w:rPr>
          <w:rStyle w:val="highlight2"/>
          <w:rFonts w:eastAsia="MS Mincho" w:cs="Arial"/>
          <w:highlight w:val="yellow"/>
        </w:rPr>
        <w:t>The restoration of democracy in Brazil and Argentina</w:t>
      </w:r>
      <w:r w:rsidRPr="00513D8C">
        <w:rPr>
          <w:rFonts w:cs="Arial"/>
          <w:highlight w:val="yellow"/>
        </w:rPr>
        <w:t xml:space="preserve"> </w:t>
      </w:r>
      <w:r w:rsidRPr="00513D8C">
        <w:rPr>
          <w:rFonts w:cs="Arial"/>
        </w:rPr>
        <w:t xml:space="preserve">and their increasingly strong and profitable relationship in </w:t>
      </w:r>
      <w:proofErr w:type="spellStart"/>
      <w:r w:rsidRPr="00513D8C">
        <w:rPr>
          <w:rFonts w:cs="Arial"/>
        </w:rPr>
        <w:t>Mercosur</w:t>
      </w:r>
      <w:proofErr w:type="spellEnd"/>
      <w:r w:rsidRPr="00513D8C">
        <w:rPr>
          <w:rFonts w:cs="Arial"/>
        </w:rPr>
        <w:t xml:space="preserve"> </w:t>
      </w:r>
      <w:r w:rsidRPr="00513D8C">
        <w:rPr>
          <w:rStyle w:val="highlight2"/>
          <w:rFonts w:eastAsia="MS Mincho" w:cs="Arial"/>
        </w:rPr>
        <w:t xml:space="preserve">have </w:t>
      </w:r>
      <w:r w:rsidRPr="00513D8C">
        <w:rPr>
          <w:rStyle w:val="highlight2"/>
          <w:rFonts w:eastAsia="MS Mincho" w:cs="Arial"/>
          <w:highlight w:val="yellow"/>
        </w:rPr>
        <w:t xml:space="preserve">contributed in no small degree to their decisions to forsake </w:t>
      </w:r>
      <w:r w:rsidRPr="00513D8C">
        <w:rPr>
          <w:rStyle w:val="highlight2"/>
          <w:rFonts w:eastAsia="MS Mincho" w:cs="Arial"/>
        </w:rPr>
        <w:t xml:space="preserve">the </w:t>
      </w:r>
      <w:r w:rsidRPr="00513D8C">
        <w:rPr>
          <w:rStyle w:val="StyleCircled11ptChar"/>
          <w:rFonts w:cs="Arial"/>
          <w:szCs w:val="20"/>
          <w:highlight w:val="yellow"/>
        </w:rPr>
        <w:t>development of nuclear weapons</w:t>
      </w:r>
      <w:r w:rsidRPr="00513D8C">
        <w:rPr>
          <w:rStyle w:val="highlight2"/>
          <w:rFonts w:eastAsia="MS Mincho" w:cs="Arial"/>
        </w:rPr>
        <w:t xml:space="preserve">. </w:t>
      </w:r>
      <w:r w:rsidRPr="00513D8C">
        <w:rPr>
          <w:rStyle w:val="highlight2"/>
          <w:rFonts w:eastAsia="MS Mincho" w:cs="Arial"/>
          <w:highlight w:val="yellow"/>
        </w:rPr>
        <w:t>Perceptions of threat</w:t>
      </w:r>
      <w:r w:rsidRPr="00513D8C">
        <w:rPr>
          <w:rStyle w:val="highlight2"/>
          <w:rFonts w:eastAsia="MS Mincho" w:cs="Arial"/>
        </w:rPr>
        <w:t xml:space="preserve"> have </w:t>
      </w:r>
      <w:r w:rsidRPr="00513D8C">
        <w:rPr>
          <w:rStyle w:val="highlight2"/>
          <w:rFonts w:eastAsia="MS Mincho" w:cs="Arial"/>
          <w:highlight w:val="yellow"/>
        </w:rPr>
        <w:t>declined</w:t>
      </w:r>
      <w:r w:rsidRPr="00513D8C">
        <w:rPr>
          <w:rStyle w:val="highlight2"/>
          <w:rFonts w:eastAsia="MS Mincho" w:cs="Arial"/>
        </w:rPr>
        <w:t xml:space="preserve">, and perceptions of the benefits of cooperation have grown, and </w:t>
      </w:r>
      <w:r w:rsidRPr="00513D8C">
        <w:rPr>
          <w:rStyle w:val="highlight2"/>
          <w:rFonts w:eastAsia="MS Mincho" w:cs="Arial"/>
          <w:highlight w:val="yellow"/>
        </w:rPr>
        <w:t xml:space="preserve">this </w:t>
      </w:r>
      <w:r w:rsidRPr="00513D8C">
        <w:rPr>
          <w:rStyle w:val="highlight2"/>
          <w:rFonts w:eastAsia="MS Mincho" w:cs="Arial"/>
        </w:rPr>
        <w:t xml:space="preserve">has </w:t>
      </w:r>
      <w:r w:rsidRPr="00513D8C">
        <w:rPr>
          <w:rStyle w:val="highlight2"/>
          <w:rFonts w:eastAsia="MS Mincho" w:cs="Arial"/>
          <w:highlight w:val="yellow"/>
        </w:rPr>
        <w:t>permitted progress on a range of security issues</w:t>
      </w:r>
      <w:r w:rsidRPr="00513D8C">
        <w:rPr>
          <w:rFonts w:cs="Arial"/>
          <w:highlight w:val="yellow"/>
        </w:rPr>
        <w:t xml:space="preserve"> </w:t>
      </w:r>
      <w:r w:rsidRPr="00513D8C">
        <w:rPr>
          <w:rFonts w:cs="Arial"/>
        </w:rPr>
        <w:t xml:space="preserve">from border disputes, to peacekeeping, environmental protection, </w:t>
      </w:r>
      <w:proofErr w:type="spellStart"/>
      <w:r w:rsidRPr="00513D8C">
        <w:rPr>
          <w:rFonts w:cs="Arial"/>
        </w:rPr>
        <w:t>counternarcotics</w:t>
      </w:r>
      <w:proofErr w:type="spellEnd"/>
      <w:r w:rsidRPr="00513D8C">
        <w:rPr>
          <w:rFonts w:cs="Arial"/>
        </w:rPr>
        <w:t>, and the combat of organized crime. Argentina has also developed a strong bilateral defense relationship with the United States, and is now considered a non-NATO ally.</w:t>
      </w:r>
    </w:p>
    <w:p w14:paraId="16011C4A" w14:textId="77777777" w:rsidR="007F7618" w:rsidRDefault="007F7618" w:rsidP="007134D9"/>
    <w:p w14:paraId="738E1D79" w14:textId="77777777" w:rsidR="00B12041" w:rsidRDefault="00B12041" w:rsidP="002A5A9F"/>
    <w:p w14:paraId="65DFE981" w14:textId="5B264E9C" w:rsidR="00B12041" w:rsidRDefault="00B12041" w:rsidP="008B1755">
      <w:pPr>
        <w:pStyle w:val="Heading2"/>
      </w:pPr>
      <w:r>
        <w:t xml:space="preserve">Uniqueness Ext. </w:t>
      </w:r>
    </w:p>
    <w:p w14:paraId="66DF141F" w14:textId="6F21AC3B" w:rsidR="005F4808" w:rsidRPr="005F4808" w:rsidRDefault="005F4808" w:rsidP="005F4808">
      <w:pPr>
        <w:pStyle w:val="Heading3"/>
      </w:pPr>
      <w:proofErr w:type="spellStart"/>
      <w:r>
        <w:t>Maduro</w:t>
      </w:r>
      <w:proofErr w:type="spellEnd"/>
      <w:r>
        <w:t xml:space="preserve"> Lacks Legitimacy</w:t>
      </w:r>
    </w:p>
    <w:p w14:paraId="32BF326F" w14:textId="77777777" w:rsidR="00B12041" w:rsidRDefault="00B12041" w:rsidP="00B12041">
      <w:pPr>
        <w:pStyle w:val="Heading4"/>
      </w:pPr>
      <w:proofErr w:type="spellStart"/>
      <w:r>
        <w:t>Maduro</w:t>
      </w:r>
      <w:proofErr w:type="spellEnd"/>
      <w:r>
        <w:t xml:space="preserve"> is not legitimate - Drumming up regional support is an attempt to gain legitimacy</w:t>
      </w:r>
    </w:p>
    <w:p w14:paraId="6BFE9E98" w14:textId="77777777" w:rsidR="00B12041" w:rsidRPr="00426FB3" w:rsidRDefault="00B12041" w:rsidP="00B12041">
      <w:proofErr w:type="spellStart"/>
      <w:r w:rsidRPr="0047752E">
        <w:rPr>
          <w:rStyle w:val="StyleStyleBold12pt"/>
        </w:rPr>
        <w:t>Baverstock</w:t>
      </w:r>
      <w:proofErr w:type="spellEnd"/>
      <w:r w:rsidRPr="0047752E">
        <w:rPr>
          <w:rStyle w:val="StyleStyleBold12pt"/>
        </w:rPr>
        <w:t>, 5/17</w:t>
      </w:r>
      <w:r>
        <w:t xml:space="preserve"> [Alasdair, “Venezuela's </w:t>
      </w:r>
      <w:proofErr w:type="spellStart"/>
      <w:r>
        <w:t>Maduro</w:t>
      </w:r>
      <w:proofErr w:type="spellEnd"/>
      <w:r>
        <w:t xml:space="preserve"> still waiting on Washington's recognition,” May 17, 2013, Alaska Dispatch, </w:t>
      </w:r>
      <w:r w:rsidRPr="00671DC3">
        <w:t>http://www.alaskadispatch.com/article/20130517/venezuelas-maduro-still-waiting-washingtons-recognition</w:t>
      </w:r>
      <w:r>
        <w:t>]</w:t>
      </w:r>
    </w:p>
    <w:p w14:paraId="221717FE" w14:textId="77777777" w:rsidR="00B12041" w:rsidRPr="00077929" w:rsidRDefault="00B12041" w:rsidP="00B12041">
      <w:pPr>
        <w:rPr>
          <w:rStyle w:val="StyleBoldUnderline"/>
        </w:rPr>
      </w:pPr>
      <w:r>
        <w:t xml:space="preserve"> “</w:t>
      </w:r>
      <w:r w:rsidRPr="00077929">
        <w:rPr>
          <w:rStyle w:val="StyleBoldUnderline"/>
        </w:rPr>
        <w:t xml:space="preserve">Things haven’t been going well for </w:t>
      </w:r>
      <w:proofErr w:type="spellStart"/>
      <w:r w:rsidRPr="00077929">
        <w:rPr>
          <w:rStyle w:val="StyleBoldUnderline"/>
        </w:rPr>
        <w:t>Maduro</w:t>
      </w:r>
      <w:proofErr w:type="spellEnd"/>
      <w:r w:rsidRPr="00077929">
        <w:rPr>
          <w:rStyle w:val="StyleBoldUnderline"/>
        </w:rPr>
        <w:t xml:space="preserve"> since the election</w:t>
      </w:r>
      <w:r>
        <w:t xml:space="preserve">,” says </w:t>
      </w:r>
      <w:proofErr w:type="spellStart"/>
      <w:r>
        <w:t>Smilde</w:t>
      </w:r>
      <w:proofErr w:type="spellEnd"/>
      <w:r>
        <w:t>. “</w:t>
      </w:r>
      <w:proofErr w:type="gramStart"/>
      <w:r w:rsidRPr="00077929">
        <w:rPr>
          <w:rStyle w:val="StyleBoldUnderline"/>
        </w:rPr>
        <w:t>his</w:t>
      </w:r>
      <w:proofErr w:type="gramEnd"/>
      <w:r w:rsidRPr="00077929">
        <w:rPr>
          <w:rStyle w:val="StyleBoldUnderline"/>
        </w:rPr>
        <w:t xml:space="preserve"> recent touring of the continent has been a very obvious attempt to demonstrate his legitimacy.”</w:t>
      </w:r>
    </w:p>
    <w:p w14:paraId="13AC7C03" w14:textId="264F1C64" w:rsidR="00A161F5" w:rsidRDefault="008B1755" w:rsidP="00A161F5">
      <w:pPr>
        <w:pStyle w:val="Heading4"/>
      </w:pPr>
      <w:r>
        <w:t xml:space="preserve">The </w:t>
      </w:r>
      <w:r w:rsidR="00A161F5">
        <w:t xml:space="preserve">U.S. </w:t>
      </w:r>
      <w:r>
        <w:t xml:space="preserve">is </w:t>
      </w:r>
      <w:r w:rsidR="00A161F5">
        <w:t xml:space="preserve">not legitimizing </w:t>
      </w:r>
      <w:proofErr w:type="spellStart"/>
      <w:r w:rsidR="00A161F5">
        <w:t>Maduro</w:t>
      </w:r>
      <w:proofErr w:type="spellEnd"/>
    </w:p>
    <w:p w14:paraId="5B1E3BEE" w14:textId="77777777" w:rsidR="00A161F5" w:rsidRPr="00426FB3" w:rsidRDefault="00A161F5" w:rsidP="00A161F5">
      <w:proofErr w:type="spellStart"/>
      <w:r w:rsidRPr="0047752E">
        <w:rPr>
          <w:rStyle w:val="StyleStyleBold12pt"/>
        </w:rPr>
        <w:t>Baverstock</w:t>
      </w:r>
      <w:proofErr w:type="spellEnd"/>
      <w:r w:rsidRPr="0047752E">
        <w:rPr>
          <w:rStyle w:val="StyleStyleBold12pt"/>
        </w:rPr>
        <w:t>, 5/17</w:t>
      </w:r>
      <w:r>
        <w:t xml:space="preserve"> [Alasdair, “Venezuela's </w:t>
      </w:r>
      <w:proofErr w:type="spellStart"/>
      <w:r>
        <w:t>Maduro</w:t>
      </w:r>
      <w:proofErr w:type="spellEnd"/>
      <w:r>
        <w:t xml:space="preserve"> still waiting on Washington's recognition,” May 17, 2013, Alaska Dispatch, </w:t>
      </w:r>
      <w:r w:rsidRPr="00671DC3">
        <w:t>http://www.alaskadispatch.com/article/20130517/venezuelas-maduro-still-waiting-washingtons-recognition</w:t>
      </w:r>
      <w:r>
        <w:t>]</w:t>
      </w:r>
    </w:p>
    <w:p w14:paraId="31EE062F" w14:textId="77777777" w:rsidR="00A161F5" w:rsidRDefault="00A161F5" w:rsidP="00A161F5">
      <w:pPr>
        <w:rPr>
          <w:rStyle w:val="StyleBoldUnderline"/>
        </w:rPr>
      </w:pPr>
      <w:r w:rsidRPr="0095048F">
        <w:rPr>
          <w:rStyle w:val="StyleBoldUnderline"/>
        </w:rPr>
        <w:t xml:space="preserve">While the US has pledged not to interfere with Venezuelan politics, the refusal to recognize </w:t>
      </w:r>
      <w:proofErr w:type="spellStart"/>
      <w:r w:rsidRPr="0095048F">
        <w:rPr>
          <w:rStyle w:val="StyleBoldUnderline"/>
        </w:rPr>
        <w:t>Maduro's</w:t>
      </w:r>
      <w:proofErr w:type="spellEnd"/>
      <w:r w:rsidRPr="0095048F">
        <w:rPr>
          <w:rStyle w:val="StyleBoldUnderline"/>
        </w:rPr>
        <w:t xml:space="preserve"> presidency has left many to question what message the US is trying to send, and how – if at all – it will impact Venezuela post-Chávez.</w:t>
      </w:r>
      <w:r>
        <w:rPr>
          <w:rStyle w:val="StyleBoldUnderline"/>
          <w:b w:val="0"/>
          <w:u w:val="none"/>
        </w:rPr>
        <w:t xml:space="preserve"> </w:t>
      </w:r>
      <w:r w:rsidRPr="0095048F">
        <w:rPr>
          <w:rStyle w:val="StyleBoldUnderline"/>
        </w:rPr>
        <w:t>“[The US isn’t] recognizing or failing to recognize,” says</w:t>
      </w:r>
      <w:r>
        <w:t xml:space="preserve"> David </w:t>
      </w:r>
      <w:proofErr w:type="spellStart"/>
      <w:r w:rsidRPr="0095048F">
        <w:rPr>
          <w:rStyle w:val="StyleBoldUnderline"/>
        </w:rPr>
        <w:t>Smilde</w:t>
      </w:r>
      <w:proofErr w:type="spellEnd"/>
      <w:r w:rsidRPr="0095048F">
        <w:rPr>
          <w:rStyle w:val="StyleBoldUnderline"/>
        </w:rPr>
        <w:t>, professor of sociology at the University of Georgia. “They’re just waiting. But here in Venezuela that’s seen as an act of belligerence.”</w:t>
      </w:r>
    </w:p>
    <w:p w14:paraId="68456F03" w14:textId="77777777" w:rsidR="00221550" w:rsidRDefault="00221550" w:rsidP="00221550">
      <w:pPr>
        <w:pStyle w:val="Heading4"/>
      </w:pPr>
      <w:r>
        <w:t xml:space="preserve">U.S. not recognizing </w:t>
      </w:r>
      <w:proofErr w:type="spellStart"/>
      <w:r>
        <w:t>Maduro’s</w:t>
      </w:r>
      <w:proofErr w:type="spellEnd"/>
      <w:r>
        <w:t xml:space="preserve"> leadership</w:t>
      </w:r>
    </w:p>
    <w:p w14:paraId="4AC0B5E2" w14:textId="77777777" w:rsidR="00221550" w:rsidRDefault="00221550" w:rsidP="00221550">
      <w:r w:rsidRPr="00F70200">
        <w:rPr>
          <w:rStyle w:val="StyleStyleBold12pt"/>
        </w:rPr>
        <w:t>Christy, ’13</w:t>
      </w:r>
      <w:r>
        <w:t xml:space="preserve"> [Patrick, senior policy analyst at the Foreign Policy </w:t>
      </w:r>
      <w:proofErr w:type="gramStart"/>
      <w:r>
        <w:t>Initiative ,</w:t>
      </w:r>
      <w:proofErr w:type="gramEnd"/>
      <w:r>
        <w:t xml:space="preserve"> “U.S. Overtures to </w:t>
      </w:r>
      <w:proofErr w:type="spellStart"/>
      <w:r>
        <w:t>Maduro</w:t>
      </w:r>
      <w:proofErr w:type="spellEnd"/>
      <w:r>
        <w:t xml:space="preserve"> Hurt Venezuela’s Democratic Opposition,” </w:t>
      </w:r>
      <w:proofErr w:type="spellStart"/>
      <w:r>
        <w:t>USNews</w:t>
      </w:r>
      <w:proofErr w:type="spellEnd"/>
      <w:r>
        <w:t xml:space="preserve">, June 13, </w:t>
      </w:r>
      <w:r w:rsidRPr="001C3898">
        <w:t>http://www.usnews.com/opinion/blogs/world-report/2013/06/13/us-overtures-to-chavez-successor-maduro-hurt-venezuelas-opposition_print.html</w:t>
      </w:r>
      <w:r>
        <w:t>]</w:t>
      </w:r>
    </w:p>
    <w:p w14:paraId="5E0E793D" w14:textId="77777777" w:rsidR="00221550" w:rsidRDefault="00221550" w:rsidP="00221550">
      <w:r>
        <w:t xml:space="preserve">While Secretary Kerry said that his meeting with his Venezuelan counterpart included discussion of human rights and democracy issues, the Obama administration's overall </w:t>
      </w:r>
      <w:proofErr w:type="gramStart"/>
      <w:r>
        <w:t>track record</w:t>
      </w:r>
      <w:proofErr w:type="gramEnd"/>
      <w:r>
        <w:t xml:space="preserve"> in the region gives reason for concern. President Obama failed to mention Venezuela or Chavez's abuse of power during his weeklong trip to the region in 2011. And while </w:t>
      </w:r>
      <w:r w:rsidRPr="004E22D3">
        <w:rPr>
          <w:rStyle w:val="StyleBoldUnderline"/>
        </w:rPr>
        <w:t>Obama refused at first to acknowledge the April election results,</w:t>
      </w:r>
      <w:r>
        <w:t xml:space="preserve"> the State Department has since sent very different signals. Indeed, Secretary </w:t>
      </w:r>
      <w:r w:rsidRPr="004E22D3">
        <w:rPr>
          <w:rStyle w:val="StyleBoldUnderline"/>
        </w:rPr>
        <w:t>Kerry declined even to mention Venezuela directly during his near 30-minute address to the plenary session of the Organization of American States in Guatemala last week</w:t>
      </w:r>
      <w:r>
        <w:t>.</w:t>
      </w:r>
    </w:p>
    <w:p w14:paraId="57761661" w14:textId="77777777" w:rsidR="00221550" w:rsidRDefault="00221550" w:rsidP="00A161F5">
      <w:pPr>
        <w:rPr>
          <w:rStyle w:val="StyleBoldUnderline"/>
        </w:rPr>
      </w:pPr>
    </w:p>
    <w:p w14:paraId="7A8C6F52" w14:textId="04DB518F" w:rsidR="005F4808" w:rsidRPr="005F4808" w:rsidRDefault="005F4808" w:rsidP="005F4808">
      <w:pPr>
        <w:pStyle w:val="Heading3"/>
      </w:pPr>
      <w:proofErr w:type="spellStart"/>
      <w:r w:rsidRPr="005F4808">
        <w:t>Maduro</w:t>
      </w:r>
      <w:proofErr w:type="spellEnd"/>
      <w:r w:rsidRPr="005F4808">
        <w:t xml:space="preserve"> Lacks Credibility</w:t>
      </w:r>
    </w:p>
    <w:p w14:paraId="78979858" w14:textId="77777777" w:rsidR="005F4808" w:rsidRDefault="005F4808" w:rsidP="005F4808">
      <w:pPr>
        <w:pStyle w:val="Heading4"/>
      </w:pPr>
      <w:proofErr w:type="spellStart"/>
      <w:r>
        <w:t>Maduro</w:t>
      </w:r>
      <w:proofErr w:type="spellEnd"/>
      <w:r>
        <w:t xml:space="preserve"> lacks credibility – narrow win and vote recount controversy</w:t>
      </w:r>
    </w:p>
    <w:p w14:paraId="6ABC5609" w14:textId="77777777" w:rsidR="005F4808" w:rsidRDefault="005F4808" w:rsidP="005F4808">
      <w:r w:rsidRPr="002C1696">
        <w:rPr>
          <w:rStyle w:val="StyleStyleBold12pt"/>
        </w:rPr>
        <w:t>The Times, ’13</w:t>
      </w:r>
      <w:r>
        <w:t xml:space="preserve"> [James Hider, “</w:t>
      </w:r>
      <w:proofErr w:type="spellStart"/>
      <w:r>
        <w:t>Maduro</w:t>
      </w:r>
      <w:proofErr w:type="spellEnd"/>
      <w:r>
        <w:t xml:space="preserve"> orders army to protect power stations against 'fascist' opposition,” April 26, lexis]</w:t>
      </w:r>
    </w:p>
    <w:p w14:paraId="12F199C1" w14:textId="76465FEF" w:rsidR="005F4808" w:rsidRDefault="005F4808" w:rsidP="005F4808">
      <w:r>
        <w:t xml:space="preserve">Earlier, </w:t>
      </w:r>
      <w:r w:rsidRPr="009308CF">
        <w:rPr>
          <w:rStyle w:val="StyleBoldUnderline"/>
        </w:rPr>
        <w:t>the Government bowed</w:t>
      </w:r>
      <w:r>
        <w:t xml:space="preserve"> to </w:t>
      </w:r>
      <w:proofErr w:type="spellStart"/>
      <w:r>
        <w:t>Mr</w:t>
      </w:r>
      <w:proofErr w:type="spellEnd"/>
      <w:r>
        <w:t xml:space="preserve"> </w:t>
      </w:r>
      <w:proofErr w:type="spellStart"/>
      <w:r w:rsidRPr="009308CF">
        <w:rPr>
          <w:rStyle w:val="StyleBoldUnderline"/>
        </w:rPr>
        <w:t>Capriles's</w:t>
      </w:r>
      <w:proofErr w:type="spellEnd"/>
      <w:r w:rsidRPr="009308CF">
        <w:rPr>
          <w:rStyle w:val="StyleBoldUnderline"/>
        </w:rPr>
        <w:t xml:space="preserve"> calls for a full recount but the election committee has not started the process</w:t>
      </w:r>
      <w:r>
        <w:t xml:space="preserve">. </w:t>
      </w:r>
      <w:proofErr w:type="spellStart"/>
      <w:r>
        <w:t>Mr</w:t>
      </w:r>
      <w:proofErr w:type="spellEnd"/>
      <w:r>
        <w:t xml:space="preserve"> </w:t>
      </w:r>
      <w:proofErr w:type="spellStart"/>
      <w:r>
        <w:t>Capriles</w:t>
      </w:r>
      <w:proofErr w:type="spellEnd"/>
      <w:r>
        <w:t xml:space="preserve"> said that </w:t>
      </w:r>
      <w:r w:rsidRPr="009308CF">
        <w:rPr>
          <w:rStyle w:val="StyleBoldUnderline"/>
        </w:rPr>
        <w:t>yesterday was the deadline for the committee to release concrete details of the proces</w:t>
      </w:r>
      <w:r>
        <w:t xml:space="preserve">s. "We will not accept a joke audit," he said. "It's time to get serious." He also accused the Government of using its own broadcast blaming him for last week's deadly protests, to interrupt a televised speech he was delivering. "So why is the [Government] feed being piped in now?" he said. "To keep people from hearing the truth?" </w:t>
      </w:r>
      <w:r w:rsidRPr="009308CF">
        <w:rPr>
          <w:rStyle w:val="StyleBoldUnderline"/>
        </w:rPr>
        <w:t xml:space="preserve">Despite the fraud charges, </w:t>
      </w:r>
      <w:proofErr w:type="spellStart"/>
      <w:r w:rsidRPr="009308CF">
        <w:rPr>
          <w:rStyle w:val="StyleBoldUnderline"/>
        </w:rPr>
        <w:t>Mr</w:t>
      </w:r>
      <w:proofErr w:type="spellEnd"/>
      <w:r w:rsidRPr="009308CF">
        <w:rPr>
          <w:rStyle w:val="StyleBoldUnderline"/>
        </w:rPr>
        <w:t xml:space="preserve"> </w:t>
      </w:r>
      <w:proofErr w:type="spellStart"/>
      <w:r w:rsidRPr="009308CF">
        <w:rPr>
          <w:rStyle w:val="StyleBoldUnderline"/>
        </w:rPr>
        <w:t>Maduro's</w:t>
      </w:r>
      <w:proofErr w:type="spellEnd"/>
      <w:r w:rsidRPr="009308CF">
        <w:rPr>
          <w:rStyle w:val="StyleBoldUnderline"/>
        </w:rPr>
        <w:t xml:space="preserve"> inauguration went ahead uninterrupted, and the election committee has said the audit will not change the victory it has already announced for him.</w:t>
      </w:r>
      <w:r>
        <w:rPr>
          <w:rStyle w:val="StyleBoldUnderline"/>
        </w:rPr>
        <w:t xml:space="preserve"> </w:t>
      </w:r>
      <w:proofErr w:type="spellStart"/>
      <w:r w:rsidRPr="009308CF">
        <w:rPr>
          <w:rStyle w:val="StyleBoldUnderline"/>
        </w:rPr>
        <w:t>Mr</w:t>
      </w:r>
      <w:proofErr w:type="spellEnd"/>
      <w:r w:rsidRPr="009308CF">
        <w:rPr>
          <w:rStyle w:val="StyleBoldUnderline"/>
        </w:rPr>
        <w:t xml:space="preserve"> </w:t>
      </w:r>
      <w:proofErr w:type="spellStart"/>
      <w:r w:rsidRPr="009308CF">
        <w:rPr>
          <w:rStyle w:val="StyleBoldUnderline"/>
        </w:rPr>
        <w:t>Maduro</w:t>
      </w:r>
      <w:proofErr w:type="spellEnd"/>
      <w:r w:rsidRPr="009308CF">
        <w:rPr>
          <w:rStyle w:val="StyleBoldUnderline"/>
        </w:rPr>
        <w:t xml:space="preserve">, whose narrow win cost him credibility at home and abroad, is forming a new </w:t>
      </w:r>
      <w:proofErr w:type="gramStart"/>
      <w:r w:rsidRPr="009308CF">
        <w:rPr>
          <w:rStyle w:val="StyleBoldUnderline"/>
        </w:rPr>
        <w:t>Cabinet</w:t>
      </w:r>
      <w:r>
        <w:t xml:space="preserve"> which</w:t>
      </w:r>
      <w:proofErr w:type="gramEnd"/>
      <w:r>
        <w:t xml:space="preserve"> will include a national fencing champion, who is a dentist, as sports minister.</w:t>
      </w:r>
    </w:p>
    <w:p w14:paraId="59A43D48" w14:textId="77777777" w:rsidR="005F4808" w:rsidRPr="009308CF" w:rsidRDefault="005F4808" w:rsidP="005F4808">
      <w:pPr>
        <w:pStyle w:val="Heading4"/>
        <w:rPr>
          <w:rStyle w:val="StyleBoldUnderline"/>
        </w:rPr>
      </w:pPr>
      <w:proofErr w:type="spellStart"/>
      <w:r>
        <w:t>Maduro’s</w:t>
      </w:r>
      <w:proofErr w:type="spellEnd"/>
      <w:r>
        <w:t xml:space="preserve"> resistance to a vote recount cost him credibility</w:t>
      </w:r>
    </w:p>
    <w:p w14:paraId="0CCFC787" w14:textId="77777777" w:rsidR="005F4808" w:rsidRDefault="005F4808" w:rsidP="005F4808">
      <w:proofErr w:type="spellStart"/>
      <w:r w:rsidRPr="002C1696">
        <w:rPr>
          <w:rStyle w:val="StyleStyleBold12pt"/>
        </w:rPr>
        <w:t>Newstex</w:t>
      </w:r>
      <w:proofErr w:type="spellEnd"/>
      <w:r w:rsidRPr="002C1696">
        <w:rPr>
          <w:rStyle w:val="StyleStyleBold12pt"/>
        </w:rPr>
        <w:t>, ’13</w:t>
      </w:r>
      <w:r>
        <w:t xml:space="preserve"> [The Devil’s Excrement, “Venezuelan Election </w:t>
      </w:r>
      <w:proofErr w:type="spellStart"/>
      <w:r>
        <w:t>Postmorten</w:t>
      </w:r>
      <w:proofErr w:type="spellEnd"/>
      <w:r>
        <w:t xml:space="preserve">: </w:t>
      </w:r>
      <w:proofErr w:type="spellStart"/>
      <w:r>
        <w:t>Maduro</w:t>
      </w:r>
      <w:proofErr w:type="spellEnd"/>
      <w:r>
        <w:t xml:space="preserve"> </w:t>
      </w:r>
      <w:proofErr w:type="spellStart"/>
      <w:r>
        <w:t>Ain't</w:t>
      </w:r>
      <w:proofErr w:type="spellEnd"/>
      <w:r>
        <w:t xml:space="preserve"> Chávez,” April 21, lexis]</w:t>
      </w:r>
    </w:p>
    <w:p w14:paraId="1A264DC1" w14:textId="77777777" w:rsidR="005F4808" w:rsidRDefault="005F4808" w:rsidP="005F4808">
      <w:r>
        <w:t xml:space="preserve">Independent of the outcome of the audit (Just think, besides the irregularities and votes abroad, 166,000 people could not vote because the border was closed ahead of time and 140,000 new voters were not allowed to vote, despite the law saying they could) </w:t>
      </w:r>
      <w:r w:rsidRPr="009308CF">
        <w:rPr>
          <w:rStyle w:val="StyleBoldUnderline"/>
        </w:rPr>
        <w:t xml:space="preserve">Nicolas </w:t>
      </w:r>
      <w:proofErr w:type="spellStart"/>
      <w:r w:rsidRPr="009308CF">
        <w:rPr>
          <w:rStyle w:val="StyleBoldUnderline"/>
        </w:rPr>
        <w:t>Maduro</w:t>
      </w:r>
      <w:proofErr w:type="spellEnd"/>
      <w:r w:rsidRPr="009308CF">
        <w:rPr>
          <w:rStyle w:val="StyleBoldUnderline"/>
        </w:rPr>
        <w:t xml:space="preserve"> starts his term weakened by the close electoral result, his backtracking on the audits and the protests and the questioning of his victory. Had he allowed the recount on day one, he would be in a much stronger position, even if still quite weakened by the fact that his candidacy lost some 600,000 votes from the October Presidential election</w:t>
      </w:r>
      <w:r>
        <w:t xml:space="preserve">. </w:t>
      </w:r>
      <w:proofErr w:type="spellStart"/>
      <w:r w:rsidRPr="009308CF">
        <w:rPr>
          <w:rStyle w:val="StyleBoldUnderline"/>
        </w:rPr>
        <w:t>Maduro</w:t>
      </w:r>
      <w:proofErr w:type="spellEnd"/>
      <w:r w:rsidRPr="009308CF">
        <w:rPr>
          <w:rStyle w:val="StyleBoldUnderline"/>
        </w:rPr>
        <w:t xml:space="preserve"> won in 16 states, while </w:t>
      </w:r>
      <w:proofErr w:type="spellStart"/>
      <w:r w:rsidRPr="009308CF">
        <w:rPr>
          <w:rStyle w:val="StyleBoldUnderline"/>
        </w:rPr>
        <w:t>Capriles</w:t>
      </w:r>
      <w:proofErr w:type="spellEnd"/>
      <w:r w:rsidRPr="009308CF">
        <w:rPr>
          <w:rStyle w:val="StyleBoldUnderline"/>
        </w:rPr>
        <w:t xml:space="preserve"> won in eight states, but the latter are the most populous and urban states in the Nation.</w:t>
      </w:r>
      <w:r>
        <w:t xml:space="preserve"> Among large population states, only Carabobo went for </w:t>
      </w:r>
      <w:proofErr w:type="spellStart"/>
      <w:r>
        <w:t>Maduro</w:t>
      </w:r>
      <w:proofErr w:type="spellEnd"/>
      <w:r>
        <w:t xml:space="preserve"> and in </w:t>
      </w:r>
      <w:proofErr w:type="gramStart"/>
      <w:r>
        <w:t>that</w:t>
      </w:r>
      <w:proofErr w:type="gramEnd"/>
      <w:r>
        <w:t xml:space="preserve"> State is where the opposition appears to have the largest numerical inconsistencies.</w:t>
      </w:r>
    </w:p>
    <w:p w14:paraId="4A819212" w14:textId="77777777" w:rsidR="005F4808" w:rsidRDefault="005F4808" w:rsidP="005F4808">
      <w:pPr>
        <w:pStyle w:val="Heading4"/>
      </w:pPr>
      <w:proofErr w:type="spellStart"/>
      <w:r>
        <w:t>Maduro</w:t>
      </w:r>
      <w:proofErr w:type="spellEnd"/>
      <w:r>
        <w:t xml:space="preserve"> lacks credibility - no explanation for Chavez’s choice in successor</w:t>
      </w:r>
    </w:p>
    <w:p w14:paraId="67CD95C7" w14:textId="77777777" w:rsidR="005F4808" w:rsidRDefault="005F4808" w:rsidP="005F4808">
      <w:proofErr w:type="spellStart"/>
      <w:r w:rsidRPr="002C1696">
        <w:rPr>
          <w:rStyle w:val="StyleStyleBold12pt"/>
        </w:rPr>
        <w:t>Newstex</w:t>
      </w:r>
      <w:proofErr w:type="spellEnd"/>
      <w:r w:rsidRPr="002C1696">
        <w:rPr>
          <w:rStyle w:val="StyleStyleBold12pt"/>
        </w:rPr>
        <w:t>, ’13</w:t>
      </w:r>
      <w:r>
        <w:t xml:space="preserve"> [The Devil’s Excrement, “Venezuelan Election </w:t>
      </w:r>
      <w:proofErr w:type="spellStart"/>
      <w:r>
        <w:t>Postmorten</w:t>
      </w:r>
      <w:proofErr w:type="spellEnd"/>
      <w:r>
        <w:t xml:space="preserve">: </w:t>
      </w:r>
      <w:proofErr w:type="spellStart"/>
      <w:r>
        <w:t>Maduro</w:t>
      </w:r>
      <w:proofErr w:type="spellEnd"/>
      <w:r>
        <w:t xml:space="preserve"> </w:t>
      </w:r>
      <w:proofErr w:type="spellStart"/>
      <w:r>
        <w:t>Ain't</w:t>
      </w:r>
      <w:proofErr w:type="spellEnd"/>
      <w:r>
        <w:t xml:space="preserve"> Chávez,” April 21, lexis]</w:t>
      </w:r>
    </w:p>
    <w:p w14:paraId="54F7D9F2" w14:textId="77777777" w:rsidR="005F4808" w:rsidRDefault="005F4808" w:rsidP="005F4808">
      <w:r>
        <w:t xml:space="preserve">And </w:t>
      </w:r>
      <w:r w:rsidRPr="000F6B94">
        <w:rPr>
          <w:rStyle w:val="StyleBoldUnderline"/>
        </w:rPr>
        <w:t xml:space="preserve">Chávez </w:t>
      </w:r>
      <w:proofErr w:type="gramStart"/>
      <w:r w:rsidRPr="000F6B94">
        <w:rPr>
          <w:rStyle w:val="StyleBoldUnderline"/>
        </w:rPr>
        <w:t>can also</w:t>
      </w:r>
      <w:proofErr w:type="gramEnd"/>
      <w:r w:rsidRPr="000F6B94">
        <w:rPr>
          <w:rStyle w:val="StyleBoldUnderline"/>
        </w:rPr>
        <w:t xml:space="preserve"> be blamed for the failure. Clearly, </w:t>
      </w:r>
      <w:proofErr w:type="spellStart"/>
      <w:r w:rsidRPr="000F6B94">
        <w:rPr>
          <w:rStyle w:val="StyleBoldUnderline"/>
        </w:rPr>
        <w:t>Maduro</w:t>
      </w:r>
      <w:proofErr w:type="spellEnd"/>
      <w:r w:rsidRPr="000F6B94">
        <w:rPr>
          <w:rStyle w:val="StyleBoldUnderline"/>
        </w:rPr>
        <w:t xml:space="preserve"> was not the best choice and he never explained beyond his loyalty, why </w:t>
      </w:r>
      <w:proofErr w:type="spellStart"/>
      <w:r w:rsidRPr="000F6B94">
        <w:rPr>
          <w:rStyle w:val="StyleBoldUnderline"/>
        </w:rPr>
        <w:t>Maduro</w:t>
      </w:r>
      <w:proofErr w:type="spellEnd"/>
      <w:r w:rsidRPr="000F6B94">
        <w:rPr>
          <w:rStyle w:val="StyleBoldUnderline"/>
        </w:rPr>
        <w:t xml:space="preserve"> should be the successor. Because loyalty was the only reason </w:t>
      </w:r>
      <w:proofErr w:type="spellStart"/>
      <w:r w:rsidRPr="000F6B94">
        <w:rPr>
          <w:rStyle w:val="StyleBoldUnderline"/>
        </w:rPr>
        <w:t>Maduro</w:t>
      </w:r>
      <w:proofErr w:type="spellEnd"/>
      <w:r w:rsidRPr="000F6B94">
        <w:rPr>
          <w:rStyle w:val="StyleBoldUnderline"/>
        </w:rPr>
        <w:t xml:space="preserve"> rose in the </w:t>
      </w:r>
      <w:proofErr w:type="spellStart"/>
      <w:r w:rsidRPr="000F6B94">
        <w:rPr>
          <w:rStyle w:val="StyleBoldUnderline"/>
        </w:rPr>
        <w:t>Chavista</w:t>
      </w:r>
      <w:proofErr w:type="spellEnd"/>
      <w:r w:rsidRPr="000F6B94">
        <w:rPr>
          <w:rStyle w:val="StyleBoldUnderline"/>
        </w:rPr>
        <w:t xml:space="preserve"> hierarchy. He did what Chávez asked him to do. He never questioned anything</w:t>
      </w:r>
      <w:r>
        <w:t xml:space="preserve">. Clearly, </w:t>
      </w:r>
      <w:r w:rsidRPr="000F6B94">
        <w:rPr>
          <w:rStyle w:val="StyleBoldUnderline"/>
        </w:rPr>
        <w:t>Chávez</w:t>
      </w:r>
      <w:r>
        <w:t xml:space="preserve"> somehow thought he would not die, but not considering the possibility and announcing or even just </w:t>
      </w:r>
      <w:r w:rsidRPr="000F6B94">
        <w:rPr>
          <w:rStyle w:val="StyleBoldUnderline"/>
        </w:rPr>
        <w:t>promoting his successor earlier, now has a big political cost.</w:t>
      </w:r>
      <w:r>
        <w:t xml:space="preserve"> In fact, even refusing to accept he would never go back to the Presidency had a cost. </w:t>
      </w:r>
      <w:r w:rsidRPr="000F6B94">
        <w:rPr>
          <w:rStyle w:val="StyleBoldUnderline"/>
        </w:rPr>
        <w:t xml:space="preserve">Had he stepped aside and an election held in February with Chávez alive, would have guaranteed a more ample victory for </w:t>
      </w:r>
      <w:proofErr w:type="spellStart"/>
      <w:r w:rsidRPr="000F6B94">
        <w:rPr>
          <w:rStyle w:val="StyleBoldUnderline"/>
        </w:rPr>
        <w:t>Maduro</w:t>
      </w:r>
      <w:proofErr w:type="spellEnd"/>
      <w:r>
        <w:t xml:space="preserve">. Time always was </w:t>
      </w:r>
      <w:proofErr w:type="spellStart"/>
      <w:r>
        <w:t>Maduro's</w:t>
      </w:r>
      <w:proofErr w:type="spellEnd"/>
      <w:r>
        <w:t xml:space="preserve"> worst enemy.</w:t>
      </w:r>
    </w:p>
    <w:p w14:paraId="4370ECE9" w14:textId="77777777" w:rsidR="005F4808" w:rsidRDefault="005F4808" w:rsidP="005F4808">
      <w:r>
        <w:t xml:space="preserve"> </w:t>
      </w:r>
    </w:p>
    <w:p w14:paraId="2084704F" w14:textId="77777777" w:rsidR="005F4808" w:rsidRPr="005F4808" w:rsidRDefault="005F4808" w:rsidP="005F4808"/>
    <w:p w14:paraId="052595EE" w14:textId="41AAA541" w:rsidR="008B1755" w:rsidRPr="008B1755" w:rsidRDefault="008B1755" w:rsidP="008B1755">
      <w:pPr>
        <w:pStyle w:val="Heading3"/>
      </w:pPr>
      <w:r w:rsidRPr="008B1755">
        <w:t xml:space="preserve">A2: </w:t>
      </w:r>
      <w:proofErr w:type="spellStart"/>
      <w:r w:rsidRPr="008B1755">
        <w:t>Maduro</w:t>
      </w:r>
      <w:proofErr w:type="spellEnd"/>
      <w:r w:rsidRPr="008B1755">
        <w:t xml:space="preserve"> is Legitimate</w:t>
      </w:r>
    </w:p>
    <w:p w14:paraId="76AC0E39" w14:textId="77777777" w:rsidR="008B1755" w:rsidRDefault="008B1755" w:rsidP="00A161F5">
      <w:pPr>
        <w:rPr>
          <w:rStyle w:val="StyleBoldUnderline"/>
        </w:rPr>
      </w:pPr>
    </w:p>
    <w:p w14:paraId="1C44C3AF" w14:textId="77777777" w:rsidR="008B1755" w:rsidRPr="00175815" w:rsidRDefault="008B1755" w:rsidP="00175815">
      <w:pPr>
        <w:pStyle w:val="Heading4"/>
      </w:pPr>
      <w:proofErr w:type="spellStart"/>
      <w:r w:rsidRPr="00175815">
        <w:t>Maduro</w:t>
      </w:r>
      <w:proofErr w:type="spellEnd"/>
      <w:r w:rsidRPr="00175815">
        <w:t xml:space="preserve"> lacks legitimacy now – too close of an election</w:t>
      </w:r>
    </w:p>
    <w:p w14:paraId="1513CEEB" w14:textId="77777777" w:rsidR="008B1755" w:rsidRDefault="008B1755" w:rsidP="008B1755">
      <w:proofErr w:type="spellStart"/>
      <w:r w:rsidRPr="0047752E">
        <w:rPr>
          <w:rStyle w:val="StyleStyleBold12pt"/>
        </w:rPr>
        <w:t>Baverstock</w:t>
      </w:r>
      <w:proofErr w:type="spellEnd"/>
      <w:r w:rsidRPr="0047752E">
        <w:rPr>
          <w:rStyle w:val="StyleStyleBold12pt"/>
        </w:rPr>
        <w:t>, 5/17</w:t>
      </w:r>
      <w:r>
        <w:t xml:space="preserve"> [Alasdair, “Venezuela's </w:t>
      </w:r>
      <w:proofErr w:type="spellStart"/>
      <w:r>
        <w:t>Maduro</w:t>
      </w:r>
      <w:proofErr w:type="spellEnd"/>
      <w:r>
        <w:t xml:space="preserve"> still waiting on Washington's recognition,” May 17, 2013, Alaska Dispatch, </w:t>
      </w:r>
      <w:r w:rsidRPr="00671DC3">
        <w:t>http://www.alaskadispatch.com/article/20130517/venezuelas-maduro-still-waiting-washingtons-recognition</w:t>
      </w:r>
      <w:r>
        <w:t>]</w:t>
      </w:r>
    </w:p>
    <w:p w14:paraId="0DF572E0" w14:textId="4A9294E4" w:rsidR="008B1755" w:rsidRDefault="008B1755" w:rsidP="00A161F5">
      <w:r w:rsidRPr="000A1384">
        <w:rPr>
          <w:rStyle w:val="StyleBoldUnderline"/>
        </w:rPr>
        <w:t xml:space="preserve">“A lot of Venezuelans seem to think that a close election is not a valid election, so this leaves room for </w:t>
      </w:r>
      <w:proofErr w:type="spellStart"/>
      <w:r w:rsidRPr="000A1384">
        <w:rPr>
          <w:rStyle w:val="StyleBoldUnderline"/>
        </w:rPr>
        <w:t>Maduro’s</w:t>
      </w:r>
      <w:proofErr w:type="spellEnd"/>
      <w:r w:rsidRPr="000A1384">
        <w:rPr>
          <w:rStyle w:val="StyleBoldUnderline"/>
        </w:rPr>
        <w:t xml:space="preserve"> critics to question it,” says</w:t>
      </w:r>
      <w:r>
        <w:t xml:space="preserve"> Mark </w:t>
      </w:r>
      <w:proofErr w:type="spellStart"/>
      <w:r w:rsidRPr="000A1384">
        <w:rPr>
          <w:rStyle w:val="StyleBoldUnderline"/>
        </w:rPr>
        <w:t>Weisbrot</w:t>
      </w:r>
      <w:proofErr w:type="spellEnd"/>
      <w:r w:rsidRPr="000A1384">
        <w:rPr>
          <w:rStyle w:val="StyleBoldUnderline"/>
        </w:rPr>
        <w:t xml:space="preserve"> of the Center for Economic and Policy research, an independent think-tank in Washington</w:t>
      </w:r>
      <w:r>
        <w:t xml:space="preserve">. Mr. </w:t>
      </w:r>
      <w:proofErr w:type="spellStart"/>
      <w:r>
        <w:t>Weisbrot</w:t>
      </w:r>
      <w:proofErr w:type="spellEnd"/>
      <w:r>
        <w:t xml:space="preserve"> says he thinks the US is trying to take advantage of this situation.</w:t>
      </w:r>
    </w:p>
    <w:p w14:paraId="4C4CBF27" w14:textId="6555FCCE" w:rsidR="00175815" w:rsidRDefault="00175815" w:rsidP="00175815">
      <w:pPr>
        <w:pStyle w:val="Heading4"/>
      </w:pPr>
      <w:proofErr w:type="spellStart"/>
      <w:r>
        <w:t>Maduro</w:t>
      </w:r>
      <w:proofErr w:type="spellEnd"/>
      <w:r>
        <w:t xml:space="preserve"> lacks legitimacy – used the Supreme Court to assume leadership</w:t>
      </w:r>
    </w:p>
    <w:p w14:paraId="374E29C3" w14:textId="77777777" w:rsidR="00175815" w:rsidRDefault="00175815" w:rsidP="00175815">
      <w:proofErr w:type="spellStart"/>
      <w:r w:rsidRPr="002C1696">
        <w:rPr>
          <w:rStyle w:val="StyleStyleBold12pt"/>
        </w:rPr>
        <w:t>Newstex</w:t>
      </w:r>
      <w:proofErr w:type="spellEnd"/>
      <w:r w:rsidRPr="002C1696">
        <w:rPr>
          <w:rStyle w:val="StyleStyleBold12pt"/>
        </w:rPr>
        <w:t>, ’13</w:t>
      </w:r>
      <w:r>
        <w:t xml:space="preserve"> [The Devil’s Excrement, “Venezuelan Election </w:t>
      </w:r>
      <w:proofErr w:type="spellStart"/>
      <w:r>
        <w:t>Postmorten</w:t>
      </w:r>
      <w:proofErr w:type="spellEnd"/>
      <w:r>
        <w:t xml:space="preserve">: </w:t>
      </w:r>
      <w:proofErr w:type="spellStart"/>
      <w:r>
        <w:t>Maduro</w:t>
      </w:r>
      <w:proofErr w:type="spellEnd"/>
      <w:r>
        <w:t xml:space="preserve"> </w:t>
      </w:r>
      <w:proofErr w:type="spellStart"/>
      <w:r>
        <w:t>Ain't</w:t>
      </w:r>
      <w:proofErr w:type="spellEnd"/>
      <w:r>
        <w:t xml:space="preserve"> Chávez,” April 21, lexis]</w:t>
      </w:r>
    </w:p>
    <w:p w14:paraId="4CA4FB93" w14:textId="77777777" w:rsidR="00175815" w:rsidRPr="00DE515B" w:rsidRDefault="00175815" w:rsidP="00175815">
      <w:pPr>
        <w:rPr>
          <w:rStyle w:val="StyleBoldUnderline"/>
        </w:rPr>
      </w:pPr>
      <w:proofErr w:type="spellStart"/>
      <w:r w:rsidRPr="00DE515B">
        <w:rPr>
          <w:rStyle w:val="StyleBoldUnderline"/>
        </w:rPr>
        <w:t>Maduro´s</w:t>
      </w:r>
      <w:proofErr w:type="spellEnd"/>
      <w:r w:rsidRPr="00DE515B">
        <w:rPr>
          <w:rStyle w:val="StyleBoldUnderline"/>
        </w:rPr>
        <w:t xml:space="preserve"> weakness began in January, when he started out on the wrong foot, as the Venezuelan Supreme Court created the concept of continuity to justify </w:t>
      </w:r>
      <w:proofErr w:type="spellStart"/>
      <w:r w:rsidRPr="00DE515B">
        <w:rPr>
          <w:rStyle w:val="StyleBoldUnderline"/>
        </w:rPr>
        <w:t>Maduro</w:t>
      </w:r>
      <w:proofErr w:type="spellEnd"/>
      <w:r w:rsidRPr="00DE515B">
        <w:rPr>
          <w:rStyle w:val="StyleBoldUnderline"/>
        </w:rPr>
        <w:t xml:space="preserve"> becoming interim President and guarantee that he would be President and candidate at the same time.</w:t>
      </w:r>
    </w:p>
    <w:p w14:paraId="4BA9CDE6" w14:textId="77777777" w:rsidR="00175815" w:rsidRPr="0095048F" w:rsidRDefault="00175815" w:rsidP="00A161F5">
      <w:pPr>
        <w:rPr>
          <w:rStyle w:val="StyleBoldUnderline"/>
          <w:b w:val="0"/>
          <w:u w:val="none"/>
        </w:rPr>
      </w:pPr>
    </w:p>
    <w:p w14:paraId="1370020F" w14:textId="3BDFC704" w:rsidR="00A161F5" w:rsidRDefault="005F4808" w:rsidP="005F4808">
      <w:pPr>
        <w:pStyle w:val="Heading2"/>
      </w:pPr>
      <w:r>
        <w:t xml:space="preserve">Link Ext. </w:t>
      </w:r>
    </w:p>
    <w:p w14:paraId="10F3DCC0" w14:textId="77777777" w:rsidR="00221550" w:rsidRPr="00221550" w:rsidRDefault="00221550" w:rsidP="00221550">
      <w:pPr>
        <w:pStyle w:val="Heading4"/>
      </w:pPr>
      <w:r w:rsidRPr="00221550">
        <w:t xml:space="preserve">U.S. engagement with </w:t>
      </w:r>
      <w:proofErr w:type="spellStart"/>
      <w:r w:rsidRPr="00221550">
        <w:t>Maduro</w:t>
      </w:r>
      <w:proofErr w:type="spellEnd"/>
      <w:r w:rsidRPr="00221550">
        <w:t xml:space="preserve"> legitimizes his presidency</w:t>
      </w:r>
    </w:p>
    <w:p w14:paraId="76687D20" w14:textId="77777777" w:rsidR="00221550" w:rsidRDefault="00221550" w:rsidP="00221550">
      <w:r w:rsidRPr="00F70200">
        <w:rPr>
          <w:rStyle w:val="StyleStyleBold12pt"/>
        </w:rPr>
        <w:t>Christy, ’13</w:t>
      </w:r>
      <w:r>
        <w:t xml:space="preserve"> [Patrick, senior policy analyst at the Foreign Policy </w:t>
      </w:r>
      <w:proofErr w:type="gramStart"/>
      <w:r>
        <w:t>Initiative ,</w:t>
      </w:r>
      <w:proofErr w:type="gramEnd"/>
      <w:r>
        <w:t xml:space="preserve"> “U.S. Overtures to </w:t>
      </w:r>
      <w:proofErr w:type="spellStart"/>
      <w:r>
        <w:t>Maduro</w:t>
      </w:r>
      <w:proofErr w:type="spellEnd"/>
      <w:r>
        <w:t xml:space="preserve"> Hurt Venezuela’s Democratic Opposition,” </w:t>
      </w:r>
      <w:proofErr w:type="spellStart"/>
      <w:r>
        <w:t>USNews</w:t>
      </w:r>
      <w:proofErr w:type="spellEnd"/>
      <w:r>
        <w:t xml:space="preserve">, June 13, </w:t>
      </w:r>
      <w:r w:rsidRPr="001C3898">
        <w:t>http://www.usnews.com/opinion/blogs/world-report/2013/06/13/us-overtures-to-chavez-successor-maduro-hurt-venezuelas-opposition_print.html</w:t>
      </w:r>
      <w:r>
        <w:t>]</w:t>
      </w:r>
    </w:p>
    <w:p w14:paraId="21952A7D" w14:textId="77777777" w:rsidR="00221550" w:rsidRDefault="00221550" w:rsidP="00221550">
      <w:r w:rsidRPr="004E22D3">
        <w:rPr>
          <w:rStyle w:val="StyleBoldUnderline"/>
        </w:rPr>
        <w:t xml:space="preserve">By resetting relations with the </w:t>
      </w:r>
      <w:proofErr w:type="spellStart"/>
      <w:r w:rsidRPr="004E22D3">
        <w:rPr>
          <w:rStyle w:val="StyleBoldUnderline"/>
        </w:rPr>
        <w:t>Maduro</w:t>
      </w:r>
      <w:proofErr w:type="spellEnd"/>
      <w:r w:rsidRPr="004E22D3">
        <w:rPr>
          <w:rStyle w:val="StyleBoldUnderline"/>
        </w:rPr>
        <w:t xml:space="preserve"> government now, the United States risks legitimizing the Chavez protégé's ill-gotten hold on power and undercutting the Venezuelan democratic opposition efforts to sustain and expand its popular support. It's time the Obama administration rethink this hasty reset with </w:t>
      </w:r>
      <w:proofErr w:type="spellStart"/>
      <w:r w:rsidRPr="004E22D3">
        <w:rPr>
          <w:rStyle w:val="StyleBoldUnderline"/>
        </w:rPr>
        <w:t>Maduro</w:t>
      </w:r>
      <w:proofErr w:type="spellEnd"/>
      <w:r>
        <w:t xml:space="preserve">. </w:t>
      </w:r>
    </w:p>
    <w:p w14:paraId="78355648" w14:textId="77777777" w:rsidR="00221550" w:rsidRDefault="00221550" w:rsidP="00221550">
      <w:pPr>
        <w:pStyle w:val="Heading4"/>
      </w:pPr>
      <w:r>
        <w:t xml:space="preserve">Obama’s engagement with </w:t>
      </w:r>
      <w:proofErr w:type="spellStart"/>
      <w:r>
        <w:t>Maduro</w:t>
      </w:r>
      <w:proofErr w:type="spellEnd"/>
      <w:r>
        <w:t xml:space="preserve"> legitimizes his leadership</w:t>
      </w:r>
    </w:p>
    <w:p w14:paraId="313C11A7" w14:textId="77777777" w:rsidR="00221550" w:rsidRDefault="00221550" w:rsidP="00221550">
      <w:r w:rsidRPr="005B62C1">
        <w:rPr>
          <w:rStyle w:val="StyleStyleBold12pt"/>
        </w:rPr>
        <w:t>Christy, ’13</w:t>
      </w:r>
      <w:r>
        <w:t xml:space="preserve"> [Patrick, senior policy analyst at the Foreign Policy Initiative,</w:t>
      </w:r>
      <w:r w:rsidRPr="005B62C1">
        <w:t xml:space="preserve"> </w:t>
      </w:r>
      <w:r>
        <w:t xml:space="preserve">“Obama Must Stand Up for Democracy in Post-Chavez Venezuela,” </w:t>
      </w:r>
      <w:proofErr w:type="spellStart"/>
      <w:r>
        <w:t>USNEws</w:t>
      </w:r>
      <w:proofErr w:type="spellEnd"/>
      <w:r>
        <w:t xml:space="preserve">, March 15, </w:t>
      </w:r>
      <w:r w:rsidRPr="00CF4CCD">
        <w:t>http://www.usnews.com/opinion/blogs/world-report/2013/03/15/after-chavez-us-must-encourage-democratic-venezuela</w:t>
      </w:r>
    </w:p>
    <w:p w14:paraId="687DF321" w14:textId="77777777" w:rsidR="00221550" w:rsidRPr="00221550" w:rsidRDefault="00221550" w:rsidP="00221550">
      <w:pPr>
        <w:rPr>
          <w:sz w:val="16"/>
        </w:rPr>
      </w:pPr>
      <w:r w:rsidRPr="00221550">
        <w:rPr>
          <w:sz w:val="16"/>
        </w:rPr>
        <w:t xml:space="preserve">What's perverse is how </w:t>
      </w:r>
      <w:r w:rsidRPr="004E22D3">
        <w:rPr>
          <w:rStyle w:val="StyleBoldUnderline"/>
        </w:rPr>
        <w:t xml:space="preserve">the Obama administration's move to "reset" relations with </w:t>
      </w:r>
      <w:proofErr w:type="spellStart"/>
      <w:r w:rsidRPr="004E22D3">
        <w:rPr>
          <w:rStyle w:val="StyleBoldUnderline"/>
        </w:rPr>
        <w:t>Maduro</w:t>
      </w:r>
      <w:proofErr w:type="spellEnd"/>
      <w:r w:rsidRPr="004E22D3">
        <w:rPr>
          <w:rStyle w:val="StyleBoldUnderline"/>
        </w:rPr>
        <w:t xml:space="preserve"> is doing more to legitimize him as the rightful heir to Venezuela's presidency than to resuscitate relations between the two governments.</w:t>
      </w:r>
      <w:r w:rsidRPr="00221550">
        <w:rPr>
          <w:sz w:val="16"/>
        </w:rPr>
        <w:t xml:space="preserve"> The move showed itself to be even more naive after </w:t>
      </w:r>
      <w:proofErr w:type="spellStart"/>
      <w:r w:rsidRPr="00221550">
        <w:rPr>
          <w:sz w:val="16"/>
        </w:rPr>
        <w:t>Maduro</w:t>
      </w:r>
      <w:proofErr w:type="spellEnd"/>
      <w:r w:rsidRPr="00221550">
        <w:rPr>
          <w:sz w:val="16"/>
        </w:rPr>
        <w:t xml:space="preserve"> accused the United States of plotting to poison Chavez shortly after the strongman's death. </w:t>
      </w:r>
      <w:r w:rsidRPr="005B62C1">
        <w:rPr>
          <w:rStyle w:val="StyleBoldUnderline"/>
        </w:rPr>
        <w:t>Washington must realize that a strategy of engagement alone will not ensure a renewed and improved partnership with Caracas. Failure to realize this will not only undermine whatever influence America has in the months ahead, but also send a troubling signal to Venezuela's increasingly united political opposition</w:t>
      </w:r>
      <w:r w:rsidRPr="00221550">
        <w:rPr>
          <w:sz w:val="16"/>
        </w:rPr>
        <w:t xml:space="preserve">. The Obama administration should instead pursue a more principled policy towards a post-Chavez Venezuela. In particular, it should: Pressure Caracas to implement key election reforms. Venezuela's opposition faces formidable obstacles. Interim President </w:t>
      </w:r>
      <w:proofErr w:type="spellStart"/>
      <w:r w:rsidRPr="00221550">
        <w:rPr>
          <w:sz w:val="16"/>
        </w:rPr>
        <w:t>Maduro</w:t>
      </w:r>
      <w:proofErr w:type="spellEnd"/>
      <w:r w:rsidRPr="00221550">
        <w:rPr>
          <w:sz w:val="16"/>
        </w:rPr>
        <w:t xml:space="preserve"> will use the government's near-monopoly control of public airwaves, its established networks of political patronage and last-minute public spending programs to bolster his populist agenda.</w:t>
      </w:r>
    </w:p>
    <w:p w14:paraId="7743D8FC" w14:textId="77777777" w:rsidR="006F6313" w:rsidRDefault="006F6313" w:rsidP="006F6313">
      <w:pPr>
        <w:pStyle w:val="Heading4"/>
      </w:pPr>
      <w:r>
        <w:t xml:space="preserve">The U.S. engaging </w:t>
      </w:r>
      <w:proofErr w:type="spellStart"/>
      <w:r>
        <w:t>Maduro</w:t>
      </w:r>
      <w:proofErr w:type="spellEnd"/>
      <w:r>
        <w:t xml:space="preserve"> will legitimize his leadership</w:t>
      </w:r>
    </w:p>
    <w:p w14:paraId="00E840EC" w14:textId="77777777" w:rsidR="006F6313" w:rsidRDefault="006F6313" w:rsidP="006F6313">
      <w:r w:rsidRPr="00DE7290">
        <w:rPr>
          <w:rStyle w:val="StyleStyleBold12pt"/>
        </w:rPr>
        <w:t>The AP, ’13</w:t>
      </w:r>
      <w:r>
        <w:t xml:space="preserve"> [“A sampling of editorials from around New York,” March 20, 2013]</w:t>
      </w:r>
    </w:p>
    <w:p w14:paraId="690F5D7F" w14:textId="77777777" w:rsidR="006F6313" w:rsidRPr="00DE7290" w:rsidRDefault="006F6313" w:rsidP="006F6313">
      <w:pPr>
        <w:rPr>
          <w:rStyle w:val="StyleBoldUnderline"/>
        </w:rPr>
      </w:pPr>
      <w:r w:rsidRPr="00DE7290">
        <w:rPr>
          <w:rStyle w:val="StyleBoldUnderline"/>
        </w:rPr>
        <w:t>With the death of Venezuelan President Hugo Chavez last week after a long battle with cancer, one hopes that U.S.-Venezuela relations will see the sort of thaw that sometimes comes when rival states choose new leaders</w:t>
      </w:r>
      <w:r w:rsidRPr="00DE7290">
        <w:rPr>
          <w:sz w:val="16"/>
        </w:rPr>
        <w:t xml:space="preserve">. Chavez's </w:t>
      </w:r>
      <w:proofErr w:type="gramStart"/>
      <w:r w:rsidRPr="00DE7290">
        <w:rPr>
          <w:sz w:val="16"/>
        </w:rPr>
        <w:t>hand-picked</w:t>
      </w:r>
      <w:proofErr w:type="gramEnd"/>
      <w:r w:rsidRPr="00DE7290">
        <w:rPr>
          <w:sz w:val="16"/>
        </w:rPr>
        <w:t xml:space="preserve"> successor, Nicolas </w:t>
      </w:r>
      <w:proofErr w:type="spellStart"/>
      <w:r w:rsidRPr="00DE7290">
        <w:rPr>
          <w:sz w:val="16"/>
        </w:rPr>
        <w:t>Maduro</w:t>
      </w:r>
      <w:proofErr w:type="spellEnd"/>
      <w:r w:rsidRPr="00DE7290">
        <w:rPr>
          <w:sz w:val="16"/>
        </w:rPr>
        <w:t xml:space="preserve">, for his part, has been frosty toward Washington since being sworn in as interim president. </w:t>
      </w:r>
      <w:proofErr w:type="spellStart"/>
      <w:r w:rsidRPr="00DE7290">
        <w:rPr>
          <w:sz w:val="16"/>
        </w:rPr>
        <w:t>Maduro</w:t>
      </w:r>
      <w:proofErr w:type="spellEnd"/>
      <w:r w:rsidRPr="00DE7290">
        <w:rPr>
          <w:sz w:val="16"/>
        </w:rPr>
        <w:t xml:space="preserve">, offering no evidence, hinted this week that U.S. agents may have poisoned Chavez. "We have this intuition that our commander Chavez was poisoned by dark forces that wanted to be rid of him," </w:t>
      </w:r>
      <w:proofErr w:type="spellStart"/>
      <w:r w:rsidRPr="00DE7290">
        <w:rPr>
          <w:sz w:val="16"/>
        </w:rPr>
        <w:t>Maduro</w:t>
      </w:r>
      <w:proofErr w:type="spellEnd"/>
      <w:r w:rsidRPr="00DE7290">
        <w:rPr>
          <w:sz w:val="16"/>
        </w:rPr>
        <w:t xml:space="preserve"> said in announcing an official probe into Chavez's death. </w:t>
      </w:r>
      <w:proofErr w:type="spellStart"/>
      <w:r w:rsidRPr="00DE7290">
        <w:rPr>
          <w:sz w:val="16"/>
        </w:rPr>
        <w:t>Maduro's</w:t>
      </w:r>
      <w:proofErr w:type="spellEnd"/>
      <w:r w:rsidRPr="00DE7290">
        <w:rPr>
          <w:sz w:val="16"/>
        </w:rPr>
        <w:t xml:space="preserve"> trite accusation is ridiculous, but </w:t>
      </w:r>
      <w:r w:rsidRPr="00DE7290">
        <w:rPr>
          <w:rStyle w:val="StyleBoldUnderline"/>
        </w:rPr>
        <w:t xml:space="preserve">it's too early for President Barack Obama to write him off as an implacable enemy. In a conspiracy-rife culture proudly resistant to what it perceives as American imperialism, </w:t>
      </w:r>
      <w:proofErr w:type="spellStart"/>
      <w:r w:rsidRPr="00DE7290">
        <w:rPr>
          <w:rStyle w:val="StyleBoldUnderline"/>
        </w:rPr>
        <w:t>Maduro's</w:t>
      </w:r>
      <w:proofErr w:type="spellEnd"/>
      <w:r w:rsidRPr="00DE7290">
        <w:rPr>
          <w:rStyle w:val="StyleBoldUnderline"/>
        </w:rPr>
        <w:t xml:space="preserve"> comments are just more of Chavez's battle-tested populism.</w:t>
      </w:r>
      <w:r>
        <w:rPr>
          <w:rStyle w:val="StyleBoldUnderline"/>
        </w:rPr>
        <w:t xml:space="preserve"> </w:t>
      </w:r>
      <w:proofErr w:type="spellStart"/>
      <w:r w:rsidRPr="00DE7290">
        <w:rPr>
          <w:sz w:val="16"/>
        </w:rPr>
        <w:t>Maduro</w:t>
      </w:r>
      <w:proofErr w:type="spellEnd"/>
      <w:r w:rsidRPr="00DE7290">
        <w:rPr>
          <w:sz w:val="16"/>
        </w:rPr>
        <w:t xml:space="preserve"> wouldn't admit it, but his </w:t>
      </w:r>
      <w:proofErr w:type="gramStart"/>
      <w:r w:rsidRPr="00DE7290">
        <w:rPr>
          <w:sz w:val="16"/>
        </w:rPr>
        <w:t>fear-mongering</w:t>
      </w:r>
      <w:proofErr w:type="gramEnd"/>
      <w:r w:rsidRPr="00DE7290">
        <w:rPr>
          <w:sz w:val="16"/>
        </w:rPr>
        <w:t xml:space="preserve"> is necessary only because presidential rival Henrique </w:t>
      </w:r>
      <w:proofErr w:type="spellStart"/>
      <w:r w:rsidRPr="00DE7290">
        <w:rPr>
          <w:sz w:val="16"/>
        </w:rPr>
        <w:t>Capriles</w:t>
      </w:r>
      <w:proofErr w:type="spellEnd"/>
      <w:r w:rsidRPr="00DE7290">
        <w:rPr>
          <w:sz w:val="16"/>
        </w:rPr>
        <w:t xml:space="preserve"> of the center-right Justice First party is mounting a credible challenge to </w:t>
      </w:r>
      <w:proofErr w:type="spellStart"/>
      <w:r w:rsidRPr="00DE7290">
        <w:rPr>
          <w:sz w:val="16"/>
        </w:rPr>
        <w:t>Maduro's</w:t>
      </w:r>
      <w:proofErr w:type="spellEnd"/>
      <w:r w:rsidRPr="00DE7290">
        <w:rPr>
          <w:sz w:val="16"/>
        </w:rPr>
        <w:t xml:space="preserve"> candidacy in the April 14 special election to succeed Chavez.</w:t>
      </w:r>
      <w:r>
        <w:rPr>
          <w:b/>
          <w:u w:val="single"/>
        </w:rPr>
        <w:t xml:space="preserve"> </w:t>
      </w:r>
      <w:r w:rsidRPr="00DE7290">
        <w:rPr>
          <w:sz w:val="16"/>
        </w:rPr>
        <w:t xml:space="preserve">Public sympathy and the power of incumbency make </w:t>
      </w:r>
      <w:proofErr w:type="spellStart"/>
      <w:r w:rsidRPr="00DE7290">
        <w:rPr>
          <w:sz w:val="16"/>
        </w:rPr>
        <w:t>Maduro</w:t>
      </w:r>
      <w:proofErr w:type="spellEnd"/>
      <w:r w:rsidRPr="00DE7290">
        <w:rPr>
          <w:sz w:val="16"/>
        </w:rPr>
        <w:t xml:space="preserve"> the favorite over </w:t>
      </w:r>
      <w:proofErr w:type="spellStart"/>
      <w:r w:rsidRPr="00DE7290">
        <w:rPr>
          <w:sz w:val="16"/>
        </w:rPr>
        <w:t>Capriles</w:t>
      </w:r>
      <w:proofErr w:type="spellEnd"/>
      <w:r w:rsidRPr="00DE7290">
        <w:rPr>
          <w:sz w:val="16"/>
        </w:rPr>
        <w:t xml:space="preserve">. But </w:t>
      </w:r>
      <w:proofErr w:type="spellStart"/>
      <w:r w:rsidRPr="00DE7290">
        <w:rPr>
          <w:sz w:val="16"/>
        </w:rPr>
        <w:t>Capriles</w:t>
      </w:r>
      <w:proofErr w:type="spellEnd"/>
      <w:r w:rsidRPr="00DE7290">
        <w:rPr>
          <w:sz w:val="16"/>
        </w:rPr>
        <w:t xml:space="preserve">' narrow election defeat 54 percent to 45 percent at the hands of Chavez last fall testifies to the health and vigor of Venezuela's internal debate over the country's future. Although many voters approved of Chavez's use of the country's oil wealth to finance health and education programs for the nation's long-suffering poor, Venezuela's stagnant economic growth and rampant crime </w:t>
      </w:r>
      <w:proofErr w:type="gramStart"/>
      <w:r w:rsidRPr="00DE7290">
        <w:rPr>
          <w:sz w:val="16"/>
        </w:rPr>
        <w:t>didn't go unnoticed</w:t>
      </w:r>
      <w:proofErr w:type="gramEnd"/>
      <w:r w:rsidRPr="00DE7290">
        <w:rPr>
          <w:sz w:val="16"/>
        </w:rPr>
        <w:t xml:space="preserve"> by his skeptics. </w:t>
      </w:r>
      <w:r w:rsidRPr="00DE7290">
        <w:rPr>
          <w:rStyle w:val="StyleBoldUnderline"/>
        </w:rPr>
        <w:t xml:space="preserve">The last thing Washington policymakers should do now is </w:t>
      </w:r>
      <w:proofErr w:type="gramStart"/>
      <w:r w:rsidRPr="00DE7290">
        <w:rPr>
          <w:rStyle w:val="StyleBoldUnderline"/>
        </w:rPr>
        <w:t>lend</w:t>
      </w:r>
      <w:proofErr w:type="gramEnd"/>
      <w:r w:rsidRPr="00DE7290">
        <w:rPr>
          <w:rStyle w:val="StyleBoldUnderline"/>
        </w:rPr>
        <w:t xml:space="preserve"> credibility to </w:t>
      </w:r>
      <w:proofErr w:type="spellStart"/>
      <w:r w:rsidRPr="00DE7290">
        <w:rPr>
          <w:rStyle w:val="StyleBoldUnderline"/>
        </w:rPr>
        <w:t>Maduro's</w:t>
      </w:r>
      <w:proofErr w:type="spellEnd"/>
      <w:r w:rsidRPr="00DE7290">
        <w:rPr>
          <w:rStyle w:val="StyleBoldUnderline"/>
        </w:rPr>
        <w:t xml:space="preserve"> anti-American fear-mongering by acting hostile toward him. Such behavior is likely to alienate all Venezuelans </w:t>
      </w:r>
      <w:r w:rsidRPr="00DE7290">
        <w:rPr>
          <w:sz w:val="16"/>
        </w:rPr>
        <w:t>even those 45 percent who voted for Chavez's ouster last fall a</w:t>
      </w:r>
      <w:r w:rsidRPr="00DE7290">
        <w:rPr>
          <w:rStyle w:val="StyleBoldUnderline"/>
        </w:rPr>
        <w:t xml:space="preserve">nd galvanize </w:t>
      </w:r>
      <w:proofErr w:type="spellStart"/>
      <w:r w:rsidRPr="00DE7290">
        <w:rPr>
          <w:rStyle w:val="StyleBoldUnderline"/>
        </w:rPr>
        <w:t>Maduro's</w:t>
      </w:r>
      <w:proofErr w:type="spellEnd"/>
      <w:r w:rsidRPr="00DE7290">
        <w:rPr>
          <w:rStyle w:val="StyleBoldUnderline"/>
        </w:rPr>
        <w:t xml:space="preserve"> rule</w:t>
      </w:r>
      <w:r w:rsidRPr="00DE7290">
        <w:rPr>
          <w:sz w:val="16"/>
        </w:rPr>
        <w:t xml:space="preserve">. Since World War II, presidents have often seemed fearful of not appearing "tough enough" toward militant strongmen. After all, nobody wants to repeat the performance of Neville Chamberlain, the British prime minister whose naive appeasement is often blamed for Adolf Hitler's rise. But Hitler was ... well, Hitler. And since belligerence and hostility can quickly backfire, they should be reserved only for dangerous madmen who pose a clear and present danger to the U.S. Among the threats to our national security, an oil-rich rabble-rouser in Venezuela isn't nearly as troublesome as the threat of nuclear proliferation from states such as North Korea, Iran and Pakistan. </w:t>
      </w:r>
      <w:r w:rsidRPr="00DE7290">
        <w:rPr>
          <w:rStyle w:val="StyleBoldUnderline"/>
        </w:rPr>
        <w:t xml:space="preserve">While any U.S. outreach to </w:t>
      </w:r>
      <w:proofErr w:type="spellStart"/>
      <w:r w:rsidRPr="00DE7290">
        <w:rPr>
          <w:rStyle w:val="StyleBoldUnderline"/>
        </w:rPr>
        <w:t>Maduro</w:t>
      </w:r>
      <w:proofErr w:type="spellEnd"/>
      <w:r w:rsidRPr="00DE7290">
        <w:rPr>
          <w:rStyle w:val="StyleBoldUnderline"/>
        </w:rPr>
        <w:t xml:space="preserve"> might turn out to be a waste of time, it's still the right thing to do. He deserves the respect due any head of state, if only as a show of respect to the Venezuelan people.</w:t>
      </w:r>
    </w:p>
    <w:p w14:paraId="7A931644" w14:textId="77777777" w:rsidR="006F6313" w:rsidRDefault="006F6313" w:rsidP="006F6313">
      <w:pPr>
        <w:pStyle w:val="Heading4"/>
      </w:pPr>
      <w:r>
        <w:t xml:space="preserve">U.S. engagement with Venezuela legitimizes </w:t>
      </w:r>
      <w:proofErr w:type="spellStart"/>
      <w:r>
        <w:t>Maduro</w:t>
      </w:r>
      <w:proofErr w:type="spellEnd"/>
    </w:p>
    <w:p w14:paraId="77CA1B92" w14:textId="77777777" w:rsidR="006F6313" w:rsidRDefault="006F6313" w:rsidP="006F6313">
      <w:r w:rsidRPr="00F70200">
        <w:rPr>
          <w:rStyle w:val="StyleStyleBold12pt"/>
        </w:rPr>
        <w:t>Christy, ’13</w:t>
      </w:r>
      <w:r>
        <w:t xml:space="preserve"> [Patrick, “U.S. Overtures to </w:t>
      </w:r>
      <w:proofErr w:type="spellStart"/>
      <w:r>
        <w:t>Maduro</w:t>
      </w:r>
      <w:proofErr w:type="spellEnd"/>
      <w:r>
        <w:t xml:space="preserve"> Hurt Venezuela’s Democratic Opposition,” </w:t>
      </w:r>
      <w:proofErr w:type="spellStart"/>
      <w:r>
        <w:t>USNews</w:t>
      </w:r>
      <w:proofErr w:type="spellEnd"/>
      <w:r>
        <w:t xml:space="preserve">, June 13, </w:t>
      </w:r>
      <w:r w:rsidRPr="001C3898">
        <w:t>http://www.usnews.com/opinion/blogs/world-report/2013/06/13/us-overtures-to-chavez-successor-maduro-hurt-venezuelas-opposition_print.html</w:t>
      </w:r>
      <w:r>
        <w:t>]</w:t>
      </w:r>
    </w:p>
    <w:p w14:paraId="1F90AD65" w14:textId="77777777" w:rsidR="006F6313" w:rsidRDefault="006F6313" w:rsidP="006F6313">
      <w:r>
        <w:t xml:space="preserve">On the margins of a multilateral summit in Guatemala last week, Secretary of State John </w:t>
      </w:r>
      <w:r w:rsidRPr="007B1C48">
        <w:rPr>
          <w:rStyle w:val="StyleBoldUnderline"/>
        </w:rPr>
        <w:t>Kerry met with Venezuelan Foreign Minister</w:t>
      </w:r>
      <w:r>
        <w:t xml:space="preserve"> Elias Jose </w:t>
      </w:r>
      <w:proofErr w:type="spellStart"/>
      <w:r>
        <w:t>Jaua</w:t>
      </w:r>
      <w:proofErr w:type="spellEnd"/>
      <w:r>
        <w:t xml:space="preserve">, </w:t>
      </w:r>
      <w:r w:rsidRPr="007B1C48">
        <w:rPr>
          <w:rStyle w:val="StyleBoldUnderline"/>
        </w:rPr>
        <w:t xml:space="preserve">marking the Obama administration's latest attempt to reset relations with the South American nation. </w:t>
      </w:r>
      <w:r>
        <w:t xml:space="preserve">What's worrisome is that Secretary </w:t>
      </w:r>
      <w:r w:rsidRPr="007B1C48">
        <w:rPr>
          <w:rStyle w:val="StyleBoldUnderline"/>
        </w:rPr>
        <w:t>Kerry's enthusiasm to find</w:t>
      </w:r>
      <w:r>
        <w:t xml:space="preserve">, in his words, </w:t>
      </w:r>
      <w:r w:rsidRPr="007B1C48">
        <w:rPr>
          <w:rStyle w:val="StyleBoldUnderline"/>
        </w:rPr>
        <w:t>a "new way forward" with Venezuela could end up legitimizing</w:t>
      </w:r>
      <w:r>
        <w:t xml:space="preserve"> Chavez-successor Nicolas </w:t>
      </w:r>
      <w:proofErr w:type="spellStart"/>
      <w:r w:rsidRPr="007B1C48">
        <w:rPr>
          <w:rStyle w:val="StyleBoldUnderline"/>
        </w:rPr>
        <w:t>Maduro's</w:t>
      </w:r>
      <w:proofErr w:type="spellEnd"/>
      <w:r w:rsidRPr="007B1C48">
        <w:rPr>
          <w:rStyle w:val="StyleBoldUnderline"/>
        </w:rPr>
        <w:t xml:space="preserve"> quest for power</w:t>
      </w:r>
      <w:r>
        <w:t xml:space="preserve"> and undermining the country's democratic opposition and state institutions.</w:t>
      </w:r>
    </w:p>
    <w:p w14:paraId="12E2BEBF" w14:textId="77777777" w:rsidR="005F4808" w:rsidRDefault="005F4808" w:rsidP="005F4808">
      <w:pPr>
        <w:pStyle w:val="Heading4"/>
      </w:pPr>
      <w:proofErr w:type="spellStart"/>
      <w:r>
        <w:t>Maduro</w:t>
      </w:r>
      <w:proofErr w:type="spellEnd"/>
      <w:r>
        <w:t xml:space="preserve"> will backlash against U.S. engagement – he believes the U.S. is trying to sabotage him</w:t>
      </w:r>
    </w:p>
    <w:p w14:paraId="1FBC5425" w14:textId="77777777" w:rsidR="005F4808" w:rsidRDefault="005F4808" w:rsidP="005F4808">
      <w:r w:rsidRPr="002C1696">
        <w:rPr>
          <w:rStyle w:val="StyleStyleBold12pt"/>
        </w:rPr>
        <w:t>The Times, ’13</w:t>
      </w:r>
      <w:r>
        <w:t xml:space="preserve"> [James Hider, “</w:t>
      </w:r>
      <w:proofErr w:type="spellStart"/>
      <w:r>
        <w:t>Maduro</w:t>
      </w:r>
      <w:proofErr w:type="spellEnd"/>
      <w:r>
        <w:t xml:space="preserve"> orders army to protect power stations against 'fascist' opposition,” April 26, lexis]</w:t>
      </w:r>
    </w:p>
    <w:p w14:paraId="16F4D01B" w14:textId="77777777" w:rsidR="005F4808" w:rsidRDefault="005F4808" w:rsidP="005F4808">
      <w:r w:rsidRPr="00961EA0">
        <w:rPr>
          <w:rStyle w:val="StyleBoldUnderline"/>
        </w:rPr>
        <w:t xml:space="preserve">The Venezuelan Government has ordered a series of measures against the main opposition party, which disputes the narrow victory of President </w:t>
      </w:r>
      <w:proofErr w:type="spellStart"/>
      <w:r w:rsidRPr="00961EA0">
        <w:rPr>
          <w:rStyle w:val="StyleBoldUnderline"/>
        </w:rPr>
        <w:t>Nicolás</w:t>
      </w:r>
      <w:proofErr w:type="spellEnd"/>
      <w:r w:rsidRPr="00961EA0">
        <w:rPr>
          <w:rStyle w:val="StyleBoldUnderline"/>
        </w:rPr>
        <w:t xml:space="preserve"> </w:t>
      </w:r>
      <w:proofErr w:type="spellStart"/>
      <w:r w:rsidRPr="00961EA0">
        <w:rPr>
          <w:rStyle w:val="StyleBoldUnderline"/>
        </w:rPr>
        <w:t>Maduro</w:t>
      </w:r>
      <w:proofErr w:type="spellEnd"/>
      <w:r w:rsidRPr="00961EA0">
        <w:rPr>
          <w:rStyle w:val="StyleBoldUnderline"/>
        </w:rPr>
        <w:t>, blaming them for deadly protests and ever-worsening electricity blackouts.</w:t>
      </w:r>
      <w:r>
        <w:rPr>
          <w:rStyle w:val="StyleBoldUnderline"/>
        </w:rPr>
        <w:t xml:space="preserve"> </w:t>
      </w:r>
      <w:r w:rsidRPr="00961EA0">
        <w:rPr>
          <w:rStyle w:val="StyleBoldUnderline"/>
        </w:rPr>
        <w:t>The Government has ordered the army to protect power plants from "saboteurs," a clear reference to the opposition, whom the President has accused of being fascists in league with America to assassinate him</w:t>
      </w:r>
      <w:r>
        <w:t>.</w:t>
      </w:r>
    </w:p>
    <w:p w14:paraId="5801106B" w14:textId="77777777" w:rsidR="005F4808" w:rsidRDefault="005F4808" w:rsidP="005F4808"/>
    <w:p w14:paraId="79026EB3" w14:textId="40799F91" w:rsidR="00221550" w:rsidRDefault="00221550" w:rsidP="00221550">
      <w:pPr>
        <w:pStyle w:val="Heading3"/>
      </w:pPr>
      <w:r>
        <w:t>A2: U.S. Engagement Irrelevant</w:t>
      </w:r>
    </w:p>
    <w:p w14:paraId="14EB4409" w14:textId="77777777" w:rsidR="00221550" w:rsidRDefault="00221550" w:rsidP="00221550">
      <w:pPr>
        <w:pStyle w:val="Heading4"/>
      </w:pPr>
      <w:r>
        <w:t xml:space="preserve">U.S. opposition will lead to </w:t>
      </w:r>
      <w:proofErr w:type="spellStart"/>
      <w:r>
        <w:t>Maduro’s</w:t>
      </w:r>
      <w:proofErr w:type="spellEnd"/>
      <w:r>
        <w:t xml:space="preserve"> removal from power</w:t>
      </w:r>
    </w:p>
    <w:p w14:paraId="209DD640" w14:textId="77777777" w:rsidR="00221550" w:rsidRDefault="00221550" w:rsidP="00221550">
      <w:r w:rsidRPr="00F70200">
        <w:rPr>
          <w:rStyle w:val="StyleStyleBold12pt"/>
        </w:rPr>
        <w:t>Christy, ’13</w:t>
      </w:r>
      <w:r>
        <w:t xml:space="preserve"> [Patrick, senior policy analyst at the Foreign Policy </w:t>
      </w:r>
      <w:proofErr w:type="gramStart"/>
      <w:r>
        <w:t>Initiative ,</w:t>
      </w:r>
      <w:proofErr w:type="gramEnd"/>
      <w:r>
        <w:t xml:space="preserve"> “U.S. Overtures to </w:t>
      </w:r>
      <w:proofErr w:type="spellStart"/>
      <w:r>
        <w:t>Maduro</w:t>
      </w:r>
      <w:proofErr w:type="spellEnd"/>
      <w:r>
        <w:t xml:space="preserve"> Hurt Venezuela’s Democratic Opposition,” </w:t>
      </w:r>
      <w:proofErr w:type="spellStart"/>
      <w:r>
        <w:t>USNews</w:t>
      </w:r>
      <w:proofErr w:type="spellEnd"/>
      <w:r>
        <w:t xml:space="preserve">, June 13, </w:t>
      </w:r>
      <w:r w:rsidRPr="001C3898">
        <w:t>http://www.usnews.com/opinion/blogs/world-report/2013/06/13/us-overtures-to-chavez-successor-maduro-hurt-venezuelas-opposition_print.html</w:t>
      </w:r>
      <w:r>
        <w:t>]</w:t>
      </w:r>
    </w:p>
    <w:p w14:paraId="62312BF1" w14:textId="77777777" w:rsidR="00221550" w:rsidRPr="004E22D3" w:rsidRDefault="00221550" w:rsidP="00221550">
      <w:pPr>
        <w:rPr>
          <w:rStyle w:val="StyleBoldUnderline"/>
        </w:rPr>
      </w:pPr>
      <w:r w:rsidRPr="004E22D3">
        <w:rPr>
          <w:rStyle w:val="StyleBoldUnderline"/>
        </w:rPr>
        <w:t xml:space="preserve">Rather than accept </w:t>
      </w:r>
      <w:proofErr w:type="spellStart"/>
      <w:r w:rsidRPr="004E22D3">
        <w:rPr>
          <w:rStyle w:val="StyleBoldUnderline"/>
        </w:rPr>
        <w:t>Maduro's</w:t>
      </w:r>
      <w:proofErr w:type="spellEnd"/>
      <w:r w:rsidRPr="004E22D3">
        <w:rPr>
          <w:rStyle w:val="StyleBoldUnderline"/>
        </w:rPr>
        <w:t xml:space="preserve"> strongman tactics, the Obama administration should take a firm stand and make clear to Caracas that any steps to undermine the country's constitution or threaten the opposition will be detrimental to bilateral ties with the United States. The fact is that Washington holds all the cards. Venezuela's economy is in a free-fall, </w:t>
      </w:r>
      <w:proofErr w:type="spellStart"/>
      <w:r w:rsidRPr="004E22D3">
        <w:rPr>
          <w:rStyle w:val="StyleBoldUnderline"/>
        </w:rPr>
        <w:t>Maduro's</w:t>
      </w:r>
      <w:proofErr w:type="spellEnd"/>
      <w:r w:rsidRPr="004E22D3">
        <w:rPr>
          <w:rStyle w:val="StyleBoldUnderline"/>
        </w:rPr>
        <w:t xml:space="preserve"> popularity is plummeting, and various public scandals – especially those related to institutional corruption – could further erode public confidence in the current government. </w:t>
      </w:r>
    </w:p>
    <w:p w14:paraId="6D5DBF1D" w14:textId="77777777" w:rsidR="00221550" w:rsidRPr="00221550" w:rsidRDefault="00221550" w:rsidP="00221550"/>
    <w:p w14:paraId="7F1F3DC5" w14:textId="71985548" w:rsidR="008B1755" w:rsidRDefault="008B1755" w:rsidP="008B1755">
      <w:pPr>
        <w:pStyle w:val="Heading2"/>
      </w:pPr>
      <w:proofErr w:type="gramStart"/>
      <w:r>
        <w:t>Internal Link Ext.</w:t>
      </w:r>
      <w:proofErr w:type="gramEnd"/>
      <w:r>
        <w:t xml:space="preserve"> </w:t>
      </w:r>
    </w:p>
    <w:p w14:paraId="0129C199" w14:textId="7E73C860" w:rsidR="008B1755" w:rsidRDefault="008B1755" w:rsidP="008B1755">
      <w:pPr>
        <w:pStyle w:val="Heading3"/>
      </w:pPr>
      <w:proofErr w:type="spellStart"/>
      <w:r>
        <w:t>Maduro</w:t>
      </w:r>
      <w:proofErr w:type="spellEnd"/>
      <w:r>
        <w:t xml:space="preserve"> Legitimacy K2 Stability</w:t>
      </w:r>
    </w:p>
    <w:p w14:paraId="7C0C9E8B" w14:textId="77777777" w:rsidR="008B1755" w:rsidRDefault="008B1755" w:rsidP="008B1755">
      <w:pPr>
        <w:pStyle w:val="Heading4"/>
      </w:pPr>
      <w:proofErr w:type="spellStart"/>
      <w:r>
        <w:t>Maduro’s</w:t>
      </w:r>
      <w:proofErr w:type="spellEnd"/>
      <w:r>
        <w:t xml:space="preserve"> lack of legitimacy is spurring internal unrest</w:t>
      </w:r>
    </w:p>
    <w:p w14:paraId="0B2B3036" w14:textId="77777777" w:rsidR="008B1755" w:rsidRPr="00426FB3" w:rsidRDefault="008B1755" w:rsidP="008B1755">
      <w:proofErr w:type="spellStart"/>
      <w:r w:rsidRPr="0047752E">
        <w:rPr>
          <w:rStyle w:val="StyleStyleBold12pt"/>
        </w:rPr>
        <w:t>Baverstock</w:t>
      </w:r>
      <w:proofErr w:type="spellEnd"/>
      <w:r w:rsidRPr="0047752E">
        <w:rPr>
          <w:rStyle w:val="StyleStyleBold12pt"/>
        </w:rPr>
        <w:t>, 5/17</w:t>
      </w:r>
      <w:r>
        <w:t xml:space="preserve"> [Alasdair, “Venezuela's </w:t>
      </w:r>
      <w:proofErr w:type="spellStart"/>
      <w:r>
        <w:t>Maduro</w:t>
      </w:r>
      <w:proofErr w:type="spellEnd"/>
      <w:r>
        <w:t xml:space="preserve"> still waiting on Washington's recognition,” May 17, 2013, Alaska Dispatch, </w:t>
      </w:r>
      <w:r w:rsidRPr="00671DC3">
        <w:t>http://www.alaskadispatch.com/article/20130517/venezuelas-maduro-still-waiting-washingtons-recognition</w:t>
      </w:r>
      <w:r>
        <w:t>]</w:t>
      </w:r>
    </w:p>
    <w:p w14:paraId="4187BEFB" w14:textId="20CBDBFB" w:rsidR="00E43E4F" w:rsidRDefault="008B1755" w:rsidP="00E43E4F">
      <w:pPr>
        <w:rPr>
          <w:rStyle w:val="StyleBoldUnderline"/>
        </w:rPr>
      </w:pPr>
      <w:r w:rsidRPr="000A1384">
        <w:rPr>
          <w:rStyle w:val="StyleBoldUnderline"/>
        </w:rPr>
        <w:t xml:space="preserve">Following the hotly contested election, which many Venezuelans believe was stolen by a socialist government fearing the loss of power, </w:t>
      </w:r>
      <w:proofErr w:type="gramStart"/>
      <w:r w:rsidRPr="000A1384">
        <w:rPr>
          <w:rStyle w:val="StyleBoldUnderline"/>
        </w:rPr>
        <w:t>country-wide</w:t>
      </w:r>
      <w:proofErr w:type="gramEnd"/>
      <w:r w:rsidRPr="000A1384">
        <w:rPr>
          <w:rStyle w:val="StyleBoldUnderline"/>
        </w:rPr>
        <w:t xml:space="preserve"> protests erupted</w:t>
      </w:r>
      <w:r>
        <w:t xml:space="preserve">. </w:t>
      </w:r>
      <w:r w:rsidRPr="000A1384">
        <w:rPr>
          <w:rStyle w:val="StyleBoldUnderline"/>
        </w:rPr>
        <w:t>Riot police fought protesters with tear gas and nightly</w:t>
      </w:r>
      <w:r>
        <w:t xml:space="preserve"> "</w:t>
      </w:r>
      <w:proofErr w:type="spellStart"/>
      <w:r>
        <w:t>cacerolazo</w:t>
      </w:r>
      <w:proofErr w:type="spellEnd"/>
      <w:r>
        <w:t xml:space="preserve">" sound </w:t>
      </w:r>
      <w:r w:rsidRPr="000A1384">
        <w:rPr>
          <w:rStyle w:val="StyleBoldUnderline"/>
        </w:rPr>
        <w:t>protests filled the capital with</w:t>
      </w:r>
      <w:r>
        <w:t xml:space="preserve"> a cacophony of </w:t>
      </w:r>
      <w:r w:rsidRPr="000A1384">
        <w:rPr>
          <w:rStyle w:val="StyleBoldUnderline"/>
        </w:rPr>
        <w:t xml:space="preserve">noise. Although officially victorious, </w:t>
      </w:r>
      <w:proofErr w:type="spellStart"/>
      <w:r w:rsidRPr="000A1384">
        <w:rPr>
          <w:rStyle w:val="StyleBoldUnderline"/>
        </w:rPr>
        <w:t>Maduro’s</w:t>
      </w:r>
      <w:proofErr w:type="spellEnd"/>
      <w:r w:rsidRPr="000A1384">
        <w:rPr>
          <w:rStyle w:val="StyleBoldUnderline"/>
        </w:rPr>
        <w:t xml:space="preserve"> slim win compared to the eleven percent by which Chávez defeated the same opponent last October left the new premier with little mandate to govern.</w:t>
      </w:r>
    </w:p>
    <w:p w14:paraId="5DDFD269" w14:textId="557E00F0" w:rsidR="006F6313" w:rsidRDefault="006F6313" w:rsidP="006F6313">
      <w:pPr>
        <w:pStyle w:val="Heading3"/>
      </w:pPr>
      <w:proofErr w:type="spellStart"/>
      <w:r>
        <w:t>Maduro</w:t>
      </w:r>
      <w:proofErr w:type="spellEnd"/>
      <w:r>
        <w:t xml:space="preserve"> Decreases Democracy</w:t>
      </w:r>
    </w:p>
    <w:p w14:paraId="23E31B93" w14:textId="77777777" w:rsidR="006F6313" w:rsidRDefault="006F6313" w:rsidP="006F6313">
      <w:pPr>
        <w:pStyle w:val="Heading4"/>
      </w:pPr>
      <w:proofErr w:type="spellStart"/>
      <w:r>
        <w:t>Maduro</w:t>
      </w:r>
      <w:proofErr w:type="spellEnd"/>
      <w:r>
        <w:t xml:space="preserve"> hinders democratic processes – election fraud and refusing recounts</w:t>
      </w:r>
    </w:p>
    <w:p w14:paraId="5AA59EEE" w14:textId="77777777" w:rsidR="006F6313" w:rsidRDefault="006F6313" w:rsidP="006F6313">
      <w:r w:rsidRPr="00F70200">
        <w:rPr>
          <w:rStyle w:val="StyleStyleBold12pt"/>
        </w:rPr>
        <w:t>Christy, ’13</w:t>
      </w:r>
      <w:r>
        <w:t xml:space="preserve"> [Patrick, “U.S. Overtures to </w:t>
      </w:r>
      <w:proofErr w:type="spellStart"/>
      <w:r>
        <w:t>Maduro</w:t>
      </w:r>
      <w:proofErr w:type="spellEnd"/>
      <w:r>
        <w:t xml:space="preserve"> Hurt Venezuela’s Democratic Opposition,” </w:t>
      </w:r>
      <w:proofErr w:type="spellStart"/>
      <w:r>
        <w:t>USNews</w:t>
      </w:r>
      <w:proofErr w:type="spellEnd"/>
      <w:r>
        <w:t xml:space="preserve">, June 13, </w:t>
      </w:r>
      <w:r w:rsidRPr="001C3898">
        <w:t>http://www.usnews.com/opinion/blogs/world-report/2013/06/13/us-overtures-to-chavez-successor-maduro-hurt-venezuelas-opposition_print.html</w:t>
      </w:r>
      <w:r>
        <w:t>]</w:t>
      </w:r>
    </w:p>
    <w:p w14:paraId="0DB03AA0" w14:textId="271E5554" w:rsidR="006F6313" w:rsidRDefault="006F6313" w:rsidP="006F6313">
      <w:r>
        <w:t xml:space="preserve">First, </w:t>
      </w:r>
      <w:r w:rsidRPr="00F70200">
        <w:rPr>
          <w:rStyle w:val="StyleBoldUnderline"/>
        </w:rPr>
        <w:t xml:space="preserve">the </w:t>
      </w:r>
      <w:proofErr w:type="spellStart"/>
      <w:r w:rsidRPr="00F70200">
        <w:rPr>
          <w:rStyle w:val="StyleBoldUnderline"/>
        </w:rPr>
        <w:t>Maduro</w:t>
      </w:r>
      <w:proofErr w:type="spellEnd"/>
      <w:r w:rsidRPr="00F70200">
        <w:rPr>
          <w:rStyle w:val="StyleBoldUnderline"/>
        </w:rPr>
        <w:t xml:space="preserve"> regime is refusing to allow a full audit of the</w:t>
      </w:r>
      <w:r>
        <w:t xml:space="preserve"> fraudulent April 13th </w:t>
      </w:r>
      <w:r w:rsidRPr="00F70200">
        <w:rPr>
          <w:rStyle w:val="StyleBoldUnderline"/>
        </w:rPr>
        <w:t>presidential elections</w:t>
      </w:r>
      <w:r>
        <w:t xml:space="preserve">, as opposition presidential candidate Henrique </w:t>
      </w:r>
      <w:proofErr w:type="spellStart"/>
      <w:r>
        <w:t>Capriles</w:t>
      </w:r>
      <w:proofErr w:type="spellEnd"/>
      <w:r>
        <w:t xml:space="preserve"> had requested. As the Associated Press notes a full audit "would have included not just comparing votes electronically registered by machines with the paper ballot receipts they emitted, but also comparing those with the poll station registries that contain voter signatures and with digitally recorded fingerprints." However, </w:t>
      </w:r>
      <w:r w:rsidRPr="00F70200">
        <w:rPr>
          <w:rStyle w:val="StyleBoldUnderline"/>
        </w:rPr>
        <w:t>because Chavez-era appointees loyal to the current government dominate Venezuela's National Election Council and Supreme Court – the two government institutions able to challenge election results – it is unlikely either will accept the opposition's demands for a full election recount.</w:t>
      </w:r>
      <w:r>
        <w:t xml:space="preserve"> </w:t>
      </w:r>
    </w:p>
    <w:p w14:paraId="3CC5BB41" w14:textId="77777777" w:rsidR="006F6313" w:rsidRDefault="006F6313" w:rsidP="006F6313">
      <w:pPr>
        <w:pStyle w:val="Heading4"/>
      </w:pPr>
      <w:proofErr w:type="spellStart"/>
      <w:r>
        <w:t>Maduro</w:t>
      </w:r>
      <w:proofErr w:type="spellEnd"/>
      <w:r>
        <w:t xml:space="preserve"> uses fear to oppress citizens</w:t>
      </w:r>
    </w:p>
    <w:p w14:paraId="08AD901F" w14:textId="77777777" w:rsidR="006F6313" w:rsidRDefault="006F6313" w:rsidP="006F6313">
      <w:r w:rsidRPr="00F70200">
        <w:rPr>
          <w:rStyle w:val="StyleStyleBold12pt"/>
        </w:rPr>
        <w:t>Christy, ’13</w:t>
      </w:r>
      <w:r>
        <w:t xml:space="preserve"> [Patrick, senior policy analyst at the Foreign Policy </w:t>
      </w:r>
      <w:proofErr w:type="gramStart"/>
      <w:r>
        <w:t>Initiative ,</w:t>
      </w:r>
      <w:proofErr w:type="gramEnd"/>
      <w:r>
        <w:t xml:space="preserve"> “U.S. Overtures to </w:t>
      </w:r>
      <w:proofErr w:type="spellStart"/>
      <w:r>
        <w:t>Maduro</w:t>
      </w:r>
      <w:proofErr w:type="spellEnd"/>
      <w:r>
        <w:t xml:space="preserve"> Hurt Venezuela’s Democratic Opposition,” </w:t>
      </w:r>
      <w:proofErr w:type="spellStart"/>
      <w:r>
        <w:t>USNews</w:t>
      </w:r>
      <w:proofErr w:type="spellEnd"/>
      <w:r>
        <w:t xml:space="preserve">, June 13, </w:t>
      </w:r>
      <w:r w:rsidRPr="001C3898">
        <w:t>http://www.usnews.com/opinion/blogs/world-report/2013/06/13/us-overtures-to-chavez-successor-maduro-hurt-venezuelas-opposition_print.html</w:t>
      </w:r>
      <w:r>
        <w:t>]</w:t>
      </w:r>
    </w:p>
    <w:p w14:paraId="057EB122" w14:textId="77777777" w:rsidR="006F6313" w:rsidRDefault="006F6313" w:rsidP="006F6313">
      <w:r>
        <w:t xml:space="preserve">Third, </w:t>
      </w:r>
      <w:r w:rsidRPr="00F70200">
        <w:rPr>
          <w:rStyle w:val="StyleBoldUnderline"/>
        </w:rPr>
        <w:t>the regime and its allies are using fear and intimidation to silence the opposition</w:t>
      </w:r>
      <w:r>
        <w:t xml:space="preserve">. On April 30th, </w:t>
      </w:r>
      <w:r w:rsidRPr="00F70200">
        <w:rPr>
          <w:rStyle w:val="StyleBoldUnderline"/>
        </w:rPr>
        <w:t>pro-</w:t>
      </w:r>
      <w:proofErr w:type="spellStart"/>
      <w:r w:rsidRPr="00F70200">
        <w:rPr>
          <w:rStyle w:val="StyleBoldUnderline"/>
        </w:rPr>
        <w:t>Maduro</w:t>
      </w:r>
      <w:proofErr w:type="spellEnd"/>
      <w:r w:rsidRPr="00F70200">
        <w:rPr>
          <w:rStyle w:val="StyleBoldUnderline"/>
        </w:rPr>
        <w:t xml:space="preserve"> lawmakers physically attacked opposition legislators on the floor of Venezuela's National Assembly</w:t>
      </w:r>
      <w:r>
        <w:t xml:space="preserve">. </w:t>
      </w:r>
      <w:proofErr w:type="gramStart"/>
      <w:r>
        <w:t>Days</w:t>
      </w:r>
      <w:proofErr w:type="gramEnd"/>
      <w:r>
        <w:t xml:space="preserve"> prior, the regime arrested a former military general who was critical of Cuba's growing influence on Venezuela's armed forces.  More recently, </w:t>
      </w:r>
      <w:proofErr w:type="spellStart"/>
      <w:r>
        <w:t>Maduro</w:t>
      </w:r>
      <w:proofErr w:type="spellEnd"/>
      <w:r>
        <w:t xml:space="preserve"> even called for the creation of "Bolivarian Militias of Workers" to "defend the sovereignty of the homeland."</w:t>
      </w:r>
    </w:p>
    <w:p w14:paraId="3B6DA10B" w14:textId="77777777" w:rsidR="006F6313" w:rsidRPr="006F6313" w:rsidRDefault="006F6313" w:rsidP="006F6313">
      <w:pPr>
        <w:pStyle w:val="Heading4"/>
      </w:pPr>
      <w:r w:rsidRPr="006F6313">
        <w:t>U.S. engagement with Venezuela affirms election fraud</w:t>
      </w:r>
    </w:p>
    <w:p w14:paraId="77C7FC15" w14:textId="77777777" w:rsidR="006F6313" w:rsidRPr="007B1C48" w:rsidRDefault="006F6313" w:rsidP="006F6313">
      <w:pPr>
        <w:rPr>
          <w:rStyle w:val="StyleBoldUnderline"/>
          <w:b w:val="0"/>
          <w:u w:val="none"/>
        </w:rPr>
      </w:pPr>
      <w:r w:rsidRPr="001C3898">
        <w:rPr>
          <w:rStyle w:val="StyleStyleBold12pt"/>
        </w:rPr>
        <w:t xml:space="preserve">Sullivan, ’13 </w:t>
      </w:r>
      <w:r w:rsidRPr="001C3898">
        <w:t>[</w:t>
      </w:r>
      <w:r>
        <w:t xml:space="preserve">Mark C., “Hugo Chávez’s Death: Implications for Venezuela and U.S. Relations, Congressional Research Service, April 9, </w:t>
      </w:r>
      <w:r w:rsidRPr="000574E8">
        <w:t>http://www.fas.org/sgp/crs/row/R42989.pdf</w:t>
      </w:r>
      <w:r>
        <w:t>]</w:t>
      </w:r>
    </w:p>
    <w:p w14:paraId="4E1EB0B5" w14:textId="77777777" w:rsidR="006F6313" w:rsidRDefault="006F6313" w:rsidP="006F6313">
      <w:r w:rsidRPr="007B1C48">
        <w:rPr>
          <w:sz w:val="16"/>
        </w:rPr>
        <w:t xml:space="preserve">In terms of Venezuela’s foreign policy, observers who believe that </w:t>
      </w:r>
      <w:proofErr w:type="spellStart"/>
      <w:r w:rsidRPr="007B1C48">
        <w:rPr>
          <w:sz w:val="16"/>
        </w:rPr>
        <w:t>Maduro</w:t>
      </w:r>
      <w:proofErr w:type="spellEnd"/>
      <w:r w:rsidRPr="007B1C48">
        <w:rPr>
          <w:sz w:val="16"/>
        </w:rPr>
        <w:t xml:space="preserve"> will win the election maintain that there would be continuity with the policy under President Chávez, especially since </w:t>
      </w:r>
      <w:proofErr w:type="spellStart"/>
      <w:r w:rsidRPr="007B1C48">
        <w:rPr>
          <w:sz w:val="16"/>
        </w:rPr>
        <w:t>Maduro</w:t>
      </w:r>
      <w:proofErr w:type="spellEnd"/>
      <w:r w:rsidRPr="007B1C48">
        <w:rPr>
          <w:sz w:val="16"/>
        </w:rPr>
        <w:t xml:space="preserve"> served as his Foreign Minister for more than six years. Many see Venezuela’s strong support for Cuba continuing under a </w:t>
      </w:r>
      <w:proofErr w:type="spellStart"/>
      <w:r w:rsidRPr="007B1C48">
        <w:rPr>
          <w:sz w:val="16"/>
        </w:rPr>
        <w:t>Maduro</w:t>
      </w:r>
      <w:proofErr w:type="spellEnd"/>
      <w:r w:rsidRPr="007B1C48">
        <w:rPr>
          <w:sz w:val="16"/>
        </w:rPr>
        <w:t xml:space="preserve"> presidency, although some analysts contend that a difficult economic situation in Venezuela could result in a diminishment of that support. Some observers also contend that without Chávez at the helm, Venezuela’s role as a regional power could begin to wane as well as its relations with Iran.18 Venezuela’s strengthening of relations with Iran in recent years is viewed by many analysts as being driven by the personal relationship between Chávez and Iranian President Mahmoud Ahmadinejad. </w:t>
      </w:r>
      <w:r w:rsidRPr="00C262E5">
        <w:rPr>
          <w:rStyle w:val="StyleBoldUnderline"/>
        </w:rPr>
        <w:t>Some observers have criticized the Obama Administration for making overtures to engage with</w:t>
      </w:r>
      <w:r>
        <w:rPr>
          <w:rStyle w:val="StyleBoldUnderline"/>
        </w:rPr>
        <w:t xml:space="preserve"> </w:t>
      </w:r>
      <w:proofErr w:type="spellStart"/>
      <w:r w:rsidRPr="00C262E5">
        <w:rPr>
          <w:rStyle w:val="StyleBoldUnderline"/>
        </w:rPr>
        <w:t>Maduro</w:t>
      </w:r>
      <w:proofErr w:type="spellEnd"/>
      <w:r w:rsidRPr="00C262E5">
        <w:rPr>
          <w:rStyle w:val="StyleBoldUnderline"/>
        </w:rPr>
        <w:t>, contending that U.S. policy should focus on attempting to ensure that the upcoming</w:t>
      </w:r>
      <w:r>
        <w:rPr>
          <w:rStyle w:val="StyleBoldUnderline"/>
        </w:rPr>
        <w:t xml:space="preserve"> </w:t>
      </w:r>
      <w:r w:rsidRPr="00C262E5">
        <w:rPr>
          <w:rStyle w:val="StyleBoldUnderline"/>
        </w:rPr>
        <w:t>election is free and fair.</w:t>
      </w:r>
      <w:r w:rsidRPr="007B1C48">
        <w:rPr>
          <w:sz w:val="16"/>
        </w:rPr>
        <w:t xml:space="preserve"> A Washington Post editorial from early March 2013 </w:t>
      </w:r>
      <w:proofErr w:type="gramStart"/>
      <w:r w:rsidRPr="007B1C48">
        <w:rPr>
          <w:sz w:val="16"/>
        </w:rPr>
        <w:t>contended that</w:t>
      </w:r>
      <w:proofErr w:type="gramEnd"/>
      <w:r w:rsidRPr="007B1C48">
        <w:rPr>
          <w:sz w:val="16"/>
        </w:rPr>
        <w:t xml:space="preserve"> “further wooing of Mr. </w:t>
      </w:r>
      <w:proofErr w:type="spellStart"/>
      <w:r w:rsidRPr="007B1C48">
        <w:rPr>
          <w:sz w:val="16"/>
        </w:rPr>
        <w:t>Maduro</w:t>
      </w:r>
      <w:proofErr w:type="spellEnd"/>
      <w:r w:rsidRPr="007B1C48">
        <w:rPr>
          <w:sz w:val="16"/>
        </w:rPr>
        <w:t xml:space="preserve"> should wait until he survives the scrum in his own party, wins a free vote and demonstrates that he is more than a Castro puppet.”19 While </w:t>
      </w:r>
      <w:r w:rsidRPr="00C262E5">
        <w:rPr>
          <w:rStyle w:val="StyleBoldUnderline"/>
        </w:rPr>
        <w:t>it is likely that any improvement in relations will remain on hold during the election</w:t>
      </w:r>
      <w:r>
        <w:rPr>
          <w:rStyle w:val="StyleBoldUnderline"/>
        </w:rPr>
        <w:t xml:space="preserve"> </w:t>
      </w:r>
      <w:r w:rsidRPr="00C262E5">
        <w:rPr>
          <w:rStyle w:val="StyleBoldUnderline"/>
        </w:rPr>
        <w:t>process,</w:t>
      </w:r>
      <w:r w:rsidRPr="007B1C48">
        <w:rPr>
          <w:sz w:val="16"/>
        </w:rPr>
        <w:t xml:space="preserve"> some analysts maintain that it is important for U.S. policymakers to remember that taking sides in Venezuela’s internal politics can be counter-productive. According to Cynthia </w:t>
      </w:r>
      <w:proofErr w:type="spellStart"/>
      <w:r w:rsidRPr="007B1C48">
        <w:rPr>
          <w:sz w:val="16"/>
        </w:rPr>
        <w:t>Arnson</w:t>
      </w:r>
      <w:proofErr w:type="spellEnd"/>
      <w:r w:rsidRPr="007B1C48">
        <w:rPr>
          <w:sz w:val="16"/>
        </w:rPr>
        <w:t xml:space="preserve"> of the Woodrow Wilson Center: “Supporting broad principles such as internal dialogue to overcome polarization for the rule of law is not the same as promoting a particular political outcome, an approach that is destined to only backfire.”20 </w:t>
      </w:r>
      <w:r w:rsidRPr="007B1C48">
        <w:rPr>
          <w:rStyle w:val="StyleBoldUnderline"/>
        </w:rPr>
        <w:t>Other analysts maintain that it is</w:t>
      </w:r>
      <w:r>
        <w:rPr>
          <w:rStyle w:val="StyleBoldUnderline"/>
        </w:rPr>
        <w:t xml:space="preserve"> </w:t>
      </w:r>
      <w:r w:rsidRPr="007B1C48">
        <w:rPr>
          <w:rStyle w:val="StyleBoldUnderline"/>
        </w:rPr>
        <w:t>important for U.S. policymakers to recognize the level of popular support in Venezuela for</w:t>
      </w:r>
      <w:r>
        <w:rPr>
          <w:rStyle w:val="StyleBoldUnderline"/>
        </w:rPr>
        <w:t xml:space="preserve"> </w:t>
      </w:r>
      <w:r w:rsidRPr="007B1C48">
        <w:rPr>
          <w:rStyle w:val="StyleBoldUnderline"/>
        </w:rPr>
        <w:t>President Chávez. While there was considerable controversy over past elections in which</w:t>
      </w:r>
      <w:r>
        <w:rPr>
          <w:rStyle w:val="StyleBoldUnderline"/>
        </w:rPr>
        <w:t xml:space="preserve"> </w:t>
      </w:r>
      <w:r w:rsidRPr="007B1C48">
        <w:rPr>
          <w:sz w:val="16"/>
        </w:rPr>
        <w:t>Chávez’s campaign unfairly utilized state resources and broadcast media, the margins of his electoral victories in four elections over the years left no doubt that he had won those elections. His death, at least in the short to medium term, could deepen popular support for the PSUV.</w:t>
      </w:r>
    </w:p>
    <w:p w14:paraId="3D902401" w14:textId="77777777" w:rsidR="006F6313" w:rsidRDefault="006F6313" w:rsidP="006F6313"/>
    <w:p w14:paraId="2F44C714" w14:textId="27A90956" w:rsidR="007134D9" w:rsidRDefault="007134D9" w:rsidP="007134D9">
      <w:pPr>
        <w:pStyle w:val="Heading3"/>
      </w:pPr>
      <w:proofErr w:type="spellStart"/>
      <w:r>
        <w:t>Maduro</w:t>
      </w:r>
      <w:proofErr w:type="spellEnd"/>
      <w:r>
        <w:t xml:space="preserve"> Increases Anti-Americanism</w:t>
      </w:r>
    </w:p>
    <w:p w14:paraId="1AD7E443" w14:textId="77777777" w:rsidR="007134D9" w:rsidRDefault="007134D9" w:rsidP="007134D9">
      <w:pPr>
        <w:pStyle w:val="Heading4"/>
      </w:pPr>
      <w:proofErr w:type="spellStart"/>
      <w:r>
        <w:t>Maduro</w:t>
      </w:r>
      <w:proofErr w:type="spellEnd"/>
      <w:r>
        <w:t xml:space="preserve"> will perpetuate anti-Americanism in order to maintain internal control</w:t>
      </w:r>
    </w:p>
    <w:p w14:paraId="675CA4C5" w14:textId="77777777" w:rsidR="007134D9" w:rsidRDefault="007134D9" w:rsidP="007134D9">
      <w:r w:rsidRPr="001C3898">
        <w:rPr>
          <w:rStyle w:val="StyleStyleBold12pt"/>
        </w:rPr>
        <w:t xml:space="preserve">Sullivan, ’13 </w:t>
      </w:r>
      <w:r w:rsidRPr="001C3898">
        <w:t>[</w:t>
      </w:r>
      <w:r>
        <w:t xml:space="preserve">Mark C., “Hugo Chávez’s Death: Implications for Venezuela and U.S. Relations, Congressional Research Service, April 9, </w:t>
      </w:r>
      <w:r w:rsidRPr="000574E8">
        <w:t>http://www.fas.org/sgp/crs/row/R42989.pdf</w:t>
      </w:r>
      <w:r>
        <w:t>]</w:t>
      </w:r>
    </w:p>
    <w:p w14:paraId="682A0FE0" w14:textId="77777777" w:rsidR="007134D9" w:rsidRDefault="007134D9" w:rsidP="007134D9">
      <w:pPr>
        <w:rPr>
          <w:rStyle w:val="StyleBoldUnderline"/>
        </w:rPr>
      </w:pPr>
      <w:proofErr w:type="gramStart"/>
      <w:r w:rsidRPr="00DE7290">
        <w:rPr>
          <w:rStyle w:val="StyleBoldUnderline"/>
        </w:rPr>
        <w:t>Hostility toward the United States was often used by the Chávez government as a way to shore up</w:t>
      </w:r>
      <w:r>
        <w:rPr>
          <w:rStyle w:val="StyleBoldUnderline"/>
        </w:rPr>
        <w:t xml:space="preserve"> </w:t>
      </w:r>
      <w:r w:rsidRPr="00DE7290">
        <w:rPr>
          <w:rStyle w:val="StyleBoldUnderline"/>
        </w:rPr>
        <w:t>support</w:t>
      </w:r>
      <w:proofErr w:type="gramEnd"/>
      <w:r w:rsidRPr="00DE7290">
        <w:rPr>
          <w:rStyle w:val="StyleBoldUnderline"/>
        </w:rPr>
        <w:t xml:space="preserve"> during elections, and it appears that this is being employed by the PSUV once again</w:t>
      </w:r>
      <w:r>
        <w:t xml:space="preserve"> in the current presidential campaign. On March 20, 2013, Foreign Minister Elias </w:t>
      </w:r>
      <w:proofErr w:type="spellStart"/>
      <w:r>
        <w:t>Jaua</w:t>
      </w:r>
      <w:proofErr w:type="spellEnd"/>
      <w:r>
        <w:t xml:space="preserve"> said that </w:t>
      </w:r>
      <w:r w:rsidRPr="00DE7290">
        <w:rPr>
          <w:rStyle w:val="StyleBoldUnderline"/>
        </w:rPr>
        <w:t>Venezuelan officials would no longer be talking about improving U.S.-Venezuelan relations with</w:t>
      </w:r>
      <w:r>
        <w:rPr>
          <w:rStyle w:val="StyleBoldUnderline"/>
        </w:rPr>
        <w:t xml:space="preserve"> </w:t>
      </w:r>
      <w:r w:rsidRPr="00DE7290">
        <w:rPr>
          <w:rStyle w:val="StyleBoldUnderline"/>
        </w:rPr>
        <w:t>Assistant Secretary of State Jacobson because of comments that Jacobson had made in a Spanish</w:t>
      </w:r>
      <w:r>
        <w:rPr>
          <w:rStyle w:val="StyleBoldUnderline"/>
        </w:rPr>
        <w:t xml:space="preserve"> </w:t>
      </w:r>
      <w:r w:rsidRPr="00DE7290">
        <w:rPr>
          <w:rStyle w:val="StyleBoldUnderline"/>
        </w:rPr>
        <w:t>newspaper; Jacobson had said that “Venezuelans deserve open, fair and transparent elections.” A</w:t>
      </w:r>
      <w:r>
        <w:rPr>
          <w:rStyle w:val="StyleBoldUnderline"/>
        </w:rPr>
        <w:t xml:space="preserve"> </w:t>
      </w:r>
      <w:r w:rsidRPr="00DE7290">
        <w:rPr>
          <w:rStyle w:val="StyleBoldUnderline"/>
        </w:rPr>
        <w:t>senior U.S. official reportedly said that such bizarre accusations and behavior raises doubts over</w:t>
      </w:r>
      <w:r>
        <w:rPr>
          <w:rStyle w:val="StyleBoldUnderline"/>
        </w:rPr>
        <w:t xml:space="preserve"> </w:t>
      </w:r>
      <w:r w:rsidRPr="00DE7290">
        <w:rPr>
          <w:rStyle w:val="StyleBoldUnderline"/>
        </w:rPr>
        <w:t xml:space="preserve">whether bilateral relations will be able to be improved with a </w:t>
      </w:r>
      <w:proofErr w:type="spellStart"/>
      <w:r w:rsidRPr="00DE7290">
        <w:rPr>
          <w:rStyle w:val="StyleBoldUnderline"/>
        </w:rPr>
        <w:t>Maduro</w:t>
      </w:r>
      <w:proofErr w:type="spellEnd"/>
      <w:r w:rsidRPr="00DE7290">
        <w:rPr>
          <w:rStyle w:val="StyleBoldUnderline"/>
        </w:rPr>
        <w:t xml:space="preserve"> government.1</w:t>
      </w:r>
      <w:r>
        <w:t xml:space="preserve">6 Another strange accusation by </w:t>
      </w:r>
      <w:proofErr w:type="spellStart"/>
      <w:r>
        <w:t>Maduro</w:t>
      </w:r>
      <w:proofErr w:type="spellEnd"/>
      <w:r>
        <w:t xml:space="preserve"> is that two former U.S. State Department officials were plotting to kill </w:t>
      </w:r>
      <w:proofErr w:type="spellStart"/>
      <w:r>
        <w:t>Capriles</w:t>
      </w:r>
      <w:proofErr w:type="spellEnd"/>
      <w:r>
        <w:t xml:space="preserve"> and to blame it on the </w:t>
      </w:r>
      <w:proofErr w:type="spellStart"/>
      <w:r>
        <w:t>Maduro</w:t>
      </w:r>
      <w:proofErr w:type="spellEnd"/>
      <w:r>
        <w:t xml:space="preserve"> government; the State Department strongly rejected the “allegations of U.S. government involvement to harm anyone in Venezuela.”17 </w:t>
      </w:r>
      <w:r w:rsidRPr="00DE7290">
        <w:rPr>
          <w:rStyle w:val="StyleBoldUnderline"/>
        </w:rPr>
        <w:t>Looking</w:t>
      </w:r>
      <w:r>
        <w:rPr>
          <w:rStyle w:val="StyleBoldUnderline"/>
        </w:rPr>
        <w:t xml:space="preserve"> </w:t>
      </w:r>
      <w:r w:rsidRPr="00DE7290">
        <w:rPr>
          <w:rStyle w:val="StyleBoldUnderline"/>
        </w:rPr>
        <w:t>ahead, some observers contend that anti-Americanism could also be a means for PSUV leaders to</w:t>
      </w:r>
      <w:r>
        <w:rPr>
          <w:rStyle w:val="StyleBoldUnderline"/>
        </w:rPr>
        <w:t xml:space="preserve"> </w:t>
      </w:r>
      <w:r w:rsidRPr="00DE7290">
        <w:rPr>
          <w:rStyle w:val="StyleBoldUnderline"/>
        </w:rPr>
        <w:t xml:space="preserve">mask internal problems within </w:t>
      </w:r>
      <w:proofErr w:type="spellStart"/>
      <w:r w:rsidRPr="00DE7290">
        <w:rPr>
          <w:rStyle w:val="StyleBoldUnderline"/>
        </w:rPr>
        <w:t>Chavismo</w:t>
      </w:r>
      <w:proofErr w:type="spellEnd"/>
      <w:r w:rsidRPr="00DE7290">
        <w:rPr>
          <w:rStyle w:val="StyleBoldUnderline"/>
        </w:rPr>
        <w:t>, and even could be utilized as a potential new PSUV</w:t>
      </w:r>
      <w:r>
        <w:rPr>
          <w:rStyle w:val="StyleBoldUnderline"/>
        </w:rPr>
        <w:t xml:space="preserve"> </w:t>
      </w:r>
      <w:r w:rsidRPr="00DE7290">
        <w:rPr>
          <w:rStyle w:val="StyleBoldUnderline"/>
        </w:rPr>
        <w:t xml:space="preserve">government led by </w:t>
      </w:r>
      <w:proofErr w:type="spellStart"/>
      <w:r w:rsidRPr="00DE7290">
        <w:rPr>
          <w:rStyle w:val="StyleBoldUnderline"/>
        </w:rPr>
        <w:t>Maduro</w:t>
      </w:r>
      <w:proofErr w:type="spellEnd"/>
      <w:r w:rsidRPr="00DE7290">
        <w:rPr>
          <w:rStyle w:val="StyleBoldUnderline"/>
        </w:rPr>
        <w:t xml:space="preserve"> deals with a deteriorating economy. </w:t>
      </w:r>
    </w:p>
    <w:p w14:paraId="7C9628D2" w14:textId="77777777" w:rsidR="007134D9" w:rsidRPr="007134D9" w:rsidRDefault="007134D9" w:rsidP="007134D9"/>
    <w:p w14:paraId="5225E0E7" w14:textId="77777777" w:rsidR="007F7618" w:rsidRDefault="007F7618" w:rsidP="008B1755">
      <w:pPr>
        <w:pStyle w:val="Heading2"/>
      </w:pPr>
      <w:r>
        <w:t xml:space="preserve">Impact Ext. </w:t>
      </w:r>
    </w:p>
    <w:p w14:paraId="5FC296DC" w14:textId="1423DF99" w:rsidR="007F7618" w:rsidRDefault="007F7618" w:rsidP="007F7618">
      <w:pPr>
        <w:pStyle w:val="Heading3"/>
      </w:pPr>
      <w:r>
        <w:t>Democracy Ext. – Latin America</w:t>
      </w:r>
    </w:p>
    <w:p w14:paraId="3788EAE3" w14:textId="77777777" w:rsidR="007F7618" w:rsidRPr="00513D8C" w:rsidRDefault="007F7618" w:rsidP="007F7618">
      <w:pPr>
        <w:pStyle w:val="Heading4"/>
        <w:rPr>
          <w:rFonts w:cs="Arial"/>
        </w:rPr>
      </w:pPr>
      <w:r w:rsidRPr="00513D8C">
        <w:rPr>
          <w:rFonts w:cs="Arial"/>
        </w:rPr>
        <w:t>Latin American democracy is vital to global democracy</w:t>
      </w:r>
    </w:p>
    <w:p w14:paraId="34D0A7F5" w14:textId="77777777" w:rsidR="007F7618" w:rsidRPr="00513D8C" w:rsidRDefault="007F7618" w:rsidP="007F7618">
      <w:pPr>
        <w:rPr>
          <w:rFonts w:cs="Arial"/>
        </w:rPr>
      </w:pPr>
      <w:proofErr w:type="spellStart"/>
      <w:r w:rsidRPr="00513D8C">
        <w:rPr>
          <w:rStyle w:val="TagsChar"/>
          <w:rFonts w:eastAsiaTheme="minorEastAsia"/>
          <w:bCs w:val="0"/>
          <w:iCs w:val="0"/>
          <w:color w:val="000000"/>
          <w:sz w:val="22"/>
          <w:u w:val="thick" w:color="000000"/>
        </w:rPr>
        <w:t>Fauriol</w:t>
      </w:r>
      <w:proofErr w:type="spellEnd"/>
      <w:r w:rsidRPr="00513D8C">
        <w:rPr>
          <w:rStyle w:val="TagsChar"/>
          <w:rFonts w:eastAsiaTheme="minorEastAsia"/>
          <w:bCs w:val="0"/>
          <w:iCs w:val="0"/>
          <w:color w:val="000000"/>
          <w:sz w:val="22"/>
          <w:u w:val="thick" w:color="000000"/>
        </w:rPr>
        <w:t xml:space="preserve"> and </w:t>
      </w:r>
      <w:proofErr w:type="spellStart"/>
      <w:r w:rsidRPr="00513D8C">
        <w:rPr>
          <w:rStyle w:val="TagsChar"/>
          <w:rFonts w:eastAsiaTheme="minorEastAsia"/>
          <w:bCs w:val="0"/>
          <w:iCs w:val="0"/>
          <w:color w:val="000000"/>
          <w:sz w:val="22"/>
          <w:u w:val="thick" w:color="000000"/>
        </w:rPr>
        <w:t>Weintraub</w:t>
      </w:r>
      <w:proofErr w:type="spellEnd"/>
      <w:r w:rsidRPr="00513D8C">
        <w:rPr>
          <w:rFonts w:cs="Arial"/>
        </w:rPr>
        <w:t xml:space="preserve"> </w:t>
      </w:r>
      <w:r w:rsidRPr="00513D8C">
        <w:rPr>
          <w:rStyle w:val="TagsChar"/>
          <w:rFonts w:eastAsiaTheme="minorEastAsia"/>
          <w:bCs w:val="0"/>
          <w:iCs w:val="0"/>
          <w:color w:val="000000"/>
          <w:sz w:val="22"/>
          <w:u w:val="thick" w:color="000000"/>
        </w:rPr>
        <w:t>95</w:t>
      </w:r>
      <w:r w:rsidRPr="00513D8C">
        <w:rPr>
          <w:rFonts w:cs="Arial"/>
        </w:rPr>
        <w:t xml:space="preserve"> (Georges, director of the CSIS Americas Program, and Sidney, William E. Simon Chair in Political Economy at CSIS, Professor at School of Public Affairs at the University of Texas at Austin, Summer, The Washington Quarterly, Vol. 18, No. 3, “U.S. Policy, Brazil, and the Southern Cone,” p. 123)</w:t>
      </w:r>
    </w:p>
    <w:p w14:paraId="734523CB" w14:textId="77777777" w:rsidR="007F7618" w:rsidRPr="00513D8C" w:rsidRDefault="007F7618" w:rsidP="007F7618">
      <w:pPr>
        <w:pStyle w:val="evidencetext"/>
        <w:ind w:left="0"/>
        <w:rPr>
          <w:rStyle w:val="highlight2"/>
          <w:rFonts w:cs="Arial"/>
        </w:rPr>
      </w:pPr>
      <w:r w:rsidRPr="00513D8C">
        <w:rPr>
          <w:rFonts w:cs="Arial"/>
        </w:rPr>
        <w:t xml:space="preserve">The democracy theme also carries much force in the hemisphere today. The State Department regularly parades the fact that all countries in the hemisphere, save one, now have democratically elected governments. True enough, as long as the definition of democracy is flexible, but these countries turned to democracy mostly of their own volition.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w:t>
      </w:r>
      <w:proofErr w:type="gramStart"/>
      <w:r w:rsidRPr="00513D8C">
        <w:rPr>
          <w:rFonts w:cs="Arial"/>
        </w:rPr>
        <w:t>for free</w:t>
      </w:r>
      <w:proofErr w:type="gramEnd"/>
      <w:r w:rsidRPr="00513D8C">
        <w:rPr>
          <w:rFonts w:cs="Arial"/>
        </w:rPr>
        <w:t xml:space="preserve"> trade in that region, replete with nondemocratic nations, by 2020. Following that meeting, </w:t>
      </w:r>
      <w:r w:rsidRPr="00513D8C">
        <w:rPr>
          <w:rStyle w:val="highlight2"/>
          <w:rFonts w:cs="Arial"/>
          <w:highlight w:val="yellow"/>
        </w:rPr>
        <w:t>Latin Americans are</w:t>
      </w:r>
      <w:r w:rsidRPr="00513D8C">
        <w:rPr>
          <w:rStyle w:val="highlight2"/>
          <w:rFonts w:cs="Arial"/>
        </w:rPr>
        <w:t xml:space="preserve"> somewhat </w:t>
      </w:r>
      <w:r w:rsidRPr="00513D8C">
        <w:rPr>
          <w:rStyle w:val="highlight2"/>
          <w:rFonts w:cs="Arial"/>
          <w:highlight w:val="yellow"/>
        </w:rPr>
        <w:t xml:space="preserve">cynical </w:t>
      </w:r>
      <w:r w:rsidRPr="00513D8C">
        <w:rPr>
          <w:rStyle w:val="highlight2"/>
          <w:rFonts w:cs="Arial"/>
        </w:rPr>
        <w:t xml:space="preserve">as to whether the </w:t>
      </w:r>
      <w:r w:rsidRPr="00513D8C">
        <w:rPr>
          <w:rStyle w:val="Style11ptUnderlineBorderSinglesolidlineAuto05pt"/>
          <w:rFonts w:cs="Arial"/>
        </w:rPr>
        <w:t>U</w:t>
      </w:r>
      <w:r w:rsidRPr="00513D8C">
        <w:rPr>
          <w:rStyle w:val="Style11pt"/>
          <w:rFonts w:cs="Arial"/>
        </w:rPr>
        <w:t xml:space="preserve">nited </w:t>
      </w:r>
      <w:r w:rsidRPr="00513D8C">
        <w:rPr>
          <w:rStyle w:val="Style11ptUnderlineBorderSinglesolidlineAuto05pt"/>
          <w:rFonts w:cs="Arial"/>
        </w:rPr>
        <w:t>S</w:t>
      </w:r>
      <w:r w:rsidRPr="00513D8C">
        <w:rPr>
          <w:rStyle w:val="Style11pt"/>
          <w:rFonts w:cs="Arial"/>
        </w:rPr>
        <w:t xml:space="preserve">tates </w:t>
      </w:r>
      <w:r w:rsidRPr="00513D8C">
        <w:rPr>
          <w:rStyle w:val="highlight2"/>
          <w:rFonts w:cs="Arial"/>
        </w:rPr>
        <w:t xml:space="preserve">really cares deeply </w:t>
      </w:r>
      <w:r w:rsidRPr="00513D8C">
        <w:rPr>
          <w:rStyle w:val="highlight2"/>
          <w:rFonts w:cs="Arial"/>
          <w:highlight w:val="yellow"/>
        </w:rPr>
        <w:t xml:space="preserve">about </w:t>
      </w:r>
      <w:r w:rsidRPr="00513D8C">
        <w:rPr>
          <w:rStyle w:val="highlight2"/>
          <w:rFonts w:cs="Arial"/>
        </w:rPr>
        <w:t xml:space="preserve">promoting </w:t>
      </w:r>
      <w:r w:rsidRPr="00513D8C">
        <w:rPr>
          <w:rStyle w:val="highlight2"/>
          <w:rFonts w:cs="Arial"/>
          <w:highlight w:val="yellow"/>
        </w:rPr>
        <w:t>democracy</w:t>
      </w:r>
      <w:r w:rsidRPr="00513D8C">
        <w:rPr>
          <w:rStyle w:val="Style11pt"/>
          <w:rFonts w:cs="Arial"/>
          <w:highlight w:val="yellow"/>
        </w:rPr>
        <w:t xml:space="preserve"> </w:t>
      </w:r>
      <w:r w:rsidRPr="00513D8C">
        <w:rPr>
          <w:rStyle w:val="Style11pt"/>
          <w:rFonts w:cs="Arial"/>
        </w:rPr>
        <w:t xml:space="preserve">if this conflicts with expanding exports.  </w:t>
      </w:r>
      <w:proofErr w:type="gramStart"/>
      <w:r w:rsidRPr="00513D8C">
        <w:rPr>
          <w:rStyle w:val="Style11pt"/>
          <w:rFonts w:cs="Arial"/>
        </w:rPr>
        <w:t>Yet</w:t>
      </w:r>
      <w:proofErr w:type="gramEnd"/>
      <w:r w:rsidRPr="00513D8C">
        <w:rPr>
          <w:rStyle w:val="Style11pt"/>
          <w:rFonts w:cs="Arial"/>
        </w:rPr>
        <w:t xml:space="preserve"> this triad of objectives -- </w:t>
      </w:r>
      <w:r w:rsidRPr="00513D8C">
        <w:rPr>
          <w:rStyle w:val="highlight2"/>
          <w:rFonts w:cs="Arial"/>
        </w:rPr>
        <w:t>economic liberalization</w:t>
      </w:r>
      <w:r w:rsidRPr="00513D8C">
        <w:rPr>
          <w:rStyle w:val="Style11pt"/>
          <w:rFonts w:cs="Arial"/>
        </w:rPr>
        <w:t xml:space="preserve"> and free trade, </w:t>
      </w:r>
      <w:r w:rsidRPr="00513D8C">
        <w:rPr>
          <w:rStyle w:val="highlight2"/>
          <w:rFonts w:cs="Arial"/>
        </w:rPr>
        <w:t>democratization, and sustainable development</w:t>
      </w:r>
      <w:r w:rsidRPr="00513D8C">
        <w:rPr>
          <w:rStyle w:val="Style11pt"/>
          <w:rFonts w:cs="Arial"/>
        </w:rPr>
        <w:t xml:space="preserve">/ alleviation of poverty -- </w:t>
      </w:r>
      <w:r w:rsidRPr="00513D8C">
        <w:rPr>
          <w:rStyle w:val="highlight2"/>
          <w:rFonts w:cs="Arial"/>
        </w:rPr>
        <w:t>is generally accepted in the hemisphere.</w:t>
      </w:r>
      <w:r w:rsidRPr="00513D8C">
        <w:rPr>
          <w:rStyle w:val="Style11pt"/>
          <w:rFonts w:cs="Arial"/>
        </w:rPr>
        <w:t xml:space="preserve"> The commitment to the latter two varies by country, but all three are taken as valid. </w:t>
      </w:r>
      <w:r w:rsidRPr="00513D8C">
        <w:rPr>
          <w:rStyle w:val="highlight2"/>
          <w:rFonts w:cs="Arial"/>
        </w:rPr>
        <w:t xml:space="preserve">All three are also themes expounded widely by the </w:t>
      </w:r>
      <w:r w:rsidRPr="00513D8C">
        <w:rPr>
          <w:rStyle w:val="Style11ptUnderlineBorderSinglesolidlineAuto05pt"/>
          <w:rFonts w:cs="Arial"/>
        </w:rPr>
        <w:t>U</w:t>
      </w:r>
      <w:r w:rsidRPr="00513D8C">
        <w:rPr>
          <w:rStyle w:val="Style11pt"/>
          <w:rFonts w:cs="Arial"/>
        </w:rPr>
        <w:t xml:space="preserve">nited </w:t>
      </w:r>
      <w:r w:rsidRPr="00513D8C">
        <w:rPr>
          <w:rStyle w:val="Style11ptUnderlineBorderSinglesolidlineAuto05pt"/>
          <w:rFonts w:cs="Arial"/>
        </w:rPr>
        <w:t>S</w:t>
      </w:r>
      <w:r w:rsidRPr="00513D8C">
        <w:rPr>
          <w:rStyle w:val="Style11pt"/>
          <w:rFonts w:cs="Arial"/>
        </w:rPr>
        <w:t xml:space="preserve">tates, </w:t>
      </w:r>
      <w:r w:rsidRPr="00513D8C">
        <w:rPr>
          <w:rStyle w:val="highlight2"/>
          <w:rFonts w:cs="Arial"/>
        </w:rPr>
        <w:t>but with more vigor in this hemisphere than anywhere else in the developing world.</w:t>
      </w:r>
      <w:r w:rsidRPr="00513D8C">
        <w:rPr>
          <w:rStyle w:val="Style11pt"/>
          <w:rFonts w:cs="Arial"/>
        </w:rPr>
        <w:t xml:space="preserve"> Thus, </w:t>
      </w:r>
      <w:r w:rsidRPr="00513D8C">
        <w:rPr>
          <w:rStyle w:val="highlight2"/>
          <w:rFonts w:cs="Arial"/>
          <w:highlight w:val="yellow"/>
        </w:rPr>
        <w:t xml:space="preserve">failure to advance </w:t>
      </w:r>
      <w:r w:rsidRPr="00513D8C">
        <w:rPr>
          <w:rStyle w:val="highlight2"/>
          <w:rFonts w:cs="Arial"/>
        </w:rPr>
        <w:t xml:space="preserve">on all three </w:t>
      </w:r>
      <w:r w:rsidRPr="00513D8C">
        <w:rPr>
          <w:rStyle w:val="highlight2"/>
          <w:rFonts w:cs="Arial"/>
          <w:highlight w:val="yellow"/>
        </w:rPr>
        <w:t xml:space="preserve">in Latin America will compromise progress </w:t>
      </w:r>
      <w:r w:rsidRPr="00513D8C">
        <w:rPr>
          <w:rStyle w:val="box"/>
          <w:highlight w:val="yellow"/>
        </w:rPr>
        <w:t>elsewhere in the world</w:t>
      </w:r>
      <w:r w:rsidRPr="00513D8C">
        <w:rPr>
          <w:rStyle w:val="highlight2"/>
          <w:rFonts w:cs="Arial"/>
        </w:rPr>
        <w:t>.</w:t>
      </w:r>
    </w:p>
    <w:p w14:paraId="3E7B1D67" w14:textId="3041446A" w:rsidR="007F7618" w:rsidRDefault="007F7618" w:rsidP="007F7618">
      <w:pPr>
        <w:pStyle w:val="Heading3"/>
      </w:pPr>
      <w:r>
        <w:t>Democracy Ext. – General</w:t>
      </w:r>
    </w:p>
    <w:p w14:paraId="5CF9712E" w14:textId="77777777" w:rsidR="007F7618" w:rsidRPr="00513D8C" w:rsidRDefault="007F7618" w:rsidP="007F7618">
      <w:pPr>
        <w:pStyle w:val="Heading4"/>
        <w:rPr>
          <w:rFonts w:cs="Arial"/>
        </w:rPr>
      </w:pPr>
      <w:r w:rsidRPr="00513D8C">
        <w:rPr>
          <w:rFonts w:cs="Arial"/>
        </w:rPr>
        <w:t>Extinction</w:t>
      </w:r>
    </w:p>
    <w:p w14:paraId="56B772AB" w14:textId="77777777" w:rsidR="007F7618" w:rsidRPr="00513D8C" w:rsidRDefault="007F7618" w:rsidP="007F7618">
      <w:pPr>
        <w:rPr>
          <w:rFonts w:cs="Arial"/>
        </w:rPr>
      </w:pPr>
      <w:r w:rsidRPr="00513D8C">
        <w:rPr>
          <w:rStyle w:val="TagsChar"/>
          <w:rFonts w:eastAsiaTheme="minorEastAsia"/>
          <w:bCs w:val="0"/>
          <w:iCs w:val="0"/>
          <w:color w:val="000000"/>
          <w:sz w:val="22"/>
          <w:u w:val="thick" w:color="000000"/>
        </w:rPr>
        <w:t>Diamond 95</w:t>
      </w:r>
      <w:r w:rsidRPr="00513D8C">
        <w:rPr>
          <w:rFonts w:cs="Arial"/>
        </w:rPr>
        <w:t xml:space="preserve"> (Larry, Senior Fellow – Hoover Institution, Promoting Democracy in the 1990s, December, http://wwics.si.edu/subsites/ccpdc/pubs/di/1.htm)</w:t>
      </w:r>
    </w:p>
    <w:p w14:paraId="3F45A8A1" w14:textId="4439C7A7" w:rsidR="007F7618" w:rsidRPr="007F7618" w:rsidRDefault="007F7618" w:rsidP="007F7618">
      <w:pPr>
        <w:pStyle w:val="evidencetext"/>
        <w:ind w:left="0"/>
        <w:rPr>
          <w:rFonts w:cs="Arial"/>
          <w:sz w:val="20"/>
        </w:rPr>
      </w:pPr>
      <w:r w:rsidRPr="00513D8C">
        <w:rPr>
          <w:rFonts w:cs="Arial"/>
        </w:rPr>
        <w:t xml:space="preserve">OTHER THREATS </w:t>
      </w:r>
      <w:proofErr w:type="gramStart"/>
      <w:r w:rsidRPr="00513D8C">
        <w:rPr>
          <w:rFonts w:cs="Arial"/>
        </w:rPr>
        <w:t>This</w:t>
      </w:r>
      <w:proofErr w:type="gramEnd"/>
      <w:r w:rsidRPr="00513D8C">
        <w:rPr>
          <w:rFonts w:cs="Arial"/>
        </w:rPr>
        <w:t xml:space="preserve"> hardly exhausts the lists of threats to our security and well-being in the coming years and decades. In the former </w:t>
      </w:r>
      <w:proofErr w:type="gramStart"/>
      <w:r w:rsidRPr="00513D8C">
        <w:rPr>
          <w:rFonts w:cs="Arial"/>
        </w:rPr>
        <w:t>Yugoslavia</w:t>
      </w:r>
      <w:proofErr w:type="gramEnd"/>
      <w:r w:rsidRPr="00513D8C">
        <w:rPr>
          <w:rFonts w:cs="Arial"/>
        </w:rPr>
        <w:t xml:space="preserve">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w:t>
      </w:r>
      <w:r w:rsidRPr="00513D8C">
        <w:rPr>
          <w:rStyle w:val="Style11pt"/>
          <w:rFonts w:cs="Arial"/>
        </w:rPr>
        <w:t xml:space="preserve"> </w:t>
      </w:r>
      <w:r w:rsidRPr="00513D8C">
        <w:rPr>
          <w:rStyle w:val="Styleunderline11ptBorderSinglesolidlineAuto05p"/>
          <w:rFonts w:cs="Arial"/>
          <w:highlight w:val="yellow"/>
        </w:rPr>
        <w:t>N</w:t>
      </w:r>
      <w:r w:rsidRPr="00513D8C">
        <w:rPr>
          <w:rFonts w:cs="Arial"/>
        </w:rPr>
        <w:t xml:space="preserve">uclear, </w:t>
      </w:r>
      <w:r w:rsidRPr="00513D8C">
        <w:rPr>
          <w:rStyle w:val="Styleunderline11ptBorderSinglesolidlineAuto05p"/>
          <w:rFonts w:cs="Arial"/>
          <w:highlight w:val="yellow"/>
        </w:rPr>
        <w:t>c</w:t>
      </w:r>
      <w:r w:rsidRPr="00513D8C">
        <w:rPr>
          <w:rFonts w:cs="Arial"/>
        </w:rPr>
        <w:t xml:space="preserve">hemical, and </w:t>
      </w:r>
      <w:r w:rsidRPr="00513D8C">
        <w:rPr>
          <w:rStyle w:val="Styleunderline11ptBorderSinglesolidlineAuto05p"/>
          <w:rFonts w:cs="Arial"/>
          <w:highlight w:val="yellow"/>
        </w:rPr>
        <w:t>b</w:t>
      </w:r>
      <w:r w:rsidRPr="00513D8C">
        <w:rPr>
          <w:rFonts w:cs="Arial"/>
        </w:rPr>
        <w:t xml:space="preserve">iological </w:t>
      </w:r>
      <w:r w:rsidRPr="00513D8C">
        <w:rPr>
          <w:rStyle w:val="highlight2"/>
          <w:rFonts w:cs="Arial"/>
          <w:highlight w:val="yellow"/>
        </w:rPr>
        <w:t xml:space="preserve">weapons </w:t>
      </w:r>
      <w:r w:rsidRPr="00513D8C">
        <w:rPr>
          <w:rStyle w:val="highlight2"/>
          <w:rFonts w:cs="Arial"/>
        </w:rPr>
        <w:t xml:space="preserve">continue to </w:t>
      </w:r>
      <w:r w:rsidRPr="00513D8C">
        <w:rPr>
          <w:rStyle w:val="highlight2"/>
          <w:rFonts w:cs="Arial"/>
          <w:highlight w:val="yellow"/>
        </w:rPr>
        <w:t>proliferate. The</w:t>
      </w:r>
      <w:r w:rsidRPr="00513D8C">
        <w:rPr>
          <w:rStyle w:val="highlight2"/>
          <w:rFonts w:cs="Arial"/>
        </w:rPr>
        <w:t xml:space="preserve"> very </w:t>
      </w:r>
      <w:r w:rsidRPr="00513D8C">
        <w:rPr>
          <w:rStyle w:val="highlight2"/>
          <w:rFonts w:cs="Arial"/>
          <w:highlight w:val="yellow"/>
        </w:rPr>
        <w:t>source of life</w:t>
      </w:r>
      <w:r w:rsidRPr="00513D8C">
        <w:rPr>
          <w:rFonts w:cs="Arial"/>
          <w:highlight w:val="yellow"/>
        </w:rPr>
        <w:t xml:space="preserve"> </w:t>
      </w:r>
      <w:r w:rsidRPr="00513D8C">
        <w:rPr>
          <w:rFonts w:cs="Arial"/>
        </w:rPr>
        <w:t xml:space="preserve">on Earth, </w:t>
      </w:r>
      <w:r w:rsidRPr="00513D8C">
        <w:rPr>
          <w:rStyle w:val="highlight2"/>
          <w:rFonts w:cs="Arial"/>
          <w:highlight w:val="yellow"/>
        </w:rPr>
        <w:t xml:space="preserve">the global ecosystem, appears </w:t>
      </w:r>
      <w:r w:rsidRPr="00513D8C">
        <w:rPr>
          <w:rFonts w:cs="Arial"/>
        </w:rPr>
        <w:t>increasingly</w:t>
      </w:r>
      <w:r w:rsidRPr="00513D8C">
        <w:rPr>
          <w:rStyle w:val="Style11pt"/>
          <w:rFonts w:cs="Arial"/>
        </w:rPr>
        <w:t xml:space="preserve"> </w:t>
      </w:r>
      <w:r w:rsidRPr="00513D8C">
        <w:rPr>
          <w:rStyle w:val="highlight2"/>
          <w:rFonts w:cs="Arial"/>
          <w:highlight w:val="yellow"/>
        </w:rPr>
        <w:t>endangered</w:t>
      </w:r>
      <w:r w:rsidRPr="00513D8C">
        <w:rPr>
          <w:rFonts w:cs="Arial"/>
        </w:rPr>
        <w:t xml:space="preserve">. Most of </w:t>
      </w:r>
      <w:r w:rsidRPr="00513D8C">
        <w:rPr>
          <w:rStyle w:val="highlight2"/>
          <w:rFonts w:cs="Arial"/>
        </w:rPr>
        <w:t>these</w:t>
      </w:r>
      <w:r w:rsidRPr="00513D8C">
        <w:rPr>
          <w:rFonts w:cs="Arial"/>
        </w:rPr>
        <w:t xml:space="preserve"> new and unconventional </w:t>
      </w:r>
      <w:r w:rsidRPr="00513D8C">
        <w:rPr>
          <w:rStyle w:val="highlight2"/>
          <w:rFonts w:cs="Arial"/>
          <w:highlight w:val="yellow"/>
        </w:rPr>
        <w:t xml:space="preserve">threats </w:t>
      </w:r>
      <w:r w:rsidRPr="00513D8C">
        <w:rPr>
          <w:rFonts w:cs="Arial"/>
        </w:rPr>
        <w:t>to security</w:t>
      </w:r>
      <w:r w:rsidRPr="00513D8C">
        <w:rPr>
          <w:rStyle w:val="Style11pt"/>
          <w:rFonts w:cs="Arial"/>
        </w:rPr>
        <w:t xml:space="preserve"> </w:t>
      </w:r>
      <w:r w:rsidRPr="00513D8C">
        <w:rPr>
          <w:rStyle w:val="highlight2"/>
          <w:rFonts w:cs="Arial"/>
          <w:highlight w:val="yellow"/>
        </w:rPr>
        <w:t xml:space="preserve">are associated with </w:t>
      </w:r>
      <w:r w:rsidRPr="00513D8C">
        <w:rPr>
          <w:rFonts w:cs="Arial"/>
        </w:rPr>
        <w:t>or aggravated by the weakness or</w:t>
      </w:r>
      <w:r w:rsidRPr="00513D8C">
        <w:rPr>
          <w:rStyle w:val="highlight2"/>
          <w:rFonts w:cs="Arial"/>
        </w:rPr>
        <w:t xml:space="preserve"> </w:t>
      </w:r>
      <w:r w:rsidRPr="00513D8C">
        <w:rPr>
          <w:rStyle w:val="highlight2"/>
          <w:rFonts w:cs="Arial"/>
          <w:highlight w:val="yellow"/>
        </w:rPr>
        <w:t xml:space="preserve">absence of democracy, with its </w:t>
      </w:r>
      <w:r w:rsidRPr="00513D8C">
        <w:rPr>
          <w:rStyle w:val="highlight2"/>
          <w:rFonts w:cs="Arial"/>
        </w:rPr>
        <w:t>provisions for</w:t>
      </w:r>
      <w:r w:rsidRPr="00513D8C">
        <w:rPr>
          <w:rStyle w:val="Style11pt"/>
          <w:rFonts w:cs="Arial"/>
        </w:rPr>
        <w:t xml:space="preserve"> legality, </w:t>
      </w:r>
      <w:r w:rsidRPr="00513D8C">
        <w:rPr>
          <w:rStyle w:val="highlight2"/>
          <w:rFonts w:cs="Arial"/>
          <w:highlight w:val="yellow"/>
        </w:rPr>
        <w:t>accountability</w:t>
      </w:r>
      <w:r w:rsidRPr="00513D8C">
        <w:rPr>
          <w:rStyle w:val="Style11pt"/>
          <w:rFonts w:cs="Arial"/>
        </w:rPr>
        <w:t xml:space="preserve">, </w:t>
      </w:r>
      <w:r w:rsidRPr="00513D8C">
        <w:rPr>
          <w:rFonts w:cs="Arial"/>
        </w:rPr>
        <w:t>popular sovereignty,</w:t>
      </w:r>
      <w:r w:rsidRPr="00513D8C">
        <w:rPr>
          <w:rStyle w:val="Style11pt"/>
          <w:rFonts w:cs="Arial"/>
        </w:rPr>
        <w:t xml:space="preserve"> </w:t>
      </w:r>
      <w:r w:rsidRPr="00513D8C">
        <w:rPr>
          <w:rStyle w:val="highlight2"/>
          <w:rFonts w:cs="Arial"/>
          <w:highlight w:val="yellow"/>
        </w:rPr>
        <w:t>and openness</w:t>
      </w:r>
      <w:r w:rsidRPr="00513D8C">
        <w:rPr>
          <w:rStyle w:val="Style11pt"/>
          <w:rFonts w:cs="Arial"/>
        </w:rPr>
        <w:t xml:space="preserve">. </w:t>
      </w:r>
      <w:bookmarkStart w:id="1" w:name="lessons"/>
      <w:proofErr w:type="gramStart"/>
      <w:r w:rsidRPr="00513D8C">
        <w:rPr>
          <w:rFonts w:cs="Arial"/>
        </w:rPr>
        <w:t>LESSONS OF THE TWENTIETH CENTURY</w:t>
      </w:r>
      <w:bookmarkEnd w:id="1"/>
      <w:r w:rsidRPr="00513D8C">
        <w:rPr>
          <w:rFonts w:cs="Arial"/>
        </w:rPr>
        <w:t xml:space="preserve"> The experience of this century offers</w:t>
      </w:r>
      <w:proofErr w:type="gramEnd"/>
      <w:r w:rsidRPr="00513D8C">
        <w:rPr>
          <w:rFonts w:cs="Arial"/>
        </w:rPr>
        <w:t xml:space="preserve"> important lessons.</w:t>
      </w:r>
      <w:r w:rsidRPr="00513D8C">
        <w:rPr>
          <w:rStyle w:val="Style11pt"/>
          <w:rFonts w:cs="Arial"/>
        </w:rPr>
        <w:t xml:space="preserve"> </w:t>
      </w:r>
      <w:r w:rsidRPr="00513D8C">
        <w:rPr>
          <w:rStyle w:val="highlight2"/>
          <w:rFonts w:cs="Arial"/>
          <w:highlight w:val="yellow"/>
        </w:rPr>
        <w:t xml:space="preserve">Countries that govern </w:t>
      </w:r>
      <w:r w:rsidRPr="00513D8C">
        <w:rPr>
          <w:rStyle w:val="highlight2"/>
          <w:rFonts w:cs="Arial"/>
        </w:rPr>
        <w:t xml:space="preserve">themselves </w:t>
      </w:r>
      <w:r w:rsidRPr="00513D8C">
        <w:rPr>
          <w:rStyle w:val="highlight2"/>
          <w:rFonts w:cs="Arial"/>
          <w:highlight w:val="yellow"/>
        </w:rPr>
        <w:t>in a</w:t>
      </w:r>
      <w:r w:rsidRPr="00513D8C">
        <w:rPr>
          <w:rStyle w:val="Style11pt"/>
          <w:rFonts w:cs="Arial"/>
        </w:rPr>
        <w:t xml:space="preserve"> </w:t>
      </w:r>
      <w:r w:rsidRPr="00513D8C">
        <w:rPr>
          <w:rFonts w:cs="Arial"/>
        </w:rPr>
        <w:t>truly</w:t>
      </w:r>
      <w:r w:rsidRPr="00513D8C">
        <w:rPr>
          <w:rStyle w:val="Style11pt"/>
          <w:rFonts w:cs="Arial"/>
        </w:rPr>
        <w:t xml:space="preserve"> </w:t>
      </w:r>
      <w:r w:rsidRPr="00513D8C">
        <w:rPr>
          <w:rStyle w:val="highlight2"/>
          <w:rFonts w:cs="Arial"/>
          <w:highlight w:val="yellow"/>
        </w:rPr>
        <w:t xml:space="preserve">democratic fashion do not go to war </w:t>
      </w:r>
      <w:r w:rsidRPr="00513D8C">
        <w:rPr>
          <w:rStyle w:val="highlight2"/>
          <w:rFonts w:cs="Arial"/>
        </w:rPr>
        <w:t>with one another</w:t>
      </w:r>
      <w:r w:rsidRPr="00513D8C">
        <w:rPr>
          <w:rStyle w:val="Style11pt"/>
          <w:rFonts w:cs="Arial"/>
        </w:rPr>
        <w:t xml:space="preserve">. </w:t>
      </w:r>
      <w:r w:rsidRPr="00513D8C">
        <w:rPr>
          <w:rFonts w:cs="Arial"/>
        </w:rPr>
        <w:t>They do not aggress against their neighbors to aggrandize themselves or glorify their leaders. Democratic governments do not ethnically "cleanse" their own populations, and they are much less likely to face ethnic insurgency. Democracies do not sponsor terrorism against one another.</w:t>
      </w:r>
      <w:r w:rsidRPr="00513D8C">
        <w:rPr>
          <w:rStyle w:val="Style11pt"/>
          <w:rFonts w:cs="Arial"/>
        </w:rPr>
        <w:t xml:space="preserve"> </w:t>
      </w:r>
      <w:r w:rsidRPr="00513D8C">
        <w:rPr>
          <w:rStyle w:val="highlight2"/>
          <w:rFonts w:cs="Arial"/>
        </w:rPr>
        <w:t>They do not build</w:t>
      </w:r>
      <w:r w:rsidRPr="00513D8C">
        <w:rPr>
          <w:rStyle w:val="Style11pt"/>
          <w:rFonts w:cs="Arial"/>
        </w:rPr>
        <w:t xml:space="preserve"> </w:t>
      </w:r>
      <w:r w:rsidRPr="00513D8C">
        <w:rPr>
          <w:rStyle w:val="highlight2"/>
          <w:rFonts w:cs="Arial"/>
        </w:rPr>
        <w:t>w</w:t>
      </w:r>
      <w:r w:rsidRPr="00513D8C">
        <w:rPr>
          <w:rFonts w:cs="Arial"/>
        </w:rPr>
        <w:t xml:space="preserve">eapons of </w:t>
      </w:r>
      <w:r w:rsidRPr="00513D8C">
        <w:rPr>
          <w:rStyle w:val="highlight2"/>
          <w:rFonts w:cs="Arial"/>
        </w:rPr>
        <w:t>m</w:t>
      </w:r>
      <w:r w:rsidRPr="00513D8C">
        <w:rPr>
          <w:rFonts w:cs="Arial"/>
        </w:rPr>
        <w:t>ass</w:t>
      </w:r>
      <w:r w:rsidRPr="00513D8C">
        <w:rPr>
          <w:rStyle w:val="Style11pt"/>
          <w:rFonts w:cs="Arial"/>
        </w:rPr>
        <w:t xml:space="preserve"> </w:t>
      </w:r>
      <w:r w:rsidRPr="00513D8C">
        <w:rPr>
          <w:rStyle w:val="highlight2"/>
          <w:rFonts w:cs="Arial"/>
        </w:rPr>
        <w:t>d</w:t>
      </w:r>
      <w:r w:rsidRPr="00513D8C">
        <w:rPr>
          <w:rFonts w:cs="Arial"/>
        </w:rPr>
        <w:t>estruction</w:t>
      </w:r>
      <w:r w:rsidRPr="00513D8C">
        <w:rPr>
          <w:rStyle w:val="Style11pt"/>
          <w:rFonts w:cs="Arial"/>
        </w:rPr>
        <w:t xml:space="preserve"> </w:t>
      </w:r>
      <w:r w:rsidRPr="00513D8C">
        <w:rPr>
          <w:rStyle w:val="highlight2"/>
          <w:rFonts w:cs="Arial"/>
        </w:rPr>
        <w:t>to use on</w:t>
      </w:r>
      <w:r w:rsidRPr="00513D8C">
        <w:rPr>
          <w:rStyle w:val="Style11pt"/>
          <w:rFonts w:cs="Arial"/>
        </w:rPr>
        <w:t xml:space="preserve"> </w:t>
      </w:r>
      <w:r w:rsidRPr="00513D8C">
        <w:rPr>
          <w:rFonts w:cs="Arial"/>
        </w:rPr>
        <w:t>or to</w:t>
      </w:r>
      <w:r w:rsidRPr="00513D8C">
        <w:rPr>
          <w:rStyle w:val="Style11pt"/>
          <w:rFonts w:cs="Arial"/>
        </w:rPr>
        <w:t xml:space="preserve"> </w:t>
      </w:r>
      <w:r w:rsidRPr="00513D8C">
        <w:rPr>
          <w:rFonts w:cs="Arial"/>
        </w:rPr>
        <w:t>threaten</w:t>
      </w:r>
      <w:r w:rsidRPr="00513D8C">
        <w:rPr>
          <w:rStyle w:val="Style11pt"/>
          <w:rFonts w:cs="Arial"/>
        </w:rPr>
        <w:t xml:space="preserve"> </w:t>
      </w:r>
      <w:r w:rsidRPr="00513D8C">
        <w:rPr>
          <w:rStyle w:val="highlight2"/>
          <w:rFonts w:cs="Arial"/>
        </w:rPr>
        <w:t>one another</w:t>
      </w:r>
      <w:r w:rsidRPr="00513D8C">
        <w:rPr>
          <w:rStyle w:val="Style11pt"/>
          <w:rFonts w:cs="Arial"/>
        </w:rPr>
        <w:t xml:space="preserve">. </w:t>
      </w:r>
      <w:r w:rsidRPr="00513D8C">
        <w:rPr>
          <w:rStyle w:val="highlight2"/>
          <w:rFonts w:cs="Arial"/>
        </w:rPr>
        <w:t>Democratic countries</w:t>
      </w:r>
      <w:r w:rsidRPr="00513D8C">
        <w:rPr>
          <w:rStyle w:val="Style11pt"/>
          <w:rFonts w:cs="Arial"/>
        </w:rPr>
        <w:t xml:space="preserve"> </w:t>
      </w:r>
      <w:r w:rsidRPr="00513D8C">
        <w:rPr>
          <w:rFonts w:cs="Arial"/>
        </w:rPr>
        <w:t xml:space="preserve">form </w:t>
      </w:r>
      <w:proofErr w:type="gramStart"/>
      <w:r w:rsidRPr="00513D8C">
        <w:rPr>
          <w:rFonts w:cs="Arial"/>
        </w:rPr>
        <w:t>more reliable, open,</w:t>
      </w:r>
      <w:proofErr w:type="gramEnd"/>
      <w:r w:rsidRPr="00513D8C">
        <w:rPr>
          <w:rFonts w:cs="Arial"/>
        </w:rPr>
        <w:t xml:space="preserve"> and enduring trading partnerships. In the long </w:t>
      </w:r>
      <w:proofErr w:type="gramStart"/>
      <w:r w:rsidRPr="00513D8C">
        <w:rPr>
          <w:rFonts w:cs="Arial"/>
        </w:rPr>
        <w:t>run</w:t>
      </w:r>
      <w:proofErr w:type="gramEnd"/>
      <w:r w:rsidRPr="00513D8C">
        <w:rPr>
          <w:rFonts w:cs="Arial"/>
        </w:rPr>
        <w:t xml:space="preserve"> they offer better and more stable climates for investment. They</w:t>
      </w:r>
      <w:r w:rsidRPr="00513D8C">
        <w:rPr>
          <w:rStyle w:val="Style11pt"/>
          <w:rFonts w:cs="Arial"/>
        </w:rPr>
        <w:t xml:space="preserve"> </w:t>
      </w:r>
      <w:r w:rsidRPr="00513D8C">
        <w:rPr>
          <w:rStyle w:val="highlight2"/>
          <w:rFonts w:cs="Arial"/>
        </w:rPr>
        <w:t>are more environmentally responsible because they</w:t>
      </w:r>
      <w:r w:rsidRPr="00513D8C">
        <w:rPr>
          <w:rStyle w:val="Style11pt"/>
          <w:rFonts w:cs="Arial"/>
        </w:rPr>
        <w:t xml:space="preserve"> must </w:t>
      </w:r>
      <w:r w:rsidRPr="00513D8C">
        <w:rPr>
          <w:rStyle w:val="highlight2"/>
          <w:rFonts w:cs="Arial"/>
        </w:rPr>
        <w:t>answer</w:t>
      </w:r>
      <w:r w:rsidRPr="00513D8C">
        <w:rPr>
          <w:rStyle w:val="Style11pt"/>
          <w:rFonts w:cs="Arial"/>
        </w:rPr>
        <w:t xml:space="preserve"> to </w:t>
      </w:r>
      <w:r w:rsidRPr="00513D8C">
        <w:rPr>
          <w:rStyle w:val="highlight2"/>
          <w:rFonts w:cs="Arial"/>
        </w:rPr>
        <w:t>their own citizens</w:t>
      </w:r>
      <w:r w:rsidRPr="00513D8C">
        <w:rPr>
          <w:rStyle w:val="Style11pt"/>
          <w:rFonts w:cs="Arial"/>
        </w:rPr>
        <w:t xml:space="preserve">, </w:t>
      </w:r>
      <w:r w:rsidRPr="00513D8C">
        <w:rPr>
          <w:rFonts w:cs="Arial"/>
        </w:rPr>
        <w:t>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r w:rsidRPr="00513D8C">
        <w:rPr>
          <w:rStyle w:val="Style11pt"/>
          <w:rFonts w:cs="Arial"/>
        </w:rPr>
        <w:t xml:space="preserve"> </w:t>
      </w:r>
    </w:p>
    <w:p w14:paraId="6F204609" w14:textId="47208648" w:rsidR="007F7618" w:rsidRPr="00513D8C" w:rsidRDefault="007F7618" w:rsidP="007F7618">
      <w:pPr>
        <w:pStyle w:val="Heading4"/>
        <w:rPr>
          <w:rFonts w:cs="Arial"/>
        </w:rPr>
      </w:pPr>
      <w:r>
        <w:rPr>
          <w:rFonts w:cs="Arial"/>
        </w:rPr>
        <w:t>Democracy key to survival</w:t>
      </w:r>
    </w:p>
    <w:p w14:paraId="5F033987" w14:textId="77777777" w:rsidR="007F7618" w:rsidRPr="00513D8C" w:rsidRDefault="007F7618" w:rsidP="007F7618">
      <w:pPr>
        <w:rPr>
          <w:rFonts w:cs="Arial"/>
        </w:rPr>
      </w:pPr>
      <w:proofErr w:type="gramStart"/>
      <w:r w:rsidRPr="00513D8C">
        <w:rPr>
          <w:rFonts w:cs="Arial"/>
        </w:rPr>
        <w:t xml:space="preserve">Glen T. </w:t>
      </w:r>
      <w:r w:rsidRPr="00513D8C">
        <w:rPr>
          <w:rFonts w:cs="Arial"/>
          <w:b/>
          <w:color w:val="000000"/>
          <w:sz w:val="22"/>
          <w:u w:val="thick" w:color="000000"/>
        </w:rPr>
        <w:t>Martin</w:t>
      </w:r>
      <w:r w:rsidRPr="00513D8C">
        <w:rPr>
          <w:rFonts w:cs="Arial"/>
        </w:rPr>
        <w:t>, “Three States in the Dialectical Realization of Democracy-And the Constitution for the Federation of Earth,” ACROSS FRONTIERS, March-April &amp; May-June 19</w:t>
      </w:r>
      <w:r w:rsidRPr="00513D8C">
        <w:rPr>
          <w:rFonts w:cs="Arial"/>
          <w:b/>
          <w:color w:val="000000"/>
          <w:sz w:val="22"/>
          <w:u w:val="thick" w:color="000000"/>
        </w:rPr>
        <w:t>99</w:t>
      </w:r>
      <w:r w:rsidRPr="00513D8C">
        <w:rPr>
          <w:rFonts w:cs="Arial"/>
        </w:rPr>
        <w:t>.</w:t>
      </w:r>
      <w:proofErr w:type="gramEnd"/>
      <w:r w:rsidRPr="00513D8C">
        <w:rPr>
          <w:rFonts w:cs="Arial"/>
        </w:rPr>
        <w:t xml:space="preserve"> Available from the World Wide Web at: </w:t>
      </w:r>
      <w:hyperlink r:id="rId7" w:history="1">
        <w:r w:rsidRPr="00513D8C">
          <w:rPr>
            <w:rStyle w:val="Hyperlink"/>
            <w:rFonts w:cs="Arial"/>
          </w:rPr>
          <w:t>www.radford.edu/~gmartin/three%20stages%20paper.htm</w:t>
        </w:r>
      </w:hyperlink>
      <w:r w:rsidRPr="00513D8C">
        <w:rPr>
          <w:rFonts w:cs="Arial"/>
        </w:rPr>
        <w:t>, accessed 11/4/05.</w:t>
      </w:r>
    </w:p>
    <w:p w14:paraId="65CC9AF6" w14:textId="77777777" w:rsidR="007F7618" w:rsidRPr="00513D8C" w:rsidRDefault="007F7618" w:rsidP="007F7618">
      <w:pPr>
        <w:pStyle w:val="evidencetext"/>
        <w:ind w:left="0"/>
        <w:rPr>
          <w:rStyle w:val="reduce2"/>
        </w:rPr>
      </w:pPr>
      <w:r w:rsidRPr="00513D8C">
        <w:rPr>
          <w:rStyle w:val="reduce2"/>
        </w:rPr>
        <w:t xml:space="preserve">Democracy as the movement for human emancipation has moved dialectically through the phase of bourgeois democracy to the phase of territorial socialism and is now confronted with the possibility of an expanded </w:t>
      </w:r>
      <w:proofErr w:type="gramStart"/>
      <w:r w:rsidRPr="00513D8C">
        <w:rPr>
          <w:rStyle w:val="reduce2"/>
        </w:rPr>
        <w:t>synthesis which</w:t>
      </w:r>
      <w:proofErr w:type="gramEnd"/>
      <w:r w:rsidRPr="00513D8C">
        <w:rPr>
          <w:rStyle w:val="reduce2"/>
        </w:rPr>
        <w:t xml:space="preserve"> can address the impending global cataclysms of the 21st century. This synthesis simultaneously eliminates many of the regressive features of present global capitalism, along with the regressive system of territorial sovereign nation states. It understands that democracy, human rights, and human liberation cannot be confined or limited to a territorial basis. It allows socialists to work freely within a democratic, worldwide political system to promote and further their vision of the ultimate goals of human liberation. The debate between capitalism and socialism then becomes centered on who has the best arguments, on who has the greatest wisdom, and no longer hinges on force of arms, propaganda, and coercion.</w:t>
      </w:r>
      <w:r w:rsidRPr="00513D8C">
        <w:rPr>
          <w:rFonts w:cs="Arial"/>
        </w:rPr>
        <w:t xml:space="preserve"> </w:t>
      </w:r>
      <w:r w:rsidRPr="00513D8C">
        <w:rPr>
          <w:rStyle w:val="highlight2"/>
          <w:rFonts w:cs="Arial"/>
        </w:rPr>
        <w:t>Only within</w:t>
      </w:r>
      <w:r w:rsidRPr="00513D8C">
        <w:rPr>
          <w:rFonts w:cs="Arial"/>
        </w:rPr>
        <w:t xml:space="preserve"> </w:t>
      </w:r>
      <w:r w:rsidRPr="00513D8C">
        <w:rPr>
          <w:rStyle w:val="reduce2"/>
        </w:rPr>
        <w:t>a planetary framework of</w:t>
      </w:r>
      <w:r w:rsidRPr="00513D8C">
        <w:rPr>
          <w:rFonts w:cs="Arial"/>
        </w:rPr>
        <w:t xml:space="preserve"> </w:t>
      </w:r>
      <w:r w:rsidRPr="00513D8C">
        <w:rPr>
          <w:rStyle w:val="highlight2"/>
          <w:rFonts w:cs="Arial"/>
        </w:rPr>
        <w:t>the democratic rule of law can the ultimate meaning of human social</w:t>
      </w:r>
      <w:r w:rsidRPr="00513D8C">
        <w:rPr>
          <w:rStyle w:val="underline2"/>
          <w:rFonts w:cs="Arial"/>
        </w:rPr>
        <w:t xml:space="preserve"> </w:t>
      </w:r>
      <w:r w:rsidRPr="00513D8C">
        <w:rPr>
          <w:rStyle w:val="highlight2"/>
          <w:rFonts w:cs="Arial"/>
        </w:rPr>
        <w:t>existence be decided</w:t>
      </w:r>
      <w:r w:rsidRPr="00513D8C">
        <w:rPr>
          <w:rFonts w:cs="Arial"/>
        </w:rPr>
        <w:t xml:space="preserve">. </w:t>
      </w:r>
      <w:proofErr w:type="gramStart"/>
      <w:r w:rsidRPr="00513D8C">
        <w:rPr>
          <w:rStyle w:val="reduce2"/>
        </w:rPr>
        <w:t>Yet</w:t>
      </w:r>
      <w:proofErr w:type="gramEnd"/>
      <w:r w:rsidRPr="00513D8C">
        <w:rPr>
          <w:rFonts w:cs="Arial"/>
        </w:rPr>
        <w:t xml:space="preserve"> </w:t>
      </w:r>
      <w:r w:rsidRPr="00513D8C">
        <w:rPr>
          <w:rStyle w:val="highlight2"/>
          <w:rFonts w:cs="Arial"/>
        </w:rPr>
        <w:t>this global rule of law</w:t>
      </w:r>
      <w:r w:rsidRPr="00513D8C">
        <w:rPr>
          <w:rFonts w:cs="Arial"/>
        </w:rPr>
        <w:t xml:space="preserve"> </w:t>
      </w:r>
      <w:r w:rsidRPr="00513D8C">
        <w:rPr>
          <w:rStyle w:val="reduce2"/>
        </w:rPr>
        <w:t>in a demilitarized world is not simply a visionary result of the dialectical enlargement of democracy</w:t>
      </w:r>
      <w:r w:rsidRPr="00513D8C">
        <w:rPr>
          <w:rFonts w:cs="Arial"/>
        </w:rPr>
        <w:t xml:space="preserve">. </w:t>
      </w:r>
      <w:r w:rsidRPr="00513D8C">
        <w:rPr>
          <w:rStyle w:val="highlight2"/>
          <w:rFonts w:cs="Arial"/>
        </w:rPr>
        <w:t>It is also absolute necessity if we are to survive on this plane</w:t>
      </w:r>
      <w:r w:rsidRPr="00513D8C">
        <w:rPr>
          <w:rFonts w:cs="Arial"/>
        </w:rPr>
        <w:t xml:space="preserve">t. </w:t>
      </w:r>
      <w:r w:rsidRPr="00513D8C">
        <w:rPr>
          <w:rStyle w:val="reduce2"/>
        </w:rPr>
        <w:t xml:space="preserve">As the poet </w:t>
      </w:r>
      <w:proofErr w:type="spellStart"/>
      <w:r w:rsidRPr="00513D8C">
        <w:rPr>
          <w:rStyle w:val="reduce2"/>
        </w:rPr>
        <w:t>Holderlin</w:t>
      </w:r>
      <w:proofErr w:type="spellEnd"/>
      <w:r w:rsidRPr="00513D8C">
        <w:rPr>
          <w:rStyle w:val="reduce2"/>
        </w:rPr>
        <w:t xml:space="preserve"> wrote, "There where the greatest danger looms, there also lies our greatest hope."</w:t>
      </w:r>
      <w:r w:rsidRPr="00513D8C">
        <w:rPr>
          <w:rFonts w:cs="Arial"/>
        </w:rPr>
        <w:t xml:space="preserve"> </w:t>
      </w:r>
      <w:r w:rsidRPr="00513D8C">
        <w:rPr>
          <w:rStyle w:val="highlight2"/>
          <w:rFonts w:cs="Arial"/>
        </w:rPr>
        <w:t>Faced with the cataclysms of the 21st century, we have at our fingertips a practical way out</w:t>
      </w:r>
      <w:r w:rsidRPr="00513D8C">
        <w:rPr>
          <w:rStyle w:val="underline2"/>
          <w:rFonts w:cs="Arial"/>
        </w:rPr>
        <w:t>.</w:t>
      </w:r>
      <w:r w:rsidRPr="00513D8C">
        <w:rPr>
          <w:rFonts w:cs="Arial"/>
        </w:rPr>
        <w:t xml:space="preserve"> </w:t>
      </w:r>
      <w:r w:rsidRPr="00513D8C">
        <w:rPr>
          <w:rStyle w:val="reduce2"/>
        </w:rPr>
        <w:t>Ratification of the Constitution for the Federation of Earth by the people and nations of the earth is the next concrete step in the dialectic of human liberation.</w:t>
      </w:r>
    </w:p>
    <w:p w14:paraId="543ACEE7" w14:textId="77777777" w:rsidR="007F7618" w:rsidRPr="007F7618" w:rsidRDefault="007F7618" w:rsidP="007F7618"/>
    <w:p w14:paraId="389C6EC3" w14:textId="77777777" w:rsidR="007F7618" w:rsidRPr="007F7618" w:rsidRDefault="007F7618" w:rsidP="007F7618"/>
    <w:p w14:paraId="2E18343A" w14:textId="1231EA7E" w:rsidR="008B1755" w:rsidRDefault="008B1755" w:rsidP="008B1755">
      <w:pPr>
        <w:pStyle w:val="Heading2"/>
      </w:pPr>
      <w:r>
        <w:t>2NC Impact Modules</w:t>
      </w:r>
    </w:p>
    <w:p w14:paraId="38FD32BC" w14:textId="77777777" w:rsidR="007F7618" w:rsidRDefault="007F7618" w:rsidP="008B1755">
      <w:pPr>
        <w:pStyle w:val="Heading3"/>
      </w:pPr>
      <w:r>
        <w:t>Impact Module: Free Speech</w:t>
      </w:r>
    </w:p>
    <w:p w14:paraId="412FE3E2" w14:textId="77777777" w:rsidR="007F7618" w:rsidRDefault="007F7618" w:rsidP="007F7618">
      <w:pPr>
        <w:pStyle w:val="Heading4"/>
      </w:pPr>
      <w:proofErr w:type="spellStart"/>
      <w:r>
        <w:t>Maduro</w:t>
      </w:r>
      <w:proofErr w:type="spellEnd"/>
      <w:r>
        <w:t xml:space="preserve"> restricts free speech</w:t>
      </w:r>
    </w:p>
    <w:p w14:paraId="65462EA4" w14:textId="77777777" w:rsidR="007F7618" w:rsidRDefault="007F7618" w:rsidP="007F7618">
      <w:r w:rsidRPr="00F70200">
        <w:rPr>
          <w:rStyle w:val="StyleStyleBold12pt"/>
        </w:rPr>
        <w:t>Christy, ’13</w:t>
      </w:r>
      <w:r>
        <w:t xml:space="preserve"> [Patrick, senior policy analyst at the Foreign Policy </w:t>
      </w:r>
      <w:proofErr w:type="gramStart"/>
      <w:r>
        <w:t>Initiative ,</w:t>
      </w:r>
      <w:proofErr w:type="gramEnd"/>
      <w:r>
        <w:t xml:space="preserve"> “U.S. Overtures to </w:t>
      </w:r>
      <w:proofErr w:type="spellStart"/>
      <w:r>
        <w:t>Maduro</w:t>
      </w:r>
      <w:proofErr w:type="spellEnd"/>
      <w:r>
        <w:t xml:space="preserve"> Hurt Venezuela’s Democratic Opposition,” </w:t>
      </w:r>
      <w:proofErr w:type="spellStart"/>
      <w:r>
        <w:t>USNews</w:t>
      </w:r>
      <w:proofErr w:type="spellEnd"/>
      <w:r>
        <w:t xml:space="preserve">, June 13, </w:t>
      </w:r>
      <w:r w:rsidRPr="001C3898">
        <w:t>http://www.usnews.com/opinion/blogs/world-report/2013/06/13/us-overtures-to-chavez-successor-maduro-hurt-venezuelas-opposition_print.html</w:t>
      </w:r>
      <w:r>
        <w:t>]</w:t>
      </w:r>
    </w:p>
    <w:p w14:paraId="507825BD" w14:textId="77777777" w:rsidR="007F7618" w:rsidRDefault="007F7618" w:rsidP="007F7618">
      <w:r>
        <w:t xml:space="preserve">Second, </w:t>
      </w:r>
      <w:proofErr w:type="spellStart"/>
      <w:r w:rsidRPr="00F70200">
        <w:rPr>
          <w:rStyle w:val="StyleBoldUnderline"/>
        </w:rPr>
        <w:t>Maduro's</w:t>
      </w:r>
      <w:proofErr w:type="spellEnd"/>
      <w:r w:rsidRPr="00F70200">
        <w:rPr>
          <w:rStyle w:val="StyleBoldUnderline"/>
        </w:rPr>
        <w:t xml:space="preserve"> government is taking steps to dominate radio and television coverage of the regime</w:t>
      </w:r>
      <w:r>
        <w:t xml:space="preserve">. Last month, </w:t>
      </w:r>
      <w:proofErr w:type="spellStart"/>
      <w:r>
        <w:t>Globovision</w:t>
      </w:r>
      <w:proofErr w:type="spellEnd"/>
      <w:r>
        <w:t xml:space="preserve">, </w:t>
      </w:r>
      <w:r w:rsidRPr="00F70200">
        <w:rPr>
          <w:rStyle w:val="StyleBoldUnderline"/>
        </w:rPr>
        <w:t xml:space="preserve">one of Venezuela's last remaining independent news channels, was sold to a group of investors with close ties to </w:t>
      </w:r>
      <w:proofErr w:type="spellStart"/>
      <w:r w:rsidRPr="00F70200">
        <w:rPr>
          <w:rStyle w:val="StyleBoldUnderline"/>
        </w:rPr>
        <w:t>Maduro</w:t>
      </w:r>
      <w:proofErr w:type="spellEnd"/>
      <w:r>
        <w:t xml:space="preserve">. Under Chavez, the independent broadcasting station faced years of pressure as government authorities frequently threatened to arrest the group's owners and journalists. To no one's surprise, </w:t>
      </w:r>
      <w:r w:rsidRPr="00F70200">
        <w:rPr>
          <w:rStyle w:val="StyleBoldUnderline"/>
        </w:rPr>
        <w:t xml:space="preserve">the company's new ownership has banned live video coverage of opposition leader Henrique </w:t>
      </w:r>
      <w:proofErr w:type="spellStart"/>
      <w:r w:rsidRPr="00F70200">
        <w:rPr>
          <w:rStyle w:val="StyleBoldUnderline"/>
        </w:rPr>
        <w:t>Capriles</w:t>
      </w:r>
      <w:proofErr w:type="spellEnd"/>
      <w:r w:rsidRPr="00F70200">
        <w:rPr>
          <w:rStyle w:val="StyleBoldUnderline"/>
        </w:rPr>
        <w:t xml:space="preserve"> and many of the station's prominent journalists have been fired or have resigned</w:t>
      </w:r>
      <w:r>
        <w:t>.</w:t>
      </w:r>
    </w:p>
    <w:p w14:paraId="14D6D943" w14:textId="77777777" w:rsidR="007F7618" w:rsidRPr="00513D8C" w:rsidRDefault="007F7618" w:rsidP="007F7618">
      <w:pPr>
        <w:pStyle w:val="Heading4"/>
        <w:rPr>
          <w:rFonts w:cs="Arial"/>
        </w:rPr>
      </w:pPr>
      <w:r w:rsidRPr="00513D8C">
        <w:rPr>
          <w:rFonts w:cs="Arial"/>
        </w:rPr>
        <w:t>Freedom of speech is vital to preventing genocide and war</w:t>
      </w:r>
    </w:p>
    <w:p w14:paraId="355C4259" w14:textId="77777777" w:rsidR="007F7618" w:rsidRPr="00513D8C" w:rsidRDefault="007F7618" w:rsidP="007F7618">
      <w:pPr>
        <w:rPr>
          <w:rStyle w:val="reduce2"/>
        </w:rPr>
      </w:pPr>
      <w:r w:rsidRPr="00513D8C">
        <w:rPr>
          <w:rStyle w:val="TagsChar"/>
          <w:rFonts w:eastAsiaTheme="minorEastAsia"/>
          <w:bCs w:val="0"/>
          <w:iCs w:val="0"/>
          <w:color w:val="000000"/>
          <w:sz w:val="22"/>
          <w:u w:val="thick" w:color="000000"/>
        </w:rPr>
        <w:t>D’Souza 96</w:t>
      </w:r>
      <w:r w:rsidRPr="00513D8C">
        <w:rPr>
          <w:rFonts w:cs="Arial"/>
        </w:rPr>
        <w:t xml:space="preserve"> (Frances, Executive Director – International Centre Against Censorship, “Freedom of Expression: The First Freedom?</w:t>
      </w:r>
      <w:proofErr w:type="gramStart"/>
      <w:r w:rsidRPr="00513D8C">
        <w:rPr>
          <w:rFonts w:cs="Arial"/>
        </w:rPr>
        <w:t>”,</w:t>
      </w:r>
      <w:proofErr w:type="gramEnd"/>
      <w:r w:rsidRPr="00513D8C">
        <w:rPr>
          <w:rFonts w:cs="Arial"/>
        </w:rPr>
        <w:t xml:space="preserve"> 4-25, </w:t>
      </w:r>
      <w:hyperlink r:id="rId8" w:history="1">
        <w:r w:rsidRPr="00513D8C">
          <w:rPr>
            <w:rStyle w:val="reduce2"/>
          </w:rPr>
          <w:t>www.europarl.europa.eu/hearings/19960425/droi/freedom_en.htm</w:t>
        </w:r>
      </w:hyperlink>
      <w:r w:rsidRPr="00513D8C">
        <w:rPr>
          <w:rStyle w:val="reduce2"/>
        </w:rPr>
        <w:t>)</w:t>
      </w:r>
    </w:p>
    <w:p w14:paraId="14D2A353" w14:textId="77777777" w:rsidR="007F7618" w:rsidRPr="00513D8C" w:rsidRDefault="007F7618" w:rsidP="007F7618">
      <w:pPr>
        <w:pStyle w:val="evidencetext"/>
        <w:ind w:left="0"/>
        <w:rPr>
          <w:rStyle w:val="Style11pt"/>
          <w:rFonts w:cs="Arial"/>
        </w:rPr>
      </w:pPr>
      <w:r w:rsidRPr="00513D8C">
        <w:rPr>
          <w:rStyle w:val="highlight2"/>
          <w:rFonts w:cs="Arial"/>
        </w:rPr>
        <w:t xml:space="preserve">In the absence of freedom of </w:t>
      </w:r>
      <w:proofErr w:type="gramStart"/>
      <w:r w:rsidRPr="00513D8C">
        <w:rPr>
          <w:rStyle w:val="highlight2"/>
          <w:rFonts w:cs="Arial"/>
        </w:rPr>
        <w:t>expression</w:t>
      </w:r>
      <w:r w:rsidRPr="00513D8C">
        <w:rPr>
          <w:rStyle w:val="Style11pt"/>
          <w:rFonts w:cs="Arial"/>
        </w:rPr>
        <w:t xml:space="preserve"> which</w:t>
      </w:r>
      <w:proofErr w:type="gramEnd"/>
      <w:r w:rsidRPr="00513D8C">
        <w:rPr>
          <w:rStyle w:val="Style11pt"/>
          <w:rFonts w:cs="Arial"/>
        </w:rPr>
        <w:t xml:space="preserve"> includes a free and independent media, </w:t>
      </w:r>
      <w:r w:rsidRPr="00513D8C">
        <w:rPr>
          <w:rStyle w:val="highlight2"/>
          <w:rFonts w:cs="Arial"/>
        </w:rPr>
        <w:t>it is impossible to protect other rights, including the right to life</w:t>
      </w:r>
      <w:r w:rsidRPr="00513D8C">
        <w:rPr>
          <w:rStyle w:val="Style11pt"/>
          <w:rFonts w:cs="Arial"/>
        </w:rPr>
        <w:t xml:space="preserve">. Once governments are able to draw a cloak of secrecy over their actions and to remain unaccountable for their actions then massive human rights violations can, and do, take place. </w:t>
      </w:r>
      <w:r w:rsidRPr="00513D8C">
        <w:rPr>
          <w:rStyle w:val="highlight2"/>
          <w:rFonts w:cs="Arial"/>
        </w:rPr>
        <w:t xml:space="preserve">For this reason alone the right to freedom of </w:t>
      </w:r>
      <w:r w:rsidRPr="00513D8C">
        <w:rPr>
          <w:rStyle w:val="highlight2"/>
          <w:rFonts w:cs="Arial"/>
          <w:highlight w:val="yellow"/>
        </w:rPr>
        <w:t>expression</w:t>
      </w:r>
      <w:r w:rsidRPr="00513D8C">
        <w:rPr>
          <w:rStyle w:val="Style11pt"/>
          <w:rFonts w:cs="Arial"/>
        </w:rPr>
        <w:t xml:space="preserve">, specifically protected in the major international human rights treaties, </w:t>
      </w:r>
      <w:r w:rsidRPr="00513D8C">
        <w:rPr>
          <w:rStyle w:val="highlight2"/>
          <w:rFonts w:cs="Arial"/>
          <w:highlight w:val="yellow"/>
        </w:rPr>
        <w:t>must be considered</w:t>
      </w:r>
      <w:r w:rsidRPr="00513D8C">
        <w:rPr>
          <w:rStyle w:val="highlight2"/>
          <w:rFonts w:cs="Arial"/>
        </w:rPr>
        <w:t xml:space="preserve"> </w:t>
      </w:r>
      <w:proofErr w:type="gramStart"/>
      <w:r w:rsidRPr="00513D8C">
        <w:rPr>
          <w:rStyle w:val="highlight2"/>
          <w:rFonts w:cs="Arial"/>
        </w:rPr>
        <w:t xml:space="preserve">to be </w:t>
      </w:r>
      <w:r w:rsidRPr="00513D8C">
        <w:rPr>
          <w:rStyle w:val="highlight2"/>
          <w:rFonts w:cs="Arial"/>
          <w:highlight w:val="yellow"/>
        </w:rPr>
        <w:t>a</w:t>
      </w:r>
      <w:proofErr w:type="gramEnd"/>
      <w:r w:rsidRPr="00513D8C">
        <w:rPr>
          <w:rStyle w:val="highlight2"/>
          <w:rFonts w:cs="Arial"/>
          <w:highlight w:val="yellow"/>
        </w:rPr>
        <w:t xml:space="preserve"> </w:t>
      </w:r>
      <w:r w:rsidRPr="00513D8C">
        <w:rPr>
          <w:rStyle w:val="box"/>
          <w:highlight w:val="yellow"/>
        </w:rPr>
        <w:t>primary right</w:t>
      </w:r>
      <w:r w:rsidRPr="00513D8C">
        <w:rPr>
          <w:rStyle w:val="Style11pt"/>
          <w:rFonts w:cs="Arial"/>
        </w:rPr>
        <w:t xml:space="preserve">. </w:t>
      </w:r>
      <w:r w:rsidRPr="00513D8C">
        <w:rPr>
          <w:rStyle w:val="highlight2"/>
          <w:rFonts w:cs="Arial"/>
        </w:rPr>
        <w:t>It is significant that one of the first indications of a government's intention to depart from democratic principles is the ever increasing control of information by means of gagging</w:t>
      </w:r>
      <w:r w:rsidRPr="00513D8C">
        <w:rPr>
          <w:rStyle w:val="Style11pt"/>
          <w:rFonts w:cs="Arial"/>
        </w:rPr>
        <w:t xml:space="preserve"> the media, </w:t>
      </w:r>
      <w:r w:rsidRPr="00513D8C">
        <w:rPr>
          <w:rStyle w:val="highlight2"/>
          <w:rFonts w:cs="Arial"/>
        </w:rPr>
        <w:t>and preventing the free flow of information</w:t>
      </w:r>
      <w:r w:rsidRPr="00513D8C">
        <w:rPr>
          <w:rStyle w:val="Style11pt"/>
          <w:rFonts w:cs="Arial"/>
        </w:rPr>
        <w:t xml:space="preserve"> from abroad. </w:t>
      </w:r>
      <w:r w:rsidRPr="00513D8C">
        <w:rPr>
          <w:rStyle w:val="highlight2"/>
          <w:rFonts w:cs="Arial"/>
        </w:rPr>
        <w:t>At one end of the spectrum there are supposedly minor infringements of this fundamental right which occur daily in Western democracies</w:t>
      </w:r>
      <w:r w:rsidRPr="00513D8C">
        <w:rPr>
          <w:rStyle w:val="Style11pt"/>
          <w:rFonts w:cs="Arial"/>
        </w:rPr>
        <w:t xml:space="preserve"> and would include abuse of national security laws to prevent the publication of information which might be embarrassing to a given government: </w:t>
      </w:r>
      <w:r w:rsidRPr="00513D8C">
        <w:rPr>
          <w:rStyle w:val="highlight2"/>
          <w:rFonts w:cs="Arial"/>
        </w:rPr>
        <w:t>at the other end of the scale are the regimes of terror which employ the most brutal moves to suppress opposition</w:t>
      </w:r>
      <w:r w:rsidRPr="00513D8C">
        <w:rPr>
          <w:rStyle w:val="Style11pt"/>
          <w:rFonts w:cs="Arial"/>
        </w:rPr>
        <w:t xml:space="preserve">, information and even the freedom to exercise religious beliefs. It has been argued, and will undoubtedly be discussed at this Hearing, that </w:t>
      </w:r>
      <w:r w:rsidRPr="00513D8C">
        <w:rPr>
          <w:rStyle w:val="highlight2"/>
          <w:rFonts w:cs="Arial"/>
          <w:highlight w:val="yellow"/>
        </w:rPr>
        <w:t>in the absence of free speech</w:t>
      </w:r>
      <w:r w:rsidRPr="00513D8C">
        <w:rPr>
          <w:rStyle w:val="Style11pt"/>
          <w:rFonts w:cs="Arial"/>
          <w:highlight w:val="yellow"/>
        </w:rPr>
        <w:t xml:space="preserve"> </w:t>
      </w:r>
      <w:r w:rsidRPr="00513D8C">
        <w:rPr>
          <w:rStyle w:val="Style11pt"/>
          <w:rFonts w:cs="Arial"/>
        </w:rPr>
        <w:t xml:space="preserve">and an independent media, </w:t>
      </w:r>
      <w:r w:rsidRPr="00513D8C">
        <w:rPr>
          <w:rStyle w:val="highlight2"/>
          <w:rFonts w:cs="Arial"/>
          <w:highlight w:val="yellow"/>
        </w:rPr>
        <w:t xml:space="preserve">it is </w:t>
      </w:r>
      <w:r w:rsidRPr="00513D8C">
        <w:rPr>
          <w:rStyle w:val="highlight2"/>
          <w:rFonts w:cs="Arial"/>
        </w:rPr>
        <w:t xml:space="preserve">relatively </w:t>
      </w:r>
      <w:r w:rsidRPr="00513D8C">
        <w:rPr>
          <w:rStyle w:val="highlight2"/>
          <w:rFonts w:cs="Arial"/>
          <w:highlight w:val="yellow"/>
        </w:rPr>
        <w:t>easy for governments to</w:t>
      </w:r>
      <w:r w:rsidRPr="00513D8C">
        <w:rPr>
          <w:rStyle w:val="Style11pt"/>
          <w:rFonts w:cs="Arial"/>
          <w:highlight w:val="yellow"/>
        </w:rPr>
        <w:t xml:space="preserve"> </w:t>
      </w:r>
      <w:r w:rsidRPr="00513D8C">
        <w:rPr>
          <w:rStyle w:val="Style11pt"/>
          <w:rFonts w:cs="Arial"/>
        </w:rPr>
        <w:t xml:space="preserve">capture, as it were, the media and </w:t>
      </w:r>
      <w:r w:rsidRPr="00513D8C">
        <w:rPr>
          <w:rStyle w:val="highlight2"/>
          <w:rFonts w:cs="Arial"/>
        </w:rPr>
        <w:t xml:space="preserve">to </w:t>
      </w:r>
      <w:r w:rsidRPr="00513D8C">
        <w:rPr>
          <w:rStyle w:val="highlight2"/>
          <w:rFonts w:cs="Arial"/>
          <w:highlight w:val="yellow"/>
        </w:rPr>
        <w:t>fashion</w:t>
      </w:r>
      <w:r w:rsidRPr="00513D8C">
        <w:rPr>
          <w:rStyle w:val="Style11pt"/>
          <w:rFonts w:cs="Arial"/>
          <w:highlight w:val="yellow"/>
        </w:rPr>
        <w:t xml:space="preserve"> </w:t>
      </w:r>
      <w:r w:rsidRPr="00513D8C">
        <w:rPr>
          <w:rStyle w:val="Style11pt"/>
          <w:rFonts w:cs="Arial"/>
        </w:rPr>
        <w:t xml:space="preserve">them into </w:t>
      </w:r>
      <w:r w:rsidRPr="00513D8C">
        <w:rPr>
          <w:rStyle w:val="highlight2"/>
          <w:rFonts w:cs="Arial"/>
          <w:highlight w:val="yellow"/>
        </w:rPr>
        <w:t>instruments of</w:t>
      </w:r>
      <w:r w:rsidRPr="00513D8C">
        <w:rPr>
          <w:rStyle w:val="Style11pt"/>
          <w:rFonts w:cs="Arial"/>
          <w:highlight w:val="yellow"/>
        </w:rPr>
        <w:t xml:space="preserve"> </w:t>
      </w:r>
      <w:r w:rsidRPr="00513D8C">
        <w:rPr>
          <w:rStyle w:val="Style11pt"/>
          <w:rFonts w:cs="Arial"/>
        </w:rPr>
        <w:t xml:space="preserve">propaganda, for the promotion of </w:t>
      </w:r>
      <w:r w:rsidRPr="00513D8C">
        <w:rPr>
          <w:rStyle w:val="box"/>
          <w:highlight w:val="yellow"/>
        </w:rPr>
        <w:t>ethnic</w:t>
      </w:r>
      <w:r w:rsidRPr="00513D8C">
        <w:rPr>
          <w:rStyle w:val="highlight2"/>
          <w:rFonts w:cs="Arial"/>
          <w:highlight w:val="yellow"/>
        </w:rPr>
        <w:t xml:space="preserve"> </w:t>
      </w:r>
      <w:r w:rsidRPr="00513D8C">
        <w:rPr>
          <w:rStyle w:val="box"/>
          <w:highlight w:val="yellow"/>
        </w:rPr>
        <w:t>conflict, war and genocide</w:t>
      </w:r>
      <w:r w:rsidRPr="00513D8C">
        <w:rPr>
          <w:rStyle w:val="Style11pt"/>
          <w:rFonts w:cs="Arial"/>
        </w:rPr>
        <w:t>.</w:t>
      </w:r>
    </w:p>
    <w:p w14:paraId="09F84760" w14:textId="761F0ACC" w:rsidR="007F7618" w:rsidRDefault="007F7618" w:rsidP="007F7618">
      <w:pPr>
        <w:pStyle w:val="Heading3"/>
      </w:pPr>
      <w:proofErr w:type="gramStart"/>
      <w:r>
        <w:t>Free Speech Impact Ext.</w:t>
      </w:r>
      <w:proofErr w:type="gramEnd"/>
    </w:p>
    <w:p w14:paraId="1FEE2674" w14:textId="77777777" w:rsidR="007F7618" w:rsidRPr="00513D8C" w:rsidRDefault="007F7618" w:rsidP="007F7618">
      <w:pPr>
        <w:pStyle w:val="Heading4"/>
        <w:rPr>
          <w:rFonts w:cs="Arial"/>
        </w:rPr>
      </w:pPr>
      <w:r w:rsidRPr="00513D8C">
        <w:rPr>
          <w:rFonts w:cs="Arial"/>
        </w:rPr>
        <w:t>No value to life</w:t>
      </w:r>
    </w:p>
    <w:p w14:paraId="2B4DE9A8" w14:textId="77777777" w:rsidR="007F7618" w:rsidRPr="00513D8C" w:rsidRDefault="007F7618" w:rsidP="007F7618">
      <w:pPr>
        <w:rPr>
          <w:rFonts w:cs="Arial"/>
        </w:rPr>
      </w:pPr>
      <w:r w:rsidRPr="00513D8C">
        <w:rPr>
          <w:rStyle w:val="TagsChar"/>
          <w:rFonts w:eastAsiaTheme="minorEastAsia"/>
          <w:bCs w:val="0"/>
          <w:iCs w:val="0"/>
          <w:color w:val="000000"/>
          <w:sz w:val="22"/>
          <w:u w:val="thick" w:color="000000"/>
        </w:rPr>
        <w:t>Butler 04</w:t>
      </w:r>
      <w:r w:rsidRPr="00513D8C">
        <w:rPr>
          <w:rFonts w:cs="Arial"/>
        </w:rPr>
        <w:t xml:space="preserve"> </w:t>
      </w:r>
      <w:r w:rsidRPr="00513D8C">
        <w:rPr>
          <w:rStyle w:val="reduce2"/>
        </w:rPr>
        <w:t>(Judith, Professor of Rhetoric and Comparative Literature – UC Berkeley, Precarious Life: The Powers of Mourning and Violence, p. xix-xvi)</w:t>
      </w:r>
    </w:p>
    <w:p w14:paraId="77363126" w14:textId="77777777" w:rsidR="007F7618" w:rsidRPr="00513D8C" w:rsidRDefault="007F7618" w:rsidP="007F7618">
      <w:pPr>
        <w:pStyle w:val="evidencetext"/>
        <w:ind w:left="0"/>
        <w:rPr>
          <w:rStyle w:val="Style11pt"/>
          <w:rFonts w:cs="Arial"/>
        </w:rPr>
      </w:pPr>
      <w:r w:rsidRPr="00513D8C">
        <w:rPr>
          <w:rStyle w:val="highlight2"/>
          <w:rFonts w:cs="Arial"/>
          <w:highlight w:val="yellow"/>
        </w:rPr>
        <w:t xml:space="preserve">Dissent and debate depend upon </w:t>
      </w:r>
      <w:r w:rsidRPr="00513D8C">
        <w:rPr>
          <w:rStyle w:val="highlight2"/>
          <w:rFonts w:cs="Arial"/>
        </w:rPr>
        <w:t xml:space="preserve">the </w:t>
      </w:r>
      <w:r w:rsidRPr="00513D8C">
        <w:rPr>
          <w:rStyle w:val="highlight2"/>
          <w:rFonts w:cs="Arial"/>
          <w:highlight w:val="yellow"/>
        </w:rPr>
        <w:t>inclusion of</w:t>
      </w:r>
      <w:r w:rsidRPr="00513D8C">
        <w:rPr>
          <w:rStyle w:val="Style11pt"/>
          <w:rFonts w:cs="Arial"/>
        </w:rPr>
        <w:t xml:space="preserve"> </w:t>
      </w:r>
      <w:r w:rsidRPr="00513D8C">
        <w:rPr>
          <w:rFonts w:cs="Arial"/>
        </w:rPr>
        <w:t>those who maintain</w:t>
      </w:r>
      <w:r w:rsidRPr="00513D8C">
        <w:rPr>
          <w:rStyle w:val="Style11pt"/>
          <w:rFonts w:cs="Arial"/>
        </w:rPr>
        <w:t xml:space="preserve"> </w:t>
      </w:r>
      <w:r w:rsidRPr="00513D8C">
        <w:rPr>
          <w:rStyle w:val="highlight2"/>
          <w:rFonts w:cs="Arial"/>
          <w:highlight w:val="yellow"/>
        </w:rPr>
        <w:t xml:space="preserve">critical views </w:t>
      </w:r>
      <w:r w:rsidRPr="00513D8C">
        <w:rPr>
          <w:rStyle w:val="highlight2"/>
          <w:rFonts w:cs="Arial"/>
        </w:rPr>
        <w:t>of state policy</w:t>
      </w:r>
      <w:r w:rsidRPr="00513D8C">
        <w:rPr>
          <w:rStyle w:val="Style11pt"/>
          <w:rFonts w:cs="Arial"/>
        </w:rPr>
        <w:t xml:space="preserve"> </w:t>
      </w:r>
      <w:r w:rsidRPr="00513D8C">
        <w:rPr>
          <w:rFonts w:cs="Arial"/>
        </w:rPr>
        <w:t>and</w:t>
      </w:r>
      <w:r w:rsidRPr="00513D8C">
        <w:rPr>
          <w:rStyle w:val="Style11pt"/>
          <w:rFonts w:cs="Arial"/>
        </w:rPr>
        <w:t xml:space="preserve"> </w:t>
      </w:r>
      <w:r w:rsidRPr="00513D8C">
        <w:rPr>
          <w:rFonts w:cs="Arial"/>
        </w:rPr>
        <w:t>civic culture</w:t>
      </w:r>
      <w:r w:rsidRPr="00513D8C">
        <w:rPr>
          <w:rStyle w:val="Style11pt"/>
          <w:rFonts w:cs="Arial"/>
        </w:rPr>
        <w:t xml:space="preserve"> </w:t>
      </w:r>
      <w:r w:rsidRPr="00513D8C">
        <w:rPr>
          <w:rStyle w:val="highlight2"/>
          <w:rFonts w:cs="Arial"/>
        </w:rPr>
        <w:t>remaining part of a larger</w:t>
      </w:r>
      <w:r w:rsidRPr="00513D8C">
        <w:rPr>
          <w:rStyle w:val="Style11pt"/>
          <w:rFonts w:cs="Arial"/>
        </w:rPr>
        <w:t xml:space="preserve"> </w:t>
      </w:r>
      <w:r w:rsidRPr="00513D8C">
        <w:rPr>
          <w:rFonts w:cs="Arial"/>
        </w:rPr>
        <w:t>public</w:t>
      </w:r>
      <w:r w:rsidRPr="00513D8C">
        <w:rPr>
          <w:rStyle w:val="Style11pt"/>
          <w:rFonts w:cs="Arial"/>
        </w:rPr>
        <w:t xml:space="preserve"> </w:t>
      </w:r>
      <w:r w:rsidRPr="00513D8C">
        <w:rPr>
          <w:rStyle w:val="highlight2"/>
          <w:rFonts w:cs="Arial"/>
        </w:rPr>
        <w:t>discussion about the value of policies</w:t>
      </w:r>
      <w:r w:rsidRPr="00513D8C">
        <w:rPr>
          <w:rStyle w:val="Style11pt"/>
          <w:rFonts w:cs="Arial"/>
        </w:rPr>
        <w:t xml:space="preserve"> </w:t>
      </w:r>
      <w:r w:rsidRPr="00513D8C">
        <w:rPr>
          <w:rFonts w:cs="Arial"/>
        </w:rPr>
        <w:t>and politics</w:t>
      </w:r>
      <w:r w:rsidRPr="00513D8C">
        <w:rPr>
          <w:rStyle w:val="Style11pt"/>
          <w:rFonts w:cs="Arial"/>
        </w:rPr>
        <w:t xml:space="preserve">. </w:t>
      </w:r>
      <w:r w:rsidRPr="00513D8C">
        <w:rPr>
          <w:rStyle w:val="highlight2"/>
          <w:rFonts w:cs="Arial"/>
        </w:rPr>
        <w:t>To charge those who voice critical views with treason</w:t>
      </w:r>
      <w:r w:rsidRPr="00513D8C">
        <w:rPr>
          <w:rStyle w:val="Style11pt"/>
          <w:rFonts w:cs="Arial"/>
        </w:rPr>
        <w:t xml:space="preserve">, </w:t>
      </w:r>
      <w:r w:rsidRPr="00513D8C">
        <w:rPr>
          <w:rFonts w:cs="Arial"/>
        </w:rPr>
        <w:t>terrorist-sympathizing, anti-Semitism, moral relativism, postmodernism, juvenile behavior, collaboration, anachronistic Leftism, is to seek to destroy the credibility not of the views that are held, but of the persons who hold them. It</w:t>
      </w:r>
      <w:r w:rsidRPr="00513D8C">
        <w:rPr>
          <w:rStyle w:val="Style11pt"/>
          <w:rFonts w:cs="Arial"/>
        </w:rPr>
        <w:t xml:space="preserve"> </w:t>
      </w:r>
      <w:r w:rsidRPr="00513D8C">
        <w:rPr>
          <w:rStyle w:val="highlight2"/>
          <w:rFonts w:cs="Arial"/>
        </w:rPr>
        <w:t>produces the climate of fear</w:t>
      </w:r>
      <w:r w:rsidRPr="00513D8C">
        <w:rPr>
          <w:rStyle w:val="Style11pt"/>
          <w:rFonts w:cs="Arial"/>
        </w:rPr>
        <w:t xml:space="preserve"> </w:t>
      </w:r>
      <w:r w:rsidRPr="00513D8C">
        <w:rPr>
          <w:rFonts w:cs="Arial"/>
        </w:rPr>
        <w:t xml:space="preserve">in which to voice a certain view is to risk being branded and shamed with a heinous appellation. To continue to voice one’s views under those conditions is not easy, since one must not only discount the truth of the appellation, </w:t>
      </w:r>
      <w:proofErr w:type="gramStart"/>
      <w:r w:rsidRPr="00513D8C">
        <w:rPr>
          <w:rFonts w:cs="Arial"/>
        </w:rPr>
        <w:t>but</w:t>
      </w:r>
      <w:proofErr w:type="gramEnd"/>
      <w:r w:rsidRPr="00513D8C">
        <w:rPr>
          <w:rFonts w:cs="Arial"/>
        </w:rPr>
        <w:t xml:space="preserve"> brave the stigma that seizes up from the public domain.</w:t>
      </w:r>
      <w:r w:rsidRPr="00513D8C">
        <w:rPr>
          <w:rStyle w:val="Style11pt"/>
          <w:rFonts w:cs="Arial"/>
        </w:rPr>
        <w:t xml:space="preserve"> </w:t>
      </w:r>
      <w:r w:rsidRPr="00513D8C">
        <w:rPr>
          <w:rStyle w:val="highlight2"/>
          <w:rFonts w:cs="Arial"/>
        </w:rPr>
        <w:t>Dissent is quelled</w:t>
      </w:r>
      <w:r w:rsidRPr="00513D8C">
        <w:rPr>
          <w:rStyle w:val="Style11pt"/>
          <w:rFonts w:cs="Arial"/>
        </w:rPr>
        <w:t xml:space="preserve">, </w:t>
      </w:r>
      <w:r w:rsidRPr="00513D8C">
        <w:rPr>
          <w:rFonts w:cs="Arial"/>
        </w:rPr>
        <w:t>in part</w:t>
      </w:r>
      <w:r w:rsidRPr="00513D8C">
        <w:rPr>
          <w:rStyle w:val="Style11pt"/>
          <w:rFonts w:cs="Arial"/>
        </w:rPr>
        <w:t xml:space="preserve">, </w:t>
      </w:r>
      <w:r w:rsidRPr="00513D8C">
        <w:rPr>
          <w:rStyle w:val="highlight2"/>
          <w:rFonts w:cs="Arial"/>
        </w:rPr>
        <w:t>through threatening the speaking subject with</w:t>
      </w:r>
      <w:r w:rsidRPr="00513D8C">
        <w:rPr>
          <w:rStyle w:val="Style11pt"/>
          <w:rFonts w:cs="Arial"/>
        </w:rPr>
        <w:t xml:space="preserve"> </w:t>
      </w:r>
      <w:r w:rsidRPr="00513D8C">
        <w:rPr>
          <w:rFonts w:cs="Arial"/>
        </w:rPr>
        <w:t>an</w:t>
      </w:r>
      <w:r w:rsidRPr="00513D8C">
        <w:rPr>
          <w:rStyle w:val="Style11pt"/>
          <w:rFonts w:cs="Arial"/>
        </w:rPr>
        <w:t xml:space="preserve"> </w:t>
      </w:r>
      <w:r w:rsidRPr="00513D8C">
        <w:rPr>
          <w:rStyle w:val="highlight2"/>
          <w:rFonts w:cs="Arial"/>
        </w:rPr>
        <w:t>uninhabitable identification</w:t>
      </w:r>
      <w:r w:rsidRPr="00513D8C">
        <w:rPr>
          <w:rFonts w:cs="Arial"/>
        </w:rPr>
        <w:t xml:space="preserve">. Because it would be heinous to identify as treasonous, as a collaborator, one fails to speak, or one speaks in throttled ways, in order to sidestep the terrorizing identification that threatens to take hold. </w:t>
      </w:r>
      <w:r w:rsidRPr="00513D8C">
        <w:rPr>
          <w:rStyle w:val="highlight2"/>
          <w:rFonts w:cs="Arial"/>
        </w:rPr>
        <w:t>This strategy for</w:t>
      </w:r>
      <w:r w:rsidRPr="00513D8C">
        <w:rPr>
          <w:rStyle w:val="Style11pt"/>
          <w:rFonts w:cs="Arial"/>
        </w:rPr>
        <w:t xml:space="preserve"> </w:t>
      </w:r>
      <w:r w:rsidRPr="00513D8C">
        <w:rPr>
          <w:rFonts w:cs="Arial"/>
        </w:rPr>
        <w:t>quelling dissent and</w:t>
      </w:r>
      <w:r w:rsidRPr="00513D8C">
        <w:rPr>
          <w:rStyle w:val="Style11pt"/>
          <w:rFonts w:cs="Arial"/>
        </w:rPr>
        <w:t xml:space="preserve"> </w:t>
      </w:r>
      <w:r w:rsidRPr="00513D8C">
        <w:rPr>
          <w:rStyle w:val="highlight2"/>
          <w:rFonts w:cs="Arial"/>
        </w:rPr>
        <w:t>limiting the reach of critical debate happens</w:t>
      </w:r>
      <w:r w:rsidRPr="00513D8C">
        <w:rPr>
          <w:rStyle w:val="Style11pt"/>
          <w:rFonts w:cs="Arial"/>
        </w:rPr>
        <w:t xml:space="preserve"> </w:t>
      </w:r>
      <w:r w:rsidRPr="00513D8C">
        <w:rPr>
          <w:rFonts w:cs="Arial"/>
        </w:rPr>
        <w:t>not only through a series of shaming tactics which have a certain psychological terrorization as their effect, but they work as well</w:t>
      </w:r>
      <w:r w:rsidRPr="00513D8C">
        <w:rPr>
          <w:rStyle w:val="Style11pt"/>
          <w:rFonts w:cs="Arial"/>
        </w:rPr>
        <w:t xml:space="preserve"> </w:t>
      </w:r>
      <w:r w:rsidRPr="00513D8C">
        <w:rPr>
          <w:rStyle w:val="highlight2"/>
          <w:rFonts w:cs="Arial"/>
        </w:rPr>
        <w:t>by producing what will and will not count as a viable speaking subject</w:t>
      </w:r>
      <w:r w:rsidRPr="00513D8C">
        <w:rPr>
          <w:rStyle w:val="Style11pt"/>
          <w:rFonts w:cs="Arial"/>
        </w:rPr>
        <w:t xml:space="preserve"> </w:t>
      </w:r>
      <w:r w:rsidRPr="00513D8C">
        <w:rPr>
          <w:rFonts w:cs="Arial"/>
        </w:rPr>
        <w:t xml:space="preserve">and a reasonable opinion within the public domain. It is precisely because one does not want to lose one’s status as a viable speaking </w:t>
      </w:r>
      <w:proofErr w:type="gramStart"/>
      <w:r w:rsidRPr="00513D8C">
        <w:rPr>
          <w:rFonts w:cs="Arial"/>
        </w:rPr>
        <w:t>being that</w:t>
      </w:r>
      <w:proofErr w:type="gramEnd"/>
      <w:r w:rsidRPr="00513D8C">
        <w:rPr>
          <w:rFonts w:cs="Arial"/>
        </w:rPr>
        <w:t xml:space="preserve"> one does not say what one thinks. Under social conditions that regulate identifications and the sense of viability to this degree, </w:t>
      </w:r>
      <w:r w:rsidRPr="00513D8C">
        <w:rPr>
          <w:rStyle w:val="highlight2"/>
          <w:rFonts w:cs="Arial"/>
        </w:rPr>
        <w:t>censorship operates</w:t>
      </w:r>
      <w:r w:rsidRPr="00513D8C">
        <w:rPr>
          <w:rStyle w:val="Style11pt"/>
          <w:rFonts w:cs="Arial"/>
        </w:rPr>
        <w:t xml:space="preserve"> </w:t>
      </w:r>
      <w:r w:rsidRPr="00513D8C">
        <w:rPr>
          <w:rFonts w:cs="Arial"/>
        </w:rPr>
        <w:t>implicitly and</w:t>
      </w:r>
      <w:r w:rsidRPr="00513D8C">
        <w:rPr>
          <w:rStyle w:val="Style11pt"/>
          <w:rFonts w:cs="Arial"/>
        </w:rPr>
        <w:t xml:space="preserve"> </w:t>
      </w:r>
      <w:r w:rsidRPr="00513D8C">
        <w:rPr>
          <w:rStyle w:val="highlight2"/>
          <w:rFonts w:cs="Arial"/>
        </w:rPr>
        <w:t xml:space="preserve">forcefully. The line that circumscribes what is </w:t>
      </w:r>
      <w:proofErr w:type="spellStart"/>
      <w:r w:rsidRPr="00513D8C">
        <w:rPr>
          <w:rStyle w:val="highlight2"/>
          <w:rFonts w:cs="Arial"/>
        </w:rPr>
        <w:t>speakable</w:t>
      </w:r>
      <w:proofErr w:type="spellEnd"/>
      <w:r w:rsidRPr="00513D8C">
        <w:rPr>
          <w:rStyle w:val="Style11pt"/>
          <w:rFonts w:cs="Arial"/>
        </w:rPr>
        <w:t xml:space="preserve"> and what is </w:t>
      </w:r>
      <w:proofErr w:type="gramStart"/>
      <w:r w:rsidRPr="00513D8C">
        <w:rPr>
          <w:rStyle w:val="Style11pt"/>
          <w:rFonts w:cs="Arial"/>
        </w:rPr>
        <w:t>livable also</w:t>
      </w:r>
      <w:proofErr w:type="gramEnd"/>
      <w:r w:rsidRPr="00513D8C">
        <w:rPr>
          <w:rStyle w:val="Style11pt"/>
          <w:rFonts w:cs="Arial"/>
        </w:rPr>
        <w:t xml:space="preserve"> </w:t>
      </w:r>
      <w:r w:rsidRPr="00513D8C">
        <w:rPr>
          <w:rStyle w:val="highlight2"/>
          <w:rFonts w:cs="Arial"/>
        </w:rPr>
        <w:t xml:space="preserve">functions as an </w:t>
      </w:r>
      <w:r w:rsidRPr="00513D8C">
        <w:rPr>
          <w:rStyle w:val="box"/>
        </w:rPr>
        <w:t>instrument of censorship</w:t>
      </w:r>
      <w:r w:rsidRPr="00513D8C">
        <w:rPr>
          <w:rStyle w:val="Style11pt"/>
          <w:rFonts w:cs="Arial"/>
        </w:rPr>
        <w:t xml:space="preserve">. </w:t>
      </w:r>
      <w:r w:rsidRPr="00513D8C">
        <w:rPr>
          <w:rFonts w:cs="Arial"/>
        </w:rPr>
        <w:t>To decide what views will count as reasonable within the public domain, however, is to decide what will and will not count as the public sphere of debate. And if someone holds views that are not in line with the nationalist norm, that person comes to lack credibility as a speaking persona, and the media is not open to him or her (though the internet, interestingly, is).</w:t>
      </w:r>
      <w:r w:rsidRPr="00513D8C">
        <w:rPr>
          <w:rStyle w:val="Style11pt"/>
          <w:rFonts w:cs="Arial"/>
        </w:rPr>
        <w:t xml:space="preserve"> </w:t>
      </w:r>
      <w:r w:rsidRPr="00513D8C">
        <w:rPr>
          <w:rStyle w:val="highlight2"/>
          <w:rFonts w:cs="Arial"/>
          <w:highlight w:val="yellow"/>
        </w:rPr>
        <w:t xml:space="preserve">The foreclosure of critique </w:t>
      </w:r>
      <w:r w:rsidRPr="00513D8C">
        <w:rPr>
          <w:rStyle w:val="box"/>
          <w:highlight w:val="yellow"/>
        </w:rPr>
        <w:t>empties the</w:t>
      </w:r>
      <w:r w:rsidRPr="00513D8C">
        <w:rPr>
          <w:rStyle w:val="Style11pt"/>
          <w:rFonts w:cs="Arial"/>
          <w:highlight w:val="yellow"/>
        </w:rPr>
        <w:t xml:space="preserve"> </w:t>
      </w:r>
      <w:r w:rsidRPr="00513D8C">
        <w:rPr>
          <w:rFonts w:cs="Arial"/>
        </w:rPr>
        <w:t>public</w:t>
      </w:r>
      <w:r w:rsidRPr="00513D8C">
        <w:rPr>
          <w:rStyle w:val="Style11pt"/>
          <w:rFonts w:cs="Arial"/>
        </w:rPr>
        <w:t xml:space="preserve"> </w:t>
      </w:r>
      <w:r w:rsidRPr="00513D8C">
        <w:rPr>
          <w:rStyle w:val="box"/>
          <w:highlight w:val="yellow"/>
        </w:rPr>
        <w:t>domain of debate</w:t>
      </w:r>
      <w:r w:rsidRPr="00513D8C">
        <w:rPr>
          <w:rStyle w:val="Style11pt"/>
          <w:rFonts w:cs="Arial"/>
          <w:highlight w:val="yellow"/>
        </w:rPr>
        <w:t xml:space="preserve"> </w:t>
      </w:r>
      <w:r w:rsidRPr="00513D8C">
        <w:rPr>
          <w:rFonts w:cs="Arial"/>
        </w:rPr>
        <w:t>and democratic contestation</w:t>
      </w:r>
      <w:r w:rsidRPr="00513D8C">
        <w:rPr>
          <w:rStyle w:val="Style11pt"/>
          <w:rFonts w:cs="Arial"/>
        </w:rPr>
        <w:t xml:space="preserve"> </w:t>
      </w:r>
      <w:r w:rsidRPr="00513D8C">
        <w:rPr>
          <w:rStyle w:val="box"/>
          <w:highlight w:val="yellow"/>
        </w:rPr>
        <w:t>itself</w:t>
      </w:r>
      <w:r w:rsidRPr="00513D8C">
        <w:rPr>
          <w:rStyle w:val="highlight2"/>
          <w:rFonts w:cs="Arial"/>
        </w:rPr>
        <w:t xml:space="preserve">, </w:t>
      </w:r>
      <w:r w:rsidRPr="00513D8C">
        <w:rPr>
          <w:rStyle w:val="highlight2"/>
          <w:rFonts w:cs="Arial"/>
          <w:highlight w:val="yellow"/>
        </w:rPr>
        <w:t xml:space="preserve">so that </w:t>
      </w:r>
      <w:r w:rsidRPr="00513D8C">
        <w:rPr>
          <w:rStyle w:val="highlight2"/>
          <w:rFonts w:cs="Arial"/>
        </w:rPr>
        <w:t xml:space="preserve">debate because the exchange of views </w:t>
      </w:r>
      <w:r w:rsidRPr="00513D8C">
        <w:rPr>
          <w:rStyle w:val="box"/>
        </w:rPr>
        <w:t>among the like-minded</w:t>
      </w:r>
      <w:r w:rsidRPr="00513D8C">
        <w:rPr>
          <w:rStyle w:val="highlight2"/>
          <w:rFonts w:cs="Arial"/>
        </w:rPr>
        <w:t>, and criticism, w</w:t>
      </w:r>
      <w:r w:rsidRPr="00513D8C">
        <w:rPr>
          <w:rStyle w:val="highlight2"/>
          <w:rFonts w:cs="Arial"/>
          <w:highlight w:val="yellow"/>
        </w:rPr>
        <w:t xml:space="preserve">hich </w:t>
      </w:r>
      <w:r w:rsidRPr="00513D8C">
        <w:rPr>
          <w:rStyle w:val="box"/>
          <w:highlight w:val="yellow"/>
        </w:rPr>
        <w:t>ought to be central to any democracy</w:t>
      </w:r>
      <w:r w:rsidRPr="00513D8C">
        <w:rPr>
          <w:rStyle w:val="highlight2"/>
          <w:rFonts w:cs="Arial"/>
          <w:highlight w:val="yellow"/>
        </w:rPr>
        <w:t>, becomes a fugitive</w:t>
      </w:r>
      <w:r w:rsidRPr="00513D8C">
        <w:rPr>
          <w:rStyle w:val="Style11pt"/>
          <w:rFonts w:cs="Arial"/>
          <w:highlight w:val="yellow"/>
        </w:rPr>
        <w:t xml:space="preserve"> </w:t>
      </w:r>
      <w:r w:rsidRPr="00513D8C">
        <w:rPr>
          <w:rStyle w:val="Style11pt"/>
          <w:rFonts w:cs="Arial"/>
        </w:rPr>
        <w:t xml:space="preserve">and suspect </w:t>
      </w:r>
      <w:r w:rsidRPr="00513D8C">
        <w:rPr>
          <w:rStyle w:val="highlight2"/>
          <w:rFonts w:cs="Arial"/>
          <w:highlight w:val="yellow"/>
        </w:rPr>
        <w:t>activity</w:t>
      </w:r>
      <w:r w:rsidRPr="00513D8C">
        <w:rPr>
          <w:rStyle w:val="highlight2"/>
          <w:rFonts w:cs="Arial"/>
        </w:rPr>
        <w:t>. Public policy</w:t>
      </w:r>
      <w:r w:rsidRPr="00513D8C">
        <w:rPr>
          <w:rFonts w:cs="Arial"/>
        </w:rPr>
        <w:t>, including foreign policy, often</w:t>
      </w:r>
      <w:r w:rsidRPr="00513D8C">
        <w:rPr>
          <w:rStyle w:val="Style11pt"/>
          <w:rFonts w:cs="Arial"/>
        </w:rPr>
        <w:t xml:space="preserve"> </w:t>
      </w:r>
      <w:r w:rsidRPr="00513D8C">
        <w:rPr>
          <w:rStyle w:val="highlight2"/>
          <w:rFonts w:cs="Arial"/>
        </w:rPr>
        <w:t>seeks to restrain</w:t>
      </w:r>
      <w:r w:rsidRPr="00513D8C">
        <w:rPr>
          <w:rStyle w:val="Style11pt"/>
          <w:rFonts w:cs="Arial"/>
        </w:rPr>
        <w:t xml:space="preserve"> </w:t>
      </w:r>
      <w:r w:rsidRPr="00513D8C">
        <w:rPr>
          <w:rFonts w:cs="Arial"/>
        </w:rPr>
        <w:t>the public sphere from being open</w:t>
      </w:r>
      <w:r w:rsidRPr="00513D8C">
        <w:rPr>
          <w:rStyle w:val="Style11pt"/>
          <w:rFonts w:cs="Arial"/>
        </w:rPr>
        <w:t xml:space="preserve"> </w:t>
      </w:r>
      <w:r w:rsidRPr="00513D8C">
        <w:rPr>
          <w:rFonts w:cs="Arial"/>
        </w:rPr>
        <w:t>to</w:t>
      </w:r>
      <w:r w:rsidRPr="00513D8C">
        <w:rPr>
          <w:rStyle w:val="Style11pt"/>
          <w:rFonts w:cs="Arial"/>
        </w:rPr>
        <w:t xml:space="preserve"> </w:t>
      </w:r>
      <w:r w:rsidRPr="00513D8C">
        <w:rPr>
          <w:rStyle w:val="highlight2"/>
          <w:rFonts w:cs="Arial"/>
        </w:rPr>
        <w:t>certain forms of debate</w:t>
      </w:r>
      <w:r w:rsidRPr="00513D8C">
        <w:rPr>
          <w:rStyle w:val="Style11pt"/>
          <w:rFonts w:cs="Arial"/>
        </w:rPr>
        <w:t xml:space="preserve"> </w:t>
      </w:r>
      <w:r w:rsidRPr="00513D8C">
        <w:rPr>
          <w:rFonts w:cs="Arial"/>
        </w:rPr>
        <w:t>and the circulation of media coverage. One way</w:t>
      </w:r>
      <w:r w:rsidRPr="00513D8C">
        <w:rPr>
          <w:rStyle w:val="Style11pt"/>
          <w:rFonts w:cs="Arial"/>
        </w:rPr>
        <w:t xml:space="preserve"> </w:t>
      </w:r>
      <w:r w:rsidRPr="00513D8C">
        <w:rPr>
          <w:rStyle w:val="highlight2"/>
          <w:rFonts w:cs="Arial"/>
          <w:highlight w:val="yellow"/>
        </w:rPr>
        <w:t xml:space="preserve">a </w:t>
      </w:r>
      <w:r w:rsidRPr="00513D8C">
        <w:rPr>
          <w:rStyle w:val="box"/>
          <w:highlight w:val="yellow"/>
        </w:rPr>
        <w:t>hegemonic understanding</w:t>
      </w:r>
      <w:r w:rsidRPr="00513D8C">
        <w:rPr>
          <w:rStyle w:val="highlight2"/>
          <w:rFonts w:cs="Arial"/>
          <w:highlight w:val="yellow"/>
        </w:rPr>
        <w:t xml:space="preserve"> of politics is achieved is through circumscribing </w:t>
      </w:r>
      <w:r w:rsidRPr="00513D8C">
        <w:rPr>
          <w:rFonts w:cs="Arial"/>
          <w:highlight w:val="yellow"/>
        </w:rPr>
        <w:t xml:space="preserve">what will </w:t>
      </w:r>
      <w:r w:rsidRPr="00513D8C">
        <w:rPr>
          <w:rFonts w:cs="Arial"/>
        </w:rPr>
        <w:t>and</w:t>
      </w:r>
      <w:r w:rsidRPr="00513D8C">
        <w:rPr>
          <w:rStyle w:val="Style11pt"/>
          <w:rFonts w:cs="Arial"/>
        </w:rPr>
        <w:t xml:space="preserve"> </w:t>
      </w:r>
      <w:r w:rsidRPr="00513D8C">
        <w:rPr>
          <w:rStyle w:val="highlight2"/>
          <w:rFonts w:cs="Arial"/>
        </w:rPr>
        <w:t xml:space="preserve">will not </w:t>
      </w:r>
      <w:r w:rsidRPr="00513D8C">
        <w:rPr>
          <w:rStyle w:val="highlight2"/>
          <w:rFonts w:cs="Arial"/>
          <w:highlight w:val="yellow"/>
        </w:rPr>
        <w:t>be admissible</w:t>
      </w:r>
      <w:r w:rsidRPr="00513D8C">
        <w:rPr>
          <w:rStyle w:val="Style11pt"/>
          <w:rFonts w:cs="Arial"/>
          <w:highlight w:val="yellow"/>
        </w:rPr>
        <w:t xml:space="preserve"> </w:t>
      </w:r>
      <w:r w:rsidRPr="00513D8C">
        <w:rPr>
          <w:rFonts w:cs="Arial"/>
        </w:rPr>
        <w:t xml:space="preserve">as part of the public sphere itself. Without disposing populations in such a </w:t>
      </w:r>
      <w:proofErr w:type="gramStart"/>
      <w:r w:rsidRPr="00513D8C">
        <w:rPr>
          <w:rFonts w:cs="Arial"/>
        </w:rPr>
        <w:t>way</w:t>
      </w:r>
      <w:proofErr w:type="gramEnd"/>
      <w:r w:rsidRPr="00513D8C">
        <w:rPr>
          <w:rFonts w:cs="Arial"/>
        </w:rPr>
        <w:t xml:space="preserve"> that war seems good and right and true, no war can claim popular consent, and no administration can maintain its popularity.</w:t>
      </w:r>
      <w:r w:rsidRPr="00513D8C">
        <w:rPr>
          <w:rStyle w:val="Style11pt"/>
          <w:rFonts w:cs="Arial"/>
        </w:rPr>
        <w:t xml:space="preserve"> </w:t>
      </w:r>
      <w:r w:rsidRPr="00513D8C">
        <w:rPr>
          <w:rStyle w:val="highlight2"/>
          <w:rFonts w:cs="Arial"/>
        </w:rPr>
        <w:t>To produce what will constitute the public sphere</w:t>
      </w:r>
      <w:r w:rsidRPr="00513D8C">
        <w:rPr>
          <w:rStyle w:val="Style11pt"/>
          <w:rFonts w:cs="Arial"/>
        </w:rPr>
        <w:t xml:space="preserve">, </w:t>
      </w:r>
      <w:r w:rsidRPr="00513D8C">
        <w:rPr>
          <w:rFonts w:cs="Arial"/>
        </w:rPr>
        <w:t>however</w:t>
      </w:r>
      <w:r w:rsidRPr="00513D8C">
        <w:rPr>
          <w:rStyle w:val="Style11pt"/>
          <w:rFonts w:cs="Arial"/>
        </w:rPr>
        <w:t xml:space="preserve">, </w:t>
      </w:r>
      <w:r w:rsidRPr="00513D8C">
        <w:rPr>
          <w:rStyle w:val="highlight2"/>
          <w:rFonts w:cs="Arial"/>
        </w:rPr>
        <w:t>it is necessary to control the way in which people see, how they hear, what they see</w:t>
      </w:r>
      <w:r w:rsidRPr="00513D8C">
        <w:rPr>
          <w:rStyle w:val="Style11pt"/>
          <w:rFonts w:cs="Arial"/>
        </w:rPr>
        <w:t xml:space="preserve">. </w:t>
      </w:r>
      <w:r w:rsidRPr="00513D8C">
        <w:rPr>
          <w:rFonts w:cs="Arial"/>
        </w:rPr>
        <w:t>The constraints are not only on content—certain images of dead bodies in Iraq, for instance, are considered unacceptable for public visual consumption—but one what “can” be heard, read, seen, felt, and known. The public sphere is constituted in part by what can appear, and the regulation of the sphere of appearance in one way to establish what will count as reality, and what will not. It is also a way of establishing whose lives can be marked as lives, and whose deaths will count as deaths. Our capacity to feel and to apprehend hangs in the balance. But so, too, does the fate of the reality of certain lives and deaths as well as the ability to think critically and publicly about the effects of war.</w:t>
      </w:r>
    </w:p>
    <w:p w14:paraId="366FB27C" w14:textId="77777777" w:rsidR="007F7618" w:rsidRPr="007F7618" w:rsidRDefault="007F7618" w:rsidP="007F7618"/>
    <w:p w14:paraId="36EF4AF4" w14:textId="64902C16" w:rsidR="008B0B4D" w:rsidRDefault="008B0B4D" w:rsidP="008B1755">
      <w:pPr>
        <w:pStyle w:val="Heading3"/>
      </w:pPr>
      <w:r>
        <w:t>Impact Module:</w:t>
      </w:r>
      <w:r w:rsidR="007F7618">
        <w:t xml:space="preserve"> Cuba</w:t>
      </w:r>
    </w:p>
    <w:p w14:paraId="63A7CDC3" w14:textId="77777777" w:rsidR="008B0B4D" w:rsidRDefault="008B0B4D" w:rsidP="008B0B4D">
      <w:pPr>
        <w:pStyle w:val="Heading4"/>
      </w:pPr>
      <w:proofErr w:type="spellStart"/>
      <w:r>
        <w:t>Maduro</w:t>
      </w:r>
      <w:proofErr w:type="spellEnd"/>
      <w:r>
        <w:t xml:space="preserve"> seeks to increase Venezuela’s relationship with Cuba</w:t>
      </w:r>
    </w:p>
    <w:p w14:paraId="378DA083" w14:textId="77777777" w:rsidR="008B0B4D" w:rsidRDefault="008B0B4D" w:rsidP="008B0B4D">
      <w:r w:rsidRPr="002A14B6">
        <w:rPr>
          <w:rStyle w:val="StyleStyleBold12pt"/>
        </w:rPr>
        <w:t>Business Monitor Online, 5/24</w:t>
      </w:r>
      <w:r>
        <w:t xml:space="preserve"> [“Post-Chavez Era Crib Sheet And FAQ”, May 24, 2013]</w:t>
      </w:r>
    </w:p>
    <w:p w14:paraId="4FB16621" w14:textId="515FAC18" w:rsidR="008B0B4D" w:rsidRPr="008B0B4D" w:rsidRDefault="008B0B4D" w:rsidP="008B0B4D">
      <w:pPr>
        <w:rPr>
          <w:b/>
          <w:u w:val="single"/>
        </w:rPr>
      </w:pPr>
      <w:r w:rsidRPr="00C74DCF">
        <w:rPr>
          <w:rStyle w:val="StyleBoldUnderline"/>
        </w:rPr>
        <w:t xml:space="preserve">As former foreign minister, </w:t>
      </w:r>
      <w:proofErr w:type="spellStart"/>
      <w:r w:rsidRPr="00C74DCF">
        <w:rPr>
          <w:rStyle w:val="StyleBoldUnderline"/>
        </w:rPr>
        <w:t>Maduro</w:t>
      </w:r>
      <w:proofErr w:type="spellEnd"/>
      <w:r w:rsidRPr="00C74DCF">
        <w:rPr>
          <w:rStyle w:val="StyleBoldUnderline"/>
        </w:rPr>
        <w:t xml:space="preserve"> spent a significant amount of time in Cuba and demonstrated a strong attachment to the Cuban government. We expect Venezuelan-Cuban ties to remain strong,</w:t>
      </w:r>
      <w:r>
        <w:t xml:space="preserve"> particularly now that Raul Castro has announced that his current term (ending in 2018) will be his final one. Indeed, </w:t>
      </w:r>
      <w:proofErr w:type="spellStart"/>
      <w:r w:rsidRPr="00C74DCF">
        <w:rPr>
          <w:rStyle w:val="StyleBoldUnderline"/>
        </w:rPr>
        <w:t>Maduro</w:t>
      </w:r>
      <w:proofErr w:type="spellEnd"/>
      <w:r w:rsidRPr="00C74DCF">
        <w:rPr>
          <w:rStyle w:val="StyleBoldUnderline"/>
        </w:rPr>
        <w:t xml:space="preserve"> will want to play an important role in the political transition in Cuba to ensure the leftist ideology remains alive in the region.</w:t>
      </w:r>
    </w:p>
    <w:p w14:paraId="65C097F5" w14:textId="151B3448" w:rsidR="008B1755" w:rsidRDefault="008B1755" w:rsidP="008B1755">
      <w:pPr>
        <w:pStyle w:val="Heading3"/>
      </w:pPr>
      <w:r>
        <w:t xml:space="preserve">Impact Module: </w:t>
      </w:r>
      <w:proofErr w:type="spellStart"/>
      <w:r>
        <w:t>Maduro</w:t>
      </w:r>
      <w:proofErr w:type="spellEnd"/>
      <w:r>
        <w:t xml:space="preserve"> Overthrow</w:t>
      </w:r>
    </w:p>
    <w:p w14:paraId="1FF1C2EC" w14:textId="77777777" w:rsidR="008B1755" w:rsidRPr="00811071" w:rsidRDefault="008B1755" w:rsidP="008B1755">
      <w:pPr>
        <w:pStyle w:val="Heading4"/>
      </w:pPr>
      <w:proofErr w:type="spellStart"/>
      <w:r w:rsidRPr="00811071">
        <w:t>Maduro</w:t>
      </w:r>
      <w:proofErr w:type="spellEnd"/>
      <w:r w:rsidRPr="00811071">
        <w:t xml:space="preserve"> at risk of overthrow</w:t>
      </w:r>
    </w:p>
    <w:p w14:paraId="18CFA7D6" w14:textId="77777777" w:rsidR="008B1755" w:rsidRDefault="008B1755" w:rsidP="008B1755">
      <w:r w:rsidRPr="00865977">
        <w:rPr>
          <w:rStyle w:val="StyleStyleBold12pt"/>
        </w:rPr>
        <w:t>BBC, 6/12</w:t>
      </w:r>
      <w:r>
        <w:t xml:space="preserve"> [BBC Monitoring Latin America – Political, “Colombian president gains from meeting Venezuelan opposition leader,” June 12, 2013]</w:t>
      </w:r>
    </w:p>
    <w:p w14:paraId="716676E2" w14:textId="77777777" w:rsidR="008B1755" w:rsidRPr="00811071" w:rsidRDefault="008B1755" w:rsidP="008B1755">
      <w:pPr>
        <w:rPr>
          <w:rStyle w:val="StyleBoldUnderline"/>
        </w:rPr>
      </w:pPr>
      <w:r w:rsidRPr="00811071">
        <w:rPr>
          <w:rStyle w:val="StyleBoldUnderline"/>
        </w:rPr>
        <w:t xml:space="preserve">In countries that are diplomatically and politically more advanced than ours, and in normal situations, meeting with opposition leaders from </w:t>
      </w:r>
      <w:proofErr w:type="spellStart"/>
      <w:r w:rsidRPr="00811071">
        <w:rPr>
          <w:rStyle w:val="StyleBoldUnderline"/>
        </w:rPr>
        <w:t>neighbouring</w:t>
      </w:r>
      <w:proofErr w:type="spellEnd"/>
      <w:r w:rsidRPr="00811071">
        <w:rPr>
          <w:rStyle w:val="StyleBoldUnderline"/>
        </w:rPr>
        <w:t xml:space="preserve"> countries would have been a merely diplomatic action. In this </w:t>
      </w:r>
      <w:proofErr w:type="gramStart"/>
      <w:r w:rsidRPr="00811071">
        <w:rPr>
          <w:rStyle w:val="StyleBoldUnderline"/>
        </w:rPr>
        <w:t>case</w:t>
      </w:r>
      <w:proofErr w:type="gramEnd"/>
      <w:r w:rsidRPr="00811071">
        <w:rPr>
          <w:rStyle w:val="StyleBoldUnderline"/>
        </w:rPr>
        <w:t xml:space="preserve"> it is different, because </w:t>
      </w:r>
      <w:proofErr w:type="spellStart"/>
      <w:r w:rsidRPr="00811071">
        <w:rPr>
          <w:rStyle w:val="StyleBoldUnderline"/>
        </w:rPr>
        <w:t>Capriles</w:t>
      </w:r>
      <w:proofErr w:type="spellEnd"/>
      <w:r w:rsidRPr="00811071">
        <w:rPr>
          <w:rStyle w:val="StyleBoldUnderline"/>
        </w:rPr>
        <w:t xml:space="preserve"> aims to have </w:t>
      </w:r>
      <w:proofErr w:type="spellStart"/>
      <w:r w:rsidRPr="00811071">
        <w:rPr>
          <w:rStyle w:val="StyleBoldUnderline"/>
        </w:rPr>
        <w:t>Maduro</w:t>
      </w:r>
      <w:proofErr w:type="spellEnd"/>
      <w:r w:rsidRPr="00811071">
        <w:rPr>
          <w:rStyle w:val="StyleBoldUnderline"/>
        </w:rPr>
        <w:t xml:space="preserve"> removed, as he considers his regime to be illegitimate.</w:t>
      </w:r>
    </w:p>
    <w:p w14:paraId="144E6E7F" w14:textId="77777777" w:rsidR="008B1755" w:rsidRPr="008B1755" w:rsidRDefault="008B1755" w:rsidP="008B1755"/>
    <w:p w14:paraId="631188EF" w14:textId="6185B4C0" w:rsidR="00B12041" w:rsidRDefault="008B0B4D" w:rsidP="008B0B4D">
      <w:pPr>
        <w:pStyle w:val="Heading3"/>
      </w:pPr>
      <w:proofErr w:type="spellStart"/>
      <w:proofErr w:type="gramStart"/>
      <w:r>
        <w:t>Maduro</w:t>
      </w:r>
      <w:proofErr w:type="spellEnd"/>
      <w:r>
        <w:t xml:space="preserve"> Overthrow Ext.</w:t>
      </w:r>
      <w:proofErr w:type="gramEnd"/>
      <w:r>
        <w:t xml:space="preserve"> </w:t>
      </w:r>
    </w:p>
    <w:p w14:paraId="61741951" w14:textId="77777777" w:rsidR="008B0B4D" w:rsidRPr="008B0B4D" w:rsidRDefault="008B0B4D" w:rsidP="008B0B4D">
      <w:pPr>
        <w:pStyle w:val="Heading4"/>
      </w:pPr>
      <w:proofErr w:type="spellStart"/>
      <w:r w:rsidRPr="008B0B4D">
        <w:t>Maduro</w:t>
      </w:r>
      <w:proofErr w:type="spellEnd"/>
      <w:r>
        <w:t xml:space="preserve"> lacks internal support now</w:t>
      </w:r>
    </w:p>
    <w:p w14:paraId="3DFC2406" w14:textId="77777777" w:rsidR="008B0B4D" w:rsidRDefault="008B0B4D" w:rsidP="008B0B4D">
      <w:r w:rsidRPr="00865977">
        <w:rPr>
          <w:rStyle w:val="StyleStyleBold12pt"/>
        </w:rPr>
        <w:t>BBC, 6/12</w:t>
      </w:r>
      <w:r>
        <w:t xml:space="preserve"> [BBC Monitoring Latin America – Political, “Colombian president gains from meeting Venezuelan opposition leader,” June 12, 2013]</w:t>
      </w:r>
    </w:p>
    <w:p w14:paraId="0CFECDBA" w14:textId="77777777" w:rsidR="008B0B4D" w:rsidRDefault="008B0B4D" w:rsidP="008B0B4D">
      <w:pPr>
        <w:rPr>
          <w:rStyle w:val="StyleBoldUnderline"/>
        </w:rPr>
      </w:pPr>
      <w:r w:rsidRPr="00811071">
        <w:rPr>
          <w:rStyle w:val="StyleBoldUnderline"/>
        </w:rPr>
        <w:t xml:space="preserve">While in Venezuela the people are asking themselves whether </w:t>
      </w:r>
      <w:proofErr w:type="spellStart"/>
      <w:r w:rsidRPr="00811071">
        <w:rPr>
          <w:rStyle w:val="StyleBoldUnderline"/>
        </w:rPr>
        <w:t>Maduro</w:t>
      </w:r>
      <w:proofErr w:type="spellEnd"/>
      <w:r w:rsidRPr="00811071">
        <w:rPr>
          <w:rStyle w:val="StyleBoldUnderline"/>
        </w:rPr>
        <w:t xml:space="preserve"> measures up to the job or not, other </w:t>
      </w:r>
      <w:proofErr w:type="spellStart"/>
      <w:r w:rsidRPr="00811071">
        <w:rPr>
          <w:rStyle w:val="StyleBoldUnderline"/>
        </w:rPr>
        <w:t>Chavist</w:t>
      </w:r>
      <w:proofErr w:type="spellEnd"/>
      <w:r w:rsidRPr="00811071">
        <w:rPr>
          <w:rStyle w:val="StyleBoldUnderline"/>
        </w:rPr>
        <w:t xml:space="preserve"> factions</w:t>
      </w:r>
      <w:r>
        <w:t xml:space="preserve">, such as the one led by </w:t>
      </w:r>
      <w:proofErr w:type="spellStart"/>
      <w:r>
        <w:t>Diosdado</w:t>
      </w:r>
      <w:proofErr w:type="spellEnd"/>
      <w:r>
        <w:t xml:space="preserve"> Cabello, </w:t>
      </w:r>
      <w:r w:rsidRPr="00811071">
        <w:rPr>
          <w:rStyle w:val="StyleBoldUnderline"/>
        </w:rPr>
        <w:t>are making life difficult for the new president</w:t>
      </w:r>
      <w:r>
        <w:t xml:space="preserve">. Cabello reacted to the visit by </w:t>
      </w:r>
      <w:proofErr w:type="spellStart"/>
      <w:r>
        <w:t>Capriles</w:t>
      </w:r>
      <w:proofErr w:type="spellEnd"/>
      <w:r>
        <w:t xml:space="preserve">, forcing </w:t>
      </w:r>
      <w:proofErr w:type="spellStart"/>
      <w:r>
        <w:t>Maduro</w:t>
      </w:r>
      <w:proofErr w:type="spellEnd"/>
      <w:r>
        <w:t xml:space="preserve"> to speak out forthrightly. </w:t>
      </w:r>
      <w:r w:rsidRPr="00811071">
        <w:rPr>
          <w:rStyle w:val="StyleBoldUnderline"/>
        </w:rPr>
        <w:t xml:space="preserve">Chavez set the agenda in Venezuela; </w:t>
      </w:r>
      <w:proofErr w:type="spellStart"/>
      <w:r w:rsidRPr="00811071">
        <w:rPr>
          <w:rStyle w:val="StyleBoldUnderline"/>
        </w:rPr>
        <w:t>Maduro</w:t>
      </w:r>
      <w:proofErr w:type="spellEnd"/>
      <w:r w:rsidRPr="00811071">
        <w:rPr>
          <w:rStyle w:val="StyleBoldUnderline"/>
        </w:rPr>
        <w:t xml:space="preserve"> is having it imposed upon him.</w:t>
      </w:r>
    </w:p>
    <w:p w14:paraId="4D46BB2F" w14:textId="77777777" w:rsidR="008B0B4D" w:rsidRDefault="008B0B4D" w:rsidP="008B0B4D">
      <w:pPr>
        <w:pStyle w:val="Heading4"/>
      </w:pPr>
      <w:r>
        <w:t xml:space="preserve">Columbian President Santos is aligning with </w:t>
      </w:r>
      <w:proofErr w:type="spellStart"/>
      <w:r>
        <w:t>Capriles</w:t>
      </w:r>
      <w:proofErr w:type="spellEnd"/>
      <w:r>
        <w:t xml:space="preserve">, further threatening </w:t>
      </w:r>
      <w:proofErr w:type="spellStart"/>
      <w:r>
        <w:t>Maduro’s</w:t>
      </w:r>
      <w:proofErr w:type="spellEnd"/>
      <w:r>
        <w:t xml:space="preserve"> credibility</w:t>
      </w:r>
    </w:p>
    <w:p w14:paraId="2D87CB86" w14:textId="77777777" w:rsidR="008B0B4D" w:rsidRDefault="008B0B4D" w:rsidP="008B0B4D">
      <w:r w:rsidRPr="00865977">
        <w:rPr>
          <w:rStyle w:val="StyleStyleBold12pt"/>
        </w:rPr>
        <w:t>BBC, 6/12</w:t>
      </w:r>
      <w:r>
        <w:t xml:space="preserve"> [BBC Monitoring Latin America – Political, “Colombian president gains from meeting Venezuelan opposition leader,” June 12, 2013]</w:t>
      </w:r>
    </w:p>
    <w:p w14:paraId="4BB55DD9" w14:textId="7E7666C5" w:rsidR="008B0B4D" w:rsidRDefault="008B0B4D" w:rsidP="008B0B4D">
      <w:r w:rsidRPr="00811071">
        <w:rPr>
          <w:rStyle w:val="StyleBoldUnderline"/>
        </w:rPr>
        <w:t xml:space="preserve">For President Santos, to welcome </w:t>
      </w:r>
      <w:proofErr w:type="spellStart"/>
      <w:r w:rsidRPr="00811071">
        <w:rPr>
          <w:rStyle w:val="StyleBoldUnderline"/>
        </w:rPr>
        <w:t>Capriles</w:t>
      </w:r>
      <w:proofErr w:type="spellEnd"/>
      <w:r>
        <w:t xml:space="preserve"> in this context </w:t>
      </w:r>
      <w:r w:rsidRPr="00811071">
        <w:rPr>
          <w:rStyle w:val="StyleBoldUnderline"/>
        </w:rPr>
        <w:t>has an advantage at diplomatic leve</w:t>
      </w:r>
      <w:r>
        <w:t xml:space="preserve">l on the eve of his tour this week. </w:t>
      </w:r>
      <w:r w:rsidRPr="00811071">
        <w:rPr>
          <w:rStyle w:val="StyleBoldUnderline"/>
        </w:rPr>
        <w:t xml:space="preserve">He has shaken off his image as the protector of </w:t>
      </w:r>
      <w:proofErr w:type="spellStart"/>
      <w:r w:rsidRPr="00811071">
        <w:rPr>
          <w:rStyle w:val="StyleBoldUnderline"/>
        </w:rPr>
        <w:t>Maduro</w:t>
      </w:r>
      <w:proofErr w:type="spellEnd"/>
      <w:r w:rsidRPr="00811071">
        <w:rPr>
          <w:rStyle w:val="StyleBoldUnderline"/>
        </w:rPr>
        <w:t xml:space="preserve"> and a regime that apparently stole the election, and which he validated despite the </w:t>
      </w:r>
      <w:proofErr w:type="spellStart"/>
      <w:r w:rsidRPr="00811071">
        <w:rPr>
          <w:rStyle w:val="StyleBoldUnderline"/>
        </w:rPr>
        <w:t>scepticism</w:t>
      </w:r>
      <w:proofErr w:type="spellEnd"/>
      <w:r w:rsidRPr="00811071">
        <w:rPr>
          <w:rStyle w:val="StyleBoldUnderline"/>
        </w:rPr>
        <w:t xml:space="preserve"> and opposition of certain countries and international organizations. Santos cannot allow himself to be seen as a promoter or protector of a de facto dictatorship, and his meeting with </w:t>
      </w:r>
      <w:proofErr w:type="spellStart"/>
      <w:r w:rsidRPr="00811071">
        <w:rPr>
          <w:rStyle w:val="StyleBoldUnderline"/>
        </w:rPr>
        <w:t>Capriles</w:t>
      </w:r>
      <w:proofErr w:type="spellEnd"/>
      <w:r w:rsidRPr="00811071">
        <w:rPr>
          <w:rStyle w:val="StyleBoldUnderline"/>
        </w:rPr>
        <w:t xml:space="preserve"> has helped shift that reality and that perception.</w:t>
      </w:r>
    </w:p>
    <w:p w14:paraId="292B0F2B" w14:textId="77777777" w:rsidR="008B0B4D" w:rsidRDefault="008B0B4D" w:rsidP="008B0B4D">
      <w:pPr>
        <w:pStyle w:val="Heading4"/>
      </w:pPr>
      <w:r>
        <w:br w:type="column"/>
      </w:r>
      <w:proofErr w:type="spellStart"/>
      <w:r>
        <w:t>Maduro</w:t>
      </w:r>
      <w:proofErr w:type="spellEnd"/>
      <w:r>
        <w:t xml:space="preserve"> lacks internal credibility now – removal from power imminent</w:t>
      </w:r>
    </w:p>
    <w:p w14:paraId="73F19D1D" w14:textId="77777777" w:rsidR="008B0B4D" w:rsidRDefault="008B0B4D" w:rsidP="008B0B4D">
      <w:r w:rsidRPr="002A14B6">
        <w:rPr>
          <w:rStyle w:val="StyleStyleBold12pt"/>
        </w:rPr>
        <w:t>Business Monitor Online, 5/24</w:t>
      </w:r>
      <w:r>
        <w:t xml:space="preserve"> [“Post-Chavez Era Crib Sheet And FAQ”, May 24, 2013]</w:t>
      </w:r>
    </w:p>
    <w:p w14:paraId="17256018" w14:textId="77777777" w:rsidR="008B0B4D" w:rsidRPr="004E5E20" w:rsidRDefault="008B0B4D" w:rsidP="008B0B4D">
      <w:pPr>
        <w:rPr>
          <w:rStyle w:val="StyleBoldUnderline"/>
        </w:rPr>
      </w:pPr>
      <w:proofErr w:type="spellStart"/>
      <w:r w:rsidRPr="004E5E20">
        <w:rPr>
          <w:rStyle w:val="StyleBoldUnderline"/>
        </w:rPr>
        <w:t>Maduro's</w:t>
      </w:r>
      <w:proofErr w:type="spellEnd"/>
      <w:r w:rsidRPr="004E5E20">
        <w:rPr>
          <w:rStyle w:val="StyleBoldUnderline"/>
        </w:rPr>
        <w:t xml:space="preserve"> Legitimacy Will Remain Under Pressure: We believe </w:t>
      </w:r>
      <w:proofErr w:type="spellStart"/>
      <w:r w:rsidRPr="004E5E20">
        <w:rPr>
          <w:rStyle w:val="StyleBoldUnderline"/>
        </w:rPr>
        <w:t>Maduro</w:t>
      </w:r>
      <w:proofErr w:type="spellEnd"/>
      <w:r w:rsidRPr="004E5E20">
        <w:rPr>
          <w:rStyle w:val="StyleBoldUnderline"/>
        </w:rPr>
        <w:t xml:space="preserve"> will struggle to assert his grip on power, as his narrow victory in the presidential election, signs of disunity within his party, lack of political charisma, and deteriorating economic conditions, will weigh heavily on his support, and therefore do not rule out an early departure from office. We believe the risks are highest in the near term, and establishing credibility as president in his first year will significantly reduce the likelihood of a prema</w:t>
      </w:r>
      <w:r>
        <w:rPr>
          <w:rStyle w:val="StyleBoldUnderline"/>
        </w:rPr>
        <w:t xml:space="preserve">ture exit from office by </w:t>
      </w:r>
      <w:proofErr w:type="spellStart"/>
      <w:r>
        <w:rPr>
          <w:rStyle w:val="StyleBoldUnderline"/>
        </w:rPr>
        <w:t>Maduro</w:t>
      </w:r>
      <w:proofErr w:type="spellEnd"/>
      <w:r w:rsidRPr="004E5E20">
        <w:rPr>
          <w:rStyle w:val="StyleBoldUnderline"/>
        </w:rPr>
        <w:t>.</w:t>
      </w:r>
    </w:p>
    <w:p w14:paraId="22F1AAAA" w14:textId="1F519C17" w:rsidR="008B0B4D" w:rsidRDefault="008B0B4D" w:rsidP="008B0B4D">
      <w:pPr>
        <w:pStyle w:val="Heading4"/>
      </w:pPr>
      <w:proofErr w:type="spellStart"/>
      <w:r>
        <w:t>Maduro’s</w:t>
      </w:r>
      <w:proofErr w:type="spellEnd"/>
      <w:r>
        <w:t xml:space="preserve"> overthrow is imminent</w:t>
      </w:r>
    </w:p>
    <w:p w14:paraId="2C2D0291" w14:textId="77777777" w:rsidR="008B0B4D" w:rsidRDefault="008B0B4D" w:rsidP="008B0B4D">
      <w:r w:rsidRPr="00743B83">
        <w:rPr>
          <w:rStyle w:val="StyleStyleBold12pt"/>
        </w:rPr>
        <w:t>Vancouver Sun, 5/8</w:t>
      </w:r>
      <w:r>
        <w:t xml:space="preserve"> [Jonathan </w:t>
      </w:r>
      <w:proofErr w:type="spellStart"/>
      <w:r>
        <w:t>Manthorpe</w:t>
      </w:r>
      <w:proofErr w:type="spellEnd"/>
      <w:r>
        <w:t>, “Chavez's crown an ill fit for his successor,” May 8, 2013]</w:t>
      </w:r>
    </w:p>
    <w:p w14:paraId="55C8411A" w14:textId="77777777" w:rsidR="008B0B4D" w:rsidRPr="00531965" w:rsidRDefault="008B0B4D" w:rsidP="008B0B4D">
      <w:pPr>
        <w:rPr>
          <w:b/>
          <w:u w:val="single"/>
        </w:rPr>
      </w:pPr>
      <w:proofErr w:type="spellStart"/>
      <w:r w:rsidRPr="00531965">
        <w:rPr>
          <w:rStyle w:val="StyleBoldUnderline"/>
        </w:rPr>
        <w:t>Maduro's</w:t>
      </w:r>
      <w:proofErr w:type="spellEnd"/>
      <w:r w:rsidRPr="00531965">
        <w:rPr>
          <w:rStyle w:val="StyleBoldUnderline"/>
        </w:rPr>
        <w:t xml:space="preserve"> feeble popular appeal is going to become more of a liability for the PSUV as Venezuela faces increasingly dangerous economic and social problems.</w:t>
      </w:r>
      <w:r>
        <w:rPr>
          <w:rStyle w:val="StyleBoldUnderline"/>
        </w:rPr>
        <w:t xml:space="preserve"> </w:t>
      </w:r>
      <w:r w:rsidRPr="00531965">
        <w:rPr>
          <w:rStyle w:val="StyleBoldUnderline"/>
        </w:rPr>
        <w:t>Despite its vast oil reserves and a decade of high oil prices, Chavez's economic mismanagement was such that inflation is expected to reach 30 per cent this year</w:t>
      </w:r>
      <w:r>
        <w:t xml:space="preserve">. </w:t>
      </w:r>
      <w:proofErr w:type="spellStart"/>
      <w:r>
        <w:t>Maduro's</w:t>
      </w:r>
      <w:proofErr w:type="spellEnd"/>
      <w:r>
        <w:t xml:space="preserve"> response has been to promise to raise the minimum wage by up to 45 per cent over the course of the year. Several economists say this will only fuel inflation further. </w:t>
      </w:r>
      <w:r w:rsidRPr="00531965">
        <w:rPr>
          <w:rStyle w:val="StyleBoldUnderline"/>
        </w:rPr>
        <w:t>The government's budget deficit is much worse than those of many of the countries of Europe convulsed by debt crises.</w:t>
      </w:r>
      <w:r>
        <w:rPr>
          <w:rStyle w:val="StyleBoldUnderline"/>
        </w:rPr>
        <w:t xml:space="preserve"> </w:t>
      </w:r>
      <w:r w:rsidRPr="00531965">
        <w:rPr>
          <w:rStyle w:val="StyleBoldUnderline"/>
        </w:rPr>
        <w:t>The oil industry is starved of investment, riddled with corruption and widely seen as on a downward spiral.</w:t>
      </w:r>
      <w:r>
        <w:rPr>
          <w:rStyle w:val="StyleBoldUnderline"/>
        </w:rPr>
        <w:t xml:space="preserve"> </w:t>
      </w:r>
      <w:r w:rsidRPr="00531965">
        <w:rPr>
          <w:rStyle w:val="StyleBoldUnderline"/>
        </w:rPr>
        <w:t>As a result, there are shortages of imported food staples and there are frequent power blackouts.</w:t>
      </w:r>
      <w:r>
        <w:rPr>
          <w:rStyle w:val="StyleBoldUnderline"/>
        </w:rPr>
        <w:t xml:space="preserve"> </w:t>
      </w:r>
      <w:r w:rsidRPr="00531965">
        <w:rPr>
          <w:rStyle w:val="StyleBoldUnderline"/>
        </w:rPr>
        <w:t>Venezuela also has one of the worst crime rates in the world.</w:t>
      </w:r>
      <w:r>
        <w:t xml:space="preserve"> The murder rate last year rose 14 per cent to more than 16,000 homicides. That's 54 per 100,000 </w:t>
      </w:r>
      <w:proofErr w:type="gramStart"/>
      <w:r>
        <w:t>population</w:t>
      </w:r>
      <w:proofErr w:type="gramEnd"/>
      <w:r>
        <w:t xml:space="preserve"> and is more than double the 22.7 killings per 100,000 people in Mexico, about which the world hears so much. Canada's rate last year was 1.7 murders per 100,000 </w:t>
      </w:r>
      <w:proofErr w:type="gramStart"/>
      <w:r>
        <w:t>population</w:t>
      </w:r>
      <w:proofErr w:type="gramEnd"/>
      <w:r>
        <w:t xml:space="preserve">. </w:t>
      </w:r>
      <w:r w:rsidRPr="00531965">
        <w:rPr>
          <w:rStyle w:val="StyleBoldUnderline"/>
        </w:rPr>
        <w:t>Venezuela's appalling social insecurity might well be the factor that prompts military leaders to sidestep their tensions with pro-Chavez purists in the PSUV and take a more assertive role in the administration</w:t>
      </w:r>
      <w:r>
        <w:t xml:space="preserve">. </w:t>
      </w:r>
      <w:proofErr w:type="gramStart"/>
      <w:r>
        <w:t>So</w:t>
      </w:r>
      <w:proofErr w:type="gramEnd"/>
      <w:r>
        <w:t xml:space="preserve"> it was perhaps a hint of things to come on Monday when </w:t>
      </w:r>
      <w:proofErr w:type="spellStart"/>
      <w:r>
        <w:t>Maduro</w:t>
      </w:r>
      <w:proofErr w:type="spellEnd"/>
      <w:r>
        <w:t xml:space="preserve"> - as he departed for friendly socialist countries Uruguay, Argentina and Brazil to try to garner some presidential credibility - announced the military will soon be on the streets in Venezuela. </w:t>
      </w:r>
      <w:r w:rsidRPr="00531965">
        <w:rPr>
          <w:rStyle w:val="StyleBoldUnderline"/>
        </w:rPr>
        <w:t>On Monday, members of the National Guard will start patrolling with the police in areas with especially serious problems of crime and insecurity.</w:t>
      </w:r>
    </w:p>
    <w:p w14:paraId="47C2EA60" w14:textId="77777777" w:rsidR="00E43E4F" w:rsidRPr="00E43E4F" w:rsidRDefault="00E43E4F" w:rsidP="00E43E4F">
      <w:pPr>
        <w:pStyle w:val="Heading3"/>
      </w:pPr>
      <w:r w:rsidRPr="00E43E4F">
        <w:t>Internal Link UQ</w:t>
      </w:r>
    </w:p>
    <w:p w14:paraId="1BA63593" w14:textId="77777777" w:rsidR="00E43E4F" w:rsidRPr="00E43E4F" w:rsidRDefault="00E43E4F" w:rsidP="00E43E4F">
      <w:pPr>
        <w:pStyle w:val="Heading4"/>
      </w:pPr>
      <w:proofErr w:type="spellStart"/>
      <w:r w:rsidRPr="00E43E4F">
        <w:t>Chavismo</w:t>
      </w:r>
      <w:proofErr w:type="spellEnd"/>
      <w:r w:rsidRPr="00E43E4F">
        <w:t xml:space="preserve"> opposition increasing now</w:t>
      </w:r>
    </w:p>
    <w:p w14:paraId="526213EE" w14:textId="77777777" w:rsidR="00E43E4F" w:rsidRPr="00E43E4F" w:rsidRDefault="00E43E4F" w:rsidP="00E43E4F">
      <w:pPr>
        <w:rPr>
          <w:rStyle w:val="StyleBoldUnderline"/>
          <w:b w:val="0"/>
          <w:u w:val="none"/>
        </w:rPr>
      </w:pPr>
      <w:proofErr w:type="spellStart"/>
      <w:r>
        <w:rPr>
          <w:rStyle w:val="StyleStyleBold12pt"/>
        </w:rPr>
        <w:t>Kingstone</w:t>
      </w:r>
      <w:proofErr w:type="spellEnd"/>
      <w:r w:rsidRPr="00E43E4F">
        <w:rPr>
          <w:rStyle w:val="StyleStyleBold12pt"/>
        </w:rPr>
        <w:t>, ’13</w:t>
      </w:r>
      <w:r>
        <w:t xml:space="preserve"> [Peter, co-director, Institute for International Development, King's College London, </w:t>
      </w:r>
      <w:proofErr w:type="gramStart"/>
      <w:r>
        <w:t>UK ,</w:t>
      </w:r>
      <w:proofErr w:type="gramEnd"/>
      <w:r>
        <w:t xml:space="preserve"> “Succeeding Chavez,” Indian Express, May 7, 2013]</w:t>
      </w:r>
    </w:p>
    <w:p w14:paraId="17A36EE6" w14:textId="77777777" w:rsidR="00E43E4F" w:rsidRDefault="00E43E4F" w:rsidP="00E43E4F">
      <w:proofErr w:type="spellStart"/>
      <w:r w:rsidRPr="00E67E5E">
        <w:rPr>
          <w:rStyle w:val="StyleBoldUnderline"/>
        </w:rPr>
        <w:t>Maduro</w:t>
      </w:r>
      <w:proofErr w:type="spellEnd"/>
      <w:r w:rsidRPr="00E67E5E">
        <w:rPr>
          <w:rStyle w:val="StyleBoldUnderline"/>
        </w:rPr>
        <w:t xml:space="preserve"> takes office facing an angry opposition with a renewed sense that </w:t>
      </w:r>
      <w:proofErr w:type="spellStart"/>
      <w:r w:rsidRPr="00E67E5E">
        <w:rPr>
          <w:rStyle w:val="StyleBoldUnderline"/>
        </w:rPr>
        <w:t>Chavismo</w:t>
      </w:r>
      <w:proofErr w:type="spellEnd"/>
      <w:r w:rsidRPr="00E67E5E">
        <w:rPr>
          <w:rStyle w:val="StyleBoldUnderline"/>
        </w:rPr>
        <w:t xml:space="preserve"> can be defeated, an insecure governing party that is fractious and has significant rivals for leadership, and an economy with massive challenges</w:t>
      </w:r>
      <w:r>
        <w:t xml:space="preserve">. Chavez maintained movement unity, deflected concerns about the economy, and rendered the opposition </w:t>
      </w:r>
      <w:proofErr w:type="spellStart"/>
      <w:r>
        <w:t>ineffe-ctive</w:t>
      </w:r>
      <w:proofErr w:type="spellEnd"/>
      <w:r>
        <w:t xml:space="preserve"> through a soft authoritarianism and a magnetic personality that </w:t>
      </w:r>
      <w:proofErr w:type="spellStart"/>
      <w:r>
        <w:t>Maduro</w:t>
      </w:r>
      <w:proofErr w:type="spellEnd"/>
      <w:r>
        <w:t xml:space="preserve"> lacks. </w:t>
      </w:r>
      <w:r w:rsidRPr="00E67E5E">
        <w:rPr>
          <w:rStyle w:val="StyleBoldUnderline"/>
        </w:rPr>
        <w:t>What he does have is a large set of laws passed under Chavez that permits this soft authoritarianism and indeed opens the door to harder versions of it. These include laws that can stifle and/ or intimidate freedom of speech and political opposition.</w:t>
      </w:r>
      <w:r>
        <w:t xml:space="preserve"> </w:t>
      </w:r>
      <w:proofErr w:type="gramStart"/>
      <w:r>
        <w:t xml:space="preserve">Laws and legal precedents for </w:t>
      </w:r>
      <w:proofErr w:type="spellStart"/>
      <w:r>
        <w:t>centralising</w:t>
      </w:r>
      <w:proofErr w:type="spellEnd"/>
      <w:r>
        <w:t xml:space="preserve"> power and bypassing the legislature and sub-national electoral bodies.</w:t>
      </w:r>
      <w:proofErr w:type="gramEnd"/>
      <w:r>
        <w:t xml:space="preserve"> </w:t>
      </w:r>
      <w:r w:rsidRPr="00E67E5E">
        <w:rPr>
          <w:rStyle w:val="StyleBoldUnderline"/>
        </w:rPr>
        <w:t xml:space="preserve">The risk to Venezuela is that hard economic problems and political fractiousness and </w:t>
      </w:r>
      <w:proofErr w:type="spellStart"/>
      <w:r w:rsidRPr="00E67E5E">
        <w:rPr>
          <w:rStyle w:val="StyleBoldUnderline"/>
        </w:rPr>
        <w:t>polarisation</w:t>
      </w:r>
      <w:proofErr w:type="spellEnd"/>
      <w:r w:rsidRPr="00E67E5E">
        <w:rPr>
          <w:rStyle w:val="StyleBoldUnderline"/>
        </w:rPr>
        <w:t xml:space="preserve"> may lead </w:t>
      </w:r>
      <w:proofErr w:type="spellStart"/>
      <w:r w:rsidRPr="00E67E5E">
        <w:rPr>
          <w:rStyle w:val="StyleBoldUnderline"/>
        </w:rPr>
        <w:t>Maduro</w:t>
      </w:r>
      <w:proofErr w:type="spellEnd"/>
      <w:r w:rsidRPr="00E67E5E">
        <w:rPr>
          <w:rStyle w:val="StyleBoldUnderline"/>
        </w:rPr>
        <w:t xml:space="preserve"> to rely on increasingly undemocratic means</w:t>
      </w:r>
      <w:r>
        <w:t>. Unfortunately, that is unlikely to solve the country's economic problems or heal political divisions.</w:t>
      </w:r>
    </w:p>
    <w:p w14:paraId="1E7729B2" w14:textId="77777777" w:rsidR="006F6313" w:rsidRDefault="006F6313" w:rsidP="005F4808">
      <w:pPr>
        <w:pStyle w:val="Heading3"/>
      </w:pPr>
      <w:r>
        <w:t xml:space="preserve">A2: No </w:t>
      </w:r>
      <w:proofErr w:type="spellStart"/>
      <w:r>
        <w:t>Chavismo</w:t>
      </w:r>
      <w:proofErr w:type="spellEnd"/>
    </w:p>
    <w:p w14:paraId="32EA5070" w14:textId="77777777" w:rsidR="006F6313" w:rsidRDefault="006F6313" w:rsidP="006F6313">
      <w:pPr>
        <w:pStyle w:val="Heading4"/>
      </w:pPr>
      <w:r>
        <w:t xml:space="preserve">Little risk of an end to </w:t>
      </w:r>
      <w:proofErr w:type="spellStart"/>
      <w:r>
        <w:t>Chavismo</w:t>
      </w:r>
      <w:proofErr w:type="spellEnd"/>
    </w:p>
    <w:p w14:paraId="621CAA0F" w14:textId="77777777" w:rsidR="006F6313" w:rsidRDefault="006F6313" w:rsidP="006F6313">
      <w:r w:rsidRPr="001C3898">
        <w:rPr>
          <w:rStyle w:val="StyleStyleBold12pt"/>
        </w:rPr>
        <w:t xml:space="preserve">Sullivan, ’13 </w:t>
      </w:r>
      <w:r w:rsidRPr="001C3898">
        <w:t>[</w:t>
      </w:r>
      <w:r>
        <w:t xml:space="preserve">Mark C., “Hugo Chávez’s Death: Implications for Venezuela and U.S. Relations, Congressional Research Service, April 9, </w:t>
      </w:r>
      <w:r w:rsidRPr="000574E8">
        <w:t>http://www.fas.org/sgp/crs/row/R42989.pdf</w:t>
      </w:r>
      <w:r>
        <w:t>]</w:t>
      </w:r>
    </w:p>
    <w:p w14:paraId="5125D1B1" w14:textId="36CEA63A" w:rsidR="006F6313" w:rsidRDefault="006F6313" w:rsidP="006F6313">
      <w:r>
        <w:t xml:space="preserve">As the gravity of President Chávez’s health status became more apparent in early 2013, many analysts had posed the question whether </w:t>
      </w:r>
      <w:proofErr w:type="spellStart"/>
      <w:r>
        <w:t>Chavismo</w:t>
      </w:r>
      <w:proofErr w:type="spellEnd"/>
      <w:r>
        <w:t xml:space="preserve"> would endure without Chávez. In the short to medium term, it </w:t>
      </w:r>
      <w:r w:rsidRPr="006F6313">
        <w:rPr>
          <w:rStyle w:val="StyleBoldUnderline"/>
        </w:rPr>
        <w:t xml:space="preserve">is likely that </w:t>
      </w:r>
      <w:proofErr w:type="spellStart"/>
      <w:r w:rsidRPr="006F6313">
        <w:rPr>
          <w:rStyle w:val="StyleBoldUnderline"/>
        </w:rPr>
        <w:t>Chavismo</w:t>
      </w:r>
      <w:proofErr w:type="spellEnd"/>
      <w:r w:rsidRPr="006F6313">
        <w:rPr>
          <w:rStyle w:val="StyleBoldUnderline"/>
        </w:rPr>
        <w:t xml:space="preserve"> will survive, given not only the good chances of retaining the presidency in the upcoming election, but because of Chávez supporters’ current control of the Supreme Court, the National Assembly, the military leadership, and the state oil company</w:t>
      </w:r>
      <w:r>
        <w:t xml:space="preserve">— </w:t>
      </w:r>
      <w:proofErr w:type="spellStart"/>
      <w:r>
        <w:t>Petróleos</w:t>
      </w:r>
      <w:proofErr w:type="spellEnd"/>
      <w:r>
        <w:t xml:space="preserve"> de Venezuela S.A. (</w:t>
      </w:r>
      <w:proofErr w:type="spellStart"/>
      <w:r>
        <w:t>PdVSA</w:t>
      </w:r>
      <w:proofErr w:type="spellEnd"/>
      <w:r>
        <w:t xml:space="preserve">). Without the charismatic Chávez at the helm holding his supporters together, however, it is likely that, over time, the various factions within </w:t>
      </w:r>
      <w:proofErr w:type="spellStart"/>
      <w:r>
        <w:t>Chavismo</w:t>
      </w:r>
      <w:proofErr w:type="spellEnd"/>
      <w:r>
        <w:t xml:space="preserve"> could break the unity of the political movement. Support and identification with President Chávez does not necessarily translate into support for the PSUV.</w:t>
      </w:r>
    </w:p>
    <w:p w14:paraId="06CC2A76" w14:textId="5C876475" w:rsidR="008B0B4D" w:rsidRDefault="005F4808" w:rsidP="005F4808">
      <w:pPr>
        <w:pStyle w:val="Heading3"/>
      </w:pPr>
      <w:r>
        <w:t xml:space="preserve">A2: Oil Irrelevant </w:t>
      </w:r>
    </w:p>
    <w:p w14:paraId="2E30FBA5" w14:textId="77777777" w:rsidR="005F4808" w:rsidRDefault="005F4808" w:rsidP="005F4808">
      <w:pPr>
        <w:pStyle w:val="Heading4"/>
      </w:pPr>
      <w:r>
        <w:t>Venezuela is oil dependent</w:t>
      </w:r>
    </w:p>
    <w:p w14:paraId="2832ADBA" w14:textId="77777777" w:rsidR="005F4808" w:rsidRDefault="005F4808" w:rsidP="005F4808">
      <w:proofErr w:type="spellStart"/>
      <w:r>
        <w:rPr>
          <w:rStyle w:val="StyleStyleBold12pt"/>
        </w:rPr>
        <w:t>Kingstone</w:t>
      </w:r>
      <w:proofErr w:type="spellEnd"/>
      <w:r w:rsidRPr="00E43E4F">
        <w:rPr>
          <w:rStyle w:val="StyleStyleBold12pt"/>
        </w:rPr>
        <w:t>, ’13</w:t>
      </w:r>
      <w:r>
        <w:t xml:space="preserve"> [Peter, co-director, Institute for International Development, King's College London, UK “Succeeding Chavez,” Indian Express, May 7, 2013]</w:t>
      </w:r>
    </w:p>
    <w:p w14:paraId="5BD056EB" w14:textId="136B4088" w:rsidR="005F4808" w:rsidRPr="005F4808" w:rsidRDefault="005F4808" w:rsidP="005F4808">
      <w:r>
        <w:t xml:space="preserve">Chavez's development and social policy </w:t>
      </w:r>
      <w:proofErr w:type="spellStart"/>
      <w:r>
        <w:t>programme</w:t>
      </w:r>
      <w:proofErr w:type="spellEnd"/>
      <w:r>
        <w:t xml:space="preserve"> rested on a highly discretionary, </w:t>
      </w:r>
      <w:proofErr w:type="spellStart"/>
      <w:r>
        <w:t>centralised</w:t>
      </w:r>
      <w:proofErr w:type="spellEnd"/>
      <w:r>
        <w:t xml:space="preserve"> and unaccountable control of oil revenues. For a number of years, high prices guaranteed him room to finance his many spending </w:t>
      </w:r>
      <w:proofErr w:type="spellStart"/>
      <w:r>
        <w:t>programmes</w:t>
      </w:r>
      <w:proofErr w:type="spellEnd"/>
      <w:r>
        <w:t xml:space="preserve">. </w:t>
      </w:r>
      <w:r w:rsidRPr="00E67E5E">
        <w:rPr>
          <w:rStyle w:val="StyleBoldUnderline"/>
        </w:rPr>
        <w:t xml:space="preserve">A central problem for </w:t>
      </w:r>
      <w:proofErr w:type="spellStart"/>
      <w:r w:rsidRPr="00E67E5E">
        <w:rPr>
          <w:rStyle w:val="StyleBoldUnderline"/>
        </w:rPr>
        <w:t>Maduro</w:t>
      </w:r>
      <w:proofErr w:type="spellEnd"/>
      <w:r w:rsidRPr="00E67E5E">
        <w:rPr>
          <w:rStyle w:val="StyleBoldUnderline"/>
        </w:rPr>
        <w:t xml:space="preserve">, however, is that Venezuela's economy has become even more oil-dependent economy, even as oil has become less reliable as a cash machine. Oil exports account for roughly 95 per cent of Venezuela's export revenues and 45 per cent of the country's budget revenues. </w:t>
      </w:r>
      <w:r>
        <w:t>But Chavez's re-</w:t>
      </w:r>
      <w:proofErr w:type="spellStart"/>
      <w:r>
        <w:t>nationalisation</w:t>
      </w:r>
      <w:proofErr w:type="spellEnd"/>
      <w:r>
        <w:t xml:space="preserve"> of the oil industry and political interference in the management of the national oil company, PDVSA, has discouraged investment, led to dwindling production and undermined the country's capacity to refine its own oil. Dwindling investment is a particular problem. Oil production since 1999 has averaged a decline of roughly 2.5 per cent each year, with production in 2012 almost a million barrels per day less than in 1998. Exports hit a peak in 2005, but have since fallen, reaching their lowest level with the US in 18 years by March 2013. With the US, Venezuela's most important export market, moving towards reliance on domestic sources of energy, Venezuela's prospects appear even graver.</w:t>
      </w:r>
    </w:p>
    <w:p w14:paraId="429B0D19" w14:textId="77777777" w:rsidR="005F4808" w:rsidRDefault="005F4808" w:rsidP="008B0B4D"/>
    <w:p w14:paraId="5152428F" w14:textId="77777777" w:rsidR="005F4808" w:rsidRPr="008B0B4D" w:rsidRDefault="005F4808" w:rsidP="008B0B4D"/>
    <w:p w14:paraId="6E3A8B9C" w14:textId="3BE3CEA7" w:rsidR="00B12041" w:rsidRDefault="00B12041" w:rsidP="00B12041">
      <w:pPr>
        <w:pStyle w:val="Heading1"/>
      </w:pPr>
      <w:r>
        <w:t>**</w:t>
      </w:r>
      <w:proofErr w:type="spellStart"/>
      <w:r>
        <w:t>Aff</w:t>
      </w:r>
      <w:proofErr w:type="spellEnd"/>
      <w:r>
        <w:t xml:space="preserve"> Answers**</w:t>
      </w:r>
    </w:p>
    <w:p w14:paraId="26607878" w14:textId="3F39E697" w:rsidR="00B12041" w:rsidRDefault="00B12041" w:rsidP="00B12041">
      <w:pPr>
        <w:pStyle w:val="Heading2"/>
      </w:pPr>
      <w:r>
        <w:t>Uniqueness Answers</w:t>
      </w:r>
    </w:p>
    <w:p w14:paraId="613C199E" w14:textId="77777777" w:rsidR="00175815" w:rsidRDefault="00175815" w:rsidP="00175815">
      <w:pPr>
        <w:pStyle w:val="Heading4"/>
      </w:pPr>
      <w:r>
        <w:t xml:space="preserve">U.S. recognizes </w:t>
      </w:r>
      <w:proofErr w:type="spellStart"/>
      <w:r>
        <w:t>Maduro</w:t>
      </w:r>
      <w:proofErr w:type="spellEnd"/>
      <w:r>
        <w:t xml:space="preserve"> as the leader of Venezuela now – maintaining full bilateral relationship</w:t>
      </w:r>
    </w:p>
    <w:p w14:paraId="59AFA826" w14:textId="77777777" w:rsidR="00175815" w:rsidRDefault="00175815" w:rsidP="00175815">
      <w:proofErr w:type="spellStart"/>
      <w:r w:rsidRPr="002C1696">
        <w:rPr>
          <w:rStyle w:val="StyleStyleBold12pt"/>
        </w:rPr>
        <w:t>Ventrell</w:t>
      </w:r>
      <w:proofErr w:type="spellEnd"/>
      <w:r w:rsidRPr="002C1696">
        <w:rPr>
          <w:rStyle w:val="StyleStyleBold12pt"/>
        </w:rPr>
        <w:t>, ’13</w:t>
      </w:r>
      <w:r>
        <w:t xml:space="preserve"> [Patrick, Acting Deputy State Department Spokesman, CQ Transcriptions, May 1, lexis]</w:t>
      </w:r>
    </w:p>
    <w:p w14:paraId="42D2AD45" w14:textId="77777777" w:rsidR="00175815" w:rsidRPr="00175815" w:rsidRDefault="00175815" w:rsidP="00175815">
      <w:pPr>
        <w:rPr>
          <w:sz w:val="16"/>
        </w:rPr>
      </w:pPr>
      <w:r w:rsidRPr="00175815">
        <w:rPr>
          <w:sz w:val="16"/>
        </w:rPr>
        <w:t>QUESTION: (inaudible) decision recognizing or not our government until that is taken care of or solved?</w:t>
      </w:r>
    </w:p>
    <w:p w14:paraId="274E0663" w14:textId="77777777" w:rsidR="00175815" w:rsidRPr="00175815" w:rsidRDefault="00175815" w:rsidP="00175815">
      <w:pPr>
        <w:rPr>
          <w:sz w:val="16"/>
        </w:rPr>
      </w:pPr>
      <w:r w:rsidRPr="00175815">
        <w:rPr>
          <w:sz w:val="16"/>
        </w:rPr>
        <w:t xml:space="preserve">VENTRELL: </w:t>
      </w:r>
      <w:r w:rsidRPr="00961EA0">
        <w:rPr>
          <w:rStyle w:val="StyleBoldUnderline"/>
        </w:rPr>
        <w:t xml:space="preserve">Well, we don't </w:t>
      </w:r>
      <w:proofErr w:type="gramStart"/>
      <w:r w:rsidRPr="00961EA0">
        <w:rPr>
          <w:rStyle w:val="StyleBoldUnderline"/>
        </w:rPr>
        <w:t>sort of</w:t>
      </w:r>
      <w:proofErr w:type="gramEnd"/>
      <w:r w:rsidRPr="00961EA0">
        <w:rPr>
          <w:rStyle w:val="StyleBoldUnderline"/>
        </w:rPr>
        <w:t xml:space="preserve"> recognize governments. We have a bilateral relationship with a country, and that bilateral relationship continues, but we've said that it would generate more confidence among the Venezuelan people if a full recount and an investigation of the irregularities can -- can go about</w:t>
      </w:r>
      <w:r w:rsidRPr="00175815">
        <w:rPr>
          <w:sz w:val="16"/>
        </w:rPr>
        <w:t>.</w:t>
      </w:r>
    </w:p>
    <w:p w14:paraId="7757C107" w14:textId="77777777" w:rsidR="00175815" w:rsidRPr="00175815" w:rsidRDefault="00175815" w:rsidP="00175815">
      <w:pPr>
        <w:rPr>
          <w:sz w:val="16"/>
        </w:rPr>
      </w:pPr>
      <w:r w:rsidRPr="00175815">
        <w:rPr>
          <w:sz w:val="16"/>
        </w:rPr>
        <w:t>QUESTION: Right, but -- but usually, the governments are recognized and Secretary Kerry had said that they would withhold this until they know what -- what happened with the election.</w:t>
      </w:r>
    </w:p>
    <w:p w14:paraId="7C952B2A" w14:textId="77777777" w:rsidR="00175815" w:rsidRPr="00961EA0" w:rsidRDefault="00175815" w:rsidP="00175815">
      <w:pPr>
        <w:rPr>
          <w:rStyle w:val="StyleBoldUnderline"/>
        </w:rPr>
      </w:pPr>
      <w:r w:rsidRPr="00175815">
        <w:rPr>
          <w:sz w:val="16"/>
        </w:rPr>
        <w:t xml:space="preserve">VENTRELL: Well, that was in -- in a particular moment when the opposition hadn't decided the way forward. They said that -- and the government agreed to look at a recount after the inauguration, which they are doing through their process. But </w:t>
      </w:r>
      <w:r w:rsidRPr="00961EA0">
        <w:rPr>
          <w:rStyle w:val="StyleBoldUnderline"/>
        </w:rPr>
        <w:t>the bottom line is that there's not this sort of sense of legal recognition when we say, 'You're recognized as the sovereign leader of a country.'</w:t>
      </w:r>
    </w:p>
    <w:p w14:paraId="01A5F3C1" w14:textId="77777777" w:rsidR="00175815" w:rsidRPr="00961EA0" w:rsidRDefault="00175815" w:rsidP="00175815">
      <w:pPr>
        <w:rPr>
          <w:rStyle w:val="StyleBoldUnderline"/>
        </w:rPr>
      </w:pPr>
      <w:r w:rsidRPr="00961EA0">
        <w:rPr>
          <w:rStyle w:val="StyleBoldUnderline"/>
        </w:rPr>
        <w:t>We have a bilateral relationship with the government, and that bilateral relationship continues.</w:t>
      </w:r>
    </w:p>
    <w:p w14:paraId="5684F294" w14:textId="77777777" w:rsidR="00175815" w:rsidRPr="00175815" w:rsidRDefault="00175815" w:rsidP="00175815">
      <w:pPr>
        <w:rPr>
          <w:sz w:val="16"/>
        </w:rPr>
      </w:pPr>
      <w:r w:rsidRPr="00175815">
        <w:rPr>
          <w:sz w:val="16"/>
        </w:rPr>
        <w:t xml:space="preserve">QUESTION: </w:t>
      </w:r>
      <w:r w:rsidRPr="00961EA0">
        <w:rPr>
          <w:rStyle w:val="StyleBoldUnderline"/>
        </w:rPr>
        <w:t>Well, do you think that the government is legitimate</w:t>
      </w:r>
      <w:r w:rsidRPr="00175815">
        <w:rPr>
          <w:sz w:val="16"/>
        </w:rPr>
        <w:t xml:space="preserve">, and do you regard, whether -- were it recognized or not, do you regard </w:t>
      </w:r>
      <w:proofErr w:type="spellStart"/>
      <w:r w:rsidRPr="00175815">
        <w:rPr>
          <w:sz w:val="16"/>
        </w:rPr>
        <w:t>Maduro</w:t>
      </w:r>
      <w:proofErr w:type="spellEnd"/>
      <w:r w:rsidRPr="00175815">
        <w:rPr>
          <w:sz w:val="16"/>
        </w:rPr>
        <w:t xml:space="preserve"> as the lawfully and legally elected president of the country?</w:t>
      </w:r>
    </w:p>
    <w:p w14:paraId="455AEBD6" w14:textId="77777777" w:rsidR="00175815" w:rsidRPr="00175815" w:rsidRDefault="00175815" w:rsidP="00175815">
      <w:pPr>
        <w:rPr>
          <w:sz w:val="16"/>
        </w:rPr>
      </w:pPr>
      <w:r w:rsidRPr="00175815">
        <w:rPr>
          <w:sz w:val="16"/>
        </w:rPr>
        <w:t xml:space="preserve">VENTRELL: </w:t>
      </w:r>
      <w:r w:rsidRPr="00961EA0">
        <w:rPr>
          <w:rStyle w:val="StyleBoldUnderline"/>
        </w:rPr>
        <w:t>Well, that's for the Venezuelan people to decide in terms of the legitimacy.</w:t>
      </w:r>
      <w:r w:rsidRPr="00175815">
        <w:rPr>
          <w:sz w:val="16"/>
        </w:rPr>
        <w:t xml:space="preserve"> But we continue...</w:t>
      </w:r>
    </w:p>
    <w:p w14:paraId="4C164E67" w14:textId="77777777" w:rsidR="00175815" w:rsidRPr="00175815" w:rsidRDefault="00175815" w:rsidP="00175815">
      <w:pPr>
        <w:rPr>
          <w:sz w:val="16"/>
        </w:rPr>
      </w:pPr>
      <w:r w:rsidRPr="00175815">
        <w:rPr>
          <w:sz w:val="16"/>
        </w:rPr>
        <w:t>(CROSSTALK)</w:t>
      </w:r>
    </w:p>
    <w:p w14:paraId="0ECAA135" w14:textId="77777777" w:rsidR="00175815" w:rsidRPr="00175815" w:rsidRDefault="00175815" w:rsidP="00175815">
      <w:pPr>
        <w:rPr>
          <w:sz w:val="16"/>
        </w:rPr>
      </w:pPr>
      <w:r w:rsidRPr="00175815">
        <w:rPr>
          <w:sz w:val="16"/>
        </w:rPr>
        <w:t>QUESTION: It's up to the Venezuelan people to decide what you think of them?</w:t>
      </w:r>
    </w:p>
    <w:p w14:paraId="0E97354A" w14:textId="77777777" w:rsidR="00175815" w:rsidRPr="00175815" w:rsidRDefault="00175815" w:rsidP="00175815">
      <w:pPr>
        <w:rPr>
          <w:sz w:val="16"/>
        </w:rPr>
      </w:pPr>
      <w:r w:rsidRPr="00175815">
        <w:rPr>
          <w:sz w:val="16"/>
        </w:rPr>
        <w:t>VENTRELL: Well, no. We -- I'm saying...</w:t>
      </w:r>
    </w:p>
    <w:p w14:paraId="59E412DA" w14:textId="77777777" w:rsidR="00175815" w:rsidRPr="00175815" w:rsidRDefault="00175815" w:rsidP="00175815">
      <w:pPr>
        <w:rPr>
          <w:sz w:val="16"/>
        </w:rPr>
      </w:pPr>
      <w:r w:rsidRPr="00175815">
        <w:rPr>
          <w:sz w:val="16"/>
        </w:rPr>
        <w:t>QUESTION: You have your own opinion and that's what I want to know.</w:t>
      </w:r>
    </w:p>
    <w:p w14:paraId="1DB40D2A" w14:textId="77777777" w:rsidR="00175815" w:rsidRPr="00175815" w:rsidRDefault="00175815" w:rsidP="00175815">
      <w:pPr>
        <w:rPr>
          <w:sz w:val="16"/>
        </w:rPr>
      </w:pPr>
      <w:r w:rsidRPr="00175815">
        <w:rPr>
          <w:sz w:val="16"/>
        </w:rPr>
        <w:t>VENTRELL: And Matt</w:t>
      </w:r>
      <w:proofErr w:type="gramStart"/>
      <w:r w:rsidRPr="00175815">
        <w:rPr>
          <w:sz w:val="16"/>
        </w:rPr>
        <w:t>..</w:t>
      </w:r>
      <w:proofErr w:type="gramEnd"/>
      <w:r w:rsidRPr="00175815">
        <w:rPr>
          <w:sz w:val="16"/>
        </w:rPr>
        <w:t>.</w:t>
      </w:r>
    </w:p>
    <w:p w14:paraId="1F69C12D" w14:textId="77777777" w:rsidR="00175815" w:rsidRPr="00175815" w:rsidRDefault="00175815" w:rsidP="00175815">
      <w:pPr>
        <w:rPr>
          <w:sz w:val="16"/>
        </w:rPr>
      </w:pPr>
      <w:r w:rsidRPr="00175815">
        <w:rPr>
          <w:sz w:val="16"/>
        </w:rPr>
        <w:t>(CROSSTALK)</w:t>
      </w:r>
    </w:p>
    <w:p w14:paraId="3724A8AD" w14:textId="77777777" w:rsidR="00175815" w:rsidRPr="00175815" w:rsidRDefault="00175815" w:rsidP="00175815">
      <w:pPr>
        <w:rPr>
          <w:sz w:val="16"/>
        </w:rPr>
      </w:pPr>
      <w:r w:rsidRPr="00175815">
        <w:rPr>
          <w:sz w:val="16"/>
        </w:rPr>
        <w:t xml:space="preserve">QUESTION: I don't care what you -- what the Venezuelan people did or did not do is immaterial to my question. What I want to know is does the United States regard -- not recognize -- regard Mr. </w:t>
      </w:r>
      <w:proofErr w:type="spellStart"/>
      <w:r w:rsidRPr="00175815">
        <w:rPr>
          <w:sz w:val="16"/>
        </w:rPr>
        <w:t>Maduro</w:t>
      </w:r>
      <w:proofErr w:type="spellEnd"/>
      <w:r w:rsidRPr="00175815">
        <w:rPr>
          <w:sz w:val="16"/>
        </w:rPr>
        <w:t xml:space="preserve"> as the legally, lawfully, elected -- democratically elected president of Venezuela?</w:t>
      </w:r>
    </w:p>
    <w:p w14:paraId="1467B9B6" w14:textId="77777777" w:rsidR="00175815" w:rsidRPr="00175815" w:rsidRDefault="00175815" w:rsidP="00175815">
      <w:pPr>
        <w:rPr>
          <w:sz w:val="16"/>
        </w:rPr>
      </w:pPr>
      <w:r w:rsidRPr="00175815">
        <w:rPr>
          <w:sz w:val="16"/>
        </w:rPr>
        <w:t xml:space="preserve">VENTRELL: We continue to have our bilateral relationship with this </w:t>
      </w:r>
      <w:proofErr w:type="gramStart"/>
      <w:r w:rsidRPr="00175815">
        <w:rPr>
          <w:sz w:val="16"/>
        </w:rPr>
        <w:t>government which</w:t>
      </w:r>
      <w:proofErr w:type="gramEnd"/>
      <w:r w:rsidRPr="00175815">
        <w:rPr>
          <w:sz w:val="16"/>
        </w:rPr>
        <w:t xml:space="preserve"> is led by Mr. </w:t>
      </w:r>
      <w:proofErr w:type="spellStart"/>
      <w:r w:rsidRPr="00175815">
        <w:rPr>
          <w:sz w:val="16"/>
        </w:rPr>
        <w:t>Maduro</w:t>
      </w:r>
      <w:proofErr w:type="spellEnd"/>
      <w:r w:rsidRPr="00175815">
        <w:rPr>
          <w:sz w:val="16"/>
        </w:rPr>
        <w:t xml:space="preserve">. And </w:t>
      </w:r>
      <w:proofErr w:type="gramStart"/>
      <w:r w:rsidRPr="00175815">
        <w:rPr>
          <w:sz w:val="16"/>
        </w:rPr>
        <w:t>so</w:t>
      </w:r>
      <w:proofErr w:type="gramEnd"/>
      <w:r w:rsidRPr="00175815">
        <w:rPr>
          <w:sz w:val="16"/>
        </w:rPr>
        <w:t xml:space="preserve"> he is...</w:t>
      </w:r>
    </w:p>
    <w:p w14:paraId="6A4C2BD1" w14:textId="77777777" w:rsidR="00175815" w:rsidRPr="00175815" w:rsidRDefault="00175815" w:rsidP="00175815">
      <w:pPr>
        <w:rPr>
          <w:sz w:val="16"/>
        </w:rPr>
      </w:pPr>
      <w:r w:rsidRPr="00175815">
        <w:rPr>
          <w:sz w:val="16"/>
        </w:rPr>
        <w:t>QUESTION: So there's (inaudible) you can't answer that question yes or no?</w:t>
      </w:r>
    </w:p>
    <w:p w14:paraId="0739F3AE" w14:textId="77777777" w:rsidR="00175815" w:rsidRPr="00175815" w:rsidRDefault="00175815" w:rsidP="00175815">
      <w:pPr>
        <w:rPr>
          <w:sz w:val="16"/>
        </w:rPr>
      </w:pPr>
      <w:r w:rsidRPr="00175815">
        <w:rPr>
          <w:sz w:val="16"/>
        </w:rPr>
        <w:t>VENTRELL: Well, there's no break in the relationship. He's now...</w:t>
      </w:r>
    </w:p>
    <w:p w14:paraId="55460C43" w14:textId="77777777" w:rsidR="00175815" w:rsidRPr="00175815" w:rsidRDefault="00175815" w:rsidP="00175815">
      <w:pPr>
        <w:rPr>
          <w:sz w:val="16"/>
        </w:rPr>
      </w:pPr>
      <w:r w:rsidRPr="00175815">
        <w:rPr>
          <w:sz w:val="16"/>
        </w:rPr>
        <w:t>QUESTION: I'm not saying that there's a break in relationship.</w:t>
      </w:r>
    </w:p>
    <w:p w14:paraId="7B514D10" w14:textId="77777777" w:rsidR="00175815" w:rsidRPr="00175815" w:rsidRDefault="00175815" w:rsidP="00175815">
      <w:pPr>
        <w:rPr>
          <w:sz w:val="16"/>
        </w:rPr>
      </w:pPr>
      <w:r w:rsidRPr="00175815">
        <w:rPr>
          <w:sz w:val="16"/>
        </w:rPr>
        <w:t>VENTRELL: Right.</w:t>
      </w:r>
    </w:p>
    <w:p w14:paraId="79066023" w14:textId="77777777" w:rsidR="00175815" w:rsidRPr="00175815" w:rsidRDefault="00175815" w:rsidP="00175815">
      <w:pPr>
        <w:rPr>
          <w:sz w:val="16"/>
        </w:rPr>
      </w:pPr>
      <w:r w:rsidRPr="00175815">
        <w:rPr>
          <w:sz w:val="16"/>
        </w:rPr>
        <w:t xml:space="preserve">QUESTION: </w:t>
      </w:r>
      <w:r w:rsidRPr="00961EA0">
        <w:rPr>
          <w:rStyle w:val="StyleBoldUnderline"/>
        </w:rPr>
        <w:t xml:space="preserve">I'm asking if you -- if the United States government </w:t>
      </w:r>
      <w:proofErr w:type="gramStart"/>
      <w:r w:rsidRPr="00961EA0">
        <w:rPr>
          <w:rStyle w:val="StyleBoldUnderline"/>
        </w:rPr>
        <w:t>consider</w:t>
      </w:r>
      <w:proofErr w:type="gramEnd"/>
      <w:r w:rsidRPr="00961EA0">
        <w:rPr>
          <w:rStyle w:val="StyleBoldUnderline"/>
        </w:rPr>
        <w:t xml:space="preserve"> Mr. </w:t>
      </w:r>
      <w:proofErr w:type="spellStart"/>
      <w:r w:rsidRPr="00961EA0">
        <w:rPr>
          <w:rStyle w:val="StyleBoldUnderline"/>
        </w:rPr>
        <w:t>Maduro</w:t>
      </w:r>
      <w:proofErr w:type="spellEnd"/>
      <w:r w:rsidRPr="00961EA0">
        <w:rPr>
          <w:rStyle w:val="StyleBoldUnderline"/>
        </w:rPr>
        <w:t xml:space="preserve"> to be legal -- the legally elected, democratically elected president of Venezuela</w:t>
      </w:r>
      <w:r w:rsidRPr="00175815">
        <w:rPr>
          <w:sz w:val="16"/>
        </w:rPr>
        <w:t>.</w:t>
      </w:r>
    </w:p>
    <w:p w14:paraId="04A30C57" w14:textId="77777777" w:rsidR="00175815" w:rsidRPr="00961EA0" w:rsidRDefault="00175815" w:rsidP="00175815">
      <w:pPr>
        <w:rPr>
          <w:rStyle w:val="StyleBoldUnderline"/>
        </w:rPr>
      </w:pPr>
      <w:r w:rsidRPr="00175815">
        <w:rPr>
          <w:sz w:val="16"/>
        </w:rPr>
        <w:t xml:space="preserve">VENTRELL: </w:t>
      </w:r>
      <w:r w:rsidRPr="00961EA0">
        <w:rPr>
          <w:rStyle w:val="StyleBoldUnderline"/>
        </w:rPr>
        <w:t xml:space="preserve">We work with Mr. </w:t>
      </w:r>
      <w:proofErr w:type="spellStart"/>
      <w:r w:rsidRPr="00961EA0">
        <w:rPr>
          <w:rStyle w:val="StyleBoldUnderline"/>
        </w:rPr>
        <w:t>Maduro</w:t>
      </w:r>
      <w:proofErr w:type="spellEnd"/>
      <w:r w:rsidRPr="00961EA0">
        <w:rPr>
          <w:rStyle w:val="StyleBoldUnderline"/>
        </w:rPr>
        <w:t xml:space="preserve"> as -- and his government as the government in place running affairs in Venezuela. In terms of generating greater confidence in the vote outcome, we thought that it was good for the Venezuelan institutions and for the Venezuelan people to pursue that and to look into irregularities so that -- what's really at stake here is that the Venezuelan people have faith in their institutions and in their government.</w:t>
      </w:r>
    </w:p>
    <w:p w14:paraId="7E1D0F30" w14:textId="77777777" w:rsidR="00175815" w:rsidRPr="00175815" w:rsidRDefault="00175815" w:rsidP="00175815">
      <w:pPr>
        <w:rPr>
          <w:sz w:val="16"/>
        </w:rPr>
      </w:pPr>
      <w:r w:rsidRPr="00175815">
        <w:rPr>
          <w:sz w:val="16"/>
        </w:rPr>
        <w:t xml:space="preserve">QUESTION: I understand that. But it sounds to me like the answer is yes, you do believe that Mr. </w:t>
      </w:r>
      <w:proofErr w:type="spellStart"/>
      <w:r w:rsidRPr="00175815">
        <w:rPr>
          <w:sz w:val="16"/>
        </w:rPr>
        <w:t>Maduro</w:t>
      </w:r>
      <w:proofErr w:type="spellEnd"/>
      <w:r w:rsidRPr="00175815">
        <w:rPr>
          <w:sz w:val="16"/>
        </w:rPr>
        <w:t xml:space="preserve"> was -- was legally elected president as Venezuela because you're still working with him and his government.</w:t>
      </w:r>
    </w:p>
    <w:p w14:paraId="3BDC9D5F" w14:textId="77777777" w:rsidR="00175815" w:rsidRPr="00961EA0" w:rsidRDefault="00175815" w:rsidP="00175815">
      <w:pPr>
        <w:rPr>
          <w:rStyle w:val="StyleBoldUnderline"/>
        </w:rPr>
      </w:pPr>
      <w:r w:rsidRPr="00175815">
        <w:rPr>
          <w:sz w:val="16"/>
        </w:rPr>
        <w:t xml:space="preserve">VENTRELL: </w:t>
      </w:r>
      <w:r w:rsidRPr="00961EA0">
        <w:rPr>
          <w:rStyle w:val="StyleBoldUnderline"/>
        </w:rPr>
        <w:t>We are still working with him and his government. It is up to the Venezuelan people to decide whether it was a legitimate election and -- and was done so according to their standards. And that's why they're looking at it and that's why the opposition called for a reexamination of what happened, and we want that to happen in our institutions.</w:t>
      </w:r>
    </w:p>
    <w:p w14:paraId="2B50107D" w14:textId="77777777" w:rsidR="00B12041" w:rsidRDefault="00B12041" w:rsidP="00B12041">
      <w:pPr>
        <w:pStyle w:val="Heading4"/>
      </w:pPr>
      <w:r>
        <w:t xml:space="preserve">U.S. endorsement irrelevant – the region recognizes </w:t>
      </w:r>
      <w:proofErr w:type="spellStart"/>
      <w:r>
        <w:t>Maduro</w:t>
      </w:r>
      <w:proofErr w:type="spellEnd"/>
    </w:p>
    <w:p w14:paraId="399558E3" w14:textId="77777777" w:rsidR="00B12041" w:rsidRPr="00426FB3" w:rsidRDefault="00B12041" w:rsidP="00B12041">
      <w:proofErr w:type="spellStart"/>
      <w:r w:rsidRPr="0047752E">
        <w:rPr>
          <w:rStyle w:val="StyleStyleBold12pt"/>
        </w:rPr>
        <w:t>Baverstock</w:t>
      </w:r>
      <w:proofErr w:type="spellEnd"/>
      <w:r w:rsidRPr="0047752E">
        <w:rPr>
          <w:rStyle w:val="StyleStyleBold12pt"/>
        </w:rPr>
        <w:t>, 5/17</w:t>
      </w:r>
      <w:r>
        <w:t xml:space="preserve"> [Alasdair, “Venezuela's </w:t>
      </w:r>
      <w:proofErr w:type="spellStart"/>
      <w:r>
        <w:t>Maduro</w:t>
      </w:r>
      <w:proofErr w:type="spellEnd"/>
      <w:r>
        <w:t xml:space="preserve"> still waiting on Washington's recognition,” May 17, 2013, Alaska Dispatch, </w:t>
      </w:r>
      <w:r w:rsidRPr="00671DC3">
        <w:t>http://www.alaskadispatch.com/article/20130517/venezuelas-maduro-still-waiting-washingtons-recognition</w:t>
      </w:r>
      <w:r>
        <w:t>]</w:t>
      </w:r>
    </w:p>
    <w:p w14:paraId="0F3F0C2B" w14:textId="4D98F1F6" w:rsidR="00B12041" w:rsidRPr="00175815" w:rsidRDefault="00B12041" w:rsidP="00B12041">
      <w:pPr>
        <w:rPr>
          <w:b/>
          <w:u w:val="single"/>
        </w:rPr>
      </w:pPr>
      <w:r>
        <w:t xml:space="preserve">Meanwhile, </w:t>
      </w:r>
      <w:r w:rsidRPr="00077929">
        <w:rPr>
          <w:rStyle w:val="StyleBoldUnderline"/>
        </w:rPr>
        <w:t xml:space="preserve">other countries in the region were quick to congratulate </w:t>
      </w:r>
      <w:proofErr w:type="spellStart"/>
      <w:r w:rsidRPr="00077929">
        <w:rPr>
          <w:rStyle w:val="StyleBoldUnderline"/>
        </w:rPr>
        <w:t>Maduro</w:t>
      </w:r>
      <w:proofErr w:type="spellEnd"/>
      <w:r w:rsidRPr="00077929">
        <w:rPr>
          <w:rStyle w:val="StyleBoldUnderline"/>
        </w:rPr>
        <w:t xml:space="preserve"> on his victory. In fact, the new leader spent last week on a whistle-stop tour of friendly regional governments including Argentina, Uruguay, and Brazil in an attempt to secure his leadership status.</w:t>
      </w:r>
    </w:p>
    <w:p w14:paraId="1A192560" w14:textId="77777777" w:rsidR="00175815" w:rsidRDefault="00175815" w:rsidP="00175815">
      <w:pPr>
        <w:pStyle w:val="Heading4"/>
      </w:pPr>
      <w:r>
        <w:t xml:space="preserve">U.S. legitimized </w:t>
      </w:r>
      <w:proofErr w:type="spellStart"/>
      <w:r>
        <w:t>Maduro</w:t>
      </w:r>
      <w:proofErr w:type="spellEnd"/>
    </w:p>
    <w:p w14:paraId="51BB8208" w14:textId="77777777" w:rsidR="00175815" w:rsidRDefault="00175815" w:rsidP="00175815">
      <w:proofErr w:type="spellStart"/>
      <w:r w:rsidRPr="002C1696">
        <w:rPr>
          <w:rStyle w:val="StyleStyleBold12pt"/>
        </w:rPr>
        <w:t>Ventrell</w:t>
      </w:r>
      <w:proofErr w:type="spellEnd"/>
      <w:r w:rsidRPr="002C1696">
        <w:rPr>
          <w:rStyle w:val="StyleStyleBold12pt"/>
        </w:rPr>
        <w:t>, ’13</w:t>
      </w:r>
      <w:r>
        <w:t xml:space="preserve"> [Patrick, Acting Deputy State Department Spokesman, CQ Transcriptions, May 1, lexis]</w:t>
      </w:r>
    </w:p>
    <w:p w14:paraId="2178428D" w14:textId="77777777" w:rsidR="00175815" w:rsidRDefault="00175815" w:rsidP="00175815">
      <w:r>
        <w:t xml:space="preserve">QUESTION: </w:t>
      </w:r>
      <w:r w:rsidRPr="00961EA0">
        <w:rPr>
          <w:rStyle w:val="StyleBoldUnderline"/>
        </w:rPr>
        <w:t xml:space="preserve">But we are -- at this moment, you are working with Mr. </w:t>
      </w:r>
      <w:proofErr w:type="spellStart"/>
      <w:r w:rsidRPr="00961EA0">
        <w:rPr>
          <w:rStyle w:val="StyleBoldUnderline"/>
        </w:rPr>
        <w:t>Maduro</w:t>
      </w:r>
      <w:proofErr w:type="spellEnd"/>
      <w:r w:rsidRPr="00961EA0">
        <w:rPr>
          <w:rStyle w:val="StyleBoldUnderline"/>
        </w:rPr>
        <w:t xml:space="preserve"> as if he was the legally elected president of Venezuela?</w:t>
      </w:r>
    </w:p>
    <w:p w14:paraId="1D9DE64E" w14:textId="77777777" w:rsidR="00175815" w:rsidRDefault="00175815" w:rsidP="00175815">
      <w:r>
        <w:t xml:space="preserve">VENTRELL: </w:t>
      </w:r>
      <w:r w:rsidRPr="00961EA0">
        <w:rPr>
          <w:rStyle w:val="StyleBoldUnderline"/>
        </w:rPr>
        <w:t>Yes</w:t>
      </w:r>
      <w:r>
        <w:t>.</w:t>
      </w:r>
    </w:p>
    <w:p w14:paraId="39C46A97" w14:textId="77777777" w:rsidR="00B12041" w:rsidRPr="00B12041" w:rsidRDefault="00B12041" w:rsidP="00B12041"/>
    <w:p w14:paraId="10F34202" w14:textId="25DA81CA" w:rsidR="00B12041" w:rsidRDefault="00B12041" w:rsidP="00B12041">
      <w:pPr>
        <w:pStyle w:val="Heading2"/>
      </w:pPr>
      <w:r>
        <w:t xml:space="preserve">Link </w:t>
      </w:r>
      <w:r w:rsidR="008B1755">
        <w:t>Answers</w:t>
      </w:r>
    </w:p>
    <w:p w14:paraId="03217C13" w14:textId="28E98B19" w:rsidR="00B12041" w:rsidRDefault="008B1755" w:rsidP="00B12041">
      <w:pPr>
        <w:pStyle w:val="Heading3"/>
      </w:pPr>
      <w:r>
        <w:t>Link Defense</w:t>
      </w:r>
    </w:p>
    <w:p w14:paraId="44B631EE" w14:textId="77777777" w:rsidR="00426FB3" w:rsidRDefault="00426FB3" w:rsidP="00426FB3">
      <w:pPr>
        <w:pStyle w:val="Heading4"/>
      </w:pPr>
      <w:proofErr w:type="spellStart"/>
      <w:r>
        <w:t>Maduro</w:t>
      </w:r>
      <w:proofErr w:type="spellEnd"/>
      <w:r>
        <w:t xml:space="preserve"> would never acquiesce to U.S. interests</w:t>
      </w:r>
    </w:p>
    <w:p w14:paraId="1CA65C2B" w14:textId="77777777" w:rsidR="000A1384" w:rsidRPr="00426FB3" w:rsidRDefault="000A1384" w:rsidP="000A1384">
      <w:proofErr w:type="spellStart"/>
      <w:r w:rsidRPr="0047752E">
        <w:rPr>
          <w:rStyle w:val="StyleStyleBold12pt"/>
        </w:rPr>
        <w:t>Baverstock</w:t>
      </w:r>
      <w:proofErr w:type="spellEnd"/>
      <w:r w:rsidRPr="0047752E">
        <w:rPr>
          <w:rStyle w:val="StyleStyleBold12pt"/>
        </w:rPr>
        <w:t>, 5/17</w:t>
      </w:r>
      <w:r>
        <w:t xml:space="preserve"> [Alasdair, “Venezuela's </w:t>
      </w:r>
      <w:proofErr w:type="spellStart"/>
      <w:r>
        <w:t>Maduro</w:t>
      </w:r>
      <w:proofErr w:type="spellEnd"/>
      <w:r>
        <w:t xml:space="preserve"> still waiting on Washington's recognition,” May 17, 2013, Alaska Dispatch, </w:t>
      </w:r>
      <w:r w:rsidRPr="00671DC3">
        <w:t>http://www.alaskadispatch.com/article/20130517/venezuelas-maduro-still-waiting-washingtons-recognition</w:t>
      </w:r>
      <w:r>
        <w:t>]</w:t>
      </w:r>
    </w:p>
    <w:p w14:paraId="352A95E5" w14:textId="77777777" w:rsidR="002A5A9F" w:rsidRDefault="002A5A9F" w:rsidP="002A5A9F">
      <w:r w:rsidRPr="00426FB3">
        <w:t>Other</w:t>
      </w:r>
      <w:r w:rsidRPr="00426FB3">
        <w:rPr>
          <w:rStyle w:val="StyleBoldUnderline"/>
        </w:rPr>
        <w:t xml:space="preserve"> observers cite the socialist leader’s continued belligerence toward Washington – </w:t>
      </w:r>
      <w:proofErr w:type="spellStart"/>
      <w:r w:rsidRPr="00426FB3">
        <w:rPr>
          <w:rStyle w:val="StyleBoldUnderline"/>
        </w:rPr>
        <w:t>Maduro</w:t>
      </w:r>
      <w:proofErr w:type="spellEnd"/>
      <w:r w:rsidRPr="00426FB3">
        <w:rPr>
          <w:rStyle w:val="StyleBoldUnderline"/>
        </w:rPr>
        <w:t xml:space="preserve"> blames the US government’s “dark forces” for the death of Mr. Chávez and has pursued the provocative rhetoric of his predecessor – as a factor in the US’s reluctance to recognize </w:t>
      </w:r>
      <w:proofErr w:type="spellStart"/>
      <w:r w:rsidRPr="00426FB3">
        <w:rPr>
          <w:rStyle w:val="StyleBoldUnderline"/>
        </w:rPr>
        <w:t>Maduro</w:t>
      </w:r>
      <w:proofErr w:type="spellEnd"/>
      <w:r w:rsidRPr="00426FB3">
        <w:rPr>
          <w:rStyle w:val="StyleBoldUnderline"/>
        </w:rPr>
        <w:t xml:space="preserve"> as president</w:t>
      </w:r>
      <w:r>
        <w:t>.</w:t>
      </w:r>
      <w:r w:rsidR="00426FB3">
        <w:t xml:space="preserve"> </w:t>
      </w:r>
      <w:r>
        <w:t xml:space="preserve">“You can’t blame the US for not extending their hand,” says Mr. </w:t>
      </w:r>
      <w:proofErr w:type="spellStart"/>
      <w:r>
        <w:t>Smilde</w:t>
      </w:r>
      <w:proofErr w:type="spellEnd"/>
      <w:r>
        <w:t>. “</w:t>
      </w:r>
      <w:proofErr w:type="spellStart"/>
      <w:r>
        <w:t>Maduro</w:t>
      </w:r>
      <w:proofErr w:type="spellEnd"/>
      <w:r>
        <w:t xml:space="preserve"> has been denouncing US conspiracies since the day Chávez died.”</w:t>
      </w:r>
      <w:r w:rsidR="00426FB3">
        <w:t xml:space="preserve"> </w:t>
      </w:r>
      <w:proofErr w:type="spellStart"/>
      <w:r w:rsidRPr="00426FB3">
        <w:rPr>
          <w:rStyle w:val="StyleBoldUnderline"/>
        </w:rPr>
        <w:t>Maduro</w:t>
      </w:r>
      <w:proofErr w:type="spellEnd"/>
      <w:r w:rsidRPr="00426FB3">
        <w:rPr>
          <w:rStyle w:val="StyleBoldUnderline"/>
        </w:rPr>
        <w:t xml:space="preserve"> reacted publicly to President Obama’s announcement that the US was withholding recognition of his victory by describing the US president as the “Grand chief of devils” and threatening to cut off oil exports to the country.</w:t>
      </w:r>
      <w:r w:rsidR="00426FB3">
        <w:t xml:space="preserve"> </w:t>
      </w:r>
      <w:r>
        <w:t xml:space="preserve">“That’s an entirely hollow threat,” says Professor Jones, “96 percent of Venezuela’s export revenues come from oil, </w:t>
      </w:r>
      <w:proofErr w:type="gramStart"/>
      <w:r>
        <w:t>so</w:t>
      </w:r>
      <w:proofErr w:type="gramEnd"/>
      <w:r>
        <w:t xml:space="preserve"> </w:t>
      </w:r>
      <w:proofErr w:type="spellStart"/>
      <w:r>
        <w:t>Maduro</w:t>
      </w:r>
      <w:proofErr w:type="spellEnd"/>
      <w:r>
        <w:t xml:space="preserve"> is not going to do anything to upset that.”</w:t>
      </w:r>
    </w:p>
    <w:p w14:paraId="6BF2B24C" w14:textId="2289FAED" w:rsidR="008B1755" w:rsidRDefault="008B1755" w:rsidP="008B1755">
      <w:pPr>
        <w:pStyle w:val="Heading3"/>
      </w:pPr>
      <w:r>
        <w:t>Link Turns</w:t>
      </w:r>
    </w:p>
    <w:p w14:paraId="4A84666B" w14:textId="77777777" w:rsidR="008B1755" w:rsidRDefault="008B1755" w:rsidP="008B1755">
      <w:pPr>
        <w:pStyle w:val="Heading4"/>
      </w:pPr>
      <w:r>
        <w:t xml:space="preserve">U.S. recognition of </w:t>
      </w:r>
      <w:proofErr w:type="spellStart"/>
      <w:r>
        <w:t>Maduro</w:t>
      </w:r>
      <w:proofErr w:type="spellEnd"/>
      <w:r>
        <w:t xml:space="preserve"> would hurt his legitimacy</w:t>
      </w:r>
    </w:p>
    <w:p w14:paraId="5459F5BB" w14:textId="77777777" w:rsidR="008B1755" w:rsidRPr="00426FB3" w:rsidRDefault="008B1755" w:rsidP="008B1755">
      <w:proofErr w:type="spellStart"/>
      <w:r w:rsidRPr="0047752E">
        <w:rPr>
          <w:rStyle w:val="StyleStyleBold12pt"/>
        </w:rPr>
        <w:t>Baverstock</w:t>
      </w:r>
      <w:proofErr w:type="spellEnd"/>
      <w:r w:rsidRPr="0047752E">
        <w:rPr>
          <w:rStyle w:val="StyleStyleBold12pt"/>
        </w:rPr>
        <w:t>, 5/17</w:t>
      </w:r>
      <w:r>
        <w:t xml:space="preserve"> [Alasdair, “Venezuela's </w:t>
      </w:r>
      <w:proofErr w:type="spellStart"/>
      <w:r>
        <w:t>Maduro</w:t>
      </w:r>
      <w:proofErr w:type="spellEnd"/>
      <w:r>
        <w:t xml:space="preserve"> still waiting on Washington's recognition,” May 17, 2013, Alaska Dispatch, </w:t>
      </w:r>
      <w:r w:rsidRPr="00671DC3">
        <w:t>http://www.alaskadispatch.com/article/20130517/venezuelas-maduro-still-waiting-washingtons-recognition</w:t>
      </w:r>
      <w:r>
        <w:t>]</w:t>
      </w:r>
    </w:p>
    <w:p w14:paraId="1A34DF20" w14:textId="77777777" w:rsidR="008B1755" w:rsidRPr="000A1384" w:rsidRDefault="008B1755" w:rsidP="008B1755">
      <w:pPr>
        <w:rPr>
          <w:rStyle w:val="StyleBoldUnderline"/>
        </w:rPr>
      </w:pPr>
      <w:r w:rsidRPr="000A1384">
        <w:rPr>
          <w:rStyle w:val="StyleBoldUnderline"/>
        </w:rPr>
        <w:t xml:space="preserve">Far from putting a dent in </w:t>
      </w:r>
      <w:proofErr w:type="spellStart"/>
      <w:r w:rsidRPr="000A1384">
        <w:rPr>
          <w:rStyle w:val="StyleBoldUnderline"/>
        </w:rPr>
        <w:t>Maduro’s</w:t>
      </w:r>
      <w:proofErr w:type="spellEnd"/>
      <w:r w:rsidRPr="000A1384">
        <w:rPr>
          <w:rStyle w:val="StyleBoldUnderline"/>
        </w:rPr>
        <w:t xml:space="preserve"> credibility, other observers believe that continued tensions between Venezuela and the US serve as a positive for a president whose supporters have come to expect belligerence towards “</w:t>
      </w:r>
      <w:proofErr w:type="spellStart"/>
      <w:r w:rsidRPr="000A1384">
        <w:rPr>
          <w:rStyle w:val="StyleBoldUnderline"/>
        </w:rPr>
        <w:t>las</w:t>
      </w:r>
      <w:proofErr w:type="spellEnd"/>
      <w:r w:rsidRPr="000A1384">
        <w:rPr>
          <w:rStyle w:val="StyleBoldUnderline"/>
        </w:rPr>
        <w:t xml:space="preserve"> </w:t>
      </w:r>
      <w:proofErr w:type="spellStart"/>
      <w:r w:rsidRPr="000A1384">
        <w:rPr>
          <w:rStyle w:val="StyleBoldUnderline"/>
        </w:rPr>
        <w:t>imperialistas</w:t>
      </w:r>
      <w:proofErr w:type="spellEnd"/>
      <w:r w:rsidRPr="000A1384">
        <w:rPr>
          <w:rStyle w:val="StyleBoldUnderline"/>
        </w:rPr>
        <w:t>.”</w:t>
      </w:r>
      <w:r>
        <w:rPr>
          <w:rStyle w:val="StyleBoldUnderline"/>
        </w:rPr>
        <w:t xml:space="preserve"> </w:t>
      </w:r>
      <w:r w:rsidRPr="000A1384">
        <w:rPr>
          <w:rStyle w:val="StyleBoldUnderline"/>
        </w:rPr>
        <w:t xml:space="preserve">“In many ways John Kerry is doing </w:t>
      </w:r>
      <w:proofErr w:type="spellStart"/>
      <w:r w:rsidRPr="000A1384">
        <w:rPr>
          <w:rStyle w:val="StyleBoldUnderline"/>
        </w:rPr>
        <w:t>Maduro</w:t>
      </w:r>
      <w:proofErr w:type="spellEnd"/>
      <w:r w:rsidRPr="000A1384">
        <w:rPr>
          <w:rStyle w:val="StyleBoldUnderline"/>
        </w:rPr>
        <w:t xml:space="preserve"> a favor by not recognizing him,” says Jones. “The US’s refusal to cooperate plays into the socialists’ broader narrative that the US is conspiring to defeat Venezuela’s revolution.”</w:t>
      </w:r>
    </w:p>
    <w:p w14:paraId="58AEF1F0" w14:textId="77777777" w:rsidR="008B1755" w:rsidRDefault="008B1755" w:rsidP="002A5A9F"/>
    <w:p w14:paraId="3DC5357A" w14:textId="0E896215" w:rsidR="002A5A9F" w:rsidRDefault="00A161F5" w:rsidP="00A161F5">
      <w:pPr>
        <w:pStyle w:val="Heading2"/>
      </w:pPr>
      <w:r>
        <w:t>Internal Link Answers</w:t>
      </w:r>
    </w:p>
    <w:p w14:paraId="47848131" w14:textId="415D0C2B" w:rsidR="00A161F5" w:rsidRPr="00A161F5" w:rsidRDefault="00A161F5" w:rsidP="00A161F5">
      <w:pPr>
        <w:pStyle w:val="Heading3"/>
      </w:pPr>
      <w:r>
        <w:t>Legitimacy Irrelevant</w:t>
      </w:r>
    </w:p>
    <w:p w14:paraId="7DE56546" w14:textId="77777777" w:rsidR="00A161F5" w:rsidRDefault="00A161F5" w:rsidP="00A161F5">
      <w:pPr>
        <w:pStyle w:val="Heading4"/>
      </w:pPr>
      <w:proofErr w:type="spellStart"/>
      <w:r>
        <w:t>Maduro’s</w:t>
      </w:r>
      <w:proofErr w:type="spellEnd"/>
      <w:r>
        <w:t xml:space="preserve"> legitimacy is irrelevant – U.S. maintaining oil trade relationship</w:t>
      </w:r>
    </w:p>
    <w:p w14:paraId="646B2317" w14:textId="77777777" w:rsidR="00A161F5" w:rsidRPr="00426FB3" w:rsidRDefault="00A161F5" w:rsidP="00A161F5">
      <w:proofErr w:type="spellStart"/>
      <w:r w:rsidRPr="0047752E">
        <w:rPr>
          <w:rStyle w:val="StyleStyleBold12pt"/>
        </w:rPr>
        <w:t>Baverstock</w:t>
      </w:r>
      <w:proofErr w:type="spellEnd"/>
      <w:r w:rsidRPr="0047752E">
        <w:rPr>
          <w:rStyle w:val="StyleStyleBold12pt"/>
        </w:rPr>
        <w:t>, 5/17</w:t>
      </w:r>
      <w:r>
        <w:t xml:space="preserve"> [Alasdair, “Venezuela's </w:t>
      </w:r>
      <w:proofErr w:type="spellStart"/>
      <w:r>
        <w:t>Maduro</w:t>
      </w:r>
      <w:proofErr w:type="spellEnd"/>
      <w:r>
        <w:t xml:space="preserve"> still waiting on Washington's recognition,” May 17, 2013, Alaska Dispatch, </w:t>
      </w:r>
      <w:r w:rsidRPr="00671DC3">
        <w:t>http://www.alaskadispatch.com/article/20130517/venezuelas-maduro-still-waiting-washingtons-recognition</w:t>
      </w:r>
      <w:r>
        <w:t>]</w:t>
      </w:r>
    </w:p>
    <w:p w14:paraId="6DEEF0C6" w14:textId="29A89F85" w:rsidR="00A161F5" w:rsidRPr="00A161F5" w:rsidRDefault="00A161F5" w:rsidP="00A161F5">
      <w:pPr>
        <w:rPr>
          <w:b/>
          <w:u w:val="single"/>
        </w:rPr>
      </w:pPr>
      <w:r w:rsidRPr="0095048F">
        <w:rPr>
          <w:rStyle w:val="StyleBoldUnderline"/>
        </w:rPr>
        <w:t xml:space="preserve">The US’s reluctance to accept the new leader affects little in economic terms; the heavy crude is still flowing steadily from the Venezuelan oil fields into US refineries, a trading relationship upon which Venezuela relies heavily, particularly following the recent slump in global oil prices. In fact, many believe the US’s reluctance to legitimize </w:t>
      </w:r>
      <w:proofErr w:type="spellStart"/>
      <w:r w:rsidRPr="0095048F">
        <w:rPr>
          <w:rStyle w:val="StyleBoldUnderline"/>
        </w:rPr>
        <w:t>Maduro</w:t>
      </w:r>
      <w:proofErr w:type="spellEnd"/>
      <w:r w:rsidRPr="0095048F">
        <w:rPr>
          <w:rStyle w:val="StyleBoldUnderline"/>
        </w:rPr>
        <w:t xml:space="preserve"> amounts to little more than a message to other regional observers.</w:t>
      </w:r>
    </w:p>
    <w:p w14:paraId="0297DF6F" w14:textId="77777777" w:rsidR="00A161F5" w:rsidRDefault="00A161F5" w:rsidP="00A161F5">
      <w:pPr>
        <w:pStyle w:val="Heading4"/>
      </w:pPr>
      <w:r>
        <w:t>The lack of U.S. recognition of Venezuela is purely symbolic</w:t>
      </w:r>
    </w:p>
    <w:p w14:paraId="17635069" w14:textId="77777777" w:rsidR="00A161F5" w:rsidRPr="00426FB3" w:rsidRDefault="00A161F5" w:rsidP="00A161F5">
      <w:proofErr w:type="spellStart"/>
      <w:r w:rsidRPr="0047752E">
        <w:rPr>
          <w:rStyle w:val="StyleStyleBold12pt"/>
        </w:rPr>
        <w:t>Baverstock</w:t>
      </w:r>
      <w:proofErr w:type="spellEnd"/>
      <w:r w:rsidRPr="0047752E">
        <w:rPr>
          <w:rStyle w:val="StyleStyleBold12pt"/>
        </w:rPr>
        <w:t>, 5/17</w:t>
      </w:r>
      <w:r>
        <w:t xml:space="preserve"> [Alasdair, “Venezuela's </w:t>
      </w:r>
      <w:proofErr w:type="spellStart"/>
      <w:r>
        <w:t>Maduro</w:t>
      </w:r>
      <w:proofErr w:type="spellEnd"/>
      <w:r>
        <w:t xml:space="preserve"> still waiting on Washington's recognition,” May 17, 2013, Alaska Dispatch, </w:t>
      </w:r>
      <w:r w:rsidRPr="00671DC3">
        <w:t>http://www.alaskadispatch.com/article/20130517/venezuelas-maduro-still-waiting-washingtons-recognition</w:t>
      </w:r>
      <w:r>
        <w:t>]</w:t>
      </w:r>
    </w:p>
    <w:p w14:paraId="581090A1" w14:textId="77777777" w:rsidR="00A161F5" w:rsidRPr="00426FB3" w:rsidRDefault="00A161F5" w:rsidP="00A161F5">
      <w:pPr>
        <w:rPr>
          <w:rStyle w:val="StyleBoldUnderline"/>
        </w:rPr>
      </w:pPr>
      <w:r>
        <w:t xml:space="preserve"> “</w:t>
      </w:r>
      <w:proofErr w:type="spellStart"/>
      <w:r w:rsidRPr="00426FB3">
        <w:rPr>
          <w:rStyle w:val="StyleBoldUnderline"/>
        </w:rPr>
        <w:t>Maduro</w:t>
      </w:r>
      <w:proofErr w:type="spellEnd"/>
      <w:r w:rsidRPr="00426FB3">
        <w:rPr>
          <w:rStyle w:val="StyleBoldUnderline"/>
        </w:rPr>
        <w:t xml:space="preserve"> is certainly now the president of Venezuela,” says</w:t>
      </w:r>
      <w:r>
        <w:t xml:space="preserve"> Mark </w:t>
      </w:r>
      <w:r w:rsidRPr="00426FB3">
        <w:rPr>
          <w:rStyle w:val="StyleBoldUnderline"/>
        </w:rPr>
        <w:t xml:space="preserve">Jones, professor of political science at Rice University in Texas. “The US’s refusal to recognize him is more symbolic than anything else. Ignoring </w:t>
      </w:r>
      <w:proofErr w:type="spellStart"/>
      <w:r w:rsidRPr="00426FB3">
        <w:rPr>
          <w:rStyle w:val="StyleBoldUnderline"/>
        </w:rPr>
        <w:t>Maduro’s</w:t>
      </w:r>
      <w:proofErr w:type="spellEnd"/>
      <w:r w:rsidRPr="00426FB3">
        <w:rPr>
          <w:rStyle w:val="StyleBoldUnderline"/>
        </w:rPr>
        <w:t xml:space="preserve"> win sends a signal to other Latin American countries that these elections didn’t meet minimum democratic standards.”</w:t>
      </w:r>
    </w:p>
    <w:p w14:paraId="38ADC82E" w14:textId="292E170B" w:rsidR="00A161F5" w:rsidRDefault="008B0B4D" w:rsidP="008B0B4D">
      <w:pPr>
        <w:pStyle w:val="Heading3"/>
      </w:pPr>
      <w:proofErr w:type="spellStart"/>
      <w:r>
        <w:t>Maduro’s</w:t>
      </w:r>
      <w:proofErr w:type="spellEnd"/>
      <w:r>
        <w:t xml:space="preserve"> Removal Inevitable</w:t>
      </w:r>
    </w:p>
    <w:p w14:paraId="624CD898" w14:textId="77777777" w:rsidR="008B0B4D" w:rsidRDefault="008B0B4D" w:rsidP="008B0B4D">
      <w:pPr>
        <w:pStyle w:val="Heading4"/>
      </w:pPr>
      <w:proofErr w:type="spellStart"/>
      <w:r>
        <w:t>Maduro’s</w:t>
      </w:r>
      <w:proofErr w:type="spellEnd"/>
      <w:r>
        <w:t xml:space="preserve"> removal from power is inevitable – internal and external pressure guarantee his failure</w:t>
      </w:r>
    </w:p>
    <w:p w14:paraId="391E2E90" w14:textId="77777777" w:rsidR="008B0B4D" w:rsidRDefault="008B0B4D" w:rsidP="008B0B4D">
      <w:r w:rsidRPr="00743B83">
        <w:rPr>
          <w:rStyle w:val="StyleStyleBold12pt"/>
        </w:rPr>
        <w:t>Vancouver Sun, 5/8</w:t>
      </w:r>
      <w:r>
        <w:t xml:space="preserve"> [Jonathan </w:t>
      </w:r>
      <w:proofErr w:type="spellStart"/>
      <w:r>
        <w:t>Manthorpe</w:t>
      </w:r>
      <w:proofErr w:type="spellEnd"/>
      <w:r>
        <w:t>, “Chavez's crown an ill fit for his successor,” May 8, 2013]</w:t>
      </w:r>
    </w:p>
    <w:p w14:paraId="55ED2101" w14:textId="77777777" w:rsidR="008B0B4D" w:rsidRDefault="008B0B4D" w:rsidP="008B0B4D">
      <w:r>
        <w:t xml:space="preserve">Venezuela's former president Hugo </w:t>
      </w:r>
      <w:r w:rsidRPr="00743B83">
        <w:rPr>
          <w:rStyle w:val="StyleBoldUnderline"/>
        </w:rPr>
        <w:t>Chavez</w:t>
      </w:r>
      <w:r>
        <w:t xml:space="preserve"> got away with being a buffoon because he </w:t>
      </w:r>
      <w:r w:rsidRPr="00743B83">
        <w:rPr>
          <w:rStyle w:val="StyleBoldUnderline"/>
        </w:rPr>
        <w:t>was</w:t>
      </w:r>
      <w:r>
        <w:t xml:space="preserve"> also </w:t>
      </w:r>
      <w:r w:rsidRPr="00743B83">
        <w:rPr>
          <w:rStyle w:val="StyleBoldUnderline"/>
        </w:rPr>
        <w:t>a talented showman.</w:t>
      </w:r>
      <w:r>
        <w:rPr>
          <w:rStyle w:val="StyleBoldUnderline"/>
        </w:rPr>
        <w:t xml:space="preserve"> </w:t>
      </w:r>
      <w:r w:rsidRPr="00743B83">
        <w:rPr>
          <w:rStyle w:val="StyleBoldUnderline"/>
        </w:rPr>
        <w:t xml:space="preserve">His </w:t>
      </w:r>
      <w:proofErr w:type="spellStart"/>
      <w:r w:rsidRPr="00743B83">
        <w:rPr>
          <w:rStyle w:val="StyleBoldUnderline"/>
        </w:rPr>
        <w:t>protege</w:t>
      </w:r>
      <w:proofErr w:type="spellEnd"/>
      <w:r w:rsidRPr="00743B83">
        <w:rPr>
          <w:rStyle w:val="StyleBoldUnderline"/>
        </w:rPr>
        <w:t xml:space="preserve"> and successor, Nicolas </w:t>
      </w:r>
      <w:proofErr w:type="spellStart"/>
      <w:r w:rsidRPr="00743B83">
        <w:rPr>
          <w:rStyle w:val="StyleBoldUnderline"/>
        </w:rPr>
        <w:t>Maduro</w:t>
      </w:r>
      <w:proofErr w:type="spellEnd"/>
      <w:r w:rsidRPr="00743B83">
        <w:rPr>
          <w:rStyle w:val="StyleBoldUnderline"/>
        </w:rPr>
        <w:t>, matches his master's skills ... except for the showmanship.</w:t>
      </w:r>
      <w:r>
        <w:rPr>
          <w:rStyle w:val="StyleBoldUnderline"/>
        </w:rPr>
        <w:t xml:space="preserve"> </w:t>
      </w:r>
      <w:r w:rsidRPr="00743B83">
        <w:rPr>
          <w:rStyle w:val="StyleBoldUnderline"/>
        </w:rPr>
        <w:t xml:space="preserve">Nearly a month after the unexpectedly tight presidential election race following Chavez's death from cancer in early March, </w:t>
      </w:r>
      <w:proofErr w:type="spellStart"/>
      <w:r w:rsidRPr="00743B83">
        <w:rPr>
          <w:rStyle w:val="StyleBoldUnderline"/>
        </w:rPr>
        <w:t>Maduro's</w:t>
      </w:r>
      <w:proofErr w:type="spellEnd"/>
      <w:r w:rsidRPr="00743B83">
        <w:rPr>
          <w:rStyle w:val="StyleBoldUnderline"/>
        </w:rPr>
        <w:t xml:space="preserve"> grip on power is looking decidedly flaccid.</w:t>
      </w:r>
      <w:r>
        <w:rPr>
          <w:rStyle w:val="StyleBoldUnderline"/>
        </w:rPr>
        <w:t xml:space="preserve"> </w:t>
      </w:r>
      <w:r w:rsidRPr="00743B83">
        <w:rPr>
          <w:rStyle w:val="StyleBoldUnderline"/>
        </w:rPr>
        <w:t>The question is not so much if he will be toppled, but who will do it and how soon.</w:t>
      </w:r>
      <w:r>
        <w:rPr>
          <w:rStyle w:val="StyleBoldUnderline"/>
        </w:rPr>
        <w:t xml:space="preserve"> </w:t>
      </w:r>
      <w:proofErr w:type="spellStart"/>
      <w:r w:rsidRPr="00743B83">
        <w:rPr>
          <w:rStyle w:val="StyleBoldUnderline"/>
        </w:rPr>
        <w:t>Maduro</w:t>
      </w:r>
      <w:proofErr w:type="spellEnd"/>
      <w:r w:rsidRPr="00743B83">
        <w:rPr>
          <w:rStyle w:val="StyleBoldUnderline"/>
        </w:rPr>
        <w:t xml:space="preserve"> needs to watch his back just as much as his front.</w:t>
      </w:r>
      <w:r>
        <w:t xml:space="preserve"> While there are plenty of factions within the ruling United Socialist Party of Venezuela (PSUV) who may move to dump </w:t>
      </w:r>
      <w:proofErr w:type="spellStart"/>
      <w:r>
        <w:t>Maduro</w:t>
      </w:r>
      <w:proofErr w:type="spellEnd"/>
      <w:r>
        <w:t xml:space="preserve">, </w:t>
      </w:r>
      <w:r w:rsidRPr="00743B83">
        <w:rPr>
          <w:rStyle w:val="StyleBoldUnderline"/>
        </w:rPr>
        <w:t xml:space="preserve">most eyes are watching the military and its </w:t>
      </w:r>
      <w:proofErr w:type="spellStart"/>
      <w:r w:rsidRPr="00743B83">
        <w:rPr>
          <w:rStyle w:val="StyleBoldUnderline"/>
        </w:rPr>
        <w:t>frontman</w:t>
      </w:r>
      <w:proofErr w:type="spellEnd"/>
      <w:r w:rsidRPr="00743B83">
        <w:rPr>
          <w:rStyle w:val="StyleBoldUnderline"/>
        </w:rPr>
        <w:t>,</w:t>
      </w:r>
      <w:r>
        <w:t xml:space="preserve"> National Assembly President </w:t>
      </w:r>
      <w:proofErr w:type="spellStart"/>
      <w:r>
        <w:t>Diosado</w:t>
      </w:r>
      <w:proofErr w:type="spellEnd"/>
      <w:r>
        <w:t xml:space="preserve"> </w:t>
      </w:r>
      <w:r w:rsidRPr="00743B83">
        <w:rPr>
          <w:rStyle w:val="StyleBoldUnderline"/>
        </w:rPr>
        <w:t>Cabello</w:t>
      </w:r>
      <w:r>
        <w:t xml:space="preserve">. Indeed, </w:t>
      </w:r>
      <w:r w:rsidRPr="00743B83">
        <w:rPr>
          <w:rStyle w:val="StyleBoldUnderline"/>
        </w:rPr>
        <w:t>there is speculation that Cabello</w:t>
      </w:r>
      <w:r>
        <w:t xml:space="preserve">, a military veteran with Chavez of the abortive 1992 coup, </w:t>
      </w:r>
      <w:r w:rsidRPr="00743B83">
        <w:rPr>
          <w:rStyle w:val="StyleBoldUnderline"/>
        </w:rPr>
        <w:t>is already the real power in Venezuela</w:t>
      </w:r>
      <w:r>
        <w:t>.</w:t>
      </w:r>
    </w:p>
    <w:p w14:paraId="7C11B72C" w14:textId="77777777" w:rsidR="008B0B4D" w:rsidRPr="008B0B4D" w:rsidRDefault="008B0B4D" w:rsidP="008B0B4D"/>
    <w:p w14:paraId="44FC793F" w14:textId="30B6D4BD" w:rsidR="00A161F5" w:rsidRDefault="008B1755" w:rsidP="008B0B4D">
      <w:pPr>
        <w:pStyle w:val="Heading1"/>
      </w:pPr>
      <w:r>
        <w:t>Impact Answers</w:t>
      </w:r>
    </w:p>
    <w:p w14:paraId="78DA3A95" w14:textId="67065386" w:rsidR="008B0B4D" w:rsidRDefault="008B0B4D" w:rsidP="008B0B4D">
      <w:pPr>
        <w:pStyle w:val="Heading2"/>
      </w:pPr>
      <w:r>
        <w:t>Impact Defense</w:t>
      </w:r>
    </w:p>
    <w:p w14:paraId="4EDF4E0D" w14:textId="77777777" w:rsidR="005F4808" w:rsidRDefault="005F4808" w:rsidP="00A161F5">
      <w:pPr>
        <w:pStyle w:val="Heading3"/>
      </w:pPr>
      <w:r>
        <w:t>Impact Defense: Democracy</w:t>
      </w:r>
    </w:p>
    <w:p w14:paraId="7F35744E" w14:textId="77777777" w:rsidR="005F4808" w:rsidRDefault="005F4808" w:rsidP="005F4808">
      <w:pPr>
        <w:pStyle w:val="Heading4"/>
      </w:pPr>
      <w:r>
        <w:t xml:space="preserve">Rise of democracy in Venezuela inevitable – declining </w:t>
      </w:r>
      <w:proofErr w:type="spellStart"/>
      <w:r>
        <w:t>Chavismo</w:t>
      </w:r>
      <w:proofErr w:type="spellEnd"/>
      <w:r>
        <w:t xml:space="preserve"> </w:t>
      </w:r>
    </w:p>
    <w:p w14:paraId="40BBE04D" w14:textId="77777777" w:rsidR="005F4808" w:rsidRDefault="005F4808" w:rsidP="005F4808">
      <w:r w:rsidRPr="00AC5F07">
        <w:rPr>
          <w:rStyle w:val="StyleStyleBold12pt"/>
        </w:rPr>
        <w:t>Goldwyn, ’13</w:t>
      </w:r>
      <w:r>
        <w:t xml:space="preserve"> [David, President of Goldwyn Global Strategies, “Energy </w:t>
      </w:r>
      <w:proofErr w:type="spellStart"/>
      <w:r>
        <w:t>opportuniites</w:t>
      </w:r>
      <w:proofErr w:type="spellEnd"/>
      <w:r>
        <w:t xml:space="preserve"> in Latin America, Caribbean; Committee: House Foreign Affairs; Subcommittee: Western Hemisphere,” Congressional Testimony, April 11]</w:t>
      </w:r>
    </w:p>
    <w:p w14:paraId="086197A6" w14:textId="22D77D86" w:rsidR="006F6313" w:rsidRDefault="005F4808" w:rsidP="005F4808">
      <w:r>
        <w:t xml:space="preserve">Venezuela has long been seen as the leader of a regional group of states seeking to wage an ideological and political competition for regional influence with the U.S. Yet </w:t>
      </w:r>
      <w:r w:rsidRPr="006F6313">
        <w:rPr>
          <w:rStyle w:val="StyleBoldUnderline"/>
        </w:rPr>
        <w:t>the death of</w:t>
      </w:r>
      <w:r>
        <w:t xml:space="preserve"> President </w:t>
      </w:r>
      <w:r w:rsidRPr="006F6313">
        <w:rPr>
          <w:rStyle w:val="StyleBoldUnderline"/>
        </w:rPr>
        <w:t>Chavez</w:t>
      </w:r>
      <w:r>
        <w:t xml:space="preserve">, whose charisma has long been regarded as a key facet of the Bolivarian narrative, </w:t>
      </w:r>
      <w:r w:rsidRPr="006F6313">
        <w:rPr>
          <w:rStyle w:val="StyleBoldUnderline"/>
        </w:rPr>
        <w:t>and Venezuela's growing economic problems,</w:t>
      </w:r>
      <w:r>
        <w:t xml:space="preserve"> which were recently reflected by the government's efforts to devalue the currency by more than 30% against the dollar, </w:t>
      </w:r>
      <w:r w:rsidRPr="006F6313">
        <w:rPr>
          <w:rStyle w:val="StyleBoldUnderline"/>
        </w:rPr>
        <w:t>have led some</w:t>
      </w:r>
      <w:r>
        <w:t xml:space="preserve"> observers </w:t>
      </w:r>
      <w:r w:rsidRPr="006F6313">
        <w:rPr>
          <w:rStyle w:val="StyleBoldUnderline"/>
        </w:rPr>
        <w:t xml:space="preserve">to believe that the influence of the Venezuelan model has peaked. Many are now forecasting that the Brazilian economic model, which still provides for a generous state role in the economy, yet does so in a more market-friendly and democratic context, will gain clout among states in the region </w:t>
      </w:r>
      <w:r>
        <w:t>that remain skeptical of liberal economics and the Washington consensus.</w:t>
      </w:r>
    </w:p>
    <w:p w14:paraId="230377A0" w14:textId="77777777" w:rsidR="006F6313" w:rsidRDefault="006F6313" w:rsidP="005F4808"/>
    <w:p w14:paraId="7A447E78" w14:textId="2286D4C2" w:rsidR="006F6313" w:rsidRDefault="006F6313" w:rsidP="006F6313">
      <w:pPr>
        <w:pStyle w:val="Heading3"/>
      </w:pPr>
      <w:r>
        <w:t>Impact Defense: Violence</w:t>
      </w:r>
    </w:p>
    <w:p w14:paraId="299CC9E1" w14:textId="77777777" w:rsidR="006F6313" w:rsidRPr="006F6313" w:rsidRDefault="006F6313" w:rsidP="006F6313">
      <w:pPr>
        <w:pStyle w:val="Heading4"/>
        <w:rPr>
          <w:rStyle w:val="StyleStyleBold12pt"/>
          <w:b/>
        </w:rPr>
      </w:pPr>
      <w:r>
        <w:t>Violence rampant now</w:t>
      </w:r>
    </w:p>
    <w:p w14:paraId="7EF98770" w14:textId="77777777" w:rsidR="006F6313" w:rsidRDefault="006F6313" w:rsidP="006F6313">
      <w:r w:rsidRPr="00175815">
        <w:rPr>
          <w:rStyle w:val="StyleStyleBold12pt"/>
        </w:rPr>
        <w:t>The Toronto Star, ’13</w:t>
      </w:r>
      <w:r>
        <w:t xml:space="preserve"> [“Post-election protests turn deadly,” April 17, 2013, lexis] Venezuelan President-elect Nicolas </w:t>
      </w:r>
      <w:proofErr w:type="spellStart"/>
      <w:r w:rsidRPr="00AC5F07">
        <w:rPr>
          <w:rStyle w:val="StyleBoldUnderline"/>
        </w:rPr>
        <w:t>Maduro</w:t>
      </w:r>
      <w:proofErr w:type="spellEnd"/>
      <w:r w:rsidRPr="00AC5F07">
        <w:rPr>
          <w:rStyle w:val="StyleBoldUnderline"/>
        </w:rPr>
        <w:t xml:space="preserve"> accused the opposition on Tuesday of planning a coup against him after seven government supporters were killed in clashes over his disputed election victory.</w:t>
      </w:r>
      <w:r>
        <w:rPr>
          <w:rStyle w:val="StyleBoldUnderline"/>
        </w:rPr>
        <w:t xml:space="preserve"> </w:t>
      </w:r>
      <w:r>
        <w:t xml:space="preserve">Opposition leader Henrique </w:t>
      </w:r>
      <w:proofErr w:type="spellStart"/>
      <w:r>
        <w:t>Capriles</w:t>
      </w:r>
      <w:proofErr w:type="spellEnd"/>
      <w:r>
        <w:t xml:space="preserve"> wants a full recount of votes from Sunday's election after official results showed a narrow victory for </w:t>
      </w:r>
      <w:proofErr w:type="spellStart"/>
      <w:r>
        <w:t>Maduro</w:t>
      </w:r>
      <w:proofErr w:type="spellEnd"/>
      <w:r>
        <w:t xml:space="preserve">, who is Hugo Chavez's </w:t>
      </w:r>
      <w:proofErr w:type="gramStart"/>
      <w:r>
        <w:t>hand-picked</w:t>
      </w:r>
      <w:proofErr w:type="gramEnd"/>
      <w:r>
        <w:t xml:space="preserve"> successor. </w:t>
      </w:r>
      <w:proofErr w:type="spellStart"/>
      <w:r w:rsidRPr="00AC5F07">
        <w:rPr>
          <w:rStyle w:val="StyleBoldUnderline"/>
        </w:rPr>
        <w:t>Maduro</w:t>
      </w:r>
      <w:proofErr w:type="spellEnd"/>
      <w:r w:rsidRPr="00AC5F07">
        <w:rPr>
          <w:rStyle w:val="StyleBoldUnderline"/>
        </w:rPr>
        <w:t xml:space="preserve"> said he would not allow an opposition march that had been planned for Wednesday in Caracas. </w:t>
      </w:r>
      <w:proofErr w:type="spellStart"/>
      <w:r w:rsidRPr="00AC5F07">
        <w:rPr>
          <w:rStyle w:val="StyleBoldUnderline"/>
        </w:rPr>
        <w:t>Capriles</w:t>
      </w:r>
      <w:proofErr w:type="spellEnd"/>
      <w:r w:rsidRPr="00AC5F07">
        <w:rPr>
          <w:rStyle w:val="StyleBoldUnderline"/>
        </w:rPr>
        <w:t xml:space="preserve"> later called off the rally, accusing the government of plotting to "infiltrate" the gathering to cause violence, and then blame it on the opposition.</w:t>
      </w:r>
      <w:r>
        <w:rPr>
          <w:rStyle w:val="StyleBoldUnderline"/>
        </w:rPr>
        <w:t xml:space="preserve"> </w:t>
      </w:r>
      <w:r>
        <w:t xml:space="preserve">Opposition demonstrations outside electoral authority offices around the country were peaceful on Tuesday, in contrast to Monday night when </w:t>
      </w:r>
      <w:r w:rsidRPr="00AC5F07">
        <w:rPr>
          <w:rStyle w:val="StyleBoldUnderline"/>
        </w:rPr>
        <w:t>youths in Caracas and other cities blocked streets, burned tires and fought with police.</w:t>
      </w:r>
      <w:r>
        <w:rPr>
          <w:rStyle w:val="StyleBoldUnderline"/>
        </w:rPr>
        <w:t xml:space="preserve"> </w:t>
      </w:r>
      <w:r w:rsidRPr="00AC5F07">
        <w:rPr>
          <w:rStyle w:val="StyleBoldUnderline"/>
        </w:rPr>
        <w:t>Authorities said the deaths included two people shot by opposition sympathizers, and one person killed in an attack on a government-run clinic.</w:t>
      </w:r>
      <w:r>
        <w:rPr>
          <w:rStyle w:val="StyleBoldUnderline"/>
        </w:rPr>
        <w:t xml:space="preserve"> </w:t>
      </w:r>
      <w:r>
        <w:t xml:space="preserve">"This is the responsibility of those who have called for violence, who have ignored the constitution and the institutions," a furious </w:t>
      </w:r>
      <w:proofErr w:type="spellStart"/>
      <w:r w:rsidRPr="00AC5F07">
        <w:rPr>
          <w:rStyle w:val="StyleBoldUnderline"/>
        </w:rPr>
        <w:t>Maduro</w:t>
      </w:r>
      <w:proofErr w:type="spellEnd"/>
      <w:r w:rsidRPr="00AC5F07">
        <w:rPr>
          <w:rStyle w:val="StyleBoldUnderline"/>
        </w:rPr>
        <w:t xml:space="preserve"> said in a speech to the nation. "Their plan is a coup </w:t>
      </w:r>
      <w:proofErr w:type="spellStart"/>
      <w:r w:rsidRPr="00AC5F07">
        <w:rPr>
          <w:rStyle w:val="StyleBoldUnderline"/>
        </w:rPr>
        <w:t>d'etat</w:t>
      </w:r>
      <w:proofErr w:type="spellEnd"/>
      <w:r w:rsidRPr="00AC5F07">
        <w:rPr>
          <w:rStyle w:val="StyleBoldUnderline"/>
        </w:rPr>
        <w:t>."</w:t>
      </w:r>
      <w:r>
        <w:rPr>
          <w:rStyle w:val="StyleBoldUnderline"/>
        </w:rPr>
        <w:t xml:space="preserve"> </w:t>
      </w:r>
      <w:r w:rsidRPr="00AC5F07">
        <w:rPr>
          <w:rStyle w:val="StyleBoldUnderline"/>
        </w:rPr>
        <w:t xml:space="preserve">Officials also said more than 60 people had been injured and 170 people were arrested. </w:t>
      </w:r>
      <w:r>
        <w:t xml:space="preserve">The opposition has not responded to specific allegations relating to the deaths, but </w:t>
      </w:r>
      <w:proofErr w:type="spellStart"/>
      <w:r>
        <w:t>Capriles</w:t>
      </w:r>
      <w:proofErr w:type="spellEnd"/>
      <w:r>
        <w:t xml:space="preserve"> has repeatedly called for only peaceful demonstrations and said that the government was responsible for violence by denying the call for a recount. </w:t>
      </w:r>
    </w:p>
    <w:p w14:paraId="30B4C8C4" w14:textId="77777777" w:rsidR="006F6313" w:rsidRPr="006F6313" w:rsidRDefault="006F6313" w:rsidP="006F6313"/>
    <w:p w14:paraId="24C44E1D" w14:textId="67C21F90" w:rsidR="00A161F5" w:rsidRPr="00A161F5" w:rsidRDefault="008B1755" w:rsidP="00A161F5">
      <w:pPr>
        <w:pStyle w:val="Heading3"/>
      </w:pPr>
      <w:r>
        <w:t>Impact Defense: Oil</w:t>
      </w:r>
    </w:p>
    <w:p w14:paraId="51A16781" w14:textId="77777777" w:rsidR="00426FB3" w:rsidRDefault="00426FB3" w:rsidP="00426FB3">
      <w:pPr>
        <w:pStyle w:val="Heading4"/>
      </w:pPr>
      <w:r>
        <w:t>Venezuela will never cut off oil exports – economy is dependent on oil export revenues from the U.S.</w:t>
      </w:r>
    </w:p>
    <w:p w14:paraId="380CA611" w14:textId="77777777" w:rsidR="000A1384" w:rsidRPr="00426FB3" w:rsidRDefault="000A1384" w:rsidP="000A1384">
      <w:proofErr w:type="spellStart"/>
      <w:r w:rsidRPr="0047752E">
        <w:rPr>
          <w:rStyle w:val="StyleStyleBold12pt"/>
        </w:rPr>
        <w:t>Baverstock</w:t>
      </w:r>
      <w:proofErr w:type="spellEnd"/>
      <w:r w:rsidRPr="0047752E">
        <w:rPr>
          <w:rStyle w:val="StyleStyleBold12pt"/>
        </w:rPr>
        <w:t>, 5/17</w:t>
      </w:r>
      <w:r>
        <w:t xml:space="preserve"> [Alasdair, “Venezuela's </w:t>
      </w:r>
      <w:proofErr w:type="spellStart"/>
      <w:r>
        <w:t>Maduro</w:t>
      </w:r>
      <w:proofErr w:type="spellEnd"/>
      <w:r>
        <w:t xml:space="preserve"> still waiting on Washington's recognition,” May 17, 2013, Alaska Dispatch, </w:t>
      </w:r>
      <w:r w:rsidRPr="00671DC3">
        <w:t>http://www.alaskadispatch.com/article/20130517/venezuelas-maduro-still-waiting-washingtons-recognition</w:t>
      </w:r>
      <w:r>
        <w:t>]</w:t>
      </w:r>
    </w:p>
    <w:p w14:paraId="584BAAB9" w14:textId="77777777" w:rsidR="00426FB3" w:rsidRPr="00426FB3" w:rsidRDefault="00426FB3" w:rsidP="00426FB3">
      <w:pPr>
        <w:rPr>
          <w:rStyle w:val="StyleBoldUnderline"/>
        </w:rPr>
      </w:pPr>
      <w:proofErr w:type="spellStart"/>
      <w:r w:rsidRPr="00426FB3">
        <w:rPr>
          <w:rStyle w:val="StyleBoldUnderline"/>
        </w:rPr>
        <w:t>Maduro</w:t>
      </w:r>
      <w:proofErr w:type="spellEnd"/>
      <w:r w:rsidRPr="00426FB3">
        <w:rPr>
          <w:rStyle w:val="StyleBoldUnderline"/>
        </w:rPr>
        <w:t xml:space="preserve"> reacted</w:t>
      </w:r>
      <w:r>
        <w:t xml:space="preserve"> publicly to President Obama’s announcement that the US was withholding recognition of his victory by describing the US president as the “Grand chief of devils” and </w:t>
      </w:r>
      <w:r w:rsidRPr="00426FB3">
        <w:rPr>
          <w:rStyle w:val="StyleBoldUnderline"/>
        </w:rPr>
        <w:t>threatening to cut off oil exports to the country. “That’s an entirely hollow threat,</w:t>
      </w:r>
      <w:r>
        <w:t>” says Professor Jones, “</w:t>
      </w:r>
      <w:r w:rsidRPr="00426FB3">
        <w:rPr>
          <w:rStyle w:val="StyleBoldUnderline"/>
        </w:rPr>
        <w:t xml:space="preserve">96 percent of Venezuela’s export revenues come from oil, </w:t>
      </w:r>
      <w:proofErr w:type="gramStart"/>
      <w:r w:rsidRPr="00426FB3">
        <w:rPr>
          <w:rStyle w:val="StyleBoldUnderline"/>
        </w:rPr>
        <w:t>so</w:t>
      </w:r>
      <w:proofErr w:type="gramEnd"/>
      <w:r w:rsidRPr="00426FB3">
        <w:rPr>
          <w:rStyle w:val="StyleBoldUnderline"/>
        </w:rPr>
        <w:t xml:space="preserve"> </w:t>
      </w:r>
      <w:proofErr w:type="spellStart"/>
      <w:r w:rsidRPr="00426FB3">
        <w:rPr>
          <w:rStyle w:val="StyleBoldUnderline"/>
        </w:rPr>
        <w:t>Maduro</w:t>
      </w:r>
      <w:proofErr w:type="spellEnd"/>
      <w:r w:rsidRPr="00426FB3">
        <w:rPr>
          <w:rStyle w:val="StyleBoldUnderline"/>
        </w:rPr>
        <w:t xml:space="preserve"> is not going to do anything to upset that.”</w:t>
      </w:r>
    </w:p>
    <w:p w14:paraId="04645BE5" w14:textId="77777777" w:rsidR="002A5A9F" w:rsidRDefault="002A5A9F" w:rsidP="002A5A9F"/>
    <w:p w14:paraId="31C2C8F3" w14:textId="77777777" w:rsidR="008B0B4D" w:rsidRDefault="008B0B4D" w:rsidP="002A5A9F"/>
    <w:p w14:paraId="18A3DDF5" w14:textId="0A40E919" w:rsidR="008B0B4D" w:rsidRDefault="008B0B4D" w:rsidP="008B0B4D">
      <w:pPr>
        <w:pStyle w:val="Heading3"/>
      </w:pPr>
      <w:r>
        <w:t>Impact Defense: General</w:t>
      </w:r>
    </w:p>
    <w:p w14:paraId="773B11DC" w14:textId="7ECC8BFB" w:rsidR="008B0B4D" w:rsidRDefault="008B0B4D" w:rsidP="008B0B4D">
      <w:pPr>
        <w:pStyle w:val="Heading4"/>
        <w:rPr>
          <w:rStyle w:val="StyleStyleBold12pt"/>
        </w:rPr>
      </w:pPr>
      <w:proofErr w:type="spellStart"/>
      <w:r>
        <w:t>Maduro’s</w:t>
      </w:r>
      <w:proofErr w:type="spellEnd"/>
      <w:r>
        <w:t xml:space="preserve"> election irrelevant – will maintain Chavez’s policies regardless of U.S. engagement</w:t>
      </w:r>
    </w:p>
    <w:p w14:paraId="30292473" w14:textId="77777777" w:rsidR="008B0B4D" w:rsidRDefault="008B0B4D" w:rsidP="008B0B4D">
      <w:r w:rsidRPr="002A14B6">
        <w:rPr>
          <w:rStyle w:val="StyleStyleBold12pt"/>
        </w:rPr>
        <w:t>Business Monitor Online, 5/24</w:t>
      </w:r>
      <w:r>
        <w:t xml:space="preserve"> [“Post-Chavez Era Crib Sheet And FAQ”, May 24, 2013]</w:t>
      </w:r>
    </w:p>
    <w:p w14:paraId="35682F9D" w14:textId="77777777" w:rsidR="008B0B4D" w:rsidRDefault="008B0B4D" w:rsidP="008B0B4D">
      <w:r>
        <w:t xml:space="preserve">Since late President Hugo Chavez's death on March 5, there has been a high level of uncertainty surrounding the political trajectory of Venezuela. Chavez's passing opens the scope for a shift towards more business-friendly policies. However, </w:t>
      </w:r>
      <w:r w:rsidRPr="002A14B6">
        <w:rPr>
          <w:rStyle w:val="StyleBoldUnderline"/>
        </w:rPr>
        <w:t>we do not foresee a major change in political rhetoric as we believe the ruling</w:t>
      </w:r>
      <w:r>
        <w:t xml:space="preserve"> </w:t>
      </w:r>
      <w:proofErr w:type="spellStart"/>
      <w:r>
        <w:t>Partido</w:t>
      </w:r>
      <w:proofErr w:type="spellEnd"/>
      <w:r>
        <w:t xml:space="preserve"> </w:t>
      </w:r>
      <w:proofErr w:type="spellStart"/>
      <w:r>
        <w:t>Socialista</w:t>
      </w:r>
      <w:proofErr w:type="spellEnd"/>
      <w:r>
        <w:t xml:space="preserve"> </w:t>
      </w:r>
      <w:proofErr w:type="spellStart"/>
      <w:r>
        <w:t>Unido</w:t>
      </w:r>
      <w:proofErr w:type="spellEnd"/>
      <w:r>
        <w:t xml:space="preserve"> de Venezuela (PSUV) </w:t>
      </w:r>
      <w:r w:rsidRPr="002A14B6">
        <w:rPr>
          <w:rStyle w:val="StyleBoldUnderline"/>
        </w:rPr>
        <w:t xml:space="preserve">will maintain a firm grip on the country's institutions. Indeed, we expect </w:t>
      </w:r>
      <w:proofErr w:type="gramStart"/>
      <w:r w:rsidRPr="002A14B6">
        <w:rPr>
          <w:rStyle w:val="StyleBoldUnderline"/>
        </w:rPr>
        <w:t>recently-elected</w:t>
      </w:r>
      <w:proofErr w:type="gramEnd"/>
      <w:r w:rsidRPr="002A14B6">
        <w:rPr>
          <w:rStyle w:val="StyleBoldUnderline"/>
        </w:rPr>
        <w:t xml:space="preserve"> President</w:t>
      </w:r>
      <w:r>
        <w:t xml:space="preserve"> Nicolas </w:t>
      </w:r>
      <w:proofErr w:type="spellStart"/>
      <w:r w:rsidRPr="002A14B6">
        <w:rPr>
          <w:rStyle w:val="StyleBoldUnderline"/>
        </w:rPr>
        <w:t>Maduro</w:t>
      </w:r>
      <w:proofErr w:type="spellEnd"/>
      <w:r w:rsidRPr="002A14B6">
        <w:rPr>
          <w:rStyle w:val="StyleBoldUnderline"/>
        </w:rPr>
        <w:t xml:space="preserve"> to mai</w:t>
      </w:r>
      <w:r>
        <w:rPr>
          <w:rStyle w:val="StyleBoldUnderline"/>
        </w:rPr>
        <w:t>ntain Cha</w:t>
      </w:r>
      <w:r w:rsidRPr="002A14B6">
        <w:rPr>
          <w:rStyle w:val="StyleBoldUnderline"/>
        </w:rPr>
        <w:t xml:space="preserve">vez's policy mix as a tool for popular support as he lacks </w:t>
      </w:r>
      <w:r>
        <w:rPr>
          <w:rStyle w:val="StyleBoldUnderline"/>
        </w:rPr>
        <w:t>the charisma of the late leader</w:t>
      </w:r>
      <w:r w:rsidRPr="002A14B6">
        <w:rPr>
          <w:rStyle w:val="StyleBoldUnderline"/>
        </w:rPr>
        <w:t>.</w:t>
      </w:r>
      <w:r>
        <w:t xml:space="preserve"> Furthermore, Venezuela's political landscape will remain highly </w:t>
      </w:r>
      <w:proofErr w:type="spellStart"/>
      <w:r>
        <w:t>polarised</w:t>
      </w:r>
      <w:proofErr w:type="spellEnd"/>
      <w:r>
        <w:t xml:space="preserve"> over the coming years, which will lead to sustained elevated levels of social and political tensions. Below are our core views for the post-Chavez era, followed by a set of frequently asked questions.</w:t>
      </w:r>
    </w:p>
    <w:p w14:paraId="6186C503" w14:textId="78BF1D02" w:rsidR="008B0B4D" w:rsidRPr="008B0B4D" w:rsidRDefault="008B0B4D" w:rsidP="008B0B4D">
      <w:pPr>
        <w:pStyle w:val="Heading2"/>
      </w:pPr>
      <w:r>
        <w:t>Impact Offense</w:t>
      </w:r>
    </w:p>
    <w:p w14:paraId="1BB25C69" w14:textId="3D2CA337" w:rsidR="002A5A9F" w:rsidRDefault="008B0B4D" w:rsidP="008B1755">
      <w:pPr>
        <w:pStyle w:val="Heading3"/>
      </w:pPr>
      <w:r>
        <w:t xml:space="preserve">Impact Offense: </w:t>
      </w:r>
      <w:proofErr w:type="spellStart"/>
      <w:r>
        <w:t>Maduro</w:t>
      </w:r>
      <w:proofErr w:type="spellEnd"/>
      <w:r>
        <w:t xml:space="preserve"> Legitimacy Good</w:t>
      </w:r>
    </w:p>
    <w:p w14:paraId="248FF998" w14:textId="4A30C105" w:rsidR="000A1384" w:rsidRDefault="008B1755" w:rsidP="000A1384">
      <w:pPr>
        <w:pStyle w:val="Heading4"/>
      </w:pPr>
      <w:r>
        <w:t xml:space="preserve">U.S. recognition key to </w:t>
      </w:r>
      <w:proofErr w:type="spellStart"/>
      <w:r w:rsidR="000A1384">
        <w:t>Maduro’s</w:t>
      </w:r>
      <w:proofErr w:type="spellEnd"/>
      <w:r w:rsidR="000A1384">
        <w:t xml:space="preserve"> internal control and international positioning</w:t>
      </w:r>
    </w:p>
    <w:p w14:paraId="426700B4" w14:textId="77777777" w:rsidR="000A1384" w:rsidRPr="00426FB3" w:rsidRDefault="000A1384" w:rsidP="000A1384">
      <w:proofErr w:type="spellStart"/>
      <w:r w:rsidRPr="0047752E">
        <w:rPr>
          <w:rStyle w:val="StyleStyleBold12pt"/>
        </w:rPr>
        <w:t>Baverstock</w:t>
      </w:r>
      <w:proofErr w:type="spellEnd"/>
      <w:r w:rsidRPr="0047752E">
        <w:rPr>
          <w:rStyle w:val="StyleStyleBold12pt"/>
        </w:rPr>
        <w:t>, 5/17</w:t>
      </w:r>
      <w:r>
        <w:t xml:space="preserve"> [Alasdair, “Venezuela's </w:t>
      </w:r>
      <w:proofErr w:type="spellStart"/>
      <w:r>
        <w:t>Maduro</w:t>
      </w:r>
      <w:proofErr w:type="spellEnd"/>
      <w:r>
        <w:t xml:space="preserve"> still waiting on Washington's recognition,” May 17, 2013, Alaska Dispatch, </w:t>
      </w:r>
      <w:r w:rsidRPr="00671DC3">
        <w:t>http://www.alaskadispatch.com/article/20130517/venezuelas-maduro-still-waiting-washingtons-recognition</w:t>
      </w:r>
      <w:r>
        <w:t>]</w:t>
      </w:r>
    </w:p>
    <w:p w14:paraId="508E2334" w14:textId="3CA05F47" w:rsidR="003818A5" w:rsidRPr="008B0B4D" w:rsidRDefault="002A5A9F" w:rsidP="003818A5">
      <w:pPr>
        <w:rPr>
          <w:b/>
          <w:u w:val="single"/>
        </w:rPr>
      </w:pPr>
      <w:r w:rsidRPr="000A1384">
        <w:rPr>
          <w:rStyle w:val="StyleBoldUnderline"/>
        </w:rPr>
        <w:t xml:space="preserve">Others are less convinced by </w:t>
      </w:r>
      <w:proofErr w:type="spellStart"/>
      <w:r w:rsidRPr="000A1384">
        <w:rPr>
          <w:rStyle w:val="StyleBoldUnderline"/>
        </w:rPr>
        <w:t>Maduro’s</w:t>
      </w:r>
      <w:proofErr w:type="spellEnd"/>
      <w:r w:rsidRPr="000A1384">
        <w:rPr>
          <w:rStyle w:val="StyleBoldUnderline"/>
        </w:rPr>
        <w:t xml:space="preserve"> bluster, seeing a politician weakened by his lack of mandate at home. “He’d definitely like the US to recognize him,” says</w:t>
      </w:r>
      <w:r>
        <w:t xml:space="preserve"> Gerardo </w:t>
      </w:r>
      <w:proofErr w:type="spellStart"/>
      <w:r w:rsidRPr="000A1384">
        <w:rPr>
          <w:rStyle w:val="StyleBoldUnderline"/>
        </w:rPr>
        <w:t>Munck</w:t>
      </w:r>
      <w:proofErr w:type="spellEnd"/>
      <w:r w:rsidRPr="000A1384">
        <w:rPr>
          <w:rStyle w:val="StyleBoldUnderline"/>
        </w:rPr>
        <w:t>, a professor of international relations at the University of Southern California. “There’s nothing he can do to pressure the US, but to be seen as having been duly elected would put him in a far stronger position both at home and internationally.”</w:t>
      </w:r>
    </w:p>
    <w:p w14:paraId="77E95FC6" w14:textId="77777777" w:rsidR="003818A5" w:rsidRDefault="003818A5" w:rsidP="003818A5"/>
    <w:p w14:paraId="324B6E96" w14:textId="1457815E" w:rsidR="008B0B4D" w:rsidRDefault="008B0B4D" w:rsidP="008B0B4D">
      <w:pPr>
        <w:pStyle w:val="Heading3"/>
      </w:pPr>
      <w:r>
        <w:t xml:space="preserve">Impact Offense: </w:t>
      </w:r>
      <w:proofErr w:type="spellStart"/>
      <w:r>
        <w:t>Chavismo</w:t>
      </w:r>
      <w:proofErr w:type="spellEnd"/>
      <w:r>
        <w:t xml:space="preserve"> Good</w:t>
      </w:r>
    </w:p>
    <w:p w14:paraId="747E581C" w14:textId="12DE4BAF" w:rsidR="008B0B4D" w:rsidRDefault="008B0B4D" w:rsidP="008B0B4D">
      <w:pPr>
        <w:pStyle w:val="Heading4"/>
      </w:pPr>
      <w:r>
        <w:t>Deviation from Chavez’s policies risks military intervention</w:t>
      </w:r>
    </w:p>
    <w:p w14:paraId="2E070FED" w14:textId="77777777" w:rsidR="008B0B4D" w:rsidRDefault="008B0B4D" w:rsidP="008B0B4D">
      <w:r w:rsidRPr="002A14B6">
        <w:rPr>
          <w:rStyle w:val="StyleStyleBold12pt"/>
        </w:rPr>
        <w:t>Business Monitor Online, 5/24</w:t>
      </w:r>
      <w:r>
        <w:t xml:space="preserve"> [“Post-Chavez Era Crib Sheet And FAQ”, May 24, 2013]</w:t>
      </w:r>
    </w:p>
    <w:p w14:paraId="5931E298" w14:textId="0ABA53BC" w:rsidR="004E5E20" w:rsidRDefault="008B0B4D" w:rsidP="003818A5">
      <w:r>
        <w:t xml:space="preserve">Political Risk Will Remain Elevated: </w:t>
      </w:r>
      <w:r w:rsidRPr="004E5E20">
        <w:rPr>
          <w:rStyle w:val="StyleBoldUnderline"/>
        </w:rPr>
        <w:t xml:space="preserve">We believe social tensions will continue to run high given the highly </w:t>
      </w:r>
      <w:proofErr w:type="spellStart"/>
      <w:r w:rsidRPr="004E5E20">
        <w:rPr>
          <w:rStyle w:val="StyleBoldUnderline"/>
        </w:rPr>
        <w:t>polarised</w:t>
      </w:r>
      <w:proofErr w:type="spellEnd"/>
      <w:r w:rsidRPr="004E5E20">
        <w:rPr>
          <w:rStyle w:val="StyleBoldUnderline"/>
        </w:rPr>
        <w:t xml:space="preserve"> electorate. Moreover, a significant deviation away from Chavez's political rhetoric, or a violation of the constitutional order, could trigger an intervention by the military - which has pledged its alliance to Chavez's ideology beyond his death - and could lead to a widespread political crisis.</w:t>
      </w:r>
    </w:p>
    <w:p w14:paraId="2FEC32A9" w14:textId="0B1E94F2" w:rsidR="00DA244A" w:rsidRPr="006F2D3D" w:rsidRDefault="00DA244A" w:rsidP="007134D9"/>
    <w:sectPr w:rsidR="00DA244A" w:rsidRPr="006F2D3D"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A9F"/>
    <w:rsid w:val="00042C32"/>
    <w:rsid w:val="000574E8"/>
    <w:rsid w:val="00077929"/>
    <w:rsid w:val="000A1384"/>
    <w:rsid w:val="000F5C2B"/>
    <w:rsid w:val="000F6B94"/>
    <w:rsid w:val="00123B32"/>
    <w:rsid w:val="001408C0"/>
    <w:rsid w:val="00175815"/>
    <w:rsid w:val="001C3898"/>
    <w:rsid w:val="00204691"/>
    <w:rsid w:val="00221550"/>
    <w:rsid w:val="002A14B6"/>
    <w:rsid w:val="002A5A9F"/>
    <w:rsid w:val="002B6353"/>
    <w:rsid w:val="002B68C8"/>
    <w:rsid w:val="002C1696"/>
    <w:rsid w:val="002F40E6"/>
    <w:rsid w:val="003818A5"/>
    <w:rsid w:val="00381CFF"/>
    <w:rsid w:val="0042635A"/>
    <w:rsid w:val="00426FB3"/>
    <w:rsid w:val="0047752E"/>
    <w:rsid w:val="004E22D3"/>
    <w:rsid w:val="004E5E20"/>
    <w:rsid w:val="004F3E07"/>
    <w:rsid w:val="00517479"/>
    <w:rsid w:val="00531965"/>
    <w:rsid w:val="00537D19"/>
    <w:rsid w:val="00596E4F"/>
    <w:rsid w:val="005B62C1"/>
    <w:rsid w:val="005E2C99"/>
    <w:rsid w:val="005F4808"/>
    <w:rsid w:val="00671DC3"/>
    <w:rsid w:val="00692C26"/>
    <w:rsid w:val="006F2D3D"/>
    <w:rsid w:val="006F55B5"/>
    <w:rsid w:val="006F6313"/>
    <w:rsid w:val="00700835"/>
    <w:rsid w:val="007134D9"/>
    <w:rsid w:val="00732697"/>
    <w:rsid w:val="00743B83"/>
    <w:rsid w:val="007B1C48"/>
    <w:rsid w:val="007D7924"/>
    <w:rsid w:val="007F7618"/>
    <w:rsid w:val="007F7ABF"/>
    <w:rsid w:val="00811071"/>
    <w:rsid w:val="00865977"/>
    <w:rsid w:val="008B0B4D"/>
    <w:rsid w:val="008B1755"/>
    <w:rsid w:val="008B6043"/>
    <w:rsid w:val="0091595A"/>
    <w:rsid w:val="009308CF"/>
    <w:rsid w:val="00935B28"/>
    <w:rsid w:val="0095048F"/>
    <w:rsid w:val="00961EA0"/>
    <w:rsid w:val="009829F2"/>
    <w:rsid w:val="009C198B"/>
    <w:rsid w:val="00A074CB"/>
    <w:rsid w:val="00A161F5"/>
    <w:rsid w:val="00A369C4"/>
    <w:rsid w:val="00A432CC"/>
    <w:rsid w:val="00A46371"/>
    <w:rsid w:val="00A47986"/>
    <w:rsid w:val="00AA7365"/>
    <w:rsid w:val="00AC5F07"/>
    <w:rsid w:val="00AF6A94"/>
    <w:rsid w:val="00B12041"/>
    <w:rsid w:val="00B14B84"/>
    <w:rsid w:val="00B65E97"/>
    <w:rsid w:val="00C137B7"/>
    <w:rsid w:val="00C262E5"/>
    <w:rsid w:val="00C74DCF"/>
    <w:rsid w:val="00CD2C6D"/>
    <w:rsid w:val="00CF4CCD"/>
    <w:rsid w:val="00D27DDB"/>
    <w:rsid w:val="00D36252"/>
    <w:rsid w:val="00D4330B"/>
    <w:rsid w:val="00DA244A"/>
    <w:rsid w:val="00DA2E40"/>
    <w:rsid w:val="00DE515B"/>
    <w:rsid w:val="00DE627C"/>
    <w:rsid w:val="00DE6E99"/>
    <w:rsid w:val="00DE7290"/>
    <w:rsid w:val="00E42396"/>
    <w:rsid w:val="00E43E4F"/>
    <w:rsid w:val="00E67E5E"/>
    <w:rsid w:val="00EB6383"/>
    <w:rsid w:val="00F702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691B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
    <w:basedOn w:val="DefaultParagraphFont"/>
    <w:uiPriority w:val="1"/>
    <w:qFormat/>
    <w:rsid w:val="009C198B"/>
    <w:rPr>
      <w:b/>
    </w:rPr>
  </w:style>
  <w:style w:type="character" w:customStyle="1" w:styleId="StyleBoldUnderline">
    <w:name w:val="Style Bold Underline"/>
    <w:aliases w:val="Underline"/>
    <w:basedOn w:val="DefaultParagraphFont"/>
    <w:uiPriority w:val="1"/>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unhideWhenUsed/>
    <w:rsid w:val="00671DC3"/>
    <w:rPr>
      <w:color w:val="0000FF" w:themeColor="hyperlink"/>
      <w:u w:val="single"/>
    </w:rPr>
  </w:style>
  <w:style w:type="character" w:customStyle="1" w:styleId="TagChar1">
    <w:name w:val="Tag Char1"/>
    <w:basedOn w:val="DefaultParagraphFont"/>
    <w:locked/>
    <w:rsid w:val="007F7618"/>
    <w:rPr>
      <w:rFonts w:ascii="Arial" w:hAnsi="Arial"/>
      <w:b/>
      <w:sz w:val="22"/>
      <w:szCs w:val="24"/>
    </w:rPr>
  </w:style>
  <w:style w:type="paragraph" w:customStyle="1" w:styleId="evidencetext">
    <w:name w:val="evidence text"/>
    <w:basedOn w:val="Normal"/>
    <w:rsid w:val="007F7618"/>
    <w:pPr>
      <w:ind w:left="1008" w:right="720"/>
    </w:pPr>
    <w:rPr>
      <w:rFonts w:ascii="Arial" w:eastAsia="Times New Roman" w:hAnsi="Arial" w:cs="Times New Roman"/>
      <w:color w:val="000000"/>
      <w:sz w:val="16"/>
    </w:rPr>
  </w:style>
  <w:style w:type="character" w:customStyle="1" w:styleId="highlight2">
    <w:name w:val="highlight2"/>
    <w:basedOn w:val="DefaultParagraphFont"/>
    <w:rsid w:val="007F7618"/>
    <w:rPr>
      <w:rFonts w:ascii="Arial" w:hAnsi="Arial"/>
      <w:b/>
      <w:sz w:val="19"/>
      <w:u w:val="thick"/>
      <w:bdr w:val="none" w:sz="0" w:space="0" w:color="auto"/>
      <w:shd w:val="clear" w:color="auto" w:fill="auto"/>
    </w:rPr>
  </w:style>
  <w:style w:type="paragraph" w:customStyle="1" w:styleId="Tags">
    <w:name w:val="Tags"/>
    <w:basedOn w:val="Heading2"/>
    <w:link w:val="TagsChar"/>
    <w:rsid w:val="007F7618"/>
    <w:pPr>
      <w:keepLines w:val="0"/>
      <w:pageBreakBefore w:val="0"/>
      <w:spacing w:before="0"/>
      <w:jc w:val="left"/>
    </w:pPr>
    <w:rPr>
      <w:rFonts w:ascii="Times New Roman" w:eastAsia="Times New Roman" w:hAnsi="Times New Roman" w:cs="Arial"/>
      <w:iCs/>
      <w:sz w:val="24"/>
      <w:szCs w:val="24"/>
      <w:u w:val="none"/>
    </w:rPr>
  </w:style>
  <w:style w:type="character" w:customStyle="1" w:styleId="TagsChar">
    <w:name w:val="Tags Char"/>
    <w:aliases w:val="Heading 2 Char3,Heading 2 Char2 Char Char1,Char Char Char1,Char Char Char Char1,Char Char2,Heading 2 Char Char1 Char Char1,Heading 2 Char2 Char Char Char Char1,Heading 2 Char Char Char1 Char1,Heading 2 Char2 Char2, Char Char1,Tag Char Char2"/>
    <w:basedOn w:val="DefaultParagraphFont"/>
    <w:link w:val="Tags"/>
    <w:rsid w:val="007F7618"/>
    <w:rPr>
      <w:rFonts w:ascii="Times New Roman" w:eastAsia="Times New Roman" w:hAnsi="Times New Roman" w:cs="Arial"/>
      <w:b/>
      <w:bCs/>
      <w:iCs/>
    </w:rPr>
  </w:style>
  <w:style w:type="paragraph" w:customStyle="1" w:styleId="StyleUnderlined11pt">
    <w:name w:val="Style Underlined + 11 pt"/>
    <w:basedOn w:val="Normal"/>
    <w:link w:val="StyleUnderlined11ptChar"/>
    <w:rsid w:val="007F7618"/>
    <w:rPr>
      <w:rFonts w:ascii="Times New Roman" w:eastAsia="MS Mincho" w:hAnsi="Times New Roman" w:cs="Times New Roman"/>
      <w:sz w:val="20"/>
      <w:szCs w:val="20"/>
      <w:u w:val="single"/>
      <w:lang w:eastAsia="ja-JP"/>
    </w:rPr>
  </w:style>
  <w:style w:type="character" w:customStyle="1" w:styleId="StyleUnderlined11ptChar">
    <w:name w:val="Style Underlined + 11 pt Char"/>
    <w:basedOn w:val="DefaultParagraphFont"/>
    <w:link w:val="StyleUnderlined11pt"/>
    <w:rsid w:val="007F7618"/>
    <w:rPr>
      <w:rFonts w:ascii="Times New Roman" w:eastAsia="MS Mincho" w:hAnsi="Times New Roman" w:cs="Times New Roman"/>
      <w:sz w:val="20"/>
      <w:szCs w:val="20"/>
      <w:u w:val="single"/>
      <w:lang w:eastAsia="ja-JP"/>
    </w:rPr>
  </w:style>
  <w:style w:type="paragraph" w:customStyle="1" w:styleId="StyleCircled11pt">
    <w:name w:val="Style Circled + 11 pt"/>
    <w:basedOn w:val="Normal"/>
    <w:link w:val="StyleCircled11ptChar"/>
    <w:rsid w:val="007F7618"/>
    <w:rPr>
      <w:rFonts w:ascii="Times New Roman" w:eastAsia="Times New Roman" w:hAnsi="Times New Roman" w:cs="Times New Roman"/>
      <w:b/>
      <w:sz w:val="20"/>
      <w:u w:val="single"/>
    </w:rPr>
  </w:style>
  <w:style w:type="character" w:customStyle="1" w:styleId="StyleCircled11ptChar">
    <w:name w:val="Style Circled + 11 pt Char"/>
    <w:basedOn w:val="DefaultParagraphFont"/>
    <w:link w:val="StyleCircled11pt"/>
    <w:rsid w:val="007F7618"/>
    <w:rPr>
      <w:rFonts w:ascii="Times New Roman" w:eastAsia="Times New Roman" w:hAnsi="Times New Roman" w:cs="Times New Roman"/>
      <w:b/>
      <w:sz w:val="20"/>
      <w:u w:val="single"/>
    </w:rPr>
  </w:style>
  <w:style w:type="character" w:customStyle="1" w:styleId="box">
    <w:name w:val="box"/>
    <w:basedOn w:val="DefaultParagraphFont"/>
    <w:rsid w:val="007F7618"/>
    <w:rPr>
      <w:rFonts w:ascii="Arial" w:hAnsi="Arial" w:cs="Arial"/>
      <w:b/>
      <w:color w:val="000000"/>
      <w:sz w:val="19"/>
      <w:szCs w:val="22"/>
      <w:u w:val="thick"/>
      <w:bdr w:val="single" w:sz="12" w:space="0" w:color="auto"/>
    </w:rPr>
  </w:style>
  <w:style w:type="character" w:customStyle="1" w:styleId="Style11pt">
    <w:name w:val="Style 11 pt"/>
    <w:basedOn w:val="DefaultParagraphFont"/>
    <w:rsid w:val="007F7618"/>
    <w:rPr>
      <w:sz w:val="20"/>
    </w:rPr>
  </w:style>
  <w:style w:type="character" w:customStyle="1" w:styleId="Style11ptUnderlineBorderSinglesolidlineAuto05pt">
    <w:name w:val="Style 11 pt Underline Border: : (Single solid line Auto  0.5 pt..."/>
    <w:basedOn w:val="DefaultParagraphFont"/>
    <w:rsid w:val="007F7618"/>
    <w:rPr>
      <w:sz w:val="20"/>
      <w:u w:val="single"/>
      <w:bdr w:val="single" w:sz="4" w:space="0" w:color="auto"/>
    </w:rPr>
  </w:style>
  <w:style w:type="character" w:customStyle="1" w:styleId="Styleunderline11ptBorderSinglesolidlineAuto05p">
    <w:name w:val="Style underline + 11 pt Border: : (Single solid line Auto  0.5 p..."/>
    <w:basedOn w:val="StyleBoldUnderline"/>
    <w:rsid w:val="007F7618"/>
    <w:rPr>
      <w:sz w:val="20"/>
      <w:u w:val="single"/>
      <w:bdr w:val="single" w:sz="4" w:space="0" w:color="auto"/>
    </w:rPr>
  </w:style>
  <w:style w:type="character" w:customStyle="1" w:styleId="reduce2">
    <w:name w:val="reduce2"/>
    <w:basedOn w:val="DefaultParagraphFont"/>
    <w:rsid w:val="007F7618"/>
    <w:rPr>
      <w:rFonts w:ascii="Arial" w:hAnsi="Arial" w:cs="Arial"/>
      <w:color w:val="000000"/>
      <w:sz w:val="12"/>
      <w:szCs w:val="22"/>
    </w:rPr>
  </w:style>
  <w:style w:type="character" w:customStyle="1" w:styleId="underline2">
    <w:name w:val="underline2"/>
    <w:basedOn w:val="DefaultParagraphFont"/>
    <w:rsid w:val="007F7618"/>
    <w:rPr>
      <w:rFonts w:ascii="Arial" w:hAnsi="Arial"/>
      <w:sz w:val="18"/>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
    <w:basedOn w:val="DefaultParagraphFont"/>
    <w:uiPriority w:val="1"/>
    <w:qFormat/>
    <w:rsid w:val="009C198B"/>
    <w:rPr>
      <w:b/>
    </w:rPr>
  </w:style>
  <w:style w:type="character" w:customStyle="1" w:styleId="StyleBoldUnderline">
    <w:name w:val="Style Bold Underline"/>
    <w:aliases w:val="Underline"/>
    <w:basedOn w:val="DefaultParagraphFont"/>
    <w:uiPriority w:val="1"/>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unhideWhenUsed/>
    <w:rsid w:val="00671DC3"/>
    <w:rPr>
      <w:color w:val="0000FF" w:themeColor="hyperlink"/>
      <w:u w:val="single"/>
    </w:rPr>
  </w:style>
  <w:style w:type="character" w:customStyle="1" w:styleId="TagChar1">
    <w:name w:val="Tag Char1"/>
    <w:basedOn w:val="DefaultParagraphFont"/>
    <w:locked/>
    <w:rsid w:val="007F7618"/>
    <w:rPr>
      <w:rFonts w:ascii="Arial" w:hAnsi="Arial"/>
      <w:b/>
      <w:sz w:val="22"/>
      <w:szCs w:val="24"/>
    </w:rPr>
  </w:style>
  <w:style w:type="paragraph" w:customStyle="1" w:styleId="evidencetext">
    <w:name w:val="evidence text"/>
    <w:basedOn w:val="Normal"/>
    <w:rsid w:val="007F7618"/>
    <w:pPr>
      <w:ind w:left="1008" w:right="720"/>
    </w:pPr>
    <w:rPr>
      <w:rFonts w:ascii="Arial" w:eastAsia="Times New Roman" w:hAnsi="Arial" w:cs="Times New Roman"/>
      <w:color w:val="000000"/>
      <w:sz w:val="16"/>
    </w:rPr>
  </w:style>
  <w:style w:type="character" w:customStyle="1" w:styleId="highlight2">
    <w:name w:val="highlight2"/>
    <w:basedOn w:val="DefaultParagraphFont"/>
    <w:rsid w:val="007F7618"/>
    <w:rPr>
      <w:rFonts w:ascii="Arial" w:hAnsi="Arial"/>
      <w:b/>
      <w:sz w:val="19"/>
      <w:u w:val="thick"/>
      <w:bdr w:val="none" w:sz="0" w:space="0" w:color="auto"/>
      <w:shd w:val="clear" w:color="auto" w:fill="auto"/>
    </w:rPr>
  </w:style>
  <w:style w:type="paragraph" w:customStyle="1" w:styleId="Tags">
    <w:name w:val="Tags"/>
    <w:basedOn w:val="Heading2"/>
    <w:link w:val="TagsChar"/>
    <w:rsid w:val="007F7618"/>
    <w:pPr>
      <w:keepLines w:val="0"/>
      <w:pageBreakBefore w:val="0"/>
      <w:spacing w:before="0"/>
      <w:jc w:val="left"/>
    </w:pPr>
    <w:rPr>
      <w:rFonts w:ascii="Times New Roman" w:eastAsia="Times New Roman" w:hAnsi="Times New Roman" w:cs="Arial"/>
      <w:iCs/>
      <w:sz w:val="24"/>
      <w:szCs w:val="24"/>
      <w:u w:val="none"/>
    </w:rPr>
  </w:style>
  <w:style w:type="character" w:customStyle="1" w:styleId="TagsChar">
    <w:name w:val="Tags Char"/>
    <w:aliases w:val="Heading 2 Char3,Heading 2 Char2 Char Char1,Char Char Char1,Char Char Char Char1,Char Char2,Heading 2 Char Char1 Char Char1,Heading 2 Char2 Char Char Char Char1,Heading 2 Char Char Char1 Char1,Heading 2 Char2 Char2, Char Char1,Tag Char Char2"/>
    <w:basedOn w:val="DefaultParagraphFont"/>
    <w:link w:val="Tags"/>
    <w:rsid w:val="007F7618"/>
    <w:rPr>
      <w:rFonts w:ascii="Times New Roman" w:eastAsia="Times New Roman" w:hAnsi="Times New Roman" w:cs="Arial"/>
      <w:b/>
      <w:bCs/>
      <w:iCs/>
    </w:rPr>
  </w:style>
  <w:style w:type="paragraph" w:customStyle="1" w:styleId="StyleUnderlined11pt">
    <w:name w:val="Style Underlined + 11 pt"/>
    <w:basedOn w:val="Normal"/>
    <w:link w:val="StyleUnderlined11ptChar"/>
    <w:rsid w:val="007F7618"/>
    <w:rPr>
      <w:rFonts w:ascii="Times New Roman" w:eastAsia="MS Mincho" w:hAnsi="Times New Roman" w:cs="Times New Roman"/>
      <w:sz w:val="20"/>
      <w:szCs w:val="20"/>
      <w:u w:val="single"/>
      <w:lang w:eastAsia="ja-JP"/>
    </w:rPr>
  </w:style>
  <w:style w:type="character" w:customStyle="1" w:styleId="StyleUnderlined11ptChar">
    <w:name w:val="Style Underlined + 11 pt Char"/>
    <w:basedOn w:val="DefaultParagraphFont"/>
    <w:link w:val="StyleUnderlined11pt"/>
    <w:rsid w:val="007F7618"/>
    <w:rPr>
      <w:rFonts w:ascii="Times New Roman" w:eastAsia="MS Mincho" w:hAnsi="Times New Roman" w:cs="Times New Roman"/>
      <w:sz w:val="20"/>
      <w:szCs w:val="20"/>
      <w:u w:val="single"/>
      <w:lang w:eastAsia="ja-JP"/>
    </w:rPr>
  </w:style>
  <w:style w:type="paragraph" w:customStyle="1" w:styleId="StyleCircled11pt">
    <w:name w:val="Style Circled + 11 pt"/>
    <w:basedOn w:val="Normal"/>
    <w:link w:val="StyleCircled11ptChar"/>
    <w:rsid w:val="007F7618"/>
    <w:rPr>
      <w:rFonts w:ascii="Times New Roman" w:eastAsia="Times New Roman" w:hAnsi="Times New Roman" w:cs="Times New Roman"/>
      <w:b/>
      <w:sz w:val="20"/>
      <w:u w:val="single"/>
    </w:rPr>
  </w:style>
  <w:style w:type="character" w:customStyle="1" w:styleId="StyleCircled11ptChar">
    <w:name w:val="Style Circled + 11 pt Char"/>
    <w:basedOn w:val="DefaultParagraphFont"/>
    <w:link w:val="StyleCircled11pt"/>
    <w:rsid w:val="007F7618"/>
    <w:rPr>
      <w:rFonts w:ascii="Times New Roman" w:eastAsia="Times New Roman" w:hAnsi="Times New Roman" w:cs="Times New Roman"/>
      <w:b/>
      <w:sz w:val="20"/>
      <w:u w:val="single"/>
    </w:rPr>
  </w:style>
  <w:style w:type="character" w:customStyle="1" w:styleId="box">
    <w:name w:val="box"/>
    <w:basedOn w:val="DefaultParagraphFont"/>
    <w:rsid w:val="007F7618"/>
    <w:rPr>
      <w:rFonts w:ascii="Arial" w:hAnsi="Arial" w:cs="Arial"/>
      <w:b/>
      <w:color w:val="000000"/>
      <w:sz w:val="19"/>
      <w:szCs w:val="22"/>
      <w:u w:val="thick"/>
      <w:bdr w:val="single" w:sz="12" w:space="0" w:color="auto"/>
    </w:rPr>
  </w:style>
  <w:style w:type="character" w:customStyle="1" w:styleId="Style11pt">
    <w:name w:val="Style 11 pt"/>
    <w:basedOn w:val="DefaultParagraphFont"/>
    <w:rsid w:val="007F7618"/>
    <w:rPr>
      <w:sz w:val="20"/>
    </w:rPr>
  </w:style>
  <w:style w:type="character" w:customStyle="1" w:styleId="Style11ptUnderlineBorderSinglesolidlineAuto05pt">
    <w:name w:val="Style 11 pt Underline Border: : (Single solid line Auto  0.5 pt..."/>
    <w:basedOn w:val="DefaultParagraphFont"/>
    <w:rsid w:val="007F7618"/>
    <w:rPr>
      <w:sz w:val="20"/>
      <w:u w:val="single"/>
      <w:bdr w:val="single" w:sz="4" w:space="0" w:color="auto"/>
    </w:rPr>
  </w:style>
  <w:style w:type="character" w:customStyle="1" w:styleId="Styleunderline11ptBorderSinglesolidlineAuto05p">
    <w:name w:val="Style underline + 11 pt Border: : (Single solid line Auto  0.5 p..."/>
    <w:basedOn w:val="StyleBoldUnderline"/>
    <w:rsid w:val="007F7618"/>
    <w:rPr>
      <w:sz w:val="20"/>
      <w:u w:val="single"/>
      <w:bdr w:val="single" w:sz="4" w:space="0" w:color="auto"/>
    </w:rPr>
  </w:style>
  <w:style w:type="character" w:customStyle="1" w:styleId="reduce2">
    <w:name w:val="reduce2"/>
    <w:basedOn w:val="DefaultParagraphFont"/>
    <w:rsid w:val="007F7618"/>
    <w:rPr>
      <w:rFonts w:ascii="Arial" w:hAnsi="Arial" w:cs="Arial"/>
      <w:color w:val="000000"/>
      <w:sz w:val="12"/>
      <w:szCs w:val="22"/>
    </w:rPr>
  </w:style>
  <w:style w:type="character" w:customStyle="1" w:styleId="underline2">
    <w:name w:val="underline2"/>
    <w:basedOn w:val="DefaultParagraphFont"/>
    <w:rsid w:val="007F7618"/>
    <w:rPr>
      <w:rFonts w:ascii="Arial" w:hAnsi="Arial"/>
      <w:sz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16091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radford.edu/~gmartin/three%20stages%20paper.htm" TargetMode="External"/><Relationship Id="rId8" Type="http://schemas.openxmlformats.org/officeDocument/2006/relationships/hyperlink" Target="http://www.europarl.europa.eu/hearings/19960425/droi/freedom_en.htm"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e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6A1427-E523-AD4C-AAE5-6D8D81492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46</Pages>
  <Words>9554</Words>
  <Characters>54463</Characters>
  <Application>Microsoft Macintosh Word</Application>
  <DocSecurity>0</DocSecurity>
  <Lines>453</Lines>
  <Paragraphs>127</Paragraphs>
  <ScaleCrop>false</ScaleCrop>
  <Company>Whitman College</Company>
  <LinksUpToDate>false</LinksUpToDate>
  <CharactersWithSpaces>63890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Nickel</dc:creator>
  <cp:keywords/>
  <dc:description/>
  <cp:lastModifiedBy>Kelly Nickel</cp:lastModifiedBy>
  <cp:revision>2</cp:revision>
  <dcterms:created xsi:type="dcterms:W3CDTF">2013-06-25T15:51:00Z</dcterms:created>
  <dcterms:modified xsi:type="dcterms:W3CDTF">2013-06-25T15:51:00Z</dcterms:modified>
</cp:coreProperties>
</file>