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73DE" w:rsidRDefault="004073DE" w:rsidP="004073DE"/>
    <w:p w:rsidR="00F1654D" w:rsidRDefault="00F1654D" w:rsidP="00F1654D">
      <w:pPr>
        <w:pStyle w:val="Heading1"/>
      </w:pPr>
      <w:r>
        <w:lastRenderedPageBreak/>
        <w:t>Core – Brazil</w:t>
      </w:r>
      <w:r w:rsidR="00E17F71">
        <w:t xml:space="preserve"> v 1.0.0</w:t>
      </w:r>
    </w:p>
    <w:p w:rsidR="00E17F71" w:rsidRDefault="00E17F71" w:rsidP="00E17F71">
      <w:pPr>
        <w:pStyle w:val="Heading3"/>
      </w:pPr>
      <w:bookmarkStart w:id="0" w:name="_GoBack"/>
      <w:bookmarkEnd w:id="0"/>
    </w:p>
    <w:p w:rsidR="00AD6943" w:rsidRDefault="00AD6943" w:rsidP="00AD6943">
      <w:pPr>
        <w:pStyle w:val="Heading1"/>
      </w:pPr>
      <w:r>
        <w:lastRenderedPageBreak/>
        <w:t>**Amazon**</w:t>
      </w:r>
    </w:p>
    <w:p w:rsidR="00AD6943" w:rsidRPr="000C0454" w:rsidRDefault="00AD6943" w:rsidP="00AD6943">
      <w:pPr>
        <w:pStyle w:val="Heading3"/>
      </w:pPr>
      <w:bookmarkStart w:id="1" w:name="_Toc77720147"/>
      <w:bookmarkStart w:id="2" w:name="_Toc82012847"/>
      <w:r w:rsidRPr="000C0454">
        <w:lastRenderedPageBreak/>
        <w:t>Impact</w:t>
      </w:r>
      <w:bookmarkEnd w:id="1"/>
      <w:bookmarkEnd w:id="2"/>
      <w:r>
        <w:t xml:space="preserve"> – Biodiversity</w:t>
      </w:r>
      <w:r w:rsidRPr="000C0454">
        <w:t xml:space="preserve"> </w:t>
      </w:r>
    </w:p>
    <w:p w:rsidR="00AD6943" w:rsidRPr="00655E95" w:rsidRDefault="00AD6943" w:rsidP="00AD6943">
      <w:pPr>
        <w:pStyle w:val="Heading4"/>
      </w:pPr>
      <w:r w:rsidRPr="00655E95">
        <w:t xml:space="preserve">Amazon </w:t>
      </w:r>
      <w:r w:rsidRPr="00555B7D">
        <w:rPr>
          <w:highlight w:val="yellow"/>
        </w:rPr>
        <w:t>deforestations causes extinction</w:t>
      </w:r>
      <w:r w:rsidRPr="00655E95">
        <w:t xml:space="preserve"> and turns warming</w:t>
      </w:r>
    </w:p>
    <w:p w:rsidR="00AD6943" w:rsidRPr="00655E95" w:rsidRDefault="00AD6943" w:rsidP="00AD6943">
      <w:pPr>
        <w:rPr>
          <w:sz w:val="16"/>
        </w:rPr>
      </w:pPr>
      <w:proofErr w:type="spellStart"/>
      <w:r w:rsidRPr="00655E95">
        <w:rPr>
          <w:rStyle w:val="StyleStyleBold12pt"/>
        </w:rPr>
        <w:t>Takacs</w:t>
      </w:r>
      <w:proofErr w:type="spellEnd"/>
      <w:r w:rsidRPr="00655E95">
        <w:rPr>
          <w:rStyle w:val="StyleStyleBold12pt"/>
        </w:rPr>
        <w:t xml:space="preserve"> ‘96</w:t>
      </w:r>
      <w:r w:rsidRPr="00655E95">
        <w:rPr>
          <w:b/>
          <w:iCs/>
          <w:sz w:val="16"/>
        </w:rPr>
        <w:t xml:space="preserve"> </w:t>
      </w:r>
      <w:r w:rsidRPr="00655E95">
        <w:rPr>
          <w:sz w:val="16"/>
        </w:rPr>
        <w:t>(David, The Idea Of Diversity: Philosophies Of Paradise, 1996, p. 200-1.)</w:t>
      </w:r>
    </w:p>
    <w:p w:rsidR="00AD6943" w:rsidRPr="00655E95" w:rsidRDefault="00AD6943" w:rsidP="00AD6943">
      <w:pPr>
        <w:rPr>
          <w:sz w:val="16"/>
        </w:rPr>
      </w:pPr>
      <w:r w:rsidRPr="00655E95">
        <w:rPr>
          <w:sz w:val="16"/>
        </w:rPr>
        <w:t xml:space="preserve">So </w:t>
      </w:r>
      <w:r w:rsidRPr="00BF0DBC">
        <w:rPr>
          <w:rFonts w:eastAsia="Malgun Gothic"/>
          <w:highlight w:val="green"/>
          <w:u w:val="single"/>
        </w:rPr>
        <w:t>biodiversity keeps the world running</w:t>
      </w:r>
      <w:r w:rsidRPr="00655E95">
        <w:rPr>
          <w:sz w:val="16"/>
        </w:rPr>
        <w:t xml:space="preserve">. It has value and of itself, as well as for us. Raven, Erwin, and Wilson oblige us to think about the value of biodiversity for our own lives. The </w:t>
      </w:r>
      <w:proofErr w:type="spellStart"/>
      <w:r w:rsidRPr="00655E95">
        <w:rPr>
          <w:sz w:val="16"/>
        </w:rPr>
        <w:t>Ehrlichs</w:t>
      </w:r>
      <w:proofErr w:type="spellEnd"/>
      <w:r w:rsidRPr="00655E95">
        <w:rPr>
          <w:sz w:val="16"/>
        </w:rPr>
        <w:t>’ rivet-popper trope makes this same point; by eliminating rivets, we play Russian roulette with global ecology and human futures: “</w:t>
      </w:r>
      <w:r>
        <w:rPr>
          <w:rFonts w:eastAsia="Malgun Gothic"/>
          <w:u w:val="single"/>
        </w:rPr>
        <w:t xml:space="preserve">It is likely that </w:t>
      </w:r>
      <w:r>
        <w:rPr>
          <w:rFonts w:eastAsia="Malgun Gothic"/>
          <w:highlight w:val="green"/>
          <w:u w:val="single"/>
        </w:rPr>
        <w:t xml:space="preserve">destruction of </w:t>
      </w:r>
      <w:r>
        <w:rPr>
          <w:rFonts w:eastAsia="Malgun Gothic"/>
          <w:highlight w:val="yellow"/>
          <w:u w:val="single"/>
        </w:rPr>
        <w:t>the</w:t>
      </w:r>
      <w:r>
        <w:rPr>
          <w:rFonts w:eastAsia="Malgun Gothic"/>
          <w:u w:val="single"/>
        </w:rPr>
        <w:t xml:space="preserve"> rich complex of </w:t>
      </w:r>
      <w:r>
        <w:rPr>
          <w:rFonts w:eastAsia="Malgun Gothic"/>
          <w:highlight w:val="green"/>
          <w:u w:val="single"/>
        </w:rPr>
        <w:t>species in the Amazon</w:t>
      </w:r>
      <w:r>
        <w:rPr>
          <w:rFonts w:eastAsia="Malgun Gothic"/>
          <w:u w:val="single"/>
        </w:rPr>
        <w:t xml:space="preserve"> basin </w:t>
      </w:r>
      <w:r>
        <w:rPr>
          <w:rFonts w:eastAsia="Malgun Gothic"/>
          <w:highlight w:val="yellow"/>
          <w:u w:val="single"/>
        </w:rPr>
        <w:t xml:space="preserve">could </w:t>
      </w:r>
      <w:r>
        <w:rPr>
          <w:rFonts w:eastAsia="Malgun Gothic"/>
          <w:highlight w:val="green"/>
          <w:u w:val="single"/>
        </w:rPr>
        <w:t xml:space="preserve">trigger </w:t>
      </w:r>
      <w:r>
        <w:rPr>
          <w:rFonts w:eastAsia="Malgun Gothic"/>
          <w:highlight w:val="yellow"/>
          <w:u w:val="single"/>
        </w:rPr>
        <w:t xml:space="preserve">rapid </w:t>
      </w:r>
      <w:r>
        <w:rPr>
          <w:rFonts w:eastAsia="Malgun Gothic"/>
          <w:highlight w:val="green"/>
          <w:u w:val="single"/>
        </w:rPr>
        <w:t xml:space="preserve">changes in </w:t>
      </w:r>
      <w:r w:rsidRPr="00BF0DBC">
        <w:rPr>
          <w:rFonts w:eastAsia="Malgun Gothic"/>
          <w:highlight w:val="green"/>
          <w:u w:val="single"/>
        </w:rPr>
        <w:t>global climate patterns</w:t>
      </w:r>
      <w:r>
        <w:rPr>
          <w:rFonts w:eastAsia="Malgun Gothic"/>
          <w:u w:val="single"/>
        </w:rPr>
        <w:t xml:space="preserve">.  </w:t>
      </w:r>
      <w:r w:rsidRPr="00655E95">
        <w:rPr>
          <w:rFonts w:eastAsia="Malgun Gothic"/>
          <w:sz w:val="16"/>
        </w:rPr>
        <w:t>Agriculture remains heavily dependent on stable climate, and human beings remain heavily dependent on food.</w:t>
      </w:r>
      <w:r w:rsidRPr="00655E95">
        <w:rPr>
          <w:sz w:val="16"/>
        </w:rPr>
        <w:t xml:space="preserve"> By the end of the century </w:t>
      </w:r>
      <w:r w:rsidRPr="00655E95">
        <w:rPr>
          <w:rFonts w:eastAsia="Malgun Gothic"/>
          <w:sz w:val="16"/>
        </w:rPr>
        <w:t>the extinction of</w:t>
      </w:r>
      <w:r w:rsidRPr="00655E95">
        <w:rPr>
          <w:sz w:val="16"/>
        </w:rPr>
        <w:t xml:space="preserve"> perhaps a million </w:t>
      </w:r>
      <w:r w:rsidRPr="00655E95">
        <w:rPr>
          <w:rFonts w:eastAsia="Malgun Gothic"/>
          <w:sz w:val="16"/>
        </w:rPr>
        <w:t>species in the Amazon basin could have entrained famines in which a billion human beings perished</w:t>
      </w:r>
      <w:r w:rsidRPr="00655E95">
        <w:rPr>
          <w:sz w:val="16"/>
        </w:rPr>
        <w:t xml:space="preserve">. And if our species is very unlucky, </w:t>
      </w:r>
      <w:r w:rsidRPr="00655E95">
        <w:rPr>
          <w:rFonts w:eastAsia="Malgun Gothic"/>
          <w:sz w:val="16"/>
        </w:rPr>
        <w:t>the famines could lead to a thermonuclear</w:t>
      </w:r>
      <w:r>
        <w:rPr>
          <w:rFonts w:eastAsia="Malgun Gothic"/>
          <w:u w:val="single"/>
        </w:rPr>
        <w:t xml:space="preserve"> war, which could extinguish civilization</w:t>
      </w:r>
      <w:r w:rsidRPr="00655E95">
        <w:rPr>
          <w:sz w:val="16"/>
        </w:rPr>
        <w:t xml:space="preserve">.” Elsewhere Ehrlich uses different particulars with no less drama: What then will happen if the current decimation of organic diversity continues? Crop yields will be more difficult to maintain in the face of climatic change, soil erosion ,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 from Earth's </w:t>
      </w:r>
      <w:proofErr w:type="spellStart"/>
      <w:r w:rsidRPr="00655E95">
        <w:rPr>
          <w:sz w:val="16"/>
        </w:rPr>
        <w:t>well</w:t>
      </w:r>
      <w:r w:rsidRPr="00655E95">
        <w:rPr>
          <w:sz w:val="16"/>
        </w:rPr>
        <w:softHyphen/>
        <w:t>stocked</w:t>
      </w:r>
      <w:proofErr w:type="spellEnd"/>
      <w:r w:rsidRPr="00655E95">
        <w:rPr>
          <w:sz w:val="16"/>
        </w:rPr>
        <w:t xml:space="preserve"> genetic library. It might, for example, miss out on a cure for cancer; but that will make little difference. </w:t>
      </w:r>
      <w:r>
        <w:rPr>
          <w:highlight w:val="green"/>
          <w:u w:val="single"/>
        </w:rPr>
        <w:t>As ecosystem services falter</w:t>
      </w:r>
      <w:r w:rsidRPr="00655E95">
        <w:rPr>
          <w:sz w:val="16"/>
        </w:rPr>
        <w:t>, mortality from respiratory and epidemic disease, natural disasters, and especially famine will lower life expectancies to the point where can</w:t>
      </w:r>
      <w:r w:rsidRPr="00655E95">
        <w:rPr>
          <w:sz w:val="16"/>
        </w:rPr>
        <w:softHyphen/>
        <w:t xml:space="preserve">cer (largely a disease of the elderly) will be unimportant. </w:t>
      </w:r>
      <w:r>
        <w:rPr>
          <w:rFonts w:eastAsia="Malgun Gothic"/>
          <w:highlight w:val="green"/>
          <w:u w:val="single"/>
        </w:rPr>
        <w:t>Humanity will bring upon itself consequences</w:t>
      </w:r>
      <w:r w:rsidRPr="00655E95">
        <w:rPr>
          <w:sz w:val="16"/>
        </w:rPr>
        <w:t xml:space="preserve"> depressingly </w:t>
      </w:r>
      <w:r>
        <w:rPr>
          <w:rFonts w:eastAsia="Malgun Gothic"/>
          <w:highlight w:val="green"/>
          <w:u w:val="single"/>
        </w:rPr>
        <w:t xml:space="preserve">similar to </w:t>
      </w:r>
      <w:r>
        <w:rPr>
          <w:rFonts w:eastAsia="Malgun Gothic"/>
          <w:highlight w:val="yellow"/>
          <w:u w:val="single"/>
        </w:rPr>
        <w:t>those expected from a</w:t>
      </w:r>
      <w:r w:rsidRPr="00655E95">
        <w:rPr>
          <w:sz w:val="16"/>
          <w:highlight w:val="yellow"/>
        </w:rPr>
        <w:t xml:space="preserve"> </w:t>
      </w:r>
      <w:r>
        <w:rPr>
          <w:rFonts w:eastAsia="Malgun Gothic"/>
          <w:highlight w:val="green"/>
          <w:u w:val="single"/>
        </w:rPr>
        <w:t xml:space="preserve">nuclear </w:t>
      </w:r>
      <w:r>
        <w:rPr>
          <w:highlight w:val="green"/>
          <w:u w:val="single"/>
        </w:rPr>
        <w:t>winter</w:t>
      </w:r>
      <w:r w:rsidRPr="00655E95">
        <w:rPr>
          <w:sz w:val="16"/>
        </w:rPr>
        <w:t xml:space="preserve">. Barring a nuclear conflict, it appears that </w:t>
      </w:r>
      <w:r w:rsidRPr="00885800">
        <w:rPr>
          <w:rFonts w:eastAsia="Malgun Gothic"/>
          <w:highlight w:val="green"/>
          <w:u w:val="single"/>
        </w:rPr>
        <w:t>civilization will disappear</w:t>
      </w:r>
      <w:r w:rsidRPr="00655E95">
        <w:rPr>
          <w:sz w:val="16"/>
        </w:rPr>
        <w:t xml:space="preserve"> some time before the end of the next century - not with a bang but a whimper. </w:t>
      </w:r>
    </w:p>
    <w:p w:rsidR="00AD6943" w:rsidRPr="00DE2FEB" w:rsidRDefault="00AD6943" w:rsidP="00AD6943">
      <w:pPr>
        <w:pStyle w:val="Heading4"/>
      </w:pPr>
      <w:r w:rsidRPr="00DE2FEB">
        <w:t>The Amazon is the lung of the earth—it is key to all biological functions.</w:t>
      </w:r>
    </w:p>
    <w:p w:rsidR="00AD6943" w:rsidRDefault="00AD6943" w:rsidP="00AD6943">
      <w:r w:rsidRPr="00DE2FEB">
        <w:rPr>
          <w:rStyle w:val="StyleStyleBold12pt"/>
        </w:rPr>
        <w:t>O’Neal, 97</w:t>
      </w:r>
      <w:r>
        <w:t xml:space="preserve"> (Martin, “Rain Forest Depletion,” May 5, </w:t>
      </w:r>
      <w:hyperlink r:id="rId10" w:history="1">
        <w:r w:rsidRPr="00A85434">
          <w:rPr>
            <w:rStyle w:val="Hyperlink"/>
          </w:rPr>
          <w:t>http://www.northern.wvnet.edu/%7Etdanford/bio1/RAINFO.htm</w:t>
        </w:r>
      </w:hyperlink>
      <w:r>
        <w:t>)</w:t>
      </w:r>
    </w:p>
    <w:p w:rsidR="00AD6943" w:rsidRDefault="00AD6943" w:rsidP="00AD6943">
      <w:pPr>
        <w:rPr>
          <w:rStyle w:val="underline"/>
        </w:rPr>
      </w:pPr>
      <w:r>
        <w:t xml:space="preserve">There are some really amazing facts about the Amazon rain forest. </w:t>
      </w:r>
      <w:r w:rsidRPr="00617E21">
        <w:rPr>
          <w:rStyle w:val="underline"/>
        </w:rPr>
        <w:t>The Amazon alone covers 54% of all the world's rain forests, thus making it literally the lungs of the Earth. We can say this because trees produce oxygen while they use carbon dioxide to maintain their respiration</w:t>
      </w:r>
      <w:r>
        <w:t xml:space="preserve">. Rain forests cover about 7% of the Earth's surface, but host about 50-90% of the plant and animal population of the entire world. </w:t>
      </w:r>
      <w:r w:rsidRPr="007226DC">
        <w:rPr>
          <w:rStyle w:val="underline"/>
        </w:rPr>
        <w:t>The Amazon River has more species of fish than the entire Atlantic Ocean does. In less than 25 acres of rain forest there are more species of trees than the entire continent of North America</w:t>
      </w:r>
      <w:r>
        <w:t xml:space="preserve">. A tree found in Peru was found to be the host to 43 different species of ants. </w:t>
      </w:r>
      <w:r w:rsidRPr="007226DC">
        <w:t>There are more species of birds on a Peru reserve than the entire United States has.</w:t>
      </w:r>
      <w:r w:rsidRPr="007226DC">
        <w:rPr>
          <w:rStyle w:val="underline"/>
        </w:rPr>
        <w:t xml:space="preserve"> A fact that is very highly regarded about the Amazon rain forest is that of the 3000 species of plants that have been discovered there</w:t>
      </w:r>
      <w:r>
        <w:t xml:space="preserve">, 70% of these plants have anti-cancerous properties. Also, 25% of these plants are now used to combat cancer. </w:t>
      </w:r>
      <w:r w:rsidRPr="007226DC">
        <w:rPr>
          <w:rStyle w:val="underline"/>
        </w:rPr>
        <w:t>So as humankind continues to harvest the Amazon rain forest</w:t>
      </w:r>
      <w:r>
        <w:t xml:space="preserve"> which covers 1.2 million acres and 9 countries, </w:t>
      </w:r>
      <w:r w:rsidRPr="007226DC">
        <w:rPr>
          <w:rStyle w:val="underline"/>
        </w:rPr>
        <w:t>they should also try to consider the devastating effects that it is having on our race along with all the biological effects that it also carries.</w:t>
      </w:r>
      <w:r>
        <w:t xml:space="preserve"> Although 1.2 million acres seems like a very large number, in the past four decades that number was reduced in half to the current figure, so we see that </w:t>
      </w:r>
      <w:r w:rsidRPr="007226DC">
        <w:rPr>
          <w:rStyle w:val="underline"/>
        </w:rPr>
        <w:t>this can not keep happening</w:t>
      </w:r>
      <w:r>
        <w:t xml:space="preserve"> with out some type of governing on what is occurring. </w:t>
      </w:r>
      <w:r w:rsidRPr="007226DC">
        <w:rPr>
          <w:rStyle w:val="underline"/>
        </w:rPr>
        <w:t>If it does we may become an endangered species.</w:t>
      </w:r>
    </w:p>
    <w:p w:rsidR="00AD6943" w:rsidRDefault="00AD6943" w:rsidP="00AD6943">
      <w:pPr>
        <w:pStyle w:val="card"/>
        <w:ind w:left="0"/>
      </w:pPr>
    </w:p>
    <w:p w:rsidR="00AD6943" w:rsidRDefault="00AD6943" w:rsidP="00AD6943">
      <w:pPr>
        <w:pStyle w:val="Heading3"/>
      </w:pPr>
      <w:r>
        <w:lastRenderedPageBreak/>
        <w:t>Impact – Disease</w:t>
      </w:r>
    </w:p>
    <w:p w:rsidR="00AD6943" w:rsidRPr="009A558D" w:rsidRDefault="00AD6943" w:rsidP="00AD6943">
      <w:pPr>
        <w:pStyle w:val="Heading4"/>
      </w:pPr>
      <w:r>
        <w:t>Amazon deforestation causes the releases thousands of airborne viral diseases</w:t>
      </w:r>
    </w:p>
    <w:p w:rsidR="00AD6943" w:rsidRPr="009A558D" w:rsidRDefault="00AD6943" w:rsidP="00AD6943">
      <w:proofErr w:type="spellStart"/>
      <w:r w:rsidRPr="009A558D">
        <w:rPr>
          <w:rStyle w:val="cite"/>
        </w:rPr>
        <w:t>Chivian</w:t>
      </w:r>
      <w:proofErr w:type="spellEnd"/>
      <w:r w:rsidRPr="009A558D">
        <w:rPr>
          <w:rStyle w:val="cite"/>
        </w:rPr>
        <w:t>, 93</w:t>
      </w:r>
      <w:r>
        <w:t xml:space="preserve"> (International </w:t>
      </w:r>
      <w:proofErr w:type="spellStart"/>
      <w:r>
        <w:t>Labour</w:t>
      </w:r>
      <w:proofErr w:type="spellEnd"/>
      <w:r>
        <w:t xml:space="preserve"> Organization, </w:t>
      </w:r>
      <w:hyperlink r:id="rId11" w:history="1">
        <w:r w:rsidRPr="00E63918">
          <w:rPr>
            <w:rStyle w:val="Hyperlink"/>
          </w:rPr>
          <w:t>http://www.ilo.org/encyclopedia/?doc&amp;nd=857100187&amp;nh=0&amp;ssect=1</w:t>
        </w:r>
      </w:hyperlink>
      <w:r>
        <w:t>)</w:t>
      </w:r>
    </w:p>
    <w:p w:rsidR="00AD6943" w:rsidRPr="00E03B20" w:rsidRDefault="00AD6943" w:rsidP="00AD6943">
      <w:r w:rsidRPr="00E03B20">
        <w:rPr>
          <w:rStyle w:val="underline"/>
        </w:rPr>
        <w:t>Recently in Brazil, malaria has reached epidemic proportions as a consequence of massive settlement and environmental disruption of the Amazon basin</w:t>
      </w:r>
      <w:r w:rsidRPr="00E03B20">
        <w:t xml:space="preserve">. Largely under control in Brazil during the l960s, malaria has exploded 20 years later, with 560,000 cases reported in l988, 500,000 in Amazonia alone (Kingman l989). In large part, this epidemic was a consequence of the influx of huge numbers of people who had little or no immunity to malaria, who lived in make-shift shelters and wore little protective clothing. But it was also an outgrowth of their disturbing the environment of the rainforest, creating in their wake stagnant pools of water everywhere - from road construction, from silt runoff secondary to land clearing, and from open mining - pools where Anopheles </w:t>
      </w:r>
      <w:proofErr w:type="spellStart"/>
      <w:r w:rsidRPr="00E03B20">
        <w:t>darlingi</w:t>
      </w:r>
      <w:proofErr w:type="spellEnd"/>
      <w:r w:rsidRPr="00E03B20">
        <w:t xml:space="preserve">, the most important malaria vector in the area, could multiply unchecked (Kingman l989). </w:t>
      </w:r>
      <w:r w:rsidRPr="00E03B20">
        <w:rPr>
          <w:rStyle w:val="underline"/>
        </w:rPr>
        <w:t xml:space="preserve">The story of “emerging” viral illnesses may hold valuable clues for understanding the effects of habitat destruction on human beings. Argentine </w:t>
      </w:r>
      <w:proofErr w:type="spellStart"/>
      <w:r w:rsidRPr="00E03B20">
        <w:rPr>
          <w:rStyle w:val="underline"/>
        </w:rPr>
        <w:t>haemorrhagic</w:t>
      </w:r>
      <w:proofErr w:type="spellEnd"/>
      <w:r w:rsidRPr="00E03B20">
        <w:rPr>
          <w:rStyle w:val="underline"/>
        </w:rPr>
        <w:t xml:space="preserve"> fever,</w:t>
      </w:r>
      <w:r w:rsidRPr="00E03B20">
        <w:t xml:space="preserve"> for example, a painful viral disease having a mortality of between 3 and l5% (Sanford 1991) </w:t>
      </w:r>
      <w:r w:rsidRPr="00E03B20">
        <w:rPr>
          <w:rStyle w:val="underline"/>
        </w:rPr>
        <w:t>has occurred in epidemic proportions</w:t>
      </w:r>
      <w:r w:rsidRPr="00E03B20">
        <w:t xml:space="preserve"> since l958 </w:t>
      </w:r>
      <w:r w:rsidRPr="00E03B20">
        <w:rPr>
          <w:rStyle w:val="underline"/>
        </w:rPr>
        <w:t>as a result of the widespread clearing of the pampas of central Argentina and the planting of corn</w:t>
      </w:r>
      <w:r w:rsidRPr="00E03B20">
        <w:t xml:space="preserve"> (Kingman l989). </w:t>
      </w:r>
      <w:r w:rsidRPr="00E03B20">
        <w:rPr>
          <w:rStyle w:val="underline"/>
        </w:rPr>
        <w:t>The emerging viral illness which has had the greatest impact on human health, and which may be a harbinger of future viral outbreaks, is AIDS</w:t>
      </w:r>
      <w:r w:rsidRPr="00E03B20">
        <w:t>, caused by the human immunodeficiency virus - types l (HIV-l) and 2 (HIV-2). There is general agreement that the current AIDS epidemic originated from non-human primates in Africa, which have acted as natural, asymptomatic hosts and reservoirs for a family of immunodeficiency viruses (Allan l992). Good genetic evidence exists for the links of HIV-l to a simian immunodeficiency virus in African chimpanzees (</w:t>
      </w:r>
      <w:proofErr w:type="spellStart"/>
      <w:r w:rsidRPr="00E03B20">
        <w:t>Huet</w:t>
      </w:r>
      <w:proofErr w:type="spellEnd"/>
      <w:r w:rsidRPr="00E03B20">
        <w:t xml:space="preserve"> and </w:t>
      </w:r>
      <w:proofErr w:type="spellStart"/>
      <w:r w:rsidRPr="00E03B20">
        <w:t>Cheynier</w:t>
      </w:r>
      <w:proofErr w:type="spellEnd"/>
      <w:r w:rsidRPr="00E03B20">
        <w:t xml:space="preserve"> l990) and of HIV-2 to another simian virus in African sooty </w:t>
      </w:r>
      <w:proofErr w:type="spellStart"/>
      <w:r w:rsidRPr="00E03B20">
        <w:t>mangabeys</w:t>
      </w:r>
      <w:proofErr w:type="spellEnd"/>
      <w:r w:rsidRPr="00E03B20">
        <w:t xml:space="preserve"> (Hirsch and Olmsted l989; </w:t>
      </w:r>
      <w:proofErr w:type="spellStart"/>
      <w:r w:rsidRPr="00E03B20">
        <w:t>Gao</w:t>
      </w:r>
      <w:proofErr w:type="spellEnd"/>
      <w:r w:rsidRPr="00E03B20">
        <w:t xml:space="preserve"> and </w:t>
      </w:r>
      <w:proofErr w:type="spellStart"/>
      <w:r w:rsidRPr="00E03B20">
        <w:t>Yue</w:t>
      </w:r>
      <w:proofErr w:type="spellEnd"/>
      <w:r w:rsidRPr="00E03B20">
        <w:t xml:space="preserve"> l992). </w:t>
      </w:r>
      <w:r w:rsidRPr="00E03B20">
        <w:rPr>
          <w:rStyle w:val="underline"/>
        </w:rPr>
        <w:t>Are these cross-species viral transmissions from primates to humans the result of human encroachment into degraded forest environments?  If this is the case, we may be witnessing with AIDS the beginning of a series of viral epidemics originating from tropical rainforests where there may be thousands of viruses that could infect humans, some of which may be as lethal as AIDS</w:t>
      </w:r>
      <w:r w:rsidRPr="00E03B20">
        <w:t xml:space="preserve"> (approaching l00%)</w:t>
      </w:r>
      <w:r w:rsidRPr="00E03B20">
        <w:rPr>
          <w:rStyle w:val="underline"/>
        </w:rPr>
        <w:t xml:space="preserve"> but spread more easily, for instance by airborne droplets. These potential viral diseases could become the most serious public health consequence from environmental disruption of the rainforests.</w:t>
      </w:r>
    </w:p>
    <w:p w:rsidR="00AD6943" w:rsidRPr="00DE2FEB" w:rsidRDefault="00AD6943" w:rsidP="00AD6943">
      <w:pPr>
        <w:pStyle w:val="Heading4"/>
      </w:pPr>
      <w:r>
        <w:t>Release of these pathogens risk Human extinction—spread can happen within hours</w:t>
      </w:r>
    </w:p>
    <w:p w:rsidR="00AD6943" w:rsidRDefault="00AD6943" w:rsidP="00AD6943">
      <w:r w:rsidRPr="00DE2FEB">
        <w:rPr>
          <w:rStyle w:val="StyleStyleBold12pt"/>
        </w:rPr>
        <w:t>Butler, 04</w:t>
      </w:r>
      <w:r>
        <w:t xml:space="preserve"> (Rhett, “Impact of Deforestation—Species Loss, Extinction, and Disease,” </w:t>
      </w:r>
      <w:r w:rsidRPr="009A558D">
        <w:t>http://rainforests.mongabay.com/0904.htm</w:t>
      </w:r>
      <w:r>
        <w:t>)</w:t>
      </w:r>
    </w:p>
    <w:p w:rsidR="00AD6943" w:rsidRDefault="00AD6943" w:rsidP="00AD6943">
      <w:r w:rsidRPr="009A558D">
        <w:rPr>
          <w:rStyle w:val="underline"/>
        </w:rPr>
        <w:t>The emergence of tropical diseases and outbreaks of new diseases</w:t>
      </w:r>
      <w:r w:rsidRPr="009A558D">
        <w:t xml:space="preserve">, including nasty hemorrhagic fevers like </w:t>
      </w:r>
      <w:proofErr w:type="spellStart"/>
      <w:r w:rsidRPr="009A558D">
        <w:t>ebola</w:t>
      </w:r>
      <w:proofErr w:type="spellEnd"/>
      <w:r w:rsidRPr="009A558D">
        <w:t xml:space="preserve"> and </w:t>
      </w:r>
      <w:proofErr w:type="spellStart"/>
      <w:r w:rsidRPr="009A558D">
        <w:t>lassa</w:t>
      </w:r>
      <w:proofErr w:type="spellEnd"/>
      <w:r w:rsidRPr="009A558D">
        <w:t xml:space="preserve"> fever, </w:t>
      </w:r>
      <w:r w:rsidRPr="009A558D">
        <w:rPr>
          <w:rStyle w:val="underline"/>
        </w:rPr>
        <w:t xml:space="preserve">are a subtle but serious impact of deforestation. With increased human presence in the rainforest, and exploiters pushing into deeper areas, man is encountering "new" microorganisms with behaviors unlike those previously known. As the primary hosts of these pathogens are </w:t>
      </w:r>
      <w:r w:rsidRPr="009A558D">
        <w:rPr>
          <w:rStyle w:val="underline"/>
        </w:rPr>
        <w:lastRenderedPageBreak/>
        <w:t>eliminated or reduced through forest disturbance and degradation, disease can break out among humans. Although not unleashed yet, someday one of these microscopic killers could lead to a massive human die-off as deadly for our species as we have been for the species of the rainforest</w:t>
      </w:r>
      <w:r w:rsidRPr="009A558D">
        <w:t xml:space="preserve">. Until then, local populations will continue to be menaced by mosquito-borne diseases like dengue fever, Rift Valley fever, and malaria, and water-borne diseases like cholera. </w:t>
      </w:r>
      <w:r w:rsidRPr="009A558D">
        <w:rPr>
          <w:rStyle w:val="underline"/>
        </w:rPr>
        <w:t>Many emergent and resurgent diseases are directly linked to land alterations which bring humans in closer contact with such pathogens</w:t>
      </w:r>
      <w:r w:rsidRPr="009A558D">
        <w:t xml:space="preserve">. For example, malaria and </w:t>
      </w:r>
      <w:proofErr w:type="spellStart"/>
      <w:r w:rsidRPr="009A558D">
        <w:t>snailborne</w:t>
      </w:r>
      <w:proofErr w:type="spellEnd"/>
      <w:r w:rsidRPr="009A558D">
        <w:t xml:space="preserve"> </w:t>
      </w:r>
      <w:proofErr w:type="spellStart"/>
      <w:r w:rsidRPr="009A558D">
        <w:t>schistosomiasis</w:t>
      </w:r>
      <w:proofErr w:type="spellEnd"/>
      <w:r w:rsidRPr="009A558D">
        <w:t xml:space="preserve"> have escalated because of the creation of artificial pools of water like dams, rice paddies, drainage ditches, irrigation canals, and puddles created by tractor treads. Malaria is a particular problem in deforested and degraded areas, though not in forested zones where there are few stagnant ground pools for mosquito breeding. These pools are most abundant in cleared regions and areas where tractors tear gashes in the earth. Malaria is already a major threat to indigenous peoples who have developed no resistance to the disease nor any access to antimalarial drugs. Malaria alone is cited as being responsible for killing an estimated 20 percent of the </w:t>
      </w:r>
      <w:proofErr w:type="spellStart"/>
      <w:r w:rsidRPr="009A558D">
        <w:t>Yanomani</w:t>
      </w:r>
      <w:proofErr w:type="spellEnd"/>
      <w:r w:rsidRPr="009A558D">
        <w:t xml:space="preserve"> in Brazil and Venezuela. Malaria—caused by </w:t>
      </w:r>
      <w:proofErr w:type="spellStart"/>
      <w:r w:rsidRPr="009A558D">
        <w:t>unicelluar</w:t>
      </w:r>
      <w:proofErr w:type="spellEnd"/>
      <w:r w:rsidRPr="009A558D">
        <w:t xml:space="preserve"> parasites transferred in the saliva of mosquitoes when they bite—is an especially frightening disease for its drug-resistant forms. Thanks to poor prescribing techniques on the part of doctors, there are now strains in Southeast Asia reputed to be resistant to more than 20 anti-malarial drugs. There is serious concern that global climate change will affect the distribution of malaria, which currently infects roughly 270 million people worldwide and kills 1-2 million a year— 430,000-680,000 children in sub-Saharan Africa alone. </w:t>
      </w:r>
      <w:r w:rsidRPr="009A558D">
        <w:rPr>
          <w:rStyle w:val="underline"/>
        </w:rPr>
        <w:t xml:space="preserve">The outbreak of disease in the tropics does not affect only the people of those countries, since virtually any disease can be incubated for enough time to allow penetration into the temperate developed countries. For example, any Central African doctor infected with the </w:t>
      </w:r>
      <w:proofErr w:type="spellStart"/>
      <w:r w:rsidRPr="009A558D">
        <w:rPr>
          <w:rStyle w:val="underline"/>
        </w:rPr>
        <w:t>ebola</w:t>
      </w:r>
      <w:proofErr w:type="spellEnd"/>
      <w:r w:rsidRPr="009A558D">
        <w:rPr>
          <w:rStyle w:val="underline"/>
        </w:rPr>
        <w:t xml:space="preserve"> virus from a patient can board a plane and land in London within 10 hours</w:t>
      </w:r>
      <w:r w:rsidRPr="009A558D">
        <w:t xml:space="preserve">. </w:t>
      </w:r>
      <w:r w:rsidRPr="009A558D">
        <w:rPr>
          <w:rStyle w:val="underline"/>
        </w:rPr>
        <w:t>The virus could quickly spread, especially if airborne, among the city's population of 8 million. Additionally, every person at the airport who is exposed can unknowingly carry the pathogen home to their native countries around the world.</w:t>
      </w:r>
      <w:r w:rsidRPr="00693EB3">
        <w:t xml:space="preserve"> </w:t>
      </w:r>
    </w:p>
    <w:p w:rsidR="00AD6943" w:rsidRDefault="00AD6943" w:rsidP="00AD6943">
      <w:pPr>
        <w:pStyle w:val="Heading3"/>
      </w:pPr>
      <w:r>
        <w:lastRenderedPageBreak/>
        <w:t>Impact – Laundry List</w:t>
      </w:r>
    </w:p>
    <w:p w:rsidR="00AD6943" w:rsidRPr="00350A93" w:rsidRDefault="00AD6943" w:rsidP="00AD6943">
      <w:pPr>
        <w:pStyle w:val="Heading4"/>
      </w:pPr>
      <w:r>
        <w:t>Precluding the destruction of the amazon is key to finding a cure for AIDS, preventing massive soil erosion, sea level rises, and global warming. The impact is extinction.</w:t>
      </w:r>
    </w:p>
    <w:p w:rsidR="00AD6943" w:rsidRDefault="00AD6943" w:rsidP="00AD6943">
      <w:r w:rsidRPr="00DE2FEB">
        <w:rPr>
          <w:rStyle w:val="StyleStyleBold12pt"/>
        </w:rPr>
        <w:t>Allard, 02</w:t>
      </w:r>
      <w:r>
        <w:t xml:space="preserve"> (Ryan, Massachusetts Institute of Technology, “You Don’t Even Need Nuclear War,” Just Cut Down More Trees!” December 9, </w:t>
      </w:r>
      <w:hyperlink r:id="rId12" w:history="1">
        <w:r w:rsidRPr="00A85434">
          <w:rPr>
            <w:rStyle w:val="Hyperlink"/>
          </w:rPr>
          <w:t>http://web.mit.edu/12.000/www/m2006/teams/furness/bombtheamazon.html</w:t>
        </w:r>
      </w:hyperlink>
      <w:r>
        <w:t>)</w:t>
      </w:r>
    </w:p>
    <w:p w:rsidR="00AD6943" w:rsidRDefault="00AD6943" w:rsidP="00AD6943">
      <w:r w:rsidRPr="000D1A06">
        <w:t>The Amazon Rain Forest  has been in existence for thousands of years (Rainforest Alliance, 1999) Ever since we knew how, we humans have been studying it, first for the sake of knowledge, but then, for medicines, discovery of new species etc. We have since learned that t</w:t>
      </w:r>
      <w:r w:rsidRPr="00350A93">
        <w:rPr>
          <w:rStyle w:val="underline"/>
        </w:rPr>
        <w:t>he Amazon supplies 20%</w:t>
      </w:r>
      <w:r w:rsidRPr="000D1A06">
        <w:t xml:space="preserve"> (</w:t>
      </w:r>
      <w:proofErr w:type="spellStart"/>
      <w:r w:rsidRPr="000D1A06">
        <w:t>Raintree</w:t>
      </w:r>
      <w:proofErr w:type="spellEnd"/>
      <w:r w:rsidRPr="000D1A06">
        <w:t xml:space="preserve">, 2002) </w:t>
      </w:r>
      <w:r w:rsidRPr="00350A93">
        <w:rPr>
          <w:rStyle w:val="underline"/>
        </w:rPr>
        <w:t>of the world's oxygen and consumes poisonous carbon dioxide, in other words, the Amazon rain forest is necessary for life on Earth. The Amazon rain forest is home to half of the world's 30 million species of animal and plant life</w:t>
      </w:r>
      <w:r w:rsidRPr="000D1A06">
        <w:t xml:space="preserve"> (Forests.org, 1994). Its importance stems not only from the fact that it produces a substantial fraction of the world's oxygen, which is vital for life, but also in the medicinal value of its flora and fauna. Already, </w:t>
      </w:r>
      <w:r w:rsidRPr="00350A93">
        <w:rPr>
          <w:rStyle w:val="underline"/>
        </w:rPr>
        <w:t>25% of western pharmaceuticals are derived from rain forest extracts</w:t>
      </w:r>
      <w:r w:rsidRPr="000D1A06">
        <w:t xml:space="preserve"> (PBS, 1996) </w:t>
      </w:r>
      <w:r w:rsidRPr="00350A93">
        <w:rPr>
          <w:rStyle w:val="underline"/>
        </w:rPr>
        <w:t>and we have only barely scratched the surface. Thousands of species of trees are becoming extinct every year before we have had the chance to test them. Numerous cures and/or treatments could be available in the forests, but we may never find cures for cancer or AIDS since the forests are being destroyed at an alarming rate. In addition, without the Amazon's trees, there would be nothing to hold the soil together, so rain and wind would easily remove the once protected soil. Erosion would be widespread</w:t>
      </w:r>
      <w:r w:rsidRPr="000D1A06">
        <w:t xml:space="preserve"> in Brazil and the rivers would become even more silted than they currently are. Substances like mercury, while stable in the earth, become poisonous in water, and fish would accumulate them to pass on to organisms higher up in food chain, namely humans. The entire area may even suffer from desertification.</w:t>
      </w:r>
      <w:r>
        <w:t xml:space="preserve"> </w:t>
      </w:r>
      <w:r w:rsidRPr="00350A93">
        <w:rPr>
          <w:rStyle w:val="underline"/>
        </w:rPr>
        <w:t>Increased carbon dioxide levels enhance</w:t>
      </w:r>
      <w:r w:rsidRPr="000D1A06">
        <w:t xml:space="preserve"> the Green-House Effect and we all should be aware of this process, publicized as </w:t>
      </w:r>
      <w:r w:rsidRPr="00350A93">
        <w:rPr>
          <w:rStyle w:val="underline"/>
        </w:rPr>
        <w:t>Global Warming</w:t>
      </w:r>
      <w:r w:rsidRPr="000D1A06">
        <w:t xml:space="preserve">. Furthermore, </w:t>
      </w:r>
      <w:r w:rsidRPr="00350A93">
        <w:rPr>
          <w:rStyle w:val="underline"/>
        </w:rPr>
        <w:t xml:space="preserve">the consequences </w:t>
      </w:r>
      <w:r w:rsidRPr="000D1A06">
        <w:t xml:space="preserve">of Global Warming, </w:t>
      </w:r>
      <w:r w:rsidRPr="00350A93">
        <w:rPr>
          <w:rStyle w:val="underline"/>
        </w:rPr>
        <w:t>are dangerous enough to warrant thorough discussion on preventing them from occurring. These consequences include; reduction of usable dry land area due to  rising of ocean levels and subsequent depletion in agriculture and probably flooding of cities. Innumerable deaths will be the outcome of these events, and with the same fate befalling other forests of the world, there will be two factors working against the existence of life as we know it; no land and no oxygen. The planet is on that doomed trail, and we know exactly where we will end;</w:t>
      </w:r>
      <w:r w:rsidRPr="000D1A06">
        <w:t xml:space="preserve"> yet this issue is of the lowest priority to most large corporations and governments. These corporations are some of the biggest supporters of deforestation under the guise of 'Sustainable Development', although they are interested only in short term profit. Even the Brazilian government is willing to destroy the Amazon.</w:t>
      </w:r>
      <w:r>
        <w:t xml:space="preserve"> </w:t>
      </w:r>
    </w:p>
    <w:p w:rsidR="00AD6943" w:rsidRPr="000709A7" w:rsidRDefault="00AD6943" w:rsidP="00AD6943"/>
    <w:p w:rsidR="00AD6943" w:rsidRDefault="00AD6943" w:rsidP="00AD6943">
      <w:pPr>
        <w:pStyle w:val="Heading3"/>
      </w:pPr>
      <w:r>
        <w:lastRenderedPageBreak/>
        <w:t>Impact – Warming</w:t>
      </w:r>
    </w:p>
    <w:p w:rsidR="00AD6943" w:rsidRDefault="00AD6943" w:rsidP="00AD6943">
      <w:pPr>
        <w:pStyle w:val="Heading4"/>
      </w:pPr>
      <w:r>
        <w:t>Amazon deforestation will speed up warming and disrupt global food production</w:t>
      </w:r>
    </w:p>
    <w:p w:rsidR="00AD6943" w:rsidRPr="00910BF9" w:rsidRDefault="00AD6943" w:rsidP="00AD6943">
      <w:proofErr w:type="spellStart"/>
      <w:r w:rsidRPr="00DE2FEB">
        <w:rPr>
          <w:rStyle w:val="StyleStyleBold12pt"/>
        </w:rPr>
        <w:t>Erb</w:t>
      </w:r>
      <w:proofErr w:type="spellEnd"/>
      <w:r w:rsidRPr="00DE2FEB">
        <w:rPr>
          <w:rStyle w:val="StyleStyleBold12pt"/>
        </w:rPr>
        <w:t>, 08</w:t>
      </w:r>
      <w:r>
        <w:t xml:space="preserve"> (</w:t>
      </w:r>
      <w:r w:rsidRPr="00910BF9">
        <w:t>Garry, “How rainforest deforestation affects food supplies,”http://www.helium.com/items/276330-how-rainforest-deforestation-affects-food-supplies)</w:t>
      </w:r>
    </w:p>
    <w:p w:rsidR="00AD6943" w:rsidRDefault="00AD6943" w:rsidP="00AD6943">
      <w:r>
        <w:t xml:space="preserve">Scientists say that </w:t>
      </w:r>
      <w:r w:rsidRPr="00910BF9">
        <w:rPr>
          <w:rStyle w:val="underline"/>
        </w:rPr>
        <w:t>at least 80% of the developed country's diet originated in the rainforests,</w:t>
      </w:r>
      <w:r>
        <w:t xml:space="preserve"> and the harvests of these fruits, vegetables, spices, coffee and nuts are abundant. The grocery list includes avocados, oranges, lemons, bananas, pineapples, coconuts, mangos, tomatoes, corn, potatoes, rice, yams, black pepper, chocolate, cinnamon, ginger and cashews, just to name a few of the foods. In addition, </w:t>
      </w:r>
      <w:r w:rsidRPr="00910BF9">
        <w:rPr>
          <w:rStyle w:val="underline"/>
        </w:rPr>
        <w:t>as part of the rainforest ecosystem, more than 2,000 species of fish live in the freshwater Amazon Basin, which is more species than in the entire Atlantic Ocean. The soil erosion caused by the destruction of the forests will destroy the fish as well.</w:t>
      </w:r>
      <w:r>
        <w:t xml:space="preserve"> In addition, deforestation contributes to global warming. </w:t>
      </w:r>
      <w:r w:rsidRPr="00910BF9">
        <w:rPr>
          <w:rStyle w:val="underline"/>
        </w:rPr>
        <w:t>As the rainforests are being cut down, there is a massive amount of carbon dioxide being released into the atmosphere emitting from what is left of the plants and trees. Global warming interferes with the balance of nature, which will affect the world's weather patterns and, in turn, will affect the growth of crops resulting in less food production</w:t>
      </w:r>
      <w:r>
        <w:t>. There are five regions in the world where rainforests are located: Central America, The Amazon, Africa, Southeast Asia and Australia. It is an enormous system covering over a billion acres, yet that acreage is only about 6% of the world's total lands. But as humans continue to recklessly interfere with nature, the consequences will be experienced worldwide.</w:t>
      </w:r>
    </w:p>
    <w:p w:rsidR="00AD6943" w:rsidRDefault="00AD6943" w:rsidP="00AD6943">
      <w:pPr>
        <w:pStyle w:val="Heading4"/>
      </w:pPr>
      <w:r>
        <w:t>The impact is extinction</w:t>
      </w:r>
    </w:p>
    <w:p w:rsidR="00AD6943" w:rsidRPr="007A1F1E" w:rsidRDefault="00AD6943" w:rsidP="00AD6943">
      <w:pPr>
        <w:rPr>
          <w:rFonts w:ascii="Arial" w:hAnsi="Arial" w:cs="Arial"/>
          <w:b/>
          <w:bCs/>
          <w:sz w:val="36"/>
          <w:szCs w:val="36"/>
        </w:rPr>
      </w:pPr>
      <w:r w:rsidRPr="00DE2FEB">
        <w:rPr>
          <w:rStyle w:val="StyleStyleBold12pt"/>
        </w:rPr>
        <w:t>Henderson, 06</w:t>
      </w:r>
      <w:r>
        <w:t xml:space="preserve"> (</w:t>
      </w:r>
      <w:r w:rsidRPr="001D75E8">
        <w:t>Bill</w:t>
      </w:r>
      <w:r>
        <w:t xml:space="preserve">, </w:t>
      </w:r>
      <w:r w:rsidRPr="001D75E8">
        <w:t xml:space="preserve">Countercurrents.org “Runaway Global Warming – Denial,” August 19, </w:t>
      </w:r>
      <w:hyperlink r:id="rId13" w:history="1">
        <w:r w:rsidRPr="001D75E8">
          <w:t>www.countercurrents.org/cc -henderson190806.htm</w:t>
        </w:r>
      </w:hyperlink>
      <w:r>
        <w:rPr>
          <w:rFonts w:ascii="Arial" w:hAnsi="Arial" w:cs="Arial"/>
          <w:sz w:val="26"/>
          <w:szCs w:val="26"/>
        </w:rPr>
        <w:t>)</w:t>
      </w:r>
    </w:p>
    <w:p w:rsidR="00AD6943" w:rsidRPr="005574FC" w:rsidRDefault="00AD6943" w:rsidP="00AD6943">
      <w:pPr>
        <w:pStyle w:val="card"/>
        <w:ind w:left="0"/>
        <w:rPr>
          <w:rStyle w:val="underline"/>
        </w:rPr>
      </w:pPr>
      <w:r w:rsidRPr="00DE2FEB">
        <w:rPr>
          <w:sz w:val="16"/>
        </w:rPr>
        <w:t xml:space="preserve">The scientific debate about human induced global warming is over but policy makers - let alone the happily shopping general public - still seem to not understand the scope of the impending tragedy. </w:t>
      </w:r>
      <w:r w:rsidRPr="005574FC">
        <w:rPr>
          <w:rStyle w:val="underline"/>
        </w:rPr>
        <w:t>Global warming isn't just warmer temperatures, heat waves, melting ice and threatened polar bears. Scientific understanding increasingly points to runaway global warming leading to human extinction</w:t>
      </w:r>
      <w:r w:rsidRPr="00DE2FEB">
        <w:rPr>
          <w:sz w:val="16"/>
        </w:rPr>
        <w:t xml:space="preserve">. If impossibly Draconian security measures are not immediately put in place to keep further emissions of greenhouse gases out of the atmosphere </w:t>
      </w:r>
      <w:r w:rsidRPr="005574FC">
        <w:rPr>
          <w:rStyle w:val="underline"/>
        </w:rPr>
        <w:t>we are looking at the death of billions, the end of civilization as we know it and in all probability the end of man's several million year old existence, along with the extinction of most flora and fauna beloved to man in the world we share.</w:t>
      </w:r>
      <w:r w:rsidRPr="00DE2FEB">
        <w:rPr>
          <w:rFonts w:ascii="Times" w:hAnsi="Times" w:cs="Times"/>
          <w:sz w:val="16"/>
        </w:rPr>
        <w:t xml:space="preserve"> </w:t>
      </w:r>
      <w:r w:rsidRPr="00DE2FEB">
        <w:rPr>
          <w:sz w:val="16"/>
        </w:rPr>
        <w:t xml:space="preserve">Runaway global warming: </w:t>
      </w:r>
      <w:r w:rsidRPr="005574FC">
        <w:rPr>
          <w:rStyle w:val="underline"/>
        </w:rPr>
        <w:t>there are 'carbon bombs'</w:t>
      </w:r>
      <w:r w:rsidRPr="00DE2FEB">
        <w:rPr>
          <w:sz w:val="16"/>
        </w:rPr>
        <w:t xml:space="preserve">: </w:t>
      </w:r>
      <w:hyperlink r:id="rId14" w:history="1">
        <w:r w:rsidRPr="00DE2FEB">
          <w:rPr>
            <w:sz w:val="16"/>
          </w:rPr>
          <w:t>carbon in soils</w:t>
        </w:r>
      </w:hyperlink>
      <w:r w:rsidRPr="00DE2FEB">
        <w:rPr>
          <w:sz w:val="16"/>
        </w:rPr>
        <w:t xml:space="preserve">, carbon in warming </w:t>
      </w:r>
      <w:hyperlink r:id="rId15" w:history="1">
        <w:r w:rsidRPr="00DE2FEB">
          <w:rPr>
            <w:sz w:val="16"/>
          </w:rPr>
          <w:t>temperate and boreal forests</w:t>
        </w:r>
      </w:hyperlink>
      <w:r w:rsidRPr="00DE2FEB">
        <w:rPr>
          <w:sz w:val="16"/>
        </w:rPr>
        <w:t xml:space="preserve"> and </w:t>
      </w:r>
      <w:r w:rsidRPr="005574FC">
        <w:rPr>
          <w:rStyle w:val="underline"/>
        </w:rPr>
        <w:t xml:space="preserve">in a </w:t>
      </w:r>
      <w:hyperlink r:id="rId16" w:history="1">
        <w:r w:rsidRPr="005574FC">
          <w:rPr>
            <w:rStyle w:val="underline"/>
          </w:rPr>
          <w:t>drought struck Amazon</w:t>
        </w:r>
      </w:hyperlink>
      <w:r w:rsidRPr="00DE2FEB">
        <w:rPr>
          <w:sz w:val="16"/>
        </w:rPr>
        <w:t xml:space="preserve">, </w:t>
      </w:r>
      <w:hyperlink r:id="rId17" w:history="1">
        <w:r w:rsidRPr="00DE2FEB">
          <w:rPr>
            <w:sz w:val="16"/>
          </w:rPr>
          <w:t xml:space="preserve">methane in Arctic peat bogs </w:t>
        </w:r>
      </w:hyperlink>
      <w:r w:rsidRPr="00DE2FEB">
        <w:rPr>
          <w:sz w:val="16"/>
        </w:rPr>
        <w:t xml:space="preserve">and in </w:t>
      </w:r>
      <w:hyperlink r:id="rId18" w:history="1">
        <w:r w:rsidRPr="00DE2FEB">
          <w:rPr>
            <w:sz w:val="16"/>
          </w:rPr>
          <w:t>methane hydrates</w:t>
        </w:r>
      </w:hyperlink>
      <w:r w:rsidRPr="00DE2FEB">
        <w:rPr>
          <w:sz w:val="16"/>
        </w:rPr>
        <w:t xml:space="preserve"> melting in warming ocean waters. For several decades it has been hypothesized that rising temperatures from increased greenhouse gases in the atmosphere due to burning fossil fuels could be releasing some of and eventually all of </w:t>
      </w:r>
      <w:r w:rsidRPr="005574FC">
        <w:rPr>
          <w:rStyle w:val="underline"/>
        </w:rPr>
        <w:t xml:space="preserve">these stored carbon stocks to add </w:t>
      </w:r>
      <w:proofErr w:type="spellStart"/>
      <w:r w:rsidRPr="005574FC">
        <w:rPr>
          <w:rStyle w:val="underline"/>
        </w:rPr>
        <w:t>substantually</w:t>
      </w:r>
      <w:proofErr w:type="spellEnd"/>
      <w:r w:rsidRPr="005574FC">
        <w:rPr>
          <w:rStyle w:val="underline"/>
        </w:rPr>
        <w:t xml:space="preserve"> more potent greenhouse gases to the atmosphere</w:t>
      </w:r>
      <w:r>
        <w:rPr>
          <w:rStyle w:val="underline"/>
        </w:rPr>
        <w:t>.</w:t>
      </w:r>
    </w:p>
    <w:p w:rsidR="00AD6943" w:rsidRDefault="00AD6943" w:rsidP="00AD6943">
      <w:pPr>
        <w:pStyle w:val="Heading3"/>
      </w:pPr>
      <w:r>
        <w:lastRenderedPageBreak/>
        <w:t>AT: Amazon Deforestation</w:t>
      </w:r>
    </w:p>
    <w:p w:rsidR="00AD6943" w:rsidRDefault="00AD6943" w:rsidP="00AD6943">
      <w:pPr>
        <w:pStyle w:val="Heading4"/>
        <w:rPr>
          <w:lang w:eastAsia="ko-KR"/>
        </w:rPr>
      </w:pPr>
      <w:r>
        <w:rPr>
          <w:lang w:eastAsia="ko-KR"/>
        </w:rPr>
        <w:t>No impact – no serious threat to Amazon</w:t>
      </w:r>
    </w:p>
    <w:p w:rsidR="00AD6943" w:rsidRPr="00C33CE1" w:rsidRDefault="00AD6943" w:rsidP="00AD6943">
      <w:proofErr w:type="spellStart"/>
      <w:r w:rsidRPr="00964EB6">
        <w:rPr>
          <w:rStyle w:val="cite"/>
          <w:rFonts w:eastAsiaTheme="majorEastAsia"/>
          <w:highlight w:val="cyan"/>
        </w:rPr>
        <w:t>Morana</w:t>
      </w:r>
      <w:proofErr w:type="spellEnd"/>
      <w:r w:rsidRPr="00964EB6">
        <w:rPr>
          <w:rStyle w:val="cite"/>
          <w:rFonts w:eastAsiaTheme="majorEastAsia"/>
          <w:highlight w:val="cyan"/>
        </w:rPr>
        <w:t xml:space="preserve"> and Washburn</w:t>
      </w:r>
      <w:r w:rsidRPr="00964EB6">
        <w:rPr>
          <w:rStyle w:val="cite"/>
          <w:rFonts w:eastAsiaTheme="majorEastAsia" w:hint="eastAsia"/>
          <w:highlight w:val="cyan"/>
        </w:rPr>
        <w:t xml:space="preserve"> 2k</w:t>
      </w:r>
      <w:r w:rsidRPr="00964EB6">
        <w:rPr>
          <w:rFonts w:hint="eastAsia"/>
        </w:rPr>
        <w:t>,</w:t>
      </w:r>
      <w:r w:rsidRPr="00964EB6">
        <w:t xml:space="preserve"> 6-26-2000Worldnet Daily, http://www.worldnetdaily.com/index.ph</w:t>
      </w:r>
      <w:r>
        <w:t>p?fa=PAGE.printable&amp;pageId=4162</w:t>
      </w:r>
    </w:p>
    <w:p w:rsidR="00AD6943" w:rsidRDefault="00AD6943" w:rsidP="00AD6943">
      <w:pPr>
        <w:rPr>
          <w:lang w:eastAsia="ko-KR"/>
        </w:rPr>
      </w:pPr>
      <w:r>
        <w:rPr>
          <w:lang w:eastAsia="ko-KR"/>
        </w:rPr>
        <w:t>"</w:t>
      </w:r>
      <w:r w:rsidRPr="00C33CE1">
        <w:rPr>
          <w:u w:val="single"/>
          <w:lang w:eastAsia="ko-KR"/>
        </w:rPr>
        <w:t>The Amazon is actually the least endangered forest in the world</w:t>
      </w:r>
      <w:r w:rsidRPr="00DA6E24">
        <w:rPr>
          <w:rStyle w:val="cite"/>
          <w:sz w:val="8"/>
          <w:szCs w:val="8"/>
          <w:lang w:eastAsia="ko-KR"/>
        </w:rPr>
        <w:t>," states Moore in American Investigator's television newsmagazine documentary, "Clear-cutting the myths," hosted by former CBS and CNN newsman Reid Collins. Moore explains that, in the 20 years of warnings about deforestation, "</w:t>
      </w:r>
      <w:r w:rsidRPr="00CE4861">
        <w:rPr>
          <w:highlight w:val="cyan"/>
          <w:u w:val="single"/>
          <w:lang w:eastAsia="ko-KR"/>
        </w:rPr>
        <w:t>only 10 percent of the Amazon has been converted to</w:t>
      </w:r>
      <w:r w:rsidRPr="00C33CE1">
        <w:rPr>
          <w:u w:val="single"/>
          <w:lang w:eastAsia="ko-KR"/>
        </w:rPr>
        <w:t xml:space="preserve"> date from what was original forest to </w:t>
      </w:r>
      <w:r w:rsidRPr="00CE4861">
        <w:rPr>
          <w:highlight w:val="cyan"/>
          <w:u w:val="single"/>
          <w:lang w:eastAsia="ko-KR"/>
        </w:rPr>
        <w:t>agriculture and settlement</w:t>
      </w:r>
      <w:r w:rsidRPr="00C33CE1">
        <w:rPr>
          <w:u w:val="single"/>
          <w:lang w:eastAsia="ko-KR"/>
        </w:rPr>
        <w:t xml:space="preserve">." The finding that the </w:t>
      </w:r>
      <w:r w:rsidRPr="00CE4861">
        <w:rPr>
          <w:highlight w:val="cyan"/>
          <w:u w:val="single"/>
          <w:lang w:eastAsia="ko-KR"/>
        </w:rPr>
        <w:t>Amazon rainforest threat is a myth based on bad science and political agendas</w:t>
      </w:r>
      <w:r w:rsidRPr="00C33CE1">
        <w:rPr>
          <w:rStyle w:val="cite"/>
          <w:sz w:val="8"/>
          <w:szCs w:val="8"/>
          <w:lang w:eastAsia="ko-KR"/>
        </w:rPr>
        <w:t xml:space="preserve"> -- especially by unlikely critics such as Moore, other scientists and inhabitants of the region -- is not expected to sit well with a movement that has enlisted schoolchildren throughout the United States and celebrities ranging from Sting to Alec Baldwin to Chevy Chase to Tom Jones and Tony Bennett. And which has also raised tens of millions of dollars for environmental activist groups. "This is where I really have a problem with </w:t>
      </w:r>
      <w:r w:rsidRPr="00C33CE1">
        <w:rPr>
          <w:u w:val="single"/>
          <w:lang w:eastAsia="ko-KR"/>
        </w:rPr>
        <w:t>modern-day environmentalism</w:t>
      </w:r>
      <w:r w:rsidRPr="00DA6E24">
        <w:rPr>
          <w:rStyle w:val="cite"/>
          <w:sz w:val="8"/>
          <w:szCs w:val="8"/>
          <w:lang w:eastAsia="ko-KR"/>
        </w:rPr>
        <w:t>," says Moore. "It</w:t>
      </w:r>
      <w:r w:rsidRPr="00C33CE1">
        <w:rPr>
          <w:rStyle w:val="cite"/>
          <w:lang w:eastAsia="ko-KR"/>
        </w:rPr>
        <w:t xml:space="preserve"> </w:t>
      </w:r>
      <w:r w:rsidRPr="00C33CE1">
        <w:rPr>
          <w:u w:val="single"/>
          <w:lang w:eastAsia="ko-KR"/>
        </w:rPr>
        <w:t>confuses opinion with what we know to be true, and disguises what are really political agendas with environmental rhetoric</w:t>
      </w:r>
      <w:r w:rsidRPr="00DA6E24">
        <w:rPr>
          <w:rStyle w:val="cite"/>
          <w:sz w:val="8"/>
          <w:szCs w:val="8"/>
          <w:lang w:eastAsia="ko-KR"/>
        </w:rPr>
        <w:t>. The fact of the matter is:</w:t>
      </w:r>
      <w:r>
        <w:rPr>
          <w:lang w:eastAsia="ko-KR"/>
        </w:rPr>
        <w:t xml:space="preserve"> </w:t>
      </w:r>
      <w:r w:rsidRPr="00CE4861">
        <w:rPr>
          <w:highlight w:val="cyan"/>
          <w:u w:val="single"/>
          <w:lang w:eastAsia="ko-KR"/>
        </w:rPr>
        <w:t>There is a larger percentage of the Amazon rain forest intact than there are most other forests in this world</w:t>
      </w:r>
      <w:r w:rsidRPr="00C33CE1">
        <w:rPr>
          <w:rStyle w:val="cite"/>
          <w:sz w:val="8"/>
          <w:szCs w:val="8"/>
          <w:lang w:eastAsia="ko-KR"/>
        </w:rPr>
        <w:t>." Moore left Greenpeace, the organization he helped found, in 1986, after finding himself at odds with other leaders of the group. "We had already helped the world turn the corner on the environmental issues," he said. "Once a majority agrees with you, its time to stop beating them over the head and sit down with them and try to figure out some solutions." Yet, the notion that the Amazon jungles are threatened remains embedded in the popular culture: The 1993 animated feature, "</w:t>
      </w:r>
      <w:proofErr w:type="spellStart"/>
      <w:r w:rsidRPr="00C33CE1">
        <w:rPr>
          <w:rStyle w:val="cite"/>
          <w:sz w:val="8"/>
          <w:szCs w:val="8"/>
          <w:lang w:eastAsia="ko-KR"/>
        </w:rPr>
        <w:t>Ferngully</w:t>
      </w:r>
      <w:proofErr w:type="spellEnd"/>
      <w:r w:rsidRPr="00C33CE1">
        <w:rPr>
          <w:rStyle w:val="cite"/>
          <w:sz w:val="8"/>
          <w:szCs w:val="8"/>
          <w:lang w:eastAsia="ko-KR"/>
        </w:rPr>
        <w:t>: The Last Rainforest," takes the Amazon's mystical charm literally, showing magical rainforest fairies fighting for their lives against industrialist's chainsaws and bulldozers. National Geographic's "Rainforest: Heroes of the High Frontier" warns that "despite efforts to save it, the rainforest is being consumed at an unprecedented rate." "Amazonia: A Celebration of Life" shows playful jungle animals being rudely awakened to the sound of chainsaws. The 1992 Sean Connery feature "Medicine Man" shows Connery discovering the cure for cancer at his makeshift lab in the heart of a burning Amazon rainforest. He loses the cure when developers raze his facility in order to build a road. Environmental groups from Greenpeace to the Sierra Club to the World Wilderness Foundation to the Environmental Defense Fund to the Smithsonian Institution conduct outreach efforts in the name of the rainforest.</w:t>
      </w:r>
      <w:r>
        <w:rPr>
          <w:lang w:eastAsia="ko-KR"/>
        </w:rPr>
        <w:t xml:space="preserve"> </w:t>
      </w:r>
      <w:r w:rsidRPr="00C33CE1">
        <w:rPr>
          <w:u w:val="single"/>
          <w:lang w:eastAsia="ko-KR"/>
        </w:rPr>
        <w:t xml:space="preserve">Dozens of other </w:t>
      </w:r>
      <w:r w:rsidRPr="00CE4861">
        <w:rPr>
          <w:highlight w:val="cyan"/>
          <w:u w:val="single"/>
          <w:lang w:eastAsia="ko-KR"/>
        </w:rPr>
        <w:t>groups</w:t>
      </w:r>
      <w:r w:rsidRPr="00C33CE1">
        <w:rPr>
          <w:u w:val="single"/>
          <w:lang w:eastAsia="ko-KR"/>
        </w:rPr>
        <w:t xml:space="preserve"> with names </w:t>
      </w:r>
      <w:r w:rsidRPr="00CE4861">
        <w:rPr>
          <w:highlight w:val="cyan"/>
          <w:u w:val="single"/>
          <w:lang w:eastAsia="ko-KR"/>
        </w:rPr>
        <w:t>like Rainforest Relief</w:t>
      </w:r>
      <w:r w:rsidRPr="00DA6E24">
        <w:rPr>
          <w:rStyle w:val="cite"/>
          <w:sz w:val="8"/>
          <w:szCs w:val="8"/>
          <w:lang w:eastAsia="ko-KR"/>
        </w:rPr>
        <w:t xml:space="preserve">, Rainforest Action Network and Rainforest Foundation </w:t>
      </w:r>
      <w:r w:rsidRPr="00CE4861">
        <w:rPr>
          <w:highlight w:val="cyan"/>
          <w:u w:val="single"/>
          <w:lang w:eastAsia="ko-KR"/>
        </w:rPr>
        <w:t>were created for the sole purpose of exploiting the issue</w:t>
      </w:r>
      <w:r w:rsidRPr="00C33CE1">
        <w:rPr>
          <w:rStyle w:val="cite"/>
          <w:sz w:val="8"/>
          <w:szCs w:val="8"/>
          <w:lang w:eastAsia="ko-KR"/>
        </w:rPr>
        <w:t>. A tourist to Brazil who picks up a "Lonely Planet" travel book will read numerous pleas for help: "Unless things change ... Indians will die with their forests," it pleads. "Invaluable, irreplaceable Amazon may be lost forever." "Lonely Planet" has company on the bookshelf: "At the current rate of deforestation," Vice President Gore writes in "Earth in the Balance," "Virtually all of the world's tropical rainforests will be gone partway though the next century."</w:t>
      </w:r>
      <w:r>
        <w:rPr>
          <w:lang w:eastAsia="ko-KR"/>
        </w:rPr>
        <w:t xml:space="preserve"> </w:t>
      </w:r>
      <w:r w:rsidRPr="00C33CE1">
        <w:rPr>
          <w:u w:val="single"/>
          <w:lang w:eastAsia="ko-KR"/>
        </w:rPr>
        <w:t xml:space="preserve">The scientific evidence paints a much brighter picture of deforestation in the Amazon. </w:t>
      </w:r>
      <w:r w:rsidRPr="00CE4861">
        <w:rPr>
          <w:highlight w:val="cyan"/>
          <w:u w:val="single"/>
          <w:lang w:eastAsia="ko-KR"/>
        </w:rPr>
        <w:t>Looking at</w:t>
      </w:r>
      <w:r w:rsidRPr="00C33CE1">
        <w:rPr>
          <w:u w:val="single"/>
          <w:lang w:eastAsia="ko-KR"/>
        </w:rPr>
        <w:t xml:space="preserve"> the NASA Landsat </w:t>
      </w:r>
      <w:r w:rsidRPr="00CE4861">
        <w:rPr>
          <w:highlight w:val="cyan"/>
          <w:u w:val="single"/>
          <w:lang w:eastAsia="ko-KR"/>
        </w:rPr>
        <w:t>satellite images</w:t>
      </w:r>
      <w:r w:rsidRPr="00C33CE1">
        <w:rPr>
          <w:u w:val="single"/>
          <w:lang w:eastAsia="ko-KR"/>
        </w:rPr>
        <w:t xml:space="preserve"> of the deforestation rates in the Amazon rainforest, about 12.5 percent has been cleared. Of the 12.5 percent, one half to one third of that is fallow, or in the process of regeneration, meaning that at any given moment up to </w:t>
      </w:r>
      <w:r w:rsidRPr="00CE4861">
        <w:rPr>
          <w:highlight w:val="cyan"/>
          <w:u w:val="single"/>
          <w:lang w:eastAsia="ko-KR"/>
        </w:rPr>
        <w:t>94 percent of the Amazon is left to nature. Even the Environmental Defense Fund and Sting's Rainforest Foundation concede</w:t>
      </w:r>
      <w:r w:rsidRPr="00DA6E24">
        <w:rPr>
          <w:rStyle w:val="cite"/>
          <w:sz w:val="8"/>
          <w:szCs w:val="8"/>
          <w:lang w:eastAsia="ko-KR"/>
        </w:rPr>
        <w:t>, among the fine print,</w:t>
      </w:r>
      <w:r>
        <w:rPr>
          <w:lang w:eastAsia="ko-KR"/>
        </w:rPr>
        <w:t xml:space="preserve"> </w:t>
      </w:r>
      <w:r w:rsidRPr="00C33CE1">
        <w:rPr>
          <w:u w:val="single"/>
          <w:lang w:eastAsia="ko-KR"/>
        </w:rPr>
        <w:t>that the forest is nearly 90 percent intact</w:t>
      </w:r>
      <w:r w:rsidRPr="00C33CE1">
        <w:rPr>
          <w:rStyle w:val="cite"/>
          <w:sz w:val="8"/>
          <w:szCs w:val="8"/>
          <w:lang w:eastAsia="ko-KR"/>
        </w:rPr>
        <w:t xml:space="preserve">. </w:t>
      </w:r>
      <w:r w:rsidRPr="00C33CE1">
        <w:rPr>
          <w:rStyle w:val="cite"/>
          <w:rFonts w:hint="eastAsia"/>
          <w:sz w:val="8"/>
          <w:szCs w:val="8"/>
        </w:rPr>
        <w:t xml:space="preserve"> </w:t>
      </w:r>
      <w:r w:rsidRPr="00C33CE1">
        <w:rPr>
          <w:rStyle w:val="cite"/>
          <w:sz w:val="8"/>
          <w:szCs w:val="8"/>
          <w:lang w:eastAsia="ko-KR"/>
        </w:rPr>
        <w:t>Philip Stott of the University of London and author of the new book, "Tropical Rainforests: Political and Hegemonic Myth-making," maintains that the environmental campaigns have lost perspective. "One of the simple, but very important, facts is that</w:t>
      </w:r>
      <w:r w:rsidRPr="00C33CE1">
        <w:rPr>
          <w:sz w:val="8"/>
          <w:szCs w:val="8"/>
          <w:lang w:eastAsia="ko-KR"/>
        </w:rPr>
        <w:t xml:space="preserve"> </w:t>
      </w:r>
      <w:r w:rsidRPr="00C33CE1">
        <w:rPr>
          <w:u w:val="single"/>
          <w:lang w:eastAsia="ko-KR"/>
        </w:rPr>
        <w:t>the rainforests have only been around for between 12,000 and 16,000 years</w:t>
      </w:r>
      <w:r w:rsidRPr="00DA6E24">
        <w:rPr>
          <w:rStyle w:val="cite"/>
          <w:sz w:val="8"/>
          <w:szCs w:val="8"/>
          <w:lang w:eastAsia="ko-KR"/>
        </w:rPr>
        <w:t>," he says. "That sounds like a very long time, but</w:t>
      </w:r>
      <w:r>
        <w:rPr>
          <w:lang w:eastAsia="ko-KR"/>
        </w:rPr>
        <w:t xml:space="preserve"> </w:t>
      </w:r>
      <w:r w:rsidRPr="00C33CE1">
        <w:rPr>
          <w:u w:val="single"/>
          <w:lang w:eastAsia="ko-KR"/>
        </w:rPr>
        <w:t>in terms of the history of the earth, it's hardly a pinprick</w:t>
      </w:r>
      <w:r w:rsidRPr="00DA6E24">
        <w:rPr>
          <w:rStyle w:val="cite"/>
          <w:sz w:val="8"/>
          <w:szCs w:val="8"/>
          <w:lang w:eastAsia="ko-KR"/>
        </w:rPr>
        <w:t>. The simple point is that</w:t>
      </w:r>
      <w:r>
        <w:rPr>
          <w:lang w:eastAsia="ko-KR"/>
        </w:rPr>
        <w:t xml:space="preserve"> </w:t>
      </w:r>
      <w:r w:rsidRPr="00CE4861">
        <w:rPr>
          <w:highlight w:val="cyan"/>
          <w:u w:val="single"/>
          <w:lang w:eastAsia="ko-KR"/>
        </w:rPr>
        <w:t>there are now still</w:t>
      </w:r>
      <w:r w:rsidRPr="00C33CE1">
        <w:rPr>
          <w:u w:val="single"/>
          <w:lang w:eastAsia="ko-KR"/>
        </w:rPr>
        <w:t xml:space="preserve"> -- despite what humans have done -- </w:t>
      </w:r>
      <w:r w:rsidRPr="00CE4861">
        <w:rPr>
          <w:highlight w:val="cyan"/>
          <w:u w:val="single"/>
          <w:lang w:eastAsia="ko-KR"/>
        </w:rPr>
        <w:t>more rainforests today than there were 12,000 years ago</w:t>
      </w:r>
      <w:r w:rsidRPr="00DA6E24">
        <w:rPr>
          <w:rStyle w:val="cite"/>
          <w:sz w:val="8"/>
          <w:szCs w:val="8"/>
          <w:lang w:eastAsia="ko-KR"/>
        </w:rPr>
        <w:t>." Moore maintains that "</w:t>
      </w:r>
      <w:r w:rsidRPr="00C33CE1">
        <w:rPr>
          <w:u w:val="single"/>
          <w:lang w:eastAsia="ko-KR"/>
        </w:rPr>
        <w:t xml:space="preserve">the </w:t>
      </w:r>
      <w:r w:rsidRPr="00CE4861">
        <w:rPr>
          <w:highlight w:val="cyan"/>
          <w:u w:val="single"/>
          <w:lang w:eastAsia="ko-KR"/>
        </w:rPr>
        <w:t>rainforests of the Amazon</w:t>
      </w:r>
      <w:r w:rsidRPr="00DA6E24">
        <w:rPr>
          <w:rStyle w:val="cite"/>
          <w:sz w:val="8"/>
          <w:szCs w:val="8"/>
          <w:lang w:eastAsia="ko-KR"/>
        </w:rPr>
        <w:t>, the Congo, Malaysia, Indonesia and a few other parts of the world</w:t>
      </w:r>
      <w:r>
        <w:rPr>
          <w:lang w:eastAsia="ko-KR"/>
        </w:rPr>
        <w:t xml:space="preserve"> </w:t>
      </w:r>
      <w:r w:rsidRPr="00CE4861">
        <w:rPr>
          <w:highlight w:val="cyan"/>
          <w:u w:val="single"/>
          <w:lang w:eastAsia="ko-KR"/>
        </w:rPr>
        <w:t>are the least endangered forests" because "they are the least suitable for human habitation</w:t>
      </w:r>
      <w:r>
        <w:rPr>
          <w:lang w:eastAsia="ko-KR"/>
        </w:rPr>
        <w:t xml:space="preserve">." </w:t>
      </w:r>
    </w:p>
    <w:p w:rsidR="00AD6943" w:rsidRPr="00F47A5D" w:rsidRDefault="00AD6943" w:rsidP="00AD6943">
      <w:pPr>
        <w:pStyle w:val="Heading4"/>
      </w:pPr>
      <w:r>
        <w:t xml:space="preserve">No impact – </w:t>
      </w:r>
      <w:r w:rsidRPr="00F47A5D">
        <w:t xml:space="preserve">Amazon resilient </w:t>
      </w:r>
    </w:p>
    <w:p w:rsidR="00AD6943" w:rsidRPr="00F47A5D" w:rsidRDefault="00AD6943" w:rsidP="00AD6943">
      <w:proofErr w:type="spellStart"/>
      <w:r w:rsidRPr="00CD6289">
        <w:rPr>
          <w:rStyle w:val="StyleStyleBold12pt"/>
        </w:rPr>
        <w:t>Mongabay</w:t>
      </w:r>
      <w:proofErr w:type="spellEnd"/>
      <w:r w:rsidRPr="00CD6289">
        <w:rPr>
          <w:rStyle w:val="StyleStyleBold12pt"/>
        </w:rPr>
        <w:t xml:space="preserve"> ’07</w:t>
      </w:r>
      <w:r w:rsidRPr="00F47A5D">
        <w:rPr>
          <w:rStyle w:val="Taggin-New"/>
          <w:sz w:val="20"/>
        </w:rPr>
        <w:t xml:space="preserve"> </w:t>
      </w:r>
      <w:r>
        <w:rPr>
          <w:rStyle w:val="Taggin-New"/>
          <w:sz w:val="20"/>
        </w:rPr>
        <w:t xml:space="preserve"> </w:t>
      </w:r>
      <w:r w:rsidRPr="00F47A5D">
        <w:t>(9-5 “Brazil's threatened Atlantic forest may be more resilient than thought” http://news.mongabay.com/2007/0906-atlantic_forest.html)</w:t>
      </w:r>
    </w:p>
    <w:p w:rsidR="00AD6943" w:rsidRDefault="00AD6943" w:rsidP="00AD6943">
      <w:r w:rsidRPr="00525C3A">
        <w:t xml:space="preserve">The Atlantic forest of </w:t>
      </w:r>
      <w:r w:rsidRPr="00CD6289">
        <w:rPr>
          <w:rStyle w:val="StyleBoldUnderline"/>
        </w:rPr>
        <w:t>Brazil</w:t>
      </w:r>
      <w:r w:rsidRPr="00525C3A">
        <w:t xml:space="preserve">, one of the world's most threatened </w:t>
      </w:r>
      <w:r w:rsidRPr="00CD6289">
        <w:rPr>
          <w:rStyle w:val="StyleBoldUnderline"/>
        </w:rPr>
        <w:t>biodiversity</w:t>
      </w:r>
      <w:r w:rsidRPr="00525C3A">
        <w:t xml:space="preserve"> hotspots, may have served as a critical refuge for biodiversity during the ice ages. The </w:t>
      </w:r>
      <w:r w:rsidRPr="00CD6289">
        <w:rPr>
          <w:rStyle w:val="StyleBoldUnderline"/>
        </w:rPr>
        <w:t>findings suggest that</w:t>
      </w:r>
      <w:r w:rsidRPr="00525C3A">
        <w:t xml:space="preserve"> despite being reduced to </w:t>
      </w:r>
      <w:r w:rsidRPr="00CD6289">
        <w:rPr>
          <w:rStyle w:val="StyleBoldUnderline"/>
        </w:rPr>
        <w:t>just 8 percent of its original extent</w:t>
      </w:r>
      <w:r w:rsidRPr="00525C3A">
        <w:t xml:space="preserve"> due to agriculture and urban expansion, the Atlantic forest </w:t>
      </w:r>
      <w:r w:rsidRPr="00CD6289">
        <w:rPr>
          <w:rStyle w:val="StyleBoldUnderline"/>
        </w:rPr>
        <w:t>may be capable of recovery</w:t>
      </w:r>
      <w:r w:rsidRPr="00525C3A">
        <w:t xml:space="preserve">. In other words, </w:t>
      </w:r>
      <w:r w:rsidRPr="00CD6289">
        <w:rPr>
          <w:rStyle w:val="StyleBoldUnderline"/>
        </w:rPr>
        <w:t>the</w:t>
      </w:r>
      <w:r w:rsidRPr="00525C3A">
        <w:t xml:space="preserve"> Atlantic </w:t>
      </w:r>
      <w:r w:rsidRPr="00CD6289">
        <w:rPr>
          <w:rStyle w:val="StyleBoldUnderline"/>
        </w:rPr>
        <w:t>forest</w:t>
      </w:r>
      <w:r w:rsidRPr="00525C3A">
        <w:t xml:space="preserve"> </w:t>
      </w:r>
      <w:r w:rsidRPr="00CD6289">
        <w:rPr>
          <w:rStyle w:val="StyleBoldUnderline"/>
        </w:rPr>
        <w:t>may be more resilient to change than</w:t>
      </w:r>
      <w:r w:rsidRPr="00525C3A">
        <w:t xml:space="preserve"> previously </w:t>
      </w:r>
      <w:r w:rsidRPr="00CD6289">
        <w:rPr>
          <w:rStyle w:val="StyleBoldUnderline"/>
        </w:rPr>
        <w:t>believed</w:t>
      </w:r>
      <w:r w:rsidRPr="00525C3A">
        <w:t xml:space="preserve">. The researchers, from the French </w:t>
      </w:r>
      <w:proofErr w:type="spellStart"/>
      <w:r w:rsidRPr="00525C3A">
        <w:t>Institut</w:t>
      </w:r>
      <w:proofErr w:type="spellEnd"/>
      <w:r w:rsidRPr="00525C3A">
        <w:t xml:space="preserve"> de </w:t>
      </w:r>
      <w:proofErr w:type="spellStart"/>
      <w:r w:rsidRPr="00525C3A">
        <w:t>Recherche</w:t>
      </w:r>
      <w:proofErr w:type="spellEnd"/>
      <w:r w:rsidRPr="00525C3A">
        <w:t xml:space="preserve"> Pour le </w:t>
      </w:r>
      <w:proofErr w:type="spellStart"/>
      <w:r w:rsidRPr="00525C3A">
        <w:t>Développement</w:t>
      </w:r>
      <w:proofErr w:type="spellEnd"/>
      <w:r w:rsidRPr="00525C3A">
        <w:t xml:space="preserve"> (IRD) and the University of São Paulo, used pollen records for three species of trees to determine changes in historic Atlantic forest cover. The study is published in French in the journal Diversity and Distributions and a press release from IRD follows.</w:t>
      </w:r>
    </w:p>
    <w:p w:rsidR="00AD6943" w:rsidRPr="00482BAC" w:rsidRDefault="00AD6943" w:rsidP="00AD6943">
      <w:pPr>
        <w:pStyle w:val="Heading4"/>
        <w:rPr>
          <w:lang w:eastAsia="ko-KR"/>
        </w:rPr>
      </w:pPr>
      <w:r>
        <w:rPr>
          <w:lang w:eastAsia="ko-KR"/>
        </w:rPr>
        <w:t>No impact – Amazon not key</w:t>
      </w:r>
    </w:p>
    <w:p w:rsidR="00AD6943" w:rsidRDefault="00AD6943" w:rsidP="00AD6943">
      <w:proofErr w:type="spellStart"/>
      <w:r w:rsidRPr="00964EB6">
        <w:rPr>
          <w:rStyle w:val="cite"/>
          <w:rFonts w:eastAsiaTheme="majorEastAsia"/>
          <w:highlight w:val="cyan"/>
        </w:rPr>
        <w:t>Morana</w:t>
      </w:r>
      <w:proofErr w:type="spellEnd"/>
      <w:r w:rsidRPr="00964EB6">
        <w:rPr>
          <w:rStyle w:val="cite"/>
          <w:rFonts w:eastAsiaTheme="majorEastAsia"/>
          <w:highlight w:val="cyan"/>
        </w:rPr>
        <w:t xml:space="preserve"> and Washburn</w:t>
      </w:r>
      <w:r w:rsidRPr="00964EB6">
        <w:rPr>
          <w:rStyle w:val="cite"/>
          <w:rFonts w:eastAsiaTheme="majorEastAsia" w:hint="eastAsia"/>
          <w:highlight w:val="cyan"/>
        </w:rPr>
        <w:t xml:space="preserve"> 2k</w:t>
      </w:r>
      <w:r w:rsidRPr="00964EB6">
        <w:rPr>
          <w:rFonts w:hint="eastAsia"/>
        </w:rPr>
        <w:t>,</w:t>
      </w:r>
      <w:r w:rsidRPr="00964EB6">
        <w:t xml:space="preserve"> 6-26-2000Worldnet Daily, http://www.worldnetdaily.com/index.ph</w:t>
      </w:r>
      <w:r>
        <w:t>p?fa=PAGE.printable&amp;pageId=4162</w:t>
      </w:r>
    </w:p>
    <w:p w:rsidR="00AD6943" w:rsidRDefault="00AD6943" w:rsidP="00AD6943">
      <w:r w:rsidRPr="00482BAC">
        <w:rPr>
          <w:u w:val="single"/>
        </w:rPr>
        <w:lastRenderedPageBreak/>
        <w:t xml:space="preserve">Another </w:t>
      </w:r>
      <w:r w:rsidRPr="00CE4861">
        <w:rPr>
          <w:highlight w:val="cyan"/>
          <w:u w:val="single"/>
        </w:rPr>
        <w:t>familiar claim</w:t>
      </w:r>
      <w:r w:rsidRPr="00482BAC">
        <w:rPr>
          <w:u w:val="single"/>
        </w:rPr>
        <w:t xml:space="preserve"> of the environmentalist community </w:t>
      </w:r>
      <w:r w:rsidRPr="00CE4861">
        <w:rPr>
          <w:highlight w:val="cyan"/>
          <w:u w:val="single"/>
        </w:rPr>
        <w:t>is that the Amazon constitutes the "lungs of the earth," supplying one-fifth of the world's oxygen. But</w:t>
      </w:r>
      <w:r w:rsidRPr="00482BAC">
        <w:rPr>
          <w:u w:val="single"/>
        </w:rPr>
        <w:t>, according to</w:t>
      </w:r>
      <w:r w:rsidRPr="00DA6E24">
        <w:rPr>
          <w:rStyle w:val="cite"/>
          <w:sz w:val="8"/>
          <w:szCs w:val="8"/>
        </w:rPr>
        <w:t xml:space="preserve"> Antonio </w:t>
      </w:r>
      <w:proofErr w:type="spellStart"/>
      <w:r w:rsidRPr="00DA6E24">
        <w:rPr>
          <w:rStyle w:val="cite"/>
          <w:sz w:val="8"/>
          <w:szCs w:val="8"/>
        </w:rPr>
        <w:t>Donato</w:t>
      </w:r>
      <w:proofErr w:type="spellEnd"/>
      <w:r w:rsidRPr="00DA6E24">
        <w:rPr>
          <w:rStyle w:val="cite"/>
          <w:sz w:val="8"/>
          <w:szCs w:val="8"/>
        </w:rPr>
        <w:t xml:space="preserve"> </w:t>
      </w:r>
      <w:proofErr w:type="spellStart"/>
      <w:r w:rsidRPr="00DA6E24">
        <w:rPr>
          <w:rStyle w:val="cite"/>
          <w:sz w:val="8"/>
          <w:szCs w:val="8"/>
        </w:rPr>
        <w:t>Nobre</w:t>
      </w:r>
      <w:proofErr w:type="spellEnd"/>
      <w:r w:rsidRPr="00DA6E24">
        <w:rPr>
          <w:rStyle w:val="cite"/>
          <w:sz w:val="8"/>
          <w:szCs w:val="8"/>
        </w:rPr>
        <w:t xml:space="preserve"> of INPE, and other </w:t>
      </w:r>
      <w:r w:rsidRPr="00482BAC">
        <w:rPr>
          <w:u w:val="single"/>
        </w:rPr>
        <w:t xml:space="preserve">eco-scientists, </w:t>
      </w:r>
      <w:r w:rsidRPr="00CE4861">
        <w:rPr>
          <w:highlight w:val="cyan"/>
          <w:u w:val="single"/>
        </w:rPr>
        <w:t>the Amazon consumes as much oxygen as it produces</w:t>
      </w:r>
      <w:r>
        <w:t xml:space="preserve">, and Stott says </w:t>
      </w:r>
      <w:r w:rsidRPr="00CE4861">
        <w:rPr>
          <w:highlight w:val="cyan"/>
          <w:u w:val="single"/>
        </w:rPr>
        <w:t>it may</w:t>
      </w:r>
      <w:r w:rsidRPr="00CE4861">
        <w:rPr>
          <w:u w:val="single"/>
        </w:rPr>
        <w:t xml:space="preserve"> actually </w:t>
      </w:r>
      <w:r w:rsidRPr="00CE4861">
        <w:rPr>
          <w:highlight w:val="cyan"/>
          <w:u w:val="single"/>
        </w:rPr>
        <w:t>be a net user</w:t>
      </w:r>
      <w:r w:rsidRPr="00CE4861">
        <w:rPr>
          <w:u w:val="single"/>
        </w:rPr>
        <w:t xml:space="preserve"> of oxygen</w:t>
      </w:r>
      <w:r w:rsidRPr="00DA6E24">
        <w:rPr>
          <w:rStyle w:val="cite"/>
          <w:sz w:val="8"/>
          <w:szCs w:val="8"/>
        </w:rPr>
        <w:t>.</w:t>
      </w:r>
      <w:r w:rsidRPr="00DA6E24">
        <w:rPr>
          <w:rStyle w:val="cite"/>
          <w:rFonts w:hint="eastAsia"/>
          <w:sz w:val="8"/>
          <w:szCs w:val="8"/>
        </w:rPr>
        <w:t xml:space="preserve"> </w:t>
      </w:r>
      <w:r w:rsidRPr="00DA6E24">
        <w:rPr>
          <w:rStyle w:val="cite"/>
          <w:sz w:val="8"/>
          <w:szCs w:val="8"/>
        </w:rPr>
        <w:t>"In fact,</w:t>
      </w:r>
      <w:r>
        <w:t xml:space="preserve"> </w:t>
      </w:r>
      <w:r w:rsidRPr="00CE4861">
        <w:rPr>
          <w:highlight w:val="cyan"/>
          <w:u w:val="single"/>
        </w:rPr>
        <w:t>because the trees</w:t>
      </w:r>
      <w:r w:rsidRPr="00CE4861">
        <w:rPr>
          <w:u w:val="single"/>
        </w:rPr>
        <w:t xml:space="preserve"> fall down and </w:t>
      </w:r>
      <w:r w:rsidRPr="00CE4861">
        <w:rPr>
          <w:highlight w:val="cyan"/>
          <w:u w:val="single"/>
        </w:rPr>
        <w:t>decay, rainforests actually take in slightly more oxygen than they give out</w:t>
      </w:r>
      <w:r w:rsidRPr="00DA6E24">
        <w:rPr>
          <w:rStyle w:val="cite"/>
          <w:sz w:val="8"/>
          <w:szCs w:val="8"/>
        </w:rPr>
        <w:t>," says Stott. "</w:t>
      </w:r>
      <w:r w:rsidRPr="00482BAC">
        <w:rPr>
          <w:u w:val="single"/>
        </w:rPr>
        <w:t xml:space="preserve">The idea of them soaking up carbon dioxide and giving out oxygen is a myth. </w:t>
      </w:r>
      <w:r w:rsidRPr="00CE4861">
        <w:rPr>
          <w:highlight w:val="cyan"/>
          <w:u w:val="single"/>
        </w:rPr>
        <w:t>It's only</w:t>
      </w:r>
      <w:r w:rsidRPr="00CE4861">
        <w:rPr>
          <w:u w:val="single"/>
        </w:rPr>
        <w:t xml:space="preserve"> fast-growing </w:t>
      </w:r>
      <w:r w:rsidRPr="00CE4861">
        <w:rPr>
          <w:highlight w:val="cyan"/>
          <w:u w:val="single"/>
        </w:rPr>
        <w:t>young trees that</w:t>
      </w:r>
      <w:r w:rsidRPr="00CE4861">
        <w:rPr>
          <w:u w:val="single"/>
        </w:rPr>
        <w:t xml:space="preserve"> actually </w:t>
      </w:r>
      <w:r w:rsidRPr="00CE4861">
        <w:rPr>
          <w:highlight w:val="cyan"/>
          <w:u w:val="single"/>
        </w:rPr>
        <w:t>take up carbon dioxide</w:t>
      </w:r>
      <w:r w:rsidRPr="00DA6E24">
        <w:rPr>
          <w:rStyle w:val="cite"/>
          <w:sz w:val="8"/>
          <w:szCs w:val="8"/>
        </w:rPr>
        <w:t>."</w:t>
      </w:r>
      <w:r w:rsidRPr="00DA6E24">
        <w:rPr>
          <w:rStyle w:val="cite"/>
          <w:rFonts w:hint="eastAsia"/>
          <w:sz w:val="8"/>
          <w:szCs w:val="8"/>
        </w:rPr>
        <w:t xml:space="preserve"> </w:t>
      </w:r>
      <w:r w:rsidRPr="00DA6E24">
        <w:rPr>
          <w:rStyle w:val="cite"/>
          <w:sz w:val="8"/>
          <w:szCs w:val="8"/>
        </w:rPr>
        <w:t>Stott maintains that the</w:t>
      </w:r>
      <w:r>
        <w:t xml:space="preserve"> </w:t>
      </w:r>
      <w:r w:rsidRPr="00CE4861">
        <w:rPr>
          <w:highlight w:val="cyan"/>
          <w:u w:val="single"/>
        </w:rPr>
        <w:t>tropical forests</w:t>
      </w:r>
      <w:r w:rsidRPr="00CE4861">
        <w:rPr>
          <w:u w:val="single"/>
        </w:rPr>
        <w:t xml:space="preserve"> of the world </w:t>
      </w:r>
      <w:r w:rsidRPr="00CE4861">
        <w:rPr>
          <w:highlight w:val="cyan"/>
          <w:u w:val="single"/>
        </w:rPr>
        <w:t>are "basically irrelevant" when it comes to regulating</w:t>
      </w:r>
      <w:r w:rsidRPr="00CE4861">
        <w:rPr>
          <w:u w:val="single"/>
        </w:rPr>
        <w:t xml:space="preserve"> or influencing </w:t>
      </w:r>
      <w:r w:rsidRPr="00CE4861">
        <w:rPr>
          <w:highlight w:val="cyan"/>
          <w:u w:val="single"/>
        </w:rPr>
        <w:t>global weather</w:t>
      </w:r>
      <w:r w:rsidRPr="00DA6E24">
        <w:rPr>
          <w:rStyle w:val="cite"/>
          <w:sz w:val="8"/>
          <w:szCs w:val="8"/>
        </w:rPr>
        <w:t>. He explains that the</w:t>
      </w:r>
      <w:r>
        <w:t xml:space="preserve"> </w:t>
      </w:r>
      <w:r w:rsidRPr="00482BAC">
        <w:rPr>
          <w:u w:val="single"/>
        </w:rPr>
        <w:t>oceans have a much greater impact.</w:t>
      </w:r>
      <w:r w:rsidRPr="00482BAC">
        <w:rPr>
          <w:rFonts w:hint="eastAsia"/>
          <w:u w:val="single"/>
          <w:lang w:eastAsia="ko-KR"/>
        </w:rPr>
        <w:t xml:space="preserve"> </w:t>
      </w:r>
      <w:r w:rsidRPr="00482BAC">
        <w:rPr>
          <w:u w:val="single"/>
        </w:rPr>
        <w:t>"Most things that happen on land are mere blips to the system, basically insignificant</w:t>
      </w:r>
      <w:r w:rsidRPr="00DA6E24">
        <w:rPr>
          <w:rStyle w:val="cite"/>
          <w:sz w:val="8"/>
          <w:szCs w:val="8"/>
        </w:rPr>
        <w:t>," he says.</w:t>
      </w:r>
    </w:p>
    <w:p w:rsidR="00AD6943" w:rsidRDefault="00AD6943" w:rsidP="00AD6943">
      <w:pPr>
        <w:pStyle w:val="Heading3"/>
      </w:pPr>
    </w:p>
    <w:p w:rsidR="00AD6943" w:rsidRDefault="00AD6943" w:rsidP="00AD6943">
      <w:pPr>
        <w:pStyle w:val="Heading1"/>
      </w:pPr>
      <w:r>
        <w:lastRenderedPageBreak/>
        <w:t>**Brazil Economy**</w:t>
      </w:r>
    </w:p>
    <w:p w:rsidR="00AD6943" w:rsidRDefault="00AD6943" w:rsidP="00AD6943"/>
    <w:p w:rsidR="00AD6943" w:rsidRDefault="00AD6943" w:rsidP="00AD6943">
      <w:pPr>
        <w:pStyle w:val="Heading3"/>
      </w:pPr>
      <w:r>
        <w:lastRenderedPageBreak/>
        <w:t>Yes Brazil Economy</w:t>
      </w:r>
    </w:p>
    <w:p w:rsidR="00AD6943" w:rsidRPr="004B4C6F" w:rsidRDefault="00AD6943" w:rsidP="00AD6943">
      <w:pPr>
        <w:pStyle w:val="Heading4"/>
      </w:pPr>
      <w:r>
        <w:t>Brazil’s economy is good</w:t>
      </w:r>
    </w:p>
    <w:p w:rsidR="00AD6943" w:rsidRDefault="00AD6943" w:rsidP="00AD6943">
      <w:proofErr w:type="spellStart"/>
      <w:r>
        <w:t>Ruchir</w:t>
      </w:r>
      <w:proofErr w:type="spellEnd"/>
      <w:r>
        <w:t xml:space="preserve"> </w:t>
      </w:r>
      <w:r w:rsidRPr="004B4C6F">
        <w:rPr>
          <w:rStyle w:val="StyleStyleBold12pt"/>
        </w:rPr>
        <w:t>Sharma</w:t>
      </w:r>
      <w:r>
        <w:t xml:space="preserve"> is the head of Emerging Markets and Global Macro at Morgan Stanley Investment Management, “Bearish on Brazil: The Commodity Slowdown and the End of the Magic Moment” Foreign Affairs, </w:t>
      </w:r>
      <w:r w:rsidRPr="004B4C6F">
        <w:rPr>
          <w:rStyle w:val="StyleStyleBold12pt"/>
        </w:rPr>
        <w:t>2012</w:t>
      </w:r>
      <w:r>
        <w:t xml:space="preserve">, </w:t>
      </w:r>
      <w:hyperlink r:id="rId19" w:history="1">
        <w:r w:rsidRPr="00F278DE">
          <w:rPr>
            <w:rStyle w:val="Hyperlink"/>
          </w:rPr>
          <w:t>http://www.foreignaffairs.com/articles/137599/ruchir-sharma/bearish-on-brazil?page=show</w:t>
        </w:r>
      </w:hyperlink>
      <w:r>
        <w:t xml:space="preserve"> </w:t>
      </w:r>
    </w:p>
    <w:p w:rsidR="00AD6943" w:rsidRDefault="00AD6943" w:rsidP="00AD6943">
      <w:pPr>
        <w:rPr>
          <w:rStyle w:val="StyleBoldUnderline"/>
        </w:rPr>
      </w:pPr>
      <w:r w:rsidRPr="004B4C6F">
        <w:t xml:space="preserve">Until recently, the consensus view of </w:t>
      </w:r>
      <w:r w:rsidRPr="004B4C6F">
        <w:rPr>
          <w:rStyle w:val="StyleBoldUnderline"/>
        </w:rPr>
        <w:t xml:space="preserve">Brazil </w:t>
      </w:r>
      <w:r w:rsidRPr="004B4C6F">
        <w:t xml:space="preserve">among investors and pundits was almost universally bullish. Under the landmark presidency of </w:t>
      </w:r>
      <w:proofErr w:type="spellStart"/>
      <w:r w:rsidRPr="004B4C6F">
        <w:t>Luiz</w:t>
      </w:r>
      <w:proofErr w:type="spellEnd"/>
      <w:r w:rsidRPr="004B4C6F">
        <w:t xml:space="preserve"> </w:t>
      </w:r>
      <w:proofErr w:type="spellStart"/>
      <w:r w:rsidRPr="004B4C6F">
        <w:t>Inácio</w:t>
      </w:r>
      <w:proofErr w:type="spellEnd"/>
      <w:r w:rsidRPr="004B4C6F">
        <w:t xml:space="preserve"> Lula </w:t>
      </w:r>
      <w:proofErr w:type="spellStart"/>
      <w:r w:rsidRPr="004B4C6F">
        <w:t>da</w:t>
      </w:r>
      <w:proofErr w:type="spellEnd"/>
      <w:r w:rsidRPr="004B4C6F">
        <w:t xml:space="preserve"> Silva, the country </w:t>
      </w:r>
      <w:r w:rsidRPr="004B4C6F">
        <w:rPr>
          <w:rStyle w:val="StyleBoldUnderline"/>
        </w:rPr>
        <w:t xml:space="preserve">became known as a paragon of financial responsibility </w:t>
      </w:r>
      <w:r w:rsidRPr="005267F4">
        <w:t>among emerging markets</w:t>
      </w:r>
      <w:r w:rsidRPr="004B4C6F">
        <w:t xml:space="preserve">. </w:t>
      </w:r>
      <w:r w:rsidRPr="005267F4">
        <w:rPr>
          <w:rStyle w:val="StyleBoldUnderline"/>
        </w:rPr>
        <w:t>Having contained hyperinflation and reduced its debt, Brazil weathered the 2008 financial crisis</w:t>
      </w:r>
      <w:r w:rsidRPr="004B4C6F">
        <w:t xml:space="preserve"> better than most, </w:t>
      </w:r>
      <w:r w:rsidRPr="005267F4">
        <w:rPr>
          <w:rStyle w:val="StyleBoldUnderline"/>
        </w:rPr>
        <w:t xml:space="preserve">growing at an average annual rate of </w:t>
      </w:r>
      <w:r w:rsidRPr="005267F4">
        <w:t>nearly</w:t>
      </w:r>
      <w:r w:rsidRPr="005267F4">
        <w:rPr>
          <w:rStyle w:val="StyleBoldUnderline"/>
        </w:rPr>
        <w:t xml:space="preserve"> four percent over the past five years.</w:t>
      </w:r>
      <w:r w:rsidRPr="004B4C6F">
        <w:t xml:space="preserve"> And </w:t>
      </w:r>
      <w:r w:rsidRPr="005267F4">
        <w:rPr>
          <w:rStyle w:val="StyleBoldUnderline"/>
        </w:rPr>
        <w:t xml:space="preserve">in the last ten years, </w:t>
      </w:r>
      <w:r w:rsidRPr="005267F4">
        <w:t>some</w:t>
      </w:r>
      <w:r w:rsidRPr="005267F4">
        <w:rPr>
          <w:rStyle w:val="StyleBoldUnderline"/>
        </w:rPr>
        <w:t xml:space="preserve"> 30 million Brazilians </w:t>
      </w:r>
      <w:r w:rsidRPr="005267F4">
        <w:t>have</w:t>
      </w:r>
      <w:r w:rsidRPr="005267F4">
        <w:rPr>
          <w:rStyle w:val="StyleBoldUnderline"/>
        </w:rPr>
        <w:t xml:space="preserve"> entered the middle class</w:t>
      </w:r>
      <w:r>
        <w:t xml:space="preserve">, </w:t>
      </w:r>
      <w:r w:rsidRPr="005267F4">
        <w:rPr>
          <w:rStyle w:val="StyleBoldUnderline"/>
        </w:rPr>
        <w:t>giving</w:t>
      </w:r>
      <w:r>
        <w:t xml:space="preserve"> their country, according to Brazil's promoters, </w:t>
      </w:r>
      <w:r w:rsidRPr="005267F4">
        <w:rPr>
          <w:rStyle w:val="StyleBoldUnderline"/>
        </w:rPr>
        <w:t>the power to expand despite a turbulent global environment and to reduce income inequality</w:t>
      </w:r>
      <w:r>
        <w:t xml:space="preserve"> even as it grew elsewhere in Latin America.</w:t>
      </w:r>
      <w:r w:rsidRPr="000C230E">
        <w:rPr>
          <w:sz w:val="12"/>
        </w:rPr>
        <w:t xml:space="preserve">¶ </w:t>
      </w:r>
      <w:r w:rsidRPr="005267F4">
        <w:rPr>
          <w:rStyle w:val="StyleBoldUnderline"/>
        </w:rPr>
        <w:t>This decade of success has made Brazil</w:t>
      </w:r>
      <w:r>
        <w:t xml:space="preserve"> one of the most hyped emerging-market nations, with </w:t>
      </w:r>
      <w:r w:rsidRPr="005267F4">
        <w:rPr>
          <w:rStyle w:val="StyleBoldUnderline"/>
        </w:rPr>
        <w:t>one of the two top-performing stock markets in the world and receiving more foreign direct investment than most other countries.</w:t>
      </w:r>
      <w:r>
        <w:t xml:space="preserve"> Over the past five years, the amount of foreign money flooding into Brazilian stocks and bonds surged to record levels, with inflows expanding from $5 billion in 2007 to more than $70 billion through this past January. </w:t>
      </w:r>
      <w:r w:rsidRPr="005267F4">
        <w:rPr>
          <w:rStyle w:val="StyleBoldUnderline"/>
        </w:rPr>
        <w:t>Brazil's rise has solidified its reputation as a leading member of the BRICS</w:t>
      </w:r>
      <w:r>
        <w:t xml:space="preserve"> -- Brazil, Russia, India, China, and South Africa -- the world's top emerging markets, which many expect </w:t>
      </w:r>
      <w:r w:rsidRPr="005267F4">
        <w:rPr>
          <w:rStyle w:val="StyleBoldUnderline"/>
        </w:rPr>
        <w:t>to supplant the United States and Europe</w:t>
      </w:r>
      <w:r>
        <w:t xml:space="preserve"> soon </w:t>
      </w:r>
      <w:r w:rsidRPr="005267F4">
        <w:rPr>
          <w:rStyle w:val="StyleBoldUnderline"/>
        </w:rPr>
        <w:t>as the largest drivers of the global economy.</w:t>
      </w:r>
    </w:p>
    <w:p w:rsidR="00AD6943" w:rsidRDefault="00AD6943" w:rsidP="00AD6943">
      <w:pPr>
        <w:pStyle w:val="Heading3"/>
      </w:pPr>
      <w:r>
        <w:lastRenderedPageBreak/>
        <w:t>No Brazil Economy</w:t>
      </w:r>
    </w:p>
    <w:p w:rsidR="00AD6943" w:rsidRDefault="00AD6943" w:rsidP="00AD6943">
      <w:pPr>
        <w:pStyle w:val="Heading4"/>
      </w:pPr>
      <w:r>
        <w:t>Brazil economic growth is dependent on commodity prices</w:t>
      </w:r>
    </w:p>
    <w:p w:rsidR="00AD6943" w:rsidRDefault="00AD6943" w:rsidP="00AD6943">
      <w:proofErr w:type="spellStart"/>
      <w:r>
        <w:t>Ruchir</w:t>
      </w:r>
      <w:proofErr w:type="spellEnd"/>
      <w:r>
        <w:t xml:space="preserve"> </w:t>
      </w:r>
      <w:r w:rsidRPr="005267F4">
        <w:rPr>
          <w:rStyle w:val="StyleStyleBold12pt"/>
        </w:rPr>
        <w:t>Sharma</w:t>
      </w:r>
      <w:r>
        <w:t xml:space="preserve">, the head of Emerging Markets and Global Macro at Morgan Stanley Investment Management, “Bearish on Brazil: The Commodity Slowdown and the End of the Magic Moment” Foreign Affairs, </w:t>
      </w:r>
      <w:r w:rsidRPr="005267F4">
        <w:rPr>
          <w:rStyle w:val="StyleStyleBold12pt"/>
        </w:rPr>
        <w:t>2012</w:t>
      </w:r>
      <w:r>
        <w:t xml:space="preserve">, </w:t>
      </w:r>
      <w:hyperlink r:id="rId20" w:history="1">
        <w:r w:rsidRPr="00F278DE">
          <w:rPr>
            <w:rStyle w:val="Hyperlink"/>
          </w:rPr>
          <w:t>http://www.foreignaffairs.com/articles/137599/ruchir-sharma/bearish-on-brazil?page=show</w:t>
        </w:r>
      </w:hyperlink>
      <w:r>
        <w:t xml:space="preserve"> </w:t>
      </w:r>
    </w:p>
    <w:p w:rsidR="00AD6943" w:rsidRPr="00A35B8D" w:rsidRDefault="00AD6943" w:rsidP="00AD6943">
      <w:pPr>
        <w:rPr>
          <w:rStyle w:val="StyleBoldUnderline"/>
        </w:rPr>
      </w:pPr>
      <w:r>
        <w:t xml:space="preserve">But problems loomed behind that veneer. For a nation supposedly taking its place as one of the world's major economic powers, </w:t>
      </w:r>
      <w:r w:rsidRPr="005267F4">
        <w:rPr>
          <w:rStyle w:val="StyleBoldUnderline"/>
        </w:rPr>
        <w:t>Brazil has proved strikingly cautious.</w:t>
      </w:r>
      <w:r>
        <w:t xml:space="preserve"> To protect its citizens from the economic turmoil that plagued it throughout much of the late twentieth century, </w:t>
      </w:r>
      <w:r w:rsidRPr="00A35B8D">
        <w:rPr>
          <w:rStyle w:val="StyleBoldUnderline"/>
        </w:rPr>
        <w:t>the country developed two signature policies</w:t>
      </w:r>
      <w:r>
        <w:t xml:space="preserve"> -- high interest rates to control inflation and a welfare state to provide a social safety net -- </w:t>
      </w:r>
      <w:r w:rsidRPr="00A35B8D">
        <w:rPr>
          <w:rStyle w:val="StyleBoldUnderline"/>
        </w:rPr>
        <w:t>that have placed a hidden cap on expansion.</w:t>
      </w:r>
      <w:r>
        <w:t xml:space="preserve"> Indeed, since the early 1980s, Brazilian growth has oscillated around an average of 2.5 percent a year, spiking only with increases in commodity prices. Even </w:t>
      </w:r>
      <w:r w:rsidRPr="00A35B8D">
        <w:rPr>
          <w:rStyle w:val="StyleBoldUnderline"/>
        </w:rPr>
        <w:t>in the last decade,</w:t>
      </w:r>
      <w:r>
        <w:t xml:space="preserve"> when Brazilian growth rose above four percent and Lula hailed the arrival of his country's "magic moment," </w:t>
      </w:r>
      <w:r w:rsidRPr="00A35B8D">
        <w:rPr>
          <w:rStyle w:val="StyleBoldUnderline"/>
        </w:rPr>
        <w:t>Brazil still grew only half as fast as China, India, and Russia.</w:t>
      </w:r>
      <w:r w:rsidRPr="000C230E">
        <w:rPr>
          <w:rStyle w:val="StyleBoldUnderline"/>
          <w:sz w:val="12"/>
        </w:rPr>
        <w:t>¶</w:t>
      </w:r>
      <w:r w:rsidRPr="000C230E">
        <w:rPr>
          <w:sz w:val="12"/>
        </w:rPr>
        <w:t xml:space="preserve"> </w:t>
      </w:r>
      <w:r w:rsidRPr="00A35B8D">
        <w:rPr>
          <w:rStyle w:val="StyleBoldUnderline"/>
        </w:rPr>
        <w:t>High interest rates in Brazil stymie the country's growth</w:t>
      </w:r>
      <w:r>
        <w:t xml:space="preserve"> by making it almost prohibitively expensive to do just about anything. Providing an average return of about ten percent, those rates attract foreign capital, but that influx of investment has driven up the value of the Brazilian real, making it one of the most expensive currencies in the world. As a result, restaurants in São Paulo are more expensive than those in Paris, and office space is pricier there than in New York. Hotel rooms in Rio de Janeiro cost more than they do along the French Riviera, bike rentals are more expensive than in Amsterdam, and movie tickets exceed the price of those in Madrid.</w:t>
      </w:r>
      <w:r w:rsidRPr="000C230E">
        <w:rPr>
          <w:sz w:val="12"/>
        </w:rPr>
        <w:t xml:space="preserve">¶ </w:t>
      </w:r>
      <w:r>
        <w:t xml:space="preserve">At the same time, </w:t>
      </w:r>
      <w:r w:rsidRPr="00A35B8D">
        <w:rPr>
          <w:rStyle w:val="StyleBoldUnderline"/>
        </w:rPr>
        <w:t>the expensive</w:t>
      </w:r>
      <w:r>
        <w:t xml:space="preserve"> real </w:t>
      </w:r>
      <w:r w:rsidRPr="00A35B8D">
        <w:rPr>
          <w:rStyle w:val="StyleBoldUnderline"/>
        </w:rPr>
        <w:t>boosts the price of exports from Brazil, undercutting the country's competitiveness in global consumer markets.</w:t>
      </w:r>
      <w:r>
        <w:t xml:space="preserve"> Although many major emerging-market currencies have risen against the dollar over the last decade, the real is in a class by itself, having gone up 100 percent. This may help manufacturing in the United States, but it harms it in Brazil, where the manufacturing share of GDP peaked at 16.5 percent in 2004 and had fallen to 13.5 percent by the end of 2010. Few developing nations have sustained rapid growth for even one decade, let alone two or three, and virtually all of those that have did so by expanding their share of global manufacturing, not </w:t>
      </w:r>
      <w:r w:rsidRPr="00A35B8D">
        <w:rPr>
          <w:rStyle w:val="StyleBoldUnderline"/>
        </w:rPr>
        <w:t>riding the tides of commodity prices</w:t>
      </w:r>
      <w:r>
        <w:t>.</w:t>
      </w:r>
      <w:r w:rsidRPr="000C230E">
        <w:rPr>
          <w:sz w:val="12"/>
        </w:rPr>
        <w:t xml:space="preserve">¶ </w:t>
      </w:r>
      <w:r w:rsidRPr="00A35B8D">
        <w:rPr>
          <w:rStyle w:val="StyleBoldUnderline"/>
        </w:rPr>
        <w:t>Brazil</w:t>
      </w:r>
      <w:r>
        <w:t xml:space="preserve">, however, </w:t>
      </w:r>
      <w:r w:rsidRPr="00A35B8D">
        <w:rPr>
          <w:rStyle w:val="StyleBoldUnderline"/>
        </w:rPr>
        <w:t>has taken the</w:t>
      </w:r>
      <w:r>
        <w:t xml:space="preserve"> latter </w:t>
      </w:r>
      <w:r w:rsidRPr="00A35B8D">
        <w:rPr>
          <w:rStyle w:val="StyleBoldUnderline"/>
        </w:rPr>
        <w:t>path. China's</w:t>
      </w:r>
      <w:r>
        <w:t xml:space="preserve"> growth over the last decade made it by </w:t>
      </w:r>
      <w:r w:rsidRPr="00A35B8D">
        <w:rPr>
          <w:rStyle w:val="StyleBoldUnderline"/>
        </w:rPr>
        <w:t>far the world's largest consumer of industrial raw materials, and Brazil has capitalized on that explosion</w:t>
      </w:r>
      <w:r>
        <w:t xml:space="preserve">: </w:t>
      </w:r>
      <w:r w:rsidRPr="00A35B8D">
        <w:rPr>
          <w:rStyle w:val="StyleBoldUnderline"/>
        </w:rPr>
        <w:t>in 2009, China surpassed the United States as Brazil's leading trade partner. Given China's sustained success, few expected its economy to slow or considered what that would mean for Brazil.</w:t>
      </w:r>
      <w:r>
        <w:t xml:space="preserve"> But that decline is now under way. This past March, </w:t>
      </w:r>
      <w:r w:rsidRPr="00A35B8D">
        <w:rPr>
          <w:rStyle w:val="StyleBoldUnderline"/>
        </w:rPr>
        <w:t>Beijing stated that its growth rate in 2012 could dip below eight percent</w:t>
      </w:r>
      <w:r>
        <w:t xml:space="preserve"> for the first time since 1998. Unsurprisingly, </w:t>
      </w:r>
      <w:r w:rsidRPr="00A35B8D">
        <w:rPr>
          <w:rStyle w:val="StyleBoldUnderline"/>
        </w:rPr>
        <w:t>around the same time, Brasília announced that its growth rate had dropped to under three percent.</w:t>
      </w:r>
    </w:p>
    <w:p w:rsidR="00AD6943" w:rsidRDefault="00AD6943" w:rsidP="00AD6943"/>
    <w:p w:rsidR="00AD6943" w:rsidRDefault="00AD6943" w:rsidP="00AD6943">
      <w:pPr>
        <w:pStyle w:val="Heading3"/>
      </w:pPr>
      <w:r>
        <w:lastRenderedPageBreak/>
        <w:t>Impact – Economy</w:t>
      </w:r>
    </w:p>
    <w:p w:rsidR="00AD6943" w:rsidRDefault="00AD6943" w:rsidP="00AD6943">
      <w:pPr>
        <w:pStyle w:val="Heading4"/>
      </w:pPr>
      <w:r>
        <w:t xml:space="preserve">The </w:t>
      </w:r>
      <w:proofErr w:type="spellStart"/>
      <w:r>
        <w:t>Braziliian</w:t>
      </w:r>
      <w:proofErr w:type="spellEnd"/>
      <w:r>
        <w:t xml:space="preserve"> economy is critical to the entire Latin American economy, the US Economy, and political and democratic stability in the region – </w:t>
      </w:r>
    </w:p>
    <w:p w:rsidR="00AD6943" w:rsidRPr="007A5051" w:rsidRDefault="00AD6943" w:rsidP="00AD6943">
      <w:r w:rsidRPr="007A5051">
        <w:t xml:space="preserve">Donald </w:t>
      </w:r>
      <w:r w:rsidRPr="007A5051">
        <w:rPr>
          <w:rStyle w:val="StyleStyleBold12pt"/>
        </w:rPr>
        <w:t>SHULTZ</w:t>
      </w:r>
      <w:r w:rsidRPr="007A5051">
        <w:t xml:space="preserve">, Research Professor of National Security Policy at US Army War College, “THE UNITED STATES AND LATIN AMERICA: SHAPING AN ELUSIVE FUTURE,” March, </w:t>
      </w:r>
      <w:r w:rsidRPr="007A5051">
        <w:rPr>
          <w:rStyle w:val="StyleStyleBold12pt"/>
        </w:rPr>
        <w:t>2000</w:t>
      </w:r>
      <w:r w:rsidRPr="007A5051">
        <w:t xml:space="preserve">, pg. Online @ </w:t>
      </w:r>
      <w:hyperlink r:id="rId21" w:history="1">
        <w:r w:rsidRPr="007A5051">
          <w:t>http://www.carlisle.army.mil/ssi/pdffiles/PUB31.pdf</w:t>
        </w:r>
      </w:hyperlink>
      <w:r w:rsidRPr="007A5051">
        <w:t xml:space="preserve"> </w:t>
      </w:r>
    </w:p>
    <w:p w:rsidR="00AD6943" w:rsidRDefault="00AD6943" w:rsidP="00AD6943">
      <w:r w:rsidRPr="007A5051">
        <w:rPr>
          <w:rStyle w:val="StyleBoldUnderline"/>
        </w:rPr>
        <w:t>What are the major threats confronting Latin America,¶ how do they affect U.S. security interests</w:t>
      </w:r>
      <w:r>
        <w:t>, and how is this</w:t>
      </w:r>
      <w:r w:rsidRPr="007A5051">
        <w:rPr>
          <w:sz w:val="12"/>
        </w:rPr>
        <w:t xml:space="preserve">¶ </w:t>
      </w:r>
      <w:r>
        <w:t>configuration likely to change over the next quarter</w:t>
      </w:r>
      <w:r w:rsidRPr="007A5051">
        <w:rPr>
          <w:sz w:val="12"/>
        </w:rPr>
        <w:t xml:space="preserve">¶ </w:t>
      </w:r>
      <w:r>
        <w:t xml:space="preserve">century? Currently, there are several concerns. One of </w:t>
      </w:r>
      <w:r w:rsidRPr="007A5051">
        <w:rPr>
          <w:rStyle w:val="StyleBoldUnderline"/>
        </w:rPr>
        <w:t>the¶ most important is the danger posed by economic instability.¶</w:t>
      </w:r>
      <w:r w:rsidRPr="007A5051">
        <w:rPr>
          <w:sz w:val="12"/>
        </w:rPr>
        <w:t xml:space="preserve"> </w:t>
      </w:r>
      <w:r>
        <w:t>By late 1998, the international financial crisis that had</w:t>
      </w:r>
      <w:r w:rsidRPr="007A5051">
        <w:rPr>
          <w:sz w:val="12"/>
        </w:rPr>
        <w:t xml:space="preserve">¶ </w:t>
      </w:r>
      <w:r>
        <w:t>begun in Asia in 1997, and then moved on to devastate</w:t>
      </w:r>
      <w:r w:rsidRPr="007A5051">
        <w:rPr>
          <w:sz w:val="12"/>
        </w:rPr>
        <w:t xml:space="preserve">¶ </w:t>
      </w:r>
      <w:r>
        <w:t>Russia in the summer of 1998, hit Latin America. Brazil</w:t>
      </w:r>
      <w:r w:rsidRPr="007A5051">
        <w:rPr>
          <w:sz w:val="12"/>
        </w:rPr>
        <w:t xml:space="preserve">¶ </w:t>
      </w:r>
      <w:r>
        <w:t>seemed to be teetering on the brink of disaster. Capital</w:t>
      </w:r>
      <w:r w:rsidRPr="007A5051">
        <w:rPr>
          <w:sz w:val="12"/>
        </w:rPr>
        <w:t xml:space="preserve">¶ </w:t>
      </w:r>
      <w:r>
        <w:t>flight was depleting its reserves, raising questions about the</w:t>
      </w:r>
      <w:r w:rsidRPr="007A5051">
        <w:rPr>
          <w:sz w:val="12"/>
        </w:rPr>
        <w:t xml:space="preserve">¶ </w:t>
      </w:r>
      <w:r>
        <w:t xml:space="preserve">country’s ability to pay its short-term debt. </w:t>
      </w:r>
      <w:r w:rsidRPr="007A5051">
        <w:rPr>
          <w:rStyle w:val="StyleBoldUnderline"/>
        </w:rPr>
        <w:t>As the eighth¶ largest economy in the world, Brazil accounts for almost¶ half of the output of Latin America, a region which buys¶ roughly a fifth of U.S. exports. If the Brazilian economy¶ went into a deep and prolonged recession, the spillover into¶ other countries might trigger social and political turmoil¶ that could endanger the region’s young and still fragile¶ democracies. Similarly, the impact on the U.S. banking¶ system and economy would be substantial. More than 450 of¶ the Fortune 500 companies do business in Brazil, which¶ receives more direct foreign investment from the United¶ States than any other country except China.</w:t>
      </w:r>
      <w:r>
        <w:t xml:space="preserve"> </w:t>
      </w:r>
      <w:r>
        <w:rPr>
          <w:sz w:val="16"/>
          <w:szCs w:val="16"/>
        </w:rPr>
        <w:t xml:space="preserve">11 </w:t>
      </w:r>
      <w:r>
        <w:t>Fears about</w:t>
      </w:r>
      <w:r w:rsidRPr="007A5051">
        <w:rPr>
          <w:sz w:val="12"/>
        </w:rPr>
        <w:t xml:space="preserve">¶ </w:t>
      </w:r>
      <w:r>
        <w:t>the country’s economic health were already affecting the</w:t>
      </w:r>
      <w:r w:rsidRPr="007A5051">
        <w:rPr>
          <w:sz w:val="12"/>
        </w:rPr>
        <w:t xml:space="preserve">¶ </w:t>
      </w:r>
      <w:r>
        <w:t>U.S. stock market.</w:t>
      </w:r>
    </w:p>
    <w:p w:rsidR="00AD6943" w:rsidRPr="002C1DAE" w:rsidRDefault="00AD6943" w:rsidP="00AD6943">
      <w:pPr>
        <w:pStyle w:val="Heading4"/>
      </w:pPr>
      <w:r>
        <w:t>Solves war</w:t>
      </w:r>
    </w:p>
    <w:p w:rsidR="00AD6943" w:rsidRPr="008523D4" w:rsidRDefault="00AD6943" w:rsidP="00AD6943">
      <w:pPr>
        <w:rPr>
          <w:rFonts w:ascii="Times" w:hAnsi="Times" w:cs="Arial"/>
          <w:shd w:val="clear" w:color="auto" w:fill="FFFFFF"/>
        </w:rPr>
      </w:pPr>
      <w:r w:rsidRPr="008523D4">
        <w:rPr>
          <w:rStyle w:val="Author-Date"/>
        </w:rPr>
        <w:t>Royal 10</w:t>
      </w:r>
      <w:r w:rsidRPr="008523D4">
        <w:rPr>
          <w:rFonts w:ascii="Times" w:hAnsi="Times" w:cs="Arial"/>
          <w:sz w:val="16"/>
          <w:szCs w:val="16"/>
          <w:shd w:val="clear" w:color="auto" w:fill="FFFFFF"/>
        </w:rPr>
        <w:t xml:space="preserve"> – </w:t>
      </w:r>
      <w:proofErr w:type="spellStart"/>
      <w:r w:rsidRPr="008523D4">
        <w:rPr>
          <w:rFonts w:ascii="Times" w:hAnsi="Times" w:cs="Arial"/>
          <w:sz w:val="16"/>
          <w:szCs w:val="16"/>
          <w:shd w:val="clear" w:color="auto" w:fill="FFFFFF"/>
        </w:rPr>
        <w:t>Jedediah</w:t>
      </w:r>
      <w:proofErr w:type="spellEnd"/>
      <w:r w:rsidRPr="008523D4">
        <w:rPr>
          <w:rFonts w:ascii="Times" w:hAnsi="Times" w:cs="Arial"/>
          <w:sz w:val="16"/>
          <w:szCs w:val="16"/>
          <w:shd w:val="clear" w:color="auto" w:fill="FFFFFF"/>
        </w:rPr>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8523D4">
        <w:rPr>
          <w:rFonts w:ascii="Times" w:hAnsi="Times" w:cs="Arial"/>
          <w:sz w:val="16"/>
          <w:szCs w:val="16"/>
          <w:shd w:val="clear" w:color="auto" w:fill="FFFFFF"/>
        </w:rPr>
        <w:t>Brauer</w:t>
      </w:r>
      <w:proofErr w:type="spellEnd"/>
      <w:r w:rsidRPr="008523D4">
        <w:rPr>
          <w:rFonts w:ascii="Times" w:hAnsi="Times" w:cs="Arial"/>
          <w:sz w:val="16"/>
          <w:szCs w:val="16"/>
          <w:shd w:val="clear" w:color="auto" w:fill="FFFFFF"/>
        </w:rPr>
        <w:t>, p. 213-215</w:t>
      </w:r>
    </w:p>
    <w:p w:rsidR="00AD6943" w:rsidRPr="00571DBA" w:rsidRDefault="00AD6943" w:rsidP="00AD6943">
      <w:pPr>
        <w:pStyle w:val="card"/>
        <w:ind w:left="0"/>
      </w:pPr>
      <w:r w:rsidRPr="00434691">
        <w:t xml:space="preserve">Less intuitive is how periods of </w:t>
      </w:r>
      <w:r w:rsidRPr="0093615C">
        <w:rPr>
          <w:rStyle w:val="StyleBoldUnderline"/>
          <w:highlight w:val="green"/>
        </w:rPr>
        <w:t>economic decline may increase the likelihood of external conflict</w:t>
      </w:r>
      <w:r w:rsidRPr="00434691">
        <w:t xml:space="preserve">. Political science literature has contributed a moderate degree of attention to the impact of economic decline </w:t>
      </w:r>
      <w:r w:rsidRPr="009D1C19">
        <w:rPr>
          <w:sz w:val="18"/>
          <w:szCs w:val="18"/>
        </w:rPr>
        <w:t xml:space="preserve">and the security and defense behavior of interdependent states. Research in this vein has been considered at systemic, dyadic and national levels. Several notable contributions follow. First, on the systemic level, </w:t>
      </w:r>
      <w:proofErr w:type="spellStart"/>
      <w:r w:rsidRPr="009D1C19">
        <w:rPr>
          <w:sz w:val="18"/>
          <w:szCs w:val="18"/>
        </w:rPr>
        <w:t>Pollins</w:t>
      </w:r>
      <w:proofErr w:type="spellEnd"/>
      <w:r w:rsidRPr="009D1C19">
        <w:rPr>
          <w:sz w:val="18"/>
          <w:szCs w:val="18"/>
        </w:rPr>
        <w:t xml:space="preserve"> (2008) advances </w:t>
      </w:r>
      <w:proofErr w:type="spellStart"/>
      <w:r w:rsidRPr="009D1C19">
        <w:rPr>
          <w:sz w:val="18"/>
          <w:szCs w:val="18"/>
        </w:rPr>
        <w:t>Modelski</w:t>
      </w:r>
      <w:proofErr w:type="spellEnd"/>
      <w:r w:rsidRPr="009D1C19">
        <w:rPr>
          <w:sz w:val="18"/>
          <w:szCs w:val="18"/>
        </w:rPr>
        <w:t xml:space="preserve"> and Thompson’s (1996) work on leadership cycle theory, finding that </w:t>
      </w:r>
      <w:r w:rsidRPr="009D1C19">
        <w:rPr>
          <w:rStyle w:val="StyleBoldUnderline"/>
          <w:sz w:val="18"/>
          <w:szCs w:val="18"/>
        </w:rPr>
        <w:t>rhythms in the global economy are associated with the rise and fall of a pre-eminent power</w:t>
      </w:r>
      <w:r w:rsidRPr="009D1C19">
        <w:rPr>
          <w:sz w:val="18"/>
          <w:szCs w:val="18"/>
        </w:rPr>
        <w:t xml:space="preserve"> and the often bloody transition from one pre-eminent leader </w:t>
      </w:r>
      <w:r w:rsidRPr="00434691">
        <w:t>to the next. As such, exogenous shocks such as </w:t>
      </w:r>
      <w:r w:rsidRPr="0093615C">
        <w:rPr>
          <w:rStyle w:val="StyleBoldUnderline"/>
        </w:rPr>
        <w:t xml:space="preserve">economic crisis could usher in a </w:t>
      </w:r>
      <w:r w:rsidRPr="0093615C">
        <w:rPr>
          <w:rStyle w:val="StyleBoldUnderline"/>
          <w:highlight w:val="green"/>
        </w:rPr>
        <w:t>redistribution of relative power</w:t>
      </w:r>
      <w:r w:rsidRPr="00434691">
        <w:t> (see also Gilpin, 1981) </w:t>
      </w:r>
      <w:r w:rsidRPr="0093615C">
        <w:rPr>
          <w:rStyle w:val="StyleBoldUnderline"/>
        </w:rPr>
        <w:t>that </w:t>
      </w:r>
      <w:r w:rsidRPr="0093615C">
        <w:rPr>
          <w:rStyle w:val="StyleBoldUnderline"/>
          <w:highlight w:val="green"/>
        </w:rPr>
        <w:t>leads to</w:t>
      </w:r>
      <w:r w:rsidRPr="0093615C">
        <w:rPr>
          <w:rStyle w:val="StyleBoldUnderline"/>
        </w:rPr>
        <w:t xml:space="preserve"> uncertainty about power balances, increasing the risk of </w:t>
      </w:r>
      <w:r w:rsidRPr="0093615C">
        <w:rPr>
          <w:rStyle w:val="StyleBoldUnderline"/>
          <w:highlight w:val="green"/>
        </w:rPr>
        <w:t>miscalculation</w:t>
      </w:r>
      <w:r w:rsidRPr="00434691">
        <w:rPr>
          <w:sz w:val="18"/>
        </w:rPr>
        <w:t> </w:t>
      </w:r>
      <w:r w:rsidRPr="00434691">
        <w:t>(</w:t>
      </w:r>
      <w:proofErr w:type="spellStart"/>
      <w:r w:rsidRPr="00434691">
        <w:t>Fearon</w:t>
      </w:r>
      <w:proofErr w:type="spellEnd"/>
      <w:r w:rsidRPr="00434691">
        <w:t xml:space="preserve">, 1995). Alternatively, even a relatively certain redistribution of power could lead to a </w:t>
      </w:r>
      <w:r w:rsidRPr="009D1C19">
        <w:rPr>
          <w:sz w:val="18"/>
          <w:szCs w:val="18"/>
        </w:rPr>
        <w:t xml:space="preserve">permissive environment for conflict as a rising power may seek to challenge a declining power (Werner, 1999). </w:t>
      </w:r>
      <w:proofErr w:type="spellStart"/>
      <w:r w:rsidRPr="009D1C19">
        <w:rPr>
          <w:sz w:val="18"/>
          <w:szCs w:val="18"/>
        </w:rPr>
        <w:t>Seperately</w:t>
      </w:r>
      <w:proofErr w:type="spellEnd"/>
      <w:r w:rsidRPr="009D1C19">
        <w:rPr>
          <w:sz w:val="18"/>
          <w:szCs w:val="18"/>
        </w:rPr>
        <w:t xml:space="preserve">, </w:t>
      </w:r>
      <w:proofErr w:type="spellStart"/>
      <w:r w:rsidRPr="009D1C19">
        <w:rPr>
          <w:sz w:val="18"/>
          <w:szCs w:val="18"/>
        </w:rPr>
        <w:t>Pollins</w:t>
      </w:r>
      <w:proofErr w:type="spellEnd"/>
      <w:r w:rsidRPr="009D1C19">
        <w:rPr>
          <w:sz w:val="18"/>
          <w:szCs w:val="18"/>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w:t>
      </w:r>
      <w:r w:rsidRPr="009D1C19">
        <w:rPr>
          <w:rStyle w:val="StyleBoldUnderline"/>
          <w:sz w:val="18"/>
          <w:szCs w:val="18"/>
        </w:rPr>
        <w:t xml:space="preserve">theory </w:t>
      </w:r>
      <w:r w:rsidRPr="0093615C">
        <w:rPr>
          <w:rStyle w:val="StyleBoldUnderline"/>
        </w:rPr>
        <w:t>of trade expectations suggests that ‘</w:t>
      </w:r>
      <w:r w:rsidRPr="0093615C">
        <w:rPr>
          <w:rStyle w:val="StyleBoldUnderline"/>
          <w:highlight w:val="green"/>
        </w:rPr>
        <w:t>future expectation of trade’ is a significant variable</w:t>
      </w:r>
      <w:r w:rsidRPr="0093615C">
        <w:rPr>
          <w:rStyle w:val="StyleBoldUnderline"/>
        </w:rPr>
        <w:t xml:space="preserve"> in understanding economic conditions and security </w:t>
      </w:r>
      <w:proofErr w:type="spellStart"/>
      <w:r w:rsidRPr="0093615C">
        <w:rPr>
          <w:rStyle w:val="StyleBoldUnderline"/>
        </w:rPr>
        <w:t>behavious</w:t>
      </w:r>
      <w:proofErr w:type="spellEnd"/>
      <w:r w:rsidRPr="0093615C">
        <w:rPr>
          <w:rStyle w:val="StyleBoldUnderline"/>
        </w:rPr>
        <w:t xml:space="preserve"> of states. He argues that interdependent </w:t>
      </w:r>
      <w:r w:rsidRPr="0093615C">
        <w:rPr>
          <w:rStyle w:val="StyleBoldUnderline"/>
          <w:highlight w:val="green"/>
        </w:rPr>
        <w:t xml:space="preserve">states are likely to gain </w:t>
      </w:r>
      <w:r w:rsidRPr="0093615C">
        <w:rPr>
          <w:rStyle w:val="StyleBoldUnderline"/>
        </w:rPr>
        <w:t xml:space="preserve">pacific </w:t>
      </w:r>
      <w:r w:rsidRPr="0093615C">
        <w:rPr>
          <w:rStyle w:val="StyleBoldUnderline"/>
          <w:highlight w:val="green"/>
        </w:rPr>
        <w:t>benefits from trade</w:t>
      </w:r>
      <w:r w:rsidRPr="0093615C">
        <w:rPr>
          <w:rStyle w:val="StyleBoldUnderline"/>
        </w:rPr>
        <w:t xml:space="preserve"> so long </w:t>
      </w:r>
      <w:r w:rsidRPr="0093615C">
        <w:rPr>
          <w:rStyle w:val="StyleBoldUnderline"/>
          <w:highlight w:val="green"/>
        </w:rPr>
        <w:t>as they have an optimistic view of future trade relations</w:t>
      </w:r>
      <w:r w:rsidRPr="00736212">
        <w:rPr>
          <w:highlight w:val="green"/>
        </w:rPr>
        <w:t>,</w:t>
      </w:r>
      <w:r w:rsidRPr="00434691">
        <w:t xml:space="preserve"> However, </w:t>
      </w:r>
      <w:r w:rsidRPr="0093615C">
        <w:rPr>
          <w:rStyle w:val="StyleBoldUnderline"/>
          <w:highlight w:val="green"/>
        </w:rPr>
        <w:t>if</w:t>
      </w:r>
      <w:r w:rsidRPr="00434691">
        <w:t xml:space="preserve"> the </w:t>
      </w:r>
      <w:r w:rsidRPr="0093615C">
        <w:rPr>
          <w:rStyle w:val="StyleBoldUnderline"/>
          <w:highlight w:val="green"/>
        </w:rPr>
        <w:t>expectations of</w:t>
      </w:r>
      <w:r w:rsidRPr="00434691">
        <w:t xml:space="preserve"> future </w:t>
      </w:r>
      <w:r w:rsidRPr="0093615C">
        <w:rPr>
          <w:rStyle w:val="StyleBoldUnderline"/>
          <w:highlight w:val="green"/>
        </w:rPr>
        <w:t>trade decline</w:t>
      </w:r>
      <w:r w:rsidRPr="00434691">
        <w:t>, particularly for difficult to replace items such as energy resources, </w:t>
      </w:r>
      <w:r w:rsidRPr="0093615C">
        <w:rPr>
          <w:rStyle w:val="StyleBoldUnderline"/>
        </w:rPr>
        <w:t xml:space="preserve">the </w:t>
      </w:r>
      <w:r w:rsidRPr="0093615C">
        <w:rPr>
          <w:rStyle w:val="StyleBoldUnderline"/>
          <w:highlight w:val="green"/>
        </w:rPr>
        <w:t>likelihood for conflict increases</w:t>
      </w:r>
      <w:r w:rsidRPr="00434691">
        <w:t xml:space="preserve">, as states will be inclined to use force to gain access </w:t>
      </w:r>
      <w:r w:rsidRPr="00434691">
        <w:lastRenderedPageBreak/>
        <w:t>to those resources. </w:t>
      </w:r>
      <w:r w:rsidRPr="0093615C">
        <w:rPr>
          <w:rStyle w:val="StyleBoldUnderline"/>
          <w:highlight w:val="green"/>
        </w:rPr>
        <w:t>Crisis could</w:t>
      </w:r>
      <w:r w:rsidRPr="00434691">
        <w:t xml:space="preserve"> potentially </w:t>
      </w:r>
      <w:r w:rsidRPr="0093615C">
        <w:rPr>
          <w:rStyle w:val="StyleBoldUnderline"/>
        </w:rPr>
        <w:t xml:space="preserve">be the </w:t>
      </w:r>
      <w:r w:rsidRPr="0093615C">
        <w:rPr>
          <w:rStyle w:val="StyleBoldUnderline"/>
          <w:highlight w:val="green"/>
        </w:rPr>
        <w:t>trigger</w:t>
      </w:r>
      <w:r w:rsidRPr="0093615C">
        <w:rPr>
          <w:rStyle w:val="StyleBoldUnderline"/>
        </w:rPr>
        <w:t xml:space="preserve"> for </w:t>
      </w:r>
      <w:r w:rsidRPr="0093615C">
        <w:rPr>
          <w:rStyle w:val="StyleBoldUnderline"/>
          <w:highlight w:val="green"/>
        </w:rPr>
        <w:t>decreased trade expectations</w:t>
      </w:r>
      <w:r w:rsidRPr="00434691">
        <w:t xml:space="preserve"> either on its own or because it triggers protectionist moves by interdependent states. Third, </w:t>
      </w:r>
      <w:r w:rsidRPr="0093615C">
        <w:rPr>
          <w:rStyle w:val="StyleBoldUnderline"/>
        </w:rPr>
        <w:t>others</w:t>
      </w:r>
      <w:r w:rsidRPr="00434691">
        <w:t xml:space="preserve"> have </w:t>
      </w:r>
      <w:r w:rsidRPr="0093615C">
        <w:rPr>
          <w:rStyle w:val="StyleBoldUnderline"/>
        </w:rPr>
        <w:t xml:space="preserve">considered the link between economic decline and external armed conflict at a national level. </w:t>
      </w:r>
      <w:proofErr w:type="spellStart"/>
      <w:r w:rsidRPr="0093615C">
        <w:rPr>
          <w:rStyle w:val="StyleBoldUnderline"/>
          <w:highlight w:val="green"/>
        </w:rPr>
        <w:t>Blomberg</w:t>
      </w:r>
      <w:proofErr w:type="spellEnd"/>
      <w:r w:rsidRPr="0093615C">
        <w:rPr>
          <w:rStyle w:val="StyleBoldUnderline"/>
          <w:highlight w:val="green"/>
        </w:rPr>
        <w:t xml:space="preserve"> and Hess</w:t>
      </w:r>
      <w:r w:rsidRPr="00434691">
        <w:t xml:space="preserve"> (2002) </w:t>
      </w:r>
      <w:r w:rsidRPr="0093615C">
        <w:rPr>
          <w:rStyle w:val="StyleBoldUnderline"/>
          <w:highlight w:val="green"/>
        </w:rPr>
        <w:t>find</w:t>
      </w:r>
      <w:r w:rsidRPr="0093615C">
        <w:rPr>
          <w:rStyle w:val="StyleBoldUnderline"/>
        </w:rPr>
        <w:t xml:space="preserve"> a strong </w:t>
      </w:r>
      <w:r w:rsidRPr="0093615C">
        <w:rPr>
          <w:rStyle w:val="StyleBoldUnderline"/>
          <w:highlight w:val="green"/>
        </w:rPr>
        <w:t>correlation between internal conflict and external conflict</w:t>
      </w:r>
      <w:r w:rsidRPr="00434691">
        <w:t xml:space="preserve">, particularly </w:t>
      </w:r>
      <w:r w:rsidRPr="0093615C">
        <w:rPr>
          <w:rStyle w:val="StyleBoldUnderline"/>
          <w:highlight w:val="green"/>
        </w:rPr>
        <w:t>during</w:t>
      </w:r>
      <w:r w:rsidRPr="00434691">
        <w:t xml:space="preserve"> periods of </w:t>
      </w:r>
      <w:r w:rsidRPr="0093615C">
        <w:rPr>
          <w:rStyle w:val="StyleBoldUnderline"/>
          <w:highlight w:val="green"/>
        </w:rPr>
        <w:t>economic downturn</w:t>
      </w:r>
      <w:r w:rsidRPr="00434691">
        <w:t xml:space="preserve">. </w:t>
      </w:r>
      <w:r w:rsidRPr="009D1C19">
        <w:rPr>
          <w:sz w:val="18"/>
          <w:szCs w:val="18"/>
        </w:rPr>
        <w:t>They write, The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w:t>
      </w:r>
      <w:proofErr w:type="spellStart"/>
      <w:r w:rsidRPr="009D1C19">
        <w:rPr>
          <w:sz w:val="18"/>
          <w:szCs w:val="18"/>
        </w:rPr>
        <w:t>Blomberg</w:t>
      </w:r>
      <w:proofErr w:type="spellEnd"/>
      <w:r w:rsidRPr="009D1C19">
        <w:rPr>
          <w:sz w:val="18"/>
          <w:szCs w:val="18"/>
        </w:rPr>
        <w:t xml:space="preserve"> &amp; Hess, 2002. P. 89) Economic decline has been linked with an increase in the likelihood of terrorism (</w:t>
      </w:r>
      <w:proofErr w:type="spellStart"/>
      <w:r w:rsidRPr="009D1C19">
        <w:rPr>
          <w:sz w:val="18"/>
          <w:szCs w:val="18"/>
        </w:rPr>
        <w:t>Blomberg</w:t>
      </w:r>
      <w:proofErr w:type="spellEnd"/>
      <w:r w:rsidRPr="009D1C19">
        <w:rPr>
          <w:sz w:val="18"/>
          <w:szCs w:val="18"/>
        </w:rPr>
        <w:t xml:space="preserve">, Hess, &amp; </w:t>
      </w:r>
      <w:proofErr w:type="spellStart"/>
      <w:r w:rsidRPr="009D1C19">
        <w:rPr>
          <w:sz w:val="18"/>
          <w:szCs w:val="18"/>
        </w:rPr>
        <w:t>Weerapana</w:t>
      </w:r>
      <w:proofErr w:type="spellEnd"/>
      <w:r w:rsidRPr="00434691">
        <w:t>, 2004), which has the capacity to spill across borders and lead to external tensions. Furthermore, crises generally reduce the popularity of a sitting government. ‘</w:t>
      </w:r>
      <w:r w:rsidRPr="00736212">
        <w:rPr>
          <w:highlight w:val="green"/>
        </w:rPr>
        <w:t>D</w:t>
      </w:r>
      <w:r w:rsidRPr="0093615C">
        <w:rPr>
          <w:rStyle w:val="StyleBoldUnderline"/>
          <w:highlight w:val="green"/>
        </w:rPr>
        <w:t>iversionary theory’ suggests</w:t>
      </w:r>
      <w:r w:rsidRPr="00434691">
        <w:t xml:space="preserve"> that, </w:t>
      </w:r>
      <w:r w:rsidRPr="0093615C">
        <w:rPr>
          <w:rStyle w:val="StyleBoldUnderline"/>
        </w:rPr>
        <w:t xml:space="preserve">when facing unpopularity arising from economic decline, sitting </w:t>
      </w:r>
      <w:r w:rsidRPr="0093615C">
        <w:rPr>
          <w:rStyle w:val="StyleBoldUnderline"/>
          <w:highlight w:val="green"/>
        </w:rPr>
        <w:t>governments have</w:t>
      </w:r>
      <w:r w:rsidRPr="0093615C">
        <w:rPr>
          <w:rStyle w:val="StyleBoldUnderline"/>
        </w:rPr>
        <w:t xml:space="preserve"> increase </w:t>
      </w:r>
      <w:r w:rsidRPr="0093615C">
        <w:rPr>
          <w:rStyle w:val="StyleBoldUnderline"/>
          <w:highlight w:val="green"/>
        </w:rPr>
        <w:t xml:space="preserve">incentives to fabricate </w:t>
      </w:r>
      <w:r w:rsidRPr="0093615C">
        <w:rPr>
          <w:rStyle w:val="StyleBoldUnderline"/>
        </w:rPr>
        <w:t xml:space="preserve">external </w:t>
      </w:r>
      <w:r w:rsidRPr="0093615C">
        <w:rPr>
          <w:rStyle w:val="StyleBoldUnderline"/>
          <w:highlight w:val="green"/>
        </w:rPr>
        <w:t>military conflicts</w:t>
      </w:r>
      <w:r w:rsidRPr="0093615C">
        <w:rPr>
          <w:rStyle w:val="StyleBoldUnderline"/>
        </w:rPr>
        <w:t xml:space="preserve"> to create a ‘rally around the flag’ effect</w:t>
      </w:r>
      <w:r w:rsidRPr="00434691">
        <w:t>. Wang (</w:t>
      </w:r>
      <w:r w:rsidRPr="009D1C19">
        <w:rPr>
          <w:sz w:val="18"/>
          <w:szCs w:val="18"/>
        </w:rPr>
        <w:t xml:space="preserve">1996), </w:t>
      </w:r>
      <w:proofErr w:type="spellStart"/>
      <w:r w:rsidRPr="009D1C19">
        <w:rPr>
          <w:sz w:val="18"/>
          <w:szCs w:val="18"/>
        </w:rPr>
        <w:t>DeRouen</w:t>
      </w:r>
      <w:proofErr w:type="spellEnd"/>
      <w:r w:rsidRPr="009D1C19">
        <w:rPr>
          <w:sz w:val="18"/>
          <w:szCs w:val="18"/>
        </w:rPr>
        <w:t xml:space="preserve"> (1995), and </w:t>
      </w:r>
      <w:proofErr w:type="spellStart"/>
      <w:r w:rsidRPr="009D1C19">
        <w:rPr>
          <w:sz w:val="18"/>
          <w:szCs w:val="18"/>
        </w:rPr>
        <w:t>Blomberg</w:t>
      </w:r>
      <w:proofErr w:type="spellEnd"/>
      <w:r w:rsidRPr="009D1C19">
        <w:rPr>
          <w:sz w:val="18"/>
          <w:szCs w:val="18"/>
        </w:rPr>
        <w:t xml:space="preserve">, Hess, and Thacker (2006) find supporting evidence showing that economic decline and use of force are at least indirectly correlated. </w:t>
      </w:r>
      <w:proofErr w:type="spellStart"/>
      <w:r w:rsidRPr="009D1C19">
        <w:rPr>
          <w:sz w:val="18"/>
          <w:szCs w:val="18"/>
        </w:rPr>
        <w:t>Gelpi</w:t>
      </w:r>
      <w:proofErr w:type="spellEnd"/>
      <w:r w:rsidRPr="009D1C19">
        <w:rPr>
          <w:sz w:val="18"/>
          <w:szCs w:val="18"/>
        </w:rPr>
        <w:t xml:space="preserve"> (1997), Miller (1999), and Kisangani and Pickering (2009) suggest that </w:t>
      </w:r>
      <w:r w:rsidRPr="009D1C19">
        <w:rPr>
          <w:rStyle w:val="StyleBoldUnderline"/>
          <w:sz w:val="18"/>
          <w:szCs w:val="18"/>
        </w:rPr>
        <w:t>the tendency towards diversionary tactics are greater for democratic states than autocratic states</w:t>
      </w:r>
      <w:r w:rsidRPr="009D1C19">
        <w:rPr>
          <w:sz w:val="18"/>
          <w:szCs w:val="18"/>
        </w:rPr>
        <w:t xml:space="preserve">, due to the fact that democratic leaders are generally more susceptible to being removed from office due to lack of domestic support. </w:t>
      </w:r>
      <w:proofErr w:type="spellStart"/>
      <w:r w:rsidRPr="009D1C19">
        <w:rPr>
          <w:sz w:val="18"/>
          <w:szCs w:val="18"/>
        </w:rPr>
        <w:t>DeRouen</w:t>
      </w:r>
      <w:proofErr w:type="spellEnd"/>
      <w:r w:rsidRPr="009D1C19">
        <w:rPr>
          <w:sz w:val="18"/>
          <w:szCs w:val="18"/>
        </w:rPr>
        <w:t xml:space="preserve"> (2000) has provided evidence showing that periods of weak economic performance in the United States, and thus weak Presidential popularity, are statistically linked to an increase in the use of force.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 </w:t>
      </w:r>
    </w:p>
    <w:p w:rsidR="00AD6943" w:rsidRDefault="00AD6943" w:rsidP="00AD6943">
      <w:pPr>
        <w:pStyle w:val="Heading3"/>
      </w:pPr>
      <w:r>
        <w:lastRenderedPageBreak/>
        <w:t>Impact – Proliferation</w:t>
      </w:r>
    </w:p>
    <w:p w:rsidR="00AD6943" w:rsidRDefault="00AD6943" w:rsidP="00AD6943">
      <w:pPr>
        <w:pStyle w:val="Heading4"/>
      </w:pPr>
      <w:r>
        <w:t xml:space="preserve">Brazilian economic stability is critical to avert Brazilian </w:t>
      </w:r>
      <w:proofErr w:type="spellStart"/>
      <w:r>
        <w:t>nuclearization</w:t>
      </w:r>
      <w:proofErr w:type="spellEnd"/>
      <w:r>
        <w:t xml:space="preserve"> and multiple scenarios for nuclear conflict</w:t>
      </w:r>
    </w:p>
    <w:p w:rsidR="00AD6943" w:rsidRPr="007A5051" w:rsidRDefault="00AD6943" w:rsidP="00AD6943">
      <w:r w:rsidRPr="007A5051">
        <w:t xml:space="preserve">Donald </w:t>
      </w:r>
      <w:r w:rsidRPr="007A5051">
        <w:rPr>
          <w:rStyle w:val="StyleStyleBold12pt"/>
        </w:rPr>
        <w:t>SHULTZ</w:t>
      </w:r>
      <w:r w:rsidRPr="007A5051">
        <w:t xml:space="preserve">, Research Professor of National Security Policy at US Army War College, “THE UNITED STATES AND LATIN AMERICA: SHAPING AN ELUSIVE FUTURE,” March, </w:t>
      </w:r>
      <w:r w:rsidRPr="007A5051">
        <w:rPr>
          <w:rStyle w:val="StyleStyleBold12pt"/>
        </w:rPr>
        <w:t>2000</w:t>
      </w:r>
      <w:r w:rsidRPr="007A5051">
        <w:t xml:space="preserve">, pg. Online @ </w:t>
      </w:r>
      <w:hyperlink r:id="rId22" w:history="1">
        <w:r w:rsidRPr="007A5051">
          <w:t>http://www.carlisle.army.mil/ssi/pdffiles/PUB31.pdf</w:t>
        </w:r>
      </w:hyperlink>
      <w:r w:rsidRPr="007A5051">
        <w:t xml:space="preserve"> </w:t>
      </w:r>
    </w:p>
    <w:p w:rsidR="00AD6943" w:rsidRDefault="00AD6943" w:rsidP="00AD6943">
      <w:pPr>
        <w:rPr>
          <w:rStyle w:val="StyleBoldUnderline"/>
        </w:rPr>
      </w:pPr>
      <w:r>
        <w:t>While we are in a speculative mode, it may be useful to</w:t>
      </w:r>
      <w:r w:rsidRPr="00567F06">
        <w:rPr>
          <w:sz w:val="12"/>
        </w:rPr>
        <w:t xml:space="preserve">¶ </w:t>
      </w:r>
      <w:r>
        <w:t>raise the issue of whether</w:t>
      </w:r>
      <w:r>
        <w:rPr>
          <w:u w:val="single"/>
        </w:rPr>
        <w:t>,</w:t>
      </w:r>
      <w:r>
        <w:t xml:space="preserve"> two or three decades from now,</w:t>
      </w:r>
      <w:r w:rsidRPr="00567F06">
        <w:rPr>
          <w:sz w:val="12"/>
        </w:rPr>
        <w:t xml:space="preserve">¶ </w:t>
      </w:r>
      <w:r w:rsidRPr="007A5051">
        <w:rPr>
          <w:rStyle w:val="StyleBoldUnderline"/>
        </w:rPr>
        <w:t>the United States might have to deal with a regional¶ hegemon or peer competitor. The most obvious candidate</w:t>
      </w:r>
      <w:r>
        <w:rPr>
          <w:u w:val="single"/>
        </w:rPr>
        <w:t xml:space="preserve"> </w:t>
      </w:r>
      <w:r>
        <w:t>for</w:t>
      </w:r>
      <w:r w:rsidRPr="00567F06">
        <w:rPr>
          <w:sz w:val="12"/>
        </w:rPr>
        <w:t xml:space="preserve">¶ </w:t>
      </w:r>
      <w:r>
        <w:t>such a role would</w:t>
      </w:r>
      <w:r>
        <w:rPr>
          <w:u w:val="single"/>
        </w:rPr>
        <w:t xml:space="preserve"> </w:t>
      </w:r>
      <w:r w:rsidRPr="007A5051">
        <w:rPr>
          <w:rStyle w:val="StyleBoldUnderline"/>
        </w:rPr>
        <w:t>be Brazil, which already accounts for¶ almost half of Latin America’s economic production and has¶ by far the largest armed forces in the region</w:t>
      </w:r>
      <w:r>
        <w:t xml:space="preserve"> (313,250 active</w:t>
      </w:r>
      <w:r w:rsidRPr="00567F06">
        <w:rPr>
          <w:sz w:val="12"/>
        </w:rPr>
        <w:t xml:space="preserve">¶ </w:t>
      </w:r>
      <w:r>
        <w:t>troops).53 That country could very well assume a more</w:t>
      </w:r>
      <w:r w:rsidRPr="00567F06">
        <w:rPr>
          <w:sz w:val="12"/>
        </w:rPr>
        <w:t xml:space="preserve">¶ </w:t>
      </w:r>
      <w:r>
        <w:t>commanding political and military role in the decades</w:t>
      </w:r>
      <w:r w:rsidRPr="00567F06">
        <w:rPr>
          <w:sz w:val="12"/>
        </w:rPr>
        <w:t xml:space="preserve">¶ </w:t>
      </w:r>
      <w:r>
        <w:t>ahead.</w:t>
      </w:r>
      <w:r w:rsidRPr="00567F06">
        <w:rPr>
          <w:sz w:val="12"/>
        </w:rPr>
        <w:t xml:space="preserve">¶ </w:t>
      </w:r>
      <w:r w:rsidRPr="007A5051">
        <w:rPr>
          <w:rStyle w:val="StyleBoldUnderline"/>
        </w:rPr>
        <w:t>Until recently, the primary U.S. concern about Brazil¶ has been that it might acquire nuclear weapons and¶ delivery systems</w:t>
      </w:r>
      <w:r>
        <w:t>. In the 1970s, the Brazilian military</w:t>
      </w:r>
      <w:r w:rsidRPr="00567F06">
        <w:rPr>
          <w:sz w:val="12"/>
        </w:rPr>
        <w:t xml:space="preserve">¶ </w:t>
      </w:r>
      <w:r>
        <w:t>embarked on a secret program to develop an atom bomb. By</w:t>
      </w:r>
      <w:r w:rsidRPr="00567F06">
        <w:rPr>
          <w:sz w:val="12"/>
        </w:rPr>
        <w:t xml:space="preserve">¶ </w:t>
      </w:r>
      <w:r>
        <w:t>the late 1980s, both Brazil and Argentina were aggressively</w:t>
      </w:r>
      <w:r w:rsidRPr="00567F06">
        <w:rPr>
          <w:sz w:val="12"/>
        </w:rPr>
        <w:t xml:space="preserve">¶ </w:t>
      </w:r>
      <w:r>
        <w:t>pursuing nuclear development programs that had clear</w:t>
      </w:r>
      <w:r w:rsidRPr="00567F06">
        <w:rPr>
          <w:sz w:val="12"/>
        </w:rPr>
        <w:t xml:space="preserve">¶ </w:t>
      </w:r>
      <w:r>
        <w:t>military spin-offs.54 There were powerful military and</w:t>
      </w:r>
      <w:r w:rsidRPr="00567F06">
        <w:rPr>
          <w:sz w:val="12"/>
        </w:rPr>
        <w:t xml:space="preserve">¶ </w:t>
      </w:r>
      <w:r>
        <w:t>civilian advocates of developing nuclear weapons and</w:t>
      </w:r>
      <w:r w:rsidRPr="00567F06">
        <w:rPr>
          <w:sz w:val="12"/>
        </w:rPr>
        <w:t xml:space="preserve">¶ </w:t>
      </w:r>
      <w:r>
        <w:t xml:space="preserve">ballistic missiles within both countries. </w:t>
      </w:r>
      <w:r w:rsidRPr="007A5051">
        <w:rPr>
          <w:rStyle w:val="StyleBoldUnderline"/>
        </w:rPr>
        <w:t>Today, however, the¶ situation has changed. As a result of political leadership¶ transitions in both countries, Brazil and Argentina now¶ appear firmly committed to restricting their nuclear¶ programs to peaceful purposes. They have entered into¶ various nuclear-related agreements</w:t>
      </w:r>
      <w:r>
        <w:rPr>
          <w:u w:val="single"/>
        </w:rPr>
        <w:t xml:space="preserve"> </w:t>
      </w:r>
      <w:r>
        <w:t>with each other—most</w:t>
      </w:r>
      <w:r w:rsidRPr="00567F06">
        <w:rPr>
          <w:sz w:val="12"/>
        </w:rPr>
        <w:t xml:space="preserve">¶ </w:t>
      </w:r>
      <w:r>
        <w:t>notably the quadripartite comprehensive safeguards</w:t>
      </w:r>
      <w:r w:rsidRPr="00567F06">
        <w:rPr>
          <w:sz w:val="12"/>
        </w:rPr>
        <w:t xml:space="preserve">¶ </w:t>
      </w:r>
      <w:r>
        <w:t>agreement (1991), which permits the inspection of all their</w:t>
      </w:r>
      <w:r w:rsidRPr="00567F06">
        <w:rPr>
          <w:sz w:val="12"/>
        </w:rPr>
        <w:t xml:space="preserve">¶ </w:t>
      </w:r>
      <w:r>
        <w:t>nuclear installations by the International Atomic Energy</w:t>
      </w:r>
      <w:r w:rsidRPr="00567F06">
        <w:rPr>
          <w:sz w:val="12"/>
        </w:rPr>
        <w:t xml:space="preserve">¶ </w:t>
      </w:r>
      <w:r>
        <w:t>Agency—and have joined the Missile Technology Control</w:t>
      </w:r>
      <w:r w:rsidRPr="00567F06">
        <w:rPr>
          <w:sz w:val="12"/>
        </w:rPr>
        <w:t xml:space="preserve">¶ </w:t>
      </w:r>
      <w:r>
        <w:t>Regime.</w:t>
      </w:r>
      <w:r w:rsidRPr="00567F06">
        <w:rPr>
          <w:sz w:val="12"/>
        </w:rPr>
        <w:t xml:space="preserve">¶ </w:t>
      </w:r>
      <w:r>
        <w:t xml:space="preserve">Even so, </w:t>
      </w:r>
      <w:r w:rsidRPr="007A5051">
        <w:rPr>
          <w:rStyle w:val="StyleBoldUnderline"/>
        </w:rPr>
        <w:t>no one can be certain about the future</w:t>
      </w:r>
      <w:r>
        <w:t>. As Scott</w:t>
      </w:r>
      <w:r w:rsidRPr="00567F06">
        <w:rPr>
          <w:sz w:val="12"/>
        </w:rPr>
        <w:t xml:space="preserve">¶ </w:t>
      </w:r>
      <w:proofErr w:type="spellStart"/>
      <w:r>
        <w:t>Tollefson</w:t>
      </w:r>
      <w:proofErr w:type="spellEnd"/>
      <w:r>
        <w:t xml:space="preserve"> has observed:</w:t>
      </w:r>
      <w:r w:rsidRPr="00567F06">
        <w:rPr>
          <w:sz w:val="12"/>
        </w:rPr>
        <w:t xml:space="preserve">¶ </w:t>
      </w:r>
      <w:r>
        <w:rPr>
          <w:szCs w:val="20"/>
        </w:rPr>
        <w:t xml:space="preserve">. . . </w:t>
      </w:r>
      <w:r w:rsidRPr="007A5051">
        <w:rPr>
          <w:rStyle w:val="StyleBoldUnderline"/>
        </w:rPr>
        <w:t>the military application of Brazil’s nuclear and space¶ programs depends</w:t>
      </w:r>
      <w:r>
        <w:rPr>
          <w:szCs w:val="20"/>
          <w:u w:val="single"/>
        </w:rPr>
        <w:t xml:space="preserve"> </w:t>
      </w:r>
      <w:r>
        <w:rPr>
          <w:szCs w:val="20"/>
        </w:rPr>
        <w:t>less on technological considerations than</w:t>
      </w:r>
      <w:r w:rsidRPr="00567F06">
        <w:rPr>
          <w:sz w:val="12"/>
          <w:szCs w:val="20"/>
          <w:u w:val="single"/>
        </w:rPr>
        <w:t xml:space="preserve">¶ </w:t>
      </w:r>
      <w:r w:rsidRPr="007A5051">
        <w:rPr>
          <w:rStyle w:val="StyleBoldUnderline"/>
        </w:rPr>
        <w:t>on political will</w:t>
      </w:r>
      <w:r>
        <w:rPr>
          <w:szCs w:val="20"/>
        </w:rPr>
        <w:t>. While technological constraints present a</w:t>
      </w:r>
      <w:r w:rsidRPr="00567F06">
        <w:rPr>
          <w:sz w:val="12"/>
          <w:szCs w:val="20"/>
        </w:rPr>
        <w:t xml:space="preserve">¶ </w:t>
      </w:r>
      <w:r>
        <w:rPr>
          <w:szCs w:val="20"/>
        </w:rPr>
        <w:t>formidable barrier to achieving nuclear bombs and ballistic</w:t>
      </w:r>
      <w:r w:rsidRPr="00567F06">
        <w:rPr>
          <w:sz w:val="12"/>
          <w:szCs w:val="20"/>
        </w:rPr>
        <w:t xml:space="preserve">¶ </w:t>
      </w:r>
      <w:r>
        <w:rPr>
          <w:szCs w:val="20"/>
        </w:rPr>
        <w:t xml:space="preserve">missiles, that barrier is not insurmountable. </w:t>
      </w:r>
      <w:r w:rsidRPr="007A5051">
        <w:rPr>
          <w:rStyle w:val="StyleBoldUnderline"/>
        </w:rPr>
        <w:t>The critical¶ element,</w:t>
      </w:r>
      <w:r>
        <w:rPr>
          <w:szCs w:val="20"/>
          <w:u w:val="single"/>
        </w:rPr>
        <w:t xml:space="preserve"> </w:t>
      </w:r>
      <w:r>
        <w:rPr>
          <w:szCs w:val="20"/>
        </w:rPr>
        <w:t>therefore,</w:t>
      </w:r>
      <w:r>
        <w:rPr>
          <w:szCs w:val="20"/>
          <w:u w:val="single"/>
        </w:rPr>
        <w:t xml:space="preserve"> </w:t>
      </w:r>
      <w:r w:rsidRPr="007A5051">
        <w:rPr>
          <w:rStyle w:val="StyleBoldUnderline"/>
        </w:rPr>
        <w:t>in determining the applications of Brazil’s¶ nuclear and space technologies will be</w:t>
      </w:r>
      <w:r>
        <w:rPr>
          <w:szCs w:val="20"/>
          <w:u w:val="single"/>
        </w:rPr>
        <w:t xml:space="preserve"> </w:t>
      </w:r>
      <w:r>
        <w:rPr>
          <w:szCs w:val="20"/>
        </w:rPr>
        <w:t xml:space="preserve">primarily </w:t>
      </w:r>
      <w:r w:rsidRPr="007A5051">
        <w:rPr>
          <w:rStyle w:val="StyleBoldUnderline"/>
        </w:rPr>
        <w:t>political</w:t>
      </w:r>
      <w:r>
        <w:rPr>
          <w:szCs w:val="20"/>
        </w:rPr>
        <w:t>.</w:t>
      </w:r>
      <w:r>
        <w:rPr>
          <w:sz w:val="12"/>
          <w:szCs w:val="12"/>
        </w:rPr>
        <w:t>55</w:t>
      </w:r>
      <w:r w:rsidRPr="00567F06">
        <w:rPr>
          <w:sz w:val="12"/>
          <w:szCs w:val="12"/>
        </w:rPr>
        <w:t xml:space="preserve">¶ </w:t>
      </w:r>
      <w:r>
        <w:t>Put simply, if changes in political leadership were</w:t>
      </w:r>
      <w:r w:rsidRPr="00567F06">
        <w:rPr>
          <w:sz w:val="12"/>
        </w:rPr>
        <w:t xml:space="preserve">¶ </w:t>
      </w:r>
      <w:r>
        <w:t>instrumental in redirecting Brazil’s nuclear program</w:t>
      </w:r>
      <w:r w:rsidRPr="00567F06">
        <w:rPr>
          <w:sz w:val="12"/>
        </w:rPr>
        <w:t xml:space="preserve">¶ </w:t>
      </w:r>
      <w:r>
        <w:t xml:space="preserve">towards peaceful purposes, </w:t>
      </w:r>
      <w:r w:rsidRPr="007A5051">
        <w:rPr>
          <w:rStyle w:val="StyleBoldUnderline"/>
        </w:rPr>
        <w:t>future political upheavals could¶ still produce a reversion to previous orientations. Civilian¶ supremacy is not so strong that it could not be swept away¶ by a coup, especially if the legitimacy of the current¶ democratic experiment were to be undermined by economic¶ crisis</w:t>
      </w:r>
      <w:r>
        <w:t xml:space="preserve"> and growing poverty/inequality. Nor are civilian</w:t>
      </w:r>
      <w:r w:rsidRPr="00567F06">
        <w:rPr>
          <w:sz w:val="12"/>
        </w:rPr>
        <w:t xml:space="preserve">¶ </w:t>
      </w:r>
      <w:r>
        <w:t>leaders necessarily less militaristic or more committed to</w:t>
      </w:r>
      <w:r w:rsidRPr="00567F06">
        <w:rPr>
          <w:sz w:val="12"/>
        </w:rPr>
        <w:t xml:space="preserve">¶ </w:t>
      </w:r>
      <w:r>
        <w:t>democracy than the military. The example of Peru’s</w:t>
      </w:r>
      <w:r w:rsidRPr="00567F06">
        <w:rPr>
          <w:sz w:val="12"/>
        </w:rPr>
        <w:t xml:space="preserve">¶ </w:t>
      </w:r>
      <w:r>
        <w:t>Fujimori comes immediately to mind.</w:t>
      </w:r>
      <w:r w:rsidRPr="00567F06">
        <w:rPr>
          <w:sz w:val="12"/>
        </w:rPr>
        <w:t xml:space="preserve">¶ </w:t>
      </w:r>
      <w:r w:rsidRPr="007A5051">
        <w:rPr>
          <w:rStyle w:val="StyleBoldUnderline"/>
        </w:rPr>
        <w:t>How serious a threat might Brazil potentially be? It has¶ been estimated that if the nuclear plant</w:t>
      </w:r>
      <w:r>
        <w:t xml:space="preserve"> at </w:t>
      </w:r>
      <w:proofErr w:type="spellStart"/>
      <w:r>
        <w:t>Angra</w:t>
      </w:r>
      <w:proofErr w:type="spellEnd"/>
      <w:r>
        <w:t xml:space="preserve"> dos Reis</w:t>
      </w:r>
      <w:r w:rsidRPr="00567F06">
        <w:rPr>
          <w:sz w:val="12"/>
        </w:rPr>
        <w:t xml:space="preserve">¶ </w:t>
      </w:r>
      <w:r>
        <w:t>(</w:t>
      </w:r>
      <w:proofErr w:type="spellStart"/>
      <w:r>
        <w:t>Angra</w:t>
      </w:r>
      <w:proofErr w:type="spellEnd"/>
      <w:r>
        <w:t xml:space="preserve"> I) </w:t>
      </w:r>
      <w:r w:rsidRPr="007A5051">
        <w:rPr>
          <w:rStyle w:val="StyleBoldUnderline"/>
        </w:rPr>
        <w:t>were only producing at 30 percent capacity, it¶ could produce five 20-kiloton weapons a year. If production¶ from other plants were included, Brazil would have a¶ capability three times greater than India or Pakistan.¶ Furthermore, its defense industry already has a substantial¶ missile producing capability</w:t>
      </w:r>
      <w:r>
        <w:rPr>
          <w:u w:val="single"/>
        </w:rPr>
        <w:t>.</w:t>
      </w:r>
      <w:r>
        <w:t xml:space="preserve"> On the other hand, the</w:t>
      </w:r>
      <w:r w:rsidRPr="00567F06">
        <w:rPr>
          <w:sz w:val="12"/>
        </w:rPr>
        <w:t xml:space="preserve">¶ </w:t>
      </w:r>
      <w:r>
        <w:t>country has a very limited capacity to project its military</w:t>
      </w:r>
      <w:r w:rsidRPr="00567F06">
        <w:rPr>
          <w:sz w:val="12"/>
        </w:rPr>
        <w:t xml:space="preserve">¶ </w:t>
      </w:r>
      <w:r>
        <w:t>power via air and sealift or to sustain its forces over long</w:t>
      </w:r>
      <w:r w:rsidRPr="00567F06">
        <w:rPr>
          <w:sz w:val="12"/>
        </w:rPr>
        <w:t xml:space="preserve">¶ </w:t>
      </w:r>
      <w:r>
        <w:t>distances. And though a 1983 law authorizes significant</w:t>
      </w:r>
      <w:r w:rsidRPr="00567F06">
        <w:rPr>
          <w:sz w:val="12"/>
        </w:rPr>
        <w:t xml:space="preserve">¶ </w:t>
      </w:r>
      <w:r>
        <w:t>military manpower increases (which could place Brazil at a</w:t>
      </w:r>
      <w:r w:rsidRPr="00567F06">
        <w:rPr>
          <w:sz w:val="12"/>
        </w:rPr>
        <w:t xml:space="preserve">¶ </w:t>
      </w:r>
      <w:r>
        <w:t>numerical level slightly higher than France, Iran and</w:t>
      </w:r>
      <w:r w:rsidRPr="00567F06">
        <w:rPr>
          <w:sz w:val="12"/>
        </w:rPr>
        <w:t xml:space="preserve">¶ </w:t>
      </w:r>
      <w:r>
        <w:t>Pakistan), such growth will be restricted by a lack of</w:t>
      </w:r>
      <w:r w:rsidRPr="00567F06">
        <w:rPr>
          <w:sz w:val="12"/>
        </w:rPr>
        <w:t xml:space="preserve">¶ </w:t>
      </w:r>
      <w:r>
        <w:t>economic resources. Indeed, the development of all these</w:t>
      </w:r>
      <w:r w:rsidRPr="00567F06">
        <w:rPr>
          <w:sz w:val="12"/>
        </w:rPr>
        <w:t xml:space="preserve">¶ </w:t>
      </w:r>
      <w:r>
        <w:t>military potentials has been, and will continue to be,</w:t>
      </w:r>
      <w:r w:rsidRPr="00567F06">
        <w:rPr>
          <w:sz w:val="12"/>
        </w:rPr>
        <w:t xml:space="preserve">¶ </w:t>
      </w:r>
      <w:r>
        <w:t xml:space="preserve">severely constrained by a lack of </w:t>
      </w:r>
      <w:r>
        <w:lastRenderedPageBreak/>
        <w:t>money. (Which is one</w:t>
      </w:r>
      <w:r w:rsidRPr="00567F06">
        <w:rPr>
          <w:sz w:val="12"/>
        </w:rPr>
        <w:t xml:space="preserve">¶ </w:t>
      </w:r>
      <w:r>
        <w:t>reason Brazil decided to engage in arms control with</w:t>
      </w:r>
      <w:r w:rsidRPr="00567F06">
        <w:rPr>
          <w:sz w:val="12"/>
        </w:rPr>
        <w:t xml:space="preserve">¶ </w:t>
      </w:r>
      <w:r>
        <w:t xml:space="preserve">Argentina in the first place.) </w:t>
      </w:r>
      <w:r>
        <w:rPr>
          <w:sz w:val="16"/>
          <w:szCs w:val="16"/>
        </w:rPr>
        <w:t>56</w:t>
      </w:r>
      <w:r w:rsidRPr="00567F06">
        <w:rPr>
          <w:sz w:val="12"/>
          <w:szCs w:val="16"/>
        </w:rPr>
        <w:t xml:space="preserve">¶ </w:t>
      </w:r>
      <w:r>
        <w:t>In short, a</w:t>
      </w:r>
      <w:r>
        <w:rPr>
          <w:u w:val="single"/>
        </w:rPr>
        <w:t xml:space="preserve"> </w:t>
      </w:r>
      <w:r w:rsidRPr="007A5051">
        <w:rPr>
          <w:rStyle w:val="StyleBoldUnderline"/>
        </w:rPr>
        <w:t>restoration of Brazilian militarism, imbued¶ with nationalistic ambitions for great power status, is not¶ unthinkable, and such a regime could present some fairly¶ serious problems. That government would probably need¶ foreign as well as domestic enemies to help justify its¶ existence. One obvious candidate would be the United¶ States</w:t>
      </w:r>
      <w:r>
        <w:rPr>
          <w:u w:val="single"/>
        </w:rPr>
        <w:t>,</w:t>
      </w:r>
      <w:r>
        <w:t xml:space="preserve"> which would presumably be critical of any return to</w:t>
      </w:r>
      <w:r w:rsidRPr="00567F06">
        <w:rPr>
          <w:sz w:val="12"/>
        </w:rPr>
        <w:t xml:space="preserve">¶ </w:t>
      </w:r>
      <w:r>
        <w:t>dictatorial rule. Beyond this</w:t>
      </w:r>
      <w:r>
        <w:rPr>
          <w:u w:val="single"/>
        </w:rPr>
        <w:t xml:space="preserve">, </w:t>
      </w:r>
      <w:r>
        <w:t xml:space="preserve">moreover, the </w:t>
      </w:r>
      <w:proofErr w:type="spellStart"/>
      <w:r>
        <w:t>spectre</w:t>
      </w:r>
      <w:proofErr w:type="spellEnd"/>
      <w:r>
        <w:t xml:space="preserve"> of a</w:t>
      </w:r>
      <w:r w:rsidRPr="00567F06">
        <w:rPr>
          <w:sz w:val="12"/>
        </w:rPr>
        <w:t xml:space="preserve">¶ </w:t>
      </w:r>
      <w:r>
        <w:t>predatory international community, covetous of the riches</w:t>
      </w:r>
      <w:r w:rsidRPr="00567F06">
        <w:rPr>
          <w:sz w:val="12"/>
        </w:rPr>
        <w:t xml:space="preserve">¶ </w:t>
      </w:r>
      <w:r>
        <w:t>of the Amazon, could help rally political support to the</w:t>
      </w:r>
      <w:r w:rsidRPr="00567F06">
        <w:rPr>
          <w:sz w:val="12"/>
        </w:rPr>
        <w:t xml:space="preserve">¶ </w:t>
      </w:r>
      <w:r>
        <w:t>regime. For years, some Brazilian military officers have</w:t>
      </w:r>
      <w:r w:rsidRPr="00567F06">
        <w:rPr>
          <w:sz w:val="12"/>
        </w:rPr>
        <w:t xml:space="preserve">¶ </w:t>
      </w:r>
      <w:r>
        <w:t>been warning of “foreign intervention.” Indeed, as far back</w:t>
      </w:r>
      <w:r w:rsidRPr="00567F06">
        <w:rPr>
          <w:sz w:val="12"/>
        </w:rPr>
        <w:t xml:space="preserve">¶ </w:t>
      </w:r>
      <w:r>
        <w:t xml:space="preserve">as 1991 General </w:t>
      </w:r>
      <w:proofErr w:type="spellStart"/>
      <w:r>
        <w:t>Antenor</w:t>
      </w:r>
      <w:proofErr w:type="spellEnd"/>
      <w:r>
        <w:t xml:space="preserve"> de Santa Cruz Abreu, then chief of</w:t>
      </w:r>
      <w:r w:rsidRPr="00567F06">
        <w:rPr>
          <w:sz w:val="12"/>
        </w:rPr>
        <w:t xml:space="preserve">¶ </w:t>
      </w:r>
      <w:r>
        <w:t>the Military Command of the Amazon, threatened to</w:t>
      </w:r>
      <w:r w:rsidRPr="00567F06">
        <w:rPr>
          <w:sz w:val="12"/>
        </w:rPr>
        <w:t xml:space="preserve">¶ </w:t>
      </w:r>
      <w:r>
        <w:t>transform the region into a “new Vietnam” if developed</w:t>
      </w:r>
      <w:r w:rsidRPr="00567F06">
        <w:rPr>
          <w:sz w:val="12"/>
        </w:rPr>
        <w:t xml:space="preserve">¶ </w:t>
      </w:r>
      <w:r>
        <w:t>countries tried to “internationalize” the Amazon.</w:t>
      </w:r>
      <w:r w:rsidRPr="00567F06">
        <w:rPr>
          <w:sz w:val="12"/>
        </w:rPr>
        <w:t xml:space="preserve">¶ </w:t>
      </w:r>
      <w:r>
        <w:t>Subsequently</w:t>
      </w:r>
      <w:r>
        <w:rPr>
          <w:u w:val="single"/>
        </w:rPr>
        <w:t xml:space="preserve">, </w:t>
      </w:r>
      <w:r w:rsidRPr="007A5051">
        <w:rPr>
          <w:rStyle w:val="StyleBoldUnderline"/>
        </w:rPr>
        <w:t>in 1993, U.S.-Guyanese combined military¶ exercises near the Brazilian border provoked an angry¶ response from many high-ranking Brazilian officers</w:t>
      </w:r>
      <w:r>
        <w:t xml:space="preserve">. </w:t>
      </w:r>
      <w:r>
        <w:rPr>
          <w:sz w:val="16"/>
          <w:szCs w:val="16"/>
        </w:rPr>
        <w:t>57</w:t>
      </w:r>
      <w:r w:rsidRPr="00567F06">
        <w:rPr>
          <w:sz w:val="12"/>
          <w:szCs w:val="16"/>
        </w:rPr>
        <w:t xml:space="preserve">¶ </w:t>
      </w:r>
      <w:r>
        <w:t>Since then, of course, U.S.-Brazilian relations have</w:t>
      </w:r>
      <w:r w:rsidRPr="00567F06">
        <w:rPr>
          <w:sz w:val="12"/>
        </w:rPr>
        <w:t xml:space="preserve">¶ </w:t>
      </w:r>
      <w:r>
        <w:t>improved considerably. Nevertheless, the basic U.S./</w:t>
      </w:r>
      <w:r w:rsidRPr="00567F06">
        <w:rPr>
          <w:sz w:val="12"/>
        </w:rPr>
        <w:t xml:space="preserve">¶ </w:t>
      </w:r>
      <w:r>
        <w:t>international concerns over the Amazon—the threat to the</w:t>
      </w:r>
      <w:r w:rsidRPr="00567F06">
        <w:rPr>
          <w:sz w:val="12"/>
        </w:rPr>
        <w:t xml:space="preserve">¶ </w:t>
      </w:r>
      <w:r>
        <w:t>region’s ecology through burning and deforestation, the</w:t>
      </w:r>
      <w:r w:rsidRPr="00567F06">
        <w:rPr>
          <w:sz w:val="12"/>
        </w:rPr>
        <w:t xml:space="preserve">¶ </w:t>
      </w:r>
      <w:r>
        <w:t xml:space="preserve">presence of </w:t>
      </w:r>
      <w:proofErr w:type="spellStart"/>
      <w:r>
        <w:t>narcotrafficking</w:t>
      </w:r>
      <w:proofErr w:type="spellEnd"/>
      <w:r>
        <w:t xml:space="preserve"> activities, the Indian question,</w:t>
      </w:r>
      <w:r w:rsidRPr="00567F06">
        <w:rPr>
          <w:sz w:val="12"/>
        </w:rPr>
        <w:t xml:space="preserve">¶ </w:t>
      </w:r>
      <w:r>
        <w:t>etc.—have not disappeared, and some may very well</w:t>
      </w:r>
      <w:r w:rsidRPr="00567F06">
        <w:rPr>
          <w:sz w:val="12"/>
        </w:rPr>
        <w:t xml:space="preserve">¶ </w:t>
      </w:r>
      <w:r>
        <w:t>intensify in the years ahead. At the same time, if the</w:t>
      </w:r>
      <w:r w:rsidRPr="00567F06">
        <w:rPr>
          <w:sz w:val="12"/>
        </w:rPr>
        <w:t xml:space="preserve">¶ </w:t>
      </w:r>
      <w:r>
        <w:t xml:space="preserve">growing trend towards </w:t>
      </w:r>
      <w:proofErr w:type="spellStart"/>
      <w:r>
        <w:t>subregional</w:t>
      </w:r>
      <w:proofErr w:type="spellEnd"/>
      <w:r>
        <w:t xml:space="preserve"> economic groupings—in</w:t>
      </w:r>
      <w:r w:rsidRPr="00567F06">
        <w:rPr>
          <w:sz w:val="12"/>
        </w:rPr>
        <w:t xml:space="preserve">¶ </w:t>
      </w:r>
      <w:r>
        <w:t>particular, MERCOSUR—continues, it is likely to increase</w:t>
      </w:r>
      <w:r w:rsidRPr="00567F06">
        <w:rPr>
          <w:sz w:val="12"/>
        </w:rPr>
        <w:t xml:space="preserve">¶ </w:t>
      </w:r>
      <w:r>
        <w:t>competition between Southern Cone and NAFTA countries.</w:t>
      </w:r>
      <w:r w:rsidRPr="00567F06">
        <w:rPr>
          <w:sz w:val="12"/>
        </w:rPr>
        <w:t xml:space="preserve">¶ </w:t>
      </w:r>
      <w:r w:rsidRPr="007A5051">
        <w:rPr>
          <w:rStyle w:val="StyleBoldUnderline"/>
        </w:rPr>
        <w:t>Economic conflicts, in turn, may be expected to intensify¶ political differences, and could lead to heightened¶ politico-military rivalry between different blocs or¶ coalitions in the hemisphere.¶ Even so, there continue to be traditional rivalries and¶ conflicts</w:t>
      </w:r>
      <w:r>
        <w:t xml:space="preserve"> within MERCOSUR, especially </w:t>
      </w:r>
      <w:r w:rsidRPr="007A5051">
        <w:rPr>
          <w:rStyle w:val="StyleBoldUnderline"/>
        </w:rPr>
        <w:t>between Brazil¶ and its neighbors</w:t>
      </w:r>
      <w:r w:rsidRPr="007A5051">
        <w:t>, and these will certainly complicate the¶ group’s evolution. Among other things, the</w:t>
      </w:r>
      <w:r>
        <w:rPr>
          <w:u w:val="single"/>
        </w:rPr>
        <w:t xml:space="preserve"> </w:t>
      </w:r>
      <w:r w:rsidRPr="007A5051">
        <w:rPr>
          <w:rStyle w:val="StyleBoldUnderline"/>
        </w:rPr>
        <w:t>past year¶ witnessed a serious deterioration of relations between¶ Brazil and Argentina</w:t>
      </w:r>
      <w:r>
        <w:t>, the product partly of the former’s</w:t>
      </w:r>
      <w:r w:rsidRPr="00567F06">
        <w:rPr>
          <w:sz w:val="12"/>
        </w:rPr>
        <w:t xml:space="preserve">¶ </w:t>
      </w:r>
      <w:r>
        <w:t>January 1999 currency devaluation, which severely</w:t>
      </w:r>
      <w:r w:rsidRPr="00567F06">
        <w:rPr>
          <w:sz w:val="12"/>
        </w:rPr>
        <w:t xml:space="preserve">¶ </w:t>
      </w:r>
      <w:r>
        <w:t>strained economic ties between the two countries. In part,</w:t>
      </w:r>
      <w:r w:rsidRPr="00567F06">
        <w:rPr>
          <w:sz w:val="12"/>
        </w:rPr>
        <w:t xml:space="preserve">¶ </w:t>
      </w:r>
      <w:r>
        <w:t>too, these conflicts were aggravated by Argentina’s</w:t>
      </w:r>
      <w:r w:rsidRPr="00567F06">
        <w:rPr>
          <w:sz w:val="12"/>
        </w:rPr>
        <w:t xml:space="preserve">¶ </w:t>
      </w:r>
      <w:r>
        <w:t>(unsuccessful) bid to join the North Atlantic Treaty</w:t>
      </w:r>
      <w:r w:rsidRPr="00567F06">
        <w:rPr>
          <w:sz w:val="12"/>
        </w:rPr>
        <w:t xml:space="preserve">¶ </w:t>
      </w:r>
      <w:r>
        <w:t>Organization (NATO), which Brazilians interpreted as an</w:t>
      </w:r>
      <w:r w:rsidRPr="00567F06">
        <w:rPr>
          <w:sz w:val="12"/>
        </w:rPr>
        <w:t xml:space="preserve">¶ </w:t>
      </w:r>
      <w:r>
        <w:t>attempt to gain strategic advantage. The upshot was that</w:t>
      </w:r>
      <w:r w:rsidRPr="00567F06">
        <w:rPr>
          <w:sz w:val="12"/>
        </w:rPr>
        <w:t xml:space="preserve">¶ </w:t>
      </w:r>
      <w:r>
        <w:t>relations soured to the extent where questions have been</w:t>
      </w:r>
      <w:r w:rsidRPr="00567F06">
        <w:rPr>
          <w:sz w:val="12"/>
        </w:rPr>
        <w:t xml:space="preserve">¶ </w:t>
      </w:r>
      <w:r>
        <w:t xml:space="preserve">raised as to the continued viability of MERCOSUR itself. </w:t>
      </w:r>
      <w:r w:rsidRPr="007A5051">
        <w:rPr>
          <w:rStyle w:val="StyleBoldUnderline"/>
        </w:rPr>
        <w:t>In¶ light of these problems, one cannot but wonder what impact¶ a resurgence of Brazilian authoritarianism, combined with¶ a push for regional hegemonic status, would have on¶ Argentina, currently a “non-NATO ally” of the United¶ States.¶ Finally, closer to home, there is the difficult problem of¶ U.S. border defense. One suspects that the years ahead will¶ witness growing pressure to use Department of Defense¶ personnel and resources to bolster law enforcement¶ agencies patrolling U.S. frontiers</w:t>
      </w:r>
      <w:r>
        <w:t xml:space="preserve"> to prevent illegal</w:t>
      </w:r>
      <w:r w:rsidRPr="00567F06">
        <w:rPr>
          <w:sz w:val="12"/>
        </w:rPr>
        <w:t xml:space="preserve">¶ </w:t>
      </w:r>
      <w:r>
        <w:t>immigration and drug smuggling. (Indeed, legislation has</w:t>
      </w:r>
      <w:r w:rsidRPr="00567F06">
        <w:rPr>
          <w:sz w:val="12"/>
        </w:rPr>
        <w:t xml:space="preserve">¶ </w:t>
      </w:r>
      <w:r>
        <w:t>already been proposed authorizing the deployment of up to</w:t>
      </w:r>
      <w:r w:rsidRPr="00567F06">
        <w:rPr>
          <w:sz w:val="12"/>
        </w:rPr>
        <w:t xml:space="preserve">¶ </w:t>
      </w:r>
      <w:r>
        <w:t>10,000 more troops on the Southwest Border. In late 1998,</w:t>
      </w:r>
      <w:r w:rsidRPr="00567F06">
        <w:rPr>
          <w:sz w:val="12"/>
        </w:rPr>
        <w:t xml:space="preserve">¶ </w:t>
      </w:r>
      <w:r>
        <w:t xml:space="preserve">however, the bill was rejected by the Senate.) </w:t>
      </w:r>
      <w:r w:rsidRPr="007A5051">
        <w:rPr>
          <w:rStyle w:val="StyleBoldUnderline"/>
        </w:rPr>
        <w:t>Since 1990,¶ the military has been engaged in several thousand¶ operations along the frontier, running listening posts to¶ assist the Border Patrol in tracking drugs and migrants</w:t>
      </w:r>
      <w:r>
        <w:t>,</w:t>
      </w:r>
      <w:r w:rsidRPr="00567F06">
        <w:rPr>
          <w:sz w:val="12"/>
        </w:rPr>
        <w:t xml:space="preserve">¶ </w:t>
      </w:r>
      <w:r>
        <w:t>building fences and barriers, repairing roads, and helping</w:t>
      </w:r>
      <w:r w:rsidRPr="00567F06">
        <w:rPr>
          <w:sz w:val="12"/>
        </w:rPr>
        <w:t xml:space="preserve">¶ </w:t>
      </w:r>
      <w:r>
        <w:t>law enforcement agencies in counternarcotics operations.</w:t>
      </w:r>
      <w:r w:rsidRPr="00567F06">
        <w:rPr>
          <w:sz w:val="12"/>
        </w:rPr>
        <w:t xml:space="preserve">¶ </w:t>
      </w:r>
      <w:r>
        <w:t>Yet, notwithstanding this aid, civilian agencies continue to</w:t>
      </w:r>
      <w:r w:rsidRPr="00567F06">
        <w:rPr>
          <w:sz w:val="12"/>
        </w:rPr>
        <w:t xml:space="preserve">¶ </w:t>
      </w:r>
      <w:r>
        <w:t>be stretched thin. The amount of drugs coming over the</w:t>
      </w:r>
      <w:r w:rsidRPr="00567F06">
        <w:rPr>
          <w:sz w:val="12"/>
        </w:rPr>
        <w:t xml:space="preserve">¶ </w:t>
      </w:r>
      <w:r>
        <w:t>border has not been significantly reduced, and law</w:t>
      </w:r>
      <w:r w:rsidRPr="00567F06">
        <w:rPr>
          <w:sz w:val="12"/>
        </w:rPr>
        <w:t xml:space="preserve">¶ </w:t>
      </w:r>
      <w:r>
        <w:t>enforcement officials often find themselves outgunned and</w:t>
      </w:r>
      <w:r w:rsidRPr="00567F06">
        <w:rPr>
          <w:sz w:val="12"/>
        </w:rPr>
        <w:t xml:space="preserve">¶ </w:t>
      </w:r>
      <w:r>
        <w:t xml:space="preserve">outmanned by their adversaries. </w:t>
      </w:r>
      <w:r w:rsidRPr="007A5051">
        <w:rPr>
          <w:rStyle w:val="StyleBoldUnderline"/>
        </w:rPr>
        <w:t>Consequently, there is an¶ increasing temptation to look to the military for answers. 58</w:t>
      </w:r>
    </w:p>
    <w:p w:rsidR="00AD6943" w:rsidRDefault="00AD6943" w:rsidP="00AD6943">
      <w:pPr>
        <w:pStyle w:val="Heading3"/>
      </w:pPr>
      <w:r>
        <w:lastRenderedPageBreak/>
        <w:t>AT: Brazilian Economy</w:t>
      </w:r>
    </w:p>
    <w:p w:rsidR="00AD6943" w:rsidRDefault="00AD6943" w:rsidP="00AD6943">
      <w:pPr>
        <w:pStyle w:val="Heading4"/>
        <w:rPr>
          <w:lang w:eastAsia="ko-KR"/>
        </w:rPr>
      </w:pPr>
      <w:r>
        <w:rPr>
          <w:lang w:eastAsia="ko-KR"/>
        </w:rPr>
        <w:t>Economy</w:t>
      </w:r>
      <w:r>
        <w:rPr>
          <w:rFonts w:hint="eastAsia"/>
          <w:lang w:eastAsia="ko-KR"/>
        </w:rPr>
        <w:t xml:space="preserve"> resilient </w:t>
      </w:r>
      <w:r>
        <w:rPr>
          <w:lang w:eastAsia="ko-KR"/>
        </w:rPr>
        <w:t xml:space="preserve">– </w:t>
      </w:r>
      <w:r>
        <w:rPr>
          <w:rFonts w:hint="eastAsia"/>
          <w:lang w:eastAsia="ko-KR"/>
        </w:rPr>
        <w:t>diverse and shielded from downturns.</w:t>
      </w:r>
    </w:p>
    <w:p w:rsidR="00AD6943" w:rsidRPr="0090673E" w:rsidRDefault="00AD6943" w:rsidP="00AD6943">
      <w:pPr>
        <w:pStyle w:val="card"/>
        <w:ind w:left="0"/>
      </w:pPr>
      <w:r w:rsidRPr="0090673E">
        <w:rPr>
          <w:rStyle w:val="cite"/>
          <w:rFonts w:eastAsiaTheme="majorEastAsia" w:hint="eastAsia"/>
        </w:rPr>
        <w:t>Associated Press 08</w:t>
      </w:r>
      <w:r w:rsidRPr="0090673E">
        <w:rPr>
          <w:rFonts w:hint="eastAsia"/>
        </w:rPr>
        <w:t xml:space="preserve"> September 30, </w:t>
      </w:r>
      <w:r w:rsidRPr="0090673E">
        <w:t>“Fitch: Brazil GDP to fall in 2009”</w:t>
      </w:r>
      <w:r w:rsidRPr="0090673E">
        <w:rPr>
          <w:rFonts w:hint="eastAsia"/>
        </w:rPr>
        <w:t xml:space="preserve"> Lexis</w:t>
      </w:r>
    </w:p>
    <w:p w:rsidR="00AD6943" w:rsidRPr="003C2CC5" w:rsidRDefault="00AD6943" w:rsidP="00AD6943">
      <w:pPr>
        <w:rPr>
          <w:lang w:eastAsia="ko-KR"/>
        </w:rPr>
      </w:pPr>
      <w:r>
        <w:rPr>
          <w:rFonts w:hint="eastAsia"/>
          <w:lang w:eastAsia="ko-KR"/>
        </w:rPr>
        <w:t xml:space="preserve">Fitch Ratings </w:t>
      </w:r>
      <w:r w:rsidRPr="003C2CC5">
        <w:rPr>
          <w:lang w:eastAsia="ko-KR"/>
        </w:rPr>
        <w:t xml:space="preserve">forecasts that </w:t>
      </w:r>
      <w:r w:rsidRPr="0072027C">
        <w:rPr>
          <w:rStyle w:val="StyleBoldUnderline"/>
          <w:highlight w:val="cyan"/>
        </w:rPr>
        <w:t>Brazil's economy will grow</w:t>
      </w:r>
      <w:r w:rsidRPr="0072027C">
        <w:rPr>
          <w:rStyle w:val="StyleBoldUnderline"/>
        </w:rPr>
        <w:t xml:space="preserve"> by 3.3 percent next year</w:t>
      </w:r>
      <w:r w:rsidRPr="003C2CC5">
        <w:rPr>
          <w:lang w:eastAsia="ko-KR"/>
        </w:rPr>
        <w:t>, down from its earlier predictions of a 5.1 percent expansion, the firm's Brazil director said Tuesday.</w:t>
      </w:r>
      <w:r>
        <w:rPr>
          <w:rFonts w:hint="eastAsia"/>
          <w:lang w:eastAsia="ko-KR"/>
        </w:rPr>
        <w:t xml:space="preserve"> </w:t>
      </w:r>
      <w:r w:rsidRPr="003C2CC5">
        <w:rPr>
          <w:lang w:eastAsia="ko-KR"/>
        </w:rPr>
        <w:t xml:space="preserve">The global economic crisis is behind the revision. </w:t>
      </w:r>
      <w:r w:rsidRPr="0072027C">
        <w:rPr>
          <w:rStyle w:val="StyleBoldUnderline"/>
        </w:rPr>
        <w:t>On Friday, JP Morgan Chase &amp; Co. also reduced its 2009 forecast for Brazilian gross domestic product, to 3.2 percent, from 3.8 percent, analysts said.</w:t>
      </w:r>
      <w:r w:rsidRPr="0072027C">
        <w:rPr>
          <w:rStyle w:val="StyleBoldUnderline"/>
          <w:rFonts w:hint="eastAsia"/>
        </w:rPr>
        <w:t xml:space="preserve"> </w:t>
      </w:r>
      <w:r w:rsidRPr="0072027C">
        <w:rPr>
          <w:rStyle w:val="StyleBoldUnderline"/>
        </w:rPr>
        <w:t xml:space="preserve">But Rafael </w:t>
      </w:r>
      <w:proofErr w:type="spellStart"/>
      <w:r w:rsidRPr="0072027C">
        <w:rPr>
          <w:rStyle w:val="StyleBoldUnderline"/>
        </w:rPr>
        <w:t>Guedes</w:t>
      </w:r>
      <w:proofErr w:type="spellEnd"/>
      <w:r w:rsidRPr="0072027C">
        <w:rPr>
          <w:rStyle w:val="StyleBoldUnderline"/>
        </w:rPr>
        <w:t xml:space="preserve">, Fitch's Brazil director, put a positive spin </w:t>
      </w:r>
      <w:r w:rsidRPr="003C2CC5">
        <w:rPr>
          <w:lang w:eastAsia="ko-KR"/>
        </w:rPr>
        <w:t>on the news.</w:t>
      </w:r>
      <w:r>
        <w:rPr>
          <w:rFonts w:hint="eastAsia"/>
          <w:lang w:eastAsia="ko-KR"/>
        </w:rPr>
        <w:t xml:space="preserve"> </w:t>
      </w:r>
      <w:r w:rsidRPr="003C2CC5">
        <w:rPr>
          <w:lang w:eastAsia="ko-KR"/>
        </w:rPr>
        <w:t>"</w:t>
      </w:r>
      <w:r w:rsidRPr="0072027C">
        <w:rPr>
          <w:rStyle w:val="StyleBoldUnderline"/>
        </w:rPr>
        <w:t>The question is, 'Why is Brazil still growing given Brazilian economic history?'</w:t>
      </w:r>
      <w:r w:rsidRPr="003C2CC5">
        <w:rPr>
          <w:lang w:eastAsia="ko-KR"/>
        </w:rPr>
        <w:t xml:space="preserve">" </w:t>
      </w:r>
      <w:proofErr w:type="spellStart"/>
      <w:r w:rsidRPr="003C2CC5">
        <w:rPr>
          <w:lang w:eastAsia="ko-KR"/>
        </w:rPr>
        <w:t>Guedes</w:t>
      </w:r>
      <w:proofErr w:type="spellEnd"/>
      <w:r w:rsidRPr="003C2CC5">
        <w:rPr>
          <w:lang w:eastAsia="ko-KR"/>
        </w:rPr>
        <w:t xml:space="preserve"> told The Associated Press, adding that "</w:t>
      </w:r>
      <w:r w:rsidRPr="0072027C">
        <w:rPr>
          <w:rStyle w:val="StyleBoldUnderline"/>
        </w:rPr>
        <w:t xml:space="preserve">3.3 percent growth </w:t>
      </w:r>
      <w:r w:rsidRPr="0072027C">
        <w:rPr>
          <w:rStyle w:val="StyleBoldUnderline"/>
          <w:highlight w:val="cyan"/>
        </w:rPr>
        <w:t>in an adverse environment</w:t>
      </w:r>
      <w:r w:rsidRPr="0072027C">
        <w:rPr>
          <w:rStyle w:val="StyleBoldUnderline"/>
        </w:rPr>
        <w:t xml:space="preserve"> is still very good for Brazil."</w:t>
      </w:r>
      <w:r w:rsidRPr="0072027C">
        <w:rPr>
          <w:rStyle w:val="StyleBoldUnderline"/>
          <w:rFonts w:hint="eastAsia"/>
        </w:rPr>
        <w:t xml:space="preserve"> </w:t>
      </w:r>
      <w:r w:rsidRPr="0072027C">
        <w:rPr>
          <w:rStyle w:val="StyleBoldUnderline"/>
        </w:rPr>
        <w:t>During financial crises in the 1990s, Brazil's economy was at the mercy of external factors.</w:t>
      </w:r>
      <w:r w:rsidRPr="0072027C">
        <w:rPr>
          <w:rStyle w:val="StyleBoldUnderline"/>
          <w:rFonts w:hint="eastAsia"/>
        </w:rPr>
        <w:t xml:space="preserve"> </w:t>
      </w:r>
      <w:r w:rsidRPr="0072027C">
        <w:rPr>
          <w:rStyle w:val="StyleBoldUnderline"/>
        </w:rPr>
        <w:t>"What is happening right now is quite the opposite</w:t>
      </w:r>
      <w:r w:rsidRPr="003C2CC5">
        <w:rPr>
          <w:lang w:eastAsia="ko-KR"/>
        </w:rPr>
        <w:t xml:space="preserve">," </w:t>
      </w:r>
      <w:proofErr w:type="spellStart"/>
      <w:r w:rsidRPr="003C2CC5">
        <w:rPr>
          <w:lang w:eastAsia="ko-KR"/>
        </w:rPr>
        <w:t>Guedes</w:t>
      </w:r>
      <w:proofErr w:type="spellEnd"/>
      <w:r w:rsidRPr="003C2CC5">
        <w:rPr>
          <w:lang w:eastAsia="ko-KR"/>
        </w:rPr>
        <w:t xml:space="preserve"> said. "</w:t>
      </w:r>
      <w:r w:rsidRPr="0072027C">
        <w:rPr>
          <w:rStyle w:val="StyleBoldUnderline"/>
          <w:highlight w:val="cyan"/>
        </w:rPr>
        <w:t>Brazil will</w:t>
      </w:r>
      <w:r w:rsidRPr="0072027C">
        <w:rPr>
          <w:rStyle w:val="StyleBoldUnderline"/>
        </w:rPr>
        <w:t xml:space="preserve"> certainly be </w:t>
      </w:r>
      <w:r w:rsidRPr="0072027C">
        <w:rPr>
          <w:rStyle w:val="StyleBoldUnderline"/>
          <w:highlight w:val="cyan"/>
        </w:rPr>
        <w:t>effected</w:t>
      </w:r>
      <w:r w:rsidRPr="0072027C">
        <w:rPr>
          <w:rStyle w:val="StyleBoldUnderline"/>
        </w:rPr>
        <w:t xml:space="preserve">, but </w:t>
      </w:r>
      <w:r w:rsidRPr="0072027C">
        <w:rPr>
          <w:rStyle w:val="StyleBoldUnderline"/>
          <w:highlight w:val="cyan"/>
        </w:rPr>
        <w:t>less</w:t>
      </w:r>
      <w:r w:rsidRPr="0072027C">
        <w:rPr>
          <w:rStyle w:val="StyleBoldUnderline"/>
        </w:rPr>
        <w:t xml:space="preserve"> so."</w:t>
      </w:r>
      <w:r w:rsidRPr="0072027C">
        <w:rPr>
          <w:rStyle w:val="StyleBoldUnderline"/>
          <w:rFonts w:hint="eastAsia"/>
        </w:rPr>
        <w:t xml:space="preserve"> </w:t>
      </w:r>
      <w:r w:rsidRPr="0072027C">
        <w:rPr>
          <w:rStyle w:val="StyleBoldUnderline"/>
          <w:highlight w:val="cyan"/>
        </w:rPr>
        <w:t>Brazil's economy is less reliant on exports</w:t>
      </w:r>
      <w:r w:rsidRPr="0072027C">
        <w:rPr>
          <w:rStyle w:val="StyleBoldUnderline"/>
        </w:rPr>
        <w:t xml:space="preserve"> than it used to be</w:t>
      </w:r>
      <w:r w:rsidRPr="003C2CC5">
        <w:rPr>
          <w:lang w:eastAsia="ko-KR"/>
        </w:rPr>
        <w:t xml:space="preserve"> they represent about 10 percent of Brazil's GDP now.</w:t>
      </w:r>
      <w:r>
        <w:rPr>
          <w:rFonts w:hint="eastAsia"/>
          <w:lang w:eastAsia="ko-KR"/>
        </w:rPr>
        <w:t xml:space="preserve"> </w:t>
      </w:r>
      <w:r w:rsidRPr="0072027C">
        <w:rPr>
          <w:rStyle w:val="StyleBoldUnderline"/>
        </w:rPr>
        <w:t>Since Brazilian President</w:t>
      </w:r>
      <w:r w:rsidRPr="003C2CC5">
        <w:rPr>
          <w:lang w:eastAsia="ko-KR"/>
        </w:rPr>
        <w:t xml:space="preserve"> </w:t>
      </w:r>
      <w:proofErr w:type="spellStart"/>
      <w:r w:rsidRPr="003C2CC5">
        <w:rPr>
          <w:lang w:eastAsia="ko-KR"/>
        </w:rPr>
        <w:t>Luiz</w:t>
      </w:r>
      <w:proofErr w:type="spellEnd"/>
      <w:r w:rsidRPr="003C2CC5">
        <w:rPr>
          <w:lang w:eastAsia="ko-KR"/>
        </w:rPr>
        <w:t xml:space="preserve"> </w:t>
      </w:r>
      <w:proofErr w:type="spellStart"/>
      <w:r w:rsidRPr="003C2CC5">
        <w:rPr>
          <w:lang w:eastAsia="ko-KR"/>
        </w:rPr>
        <w:t>Inacio</w:t>
      </w:r>
      <w:proofErr w:type="spellEnd"/>
      <w:r w:rsidRPr="003C2CC5">
        <w:rPr>
          <w:lang w:eastAsia="ko-KR"/>
        </w:rPr>
        <w:t xml:space="preserve"> </w:t>
      </w:r>
      <w:r w:rsidRPr="0072027C">
        <w:rPr>
          <w:rStyle w:val="StyleBoldUnderline"/>
        </w:rPr>
        <w:t xml:space="preserve">Lula </w:t>
      </w:r>
      <w:proofErr w:type="spellStart"/>
      <w:r w:rsidRPr="0072027C">
        <w:rPr>
          <w:rStyle w:val="StyleBoldUnderline"/>
        </w:rPr>
        <w:t>da</w:t>
      </w:r>
      <w:proofErr w:type="spellEnd"/>
      <w:r w:rsidRPr="0072027C">
        <w:rPr>
          <w:rStyle w:val="StyleBoldUnderline"/>
        </w:rPr>
        <w:t xml:space="preserve"> Silva took office </w:t>
      </w:r>
      <w:r w:rsidRPr="003C2CC5">
        <w:rPr>
          <w:lang w:eastAsia="ko-KR"/>
        </w:rPr>
        <w:t xml:space="preserve">in 2002, </w:t>
      </w:r>
      <w:r w:rsidRPr="0072027C">
        <w:rPr>
          <w:rStyle w:val="StyleBoldUnderline"/>
        </w:rPr>
        <w:t>Brazil's economy has become more closed</w:t>
      </w:r>
      <w:r w:rsidRPr="003C2CC5">
        <w:rPr>
          <w:lang w:eastAsia="ko-KR"/>
        </w:rPr>
        <w:t xml:space="preserve">, </w:t>
      </w:r>
      <w:proofErr w:type="spellStart"/>
      <w:r w:rsidRPr="003C2CC5">
        <w:rPr>
          <w:lang w:eastAsia="ko-KR"/>
        </w:rPr>
        <w:t>Guedes</w:t>
      </w:r>
      <w:proofErr w:type="spellEnd"/>
      <w:r w:rsidRPr="003C2CC5">
        <w:rPr>
          <w:lang w:eastAsia="ko-KR"/>
        </w:rPr>
        <w:t xml:space="preserve"> said, </w:t>
      </w:r>
      <w:r w:rsidRPr="0072027C">
        <w:rPr>
          <w:rStyle w:val="StyleBoldUnderline"/>
          <w:highlight w:val="cyan"/>
        </w:rPr>
        <w:t>shielding it from downturns</w:t>
      </w:r>
      <w:r w:rsidRPr="0072027C">
        <w:rPr>
          <w:rStyle w:val="StyleBoldUnderline"/>
        </w:rPr>
        <w:t xml:space="preserve"> in the U.S., Europe and China.</w:t>
      </w:r>
      <w:r w:rsidRPr="0072027C">
        <w:rPr>
          <w:rStyle w:val="StyleBoldUnderline"/>
          <w:rFonts w:hint="eastAsia"/>
        </w:rPr>
        <w:t xml:space="preserve"> </w:t>
      </w:r>
      <w:r w:rsidRPr="0072027C">
        <w:rPr>
          <w:rStyle w:val="StyleBoldUnderline"/>
        </w:rPr>
        <w:t xml:space="preserve">And most </w:t>
      </w:r>
      <w:r w:rsidRPr="00AF37E2">
        <w:rPr>
          <w:rStyle w:val="StyleBoldUnderline"/>
          <w:highlight w:val="cyan"/>
        </w:rPr>
        <w:t>important has been the rise of the Brazilian consumer, making the domestic economy "vibrant and dynamic,"</w:t>
      </w:r>
      <w:r w:rsidRPr="0072027C">
        <w:rPr>
          <w:rStyle w:val="StyleBoldUnderline"/>
        </w:rPr>
        <w:t xml:space="preserve"> with Brazilian firms relying less on foreign consumers</w:t>
      </w:r>
      <w:r w:rsidRPr="003C2CC5">
        <w:rPr>
          <w:lang w:eastAsia="ko-KR"/>
        </w:rPr>
        <w:t xml:space="preserve">, </w:t>
      </w:r>
      <w:proofErr w:type="spellStart"/>
      <w:r w:rsidRPr="003C2CC5">
        <w:rPr>
          <w:lang w:eastAsia="ko-KR"/>
        </w:rPr>
        <w:t>Guedes</w:t>
      </w:r>
      <w:proofErr w:type="spellEnd"/>
      <w:r w:rsidRPr="003C2CC5">
        <w:rPr>
          <w:lang w:eastAsia="ko-KR"/>
        </w:rPr>
        <w:t xml:space="preserve"> said.</w:t>
      </w:r>
      <w:r>
        <w:rPr>
          <w:rFonts w:hint="eastAsia"/>
          <w:lang w:eastAsia="ko-KR"/>
        </w:rPr>
        <w:t xml:space="preserve"> </w:t>
      </w:r>
      <w:r w:rsidRPr="003C2CC5">
        <w:rPr>
          <w:lang w:eastAsia="ko-KR"/>
        </w:rPr>
        <w:t xml:space="preserve">On a more positive note, Fitch revised upward this year's growth forecast for Brazil, from 4.6 percent to 5.1 percent. </w:t>
      </w:r>
      <w:r w:rsidRPr="0072027C">
        <w:rPr>
          <w:rStyle w:val="StyleBoldUnderline"/>
        </w:rPr>
        <w:t>While the financial crisis will certainly effect Brazil's fourth-quarter results, the first three quarters were good enough to warrant the increase,</w:t>
      </w:r>
      <w:r w:rsidRPr="003C2CC5">
        <w:rPr>
          <w:lang w:eastAsia="ko-KR"/>
        </w:rPr>
        <w:t xml:space="preserve"> </w:t>
      </w:r>
      <w:proofErr w:type="spellStart"/>
      <w:r w:rsidRPr="003C2CC5">
        <w:rPr>
          <w:lang w:eastAsia="ko-KR"/>
        </w:rPr>
        <w:t>Guedes</w:t>
      </w:r>
      <w:proofErr w:type="spellEnd"/>
      <w:r w:rsidRPr="003C2CC5">
        <w:rPr>
          <w:lang w:eastAsia="ko-KR"/>
        </w:rPr>
        <w:t xml:space="preserve"> said.</w:t>
      </w:r>
    </w:p>
    <w:p w:rsidR="00AD6943" w:rsidRDefault="00AD6943" w:rsidP="00AD6943">
      <w:pPr>
        <w:pStyle w:val="Heading4"/>
        <w:rPr>
          <w:lang w:eastAsia="ko-KR"/>
        </w:rPr>
      </w:pPr>
      <w:r>
        <w:rPr>
          <w:lang w:eastAsia="ko-KR"/>
        </w:rPr>
        <w:t>Economy resilient – diversified and insulated from global shocks</w:t>
      </w:r>
    </w:p>
    <w:p w:rsidR="00AD6943" w:rsidRPr="0090673E" w:rsidRDefault="00AD6943" w:rsidP="00AD6943">
      <w:r w:rsidRPr="0090673E">
        <w:rPr>
          <w:rStyle w:val="cite"/>
          <w:rFonts w:eastAsiaTheme="majorEastAsia" w:hint="eastAsia"/>
        </w:rPr>
        <w:t>ETF Trends 08</w:t>
      </w:r>
      <w:r w:rsidRPr="0090673E">
        <w:rPr>
          <w:rFonts w:hint="eastAsia"/>
        </w:rPr>
        <w:t xml:space="preserve"> Exchange Traded Funds, </w:t>
      </w:r>
      <w:r w:rsidRPr="0090673E">
        <w:t>“Brazil ETFs Reflect Strong Economy on a World Stage”</w:t>
      </w:r>
      <w:r w:rsidRPr="0090673E">
        <w:rPr>
          <w:rFonts w:hint="eastAsia"/>
        </w:rPr>
        <w:t xml:space="preserve"> </w:t>
      </w:r>
      <w:hyperlink r:id="rId23" w:history="1">
        <w:r w:rsidRPr="0090673E">
          <w:t>http://www.etftrends.com/2008/08/brazil-etfs-reflect-strong-economy-on-a-world-stage.html</w:t>
        </w:r>
      </w:hyperlink>
    </w:p>
    <w:p w:rsidR="00AD6943" w:rsidRPr="0081678D" w:rsidRDefault="00AD6943" w:rsidP="00AD6943">
      <w:pPr>
        <w:rPr>
          <w:b/>
          <w:sz w:val="16"/>
          <w:lang w:eastAsia="ko-KR"/>
        </w:rPr>
      </w:pPr>
      <w:r w:rsidRPr="0081678D">
        <w:rPr>
          <w:rStyle w:val="cite"/>
          <w:sz w:val="16"/>
          <w:lang w:eastAsia="ko-KR"/>
        </w:rPr>
        <w:t xml:space="preserve">According to Alexei </w:t>
      </w:r>
      <w:proofErr w:type="spellStart"/>
      <w:r w:rsidRPr="0081678D">
        <w:rPr>
          <w:rStyle w:val="cite"/>
          <w:sz w:val="16"/>
          <w:lang w:eastAsia="ko-KR"/>
        </w:rPr>
        <w:t>Barrionuevo</w:t>
      </w:r>
      <w:proofErr w:type="spellEnd"/>
      <w:r w:rsidRPr="0081678D">
        <w:rPr>
          <w:rStyle w:val="cite"/>
          <w:sz w:val="16"/>
          <w:lang w:eastAsia="ko-KR"/>
        </w:rPr>
        <w:t xml:space="preserve"> for The New York Times, </w:t>
      </w:r>
      <w:r w:rsidRPr="00AF37E2">
        <w:rPr>
          <w:b/>
          <w:highlight w:val="cyan"/>
          <w:u w:val="single"/>
          <w:lang w:eastAsia="ko-KR"/>
        </w:rPr>
        <w:t>Brazil’s growth has been fueled through</w:t>
      </w:r>
      <w:r w:rsidRPr="0090673E">
        <w:rPr>
          <w:b/>
          <w:u w:val="single"/>
          <w:lang w:eastAsia="ko-KR"/>
        </w:rPr>
        <w:t xml:space="preserve"> a combination of respect for </w:t>
      </w:r>
      <w:r w:rsidRPr="00AF37E2">
        <w:rPr>
          <w:b/>
          <w:highlight w:val="cyan"/>
          <w:u w:val="single"/>
          <w:lang w:eastAsia="ko-KR"/>
        </w:rPr>
        <w:t>financial markets and targeted social programs</w:t>
      </w:r>
      <w:r w:rsidRPr="0090673E">
        <w:rPr>
          <w:b/>
          <w:u w:val="single"/>
          <w:lang w:eastAsia="ko-KR"/>
        </w:rPr>
        <w:t xml:space="preserve">, which are </w:t>
      </w:r>
      <w:r w:rsidRPr="00AF37E2">
        <w:rPr>
          <w:b/>
          <w:highlight w:val="cyan"/>
          <w:u w:val="single"/>
          <w:lang w:eastAsia="ko-KR"/>
        </w:rPr>
        <w:t>lifting millions out of poverty</w:t>
      </w:r>
      <w:r w:rsidRPr="0081678D">
        <w:rPr>
          <w:rStyle w:val="cite"/>
          <w:sz w:val="16"/>
          <w:lang w:eastAsia="ko-KR"/>
        </w:rPr>
        <w:t>. With a history of unequal wealth,</w:t>
      </w:r>
      <w:r w:rsidRPr="0081678D">
        <w:rPr>
          <w:b/>
          <w:sz w:val="16"/>
          <w:lang w:eastAsia="ko-KR"/>
        </w:rPr>
        <w:t xml:space="preserve"> </w:t>
      </w:r>
      <w:r w:rsidRPr="0090673E">
        <w:rPr>
          <w:b/>
          <w:u w:val="single"/>
          <w:lang w:eastAsia="ko-KR"/>
        </w:rPr>
        <w:t>Brazil has shrunk its income gap by 6% since 2001, diminishing the unequal distribution of wealth. This is evident in income among the lower classes in Brazil</w:t>
      </w:r>
      <w:r w:rsidRPr="0081678D">
        <w:rPr>
          <w:rStyle w:val="cite"/>
          <w:sz w:val="16"/>
          <w:lang w:eastAsia="ko-KR"/>
        </w:rPr>
        <w:t>. The bottom 10% of Brazil’s earners saw their income jump nearly 58% from 2001 to 2006 while the top 10% of earners only saw an increase of 7%.</w:t>
      </w:r>
      <w:r w:rsidRPr="0081678D">
        <w:rPr>
          <w:rStyle w:val="cite"/>
          <w:sz w:val="16"/>
        </w:rPr>
        <w:t xml:space="preserve"> </w:t>
      </w:r>
      <w:r w:rsidRPr="0090673E">
        <w:rPr>
          <w:b/>
          <w:u w:val="single"/>
          <w:lang w:eastAsia="ko-KR"/>
        </w:rPr>
        <w:t>Despite the numbers speaking for themselves, this economic expansion is expected by many experts to last</w:t>
      </w:r>
      <w:r w:rsidRPr="0081678D">
        <w:rPr>
          <w:rStyle w:val="cite"/>
          <w:sz w:val="16"/>
          <w:lang w:eastAsia="ko-KR"/>
        </w:rPr>
        <w:t>. Nonetheless,</w:t>
      </w:r>
      <w:r w:rsidRPr="0081678D">
        <w:rPr>
          <w:b/>
          <w:sz w:val="16"/>
          <w:lang w:eastAsia="ko-KR"/>
        </w:rPr>
        <w:t xml:space="preserve"> </w:t>
      </w:r>
      <w:r w:rsidRPr="0090673E">
        <w:rPr>
          <w:b/>
          <w:u w:val="single"/>
          <w:lang w:eastAsia="ko-KR"/>
        </w:rPr>
        <w:t xml:space="preserve">a strong currency and </w:t>
      </w:r>
      <w:r w:rsidRPr="00AF37E2">
        <w:rPr>
          <w:b/>
          <w:highlight w:val="cyan"/>
          <w:u w:val="single"/>
          <w:lang w:eastAsia="ko-KR"/>
        </w:rPr>
        <w:t>inflation</w:t>
      </w:r>
      <w:r w:rsidRPr="0090673E">
        <w:rPr>
          <w:b/>
          <w:u w:val="single"/>
          <w:lang w:eastAsia="ko-KR"/>
        </w:rPr>
        <w:t xml:space="preserve"> that </w:t>
      </w:r>
      <w:r w:rsidRPr="00AF37E2">
        <w:rPr>
          <w:b/>
          <w:highlight w:val="cyan"/>
          <w:u w:val="single"/>
          <w:lang w:eastAsia="ko-KR"/>
        </w:rPr>
        <w:t>has been kept in check</w:t>
      </w:r>
      <w:r w:rsidRPr="0090673E">
        <w:rPr>
          <w:b/>
          <w:u w:val="single"/>
          <w:lang w:eastAsia="ko-KR"/>
        </w:rPr>
        <w:t xml:space="preserve"> for the most part has Brazilians spending rapidly, which acts as the motor for the economy. With the United States and Europe struggling with recession and housing crises, Br</w:t>
      </w:r>
      <w:r w:rsidRPr="00AF37E2">
        <w:rPr>
          <w:b/>
          <w:highlight w:val="cyan"/>
          <w:u w:val="single"/>
          <w:lang w:eastAsia="ko-KR"/>
        </w:rPr>
        <w:t>azil’s economy does not show the vulnerabilities of other emerging markets.</w:t>
      </w:r>
      <w:r w:rsidRPr="0090673E">
        <w:rPr>
          <w:b/>
          <w:u w:val="single"/>
          <w:lang w:eastAsia="ko-KR"/>
        </w:rPr>
        <w:t xml:space="preserve"> It grew 5.4% last year. </w:t>
      </w:r>
      <w:r w:rsidRPr="00AF37E2">
        <w:rPr>
          <w:b/>
          <w:highlight w:val="cyan"/>
          <w:u w:val="single"/>
          <w:lang w:eastAsia="ko-KR"/>
        </w:rPr>
        <w:t>Brazil’s economy is greatly diversified</w:t>
      </w:r>
      <w:r w:rsidRPr="0090673E">
        <w:rPr>
          <w:b/>
          <w:u w:val="single"/>
          <w:lang w:eastAsia="ko-KR"/>
        </w:rPr>
        <w:t xml:space="preserve">, as </w:t>
      </w:r>
      <w:r w:rsidRPr="00AF37E2">
        <w:rPr>
          <w:b/>
          <w:highlight w:val="cyan"/>
          <w:u w:val="single"/>
          <w:lang w:eastAsia="ko-KR"/>
        </w:rPr>
        <w:t>it has opportunities to expand its booming agricultural sector</w:t>
      </w:r>
      <w:r w:rsidRPr="0090673E">
        <w:rPr>
          <w:b/>
          <w:u w:val="single"/>
          <w:lang w:eastAsia="ko-KR"/>
        </w:rPr>
        <w:t xml:space="preserve"> into new fields. It also has </w:t>
      </w:r>
      <w:r w:rsidRPr="00AF37E2">
        <w:rPr>
          <w:b/>
          <w:highlight w:val="cyan"/>
          <w:u w:val="single"/>
          <w:lang w:eastAsia="ko-KR"/>
        </w:rPr>
        <w:t>many</w:t>
      </w:r>
      <w:r w:rsidRPr="0090673E">
        <w:rPr>
          <w:b/>
          <w:u w:val="single"/>
          <w:lang w:eastAsia="ko-KR"/>
        </w:rPr>
        <w:t xml:space="preserve"> </w:t>
      </w:r>
      <w:r w:rsidRPr="00AF37E2">
        <w:rPr>
          <w:b/>
          <w:highlight w:val="cyan"/>
          <w:u w:val="single"/>
          <w:lang w:eastAsia="ko-KR"/>
        </w:rPr>
        <w:t>untapped natural resources</w:t>
      </w:r>
      <w:r w:rsidRPr="0081678D">
        <w:rPr>
          <w:rStyle w:val="cite"/>
          <w:sz w:val="16"/>
          <w:lang w:eastAsia="ko-KR"/>
        </w:rPr>
        <w:t>. Furthermore,</w:t>
      </w:r>
      <w:r w:rsidRPr="0081678D">
        <w:rPr>
          <w:b/>
          <w:sz w:val="16"/>
          <w:lang w:eastAsia="ko-KR"/>
        </w:rPr>
        <w:t xml:space="preserve"> </w:t>
      </w:r>
      <w:r w:rsidRPr="00AF37E2">
        <w:rPr>
          <w:b/>
          <w:highlight w:val="cyan"/>
          <w:u w:val="single"/>
          <w:lang w:eastAsia="ko-KR"/>
        </w:rPr>
        <w:t>new oil discoveries</w:t>
      </w:r>
      <w:r w:rsidRPr="0090673E">
        <w:rPr>
          <w:b/>
          <w:u w:val="single"/>
          <w:lang w:eastAsia="ko-KR"/>
        </w:rPr>
        <w:t xml:space="preserve"> will push Brazil up into the top echelon of oil producers within the next decade</w:t>
      </w:r>
      <w:r w:rsidRPr="0081678D">
        <w:rPr>
          <w:rStyle w:val="cite"/>
          <w:sz w:val="16"/>
          <w:lang w:eastAsia="ko-KR"/>
        </w:rPr>
        <w:t xml:space="preserve">. Brazil’s national oil company, </w:t>
      </w:r>
      <w:proofErr w:type="spellStart"/>
      <w:r w:rsidRPr="0081678D">
        <w:rPr>
          <w:rStyle w:val="cite"/>
          <w:sz w:val="16"/>
          <w:lang w:eastAsia="ko-KR"/>
        </w:rPr>
        <w:t>Petrobras</w:t>
      </w:r>
      <w:proofErr w:type="spellEnd"/>
      <w:r w:rsidRPr="0081678D">
        <w:rPr>
          <w:rStyle w:val="cite"/>
          <w:sz w:val="16"/>
          <w:lang w:eastAsia="ko-KR"/>
        </w:rPr>
        <w:t xml:space="preserve">, expects to be producing 100,000 barrels of oil per day from one of its oil fields by 2010, and hopes to produce a million per day within 10 years. Similarly, </w:t>
      </w:r>
      <w:proofErr w:type="spellStart"/>
      <w:r w:rsidRPr="0081678D">
        <w:rPr>
          <w:rStyle w:val="cite"/>
          <w:sz w:val="16"/>
          <w:lang w:eastAsia="ko-KR"/>
        </w:rPr>
        <w:t>Petrobras</w:t>
      </w:r>
      <w:proofErr w:type="spellEnd"/>
      <w:r w:rsidRPr="0081678D">
        <w:rPr>
          <w:rStyle w:val="cite"/>
          <w:sz w:val="16"/>
          <w:lang w:eastAsia="ko-KR"/>
        </w:rPr>
        <w:t xml:space="preserve"> believes that anywhere between five and eight billion barrels of oil exist off the Brazilian coast.</w:t>
      </w:r>
      <w:r w:rsidRPr="0081678D">
        <w:rPr>
          <w:b/>
          <w:sz w:val="16"/>
          <w:lang w:eastAsia="ko-KR"/>
        </w:rPr>
        <w:t xml:space="preserve"> </w:t>
      </w:r>
      <w:r w:rsidRPr="0090673E">
        <w:rPr>
          <w:b/>
          <w:u w:val="single"/>
          <w:lang w:eastAsia="ko-KR"/>
        </w:rPr>
        <w:t xml:space="preserve">As the </w:t>
      </w:r>
      <w:r w:rsidRPr="00AF37E2">
        <w:rPr>
          <w:b/>
          <w:u w:val="single"/>
          <w:lang w:eastAsia="ko-KR"/>
        </w:rPr>
        <w:t xml:space="preserve">slowdown of the global economy was originally thought to affect </w:t>
      </w:r>
      <w:r w:rsidRPr="00AF37E2">
        <w:rPr>
          <w:b/>
          <w:highlight w:val="cyan"/>
          <w:u w:val="single"/>
          <w:lang w:eastAsia="ko-KR"/>
        </w:rPr>
        <w:t>Brazil</w:t>
      </w:r>
      <w:r w:rsidRPr="0090673E">
        <w:rPr>
          <w:b/>
          <w:u w:val="single"/>
          <w:lang w:eastAsia="ko-KR"/>
        </w:rPr>
        <w:t xml:space="preserve">, this country </w:t>
      </w:r>
      <w:r w:rsidRPr="00AF37E2">
        <w:rPr>
          <w:b/>
          <w:highlight w:val="cyan"/>
          <w:u w:val="single"/>
          <w:lang w:eastAsia="ko-KR"/>
        </w:rPr>
        <w:t>has been</w:t>
      </w:r>
      <w:r w:rsidRPr="0090673E">
        <w:rPr>
          <w:b/>
          <w:u w:val="single"/>
          <w:lang w:eastAsia="ko-KR"/>
        </w:rPr>
        <w:t xml:space="preserve"> surprisingly </w:t>
      </w:r>
      <w:r w:rsidRPr="00AF37E2">
        <w:rPr>
          <w:b/>
          <w:highlight w:val="cyan"/>
          <w:u w:val="single"/>
          <w:lang w:eastAsia="ko-KR"/>
        </w:rPr>
        <w:t>resilient and</w:t>
      </w:r>
      <w:r w:rsidRPr="0090673E">
        <w:rPr>
          <w:b/>
          <w:u w:val="single"/>
          <w:lang w:eastAsia="ko-KR"/>
        </w:rPr>
        <w:t xml:space="preserve"> has </w:t>
      </w:r>
      <w:r w:rsidRPr="00AF37E2">
        <w:rPr>
          <w:b/>
          <w:highlight w:val="cyan"/>
          <w:u w:val="single"/>
          <w:lang w:eastAsia="ko-KR"/>
        </w:rPr>
        <w:t>showed no signs of</w:t>
      </w:r>
      <w:r w:rsidRPr="0090673E">
        <w:rPr>
          <w:b/>
          <w:u w:val="single"/>
          <w:lang w:eastAsia="ko-KR"/>
        </w:rPr>
        <w:t xml:space="preserve"> a </w:t>
      </w:r>
      <w:r w:rsidRPr="00AF37E2">
        <w:rPr>
          <w:b/>
          <w:highlight w:val="cyan"/>
          <w:u w:val="single"/>
          <w:lang w:eastAsia="ko-KR"/>
        </w:rPr>
        <w:t>hangover from</w:t>
      </w:r>
      <w:r w:rsidRPr="0090673E">
        <w:rPr>
          <w:b/>
          <w:u w:val="single"/>
          <w:lang w:eastAsia="ko-KR"/>
        </w:rPr>
        <w:t xml:space="preserve"> the </w:t>
      </w:r>
      <w:r w:rsidRPr="00AF37E2">
        <w:rPr>
          <w:b/>
          <w:highlight w:val="cyan"/>
          <w:u w:val="single"/>
          <w:lang w:eastAsia="ko-KR"/>
        </w:rPr>
        <w:t>economic problems</w:t>
      </w:r>
      <w:r w:rsidRPr="0090673E">
        <w:rPr>
          <w:b/>
          <w:u w:val="single"/>
          <w:lang w:eastAsia="ko-KR"/>
        </w:rPr>
        <w:t xml:space="preserve"> the </w:t>
      </w:r>
      <w:r w:rsidRPr="00AF37E2">
        <w:rPr>
          <w:b/>
          <w:highlight w:val="cyan"/>
          <w:u w:val="single"/>
          <w:lang w:eastAsia="ko-KR"/>
        </w:rPr>
        <w:t>US and Europe face</w:t>
      </w:r>
      <w:r w:rsidRPr="0081678D">
        <w:rPr>
          <w:rStyle w:val="cite"/>
          <w:sz w:val="16"/>
          <w:lang w:eastAsia="ko-KR"/>
        </w:rPr>
        <w:t>. Don Hanna of Citibank may put it best when it comes to the Brazilian economy, “</w:t>
      </w:r>
      <w:r w:rsidRPr="0090673E">
        <w:rPr>
          <w:b/>
          <w:u w:val="single"/>
          <w:lang w:eastAsia="ko-KR"/>
        </w:rPr>
        <w:t>What makes Brazil more resilient is that the rest of the world matters less</w:t>
      </w:r>
      <w:r w:rsidRPr="0081678D">
        <w:rPr>
          <w:b/>
          <w:sz w:val="16"/>
          <w:lang w:eastAsia="ko-KR"/>
        </w:rPr>
        <w:t>.”</w:t>
      </w:r>
    </w:p>
    <w:p w:rsidR="00AD6943" w:rsidRPr="00833F9F" w:rsidRDefault="00AD6943" w:rsidP="00AD6943">
      <w:pPr>
        <w:pStyle w:val="Heading4"/>
        <w:rPr>
          <w:lang w:eastAsia="ko-KR"/>
        </w:rPr>
      </w:pPr>
      <w:r>
        <w:rPr>
          <w:lang w:eastAsia="ko-KR"/>
        </w:rPr>
        <w:lastRenderedPageBreak/>
        <w:t>Economy</w:t>
      </w:r>
      <w:r w:rsidRPr="00833F9F">
        <w:rPr>
          <w:lang w:eastAsia="ko-KR"/>
        </w:rPr>
        <w:t xml:space="preserve"> resilient</w:t>
      </w:r>
      <w:r>
        <w:rPr>
          <w:rFonts w:hint="eastAsia"/>
          <w:lang w:eastAsia="ko-KR"/>
        </w:rPr>
        <w:t xml:space="preserve"> </w:t>
      </w:r>
      <w:r>
        <w:rPr>
          <w:lang w:eastAsia="ko-KR"/>
        </w:rPr>
        <w:t>–</w:t>
      </w:r>
      <w:r>
        <w:rPr>
          <w:rFonts w:hint="eastAsia"/>
          <w:lang w:eastAsia="ko-KR"/>
        </w:rPr>
        <w:t xml:space="preserve"> </w:t>
      </w:r>
      <w:r>
        <w:rPr>
          <w:lang w:eastAsia="ko-KR"/>
        </w:rPr>
        <w:t>h</w:t>
      </w:r>
      <w:r>
        <w:rPr>
          <w:rFonts w:hint="eastAsia"/>
          <w:lang w:eastAsia="ko-KR"/>
        </w:rPr>
        <w:t>istorically proven</w:t>
      </w:r>
      <w:r w:rsidRPr="00833F9F">
        <w:rPr>
          <w:lang w:eastAsia="ko-KR"/>
        </w:rPr>
        <w:t>.</w:t>
      </w:r>
    </w:p>
    <w:p w:rsidR="00AD6943" w:rsidRPr="0090673E" w:rsidRDefault="00AD6943" w:rsidP="00AD6943">
      <w:r w:rsidRPr="0090673E">
        <w:t xml:space="preserve">Simon </w:t>
      </w:r>
      <w:r w:rsidRPr="0090673E">
        <w:rPr>
          <w:rStyle w:val="cite"/>
          <w:rFonts w:eastAsiaTheme="majorEastAsia"/>
          <w:highlight w:val="cyan"/>
        </w:rPr>
        <w:t>Romero,</w:t>
      </w:r>
      <w:r w:rsidRPr="0090673E">
        <w:rPr>
          <w:rStyle w:val="cite"/>
          <w:rFonts w:eastAsiaTheme="majorEastAsia" w:hint="eastAsia"/>
          <w:highlight w:val="cyan"/>
        </w:rPr>
        <w:t xml:space="preserve"> 99</w:t>
      </w:r>
      <w:r w:rsidRPr="0090673E">
        <w:rPr>
          <w:rFonts w:hint="eastAsia"/>
        </w:rPr>
        <w:t>,</w:t>
      </w:r>
      <w:r w:rsidRPr="0090673E">
        <w:t xml:space="preserve"> former Times correspondent based in São Paulo, former senior correspondent based in Rio de Janeiro for America </w:t>
      </w:r>
      <w:proofErr w:type="spellStart"/>
      <w:r w:rsidRPr="0090673E">
        <w:t>Economia</w:t>
      </w:r>
      <w:proofErr w:type="spellEnd"/>
      <w:r w:rsidRPr="0090673E">
        <w:t>, April 6, 1999, New York Times, “Brazil, Though Struggling, Proves Surprisingly Resilient,” http://www.crab.rutgers.edu/~goertzel/brazilresilient.htm</w:t>
      </w:r>
    </w:p>
    <w:p w:rsidR="00AD6943" w:rsidRDefault="00AD6943" w:rsidP="00AD6943">
      <w:pPr>
        <w:rPr>
          <w:u w:val="single"/>
          <w:lang w:eastAsia="ko-KR"/>
        </w:rPr>
      </w:pPr>
      <w:r w:rsidRPr="00833F9F">
        <w:rPr>
          <w:u w:val="single"/>
          <w:lang w:eastAsia="ko-KR"/>
        </w:rPr>
        <w:t>When the price of imported wheat rose more than 50 percent</w:t>
      </w:r>
      <w:r w:rsidRPr="00EF2473">
        <w:rPr>
          <w:rStyle w:val="cite"/>
          <w:sz w:val="8"/>
          <w:szCs w:val="8"/>
        </w:rPr>
        <w:t xml:space="preserve"> earlier this year, Lawrence </w:t>
      </w:r>
      <w:proofErr w:type="spellStart"/>
      <w:r w:rsidRPr="00EF2473">
        <w:rPr>
          <w:rStyle w:val="cite"/>
          <w:sz w:val="8"/>
          <w:szCs w:val="8"/>
        </w:rPr>
        <w:t>Pih</w:t>
      </w:r>
      <w:proofErr w:type="spellEnd"/>
      <w:r w:rsidRPr="00EF2473">
        <w:rPr>
          <w:rStyle w:val="cite"/>
          <w:sz w:val="8"/>
          <w:szCs w:val="8"/>
        </w:rPr>
        <w:t xml:space="preserve">, the president of </w:t>
      </w:r>
      <w:r w:rsidRPr="00833F9F">
        <w:rPr>
          <w:u w:val="single"/>
          <w:lang w:eastAsia="ko-KR"/>
        </w:rPr>
        <w:t>Brazil</w:t>
      </w:r>
      <w:r w:rsidRPr="00EF2473">
        <w:rPr>
          <w:rStyle w:val="cite"/>
          <w:sz w:val="8"/>
          <w:szCs w:val="8"/>
        </w:rPr>
        <w:t>’s largest flour mill,</w:t>
      </w:r>
      <w:r w:rsidRPr="00833F9F">
        <w:rPr>
          <w:lang w:eastAsia="ko-KR"/>
        </w:rPr>
        <w:t xml:space="preserve"> </w:t>
      </w:r>
      <w:r w:rsidRPr="00833F9F">
        <w:rPr>
          <w:u w:val="single"/>
          <w:lang w:eastAsia="ko-KR"/>
        </w:rPr>
        <w:t>anticipated the worst. “We expected many of our clients to go bankrupt so we prepared ourselves legally to get anything we could from them, like machinery</w:t>
      </w:r>
      <w:r w:rsidRPr="00EF2473">
        <w:rPr>
          <w:rStyle w:val="cite"/>
          <w:sz w:val="8"/>
          <w:szCs w:val="8"/>
        </w:rPr>
        <w:t xml:space="preserve">,” said </w:t>
      </w:r>
      <w:proofErr w:type="spellStart"/>
      <w:r w:rsidRPr="00EF2473">
        <w:rPr>
          <w:rStyle w:val="cite"/>
          <w:sz w:val="8"/>
          <w:szCs w:val="8"/>
        </w:rPr>
        <w:t>Pih</w:t>
      </w:r>
      <w:proofErr w:type="spellEnd"/>
      <w:r w:rsidRPr="00EF2473">
        <w:rPr>
          <w:rStyle w:val="cite"/>
          <w:sz w:val="8"/>
          <w:szCs w:val="8"/>
        </w:rPr>
        <w:t xml:space="preserve">, whose company, </w:t>
      </w:r>
      <w:proofErr w:type="spellStart"/>
      <w:r w:rsidRPr="00EF2473">
        <w:rPr>
          <w:rStyle w:val="cite"/>
          <w:sz w:val="8"/>
          <w:szCs w:val="8"/>
        </w:rPr>
        <w:t>Moinho</w:t>
      </w:r>
      <w:proofErr w:type="spellEnd"/>
      <w:r w:rsidRPr="00EF2473">
        <w:rPr>
          <w:rStyle w:val="cite"/>
          <w:sz w:val="8"/>
          <w:szCs w:val="8"/>
        </w:rPr>
        <w:t xml:space="preserve"> </w:t>
      </w:r>
      <w:proofErr w:type="spellStart"/>
      <w:r w:rsidRPr="00EF2473">
        <w:rPr>
          <w:rStyle w:val="cite"/>
          <w:sz w:val="8"/>
          <w:szCs w:val="8"/>
        </w:rPr>
        <w:t>Pacifico</w:t>
      </w:r>
      <w:proofErr w:type="spellEnd"/>
      <w:r w:rsidRPr="00EF2473">
        <w:rPr>
          <w:rStyle w:val="cite"/>
          <w:sz w:val="8"/>
          <w:szCs w:val="8"/>
        </w:rPr>
        <w:t>, caters to a range of companies from the corner bakery to large food processors. To his surprise,</w:t>
      </w:r>
      <w:r w:rsidRPr="00833F9F">
        <w:rPr>
          <w:lang w:eastAsia="ko-KR"/>
        </w:rPr>
        <w:t xml:space="preserve"> </w:t>
      </w:r>
      <w:r w:rsidRPr="00833F9F">
        <w:rPr>
          <w:u w:val="single"/>
          <w:lang w:eastAsia="ko-KR"/>
        </w:rPr>
        <w:t>clients have shown unexpected willingness and creativity to negotiate ways out of such outcomes</w:t>
      </w:r>
      <w:r w:rsidRPr="00EF2473">
        <w:rPr>
          <w:rStyle w:val="cite"/>
          <w:sz w:val="8"/>
          <w:szCs w:val="8"/>
        </w:rPr>
        <w:t xml:space="preserve">. In March, </w:t>
      </w:r>
      <w:proofErr w:type="spellStart"/>
      <w:r w:rsidRPr="00EF2473">
        <w:rPr>
          <w:rStyle w:val="cite"/>
          <w:sz w:val="8"/>
          <w:szCs w:val="8"/>
        </w:rPr>
        <w:t>Pih</w:t>
      </w:r>
      <w:proofErr w:type="spellEnd"/>
      <w:r w:rsidRPr="00EF2473">
        <w:rPr>
          <w:rStyle w:val="cite"/>
          <w:sz w:val="8"/>
          <w:szCs w:val="8"/>
        </w:rPr>
        <w:t>, a naturalized Brazilian from Shanghai, took legal action to recoup losses against only seven insolvent bakeries, fewer than he had expected. In fact,</w:t>
      </w:r>
      <w:r w:rsidRPr="00EF2473">
        <w:rPr>
          <w:sz w:val="8"/>
          <w:szCs w:val="8"/>
          <w:lang w:eastAsia="ko-KR"/>
        </w:rPr>
        <w:t xml:space="preserve"> </w:t>
      </w:r>
      <w:r w:rsidRPr="00833F9F">
        <w:rPr>
          <w:u w:val="single"/>
          <w:lang w:eastAsia="ko-KR"/>
        </w:rPr>
        <w:t>Brazil has had far fewer bankruptcies and business closures than analysts expected, even as the country struggles with its deepest recession since the early 1990s</w:t>
      </w:r>
      <w:r w:rsidRPr="008775AE">
        <w:rPr>
          <w:rStyle w:val="cite"/>
          <w:sz w:val="8"/>
          <w:szCs w:val="8"/>
        </w:rPr>
        <w:t xml:space="preserve">. In Sao Paulo, the nerve center of the economy, there were 1,035 court-ordered requests in March to close companies, in a process similar to U.S. bankruptcy. That’s up only slightly from 982 in the same month last year, said the Sao Paulo Commercial Association, a trade group. In March 1996, the number totaled a record 1,455. These figures, combined with other data on inflation, foreign trade and industrial production, produce a picture of the Brazilian economy a lot less bleak than that painted by economists a month ago, when the country was ostracized after the chaotic devaluation of the currency, the real. Now, </w:t>
      </w:r>
      <w:r w:rsidRPr="00833F9F">
        <w:rPr>
          <w:u w:val="single"/>
          <w:lang w:eastAsia="ko-KR"/>
        </w:rPr>
        <w:t>instead of cautioning investors of the possibility of a domestic debt default, economists are working to convince people that a recovery could be swifter and stronger than initially thought</w:t>
      </w:r>
      <w:r w:rsidRPr="008775AE">
        <w:rPr>
          <w:rStyle w:val="cite"/>
          <w:sz w:val="8"/>
          <w:szCs w:val="8"/>
        </w:rPr>
        <w:t xml:space="preserve">. For instance, after shrinking at a 3 percent rate in the first quarter compared with the last quarter of 1998, the gross domestic product should grow by half a percent in the second quarter and by as much as 2 percent in the fourth quarter of this year, said </w:t>
      </w:r>
      <w:proofErr w:type="spellStart"/>
      <w:r w:rsidRPr="008775AE">
        <w:rPr>
          <w:rStyle w:val="cite"/>
          <w:sz w:val="8"/>
          <w:szCs w:val="8"/>
        </w:rPr>
        <w:t>Alexandre</w:t>
      </w:r>
      <w:proofErr w:type="spellEnd"/>
      <w:r w:rsidRPr="008775AE">
        <w:rPr>
          <w:rStyle w:val="cite"/>
          <w:sz w:val="8"/>
          <w:szCs w:val="8"/>
        </w:rPr>
        <w:t xml:space="preserve"> </w:t>
      </w:r>
      <w:proofErr w:type="spellStart"/>
      <w:r w:rsidRPr="008775AE">
        <w:rPr>
          <w:rStyle w:val="cite"/>
          <w:sz w:val="8"/>
          <w:szCs w:val="8"/>
        </w:rPr>
        <w:t>Azara</w:t>
      </w:r>
      <w:proofErr w:type="spellEnd"/>
      <w:r w:rsidRPr="008775AE">
        <w:rPr>
          <w:rStyle w:val="cite"/>
          <w:sz w:val="8"/>
          <w:szCs w:val="8"/>
        </w:rPr>
        <w:t xml:space="preserve">, an economist at </w:t>
      </w:r>
      <w:proofErr w:type="spellStart"/>
      <w:r w:rsidRPr="008775AE">
        <w:rPr>
          <w:rStyle w:val="cite"/>
          <w:sz w:val="8"/>
          <w:szCs w:val="8"/>
        </w:rPr>
        <w:t>Banco</w:t>
      </w:r>
      <w:proofErr w:type="spellEnd"/>
      <w:r w:rsidRPr="008775AE">
        <w:rPr>
          <w:rStyle w:val="cite"/>
          <w:sz w:val="8"/>
          <w:szCs w:val="8"/>
        </w:rPr>
        <w:t xml:space="preserve"> BBA </w:t>
      </w:r>
      <w:proofErr w:type="spellStart"/>
      <w:r w:rsidRPr="008775AE">
        <w:rPr>
          <w:rStyle w:val="cite"/>
          <w:sz w:val="8"/>
          <w:szCs w:val="8"/>
        </w:rPr>
        <w:t>Creditanstalt</w:t>
      </w:r>
      <w:proofErr w:type="spellEnd"/>
      <w:r w:rsidRPr="008775AE">
        <w:rPr>
          <w:rStyle w:val="cite"/>
          <w:sz w:val="8"/>
          <w:szCs w:val="8"/>
        </w:rPr>
        <w:t xml:space="preserve">. </w:t>
      </w:r>
      <w:r w:rsidRPr="00833F9F">
        <w:rPr>
          <w:u w:val="single"/>
          <w:lang w:eastAsia="ko-KR"/>
        </w:rPr>
        <w:t>As predictions of a return to hyperinflation and of an exchange rate spinning out of control have given way to slower price increases and a strengthening real, Brazilian stock and bond markets have responded with rallies over the last several weeks unmatched by markets anywhere else</w:t>
      </w:r>
      <w:r w:rsidRPr="00EF2473">
        <w:rPr>
          <w:rStyle w:val="cite"/>
          <w:sz w:val="8"/>
          <w:szCs w:val="8"/>
        </w:rPr>
        <w:t xml:space="preserve">. Explanations vary for this turnaround in mood, which is rooted in better-than-expected economic indicators. Emilio Alfieri, the economist for the Sao Paulo Commercial Association, said </w:t>
      </w:r>
      <w:r w:rsidRPr="00833F9F">
        <w:rPr>
          <w:u w:val="single"/>
          <w:lang w:eastAsia="ko-KR"/>
        </w:rPr>
        <w:t>many companies had been made resilient by a history of recessions that have winnowed the weaklings and made survivors wary of taking on risky levels of debt. “Unlike the Southeast Asians, we’re used to repeated, traumatic recessions and high interest rates</w:t>
      </w:r>
      <w:r w:rsidRPr="00EF2473">
        <w:rPr>
          <w:rStyle w:val="cite"/>
          <w:sz w:val="8"/>
          <w:szCs w:val="8"/>
        </w:rPr>
        <w:t>,” Alfieri said. “</w:t>
      </w:r>
      <w:r w:rsidRPr="00833F9F">
        <w:rPr>
          <w:u w:val="single"/>
          <w:lang w:eastAsia="ko-KR"/>
        </w:rPr>
        <w:t>Surviving these crises has resulted in Darwinian selection</w:t>
      </w:r>
      <w:r w:rsidRPr="008775AE">
        <w:rPr>
          <w:rStyle w:val="cite"/>
          <w:sz w:val="8"/>
          <w:szCs w:val="8"/>
        </w:rPr>
        <w:t>.” To be sure, the recession of 1999 comes after a year in which the economy barely grew. This recession is the fourth large contraction in Brazil since the early 1980s. One other perspective on why Brazilian companies have survived this latest bout with a rough economy may have to do with what is known in Portuguese as the “</w:t>
      </w:r>
      <w:proofErr w:type="spellStart"/>
      <w:r w:rsidRPr="008775AE">
        <w:rPr>
          <w:rStyle w:val="cite"/>
          <w:sz w:val="8"/>
          <w:szCs w:val="8"/>
        </w:rPr>
        <w:t>jeito</w:t>
      </w:r>
      <w:proofErr w:type="spellEnd"/>
      <w:r w:rsidRPr="008775AE">
        <w:rPr>
          <w:rStyle w:val="cite"/>
          <w:sz w:val="8"/>
          <w:szCs w:val="8"/>
        </w:rPr>
        <w:t xml:space="preserve">” (pronounced JAY-too), a term that describes the ability of Brazilians to find clever solutions to legal, bureaucratic or financial quagmires. “The </w:t>
      </w:r>
      <w:proofErr w:type="spellStart"/>
      <w:r w:rsidRPr="008775AE">
        <w:rPr>
          <w:rStyle w:val="cite"/>
          <w:sz w:val="8"/>
          <w:szCs w:val="8"/>
        </w:rPr>
        <w:t>jeito</w:t>
      </w:r>
      <w:proofErr w:type="spellEnd"/>
      <w:r w:rsidRPr="008775AE">
        <w:rPr>
          <w:rStyle w:val="cite"/>
          <w:sz w:val="8"/>
          <w:szCs w:val="8"/>
        </w:rPr>
        <w:t xml:space="preserve"> provides more space for negotiating,” said Roberto </w:t>
      </w:r>
      <w:proofErr w:type="spellStart"/>
      <w:r w:rsidRPr="008775AE">
        <w:rPr>
          <w:rStyle w:val="cite"/>
          <w:sz w:val="8"/>
          <w:szCs w:val="8"/>
        </w:rPr>
        <w:t>da</w:t>
      </w:r>
      <w:proofErr w:type="spellEnd"/>
      <w:r w:rsidRPr="008775AE">
        <w:rPr>
          <w:rStyle w:val="cite"/>
          <w:sz w:val="8"/>
          <w:szCs w:val="8"/>
        </w:rPr>
        <w:t xml:space="preserve"> </w:t>
      </w:r>
      <w:proofErr w:type="spellStart"/>
      <w:r w:rsidRPr="008775AE">
        <w:rPr>
          <w:rStyle w:val="cite"/>
          <w:sz w:val="8"/>
          <w:szCs w:val="8"/>
        </w:rPr>
        <w:t>Matta</w:t>
      </w:r>
      <w:proofErr w:type="spellEnd"/>
      <w:r w:rsidRPr="008775AE">
        <w:rPr>
          <w:rStyle w:val="cite"/>
          <w:sz w:val="8"/>
          <w:szCs w:val="8"/>
        </w:rPr>
        <w:t>, an anthropologist at the University of Notre Dame who is considered an authority on the subject. “It is a bridge between two worlds, one in which old ways and common sense hold sway and another in which the new framework of society isn’t just or rational.”</w:t>
      </w:r>
      <w:r w:rsidRPr="00955C04">
        <w:rPr>
          <w:rStyle w:val="cite"/>
        </w:rPr>
        <w:t xml:space="preserve"> </w:t>
      </w:r>
      <w:r w:rsidRPr="00833F9F">
        <w:rPr>
          <w:u w:val="single"/>
          <w:lang w:eastAsia="ko-KR"/>
        </w:rPr>
        <w:t>Held virtually as a national characteristic in Brazil, a country with a large and intricate bureaucracy</w:t>
      </w:r>
      <w:r w:rsidRPr="00EF2473">
        <w:rPr>
          <w:rStyle w:val="cite"/>
          <w:sz w:val="8"/>
          <w:szCs w:val="8"/>
        </w:rPr>
        <w:t xml:space="preserve">, the </w:t>
      </w:r>
      <w:proofErr w:type="spellStart"/>
      <w:r w:rsidRPr="00EF2473">
        <w:rPr>
          <w:rStyle w:val="cite"/>
          <w:sz w:val="8"/>
          <w:szCs w:val="8"/>
        </w:rPr>
        <w:t>jeito</w:t>
      </w:r>
      <w:proofErr w:type="spellEnd"/>
      <w:r w:rsidRPr="00EF2473">
        <w:rPr>
          <w:rStyle w:val="cite"/>
          <w:sz w:val="8"/>
          <w:szCs w:val="8"/>
        </w:rPr>
        <w:t>, or its diminutive “</w:t>
      </w:r>
      <w:proofErr w:type="spellStart"/>
      <w:r w:rsidRPr="00EF2473">
        <w:rPr>
          <w:rStyle w:val="cite"/>
          <w:sz w:val="8"/>
          <w:szCs w:val="8"/>
        </w:rPr>
        <w:t>jeitinho</w:t>
      </w:r>
      <w:proofErr w:type="spellEnd"/>
      <w:r w:rsidRPr="00EF2473">
        <w:rPr>
          <w:rStyle w:val="cite"/>
          <w:sz w:val="8"/>
          <w:szCs w:val="8"/>
        </w:rPr>
        <w:t>,”</w:t>
      </w:r>
      <w:r w:rsidRPr="00833F9F">
        <w:rPr>
          <w:lang w:eastAsia="ko-KR"/>
        </w:rPr>
        <w:t xml:space="preserve"> </w:t>
      </w:r>
      <w:r w:rsidRPr="00833F9F">
        <w:rPr>
          <w:u w:val="single"/>
          <w:lang w:eastAsia="ko-KR"/>
        </w:rPr>
        <w:t>is now being employed by many companies as their only means of survival.</w:t>
      </w:r>
    </w:p>
    <w:p w:rsidR="00AD6943" w:rsidRPr="0081678D" w:rsidRDefault="00AD6943" w:rsidP="00AD6943"/>
    <w:p w:rsidR="00AD6943" w:rsidRPr="0081678D" w:rsidRDefault="00AD6943" w:rsidP="00AD6943"/>
    <w:p w:rsidR="00AD6943" w:rsidRDefault="00AD6943" w:rsidP="00AD6943">
      <w:pPr>
        <w:pStyle w:val="Heading3"/>
      </w:pPr>
      <w:r>
        <w:lastRenderedPageBreak/>
        <w:t xml:space="preserve">AT: Brazilian </w:t>
      </w:r>
      <w:proofErr w:type="spellStart"/>
      <w:r>
        <w:t>Prolif</w:t>
      </w:r>
      <w:proofErr w:type="spellEnd"/>
    </w:p>
    <w:p w:rsidR="00AD6943" w:rsidRPr="00833F9F" w:rsidRDefault="00AD6943" w:rsidP="00AD6943">
      <w:pPr>
        <w:pStyle w:val="Heading4"/>
        <w:rPr>
          <w:lang w:eastAsia="ko-KR"/>
        </w:rPr>
      </w:pPr>
      <w:r>
        <w:rPr>
          <w:lang w:eastAsia="ko-KR"/>
        </w:rPr>
        <w:t xml:space="preserve">No </w:t>
      </w:r>
      <w:proofErr w:type="spellStart"/>
      <w:r>
        <w:rPr>
          <w:lang w:eastAsia="ko-KR"/>
        </w:rPr>
        <w:t>prolif</w:t>
      </w:r>
      <w:proofErr w:type="spellEnd"/>
      <w:r>
        <w:rPr>
          <w:lang w:eastAsia="ko-KR"/>
        </w:rPr>
        <w:t xml:space="preserve"> – unequivocal </w:t>
      </w:r>
      <w:proofErr w:type="spellStart"/>
      <w:r>
        <w:rPr>
          <w:lang w:eastAsia="ko-KR"/>
        </w:rPr>
        <w:t>nonprolif</w:t>
      </w:r>
      <w:proofErr w:type="spellEnd"/>
      <w:r>
        <w:rPr>
          <w:lang w:eastAsia="ko-KR"/>
        </w:rPr>
        <w:t xml:space="preserve"> credentials </w:t>
      </w:r>
    </w:p>
    <w:p w:rsidR="00AD6943" w:rsidRPr="00381CB6" w:rsidRDefault="00AD6943" w:rsidP="00AD6943">
      <w:r w:rsidRPr="00381CB6">
        <w:t xml:space="preserve">Roberto </w:t>
      </w:r>
      <w:proofErr w:type="spellStart"/>
      <w:r w:rsidRPr="00381CB6">
        <w:rPr>
          <w:rStyle w:val="cite"/>
          <w:rFonts w:eastAsiaTheme="majorEastAsia"/>
        </w:rPr>
        <w:t>Abdenur</w:t>
      </w:r>
      <w:proofErr w:type="spellEnd"/>
      <w:r w:rsidRPr="00381CB6">
        <w:rPr>
          <w:rStyle w:val="cite"/>
          <w:rFonts w:eastAsiaTheme="majorEastAsia" w:hint="eastAsia"/>
        </w:rPr>
        <w:t xml:space="preserve"> 04</w:t>
      </w:r>
      <w:r w:rsidRPr="00381CB6">
        <w:t>, Ambassador of Brazil, November 7, 2004, New York Times, “Brazil’s Nuclear Program,” p. Lexis</w:t>
      </w:r>
    </w:p>
    <w:p w:rsidR="00AD6943" w:rsidRPr="00D17003" w:rsidRDefault="00AD6943" w:rsidP="00AD6943">
      <w:pPr>
        <w:rPr>
          <w:rStyle w:val="StyleBoldUnderline"/>
        </w:rPr>
      </w:pPr>
      <w:r w:rsidRPr="00833F9F">
        <w:rPr>
          <w:lang w:eastAsia="ko-KR"/>
        </w:rPr>
        <w:t xml:space="preserve"> ‘‘Nuclear Secrets: If Brazil Wants to Scare the World, It’s Succeeding’’ (Week in Review, Oct. 31) did not mention </w:t>
      </w:r>
      <w:r w:rsidRPr="00D17003">
        <w:rPr>
          <w:rStyle w:val="StyleBoldUnderline"/>
        </w:rPr>
        <w:t>some important facts demonstrating Brazil’s unequivocal nonproliferation credentials: Brazil’s Constitution states, ‘‘All nuclear activity within the national territory shall only be admitted for peaceful purposes and subject to approval by the National Congress.’’ Brazil was central in creating the world’s first nuclear-weapons -free zone,</w:t>
      </w:r>
      <w:r w:rsidRPr="00833F9F">
        <w:rPr>
          <w:lang w:eastAsia="ko-KR"/>
        </w:rPr>
        <w:t xml:space="preserve"> in Latin America.  </w:t>
      </w:r>
      <w:r w:rsidRPr="00D17003">
        <w:rPr>
          <w:rStyle w:val="StyleBoldUnderline"/>
        </w:rPr>
        <w:t>Brazil and Argentina took the innovative step of creating</w:t>
      </w:r>
      <w:r w:rsidRPr="00833F9F">
        <w:rPr>
          <w:lang w:eastAsia="ko-KR"/>
        </w:rPr>
        <w:t xml:space="preserve">, in 1991, </w:t>
      </w:r>
      <w:r w:rsidRPr="00D17003">
        <w:rPr>
          <w:rStyle w:val="StyleBoldUnderline"/>
        </w:rPr>
        <w:t>the bilateral Agency for Nuclear Account and Control, which,</w:t>
      </w:r>
      <w:r w:rsidRPr="00833F9F">
        <w:rPr>
          <w:lang w:eastAsia="ko-KR"/>
        </w:rPr>
        <w:t xml:space="preserve"> with the International Atomic Energy Agency, </w:t>
      </w:r>
      <w:r w:rsidRPr="00D17003">
        <w:rPr>
          <w:rStyle w:val="StyleBoldUnderline"/>
        </w:rPr>
        <w:t>applies inspections in both countries. All nuclear facilities and materials in Brazil have been under comprehensive safeguards since 1994. Brazil has become a champion of the integrity and universality of the Nuclear Nonproliferation Treaty</w:t>
      </w:r>
      <w:r w:rsidRPr="00833F9F">
        <w:rPr>
          <w:lang w:eastAsia="ko-KR"/>
        </w:rPr>
        <w:t xml:space="preserve"> -- so much so that </w:t>
      </w:r>
      <w:r w:rsidRPr="00D17003">
        <w:rPr>
          <w:rStyle w:val="StyleBoldUnderline"/>
        </w:rPr>
        <w:t>a senior Brazilian diplomat is due to preside over the next treaty review conference.</w:t>
      </w:r>
    </w:p>
    <w:p w:rsidR="00AD6943" w:rsidRDefault="00AD6943" w:rsidP="00AD6943">
      <w:pPr>
        <w:pStyle w:val="Heading4"/>
      </w:pPr>
      <w:r>
        <w:t xml:space="preserve">No </w:t>
      </w:r>
      <w:proofErr w:type="spellStart"/>
      <w:r>
        <w:t>prolif</w:t>
      </w:r>
      <w:proofErr w:type="spellEnd"/>
      <w:r>
        <w:t xml:space="preserve"> – regional integration and lack of motivation </w:t>
      </w:r>
    </w:p>
    <w:p w:rsidR="00AD6943" w:rsidRPr="00525C3A" w:rsidRDefault="00AD6943" w:rsidP="00AD6943">
      <w:r>
        <w:t xml:space="preserve">Dr. Peter </w:t>
      </w:r>
      <w:proofErr w:type="spellStart"/>
      <w:r w:rsidRPr="00D17003">
        <w:rPr>
          <w:rStyle w:val="StyleStyleBold12pt"/>
        </w:rPr>
        <w:t>Lavoy</w:t>
      </w:r>
      <w:proofErr w:type="spellEnd"/>
      <w:r>
        <w:t xml:space="preserve">, Director and Senior Lecturer in National Security Affairs at the Center for Contemporary Conflict, </w:t>
      </w:r>
      <w:r w:rsidRPr="00D17003">
        <w:rPr>
          <w:rStyle w:val="StyleStyleBold12pt"/>
        </w:rPr>
        <w:t>and</w:t>
      </w:r>
      <w:r>
        <w:t xml:space="preserve"> Robin </w:t>
      </w:r>
      <w:r w:rsidRPr="00D17003">
        <w:rPr>
          <w:rStyle w:val="StyleStyleBold12pt"/>
        </w:rPr>
        <w:t>Walker</w:t>
      </w:r>
      <w:r>
        <w:t xml:space="preserve">, Research Associate in National Security Affairs at the CCC, July 29, </w:t>
      </w:r>
      <w:r w:rsidRPr="00D17003">
        <w:rPr>
          <w:rStyle w:val="StyleStyleBold12pt"/>
        </w:rPr>
        <w:t>2006</w:t>
      </w:r>
      <w:r>
        <w:t>, online: http://www.ccc.nps.navy.mil/events/recent/NuclearWeaponsProliferation2016Jul06_rpt.asp, accessed February 20, 2007</w:t>
      </w:r>
    </w:p>
    <w:p w:rsidR="00AD6943" w:rsidRDefault="00AD6943" w:rsidP="00AD6943">
      <w:pPr>
        <w:pStyle w:val="card"/>
        <w:ind w:left="0"/>
        <w:rPr>
          <w:sz w:val="16"/>
        </w:rPr>
      </w:pPr>
      <w:r>
        <w:rPr>
          <w:sz w:val="16"/>
        </w:rPr>
        <w:t>``</w:t>
      </w:r>
      <w:r w:rsidRPr="00E86DB3">
        <w:rPr>
          <w:sz w:val="16"/>
        </w:rPr>
        <w:t xml:space="preserve">Both </w:t>
      </w:r>
      <w:r>
        <w:rPr>
          <w:rStyle w:val="underline"/>
        </w:rPr>
        <w:t>Argentina and Brazil have taken nuclear weapons production options off the table</w:t>
      </w:r>
      <w:r w:rsidRPr="00E86DB3">
        <w:rPr>
          <w:sz w:val="16"/>
        </w:rPr>
        <w:t xml:space="preserve">, and while both maintain civilian nuclear programs, they are about technology and modernity, not military power. Historically, Brazil sees itself as a potential power, and it uses this quest for greatness as a rationale for many of its actions. Despite that, </w:t>
      </w:r>
      <w:r>
        <w:rPr>
          <w:rStyle w:val="underline"/>
        </w:rPr>
        <w:t>Latin America is an isolated security environment and historically militaries in the region have been more of a threat to their own countries than to foreign powers</w:t>
      </w:r>
      <w:r w:rsidRPr="00E86DB3">
        <w:rPr>
          <w:sz w:val="16"/>
        </w:rPr>
        <w:t xml:space="preserve">. The </w:t>
      </w:r>
      <w:r>
        <w:rPr>
          <w:rStyle w:val="underline"/>
        </w:rPr>
        <w:t>regional integration</w:t>
      </w:r>
      <w:r w:rsidRPr="00E86DB3">
        <w:rPr>
          <w:sz w:val="16"/>
        </w:rPr>
        <w:t xml:space="preserve"> of South America, </w:t>
      </w:r>
      <w:r>
        <w:rPr>
          <w:rStyle w:val="underline"/>
        </w:rPr>
        <w:t>both economically and in security cooperation</w:t>
      </w:r>
      <w:r w:rsidRPr="00E86DB3">
        <w:rPr>
          <w:sz w:val="16"/>
        </w:rPr>
        <w:t xml:space="preserve">, further </w:t>
      </w:r>
      <w:r>
        <w:rPr>
          <w:rStyle w:val="underline"/>
        </w:rPr>
        <w:t>decreased the likelihood of international conflict</w:t>
      </w:r>
      <w:r w:rsidRPr="00E86DB3">
        <w:rPr>
          <w:sz w:val="16"/>
        </w:rPr>
        <w:t>. However, Argentina and Brazil maintain their nuclear expertise and capabilities. The governing left-center coalitions have nationalistic tendencies and view nuclear power as a way to demonstrate power, modernity and technology. Through its nuclear program, Brazil has achieved energy autonomy. The possibility also remains for either Argentina or Brazil to export technology in order to earn reciprocity in other matters.</w:t>
      </w:r>
    </w:p>
    <w:p w:rsidR="00AD6943" w:rsidRPr="00833F9F" w:rsidRDefault="00AD6943" w:rsidP="00AD6943">
      <w:pPr>
        <w:pStyle w:val="Heading4"/>
        <w:rPr>
          <w:lang w:eastAsia="ko-KR"/>
        </w:rPr>
      </w:pPr>
      <w:r>
        <w:rPr>
          <w:lang w:eastAsia="ko-KR"/>
        </w:rPr>
        <w:t xml:space="preserve">No </w:t>
      </w:r>
      <w:proofErr w:type="spellStart"/>
      <w:r>
        <w:rPr>
          <w:lang w:eastAsia="ko-KR"/>
        </w:rPr>
        <w:t>prolif</w:t>
      </w:r>
      <w:proofErr w:type="spellEnd"/>
      <w:r>
        <w:rPr>
          <w:lang w:eastAsia="ko-KR"/>
        </w:rPr>
        <w:t xml:space="preserve"> and wouldn’t use nukes</w:t>
      </w:r>
    </w:p>
    <w:p w:rsidR="00AD6943" w:rsidRPr="00833F9F" w:rsidRDefault="00AD6943" w:rsidP="00AD6943">
      <w:r w:rsidRPr="00381CB6">
        <w:t xml:space="preserve">Ira </w:t>
      </w:r>
      <w:proofErr w:type="spellStart"/>
      <w:r w:rsidRPr="00D17003">
        <w:rPr>
          <w:rStyle w:val="StyleStyleBold12pt"/>
        </w:rPr>
        <w:t>Chernus</w:t>
      </w:r>
      <w:proofErr w:type="spellEnd"/>
      <w:r w:rsidRPr="00D17003">
        <w:rPr>
          <w:rStyle w:val="StyleStyleBold12pt"/>
          <w:rFonts w:hint="eastAsia"/>
        </w:rPr>
        <w:t xml:space="preserve"> 04</w:t>
      </w:r>
      <w:r w:rsidRPr="00381CB6">
        <w:t>, Professor of Religious Studies at the University of Colorado at Boulder, January 2, 2004, Common Dreams, “Brazil: The Next Nuclear ‘Threat’?” http://www.commondreams.org/views04/0102-04.htm</w:t>
      </w:r>
    </w:p>
    <w:p w:rsidR="00AD6943" w:rsidRPr="00AF37E2" w:rsidRDefault="00AD6943" w:rsidP="00AD6943">
      <w:pPr>
        <w:rPr>
          <w:rStyle w:val="StyleBoldUnderline"/>
        </w:rPr>
      </w:pPr>
      <w:r w:rsidRPr="00833F9F">
        <w:rPr>
          <w:lang w:eastAsia="ko-KR"/>
        </w:rPr>
        <w:t xml:space="preserve">In other words, don’t treat Brazil like the axis of evil. </w:t>
      </w:r>
      <w:r w:rsidRPr="00AF37E2">
        <w:rPr>
          <w:rStyle w:val="StyleBoldUnderline"/>
        </w:rPr>
        <w:t>Brazil is</w:t>
      </w:r>
      <w:r w:rsidRPr="00833F9F">
        <w:rPr>
          <w:lang w:eastAsia="ko-KR"/>
        </w:rPr>
        <w:t xml:space="preserve"> a good guy, </w:t>
      </w:r>
      <w:r w:rsidRPr="00AF37E2">
        <w:rPr>
          <w:rStyle w:val="StyleBoldUnderline"/>
        </w:rPr>
        <w:t>a U.S. ally</w:t>
      </w:r>
      <w:r w:rsidRPr="00833F9F">
        <w:rPr>
          <w:u w:val="single"/>
          <w:lang w:eastAsia="ko-KR"/>
        </w:rPr>
        <w:t>.</w:t>
      </w:r>
      <w:r w:rsidRPr="00833F9F">
        <w:rPr>
          <w:lang w:eastAsia="ko-KR"/>
        </w:rPr>
        <w:t xml:space="preserve"> Shouldn’t different rules apply? Yes, they </w:t>
      </w:r>
      <w:r w:rsidRPr="00D17003">
        <w:t xml:space="preserve">should, in the opinion of James </w:t>
      </w:r>
      <w:proofErr w:type="spellStart"/>
      <w:r w:rsidRPr="00D17003">
        <w:t>Goodby</w:t>
      </w:r>
      <w:proofErr w:type="spellEnd"/>
      <w:r w:rsidRPr="00D17003">
        <w:t>, a former arms control negotiator in the Clinton administration. “Similar programs in Libya, Iraq, Iran, and North Korea have rightly been seen as either direct or indirect threats to international peace and security,” he explained in the International Herald Tribune. “Unlike Brazil, they harbor hostile intent toward the United States,” and Bush is right to make them stop. But</w:t>
      </w:r>
      <w:r w:rsidRPr="00AF37E2">
        <w:rPr>
          <w:rStyle w:val="StyleBoldUnderline"/>
        </w:rPr>
        <w:t xml:space="preserve"> Brazil “presents the case of an undoubtedly friendly nation.” Brazil would never use the weapons</w:t>
      </w:r>
      <w:r w:rsidRPr="00833F9F">
        <w:rPr>
          <w:lang w:eastAsia="ko-KR"/>
        </w:rPr>
        <w:t xml:space="preserve">, </w:t>
      </w:r>
      <w:proofErr w:type="spellStart"/>
      <w:r w:rsidRPr="00833F9F">
        <w:rPr>
          <w:lang w:eastAsia="ko-KR"/>
        </w:rPr>
        <w:t>Goodby</w:t>
      </w:r>
      <w:proofErr w:type="spellEnd"/>
      <w:r w:rsidRPr="00833F9F">
        <w:rPr>
          <w:lang w:eastAsia="ko-KR"/>
        </w:rPr>
        <w:t xml:space="preserve"> concludes: </w:t>
      </w:r>
      <w:r w:rsidRPr="00AF37E2">
        <w:rPr>
          <w:rStyle w:val="StyleBoldUnderline"/>
        </w:rPr>
        <w:t>“Brazil’s nuclear aspirations lie in the fields of economics and status.”</w:t>
      </w:r>
    </w:p>
    <w:p w:rsidR="00AD6943" w:rsidRPr="007A5051" w:rsidRDefault="00AD6943" w:rsidP="00AD6943">
      <w:pPr>
        <w:rPr>
          <w:rStyle w:val="StyleBoldUnderline"/>
        </w:rPr>
      </w:pPr>
    </w:p>
    <w:p w:rsidR="00AD6943" w:rsidRDefault="00AD6943" w:rsidP="00AD6943"/>
    <w:p w:rsidR="00AD6943" w:rsidRDefault="00AD6943" w:rsidP="00AD6943">
      <w:pPr>
        <w:pStyle w:val="Heading3"/>
      </w:pPr>
    </w:p>
    <w:p w:rsidR="00AD6943" w:rsidRDefault="00AD6943" w:rsidP="00AD6943"/>
    <w:p w:rsidR="00AD6943" w:rsidRDefault="00AD6943" w:rsidP="00AD6943">
      <w:pPr>
        <w:pStyle w:val="Heading1"/>
      </w:pPr>
      <w:r>
        <w:lastRenderedPageBreak/>
        <w:t>**Brazil Leadership**</w:t>
      </w:r>
    </w:p>
    <w:p w:rsidR="000C230E" w:rsidRDefault="000C230E" w:rsidP="000C230E">
      <w:pPr>
        <w:pStyle w:val="Heading3"/>
      </w:pPr>
      <w:r>
        <w:lastRenderedPageBreak/>
        <w:t>Yes Brazil Leadership</w:t>
      </w:r>
    </w:p>
    <w:p w:rsidR="000C230E" w:rsidRDefault="000C230E" w:rsidP="000C230E">
      <w:pPr>
        <w:pStyle w:val="Heading4"/>
      </w:pPr>
      <w:r>
        <w:t>Brazilian influence grows ever stronger</w:t>
      </w:r>
    </w:p>
    <w:p w:rsidR="000C230E" w:rsidRPr="000634C0" w:rsidRDefault="000C230E" w:rsidP="000C230E">
      <w:pPr>
        <w:rPr>
          <w:rFonts w:ascii="Times" w:eastAsia="Times New Roman" w:hAnsi="Times" w:cs="Times New Roman"/>
          <w:sz w:val="20"/>
          <w:szCs w:val="20"/>
        </w:rPr>
      </w:pPr>
      <w:r w:rsidRPr="00C62399">
        <w:t>John Paul</w:t>
      </w:r>
      <w:r>
        <w:rPr>
          <w:rStyle w:val="StyleStyleBold12pt"/>
        </w:rPr>
        <w:t xml:space="preserve"> Rathbone </w:t>
      </w:r>
      <w:r w:rsidRPr="000634C0">
        <w:t>FT's Latin American editor</w:t>
      </w:r>
      <w:r>
        <w:t xml:space="preserve"> </w:t>
      </w:r>
      <w:r>
        <w:rPr>
          <w:rStyle w:val="StyleStyleBold12pt"/>
        </w:rPr>
        <w:t xml:space="preserve">2011 </w:t>
      </w:r>
      <w:r>
        <w:t>“Foreign Relations: Brazilian influence grows ever stronger”</w:t>
      </w:r>
    </w:p>
    <w:p w:rsidR="000C230E" w:rsidRPr="000634C0" w:rsidRDefault="000C230E" w:rsidP="000C230E">
      <w:pPr>
        <w:rPr>
          <w:rStyle w:val="StyleBoldUnderline"/>
        </w:rPr>
      </w:pPr>
      <w:r w:rsidRPr="000634C0">
        <w:rPr>
          <w:rStyle w:val="StyleBoldUnderline"/>
        </w:rPr>
        <w:t xml:space="preserve"> “Brazil is </w:t>
      </w:r>
      <w:r w:rsidRPr="00C62399">
        <w:t xml:space="preserve">very important to Peru,” says Rafael </w:t>
      </w:r>
      <w:proofErr w:type="spellStart"/>
      <w:r w:rsidRPr="00C62399">
        <w:t>Roncagliolo</w:t>
      </w:r>
      <w:proofErr w:type="spellEnd"/>
      <w:r w:rsidRPr="00C62399">
        <w:t xml:space="preserve">, Peru’s new foreign minister, who describes his approach as “absolutely pragmatic” and as </w:t>
      </w:r>
      <w:r w:rsidRPr="00C62399">
        <w:rPr>
          <w:rStyle w:val="StyleBoldUnderline"/>
        </w:rPr>
        <w:t>focused on “strengthening regional ties”.</w:t>
      </w:r>
      <w:r w:rsidRPr="000C230E">
        <w:rPr>
          <w:sz w:val="12"/>
        </w:rPr>
        <w:t xml:space="preserve">¶ </w:t>
      </w:r>
      <w:r>
        <w:t>He adds: “Nonetheless, while there are many opportunities, there are also problems and threats. One problem is the need to remove commercial barriers and tariffs. One threat is drugs: we don’t want to have the same supply relationship with Brazil as Mexico does with the US.”</w:t>
      </w:r>
      <w:r w:rsidRPr="000C230E">
        <w:rPr>
          <w:sz w:val="12"/>
        </w:rPr>
        <w:t xml:space="preserve">¶ </w:t>
      </w:r>
      <w:r>
        <w:t>Peru is currently the world’s largest producer of cocaine and Brazil – a rising consumer in its own right – is increasingly an important onward shipment point to Europe’s fast-growing market for illegal drugs.</w:t>
      </w:r>
      <w:r w:rsidRPr="000C230E">
        <w:rPr>
          <w:sz w:val="12"/>
        </w:rPr>
        <w:t xml:space="preserve">¶ </w:t>
      </w:r>
      <w:r>
        <w:t xml:space="preserve">Whatever the concerns, it appears that the links are only going to get stronger, especially if Brazil’s early courtship of </w:t>
      </w:r>
      <w:proofErr w:type="spellStart"/>
      <w:r>
        <w:t>Mr</w:t>
      </w:r>
      <w:proofErr w:type="spellEnd"/>
      <w:r>
        <w:t xml:space="preserve"> </w:t>
      </w:r>
      <w:proofErr w:type="spellStart"/>
      <w:r>
        <w:t>Humala</w:t>
      </w:r>
      <w:proofErr w:type="spellEnd"/>
      <w:r>
        <w:t xml:space="preserve"> is anything to go by.</w:t>
      </w:r>
      <w:r w:rsidRPr="000C230E">
        <w:rPr>
          <w:sz w:val="12"/>
        </w:rPr>
        <w:t xml:space="preserve">¶ </w:t>
      </w:r>
      <w:r>
        <w:t xml:space="preserve">Political image-makers from Brazil’s </w:t>
      </w:r>
      <w:proofErr w:type="spellStart"/>
      <w:r>
        <w:t>Partido</w:t>
      </w:r>
      <w:proofErr w:type="spellEnd"/>
      <w:r>
        <w:t xml:space="preserve"> dos </w:t>
      </w:r>
      <w:proofErr w:type="spellStart"/>
      <w:r>
        <w:t>Trabalhadores</w:t>
      </w:r>
      <w:proofErr w:type="spellEnd"/>
      <w:r>
        <w:t xml:space="preserve"> (Workers’ party) advised </w:t>
      </w:r>
      <w:proofErr w:type="spellStart"/>
      <w:r>
        <w:t>Mr</w:t>
      </w:r>
      <w:proofErr w:type="spellEnd"/>
      <w:r>
        <w:t xml:space="preserve"> </w:t>
      </w:r>
      <w:proofErr w:type="spellStart"/>
      <w:r>
        <w:t>Humala</w:t>
      </w:r>
      <w:proofErr w:type="spellEnd"/>
      <w:r>
        <w:t xml:space="preserve"> on campaigning strategy and tactics. After he won the election, the first visit </w:t>
      </w:r>
      <w:proofErr w:type="spellStart"/>
      <w:r>
        <w:t>Mr</w:t>
      </w:r>
      <w:proofErr w:type="spellEnd"/>
      <w:r>
        <w:t xml:space="preserve"> </w:t>
      </w:r>
      <w:proofErr w:type="spellStart"/>
      <w:r>
        <w:t>Humala</w:t>
      </w:r>
      <w:proofErr w:type="spellEnd"/>
      <w:r>
        <w:t xml:space="preserve"> made as president was to Brasília.</w:t>
      </w:r>
      <w:r w:rsidRPr="000C230E">
        <w:rPr>
          <w:sz w:val="12"/>
        </w:rPr>
        <w:t xml:space="preserve">¶ </w:t>
      </w:r>
      <w:r w:rsidRPr="00C62399">
        <w:t>What is most extraordinary is that perhaps</w:t>
      </w:r>
      <w:r w:rsidRPr="000634C0">
        <w:rPr>
          <w:rStyle w:val="StyleBoldUnderline"/>
        </w:rPr>
        <w:t xml:space="preserve"> no country other than Brazil would have been able to get away with the same strategy. It would have been unthinkable for Venezuela or the US, for example, to have played a similar role in Peru without a huge outcry.</w:t>
      </w:r>
      <w:r w:rsidRPr="000C230E">
        <w:rPr>
          <w:rStyle w:val="StyleBoldUnderline"/>
          <w:sz w:val="12"/>
        </w:rPr>
        <w:t xml:space="preserve">¶ </w:t>
      </w:r>
      <w:r w:rsidRPr="000634C0">
        <w:rPr>
          <w:rStyle w:val="StyleBoldUnderline"/>
        </w:rPr>
        <w:t xml:space="preserve">It speaks to the might of Brazilian “soft power” – and the country’s huge gravitational pull on a continent where it accounts for half the landmass and its </w:t>
      </w:r>
      <w:proofErr w:type="spellStart"/>
      <w:r w:rsidRPr="000634C0">
        <w:rPr>
          <w:rStyle w:val="StyleBoldUnderline"/>
        </w:rPr>
        <w:t>neighbours</w:t>
      </w:r>
      <w:proofErr w:type="spellEnd"/>
      <w:r w:rsidRPr="000634C0">
        <w:rPr>
          <w:rStyle w:val="StyleBoldUnderline"/>
        </w:rPr>
        <w:t xml:space="preserve"> cannot help but spin into its orbit.</w:t>
      </w:r>
    </w:p>
    <w:p w:rsidR="000C230E" w:rsidRDefault="000C230E" w:rsidP="000C230E"/>
    <w:p w:rsidR="000C230E" w:rsidRPr="000C230E" w:rsidRDefault="000C230E" w:rsidP="000C230E"/>
    <w:p w:rsidR="000C230E" w:rsidRPr="00CA6891" w:rsidRDefault="000C230E" w:rsidP="000C230E">
      <w:pPr>
        <w:pStyle w:val="Heading4"/>
      </w:pPr>
      <w:r w:rsidRPr="00CA6891">
        <w:t>Brazil is quickly expanding its influence in South America</w:t>
      </w:r>
    </w:p>
    <w:p w:rsidR="000C230E" w:rsidRPr="00CA6891" w:rsidRDefault="000C230E" w:rsidP="000C230E">
      <w:pPr>
        <w:rPr>
          <w:color w:val="333333"/>
          <w:sz w:val="28"/>
        </w:rPr>
      </w:pPr>
      <w:r w:rsidRPr="000C230E">
        <w:rPr>
          <w:rStyle w:val="StyleStyleBold12pt"/>
        </w:rPr>
        <w:t>Vieira</w:t>
      </w:r>
      <w:r w:rsidRPr="00CA6891">
        <w:t>. PhD in International Relations (Department of International Relations, LSE)MA in International Relations (Institute of International Relations, Catholic University of Rio de Janeiro)BA in Social Sciences (Department of Sociology and Politics, Catholic University of Rio de Janeiro)</w:t>
      </w:r>
      <w:r w:rsidRPr="00CA6891">
        <w:rPr>
          <w:color w:val="333333"/>
        </w:rPr>
        <w:t xml:space="preserve"> Lecturer in International Relations Department of Political Science and International Studies </w:t>
      </w:r>
      <w:r w:rsidRPr="00CA6891">
        <w:rPr>
          <w:color w:val="333333"/>
          <w:sz w:val="28"/>
        </w:rPr>
        <w:t>‘</w:t>
      </w:r>
      <w:r w:rsidRPr="000C230E">
        <w:rPr>
          <w:rStyle w:val="StyleStyleBold12pt"/>
        </w:rPr>
        <w:t>08</w:t>
      </w:r>
    </w:p>
    <w:p w:rsidR="000C230E" w:rsidRDefault="000C230E" w:rsidP="000C230E">
      <w:pPr>
        <w:rPr>
          <w:rStyle w:val="StyleBoldUnderline"/>
        </w:rPr>
      </w:pPr>
      <w:r w:rsidRPr="000C230E">
        <w:rPr>
          <w:rStyle w:val="StyleBoldUnderline"/>
        </w:rPr>
        <w:t>Since the beginning of the Lula administration in 2003, Brazilian foreign policy has been re-oriented towards a renewed and more extended approach to regional politics</w:t>
      </w:r>
      <w:r w:rsidRPr="007B27D9">
        <w:rPr>
          <w:color w:val="000000"/>
        </w:rPr>
        <w:t>.</w:t>
      </w:r>
      <w:r w:rsidRPr="00CA6891">
        <w:rPr>
          <w:color w:val="000000"/>
        </w:rPr>
        <w:t xml:space="preserve"> Under Lula, Brazil’s foreign policy approach to South America has been outlined by a kind of ‘pragmatic solidarity’ towards its </w:t>
      </w:r>
      <w:proofErr w:type="spellStart"/>
      <w:r w:rsidRPr="00CA6891">
        <w:rPr>
          <w:color w:val="000000"/>
        </w:rPr>
        <w:t>neighbours</w:t>
      </w:r>
      <w:proofErr w:type="spellEnd"/>
      <w:r w:rsidRPr="00CA6891">
        <w:rPr>
          <w:color w:val="000000"/>
        </w:rPr>
        <w:t xml:space="preserve">. Rather than a purely altruistic approach to regional relations, </w:t>
      </w:r>
      <w:r w:rsidRPr="000C230E">
        <w:rPr>
          <w:rStyle w:val="StyleBoldUnderline"/>
        </w:rPr>
        <w:t xml:space="preserve">Brazilian diplomacy has delivered a number of ‘regional public goods’ (both material and symbolic) to win over the support of </w:t>
      </w:r>
      <w:proofErr w:type="spellStart"/>
      <w:r w:rsidRPr="000C230E">
        <w:rPr>
          <w:rStyle w:val="StyleBoldUnderline"/>
        </w:rPr>
        <w:t>neighbours</w:t>
      </w:r>
      <w:proofErr w:type="spellEnd"/>
      <w:r w:rsidRPr="000C230E">
        <w:rPr>
          <w:rStyle w:val="StyleBoldUnderline"/>
        </w:rPr>
        <w:t xml:space="preserve"> traditionally reluctant to </w:t>
      </w:r>
      <w:proofErr w:type="spellStart"/>
      <w:r w:rsidRPr="000C230E">
        <w:rPr>
          <w:rStyle w:val="StyleBoldUnderline"/>
        </w:rPr>
        <w:t>recognise</w:t>
      </w:r>
      <w:proofErr w:type="spellEnd"/>
      <w:r w:rsidRPr="000C230E">
        <w:rPr>
          <w:rStyle w:val="StyleBoldUnderline"/>
        </w:rPr>
        <w:t xml:space="preserve"> Brazil’s leadership role in the region.</w:t>
      </w:r>
      <w:hyperlink r:id="rId24" w:anchor="footnote1_y8zn3zs" w:tooltip="As part of this foreign policy strategy, Brazil has pardoned a long-standing Bolivian debt as well as unfavourably accepted the Bolivian government’s terms concerning the nationalisation of Brazilian assets in Bolivia. It also made substantial donations to Par" w:history="1">
        <w:r w:rsidRPr="00CA6891">
          <w:rPr>
            <w:rStyle w:val="Hyperlink"/>
            <w:color w:val="000000"/>
            <w:szCs w:val="22"/>
          </w:rPr>
          <w:t>1</w:t>
        </w:r>
      </w:hyperlink>
      <w:r>
        <w:rPr>
          <w:rStyle w:val="apple-converted-space"/>
          <w:color w:val="000000"/>
        </w:rPr>
        <w:t xml:space="preserve"> </w:t>
      </w:r>
      <w:r w:rsidRPr="00CA6891">
        <w:rPr>
          <w:rStyle w:val="print-footnote"/>
          <w:color w:val="000000"/>
          <w:sz w:val="15"/>
          <w:szCs w:val="15"/>
        </w:rPr>
        <w:t>[1]</w:t>
      </w:r>
      <w:r>
        <w:rPr>
          <w:rStyle w:val="apple-converted-space"/>
          <w:color w:val="000000"/>
        </w:rPr>
        <w:t xml:space="preserve"> </w:t>
      </w:r>
      <w:r w:rsidRPr="00CA6891">
        <w:rPr>
          <w:color w:val="000000"/>
        </w:rPr>
        <w:t xml:space="preserve">This foreign policy strategy has been named by </w:t>
      </w:r>
      <w:proofErr w:type="spellStart"/>
      <w:r w:rsidRPr="00CA6891">
        <w:rPr>
          <w:color w:val="000000"/>
        </w:rPr>
        <w:t>Rubem</w:t>
      </w:r>
      <w:proofErr w:type="spellEnd"/>
      <w:r w:rsidRPr="00CA6891">
        <w:rPr>
          <w:color w:val="000000"/>
        </w:rPr>
        <w:t xml:space="preserve"> </w:t>
      </w:r>
      <w:proofErr w:type="spellStart"/>
      <w:r w:rsidRPr="00CA6891">
        <w:rPr>
          <w:color w:val="000000"/>
        </w:rPr>
        <w:t>Barbosa</w:t>
      </w:r>
      <w:proofErr w:type="spellEnd"/>
      <w:r w:rsidRPr="00CA6891">
        <w:rPr>
          <w:color w:val="000000"/>
        </w:rPr>
        <w:t>, former Brazilian Ambassador in Washington and London, as diplomacy of ‘generosity’.</w:t>
      </w:r>
      <w:hyperlink r:id="rId25" w:anchor="footnote2_sn12yub" w:tooltip="Lula’s “diplomacy of generosity” has generated a heated domestic debate about Brazil’s long and short-term foreign policy goals in South America. See, for example, R. Barbosa, “Diplomacia da Generosidade”, O Globo, May 13, 2008." w:history="1">
        <w:r w:rsidRPr="00CA6891">
          <w:rPr>
            <w:rStyle w:val="Hyperlink"/>
            <w:color w:val="000000"/>
            <w:szCs w:val="22"/>
          </w:rPr>
          <w:t>2</w:t>
        </w:r>
      </w:hyperlink>
      <w:r>
        <w:rPr>
          <w:rStyle w:val="apple-converted-space"/>
          <w:color w:val="000000"/>
        </w:rPr>
        <w:t xml:space="preserve"> </w:t>
      </w:r>
      <w:r w:rsidRPr="00CA6891">
        <w:rPr>
          <w:rStyle w:val="print-footnote"/>
          <w:color w:val="000000"/>
          <w:sz w:val="15"/>
          <w:szCs w:val="15"/>
        </w:rPr>
        <w:t>[2]</w:t>
      </w:r>
      <w:r w:rsidRPr="000C230E">
        <w:rPr>
          <w:color w:val="000000"/>
          <w:sz w:val="12"/>
        </w:rPr>
        <w:t xml:space="preserve">¶ </w:t>
      </w:r>
      <w:r w:rsidRPr="000C230E">
        <w:rPr>
          <w:rStyle w:val="StyleBoldUnderline"/>
        </w:rPr>
        <w:t>As a regional power, Brazil sought to enhance political influence by engaging in a number of diplomatic missions throughout the region. Brazilian diplomacy has intervened in several domestic and international crises involving Venezuela, Paraguay, Bolivia, Ecuador, Colombia and Haiti</w:t>
      </w:r>
      <w:r w:rsidRPr="007B27D9">
        <w:rPr>
          <w:bCs/>
          <w:color w:val="000000"/>
        </w:rPr>
        <w:t>.</w:t>
      </w:r>
      <w:r w:rsidRPr="00CA6891">
        <w:rPr>
          <w:color w:val="000000"/>
        </w:rPr>
        <w:t xml:space="preserve"> In 2004, Brazil sent a small force to war-torn Haiti taking over from American and French forces commanding the UN peacekeeping operation (MINUSTAH) in that Caribbean island. The key leadership role played by Brazil in Haiti, under the auspices of the UN, has significantly raised Brazil’s international profile as a regional power.</w:t>
      </w:r>
      <w:hyperlink r:id="rId26" w:anchor="footnote3_578zoek" w:tooltip="For example, the weekly magazine The Economist referred to Brazil’s presence in Haiti as “a small force, but of huge symbolic significance […] Brazil has begun to flex its muscles as a regional superpower.” For more, see, “Brazil’s Foreign Policy: A Giant Stir" w:history="1">
        <w:r w:rsidRPr="00CA6891">
          <w:rPr>
            <w:rStyle w:val="Hyperlink"/>
            <w:color w:val="000000"/>
            <w:szCs w:val="22"/>
          </w:rPr>
          <w:t>3</w:t>
        </w:r>
      </w:hyperlink>
      <w:r>
        <w:rPr>
          <w:rStyle w:val="apple-converted-space"/>
          <w:color w:val="000000"/>
        </w:rPr>
        <w:t xml:space="preserve"> </w:t>
      </w:r>
      <w:r w:rsidRPr="00CA6891">
        <w:rPr>
          <w:rStyle w:val="print-footnote"/>
          <w:color w:val="000000"/>
          <w:sz w:val="15"/>
          <w:szCs w:val="15"/>
        </w:rPr>
        <w:t>[3]</w:t>
      </w:r>
      <w:r w:rsidRPr="000C230E">
        <w:rPr>
          <w:color w:val="000000"/>
          <w:sz w:val="12"/>
        </w:rPr>
        <w:t xml:space="preserve">¶ </w:t>
      </w:r>
      <w:r w:rsidRPr="000C230E">
        <w:rPr>
          <w:rStyle w:val="StyleBoldUnderline"/>
        </w:rPr>
        <w:t xml:space="preserve">Rather than being </w:t>
      </w:r>
      <w:r w:rsidRPr="000C230E">
        <w:rPr>
          <w:rStyle w:val="StyleBoldUnderline"/>
        </w:rPr>
        <w:lastRenderedPageBreak/>
        <w:t>based on classical power attributes or ‘hard power’, Brazil’s influence in regional politics has been achieved through “normative leadership”</w:t>
      </w:r>
      <w:r w:rsidRPr="00CA6891">
        <w:rPr>
          <w:color w:val="000000"/>
        </w:rPr>
        <w:t xml:space="preserve"> and the use of ‘opinion-shaping instruments’.</w:t>
      </w:r>
      <w:hyperlink r:id="rId27" w:anchor="footnote4_4trrfju" w:tooltip="C. Hill, The Changing Politics of Foreign Policy (Houndmills: Palgrave Macmillan, 2003)." w:history="1">
        <w:r w:rsidRPr="00CA6891">
          <w:rPr>
            <w:rStyle w:val="Hyperlink"/>
            <w:color w:val="000000"/>
            <w:szCs w:val="22"/>
          </w:rPr>
          <w:t>4</w:t>
        </w:r>
      </w:hyperlink>
      <w:r>
        <w:rPr>
          <w:rStyle w:val="apple-converted-space"/>
          <w:color w:val="000000"/>
        </w:rPr>
        <w:t xml:space="preserve"> </w:t>
      </w:r>
      <w:r w:rsidRPr="00CA6891">
        <w:rPr>
          <w:rStyle w:val="print-footnote"/>
          <w:color w:val="000000"/>
          <w:sz w:val="15"/>
          <w:szCs w:val="15"/>
        </w:rPr>
        <w:t>[4]</w:t>
      </w:r>
      <w:r>
        <w:rPr>
          <w:rStyle w:val="apple-converted-space"/>
          <w:color w:val="000000"/>
        </w:rPr>
        <w:t xml:space="preserve"> </w:t>
      </w:r>
      <w:r w:rsidRPr="00CA6891">
        <w:rPr>
          <w:color w:val="000000"/>
        </w:rPr>
        <w:t xml:space="preserve">In this regard, the strategy of leading by example has been a strong feature of Brazilian foreign policy. In 1998, for example, during a ceremony in the US State Department to mark Brazil’s accession to the Nuclear Non-Proliferation Treaty (NPT), Brazilian Foreign Minister, </w:t>
      </w:r>
      <w:r w:rsidRPr="000C230E">
        <w:rPr>
          <w:rStyle w:val="StyleBoldUnderline"/>
        </w:rPr>
        <w:t xml:space="preserve">Luis Felipe </w:t>
      </w:r>
      <w:proofErr w:type="spellStart"/>
      <w:r w:rsidRPr="000C230E">
        <w:rPr>
          <w:rStyle w:val="StyleBoldUnderline"/>
        </w:rPr>
        <w:t>Lampreia</w:t>
      </w:r>
      <w:proofErr w:type="spellEnd"/>
      <w:r w:rsidRPr="000C230E">
        <w:rPr>
          <w:rStyle w:val="StyleBoldUnderline"/>
        </w:rPr>
        <w:t>, hailed Brazil’s example as a force for peace and co-operation in South America. In his words</w:t>
      </w:r>
      <w:r w:rsidRPr="00F55A20">
        <w:rPr>
          <w:bCs/>
          <w:color w:val="000000"/>
        </w:rPr>
        <w:t>,</w:t>
      </w:r>
      <w:r w:rsidRPr="000C230E">
        <w:rPr>
          <w:bCs/>
          <w:color w:val="000000"/>
          <w:sz w:val="12"/>
        </w:rPr>
        <w:t xml:space="preserve">¶ </w:t>
      </w:r>
      <w:r w:rsidRPr="00CA6891">
        <w:rPr>
          <w:color w:val="000000"/>
        </w:rPr>
        <w:t xml:space="preserve">We believe Brazil has a positive role to play in the world. </w:t>
      </w:r>
      <w:r w:rsidRPr="000C230E">
        <w:rPr>
          <w:rStyle w:val="StyleBoldUnderline"/>
        </w:rPr>
        <w:t>Brazil is proud to live in harmony with all its ten neighbors</w:t>
      </w:r>
      <w:r w:rsidRPr="00CA6891">
        <w:rPr>
          <w:color w:val="000000"/>
        </w:rPr>
        <w:t xml:space="preserve">, and to have done so uninterruptedly for well over a century. </w:t>
      </w:r>
      <w:r w:rsidRPr="000C230E">
        <w:rPr>
          <w:rStyle w:val="StyleBoldUnderline"/>
        </w:rPr>
        <w:t>South America today is at once the least-armed region in the world and we have accelerated economic integration</w:t>
      </w:r>
      <w:r w:rsidRPr="00CA6891">
        <w:rPr>
          <w:color w:val="000000"/>
        </w:rPr>
        <w:t>. We are setting an example of cooperation and solidarity.</w:t>
      </w:r>
      <w:hyperlink r:id="rId28" w:anchor="footnote5_c5123pe" w:tooltip="L. F. Lampreia, Albright, Lampreia Hail Brazil’s Accession to NPT (Transcript). Washington D.C.: US Department of State, 1998, p. 10." w:history="1">
        <w:r w:rsidRPr="00CA6891">
          <w:rPr>
            <w:rStyle w:val="Hyperlink"/>
            <w:color w:val="000000"/>
            <w:szCs w:val="22"/>
          </w:rPr>
          <w:t>5</w:t>
        </w:r>
      </w:hyperlink>
      <w:r>
        <w:rPr>
          <w:rStyle w:val="apple-converted-space"/>
          <w:color w:val="000000"/>
        </w:rPr>
        <w:t xml:space="preserve"> </w:t>
      </w:r>
      <w:r w:rsidRPr="00CA6891">
        <w:rPr>
          <w:rStyle w:val="print-footnote"/>
          <w:color w:val="000000"/>
          <w:sz w:val="15"/>
          <w:szCs w:val="15"/>
        </w:rPr>
        <w:t>[5]</w:t>
      </w:r>
      <w:r w:rsidRPr="000C230E">
        <w:rPr>
          <w:color w:val="000000"/>
          <w:sz w:val="12"/>
        </w:rPr>
        <w:t xml:space="preserve">¶ </w:t>
      </w:r>
      <w:r w:rsidRPr="000C230E">
        <w:rPr>
          <w:rStyle w:val="StyleBoldUnderline"/>
        </w:rPr>
        <w:t>Brazil’s investment in ‘soft power’ as a means to increase its regional and global stature is illustrated by its willingness to promote democratic rule and the peaceful resolution of conflicts through the strengthening of multilateral mechanisms</w:t>
      </w:r>
      <w:r w:rsidRPr="00CA6891">
        <w:rPr>
          <w:color w:val="000000"/>
        </w:rPr>
        <w:t>. More recently, it played an important role within the ‘Rio Group’</w:t>
      </w:r>
      <w:hyperlink r:id="rId29" w:anchor="footnote6_teydro5" w:tooltip="The “Rio Group” was established in 1986 at Rio de Janeiro, Brazil. It is as a permanent mechanism of political consultation and co-ordination among Latin American and Caribbean States." w:history="1">
        <w:r w:rsidRPr="00CA6891">
          <w:rPr>
            <w:rStyle w:val="Hyperlink"/>
            <w:color w:val="000000"/>
            <w:szCs w:val="22"/>
          </w:rPr>
          <w:t>6</w:t>
        </w:r>
      </w:hyperlink>
      <w:r>
        <w:rPr>
          <w:rStyle w:val="apple-converted-space"/>
          <w:color w:val="000000"/>
        </w:rPr>
        <w:t xml:space="preserve"> </w:t>
      </w:r>
      <w:r w:rsidRPr="00CA6891">
        <w:rPr>
          <w:rStyle w:val="print-footnote"/>
          <w:color w:val="000000"/>
          <w:sz w:val="15"/>
          <w:szCs w:val="15"/>
        </w:rPr>
        <w:t>[6]</w:t>
      </w:r>
      <w:r>
        <w:rPr>
          <w:rStyle w:val="apple-converted-space"/>
          <w:color w:val="000000"/>
        </w:rPr>
        <w:t xml:space="preserve"> </w:t>
      </w:r>
      <w:r w:rsidRPr="00CA6891">
        <w:rPr>
          <w:color w:val="000000"/>
        </w:rPr>
        <w:t xml:space="preserve">while mediating disputes between Colombia, Ecuador and Venezuela over the killing of a key member of the </w:t>
      </w:r>
      <w:proofErr w:type="spellStart"/>
      <w:r w:rsidRPr="00CA6891">
        <w:rPr>
          <w:color w:val="000000"/>
        </w:rPr>
        <w:t>Farc</w:t>
      </w:r>
      <w:proofErr w:type="spellEnd"/>
      <w:r w:rsidRPr="00CA6891">
        <w:rPr>
          <w:color w:val="000000"/>
        </w:rPr>
        <w:t xml:space="preserve"> guerrilla group by the Colombian armed forces within Ecuadorian territory.</w:t>
      </w:r>
      <w:hyperlink r:id="rId30" w:anchor="footnote7_g06b642" w:tooltip="“Colombian Leader’s Raid Gamble Pays Off,” The Washington Post, March 11, 2008." w:history="1">
        <w:r w:rsidRPr="00CA6891">
          <w:rPr>
            <w:rStyle w:val="Hyperlink"/>
            <w:color w:val="000000"/>
            <w:szCs w:val="22"/>
          </w:rPr>
          <w:t>7</w:t>
        </w:r>
      </w:hyperlink>
      <w:r>
        <w:rPr>
          <w:rStyle w:val="apple-converted-space"/>
          <w:color w:val="000000"/>
        </w:rPr>
        <w:t xml:space="preserve"> </w:t>
      </w:r>
      <w:r w:rsidRPr="00CA6891">
        <w:rPr>
          <w:rStyle w:val="print-footnote"/>
          <w:color w:val="000000"/>
          <w:sz w:val="15"/>
          <w:szCs w:val="15"/>
        </w:rPr>
        <w:t>[7]</w:t>
      </w:r>
      <w:r w:rsidRPr="000C230E">
        <w:rPr>
          <w:color w:val="000000"/>
          <w:sz w:val="12"/>
        </w:rPr>
        <w:t xml:space="preserve">¶ </w:t>
      </w:r>
      <w:r w:rsidRPr="000C230E">
        <w:rPr>
          <w:rStyle w:val="StyleBoldUnderline"/>
        </w:rPr>
        <w:t>The revival of ‘</w:t>
      </w:r>
      <w:proofErr w:type="spellStart"/>
      <w:r w:rsidRPr="000C230E">
        <w:rPr>
          <w:rStyle w:val="StyleBoldUnderline"/>
        </w:rPr>
        <w:t>Bolivarianism</w:t>
      </w:r>
      <w:proofErr w:type="spellEnd"/>
      <w:r w:rsidRPr="000C230E">
        <w:rPr>
          <w:rStyle w:val="StyleBoldUnderline"/>
        </w:rPr>
        <w:t xml:space="preserve">’ by Hugo Chavez in Venezuela as an alternative source of regional identity is a clear sign of a division in the process of region building led by Brazilian diplomacy. However, the attractive power of Brazil’s economy and its pragmatic stance on regional and global politics have outflanked Venezuela’s ‘Bolivarian revolution’ in the struggle for the hearts and minds of Latin American </w:t>
      </w:r>
      <w:proofErr w:type="spellStart"/>
      <w:r w:rsidRPr="000C230E">
        <w:rPr>
          <w:rStyle w:val="StyleBoldUnderline"/>
        </w:rPr>
        <w:t>neighbours</w:t>
      </w:r>
      <w:proofErr w:type="spellEnd"/>
      <w:r w:rsidRPr="000C230E">
        <w:rPr>
          <w:rStyle w:val="StyleBoldUnderline"/>
        </w:rPr>
        <w:t>.</w:t>
      </w:r>
      <w:r w:rsidRPr="00CA6891">
        <w:rPr>
          <w:color w:val="000000"/>
        </w:rPr>
        <w:t xml:space="preserve"> Under Lula, the Brazilian government has invested in the diversification of Brazil’s already powerful industrial sector and spent political energy trying to establish new (and reinforcing old) regional institutions. Moreover, the recent discovery of massive oil reserves in Brazil’s Southern coast has allowed Lula to minimize the importance of Venezuela’s only “trump card” to win regional influence.</w:t>
      </w:r>
      <w:hyperlink r:id="rId31" w:anchor="footnote8_j8bcrtt" w:tooltip="“Quietly, Brazil Eclipses and Ally,” The New York Times, July 7, 2008." w:history="1">
        <w:r w:rsidRPr="00CA6891">
          <w:rPr>
            <w:rStyle w:val="Hyperlink"/>
            <w:color w:val="000000"/>
            <w:szCs w:val="22"/>
          </w:rPr>
          <w:t>8</w:t>
        </w:r>
      </w:hyperlink>
      <w:r>
        <w:rPr>
          <w:rStyle w:val="apple-converted-space"/>
          <w:color w:val="000000"/>
        </w:rPr>
        <w:t xml:space="preserve"> </w:t>
      </w:r>
      <w:r w:rsidRPr="00CA6891">
        <w:rPr>
          <w:rStyle w:val="print-footnote"/>
          <w:color w:val="000000"/>
          <w:sz w:val="15"/>
          <w:szCs w:val="15"/>
        </w:rPr>
        <w:t>[8]</w:t>
      </w:r>
      <w:r w:rsidRPr="000C230E">
        <w:rPr>
          <w:color w:val="000000"/>
          <w:sz w:val="12"/>
        </w:rPr>
        <w:t xml:space="preserve">¶ </w:t>
      </w:r>
      <w:r w:rsidRPr="000C230E">
        <w:rPr>
          <w:rStyle w:val="StyleBoldUnderline"/>
        </w:rPr>
        <w:t xml:space="preserve">Notwithstanding the Brazilian government’s increasing political engagement in South America, the actual recognition of its regional leadership role should not be taken for granted. According to Lima and </w:t>
      </w:r>
      <w:proofErr w:type="spellStart"/>
      <w:r w:rsidRPr="000C230E">
        <w:rPr>
          <w:rStyle w:val="StyleBoldUnderline"/>
        </w:rPr>
        <w:t>Hirst</w:t>
      </w:r>
      <w:proofErr w:type="spellEnd"/>
      <w:r w:rsidRPr="000C230E">
        <w:rPr>
          <w:rStyle w:val="StyleBoldUnderline"/>
        </w:rPr>
        <w:t xml:space="preserve">, for example,¶ The expansion of Brazil’s political involvement in local crises, together with growing trade and investment activities with its South American </w:t>
      </w:r>
      <w:proofErr w:type="spellStart"/>
      <w:r w:rsidRPr="000C230E">
        <w:rPr>
          <w:rStyle w:val="StyleBoldUnderline"/>
        </w:rPr>
        <w:t>neighbours</w:t>
      </w:r>
      <w:proofErr w:type="spellEnd"/>
      <w:r w:rsidRPr="000C230E">
        <w:rPr>
          <w:rStyle w:val="StyleBoldUnderline"/>
        </w:rPr>
        <w:t>, has not led to any easy or automatic acknowledgement of the country’s regional leadership in world affairs.</w:t>
      </w:r>
      <w:hyperlink r:id="rId32" w:anchor="footnote9_x4f1y6q" w:tooltip="M. R. S. Lima and M. Hirst, “Brazil as an Intermediate State and Regional Power: Action, Choice and Responsibilities,” International Affairs 82 (1) 2006, p. 21." w:history="1">
        <w:r w:rsidRPr="000C230E">
          <w:rPr>
            <w:rStyle w:val="StyleBoldUnderline"/>
          </w:rPr>
          <w:t>9</w:t>
        </w:r>
      </w:hyperlink>
      <w:r w:rsidRPr="000C230E">
        <w:rPr>
          <w:rStyle w:val="StyleBoldUnderline"/>
        </w:rPr>
        <w:t xml:space="preserve"> [9]¶ The advent of open regionalism, which flowed from changes to the international political economy of trade and the reconciliation between newly </w:t>
      </w:r>
      <w:proofErr w:type="spellStart"/>
      <w:r w:rsidRPr="000C230E">
        <w:rPr>
          <w:rStyle w:val="StyleBoldUnderline"/>
        </w:rPr>
        <w:t>democratising</w:t>
      </w:r>
      <w:proofErr w:type="spellEnd"/>
      <w:r w:rsidRPr="000C230E">
        <w:rPr>
          <w:rStyle w:val="StyleBoldUnderline"/>
        </w:rPr>
        <w:t xml:space="preserve"> governments in Brasilia and Buenos Aires in the late 1980s, resulted in the formation of a common market in the southern cone (</w:t>
      </w:r>
      <w:proofErr w:type="spellStart"/>
      <w:r w:rsidRPr="000C230E">
        <w:rPr>
          <w:rStyle w:val="StyleBoldUnderline"/>
        </w:rPr>
        <w:t>Mercosur</w:t>
      </w:r>
      <w:proofErr w:type="spellEnd"/>
      <w:r w:rsidRPr="000C230E">
        <w:rPr>
          <w:rStyle w:val="StyleBoldUnderline"/>
        </w:rPr>
        <w:t>). While trade initially surged within the region, the dominance of the Brazilian economy over the others was underscored</w:t>
      </w:r>
      <w:r w:rsidRPr="007B27D9">
        <w:rPr>
          <w:bCs/>
          <w:color w:val="000000"/>
        </w:rPr>
        <w:t xml:space="preserve"> </w:t>
      </w:r>
      <w:r w:rsidRPr="00CA6891">
        <w:rPr>
          <w:color w:val="000000"/>
        </w:rPr>
        <w:t xml:space="preserve">by the unilateral decision to devalue its currency in 1999, a </w:t>
      </w:r>
      <w:r w:rsidRPr="007B27D9">
        <w:rPr>
          <w:bCs/>
          <w:color w:val="000000"/>
        </w:rPr>
        <w:t xml:space="preserve">move </w:t>
      </w:r>
      <w:r w:rsidRPr="000C230E">
        <w:rPr>
          <w:rStyle w:val="StyleBoldUnderline"/>
        </w:rPr>
        <w:t xml:space="preserve">that precipitated a meltdown in the Argentine economy and demonstrated that even the newly founded benevolent relationship could have a negative impact upon its </w:t>
      </w:r>
      <w:proofErr w:type="spellStart"/>
      <w:r w:rsidRPr="000C230E">
        <w:rPr>
          <w:rStyle w:val="StyleBoldUnderline"/>
        </w:rPr>
        <w:t>neighbours</w:t>
      </w:r>
      <w:proofErr w:type="spellEnd"/>
      <w:r w:rsidRPr="000C230E">
        <w:rPr>
          <w:rStyle w:val="StyleBoldUnderline"/>
        </w:rPr>
        <w:t>.¶</w:t>
      </w:r>
      <w:r w:rsidRPr="000C230E">
        <w:rPr>
          <w:color w:val="000000"/>
          <w:sz w:val="12"/>
        </w:rPr>
        <w:t xml:space="preserve"> </w:t>
      </w:r>
      <w:r w:rsidRPr="00CA6891">
        <w:rPr>
          <w:color w:val="000000"/>
        </w:rPr>
        <w:t xml:space="preserve">In May 2006, </w:t>
      </w:r>
      <w:r w:rsidRPr="000C230E">
        <w:rPr>
          <w:rStyle w:val="StyleBoldUnderline"/>
        </w:rPr>
        <w:t xml:space="preserve">the </w:t>
      </w:r>
      <w:proofErr w:type="spellStart"/>
      <w:r w:rsidRPr="000C230E">
        <w:rPr>
          <w:rStyle w:val="StyleBoldUnderline"/>
        </w:rPr>
        <w:t>nationalisation</w:t>
      </w:r>
      <w:proofErr w:type="spellEnd"/>
      <w:r w:rsidRPr="000C230E">
        <w:rPr>
          <w:rStyle w:val="StyleBoldUnderline"/>
        </w:rPr>
        <w:t xml:space="preserve"> of the gas and oil sectors by the Bolivian president </w:t>
      </w:r>
      <w:proofErr w:type="spellStart"/>
      <w:r w:rsidRPr="000C230E">
        <w:rPr>
          <w:rStyle w:val="StyleBoldUnderline"/>
        </w:rPr>
        <w:t>Evo</w:t>
      </w:r>
      <w:proofErr w:type="spellEnd"/>
      <w:r w:rsidRPr="000C230E">
        <w:rPr>
          <w:rStyle w:val="StyleBoldUnderline"/>
        </w:rPr>
        <w:t xml:space="preserve"> Morales negatively affected bilateral relations with Brazil whose investments</w:t>
      </w:r>
      <w:r w:rsidRPr="00CA6891">
        <w:rPr>
          <w:color w:val="000000"/>
        </w:rPr>
        <w:t xml:space="preserve">, through the state-owned giant </w:t>
      </w:r>
      <w:proofErr w:type="spellStart"/>
      <w:r w:rsidRPr="00CA6891">
        <w:rPr>
          <w:color w:val="000000"/>
        </w:rPr>
        <w:t>Petrobras</w:t>
      </w:r>
      <w:proofErr w:type="spellEnd"/>
      <w:r w:rsidRPr="00CA6891">
        <w:rPr>
          <w:color w:val="000000"/>
        </w:rPr>
        <w:t xml:space="preserve">, </w:t>
      </w:r>
      <w:r w:rsidRPr="000C230E">
        <w:rPr>
          <w:rStyle w:val="StyleBoldUnderline"/>
        </w:rPr>
        <w:t>are close to US $1 billion</w:t>
      </w:r>
      <w:r w:rsidRPr="00CA6891">
        <w:rPr>
          <w:color w:val="000000"/>
        </w:rPr>
        <w:t xml:space="preserve">. Moreover, </w:t>
      </w:r>
      <w:r w:rsidRPr="000C230E">
        <w:rPr>
          <w:rStyle w:val="StyleBoldUnderline"/>
        </w:rPr>
        <w:t xml:space="preserve">Brazil has struggled to gain support among its </w:t>
      </w:r>
      <w:proofErr w:type="spellStart"/>
      <w:r w:rsidRPr="000C230E">
        <w:rPr>
          <w:rStyle w:val="StyleBoldUnderline"/>
        </w:rPr>
        <w:t>neighbours</w:t>
      </w:r>
      <w:proofErr w:type="spellEnd"/>
      <w:r w:rsidRPr="000C230E">
        <w:rPr>
          <w:rStyle w:val="StyleBoldUnderline"/>
        </w:rPr>
        <w:t xml:space="preserve"> for a permanent seat in the UN Security Council, with Argentina and Mexico openly rejecting Brazilian claims.</w:t>
      </w:r>
      <w:r w:rsidRPr="00CA6891">
        <w:rPr>
          <w:color w:val="000000"/>
        </w:rPr>
        <w:t xml:space="preserve"> More recently, Argentina has angered Brazilian trade representatives by joining forces with India, China and Indonesia to block a trade agreement at the latest Doha round of trade talks. Buenos Aires in turn has accused Brazil of betrayal by moving away from </w:t>
      </w:r>
      <w:proofErr w:type="spellStart"/>
      <w:r w:rsidRPr="00CA6891">
        <w:rPr>
          <w:color w:val="000000"/>
        </w:rPr>
        <w:t>Mercosur’s</w:t>
      </w:r>
      <w:proofErr w:type="spellEnd"/>
      <w:r w:rsidRPr="00CA6891">
        <w:rPr>
          <w:color w:val="000000"/>
        </w:rPr>
        <w:t xml:space="preserve"> commonly agreed position on the liberalization of the industrial sector.</w:t>
      </w:r>
      <w:r w:rsidRPr="000C230E">
        <w:rPr>
          <w:color w:val="000000"/>
          <w:sz w:val="12"/>
        </w:rPr>
        <w:t xml:space="preserve">¶ </w:t>
      </w:r>
      <w:r w:rsidRPr="000C230E">
        <w:rPr>
          <w:rStyle w:val="StyleBoldUnderline"/>
        </w:rPr>
        <w:t>Bilateral diplomatic relations with the United States,</w:t>
      </w:r>
      <w:r w:rsidRPr="00CA6891">
        <w:rPr>
          <w:color w:val="000000"/>
        </w:rPr>
        <w:t xml:space="preserve"> the hemispheric hegemonic power, </w:t>
      </w:r>
      <w:r w:rsidRPr="000C230E">
        <w:rPr>
          <w:rStyle w:val="StyleBoldUnderline"/>
        </w:rPr>
        <w:t>are</w:t>
      </w:r>
      <w:r w:rsidRPr="00E5256A">
        <w:rPr>
          <w:bCs/>
          <w:color w:val="000000"/>
        </w:rPr>
        <w:t xml:space="preserve"> </w:t>
      </w:r>
      <w:r w:rsidRPr="00CA6891">
        <w:rPr>
          <w:color w:val="000000"/>
        </w:rPr>
        <w:t xml:space="preserve">also </w:t>
      </w:r>
      <w:r w:rsidRPr="000C230E">
        <w:rPr>
          <w:rStyle w:val="StyleBoldUnderline"/>
        </w:rPr>
        <w:t>a key element of Brazil’s regional engagement.</w:t>
      </w:r>
      <w:r w:rsidRPr="00CA6891">
        <w:rPr>
          <w:color w:val="000000"/>
        </w:rPr>
        <w:t xml:space="preserve"> For the US, </w:t>
      </w:r>
      <w:r w:rsidRPr="000C230E">
        <w:rPr>
          <w:rStyle w:val="StyleBoldUnderline"/>
        </w:rPr>
        <w:t>Brazil has small strategic interest in South America</w:t>
      </w:r>
      <w:r w:rsidRPr="00CA6891">
        <w:rPr>
          <w:color w:val="000000"/>
        </w:rPr>
        <w:t xml:space="preserve">, if compared with India, for example, </w:t>
      </w:r>
      <w:r w:rsidRPr="00CA6891">
        <w:rPr>
          <w:color w:val="000000"/>
        </w:rPr>
        <w:lastRenderedPageBreak/>
        <w:t xml:space="preserve">which is geographically located in a crucial region for the US’ ‘War on Terror’. However, </w:t>
      </w:r>
      <w:r w:rsidRPr="000C230E">
        <w:rPr>
          <w:rStyle w:val="StyleBoldUnderline"/>
        </w:rPr>
        <w:t>bilateral links have been growing due to co-operation in the strategic area of biofuels</w:t>
      </w:r>
      <w:r w:rsidRPr="00CA6891">
        <w:rPr>
          <w:color w:val="000000"/>
        </w:rPr>
        <w:t xml:space="preserve">. Moreover, </w:t>
      </w:r>
      <w:r w:rsidRPr="000C230E">
        <w:rPr>
          <w:rStyle w:val="StyleBoldUnderline"/>
        </w:rPr>
        <w:t>the Bush administration has strongly invested in Brazil as an alternative source of regional leadership given the divisive role played by Venezuela in regional politics</w:t>
      </w:r>
      <w:r w:rsidRPr="00E5256A">
        <w:rPr>
          <w:bCs/>
          <w:color w:val="000000"/>
        </w:rPr>
        <w:t>.</w:t>
      </w:r>
      <w:r w:rsidRPr="00CA6891">
        <w:rPr>
          <w:color w:val="000000"/>
        </w:rPr>
        <w:t xml:space="preserve"> Diplomatic </w:t>
      </w:r>
      <w:r w:rsidRPr="000C230E">
        <w:rPr>
          <w:rStyle w:val="StyleBoldUnderline"/>
        </w:rPr>
        <w:t>relations between Brasilia and Washington have also been marked by tensions,</w:t>
      </w:r>
      <w:r w:rsidRPr="00CA6891">
        <w:rPr>
          <w:color w:val="000000"/>
        </w:rPr>
        <w:t xml:space="preserve"> mostly as a result of the growing American military involvement in the Colombian conflict in the shared Amazon region. The protection of Brazil’s sovereignty over the Amazon area has become a central aspect of Lula’s national </w:t>
      </w:r>
      <w:proofErr w:type="spellStart"/>
      <w:r w:rsidRPr="00CA6891">
        <w:rPr>
          <w:color w:val="000000"/>
        </w:rPr>
        <w:t>defence</w:t>
      </w:r>
      <w:proofErr w:type="spellEnd"/>
      <w:r w:rsidRPr="00CA6891">
        <w:rPr>
          <w:color w:val="000000"/>
        </w:rPr>
        <w:t xml:space="preserve"> strategy and the US military presence in the Colombian Amazon is seen as a potential threat to regional stability. Similarly, Lula has strongly reacted against criticism by transnational environmentalists, backed by Western governments, who place responsibility for the protection of the Amazon rain forest beyond the authority of the Brazilian government.</w:t>
      </w:r>
      <w:r w:rsidRPr="000C230E">
        <w:rPr>
          <w:color w:val="000000"/>
          <w:sz w:val="12"/>
        </w:rPr>
        <w:t xml:space="preserve">¶ </w:t>
      </w:r>
      <w:r w:rsidRPr="000C230E">
        <w:rPr>
          <w:rStyle w:val="StyleBoldUnderline"/>
        </w:rPr>
        <w:t xml:space="preserve">In spite of persistent suspicion towards Brazil’s actual interests in regional politics, its global stature and regional assertiveness has instilled admiration and respect by smaller states in the region. Similarly, its macro-economic stability and democratic credentials have worked as a powerful ‘soft power’ instrument vis-à-vis Brazil’s </w:t>
      </w:r>
      <w:proofErr w:type="spellStart"/>
      <w:r w:rsidRPr="000C230E">
        <w:rPr>
          <w:rStyle w:val="StyleBoldUnderline"/>
        </w:rPr>
        <w:t>neighbours</w:t>
      </w:r>
      <w:proofErr w:type="spellEnd"/>
      <w:r w:rsidRPr="00E5256A">
        <w:rPr>
          <w:bCs/>
          <w:color w:val="000000"/>
        </w:rPr>
        <w:t>.</w:t>
      </w:r>
      <w:r w:rsidRPr="00CA6891">
        <w:rPr>
          <w:color w:val="000000"/>
        </w:rPr>
        <w:t xml:space="preserve"> Even Argentina, its most strident rival, has been trying to emulate some of Brazil’s foreign and domestic policy successes. In this respect, </w:t>
      </w:r>
      <w:r w:rsidRPr="000C230E">
        <w:rPr>
          <w:rStyle w:val="StyleBoldUnderline"/>
        </w:rPr>
        <w:t>South-South alliances, such as the India, Brazil, South Africa Dialogue Forum (IBSA), represent an important asset to Brasilia’s goal of consolidating its position of leadership in South America. The recognition of this trilateral arrangement</w:t>
      </w:r>
      <w:r w:rsidRPr="00CA6891">
        <w:rPr>
          <w:color w:val="000000"/>
        </w:rPr>
        <w:t xml:space="preserve"> by the international community at large </w:t>
      </w:r>
      <w:r w:rsidRPr="000C230E">
        <w:rPr>
          <w:rStyle w:val="StyleBoldUnderline"/>
        </w:rPr>
        <w:t>will further legitimate the new role of Brazil as a global leader and as the proper representative of South American interests.</w:t>
      </w:r>
    </w:p>
    <w:p w:rsidR="000C230E" w:rsidRDefault="000C230E" w:rsidP="000C230E">
      <w:pPr>
        <w:pStyle w:val="Heading3"/>
      </w:pPr>
      <w:r>
        <w:lastRenderedPageBreak/>
        <w:t>Yes Brazil Leadership – Trade</w:t>
      </w:r>
    </w:p>
    <w:p w:rsidR="000C230E" w:rsidRDefault="000C230E" w:rsidP="000C230E">
      <w:pPr>
        <w:pStyle w:val="Heading4"/>
      </w:pPr>
      <w:r>
        <w:t>Brazil has strong interest and leadership in the Doha Round</w:t>
      </w:r>
    </w:p>
    <w:p w:rsidR="000C230E" w:rsidRDefault="000C230E" w:rsidP="000C230E">
      <w:proofErr w:type="spellStart"/>
      <w:r>
        <w:t>Saulo</w:t>
      </w:r>
      <w:proofErr w:type="spellEnd"/>
      <w:r>
        <w:t xml:space="preserve"> </w:t>
      </w:r>
      <w:proofErr w:type="spellStart"/>
      <w:r w:rsidRPr="00335164">
        <w:rPr>
          <w:rStyle w:val="StyleStyleBold12pt"/>
        </w:rPr>
        <w:t>Nogueira</w:t>
      </w:r>
      <w:proofErr w:type="spellEnd"/>
      <w:r>
        <w:t>, “THE INTERNATIONAL FINANCIAL CRISIS AND BRAZIL IN THE DOHA DEVELOPMENT ROUND”, Institute for International Trade Negotiations,28/09/</w:t>
      </w:r>
      <w:r w:rsidRPr="00335164">
        <w:rPr>
          <w:rStyle w:val="StyleStyleBold12pt"/>
        </w:rPr>
        <w:t>09</w:t>
      </w:r>
      <w:r w:rsidRPr="00AA5E5F">
        <w:t xml:space="preserve">, </w:t>
      </w:r>
      <w:hyperlink r:id="rId33" w:history="1">
        <w:r w:rsidRPr="00FC1278">
          <w:rPr>
            <w:rStyle w:val="Hyperlink"/>
          </w:rPr>
          <w:t>http://www.nsi-ins.ca/wp-content/uploads/2012/11/2009-Brazil-at-Doha-Paper.pdf</w:t>
        </w:r>
      </w:hyperlink>
    </w:p>
    <w:p w:rsidR="000C230E" w:rsidRPr="004A310C" w:rsidRDefault="000C230E" w:rsidP="000C230E">
      <w:pPr>
        <w:rPr>
          <w:rStyle w:val="StyleBoldUnderline"/>
        </w:rPr>
      </w:pPr>
      <w:r w:rsidRPr="004A310C">
        <w:rPr>
          <w:rStyle w:val="StyleBoldUnderline"/>
        </w:rPr>
        <w:t>The DDR fits well within the national trade policy of increasing exports and expanding</w:t>
      </w:r>
    </w:p>
    <w:p w:rsidR="000C230E" w:rsidRPr="00335164" w:rsidRDefault="000C230E" w:rsidP="000C230E">
      <w:pPr>
        <w:rPr>
          <w:rStyle w:val="StyleBoldUnderline"/>
        </w:rPr>
      </w:pPr>
      <w:r w:rsidRPr="004A310C">
        <w:rPr>
          <w:rStyle w:val="StyleBoldUnderline"/>
        </w:rPr>
        <w:t>market access for agricultural products</w:t>
      </w:r>
      <w:r w:rsidRPr="00AB31C0">
        <w:t>, while limiting and challenging the agricultural</w:t>
      </w:r>
      <w:r w:rsidRPr="000C230E">
        <w:rPr>
          <w:sz w:val="12"/>
        </w:rPr>
        <w:t xml:space="preserve">¶ </w:t>
      </w:r>
      <w:r w:rsidRPr="00AB31C0">
        <w:t xml:space="preserve">subsidies of the developed nations. This explains why </w:t>
      </w:r>
      <w:proofErr w:type="spellStart"/>
      <w:r w:rsidRPr="00AB31C0">
        <w:t>Itamaraty</w:t>
      </w:r>
      <w:proofErr w:type="spellEnd"/>
      <w:r w:rsidRPr="00AB31C0">
        <w:t xml:space="preserve"> has placed the</w:t>
      </w:r>
      <w:r w:rsidRPr="000C230E">
        <w:rPr>
          <w:sz w:val="12"/>
        </w:rPr>
        <w:t xml:space="preserve">¶ </w:t>
      </w:r>
      <w:r w:rsidRPr="00AB31C0">
        <w:t xml:space="preserve">multilateral negotiations at the core of the country’s trade policy. Several times </w:t>
      </w:r>
      <w:r w:rsidRPr="004A310C">
        <w:rPr>
          <w:rStyle w:val="StyleBoldUnderline"/>
        </w:rPr>
        <w:t>Foreign</w:t>
      </w:r>
      <w:r w:rsidRPr="000C230E">
        <w:rPr>
          <w:rStyle w:val="StyleBoldUnderline"/>
          <w:sz w:val="12"/>
        </w:rPr>
        <w:t xml:space="preserve">¶ </w:t>
      </w:r>
      <w:r w:rsidRPr="004A310C">
        <w:rPr>
          <w:rStyle w:val="StyleBoldUnderline"/>
        </w:rPr>
        <w:t xml:space="preserve">Relations minister </w:t>
      </w:r>
      <w:proofErr w:type="spellStart"/>
      <w:r w:rsidRPr="004A310C">
        <w:rPr>
          <w:rStyle w:val="StyleBoldUnderline"/>
        </w:rPr>
        <w:t>Celso</w:t>
      </w:r>
      <w:proofErr w:type="spellEnd"/>
      <w:r w:rsidRPr="004A310C">
        <w:rPr>
          <w:rStyle w:val="StyleBoldUnderline"/>
        </w:rPr>
        <w:t xml:space="preserve"> </w:t>
      </w:r>
      <w:proofErr w:type="spellStart"/>
      <w:r w:rsidRPr="004A310C">
        <w:rPr>
          <w:rStyle w:val="StyleBoldUnderline"/>
        </w:rPr>
        <w:t>Amorin</w:t>
      </w:r>
      <w:proofErr w:type="spellEnd"/>
      <w:r w:rsidRPr="004A310C">
        <w:rPr>
          <w:rStyle w:val="StyleBoldUnderline"/>
        </w:rPr>
        <w:t xml:space="preserve"> has stated that the Doha negotiations were the core of</w:t>
      </w:r>
      <w:r w:rsidRPr="000C230E">
        <w:rPr>
          <w:rStyle w:val="StyleBoldUnderline"/>
          <w:sz w:val="12"/>
        </w:rPr>
        <w:t xml:space="preserve">¶ </w:t>
      </w:r>
      <w:r w:rsidRPr="004A310C">
        <w:rPr>
          <w:rStyle w:val="StyleBoldUnderline"/>
        </w:rPr>
        <w:t>national trade interest</w:t>
      </w:r>
      <w:r w:rsidRPr="00AB31C0">
        <w:t xml:space="preserve"> while the bilateral and other negotiations were merely ‘options’.</w:t>
      </w:r>
      <w:r w:rsidRPr="000C230E">
        <w:rPr>
          <w:sz w:val="12"/>
        </w:rPr>
        <w:t xml:space="preserve">¶ </w:t>
      </w:r>
      <w:r w:rsidRPr="00AB31C0">
        <w:t>Nonetheless, after the various halts in the multilateral negotiations, a growing number</w:t>
      </w:r>
      <w:r w:rsidRPr="000C230E">
        <w:rPr>
          <w:sz w:val="12"/>
        </w:rPr>
        <w:t xml:space="preserve">¶ </w:t>
      </w:r>
      <w:r w:rsidRPr="00AB31C0">
        <w:t xml:space="preserve">of critics have been pointing out that </w:t>
      </w:r>
      <w:r w:rsidRPr="004A310C">
        <w:rPr>
          <w:rStyle w:val="StyleBoldUnderline"/>
        </w:rPr>
        <w:t>placing all bets on the Doha Round has turned</w:t>
      </w:r>
      <w:r w:rsidRPr="000C230E">
        <w:rPr>
          <w:rStyle w:val="StyleBoldUnderline"/>
          <w:sz w:val="12"/>
        </w:rPr>
        <w:t xml:space="preserve">¶ </w:t>
      </w:r>
      <w:r w:rsidRPr="004A310C">
        <w:rPr>
          <w:rStyle w:val="StyleBoldUnderline"/>
        </w:rPr>
        <w:t>costly, as other nations sign trade deals while Brazil remains without any, significant,</w:t>
      </w:r>
      <w:r w:rsidRPr="000C230E">
        <w:rPr>
          <w:rStyle w:val="StyleBoldUnderline"/>
          <w:sz w:val="12"/>
        </w:rPr>
        <w:t xml:space="preserve">¶ </w:t>
      </w:r>
      <w:r w:rsidRPr="004A310C">
        <w:rPr>
          <w:rStyle w:val="StyleBoldUnderline"/>
        </w:rPr>
        <w:t>trade agreement</w:t>
      </w:r>
      <w:r w:rsidRPr="00AB31C0">
        <w:t xml:space="preserve"> (</w:t>
      </w:r>
      <w:proofErr w:type="spellStart"/>
      <w:r w:rsidRPr="00AB31C0">
        <w:t>Veiga</w:t>
      </w:r>
      <w:proofErr w:type="spellEnd"/>
      <w:r w:rsidRPr="00AB31C0">
        <w:t>, 2005).</w:t>
      </w:r>
      <w:r w:rsidRPr="000C230E">
        <w:rPr>
          <w:sz w:val="12"/>
        </w:rPr>
        <w:t xml:space="preserve">¶ </w:t>
      </w:r>
      <w:r w:rsidRPr="00AB31C0">
        <w:t>Even though the Brazilian government has faced some criticisms over the recent</w:t>
      </w:r>
      <w:r w:rsidRPr="000C230E">
        <w:rPr>
          <w:sz w:val="12"/>
        </w:rPr>
        <w:t xml:space="preserve">¶ </w:t>
      </w:r>
      <w:r w:rsidRPr="00AB31C0">
        <w:t>legislations that were implemented, but revoked, aiming at curbing imports, the position</w:t>
      </w:r>
      <w:r w:rsidRPr="000C230E">
        <w:rPr>
          <w:sz w:val="12"/>
        </w:rPr>
        <w:t xml:space="preserve">¶ </w:t>
      </w:r>
      <w:r w:rsidRPr="00AB31C0">
        <w:t xml:space="preserve">and statements made by </w:t>
      </w:r>
      <w:proofErr w:type="spellStart"/>
      <w:r w:rsidRPr="00AB31C0">
        <w:t>Itamaraty</w:t>
      </w:r>
      <w:proofErr w:type="spellEnd"/>
      <w:r w:rsidRPr="00AB31C0">
        <w:t xml:space="preserve"> and </w:t>
      </w:r>
      <w:r w:rsidRPr="004A310C">
        <w:rPr>
          <w:rStyle w:val="StyleBoldUnderline"/>
        </w:rPr>
        <w:t>President Lula continue to be</w:t>
      </w:r>
      <w:r w:rsidRPr="00AB31C0">
        <w:t xml:space="preserve"> of condemning</w:t>
      </w:r>
      <w:r w:rsidRPr="000C230E">
        <w:rPr>
          <w:sz w:val="12"/>
        </w:rPr>
        <w:t xml:space="preserve">¶ </w:t>
      </w:r>
      <w:r w:rsidRPr="00AB31C0">
        <w:t xml:space="preserve">protectionism during this economic crisis and </w:t>
      </w:r>
      <w:r w:rsidRPr="004A310C">
        <w:rPr>
          <w:rStyle w:val="StyleBoldUnderline"/>
        </w:rPr>
        <w:t>increasing efforts of closing the Doha</w:t>
      </w:r>
      <w:r w:rsidRPr="000C230E">
        <w:rPr>
          <w:rStyle w:val="StyleBoldUnderline"/>
          <w:sz w:val="12"/>
        </w:rPr>
        <w:t xml:space="preserve">¶ </w:t>
      </w:r>
      <w:r w:rsidRPr="004A310C">
        <w:rPr>
          <w:rStyle w:val="StyleBoldUnderline"/>
        </w:rPr>
        <w:t xml:space="preserve">Round as soon as possible. </w:t>
      </w:r>
      <w:r w:rsidRPr="00AB31C0">
        <w:t>Therefore, the demands made by the national sectors</w:t>
      </w:r>
      <w:r w:rsidRPr="000C230E">
        <w:rPr>
          <w:sz w:val="12"/>
        </w:rPr>
        <w:t xml:space="preserve">¶ </w:t>
      </w:r>
      <w:r w:rsidRPr="00AB31C0">
        <w:t xml:space="preserve">continue to find space in strategy formulation of </w:t>
      </w:r>
      <w:proofErr w:type="spellStart"/>
      <w:r w:rsidRPr="00AB31C0">
        <w:t>Itamaraty</w:t>
      </w:r>
      <w:proofErr w:type="spellEnd"/>
      <w:r w:rsidRPr="00AB31C0">
        <w:t>, even though the latter must</w:t>
      </w:r>
      <w:r w:rsidRPr="000C230E">
        <w:rPr>
          <w:sz w:val="12"/>
        </w:rPr>
        <w:t xml:space="preserve">¶ </w:t>
      </w:r>
      <w:r w:rsidRPr="00AB31C0">
        <w:t>place these demands within the current context of the financial crisis. Also, the</w:t>
      </w:r>
      <w:r w:rsidRPr="000C230E">
        <w:rPr>
          <w:sz w:val="12"/>
        </w:rPr>
        <w:t xml:space="preserve">¶ </w:t>
      </w:r>
      <w:r w:rsidRPr="00AB31C0">
        <w:t>government has condemned some stimulus packages adopted by countries, like the US,</w:t>
      </w:r>
      <w:r w:rsidRPr="000C230E">
        <w:rPr>
          <w:sz w:val="12"/>
        </w:rPr>
        <w:t xml:space="preserve">¶ </w:t>
      </w:r>
      <w:r w:rsidRPr="00AB31C0">
        <w:t>that discourage imports from Brazil.</w:t>
      </w:r>
      <w:r w:rsidRPr="000C230E">
        <w:rPr>
          <w:sz w:val="12"/>
        </w:rPr>
        <w:t xml:space="preserve">¶ </w:t>
      </w:r>
      <w:r w:rsidRPr="00AB31C0">
        <w:t>Conclusion</w:t>
      </w:r>
      <w:r w:rsidRPr="000C230E">
        <w:rPr>
          <w:sz w:val="12"/>
        </w:rPr>
        <w:t xml:space="preserve">¶ </w:t>
      </w:r>
      <w:r w:rsidRPr="00335164">
        <w:rPr>
          <w:rStyle w:val="StyleBoldUnderline"/>
        </w:rPr>
        <w:t>The political and macro-economic contexts of Brazil</w:t>
      </w:r>
      <w:r w:rsidRPr="00AB31C0">
        <w:t xml:space="preserve"> during the previous multilateral</w:t>
      </w:r>
      <w:r w:rsidRPr="000C230E">
        <w:rPr>
          <w:sz w:val="12"/>
        </w:rPr>
        <w:t xml:space="preserve">¶ </w:t>
      </w:r>
      <w:r w:rsidRPr="00AB31C0">
        <w:t xml:space="preserve">negotiations and the historic context of the economy </w:t>
      </w:r>
      <w:r w:rsidRPr="00335164">
        <w:rPr>
          <w:rStyle w:val="StyleBoldUnderline"/>
        </w:rPr>
        <w:t>explain the positioning of the trade</w:t>
      </w:r>
      <w:r w:rsidRPr="000C230E">
        <w:rPr>
          <w:rStyle w:val="StyleBoldUnderline"/>
          <w:sz w:val="12"/>
        </w:rPr>
        <w:t xml:space="preserve">¶ </w:t>
      </w:r>
      <w:r w:rsidRPr="00335164">
        <w:rPr>
          <w:rStyle w:val="StyleBoldUnderline"/>
        </w:rPr>
        <w:t xml:space="preserve">negotiators during the Uruguay and the Doha Round. </w:t>
      </w:r>
      <w:r w:rsidRPr="00AB31C0">
        <w:t>The two main factors that explain</w:t>
      </w:r>
      <w:r w:rsidRPr="000C230E">
        <w:rPr>
          <w:sz w:val="12"/>
        </w:rPr>
        <w:t xml:space="preserve">¶ </w:t>
      </w:r>
      <w:r w:rsidRPr="00AB31C0">
        <w:t>the positioning of Brazilian trade negotiators are: a trade policy that had been devised to</w:t>
      </w:r>
      <w:r w:rsidRPr="000C230E">
        <w:rPr>
          <w:sz w:val="12"/>
        </w:rPr>
        <w:t xml:space="preserve">¶ </w:t>
      </w:r>
      <w:r w:rsidRPr="00AB31C0">
        <w:t xml:space="preserve">open the Brazilian market significantly which was approved by President </w:t>
      </w:r>
      <w:proofErr w:type="spellStart"/>
      <w:r w:rsidRPr="00AB31C0">
        <w:t>Collor</w:t>
      </w:r>
      <w:proofErr w:type="spellEnd"/>
      <w:r w:rsidRPr="00AB31C0">
        <w:t>, during</w:t>
      </w:r>
      <w:r w:rsidRPr="000C230E">
        <w:rPr>
          <w:sz w:val="12"/>
        </w:rPr>
        <w:t xml:space="preserve">¶ </w:t>
      </w:r>
      <w:r w:rsidRPr="00AB31C0">
        <w:t>the Uruguay Round, and the floating exchange rate of the Real which made Brazilian</w:t>
      </w:r>
      <w:r w:rsidRPr="000C230E">
        <w:rPr>
          <w:sz w:val="12"/>
        </w:rPr>
        <w:t xml:space="preserve">¶ </w:t>
      </w:r>
      <w:r w:rsidRPr="00AB31C0">
        <w:t>exports more competitive abroad, during the Doha Round, together with the high</w:t>
      </w:r>
      <w:r w:rsidRPr="000C230E">
        <w:rPr>
          <w:sz w:val="12"/>
        </w:rPr>
        <w:t xml:space="preserve">¶ </w:t>
      </w:r>
      <w:r w:rsidRPr="00AB31C0">
        <w:t>international agricultural commodity prices (</w:t>
      </w:r>
      <w:proofErr w:type="spellStart"/>
      <w:r w:rsidRPr="00AB31C0">
        <w:t>Veiga</w:t>
      </w:r>
      <w:proofErr w:type="spellEnd"/>
      <w:r w:rsidRPr="00AB31C0">
        <w:t xml:space="preserve">, 2007). Both of these made </w:t>
      </w:r>
      <w:r w:rsidRPr="00335164">
        <w:rPr>
          <w:rStyle w:val="StyleBoldUnderline"/>
        </w:rPr>
        <w:t>the trade</w:t>
      </w:r>
      <w:r w:rsidRPr="000C230E">
        <w:rPr>
          <w:rStyle w:val="StyleBoldUnderline"/>
          <w:sz w:val="12"/>
        </w:rPr>
        <w:t xml:space="preserve">¶ </w:t>
      </w:r>
      <w:r w:rsidRPr="00335164">
        <w:rPr>
          <w:rStyle w:val="StyleBoldUnderline"/>
        </w:rPr>
        <w:t>negotiators participate actively during the multilateral talks, all the while defending</w:t>
      </w:r>
      <w:r w:rsidRPr="000C230E">
        <w:rPr>
          <w:rStyle w:val="StyleBoldUnderline"/>
          <w:sz w:val="12"/>
        </w:rPr>
        <w:t xml:space="preserve">¶ </w:t>
      </w:r>
      <w:r w:rsidRPr="00335164">
        <w:rPr>
          <w:rStyle w:val="StyleBoldUnderline"/>
        </w:rPr>
        <w:t>national interests of key sectors.</w:t>
      </w:r>
      <w:r w:rsidRPr="00AB31C0">
        <w:t xml:space="preserve"> </w:t>
      </w:r>
      <w:r w:rsidRPr="00335164">
        <w:rPr>
          <w:rStyle w:val="StyleBoldUnderline"/>
        </w:rPr>
        <w:t>The Brazilian leadership undertaken during the Doha</w:t>
      </w:r>
      <w:r w:rsidRPr="000C230E">
        <w:rPr>
          <w:rStyle w:val="StyleBoldUnderline"/>
          <w:sz w:val="12"/>
        </w:rPr>
        <w:t xml:space="preserve">¶ </w:t>
      </w:r>
      <w:r w:rsidRPr="00335164">
        <w:rPr>
          <w:rStyle w:val="StyleBoldUnderline"/>
        </w:rPr>
        <w:t>Round</w:t>
      </w:r>
      <w:r w:rsidRPr="00AB31C0">
        <w:t xml:space="preserve"> in the agricultural topics </w:t>
      </w:r>
      <w:r w:rsidRPr="00335164">
        <w:rPr>
          <w:rStyle w:val="StyleBoldUnderline"/>
        </w:rPr>
        <w:t>can be attributed to the strong interest in this sector that</w:t>
      </w:r>
      <w:r w:rsidRPr="000C230E">
        <w:rPr>
          <w:rStyle w:val="StyleBoldUnderline"/>
          <w:sz w:val="12"/>
        </w:rPr>
        <w:t xml:space="preserve">¶ </w:t>
      </w:r>
      <w:r w:rsidRPr="00335164">
        <w:rPr>
          <w:rStyle w:val="StyleBoldUnderline"/>
        </w:rPr>
        <w:t>has grown fast over the past decade, thereby becoming more politically relevant</w:t>
      </w:r>
      <w:r w:rsidRPr="00AB31C0">
        <w:t xml:space="preserve"> among</w:t>
      </w:r>
      <w:r w:rsidRPr="000C230E">
        <w:rPr>
          <w:sz w:val="12"/>
        </w:rPr>
        <w:t xml:space="preserve">¶ </w:t>
      </w:r>
      <w:r w:rsidRPr="00AB31C0">
        <w:t>the trade policy developers</w:t>
      </w:r>
      <w:r w:rsidRPr="00335164">
        <w:rPr>
          <w:rStyle w:val="StyleBoldUnderline"/>
        </w:rPr>
        <w:t>. Its better technical capacity allowed it to lead, together with</w:t>
      </w:r>
    </w:p>
    <w:p w:rsidR="000C230E" w:rsidRPr="00AB31C0" w:rsidRDefault="000C230E" w:rsidP="000C230E">
      <w:r w:rsidRPr="00335164">
        <w:rPr>
          <w:rStyle w:val="StyleBoldUnderline"/>
        </w:rPr>
        <w:t>the Indian negotiators</w:t>
      </w:r>
      <w:r w:rsidRPr="00AB31C0">
        <w:t>, the G-20 group of developing countries in questioning the</w:t>
      </w:r>
    </w:p>
    <w:p w:rsidR="000C230E" w:rsidRPr="00AB31C0" w:rsidRDefault="000C230E" w:rsidP="000C230E">
      <w:r w:rsidRPr="00AB31C0">
        <w:t>agricultural subsidies, while seeking significant tariff cuts, thereby allowing developing</w:t>
      </w:r>
    </w:p>
    <w:p w:rsidR="000C230E" w:rsidRPr="00AB31C0" w:rsidRDefault="000C230E" w:rsidP="000C230E">
      <w:r w:rsidRPr="00AB31C0">
        <w:t>countries to gain more room in international agricultural trade.</w:t>
      </w:r>
    </w:p>
    <w:p w:rsidR="000C230E" w:rsidRDefault="000C230E" w:rsidP="000C230E">
      <w:pPr>
        <w:pStyle w:val="Heading4"/>
      </w:pPr>
      <w:r w:rsidRPr="00B61498">
        <w:t>Brazil has high economic influence in Cuba</w:t>
      </w:r>
    </w:p>
    <w:p w:rsidR="000C230E" w:rsidRDefault="000C230E" w:rsidP="000C230E">
      <w:proofErr w:type="spellStart"/>
      <w:r>
        <w:t>Raúl</w:t>
      </w:r>
      <w:proofErr w:type="spellEnd"/>
      <w:r>
        <w:t xml:space="preserve"> </w:t>
      </w:r>
      <w:proofErr w:type="spellStart"/>
      <w:r w:rsidRPr="00B61498">
        <w:rPr>
          <w:rStyle w:val="StyleStyleBold12pt"/>
        </w:rPr>
        <w:t>Zibechi</w:t>
      </w:r>
      <w:proofErr w:type="spellEnd"/>
      <w:r w:rsidRPr="00B61498">
        <w:rPr>
          <w:rStyle w:val="StyleStyleBold12pt"/>
        </w:rPr>
        <w:t xml:space="preserve"> </w:t>
      </w:r>
      <w:r>
        <w:t xml:space="preserve">is a columnist and international analyst for La </w:t>
      </w:r>
      <w:proofErr w:type="spellStart"/>
      <w:r>
        <w:t>Jornada</w:t>
      </w:r>
      <w:proofErr w:type="spellEnd"/>
      <w:r>
        <w:t xml:space="preserve">, “Brazil's President Flexes Clout in Cuba Trip: </w:t>
      </w:r>
      <w:proofErr w:type="spellStart"/>
      <w:r>
        <w:t>Rousseff</w:t>
      </w:r>
      <w:proofErr w:type="spellEnd"/>
      <w:r>
        <w:t xml:space="preserve"> Offers Closer Economic Ties, Reflecting Nation's Bid for Greater Regional Leadership; Human Rights Remain Issue”, The </w:t>
      </w:r>
      <w:proofErr w:type="spellStart"/>
      <w:r>
        <w:t>Gaurdian</w:t>
      </w:r>
      <w:proofErr w:type="spellEnd"/>
      <w:r>
        <w:t xml:space="preserve">, 2 October </w:t>
      </w:r>
      <w:r w:rsidRPr="00B61498">
        <w:rPr>
          <w:rStyle w:val="StyleStyleBold12pt"/>
        </w:rPr>
        <w:t>2012</w:t>
      </w:r>
      <w:r>
        <w:rPr>
          <w:rStyle w:val="StyleStyleBold12pt"/>
        </w:rPr>
        <w:t xml:space="preserve"> </w:t>
      </w:r>
      <w:r w:rsidRPr="00B61498">
        <w:t>http://www.guardian.co.uk/commentisfree/2012/oct/02/brazil-has-venezuela-back</w:t>
      </w:r>
    </w:p>
    <w:p w:rsidR="000C230E" w:rsidRPr="00B61498" w:rsidRDefault="000C230E" w:rsidP="000C230E">
      <w:pPr>
        <w:rPr>
          <w:rStyle w:val="StyleBoldUnderline"/>
        </w:rPr>
      </w:pPr>
      <w:r w:rsidRPr="00C8485C">
        <w:rPr>
          <w:rStyle w:val="StyleBoldUnderline"/>
        </w:rPr>
        <w:t xml:space="preserve">Brazil—President </w:t>
      </w:r>
      <w:proofErr w:type="spellStart"/>
      <w:r w:rsidRPr="00C8485C">
        <w:rPr>
          <w:rStyle w:val="StyleBoldUnderline"/>
        </w:rPr>
        <w:t>Dilma</w:t>
      </w:r>
      <w:proofErr w:type="spellEnd"/>
      <w:r w:rsidRPr="00C8485C">
        <w:rPr>
          <w:rStyle w:val="StyleBoldUnderline"/>
        </w:rPr>
        <w:t xml:space="preserve"> </w:t>
      </w:r>
      <w:proofErr w:type="spellStart"/>
      <w:r w:rsidRPr="00C8485C">
        <w:rPr>
          <w:rStyle w:val="StyleBoldUnderline"/>
        </w:rPr>
        <w:t>Rousseff</w:t>
      </w:r>
      <w:proofErr w:type="spellEnd"/>
      <w:r w:rsidRPr="00C8485C">
        <w:rPr>
          <w:rStyle w:val="StyleBoldUnderline"/>
        </w:rPr>
        <w:t xml:space="preserve"> offered closer economic cooperation to Cuba </w:t>
      </w:r>
      <w:r w:rsidRPr="00C8485C">
        <w:t xml:space="preserve">during a visit to the communist island on Tuesday, </w:t>
      </w:r>
      <w:r w:rsidRPr="00C8485C">
        <w:rPr>
          <w:rStyle w:val="StyleBoldUnderline"/>
        </w:rPr>
        <w:t>marking Brazil's</w:t>
      </w:r>
      <w:r w:rsidRPr="00C8485C">
        <w:t xml:space="preserve"> highest-profile </w:t>
      </w:r>
      <w:r w:rsidRPr="00C8485C">
        <w:rPr>
          <w:rStyle w:val="StyleBoldUnderline"/>
        </w:rPr>
        <w:t xml:space="preserve">bid to transform its growing </w:t>
      </w:r>
      <w:r w:rsidRPr="00C8485C">
        <w:rPr>
          <w:rStyle w:val="StyleBoldUnderline"/>
        </w:rPr>
        <w:lastRenderedPageBreak/>
        <w:t>economic might into diplomatic leadership in Latin America</w:t>
      </w:r>
      <w:r w:rsidRPr="00C8485C">
        <w:t>.</w:t>
      </w:r>
      <w:r w:rsidRPr="000C230E">
        <w:rPr>
          <w:sz w:val="12"/>
        </w:rPr>
        <w:t xml:space="preserve">¶ </w:t>
      </w:r>
      <w:r w:rsidRPr="00C8485C">
        <w:rPr>
          <w:rStyle w:val="StyleBoldUnderline"/>
        </w:rPr>
        <w:t>Brazil's state development bank is financing a $680 million rehabilitation of Cuba's port at Mariel</w:t>
      </w:r>
      <w:r w:rsidRPr="00C8485C">
        <w:t xml:space="preserve">. Work on the port is being managed by the Brazilian construction firm </w:t>
      </w:r>
      <w:proofErr w:type="spellStart"/>
      <w:r w:rsidRPr="00C8485C">
        <w:t>Odebrecht</w:t>
      </w:r>
      <w:proofErr w:type="spellEnd"/>
      <w:r w:rsidRPr="00C8485C">
        <w:t xml:space="preserve"> SA, which may also provide support for Cuba's sugar industry, Brazilian officials have said.</w:t>
      </w:r>
      <w:r w:rsidRPr="000C230E">
        <w:rPr>
          <w:sz w:val="12"/>
        </w:rPr>
        <w:t xml:space="preserve">¶ </w:t>
      </w:r>
      <w:r w:rsidRPr="00C8485C">
        <w:t xml:space="preserve">Cuban President </w:t>
      </w:r>
      <w:proofErr w:type="spellStart"/>
      <w:r w:rsidRPr="00C8485C">
        <w:t>Raúl</w:t>
      </w:r>
      <w:proofErr w:type="spellEnd"/>
      <w:r w:rsidRPr="00C8485C">
        <w:t xml:space="preserve"> Castro, left, and his Brazilian counterpart, </w:t>
      </w:r>
      <w:proofErr w:type="spellStart"/>
      <w:r w:rsidRPr="00C8485C">
        <w:t>Dilma</w:t>
      </w:r>
      <w:proofErr w:type="spellEnd"/>
      <w:r w:rsidRPr="00C8485C">
        <w:t xml:space="preserve"> </w:t>
      </w:r>
      <w:proofErr w:type="spellStart"/>
      <w:r w:rsidRPr="00C8485C">
        <w:t>Rousseff</w:t>
      </w:r>
      <w:proofErr w:type="spellEnd"/>
      <w:r w:rsidRPr="00C8485C">
        <w:t>, review the honor guard at Revolution Palace in Havana on Tuesday.</w:t>
      </w:r>
      <w:r w:rsidRPr="000C230E">
        <w:rPr>
          <w:sz w:val="12"/>
        </w:rPr>
        <w:t xml:space="preserve">¶ </w:t>
      </w:r>
      <w:r w:rsidRPr="00C8485C">
        <w:t xml:space="preserve">Ms. </w:t>
      </w:r>
      <w:proofErr w:type="spellStart"/>
      <w:r w:rsidRPr="00C8485C">
        <w:t>Rousseff's</w:t>
      </w:r>
      <w:proofErr w:type="spellEnd"/>
      <w:r w:rsidRPr="00C8485C">
        <w:t xml:space="preserve"> closer </w:t>
      </w:r>
      <w:r w:rsidRPr="00C8485C">
        <w:rPr>
          <w:rStyle w:val="StyleBoldUnderline"/>
        </w:rPr>
        <w:t>engagement of Cuba</w:t>
      </w:r>
      <w:r w:rsidRPr="00C8485C">
        <w:t xml:space="preserve">—she is visiting the island before a trip to the White House— </w:t>
      </w:r>
      <w:r w:rsidRPr="00C8485C">
        <w:rPr>
          <w:rStyle w:val="StyleBoldUnderline"/>
        </w:rPr>
        <w:t>is the</w:t>
      </w:r>
      <w:r w:rsidRPr="00C8485C">
        <w:t xml:space="preserve"> latest example of </w:t>
      </w:r>
      <w:r w:rsidRPr="00C8485C">
        <w:rPr>
          <w:rStyle w:val="StyleBoldUnderline"/>
        </w:rPr>
        <w:t>Brazil's strategy to expand its regional influence by offering subsidized loans to poorer nations</w:t>
      </w:r>
      <w:r w:rsidRPr="00C8485C">
        <w:t>. In recent years, Brazil has disbursed tens of billions of dollars around Latin America, and as far away as Africa.</w:t>
      </w:r>
      <w:r w:rsidRPr="000C230E">
        <w:rPr>
          <w:sz w:val="12"/>
        </w:rPr>
        <w:t xml:space="preserve">¶ </w:t>
      </w:r>
      <w:r w:rsidRPr="00C8485C">
        <w:t xml:space="preserve">But </w:t>
      </w:r>
      <w:r w:rsidRPr="00C8485C">
        <w:rPr>
          <w:rStyle w:val="StyleBoldUnderline"/>
        </w:rPr>
        <w:t>none</w:t>
      </w:r>
      <w:r w:rsidRPr="00C8485C">
        <w:t xml:space="preserve"> of these efforts </w:t>
      </w:r>
      <w:r w:rsidRPr="00C8485C">
        <w:rPr>
          <w:rStyle w:val="StyleBoldUnderline"/>
        </w:rPr>
        <w:t>have the same symbolic resonance as in Cuba, which has opposed the U.S.</w:t>
      </w:r>
      <w:r w:rsidRPr="00C8485C">
        <w:t xml:space="preserve"> since shortly after Fidel Castro's 1959 revolution and remains a lightning rod in U.S. domestic politics and a sticking point for U.S. relations with other Latin nations.</w:t>
      </w:r>
      <w:r w:rsidRPr="000C230E">
        <w:rPr>
          <w:sz w:val="12"/>
        </w:rPr>
        <w:t xml:space="preserve">¶ </w:t>
      </w:r>
      <w:r w:rsidRPr="00C8485C">
        <w:t>"This is about growing Brazil's soft power on the international scale and raising Brazil's role in the world," said Matthew Taylor, a Brazil specialist at the American University's School of International Service. "</w:t>
      </w:r>
      <w:r w:rsidRPr="00C8485C">
        <w:rPr>
          <w:rStyle w:val="StyleBoldUnderline"/>
        </w:rPr>
        <w:t>Brazil is taking on a bigger role in the hemisphere in terms of aid and finance, and by helping out Cuba</w:t>
      </w:r>
      <w:r w:rsidRPr="00C8485C">
        <w:t xml:space="preserve"> they really draw attention to this new role they are playing."</w:t>
      </w:r>
      <w:r w:rsidRPr="000C230E">
        <w:rPr>
          <w:sz w:val="12"/>
        </w:rPr>
        <w:t xml:space="preserve">¶ </w:t>
      </w:r>
      <w:r w:rsidRPr="00AA5E5F">
        <w:rPr>
          <w:rStyle w:val="StyleBoldUnderline"/>
        </w:rPr>
        <w:t>Although the U.S. has been the predominant power broker in Latin America</w:t>
      </w:r>
      <w:r w:rsidRPr="00AA5E5F">
        <w:t xml:space="preserve"> since the introduction of the Monroe Doctrine in 1823, experts say</w:t>
      </w:r>
      <w:r w:rsidRPr="00AA5E5F">
        <w:rPr>
          <w:rStyle w:val="StyleBoldUnderline"/>
        </w:rPr>
        <w:t xml:space="preserve"> the U.S. doesn't oppose Brazil's bid for regional influence. </w:t>
      </w:r>
      <w:r w:rsidRPr="00C8485C">
        <w:t>Many analysts say they believe Brazil could become a stabilizing force in a region known for political and economic volatility.</w:t>
      </w:r>
      <w:r w:rsidRPr="000C230E">
        <w:rPr>
          <w:sz w:val="12"/>
        </w:rPr>
        <w:t xml:space="preserve">¶ </w:t>
      </w:r>
      <w:r w:rsidRPr="00C8485C">
        <w:rPr>
          <w:rStyle w:val="StyleBoldUnderline"/>
        </w:rPr>
        <w:t>In Cuba</w:t>
      </w:r>
      <w:r w:rsidRPr="00C8485C">
        <w:t>, for example</w:t>
      </w:r>
      <w:r w:rsidRPr="00C8485C">
        <w:rPr>
          <w:rStyle w:val="StyleBoldUnderline"/>
        </w:rPr>
        <w:t>, Brazil may provide a</w:t>
      </w:r>
      <w:r w:rsidRPr="00C8485C">
        <w:t xml:space="preserve"> more </w:t>
      </w:r>
      <w:r w:rsidRPr="00C8485C">
        <w:rPr>
          <w:rStyle w:val="StyleBoldUnderline"/>
        </w:rPr>
        <w:t>moderate alternative to the impoverished island's main economic benefactor, Venezuelan President Hugo Chávez</w:t>
      </w:r>
      <w:r w:rsidRPr="00C8485C">
        <w:t>. Mr. Chávez, a self-described foe of the U.S., delivers some 100,000 barrels of oil and refined products to Cuba a day in exchange for the services of Cuban doctors for Venezuelans in poor neighborhoods, along with other barter arrangements.</w:t>
      </w:r>
      <w:r w:rsidRPr="000C230E">
        <w:rPr>
          <w:sz w:val="12"/>
        </w:rPr>
        <w:t xml:space="preserve">¶ </w:t>
      </w:r>
      <w:r w:rsidRPr="00C8485C">
        <w:rPr>
          <w:rStyle w:val="StyleBoldUnderline"/>
        </w:rPr>
        <w:t>Cuba</w:t>
      </w:r>
      <w:r>
        <w:t xml:space="preserve">, meanwhile, </w:t>
      </w:r>
      <w:r w:rsidRPr="00C8485C">
        <w:rPr>
          <w:rStyle w:val="StyleBoldUnderline"/>
        </w:rPr>
        <w:t>is desperate for economic lifelines.</w:t>
      </w:r>
      <w:r>
        <w:t xml:space="preserve"> </w:t>
      </w:r>
      <w:proofErr w:type="spellStart"/>
      <w:r>
        <w:t>Raúl</w:t>
      </w:r>
      <w:proofErr w:type="spellEnd"/>
      <w:r>
        <w:t xml:space="preserve"> Castro, who has taken over the presidency from his ailing brother Fidel, has experimented with limited economic overhauls in order to bring life into a moribund economy, where citizens are still issued ration books that allow them access to some basic foods at subsidized prices.</w:t>
      </w:r>
      <w:r w:rsidRPr="000C230E">
        <w:rPr>
          <w:sz w:val="12"/>
        </w:rPr>
        <w:t xml:space="preserve">¶ </w:t>
      </w:r>
      <w:r w:rsidRPr="00B61498">
        <w:rPr>
          <w:rStyle w:val="StyleBoldUnderline"/>
        </w:rPr>
        <w:t>"The more normal Cuba's economic relations are, the easier normalization with the U.S. will be in the future," said Archibald Ritter, an expert on the Cuban economy at Canada's Carleton University.</w:t>
      </w:r>
    </w:p>
    <w:p w:rsidR="000C230E" w:rsidRPr="00C8485C" w:rsidRDefault="000C230E" w:rsidP="000C230E">
      <w:pPr>
        <w:rPr>
          <w:b/>
          <w:bCs/>
          <w:u w:val="single"/>
        </w:rPr>
      </w:pPr>
    </w:p>
    <w:p w:rsidR="000C230E" w:rsidRDefault="000C230E" w:rsidP="000C230E"/>
    <w:p w:rsidR="000C230E" w:rsidRDefault="000C230E" w:rsidP="000C230E">
      <w:pPr>
        <w:rPr>
          <w:rStyle w:val="StyleBoldUnderline"/>
        </w:rPr>
      </w:pPr>
    </w:p>
    <w:p w:rsidR="000C230E" w:rsidRDefault="000C230E" w:rsidP="000C230E">
      <w:pPr>
        <w:pStyle w:val="Heading3"/>
      </w:pPr>
      <w:r>
        <w:lastRenderedPageBreak/>
        <w:t>No Brazil Leadership</w:t>
      </w:r>
    </w:p>
    <w:p w:rsidR="000C230E" w:rsidRDefault="000C230E" w:rsidP="000C230E">
      <w:pPr>
        <w:pStyle w:val="Heading4"/>
      </w:pPr>
      <w:r>
        <w:t>Brazil will fail to reach out to Cuba and Venezuela</w:t>
      </w:r>
    </w:p>
    <w:p w:rsidR="000C230E" w:rsidRDefault="000C230E" w:rsidP="000C230E">
      <w:r>
        <w:t xml:space="preserve">Carlos </w:t>
      </w:r>
      <w:r w:rsidRPr="00501469">
        <w:rPr>
          <w:rStyle w:val="StyleStyleBold12pt"/>
        </w:rPr>
        <w:t>Pascua</w:t>
      </w:r>
      <w:r>
        <w:rPr>
          <w:rStyle w:val="StyleStyleBold12pt"/>
        </w:rPr>
        <w:t xml:space="preserve"> </w:t>
      </w:r>
      <w:r w:rsidRPr="00501469">
        <w:t>is a</w:t>
      </w:r>
      <w:r>
        <w:t xml:space="preserve"> Vice President and Director, Foreign Policy at the Brookings Institution, “New Directions in Brazilian Foreign Relations”, Woodrow Wilson International Center for Scholars, September 28, </w:t>
      </w:r>
      <w:r w:rsidRPr="00501469">
        <w:rPr>
          <w:rStyle w:val="StyleStyleBold12pt"/>
        </w:rPr>
        <w:t>2007</w:t>
      </w:r>
      <w:r>
        <w:rPr>
          <w:rStyle w:val="StyleStyleBold12pt"/>
        </w:rPr>
        <w:t xml:space="preserve">, </w:t>
      </w:r>
      <w:r w:rsidRPr="00501469">
        <w:t>http://www.wilsoncenter.org/sites/default/files/english.brazil.foreignpolicy.pdf</w:t>
      </w:r>
    </w:p>
    <w:p w:rsidR="000C230E" w:rsidRDefault="000C230E" w:rsidP="000C230E">
      <w:pPr>
        <w:rPr>
          <w:rStyle w:val="StyleBoldUnderline"/>
        </w:rPr>
      </w:pPr>
      <w:r w:rsidRPr="00501469">
        <w:rPr>
          <w:rStyle w:val="StyleBoldUnderline"/>
        </w:rPr>
        <w:t xml:space="preserve">The principal challenge within Washington is relative ignorance of the choices facing Brazilian President </w:t>
      </w:r>
      <w:proofErr w:type="spellStart"/>
      <w:r w:rsidRPr="00501469">
        <w:rPr>
          <w:rStyle w:val="StyleBoldUnderline"/>
        </w:rPr>
        <w:t>Luiz</w:t>
      </w:r>
      <w:proofErr w:type="spellEnd"/>
      <w:r w:rsidRPr="00501469">
        <w:rPr>
          <w:rStyle w:val="StyleBoldUnderline"/>
        </w:rPr>
        <w:t xml:space="preserve"> </w:t>
      </w:r>
      <w:proofErr w:type="spellStart"/>
      <w:r w:rsidRPr="00501469">
        <w:rPr>
          <w:rStyle w:val="StyleBoldUnderline"/>
        </w:rPr>
        <w:t>Inácio</w:t>
      </w:r>
      <w:proofErr w:type="spellEnd"/>
      <w:r w:rsidRPr="00501469">
        <w:rPr>
          <w:rStyle w:val="StyleBoldUnderline"/>
        </w:rPr>
        <w:t xml:space="preserve"> Lula </w:t>
      </w:r>
      <w:proofErr w:type="spellStart"/>
      <w:r w:rsidRPr="00501469">
        <w:rPr>
          <w:rStyle w:val="StyleBoldUnderline"/>
        </w:rPr>
        <w:t>da</w:t>
      </w:r>
      <w:proofErr w:type="spellEnd"/>
      <w:r w:rsidRPr="00501469">
        <w:rPr>
          <w:rStyle w:val="StyleBoldUnderline"/>
        </w:rPr>
        <w:t xml:space="preserve"> Silva</w:t>
      </w:r>
      <w:r>
        <w:t xml:space="preserve"> (President Lula), whose second term in office began in January 2007. </w:t>
      </w:r>
      <w:r w:rsidRPr="00501469">
        <w:rPr>
          <w:rStyle w:val="StyleBoldUnderline"/>
        </w:rPr>
        <w:t>The authors noted</w:t>
      </w:r>
      <w:r>
        <w:t xml:space="preserve"> </w:t>
      </w:r>
      <w:r w:rsidRPr="00501469">
        <w:rPr>
          <w:rStyle w:val="StyleBoldUnderline"/>
        </w:rPr>
        <w:t>President Lula’s outreach to Venezuela</w:t>
      </w:r>
      <w:r>
        <w:t xml:space="preserve">, Bolivia </w:t>
      </w:r>
      <w:r w:rsidRPr="00501469">
        <w:rPr>
          <w:rStyle w:val="StyleBoldUnderline"/>
        </w:rPr>
        <w:t>and Cuba and efforts to develop a South-South strategy</w:t>
      </w:r>
      <w:r>
        <w:t xml:space="preserve"> during his first term</w:t>
      </w:r>
      <w:r w:rsidRPr="00501469">
        <w:rPr>
          <w:rStyle w:val="StyleBoldUnderline"/>
        </w:rPr>
        <w:t>, combined with lesser emphasis on the relationship with the United States and the developed world</w:t>
      </w:r>
      <w:r>
        <w:t xml:space="preserve">. </w:t>
      </w:r>
      <w:r w:rsidRPr="00501469">
        <w:rPr>
          <w:rStyle w:val="StyleBoldUnderline"/>
        </w:rPr>
        <w:t>This had produced little results and generated frustration and criticism within the Brazilian business community and the media</w:t>
      </w:r>
      <w:r>
        <w:t xml:space="preserve">. </w:t>
      </w:r>
      <w:r w:rsidRPr="00501469">
        <w:rPr>
          <w:rStyle w:val="StyleBoldUnderline"/>
        </w:rPr>
        <w:t xml:space="preserve">The nationalization of </w:t>
      </w:r>
      <w:proofErr w:type="spellStart"/>
      <w:r w:rsidRPr="00501469">
        <w:rPr>
          <w:rStyle w:val="StyleBoldUnderline"/>
        </w:rPr>
        <w:t>Petrobras</w:t>
      </w:r>
      <w:proofErr w:type="spellEnd"/>
      <w:r w:rsidRPr="00501469">
        <w:rPr>
          <w:rStyle w:val="StyleBoldUnderline"/>
        </w:rPr>
        <w:t xml:space="preserve"> assets in Bolivia, Fidel Castro’s criticism of ethanol production, and Hugo Chávez’s critical comments on the Brazilian Senate created uncertainty within Brazil on the future direction of its foreign policy as a tool of national development.</w:t>
      </w:r>
    </w:p>
    <w:p w:rsidR="000C230E" w:rsidRDefault="000C230E" w:rsidP="000C230E">
      <w:pPr>
        <w:pStyle w:val="Heading4"/>
      </w:pPr>
      <w:r>
        <w:t>Brazil lacks regional influence in Latin America</w:t>
      </w:r>
    </w:p>
    <w:p w:rsidR="000C230E" w:rsidRDefault="000C230E" w:rsidP="000C230E">
      <w:r>
        <w:t xml:space="preserve">Carlos </w:t>
      </w:r>
      <w:r w:rsidRPr="00D90967">
        <w:rPr>
          <w:rStyle w:val="StyleStyleBold12pt"/>
        </w:rPr>
        <w:t xml:space="preserve">Pascua </w:t>
      </w:r>
      <w:r>
        <w:t xml:space="preserve">is a Vice President and Director, Foreign Policy at the Brookings Institution, “New Directions in Brazilian Foreign Relations”, Woodrow Wilson International Center for Scholars, September 28, </w:t>
      </w:r>
      <w:r w:rsidRPr="00D90967">
        <w:rPr>
          <w:rStyle w:val="StyleStyleBold12pt"/>
        </w:rPr>
        <w:t>2007</w:t>
      </w:r>
      <w:r>
        <w:t xml:space="preserve">, </w:t>
      </w:r>
      <w:hyperlink r:id="rId34" w:history="1">
        <w:r w:rsidRPr="00F278DE">
          <w:rPr>
            <w:rStyle w:val="Hyperlink"/>
          </w:rPr>
          <w:t>http://www.wilsoncenter.org/sites/default/files/english.brazil.foreignpolicy.pdf</w:t>
        </w:r>
      </w:hyperlink>
    </w:p>
    <w:p w:rsidR="000C230E" w:rsidRDefault="000C230E" w:rsidP="000C230E">
      <w:pPr>
        <w:rPr>
          <w:rStyle w:val="StyleBoldUnderline"/>
        </w:rPr>
      </w:pPr>
      <w:r w:rsidRPr="00D90967">
        <w:rPr>
          <w:rStyle w:val="StyleBoldUnderline"/>
        </w:rPr>
        <w:t>Based on a recent</w:t>
      </w:r>
      <w:r>
        <w:t xml:space="preserve"> task force and </w:t>
      </w:r>
      <w:r w:rsidRPr="00D90967">
        <w:rPr>
          <w:rStyle w:val="StyleBoldUnderline"/>
        </w:rPr>
        <w:t>report published by the Brazilian Center for International Relations (CEBRI)</w:t>
      </w:r>
      <w:r>
        <w:t xml:space="preserve">, he believed that </w:t>
      </w:r>
      <w:r w:rsidRPr="00D90967">
        <w:rPr>
          <w:rStyle w:val="StyleBoldUnderline"/>
        </w:rPr>
        <w:t xml:space="preserve">Brazil lacked the committed economic and political resources to play a leadership role </w:t>
      </w:r>
      <w:r w:rsidRPr="00D90967">
        <w:t>in the hemisphere</w:t>
      </w:r>
      <w:r>
        <w:t xml:space="preserve">. </w:t>
      </w:r>
      <w:r w:rsidRPr="00D90967">
        <w:rPr>
          <w:rStyle w:val="StyleBoldUnderline"/>
        </w:rPr>
        <w:t xml:space="preserve">Venezuela now challenged Brazil to become the leader in South America, and </w:t>
      </w:r>
      <w:r w:rsidRPr="00D90967">
        <w:t>consequently,</w:t>
      </w:r>
      <w:r w:rsidRPr="00D90967">
        <w:rPr>
          <w:rStyle w:val="StyleBoldUnderline"/>
        </w:rPr>
        <w:t xml:space="preserve"> Brazil’s claim to regional leadership had been largely rhetorical.</w:t>
      </w:r>
      <w:r>
        <w:t xml:space="preserve"> </w:t>
      </w:r>
      <w:r w:rsidRPr="00D90967">
        <w:rPr>
          <w:rStyle w:val="StyleBoldUnderline"/>
        </w:rPr>
        <w:t xml:space="preserve">In the face of Venezuelan assertions as a petro-power </w:t>
      </w:r>
      <w:r w:rsidRPr="00D90967">
        <w:t>and increased political turbulence in the region</w:t>
      </w:r>
      <w:r>
        <w:rPr>
          <w:rStyle w:val="StyleBoldUnderline"/>
        </w:rPr>
        <w:t>, Brazil has</w:t>
      </w:r>
      <w:r w:rsidRPr="00D90967">
        <w:rPr>
          <w:rStyle w:val="StyleBoldUnderline"/>
        </w:rPr>
        <w:t xml:space="preserve"> to clarify its national interests and develop a realistic strategy. </w:t>
      </w:r>
      <w:r>
        <w:t xml:space="preserve">In the day-to-day pursuit of its national interests, </w:t>
      </w:r>
      <w:r w:rsidRPr="00D90967">
        <w:rPr>
          <w:rStyle w:val="StyleBoldUnderline"/>
        </w:rPr>
        <w:t>Brazil had failed to develop a coherent and realistic strategy for South America.</w:t>
      </w:r>
      <w:r>
        <w:t xml:space="preserve"> </w:t>
      </w:r>
      <w:r w:rsidRPr="00D90967">
        <w:rPr>
          <w:rStyle w:val="StyleBoldUnderline"/>
        </w:rPr>
        <w:t>No proper regulatory framework existed for the development of financial services, nor had the Foreign Ministry tackled the increasing flow of illegal immigration, goods and arms.</w:t>
      </w:r>
      <w:r>
        <w:t xml:space="preserve"> </w:t>
      </w:r>
      <w:r w:rsidRPr="00D90967">
        <w:rPr>
          <w:rStyle w:val="StyleBoldUnderline"/>
        </w:rPr>
        <w:t>The government had turned a blind eye to Venezuelan arms purchases —which were dangerous</w:t>
      </w:r>
      <w:r>
        <w:t xml:space="preserve"> given the very sophisticated missile weaponry and naval capability that President Chávez sought to acquire. </w:t>
      </w:r>
      <w:r w:rsidRPr="00D90967">
        <w:t>Rather than assume a global outreach</w:t>
      </w:r>
      <w:r w:rsidRPr="00D90967">
        <w:rPr>
          <w:rStyle w:val="StyleBoldUnderline"/>
        </w:rPr>
        <w:t xml:space="preserve">, Brazil’s leaders </w:t>
      </w:r>
      <w:r w:rsidRPr="00D90967">
        <w:t>in foreign policy had to</w:t>
      </w:r>
      <w:r w:rsidRPr="00D90967">
        <w:rPr>
          <w:rStyle w:val="StyleBoldUnderline"/>
        </w:rPr>
        <w:t xml:space="preserve"> better </w:t>
      </w:r>
      <w:r w:rsidRPr="00D90967">
        <w:t xml:space="preserve">understand the changes within the hemisphere and </w:t>
      </w:r>
      <w:r w:rsidRPr="00D90967">
        <w:rPr>
          <w:rStyle w:val="StyleBoldUnderline"/>
        </w:rPr>
        <w:t>devote greater attention to relations with neighbors.</w:t>
      </w:r>
    </w:p>
    <w:p w:rsidR="00AD6943" w:rsidRPr="00D90967" w:rsidRDefault="00AD6943" w:rsidP="00AD6943">
      <w:pPr>
        <w:pStyle w:val="Heading3"/>
      </w:pPr>
    </w:p>
    <w:p w:rsidR="000C230E" w:rsidRDefault="00AD6943" w:rsidP="00AD6943">
      <w:pPr>
        <w:pStyle w:val="Heading1"/>
      </w:pPr>
      <w:r>
        <w:lastRenderedPageBreak/>
        <w:t>**Brazil Stability**</w:t>
      </w:r>
    </w:p>
    <w:p w:rsidR="00AD6943" w:rsidRPr="00AD6943" w:rsidRDefault="00AD6943" w:rsidP="00AD6943">
      <w:pPr>
        <w:pStyle w:val="Heading3"/>
      </w:pPr>
      <w:r w:rsidRPr="00AD6943">
        <w:lastRenderedPageBreak/>
        <w:t>Yes Brazil Stability</w:t>
      </w:r>
    </w:p>
    <w:p w:rsidR="00AD6943" w:rsidRDefault="00AD6943" w:rsidP="00AD6943">
      <w:pPr>
        <w:pStyle w:val="Heading4"/>
      </w:pPr>
      <w:r>
        <w:t>Brazil stable enough to attract international business</w:t>
      </w:r>
    </w:p>
    <w:p w:rsidR="00AD6943" w:rsidRPr="00A0411C" w:rsidRDefault="00AD6943" w:rsidP="00AD6943">
      <w:pPr>
        <w:rPr>
          <w:rStyle w:val="StyleStyleBold12pt"/>
        </w:rPr>
      </w:pPr>
      <w:r>
        <w:rPr>
          <w:rStyle w:val="StyleStyleBold12pt"/>
        </w:rPr>
        <w:t xml:space="preserve">Collins 13 </w:t>
      </w:r>
      <w:r w:rsidRPr="00A0411C">
        <w:t>(</w:t>
      </w:r>
      <w:r>
        <w:t xml:space="preserve">Stuart, former managing editor at Business Insurance, “Brazil’s Stable Politics, Economy Offset by Higher Taxes, Crime”, 6-23-2013, </w:t>
      </w:r>
      <w:hyperlink r:id="rId35" w:anchor="1" w:history="1">
        <w:r>
          <w:rPr>
            <w:rStyle w:val="Hyperlink"/>
          </w:rPr>
          <w:t>http://www.businessinsurance.com/article/99999999/NEWS040102/120309899#1</w:t>
        </w:r>
      </w:hyperlink>
      <w:r>
        <w:t>)</w:t>
      </w:r>
    </w:p>
    <w:p w:rsidR="00AD6943" w:rsidRPr="00D17C4E" w:rsidRDefault="00AD6943" w:rsidP="00AD6943">
      <w:r w:rsidRPr="00AF2BAD">
        <w:rPr>
          <w:rStyle w:val="StyleBoldUnderline"/>
        </w:rPr>
        <w:t>International clients</w:t>
      </w:r>
      <w:r>
        <w:t xml:space="preserve"> of brokers and insurers that </w:t>
      </w:r>
      <w:r w:rsidRPr="00AF2BAD">
        <w:rPr>
          <w:rStyle w:val="StyleBoldUnderline"/>
        </w:rPr>
        <w:t xml:space="preserve">are attracted to Brazil by its stable political and economic environment </w:t>
      </w:r>
      <w:r>
        <w:t xml:space="preserve">face levels of bureaucracy, taxes, crime and corruption that typically are far greater than in their home markets, experts say. Many companies come to Brazil because the business environment is more familiar than the other BRIC countries (Brazil, Russia, India and China), said Keith Martin, Rio de Janeiro-based director of international trade and investments with Aon Risk Solutions, a unit of Aon Corp. It also has a more stable public and private sector and a better-proven legal framework than some other BRIC countries, he said. However, it is not without issues, said Mr. Martin. Myriad complex tax rules, corruption and a slow legal process are hurdles to overcome, he said. The levels of bureaucracy and lack of transparency of rules make Brazil a difficult country to do business in, said </w:t>
      </w:r>
      <w:proofErr w:type="spellStart"/>
      <w:r>
        <w:t>Corina</w:t>
      </w:r>
      <w:proofErr w:type="spellEnd"/>
      <w:r>
        <w:t xml:space="preserve"> Monaghan, New York-based </w:t>
      </w:r>
      <w:proofErr w:type="spellStart"/>
      <w:r>
        <w:t>vp</w:t>
      </w:r>
      <w:proofErr w:type="spellEnd"/>
      <w:r>
        <w:t xml:space="preserve"> at Aon Risk Solutions' political risk practice. “The complexity of tax rules is a real shock for investors, and compliance is difficult because there is a lot of over-complication and rules that are not common in the U.S.,” she said. The huge opportunities for foreign companies in Brazil's growing economy have to be weighed up against the country's relatively high taxes and labor costs, said Carlos </w:t>
      </w:r>
      <w:proofErr w:type="spellStart"/>
      <w:r>
        <w:t>Caicedo</w:t>
      </w:r>
      <w:proofErr w:type="spellEnd"/>
      <w:r>
        <w:t xml:space="preserve">, analyst and head of the Latin American team at London-based political risk consultancy Exclusive Analysis Ltd. “Foreign companies need to be aware of the high costs of labor and taxes in Brazil. The tax system is antiquated and has grown into a monster, with many layers of taxes,” he said. Labor laws are generous to workers and distort the labor market, said Mr. </w:t>
      </w:r>
      <w:proofErr w:type="spellStart"/>
      <w:r>
        <w:t>Caicedo</w:t>
      </w:r>
      <w:proofErr w:type="spellEnd"/>
      <w:r>
        <w:t xml:space="preserve">. There is a large “informal” job market in Brazil because “favorable employee rights” discourage employment on a full-time basis, he said. The tort system, which is similar to that in Continental Europe, also is bureaucratic, marked by a large number of appeals and the slow processing of court documentation, said Mr. Martin. One of the main problems for foreign investors in Brazil is corruption in Brazilian government ministries, said Mr. </w:t>
      </w:r>
      <w:proofErr w:type="spellStart"/>
      <w:r>
        <w:t>Caicedo</w:t>
      </w:r>
      <w:proofErr w:type="spellEnd"/>
      <w:r>
        <w:t xml:space="preserve">. Several companies have fallen foul of corruption; for example a tender process for building a metropolitan rail system in São Paulo was canceled after newspapers announced the winners six months before the closing date. The </w:t>
      </w:r>
      <w:r w:rsidRPr="00AF2BAD">
        <w:rPr>
          <w:rStyle w:val="StyleBoldUnderline"/>
        </w:rPr>
        <w:t>levels of political risk in Brazil are now far lower than a decade ago</w:t>
      </w:r>
      <w:r>
        <w:t xml:space="preserve">, said Ms. Monaghan. But, while Brazil is politically stable, there are differences in risk between its 27 states and 5,000 municipalities, she said. For example, Brazilian foreign exchange rules freely allow dividends and capital to be repatriated to investors outside the country, but some restrictions are imposed by certain states, and this is not always well understood, she said. Political risk in Brazil has changed a lot in the past decade, said James Thomas, Miami-based political risk and trade credit underwriting manager for Zurich North America. “Ten years ago, people were buying currency convertibility insurance, but this is rarely purchased today. </w:t>
      </w:r>
      <w:r w:rsidRPr="00AF2BAD">
        <w:rPr>
          <w:rStyle w:val="StyleBoldUnderline"/>
        </w:rPr>
        <w:t>The country</w:t>
      </w:r>
      <w:r>
        <w:t xml:space="preserve"> now </w:t>
      </w:r>
      <w:r w:rsidRPr="00AF2BAD">
        <w:rPr>
          <w:rStyle w:val="StyleBoldUnderline"/>
        </w:rPr>
        <w:t>has low levels of political risk compared with its neighbors, and expropriation risk and political violence are not really an issue</w:t>
      </w:r>
      <w:r>
        <w:t xml:space="preserve">,” he said. However there is interest in political risk insurance for heavily regulated sectors like mining and power by virtue of their complexity, said Mr. Thomas. Despite little risk of political violence, there is concern among foreign companies with personal security and crime. Kidnap and ransom and high crime rates are problems in Brazil, said </w:t>
      </w:r>
      <w:proofErr w:type="spellStart"/>
      <w:r>
        <w:t>Thomaz</w:t>
      </w:r>
      <w:proofErr w:type="spellEnd"/>
      <w:r>
        <w:t xml:space="preserve"> </w:t>
      </w:r>
      <w:proofErr w:type="spellStart"/>
      <w:r>
        <w:t>Favaro</w:t>
      </w:r>
      <w:proofErr w:type="spellEnd"/>
      <w:r>
        <w:t xml:space="preserve">, London-based security and political risk analyst in the Americas team at global risk consultancy Control </w:t>
      </w:r>
      <w:r>
        <w:lastRenderedPageBreak/>
        <w:t xml:space="preserve">Risks, a unit of Control Risks Group Holdings Ltd. “The security environment has failed to keep pace with gains in the economy,” he said. Crime has been reduced in major cities like Rio de Janeiro and São Paulo, but it has spread to smaller cities, and crime rates have risen in the north and northeast parts of the country and midsize cities, said Mr. </w:t>
      </w:r>
      <w:proofErr w:type="spellStart"/>
      <w:r>
        <w:t>Favaro</w:t>
      </w:r>
      <w:proofErr w:type="spellEnd"/>
      <w:r>
        <w:t xml:space="preserve">. The bulk is petty crime and robbery, although theft is a particular problem. “Law enforcement on the road is poor, and it is easy for thieves to steal cargo, even on major highways,” he said. </w:t>
      </w:r>
    </w:p>
    <w:p w:rsidR="00AD6943" w:rsidRDefault="00AD6943" w:rsidP="00AD6943">
      <w:pPr>
        <w:pStyle w:val="Heading3"/>
      </w:pPr>
      <w:r>
        <w:lastRenderedPageBreak/>
        <w:t>No Brazil Stability</w:t>
      </w:r>
    </w:p>
    <w:p w:rsidR="00AD6943" w:rsidRDefault="00AD6943" w:rsidP="00AD6943">
      <w:pPr>
        <w:pStyle w:val="Heading4"/>
      </w:pPr>
      <w:r>
        <w:t>No Brazil stability – middle class protests</w:t>
      </w:r>
    </w:p>
    <w:p w:rsidR="00AD6943" w:rsidRPr="00941F73" w:rsidRDefault="00AD6943" w:rsidP="00AD6943">
      <w:pPr>
        <w:rPr>
          <w:rStyle w:val="StyleStyleBold12pt"/>
        </w:rPr>
      </w:pPr>
      <w:proofErr w:type="spellStart"/>
      <w:r>
        <w:rPr>
          <w:rStyle w:val="StyleStyleBold12pt"/>
        </w:rPr>
        <w:t>Padden</w:t>
      </w:r>
      <w:proofErr w:type="spellEnd"/>
      <w:r>
        <w:rPr>
          <w:rStyle w:val="StyleStyleBold12pt"/>
        </w:rPr>
        <w:t xml:space="preserve"> 13 </w:t>
      </w:r>
      <w:r w:rsidRPr="000C1757">
        <w:t>(journalist, Voice of America</w:t>
      </w:r>
      <w:r>
        <w:t xml:space="preserve">, “Brazil’s Protests Spark Concern Over World Cup, Political Stability” June 21, 2013, </w:t>
      </w:r>
      <w:hyperlink r:id="rId36" w:history="1">
        <w:r>
          <w:rPr>
            <w:rStyle w:val="Hyperlink"/>
          </w:rPr>
          <w:t>http://www.voanews.com/content/brazil-protests-world-cup/1686955.html</w:t>
        </w:r>
      </w:hyperlink>
      <w:r>
        <w:t>)</w:t>
      </w:r>
    </w:p>
    <w:p w:rsidR="00AD6943" w:rsidRDefault="00AD6943" w:rsidP="00AD6943">
      <w:pPr>
        <w:rPr>
          <w:rStyle w:val="StyleBoldUnderline"/>
        </w:rPr>
      </w:pPr>
      <w:r w:rsidRPr="00941F73">
        <w:rPr>
          <w:rStyle w:val="StyleBoldUnderline"/>
        </w:rPr>
        <w:t>In Brazil, anti-government demonstrations continue to grow</w:t>
      </w:r>
      <w:r>
        <w:t xml:space="preserve"> in numbers and intensity </w:t>
      </w:r>
      <w:r w:rsidRPr="00941F73">
        <w:rPr>
          <w:rStyle w:val="StyleBoldUnderline"/>
        </w:rPr>
        <w:t>as one million protesters took to the streets in over 80 cities, some clashing violently with police.</w:t>
      </w:r>
      <w:r>
        <w:t xml:space="preserve"> Concern about the safety of the upcoming World Cup games is growing and </w:t>
      </w:r>
      <w:r w:rsidRPr="00941F73">
        <w:rPr>
          <w:rStyle w:val="StyleBoldUnderline"/>
        </w:rPr>
        <w:t>the government’s options to resolve the crisis are limited.</w:t>
      </w:r>
      <w:r>
        <w:t xml:space="preserve"> The Brazilian government’s </w:t>
      </w:r>
      <w:r w:rsidRPr="00941F73">
        <w:rPr>
          <w:rStyle w:val="StyleBoldUnderline"/>
        </w:rPr>
        <w:t>reversal of the transport fare hikes that sparked</w:t>
      </w:r>
      <w:r>
        <w:t xml:space="preserve"> nationwide </w:t>
      </w:r>
      <w:r w:rsidRPr="00941F73">
        <w:rPr>
          <w:rStyle w:val="StyleBoldUnderline"/>
        </w:rPr>
        <w:t>demonstrations has done little to appease the protesters.</w:t>
      </w:r>
      <w:r>
        <w:t xml:space="preserve"> While the demonstrations have been mostly peaceful, there have been incidents of violence and vandalism in some cities. In central Rio de Janeiro, 300,000 people marched and police afterwards chased looters and dispersed people crowding into surrounding areas. The ongoing unrest is </w:t>
      </w:r>
      <w:r w:rsidRPr="00941F73">
        <w:rPr>
          <w:rStyle w:val="StyleBoldUnderline"/>
        </w:rPr>
        <w:t xml:space="preserve">raising concerns about the political stability of the government led by President </w:t>
      </w:r>
      <w:proofErr w:type="spellStart"/>
      <w:r w:rsidRPr="00941F73">
        <w:rPr>
          <w:rStyle w:val="StyleBoldUnderline"/>
        </w:rPr>
        <w:t>Dilma</w:t>
      </w:r>
      <w:proofErr w:type="spellEnd"/>
      <w:r w:rsidRPr="00941F73">
        <w:rPr>
          <w:rStyle w:val="StyleBoldUnderline"/>
        </w:rPr>
        <w:t xml:space="preserve"> </w:t>
      </w:r>
      <w:proofErr w:type="spellStart"/>
      <w:r w:rsidRPr="00941F73">
        <w:rPr>
          <w:rStyle w:val="StyleBoldUnderline"/>
        </w:rPr>
        <w:t>Rousseff</w:t>
      </w:r>
      <w:proofErr w:type="spellEnd"/>
      <w:r w:rsidRPr="00941F73">
        <w:rPr>
          <w:rStyle w:val="StyleBoldUnderline"/>
        </w:rPr>
        <w:t xml:space="preserve"> and her Workers Party, known as the PT.</w:t>
      </w:r>
      <w:r>
        <w:rPr>
          <w:rStyle w:val="StyleBoldUnderline"/>
        </w:rPr>
        <w:t xml:space="preserve"> </w:t>
      </w:r>
      <w:r w:rsidRPr="00941F73">
        <w:rPr>
          <w:rStyle w:val="StyleBoldUnderline"/>
        </w:rPr>
        <w:t>There is also growing concern about Brazil’s ability to ensure safety and security at the international sporting events it will host - the 2014 World Cup and 2016 Olympics.</w:t>
      </w:r>
      <w:r>
        <w:rPr>
          <w:rStyle w:val="StyleBoldUnderline"/>
        </w:rPr>
        <w:t xml:space="preserve"> </w:t>
      </w:r>
      <w:r>
        <w:t xml:space="preserve"> </w:t>
      </w:r>
      <w:r w:rsidRPr="000C1757">
        <w:t xml:space="preserve">Riordan </w:t>
      </w:r>
      <w:proofErr w:type="spellStart"/>
      <w:r w:rsidRPr="000C1757">
        <w:t>Roett</w:t>
      </w:r>
      <w:proofErr w:type="spellEnd"/>
      <w:r w:rsidRPr="000C1757">
        <w:t xml:space="preserve"> </w:t>
      </w:r>
      <w:r>
        <w:t xml:space="preserve">is </w:t>
      </w:r>
      <w:r w:rsidRPr="00941F73">
        <w:rPr>
          <w:rStyle w:val="StyleBoldUnderline"/>
        </w:rPr>
        <w:t>director of</w:t>
      </w:r>
      <w:r>
        <w:t xml:space="preserve"> the </w:t>
      </w:r>
      <w:r w:rsidRPr="00941F73">
        <w:rPr>
          <w:rStyle w:val="StyleBoldUnderline"/>
        </w:rPr>
        <w:t>Latin American Studies</w:t>
      </w:r>
      <w:r>
        <w:t xml:space="preserve"> Program </w:t>
      </w:r>
      <w:r w:rsidRPr="00941F73">
        <w:rPr>
          <w:rStyle w:val="StyleBoldUnderline"/>
        </w:rPr>
        <w:t>at</w:t>
      </w:r>
      <w:r>
        <w:t xml:space="preserve"> The </w:t>
      </w:r>
      <w:r w:rsidRPr="00941F73">
        <w:rPr>
          <w:rStyle w:val="StyleBoldUnderline"/>
        </w:rPr>
        <w:t>Johns Hopkins</w:t>
      </w:r>
      <w:r>
        <w:t xml:space="preserve"> School of Advanced International Studies. He </w:t>
      </w:r>
      <w:r w:rsidRPr="00941F73">
        <w:rPr>
          <w:rStyle w:val="StyleBoldUnderline"/>
        </w:rPr>
        <w:t>says the protests are being fueled by a middle class which has grown to 40 million people,</w:t>
      </w:r>
      <w:r>
        <w:t xml:space="preserve"> and business centers in the south of the country that resent being heavily taxed to pay for government handouts to the poor. “There has been a sense that the people who really run the country financially - the south and southeast - are getting the short end of the stick with lousy schools, terrible transportation, terrible medical care and a growing sense that Brasilia and the PT really don’t care about Sao Paulo, the south and the southeast of the country,” </w:t>
      </w:r>
      <w:proofErr w:type="spellStart"/>
      <w:r>
        <w:t>Roett</w:t>
      </w:r>
      <w:proofErr w:type="spellEnd"/>
      <w:r>
        <w:t xml:space="preserve"> said. Carl Meacham, the director of the Americas Program at the Center for Strategic and International Studies in Washington, says there is little the government can do in the short term to address the protesters’ demands. “The difficult thing is that in any democracy change is incremental. So it’s not like the government’s going to be able to have a solution for all of these problems from one day to the next,” Meacham said. </w:t>
      </w:r>
      <w:proofErr w:type="spellStart"/>
      <w:r>
        <w:t>Roett</w:t>
      </w:r>
      <w:proofErr w:type="spellEnd"/>
      <w:r>
        <w:t xml:space="preserve"> says the socialist-leaning government of President </w:t>
      </w:r>
      <w:proofErr w:type="spellStart"/>
      <w:r w:rsidRPr="00941F73">
        <w:rPr>
          <w:rStyle w:val="StyleBoldUnderline"/>
        </w:rPr>
        <w:t>Rousseff</w:t>
      </w:r>
      <w:proofErr w:type="spellEnd"/>
      <w:r w:rsidRPr="00941F73">
        <w:rPr>
          <w:rStyle w:val="StyleBoldUnderline"/>
        </w:rPr>
        <w:t xml:space="preserve"> may be unable or unwilling to cut programs for the poor to appease the middle class,</w:t>
      </w:r>
      <w:r>
        <w:t xml:space="preserve"> and this issue will be at the center of the 2014 presidential election. </w:t>
      </w:r>
      <w:r w:rsidRPr="00941F73">
        <w:rPr>
          <w:rStyle w:val="StyleBoldUnderline"/>
        </w:rPr>
        <w:t>“This provides a superb opening for the opposition</w:t>
      </w:r>
      <w:r>
        <w:t xml:space="preserve"> after twelve years of PT government to come forward and say, ‘See we told you so. They don’t know how to govern. We are the opposition, we know do know how to govern. We did govern from 1994 to 2000s,’” </w:t>
      </w:r>
      <w:proofErr w:type="spellStart"/>
      <w:r>
        <w:t>Roett</w:t>
      </w:r>
      <w:proofErr w:type="spellEnd"/>
      <w:r>
        <w:t xml:space="preserve"> said. Meacham says </w:t>
      </w:r>
      <w:r w:rsidRPr="00941F73">
        <w:rPr>
          <w:rStyle w:val="StyleBoldUnderline"/>
        </w:rPr>
        <w:t>the $26 billion</w:t>
      </w:r>
      <w:r>
        <w:t xml:space="preserve"> the government is </w:t>
      </w:r>
      <w:r w:rsidRPr="00941F73">
        <w:rPr>
          <w:rStyle w:val="StyleBoldUnderline"/>
        </w:rPr>
        <w:t>spending on the World Cup and the Olympics will continue to be a source of anger.</w:t>
      </w:r>
      <w:r>
        <w:t xml:space="preserve"> He expects major demonstrations to take place during the games. “I think it’s very possible that these </w:t>
      </w:r>
      <w:r w:rsidRPr="00941F73">
        <w:rPr>
          <w:rStyle w:val="StyleBoldUnderline"/>
        </w:rPr>
        <w:t>protests will be</w:t>
      </w:r>
      <w:r>
        <w:t xml:space="preserve"> sort of a - not a sideshow, but they will definitely be </w:t>
      </w:r>
      <w:r w:rsidRPr="00941F73">
        <w:rPr>
          <w:rStyle w:val="StyleBoldUnderline"/>
        </w:rPr>
        <w:t>part of the</w:t>
      </w:r>
      <w:r>
        <w:t xml:space="preserve"> narrative of the </w:t>
      </w:r>
      <w:r w:rsidRPr="00941F73">
        <w:rPr>
          <w:rStyle w:val="StyleBoldUnderline"/>
        </w:rPr>
        <w:t>World Cup</w:t>
      </w:r>
      <w:r>
        <w:t xml:space="preserve">,” Meacham said. </w:t>
      </w:r>
      <w:r w:rsidRPr="00941F73">
        <w:rPr>
          <w:rStyle w:val="StyleBoldUnderline"/>
        </w:rPr>
        <w:t>Brazil's economic uncertainty is also limiting the government’s options.</w:t>
      </w:r>
      <w:r>
        <w:t xml:space="preserve"> After nearly a decade-long economic boom, </w:t>
      </w:r>
      <w:r w:rsidRPr="00941F73">
        <w:rPr>
          <w:rStyle w:val="StyleBoldUnderline"/>
        </w:rPr>
        <w:t>the country's economy grew less than one percent last year and the annual inflation rate has climbed to 6.5 percent</w:t>
      </w:r>
      <w:r>
        <w:rPr>
          <w:rStyle w:val="StyleBoldUnderline"/>
        </w:rPr>
        <w:t>.</w:t>
      </w:r>
    </w:p>
    <w:p w:rsidR="00AD6943" w:rsidRDefault="00AD6943" w:rsidP="00AD6943"/>
    <w:p w:rsidR="000C230E" w:rsidRPr="000C230E" w:rsidRDefault="000C230E" w:rsidP="000C230E">
      <w:pPr>
        <w:rPr>
          <w:rStyle w:val="StyleBoldUnderline"/>
        </w:rPr>
      </w:pPr>
    </w:p>
    <w:p w:rsidR="00AD6943" w:rsidRDefault="00AD6943" w:rsidP="00AD6943">
      <w:pPr>
        <w:pStyle w:val="Heading3"/>
      </w:pPr>
    </w:p>
    <w:p w:rsidR="004073DE" w:rsidRPr="004073DE" w:rsidRDefault="00AD6943" w:rsidP="004073DE">
      <w:pPr>
        <w:pStyle w:val="Heading1"/>
      </w:pPr>
      <w:r>
        <w:lastRenderedPageBreak/>
        <w:t>*</w:t>
      </w:r>
      <w:r w:rsidR="00DE2FEB">
        <w:t>*</w:t>
      </w:r>
      <w:r w:rsidR="004073DE" w:rsidRPr="004073DE">
        <w:t>Brazil</w:t>
      </w:r>
      <w:r>
        <w:t>-US</w:t>
      </w:r>
      <w:r w:rsidR="004073DE" w:rsidRPr="004073DE">
        <w:t xml:space="preserve"> Relations</w:t>
      </w:r>
      <w:r w:rsidR="00DE2FEB">
        <w:t>*</w:t>
      </w:r>
      <w:r>
        <w:t>*</w:t>
      </w:r>
    </w:p>
    <w:p w:rsidR="000C230E" w:rsidRDefault="000C230E" w:rsidP="000C230E">
      <w:pPr>
        <w:pStyle w:val="Heading3"/>
      </w:pPr>
      <w:r>
        <w:lastRenderedPageBreak/>
        <w:t xml:space="preserve">Yes – Brazil-US Relations </w:t>
      </w:r>
    </w:p>
    <w:p w:rsidR="000C230E" w:rsidRDefault="000C230E" w:rsidP="000C230E">
      <w:pPr>
        <w:pStyle w:val="Heading4"/>
        <w:numPr>
          <w:ilvl w:val="3"/>
          <w:numId w:val="5"/>
        </w:numPr>
        <w:suppressAutoHyphens/>
      </w:pPr>
      <w:r>
        <w:t>Brazilian-US relations are on the rise</w:t>
      </w:r>
    </w:p>
    <w:p w:rsidR="000C230E" w:rsidRDefault="000C230E" w:rsidP="000C230E">
      <w:r>
        <w:rPr>
          <w:rStyle w:val="StyleStyleBold12pt"/>
        </w:rPr>
        <w:t>Associated Press,</w:t>
      </w:r>
      <w:r>
        <w:t xml:space="preserve"> “Vice-President Biden Says Brazil-US Relations Enter New Era” Huffington Post, May 31, </w:t>
      </w:r>
      <w:r>
        <w:rPr>
          <w:rStyle w:val="StyleStyleBold12pt"/>
        </w:rPr>
        <w:t>2013</w:t>
      </w:r>
      <w:r>
        <w:t xml:space="preserve"> </w:t>
      </w:r>
      <w:hyperlink r:id="rId37" w:history="1">
        <w:r>
          <w:rPr>
            <w:rStyle w:val="Hyperlink"/>
          </w:rPr>
          <w:t>http://www.huffingtonpost.com/2013/06/01/brazil-us-relations_n_3371818.html</w:t>
        </w:r>
      </w:hyperlink>
    </w:p>
    <w:p w:rsidR="000C230E" w:rsidRDefault="000C230E" w:rsidP="000C230E">
      <w:r>
        <w:t xml:space="preserve">BRASILIA, Brazil -- </w:t>
      </w:r>
      <w:r>
        <w:rPr>
          <w:rStyle w:val="StyleBoldUnderline"/>
          <w:shd w:val="clear" w:color="auto" w:fill="FFFF00"/>
        </w:rPr>
        <w:t>Stronger trade ties and closer cooperation</w:t>
      </w:r>
      <w:r>
        <w:t xml:space="preserve"> in education, science and other fields </w:t>
      </w:r>
      <w:r>
        <w:rPr>
          <w:rStyle w:val="StyleBoldUnderline"/>
          <w:shd w:val="clear" w:color="auto" w:fill="FFFF00"/>
        </w:rPr>
        <w:t>should usher in a new era in U.S.- Brazil relations in 2013</w:t>
      </w:r>
      <w:r>
        <w:t>, U.S. Vice President</w:t>
      </w:r>
      <w:r>
        <w:rPr>
          <w:rStyle w:val="StyleBoldUnderline"/>
        </w:rPr>
        <w:t xml:space="preserve"> Joe </w:t>
      </w:r>
      <w:r>
        <w:rPr>
          <w:rStyle w:val="StyleBoldUnderline"/>
          <w:shd w:val="clear" w:color="auto" w:fill="FFFF00"/>
        </w:rPr>
        <w:t>Biden said Friday.</w:t>
      </w:r>
      <w:r>
        <w:rPr>
          <w:rStyle w:val="StyleBoldUnderline"/>
          <w:sz w:val="12"/>
          <w:shd w:val="clear" w:color="auto" w:fill="FFFF00"/>
        </w:rPr>
        <w:t xml:space="preserve">¶ </w:t>
      </w:r>
      <w:r>
        <w:rPr>
          <w:rStyle w:val="StyleBoldUnderline"/>
          <w:shd w:val="clear" w:color="auto" w:fill="FFFF00"/>
        </w:rPr>
        <w:t>Biden made his remarks after meeting with President</w:t>
      </w:r>
      <w:r>
        <w:rPr>
          <w:rStyle w:val="StyleBoldUnderline"/>
        </w:rPr>
        <w:t xml:space="preserve"> </w:t>
      </w:r>
      <w:proofErr w:type="spellStart"/>
      <w:r>
        <w:t>Dilma</w:t>
      </w:r>
      <w:proofErr w:type="spellEnd"/>
      <w:r>
        <w:t xml:space="preserve"> </w:t>
      </w:r>
      <w:proofErr w:type="spellStart"/>
      <w:r>
        <w:rPr>
          <w:rStyle w:val="StyleBoldUnderline"/>
          <w:shd w:val="clear" w:color="auto" w:fill="FFFF00"/>
        </w:rPr>
        <w:t>Rousseff</w:t>
      </w:r>
      <w:proofErr w:type="spellEnd"/>
      <w:r>
        <w:t xml:space="preserve"> and Vice president Michel </w:t>
      </w:r>
      <w:proofErr w:type="spellStart"/>
      <w:r>
        <w:t>Temer</w:t>
      </w:r>
      <w:proofErr w:type="spellEnd"/>
      <w:r>
        <w:rPr>
          <w:rStyle w:val="StyleBoldUnderline"/>
        </w:rPr>
        <w:t xml:space="preserve"> </w:t>
      </w:r>
      <w:r>
        <w:rPr>
          <w:rStyle w:val="StyleBoldUnderline"/>
          <w:shd w:val="clear" w:color="auto" w:fill="FFFF00"/>
        </w:rPr>
        <w:t>on</w:t>
      </w:r>
      <w:r>
        <w:rPr>
          <w:rStyle w:val="StyleBoldUnderline"/>
        </w:rPr>
        <w:t xml:space="preserve"> </w:t>
      </w:r>
      <w:r>
        <w:t>the last leg of</w:t>
      </w:r>
      <w:r>
        <w:rPr>
          <w:rStyle w:val="StyleBoldUnderline"/>
        </w:rPr>
        <w:t xml:space="preserve"> </w:t>
      </w:r>
      <w:r>
        <w:rPr>
          <w:rStyle w:val="StyleBoldUnderline"/>
          <w:shd w:val="clear" w:color="auto" w:fill="FFFF00"/>
        </w:rPr>
        <w:t>his</w:t>
      </w:r>
      <w:r>
        <w:rPr>
          <w:rStyle w:val="StyleBoldUnderline"/>
        </w:rPr>
        <w:t xml:space="preserve"> </w:t>
      </w:r>
      <w:r>
        <w:t>three-day</w:t>
      </w:r>
      <w:r>
        <w:rPr>
          <w:rStyle w:val="StyleBoldUnderline"/>
        </w:rPr>
        <w:t xml:space="preserve"> </w:t>
      </w:r>
      <w:r>
        <w:rPr>
          <w:rStyle w:val="StyleBoldUnderline"/>
          <w:shd w:val="clear" w:color="auto" w:fill="FFFF00"/>
        </w:rPr>
        <w:t>visit to Brazil</w:t>
      </w:r>
      <w:r>
        <w:rPr>
          <w:rStyle w:val="StyleBoldUnderline"/>
        </w:rPr>
        <w:t>.</w:t>
      </w:r>
      <w:r>
        <w:rPr>
          <w:rStyle w:val="StyleBoldUnderline"/>
          <w:sz w:val="12"/>
        </w:rPr>
        <w:t>¶</w:t>
      </w:r>
      <w:r>
        <w:rPr>
          <w:sz w:val="12"/>
        </w:rPr>
        <w:t xml:space="preserve"> </w:t>
      </w:r>
      <w:r>
        <w:t xml:space="preserve">"The president </w:t>
      </w:r>
      <w:r>
        <w:rPr>
          <w:shd w:val="clear" w:color="auto" w:fill="FFFF00"/>
        </w:rPr>
        <w:t>(</w:t>
      </w:r>
      <w:r>
        <w:rPr>
          <w:rStyle w:val="StyleBoldUnderline"/>
          <w:shd w:val="clear" w:color="auto" w:fill="FFFF00"/>
        </w:rPr>
        <w:t>Obama) wanted to make a statement of the importance that the relationship with Brazi</w:t>
      </w:r>
      <w:r>
        <w:rPr>
          <w:rStyle w:val="StyleBoldUnderline"/>
        </w:rPr>
        <w:t xml:space="preserve">l </w:t>
      </w:r>
      <w:r>
        <w:t>has for us," Biden said. "That is why the first state visit of the second administration is to your president. We are pleased that your president has accepted the invitation."</w:t>
      </w:r>
      <w:r>
        <w:rPr>
          <w:sz w:val="12"/>
        </w:rPr>
        <w:t xml:space="preserve">¶ </w:t>
      </w:r>
      <w:r>
        <w:t xml:space="preserve">"It is a sign of the respect we have for Brazil. I hope </w:t>
      </w:r>
      <w:r>
        <w:rPr>
          <w:rStyle w:val="StyleBoldUnderline"/>
          <w:shd w:val="clear" w:color="auto" w:fill="FFFF00"/>
        </w:rPr>
        <w:t>2013 marks the beginning of a new era in the relations between our two countries</w:t>
      </w:r>
      <w:r>
        <w:t>," he added</w:t>
      </w:r>
      <w:r>
        <w:rPr>
          <w:sz w:val="12"/>
        </w:rPr>
        <w:t xml:space="preserve">¶ </w:t>
      </w:r>
      <w:r>
        <w:t xml:space="preserve">The Oct. 23 visit will be an important diplomatic acknowledgment of Brazil's growing influence – and also a shift back toward the middle for Brazilian foreign policy under </w:t>
      </w:r>
      <w:proofErr w:type="spellStart"/>
      <w:r>
        <w:t>Rousseff</w:t>
      </w:r>
      <w:proofErr w:type="spellEnd"/>
      <w:r>
        <w:t>.</w:t>
      </w:r>
      <w:r>
        <w:rPr>
          <w:sz w:val="12"/>
        </w:rPr>
        <w:t xml:space="preserve">¶ </w:t>
      </w:r>
      <w:r>
        <w:t xml:space="preserve">Her predecessor, </w:t>
      </w:r>
      <w:proofErr w:type="spellStart"/>
      <w:r>
        <w:t>Luiz</w:t>
      </w:r>
      <w:proofErr w:type="spellEnd"/>
      <w:r>
        <w:t xml:space="preserve"> </w:t>
      </w:r>
      <w:proofErr w:type="spellStart"/>
      <w:r>
        <w:t>Inacio</w:t>
      </w:r>
      <w:proofErr w:type="spellEnd"/>
      <w:r>
        <w:t xml:space="preserve"> Lula </w:t>
      </w:r>
      <w:proofErr w:type="spellStart"/>
      <w:r>
        <w:t>da</w:t>
      </w:r>
      <w:proofErr w:type="spellEnd"/>
      <w:r>
        <w:t xml:space="preserve"> Silva, supported the Iranian government of President Mahmoud </w:t>
      </w:r>
      <w:r>
        <w:rPr>
          <w:rStyle w:val="StyleBoldUnderline"/>
          <w:shd w:val="clear" w:color="auto" w:fill="FFFF00"/>
        </w:rPr>
        <w:t>Ahmadinejad and</w:t>
      </w:r>
      <w:r>
        <w:t xml:space="preserve"> Venezuela's late president Hugo </w:t>
      </w:r>
      <w:r>
        <w:rPr>
          <w:rStyle w:val="StyleBoldUnderline"/>
          <w:shd w:val="clear" w:color="auto" w:fill="FFFF00"/>
        </w:rPr>
        <w:t>Chavez, both</w:t>
      </w:r>
      <w:r>
        <w:t xml:space="preserve"> of whom </w:t>
      </w:r>
      <w:proofErr w:type="spellStart"/>
      <w:r>
        <w:rPr>
          <w:rStyle w:val="StyleBoldUnderline"/>
          <w:shd w:val="clear" w:color="auto" w:fill="FFFF00"/>
        </w:rPr>
        <w:t>Rousseff</w:t>
      </w:r>
      <w:proofErr w:type="spellEnd"/>
      <w:r>
        <w:rPr>
          <w:rStyle w:val="StyleBoldUnderline"/>
          <w:shd w:val="clear" w:color="auto" w:fill="FFFF00"/>
        </w:rPr>
        <w:t xml:space="preserve"> kept at arm's length</w:t>
      </w:r>
      <w:r>
        <w:rPr>
          <w:rStyle w:val="StyleBoldUnderline"/>
        </w:rPr>
        <w:t>.</w:t>
      </w:r>
      <w:r>
        <w:rPr>
          <w:rStyle w:val="StyleBoldUnderline"/>
          <w:sz w:val="12"/>
        </w:rPr>
        <w:t>¶</w:t>
      </w:r>
      <w:r>
        <w:rPr>
          <w:sz w:val="12"/>
        </w:rPr>
        <w:t xml:space="preserve"> </w:t>
      </w:r>
      <w:r>
        <w:t xml:space="preserve">Brazilian Foreign Minister Antonio </w:t>
      </w:r>
      <w:proofErr w:type="spellStart"/>
      <w:r>
        <w:t>Patriota</w:t>
      </w:r>
      <w:proofErr w:type="spellEnd"/>
      <w:r>
        <w:t xml:space="preserve"> said U.S.-Brazil relations should "focus on areas like science, technology, innovation and education."</w:t>
      </w:r>
      <w:r>
        <w:rPr>
          <w:sz w:val="12"/>
        </w:rPr>
        <w:t xml:space="preserve">¶ </w:t>
      </w:r>
      <w:r>
        <w:t xml:space="preserve">Biden told reporters he had a "wide-ranging discussion" with </w:t>
      </w:r>
      <w:proofErr w:type="spellStart"/>
      <w:r>
        <w:t>Rousseff</w:t>
      </w:r>
      <w:proofErr w:type="spellEnd"/>
      <w:r>
        <w:t xml:space="preserve"> who he said was a "leader who is laser-focused on addressing the needs of the Brazilian people. I now understand why President Obama considers her such a great partner."</w:t>
      </w:r>
    </w:p>
    <w:p w:rsidR="00AD6943" w:rsidRDefault="00AD6943" w:rsidP="00AD6943">
      <w:pPr>
        <w:pStyle w:val="Heading3"/>
      </w:pPr>
      <w:r>
        <w:lastRenderedPageBreak/>
        <w:t>No – Brazil-US Relations</w:t>
      </w:r>
    </w:p>
    <w:p w:rsidR="00AD6943" w:rsidRDefault="00AD6943" w:rsidP="00AD6943">
      <w:pPr>
        <w:pStyle w:val="Heading4"/>
      </w:pPr>
      <w:r>
        <w:t xml:space="preserve">Just rhetoric—no advancement of relations in the </w:t>
      </w:r>
      <w:proofErr w:type="spellStart"/>
      <w:r>
        <w:t>squo</w:t>
      </w:r>
      <w:proofErr w:type="spellEnd"/>
    </w:p>
    <w:p w:rsidR="00AD6943" w:rsidRPr="00D0363F" w:rsidRDefault="00AD6943" w:rsidP="00AD6943">
      <w:pPr>
        <w:rPr>
          <w:rStyle w:val="StyleStyleBold12pt"/>
        </w:rPr>
      </w:pPr>
      <w:r w:rsidRPr="00D0363F">
        <w:rPr>
          <w:rStyle w:val="StyleStyleBold12pt"/>
        </w:rPr>
        <w:t>Hakim, 2012</w:t>
      </w:r>
    </w:p>
    <w:p w:rsidR="00AD6943" w:rsidRDefault="00AD6943" w:rsidP="00AD6943">
      <w:r>
        <w:t xml:space="preserve">[Peter, </w:t>
      </w:r>
      <w:r w:rsidRPr="00D0363F">
        <w:t>Inter-American Discord: Brazil and the United States</w:t>
      </w:r>
      <w:r>
        <w:t xml:space="preserve">, 10-22-12, </w:t>
      </w:r>
      <w:r w:rsidRPr="00D0363F">
        <w:t>http://www.thedialogue.org/page.cfm?pageID=32&amp;pubID=3115</w:t>
      </w:r>
      <w:r>
        <w:t>]</w:t>
      </w:r>
    </w:p>
    <w:p w:rsidR="00AD6943" w:rsidRPr="002F0F0D" w:rsidRDefault="00AD6943" w:rsidP="00AD6943">
      <w:pPr>
        <w:rPr>
          <w:sz w:val="16"/>
        </w:rPr>
      </w:pPr>
      <w:r w:rsidRPr="002F0F0D">
        <w:rPr>
          <w:sz w:val="16"/>
        </w:rPr>
        <w:t xml:space="preserve">Even more unsettling for US-Brazilian relations have been the clashes over global issues. </w:t>
      </w:r>
      <w:r w:rsidRPr="00D123BC">
        <w:rPr>
          <w:rStyle w:val="StyleBoldUnderline"/>
          <w:highlight w:val="yellow"/>
        </w:rPr>
        <w:t>Washington has been especially troubled, and the bilateral relationship most bruised, by Brazil’s defense of Iran’s nuclear program</w:t>
      </w:r>
      <w:r w:rsidRPr="002F0F0D">
        <w:rPr>
          <w:sz w:val="16"/>
        </w:rPr>
        <w:t xml:space="preserve"> and its opposition to UN sanctions on Iran. The two countries have also taken conflicting positions on nonproliferation questions, the Israeli-Palestinian conflict, and international responses to the uprisings in Syria and Libya. World trade negotiations have long been a matter of contention for both nations.¶ </w:t>
      </w:r>
      <w:r w:rsidRPr="00636E70">
        <w:rPr>
          <w:rStyle w:val="StyleBoldUnderline"/>
        </w:rPr>
        <w:t xml:space="preserve">Yet, despite their persistent disagreements, </w:t>
      </w:r>
      <w:r w:rsidRPr="00D123BC">
        <w:rPr>
          <w:rStyle w:val="StyleBoldUnderline"/>
          <w:highlight w:val="yellow"/>
        </w:rPr>
        <w:t>the US and Brazil are not antagonists or adversaries</w:t>
      </w:r>
      <w:r w:rsidRPr="00636E70">
        <w:rPr>
          <w:rStyle w:val="StyleBoldUnderline"/>
        </w:rPr>
        <w:t>. The two countries have maintained friendly ties</w:t>
      </w:r>
      <w:r w:rsidRPr="002F0F0D">
        <w:rPr>
          <w:sz w:val="16"/>
        </w:rPr>
        <w:t xml:space="preserve"> for years. US presidents and other senior officials are welcomed in Brazil, and Brazilian leaders are warmly received in Washington. The governments have consistently found ways to accommodate their differing views and defuse tensions and conflicts. For instance, only months after Brazil campaigned against a US-Colombia security pact, it signed its own, albeit modest, military accord with the US. Increasingly, Washington routinely defers to Brazil for leadership in South America—even on issues where the two countries differ. The US has supported and appreciated Brazil’s management of the UN peacekeeping mission in Haiti for the past seven years. President Obama even sought Brazilian help in dealing with the sensitive issue of Iran’s nuclear ambitions—although it later regretted doing so when Brazil joined Turkey in a far more ambitious and public negotiating role than had been anticipated. ¶ Brazilian and US leaders often publicly assert that their bilateral relationship is as good or better than it has ever been, and claim that it is continuing to improve. </w:t>
      </w:r>
      <w:r w:rsidRPr="00636E70">
        <w:rPr>
          <w:rStyle w:val="StyleBoldUnderline"/>
        </w:rPr>
        <w:t xml:space="preserve">Although more commonly expressed by US officials, it is not unusual for each of the two governments to refer to the other as a global or regional partner—and to suggest that the two nations are working toward a more robust, even strategic relationship. Yet, </w:t>
      </w:r>
      <w:r w:rsidRPr="002F0F0D">
        <w:rPr>
          <w:rStyle w:val="StyleBoldUnderline"/>
          <w:highlight w:val="yellow"/>
        </w:rPr>
        <w:t>despite the continuing rhetoric, neither country has done much in recent years to advance the development of deeper, more cooperative ties</w:t>
      </w:r>
      <w:r w:rsidRPr="002F0F0D">
        <w:rPr>
          <w:sz w:val="16"/>
        </w:rPr>
        <w:t>.</w:t>
      </w:r>
    </w:p>
    <w:p w:rsidR="00AD6943" w:rsidRDefault="00AD6943" w:rsidP="00AD6943">
      <w:pPr>
        <w:pStyle w:val="Heading4"/>
      </w:pPr>
      <w:r>
        <w:t xml:space="preserve">Relations are strained but not collapsed in the </w:t>
      </w:r>
      <w:proofErr w:type="spellStart"/>
      <w:r>
        <w:t>squo</w:t>
      </w:r>
      <w:proofErr w:type="spellEnd"/>
    </w:p>
    <w:p w:rsidR="00AD6943" w:rsidRPr="00D0363F" w:rsidRDefault="00AD6943" w:rsidP="00AD6943">
      <w:pPr>
        <w:rPr>
          <w:rStyle w:val="StyleStyleBold12pt"/>
        </w:rPr>
      </w:pPr>
      <w:r w:rsidRPr="00D0363F">
        <w:rPr>
          <w:rStyle w:val="StyleStyleBold12pt"/>
        </w:rPr>
        <w:t>Hakim, 2012</w:t>
      </w:r>
    </w:p>
    <w:p w:rsidR="00AD6943" w:rsidRDefault="00AD6943" w:rsidP="00AD6943">
      <w:r>
        <w:t xml:space="preserve">[Peter, </w:t>
      </w:r>
      <w:r w:rsidRPr="00D0363F">
        <w:t>Inter-American Discord: Brazil and the United States</w:t>
      </w:r>
      <w:r>
        <w:t xml:space="preserve">, 10-22-12, </w:t>
      </w:r>
      <w:r w:rsidRPr="00D0363F">
        <w:t>http://www.thedialogue.org/page.cfm?pageID=32&amp;pubID=3115</w:t>
      </w:r>
      <w:r>
        <w:t>]</w:t>
      </w:r>
    </w:p>
    <w:p w:rsidR="00AD6943" w:rsidRPr="00C125E0" w:rsidRDefault="00AD6943" w:rsidP="00AD6943">
      <w:pPr>
        <w:rPr>
          <w:sz w:val="16"/>
        </w:rPr>
      </w:pPr>
      <w:r w:rsidRPr="00C125E0">
        <w:rPr>
          <w:rStyle w:val="StyleBoldUnderline"/>
          <w:highlight w:val="yellow"/>
        </w:rPr>
        <w:t>US-Brazil relations reached a low point</w:t>
      </w:r>
      <w:r w:rsidRPr="00636E70">
        <w:rPr>
          <w:rStyle w:val="StyleBoldUnderline"/>
        </w:rPr>
        <w:t xml:space="preserve"> in the final year of President Lula’s government</w:t>
      </w:r>
      <w:r w:rsidRPr="00C125E0">
        <w:rPr>
          <w:sz w:val="16"/>
        </w:rPr>
        <w:t xml:space="preserve">. On May 18, 2010, Secretary of State Hillary Clinton expressed outrage at Lula’s announcement from Tehran that he and his Turkish counterpart had reached a breakthrough agreement with Iran on its uranium enrichment activities. Secretary </w:t>
      </w:r>
      <w:r w:rsidRPr="00636E70">
        <w:rPr>
          <w:rStyle w:val="StyleBoldUnderline"/>
        </w:rPr>
        <w:t>Clinton</w:t>
      </w:r>
      <w:r w:rsidRPr="00C125E0">
        <w:rPr>
          <w:sz w:val="16"/>
        </w:rPr>
        <w:t xml:space="preserve"> quickly </w:t>
      </w:r>
      <w:r w:rsidRPr="00636E70">
        <w:rPr>
          <w:rStyle w:val="StyleBoldUnderline"/>
        </w:rPr>
        <w:t>condemned</w:t>
      </w:r>
      <w:r w:rsidRPr="00C125E0">
        <w:rPr>
          <w:sz w:val="16"/>
        </w:rPr>
        <w:t xml:space="preserve"> </w:t>
      </w:r>
      <w:r w:rsidRPr="00636E70">
        <w:rPr>
          <w:rStyle w:val="StyleBoldUnderline"/>
        </w:rPr>
        <w:t>Brazil</w:t>
      </w:r>
      <w:r w:rsidRPr="00C125E0">
        <w:rPr>
          <w:sz w:val="16"/>
        </w:rPr>
        <w:t xml:space="preserve"> for meddling in a situation that it did not fully understand, and putting at risk a fragile international consensus to impose new sanctions on Iran. The Financial Times reported “Hillary Clinton…all but accused Turkey and Brazil of being international ingénues, suckered into a spoiling operation by Iran.” Secretary Clinton, however, may have been unreasonably critical and dismissive of the Brazilian negotiating initiative—which had, after all, been initially encouraged by the White House. Moreover, according to several highly regarded former US diplomats, the negotiations produced what Washington should have recognized as a potentially useful outcome. Still, whoever was right, US-</w:t>
      </w:r>
      <w:r w:rsidRPr="00636E70">
        <w:rPr>
          <w:rStyle w:val="StyleBoldUnderline"/>
        </w:rPr>
        <w:t xml:space="preserve">Brazil </w:t>
      </w:r>
      <w:r w:rsidRPr="00C125E0">
        <w:rPr>
          <w:rStyle w:val="StyleBoldUnderline"/>
          <w:highlight w:val="yellow"/>
        </w:rPr>
        <w:t>relations were badly strained and have not yet fully recovered.</w:t>
      </w:r>
      <w:r w:rsidRPr="00C125E0">
        <w:rPr>
          <w:sz w:val="16"/>
        </w:rPr>
        <w:t xml:space="preserve">  </w:t>
      </w:r>
    </w:p>
    <w:p w:rsidR="00AD6943" w:rsidRDefault="00AD6943" w:rsidP="00AD6943">
      <w:pPr>
        <w:pStyle w:val="Heading4"/>
      </w:pPr>
      <w:r>
        <w:t>Disagreements aren’t the issue—finding areas of cooperation is key to move the alliance forward</w:t>
      </w:r>
    </w:p>
    <w:p w:rsidR="00AD6943" w:rsidRPr="00D0363F" w:rsidRDefault="00AD6943" w:rsidP="00AD6943">
      <w:pPr>
        <w:rPr>
          <w:rStyle w:val="StyleStyleBold12pt"/>
        </w:rPr>
      </w:pPr>
      <w:r w:rsidRPr="00D0363F">
        <w:rPr>
          <w:rStyle w:val="StyleStyleBold12pt"/>
        </w:rPr>
        <w:t>Hakim, 2012</w:t>
      </w:r>
    </w:p>
    <w:p w:rsidR="00AD6943" w:rsidRDefault="00AD6943" w:rsidP="00AD6943">
      <w:r>
        <w:t xml:space="preserve">[Peter, </w:t>
      </w:r>
      <w:r w:rsidRPr="00D0363F">
        <w:t>Inter-American Discord: Brazil and the United States</w:t>
      </w:r>
      <w:r>
        <w:t xml:space="preserve">, 10-22-12, </w:t>
      </w:r>
      <w:r w:rsidRPr="00D0363F">
        <w:t>http://www.thedialogue.org/page.cfm?pageID=32&amp;pubID=3115</w:t>
      </w:r>
      <w:r>
        <w:t>]</w:t>
      </w:r>
    </w:p>
    <w:p w:rsidR="00AD6943" w:rsidRPr="00200BBC" w:rsidRDefault="00AD6943" w:rsidP="00AD6943">
      <w:pPr>
        <w:rPr>
          <w:rStyle w:val="StyleBoldUnderline"/>
        </w:rPr>
      </w:pPr>
      <w:r w:rsidRPr="008749A0">
        <w:rPr>
          <w:sz w:val="16"/>
        </w:rPr>
        <w:t xml:space="preserve">To be sure, the US and Brazil should be working hard to resolve their disagreements. But </w:t>
      </w:r>
      <w:r w:rsidRPr="00200BBC">
        <w:rPr>
          <w:rStyle w:val="StyleBoldUnderline"/>
        </w:rPr>
        <w:t>discord is not the major challenge confronting the bilateral relationship.</w:t>
      </w:r>
      <w:r w:rsidRPr="008749A0">
        <w:rPr>
          <w:sz w:val="16"/>
        </w:rPr>
        <w:t xml:space="preserve"> Indeed, given the US’s worldwide interests and involvements coupled with Brazil’s outsized global aspirations and its growing economic and diplomatic heft, </w:t>
      </w:r>
      <w:r w:rsidRPr="003E3AA9">
        <w:rPr>
          <w:rStyle w:val="StyleBoldUnderline"/>
          <w:highlight w:val="yellow"/>
        </w:rPr>
        <w:t>the two countries</w:t>
      </w:r>
      <w:r w:rsidRPr="00200BBC">
        <w:rPr>
          <w:rStyle w:val="StyleBoldUnderline"/>
        </w:rPr>
        <w:t xml:space="preserve"> </w:t>
      </w:r>
      <w:r w:rsidRPr="003E3AA9">
        <w:rPr>
          <w:rStyle w:val="StyleBoldUnderline"/>
          <w:highlight w:val="yellow"/>
        </w:rPr>
        <w:t>should</w:t>
      </w:r>
      <w:r w:rsidRPr="00200BBC">
        <w:rPr>
          <w:rStyle w:val="StyleBoldUnderline"/>
        </w:rPr>
        <w:t xml:space="preserve"> </w:t>
      </w:r>
      <w:r w:rsidRPr="003E3AA9">
        <w:rPr>
          <w:rStyle w:val="StyleBoldUnderline"/>
          <w:highlight w:val="yellow"/>
        </w:rPr>
        <w:t>expect to disagree</w:t>
      </w:r>
      <w:r w:rsidRPr="00200BBC">
        <w:rPr>
          <w:rStyle w:val="StyleBoldUnderline"/>
        </w:rPr>
        <w:t xml:space="preserve"> and clash </w:t>
      </w:r>
      <w:r w:rsidRPr="003E3AA9">
        <w:rPr>
          <w:rStyle w:val="StyleBoldUnderline"/>
          <w:highlight w:val="yellow"/>
        </w:rPr>
        <w:t>over many issues</w:t>
      </w:r>
      <w:r w:rsidRPr="008749A0">
        <w:rPr>
          <w:sz w:val="16"/>
        </w:rPr>
        <w:t xml:space="preserve">. And so far, the two counties have been remarkably successful in </w:t>
      </w:r>
      <w:r w:rsidRPr="008749A0">
        <w:rPr>
          <w:sz w:val="16"/>
        </w:rPr>
        <w:lastRenderedPageBreak/>
        <w:t xml:space="preserve">accommodating their differences, keeping their clashes within bounds, and sustaining a friendly relationship.¶ No, </w:t>
      </w:r>
      <w:r w:rsidRPr="003E3AA9">
        <w:rPr>
          <w:rStyle w:val="StyleBoldUnderline"/>
          <w:highlight w:val="yellow"/>
        </w:rPr>
        <w:t>the central problem for Brazil-US relations has not been their disagreements.</w:t>
      </w:r>
      <w:r w:rsidRPr="00200BBC">
        <w:rPr>
          <w:rStyle w:val="StyleBoldUnderline"/>
        </w:rPr>
        <w:t xml:space="preserve"> </w:t>
      </w:r>
      <w:r w:rsidRPr="003E3AA9">
        <w:rPr>
          <w:rStyle w:val="StyleBoldUnderline"/>
          <w:highlight w:val="yellow"/>
        </w:rPr>
        <w:t>It has been their inability to find areas of agreement</w:t>
      </w:r>
      <w:r w:rsidRPr="00200BBC">
        <w:rPr>
          <w:rStyle w:val="StyleBoldUnderline"/>
        </w:rPr>
        <w:t xml:space="preserve">. An improved, </w:t>
      </w:r>
      <w:r w:rsidRPr="008749A0">
        <w:rPr>
          <w:rStyle w:val="StyleBoldUnderline"/>
          <w:highlight w:val="yellow"/>
        </w:rPr>
        <w:t>more productive US-Brazilian relationship will</w:t>
      </w:r>
      <w:r w:rsidRPr="00200BBC">
        <w:rPr>
          <w:rStyle w:val="StyleBoldUnderline"/>
        </w:rPr>
        <w:t xml:space="preserve"> require the two countries to i</w:t>
      </w:r>
      <w:r w:rsidRPr="008749A0">
        <w:rPr>
          <w:rStyle w:val="StyleBoldUnderline"/>
          <w:highlight w:val="yellow"/>
        </w:rPr>
        <w:t>dentify issues and goals on which they are willing to commit themselves to sustained, long-term cooperation</w:t>
      </w:r>
      <w:r w:rsidRPr="008749A0">
        <w:rPr>
          <w:sz w:val="16"/>
          <w:highlight w:val="yellow"/>
        </w:rPr>
        <w:t>.</w:t>
      </w:r>
      <w:r w:rsidRPr="008749A0">
        <w:rPr>
          <w:sz w:val="16"/>
        </w:rPr>
        <w:t xml:space="preserve"> ¶ </w:t>
      </w:r>
      <w:r w:rsidRPr="00200BBC">
        <w:rPr>
          <w:rStyle w:val="StyleBoldUnderline"/>
        </w:rPr>
        <w:t>For now, both nations seem comfortable with maintaining the status quo in their bilateral relations.</w:t>
      </w:r>
      <w:r w:rsidRPr="008749A0">
        <w:rPr>
          <w:sz w:val="16"/>
        </w:rPr>
        <w:t xml:space="preserve"> The two governments may have aspirations to reshape global institutions and practices and to mold a new international order, but </w:t>
      </w:r>
      <w:r w:rsidRPr="008749A0">
        <w:rPr>
          <w:rStyle w:val="StyleBoldUnderline"/>
          <w:highlight w:val="yellow"/>
        </w:rPr>
        <w:t>neither Brazil nor the US appears yet ready to invest</w:t>
      </w:r>
      <w:r w:rsidRPr="00200BBC">
        <w:rPr>
          <w:rStyle w:val="StyleBoldUnderline"/>
        </w:rPr>
        <w:t xml:space="preserve"> much in building a more robust relationship with the other.</w:t>
      </w:r>
    </w:p>
    <w:p w:rsidR="00AD6943" w:rsidRDefault="00AD6943" w:rsidP="000C230E"/>
    <w:p w:rsidR="00AD6943" w:rsidRDefault="00AD6943" w:rsidP="00AD6943">
      <w:pPr>
        <w:pStyle w:val="Heading3"/>
      </w:pPr>
      <w:r>
        <w:lastRenderedPageBreak/>
        <w:t>Link – Energy</w:t>
      </w:r>
    </w:p>
    <w:p w:rsidR="00AD6943" w:rsidRDefault="00AD6943" w:rsidP="00AD6943">
      <w:pPr>
        <w:pStyle w:val="Heading4"/>
      </w:pPr>
      <w:r>
        <w:t>Consultation over energy is the key issue to US-Brazil Relations and the alliance</w:t>
      </w:r>
    </w:p>
    <w:p w:rsidR="00AD6943" w:rsidRPr="003D0FB3" w:rsidRDefault="00AD6943" w:rsidP="00AD6943">
      <w:pPr>
        <w:rPr>
          <w:rStyle w:val="StyleStyleBold12pt"/>
        </w:rPr>
      </w:pPr>
      <w:proofErr w:type="spellStart"/>
      <w:r w:rsidRPr="003D0FB3">
        <w:rPr>
          <w:rStyle w:val="StyleStyleBold12pt"/>
        </w:rPr>
        <w:t>Langevin</w:t>
      </w:r>
      <w:proofErr w:type="spellEnd"/>
      <w:r w:rsidRPr="003D0FB3">
        <w:rPr>
          <w:rStyle w:val="StyleStyleBold12pt"/>
        </w:rPr>
        <w:t>, 2012</w:t>
      </w:r>
    </w:p>
    <w:p w:rsidR="00AD6943" w:rsidRPr="003D0FB3" w:rsidRDefault="00AD6943" w:rsidP="00AD6943">
      <w:r>
        <w:t xml:space="preserve">[Mark, Ph.D., Director of Brazil Works and Mark is also Associate Adjunct Professor of Government and Politics at the University of Maryland-University College, </w:t>
      </w:r>
      <w:r w:rsidRPr="003D0FB3">
        <w:t>Energy and Brazil – United States Relations</w:t>
      </w:r>
      <w:r>
        <w:t xml:space="preserve">, 8-20-12, </w:t>
      </w:r>
      <w:r w:rsidRPr="003D0FB3">
        <w:t>http://www.brazil-works.com/energy-and-brazil-united-states-relations/</w:t>
      </w:r>
      <w:r>
        <w:t>]</w:t>
      </w:r>
    </w:p>
    <w:p w:rsidR="00AD6943" w:rsidRPr="00572B39" w:rsidRDefault="00AD6943" w:rsidP="00AD6943">
      <w:pPr>
        <w:rPr>
          <w:sz w:val="16"/>
        </w:rPr>
      </w:pPr>
      <w:r w:rsidRPr="003D0FB3">
        <w:rPr>
          <w:rStyle w:val="StyleBoldUnderline"/>
        </w:rPr>
        <w:t>Energy has often played a central role in Brazil-United States bilateral relations</w:t>
      </w:r>
      <w:r w:rsidRPr="00572B39">
        <w:rPr>
          <w:sz w:val="16"/>
        </w:rPr>
        <w:t>. In the first half of the twentieth century the United States based Good Roads Movement, fueled by the American Road Builders Association and the American Automobile Association, paved the way for U.S. oil companies and auto manufacturers to bring fossil fueled cars to Brazil (</w:t>
      </w:r>
      <w:proofErr w:type="spellStart"/>
      <w:r w:rsidRPr="00572B39">
        <w:rPr>
          <w:sz w:val="16"/>
        </w:rPr>
        <w:t>Downes</w:t>
      </w:r>
      <w:proofErr w:type="spellEnd"/>
      <w:r w:rsidRPr="00572B39">
        <w:rPr>
          <w:sz w:val="16"/>
        </w:rPr>
        <w:t xml:space="preserve"> 1992). In the decades following World War II, the U.S. strategic petroleum reserve and the “Atoms for Peace” program pulled the largest nations of the Western hemisphere toward a close strategic orbit, including Brazil. It was not until the first OPEC oil embargo in 1973 and the nuclear deal between Brazil and West Germany that bilateral relations slumped as Brazil placed its national energy security ahead of its special relationship with the U.S. (Gall 1976:155). Since this critical juncture, </w:t>
      </w:r>
      <w:r w:rsidRPr="003D0FB3">
        <w:rPr>
          <w:rStyle w:val="StyleBoldUnderline"/>
        </w:rPr>
        <w:t xml:space="preserve">Brazil has </w:t>
      </w:r>
      <w:r w:rsidRPr="00572B39">
        <w:rPr>
          <w:sz w:val="16"/>
        </w:rPr>
        <w:t xml:space="preserve">sworn off nuclear weapons, </w:t>
      </w:r>
      <w:r w:rsidRPr="003D0FB3">
        <w:rPr>
          <w:rStyle w:val="StyleBoldUnderline"/>
        </w:rPr>
        <w:t>become a world leader in biofuels, discovered massive offshore “pre-salt” hydrocarbon reserves, and become a major international leader in climate change policy negotiations.¶ Throughout the engagement and turbulence of Brazil-U.S. relations, particular private sector interests and national foreign policies have swirled to elevate energy affairs toward the top of the bilateral agenda</w:t>
      </w:r>
      <w:r w:rsidRPr="00572B39">
        <w:rPr>
          <w:sz w:val="16"/>
        </w:rPr>
        <w:t xml:space="preserve">. </w:t>
      </w:r>
      <w:r w:rsidRPr="003D0FB3">
        <w:rPr>
          <w:rStyle w:val="StyleBoldUnderline"/>
        </w:rPr>
        <w:t>Both Brazil and the U.S. have called for greater cooperation on energy matters in the past several years and under different administrations.</w:t>
      </w:r>
      <w:r w:rsidRPr="00572B39">
        <w:rPr>
          <w:sz w:val="16"/>
        </w:rPr>
        <w:t xml:space="preserve"> In 2007 then Presidents </w:t>
      </w:r>
      <w:proofErr w:type="spellStart"/>
      <w:r w:rsidRPr="00572B39">
        <w:rPr>
          <w:sz w:val="16"/>
        </w:rPr>
        <w:t>Luiz</w:t>
      </w:r>
      <w:proofErr w:type="spellEnd"/>
      <w:r w:rsidRPr="00572B39">
        <w:rPr>
          <w:sz w:val="16"/>
        </w:rPr>
        <w:t xml:space="preserve"> </w:t>
      </w:r>
      <w:proofErr w:type="spellStart"/>
      <w:r w:rsidRPr="00572B39">
        <w:rPr>
          <w:sz w:val="16"/>
        </w:rPr>
        <w:t>Inácio</w:t>
      </w:r>
      <w:proofErr w:type="spellEnd"/>
      <w:r w:rsidRPr="00572B39">
        <w:rPr>
          <w:sz w:val="16"/>
        </w:rPr>
        <w:t xml:space="preserve"> Lula </w:t>
      </w:r>
      <w:proofErr w:type="spellStart"/>
      <w:r w:rsidRPr="00572B39">
        <w:rPr>
          <w:sz w:val="16"/>
        </w:rPr>
        <w:t>da</w:t>
      </w:r>
      <w:proofErr w:type="spellEnd"/>
      <w:r w:rsidRPr="00572B39">
        <w:rPr>
          <w:sz w:val="16"/>
        </w:rPr>
        <w:t xml:space="preserve"> Silva of Brazil and George W. Bush of the U.S. celebrated the biofuel boom by signing </w:t>
      </w:r>
      <w:proofErr w:type="spellStart"/>
      <w:r w:rsidRPr="00572B39">
        <w:rPr>
          <w:sz w:val="16"/>
        </w:rPr>
        <w:t>theMemorandum</w:t>
      </w:r>
      <w:proofErr w:type="spellEnd"/>
      <w:r w:rsidRPr="00572B39">
        <w:rPr>
          <w:sz w:val="16"/>
        </w:rPr>
        <w:t xml:space="preserve"> of Understanding between the United States and Brazil to Advance Cooperation on Biofuels to foment bilateral cooperation. During the 2008 U.S. presidential campaign then candidate Barack Obama promised an “Energy Partnership of the Americas” to deliver up regional energy security in close cooperation with Brazil (Spencer 2009). In April of 2009, the U.S. Export-Import Bank extended a $2 billion facility to enable Brazil’s nationally controlled energy company, </w:t>
      </w:r>
      <w:proofErr w:type="spellStart"/>
      <w:r w:rsidRPr="00572B39">
        <w:rPr>
          <w:sz w:val="16"/>
        </w:rPr>
        <w:t>Petrobras</w:t>
      </w:r>
      <w:proofErr w:type="spellEnd"/>
      <w:r w:rsidRPr="00572B39">
        <w:rPr>
          <w:sz w:val="16"/>
        </w:rPr>
        <w:t>, to obtain favorable financing for the purchase of U.S. manufactured drilling equipment (United States Export-Import Bank 2011). In May of 2011 the facility became operative and the Ex-</w:t>
      </w:r>
      <w:proofErr w:type="spellStart"/>
      <w:r w:rsidRPr="00572B39">
        <w:rPr>
          <w:sz w:val="16"/>
        </w:rPr>
        <w:t>Im</w:t>
      </w:r>
      <w:proofErr w:type="spellEnd"/>
      <w:r w:rsidRPr="00572B39">
        <w:rPr>
          <w:sz w:val="16"/>
        </w:rPr>
        <w:t xml:space="preserve"> Bank approved a request from JP Morgan Chase, acting as lender, to finance over $300 million in </w:t>
      </w:r>
      <w:proofErr w:type="spellStart"/>
      <w:r w:rsidRPr="00572B39">
        <w:rPr>
          <w:sz w:val="16"/>
        </w:rPr>
        <w:t>Petrobras</w:t>
      </w:r>
      <w:proofErr w:type="spellEnd"/>
      <w:r w:rsidRPr="00572B39">
        <w:rPr>
          <w:sz w:val="16"/>
        </w:rPr>
        <w:t xml:space="preserve">’ purchases of U.S. manufactured products (Ibid.).¶ In March of 2011 Brazilian President </w:t>
      </w:r>
      <w:proofErr w:type="spellStart"/>
      <w:r w:rsidRPr="00572B39">
        <w:rPr>
          <w:sz w:val="16"/>
        </w:rPr>
        <w:t>Dilma</w:t>
      </w:r>
      <w:proofErr w:type="spellEnd"/>
      <w:r w:rsidRPr="00572B39">
        <w:rPr>
          <w:sz w:val="16"/>
        </w:rPr>
        <w:t xml:space="preserve"> </w:t>
      </w:r>
      <w:proofErr w:type="spellStart"/>
      <w:r w:rsidRPr="00572B39">
        <w:rPr>
          <w:sz w:val="16"/>
        </w:rPr>
        <w:t>Rousseff</w:t>
      </w:r>
      <w:proofErr w:type="spellEnd"/>
      <w:r w:rsidRPr="00572B39">
        <w:rPr>
          <w:sz w:val="16"/>
        </w:rPr>
        <w:t xml:space="preserve"> hosted U.S. President Obama to herald the establishment of a “strategy energy dialogue.” </w:t>
      </w:r>
      <w:r w:rsidRPr="003D0FB3">
        <w:rPr>
          <w:rStyle w:val="StyleBoldUnderline"/>
        </w:rPr>
        <w:t xml:space="preserve">Clearly, both Presidents </w:t>
      </w:r>
      <w:proofErr w:type="spellStart"/>
      <w:r w:rsidRPr="003D0FB3">
        <w:rPr>
          <w:rStyle w:val="StyleBoldUnderline"/>
        </w:rPr>
        <w:t>Rousseff</w:t>
      </w:r>
      <w:proofErr w:type="spellEnd"/>
      <w:r w:rsidRPr="003D0FB3">
        <w:rPr>
          <w:rStyle w:val="StyleBoldUnderline"/>
        </w:rPr>
        <w:t xml:space="preserve"> and Obama are keen on energy as a leading issue in bilateral affairs. </w:t>
      </w:r>
      <w:r w:rsidRPr="00572B39">
        <w:rPr>
          <w:sz w:val="16"/>
        </w:rPr>
        <w:t xml:space="preserve">This should come as no surprise since </w:t>
      </w:r>
      <w:proofErr w:type="spellStart"/>
      <w:r w:rsidRPr="00572B39">
        <w:rPr>
          <w:sz w:val="16"/>
        </w:rPr>
        <w:t>Dilma</w:t>
      </w:r>
      <w:proofErr w:type="spellEnd"/>
      <w:r w:rsidRPr="00572B39">
        <w:rPr>
          <w:sz w:val="16"/>
        </w:rPr>
        <w:t xml:space="preserve"> is the former Secretary of Energy for the state of Rio Grande do </w:t>
      </w:r>
      <w:proofErr w:type="spellStart"/>
      <w:r w:rsidRPr="00572B39">
        <w:rPr>
          <w:sz w:val="16"/>
        </w:rPr>
        <w:t>Sul</w:t>
      </w:r>
      <w:proofErr w:type="spellEnd"/>
      <w:r w:rsidRPr="00572B39">
        <w:rPr>
          <w:sz w:val="16"/>
        </w:rPr>
        <w:t xml:space="preserve">, former Minister of Mines and Energy, and former Chair of </w:t>
      </w:r>
      <w:proofErr w:type="spellStart"/>
      <w:r w:rsidRPr="00572B39">
        <w:rPr>
          <w:sz w:val="16"/>
        </w:rPr>
        <w:t>Petrobras</w:t>
      </w:r>
      <w:proofErr w:type="spellEnd"/>
      <w:r w:rsidRPr="00572B39">
        <w:rPr>
          <w:sz w:val="16"/>
        </w:rPr>
        <w:t xml:space="preserve">’ Board of Directors. </w:t>
      </w:r>
      <w:r w:rsidRPr="003D0FB3">
        <w:rPr>
          <w:rStyle w:val="StyleBoldUnderline"/>
        </w:rPr>
        <w:t>Obama has also emphasized the vital role of renewable energy and energy security in domestic and foreign affairs, both as candidate and as president. Today, both nations’ foreign policymakers recognize the key role of energy as a bilateral and global issue of strategic importance; and the establishment of the bilateral Strategy Energy Dialogue makes energy a pivotal matter for some time to come</w:t>
      </w:r>
      <w:r w:rsidRPr="00572B39">
        <w:rPr>
          <w:sz w:val="16"/>
        </w:rPr>
        <w:t xml:space="preserve">. This discussion paper examines this fundamental bilateral issue and evaluates the challenges and </w:t>
      </w:r>
      <w:r w:rsidRPr="003D0FB3">
        <w:rPr>
          <w:rStyle w:val="StyleBoldUnderline"/>
        </w:rPr>
        <w:t>opportunities for deepening bilateral and bi-national cooperation through the current set consultative mechanisms,</w:t>
      </w:r>
      <w:r w:rsidRPr="00572B39">
        <w:rPr>
          <w:sz w:val="16"/>
        </w:rPr>
        <w:t xml:space="preserve"> including the Strategic Energy Dialogue, </w:t>
      </w:r>
      <w:r w:rsidRPr="003D0FB3">
        <w:rPr>
          <w:rStyle w:val="StyleBoldUnderline"/>
        </w:rPr>
        <w:t>across the subsectors of</w:t>
      </w:r>
      <w:r w:rsidRPr="00572B39">
        <w:rPr>
          <w:sz w:val="16"/>
        </w:rPr>
        <w:t xml:space="preserve"> petroleum, ethanol, and </w:t>
      </w:r>
      <w:r w:rsidRPr="003D0FB3">
        <w:rPr>
          <w:rStyle w:val="StyleBoldUnderline"/>
        </w:rPr>
        <w:t>electricity generation</w:t>
      </w:r>
      <w:r w:rsidRPr="00572B39">
        <w:rPr>
          <w:sz w:val="16"/>
        </w:rPr>
        <w:t>-transmission-distribution (GTD).</w:t>
      </w:r>
    </w:p>
    <w:p w:rsidR="00AD6943" w:rsidRDefault="00AD6943" w:rsidP="00AD6943">
      <w:pPr>
        <w:pStyle w:val="Heading4"/>
      </w:pPr>
      <w:r>
        <w:t>Cooperation over energy issues is key to overall relations</w:t>
      </w:r>
    </w:p>
    <w:p w:rsidR="00AD6943" w:rsidRPr="005F6790" w:rsidRDefault="00AD6943" w:rsidP="00AD6943">
      <w:pPr>
        <w:rPr>
          <w:rStyle w:val="StyleStyleBold12pt"/>
        </w:rPr>
      </w:pPr>
      <w:r w:rsidRPr="005F6790">
        <w:rPr>
          <w:rStyle w:val="StyleStyleBold12pt"/>
        </w:rPr>
        <w:t>Joseph, 2012</w:t>
      </w:r>
    </w:p>
    <w:p w:rsidR="00AD6943" w:rsidRDefault="00AD6943" w:rsidP="00AD6943">
      <w:r>
        <w:t xml:space="preserve">[Regina, Reuters, </w:t>
      </w:r>
      <w:r w:rsidRPr="005F6790">
        <w:t>America’s path to alternative energy runs through Brazil</w:t>
      </w:r>
      <w:r>
        <w:t xml:space="preserve">, 3-30-12, </w:t>
      </w:r>
      <w:r w:rsidRPr="005F6790">
        <w:t>http://blogs.reuters.com/great-debate/2012/03/30/americas-path-to-alternative-energy-runs-through-brazil/</w:t>
      </w:r>
      <w:r>
        <w:t xml:space="preserve">] </w:t>
      </w:r>
    </w:p>
    <w:p w:rsidR="00AD6943" w:rsidRDefault="00AD6943" w:rsidP="00AD6943">
      <w:r>
        <w:t xml:space="preserve">On Apr. 9, President Obama will welcome President </w:t>
      </w:r>
      <w:proofErr w:type="spellStart"/>
      <w:r>
        <w:t>Dilma</w:t>
      </w:r>
      <w:proofErr w:type="spellEnd"/>
      <w:r>
        <w:t xml:space="preserve"> </w:t>
      </w:r>
      <w:proofErr w:type="spellStart"/>
      <w:r>
        <w:t>Rousseff</w:t>
      </w:r>
      <w:proofErr w:type="spellEnd"/>
      <w:r>
        <w:t xml:space="preserve"> to the United States on her first official visit to the U.S. Brazil, which overtook the UK in 2011 to become the world’s sixth-largest economy, has South America’s second-largest proved reserves of oil after Venezuela (and the 15th-largest in the world at 12 billion barrels of crude). </w:t>
      </w:r>
      <w:r w:rsidRPr="00200BBC">
        <w:rPr>
          <w:rStyle w:val="StyleBoldUnderline"/>
        </w:rPr>
        <w:t xml:space="preserve">If Brazil is equally engaged as a </w:t>
      </w:r>
      <w:r w:rsidRPr="00200BBC">
        <w:rPr>
          <w:rStyle w:val="StyleBoldUnderline"/>
        </w:rPr>
        <w:lastRenderedPageBreak/>
        <w:t>U.S. partner</w:t>
      </w:r>
      <w:r>
        <w:t xml:space="preserve"> (together with Canada and Mexico), </w:t>
      </w:r>
      <w:r w:rsidRPr="00200BBC">
        <w:rPr>
          <w:rStyle w:val="StyleBoldUnderline"/>
        </w:rPr>
        <w:t xml:space="preserve">a Western hemispheric energy corridor could be built </w:t>
      </w:r>
      <w:r>
        <w:t xml:space="preserve">by treaty or convention, designed </w:t>
      </w:r>
      <w:r w:rsidRPr="00200BBC">
        <w:rPr>
          <w:rStyle w:val="StyleBoldUnderline"/>
        </w:rPr>
        <w:t>to harness</w:t>
      </w:r>
      <w:r>
        <w:t xml:space="preserve"> the collective’s combined </w:t>
      </w:r>
      <w:r w:rsidRPr="00200BBC">
        <w:rPr>
          <w:rStyle w:val="StyleBoldUnderline"/>
        </w:rPr>
        <w:t>fossil fuel capacity.</w:t>
      </w:r>
      <w:r>
        <w:t xml:space="preserve"> Ultimately, these countries have the technological </w:t>
      </w:r>
      <w:r w:rsidRPr="00200BBC">
        <w:rPr>
          <w:rStyle w:val="StyleBoldUnderline"/>
        </w:rPr>
        <w:t>and</w:t>
      </w:r>
      <w:r>
        <w:t xml:space="preserve"> industrial </w:t>
      </w:r>
      <w:r w:rsidRPr="00200BBC">
        <w:rPr>
          <w:rStyle w:val="StyleBoldUnderline"/>
        </w:rPr>
        <w:t>reserves needed to jump-start the renewables sector</w:t>
      </w:r>
      <w:r>
        <w:t xml:space="preserve"> as a replacement for its inevitably diminishing hydrocarbon analog.</w:t>
      </w:r>
      <w:r w:rsidRPr="005F6790">
        <w:rPr>
          <w:sz w:val="12"/>
        </w:rPr>
        <w:t xml:space="preserve">¶ </w:t>
      </w:r>
      <w:r w:rsidRPr="00200BBC">
        <w:rPr>
          <w:rStyle w:val="StyleBoldUnderline"/>
        </w:rPr>
        <w:t>The consequences of such a partnership would extend far beyond the energy sector</w:t>
      </w:r>
      <w:r>
        <w:t xml:space="preserve">. </w:t>
      </w:r>
      <w:r w:rsidRPr="00200BBC">
        <w:rPr>
          <w:rStyle w:val="StyleBoldUnderline"/>
        </w:rPr>
        <w:t>Commodities that will be in even greater demand, like food and water, could serve as an even more powerful security link among the countries of the Americas, especially considering the global agricultural dominance of Brazil and the U.S., and the freshwater reserve dominance of Brazil</w:t>
      </w:r>
      <w:r>
        <w:t xml:space="preserve"> and Canada. </w:t>
      </w:r>
      <w:r w:rsidRPr="00200BBC">
        <w:rPr>
          <w:rStyle w:val="StyleBoldUnderline"/>
        </w:rPr>
        <w:t xml:space="preserve">Such a collective could also serve as an important hedge against the pressures that other rising powers like China and Russia </w:t>
      </w:r>
      <w:r>
        <w:t>will exert on energy, food and water supplies.</w:t>
      </w:r>
      <w:r w:rsidRPr="005F6790">
        <w:rPr>
          <w:sz w:val="12"/>
        </w:rPr>
        <w:t xml:space="preserve">¶ </w:t>
      </w:r>
      <w:r>
        <w:t xml:space="preserve">But before that optimistic scenario can evolve, Obama would need to consider flip-flopping on the U.S. position </w:t>
      </w:r>
      <w:proofErr w:type="spellStart"/>
      <w:r>
        <w:t>vis</w:t>
      </w:r>
      <w:proofErr w:type="spellEnd"/>
      <w:r>
        <w:t>-a-</w:t>
      </w:r>
      <w:proofErr w:type="spellStart"/>
      <w:r>
        <w:t>vis</w:t>
      </w:r>
      <w:proofErr w:type="spellEnd"/>
      <w:r>
        <w:t xml:space="preserve"> President </w:t>
      </w:r>
      <w:proofErr w:type="spellStart"/>
      <w:r>
        <w:t>Rousseff’s</w:t>
      </w:r>
      <w:proofErr w:type="spellEnd"/>
      <w:r>
        <w:t xml:space="preserve"> upcoming trip. The U.S. is denying her and her delegation the status of a “state visit,” which would confer a specific high-level value to the meeting, ostensibly as punishment for the policy indiscretions of </w:t>
      </w:r>
      <w:proofErr w:type="spellStart"/>
      <w:r>
        <w:t>Rousseff’s</w:t>
      </w:r>
      <w:proofErr w:type="spellEnd"/>
      <w:r>
        <w:t xml:space="preserve"> ex-boss and mentor, Brazil’s former President </w:t>
      </w:r>
      <w:proofErr w:type="spellStart"/>
      <w:r>
        <w:t>Luiz</w:t>
      </w:r>
      <w:proofErr w:type="spellEnd"/>
      <w:r>
        <w:t xml:space="preserve"> </w:t>
      </w:r>
      <w:proofErr w:type="spellStart"/>
      <w:r>
        <w:t>Inacio</w:t>
      </w:r>
      <w:proofErr w:type="spellEnd"/>
      <w:r>
        <w:t xml:space="preserve"> “Lula” </w:t>
      </w:r>
      <w:proofErr w:type="spellStart"/>
      <w:r>
        <w:t>da</w:t>
      </w:r>
      <w:proofErr w:type="spellEnd"/>
      <w:r>
        <w:t xml:space="preserve"> Silva.</w:t>
      </w:r>
      <w:r w:rsidRPr="005F6790">
        <w:rPr>
          <w:sz w:val="12"/>
        </w:rPr>
        <w:t xml:space="preserve">¶ </w:t>
      </w:r>
      <w:r>
        <w:t>Moreover, American promises of support for India’s United Nations Security Council permanent seat bid, contrasted with American “acknowledgment” for Brazil’s own bid, rankle in Brasilia, according to my reporting and others’.</w:t>
      </w:r>
      <w:r w:rsidRPr="005F6790">
        <w:rPr>
          <w:sz w:val="12"/>
        </w:rPr>
        <w:t xml:space="preserve">¶ </w:t>
      </w:r>
      <w:r>
        <w:t xml:space="preserve">The current U.S. foreign policy stance toward Brazil carries a residual whiff of the U.S.’s 1950s-era developmental economics approach to Latin America, as opposed to the more robust economic amity extended to Asian rising powers. But by the same token, </w:t>
      </w:r>
      <w:r w:rsidRPr="003D0FB3">
        <w:rPr>
          <w:rStyle w:val="StyleBoldUnderline"/>
        </w:rPr>
        <w:t>for real improvement in crucial bilateral relations,</w:t>
      </w:r>
      <w:r>
        <w:t xml:space="preserve"> Brazil will need to change its own hidebound left-wing political tendencies – the kind that recently led </w:t>
      </w:r>
      <w:proofErr w:type="spellStart"/>
      <w:r>
        <w:t>Rousseff</w:t>
      </w:r>
      <w:proofErr w:type="spellEnd"/>
      <w:r>
        <w:t xml:space="preserve">, a former political prisoner, to excoriate America’s Guantanamo policy while remaining mum on Cuba’s own history of oppression during a state visit to Havana this past January. </w:t>
      </w:r>
      <w:r w:rsidRPr="00200BBC">
        <w:rPr>
          <w:rStyle w:val="StyleBoldUnderline"/>
        </w:rPr>
        <w:t>Only mutual acknowledgment by Brazil and the U.S. of perceived double standards by the other will break the unspoken diplomatic deadlock that threatens the potential for both to advance togeth</w:t>
      </w:r>
      <w:r>
        <w:t>er.</w:t>
      </w:r>
      <w:r w:rsidRPr="005F6790">
        <w:rPr>
          <w:sz w:val="12"/>
        </w:rPr>
        <w:t xml:space="preserve">¶ </w:t>
      </w:r>
      <w:r>
        <w:t xml:space="preserve">The administration’s shortsighted, hasty approaches to Brazil parallel its initial shortsighted, hasty approach toward Keystone XL’s approval. Perhaps </w:t>
      </w:r>
      <w:r w:rsidRPr="00200BBC">
        <w:rPr>
          <w:rStyle w:val="StyleBoldUnderline"/>
        </w:rPr>
        <w:t>Obama will forge a new perspective with a different eye to the former as he did to the latter, and in so doing, preserve America’s future security</w:t>
      </w:r>
      <w:r>
        <w:t>.</w:t>
      </w:r>
    </w:p>
    <w:p w:rsidR="00AD6943" w:rsidRDefault="00AD6943" w:rsidP="00AD6943">
      <w:pPr>
        <w:pStyle w:val="Heading4"/>
      </w:pPr>
      <w:r>
        <w:t>Cooperation over energy is key to relations</w:t>
      </w:r>
    </w:p>
    <w:p w:rsidR="00AD6943" w:rsidRPr="003D0FB3" w:rsidRDefault="00AD6943" w:rsidP="00AD6943">
      <w:pPr>
        <w:rPr>
          <w:rStyle w:val="StyleStyleBold12pt"/>
        </w:rPr>
      </w:pPr>
      <w:proofErr w:type="spellStart"/>
      <w:r w:rsidRPr="003D0FB3">
        <w:rPr>
          <w:rStyle w:val="StyleStyleBold12pt"/>
        </w:rPr>
        <w:t>Langevin</w:t>
      </w:r>
      <w:proofErr w:type="spellEnd"/>
      <w:r w:rsidRPr="003D0FB3">
        <w:rPr>
          <w:rStyle w:val="StyleStyleBold12pt"/>
        </w:rPr>
        <w:t>, 2012</w:t>
      </w:r>
    </w:p>
    <w:p w:rsidR="00AD6943" w:rsidRPr="003D0FB3" w:rsidRDefault="00AD6943" w:rsidP="00AD6943">
      <w:r>
        <w:t xml:space="preserve">[Mark, Ph.D., Director of Brazil Works and Mark is also Associate Adjunct Professor of Government and Politics at the University of Maryland-University College, </w:t>
      </w:r>
      <w:r w:rsidRPr="00C30CF5">
        <w:t>Energy and Brazil-United States Relations A Discussion Paper</w:t>
      </w:r>
      <w:r>
        <w:t xml:space="preserve">, 8-20-12, </w:t>
      </w:r>
      <w:r w:rsidRPr="00C30CF5">
        <w:t>https://docs.google.com/file/d/0B7MqlY1WLL8eZnJUNGxxZlpSQi1KcGRlYUlOeHRRZw/edit?pli=1</w:t>
      </w:r>
      <w:r>
        <w:t>]</w:t>
      </w:r>
    </w:p>
    <w:p w:rsidR="00AD6943" w:rsidRPr="00AE34EF" w:rsidRDefault="00AD6943" w:rsidP="00AD6943">
      <w:pPr>
        <w:rPr>
          <w:sz w:val="16"/>
        </w:rPr>
      </w:pPr>
      <w:r w:rsidRPr="00DB792E">
        <w:rPr>
          <w:rStyle w:val="StyleBoldUnderline"/>
        </w:rPr>
        <w:t xml:space="preserve">Energy has long been </w:t>
      </w:r>
      <w:r w:rsidRPr="00DB792E">
        <w:rPr>
          <w:sz w:val="16"/>
        </w:rPr>
        <w:t xml:space="preserve">a challenge and </w:t>
      </w:r>
      <w:r w:rsidRPr="00DB792E">
        <w:rPr>
          <w:rStyle w:val="StyleBoldUnderline"/>
        </w:rPr>
        <w:t>an opportunity for Brazilian and U.S. diplomats and lawmakers seeking to intensify bilateral cooperation</w:t>
      </w:r>
      <w:r w:rsidRPr="00DB792E">
        <w:rPr>
          <w:sz w:val="16"/>
        </w:rPr>
        <w:t xml:space="preserve">. In many ways, bilateral </w:t>
      </w:r>
      <w:r w:rsidRPr="00DB792E">
        <w:rPr>
          <w:rStyle w:val="StyleBoldUnderline"/>
        </w:rPr>
        <w:t>energy cooperation has largely developed through</w:t>
      </w:r>
      <w:r w:rsidRPr="00DB792E">
        <w:rPr>
          <w:sz w:val="16"/>
        </w:rPr>
        <w:t xml:space="preserve"> Brazil’s quest for energy security and </w:t>
      </w:r>
      <w:r w:rsidRPr="00DB792E">
        <w:rPr>
          <w:rStyle w:val="StyleBoldUnderline"/>
        </w:rPr>
        <w:t xml:space="preserve">its overlap with U.S. energy production, </w:t>
      </w:r>
      <w:r w:rsidRPr="00DB792E">
        <w:rPr>
          <w:sz w:val="16"/>
        </w:rPr>
        <w:t>consumption, and research and development (</w:t>
      </w:r>
      <w:proofErr w:type="spellStart"/>
      <w:r w:rsidRPr="00DB792E">
        <w:rPr>
          <w:sz w:val="16"/>
        </w:rPr>
        <w:t>Langevin</w:t>
      </w:r>
      <w:proofErr w:type="spellEnd"/>
      <w:r w:rsidRPr="00DB792E">
        <w:rPr>
          <w:sz w:val="16"/>
        </w:rPr>
        <w:t xml:space="preserve"> 2010). Contemporary bilateral energy relations are still informed by the oil shocks of the 1970s which devastated Brazil’s balance of payments position and challenged U.S. foreign policymaking. By 1980 Brazil was importing 83 percent of its petroleum consumption, valued at some 47 percent of all of the nation’s export revenues (</w:t>
      </w:r>
      <w:proofErr w:type="spellStart"/>
      <w:r w:rsidRPr="00DB792E">
        <w:rPr>
          <w:sz w:val="16"/>
        </w:rPr>
        <w:t>Empresa</w:t>
      </w:r>
      <w:proofErr w:type="spellEnd"/>
      <w:r w:rsidRPr="00DB792E">
        <w:rPr>
          <w:sz w:val="16"/>
        </w:rPr>
        <w:t xml:space="preserve"> de </w:t>
      </w:r>
      <w:proofErr w:type="spellStart"/>
      <w:r w:rsidRPr="00DB792E">
        <w:rPr>
          <w:sz w:val="16"/>
        </w:rPr>
        <w:t>Pesquisa</w:t>
      </w:r>
      <w:proofErr w:type="spellEnd"/>
      <w:r w:rsidRPr="00DB792E">
        <w:rPr>
          <w:sz w:val="16"/>
        </w:rPr>
        <w:t xml:space="preserve"> </w:t>
      </w:r>
      <w:proofErr w:type="spellStart"/>
      <w:r w:rsidRPr="00DB792E">
        <w:rPr>
          <w:sz w:val="16"/>
        </w:rPr>
        <w:t>Energética</w:t>
      </w:r>
      <w:proofErr w:type="spellEnd"/>
      <w:r w:rsidRPr="00DB792E">
        <w:rPr>
          <w:sz w:val="16"/>
        </w:rPr>
        <w:t xml:space="preserve"> 2008). This overwhelming strategic energy deficit led Brazilian policymakers to double up on efforts to achieve energy security and place energy production as the lynchpin of national development planning. </w:t>
      </w:r>
      <w:proofErr w:type="spellStart"/>
      <w:r w:rsidRPr="00DB792E">
        <w:rPr>
          <w:sz w:val="16"/>
        </w:rPr>
        <w:t>Petrobras</w:t>
      </w:r>
      <w:proofErr w:type="spellEnd"/>
      <w:r w:rsidRPr="00DB792E">
        <w:rPr>
          <w:sz w:val="16"/>
        </w:rPr>
        <w:t xml:space="preserve"> persisted in its mission to discover oil in Brazil and around the world. Successive governments, both military and civilian, teamed up with sugarcane growers and automobile manufacturers to insure the success of the now famous </w:t>
      </w:r>
      <w:proofErr w:type="spellStart"/>
      <w:r w:rsidRPr="00DB792E">
        <w:rPr>
          <w:sz w:val="16"/>
        </w:rPr>
        <w:t>Programa</w:t>
      </w:r>
      <w:proofErr w:type="spellEnd"/>
      <w:r w:rsidRPr="00DB792E">
        <w:rPr>
          <w:sz w:val="16"/>
        </w:rPr>
        <w:t xml:space="preserve"> </w:t>
      </w:r>
      <w:proofErr w:type="spellStart"/>
      <w:r w:rsidRPr="00DB792E">
        <w:rPr>
          <w:sz w:val="16"/>
        </w:rPr>
        <w:t>Nacional</w:t>
      </w:r>
      <w:proofErr w:type="spellEnd"/>
      <w:r w:rsidRPr="00DB792E">
        <w:rPr>
          <w:sz w:val="16"/>
        </w:rPr>
        <w:t xml:space="preserve"> do </w:t>
      </w:r>
      <w:proofErr w:type="spellStart"/>
      <w:r w:rsidRPr="00DB792E">
        <w:rPr>
          <w:sz w:val="16"/>
        </w:rPr>
        <w:t>Álcool</w:t>
      </w:r>
      <w:proofErr w:type="spellEnd"/>
      <w:r w:rsidRPr="00DB792E">
        <w:rPr>
          <w:sz w:val="16"/>
        </w:rPr>
        <w:t>(National Ethanol Program) or Pró-</w:t>
      </w:r>
      <w:proofErr w:type="spellStart"/>
      <w:r w:rsidRPr="00DB792E">
        <w:rPr>
          <w:sz w:val="16"/>
        </w:rPr>
        <w:t>Alcool</w:t>
      </w:r>
      <w:proofErr w:type="spellEnd"/>
      <w:r w:rsidRPr="00DB792E">
        <w:rPr>
          <w:sz w:val="16"/>
        </w:rPr>
        <w:t xml:space="preserve"> (</w:t>
      </w:r>
      <w:proofErr w:type="spellStart"/>
      <w:r w:rsidRPr="00DB792E">
        <w:rPr>
          <w:sz w:val="16"/>
        </w:rPr>
        <w:t>Moreira</w:t>
      </w:r>
      <w:proofErr w:type="spellEnd"/>
      <w:r w:rsidRPr="00DB792E">
        <w:rPr>
          <w:sz w:val="16"/>
        </w:rPr>
        <w:t xml:space="preserve"> and </w:t>
      </w:r>
      <w:proofErr w:type="spellStart"/>
      <w:r w:rsidRPr="00DB792E">
        <w:rPr>
          <w:sz w:val="16"/>
        </w:rPr>
        <w:t>Goldemberg</w:t>
      </w:r>
      <w:proofErr w:type="spellEnd"/>
      <w:r w:rsidRPr="00DB792E">
        <w:rPr>
          <w:sz w:val="16"/>
        </w:rPr>
        <w:t xml:space="preserve"> 1999). Brazil’s campaign to achieve energy security took on geopolitical proportions as the military regime launched an aggressive plan to develop a national nuclear energy program in the early 1970s. This </w:t>
      </w:r>
      <w:r w:rsidRPr="00DB792E">
        <w:rPr>
          <w:sz w:val="16"/>
        </w:rPr>
        <w:lastRenderedPageBreak/>
        <w:t>program depended in large measure on transfers of U.S. capital and technology until the blockbuster nuclear reactor construction deal reached with the West German government in 1975.</w:t>
      </w:r>
      <w:r w:rsidRPr="00DB792E">
        <w:rPr>
          <w:sz w:val="12"/>
        </w:rPr>
        <w:t>¶</w:t>
      </w:r>
      <w:r w:rsidRPr="00DB792E">
        <w:rPr>
          <w:sz w:val="16"/>
        </w:rPr>
        <w:t xml:space="preserve"> In 1972 Brazil and the U.S. signed a bilateral agreement to cooperate on “peaceful” uses of nuclear energy. The agreement led to the construction of Brazil’s first nuclear reactor by the U.S. based Westinghouse as well as the absolute dependence upon the U.S. Atomic Energy Commission (AEC) to supply Brazilian reactors with enriched uranium. As Gall (1976) reports, the Brazilians were largely satisfied with their relationships with the U.S. government and Westinghouse. However, in 1974 rising commercial demands surpassed AEC’s uranium enrichment capacity thereby leading the commission to suspend new contracts for uranium sales to Brazil. Evidently, AEC’s decision to effectively limit Brazil’s access to enriched uranium served to “tip” Brazilian policymakers toward the surprising strategic deal with West Germany. This case is emblematic to the extent that </w:t>
      </w:r>
      <w:r w:rsidRPr="00DB792E">
        <w:rPr>
          <w:rStyle w:val="StyleBoldUnderline"/>
        </w:rPr>
        <w:t>it demonstrates both the importance of bilateral cooperation to advance Brazil’s national development goals as well as the pragmatic and political limits to such sector specific cooperation in the absence of a broader strategic partnership</w:t>
      </w:r>
      <w:r w:rsidRPr="00DB792E">
        <w:rPr>
          <w:sz w:val="16"/>
        </w:rPr>
        <w:t>.</w:t>
      </w:r>
      <w:r w:rsidRPr="00DB792E">
        <w:rPr>
          <w:sz w:val="12"/>
        </w:rPr>
        <w:t>¶</w:t>
      </w:r>
      <w:r w:rsidRPr="00DB792E">
        <w:rPr>
          <w:sz w:val="16"/>
        </w:rPr>
        <w:t xml:space="preserve"> Since Brazil’s return to democratic rule in the 1980s, </w:t>
      </w:r>
      <w:r w:rsidRPr="00DB792E">
        <w:rPr>
          <w:rStyle w:val="StyleBoldUnderline"/>
        </w:rPr>
        <w:t xml:space="preserve">successive U.S. and Brazilian administrations have accelerated the pace and amplified the scope of cooperation on energy matters. </w:t>
      </w:r>
      <w:r w:rsidRPr="00DB792E">
        <w:rPr>
          <w:sz w:val="16"/>
        </w:rPr>
        <w:t xml:space="preserve">Foreign Minister </w:t>
      </w:r>
      <w:proofErr w:type="spellStart"/>
      <w:r w:rsidRPr="00DB792E">
        <w:rPr>
          <w:sz w:val="16"/>
        </w:rPr>
        <w:t>Luiz</w:t>
      </w:r>
      <w:proofErr w:type="spellEnd"/>
      <w:r w:rsidRPr="00DB792E">
        <w:rPr>
          <w:sz w:val="16"/>
        </w:rPr>
        <w:t xml:space="preserve"> Felipe </w:t>
      </w:r>
      <w:proofErr w:type="spellStart"/>
      <w:r w:rsidRPr="00DB792E">
        <w:rPr>
          <w:sz w:val="16"/>
        </w:rPr>
        <w:t>Lampreia</w:t>
      </w:r>
      <w:proofErr w:type="spellEnd"/>
      <w:r w:rsidRPr="00DB792E">
        <w:rPr>
          <w:sz w:val="16"/>
        </w:rPr>
        <w:t xml:space="preserve"> and U.S. Secretary of State Madeleine Albright signed a memorandum of understanding in 1997 (</w:t>
      </w:r>
      <w:proofErr w:type="spellStart"/>
      <w:r w:rsidRPr="00DB792E">
        <w:rPr>
          <w:sz w:val="16"/>
        </w:rPr>
        <w:t>Republica</w:t>
      </w:r>
      <w:proofErr w:type="spellEnd"/>
      <w:r w:rsidRPr="00DB792E">
        <w:rPr>
          <w:sz w:val="16"/>
        </w:rPr>
        <w:t xml:space="preserve"> </w:t>
      </w:r>
      <w:proofErr w:type="spellStart"/>
      <w:r w:rsidRPr="00DB792E">
        <w:rPr>
          <w:sz w:val="16"/>
        </w:rPr>
        <w:t>Federativa</w:t>
      </w:r>
      <w:proofErr w:type="spellEnd"/>
      <w:r w:rsidRPr="00DB792E">
        <w:rPr>
          <w:sz w:val="16"/>
        </w:rPr>
        <w:t xml:space="preserve"> do </w:t>
      </w:r>
      <w:proofErr w:type="spellStart"/>
      <w:r w:rsidRPr="00DB792E">
        <w:rPr>
          <w:sz w:val="16"/>
        </w:rPr>
        <w:t>Brasil</w:t>
      </w:r>
      <w:proofErr w:type="spellEnd"/>
      <w:r w:rsidRPr="00DB792E">
        <w:rPr>
          <w:sz w:val="16"/>
        </w:rPr>
        <w:t xml:space="preserve"> 1997) that recast bilateral nuclear energy cooperation to allow for expanding commerce and exchange of information, technology, equipment, and reactor fuels, all within the context of Brazil’s signing and ratification of the Nuclear Non-Proliferation Treaty (NPT).</w:t>
      </w:r>
      <w:r w:rsidRPr="00DB792E">
        <w:rPr>
          <w:sz w:val="12"/>
        </w:rPr>
        <w:t>¶</w:t>
      </w:r>
      <w:r w:rsidRPr="00DB792E">
        <w:rPr>
          <w:sz w:val="16"/>
        </w:rPr>
        <w:t xml:space="preserve"> Brazil and the U.S. intensified talks on energy cooperation during the overlapping period of the administrations of President Lula and U.S. President George W. Bush, from 2003 to 2009. In 2003 then Minister of Mines and </w:t>
      </w:r>
      <w:proofErr w:type="spellStart"/>
      <w:r w:rsidRPr="00DB792E">
        <w:rPr>
          <w:sz w:val="16"/>
        </w:rPr>
        <w:t>Energia</w:t>
      </w:r>
      <w:proofErr w:type="spellEnd"/>
      <w:r w:rsidRPr="00DB792E">
        <w:rPr>
          <w:sz w:val="16"/>
        </w:rPr>
        <w:t xml:space="preserve">, </w:t>
      </w:r>
      <w:proofErr w:type="spellStart"/>
      <w:r w:rsidRPr="00DB792E">
        <w:rPr>
          <w:sz w:val="16"/>
        </w:rPr>
        <w:t>Dilma</w:t>
      </w:r>
      <w:proofErr w:type="spellEnd"/>
      <w:r w:rsidRPr="00DB792E">
        <w:rPr>
          <w:sz w:val="16"/>
        </w:rPr>
        <w:t xml:space="preserve"> </w:t>
      </w:r>
      <w:proofErr w:type="spellStart"/>
      <w:r w:rsidRPr="00DB792E">
        <w:rPr>
          <w:sz w:val="16"/>
        </w:rPr>
        <w:t>Rousseff</w:t>
      </w:r>
      <w:proofErr w:type="spellEnd"/>
      <w:r w:rsidRPr="00DB792E">
        <w:rPr>
          <w:sz w:val="16"/>
        </w:rPr>
        <w:t>, and U.S. Secretary of Energy Spencer Abraham signed a modest MOU to establish and guide a series of consultative mechanisms to facilitate exchanges on hydrogen fuel cell technology, carbon sequestration, bio-fuels, and electricity transmission (</w:t>
      </w:r>
      <w:proofErr w:type="spellStart"/>
      <w:r w:rsidRPr="00DB792E">
        <w:rPr>
          <w:sz w:val="16"/>
        </w:rPr>
        <w:t>Republica</w:t>
      </w:r>
      <w:proofErr w:type="spellEnd"/>
      <w:r w:rsidRPr="00DB792E">
        <w:rPr>
          <w:sz w:val="16"/>
        </w:rPr>
        <w:t xml:space="preserve"> </w:t>
      </w:r>
      <w:proofErr w:type="spellStart"/>
      <w:r w:rsidRPr="00DB792E">
        <w:rPr>
          <w:sz w:val="16"/>
        </w:rPr>
        <w:t>Federativa</w:t>
      </w:r>
      <w:proofErr w:type="spellEnd"/>
      <w:r w:rsidRPr="00DB792E">
        <w:rPr>
          <w:sz w:val="16"/>
        </w:rPr>
        <w:t xml:space="preserve"> do </w:t>
      </w:r>
      <w:proofErr w:type="spellStart"/>
      <w:r w:rsidRPr="00DB792E">
        <w:rPr>
          <w:sz w:val="16"/>
        </w:rPr>
        <w:t>Brasil</w:t>
      </w:r>
      <w:proofErr w:type="spellEnd"/>
      <w:r w:rsidRPr="00DB792E">
        <w:rPr>
          <w:sz w:val="16"/>
        </w:rPr>
        <w:t xml:space="preserve"> 2003). The Lula-Bush presidential diplomacy reached its high point in 2007 with the presidents signing of the Memorandum of Understanding to Advance Cooperation on </w:t>
      </w:r>
      <w:proofErr w:type="spellStart"/>
      <w:r w:rsidRPr="00DB792E">
        <w:rPr>
          <w:sz w:val="16"/>
        </w:rPr>
        <w:t>Biofuels</w:t>
      </w:r>
      <w:proofErr w:type="spellEnd"/>
      <w:r w:rsidRPr="00DB792E">
        <w:rPr>
          <w:sz w:val="16"/>
        </w:rPr>
        <w:t xml:space="preserve"> in </w:t>
      </w:r>
      <w:proofErr w:type="spellStart"/>
      <w:r w:rsidRPr="00DB792E">
        <w:rPr>
          <w:sz w:val="16"/>
        </w:rPr>
        <w:t>São</w:t>
      </w:r>
      <w:proofErr w:type="spellEnd"/>
      <w:r w:rsidRPr="00DB792E">
        <w:rPr>
          <w:sz w:val="16"/>
        </w:rPr>
        <w:t xml:space="preserve"> Paulo (U.S. State Department 2007). Lula described the MOU in the pages of the Washington Post,</w:t>
      </w:r>
      <w:r w:rsidRPr="00DB792E">
        <w:rPr>
          <w:sz w:val="12"/>
        </w:rPr>
        <w:t>¶</w:t>
      </w:r>
      <w:r w:rsidRPr="00DB792E">
        <w:rPr>
          <w:sz w:val="16"/>
        </w:rPr>
        <w:t xml:space="preserve"> “We are launching a partnership to enhance the role of ethanol fuel in our countries’ energy mixes while moving to make biodiesel fuel more widely available. Simultaneously, we are creating opportunities to expand these programs onto the global stage (Silva 2007).”</w:t>
      </w:r>
      <w:r w:rsidRPr="00DB792E">
        <w:rPr>
          <w:sz w:val="12"/>
        </w:rPr>
        <w:t>¶</w:t>
      </w:r>
      <w:r w:rsidRPr="00DB792E">
        <w:rPr>
          <w:sz w:val="16"/>
        </w:rPr>
        <w:t xml:space="preserve"> The bio-fuel MOU recognizes the “strategic importance” of ethanol as a transportation fuel and proposes to unleash “a transformative force in the region to diversify energy supplies, bolster economic growth, advance social agendas, and improve the environment.” Although this agreement did not include biofuel trade liberalization between these two largest producers and consumers of ethanol, it did raise expectations that both nations were moving toward a partnership based largely on energy issues.</w:t>
      </w:r>
      <w:r w:rsidRPr="00DB792E">
        <w:rPr>
          <w:sz w:val="12"/>
        </w:rPr>
        <w:t>¶</w:t>
      </w:r>
      <w:r w:rsidRPr="00DB792E">
        <w:rPr>
          <w:sz w:val="16"/>
        </w:rPr>
        <w:t xml:space="preserve"> Upon his election in November of 2008, U.S. President Obama followed through on Lula’s vision by accelerating bilateral energy consultation and cooperation. In July of 2010 Minister of Mines and Energy </w:t>
      </w:r>
      <w:proofErr w:type="spellStart"/>
      <w:r w:rsidRPr="00DB792E">
        <w:rPr>
          <w:sz w:val="16"/>
        </w:rPr>
        <w:t>Márcio</w:t>
      </w:r>
      <w:proofErr w:type="spellEnd"/>
      <w:r w:rsidRPr="00DB792E">
        <w:rPr>
          <w:sz w:val="16"/>
        </w:rPr>
        <w:t xml:space="preserve"> Zimmermann and Secretary of Energy Chu signed an agreement to establish a U.S.-Brazil Bi-national Energy Working Group and Joint Action Plan to attain</w:t>
      </w:r>
      <w:r w:rsidRPr="00DB792E">
        <w:rPr>
          <w:sz w:val="12"/>
        </w:rPr>
        <w:t>¶</w:t>
      </w:r>
      <w:r w:rsidRPr="00DB792E">
        <w:rPr>
          <w:sz w:val="16"/>
        </w:rPr>
        <w:t xml:space="preserve"> “</w:t>
      </w:r>
      <w:r w:rsidRPr="00DB792E">
        <w:rPr>
          <w:rStyle w:val="StyleBoldUnderline"/>
        </w:rPr>
        <w:t>the mutual benefits of cooperation on a broad range of energy-related subject areas that will contribute to the individual, bilateral, and regional energy security, economic sustainability, and capacity to combat the effects of climate change</w:t>
      </w:r>
      <w:r w:rsidRPr="00DB792E">
        <w:rPr>
          <w:sz w:val="16"/>
        </w:rPr>
        <w:t>(U.S. Department of Energy 2010).”</w:t>
      </w:r>
      <w:r w:rsidRPr="00DB792E">
        <w:rPr>
          <w:sz w:val="12"/>
        </w:rPr>
        <w:t>¶</w:t>
      </w:r>
      <w:r w:rsidRPr="00DB792E">
        <w:rPr>
          <w:sz w:val="16"/>
        </w:rPr>
        <w:t xml:space="preserve"> The working group is </w:t>
      </w:r>
      <w:r w:rsidRPr="00DB792E">
        <w:rPr>
          <w:rStyle w:val="StyleBoldUnderline"/>
        </w:rPr>
        <w:t>focused on</w:t>
      </w:r>
      <w:r w:rsidRPr="00DB792E">
        <w:rPr>
          <w:sz w:val="16"/>
        </w:rPr>
        <w:t xml:space="preserve"> five basic issue-areas, including: </w:t>
      </w:r>
      <w:r w:rsidRPr="00DB792E">
        <w:rPr>
          <w:rStyle w:val="StyleBoldUnderline"/>
        </w:rPr>
        <w:t>renewable energy, energy efficiency, oil and gas and coal, civilian nuclear power,</w:t>
      </w:r>
      <w:r w:rsidRPr="00DB792E">
        <w:rPr>
          <w:sz w:val="16"/>
        </w:rPr>
        <w:t xml:space="preserve"> research and development collaboration between each country’s research institutes. </w:t>
      </w:r>
      <w:r w:rsidRPr="00DB792E">
        <w:rPr>
          <w:rStyle w:val="StyleBoldUnderline"/>
        </w:rPr>
        <w:t>This cooperative effort</w:t>
      </w:r>
      <w:r w:rsidRPr="00DB792E">
        <w:rPr>
          <w:sz w:val="16"/>
        </w:rPr>
        <w:t xml:space="preserve"> may not lead to any strategic cooperation, but it does </w:t>
      </w:r>
      <w:r w:rsidRPr="00DB792E">
        <w:rPr>
          <w:rStyle w:val="StyleBoldUnderline"/>
        </w:rPr>
        <w:t>set up a collaborative process for better understanding each nation’s energy interests, related private sector activities, government policies and programs, and overlapping positions on global issues related to energy security and climate change</w:t>
      </w:r>
      <w:r w:rsidRPr="00DB792E">
        <w:rPr>
          <w:sz w:val="16"/>
        </w:rPr>
        <w:t>.</w:t>
      </w:r>
    </w:p>
    <w:p w:rsidR="00AD6943" w:rsidRDefault="00AD6943" w:rsidP="00AD6943">
      <w:pPr>
        <w:pStyle w:val="Heading4"/>
      </w:pPr>
      <w:r>
        <w:t>Energy is a key issue for US-Brazil Relations</w:t>
      </w:r>
    </w:p>
    <w:p w:rsidR="00AD6943" w:rsidRPr="003D0FB3" w:rsidRDefault="00AD6943" w:rsidP="00AD6943">
      <w:pPr>
        <w:rPr>
          <w:rStyle w:val="StyleStyleBold12pt"/>
        </w:rPr>
      </w:pPr>
      <w:proofErr w:type="spellStart"/>
      <w:r w:rsidRPr="003D0FB3">
        <w:rPr>
          <w:rStyle w:val="StyleStyleBold12pt"/>
        </w:rPr>
        <w:t>Langevin</w:t>
      </w:r>
      <w:proofErr w:type="spellEnd"/>
      <w:r w:rsidRPr="003D0FB3">
        <w:rPr>
          <w:rStyle w:val="StyleStyleBold12pt"/>
        </w:rPr>
        <w:t>, 2012</w:t>
      </w:r>
    </w:p>
    <w:p w:rsidR="00AD6943" w:rsidRPr="003D0FB3" w:rsidRDefault="00AD6943" w:rsidP="00AD6943">
      <w:r>
        <w:t xml:space="preserve">[Mark, Ph.D., Director of Brazil Works and Mark is also Associate Adjunct Professor of Government and Politics at the University of Maryland-University College, </w:t>
      </w:r>
      <w:r w:rsidRPr="00C30CF5">
        <w:t>Energy and Brazil-United States Relations A Discussion Paper</w:t>
      </w:r>
      <w:r>
        <w:t xml:space="preserve">, 8-20-12, </w:t>
      </w:r>
      <w:r w:rsidRPr="00C30CF5">
        <w:t>https://docs.google.com/file/d/0B7MqlY1WLL8eZnJUNGxxZlpSQi1KcGRlYUlOeHRRZw/edit?pli=1</w:t>
      </w:r>
      <w:r>
        <w:t>] /</w:t>
      </w:r>
      <w:proofErr w:type="spellStart"/>
      <w:r>
        <w:t>Wyo</w:t>
      </w:r>
      <w:proofErr w:type="spellEnd"/>
      <w:r>
        <w:t>-MB</w:t>
      </w:r>
    </w:p>
    <w:p w:rsidR="00AD6943" w:rsidRDefault="00AD6943" w:rsidP="00AD6943">
      <w:r w:rsidRPr="002A0BE1">
        <w:t xml:space="preserve">Interestingly, the 2001 CFR task force did not mention the importance of energy as either a bilateral or regional policy priority. In sharp contrast, in 2011 </w:t>
      </w:r>
      <w:r w:rsidRPr="000B0163">
        <w:rPr>
          <w:rStyle w:val="StyleBoldUnderline"/>
        </w:rPr>
        <w:t>the CFR composed another</w:t>
      </w:r>
      <w:r w:rsidRPr="002A0BE1">
        <w:t xml:space="preserve"> independent </w:t>
      </w:r>
      <w:r w:rsidRPr="000B0163">
        <w:rPr>
          <w:rStyle w:val="StyleBoldUnderline"/>
        </w:rPr>
        <w:t>task force that issued the report</w:t>
      </w:r>
      <w:r w:rsidRPr="002A0BE1">
        <w:t xml:space="preserve">, “Global Brazil and </w:t>
      </w:r>
      <w:r w:rsidRPr="000B0163">
        <w:rPr>
          <w:rStyle w:val="StyleBoldUnderline"/>
        </w:rPr>
        <w:t>U.S.-Brazil Relations</w:t>
      </w:r>
      <w:r w:rsidRPr="002A0BE1">
        <w:t xml:space="preserve">,” </w:t>
      </w:r>
      <w:r w:rsidRPr="000B0163">
        <w:rPr>
          <w:rStyle w:val="StyleBoldUnderline"/>
        </w:rPr>
        <w:t xml:space="preserve">and asserted that “energy is and will remain a critical component of Brazil’s economic and political agenda, </w:t>
      </w:r>
      <w:r>
        <w:t xml:space="preserve">driven by rising per capita energy consumption, development of substantial domestic energy resources, and the need to expand existing energy infrastructure. Brazil’s investment in this industry is a primary example of its domestic and international agendas reinforcing each </w:t>
      </w:r>
      <w:r>
        <w:lastRenderedPageBreak/>
        <w:t xml:space="preserve">other. </w:t>
      </w:r>
      <w:r w:rsidRPr="000B0163">
        <w:rPr>
          <w:rStyle w:val="StyleBoldUnderline"/>
        </w:rPr>
        <w:t>The United States and Brazil have common interests in improving energy</w:t>
      </w:r>
      <w:r>
        <w:t xml:space="preserve"> efficiency, reducing carbon intensity, promoting the development of biofuels, expanding the use of natural gas, and managing offshore oil exploration and development(Council on Foreign Relations 2011:31).”</w:t>
      </w:r>
      <w:r w:rsidRPr="002A0BE1">
        <w:rPr>
          <w:sz w:val="12"/>
        </w:rPr>
        <w:t xml:space="preserve">¶ </w:t>
      </w:r>
      <w:r w:rsidRPr="000B0163">
        <w:rPr>
          <w:rStyle w:val="StyleBoldUnderline"/>
        </w:rPr>
        <w:t>This most recent CFR report acknowledges Brazil’s noteworthy rise as a global power in the last decade and analyzes the multiplying importance of energy at the global, bilateral, and national levels of policymaking for both countries</w:t>
      </w:r>
      <w:r>
        <w:t xml:space="preserve">. In many respects, this CFR taskforce recognized and </w:t>
      </w:r>
      <w:r w:rsidRPr="000B0163">
        <w:rPr>
          <w:rStyle w:val="StyleBoldUnderline"/>
        </w:rPr>
        <w:t>the Obama administration is carefully measuring Brazil’s newly gained geopolitical weight</w:t>
      </w:r>
      <w:r>
        <w:t xml:space="preserve"> earned from the discovery of the massive, offshore pre-salt hydrocarbon reserves in 2006. There are other </w:t>
      </w:r>
      <w:r w:rsidRPr="000B0163">
        <w:rPr>
          <w:rStyle w:val="StyleBoldUnderline"/>
        </w:rPr>
        <w:t>energy issues of mutual interest</w:t>
      </w:r>
      <w:r>
        <w:t xml:space="preserve">, but it is petroleum that now drives foreign policy discussions and </w:t>
      </w:r>
      <w:r w:rsidRPr="000B0163">
        <w:rPr>
          <w:rStyle w:val="StyleBoldUnderline"/>
        </w:rPr>
        <w:t>offers</w:t>
      </w:r>
      <w:r>
        <w:t xml:space="preserve"> </w:t>
      </w:r>
      <w:r w:rsidRPr="000B0163">
        <w:rPr>
          <w:rStyle w:val="StyleBoldUnderline"/>
        </w:rPr>
        <w:t>the</w:t>
      </w:r>
      <w:r>
        <w:t xml:space="preserve"> </w:t>
      </w:r>
      <w:r w:rsidRPr="000B0163">
        <w:rPr>
          <w:rStyle w:val="StyleBoldUnderline"/>
        </w:rPr>
        <w:t>greatest</w:t>
      </w:r>
      <w:r>
        <w:t xml:space="preserve"> challenges and </w:t>
      </w:r>
      <w:r w:rsidRPr="000B0163">
        <w:rPr>
          <w:rStyle w:val="StyleBoldUnderline"/>
        </w:rPr>
        <w:t>opportunities for bilateral partnership</w:t>
      </w:r>
      <w:r>
        <w:t>.</w:t>
      </w:r>
    </w:p>
    <w:p w:rsidR="00AD6943" w:rsidRDefault="00AD6943" w:rsidP="00AD6943">
      <w:pPr>
        <w:pStyle w:val="Heading4"/>
      </w:pPr>
      <w:r>
        <w:t xml:space="preserve">Energy is uniquely key to the new relationship </w:t>
      </w:r>
    </w:p>
    <w:p w:rsidR="00AD6943" w:rsidRPr="00A2367A" w:rsidRDefault="00AD6943" w:rsidP="00AD6943">
      <w:pPr>
        <w:rPr>
          <w:rStyle w:val="StyleStyleBold12pt"/>
        </w:rPr>
      </w:pPr>
      <w:proofErr w:type="spellStart"/>
      <w:r w:rsidRPr="00A2367A">
        <w:rPr>
          <w:rStyle w:val="StyleStyleBold12pt"/>
        </w:rPr>
        <w:t>Bodman</w:t>
      </w:r>
      <w:proofErr w:type="spellEnd"/>
      <w:r w:rsidRPr="00A2367A">
        <w:rPr>
          <w:rStyle w:val="StyleStyleBold12pt"/>
        </w:rPr>
        <w:t xml:space="preserve"> et al 11</w:t>
      </w:r>
    </w:p>
    <w:p w:rsidR="00AD6943" w:rsidRDefault="00AD6943" w:rsidP="00AD6943">
      <w:r>
        <w:t xml:space="preserve">[Samuel W. </w:t>
      </w:r>
      <w:proofErr w:type="spellStart"/>
      <w:r>
        <w:t>Bodman</w:t>
      </w:r>
      <w:proofErr w:type="spellEnd"/>
      <w:r>
        <w:t xml:space="preserve"> and James D. </w:t>
      </w:r>
      <w:proofErr w:type="spellStart"/>
      <w:r>
        <w:t>Wolfensohn</w:t>
      </w:r>
      <w:proofErr w:type="spellEnd"/>
      <w:r>
        <w:t xml:space="preserve">, </w:t>
      </w:r>
      <w:proofErr w:type="spellStart"/>
      <w:r>
        <w:t>ChairsJulia</w:t>
      </w:r>
      <w:proofErr w:type="spellEnd"/>
      <w:r>
        <w:t xml:space="preserve"> E. </w:t>
      </w:r>
      <w:proofErr w:type="spellStart"/>
      <w:r>
        <w:t>Sweig</w:t>
      </w:r>
      <w:proofErr w:type="spellEnd"/>
      <w:r>
        <w:t>, Project Director, The Council on Foreign Relations (CFR) is an independent, nonpartisan membership organization, think tank, July 2011</w:t>
      </w:r>
    </w:p>
    <w:p w:rsidR="00AD6943" w:rsidRDefault="00AD6943" w:rsidP="00AD6943">
      <w:r>
        <w:t xml:space="preserve">Independent Task Force Report No. 66 “Global Brazil and U.S.-Brazil Relations”, </w:t>
      </w:r>
      <w:r w:rsidRPr="00674D1E">
        <w:t>http://www.cfr.org/brazil/global-brazil-us-brazil-relations/p25407?cid=emc-BrazilTF_pressrelease-taskforce-07_13_11</w:t>
      </w:r>
      <w:r>
        <w:t>, \\wyo-bb]</w:t>
      </w:r>
    </w:p>
    <w:p w:rsidR="00AD6943" w:rsidRPr="00A2367A" w:rsidRDefault="00AD6943" w:rsidP="00AD6943">
      <w:pPr>
        <w:rPr>
          <w:sz w:val="16"/>
        </w:rPr>
      </w:pPr>
      <w:r w:rsidRPr="00A2367A">
        <w:rPr>
          <w:sz w:val="16"/>
        </w:rPr>
        <w:t xml:space="preserve">President </w:t>
      </w:r>
      <w:r w:rsidRPr="00D950E6">
        <w:rPr>
          <w:rStyle w:val="StyleBoldUnderline"/>
        </w:rPr>
        <w:t xml:space="preserve">Obama’s visit </w:t>
      </w:r>
      <w:r w:rsidRPr="00A2367A">
        <w:rPr>
          <w:sz w:val="16"/>
        </w:rPr>
        <w:t xml:space="preserve">to Brazil in March 2011 </w:t>
      </w:r>
      <w:r w:rsidRPr="00D950E6">
        <w:rPr>
          <w:rStyle w:val="StyleBoldUnderline"/>
        </w:rPr>
        <w:t xml:space="preserve">heralded a new phase of the U.S.-Brazil relationship. </w:t>
      </w:r>
      <w:r w:rsidRPr="00A2367A">
        <w:rPr>
          <w:sz w:val="16"/>
        </w:rPr>
        <w:t xml:space="preserve">With </w:t>
      </w:r>
      <w:r w:rsidRPr="00D950E6">
        <w:rPr>
          <w:rStyle w:val="StyleBoldUnderline"/>
        </w:rPr>
        <w:t xml:space="preserve">agreements that touched on a wide range of issues—including </w:t>
      </w:r>
      <w:r w:rsidRPr="00A2367A">
        <w:rPr>
          <w:sz w:val="16"/>
        </w:rPr>
        <w:t xml:space="preserve">trade and finance, infrastructure investment, civil aviation, </w:t>
      </w:r>
      <w:r w:rsidRPr="00D950E6">
        <w:rPr>
          <w:rStyle w:val="StyleBoldUnderline"/>
        </w:rPr>
        <w:t>energy</w:t>
      </w:r>
      <w:r w:rsidRPr="00A2367A">
        <w:rPr>
          <w:sz w:val="16"/>
        </w:rPr>
        <w:t xml:space="preserve">, labor, education, and social concerns— </w:t>
      </w:r>
      <w:r w:rsidRPr="00D950E6">
        <w:rPr>
          <w:rStyle w:val="StyleBoldUnderline"/>
        </w:rPr>
        <w:t xml:space="preserve">presidents Obama and </w:t>
      </w:r>
      <w:proofErr w:type="spellStart"/>
      <w:r w:rsidRPr="00D950E6">
        <w:rPr>
          <w:rStyle w:val="StyleBoldUnderline"/>
        </w:rPr>
        <w:t>Rousseff</w:t>
      </w:r>
      <w:proofErr w:type="spellEnd"/>
      <w:r w:rsidRPr="00D950E6">
        <w:rPr>
          <w:rStyle w:val="StyleBoldUnderline"/>
        </w:rPr>
        <w:t xml:space="preserve"> signaled </w:t>
      </w:r>
      <w:r w:rsidRPr="00A2367A">
        <w:rPr>
          <w:sz w:val="16"/>
        </w:rPr>
        <w:t xml:space="preserve">to their </w:t>
      </w:r>
      <w:r w:rsidRPr="00D950E6">
        <w:rPr>
          <w:rStyle w:val="StyleBoldUnderline"/>
        </w:rPr>
        <w:t xml:space="preserve">respective countries </w:t>
      </w:r>
      <w:r w:rsidRPr="00A2367A">
        <w:rPr>
          <w:sz w:val="16"/>
        </w:rPr>
        <w:t xml:space="preserve">that this </w:t>
      </w:r>
      <w:r w:rsidRPr="00D950E6">
        <w:rPr>
          <w:rStyle w:val="StyleBoldUnderline"/>
        </w:rPr>
        <w:t xml:space="preserve">bilateral relationship is poised to evolve into a robust and mature friendship among equals. </w:t>
      </w:r>
      <w:r w:rsidRPr="00A2367A">
        <w:rPr>
          <w:sz w:val="16"/>
        </w:rPr>
        <w:t>Yet most of</w:t>
      </w:r>
      <w:r w:rsidRPr="00D950E6">
        <w:rPr>
          <w:rStyle w:val="StyleBoldUnderline"/>
        </w:rPr>
        <w:t xml:space="preserve"> </w:t>
      </w:r>
      <w:r w:rsidRPr="00A2367A">
        <w:rPr>
          <w:sz w:val="16"/>
        </w:rPr>
        <w:t xml:space="preserve">the concrete deliverables announced during the trip reflected only the low-hanging fruit of cooperation. </w:t>
      </w:r>
      <w:r w:rsidRPr="00D950E6">
        <w:rPr>
          <w:rStyle w:val="StyleBoldUnderline"/>
        </w:rPr>
        <w:t>If the United States and Brazil are invested in a serious and deepening relationship, their conversation must continue</w:t>
      </w:r>
      <w:r w:rsidRPr="00A2367A">
        <w:rPr>
          <w:sz w:val="16"/>
        </w:rPr>
        <w:t xml:space="preserve">. As in U.S. relations with such powers as India, China, Russia, or Germany, frank and </w:t>
      </w:r>
      <w:proofErr w:type="spellStart"/>
      <w:r w:rsidRPr="00A2367A">
        <w:rPr>
          <w:sz w:val="16"/>
        </w:rPr>
        <w:t>highlevel</w:t>
      </w:r>
      <w:proofErr w:type="spellEnd"/>
      <w:r w:rsidRPr="00A2367A">
        <w:rPr>
          <w:sz w:val="16"/>
        </w:rPr>
        <w:t xml:space="preserve"> dialogue with Brazil will allow both countries to identify, acknowledge, and manage issues of potential disagreement, which should not destabilize the relationship in its entirety.</w:t>
      </w:r>
    </w:p>
    <w:p w:rsidR="00AD6943" w:rsidRDefault="00AD6943" w:rsidP="00AD6943">
      <w:pPr>
        <w:pStyle w:val="Heading4"/>
      </w:pPr>
      <w:r>
        <w:t>Energy is a key component to the relationship</w:t>
      </w:r>
    </w:p>
    <w:p w:rsidR="00AD6943" w:rsidRPr="00A2367A" w:rsidRDefault="00AD6943" w:rsidP="00AD6943">
      <w:pPr>
        <w:rPr>
          <w:rStyle w:val="StyleStyleBold12pt"/>
        </w:rPr>
      </w:pPr>
      <w:proofErr w:type="spellStart"/>
      <w:r w:rsidRPr="00A2367A">
        <w:rPr>
          <w:rStyle w:val="StyleStyleBold12pt"/>
        </w:rPr>
        <w:t>Bodman</w:t>
      </w:r>
      <w:proofErr w:type="spellEnd"/>
      <w:r w:rsidRPr="00A2367A">
        <w:rPr>
          <w:rStyle w:val="StyleStyleBold12pt"/>
        </w:rPr>
        <w:t xml:space="preserve"> et al 11</w:t>
      </w:r>
    </w:p>
    <w:p w:rsidR="00AD6943" w:rsidRDefault="00AD6943" w:rsidP="00AD6943">
      <w:r>
        <w:t xml:space="preserve">[Samuel W. </w:t>
      </w:r>
      <w:proofErr w:type="spellStart"/>
      <w:r>
        <w:t>Bodman</w:t>
      </w:r>
      <w:proofErr w:type="spellEnd"/>
      <w:r>
        <w:t xml:space="preserve"> and James D. </w:t>
      </w:r>
      <w:proofErr w:type="spellStart"/>
      <w:r>
        <w:t>Wolfensohn</w:t>
      </w:r>
      <w:proofErr w:type="spellEnd"/>
      <w:r>
        <w:t xml:space="preserve">, </w:t>
      </w:r>
      <w:proofErr w:type="spellStart"/>
      <w:r>
        <w:t>ChairsJulia</w:t>
      </w:r>
      <w:proofErr w:type="spellEnd"/>
      <w:r>
        <w:t xml:space="preserve"> E. </w:t>
      </w:r>
      <w:proofErr w:type="spellStart"/>
      <w:r>
        <w:t>Sweig</w:t>
      </w:r>
      <w:proofErr w:type="spellEnd"/>
      <w:r>
        <w:t>, Project Director, The Council on Foreign Relations (CFR) is an independent, nonpartisan membership organization, think tank, July 2011</w:t>
      </w:r>
    </w:p>
    <w:p w:rsidR="00AD6943" w:rsidRDefault="00AD6943" w:rsidP="00AD6943">
      <w:r>
        <w:t xml:space="preserve">Independent Task Force Report No. 66 “Global Brazil and U.S.-Brazil Relations”, </w:t>
      </w:r>
      <w:r w:rsidRPr="00674D1E">
        <w:t>http://www.cfr.org/brazil/global-brazil-us-brazil-relations/p25407?cid=emc-BrazilTF_pressrelease-taskforce-07_13_11</w:t>
      </w:r>
      <w:r>
        <w:t>, \\wyo-bb]</w:t>
      </w:r>
    </w:p>
    <w:p w:rsidR="00AD6943" w:rsidRPr="00AE34EF" w:rsidRDefault="00AD6943" w:rsidP="00AD6943">
      <w:pPr>
        <w:rPr>
          <w:b/>
          <w:highlight w:val="yellow"/>
          <w:u w:val="single"/>
        </w:rPr>
      </w:pPr>
      <w:r w:rsidRPr="00F52506">
        <w:rPr>
          <w:rStyle w:val="StyleBoldUnderline"/>
        </w:rPr>
        <w:t xml:space="preserve">The Task Force finds that </w:t>
      </w:r>
      <w:r w:rsidRPr="00A2367A">
        <w:rPr>
          <w:rStyle w:val="StyleBoldUnderline"/>
          <w:highlight w:val="yellow"/>
        </w:rPr>
        <w:t>energy is and will remain a critical component of Brazil’s economic and political agenda</w:t>
      </w:r>
      <w:r w:rsidRPr="00A2367A">
        <w:rPr>
          <w:sz w:val="16"/>
        </w:rPr>
        <w:t xml:space="preserve">, driven by rising per capita energy consumption, development of substantial domestic energy resources, and the need to expand existing energy infrastructure. </w:t>
      </w:r>
      <w:r w:rsidRPr="00A2367A">
        <w:rPr>
          <w:rStyle w:val="StyleBoldUnderline"/>
          <w:highlight w:val="yellow"/>
        </w:rPr>
        <w:t xml:space="preserve">Brazil’s investment </w:t>
      </w:r>
      <w:r w:rsidRPr="00F52506">
        <w:rPr>
          <w:rStyle w:val="StyleBoldUnderline"/>
        </w:rPr>
        <w:t xml:space="preserve">in this industry </w:t>
      </w:r>
      <w:r w:rsidRPr="00A2367A">
        <w:rPr>
          <w:rStyle w:val="StyleBoldUnderline"/>
          <w:highlight w:val="yellow"/>
        </w:rPr>
        <w:t>is a primary example of its domestic and international agendas reinforcing each other. The U</w:t>
      </w:r>
      <w:r w:rsidRPr="00F52506">
        <w:rPr>
          <w:rStyle w:val="StyleBoldUnderline"/>
        </w:rPr>
        <w:t xml:space="preserve">nited </w:t>
      </w:r>
      <w:r w:rsidRPr="00A2367A">
        <w:rPr>
          <w:rStyle w:val="StyleBoldUnderline"/>
          <w:highlight w:val="yellow"/>
        </w:rPr>
        <w:t>S</w:t>
      </w:r>
      <w:r w:rsidRPr="00F52506">
        <w:rPr>
          <w:rStyle w:val="StyleBoldUnderline"/>
        </w:rPr>
        <w:t xml:space="preserve">tates </w:t>
      </w:r>
      <w:r w:rsidRPr="00A2367A">
        <w:rPr>
          <w:rStyle w:val="StyleBoldUnderline"/>
          <w:highlight w:val="yellow"/>
        </w:rPr>
        <w:t>and Brazil have common interests in improving energy efficiency,</w:t>
      </w:r>
      <w:r w:rsidRPr="00A2367A">
        <w:rPr>
          <w:sz w:val="16"/>
        </w:rPr>
        <w:t xml:space="preserve"> reducing carbon intensity, promoting the development of biofuels, expanding the use of natural gas, and managing offshore oil exploration and development. </w:t>
      </w:r>
      <w:r w:rsidRPr="00F52506">
        <w:rPr>
          <w:rStyle w:val="StyleBoldUnderline"/>
        </w:rPr>
        <w:t>The Task Force applauds the formation of a bilateral Strategic</w:t>
      </w:r>
      <w:r>
        <w:rPr>
          <w:rStyle w:val="StyleBoldUnderline"/>
        </w:rPr>
        <w:t xml:space="preserve"> </w:t>
      </w:r>
      <w:r w:rsidRPr="00F52506">
        <w:rPr>
          <w:rStyle w:val="StyleBoldUnderline"/>
        </w:rPr>
        <w:t xml:space="preserve">Energy Dialogue, announced by Obama and </w:t>
      </w:r>
      <w:proofErr w:type="spellStart"/>
      <w:r w:rsidRPr="00F52506">
        <w:rPr>
          <w:rStyle w:val="StyleBoldUnderline"/>
        </w:rPr>
        <w:t>Rousseff</w:t>
      </w:r>
      <w:proofErr w:type="spellEnd"/>
      <w:r w:rsidRPr="00A2367A">
        <w:rPr>
          <w:sz w:val="16"/>
        </w:rPr>
        <w:t xml:space="preserve">, to </w:t>
      </w:r>
      <w:r w:rsidRPr="00F52506">
        <w:rPr>
          <w:rStyle w:val="StyleBoldUnderline"/>
        </w:rPr>
        <w:t>address</w:t>
      </w:r>
      <w:r w:rsidRPr="00A2367A">
        <w:rPr>
          <w:sz w:val="16"/>
        </w:rPr>
        <w:t xml:space="preserve"> a broad range of </w:t>
      </w:r>
      <w:r w:rsidRPr="00F52506">
        <w:rPr>
          <w:rStyle w:val="StyleBoldUnderline"/>
        </w:rPr>
        <w:t>energy issues</w:t>
      </w:r>
      <w:r w:rsidRPr="00A2367A">
        <w:rPr>
          <w:sz w:val="16"/>
        </w:rPr>
        <w:t xml:space="preserve">, including the safe and sustainable development of Brazil’s deepwater oil and gas resources, as well as cooperation on biofuels and other renewals, energy efficiency, and civilian nuclear energy. </w:t>
      </w:r>
      <w:r w:rsidRPr="00A2367A">
        <w:rPr>
          <w:rStyle w:val="StyleBoldUnderline"/>
          <w:highlight w:val="yellow"/>
        </w:rPr>
        <w:t xml:space="preserve">The dialogue aims to encourage energy partnerships, create jobs in both countries, </w:t>
      </w:r>
      <w:r w:rsidRPr="00A2367A">
        <w:rPr>
          <w:rStyle w:val="StyleBoldUnderline"/>
          <w:highlight w:val="yellow"/>
        </w:rPr>
        <w:lastRenderedPageBreak/>
        <w:t>make energy supplies more secure</w:t>
      </w:r>
      <w:r w:rsidRPr="00F52506">
        <w:rPr>
          <w:rStyle w:val="StyleBoldUnderline"/>
        </w:rPr>
        <w:t>, and</w:t>
      </w:r>
      <w:r>
        <w:rPr>
          <w:rStyle w:val="StyleBoldUnderline"/>
        </w:rPr>
        <w:t xml:space="preserve"> </w:t>
      </w:r>
      <w:r w:rsidRPr="00F52506">
        <w:rPr>
          <w:rStyle w:val="StyleBoldUnderline"/>
        </w:rPr>
        <w:t>help address the challenge of climate change</w:t>
      </w:r>
      <w:r w:rsidRPr="00A2367A">
        <w:rPr>
          <w:sz w:val="16"/>
        </w:rPr>
        <w:t xml:space="preserve">.17 The Task Force </w:t>
      </w:r>
      <w:r w:rsidRPr="00A2367A">
        <w:rPr>
          <w:rStyle w:val="StyleBoldUnderline"/>
          <w:highlight w:val="yellow"/>
        </w:rPr>
        <w:t xml:space="preserve">urges both countries to ensure that this initiative becomes a self-sustaining endeavor </w:t>
      </w:r>
      <w:r w:rsidRPr="00F52506">
        <w:rPr>
          <w:rStyle w:val="StyleBoldUnderline"/>
        </w:rPr>
        <w:t xml:space="preserve">that </w:t>
      </w:r>
      <w:r w:rsidRPr="00A2367A">
        <w:rPr>
          <w:rStyle w:val="StyleBoldUnderline"/>
          <w:highlight w:val="yellow"/>
        </w:rPr>
        <w:t xml:space="preserve">brings together </w:t>
      </w:r>
      <w:r w:rsidRPr="00F52506">
        <w:rPr>
          <w:rStyle w:val="StyleBoldUnderline"/>
        </w:rPr>
        <w:t xml:space="preserve">government </w:t>
      </w:r>
      <w:r w:rsidRPr="00A2367A">
        <w:rPr>
          <w:rStyle w:val="StyleBoldUnderline"/>
          <w:highlight w:val="yellow"/>
        </w:rPr>
        <w:t>officials</w:t>
      </w:r>
      <w:r w:rsidRPr="00A2367A">
        <w:rPr>
          <w:sz w:val="16"/>
        </w:rPr>
        <w:t xml:space="preserve">, </w:t>
      </w:r>
      <w:r w:rsidRPr="00A2367A">
        <w:rPr>
          <w:rStyle w:val="StyleBoldUnderline"/>
          <w:highlight w:val="yellow"/>
        </w:rPr>
        <w:t>regulators</w:t>
      </w:r>
      <w:r w:rsidRPr="00A2367A">
        <w:rPr>
          <w:sz w:val="16"/>
        </w:rPr>
        <w:t xml:space="preserve">, </w:t>
      </w:r>
      <w:r w:rsidRPr="00A2367A">
        <w:rPr>
          <w:rStyle w:val="StyleBoldUnderline"/>
          <w:highlight w:val="yellow"/>
        </w:rPr>
        <w:t>and the private sector to engage in conversation, cooperation, and collaboration where appropriate.</w:t>
      </w:r>
    </w:p>
    <w:p w:rsidR="00AD6943" w:rsidRPr="005F6790" w:rsidRDefault="00AD6943" w:rsidP="00AD6943"/>
    <w:p w:rsidR="0072027C" w:rsidRDefault="0072027C" w:rsidP="0072027C">
      <w:pPr>
        <w:pStyle w:val="Heading3"/>
      </w:pPr>
      <w:r>
        <w:lastRenderedPageBreak/>
        <w:t>Impact – Deforestation</w:t>
      </w:r>
    </w:p>
    <w:p w:rsidR="0072027C" w:rsidRPr="00655E95" w:rsidRDefault="0072027C" w:rsidP="0072027C">
      <w:pPr>
        <w:pStyle w:val="Heading4"/>
      </w:pPr>
      <w:r>
        <w:t>US-Brazil</w:t>
      </w:r>
      <w:r w:rsidRPr="00655E95">
        <w:t xml:space="preserve"> </w:t>
      </w:r>
      <w:r w:rsidRPr="00555B7D">
        <w:rPr>
          <w:highlight w:val="yellow"/>
        </w:rPr>
        <w:t xml:space="preserve">relations solves </w:t>
      </w:r>
      <w:r w:rsidRPr="00655E95">
        <w:t xml:space="preserve">Amazon </w:t>
      </w:r>
      <w:r w:rsidRPr="00555B7D">
        <w:rPr>
          <w:highlight w:val="yellow"/>
        </w:rPr>
        <w:t>deforestation</w:t>
      </w:r>
    </w:p>
    <w:p w:rsidR="0072027C" w:rsidRPr="00655E95" w:rsidRDefault="0072027C" w:rsidP="0072027C">
      <w:pPr>
        <w:rPr>
          <w:sz w:val="16"/>
        </w:rPr>
      </w:pPr>
      <w:r w:rsidRPr="00655E95">
        <w:rPr>
          <w:rStyle w:val="StyleStyleBold12pt"/>
        </w:rPr>
        <w:t>Zedillo et al ‘8</w:t>
      </w:r>
      <w:r w:rsidRPr="00655E95">
        <w:rPr>
          <w:sz w:val="16"/>
        </w:rPr>
        <w:t xml:space="preserve"> (Rethinking U.S.–Latin American Relations A Hemispheric Partnership for a Turbulent World Report of the Partnership for the Americas Commission The Brookings Institution November 2008 Ernesto Zedillo Commission co-chair; Former President of Mexico Thomas R. Pickering Commission co-chair; Former U.S. Under Secretary of State for Political Affairs </w:t>
      </w:r>
      <w:proofErr w:type="spellStart"/>
      <w:r w:rsidRPr="00655E95">
        <w:rPr>
          <w:sz w:val="16"/>
        </w:rPr>
        <w:t>Memb</w:t>
      </w:r>
      <w:proofErr w:type="spellEnd"/>
      <w:r w:rsidRPr="00655E95">
        <w:rPr>
          <w:sz w:val="16"/>
        </w:rPr>
        <w:t xml:space="preserve"> e r s o f the Par t n e r s h </w:t>
      </w:r>
      <w:proofErr w:type="spellStart"/>
      <w:r w:rsidRPr="00655E95">
        <w:rPr>
          <w:sz w:val="16"/>
        </w:rPr>
        <w:t>i</w:t>
      </w:r>
      <w:proofErr w:type="spellEnd"/>
      <w:r w:rsidRPr="00655E95">
        <w:rPr>
          <w:sz w:val="16"/>
        </w:rPr>
        <w:t xml:space="preserve"> p for t h e </w:t>
      </w:r>
      <w:proofErr w:type="spellStart"/>
      <w:r w:rsidRPr="00655E95">
        <w:rPr>
          <w:sz w:val="16"/>
        </w:rPr>
        <w:t>Ame</w:t>
      </w:r>
      <w:proofErr w:type="spellEnd"/>
      <w:r w:rsidRPr="00655E95">
        <w:rPr>
          <w:sz w:val="16"/>
        </w:rPr>
        <w:t xml:space="preserve"> r </w:t>
      </w:r>
      <w:proofErr w:type="spellStart"/>
      <w:r w:rsidRPr="00655E95">
        <w:rPr>
          <w:sz w:val="16"/>
        </w:rPr>
        <w:t>i</w:t>
      </w:r>
      <w:proofErr w:type="spellEnd"/>
      <w:r w:rsidRPr="00655E95">
        <w:rPr>
          <w:sz w:val="16"/>
        </w:rPr>
        <w:t xml:space="preserve"> </w:t>
      </w:r>
      <w:proofErr w:type="spellStart"/>
      <w:r w:rsidRPr="00655E95">
        <w:rPr>
          <w:sz w:val="16"/>
        </w:rPr>
        <w:t>cas</w:t>
      </w:r>
      <w:proofErr w:type="spellEnd"/>
      <w:r w:rsidRPr="00655E95">
        <w:rPr>
          <w:sz w:val="16"/>
        </w:rPr>
        <w:t xml:space="preserve"> </w:t>
      </w:r>
      <w:proofErr w:type="spellStart"/>
      <w:r w:rsidRPr="00655E95">
        <w:rPr>
          <w:sz w:val="16"/>
        </w:rPr>
        <w:t>Commi</w:t>
      </w:r>
      <w:proofErr w:type="spellEnd"/>
      <w:r w:rsidRPr="00655E95">
        <w:rPr>
          <w:sz w:val="16"/>
        </w:rPr>
        <w:t xml:space="preserve"> </w:t>
      </w:r>
      <w:proofErr w:type="spellStart"/>
      <w:r w:rsidRPr="00655E95">
        <w:rPr>
          <w:sz w:val="16"/>
        </w:rPr>
        <w:t>ssi</w:t>
      </w:r>
      <w:proofErr w:type="spellEnd"/>
      <w:r w:rsidRPr="00655E95">
        <w:rPr>
          <w:sz w:val="16"/>
        </w:rPr>
        <w:t xml:space="preserve"> o n Mauricio Cárdenas Director of the Commission; Senior Fellow and Director, Latin America Initiative, Brookings Leonardo Martinez-Diaz Deputy Director of the Commission; Political Economy Fellow, Global Economy and Development, Brookings </w:t>
      </w:r>
    </w:p>
    <w:p w:rsidR="0072027C" w:rsidRPr="00D278D4" w:rsidRDefault="0072027C" w:rsidP="0072027C">
      <w:pPr>
        <w:rPr>
          <w:highlight w:val="yellow"/>
          <w:u w:val="single"/>
        </w:rPr>
      </w:pPr>
      <w:r w:rsidRPr="00655E95">
        <w:rPr>
          <w:sz w:val="16"/>
        </w:rPr>
        <w:t xml:space="preserve">The link between carbon-intensive activities and changes in the world’s climate is now well established, and the consequences will be felt across the hemisphere. According to figure 2, </w:t>
      </w:r>
      <w:r>
        <w:rPr>
          <w:highlight w:val="yellow"/>
          <w:u w:val="single"/>
        </w:rPr>
        <w:t>if current human activity remains unchanged</w:t>
      </w:r>
      <w:r w:rsidRPr="00655E95">
        <w:rPr>
          <w:sz w:val="16"/>
        </w:rPr>
        <w:t xml:space="preserve">, </w:t>
      </w:r>
      <w:r>
        <w:rPr>
          <w:highlight w:val="green"/>
          <w:u w:val="single"/>
        </w:rPr>
        <w:t xml:space="preserve">the hemisphere will </w:t>
      </w:r>
      <w:r>
        <w:rPr>
          <w:highlight w:val="yellow"/>
          <w:u w:val="single"/>
        </w:rPr>
        <w:t xml:space="preserve">likely </w:t>
      </w:r>
      <w:r w:rsidRPr="00D278D4">
        <w:rPr>
          <w:highlight w:val="green"/>
          <w:u w:val="single"/>
        </w:rPr>
        <w:t xml:space="preserve">suffer from </w:t>
      </w:r>
      <w:r>
        <w:rPr>
          <w:highlight w:val="yellow"/>
          <w:u w:val="single"/>
        </w:rPr>
        <w:t xml:space="preserve">a variety of </w:t>
      </w:r>
      <w:r>
        <w:rPr>
          <w:highlight w:val="green"/>
          <w:u w:val="single"/>
        </w:rPr>
        <w:t>ecological shocks</w:t>
      </w:r>
      <w:r>
        <w:rPr>
          <w:highlight w:val="yellow"/>
          <w:u w:val="single"/>
        </w:rPr>
        <w:t xml:space="preserve">, including </w:t>
      </w:r>
      <w:r>
        <w:rPr>
          <w:highlight w:val="green"/>
          <w:u w:val="single"/>
        </w:rPr>
        <w:t>declines in agricultural yields</w:t>
      </w:r>
      <w:r>
        <w:rPr>
          <w:highlight w:val="yellow"/>
          <w:u w:val="single"/>
        </w:rPr>
        <w:t xml:space="preserve">, </w:t>
      </w:r>
      <w:r w:rsidRPr="00BF0DBC">
        <w:rPr>
          <w:highlight w:val="green"/>
          <w:u w:val="single"/>
        </w:rPr>
        <w:t xml:space="preserve">water shortages, the loss of animal and plant species, </w:t>
      </w:r>
      <w:r w:rsidRPr="00D278D4">
        <w:rPr>
          <w:highlight w:val="yellow"/>
          <w:u w:val="single"/>
        </w:rPr>
        <w:t xml:space="preserve">and </w:t>
      </w:r>
      <w:r>
        <w:rPr>
          <w:u w:val="single"/>
        </w:rPr>
        <w:t xml:space="preserve">more </w:t>
      </w:r>
      <w:r>
        <w:rPr>
          <w:highlight w:val="yellow"/>
          <w:u w:val="single"/>
        </w:rPr>
        <w:t>frequent</w:t>
      </w:r>
      <w:r>
        <w:rPr>
          <w:u w:val="single"/>
        </w:rPr>
        <w:t xml:space="preserve"> and </w:t>
      </w:r>
      <w:r w:rsidRPr="00D278D4">
        <w:rPr>
          <w:highlight w:val="yellow"/>
          <w:u w:val="single"/>
        </w:rPr>
        <w:t>destructive storms</w:t>
      </w:r>
      <w:r w:rsidRPr="00D278D4">
        <w:rPr>
          <w:sz w:val="16"/>
          <w:highlight w:val="yellow"/>
        </w:rPr>
        <w:t xml:space="preserve"> </w:t>
      </w:r>
      <w:r w:rsidRPr="00655E95">
        <w:rPr>
          <w:sz w:val="16"/>
        </w:rPr>
        <w:t xml:space="preserve">in the Caribbean Basin. These extreme weather events could bring devastation to Central America, the Caribbean, and the southeastern United States, imposing a heavy human and material toll. As we know from recent storms, the costs of replacing homes, businesses, and infrastructure—along with the higher costs of energy if refineries and offshore rigs are damaged—will be vast. Hemispheric Solutions Addressing the challenge of energy security will require making energy consumption more efficient and developing new energy sources, whereas addressing the challenge of climate change will require finding ways to control carbon emissions, helping the world shift away from carbon-intensive energy generation, and adapting to some aspects of changing ecosystems. </w:t>
      </w:r>
      <w:r>
        <w:rPr>
          <w:u w:val="single"/>
        </w:rPr>
        <w:t xml:space="preserve">Potential </w:t>
      </w:r>
      <w:r>
        <w:rPr>
          <w:highlight w:val="green"/>
          <w:u w:val="single"/>
        </w:rPr>
        <w:t xml:space="preserve">solutions </w:t>
      </w:r>
      <w:r>
        <w:rPr>
          <w:u w:val="single"/>
        </w:rPr>
        <w:t xml:space="preserve">to these problems </w:t>
      </w:r>
      <w:r>
        <w:rPr>
          <w:highlight w:val="green"/>
          <w:u w:val="single"/>
        </w:rPr>
        <w:t xml:space="preserve">exist </w:t>
      </w:r>
      <w:r>
        <w:rPr>
          <w:highlight w:val="yellow"/>
          <w:u w:val="single"/>
        </w:rPr>
        <w:t xml:space="preserve">in </w:t>
      </w:r>
      <w:r>
        <w:rPr>
          <w:u w:val="single"/>
        </w:rPr>
        <w:t>the Americas</w:t>
      </w:r>
      <w:r>
        <w:rPr>
          <w:highlight w:val="yellow"/>
          <w:u w:val="single"/>
        </w:rPr>
        <w:t xml:space="preserve">, </w:t>
      </w:r>
      <w:r>
        <w:rPr>
          <w:highlight w:val="green"/>
          <w:u w:val="single"/>
        </w:rPr>
        <w:t xml:space="preserve">but mobilizing </w:t>
      </w:r>
      <w:r>
        <w:rPr>
          <w:highlight w:val="yellow"/>
          <w:u w:val="single"/>
        </w:rPr>
        <w:t xml:space="preserve">them </w:t>
      </w:r>
      <w:r>
        <w:rPr>
          <w:u w:val="single"/>
        </w:rPr>
        <w:t xml:space="preserve">will </w:t>
      </w:r>
      <w:r>
        <w:rPr>
          <w:highlight w:val="green"/>
          <w:u w:val="single"/>
        </w:rPr>
        <w:t xml:space="preserve">require </w:t>
      </w:r>
      <w:r>
        <w:rPr>
          <w:highlight w:val="yellow"/>
          <w:u w:val="single"/>
        </w:rPr>
        <w:t xml:space="preserve">a </w:t>
      </w:r>
      <w:r>
        <w:rPr>
          <w:u w:val="single"/>
        </w:rPr>
        <w:t xml:space="preserve">sustained </w:t>
      </w:r>
      <w:r>
        <w:rPr>
          <w:highlight w:val="yellow"/>
          <w:u w:val="single"/>
        </w:rPr>
        <w:t xml:space="preserve">hemispheric </w:t>
      </w:r>
      <w:r>
        <w:rPr>
          <w:highlight w:val="green"/>
          <w:u w:val="single"/>
        </w:rPr>
        <w:t>partnership</w:t>
      </w:r>
      <w:r w:rsidRPr="00655E95">
        <w:rPr>
          <w:sz w:val="16"/>
        </w:rPr>
        <w:t xml:space="preserve">. Latin America has enormous potential to help meet the world’s growing thirst for energy, both in terms of hydrocarbons and alternative fuels. Latin America has about 10 percent of the world’s proven oil reserves. Venezuela accounts for most of these, though Brazil’s oil reserves could increase from 12 to 70 billon barrels if recent discoveries can be developed. Bolivia is an important producer of natural gas, Mexico has great potential in solar energy generation, and several countries in the region could potentially produce much more hydroelectric power. Brazil is a world leader in sugarcane-based ethanol production, and the United States is a leader in corn-based ethanol (figure 3). Solar and wind power, particularly in Central America and the Caribbean, remain underdeveloped. To expand the hemisphere’s energy capacity, massive infrastructure investments will be required. Major investments in oil production 13 (especially deep offshore), refining, and distribution will be needed to achieve the region’s potential. Developing the </w:t>
      </w:r>
      <w:proofErr w:type="spellStart"/>
      <w:r w:rsidRPr="00655E95">
        <w:rPr>
          <w:sz w:val="16"/>
        </w:rPr>
        <w:t>Tupi</w:t>
      </w:r>
      <w:proofErr w:type="spellEnd"/>
      <w:r w:rsidRPr="00655E95">
        <w:rPr>
          <w:sz w:val="16"/>
        </w:rPr>
        <w:t xml:space="preserve"> project in Brazil alone will cost $70–240 billion. Liquefied natural gas will become an important source of energy, but not before major investments are made in infrastructure to support liquefaction, regasification, transport, and security. U.S. and Canadian electricity networks, which are already highly integrated, can be further integrated with Mexico’s. Mexico also plans to connect its grid to those of Guatemala and Belize, eventually creating an integrated power market in Central America. Power integration in South America will demand even larger investments in generation, transmission, and distribution. Finally, reliance on nuclear power may grow because it is carbon free and does not require fossil fuel imports. However, efforts to expand energy capacity and integrate hemispheric energy markets face a variety of obstacles. Energy nationalism has led to disruptive disputes over pricing and ownership. </w:t>
      </w:r>
      <w:r>
        <w:rPr>
          <w:u w:val="single"/>
        </w:rPr>
        <w:t>Tensions and mistrust in South America have hindered regional cooperation and investment</w:t>
      </w:r>
      <w:r w:rsidRPr="00655E95">
        <w:rPr>
          <w:sz w:val="16"/>
        </w:rPr>
        <w:t xml:space="preserve">, particularly on natural gas. The security of the energy infrastructure, especially pipelines, remains a concern in Mexico and parts of South America. Gas, oil, and electricity subsidies distort patterns of production and consumption, and they are triggering protectionist behavior elsewhere. </w:t>
      </w:r>
      <w:r>
        <w:rPr>
          <w:highlight w:val="yellow"/>
          <w:u w:val="single"/>
        </w:rPr>
        <w:t>Technology on renewables remains underdeveloped</w:t>
      </w:r>
      <w:r w:rsidRPr="00655E95">
        <w:rPr>
          <w:sz w:val="16"/>
        </w:rPr>
        <w:t xml:space="preserve">, and research in this area can be better centralized and disseminated. </w:t>
      </w:r>
      <w:r>
        <w:rPr>
          <w:highlight w:val="green"/>
          <w:u w:val="single"/>
        </w:rPr>
        <w:t xml:space="preserve">Overcoming </w:t>
      </w:r>
      <w:r>
        <w:rPr>
          <w:highlight w:val="yellow"/>
          <w:u w:val="single"/>
        </w:rPr>
        <w:t xml:space="preserve">these </w:t>
      </w:r>
      <w:r>
        <w:rPr>
          <w:highlight w:val="green"/>
          <w:u w:val="single"/>
        </w:rPr>
        <w:t>obstacles</w:t>
      </w:r>
      <w:r>
        <w:rPr>
          <w:u w:val="single"/>
        </w:rPr>
        <w:t xml:space="preserve"> </w:t>
      </w:r>
      <w:r>
        <w:rPr>
          <w:highlight w:val="yellow"/>
          <w:u w:val="single"/>
        </w:rPr>
        <w:t xml:space="preserve">will </w:t>
      </w:r>
      <w:r>
        <w:rPr>
          <w:highlight w:val="green"/>
          <w:u w:val="single"/>
        </w:rPr>
        <w:t xml:space="preserve">require high levels of cooperation </w:t>
      </w:r>
      <w:r>
        <w:rPr>
          <w:u w:val="single"/>
        </w:rPr>
        <w:t>among hemispheric partners</w:t>
      </w:r>
      <w:r w:rsidRPr="00655E95">
        <w:rPr>
          <w:sz w:val="16"/>
        </w:rPr>
        <w:t xml:space="preserve">. In addition to developing carbon-neutral sources of energy, the Western Hemisphere has other roles to play in combating climate change. The LAC region currently accounts for about 5 percent of annual global carbon emissions, and emissions per capita are still relatively low compared with other regions. However, minimizing the LAC region’s future carbon footprint will require new policies. Also, deforestation globally accounts for 20 percent of greenhouse gas emissions. </w:t>
      </w:r>
      <w:r w:rsidRPr="00D278D4">
        <w:rPr>
          <w:highlight w:val="green"/>
          <w:u w:val="single"/>
        </w:rPr>
        <w:t>The A</w:t>
      </w:r>
      <w:r>
        <w:rPr>
          <w:highlight w:val="green"/>
          <w:u w:val="single"/>
        </w:rPr>
        <w:t>mazon</w:t>
      </w:r>
      <w:r w:rsidRPr="00655E95">
        <w:rPr>
          <w:sz w:val="16"/>
        </w:rPr>
        <w:t xml:space="preserve"> River </w:t>
      </w:r>
      <w:r>
        <w:rPr>
          <w:highlight w:val="yellow"/>
          <w:u w:val="single"/>
        </w:rPr>
        <w:t xml:space="preserve">Basin </w:t>
      </w:r>
      <w:r>
        <w:rPr>
          <w:highlight w:val="green"/>
          <w:u w:val="single"/>
        </w:rPr>
        <w:t xml:space="preserve">contains </w:t>
      </w:r>
      <w:r>
        <w:rPr>
          <w:highlight w:val="yellow"/>
          <w:u w:val="single"/>
        </w:rPr>
        <w:t xml:space="preserve">one of the world’s </w:t>
      </w:r>
      <w:r>
        <w:rPr>
          <w:u w:val="single"/>
        </w:rPr>
        <w:t xml:space="preserve">three </w:t>
      </w:r>
      <w:r>
        <w:rPr>
          <w:highlight w:val="green"/>
          <w:u w:val="single"/>
        </w:rPr>
        <w:t>most important rainforests</w:t>
      </w:r>
      <w:r w:rsidRPr="00655E95">
        <w:rPr>
          <w:sz w:val="16"/>
        </w:rPr>
        <w:t>, whose protection can therefore very significantly contribute to combating climate change</w:t>
      </w:r>
      <w:r w:rsidRPr="00D278D4">
        <w:rPr>
          <w:sz w:val="16"/>
          <w:highlight w:val="yellow"/>
        </w:rPr>
        <w:t xml:space="preserve">. </w:t>
      </w:r>
      <w:r w:rsidRPr="00D278D4">
        <w:rPr>
          <w:highlight w:val="yellow"/>
          <w:u w:val="single"/>
        </w:rPr>
        <w:t>Brazil is pioneering the use of</w:t>
      </w:r>
      <w:r w:rsidRPr="00D278D4">
        <w:rPr>
          <w:sz w:val="16"/>
          <w:highlight w:val="yellow"/>
        </w:rPr>
        <w:t xml:space="preserve"> </w:t>
      </w:r>
      <w:r w:rsidRPr="00655E95">
        <w:rPr>
          <w:sz w:val="16"/>
        </w:rPr>
        <w:t xml:space="preserve">information </w:t>
      </w:r>
      <w:r w:rsidRPr="00D278D4">
        <w:rPr>
          <w:highlight w:val="yellow"/>
          <w:u w:val="single"/>
        </w:rPr>
        <w:t xml:space="preserve">technology to lessen deforestation in the Amazon. </w:t>
      </w:r>
    </w:p>
    <w:p w:rsidR="0072027C" w:rsidRPr="00655E95" w:rsidRDefault="0072027C" w:rsidP="0072027C">
      <w:pPr>
        <w:pStyle w:val="Heading4"/>
      </w:pPr>
      <w:r w:rsidRPr="00655E95">
        <w:t xml:space="preserve">Amazon </w:t>
      </w:r>
      <w:r w:rsidRPr="00555B7D">
        <w:rPr>
          <w:highlight w:val="yellow"/>
        </w:rPr>
        <w:t>deforestations causes extinction</w:t>
      </w:r>
      <w:r w:rsidRPr="00655E95">
        <w:t xml:space="preserve"> and turns warming</w:t>
      </w:r>
    </w:p>
    <w:p w:rsidR="0072027C" w:rsidRPr="00655E95" w:rsidRDefault="0072027C" w:rsidP="0072027C">
      <w:pPr>
        <w:rPr>
          <w:sz w:val="16"/>
        </w:rPr>
      </w:pPr>
      <w:proofErr w:type="spellStart"/>
      <w:r w:rsidRPr="00655E95">
        <w:rPr>
          <w:rStyle w:val="StyleStyleBold12pt"/>
        </w:rPr>
        <w:t>Takacs</w:t>
      </w:r>
      <w:proofErr w:type="spellEnd"/>
      <w:r w:rsidRPr="00655E95">
        <w:rPr>
          <w:rStyle w:val="StyleStyleBold12pt"/>
        </w:rPr>
        <w:t xml:space="preserve"> ‘96</w:t>
      </w:r>
      <w:r w:rsidRPr="00655E95">
        <w:rPr>
          <w:b/>
          <w:iCs/>
          <w:sz w:val="16"/>
        </w:rPr>
        <w:t xml:space="preserve"> </w:t>
      </w:r>
      <w:r w:rsidRPr="00655E95">
        <w:rPr>
          <w:sz w:val="16"/>
        </w:rPr>
        <w:t>(David, The Idea Of Diversity: Philosophies Of Paradise, 1996, p. 200-1.)</w:t>
      </w:r>
    </w:p>
    <w:p w:rsidR="0072027C" w:rsidRPr="00655E95" w:rsidRDefault="0072027C" w:rsidP="0072027C">
      <w:pPr>
        <w:rPr>
          <w:sz w:val="16"/>
        </w:rPr>
      </w:pPr>
      <w:r w:rsidRPr="00655E95">
        <w:rPr>
          <w:sz w:val="16"/>
        </w:rPr>
        <w:t xml:space="preserve">So </w:t>
      </w:r>
      <w:r w:rsidRPr="00BF0DBC">
        <w:rPr>
          <w:rFonts w:eastAsia="Malgun Gothic"/>
          <w:highlight w:val="green"/>
          <w:u w:val="single"/>
        </w:rPr>
        <w:t>biodiversity keeps the world running</w:t>
      </w:r>
      <w:r w:rsidRPr="00655E95">
        <w:rPr>
          <w:sz w:val="16"/>
        </w:rPr>
        <w:t xml:space="preserve">. It has value and of itself, as well as for us. Raven, Erwin, and Wilson oblige us to think about the value of biodiversity for our own lives. The </w:t>
      </w:r>
      <w:proofErr w:type="spellStart"/>
      <w:r w:rsidRPr="00655E95">
        <w:rPr>
          <w:sz w:val="16"/>
        </w:rPr>
        <w:t>Ehrlichs</w:t>
      </w:r>
      <w:proofErr w:type="spellEnd"/>
      <w:r w:rsidRPr="00655E95">
        <w:rPr>
          <w:sz w:val="16"/>
        </w:rPr>
        <w:t>’ rivet-popper trope makes this same point; by eliminating rivets, we play Russian roulette with global ecology and human futures: “</w:t>
      </w:r>
      <w:r>
        <w:rPr>
          <w:rFonts w:eastAsia="Malgun Gothic"/>
          <w:u w:val="single"/>
        </w:rPr>
        <w:t xml:space="preserve">It is likely that </w:t>
      </w:r>
      <w:r>
        <w:rPr>
          <w:rFonts w:eastAsia="Malgun Gothic"/>
          <w:highlight w:val="green"/>
          <w:u w:val="single"/>
        </w:rPr>
        <w:t xml:space="preserve">destruction of </w:t>
      </w:r>
      <w:r>
        <w:rPr>
          <w:rFonts w:eastAsia="Malgun Gothic"/>
          <w:highlight w:val="yellow"/>
          <w:u w:val="single"/>
        </w:rPr>
        <w:t>the</w:t>
      </w:r>
      <w:r>
        <w:rPr>
          <w:rFonts w:eastAsia="Malgun Gothic"/>
          <w:u w:val="single"/>
        </w:rPr>
        <w:t xml:space="preserve"> rich complex of </w:t>
      </w:r>
      <w:r>
        <w:rPr>
          <w:rFonts w:eastAsia="Malgun Gothic"/>
          <w:highlight w:val="green"/>
          <w:u w:val="single"/>
        </w:rPr>
        <w:t>species in the Amazon</w:t>
      </w:r>
      <w:r>
        <w:rPr>
          <w:rFonts w:eastAsia="Malgun Gothic"/>
          <w:u w:val="single"/>
        </w:rPr>
        <w:t xml:space="preserve"> basin </w:t>
      </w:r>
      <w:r>
        <w:rPr>
          <w:rFonts w:eastAsia="Malgun Gothic"/>
          <w:highlight w:val="yellow"/>
          <w:u w:val="single"/>
        </w:rPr>
        <w:t xml:space="preserve">could </w:t>
      </w:r>
      <w:r>
        <w:rPr>
          <w:rFonts w:eastAsia="Malgun Gothic"/>
          <w:highlight w:val="green"/>
          <w:u w:val="single"/>
        </w:rPr>
        <w:t xml:space="preserve">trigger </w:t>
      </w:r>
      <w:r>
        <w:rPr>
          <w:rFonts w:eastAsia="Malgun Gothic"/>
          <w:highlight w:val="yellow"/>
          <w:u w:val="single"/>
        </w:rPr>
        <w:t xml:space="preserve">rapid </w:t>
      </w:r>
      <w:r>
        <w:rPr>
          <w:rFonts w:eastAsia="Malgun Gothic"/>
          <w:highlight w:val="green"/>
          <w:u w:val="single"/>
        </w:rPr>
        <w:t xml:space="preserve">changes in </w:t>
      </w:r>
      <w:r w:rsidRPr="00BF0DBC">
        <w:rPr>
          <w:rFonts w:eastAsia="Malgun Gothic"/>
          <w:highlight w:val="green"/>
          <w:u w:val="single"/>
        </w:rPr>
        <w:t>global climate patterns</w:t>
      </w:r>
      <w:r>
        <w:rPr>
          <w:rFonts w:eastAsia="Malgun Gothic"/>
          <w:u w:val="single"/>
        </w:rPr>
        <w:t xml:space="preserve">.  </w:t>
      </w:r>
      <w:r w:rsidRPr="00655E95">
        <w:rPr>
          <w:rFonts w:eastAsia="Malgun Gothic"/>
          <w:sz w:val="16"/>
        </w:rPr>
        <w:lastRenderedPageBreak/>
        <w:t>Agriculture remains heavily dependent on stable climate, and human beings remain heavily dependent on food.</w:t>
      </w:r>
      <w:r w:rsidRPr="00655E95">
        <w:rPr>
          <w:sz w:val="16"/>
        </w:rPr>
        <w:t xml:space="preserve"> By the end of the century </w:t>
      </w:r>
      <w:r w:rsidRPr="00655E95">
        <w:rPr>
          <w:rFonts w:eastAsia="Malgun Gothic"/>
          <w:sz w:val="16"/>
        </w:rPr>
        <w:t>the extinction of</w:t>
      </w:r>
      <w:r w:rsidRPr="00655E95">
        <w:rPr>
          <w:sz w:val="16"/>
        </w:rPr>
        <w:t xml:space="preserve"> perhaps a million </w:t>
      </w:r>
      <w:r w:rsidRPr="00655E95">
        <w:rPr>
          <w:rFonts w:eastAsia="Malgun Gothic"/>
          <w:sz w:val="16"/>
        </w:rPr>
        <w:t>species in the Amazon basin could have entrained famines in which a billion human beings perished</w:t>
      </w:r>
      <w:r w:rsidRPr="00655E95">
        <w:rPr>
          <w:sz w:val="16"/>
        </w:rPr>
        <w:t xml:space="preserve">. And if our species is very unlucky, </w:t>
      </w:r>
      <w:r w:rsidRPr="00655E95">
        <w:rPr>
          <w:rFonts w:eastAsia="Malgun Gothic"/>
          <w:sz w:val="16"/>
        </w:rPr>
        <w:t>the famines could lead to a thermonuclear</w:t>
      </w:r>
      <w:r>
        <w:rPr>
          <w:rFonts w:eastAsia="Malgun Gothic"/>
          <w:u w:val="single"/>
        </w:rPr>
        <w:t xml:space="preserve"> war, which could extinguish civilization</w:t>
      </w:r>
      <w:r w:rsidRPr="00655E95">
        <w:rPr>
          <w:sz w:val="16"/>
        </w:rPr>
        <w:t xml:space="preserve">.” Elsewhere Ehrlich uses different particulars with no less drama: What then will happen if the current decimation of organic diversity continues? Crop yields will be more difficult to maintain in the face of climatic change, soil erosion ,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 from Earth's </w:t>
      </w:r>
      <w:proofErr w:type="spellStart"/>
      <w:r w:rsidRPr="00655E95">
        <w:rPr>
          <w:sz w:val="16"/>
        </w:rPr>
        <w:t>well</w:t>
      </w:r>
      <w:r w:rsidRPr="00655E95">
        <w:rPr>
          <w:sz w:val="16"/>
        </w:rPr>
        <w:softHyphen/>
        <w:t>stocked</w:t>
      </w:r>
      <w:proofErr w:type="spellEnd"/>
      <w:r w:rsidRPr="00655E95">
        <w:rPr>
          <w:sz w:val="16"/>
        </w:rPr>
        <w:t xml:space="preserve"> genetic library. It might, for example, miss out on a cure for cancer; but that will make little difference. </w:t>
      </w:r>
      <w:r>
        <w:rPr>
          <w:highlight w:val="green"/>
          <w:u w:val="single"/>
        </w:rPr>
        <w:t>As ecosystem services falter</w:t>
      </w:r>
      <w:r w:rsidRPr="00655E95">
        <w:rPr>
          <w:sz w:val="16"/>
        </w:rPr>
        <w:t>, mortality from respiratory and epidemic disease, natural disasters, and especially famine will lower life expectancies to the point where can</w:t>
      </w:r>
      <w:r w:rsidRPr="00655E95">
        <w:rPr>
          <w:sz w:val="16"/>
        </w:rPr>
        <w:softHyphen/>
        <w:t xml:space="preserve">cer (largely a disease of the elderly) will be unimportant. </w:t>
      </w:r>
      <w:r>
        <w:rPr>
          <w:rFonts w:eastAsia="Malgun Gothic"/>
          <w:highlight w:val="green"/>
          <w:u w:val="single"/>
        </w:rPr>
        <w:t>Humanity will bring upon itself consequences</w:t>
      </w:r>
      <w:r w:rsidRPr="00655E95">
        <w:rPr>
          <w:sz w:val="16"/>
        </w:rPr>
        <w:t xml:space="preserve"> depressingly </w:t>
      </w:r>
      <w:r>
        <w:rPr>
          <w:rFonts w:eastAsia="Malgun Gothic"/>
          <w:highlight w:val="green"/>
          <w:u w:val="single"/>
        </w:rPr>
        <w:t xml:space="preserve">similar to </w:t>
      </w:r>
      <w:r>
        <w:rPr>
          <w:rFonts w:eastAsia="Malgun Gothic"/>
          <w:highlight w:val="yellow"/>
          <w:u w:val="single"/>
        </w:rPr>
        <w:t>those expected from a</w:t>
      </w:r>
      <w:r w:rsidRPr="00655E95">
        <w:rPr>
          <w:sz w:val="16"/>
          <w:highlight w:val="yellow"/>
        </w:rPr>
        <w:t xml:space="preserve"> </w:t>
      </w:r>
      <w:r>
        <w:rPr>
          <w:rFonts w:eastAsia="Malgun Gothic"/>
          <w:highlight w:val="green"/>
          <w:u w:val="single"/>
        </w:rPr>
        <w:t xml:space="preserve">nuclear </w:t>
      </w:r>
      <w:r>
        <w:rPr>
          <w:highlight w:val="green"/>
          <w:u w:val="single"/>
        </w:rPr>
        <w:t>winter</w:t>
      </w:r>
      <w:r w:rsidRPr="00655E95">
        <w:rPr>
          <w:sz w:val="16"/>
        </w:rPr>
        <w:t xml:space="preserve">. Barring a nuclear conflict, it appears that </w:t>
      </w:r>
      <w:r w:rsidRPr="00885800">
        <w:rPr>
          <w:rFonts w:eastAsia="Malgun Gothic"/>
          <w:highlight w:val="green"/>
          <w:u w:val="single"/>
        </w:rPr>
        <w:t>civilization will disappear</w:t>
      </w:r>
      <w:r w:rsidRPr="00655E95">
        <w:rPr>
          <w:sz w:val="16"/>
        </w:rPr>
        <w:t xml:space="preserve"> some time before the end of the next century - not with a bang but a whimper. </w:t>
      </w:r>
    </w:p>
    <w:p w:rsidR="00567F06" w:rsidRDefault="00567F06" w:rsidP="00567F06">
      <w:pPr>
        <w:pStyle w:val="Heading3"/>
      </w:pPr>
      <w:r>
        <w:lastRenderedPageBreak/>
        <w:t>Impact – Disease</w:t>
      </w:r>
    </w:p>
    <w:p w:rsidR="00567F06" w:rsidRDefault="00567F06" w:rsidP="00567F06">
      <w:pPr>
        <w:pStyle w:val="Heading4"/>
      </w:pPr>
      <w:r>
        <w:t>Relations solve disease</w:t>
      </w:r>
    </w:p>
    <w:p w:rsidR="00567F06" w:rsidRPr="00A2367A" w:rsidRDefault="00567F06" w:rsidP="00567F06">
      <w:pPr>
        <w:rPr>
          <w:rStyle w:val="StyleStyleBold12pt"/>
        </w:rPr>
      </w:pPr>
      <w:proofErr w:type="spellStart"/>
      <w:r w:rsidRPr="00A2367A">
        <w:rPr>
          <w:rStyle w:val="StyleStyleBold12pt"/>
        </w:rPr>
        <w:t>Bodman</w:t>
      </w:r>
      <w:proofErr w:type="spellEnd"/>
      <w:r w:rsidRPr="00A2367A">
        <w:rPr>
          <w:rStyle w:val="StyleStyleBold12pt"/>
        </w:rPr>
        <w:t xml:space="preserve"> et al 11</w:t>
      </w:r>
    </w:p>
    <w:p w:rsidR="00567F06" w:rsidRDefault="00567F06" w:rsidP="00567F06">
      <w:r>
        <w:t xml:space="preserve">[Samuel W. </w:t>
      </w:r>
      <w:proofErr w:type="spellStart"/>
      <w:r>
        <w:t>Bodman</w:t>
      </w:r>
      <w:proofErr w:type="spellEnd"/>
      <w:r>
        <w:t xml:space="preserve"> and James D. </w:t>
      </w:r>
      <w:proofErr w:type="spellStart"/>
      <w:r>
        <w:t>Wolfensohn</w:t>
      </w:r>
      <w:proofErr w:type="spellEnd"/>
      <w:r>
        <w:t xml:space="preserve">, </w:t>
      </w:r>
      <w:proofErr w:type="spellStart"/>
      <w:r>
        <w:t>ChairsJulia</w:t>
      </w:r>
      <w:proofErr w:type="spellEnd"/>
      <w:r>
        <w:t xml:space="preserve"> E. </w:t>
      </w:r>
      <w:proofErr w:type="spellStart"/>
      <w:r>
        <w:t>Sweig</w:t>
      </w:r>
      <w:proofErr w:type="spellEnd"/>
      <w:r>
        <w:t>, Project Director, The Council on Foreign Relations (CFR) is an independent, nonpartisan membership organization, think tank, July 2011</w:t>
      </w:r>
    </w:p>
    <w:p w:rsidR="00567F06" w:rsidRDefault="00567F06" w:rsidP="00567F06">
      <w:r>
        <w:t xml:space="preserve">Independent Task Force Report No. 66 “Global Brazil and U.S.-Brazil Relations”, </w:t>
      </w:r>
      <w:r w:rsidRPr="00674D1E">
        <w:t>http://www.cfr.org/brazil/global-brazil-us-brazil-relations/p25407?cid=emc-BrazilTF_pressrelease-taskforce-07_13_11</w:t>
      </w:r>
      <w:r>
        <w:t>,</w:t>
      </w:r>
    </w:p>
    <w:p w:rsidR="00567F06" w:rsidRDefault="00567F06" w:rsidP="00567F06">
      <w:pPr>
        <w:rPr>
          <w:rStyle w:val="StyleBoldUnderline"/>
        </w:rPr>
      </w:pPr>
      <w:r w:rsidRPr="00F52506">
        <w:rPr>
          <w:rStyle w:val="StyleBoldUnderline"/>
        </w:rPr>
        <w:t>B</w:t>
      </w:r>
      <w:r w:rsidRPr="00A2367A">
        <w:rPr>
          <w:rStyle w:val="StyleBoldUnderline"/>
          <w:highlight w:val="yellow"/>
        </w:rPr>
        <w:t>razil’s investment in health research is providing tangible benefi</w:t>
      </w:r>
      <w:r w:rsidRPr="00F52506">
        <w:rPr>
          <w:rStyle w:val="StyleBoldUnderline"/>
        </w:rPr>
        <w:t>ts</w:t>
      </w:r>
      <w:r>
        <w:rPr>
          <w:rStyle w:val="StyleBoldUnderline"/>
        </w:rPr>
        <w:t xml:space="preserve"> </w:t>
      </w:r>
      <w:r w:rsidRPr="00A2367A">
        <w:rPr>
          <w:sz w:val="16"/>
        </w:rPr>
        <w:t xml:space="preserve">and important successes in developing interventions for disease, </w:t>
      </w:r>
      <w:r w:rsidRPr="00A2367A">
        <w:rPr>
          <w:rStyle w:val="StyleBoldUnderline"/>
          <w:highlight w:val="yellow"/>
        </w:rPr>
        <w:t xml:space="preserve">including HIV/AIDS and </w:t>
      </w:r>
      <w:r w:rsidRPr="00F52506">
        <w:rPr>
          <w:rStyle w:val="StyleBoldUnderline"/>
        </w:rPr>
        <w:t xml:space="preserve">the so-called </w:t>
      </w:r>
      <w:r w:rsidRPr="00A2367A">
        <w:rPr>
          <w:rStyle w:val="StyleBoldUnderline"/>
          <w:highlight w:val="yellow"/>
        </w:rPr>
        <w:t xml:space="preserve">neglected diseases that </w:t>
      </w:r>
      <w:r w:rsidRPr="00F52506">
        <w:rPr>
          <w:rStyle w:val="StyleBoldUnderline"/>
        </w:rPr>
        <w:t>disproportionally</w:t>
      </w:r>
      <w:r>
        <w:rPr>
          <w:rStyle w:val="StyleBoldUnderline"/>
        </w:rPr>
        <w:t xml:space="preserve"> </w:t>
      </w:r>
      <w:r w:rsidRPr="00A2367A">
        <w:rPr>
          <w:rStyle w:val="StyleBoldUnderline"/>
          <w:highlight w:val="yellow"/>
        </w:rPr>
        <w:t>affect low- and middle-income countries</w:t>
      </w:r>
      <w:r w:rsidRPr="00A2367A">
        <w:rPr>
          <w:sz w:val="16"/>
          <w:highlight w:val="yellow"/>
        </w:rPr>
        <w:t xml:space="preserve"> </w:t>
      </w:r>
      <w:r w:rsidRPr="00A2367A">
        <w:rPr>
          <w:sz w:val="16"/>
        </w:rPr>
        <w:t xml:space="preserve">(such as malaria, tuberculosis, and leprosy). The </w:t>
      </w:r>
      <w:r w:rsidRPr="00A2367A">
        <w:rPr>
          <w:rStyle w:val="StyleBoldUnderline"/>
          <w:highlight w:val="yellow"/>
        </w:rPr>
        <w:t>Task Force encourages the U.S. Department of Health</w:t>
      </w:r>
      <w:r w:rsidRPr="00F52506">
        <w:rPr>
          <w:rStyle w:val="StyleBoldUnderline"/>
        </w:rPr>
        <w:t xml:space="preserve"> and Human Services and the National Institutes of</w:t>
      </w:r>
      <w:r>
        <w:rPr>
          <w:rStyle w:val="StyleBoldUnderline"/>
        </w:rPr>
        <w:t xml:space="preserve"> </w:t>
      </w:r>
      <w:r w:rsidRPr="00F52506">
        <w:rPr>
          <w:rStyle w:val="StyleBoldUnderline"/>
        </w:rPr>
        <w:t xml:space="preserve">Health </w:t>
      </w:r>
      <w:r w:rsidRPr="00A2367A">
        <w:rPr>
          <w:rStyle w:val="StyleBoldUnderline"/>
          <w:highlight w:val="yellow"/>
        </w:rPr>
        <w:t xml:space="preserve">to foster partnerships with </w:t>
      </w:r>
      <w:r w:rsidRPr="00F52506">
        <w:rPr>
          <w:rStyle w:val="StyleBoldUnderline"/>
        </w:rPr>
        <w:t xml:space="preserve">their </w:t>
      </w:r>
      <w:r w:rsidRPr="00A2367A">
        <w:rPr>
          <w:rStyle w:val="StyleBoldUnderline"/>
          <w:highlight w:val="yellow"/>
        </w:rPr>
        <w:t>Brazilian counterparts to help build global health capacity and collaborate in scientific research projects that could help generate novel diagnostics, therapeutics, and vaccines.</w:t>
      </w:r>
    </w:p>
    <w:p w:rsidR="00567F06" w:rsidRPr="00093FDF" w:rsidRDefault="00567F06" w:rsidP="00567F06">
      <w:pPr>
        <w:pStyle w:val="Heading4"/>
      </w:pPr>
      <w:r>
        <w:t>Extinction</w:t>
      </w:r>
    </w:p>
    <w:p w:rsidR="00567F06" w:rsidRPr="00093FDF" w:rsidRDefault="00567F06" w:rsidP="00567F06">
      <w:r w:rsidRPr="00093FDF">
        <w:t xml:space="preserve">John D. </w:t>
      </w:r>
      <w:proofErr w:type="spellStart"/>
      <w:r w:rsidRPr="00093FDF">
        <w:rPr>
          <w:b/>
          <w:u w:val="thick"/>
        </w:rPr>
        <w:t>Steinbruner</w:t>
      </w:r>
      <w:proofErr w:type="spellEnd"/>
      <w:r w:rsidRPr="00093FDF">
        <w:t>, Senior Fellow, Brookings Institution, “Biological Weapons: A Plague Upon All Houses,” FOREIGN POLICY n. 109, Winter 1997/19</w:t>
      </w:r>
      <w:r w:rsidRPr="00093FDF">
        <w:rPr>
          <w:b/>
          <w:u w:val="thick"/>
        </w:rPr>
        <w:t>98</w:t>
      </w:r>
      <w:r w:rsidRPr="00093FDF">
        <w:t>, pp. 85-96, ASP.</w:t>
      </w:r>
    </w:p>
    <w:p w:rsidR="00567F06" w:rsidRPr="00F52506" w:rsidRDefault="00567F06" w:rsidP="00567F06">
      <w:pPr>
        <w:rPr>
          <w:rStyle w:val="StyleBoldUnderline"/>
        </w:rPr>
      </w:pPr>
      <w:r w:rsidRPr="00093FDF">
        <w:rPr>
          <w:b/>
          <w:u w:val="single"/>
        </w:rPr>
        <w:t>It is</w:t>
      </w:r>
      <w:r w:rsidRPr="00093FDF">
        <w:t xml:space="preserve"> a considerable comfort and undoubtedly a </w:t>
      </w:r>
      <w:r w:rsidRPr="00093FDF">
        <w:rPr>
          <w:b/>
          <w:u w:val="single"/>
        </w:rPr>
        <w:t>key to our survival that</w:t>
      </w:r>
      <w:r w:rsidRPr="00093FDF">
        <w:t xml:space="preserve">, so far, the main lines of defense against this threat have not depended on explicit policies or organized efforts. In the long course of evolution, </w:t>
      </w:r>
      <w:r w:rsidRPr="00093FDF">
        <w:rPr>
          <w:b/>
          <w:u w:val="single"/>
        </w:rPr>
        <w:t>the human body has developed</w:t>
      </w:r>
      <w:r w:rsidRPr="00093FDF">
        <w:t xml:space="preserve"> physical barriers and </w:t>
      </w:r>
      <w:r w:rsidRPr="00093FDF">
        <w:rPr>
          <w:b/>
          <w:u w:val="single"/>
        </w:rPr>
        <w:t>a biochemical immune system whose sophistication and effectiveness exceed anything we could design or as yet even fully understand</w:t>
      </w:r>
      <w:r w:rsidRPr="00093FDF">
        <w:t xml:space="preserve">. </w:t>
      </w:r>
      <w:r w:rsidRPr="00093FDF">
        <w:rPr>
          <w:b/>
          <w:u w:val="single"/>
        </w:rPr>
        <w:t>But evolution is a sword that cuts both ways</w:t>
      </w:r>
      <w:r w:rsidRPr="00093FDF">
        <w:t xml:space="preserve">: </w:t>
      </w:r>
      <w:r w:rsidRPr="00093FDF">
        <w:rPr>
          <w:b/>
          <w:u w:val="single"/>
        </w:rPr>
        <w:t>New diseases emerge, while old diseases mutate and adapt</w:t>
      </w:r>
      <w:r w:rsidRPr="00093FDF">
        <w:t xml:space="preserve">. </w:t>
      </w:r>
      <w:r w:rsidRPr="00093FDF">
        <w:rPr>
          <w:b/>
          <w:u w:val="single"/>
        </w:rPr>
        <w:t>Throughout history, there have been epidemics during which human immunity has broken down on an epic scale</w:t>
      </w:r>
      <w:r w:rsidRPr="00093FDF">
        <w:t xml:space="preserve">. An infectious agent believed to have been the plague bacterium killed an estimated 20 million people over a four-year period in the fourteenth century, including nearly one-quarter of Western Europe's population at the time. Since its recognized appearance in 1981, some 20 variations of the </w:t>
      </w:r>
      <w:proofErr w:type="spellStart"/>
      <w:r w:rsidRPr="00093FDF">
        <w:t>HIVvirus</w:t>
      </w:r>
      <w:proofErr w:type="spellEnd"/>
      <w:r w:rsidRPr="00093FDF">
        <w:t xml:space="preserve"> have infected an estimated 29.4 million worldwide, with 1.5 million people currently dying of aids each year. Malaria, tuberculosis, and cholera-once thought to be under control-are now making a comeback. </w:t>
      </w:r>
      <w:r w:rsidRPr="00093FDF">
        <w:rPr>
          <w:b/>
          <w:u w:val="single"/>
        </w:rPr>
        <w:t>As we enter the twenty-first century, changing conditions have enhanced the potential for widespread contagion</w:t>
      </w:r>
      <w:r w:rsidRPr="00093FDF">
        <w:t xml:space="preserve">. </w:t>
      </w:r>
      <w:r w:rsidRPr="00093FDF">
        <w:rPr>
          <w:b/>
          <w:u w:val="single"/>
        </w:rPr>
        <w:t>The rapid growth rate of the total world population, the unprecedented freedom of movement across international borders, and scientific advances</w:t>
      </w:r>
      <w:r w:rsidRPr="00093FDF">
        <w:t xml:space="preserve"> that expand the capability for the deliberate manipulation of pathogens </w:t>
      </w:r>
      <w:r w:rsidRPr="00093FDF">
        <w:rPr>
          <w:b/>
          <w:u w:val="single"/>
        </w:rPr>
        <w:t>are all cause for worry that the problem might be greater in the future than it has ever been in the past</w:t>
      </w:r>
      <w:r w:rsidRPr="00093FDF">
        <w:t xml:space="preserve">. </w:t>
      </w:r>
      <w:r w:rsidRPr="00093FDF">
        <w:rPr>
          <w:b/>
          <w:u w:val="single"/>
        </w:rPr>
        <w:t>The threat of infectious pathogens is</w:t>
      </w:r>
    </w:p>
    <w:p w:rsidR="00567F06" w:rsidRDefault="00567F06" w:rsidP="00567F06">
      <w:pPr>
        <w:pStyle w:val="Heading3"/>
      </w:pPr>
      <w:r>
        <w:lastRenderedPageBreak/>
        <w:t>Impact – Economy</w:t>
      </w:r>
    </w:p>
    <w:p w:rsidR="00567F06" w:rsidRDefault="00567F06" w:rsidP="00567F06">
      <w:pPr>
        <w:pStyle w:val="Heading4"/>
      </w:pPr>
      <w:r>
        <w:t>Relations solve economy</w:t>
      </w:r>
    </w:p>
    <w:p w:rsidR="00567F06" w:rsidRPr="005F6790" w:rsidRDefault="00567F06" w:rsidP="00567F06">
      <w:pPr>
        <w:rPr>
          <w:rStyle w:val="StyleStyleBold12pt"/>
        </w:rPr>
      </w:pPr>
      <w:proofErr w:type="spellStart"/>
      <w:r w:rsidRPr="005F6790">
        <w:rPr>
          <w:rStyle w:val="StyleStyleBold12pt"/>
        </w:rPr>
        <w:t>Bonoma</w:t>
      </w:r>
      <w:proofErr w:type="spellEnd"/>
      <w:r w:rsidRPr="005F6790">
        <w:rPr>
          <w:rStyle w:val="StyleStyleBold12pt"/>
        </w:rPr>
        <w:t>, 2012</w:t>
      </w:r>
    </w:p>
    <w:p w:rsidR="00567F06" w:rsidRDefault="00567F06" w:rsidP="00567F06">
      <w:r>
        <w:t xml:space="preserve">[Diego, 8-9-12, </w:t>
      </w:r>
      <w:r w:rsidRPr="005F6790">
        <w:t>U.S.-Brazil Energy Partnership Offers Great Potential</w:t>
      </w:r>
      <w:r>
        <w:t xml:space="preserve">, </w:t>
      </w:r>
      <w:r w:rsidRPr="005F6790">
        <w:t>http://www.freeenterprise.com/us-brazil-energy-partnership-offers-great-potential</w:t>
      </w:r>
      <w:r>
        <w:t>]</w:t>
      </w:r>
    </w:p>
    <w:p w:rsidR="00567F06" w:rsidRDefault="00567F06" w:rsidP="00567F06">
      <w:r>
        <w:t>The U</w:t>
      </w:r>
      <w:r w:rsidRPr="00636E70">
        <w:rPr>
          <w:rStyle w:val="StyleBoldUnderline"/>
        </w:rPr>
        <w:t>.S.-Brazil energy partnership has the potential to foster energy security, economic growth, and job creation—priorities for both countries.</w:t>
      </w:r>
      <w:r>
        <w:t xml:space="preserve"> Reflecting this shared vision, President Barack Obama and Brazilian President </w:t>
      </w:r>
      <w:proofErr w:type="spellStart"/>
      <w:r>
        <w:t>Dilma</w:t>
      </w:r>
      <w:proofErr w:type="spellEnd"/>
      <w:r>
        <w:t xml:space="preserve"> </w:t>
      </w:r>
      <w:proofErr w:type="spellStart"/>
      <w:r>
        <w:t>Rousseff</w:t>
      </w:r>
      <w:proofErr w:type="spellEnd"/>
      <w:r>
        <w:t xml:space="preserve"> last year launched </w:t>
      </w:r>
      <w:r w:rsidRPr="00636E70">
        <w:rPr>
          <w:rStyle w:val="StyleBoldUnderline"/>
        </w:rPr>
        <w:t>the</w:t>
      </w:r>
      <w:r>
        <w:t xml:space="preserve"> </w:t>
      </w:r>
      <w:r w:rsidRPr="00636E70">
        <w:rPr>
          <w:rStyle w:val="StyleBoldUnderline"/>
        </w:rPr>
        <w:t>U.S.-Brazil Strategic Energy Dialogue (SED</w:t>
      </w:r>
      <w:r w:rsidRPr="00636E70">
        <w:t>),</w:t>
      </w:r>
      <w:r>
        <w:t xml:space="preserve"> </w:t>
      </w:r>
      <w:r w:rsidRPr="00636E70">
        <w:rPr>
          <w:rStyle w:val="StyleBoldUnderline"/>
        </w:rPr>
        <w:t>a</w:t>
      </w:r>
      <w:r>
        <w:t xml:space="preserve"> presidential-level </w:t>
      </w:r>
      <w:r w:rsidRPr="00636E70">
        <w:rPr>
          <w:rStyle w:val="StyleBoldUnderline"/>
        </w:rPr>
        <w:t>mechanism to strengthen bilateral cooperation in this area.¶</w:t>
      </w:r>
      <w:r w:rsidRPr="005F6790">
        <w:rPr>
          <w:sz w:val="12"/>
        </w:rPr>
        <w:t xml:space="preserve"> </w:t>
      </w:r>
      <w:r>
        <w:t xml:space="preserve">We at the Brazil-U.S. Business Council applaud this effort towards a bold bilateral partnership in energy. We have been vigorously engaged </w:t>
      </w:r>
      <w:r w:rsidRPr="00636E70">
        <w:rPr>
          <w:rStyle w:val="StyleBoldUnderline"/>
        </w:rPr>
        <w:t>in energy cooperation to deepen the commercial pillar of the U.S.-Brazil partnership</w:t>
      </w:r>
      <w:r>
        <w:t>, with an emphasis on trade and investment promotion.</w:t>
      </w:r>
      <w:r w:rsidRPr="005F6790">
        <w:rPr>
          <w:sz w:val="12"/>
        </w:rPr>
        <w:t xml:space="preserve">¶ </w:t>
      </w:r>
      <w:r>
        <w:t xml:space="preserve">In this context, we worked closely with the White House, the U.S. Department of Energy and other federal government agencies to launch the SED in August 2011. On that occasion, deputy secretary of energy Daniel </w:t>
      </w:r>
      <w:proofErr w:type="spellStart"/>
      <w:r>
        <w:t>Poneman</w:t>
      </w:r>
      <w:proofErr w:type="spellEnd"/>
      <w:r>
        <w:t xml:space="preserve"> met with private sector representatives in both São Paulo and Rio de Janeiro, and officially launched the dialogue in Brasília.</w:t>
      </w:r>
      <w:r w:rsidRPr="005F6790">
        <w:rPr>
          <w:sz w:val="12"/>
        </w:rPr>
        <w:t xml:space="preserve">¶ </w:t>
      </w:r>
      <w:r>
        <w:t xml:space="preserve">Further </w:t>
      </w:r>
      <w:r w:rsidRPr="00636E70">
        <w:rPr>
          <w:rStyle w:val="StyleBoldUnderline"/>
        </w:rPr>
        <w:t>recognizing the importance of our energy partnership</w:t>
      </w:r>
      <w:r>
        <w:t>, this week, I moderated a panel featuring key U.S. and Brazilian government officials at the 13th edition of the Federation of Industries of the State of São Paulo’s Annual Energy Conference— Brazil’s largest energy-related event.</w:t>
      </w:r>
      <w:r w:rsidRPr="005F6790">
        <w:rPr>
          <w:sz w:val="12"/>
        </w:rPr>
        <w:t xml:space="preserve">¶ </w:t>
      </w:r>
      <w:r>
        <w:t>During the panel, the Brazilian Ministry of Mines and Energy, along with the U.S. Department of Energy, announced the next meeting of the SED in Washington, D.C. this coming October. The Ministry also announced that the private sector will be, for the first time, officially incorporated in the dialogue’s program of work – a longstanding request of the Brazil-U.S. Business Council and our partners in the U.S. and Brazil.</w:t>
      </w:r>
      <w:r w:rsidRPr="005F6790">
        <w:rPr>
          <w:sz w:val="12"/>
        </w:rPr>
        <w:t xml:space="preserve">¶ </w:t>
      </w:r>
      <w:r>
        <w:t>The Brazil-U.S. Business Council also launched this week its latest report: “The U.S.-Brazil Energy Partnership: Bolstering Security, Growth, and Job Creation.” In this report, we talk about the state of the partnership and offer recommendations for both countries to take advantage of the benefits it could bring.</w:t>
      </w:r>
      <w:r w:rsidRPr="005F6790">
        <w:rPr>
          <w:sz w:val="12"/>
        </w:rPr>
        <w:t xml:space="preserve">¶ </w:t>
      </w:r>
      <w:r>
        <w:t xml:space="preserve">The potential is there for this energy partnership </w:t>
      </w:r>
      <w:r w:rsidRPr="00636E70">
        <w:rPr>
          <w:rStyle w:val="StyleBoldUnderline"/>
        </w:rPr>
        <w:t>to develop into one of the world’s greatest and bring real benefits for the citizens and economies of both countries</w:t>
      </w:r>
      <w:r>
        <w:t>. It’s great to see the governments and private sectors of both countries’ taking steps toward it.</w:t>
      </w:r>
    </w:p>
    <w:p w:rsidR="00567F06" w:rsidRPr="002C1DAE" w:rsidRDefault="00567F06" w:rsidP="00567F06">
      <w:pPr>
        <w:pStyle w:val="Heading4"/>
      </w:pPr>
      <w:r>
        <w:t>Solves war</w:t>
      </w:r>
    </w:p>
    <w:p w:rsidR="00567F06" w:rsidRPr="008523D4" w:rsidRDefault="00567F06" w:rsidP="00567F06">
      <w:pPr>
        <w:rPr>
          <w:rFonts w:ascii="Times" w:hAnsi="Times" w:cs="Arial"/>
          <w:shd w:val="clear" w:color="auto" w:fill="FFFFFF"/>
        </w:rPr>
      </w:pPr>
      <w:r w:rsidRPr="008523D4">
        <w:rPr>
          <w:rStyle w:val="Author-Date"/>
        </w:rPr>
        <w:t>Royal 10</w:t>
      </w:r>
      <w:r w:rsidRPr="008523D4">
        <w:rPr>
          <w:rFonts w:ascii="Times" w:hAnsi="Times" w:cs="Arial"/>
          <w:sz w:val="16"/>
          <w:szCs w:val="16"/>
          <w:shd w:val="clear" w:color="auto" w:fill="FFFFFF"/>
        </w:rPr>
        <w:t xml:space="preserve"> – </w:t>
      </w:r>
      <w:proofErr w:type="spellStart"/>
      <w:r w:rsidRPr="008523D4">
        <w:rPr>
          <w:rFonts w:ascii="Times" w:hAnsi="Times" w:cs="Arial"/>
          <w:sz w:val="16"/>
          <w:szCs w:val="16"/>
          <w:shd w:val="clear" w:color="auto" w:fill="FFFFFF"/>
        </w:rPr>
        <w:t>Jedediah</w:t>
      </w:r>
      <w:proofErr w:type="spellEnd"/>
      <w:r w:rsidRPr="008523D4">
        <w:rPr>
          <w:rFonts w:ascii="Times" w:hAnsi="Times" w:cs="Arial"/>
          <w:sz w:val="16"/>
          <w:szCs w:val="16"/>
          <w:shd w:val="clear" w:color="auto" w:fill="FFFFFF"/>
        </w:rPr>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8523D4">
        <w:rPr>
          <w:rFonts w:ascii="Times" w:hAnsi="Times" w:cs="Arial"/>
          <w:sz w:val="16"/>
          <w:szCs w:val="16"/>
          <w:shd w:val="clear" w:color="auto" w:fill="FFFFFF"/>
        </w:rPr>
        <w:t>Brauer</w:t>
      </w:r>
      <w:proofErr w:type="spellEnd"/>
      <w:r w:rsidRPr="008523D4">
        <w:rPr>
          <w:rFonts w:ascii="Times" w:hAnsi="Times" w:cs="Arial"/>
          <w:sz w:val="16"/>
          <w:szCs w:val="16"/>
          <w:shd w:val="clear" w:color="auto" w:fill="FFFFFF"/>
        </w:rPr>
        <w:t>, p. 213-215</w:t>
      </w:r>
    </w:p>
    <w:p w:rsidR="00567F06" w:rsidRPr="00571DBA" w:rsidRDefault="00567F06" w:rsidP="00567F06">
      <w:pPr>
        <w:pStyle w:val="card"/>
        <w:ind w:left="0"/>
      </w:pPr>
      <w:r w:rsidRPr="00434691">
        <w:t xml:space="preserve">Less intuitive is how periods of </w:t>
      </w:r>
      <w:r w:rsidRPr="0093615C">
        <w:rPr>
          <w:rStyle w:val="StyleBoldUnderline"/>
          <w:highlight w:val="green"/>
        </w:rPr>
        <w:t>economic decline may increase the likelihood of external conflict</w:t>
      </w:r>
      <w:r w:rsidRPr="00434691">
        <w:t xml:space="preserve">. Political science literature has contributed a moderate degree of attention to the impact of economic decline </w:t>
      </w:r>
      <w:r w:rsidRPr="009D1C19">
        <w:rPr>
          <w:sz w:val="18"/>
          <w:szCs w:val="18"/>
        </w:rPr>
        <w:t xml:space="preserve">and the security and defense behavior of interdependent states. Research in this vein has been considered at systemic, dyadic and national levels. Several notable contributions follow. First, on the systemic level, </w:t>
      </w:r>
      <w:proofErr w:type="spellStart"/>
      <w:r w:rsidRPr="009D1C19">
        <w:rPr>
          <w:sz w:val="18"/>
          <w:szCs w:val="18"/>
        </w:rPr>
        <w:t>Pollins</w:t>
      </w:r>
      <w:proofErr w:type="spellEnd"/>
      <w:r w:rsidRPr="009D1C19">
        <w:rPr>
          <w:sz w:val="18"/>
          <w:szCs w:val="18"/>
        </w:rPr>
        <w:t xml:space="preserve"> (2008) advances </w:t>
      </w:r>
      <w:proofErr w:type="spellStart"/>
      <w:r w:rsidRPr="009D1C19">
        <w:rPr>
          <w:sz w:val="18"/>
          <w:szCs w:val="18"/>
        </w:rPr>
        <w:t>Modelski</w:t>
      </w:r>
      <w:proofErr w:type="spellEnd"/>
      <w:r w:rsidRPr="009D1C19">
        <w:rPr>
          <w:sz w:val="18"/>
          <w:szCs w:val="18"/>
        </w:rPr>
        <w:t xml:space="preserve"> and Thompson’s (1996) work on leadership cycle theory, finding that </w:t>
      </w:r>
      <w:r w:rsidRPr="009D1C19">
        <w:rPr>
          <w:rStyle w:val="StyleBoldUnderline"/>
          <w:sz w:val="18"/>
          <w:szCs w:val="18"/>
        </w:rPr>
        <w:t>rhythms in the global economy are associated with the rise and fall of a pre-eminent power</w:t>
      </w:r>
      <w:r w:rsidRPr="009D1C19">
        <w:rPr>
          <w:sz w:val="18"/>
          <w:szCs w:val="18"/>
        </w:rPr>
        <w:t xml:space="preserve"> and the often bloody transition from one pre-eminent leader </w:t>
      </w:r>
      <w:r w:rsidRPr="00434691">
        <w:t>to the next. As such, exogenous shocks such as </w:t>
      </w:r>
      <w:r w:rsidRPr="0093615C">
        <w:rPr>
          <w:rStyle w:val="StyleBoldUnderline"/>
        </w:rPr>
        <w:t xml:space="preserve">economic crisis could usher in a </w:t>
      </w:r>
      <w:r w:rsidRPr="0093615C">
        <w:rPr>
          <w:rStyle w:val="StyleBoldUnderline"/>
          <w:highlight w:val="green"/>
        </w:rPr>
        <w:t>redistribution of relative power</w:t>
      </w:r>
      <w:r w:rsidRPr="00434691">
        <w:t> (see also Gilpin, 1981) </w:t>
      </w:r>
      <w:r w:rsidRPr="0093615C">
        <w:rPr>
          <w:rStyle w:val="StyleBoldUnderline"/>
        </w:rPr>
        <w:t>that </w:t>
      </w:r>
      <w:r w:rsidRPr="0093615C">
        <w:rPr>
          <w:rStyle w:val="StyleBoldUnderline"/>
          <w:highlight w:val="green"/>
        </w:rPr>
        <w:t>leads to</w:t>
      </w:r>
      <w:r w:rsidRPr="0093615C">
        <w:rPr>
          <w:rStyle w:val="StyleBoldUnderline"/>
        </w:rPr>
        <w:t xml:space="preserve"> uncertainty about power balances, increasing the risk of </w:t>
      </w:r>
      <w:r w:rsidRPr="0093615C">
        <w:rPr>
          <w:rStyle w:val="StyleBoldUnderline"/>
          <w:highlight w:val="green"/>
        </w:rPr>
        <w:t>miscalculation</w:t>
      </w:r>
      <w:r w:rsidRPr="00434691">
        <w:rPr>
          <w:sz w:val="18"/>
        </w:rPr>
        <w:t> </w:t>
      </w:r>
      <w:r w:rsidRPr="00434691">
        <w:t>(</w:t>
      </w:r>
      <w:proofErr w:type="spellStart"/>
      <w:r w:rsidRPr="00434691">
        <w:t>Fearon</w:t>
      </w:r>
      <w:proofErr w:type="spellEnd"/>
      <w:r w:rsidRPr="00434691">
        <w:t xml:space="preserve">, 1995). Alternatively, even a relatively certain redistribution of power could lead to a </w:t>
      </w:r>
      <w:r w:rsidRPr="009D1C19">
        <w:rPr>
          <w:sz w:val="18"/>
          <w:szCs w:val="18"/>
        </w:rPr>
        <w:t xml:space="preserve">permissive environment for conflict as a rising power may seek to challenge a declining power (Werner, 1999). </w:t>
      </w:r>
      <w:proofErr w:type="spellStart"/>
      <w:r w:rsidRPr="009D1C19">
        <w:rPr>
          <w:sz w:val="18"/>
          <w:szCs w:val="18"/>
        </w:rPr>
        <w:t>Seperately</w:t>
      </w:r>
      <w:proofErr w:type="spellEnd"/>
      <w:r w:rsidRPr="009D1C19">
        <w:rPr>
          <w:sz w:val="18"/>
          <w:szCs w:val="18"/>
        </w:rPr>
        <w:t xml:space="preserve">, </w:t>
      </w:r>
      <w:proofErr w:type="spellStart"/>
      <w:r w:rsidRPr="009D1C19">
        <w:rPr>
          <w:sz w:val="18"/>
          <w:szCs w:val="18"/>
        </w:rPr>
        <w:t>Pollins</w:t>
      </w:r>
      <w:proofErr w:type="spellEnd"/>
      <w:r w:rsidRPr="009D1C19">
        <w:rPr>
          <w:sz w:val="18"/>
          <w:szCs w:val="18"/>
        </w:rPr>
        <w:t xml:space="preserve"> (1996) also shows </w:t>
      </w:r>
      <w:r w:rsidRPr="009D1C19">
        <w:rPr>
          <w:sz w:val="18"/>
          <w:szCs w:val="18"/>
        </w:rPr>
        <w:lastRenderedPageBreak/>
        <w:t xml:space="preserve">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w:t>
      </w:r>
      <w:r w:rsidRPr="009D1C19">
        <w:rPr>
          <w:rStyle w:val="StyleBoldUnderline"/>
          <w:sz w:val="18"/>
          <w:szCs w:val="18"/>
        </w:rPr>
        <w:t xml:space="preserve">theory </w:t>
      </w:r>
      <w:r w:rsidRPr="0093615C">
        <w:rPr>
          <w:rStyle w:val="StyleBoldUnderline"/>
        </w:rPr>
        <w:t>of trade expectations suggests that ‘</w:t>
      </w:r>
      <w:r w:rsidRPr="0093615C">
        <w:rPr>
          <w:rStyle w:val="StyleBoldUnderline"/>
          <w:highlight w:val="green"/>
        </w:rPr>
        <w:t>future expectation of trade’ is a significant variable</w:t>
      </w:r>
      <w:r w:rsidRPr="0093615C">
        <w:rPr>
          <w:rStyle w:val="StyleBoldUnderline"/>
        </w:rPr>
        <w:t xml:space="preserve"> in understanding economic conditions and security </w:t>
      </w:r>
      <w:proofErr w:type="spellStart"/>
      <w:r w:rsidRPr="0093615C">
        <w:rPr>
          <w:rStyle w:val="StyleBoldUnderline"/>
        </w:rPr>
        <w:t>behavious</w:t>
      </w:r>
      <w:proofErr w:type="spellEnd"/>
      <w:r w:rsidRPr="0093615C">
        <w:rPr>
          <w:rStyle w:val="StyleBoldUnderline"/>
        </w:rPr>
        <w:t xml:space="preserve"> of states. He argues that interdependent </w:t>
      </w:r>
      <w:r w:rsidRPr="0093615C">
        <w:rPr>
          <w:rStyle w:val="StyleBoldUnderline"/>
          <w:highlight w:val="green"/>
        </w:rPr>
        <w:t xml:space="preserve">states are likely to gain </w:t>
      </w:r>
      <w:r w:rsidRPr="0093615C">
        <w:rPr>
          <w:rStyle w:val="StyleBoldUnderline"/>
        </w:rPr>
        <w:t xml:space="preserve">pacific </w:t>
      </w:r>
      <w:r w:rsidRPr="0093615C">
        <w:rPr>
          <w:rStyle w:val="StyleBoldUnderline"/>
          <w:highlight w:val="green"/>
        </w:rPr>
        <w:t>benefits from trade</w:t>
      </w:r>
      <w:r w:rsidRPr="0093615C">
        <w:rPr>
          <w:rStyle w:val="StyleBoldUnderline"/>
        </w:rPr>
        <w:t xml:space="preserve"> so long </w:t>
      </w:r>
      <w:r w:rsidRPr="0093615C">
        <w:rPr>
          <w:rStyle w:val="StyleBoldUnderline"/>
          <w:highlight w:val="green"/>
        </w:rPr>
        <w:t>as they have an optimistic view of future trade relations</w:t>
      </w:r>
      <w:r w:rsidRPr="00736212">
        <w:rPr>
          <w:highlight w:val="green"/>
        </w:rPr>
        <w:t>,</w:t>
      </w:r>
      <w:r w:rsidRPr="00434691">
        <w:t xml:space="preserve"> However, </w:t>
      </w:r>
      <w:r w:rsidRPr="0093615C">
        <w:rPr>
          <w:rStyle w:val="StyleBoldUnderline"/>
          <w:highlight w:val="green"/>
        </w:rPr>
        <w:t>if</w:t>
      </w:r>
      <w:r w:rsidRPr="00434691">
        <w:t xml:space="preserve"> the </w:t>
      </w:r>
      <w:r w:rsidRPr="0093615C">
        <w:rPr>
          <w:rStyle w:val="StyleBoldUnderline"/>
          <w:highlight w:val="green"/>
        </w:rPr>
        <w:t>expectations of</w:t>
      </w:r>
      <w:r w:rsidRPr="00434691">
        <w:t xml:space="preserve"> future </w:t>
      </w:r>
      <w:r w:rsidRPr="0093615C">
        <w:rPr>
          <w:rStyle w:val="StyleBoldUnderline"/>
          <w:highlight w:val="green"/>
        </w:rPr>
        <w:t>trade decline</w:t>
      </w:r>
      <w:r w:rsidRPr="00434691">
        <w:t>, particularly for difficult to replace items such as energy resources, </w:t>
      </w:r>
      <w:r w:rsidRPr="0093615C">
        <w:rPr>
          <w:rStyle w:val="StyleBoldUnderline"/>
        </w:rPr>
        <w:t xml:space="preserve">the </w:t>
      </w:r>
      <w:r w:rsidRPr="0093615C">
        <w:rPr>
          <w:rStyle w:val="StyleBoldUnderline"/>
          <w:highlight w:val="green"/>
        </w:rPr>
        <w:t>likelihood for conflict increases</w:t>
      </w:r>
      <w:r w:rsidRPr="00434691">
        <w:t>, as states will be inclined to use force to gain access to those resources. </w:t>
      </w:r>
      <w:r w:rsidRPr="0093615C">
        <w:rPr>
          <w:rStyle w:val="StyleBoldUnderline"/>
          <w:highlight w:val="green"/>
        </w:rPr>
        <w:t>Crisis could</w:t>
      </w:r>
      <w:r w:rsidRPr="00434691">
        <w:t xml:space="preserve"> potentially </w:t>
      </w:r>
      <w:r w:rsidRPr="0093615C">
        <w:rPr>
          <w:rStyle w:val="StyleBoldUnderline"/>
        </w:rPr>
        <w:t xml:space="preserve">be the </w:t>
      </w:r>
      <w:r w:rsidRPr="0093615C">
        <w:rPr>
          <w:rStyle w:val="StyleBoldUnderline"/>
          <w:highlight w:val="green"/>
        </w:rPr>
        <w:t>trigger</w:t>
      </w:r>
      <w:r w:rsidRPr="0093615C">
        <w:rPr>
          <w:rStyle w:val="StyleBoldUnderline"/>
        </w:rPr>
        <w:t xml:space="preserve"> for </w:t>
      </w:r>
      <w:r w:rsidRPr="0093615C">
        <w:rPr>
          <w:rStyle w:val="StyleBoldUnderline"/>
          <w:highlight w:val="green"/>
        </w:rPr>
        <w:t>decreased trade expectations</w:t>
      </w:r>
      <w:r w:rsidRPr="00434691">
        <w:t xml:space="preserve"> either on its own or because it triggers protectionist moves by interdependent states. Third, </w:t>
      </w:r>
      <w:r w:rsidRPr="0093615C">
        <w:rPr>
          <w:rStyle w:val="StyleBoldUnderline"/>
        </w:rPr>
        <w:t>others</w:t>
      </w:r>
      <w:r w:rsidRPr="00434691">
        <w:t xml:space="preserve"> have </w:t>
      </w:r>
      <w:r w:rsidRPr="0093615C">
        <w:rPr>
          <w:rStyle w:val="StyleBoldUnderline"/>
        </w:rPr>
        <w:t xml:space="preserve">considered the link between economic decline and external armed conflict at a national level. </w:t>
      </w:r>
      <w:proofErr w:type="spellStart"/>
      <w:r w:rsidRPr="0093615C">
        <w:rPr>
          <w:rStyle w:val="StyleBoldUnderline"/>
          <w:highlight w:val="green"/>
        </w:rPr>
        <w:t>Blomberg</w:t>
      </w:r>
      <w:proofErr w:type="spellEnd"/>
      <w:r w:rsidRPr="0093615C">
        <w:rPr>
          <w:rStyle w:val="StyleBoldUnderline"/>
          <w:highlight w:val="green"/>
        </w:rPr>
        <w:t xml:space="preserve"> and Hess</w:t>
      </w:r>
      <w:r w:rsidRPr="00434691">
        <w:t xml:space="preserve"> (2002) </w:t>
      </w:r>
      <w:r w:rsidRPr="0093615C">
        <w:rPr>
          <w:rStyle w:val="StyleBoldUnderline"/>
          <w:highlight w:val="green"/>
        </w:rPr>
        <w:t>find</w:t>
      </w:r>
      <w:r w:rsidRPr="0093615C">
        <w:rPr>
          <w:rStyle w:val="StyleBoldUnderline"/>
        </w:rPr>
        <w:t xml:space="preserve"> a strong </w:t>
      </w:r>
      <w:r w:rsidRPr="0093615C">
        <w:rPr>
          <w:rStyle w:val="StyleBoldUnderline"/>
          <w:highlight w:val="green"/>
        </w:rPr>
        <w:t>correlation between internal conflict and external conflict</w:t>
      </w:r>
      <w:r w:rsidRPr="00434691">
        <w:t xml:space="preserve">, particularly </w:t>
      </w:r>
      <w:r w:rsidRPr="0093615C">
        <w:rPr>
          <w:rStyle w:val="StyleBoldUnderline"/>
          <w:highlight w:val="green"/>
        </w:rPr>
        <w:t>during</w:t>
      </w:r>
      <w:r w:rsidRPr="00434691">
        <w:t xml:space="preserve"> periods of </w:t>
      </w:r>
      <w:r w:rsidRPr="0093615C">
        <w:rPr>
          <w:rStyle w:val="StyleBoldUnderline"/>
          <w:highlight w:val="green"/>
        </w:rPr>
        <w:t>economic downturn</w:t>
      </w:r>
      <w:r w:rsidRPr="00434691">
        <w:t xml:space="preserve">. </w:t>
      </w:r>
      <w:r w:rsidRPr="009D1C19">
        <w:rPr>
          <w:sz w:val="18"/>
          <w:szCs w:val="18"/>
        </w:rPr>
        <w:t>They write, The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w:t>
      </w:r>
      <w:proofErr w:type="spellStart"/>
      <w:r w:rsidRPr="009D1C19">
        <w:rPr>
          <w:sz w:val="18"/>
          <w:szCs w:val="18"/>
        </w:rPr>
        <w:t>Blomberg</w:t>
      </w:r>
      <w:proofErr w:type="spellEnd"/>
      <w:r w:rsidRPr="009D1C19">
        <w:rPr>
          <w:sz w:val="18"/>
          <w:szCs w:val="18"/>
        </w:rPr>
        <w:t xml:space="preserve"> &amp; Hess, 2002. P. 89) Economic decline has been linked with an increase in the likelihood of terrorism (</w:t>
      </w:r>
      <w:proofErr w:type="spellStart"/>
      <w:r w:rsidRPr="009D1C19">
        <w:rPr>
          <w:sz w:val="18"/>
          <w:szCs w:val="18"/>
        </w:rPr>
        <w:t>Blomberg</w:t>
      </w:r>
      <w:proofErr w:type="spellEnd"/>
      <w:r w:rsidRPr="009D1C19">
        <w:rPr>
          <w:sz w:val="18"/>
          <w:szCs w:val="18"/>
        </w:rPr>
        <w:t xml:space="preserve">, Hess, &amp; </w:t>
      </w:r>
      <w:proofErr w:type="spellStart"/>
      <w:r w:rsidRPr="009D1C19">
        <w:rPr>
          <w:sz w:val="18"/>
          <w:szCs w:val="18"/>
        </w:rPr>
        <w:t>Weerapana</w:t>
      </w:r>
      <w:proofErr w:type="spellEnd"/>
      <w:r w:rsidRPr="00434691">
        <w:t>, 2004), which has the capacity to spill across borders and lead to external tensions. Furthermore, crises generally reduce the popularity of a sitting government. ‘</w:t>
      </w:r>
      <w:r w:rsidRPr="00736212">
        <w:rPr>
          <w:highlight w:val="green"/>
        </w:rPr>
        <w:t>D</w:t>
      </w:r>
      <w:r w:rsidRPr="0093615C">
        <w:rPr>
          <w:rStyle w:val="StyleBoldUnderline"/>
          <w:highlight w:val="green"/>
        </w:rPr>
        <w:t>iversionary theory’ suggests</w:t>
      </w:r>
      <w:r w:rsidRPr="00434691">
        <w:t xml:space="preserve"> that, </w:t>
      </w:r>
      <w:r w:rsidRPr="0093615C">
        <w:rPr>
          <w:rStyle w:val="StyleBoldUnderline"/>
        </w:rPr>
        <w:t xml:space="preserve">when facing unpopularity arising from economic decline, sitting </w:t>
      </w:r>
      <w:r w:rsidRPr="0093615C">
        <w:rPr>
          <w:rStyle w:val="StyleBoldUnderline"/>
          <w:highlight w:val="green"/>
        </w:rPr>
        <w:t>governments have</w:t>
      </w:r>
      <w:r w:rsidRPr="0093615C">
        <w:rPr>
          <w:rStyle w:val="StyleBoldUnderline"/>
        </w:rPr>
        <w:t xml:space="preserve"> increase </w:t>
      </w:r>
      <w:r w:rsidRPr="0093615C">
        <w:rPr>
          <w:rStyle w:val="StyleBoldUnderline"/>
          <w:highlight w:val="green"/>
        </w:rPr>
        <w:t xml:space="preserve">incentives to fabricate </w:t>
      </w:r>
      <w:r w:rsidRPr="0093615C">
        <w:rPr>
          <w:rStyle w:val="StyleBoldUnderline"/>
        </w:rPr>
        <w:t xml:space="preserve">external </w:t>
      </w:r>
      <w:r w:rsidRPr="0093615C">
        <w:rPr>
          <w:rStyle w:val="StyleBoldUnderline"/>
          <w:highlight w:val="green"/>
        </w:rPr>
        <w:t>military conflicts</w:t>
      </w:r>
      <w:r w:rsidRPr="0093615C">
        <w:rPr>
          <w:rStyle w:val="StyleBoldUnderline"/>
        </w:rPr>
        <w:t xml:space="preserve"> to create a ‘rally around the flag’ effect</w:t>
      </w:r>
      <w:r w:rsidRPr="00434691">
        <w:t>. Wang (</w:t>
      </w:r>
      <w:r w:rsidRPr="009D1C19">
        <w:rPr>
          <w:sz w:val="18"/>
          <w:szCs w:val="18"/>
        </w:rPr>
        <w:t xml:space="preserve">1996), </w:t>
      </w:r>
      <w:proofErr w:type="spellStart"/>
      <w:r w:rsidRPr="009D1C19">
        <w:rPr>
          <w:sz w:val="18"/>
          <w:szCs w:val="18"/>
        </w:rPr>
        <w:t>DeRouen</w:t>
      </w:r>
      <w:proofErr w:type="spellEnd"/>
      <w:r w:rsidRPr="009D1C19">
        <w:rPr>
          <w:sz w:val="18"/>
          <w:szCs w:val="18"/>
        </w:rPr>
        <w:t xml:space="preserve"> (1995), and </w:t>
      </w:r>
      <w:proofErr w:type="spellStart"/>
      <w:r w:rsidRPr="009D1C19">
        <w:rPr>
          <w:sz w:val="18"/>
          <w:szCs w:val="18"/>
        </w:rPr>
        <w:t>Blomberg</w:t>
      </w:r>
      <w:proofErr w:type="spellEnd"/>
      <w:r w:rsidRPr="009D1C19">
        <w:rPr>
          <w:sz w:val="18"/>
          <w:szCs w:val="18"/>
        </w:rPr>
        <w:t xml:space="preserve">, Hess, and Thacker (2006) find supporting evidence showing that economic decline and use of force are at least indirectly correlated. </w:t>
      </w:r>
      <w:proofErr w:type="spellStart"/>
      <w:r w:rsidRPr="009D1C19">
        <w:rPr>
          <w:sz w:val="18"/>
          <w:szCs w:val="18"/>
        </w:rPr>
        <w:t>Gelpi</w:t>
      </w:r>
      <w:proofErr w:type="spellEnd"/>
      <w:r w:rsidRPr="009D1C19">
        <w:rPr>
          <w:sz w:val="18"/>
          <w:szCs w:val="18"/>
        </w:rPr>
        <w:t xml:space="preserve"> (1997), Miller (1999), and Kisangani and Pickering (2009) suggest that </w:t>
      </w:r>
      <w:r w:rsidRPr="009D1C19">
        <w:rPr>
          <w:rStyle w:val="StyleBoldUnderline"/>
          <w:sz w:val="18"/>
          <w:szCs w:val="18"/>
        </w:rPr>
        <w:t>the tendency towards diversionary tactics are greater for democratic states than autocratic states</w:t>
      </w:r>
      <w:r w:rsidRPr="009D1C19">
        <w:rPr>
          <w:sz w:val="18"/>
          <w:szCs w:val="18"/>
        </w:rPr>
        <w:t xml:space="preserve">, due to the fact that democratic leaders are generally more susceptible to being removed from office due to lack of domestic support. </w:t>
      </w:r>
      <w:proofErr w:type="spellStart"/>
      <w:r w:rsidRPr="009D1C19">
        <w:rPr>
          <w:sz w:val="18"/>
          <w:szCs w:val="18"/>
        </w:rPr>
        <w:t>DeRouen</w:t>
      </w:r>
      <w:proofErr w:type="spellEnd"/>
      <w:r w:rsidRPr="009D1C19">
        <w:rPr>
          <w:sz w:val="18"/>
          <w:szCs w:val="18"/>
        </w:rPr>
        <w:t xml:space="preserve"> (2000) has provided evidence showing that periods of weak economic performance in the United States, and thus weak Presidential popularity, are statistically linked to an increase in the use of force.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 </w:t>
      </w:r>
    </w:p>
    <w:p w:rsidR="00567F06" w:rsidRPr="00901A0A" w:rsidRDefault="00567F06" w:rsidP="00567F06">
      <w:pPr>
        <w:rPr>
          <w:sz w:val="16"/>
        </w:rPr>
      </w:pPr>
      <w:r>
        <w:rPr>
          <w:sz w:val="16"/>
        </w:rPr>
        <w:t>c</w:t>
      </w:r>
    </w:p>
    <w:p w:rsidR="00567F06" w:rsidRDefault="00567F06" w:rsidP="00567F06">
      <w:pPr>
        <w:pStyle w:val="Heading3"/>
      </w:pPr>
      <w:r>
        <w:lastRenderedPageBreak/>
        <w:t>Impact – Laundry List</w:t>
      </w:r>
    </w:p>
    <w:p w:rsidR="00567F06" w:rsidRPr="006E49AE" w:rsidRDefault="00567F06" w:rsidP="00567F06">
      <w:pPr>
        <w:pStyle w:val="Heading4"/>
      </w:pPr>
      <w:r>
        <w:t xml:space="preserve">Relations solve and turn case – energy, climate change, </w:t>
      </w:r>
      <w:proofErr w:type="spellStart"/>
      <w:r>
        <w:t>prolif</w:t>
      </w:r>
      <w:proofErr w:type="spellEnd"/>
      <w:r>
        <w:t>, and trade</w:t>
      </w:r>
    </w:p>
    <w:p w:rsidR="00567F06" w:rsidRPr="006E49AE" w:rsidRDefault="00567F06" w:rsidP="00567F06">
      <w:pPr>
        <w:rPr>
          <w:rStyle w:val="StyleStyleBold12pt"/>
        </w:rPr>
      </w:pPr>
      <w:r w:rsidRPr="006E49AE">
        <w:rPr>
          <w:rStyle w:val="StyleStyleBold12pt"/>
        </w:rPr>
        <w:t>Shifter, 2010</w:t>
      </w:r>
    </w:p>
    <w:p w:rsidR="00567F06" w:rsidRDefault="00567F06" w:rsidP="00567F06">
      <w:r>
        <w:t xml:space="preserve">[Michael, </w:t>
      </w:r>
      <w:r w:rsidRPr="006E49AE">
        <w:t>Obama and Latin America: New Beginnings, Old Frictions</w:t>
      </w:r>
      <w:r>
        <w:t xml:space="preserve">, </w:t>
      </w:r>
      <w:r w:rsidRPr="006E49AE">
        <w:t>Current Hi</w:t>
      </w:r>
      <w:r>
        <w:t xml:space="preserve">story109. 724 (Feb 2010): 67-73, </w:t>
      </w:r>
      <w:proofErr w:type="spellStart"/>
      <w:r>
        <w:t>Proquest</w:t>
      </w:r>
      <w:proofErr w:type="spellEnd"/>
      <w:r>
        <w:t>]</w:t>
      </w:r>
    </w:p>
    <w:p w:rsidR="00567F06" w:rsidRDefault="00567F06" w:rsidP="00567F06">
      <w:r w:rsidRPr="004620CF">
        <w:t xml:space="preserve">The Obama administration's pragmatic and realist foreign policy orientation has logically meant an interest in </w:t>
      </w:r>
      <w:r w:rsidRPr="006E49AE">
        <w:rPr>
          <w:rStyle w:val="StyleBoldUnderline"/>
        </w:rPr>
        <w:t>deepening relationships with</w:t>
      </w:r>
      <w:r w:rsidRPr="004620CF">
        <w:t xml:space="preserve"> the two most significant Latin American countries: </w:t>
      </w:r>
      <w:r w:rsidRPr="006E49AE">
        <w:rPr>
          <w:rStyle w:val="StyleBoldUnderline"/>
        </w:rPr>
        <w:t>Brazil</w:t>
      </w:r>
      <w:r w:rsidRPr="004620CF">
        <w:t xml:space="preserve"> and Mexico. From the outset of his administration, </w:t>
      </w:r>
      <w:r w:rsidRPr="006E49AE">
        <w:rPr>
          <w:rStyle w:val="StyleBoldUnderline"/>
        </w:rPr>
        <w:t>Obama seems to have grasped the vital importance of Brazil in helping to advance US interests and priorities in the region. Brazil, increasingly active and influential in global forums such as the Group of 20, and with aspirations to gain a seat on the United Nations Security Council, is regarded as a central player on issues such as energy, climate change, nonproliferation, and the Doha round of trade negotiations</w:t>
      </w:r>
      <w:r w:rsidRPr="004620CF">
        <w:t>.</w:t>
      </w:r>
    </w:p>
    <w:p w:rsidR="00567F06" w:rsidRPr="00D950E6" w:rsidRDefault="00567F06" w:rsidP="00567F06">
      <w:pPr>
        <w:pStyle w:val="Heading4"/>
      </w:pPr>
      <w:r>
        <w:t xml:space="preserve">Relations solve and turn case – economy, proliferation, climate change, renewables market and food security </w:t>
      </w:r>
    </w:p>
    <w:p w:rsidR="00567F06" w:rsidRPr="00A2367A" w:rsidRDefault="00567F06" w:rsidP="00567F06">
      <w:pPr>
        <w:rPr>
          <w:rStyle w:val="StyleStyleBold12pt"/>
        </w:rPr>
      </w:pPr>
      <w:proofErr w:type="spellStart"/>
      <w:r w:rsidRPr="00A2367A">
        <w:rPr>
          <w:rStyle w:val="StyleStyleBold12pt"/>
        </w:rPr>
        <w:t>Bodman</w:t>
      </w:r>
      <w:proofErr w:type="spellEnd"/>
      <w:r w:rsidRPr="00A2367A">
        <w:rPr>
          <w:rStyle w:val="StyleStyleBold12pt"/>
        </w:rPr>
        <w:t xml:space="preserve"> et al 11</w:t>
      </w:r>
    </w:p>
    <w:p w:rsidR="00567F06" w:rsidRDefault="00567F06" w:rsidP="00567F06">
      <w:r>
        <w:t xml:space="preserve">[Samuel W. </w:t>
      </w:r>
      <w:proofErr w:type="spellStart"/>
      <w:r>
        <w:t>Bodman</w:t>
      </w:r>
      <w:proofErr w:type="spellEnd"/>
      <w:r>
        <w:t xml:space="preserve"> and James D. </w:t>
      </w:r>
      <w:proofErr w:type="spellStart"/>
      <w:r>
        <w:t>Wolfensohn</w:t>
      </w:r>
      <w:proofErr w:type="spellEnd"/>
      <w:r>
        <w:t xml:space="preserve">, </w:t>
      </w:r>
      <w:proofErr w:type="spellStart"/>
      <w:r>
        <w:t>ChairsJulia</w:t>
      </w:r>
      <w:proofErr w:type="spellEnd"/>
      <w:r>
        <w:t xml:space="preserve"> E. </w:t>
      </w:r>
      <w:proofErr w:type="spellStart"/>
      <w:r>
        <w:t>Sweig</w:t>
      </w:r>
      <w:proofErr w:type="spellEnd"/>
      <w:r>
        <w:t>, Project Director, The Council on Foreign Relations (CFR) is an independent, nonpartisan membership organization, think tank, July 2011</w:t>
      </w:r>
    </w:p>
    <w:p w:rsidR="00567F06" w:rsidRDefault="00567F06" w:rsidP="00567F06">
      <w:r>
        <w:t xml:space="preserve">Independent Task Force Report No. 66 “Global Brazil and U.S.-Brazil Relations”, </w:t>
      </w:r>
      <w:r w:rsidRPr="00674D1E">
        <w:t>http://www.cfr.org/brazil/global-brazil-us-brazil-relations/p25407?cid=emc-BrazilTF_pressrelease-taskforce-07_13_11</w:t>
      </w:r>
    </w:p>
    <w:p w:rsidR="00567F06" w:rsidRPr="00AE34EF" w:rsidRDefault="00567F06" w:rsidP="00567F06">
      <w:pPr>
        <w:rPr>
          <w:b/>
          <w:u w:val="single"/>
        </w:rPr>
      </w:pPr>
      <w:r w:rsidRPr="00567F06">
        <w:rPr>
          <w:rStyle w:val="StyleBoldUnderline"/>
        </w:rPr>
        <w:t>Cooperation between the United States and Brazil holds too much promise for miscommunication or inevitable disagreements to stand in the way of potential gains. A strengthened</w:t>
      </w:r>
      <w:r w:rsidRPr="00567F06">
        <w:rPr>
          <w:sz w:val="16"/>
        </w:rPr>
        <w:t xml:space="preserve"> U.S.-Brazil </w:t>
      </w:r>
      <w:r w:rsidRPr="00567F06">
        <w:rPr>
          <w:rStyle w:val="StyleBoldUnderline"/>
        </w:rPr>
        <w:t>relationship</w:t>
      </w:r>
      <w:r w:rsidRPr="00567F06">
        <w:rPr>
          <w:sz w:val="16"/>
        </w:rPr>
        <w:t xml:space="preserve"> </w:t>
      </w:r>
      <w:r w:rsidRPr="00567F06">
        <w:rPr>
          <w:rStyle w:val="StyleBoldUnderline"/>
        </w:rPr>
        <w:t>could be the basis for economic growth in Brazil, the United States, and globally, as well as for lasting peace and democratic stability in the region, nuclear nonproliferation, international progress on combating climate change, development of a global renewable energy market, global food security, and more legitimate a</w:t>
      </w:r>
      <w:r w:rsidRPr="00567F06">
        <w:rPr>
          <w:sz w:val="16"/>
        </w:rPr>
        <w:t xml:space="preserve">nd effective </w:t>
      </w:r>
      <w:r w:rsidRPr="00567F06">
        <w:rPr>
          <w:rStyle w:val="StyleBoldUnderline"/>
        </w:rPr>
        <w:t>international institutions.</w:t>
      </w:r>
      <w:r w:rsidRPr="00567F06">
        <w:rPr>
          <w:sz w:val="16"/>
        </w:rPr>
        <w:t xml:space="preserve"> Presidents Obama and </w:t>
      </w:r>
      <w:proofErr w:type="spellStart"/>
      <w:r w:rsidRPr="00567F06">
        <w:rPr>
          <w:sz w:val="16"/>
        </w:rPr>
        <w:t>Rousseff</w:t>
      </w:r>
      <w:proofErr w:type="spellEnd"/>
      <w:r w:rsidRPr="00567F06">
        <w:rPr>
          <w:sz w:val="16"/>
        </w:rPr>
        <w:t xml:space="preserve"> have laid the groundwork for progress on many of these fronts. </w:t>
      </w:r>
      <w:r w:rsidRPr="00567F06">
        <w:rPr>
          <w:rStyle w:val="StyleBoldUnderline"/>
        </w:rPr>
        <w:t>The moment to build on this positive foundation is now.</w:t>
      </w:r>
    </w:p>
    <w:p w:rsidR="00567F06" w:rsidRDefault="00567F06" w:rsidP="00567F06"/>
    <w:p w:rsidR="00DE2FEB" w:rsidRDefault="00DE2FEB" w:rsidP="00DE2FEB">
      <w:pPr>
        <w:pStyle w:val="Heading3"/>
      </w:pPr>
      <w:r>
        <w:lastRenderedPageBreak/>
        <w:t>Impact – Terrorism</w:t>
      </w:r>
    </w:p>
    <w:p w:rsidR="004073DE" w:rsidRDefault="004073DE" w:rsidP="004073DE">
      <w:pPr>
        <w:pStyle w:val="Heading4"/>
      </w:pPr>
      <w:r>
        <w:t>US-Brazil relations are key to military and security cooperation solves terrorism, narcotics trafficking and organized crime</w:t>
      </w:r>
    </w:p>
    <w:p w:rsidR="004073DE" w:rsidRPr="00462439" w:rsidRDefault="004073DE" w:rsidP="004073DE">
      <w:pPr>
        <w:rPr>
          <w:rStyle w:val="StyleStyleBold12pt"/>
        </w:rPr>
      </w:pPr>
      <w:r w:rsidRPr="00462439">
        <w:rPr>
          <w:rStyle w:val="StyleStyleBold12pt"/>
        </w:rPr>
        <w:t>Brown, 2012</w:t>
      </w:r>
    </w:p>
    <w:p w:rsidR="004073DE" w:rsidRPr="00462439" w:rsidRDefault="004073DE" w:rsidP="004073DE">
      <w:r>
        <w:t>[</w:t>
      </w:r>
      <w:r w:rsidRPr="00462439">
        <w:t>Lieutenant Colonel Lawrence T. Brown</w:t>
      </w:r>
      <w:r>
        <w:t xml:space="preserve">, Restoring the “Unwritten Alliance” in Brazil—United States Relations, </w:t>
      </w:r>
      <w:r w:rsidRPr="00462439">
        <w:t>Strategy Research Project</w:t>
      </w:r>
      <w:r>
        <w:t xml:space="preserve">, 3-23-12, </w:t>
      </w:r>
      <w:r w:rsidRPr="00462439">
        <w:t>http://www.dtic.mil/cgi-</w:t>
      </w:r>
      <w:r w:rsidR="00DE2FEB">
        <w:t>bin/GetTRDoc?AD=ADA560773]</w:t>
      </w:r>
    </w:p>
    <w:p w:rsidR="004073DE" w:rsidRDefault="004073DE" w:rsidP="004073DE">
      <w:pPr>
        <w:rPr>
          <w:sz w:val="16"/>
        </w:rPr>
      </w:pPr>
      <w:r w:rsidRPr="008758D8">
        <w:rPr>
          <w:rStyle w:val="StyleBoldUnderline"/>
          <w:highlight w:val="green"/>
        </w:rPr>
        <w:t>Strengthened military relations</w:t>
      </w:r>
      <w:r w:rsidRPr="006569C0">
        <w:rPr>
          <w:rStyle w:val="StyleBoldUnderline"/>
        </w:rPr>
        <w:t xml:space="preserve"> naturally </w:t>
      </w:r>
      <w:r w:rsidRPr="008758D8">
        <w:rPr>
          <w:rStyle w:val="StyleBoldUnderline"/>
          <w:highlight w:val="green"/>
        </w:rPr>
        <w:t>flow from improved diplomatic ones</w:t>
      </w:r>
      <w:r w:rsidRPr="00E86C19">
        <w:rPr>
          <w:sz w:val="16"/>
        </w:rPr>
        <w:t xml:space="preserve">. As </w:t>
      </w:r>
      <w:r w:rsidRPr="00E86C19">
        <w:rPr>
          <w:sz w:val="12"/>
        </w:rPr>
        <w:t>¶</w:t>
      </w:r>
      <w:r w:rsidRPr="00E86C19">
        <w:rPr>
          <w:sz w:val="16"/>
        </w:rPr>
        <w:t xml:space="preserve"> regional leaders, </w:t>
      </w:r>
      <w:r w:rsidRPr="008758D8">
        <w:rPr>
          <w:rStyle w:val="StyleBoldUnderline"/>
          <w:highlight w:val="green"/>
        </w:rPr>
        <w:t>the U</w:t>
      </w:r>
      <w:r w:rsidRPr="00496F53">
        <w:rPr>
          <w:rStyle w:val="StyleBoldUnderline"/>
          <w:highlight w:val="yellow"/>
        </w:rPr>
        <w:t xml:space="preserve">nited </w:t>
      </w:r>
      <w:r w:rsidRPr="008758D8">
        <w:rPr>
          <w:rStyle w:val="StyleBoldUnderline"/>
          <w:highlight w:val="green"/>
        </w:rPr>
        <w:t>S</w:t>
      </w:r>
      <w:r w:rsidRPr="00496F53">
        <w:rPr>
          <w:rStyle w:val="StyleBoldUnderline"/>
          <w:highlight w:val="yellow"/>
        </w:rPr>
        <w:t xml:space="preserve">tates </w:t>
      </w:r>
      <w:r w:rsidRPr="008758D8">
        <w:rPr>
          <w:rStyle w:val="StyleBoldUnderline"/>
          <w:highlight w:val="green"/>
        </w:rPr>
        <w:t>and Brazil can focus their</w:t>
      </w:r>
      <w:r w:rsidRPr="00496F53">
        <w:rPr>
          <w:rStyle w:val="StyleBoldUnderline"/>
          <w:highlight w:val="yellow"/>
        </w:rPr>
        <w:t xml:space="preserve"> combined </w:t>
      </w:r>
      <w:r w:rsidRPr="008758D8">
        <w:rPr>
          <w:rStyle w:val="StyleBoldUnderline"/>
          <w:highlight w:val="green"/>
        </w:rPr>
        <w:t>security efforts</w:t>
      </w:r>
      <w:r w:rsidRPr="00E86C19">
        <w:rPr>
          <w:sz w:val="16"/>
        </w:rPr>
        <w:t xml:space="preserve"> </w:t>
      </w:r>
      <w:r w:rsidRPr="00E86C19">
        <w:rPr>
          <w:sz w:val="12"/>
        </w:rPr>
        <w:t>¶</w:t>
      </w:r>
      <w:r w:rsidRPr="00E86C19">
        <w:rPr>
          <w:sz w:val="16"/>
        </w:rPr>
        <w:t xml:space="preserve"> and resources </w:t>
      </w:r>
      <w:r w:rsidRPr="008758D8">
        <w:rPr>
          <w:rStyle w:val="StyleBoldUnderline"/>
          <w:highlight w:val="green"/>
        </w:rPr>
        <w:t>against</w:t>
      </w:r>
      <w:r w:rsidRPr="00496F53">
        <w:rPr>
          <w:rStyle w:val="StyleBoldUnderline"/>
          <w:highlight w:val="yellow"/>
        </w:rPr>
        <w:t xml:space="preserve"> common threats</w:t>
      </w:r>
      <w:r w:rsidRPr="006569C0">
        <w:rPr>
          <w:rStyle w:val="StyleBoldUnderline"/>
        </w:rPr>
        <w:t xml:space="preserve"> to the two nations—and to the entire Western </w:t>
      </w:r>
      <w:r w:rsidRPr="00E86C19">
        <w:rPr>
          <w:rStyle w:val="StyleBoldUnderline"/>
          <w:b w:val="0"/>
          <w:sz w:val="12"/>
          <w:u w:val="none"/>
        </w:rPr>
        <w:t>¶</w:t>
      </w:r>
      <w:r w:rsidRPr="006569C0">
        <w:rPr>
          <w:rStyle w:val="StyleBoldUnderline"/>
        </w:rPr>
        <w:t xml:space="preserve"> Hemisphere</w:t>
      </w:r>
      <w:r w:rsidRPr="00E86C19">
        <w:rPr>
          <w:sz w:val="16"/>
        </w:rPr>
        <w:t xml:space="preserve">. Intelligence sharing during the upcoming World Cup and Olympic games, </w:t>
      </w:r>
      <w:r w:rsidRPr="00E86C19">
        <w:rPr>
          <w:sz w:val="12"/>
        </w:rPr>
        <w:t>¶</w:t>
      </w:r>
      <w:r w:rsidRPr="00E86C19">
        <w:rPr>
          <w:sz w:val="16"/>
        </w:rPr>
        <w:t xml:space="preserve"> </w:t>
      </w:r>
      <w:r w:rsidRPr="008758D8">
        <w:rPr>
          <w:rStyle w:val="StyleBoldUnderline"/>
          <w:highlight w:val="green"/>
        </w:rPr>
        <w:t>coordinated counterterrorism measures</w:t>
      </w:r>
      <w:r w:rsidRPr="00E86C19">
        <w:rPr>
          <w:sz w:val="16"/>
        </w:rPr>
        <w:t xml:space="preserve"> in the Tri-Border Area, and </w:t>
      </w:r>
      <w:r w:rsidRPr="008758D8">
        <w:rPr>
          <w:rStyle w:val="StyleBoldUnderline"/>
          <w:highlight w:val="green"/>
        </w:rPr>
        <w:t xml:space="preserve">disrupting </w:t>
      </w:r>
      <w:proofErr w:type="spellStart"/>
      <w:r w:rsidRPr="008758D8">
        <w:rPr>
          <w:rStyle w:val="StyleBoldUnderline"/>
          <w:highlight w:val="green"/>
        </w:rPr>
        <w:t>narcotrafficking</w:t>
      </w:r>
      <w:proofErr w:type="spellEnd"/>
      <w:r w:rsidRPr="00E86C19">
        <w:rPr>
          <w:sz w:val="16"/>
        </w:rPr>
        <w:t xml:space="preserve"> between South America and Africa are among the more pressing </w:t>
      </w:r>
      <w:r w:rsidRPr="006569C0">
        <w:rPr>
          <w:rStyle w:val="StyleBoldUnderline"/>
        </w:rPr>
        <w:t xml:space="preserve">security </w:t>
      </w:r>
      <w:r w:rsidRPr="00E86C19">
        <w:rPr>
          <w:rStyle w:val="StyleBoldUnderline"/>
          <w:b w:val="0"/>
          <w:sz w:val="12"/>
          <w:u w:val="none"/>
        </w:rPr>
        <w:t>¶</w:t>
      </w:r>
      <w:r w:rsidRPr="006569C0">
        <w:rPr>
          <w:rStyle w:val="StyleBoldUnderline"/>
        </w:rPr>
        <w:t xml:space="preserve"> </w:t>
      </w:r>
      <w:r w:rsidRPr="00496F53">
        <w:rPr>
          <w:rStyle w:val="StyleBoldUnderline"/>
          <w:highlight w:val="yellow"/>
        </w:rPr>
        <w:t xml:space="preserve">cooperation initiatives that </w:t>
      </w:r>
      <w:r w:rsidRPr="008758D8">
        <w:rPr>
          <w:rStyle w:val="StyleBoldUnderline"/>
          <w:highlight w:val="green"/>
        </w:rPr>
        <w:t xml:space="preserve">can bring greater security to both countries and to the </w:t>
      </w:r>
      <w:r w:rsidRPr="008758D8">
        <w:rPr>
          <w:rStyle w:val="StyleBoldUnderline"/>
          <w:b w:val="0"/>
          <w:sz w:val="12"/>
          <w:highlight w:val="green"/>
          <w:u w:val="none"/>
        </w:rPr>
        <w:t>¶</w:t>
      </w:r>
      <w:r w:rsidRPr="008758D8">
        <w:rPr>
          <w:rStyle w:val="StyleBoldUnderline"/>
          <w:highlight w:val="green"/>
        </w:rPr>
        <w:t xml:space="preserve"> hemisphere</w:t>
      </w:r>
      <w:r w:rsidRPr="00E86C19">
        <w:rPr>
          <w:sz w:val="16"/>
        </w:rPr>
        <w:t xml:space="preserve">. Close security and </w:t>
      </w:r>
      <w:r w:rsidRPr="006569C0">
        <w:rPr>
          <w:rStyle w:val="StyleBoldUnderline"/>
        </w:rPr>
        <w:t>defense cooperation</w:t>
      </w:r>
      <w:r w:rsidRPr="00E86C19">
        <w:rPr>
          <w:sz w:val="16"/>
        </w:rPr>
        <w:t xml:space="preserve"> in the future, absent the historic </w:t>
      </w:r>
      <w:r w:rsidRPr="00E86C19">
        <w:rPr>
          <w:sz w:val="12"/>
        </w:rPr>
        <w:t>¶</w:t>
      </w:r>
      <w:r w:rsidRPr="00E86C19">
        <w:rPr>
          <w:sz w:val="16"/>
        </w:rPr>
        <w:t xml:space="preserve"> shadow of U.S. imperialism, </w:t>
      </w:r>
      <w:r w:rsidRPr="006569C0">
        <w:rPr>
          <w:rStyle w:val="StyleBoldUnderline"/>
        </w:rPr>
        <w:t xml:space="preserve">will help in re-establishing the “Unwritten Alliance” dynamic </w:t>
      </w:r>
      <w:r w:rsidRPr="00E86C19">
        <w:rPr>
          <w:rStyle w:val="StyleBoldUnderline"/>
          <w:b w:val="0"/>
          <w:sz w:val="12"/>
          <w:u w:val="none"/>
        </w:rPr>
        <w:t>¶</w:t>
      </w:r>
      <w:r w:rsidRPr="006569C0">
        <w:rPr>
          <w:rStyle w:val="StyleBoldUnderline"/>
        </w:rPr>
        <w:t xml:space="preserve"> between the United States and Brazil</w:t>
      </w:r>
      <w:r w:rsidRPr="00E86C19">
        <w:rPr>
          <w:sz w:val="16"/>
        </w:rPr>
        <w:t xml:space="preserve"> that flourished in the first half of the 20</w:t>
      </w:r>
      <w:r w:rsidRPr="00E86C19">
        <w:rPr>
          <w:sz w:val="12"/>
        </w:rPr>
        <w:t>¶</w:t>
      </w:r>
      <w:r w:rsidRPr="00E86C19">
        <w:rPr>
          <w:sz w:val="16"/>
        </w:rPr>
        <w:t xml:space="preserve"> </w:t>
      </w:r>
      <w:proofErr w:type="spellStart"/>
      <w:r w:rsidRPr="00E86C19">
        <w:rPr>
          <w:sz w:val="16"/>
        </w:rPr>
        <w:t>th</w:t>
      </w:r>
      <w:proofErr w:type="spellEnd"/>
      <w:r w:rsidRPr="00E86C19">
        <w:rPr>
          <w:sz w:val="12"/>
        </w:rPr>
        <w:t>¶</w:t>
      </w:r>
      <w:r w:rsidRPr="00E86C19">
        <w:rPr>
          <w:sz w:val="16"/>
        </w:rPr>
        <w:t xml:space="preserve"> Century.</w:t>
      </w:r>
      <w:r w:rsidRPr="00E86C19">
        <w:rPr>
          <w:sz w:val="12"/>
        </w:rPr>
        <w:t>¶</w:t>
      </w:r>
      <w:r w:rsidRPr="00E86C19">
        <w:rPr>
          <w:sz w:val="16"/>
        </w:rPr>
        <w:t xml:space="preserve"> When Brazil hosts the World Cup and Olympics in a couple of years, it is in the </w:t>
      </w:r>
      <w:r w:rsidRPr="00E86C19">
        <w:rPr>
          <w:sz w:val="12"/>
        </w:rPr>
        <w:t>¶</w:t>
      </w:r>
      <w:r w:rsidRPr="00E86C19">
        <w:rPr>
          <w:sz w:val="16"/>
        </w:rPr>
        <w:t xml:space="preserve"> U.S. national interest to assist Brazil’s efforts in countering terrorism, curbing drug </w:t>
      </w:r>
      <w:r w:rsidRPr="00E86C19">
        <w:rPr>
          <w:sz w:val="16"/>
        </w:rPr>
        <w:pgNum/>
      </w:r>
      <w:r w:rsidRPr="00E86C19">
        <w:rPr>
          <w:sz w:val="16"/>
        </w:rPr>
        <w:t>3</w:t>
      </w:r>
      <w:r w:rsidRPr="00E86C19">
        <w:rPr>
          <w:sz w:val="12"/>
        </w:rPr>
        <w:t>¶</w:t>
      </w:r>
      <w:r w:rsidRPr="00E86C19">
        <w:rPr>
          <w:sz w:val="16"/>
        </w:rPr>
        <w:t xml:space="preserve"> trafficking, and reducing international crime. This United States provided similar support </w:t>
      </w:r>
      <w:r w:rsidRPr="00E86C19">
        <w:rPr>
          <w:sz w:val="12"/>
        </w:rPr>
        <w:t>¶</w:t>
      </w:r>
      <w:r w:rsidRPr="00E86C19">
        <w:rPr>
          <w:sz w:val="16"/>
        </w:rPr>
        <w:t xml:space="preserve"> to South Africa during the World Cup in 2010 – assisting the </w:t>
      </w:r>
      <w:r w:rsidRPr="00496F53">
        <w:rPr>
          <w:rStyle w:val="StyleBoldUnderline"/>
          <w:highlight w:val="yellow"/>
        </w:rPr>
        <w:t xml:space="preserve">prevention of devastating </w:t>
      </w:r>
      <w:r w:rsidRPr="00496F53">
        <w:rPr>
          <w:rStyle w:val="StyleBoldUnderline"/>
          <w:b w:val="0"/>
          <w:sz w:val="12"/>
          <w:highlight w:val="yellow"/>
          <w:u w:val="none"/>
        </w:rPr>
        <w:t>¶</w:t>
      </w:r>
      <w:r w:rsidRPr="00496F53">
        <w:rPr>
          <w:rStyle w:val="StyleBoldUnderline"/>
          <w:highlight w:val="yellow"/>
        </w:rPr>
        <w:t xml:space="preserve"> terrorist attacks on that world stage</w:t>
      </w:r>
      <w:r w:rsidRPr="00496F53">
        <w:rPr>
          <w:sz w:val="16"/>
          <w:highlight w:val="yellow"/>
        </w:rPr>
        <w:t>.</w:t>
      </w:r>
      <w:r w:rsidRPr="00E86C19">
        <w:rPr>
          <w:sz w:val="16"/>
        </w:rPr>
        <w:t xml:space="preserve"> Averting another “Munich” is certainly in the interest </w:t>
      </w:r>
      <w:r w:rsidRPr="00E86C19">
        <w:rPr>
          <w:sz w:val="12"/>
        </w:rPr>
        <w:t>¶</w:t>
      </w:r>
      <w:r w:rsidRPr="00E86C19">
        <w:rPr>
          <w:sz w:val="16"/>
        </w:rPr>
        <w:t xml:space="preserve"> of the United States and indeed of all world sporting events. For the 2010 World Cup, </w:t>
      </w:r>
      <w:r w:rsidRPr="00E86C19">
        <w:rPr>
          <w:sz w:val="12"/>
        </w:rPr>
        <w:t>¶</w:t>
      </w:r>
      <w:r w:rsidRPr="00E86C19">
        <w:rPr>
          <w:sz w:val="16"/>
        </w:rPr>
        <w:t xml:space="preserve"> South African security services benefited from security grants and extensive training: </w:t>
      </w:r>
      <w:r w:rsidRPr="00E86C19">
        <w:rPr>
          <w:sz w:val="12"/>
        </w:rPr>
        <w:t>¶</w:t>
      </w:r>
      <w:r w:rsidRPr="00E86C19">
        <w:rPr>
          <w:sz w:val="16"/>
        </w:rPr>
        <w:t xml:space="preserve"> “Specifically</w:t>
      </w:r>
      <w:r w:rsidRPr="006569C0">
        <w:rPr>
          <w:rStyle w:val="StyleBoldUnderline"/>
        </w:rPr>
        <w:t>, Anti-Terrorism Assistance has provided Underwater Explosive, Critical</w:t>
      </w:r>
      <w:r w:rsidRPr="00E86C19">
        <w:rPr>
          <w:rStyle w:val="StyleBoldUnderline"/>
          <w:b w:val="0"/>
          <w:sz w:val="12"/>
          <w:u w:val="none"/>
        </w:rPr>
        <w:t>¶</w:t>
      </w:r>
      <w:r w:rsidRPr="006569C0">
        <w:rPr>
          <w:rStyle w:val="StyleBoldUnderline"/>
        </w:rPr>
        <w:t xml:space="preserve"> Incident, and Special Events Management, Chemical, Biological, Radiological, Nuclear, </w:t>
      </w:r>
      <w:r w:rsidRPr="00E86C19">
        <w:rPr>
          <w:rStyle w:val="StyleBoldUnderline"/>
          <w:b w:val="0"/>
          <w:sz w:val="12"/>
          <w:u w:val="none"/>
        </w:rPr>
        <w:t>¶</w:t>
      </w:r>
      <w:r w:rsidRPr="006569C0">
        <w:rPr>
          <w:rStyle w:val="StyleBoldUnderline"/>
        </w:rPr>
        <w:t xml:space="preserve"> and related equipment training.”</w:t>
      </w:r>
      <w:r w:rsidRPr="00E86C19">
        <w:rPr>
          <w:sz w:val="12"/>
        </w:rPr>
        <w:t>¶</w:t>
      </w:r>
      <w:r w:rsidRPr="00E86C19">
        <w:rPr>
          <w:sz w:val="16"/>
        </w:rPr>
        <w:t xml:space="preserve"> 42</w:t>
      </w:r>
      <w:r w:rsidRPr="00E86C19">
        <w:rPr>
          <w:sz w:val="12"/>
        </w:rPr>
        <w:t>¶</w:t>
      </w:r>
      <w:r w:rsidRPr="00E86C19">
        <w:rPr>
          <w:sz w:val="16"/>
        </w:rPr>
        <w:t xml:space="preserve"> Both the 2006 World Cup in Germany and the </w:t>
      </w:r>
      <w:r w:rsidRPr="00E86C19">
        <w:rPr>
          <w:sz w:val="12"/>
        </w:rPr>
        <w:t>¶</w:t>
      </w:r>
      <w:r w:rsidRPr="00E86C19">
        <w:rPr>
          <w:sz w:val="16"/>
        </w:rPr>
        <w:t xml:space="preserve"> following one in South Africa transpired successfully with low-key U.S. security </w:t>
      </w:r>
      <w:r w:rsidRPr="00E86C19">
        <w:rPr>
          <w:sz w:val="12"/>
        </w:rPr>
        <w:t>¶</w:t>
      </w:r>
      <w:r w:rsidRPr="00E86C19">
        <w:rPr>
          <w:sz w:val="16"/>
        </w:rPr>
        <w:t xml:space="preserve"> assistance. There were no terrorist attacks, despite ongoing large-scale operations </w:t>
      </w:r>
      <w:r w:rsidRPr="00E86C19">
        <w:rPr>
          <w:sz w:val="12"/>
        </w:rPr>
        <w:t>¶</w:t>
      </w:r>
      <w:r w:rsidRPr="00E86C19">
        <w:rPr>
          <w:sz w:val="16"/>
        </w:rPr>
        <w:t xml:space="preserve"> against terrorists in Iraq and Afghanistan at the time. When President Obama visited </w:t>
      </w:r>
      <w:r w:rsidRPr="00E86C19">
        <w:rPr>
          <w:sz w:val="12"/>
        </w:rPr>
        <w:t>¶</w:t>
      </w:r>
      <w:r w:rsidRPr="00E86C19">
        <w:rPr>
          <w:sz w:val="16"/>
        </w:rPr>
        <w:t xml:space="preserve"> Brazil in 2011, one of the agreements resulting from the trip was a Memorandum of </w:t>
      </w:r>
      <w:r w:rsidRPr="00E86C19">
        <w:rPr>
          <w:sz w:val="12"/>
        </w:rPr>
        <w:t>¶</w:t>
      </w:r>
      <w:r w:rsidRPr="00E86C19">
        <w:rPr>
          <w:sz w:val="16"/>
        </w:rPr>
        <w:t xml:space="preserve"> Understanding (MOU) between the U.S. and Brazil concerning world sporting events</w:t>
      </w:r>
      <w:r w:rsidRPr="00E86C19">
        <w:rPr>
          <w:sz w:val="12"/>
        </w:rPr>
        <w:t>¶</w:t>
      </w:r>
      <w:r w:rsidRPr="00E86C19">
        <w:rPr>
          <w:sz w:val="16"/>
        </w:rPr>
        <w:t xml:space="preserve"> cooperation. Security was one of the MOU’s six focus areas of cooperation. This MOU </w:t>
      </w:r>
      <w:r w:rsidRPr="00E86C19">
        <w:rPr>
          <w:sz w:val="12"/>
        </w:rPr>
        <w:t>¶</w:t>
      </w:r>
      <w:r w:rsidRPr="00E86C19">
        <w:rPr>
          <w:sz w:val="16"/>
        </w:rPr>
        <w:t xml:space="preserve"> is foundational for the U.S. Department of State and Defense to provide any future </w:t>
      </w:r>
      <w:r w:rsidRPr="00E86C19">
        <w:rPr>
          <w:sz w:val="12"/>
        </w:rPr>
        <w:t>¶</w:t>
      </w:r>
      <w:r w:rsidRPr="00E86C19">
        <w:rPr>
          <w:sz w:val="16"/>
        </w:rPr>
        <w:t xml:space="preserve"> support desired by the Brazilian government.</w:t>
      </w:r>
      <w:r w:rsidRPr="00E86C19">
        <w:rPr>
          <w:sz w:val="12"/>
        </w:rPr>
        <w:t>¶</w:t>
      </w:r>
      <w:r w:rsidRPr="00E86C19">
        <w:rPr>
          <w:sz w:val="16"/>
        </w:rPr>
        <w:t xml:space="preserve"> 43</w:t>
      </w:r>
      <w:r w:rsidRPr="00E86C19">
        <w:rPr>
          <w:sz w:val="12"/>
        </w:rPr>
        <w:t>¶</w:t>
      </w:r>
      <w:r w:rsidRPr="00E86C19">
        <w:rPr>
          <w:sz w:val="16"/>
        </w:rPr>
        <w:t xml:space="preserve"> One of the great strengths of the United States resides in its intelligence </w:t>
      </w:r>
      <w:r w:rsidRPr="00E86C19">
        <w:rPr>
          <w:sz w:val="12"/>
        </w:rPr>
        <w:t>¶</w:t>
      </w:r>
      <w:r w:rsidRPr="00E86C19">
        <w:rPr>
          <w:sz w:val="16"/>
        </w:rPr>
        <w:t xml:space="preserve"> databases, whose holdings and effectiveness have grown substantially since 9/11. For </w:t>
      </w:r>
      <w:r w:rsidRPr="00E86C19">
        <w:rPr>
          <w:sz w:val="12"/>
        </w:rPr>
        <w:t>¶</w:t>
      </w:r>
      <w:r w:rsidRPr="00E86C19">
        <w:rPr>
          <w:sz w:val="16"/>
        </w:rPr>
        <w:t xml:space="preserve"> the 2014 World Cup and the 2016 Summer Olympics in Brazil, an intelligence sharing </w:t>
      </w:r>
      <w:r w:rsidRPr="00E86C19">
        <w:rPr>
          <w:sz w:val="12"/>
        </w:rPr>
        <w:t>¶</w:t>
      </w:r>
      <w:r w:rsidRPr="00E86C19">
        <w:rPr>
          <w:sz w:val="16"/>
        </w:rPr>
        <w:t xml:space="preserve"> mechanism would help deter terrorism threats. </w:t>
      </w:r>
      <w:r w:rsidRPr="00721DD8">
        <w:rPr>
          <w:rStyle w:val="StyleBoldUnderline"/>
          <w:highlight w:val="green"/>
        </w:rPr>
        <w:t>Success</w:t>
      </w:r>
      <w:r w:rsidRPr="00496F53">
        <w:rPr>
          <w:rStyle w:val="StyleBoldUnderline"/>
          <w:highlight w:val="yellow"/>
        </w:rPr>
        <w:t>ful</w:t>
      </w:r>
      <w:r w:rsidRPr="00E86C19">
        <w:rPr>
          <w:rStyle w:val="StyleBoldUnderline"/>
        </w:rPr>
        <w:t xml:space="preserve"> physical or virtual </w:t>
      </w:r>
      <w:r w:rsidRPr="00496F53">
        <w:rPr>
          <w:rStyle w:val="StyleBoldUnderline"/>
          <w:highlight w:val="yellow"/>
        </w:rPr>
        <w:t>sharing</w:t>
      </w:r>
      <w:r w:rsidRPr="00E86C19">
        <w:rPr>
          <w:rStyle w:val="StyleBoldUnderline"/>
        </w:rPr>
        <w:t xml:space="preserve"> </w:t>
      </w:r>
      <w:r w:rsidRPr="00E86C19">
        <w:rPr>
          <w:rStyle w:val="StyleBoldUnderline"/>
          <w:b w:val="0"/>
          <w:sz w:val="12"/>
          <w:u w:val="none"/>
        </w:rPr>
        <w:t>¶</w:t>
      </w:r>
      <w:r w:rsidRPr="00E86C19">
        <w:rPr>
          <w:rStyle w:val="StyleBoldUnderline"/>
        </w:rPr>
        <w:t xml:space="preserve"> </w:t>
      </w:r>
      <w:r w:rsidRPr="00721DD8">
        <w:rPr>
          <w:rStyle w:val="StyleBoldUnderline"/>
          <w:highlight w:val="green"/>
        </w:rPr>
        <w:t>could</w:t>
      </w:r>
      <w:r w:rsidRPr="00E86C19">
        <w:rPr>
          <w:rStyle w:val="StyleBoldUnderline"/>
        </w:rPr>
        <w:t xml:space="preserve"> continue afterwards to </w:t>
      </w:r>
      <w:r w:rsidRPr="00721DD8">
        <w:rPr>
          <w:rStyle w:val="StyleBoldUnderline"/>
          <w:highlight w:val="green"/>
        </w:rPr>
        <w:t>address</w:t>
      </w:r>
      <w:r w:rsidRPr="00E86C19">
        <w:rPr>
          <w:rStyle w:val="StyleBoldUnderline"/>
        </w:rPr>
        <w:t xml:space="preserve"> other regional security threats, such as drug </w:t>
      </w:r>
      <w:r w:rsidRPr="00E86C19">
        <w:rPr>
          <w:rStyle w:val="StyleBoldUnderline"/>
          <w:b w:val="0"/>
          <w:sz w:val="12"/>
          <w:u w:val="none"/>
        </w:rPr>
        <w:t>¶</w:t>
      </w:r>
      <w:r w:rsidRPr="00E86C19">
        <w:rPr>
          <w:rStyle w:val="StyleBoldUnderline"/>
        </w:rPr>
        <w:t xml:space="preserve"> </w:t>
      </w:r>
      <w:r w:rsidRPr="00721DD8">
        <w:rPr>
          <w:rStyle w:val="StyleBoldUnderline"/>
          <w:highlight w:val="green"/>
        </w:rPr>
        <w:t>trafficking or organized crime</w:t>
      </w:r>
      <w:r w:rsidRPr="00E86C19">
        <w:rPr>
          <w:sz w:val="16"/>
        </w:rPr>
        <w:t xml:space="preserve">. Of course, extending temporary intelligence sharing after </w:t>
      </w:r>
      <w:r w:rsidRPr="00E86C19">
        <w:rPr>
          <w:sz w:val="12"/>
        </w:rPr>
        <w:t>¶</w:t>
      </w:r>
      <w:r w:rsidRPr="00E86C19">
        <w:rPr>
          <w:sz w:val="16"/>
        </w:rPr>
        <w:t xml:space="preserve"> the world sporting events may be problematic due to Brazilian memory from its </w:t>
      </w:r>
      <w:r w:rsidRPr="00E86C19">
        <w:rPr>
          <w:sz w:val="16"/>
        </w:rPr>
        <w:pgNum/>
      </w:r>
      <w:r w:rsidRPr="00E86C19">
        <w:rPr>
          <w:sz w:val="16"/>
        </w:rPr>
        <w:t>4</w:t>
      </w:r>
      <w:r w:rsidRPr="00E86C19">
        <w:rPr>
          <w:sz w:val="12"/>
        </w:rPr>
        <w:t>¶</w:t>
      </w:r>
      <w:r w:rsidRPr="00E86C19">
        <w:rPr>
          <w:sz w:val="16"/>
        </w:rPr>
        <w:t xml:space="preserve"> authoritarian past, when the military regime collected intelligence to deter internal </w:t>
      </w:r>
      <w:r w:rsidRPr="00E86C19">
        <w:rPr>
          <w:sz w:val="12"/>
        </w:rPr>
        <w:t>¶</w:t>
      </w:r>
      <w:r w:rsidRPr="00E86C19">
        <w:rPr>
          <w:sz w:val="16"/>
        </w:rPr>
        <w:t xml:space="preserve"> dissent.</w:t>
      </w:r>
      <w:r w:rsidRPr="00E86C19">
        <w:rPr>
          <w:sz w:val="12"/>
        </w:rPr>
        <w:t>¶</w:t>
      </w:r>
      <w:r w:rsidRPr="00E86C19">
        <w:rPr>
          <w:sz w:val="16"/>
        </w:rPr>
        <w:t xml:space="preserve"> 44</w:t>
      </w:r>
      <w:r w:rsidRPr="00E86C19">
        <w:rPr>
          <w:sz w:val="12"/>
        </w:rPr>
        <w:t>¶</w:t>
      </w:r>
      <w:r w:rsidRPr="00E86C19">
        <w:rPr>
          <w:sz w:val="16"/>
        </w:rPr>
        <w:t xml:space="preserve"> U.S. officials have the next four years to convince the Brazilian government of </w:t>
      </w:r>
      <w:r w:rsidRPr="00E86C19">
        <w:rPr>
          <w:sz w:val="12"/>
        </w:rPr>
        <w:t>¶</w:t>
      </w:r>
      <w:r w:rsidRPr="00E86C19">
        <w:rPr>
          <w:sz w:val="16"/>
        </w:rPr>
        <w:t xml:space="preserve"> its benign intentions. With less than two years before the opening kick of 2014 World </w:t>
      </w:r>
      <w:r w:rsidRPr="00E86C19">
        <w:rPr>
          <w:sz w:val="12"/>
        </w:rPr>
        <w:t>¶</w:t>
      </w:r>
      <w:r w:rsidRPr="00E86C19">
        <w:rPr>
          <w:sz w:val="16"/>
        </w:rPr>
        <w:t xml:space="preserve"> Cup, beta testing of this provisional intelligence sharing arrangement should begin </w:t>
      </w:r>
      <w:r w:rsidRPr="00E86C19">
        <w:rPr>
          <w:sz w:val="12"/>
        </w:rPr>
        <w:t>¶</w:t>
      </w:r>
      <w:r w:rsidRPr="00E86C19">
        <w:rPr>
          <w:sz w:val="16"/>
        </w:rPr>
        <w:t xml:space="preserve"> immediately to track terrorist threats likely to originate in the “Tri-Border Area” of South </w:t>
      </w:r>
      <w:r w:rsidRPr="00E86C19">
        <w:rPr>
          <w:sz w:val="12"/>
        </w:rPr>
        <w:t>¶</w:t>
      </w:r>
      <w:r w:rsidRPr="00E86C19">
        <w:rPr>
          <w:sz w:val="16"/>
        </w:rPr>
        <w:t xml:space="preserve"> America. </w:t>
      </w:r>
      <w:r w:rsidRPr="00E86C19">
        <w:rPr>
          <w:sz w:val="12"/>
        </w:rPr>
        <w:t>¶</w:t>
      </w:r>
      <w:r w:rsidRPr="00E86C19">
        <w:rPr>
          <w:sz w:val="16"/>
        </w:rPr>
        <w:t xml:space="preserve"> Exposed Southern Flank</w:t>
      </w:r>
      <w:r w:rsidRPr="00E86C19">
        <w:rPr>
          <w:sz w:val="12"/>
        </w:rPr>
        <w:t>¶</w:t>
      </w:r>
      <w:r w:rsidRPr="00E86C19">
        <w:rPr>
          <w:sz w:val="16"/>
        </w:rPr>
        <w:t xml:space="preserve"> The United States has long worried about the “Tri-Border Area” (The TBA is the </w:t>
      </w:r>
      <w:r w:rsidRPr="00E86C19">
        <w:rPr>
          <w:sz w:val="12"/>
        </w:rPr>
        <w:t>¶</w:t>
      </w:r>
      <w:r w:rsidRPr="00E86C19">
        <w:rPr>
          <w:sz w:val="16"/>
        </w:rPr>
        <w:t xml:space="preserve"> name given to the area surrounding the border shared between Brazil, Argentina, and </w:t>
      </w:r>
      <w:r w:rsidRPr="00E86C19">
        <w:rPr>
          <w:sz w:val="12"/>
        </w:rPr>
        <w:t>¶</w:t>
      </w:r>
      <w:r w:rsidRPr="00E86C19">
        <w:rPr>
          <w:sz w:val="16"/>
        </w:rPr>
        <w:t xml:space="preserve"> Paraguay). In these border towns, laws are minimally enforced, money is laundered, </w:t>
      </w:r>
      <w:r w:rsidRPr="00E86C19">
        <w:rPr>
          <w:sz w:val="12"/>
        </w:rPr>
        <w:t>¶</w:t>
      </w:r>
      <w:r w:rsidRPr="00E86C19">
        <w:rPr>
          <w:sz w:val="16"/>
        </w:rPr>
        <w:t xml:space="preserve"> and weapons, drugs, and people are trafficked. </w:t>
      </w:r>
      <w:r w:rsidRPr="00E86C19">
        <w:rPr>
          <w:rStyle w:val="StyleBoldUnderline"/>
        </w:rPr>
        <w:t xml:space="preserve">Organized crime and Islamic extremism </w:t>
      </w:r>
      <w:r w:rsidRPr="00E86C19">
        <w:rPr>
          <w:rStyle w:val="StyleBoldUnderline"/>
          <w:b w:val="0"/>
          <w:sz w:val="12"/>
          <w:u w:val="none"/>
        </w:rPr>
        <w:t>¶</w:t>
      </w:r>
      <w:r w:rsidRPr="00E86C19">
        <w:rPr>
          <w:rStyle w:val="StyleBoldUnderline"/>
        </w:rPr>
        <w:t xml:space="preserve"> have thrived there due to a lack of effective law enforcement from the three border </w:t>
      </w:r>
      <w:r w:rsidRPr="00E86C19">
        <w:rPr>
          <w:rStyle w:val="StyleBoldUnderline"/>
          <w:b w:val="0"/>
          <w:sz w:val="12"/>
          <w:u w:val="none"/>
        </w:rPr>
        <w:t>¶</w:t>
      </w:r>
      <w:r w:rsidRPr="00E86C19">
        <w:rPr>
          <w:rStyle w:val="StyleBoldUnderline"/>
        </w:rPr>
        <w:t xml:space="preserve"> nations.</w:t>
      </w:r>
      <w:r w:rsidRPr="00E86C19">
        <w:rPr>
          <w:rStyle w:val="StyleBoldUnderline"/>
          <w:b w:val="0"/>
          <w:sz w:val="12"/>
          <w:u w:val="none"/>
        </w:rPr>
        <w:t>¶</w:t>
      </w:r>
      <w:r w:rsidRPr="00E86C19">
        <w:rPr>
          <w:rStyle w:val="StyleBoldUnderline"/>
        </w:rPr>
        <w:t xml:space="preserve"> 45</w:t>
      </w:r>
      <w:r w:rsidRPr="00E86C19">
        <w:rPr>
          <w:rStyle w:val="StyleBoldUnderline"/>
          <w:b w:val="0"/>
          <w:sz w:val="12"/>
          <w:u w:val="none"/>
        </w:rPr>
        <w:t>¶</w:t>
      </w:r>
      <w:r w:rsidRPr="00E86C19">
        <w:rPr>
          <w:rStyle w:val="StyleBoldUnderline"/>
        </w:rPr>
        <w:t xml:space="preserve"> </w:t>
      </w:r>
      <w:r w:rsidRPr="00721DD8">
        <w:rPr>
          <w:rStyle w:val="StyleBoldUnderline"/>
          <w:highlight w:val="green"/>
        </w:rPr>
        <w:t xml:space="preserve">Concerns increased after 9/11 </w:t>
      </w:r>
      <w:r w:rsidRPr="00496F53">
        <w:rPr>
          <w:rStyle w:val="StyleBoldUnderline"/>
          <w:highlight w:val="yellow"/>
        </w:rPr>
        <w:t xml:space="preserve">that Al-Qaeda could transit potentially porous </w:t>
      </w:r>
      <w:r w:rsidRPr="00496F53">
        <w:rPr>
          <w:rStyle w:val="StyleBoldUnderline"/>
          <w:b w:val="0"/>
          <w:sz w:val="12"/>
          <w:highlight w:val="yellow"/>
          <w:u w:val="none"/>
        </w:rPr>
        <w:t>¶</w:t>
      </w:r>
      <w:r w:rsidRPr="00496F53">
        <w:rPr>
          <w:rStyle w:val="StyleBoldUnderline"/>
          <w:highlight w:val="yellow"/>
        </w:rPr>
        <w:t xml:space="preserve"> borders,</w:t>
      </w:r>
      <w:r w:rsidRPr="00E86C19">
        <w:rPr>
          <w:rStyle w:val="StyleBoldUnderline"/>
        </w:rPr>
        <w:t xml:space="preserve"> perhaps through Mexico, </w:t>
      </w:r>
      <w:r w:rsidRPr="00496F53">
        <w:rPr>
          <w:rStyle w:val="StyleBoldUnderline"/>
          <w:highlight w:val="yellow"/>
        </w:rPr>
        <w:t>to attack U.S. interests</w:t>
      </w:r>
      <w:r w:rsidRPr="00E86C19">
        <w:rPr>
          <w:rStyle w:val="StyleBoldUnderline"/>
        </w:rPr>
        <w:t xml:space="preserve"> in North Americ</w:t>
      </w:r>
      <w:r w:rsidRPr="00E86C19">
        <w:rPr>
          <w:sz w:val="16"/>
        </w:rPr>
        <w:t>a.</w:t>
      </w:r>
      <w:r w:rsidRPr="00E86C19">
        <w:rPr>
          <w:sz w:val="12"/>
        </w:rPr>
        <w:t>¶</w:t>
      </w:r>
      <w:r w:rsidRPr="00E86C19">
        <w:rPr>
          <w:sz w:val="16"/>
        </w:rPr>
        <w:t xml:space="preserve"> 46</w:t>
      </w:r>
      <w:r w:rsidRPr="00E86C19">
        <w:rPr>
          <w:sz w:val="12"/>
        </w:rPr>
        <w:t>¶</w:t>
      </w:r>
      <w:r w:rsidRPr="00E86C19">
        <w:rPr>
          <w:sz w:val="16"/>
        </w:rPr>
        <w:t xml:space="preserve"> </w:t>
      </w:r>
      <w:r w:rsidRPr="00E86C19">
        <w:rPr>
          <w:rStyle w:val="StyleBoldUnderline"/>
        </w:rPr>
        <w:t xml:space="preserve">Today, </w:t>
      </w:r>
      <w:r w:rsidRPr="00496F53">
        <w:rPr>
          <w:rStyle w:val="StyleBoldUnderline"/>
          <w:highlight w:val="yellow"/>
        </w:rPr>
        <w:t>as</w:t>
      </w:r>
      <w:r w:rsidRPr="00E86C19">
        <w:rPr>
          <w:rStyle w:val="StyleBoldUnderline"/>
        </w:rPr>
        <w:t xml:space="preserve"> </w:t>
      </w:r>
      <w:r w:rsidRPr="00E86C19">
        <w:rPr>
          <w:rStyle w:val="StyleBoldUnderline"/>
          <w:b w:val="0"/>
          <w:sz w:val="12"/>
          <w:u w:val="none"/>
        </w:rPr>
        <w:t>¶</w:t>
      </w:r>
      <w:r w:rsidRPr="00E86C19">
        <w:rPr>
          <w:rStyle w:val="StyleBoldUnderline"/>
        </w:rPr>
        <w:t xml:space="preserve"> the specter of </w:t>
      </w:r>
      <w:r w:rsidRPr="00721DD8">
        <w:rPr>
          <w:rStyle w:val="StyleBoldUnderline"/>
          <w:highlight w:val="green"/>
        </w:rPr>
        <w:t>war with Iran rises because</w:t>
      </w:r>
      <w:r w:rsidRPr="00E86C19">
        <w:rPr>
          <w:rStyle w:val="StyleBoldUnderline"/>
        </w:rPr>
        <w:t xml:space="preserve"> of its purported pursuit </w:t>
      </w:r>
      <w:r w:rsidRPr="00721DD8">
        <w:rPr>
          <w:rStyle w:val="StyleBoldUnderline"/>
          <w:highlight w:val="green"/>
        </w:rPr>
        <w:t>of nuclear weapons,</w:t>
      </w:r>
      <w:r w:rsidRPr="00E86C19">
        <w:rPr>
          <w:rStyle w:val="StyleBoldUnderline"/>
        </w:rPr>
        <w:t xml:space="preserve"> </w:t>
      </w:r>
      <w:r w:rsidRPr="00E86C19">
        <w:rPr>
          <w:rStyle w:val="StyleBoldUnderline"/>
          <w:b w:val="0"/>
          <w:sz w:val="12"/>
          <w:u w:val="none"/>
        </w:rPr>
        <w:t>¶</w:t>
      </w:r>
      <w:r w:rsidRPr="00E86C19">
        <w:rPr>
          <w:rStyle w:val="StyleBoldUnderline"/>
        </w:rPr>
        <w:t xml:space="preserve"> </w:t>
      </w:r>
      <w:r w:rsidRPr="00496F53">
        <w:rPr>
          <w:rStyle w:val="StyleBoldUnderline"/>
          <w:highlight w:val="yellow"/>
        </w:rPr>
        <w:t>the concern has moved</w:t>
      </w:r>
      <w:r w:rsidRPr="00E86C19">
        <w:rPr>
          <w:rStyle w:val="StyleBoldUnderline"/>
        </w:rPr>
        <w:t xml:space="preserve"> from devastating attacks from Al-Qaeda </w:t>
      </w:r>
      <w:r w:rsidRPr="00496F53">
        <w:rPr>
          <w:rStyle w:val="StyleBoldUnderline"/>
          <w:highlight w:val="yellow"/>
        </w:rPr>
        <w:t xml:space="preserve">to devastating attacks </w:t>
      </w:r>
      <w:r w:rsidRPr="00496F53">
        <w:rPr>
          <w:rStyle w:val="StyleBoldUnderline"/>
          <w:b w:val="0"/>
          <w:sz w:val="12"/>
          <w:highlight w:val="yellow"/>
          <w:u w:val="none"/>
        </w:rPr>
        <w:t>¶</w:t>
      </w:r>
      <w:r w:rsidRPr="00496F53">
        <w:rPr>
          <w:rStyle w:val="StyleBoldUnderline"/>
          <w:highlight w:val="yellow"/>
        </w:rPr>
        <w:t xml:space="preserve"> from Hezbollah and its patron Iran</w:t>
      </w:r>
      <w:r w:rsidRPr="00496F53">
        <w:rPr>
          <w:sz w:val="16"/>
          <w:highlight w:val="yellow"/>
        </w:rPr>
        <w:t>.</w:t>
      </w:r>
      <w:r w:rsidRPr="00E86C19">
        <w:rPr>
          <w:sz w:val="16"/>
        </w:rPr>
        <w:t xml:space="preserve"> As recently as October 2011, Iran was accused of </w:t>
      </w:r>
      <w:r w:rsidRPr="00E86C19">
        <w:rPr>
          <w:sz w:val="12"/>
        </w:rPr>
        <w:t>¶</w:t>
      </w:r>
      <w:r w:rsidRPr="00E86C19">
        <w:rPr>
          <w:sz w:val="16"/>
        </w:rPr>
        <w:t xml:space="preserve"> authorizing and financing an assassination attempt against the Saudi Arabian </w:t>
      </w:r>
      <w:r w:rsidRPr="00E86C19">
        <w:rPr>
          <w:sz w:val="12"/>
        </w:rPr>
        <w:t>¶</w:t>
      </w:r>
      <w:r w:rsidRPr="00E86C19">
        <w:rPr>
          <w:sz w:val="16"/>
        </w:rPr>
        <w:t xml:space="preserve"> Ambassador to the United States and of contemplating further attacks in Argentina.</w:t>
      </w:r>
      <w:r w:rsidRPr="00E86C19">
        <w:rPr>
          <w:sz w:val="12"/>
        </w:rPr>
        <w:t>¶</w:t>
      </w:r>
      <w:r w:rsidRPr="00E86C19">
        <w:rPr>
          <w:sz w:val="16"/>
        </w:rPr>
        <w:t xml:space="preserve"> 47</w:t>
      </w:r>
      <w:r w:rsidRPr="00E86C19">
        <w:rPr>
          <w:sz w:val="12"/>
        </w:rPr>
        <w:t>¶</w:t>
      </w:r>
      <w:r w:rsidRPr="00E86C19">
        <w:rPr>
          <w:sz w:val="16"/>
        </w:rPr>
        <w:t xml:space="preserve"> Successful terrorist attacks against Argentina were carried out in 1992 and 1994 by a </w:t>
      </w:r>
      <w:r w:rsidRPr="00E86C19">
        <w:rPr>
          <w:sz w:val="12"/>
        </w:rPr>
        <w:t>¶</w:t>
      </w:r>
      <w:r w:rsidRPr="00E86C19">
        <w:rPr>
          <w:sz w:val="16"/>
        </w:rPr>
        <w:t xml:space="preserve"> Hezbollah militant organization supported by Iran. Terrorists exploited the TBA during</w:t>
      </w:r>
      <w:r w:rsidRPr="00E86C19">
        <w:rPr>
          <w:sz w:val="12"/>
        </w:rPr>
        <w:t>¶</w:t>
      </w:r>
      <w:r w:rsidRPr="00E86C19">
        <w:rPr>
          <w:sz w:val="16"/>
        </w:rPr>
        <w:t xml:space="preserve"> each operation.</w:t>
      </w:r>
      <w:r w:rsidRPr="00E86C19">
        <w:rPr>
          <w:sz w:val="12"/>
        </w:rPr>
        <w:t>¶</w:t>
      </w:r>
      <w:r w:rsidRPr="00E86C19">
        <w:rPr>
          <w:sz w:val="16"/>
        </w:rPr>
        <w:t xml:space="preserve"> 48</w:t>
      </w:r>
      <w:r w:rsidRPr="00E86C19">
        <w:rPr>
          <w:sz w:val="12"/>
        </w:rPr>
        <w:t>¶</w:t>
      </w:r>
      <w:r w:rsidRPr="00E86C19">
        <w:rPr>
          <w:sz w:val="16"/>
        </w:rPr>
        <w:t xml:space="preserve"> The most telling evidence of potential terrorist attacks out of the TBA </w:t>
      </w:r>
      <w:r w:rsidRPr="00E86C19">
        <w:rPr>
          <w:sz w:val="12"/>
        </w:rPr>
        <w:t>¶</w:t>
      </w:r>
      <w:r w:rsidRPr="00E86C19">
        <w:rPr>
          <w:sz w:val="16"/>
        </w:rPr>
        <w:t xml:space="preserve"> surfaced during a Hezbollah militiaman’s interview by the Spanish television station </w:t>
      </w:r>
      <w:r w:rsidRPr="00E86C19">
        <w:rPr>
          <w:sz w:val="16"/>
        </w:rPr>
        <w:pgNum/>
      </w:r>
      <w:r w:rsidRPr="00E86C19">
        <w:rPr>
          <w:sz w:val="16"/>
        </w:rPr>
        <w:t>5</w:t>
      </w:r>
      <w:r w:rsidRPr="00E86C19">
        <w:rPr>
          <w:sz w:val="12"/>
        </w:rPr>
        <w:t>¶</w:t>
      </w:r>
      <w:r w:rsidRPr="00E86C19">
        <w:rPr>
          <w:sz w:val="16"/>
        </w:rPr>
        <w:t xml:space="preserve"> </w:t>
      </w:r>
      <w:proofErr w:type="spellStart"/>
      <w:r w:rsidRPr="00E86C19">
        <w:rPr>
          <w:sz w:val="16"/>
        </w:rPr>
        <w:t>Telemundo</w:t>
      </w:r>
      <w:proofErr w:type="spellEnd"/>
      <w:r w:rsidRPr="00E86C19">
        <w:rPr>
          <w:sz w:val="16"/>
        </w:rPr>
        <w:t xml:space="preserve">. During the interview, the Hezbollah militant stated emphatically that if the </w:t>
      </w:r>
      <w:r w:rsidRPr="00E86C19">
        <w:rPr>
          <w:sz w:val="12"/>
        </w:rPr>
        <w:t>¶</w:t>
      </w:r>
      <w:r w:rsidRPr="00E86C19">
        <w:rPr>
          <w:sz w:val="16"/>
        </w:rPr>
        <w:t xml:space="preserve"> United States attacked Iran, then Hezbollah would conduct retaliatory attacks inside the </w:t>
      </w:r>
      <w:r w:rsidRPr="00E86C19">
        <w:rPr>
          <w:sz w:val="12"/>
        </w:rPr>
        <w:t>¶</w:t>
      </w:r>
      <w:r w:rsidRPr="00E86C19">
        <w:rPr>
          <w:sz w:val="16"/>
        </w:rPr>
        <w:t xml:space="preserve"> </w:t>
      </w:r>
      <w:r w:rsidRPr="00E86C19">
        <w:rPr>
          <w:sz w:val="16"/>
        </w:rPr>
        <w:lastRenderedPageBreak/>
        <w:t>United States.</w:t>
      </w:r>
      <w:r w:rsidRPr="00E86C19">
        <w:rPr>
          <w:sz w:val="12"/>
        </w:rPr>
        <w:t>¶</w:t>
      </w:r>
      <w:r w:rsidRPr="00E86C19">
        <w:rPr>
          <w:sz w:val="16"/>
        </w:rPr>
        <w:t xml:space="preserve"> 49</w:t>
      </w:r>
      <w:r w:rsidRPr="00E86C19">
        <w:rPr>
          <w:sz w:val="12"/>
        </w:rPr>
        <w:t>¶</w:t>
      </w:r>
      <w:r w:rsidRPr="00E86C19">
        <w:rPr>
          <w:sz w:val="16"/>
        </w:rPr>
        <w:t xml:space="preserve"> One counterterrorism expert, Edward </w:t>
      </w:r>
      <w:proofErr w:type="spellStart"/>
      <w:r w:rsidRPr="00E86C19">
        <w:rPr>
          <w:sz w:val="16"/>
        </w:rPr>
        <w:t>Luttwak</w:t>
      </w:r>
      <w:proofErr w:type="spellEnd"/>
      <w:r w:rsidRPr="00E86C19">
        <w:rPr>
          <w:sz w:val="16"/>
        </w:rPr>
        <w:t xml:space="preserve">, described Hezbollah’s </w:t>
      </w:r>
      <w:r w:rsidRPr="00E86C19">
        <w:rPr>
          <w:sz w:val="12"/>
        </w:rPr>
        <w:t>¶</w:t>
      </w:r>
      <w:r w:rsidRPr="00E86C19">
        <w:rPr>
          <w:sz w:val="16"/>
        </w:rPr>
        <w:t xml:space="preserve"> most important base outside Lebanon as the TBA from which they have already </w:t>
      </w:r>
      <w:r w:rsidRPr="00E86C19">
        <w:rPr>
          <w:sz w:val="12"/>
        </w:rPr>
        <w:t>¶</w:t>
      </w:r>
      <w:r w:rsidRPr="00E86C19">
        <w:rPr>
          <w:sz w:val="16"/>
        </w:rPr>
        <w:t xml:space="preserve"> supported terrorist attacks: “The northern region of Argentina, the eastern region of </w:t>
      </w:r>
      <w:r w:rsidRPr="00E86C19">
        <w:rPr>
          <w:sz w:val="12"/>
        </w:rPr>
        <w:t>¶</w:t>
      </w:r>
      <w:r w:rsidRPr="00E86C19">
        <w:rPr>
          <w:sz w:val="16"/>
        </w:rPr>
        <w:t xml:space="preserve"> Paraguay and even Brazil are large terrains, and they have an organized training and </w:t>
      </w:r>
      <w:r w:rsidRPr="00E86C19">
        <w:rPr>
          <w:sz w:val="12"/>
        </w:rPr>
        <w:t>¶</w:t>
      </w:r>
      <w:r w:rsidRPr="00E86C19">
        <w:rPr>
          <w:sz w:val="16"/>
        </w:rPr>
        <w:t xml:space="preserve"> recruitment camp for terrorists.”</w:t>
      </w:r>
      <w:r w:rsidRPr="00E86C19">
        <w:rPr>
          <w:sz w:val="12"/>
        </w:rPr>
        <w:t>¶</w:t>
      </w:r>
      <w:r w:rsidRPr="00E86C19">
        <w:rPr>
          <w:sz w:val="16"/>
        </w:rPr>
        <w:t xml:space="preserve"> 50</w:t>
      </w:r>
      <w:r w:rsidRPr="00E86C19">
        <w:rPr>
          <w:sz w:val="12"/>
        </w:rPr>
        <w:t>¶</w:t>
      </w:r>
      <w:r w:rsidRPr="00E86C19">
        <w:rPr>
          <w:sz w:val="16"/>
        </w:rPr>
        <w:t xml:space="preserve"> The historical evidence of terrorist activity emanating from the TBA is chilling. If </w:t>
      </w:r>
      <w:r w:rsidRPr="00E86C19">
        <w:rPr>
          <w:sz w:val="12"/>
        </w:rPr>
        <w:t>¶</w:t>
      </w:r>
      <w:r w:rsidRPr="00E86C19">
        <w:rPr>
          <w:sz w:val="16"/>
        </w:rPr>
        <w:t xml:space="preserve"> the current crisis with Iran is not resolved by the time of the 2014 World Cup and the </w:t>
      </w:r>
      <w:r w:rsidRPr="00E86C19">
        <w:rPr>
          <w:sz w:val="12"/>
        </w:rPr>
        <w:t>¶</w:t>
      </w:r>
      <w:r w:rsidRPr="00E86C19">
        <w:rPr>
          <w:sz w:val="16"/>
        </w:rPr>
        <w:t xml:space="preserve"> 2016 Olympics, then the Brazilian government will need substantial help in preventing</w:t>
      </w:r>
      <w:r w:rsidRPr="00E86C19">
        <w:rPr>
          <w:sz w:val="12"/>
        </w:rPr>
        <w:t>¶</w:t>
      </w:r>
      <w:r w:rsidRPr="00E86C19">
        <w:rPr>
          <w:sz w:val="16"/>
        </w:rPr>
        <w:t xml:space="preserve"> potential terrorist attacks to disrupt games that will attract a global audience. </w:t>
      </w:r>
      <w:r w:rsidRPr="00E86C19">
        <w:rPr>
          <w:rStyle w:val="StyleBoldUnderline"/>
        </w:rPr>
        <w:t xml:space="preserve">Even now, </w:t>
      </w:r>
      <w:r w:rsidRPr="00E86C19">
        <w:rPr>
          <w:rStyle w:val="StyleBoldUnderline"/>
          <w:b w:val="0"/>
          <w:sz w:val="12"/>
          <w:u w:val="none"/>
        </w:rPr>
        <w:t>¶</w:t>
      </w:r>
      <w:r w:rsidRPr="00E86C19">
        <w:rPr>
          <w:rStyle w:val="StyleBoldUnderline"/>
        </w:rPr>
        <w:t xml:space="preserve"> </w:t>
      </w:r>
      <w:r w:rsidRPr="00231F7C">
        <w:rPr>
          <w:rStyle w:val="StyleBoldUnderline"/>
          <w:highlight w:val="green"/>
        </w:rPr>
        <w:t xml:space="preserve">Hezbollah terrorists </w:t>
      </w:r>
      <w:r w:rsidRPr="00496F53">
        <w:rPr>
          <w:rStyle w:val="StyleBoldUnderline"/>
          <w:highlight w:val="yellow"/>
        </w:rPr>
        <w:t xml:space="preserve">may be </w:t>
      </w:r>
      <w:r w:rsidRPr="00231F7C">
        <w:rPr>
          <w:rStyle w:val="StyleBoldUnderline"/>
          <w:highlight w:val="green"/>
        </w:rPr>
        <w:t xml:space="preserve">inclined to strike </w:t>
      </w:r>
      <w:r w:rsidRPr="00496F53">
        <w:rPr>
          <w:rStyle w:val="StyleBoldUnderline"/>
          <w:highlight w:val="yellow"/>
        </w:rPr>
        <w:t xml:space="preserve">at Israeli or </w:t>
      </w:r>
      <w:r w:rsidRPr="00231F7C">
        <w:rPr>
          <w:rStyle w:val="StyleBoldUnderline"/>
          <w:highlight w:val="green"/>
        </w:rPr>
        <w:t>American targets</w:t>
      </w:r>
      <w:r w:rsidRPr="00E86C19">
        <w:rPr>
          <w:rStyle w:val="StyleBoldUnderline"/>
        </w:rPr>
        <w:t xml:space="preserve"> in the </w:t>
      </w:r>
      <w:r w:rsidRPr="00E86C19">
        <w:rPr>
          <w:rStyle w:val="StyleBoldUnderline"/>
          <w:b w:val="0"/>
          <w:sz w:val="12"/>
          <w:u w:val="none"/>
        </w:rPr>
        <w:t>¶</w:t>
      </w:r>
      <w:r w:rsidRPr="00E86C19">
        <w:rPr>
          <w:rStyle w:val="StyleBoldUnderline"/>
        </w:rPr>
        <w:t xml:space="preserve"> Western Hemisphere in retaliation for a recent UNSC resolution that placed additional </w:t>
      </w:r>
      <w:r w:rsidRPr="00E86C19">
        <w:rPr>
          <w:rStyle w:val="StyleBoldUnderline"/>
          <w:b w:val="0"/>
          <w:sz w:val="12"/>
          <w:u w:val="none"/>
        </w:rPr>
        <w:t>¶</w:t>
      </w:r>
      <w:r w:rsidRPr="00E86C19">
        <w:rPr>
          <w:rStyle w:val="StyleBoldUnderline"/>
        </w:rPr>
        <w:t xml:space="preserve"> sanctions on Iran.</w:t>
      </w:r>
      <w:r w:rsidRPr="00E86C19">
        <w:rPr>
          <w:sz w:val="16"/>
        </w:rPr>
        <w:t xml:space="preserve"> Hezbollah attacked its targets in Argentina for lesser reasons in 1992 </w:t>
      </w:r>
      <w:r w:rsidRPr="00E86C19">
        <w:rPr>
          <w:sz w:val="12"/>
        </w:rPr>
        <w:t>¶</w:t>
      </w:r>
      <w:r w:rsidRPr="00E86C19">
        <w:rPr>
          <w:sz w:val="16"/>
        </w:rPr>
        <w:t xml:space="preserve"> and 1994.</w:t>
      </w:r>
      <w:r w:rsidRPr="00E86C19">
        <w:rPr>
          <w:sz w:val="12"/>
        </w:rPr>
        <w:t>¶</w:t>
      </w:r>
      <w:r w:rsidRPr="00E86C19">
        <w:rPr>
          <w:sz w:val="16"/>
        </w:rPr>
        <w:t xml:space="preserve"> 51</w:t>
      </w:r>
      <w:r w:rsidRPr="00E86C19">
        <w:rPr>
          <w:sz w:val="12"/>
        </w:rPr>
        <w:t>¶</w:t>
      </w:r>
      <w:r w:rsidRPr="00E86C19">
        <w:rPr>
          <w:sz w:val="16"/>
        </w:rPr>
        <w:t xml:space="preserve"> </w:t>
      </w:r>
      <w:r w:rsidRPr="00496F53">
        <w:rPr>
          <w:rStyle w:val="StyleBoldUnderline"/>
          <w:highlight w:val="yellow"/>
        </w:rPr>
        <w:t xml:space="preserve">This is </w:t>
      </w:r>
      <w:r w:rsidRPr="00231F7C">
        <w:rPr>
          <w:rStyle w:val="StyleBoldUnderline"/>
          <w:highlight w:val="green"/>
        </w:rPr>
        <w:t>why intelligence sharing with Brazil must start now</w:t>
      </w:r>
      <w:r w:rsidRPr="00E86C19">
        <w:rPr>
          <w:sz w:val="16"/>
        </w:rPr>
        <w:t xml:space="preserve">. The last time the </w:t>
      </w:r>
      <w:r w:rsidRPr="00E86C19">
        <w:rPr>
          <w:sz w:val="12"/>
        </w:rPr>
        <w:t>¶</w:t>
      </w:r>
      <w:r w:rsidRPr="00E86C19">
        <w:rPr>
          <w:sz w:val="16"/>
        </w:rPr>
        <w:t xml:space="preserve"> United States held a 3+1 Group Meeting (Brazil, Paraguay, Argentina, and the United </w:t>
      </w:r>
      <w:r w:rsidRPr="00E86C19">
        <w:rPr>
          <w:sz w:val="12"/>
        </w:rPr>
        <w:t>¶</w:t>
      </w:r>
      <w:r w:rsidRPr="00E86C19">
        <w:rPr>
          <w:sz w:val="16"/>
        </w:rPr>
        <w:t xml:space="preserve"> States) on TBA security was in 2004.</w:t>
      </w:r>
      <w:r w:rsidRPr="00E86C19">
        <w:rPr>
          <w:sz w:val="12"/>
        </w:rPr>
        <w:t>¶</w:t>
      </w:r>
      <w:r w:rsidRPr="00E86C19">
        <w:rPr>
          <w:sz w:val="16"/>
        </w:rPr>
        <w:t xml:space="preserve"> 52</w:t>
      </w:r>
      <w:r w:rsidRPr="00E86C19">
        <w:rPr>
          <w:sz w:val="12"/>
        </w:rPr>
        <w:t>¶</w:t>
      </w:r>
      <w:r w:rsidRPr="00E86C19">
        <w:rPr>
          <w:sz w:val="16"/>
        </w:rPr>
        <w:t xml:space="preserve"> This Group should re-convene at the earliest </w:t>
      </w:r>
      <w:r w:rsidRPr="00E86C19">
        <w:rPr>
          <w:sz w:val="12"/>
        </w:rPr>
        <w:t>¶</w:t>
      </w:r>
      <w:r w:rsidRPr="00E86C19">
        <w:rPr>
          <w:sz w:val="16"/>
        </w:rPr>
        <w:t xml:space="preserve"> opportunity to assess the current terrorist threat within the TBA and to determine the </w:t>
      </w:r>
      <w:r w:rsidRPr="00E86C19">
        <w:rPr>
          <w:sz w:val="12"/>
        </w:rPr>
        <w:t>¶</w:t>
      </w:r>
      <w:r w:rsidRPr="00E86C19">
        <w:rPr>
          <w:sz w:val="16"/>
        </w:rPr>
        <w:t xml:space="preserve"> probabilities of Hezbollah becoming operational if Iran is attacked.</w:t>
      </w:r>
      <w:r w:rsidRPr="00E86C19">
        <w:rPr>
          <w:sz w:val="12"/>
        </w:rPr>
        <w:t>¶</w:t>
      </w:r>
      <w:r w:rsidRPr="00E86C19">
        <w:rPr>
          <w:sz w:val="16"/>
        </w:rPr>
        <w:t xml:space="preserve"> 53</w:t>
      </w:r>
      <w:r w:rsidRPr="00E86C19">
        <w:rPr>
          <w:sz w:val="12"/>
        </w:rPr>
        <w:t>¶</w:t>
      </w:r>
      <w:r w:rsidRPr="00E86C19">
        <w:rPr>
          <w:sz w:val="16"/>
        </w:rPr>
        <w:t xml:space="preserve"> Nevertheless, </w:t>
      </w:r>
      <w:r w:rsidRPr="00E86C19">
        <w:rPr>
          <w:sz w:val="12"/>
        </w:rPr>
        <w:t>¶</w:t>
      </w:r>
      <w:r w:rsidRPr="00E86C19">
        <w:rPr>
          <w:sz w:val="16"/>
        </w:rPr>
        <w:t xml:space="preserve"> collaborative intelligence initiatives must extend to the World Cup and Olympic </w:t>
      </w:r>
      <w:r w:rsidRPr="00E86C19">
        <w:rPr>
          <w:sz w:val="12"/>
        </w:rPr>
        <w:t>¶</w:t>
      </w:r>
      <w:r w:rsidRPr="00E86C19">
        <w:rPr>
          <w:sz w:val="16"/>
        </w:rPr>
        <w:t xml:space="preserve"> timeframes if Iran continues to violate UNSC resolutions concerning its nuclear </w:t>
      </w:r>
      <w:r w:rsidRPr="00E86C19">
        <w:rPr>
          <w:sz w:val="12"/>
        </w:rPr>
        <w:t>¶</w:t>
      </w:r>
      <w:r w:rsidRPr="00E86C19">
        <w:rPr>
          <w:sz w:val="16"/>
        </w:rPr>
        <w:t xml:space="preserve"> program</w:t>
      </w:r>
      <w:r w:rsidRPr="00E86C19">
        <w:rPr>
          <w:rStyle w:val="StyleBoldUnderline"/>
        </w:rPr>
        <w:t xml:space="preserve">. It is in both countries national interests to prevent attacks against their </w:t>
      </w:r>
      <w:r w:rsidRPr="00E86C19">
        <w:rPr>
          <w:rStyle w:val="StyleBoldUnderline"/>
          <w:b w:val="0"/>
          <w:sz w:val="12"/>
          <w:u w:val="none"/>
        </w:rPr>
        <w:t>¶</w:t>
      </w:r>
      <w:r w:rsidRPr="00E86C19">
        <w:rPr>
          <w:rStyle w:val="StyleBoldUnderline"/>
        </w:rPr>
        <w:t xml:space="preserve"> homeland. Certainly, Brazil does not want its territory utilized as a springboard for </w:t>
      </w:r>
      <w:r w:rsidRPr="00E86C19">
        <w:rPr>
          <w:rStyle w:val="StyleBoldUnderline"/>
        </w:rPr>
        <w:pgNum/>
      </w:r>
      <w:r w:rsidRPr="00E86C19">
        <w:rPr>
          <w:rStyle w:val="StyleBoldUnderline"/>
        </w:rPr>
        <w:t>6</w:t>
      </w:r>
      <w:r w:rsidRPr="00E86C19">
        <w:rPr>
          <w:rStyle w:val="StyleBoldUnderline"/>
          <w:b w:val="0"/>
          <w:sz w:val="12"/>
          <w:u w:val="none"/>
        </w:rPr>
        <w:t>¶</w:t>
      </w:r>
      <w:r w:rsidRPr="00E86C19">
        <w:rPr>
          <w:rStyle w:val="StyleBoldUnderline"/>
        </w:rPr>
        <w:t xml:space="preserve"> attacks within the region. Full cooperation in this security arena will assist in preventing </w:t>
      </w:r>
      <w:r w:rsidRPr="00E86C19">
        <w:rPr>
          <w:rStyle w:val="StyleBoldUnderline"/>
          <w:b w:val="0"/>
          <w:sz w:val="12"/>
          <w:u w:val="none"/>
        </w:rPr>
        <w:t>¶</w:t>
      </w:r>
      <w:r w:rsidRPr="00E86C19">
        <w:rPr>
          <w:rStyle w:val="StyleBoldUnderline"/>
        </w:rPr>
        <w:t xml:space="preserve"> the unthinkable until the Iran crisis over-dual use nuclear material is resolved.</w:t>
      </w:r>
      <w:r w:rsidRPr="00E86C19">
        <w:rPr>
          <w:rStyle w:val="StyleBoldUnderline"/>
          <w:b w:val="0"/>
          <w:sz w:val="12"/>
          <w:u w:val="none"/>
        </w:rPr>
        <w:t>¶</w:t>
      </w:r>
      <w:r w:rsidRPr="00E86C19">
        <w:rPr>
          <w:rStyle w:val="StyleBoldUnderline"/>
        </w:rPr>
        <w:t xml:space="preserve"> </w:t>
      </w:r>
      <w:proofErr w:type="spellStart"/>
      <w:r w:rsidRPr="00E86C19">
        <w:rPr>
          <w:rStyle w:val="StyleBoldUnderline"/>
        </w:rPr>
        <w:t>Narco</w:t>
      </w:r>
      <w:proofErr w:type="spellEnd"/>
      <w:r w:rsidRPr="00E86C19">
        <w:rPr>
          <w:rStyle w:val="StyleBoldUnderline"/>
        </w:rPr>
        <w:t>-Terrorist Connection</w:t>
      </w:r>
      <w:r w:rsidRPr="00E86C19">
        <w:rPr>
          <w:rStyle w:val="StyleBoldUnderline"/>
          <w:b w:val="0"/>
          <w:sz w:val="12"/>
          <w:u w:val="none"/>
        </w:rPr>
        <w:t>¶</w:t>
      </w:r>
      <w:r w:rsidRPr="00E86C19">
        <w:rPr>
          <w:rStyle w:val="StyleBoldUnderline"/>
        </w:rPr>
        <w:t xml:space="preserve"> Cooperation in breaking the Brazil—West Africa narcotics connection is </w:t>
      </w:r>
      <w:r w:rsidRPr="00E86C19">
        <w:rPr>
          <w:rStyle w:val="StyleBoldUnderline"/>
          <w:b w:val="0"/>
          <w:sz w:val="12"/>
          <w:u w:val="none"/>
        </w:rPr>
        <w:t>¶</w:t>
      </w:r>
      <w:r w:rsidRPr="00E86C19">
        <w:rPr>
          <w:rStyle w:val="StyleBoldUnderline"/>
        </w:rPr>
        <w:t xml:space="preserve"> another area where national interests converge</w:t>
      </w:r>
      <w:r w:rsidRPr="00E86C19">
        <w:rPr>
          <w:sz w:val="16"/>
        </w:rPr>
        <w:t xml:space="preserve">. In 2009, Brazil became the primary </w:t>
      </w:r>
      <w:r w:rsidRPr="00E86C19">
        <w:rPr>
          <w:sz w:val="12"/>
        </w:rPr>
        <w:t>¶</w:t>
      </w:r>
      <w:r w:rsidRPr="00E86C19">
        <w:rPr>
          <w:sz w:val="16"/>
        </w:rPr>
        <w:t xml:space="preserve"> embarkation point for South American cocaine headed for West Africa. In West Africa, </w:t>
      </w:r>
      <w:r w:rsidRPr="00E86C19">
        <w:rPr>
          <w:sz w:val="12"/>
        </w:rPr>
        <w:t>¶</w:t>
      </w:r>
      <w:r w:rsidRPr="00E86C19">
        <w:rPr>
          <w:sz w:val="16"/>
        </w:rPr>
        <w:t xml:space="preserve"> “there is evidence by the U.S. Drug Enforcement Agency (DEA) that Latin American </w:t>
      </w:r>
      <w:r w:rsidRPr="00E86C19">
        <w:rPr>
          <w:sz w:val="12"/>
        </w:rPr>
        <w:t>¶</w:t>
      </w:r>
      <w:r w:rsidRPr="00E86C19">
        <w:rPr>
          <w:sz w:val="16"/>
        </w:rPr>
        <w:t xml:space="preserve"> traffickers are collaborating with Al-Qaeda in the Islamic Maghreb (AQIM) and </w:t>
      </w:r>
      <w:r w:rsidRPr="00E86C19">
        <w:rPr>
          <w:sz w:val="12"/>
        </w:rPr>
        <w:t>¶</w:t>
      </w:r>
      <w:r w:rsidRPr="00E86C19">
        <w:rPr>
          <w:sz w:val="16"/>
        </w:rPr>
        <w:t xml:space="preserve"> Hezbollah to smuggle cocaine to Europe.”</w:t>
      </w:r>
      <w:r w:rsidRPr="00E86C19">
        <w:rPr>
          <w:sz w:val="12"/>
        </w:rPr>
        <w:t>¶</w:t>
      </w:r>
      <w:r w:rsidRPr="00E86C19">
        <w:rPr>
          <w:sz w:val="16"/>
        </w:rPr>
        <w:t xml:space="preserve"> 54</w:t>
      </w:r>
      <w:r w:rsidRPr="00E86C19">
        <w:rPr>
          <w:sz w:val="12"/>
        </w:rPr>
        <w:t>¶</w:t>
      </w:r>
      <w:r w:rsidRPr="00E86C19">
        <w:rPr>
          <w:sz w:val="16"/>
        </w:rPr>
        <w:t xml:space="preserve"> The Executive Director of the U.N. Office of </w:t>
      </w:r>
      <w:r w:rsidRPr="00E86C19">
        <w:rPr>
          <w:sz w:val="12"/>
        </w:rPr>
        <w:t>¶</w:t>
      </w:r>
      <w:r w:rsidRPr="00E86C19">
        <w:rPr>
          <w:sz w:val="16"/>
        </w:rPr>
        <w:t xml:space="preserve"> Drugs and Crime (UNODC) also confirmed </w:t>
      </w:r>
      <w:r w:rsidRPr="00E86C19">
        <w:rPr>
          <w:rStyle w:val="StyleBoldUnderline"/>
        </w:rPr>
        <w:t xml:space="preserve">that terrorists from </w:t>
      </w:r>
      <w:r w:rsidRPr="00F270A3">
        <w:rPr>
          <w:rStyle w:val="StyleBoldUnderline"/>
        </w:rPr>
        <w:t xml:space="preserve">Africa used money from </w:t>
      </w:r>
      <w:r w:rsidRPr="00F270A3">
        <w:rPr>
          <w:rStyle w:val="StyleBoldUnderline"/>
          <w:b w:val="0"/>
          <w:sz w:val="12"/>
          <w:u w:val="none"/>
        </w:rPr>
        <w:t>¶</w:t>
      </w:r>
      <w:r w:rsidRPr="00F270A3">
        <w:rPr>
          <w:rStyle w:val="StyleBoldUnderline"/>
        </w:rPr>
        <w:t xml:space="preserve"> drug trafficking to resource operations, purchase equipment, and provide salaries for </w:t>
      </w:r>
      <w:r w:rsidRPr="00F270A3">
        <w:rPr>
          <w:rStyle w:val="StyleBoldUnderline"/>
          <w:b w:val="0"/>
          <w:sz w:val="12"/>
          <w:u w:val="none"/>
        </w:rPr>
        <w:t>¶</w:t>
      </w:r>
      <w:r w:rsidRPr="00F270A3">
        <w:rPr>
          <w:rStyle w:val="StyleBoldUnderline"/>
        </w:rPr>
        <w:t xml:space="preserve"> their ranks</w:t>
      </w:r>
      <w:r w:rsidRPr="00F270A3">
        <w:rPr>
          <w:sz w:val="16"/>
        </w:rPr>
        <w:t>.</w:t>
      </w:r>
      <w:r w:rsidRPr="00F270A3">
        <w:rPr>
          <w:sz w:val="12"/>
        </w:rPr>
        <w:t>¶</w:t>
      </w:r>
      <w:r w:rsidRPr="00E86C19">
        <w:rPr>
          <w:sz w:val="16"/>
        </w:rPr>
        <w:t xml:space="preserve"> 55</w:t>
      </w:r>
      <w:r w:rsidRPr="00E86C19">
        <w:rPr>
          <w:rStyle w:val="StyleBoldUnderline"/>
          <w:b w:val="0"/>
          <w:sz w:val="12"/>
          <w:u w:val="none"/>
        </w:rPr>
        <w:t>¶</w:t>
      </w:r>
      <w:r w:rsidRPr="00E86C19">
        <w:rPr>
          <w:rStyle w:val="StyleBoldUnderline"/>
        </w:rPr>
        <w:t xml:space="preserve"> It is common knowledge that the United States conducts counterterrorist </w:t>
      </w:r>
      <w:r w:rsidRPr="00E86C19">
        <w:rPr>
          <w:rStyle w:val="StyleBoldUnderline"/>
          <w:b w:val="0"/>
          <w:sz w:val="12"/>
          <w:u w:val="none"/>
        </w:rPr>
        <w:t>¶</w:t>
      </w:r>
      <w:r w:rsidRPr="00E86C19">
        <w:rPr>
          <w:rStyle w:val="StyleBoldUnderline"/>
        </w:rPr>
        <w:t xml:space="preserve"> operations against AQIM, and seeks to stop any funding derived from the transshipment </w:t>
      </w:r>
      <w:r w:rsidRPr="00E86C19">
        <w:rPr>
          <w:rStyle w:val="StyleBoldUnderline"/>
          <w:b w:val="0"/>
          <w:sz w:val="12"/>
          <w:u w:val="none"/>
        </w:rPr>
        <w:t>¶</w:t>
      </w:r>
      <w:r w:rsidRPr="00E86C19">
        <w:rPr>
          <w:rStyle w:val="StyleBoldUnderline"/>
        </w:rPr>
        <w:t xml:space="preserve"> of cocaine from Latin America</w:t>
      </w:r>
      <w:r w:rsidRPr="00E86C19">
        <w:rPr>
          <w:sz w:val="16"/>
        </w:rPr>
        <w:t>. Although Brazil itself does not produce significant</w:t>
      </w:r>
      <w:r w:rsidRPr="00E86C19">
        <w:rPr>
          <w:sz w:val="12"/>
        </w:rPr>
        <w:t>¶</w:t>
      </w:r>
      <w:r w:rsidRPr="00E86C19">
        <w:rPr>
          <w:sz w:val="16"/>
        </w:rPr>
        <w:t xml:space="preserve"> amounts of cocaine, it does have 10,500 miles of mostly unsecured coastline. In </w:t>
      </w:r>
      <w:r w:rsidRPr="00E86C19">
        <w:rPr>
          <w:sz w:val="12"/>
        </w:rPr>
        <w:t>¶</w:t>
      </w:r>
      <w:r w:rsidRPr="00E86C19">
        <w:rPr>
          <w:sz w:val="16"/>
        </w:rPr>
        <w:t xml:space="preserve"> addition, three of the world’s top producers of cocaine border Brazil: Columbia, Peru, </w:t>
      </w:r>
      <w:r w:rsidRPr="00E86C19">
        <w:rPr>
          <w:sz w:val="12"/>
        </w:rPr>
        <w:t>¶</w:t>
      </w:r>
      <w:r w:rsidRPr="00E86C19">
        <w:rPr>
          <w:sz w:val="16"/>
        </w:rPr>
        <w:t xml:space="preserve"> and Bolivia. Brazil has invested more heavily in enforcing its borders since the </w:t>
      </w:r>
      <w:r w:rsidRPr="00E86C19">
        <w:rPr>
          <w:sz w:val="12"/>
        </w:rPr>
        <w:t>¶</w:t>
      </w:r>
      <w:r w:rsidRPr="00E86C19">
        <w:rPr>
          <w:sz w:val="16"/>
        </w:rPr>
        <w:t xml:space="preserve"> economic boom, but the United States could assist by continuing the same intelligence </w:t>
      </w:r>
      <w:r w:rsidRPr="00E86C19">
        <w:rPr>
          <w:sz w:val="12"/>
        </w:rPr>
        <w:t>¶</w:t>
      </w:r>
      <w:r w:rsidRPr="00E86C19">
        <w:rPr>
          <w:sz w:val="16"/>
        </w:rPr>
        <w:t xml:space="preserve"> sharing mechanism that has been proposed for the World Cup and Olympics. </w:t>
      </w:r>
      <w:r w:rsidRPr="00E86C19">
        <w:rPr>
          <w:sz w:val="12"/>
        </w:rPr>
        <w:t>¶</w:t>
      </w:r>
      <w:r w:rsidRPr="00E86C19">
        <w:rPr>
          <w:sz w:val="16"/>
        </w:rPr>
        <w:t xml:space="preserve"> </w:t>
      </w:r>
      <w:r w:rsidRPr="00E86C19">
        <w:rPr>
          <w:rStyle w:val="StyleBoldUnderline"/>
        </w:rPr>
        <w:t xml:space="preserve">Additionally, Brazil’s unmanned aerial surveillance (UAS) program is currently in its </w:t>
      </w:r>
      <w:r w:rsidRPr="00E86C19">
        <w:rPr>
          <w:rStyle w:val="StyleBoldUnderline"/>
          <w:b w:val="0"/>
          <w:sz w:val="12"/>
          <w:u w:val="none"/>
        </w:rPr>
        <w:t>¶</w:t>
      </w:r>
      <w:r w:rsidRPr="00E86C19">
        <w:rPr>
          <w:rStyle w:val="StyleBoldUnderline"/>
        </w:rPr>
        <w:t xml:space="preserve"> infancy; it could benefit from the experience and systems of the mature U.S. </w:t>
      </w:r>
      <w:r w:rsidRPr="00E86C19">
        <w:rPr>
          <w:rStyle w:val="StyleBoldUnderline"/>
          <w:b w:val="0"/>
          <w:sz w:val="12"/>
          <w:u w:val="none"/>
        </w:rPr>
        <w:t>¶</w:t>
      </w:r>
      <w:r w:rsidRPr="00E86C19">
        <w:rPr>
          <w:rStyle w:val="StyleBoldUnderline"/>
        </w:rPr>
        <w:t xml:space="preserve"> programs.</w:t>
      </w:r>
      <w:r w:rsidRPr="00E86C19">
        <w:rPr>
          <w:rStyle w:val="StyleBoldUnderline"/>
          <w:b w:val="0"/>
          <w:sz w:val="12"/>
          <w:u w:val="none"/>
        </w:rPr>
        <w:t>¶</w:t>
      </w:r>
      <w:r w:rsidRPr="00E86C19">
        <w:rPr>
          <w:sz w:val="16"/>
        </w:rPr>
        <w:t xml:space="preserve"> 56</w:t>
      </w:r>
      <w:r w:rsidRPr="00E86C19">
        <w:rPr>
          <w:sz w:val="12"/>
        </w:rPr>
        <w:t>¶</w:t>
      </w:r>
      <w:r w:rsidRPr="00E86C19">
        <w:rPr>
          <w:sz w:val="16"/>
        </w:rPr>
        <w:t xml:space="preserve"> Building on the predicted intelligence successes of the World Cup and</w:t>
      </w:r>
      <w:r w:rsidRPr="00E86C19">
        <w:rPr>
          <w:sz w:val="12"/>
        </w:rPr>
        <w:t>¶</w:t>
      </w:r>
      <w:r w:rsidRPr="00E86C19">
        <w:rPr>
          <w:sz w:val="16"/>
        </w:rPr>
        <w:t xml:space="preserve"> Olympics, this coo</w:t>
      </w:r>
      <w:r w:rsidRPr="00E86C19">
        <w:rPr>
          <w:rStyle w:val="StyleBoldUnderline"/>
        </w:rPr>
        <w:t xml:space="preserve">peration could perhaps expand to neighboring countries. Eventually, </w:t>
      </w:r>
      <w:r w:rsidRPr="00E86C19">
        <w:rPr>
          <w:rStyle w:val="StyleBoldUnderline"/>
        </w:rPr>
        <w:pgNum/>
      </w:r>
      <w:r w:rsidRPr="00E86C19">
        <w:rPr>
          <w:rStyle w:val="StyleBoldUnderline"/>
        </w:rPr>
        <w:t>7</w:t>
      </w:r>
      <w:r w:rsidRPr="00E86C19">
        <w:rPr>
          <w:rStyle w:val="StyleBoldUnderline"/>
          <w:b w:val="0"/>
          <w:sz w:val="12"/>
          <w:u w:val="none"/>
        </w:rPr>
        <w:t>¶</w:t>
      </w:r>
      <w:r w:rsidRPr="00E86C19">
        <w:rPr>
          <w:rStyle w:val="StyleBoldUnderline"/>
        </w:rPr>
        <w:t xml:space="preserve"> it could evolve into a hemispheric security network serving the national interests of all </w:t>
      </w:r>
      <w:r w:rsidRPr="00E86C19">
        <w:rPr>
          <w:rStyle w:val="StyleBoldUnderline"/>
          <w:b w:val="0"/>
          <w:sz w:val="12"/>
          <w:u w:val="none"/>
        </w:rPr>
        <w:t>¶</w:t>
      </w:r>
      <w:r w:rsidRPr="00E86C19">
        <w:rPr>
          <w:rStyle w:val="StyleBoldUnderline"/>
        </w:rPr>
        <w:t xml:space="preserve"> participating nations</w:t>
      </w:r>
      <w:r w:rsidRPr="00E86C19">
        <w:rPr>
          <w:sz w:val="16"/>
        </w:rPr>
        <w:t>.</w:t>
      </w:r>
    </w:p>
    <w:p w:rsidR="004073DE" w:rsidRPr="00093FDF" w:rsidRDefault="00DE2FEB" w:rsidP="004073DE">
      <w:pPr>
        <w:pStyle w:val="Heading4"/>
      </w:pPr>
      <w:r>
        <w:t>N</w:t>
      </w:r>
      <w:r w:rsidRPr="00093FDF">
        <w:t>uclear terrorism risks extinction</w:t>
      </w:r>
    </w:p>
    <w:p w:rsidR="004073DE" w:rsidRPr="00093FDF" w:rsidRDefault="004073DE" w:rsidP="004073DE">
      <w:pPr>
        <w:rPr>
          <w:b/>
          <w:bCs/>
        </w:rPr>
      </w:pPr>
      <w:r w:rsidRPr="00DE2FEB">
        <w:rPr>
          <w:rStyle w:val="StyleStyleBold12pt"/>
        </w:rPr>
        <w:t>ALEXANDER</w:t>
      </w:r>
      <w:r w:rsidRPr="00093FDF">
        <w:rPr>
          <w:b/>
          <w:bCs/>
        </w:rPr>
        <w:t xml:space="preserve"> </w:t>
      </w:r>
      <w:r w:rsidRPr="00093FDF">
        <w:t xml:space="preserve">(Dir. Inter-University Center for Terrorism) </w:t>
      </w:r>
      <w:r w:rsidRPr="00DE2FEB">
        <w:rPr>
          <w:rStyle w:val="StyleStyleBold12pt"/>
        </w:rPr>
        <w:t>2000</w:t>
      </w:r>
    </w:p>
    <w:p w:rsidR="004073DE" w:rsidRPr="00093FDF" w:rsidRDefault="004073DE" w:rsidP="004073DE">
      <w:r w:rsidRPr="00093FDF">
        <w:t>[</w:t>
      </w:r>
      <w:proofErr w:type="spellStart"/>
      <w:r w:rsidRPr="00093FDF">
        <w:t>Yonah</w:t>
      </w:r>
      <w:proofErr w:type="spellEnd"/>
      <w:r w:rsidRPr="00093FDF">
        <w:t>, “Terrorism in the 21</w:t>
      </w:r>
      <w:r w:rsidRPr="00093FDF">
        <w:rPr>
          <w:vertAlign w:val="superscript"/>
        </w:rPr>
        <w:t>st</w:t>
      </w:r>
      <w:r w:rsidRPr="00093FDF">
        <w:t xml:space="preserve"> Century”, </w:t>
      </w:r>
      <w:proofErr w:type="spellStart"/>
      <w:r w:rsidRPr="00093FDF">
        <w:rPr>
          <w:u w:val="single"/>
        </w:rPr>
        <w:t>Depaul</w:t>
      </w:r>
      <w:proofErr w:type="spellEnd"/>
      <w:r w:rsidRPr="00093FDF">
        <w:rPr>
          <w:u w:val="single"/>
        </w:rPr>
        <w:t xml:space="preserve"> Business Law Journal</w:t>
      </w:r>
      <w:r w:rsidRPr="00093FDF">
        <w:t xml:space="preserve">, p. </w:t>
      </w:r>
      <w:proofErr w:type="spellStart"/>
      <w:r w:rsidRPr="00093FDF">
        <w:t>ln</w:t>
      </w:r>
      <w:proofErr w:type="spellEnd"/>
      <w:r w:rsidRPr="00093FDF">
        <w:t xml:space="preserve"> </w:t>
      </w:r>
    </w:p>
    <w:p w:rsidR="004073DE" w:rsidRPr="00093FDF" w:rsidRDefault="004073DE" w:rsidP="004073DE">
      <w:r w:rsidRPr="00093FDF">
        <w:t xml:space="preserve">More specifically, </w:t>
      </w:r>
      <w:r w:rsidRPr="00231F7C">
        <w:rPr>
          <w:highlight w:val="green"/>
          <w:u w:val="single"/>
        </w:rPr>
        <w:t xml:space="preserve">present-day terrorists </w:t>
      </w:r>
      <w:r w:rsidRPr="00496F53">
        <w:rPr>
          <w:u w:val="single"/>
        </w:rPr>
        <w:t xml:space="preserve">have </w:t>
      </w:r>
      <w:r w:rsidRPr="00231F7C">
        <w:rPr>
          <w:highlight w:val="green"/>
          <w:u w:val="single"/>
        </w:rPr>
        <w:t>introduced</w:t>
      </w:r>
      <w:r w:rsidRPr="00496F53">
        <w:rPr>
          <w:highlight w:val="yellow"/>
          <w:u w:val="single"/>
        </w:rPr>
        <w:t xml:space="preserve"> </w:t>
      </w:r>
      <w:r w:rsidRPr="00496F53">
        <w:rPr>
          <w:u w:val="single"/>
        </w:rPr>
        <w:t xml:space="preserve">into contemporary life </w:t>
      </w:r>
      <w:r w:rsidRPr="00496F53">
        <w:rPr>
          <w:highlight w:val="yellow"/>
          <w:u w:val="single"/>
        </w:rPr>
        <w:t xml:space="preserve">a </w:t>
      </w:r>
      <w:r w:rsidRPr="00231F7C">
        <w:rPr>
          <w:highlight w:val="green"/>
          <w:u w:val="single"/>
        </w:rPr>
        <w:t xml:space="preserve">new scale of </w:t>
      </w:r>
      <w:r w:rsidRPr="00496F53">
        <w:rPr>
          <w:highlight w:val="yellow"/>
          <w:u w:val="single"/>
        </w:rPr>
        <w:t xml:space="preserve">terror </w:t>
      </w:r>
      <w:r w:rsidRPr="00231F7C">
        <w:rPr>
          <w:highlight w:val="green"/>
          <w:u w:val="single"/>
        </w:rPr>
        <w:t>violence i</w:t>
      </w:r>
      <w:r w:rsidRPr="00496F53">
        <w:rPr>
          <w:u w:val="single"/>
        </w:rPr>
        <w:t xml:space="preserve">n terms of both threats and responses </w:t>
      </w:r>
      <w:r w:rsidRPr="00496F53">
        <w:rPr>
          <w:highlight w:val="yellow"/>
          <w:u w:val="single"/>
        </w:rPr>
        <w:t xml:space="preserve">that has made clear that </w:t>
      </w:r>
      <w:r w:rsidRPr="00231F7C">
        <w:rPr>
          <w:highlight w:val="green"/>
          <w:u w:val="single"/>
        </w:rPr>
        <w:t>we have entered into an Age of Terrorism with all of its serious implications</w:t>
      </w:r>
      <w:r w:rsidRPr="00093FDF">
        <w:t xml:space="preserve"> to national, regional, and global security concerns. n25 </w:t>
      </w:r>
      <w:r w:rsidRPr="00496F53">
        <w:rPr>
          <w:u w:val="single"/>
        </w:rPr>
        <w:t xml:space="preserve">Perhaps </w:t>
      </w:r>
      <w:r w:rsidRPr="00496F53">
        <w:rPr>
          <w:highlight w:val="yellow"/>
          <w:u w:val="single"/>
        </w:rPr>
        <w:t xml:space="preserve">the </w:t>
      </w:r>
      <w:r w:rsidRPr="00231F7C">
        <w:rPr>
          <w:highlight w:val="green"/>
          <w:u w:val="single"/>
        </w:rPr>
        <w:t xml:space="preserve">most significant dangers that evolve </w:t>
      </w:r>
      <w:r w:rsidRPr="00496F53">
        <w:rPr>
          <w:highlight w:val="yellow"/>
          <w:u w:val="single"/>
        </w:rPr>
        <w:t xml:space="preserve">from modern day terrorism are </w:t>
      </w:r>
      <w:r w:rsidRPr="00231F7C">
        <w:rPr>
          <w:highlight w:val="green"/>
          <w:u w:val="single"/>
        </w:rPr>
        <w:t>those relating to</w:t>
      </w:r>
      <w:r w:rsidRPr="00093FDF">
        <w:rPr>
          <w:u w:val="single"/>
        </w:rPr>
        <w:t xml:space="preserve"> </w:t>
      </w:r>
      <w:r w:rsidRPr="00093FDF">
        <w:t xml:space="preserve">the safety, welfare, and rights of ordinary people; the stability of the state system; the health of economic  [*67]  development; the expansion of democracy; and </w:t>
      </w:r>
      <w:r w:rsidRPr="00496F53">
        <w:rPr>
          <w:u w:val="single"/>
        </w:rPr>
        <w:t xml:space="preserve">possibly </w:t>
      </w:r>
      <w:r w:rsidRPr="00231F7C">
        <w:rPr>
          <w:highlight w:val="green"/>
          <w:u w:val="single"/>
        </w:rPr>
        <w:t>the survival of civilization itself</w:t>
      </w:r>
      <w:r w:rsidRPr="00093FDF">
        <w:t>.</w:t>
      </w:r>
    </w:p>
    <w:p w:rsidR="00AD6943" w:rsidRDefault="00AD6943" w:rsidP="00AD6943">
      <w:pPr>
        <w:pStyle w:val="Heading3"/>
        <w:rPr>
          <w:lang w:eastAsia="ko-KR"/>
        </w:rPr>
      </w:pPr>
      <w:r>
        <w:rPr>
          <w:lang w:eastAsia="ko-KR"/>
        </w:rPr>
        <w:lastRenderedPageBreak/>
        <w:t>AT: Brazilian-US Relations</w:t>
      </w:r>
    </w:p>
    <w:p w:rsidR="00AD6943" w:rsidRPr="00043477" w:rsidRDefault="00AD6943" w:rsidP="00AD6943">
      <w:pPr>
        <w:pStyle w:val="Heading4"/>
        <w:rPr>
          <w:lang w:eastAsia="ko-KR"/>
        </w:rPr>
      </w:pPr>
      <w:r>
        <w:rPr>
          <w:lang w:eastAsia="ko-KR"/>
        </w:rPr>
        <w:t xml:space="preserve">Relations resilient – </w:t>
      </w:r>
      <w:r>
        <w:rPr>
          <w:rFonts w:hint="eastAsia"/>
          <w:lang w:eastAsia="ko-KR"/>
        </w:rPr>
        <w:t>D</w:t>
      </w:r>
      <w:r w:rsidRPr="00043477">
        <w:rPr>
          <w:lang w:eastAsia="ko-KR"/>
        </w:rPr>
        <w:t>isagreements don’t overwhelm the relationship</w:t>
      </w:r>
      <w:r>
        <w:rPr>
          <w:rFonts w:hint="eastAsia"/>
          <w:lang w:eastAsia="ko-KR"/>
        </w:rPr>
        <w:t>.</w:t>
      </w:r>
    </w:p>
    <w:p w:rsidR="00AD6943" w:rsidRPr="0090673E" w:rsidRDefault="00AD6943" w:rsidP="00AD6943">
      <w:bookmarkStart w:id="3" w:name="_Toc98684867"/>
      <w:bookmarkStart w:id="4" w:name="_Toc98685092"/>
      <w:r w:rsidRPr="0090673E">
        <w:t xml:space="preserve">Peter </w:t>
      </w:r>
      <w:r w:rsidRPr="0090673E">
        <w:rPr>
          <w:rStyle w:val="cite"/>
          <w:rFonts w:eastAsiaTheme="majorEastAsia"/>
        </w:rPr>
        <w:t>Hakim</w:t>
      </w:r>
      <w:r w:rsidRPr="0090673E">
        <w:rPr>
          <w:rStyle w:val="cite"/>
          <w:rFonts w:eastAsiaTheme="majorEastAsia" w:hint="eastAsia"/>
        </w:rPr>
        <w:t xml:space="preserve"> 04</w:t>
      </w:r>
      <w:r w:rsidRPr="0090673E">
        <w:t>, president of the Inter American Dialogue, 2004</w:t>
      </w:r>
      <w:bookmarkStart w:id="5" w:name="_Toc98684868"/>
      <w:bookmarkStart w:id="6" w:name="_Toc98685093"/>
      <w:bookmarkEnd w:id="3"/>
      <w:bookmarkEnd w:id="4"/>
      <w:r w:rsidRPr="0090673E">
        <w:rPr>
          <w:rFonts w:hint="eastAsia"/>
        </w:rPr>
        <w:t xml:space="preserve"> </w:t>
      </w:r>
      <w:r w:rsidRPr="0090673E">
        <w:t>http://www.worldaffairscouncils.org/Great%20Decisions/topic6%20US%20Latin%20American%20Relations.pdf</w:t>
      </w:r>
      <w:bookmarkEnd w:id="5"/>
      <w:bookmarkEnd w:id="6"/>
    </w:p>
    <w:p w:rsidR="00AD6943" w:rsidRPr="0072027C" w:rsidRDefault="00AD6943" w:rsidP="00AD6943">
      <w:pPr>
        <w:rPr>
          <w:rStyle w:val="StyleBoldUnderline"/>
        </w:rPr>
      </w:pPr>
      <w:r w:rsidRPr="00796132">
        <w:rPr>
          <w:sz w:val="16"/>
          <w:lang w:eastAsia="ko-KR"/>
        </w:rPr>
        <w:t xml:space="preserve">In the near future, Brazil, more than any other country, will affect Washington’s ability to advance its foreign policy agenda in Latin  America—and on some issues, it will influence the prospects of U.S. policy success outside the region. </w:t>
      </w:r>
      <w:r w:rsidRPr="0072027C">
        <w:rPr>
          <w:rStyle w:val="StyleBoldUnderline"/>
        </w:rPr>
        <w:t>The U.S. and Brazil disagree</w:t>
      </w:r>
      <w:r w:rsidRPr="0072027C">
        <w:rPr>
          <w:rStyle w:val="StyleBoldUnderline"/>
          <w:rFonts w:hint="eastAsia"/>
        </w:rPr>
        <w:t xml:space="preserve"> </w:t>
      </w:r>
      <w:r w:rsidRPr="0072027C">
        <w:rPr>
          <w:rStyle w:val="StyleBoldUnderline"/>
        </w:rPr>
        <w:t>on many issues, including the FTAA and other trade matters. The main test of the relationship will not be whether Washington and  Brazil can find areas of cooperation and agreement.</w:t>
      </w:r>
      <w:r w:rsidRPr="00796132">
        <w:rPr>
          <w:sz w:val="16"/>
          <w:lang w:eastAsia="ko-KR"/>
        </w:rPr>
        <w:t xml:space="preserve"> Instead</w:t>
      </w:r>
      <w:r w:rsidRPr="00AD29EE">
        <w:rPr>
          <w:u w:val="single"/>
          <w:lang w:eastAsia="ko-KR"/>
        </w:rPr>
        <w:t xml:space="preserve">, </w:t>
      </w:r>
      <w:r w:rsidRPr="0072027C">
        <w:rPr>
          <w:rStyle w:val="StyleBoldUnderline"/>
        </w:rPr>
        <w:t>it will be whether they can continue, as they have done so far, to  accommodate their divergent national interests and goals, tolerate differing political perspectives, and avoid conflict.</w:t>
      </w:r>
    </w:p>
    <w:p w:rsidR="00AD6943" w:rsidRDefault="00AD6943" w:rsidP="00AD6943">
      <w:pPr>
        <w:pStyle w:val="Heading4"/>
        <w:rPr>
          <w:lang w:eastAsia="ko-KR"/>
        </w:rPr>
      </w:pPr>
      <w:r>
        <w:rPr>
          <w:rFonts w:hint="eastAsia"/>
          <w:lang w:eastAsia="ko-KR"/>
        </w:rPr>
        <w:t xml:space="preserve">Relations resilient </w:t>
      </w:r>
      <w:r>
        <w:rPr>
          <w:lang w:eastAsia="ko-KR"/>
        </w:rPr>
        <w:t>–</w:t>
      </w:r>
      <w:r>
        <w:rPr>
          <w:rFonts w:hint="eastAsia"/>
          <w:lang w:eastAsia="ko-KR"/>
        </w:rPr>
        <w:t xml:space="preserve"> We assume their disagreements argument.</w:t>
      </w:r>
    </w:p>
    <w:p w:rsidR="00AD6943" w:rsidRPr="0090673E" w:rsidRDefault="00AD6943" w:rsidP="00AD6943">
      <w:r w:rsidRPr="0090673E">
        <w:rPr>
          <w:rStyle w:val="cite"/>
          <w:rFonts w:eastAsiaTheme="majorEastAsia" w:hint="eastAsia"/>
        </w:rPr>
        <w:t>Gentile 04</w:t>
      </w:r>
      <w:r w:rsidRPr="0090673E">
        <w:t xml:space="preserve"> (Carmen, staff, United Press International, 11/3/04)</w:t>
      </w:r>
    </w:p>
    <w:p w:rsidR="00AD6943" w:rsidRPr="00796132" w:rsidRDefault="00AD6943" w:rsidP="00AD6943">
      <w:pPr>
        <w:rPr>
          <w:sz w:val="16"/>
          <w:lang w:eastAsia="ko-KR"/>
        </w:rPr>
      </w:pPr>
      <w:proofErr w:type="spellStart"/>
      <w:r w:rsidRPr="00796132">
        <w:rPr>
          <w:sz w:val="16"/>
          <w:lang w:eastAsia="ko-KR"/>
        </w:rPr>
        <w:t>Amorim</w:t>
      </w:r>
      <w:proofErr w:type="spellEnd"/>
      <w:r w:rsidRPr="00796132">
        <w:rPr>
          <w:sz w:val="16"/>
          <w:lang w:eastAsia="ko-KR"/>
        </w:rPr>
        <w:t xml:space="preserve"> stressed that </w:t>
      </w:r>
      <w:r w:rsidRPr="0072027C">
        <w:rPr>
          <w:rStyle w:val="StyleBoldUnderline"/>
        </w:rPr>
        <w:t>relations between Brazil's President</w:t>
      </w:r>
      <w:r w:rsidRPr="00796132">
        <w:rPr>
          <w:sz w:val="16"/>
          <w:lang w:eastAsia="ko-KR"/>
        </w:rPr>
        <w:t xml:space="preserve"> </w:t>
      </w:r>
      <w:proofErr w:type="spellStart"/>
      <w:r w:rsidRPr="00796132">
        <w:rPr>
          <w:sz w:val="16"/>
          <w:lang w:eastAsia="ko-KR"/>
        </w:rPr>
        <w:t>Luiz</w:t>
      </w:r>
      <w:proofErr w:type="spellEnd"/>
      <w:r w:rsidRPr="00796132">
        <w:rPr>
          <w:sz w:val="16"/>
          <w:lang w:eastAsia="ko-KR"/>
        </w:rPr>
        <w:t xml:space="preserve"> </w:t>
      </w:r>
      <w:proofErr w:type="spellStart"/>
      <w:r w:rsidRPr="00796132">
        <w:rPr>
          <w:sz w:val="16"/>
          <w:lang w:eastAsia="ko-KR"/>
        </w:rPr>
        <w:t>Inacio</w:t>
      </w:r>
      <w:proofErr w:type="spellEnd"/>
      <w:r w:rsidRPr="00796132">
        <w:rPr>
          <w:sz w:val="16"/>
          <w:lang w:eastAsia="ko-KR"/>
        </w:rPr>
        <w:t xml:space="preserve"> Lula </w:t>
      </w:r>
      <w:proofErr w:type="spellStart"/>
      <w:r w:rsidRPr="00796132">
        <w:rPr>
          <w:sz w:val="16"/>
          <w:lang w:eastAsia="ko-KR"/>
        </w:rPr>
        <w:t>da</w:t>
      </w:r>
      <w:proofErr w:type="spellEnd"/>
      <w:r w:rsidRPr="00796132">
        <w:rPr>
          <w:sz w:val="16"/>
          <w:lang w:eastAsia="ko-KR"/>
        </w:rPr>
        <w:t xml:space="preserve"> Silva </w:t>
      </w:r>
      <w:r w:rsidRPr="0072027C">
        <w:rPr>
          <w:rStyle w:val="StyleBoldUnderline"/>
        </w:rPr>
        <w:t>and the</w:t>
      </w:r>
      <w:r w:rsidRPr="00796132">
        <w:rPr>
          <w:sz w:val="16"/>
          <w:lang w:eastAsia="ko-KR"/>
        </w:rPr>
        <w:t xml:space="preserve"> </w:t>
      </w:r>
      <w:r w:rsidRPr="0072027C">
        <w:t>Bush</w:t>
      </w:r>
      <w:r w:rsidRPr="00796132">
        <w:rPr>
          <w:sz w:val="16"/>
          <w:lang w:eastAsia="ko-KR"/>
        </w:rPr>
        <w:t xml:space="preserve"> </w:t>
      </w:r>
      <w:r w:rsidRPr="0072027C">
        <w:rPr>
          <w:rStyle w:val="StyleBoldUnderline"/>
        </w:rPr>
        <w:t>administration have been good in recent years despite occasional conflicts over trade and other issues</w:t>
      </w:r>
      <w:r w:rsidRPr="00796132">
        <w:rPr>
          <w:sz w:val="16"/>
          <w:lang w:eastAsia="ko-KR"/>
        </w:rPr>
        <w:t xml:space="preserve">.  Meanwhile, U.S. Ambassador to Brazil John </w:t>
      </w:r>
      <w:proofErr w:type="spellStart"/>
      <w:r w:rsidRPr="00796132">
        <w:rPr>
          <w:sz w:val="16"/>
          <w:lang w:eastAsia="ko-KR"/>
        </w:rPr>
        <w:t>Danilovich</w:t>
      </w:r>
      <w:proofErr w:type="spellEnd"/>
      <w:r w:rsidRPr="00796132">
        <w:rPr>
          <w:sz w:val="16"/>
          <w:lang w:eastAsia="ko-KR"/>
        </w:rPr>
        <w:t xml:space="preserve"> said Wednesday that during Bush's second term in office, the United States and Brazil could go back to work on creating a free trade bloc in the Western Hemisphere, a proposal that has been contested by Brazil in recent months due to the United States' unwillingness to make certain concessions regarding subsidies and tariffs.   </w:t>
      </w:r>
      <w:r w:rsidRPr="0072027C">
        <w:rPr>
          <w:rStyle w:val="StyleBoldUnderline"/>
        </w:rPr>
        <w:t>Brazil would like a fresh start to relations with the United States</w:t>
      </w:r>
      <w:r w:rsidRPr="00796132">
        <w:rPr>
          <w:sz w:val="16"/>
          <w:lang w:eastAsia="ko-KR"/>
        </w:rPr>
        <w:t xml:space="preserve">, though doesn't really expect much over the next four years regardless of who is in the White House. Although Bush vowed to improve U.S. ties with the region when he assumed office in 2001, U.S. interest has been limited to trade issues and subsidies. </w:t>
      </w:r>
      <w:r w:rsidRPr="00796132">
        <w:rPr>
          <w:bCs/>
          <w:sz w:val="16"/>
          <w:lang w:eastAsia="ko-KR"/>
        </w:rPr>
        <w:t>Brazil</w:t>
      </w:r>
      <w:r w:rsidRPr="00796132">
        <w:rPr>
          <w:sz w:val="16"/>
          <w:lang w:eastAsia="ko-KR"/>
        </w:rPr>
        <w:t xml:space="preserve"> has, for the most part, remained off the Bush administration's radar, which has focused on Iraq and the </w:t>
      </w:r>
      <w:r w:rsidRPr="00796132">
        <w:rPr>
          <w:bCs/>
          <w:sz w:val="16"/>
          <w:lang w:eastAsia="ko-KR"/>
        </w:rPr>
        <w:t>war on terror.</w:t>
      </w:r>
      <w:r w:rsidRPr="00796132">
        <w:rPr>
          <w:sz w:val="16"/>
          <w:lang w:eastAsia="ko-KR"/>
        </w:rPr>
        <w:t xml:space="preserve"> "The truth is that for countries </w:t>
      </w:r>
      <w:r w:rsidRPr="00796132">
        <w:rPr>
          <w:bCs/>
          <w:sz w:val="16"/>
          <w:lang w:eastAsia="ko-KR"/>
        </w:rPr>
        <w:t>like Brazil,</w:t>
      </w:r>
      <w:r w:rsidRPr="00796132">
        <w:rPr>
          <w:sz w:val="16"/>
          <w:lang w:eastAsia="ko-KR"/>
        </w:rPr>
        <w:t xml:space="preserve"> it makes little difference (is) elected president of the United States," </w:t>
      </w:r>
      <w:r w:rsidRPr="00796132">
        <w:rPr>
          <w:bCs/>
          <w:sz w:val="16"/>
          <w:lang w:eastAsia="ko-KR"/>
        </w:rPr>
        <w:t>Brazil</w:t>
      </w:r>
      <w:r w:rsidRPr="00796132">
        <w:rPr>
          <w:sz w:val="16"/>
          <w:lang w:eastAsia="ko-KR"/>
        </w:rPr>
        <w:t xml:space="preserve"> expert and Harvard Prof. Kenneth Maxwell told the leading news magazine, </w:t>
      </w:r>
      <w:proofErr w:type="spellStart"/>
      <w:r w:rsidRPr="00796132">
        <w:rPr>
          <w:sz w:val="16"/>
          <w:lang w:eastAsia="ko-KR"/>
        </w:rPr>
        <w:t>Veja</w:t>
      </w:r>
      <w:proofErr w:type="spellEnd"/>
      <w:r w:rsidRPr="00796132">
        <w:rPr>
          <w:sz w:val="16"/>
          <w:lang w:eastAsia="ko-KR"/>
        </w:rPr>
        <w:t xml:space="preserve">. "The focus of American external policy will continue to be far from Latin America." Despite the scant attention paid to Brazil over the past four years, </w:t>
      </w:r>
      <w:r w:rsidRPr="0072027C">
        <w:rPr>
          <w:rStyle w:val="StyleBoldUnderline"/>
        </w:rPr>
        <w:t>U.S.-Brazilian relations have been acrimonious at times</w:t>
      </w:r>
      <w:r w:rsidRPr="00796132">
        <w:rPr>
          <w:sz w:val="16"/>
          <w:lang w:eastAsia="ko-KR"/>
        </w:rPr>
        <w:t xml:space="preserve"> since left-leaning President </w:t>
      </w:r>
      <w:proofErr w:type="spellStart"/>
      <w:r w:rsidRPr="00796132">
        <w:rPr>
          <w:sz w:val="16"/>
          <w:lang w:eastAsia="ko-KR"/>
        </w:rPr>
        <w:t>Luiz</w:t>
      </w:r>
      <w:proofErr w:type="spellEnd"/>
      <w:r w:rsidRPr="00796132">
        <w:rPr>
          <w:sz w:val="16"/>
          <w:lang w:eastAsia="ko-KR"/>
        </w:rPr>
        <w:t xml:space="preserve"> </w:t>
      </w:r>
      <w:proofErr w:type="spellStart"/>
      <w:r w:rsidRPr="00796132">
        <w:rPr>
          <w:sz w:val="16"/>
          <w:lang w:eastAsia="ko-KR"/>
        </w:rPr>
        <w:t>Inacio</w:t>
      </w:r>
      <w:proofErr w:type="spellEnd"/>
      <w:r w:rsidRPr="00796132">
        <w:rPr>
          <w:sz w:val="16"/>
          <w:lang w:eastAsia="ko-KR"/>
        </w:rPr>
        <w:t xml:space="preserve"> Lula </w:t>
      </w:r>
      <w:proofErr w:type="spellStart"/>
      <w:r w:rsidRPr="00796132">
        <w:rPr>
          <w:sz w:val="16"/>
          <w:lang w:eastAsia="ko-KR"/>
        </w:rPr>
        <w:t>da</w:t>
      </w:r>
      <w:proofErr w:type="spellEnd"/>
      <w:r w:rsidRPr="00796132">
        <w:rPr>
          <w:sz w:val="16"/>
          <w:lang w:eastAsia="ko-KR"/>
        </w:rPr>
        <w:t xml:space="preserve"> Silva took the reins of South America's largest country in January 2003.</w:t>
      </w:r>
    </w:p>
    <w:p w:rsidR="004073DE" w:rsidRDefault="004073DE" w:rsidP="004073DE"/>
    <w:p w:rsidR="00DE2FEB" w:rsidRDefault="00DE2FEB" w:rsidP="00DE2FEB">
      <w:pPr>
        <w:pStyle w:val="Heading3"/>
      </w:pPr>
    </w:p>
    <w:sectPr w:rsidR="00DE2FEB" w:rsidSect="00D3625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95A49" w:rsidRDefault="00695A49" w:rsidP="00E46E7E">
      <w:r>
        <w:separator/>
      </w:r>
    </w:p>
  </w:endnote>
  <w:endnote w:type="continuationSeparator" w:id="0">
    <w:p w:rsidR="00695A49" w:rsidRDefault="00695A49" w:rsidP="00E46E7E">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2AF" w:usb1="09D77CFB" w:usb2="00000012" w:usb3="00000000" w:csb0="00080001" w:csb1="00000000"/>
  </w:font>
  <w:font w:name="Times">
    <w:panose1 w:val="02020603050405020304"/>
    <w:charset w:val="00"/>
    <w:family w:val="auto"/>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95A49" w:rsidRDefault="00695A49" w:rsidP="00E46E7E">
      <w:r>
        <w:separator/>
      </w:r>
    </w:p>
  </w:footnote>
  <w:footnote w:type="continuationSeparator" w:id="0">
    <w:p w:rsidR="00695A49" w:rsidRDefault="00695A49"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6"/>
  <w:proofState w:spelling="clean"/>
  <w:attachedTemplate r:id="rId1"/>
  <w:defaultTabStop w:val="720"/>
  <w:characterSpacingControl w:val="doNotCompress"/>
  <w:footnotePr>
    <w:footnote w:id="-1"/>
    <w:footnote w:id="0"/>
  </w:footnotePr>
  <w:endnotePr>
    <w:endnote w:id="-1"/>
    <w:endnote w:id="0"/>
  </w:endnotePr>
  <w:compat>
    <w:useFELayout/>
  </w:compat>
  <w:rsids>
    <w:rsidRoot w:val="00F1654D"/>
    <w:rsid w:val="000140EC"/>
    <w:rsid w:val="00016A35"/>
    <w:rsid w:val="00065E93"/>
    <w:rsid w:val="000C16B3"/>
    <w:rsid w:val="000C230E"/>
    <w:rsid w:val="001408C0"/>
    <w:rsid w:val="00143FD7"/>
    <w:rsid w:val="001459EE"/>
    <w:rsid w:val="001463FB"/>
    <w:rsid w:val="00186DB7"/>
    <w:rsid w:val="001D7626"/>
    <w:rsid w:val="002613DA"/>
    <w:rsid w:val="002A16D7"/>
    <w:rsid w:val="002B6353"/>
    <w:rsid w:val="002B68C8"/>
    <w:rsid w:val="002F35F4"/>
    <w:rsid w:val="002F3E28"/>
    <w:rsid w:val="002F40E6"/>
    <w:rsid w:val="00303E5B"/>
    <w:rsid w:val="00313226"/>
    <w:rsid w:val="0031425E"/>
    <w:rsid w:val="00325059"/>
    <w:rsid w:val="00357719"/>
    <w:rsid w:val="00374144"/>
    <w:rsid w:val="003B3EC7"/>
    <w:rsid w:val="003F42AF"/>
    <w:rsid w:val="004073DE"/>
    <w:rsid w:val="00412F6D"/>
    <w:rsid w:val="0042635A"/>
    <w:rsid w:val="00466B6F"/>
    <w:rsid w:val="004B3188"/>
    <w:rsid w:val="004B3DB3"/>
    <w:rsid w:val="004C63B5"/>
    <w:rsid w:val="004D461E"/>
    <w:rsid w:val="00517479"/>
    <w:rsid w:val="00525C3A"/>
    <w:rsid w:val="00540CA7"/>
    <w:rsid w:val="00567F06"/>
    <w:rsid w:val="005A0BE5"/>
    <w:rsid w:val="005C0E1F"/>
    <w:rsid w:val="005E0D2B"/>
    <w:rsid w:val="005E2C99"/>
    <w:rsid w:val="00672258"/>
    <w:rsid w:val="0067575B"/>
    <w:rsid w:val="00692C26"/>
    <w:rsid w:val="00695A49"/>
    <w:rsid w:val="006F2D3D"/>
    <w:rsid w:val="00700835"/>
    <w:rsid w:val="0072027C"/>
    <w:rsid w:val="00726F87"/>
    <w:rsid w:val="007333B9"/>
    <w:rsid w:val="00791B7D"/>
    <w:rsid w:val="007A3515"/>
    <w:rsid w:val="007A5051"/>
    <w:rsid w:val="007D7924"/>
    <w:rsid w:val="007E470C"/>
    <w:rsid w:val="007E5F71"/>
    <w:rsid w:val="00821415"/>
    <w:rsid w:val="0083768F"/>
    <w:rsid w:val="0091595A"/>
    <w:rsid w:val="009165EA"/>
    <w:rsid w:val="009829F2"/>
    <w:rsid w:val="00993F61"/>
    <w:rsid w:val="009B0746"/>
    <w:rsid w:val="009C198B"/>
    <w:rsid w:val="009D207E"/>
    <w:rsid w:val="009E5822"/>
    <w:rsid w:val="009E691A"/>
    <w:rsid w:val="009F633D"/>
    <w:rsid w:val="00A074CB"/>
    <w:rsid w:val="00A369C4"/>
    <w:rsid w:val="00A47986"/>
    <w:rsid w:val="00A91A24"/>
    <w:rsid w:val="00AC0E99"/>
    <w:rsid w:val="00AD6943"/>
    <w:rsid w:val="00AF1E67"/>
    <w:rsid w:val="00AF37E2"/>
    <w:rsid w:val="00AF5046"/>
    <w:rsid w:val="00AF70D4"/>
    <w:rsid w:val="00B01821"/>
    <w:rsid w:val="00B169A1"/>
    <w:rsid w:val="00B33E0C"/>
    <w:rsid w:val="00B45FE9"/>
    <w:rsid w:val="00B55D49"/>
    <w:rsid w:val="00B65E97"/>
    <w:rsid w:val="00B84180"/>
    <w:rsid w:val="00BE63EA"/>
    <w:rsid w:val="00C42A3C"/>
    <w:rsid w:val="00CD2C6D"/>
    <w:rsid w:val="00CD6289"/>
    <w:rsid w:val="00CF1A0F"/>
    <w:rsid w:val="00D17003"/>
    <w:rsid w:val="00D36252"/>
    <w:rsid w:val="00D4330B"/>
    <w:rsid w:val="00D460F1"/>
    <w:rsid w:val="00D51B44"/>
    <w:rsid w:val="00D6085D"/>
    <w:rsid w:val="00D66D57"/>
    <w:rsid w:val="00D81480"/>
    <w:rsid w:val="00DA2E40"/>
    <w:rsid w:val="00DA5BF8"/>
    <w:rsid w:val="00DC71AA"/>
    <w:rsid w:val="00DD2FAB"/>
    <w:rsid w:val="00DE2FEB"/>
    <w:rsid w:val="00DE627C"/>
    <w:rsid w:val="00DF1850"/>
    <w:rsid w:val="00E17F71"/>
    <w:rsid w:val="00E46E7E"/>
    <w:rsid w:val="00E95631"/>
    <w:rsid w:val="00F018D6"/>
    <w:rsid w:val="00F1173B"/>
    <w:rsid w:val="00F12D89"/>
    <w:rsid w:val="00F1654D"/>
    <w:rsid w:val="00F45F2E"/>
    <w:rsid w:val="00FA538E"/>
    <w:rsid w:val="00FD50BA"/>
    <w:rsid w:val="00FE4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E2FEB"/>
    <w:rPr>
      <w:rFonts w:ascii="Calibri" w:hAnsi="Calibri"/>
      <w:sz w:val="22"/>
    </w:rPr>
  </w:style>
  <w:style w:type="paragraph" w:styleId="Heading1">
    <w:name w:val="heading 1"/>
    <w:aliases w:val="Pocket"/>
    <w:basedOn w:val="Normal"/>
    <w:next w:val="Normal"/>
    <w:link w:val="Heading1Char"/>
    <w:uiPriority w:val="9"/>
    <w:qFormat/>
    <w:rsid w:val="00DE2FE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E2FE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E2FE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E2FE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E2FE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E2FE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E2FE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E2FE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E2FEB"/>
    <w:rPr>
      <w:rFonts w:asciiTheme="majorHAnsi" w:eastAsiaTheme="majorEastAsia" w:hAnsiTheme="majorHAnsi" w:cstheme="majorBidi"/>
      <w:b/>
      <w:bCs/>
      <w:iCs/>
      <w:sz w:val="26"/>
    </w:rPr>
  </w:style>
  <w:style w:type="paragraph" w:styleId="NoSpacing">
    <w:name w:val="No Spacing"/>
    <w:uiPriority w:val="1"/>
    <w:rsid w:val="00DE2FE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E2FEB"/>
    <w:rPr>
      <w:b/>
      <w:sz w:val="26"/>
      <w:u w:val="none"/>
    </w:rPr>
  </w:style>
  <w:style w:type="character" w:customStyle="1" w:styleId="StyleBoldUnderline">
    <w:name w:val="Style Bold Underline"/>
    <w:aliases w:val="Underline,Style,apple-style-span + 6 pt,Bold,Kern at 16 pt,Intense Emphasis1,Intense Emphasis2,HHeading 3 + 12 pt,Bold Cite Char,Citation Char Char Char,Cards + Font: 12 pt Char,Heading 3 Char1 Char Char Char,ci,c,Intense Emphasis11"/>
    <w:basedOn w:val="DefaultParagraphFont"/>
    <w:uiPriority w:val="6"/>
    <w:qFormat/>
    <w:rsid w:val="00DE2FEB"/>
    <w:rPr>
      <w:b/>
      <w:sz w:val="22"/>
      <w:u w:val="single"/>
    </w:rPr>
  </w:style>
  <w:style w:type="paragraph" w:styleId="DocumentMap">
    <w:name w:val="Document Map"/>
    <w:basedOn w:val="Normal"/>
    <w:link w:val="DocumentMapChar"/>
    <w:uiPriority w:val="99"/>
    <w:semiHidden/>
    <w:unhideWhenUsed/>
    <w:rsid w:val="00DE2FEB"/>
    <w:rPr>
      <w:rFonts w:ascii="Lucida Grande" w:hAnsi="Lucida Grande" w:cs="Lucida Grande"/>
    </w:rPr>
  </w:style>
  <w:style w:type="character" w:customStyle="1" w:styleId="DocumentMapChar">
    <w:name w:val="Document Map Char"/>
    <w:basedOn w:val="DefaultParagraphFont"/>
    <w:link w:val="DocumentMap"/>
    <w:uiPriority w:val="99"/>
    <w:semiHidden/>
    <w:rsid w:val="00DE2FEB"/>
    <w:rPr>
      <w:rFonts w:ascii="Lucida Grande" w:hAnsi="Lucida Grande" w:cs="Lucida Grande"/>
      <w:sz w:val="22"/>
    </w:rPr>
  </w:style>
  <w:style w:type="paragraph" w:styleId="ListParagraph">
    <w:name w:val="List Paragraph"/>
    <w:basedOn w:val="Normal"/>
    <w:uiPriority w:val="34"/>
    <w:rsid w:val="00DE2FEB"/>
    <w:pPr>
      <w:ind w:left="720"/>
      <w:contextualSpacing/>
    </w:pPr>
  </w:style>
  <w:style w:type="paragraph" w:styleId="Header">
    <w:name w:val="header"/>
    <w:basedOn w:val="Normal"/>
    <w:link w:val="HeaderChar"/>
    <w:uiPriority w:val="99"/>
    <w:unhideWhenUsed/>
    <w:rsid w:val="00DE2FEB"/>
    <w:pPr>
      <w:tabs>
        <w:tab w:val="center" w:pos="4320"/>
        <w:tab w:val="right" w:pos="8640"/>
      </w:tabs>
    </w:pPr>
  </w:style>
  <w:style w:type="character" w:customStyle="1" w:styleId="HeaderChar">
    <w:name w:val="Header Char"/>
    <w:basedOn w:val="DefaultParagraphFont"/>
    <w:link w:val="Header"/>
    <w:uiPriority w:val="99"/>
    <w:rsid w:val="00DE2FEB"/>
    <w:rPr>
      <w:rFonts w:ascii="Calibri" w:hAnsi="Calibri"/>
      <w:sz w:val="22"/>
    </w:rPr>
  </w:style>
  <w:style w:type="paragraph" w:styleId="Footer">
    <w:name w:val="footer"/>
    <w:basedOn w:val="Normal"/>
    <w:link w:val="FooterChar"/>
    <w:uiPriority w:val="99"/>
    <w:unhideWhenUsed/>
    <w:rsid w:val="00DE2FEB"/>
    <w:pPr>
      <w:tabs>
        <w:tab w:val="center" w:pos="4320"/>
        <w:tab w:val="right" w:pos="8640"/>
      </w:tabs>
    </w:pPr>
  </w:style>
  <w:style w:type="character" w:customStyle="1" w:styleId="FooterChar">
    <w:name w:val="Footer Char"/>
    <w:basedOn w:val="DefaultParagraphFont"/>
    <w:link w:val="Footer"/>
    <w:uiPriority w:val="99"/>
    <w:rsid w:val="00DE2FEB"/>
    <w:rPr>
      <w:rFonts w:ascii="Calibri" w:hAnsi="Calibri"/>
      <w:sz w:val="22"/>
    </w:rPr>
  </w:style>
  <w:style w:type="character" w:styleId="PageNumber">
    <w:name w:val="page number"/>
    <w:basedOn w:val="DefaultParagraphFont"/>
    <w:uiPriority w:val="99"/>
    <w:semiHidden/>
    <w:unhideWhenUsed/>
    <w:rsid w:val="00DE2FEB"/>
  </w:style>
  <w:style w:type="character" w:styleId="Hyperlink">
    <w:name w:val="Hyperlink"/>
    <w:basedOn w:val="DefaultParagraphFont"/>
    <w:uiPriority w:val="99"/>
    <w:unhideWhenUsed/>
    <w:rsid w:val="00DE2FEB"/>
    <w:rPr>
      <w:color w:val="0000FF" w:themeColor="hyperlink"/>
      <w:u w:val="single"/>
    </w:rPr>
  </w:style>
  <w:style w:type="character" w:customStyle="1" w:styleId="cite">
    <w:name w:val="cite"/>
    <w:aliases w:val="Heading 3 Char Char Char,cites Char Char,Heading 3 Char1 Char,Citation Char Char1 Char Char Char Char Char,Citation Char Char Char1, Char Char Char1,Char Char Char1,Heading 3 Char Char Char Char,Heading 3 Char Char,Heading 3 Char1,Read Char Char1"/>
    <w:basedOn w:val="DefaultParagraphFont"/>
    <w:qFormat/>
    <w:rsid w:val="00B01821"/>
    <w:rPr>
      <w:rFonts w:ascii="Times New Roman" w:hAnsi="Times New Roman"/>
      <w:b/>
      <w:sz w:val="24"/>
    </w:rPr>
  </w:style>
  <w:style w:type="paragraph" w:customStyle="1" w:styleId="tag">
    <w:name w:val="tag"/>
    <w:basedOn w:val="Normal"/>
    <w:link w:val="tagChar"/>
    <w:qFormat/>
    <w:rsid w:val="00B01821"/>
    <w:rPr>
      <w:rFonts w:ascii="Times New Roman" w:eastAsia="Times New Roman" w:hAnsi="Times New Roman" w:cs="Times New Roman"/>
      <w:b/>
      <w:sz w:val="24"/>
    </w:rPr>
  </w:style>
  <w:style w:type="paragraph" w:customStyle="1" w:styleId="card">
    <w:name w:val="card"/>
    <w:basedOn w:val="Normal"/>
    <w:link w:val="cardChar"/>
    <w:qFormat/>
    <w:rsid w:val="00B01821"/>
    <w:pPr>
      <w:ind w:left="288" w:right="288"/>
    </w:pPr>
    <w:rPr>
      <w:rFonts w:ascii="Times New Roman" w:eastAsia="Times New Roman" w:hAnsi="Times New Roman" w:cs="Times New Roman"/>
      <w:sz w:val="24"/>
    </w:rPr>
  </w:style>
  <w:style w:type="character" w:customStyle="1" w:styleId="underline">
    <w:name w:val="underline"/>
    <w:basedOn w:val="DefaultParagraphFont"/>
    <w:qFormat/>
    <w:rsid w:val="00B01821"/>
    <w:rPr>
      <w:b/>
      <w:sz w:val="24"/>
      <w:u w:val="single"/>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Heading 21"/>
    <w:basedOn w:val="DefaultParagraphFont"/>
    <w:link w:val="tag"/>
    <w:locked/>
    <w:rsid w:val="00B01821"/>
    <w:rPr>
      <w:rFonts w:ascii="Times New Roman" w:eastAsia="Times New Roman" w:hAnsi="Times New Roman" w:cs="Times New Roman"/>
      <w:b/>
    </w:rPr>
  </w:style>
  <w:style w:type="character" w:customStyle="1" w:styleId="cardChar">
    <w:name w:val="card Char"/>
    <w:basedOn w:val="DefaultParagraphFont"/>
    <w:link w:val="card"/>
    <w:rsid w:val="00B01821"/>
    <w:rPr>
      <w:rFonts w:ascii="Times New Roman" w:eastAsia="Times New Roman" w:hAnsi="Times New Roman" w:cs="Times New Roman"/>
    </w:rPr>
  </w:style>
  <w:style w:type="paragraph" w:customStyle="1" w:styleId="BlockTitle">
    <w:name w:val="Block Title"/>
    <w:basedOn w:val="Heading1"/>
    <w:rsid w:val="00B01821"/>
    <w:pPr>
      <w:keepLines w:val="0"/>
      <w:pageBreakBefore w:val="0"/>
      <w:pBdr>
        <w:top w:val="none" w:sz="0" w:space="0" w:color="auto"/>
        <w:left w:val="none" w:sz="0" w:space="0" w:color="auto"/>
        <w:bottom w:val="none" w:sz="0" w:space="0" w:color="auto"/>
        <w:right w:val="none" w:sz="0" w:space="0" w:color="auto"/>
      </w:pBdr>
      <w:spacing w:before="0" w:after="240"/>
    </w:pPr>
    <w:rPr>
      <w:rFonts w:ascii="Georgia" w:eastAsia="Times New Roman" w:hAnsi="Georgia" w:cs="Arial"/>
      <w:kern w:val="32"/>
      <w:sz w:val="28"/>
      <w:szCs w:val="32"/>
    </w:rPr>
  </w:style>
  <w:style w:type="paragraph" w:styleId="TOC8">
    <w:name w:val="toc 8"/>
    <w:basedOn w:val="Normal"/>
    <w:next w:val="Normal"/>
    <w:autoRedefine/>
    <w:uiPriority w:val="39"/>
    <w:semiHidden/>
    <w:rsid w:val="00B01821"/>
    <w:pPr>
      <w:ind w:left="1400"/>
    </w:pPr>
    <w:rPr>
      <w:rFonts w:ascii="Times New Roman" w:eastAsia="Times New Roman" w:hAnsi="Times New Roman" w:cs="Times New Roman"/>
      <w:sz w:val="24"/>
    </w:rPr>
  </w:style>
  <w:style w:type="character" w:customStyle="1" w:styleId="Author-Date">
    <w:name w:val="Author-Date"/>
    <w:rsid w:val="004073DE"/>
    <w:rPr>
      <w:b/>
      <w:sz w:val="24"/>
    </w:rPr>
  </w:style>
  <w:style w:type="paragraph" w:customStyle="1" w:styleId="Citation">
    <w:name w:val="Citation"/>
    <w:basedOn w:val="Normal"/>
    <w:rsid w:val="004073DE"/>
    <w:pPr>
      <w:ind w:left="1440" w:right="1440"/>
    </w:pPr>
    <w:rPr>
      <w:rFonts w:ascii="Arial" w:eastAsia="Times New Roman" w:hAnsi="Arial" w:cs="Times New Roman"/>
      <w:noProof/>
      <w:sz w:val="20"/>
    </w:rPr>
  </w:style>
  <w:style w:type="paragraph" w:customStyle="1" w:styleId="CardText">
    <w:name w:val="Card Text"/>
    <w:basedOn w:val="Normal"/>
    <w:rsid w:val="004073DE"/>
    <w:pPr>
      <w:ind w:left="1728" w:right="1728"/>
    </w:pPr>
    <w:rPr>
      <w:rFonts w:ascii="Arial" w:eastAsia="Times New Roman" w:hAnsi="Arial" w:cs="Times New Roman"/>
      <w:noProof/>
      <w:sz w:val="18"/>
    </w:rPr>
  </w:style>
  <w:style w:type="paragraph" w:customStyle="1" w:styleId="boldcite">
    <w:name w:val="bold cite"/>
    <w:basedOn w:val="Heading1"/>
    <w:rsid w:val="004073DE"/>
    <w:pPr>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Arial" w:eastAsia="Times New Roman" w:hAnsi="Arial" w:cs="Arial"/>
      <w:noProof/>
      <w:kern w:val="32"/>
      <w:sz w:val="24"/>
      <w:szCs w:val="24"/>
    </w:rPr>
  </w:style>
  <w:style w:type="paragraph" w:customStyle="1" w:styleId="CitationChar">
    <w:name w:val="Citation Char"/>
    <w:basedOn w:val="Normal"/>
    <w:rsid w:val="004073DE"/>
    <w:pPr>
      <w:ind w:left="1440" w:right="1440"/>
    </w:pPr>
    <w:rPr>
      <w:rFonts w:ascii="Arial" w:eastAsia="Times New Roman" w:hAnsi="Arial" w:cs="Times New Roman"/>
      <w:noProof/>
      <w:sz w:val="20"/>
    </w:rPr>
  </w:style>
  <w:style w:type="paragraph" w:customStyle="1" w:styleId="CardTextCharChar">
    <w:name w:val="Card Text Char Char"/>
    <w:basedOn w:val="Normal"/>
    <w:rsid w:val="004073DE"/>
    <w:pPr>
      <w:ind w:left="1728" w:right="1728"/>
    </w:pPr>
    <w:rPr>
      <w:rFonts w:ascii="Arial" w:eastAsia="Times New Roman" w:hAnsi="Arial" w:cs="Times New Roman"/>
      <w:noProof/>
      <w:sz w:val="18"/>
    </w:rPr>
  </w:style>
  <w:style w:type="paragraph" w:customStyle="1" w:styleId="boldciteChar">
    <w:name w:val="bold cite Char"/>
    <w:basedOn w:val="Heading1"/>
    <w:rsid w:val="004073DE"/>
    <w:pPr>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Arial" w:eastAsia="Times New Roman" w:hAnsi="Arial" w:cs="Arial"/>
      <w:noProof/>
      <w:kern w:val="32"/>
      <w:sz w:val="24"/>
      <w:szCs w:val="24"/>
    </w:rPr>
  </w:style>
  <w:style w:type="character" w:styleId="Strong">
    <w:name w:val="Strong"/>
    <w:basedOn w:val="DefaultParagraphFont"/>
    <w:uiPriority w:val="22"/>
    <w:rsid w:val="00DE2FEB"/>
    <w:rPr>
      <w:b/>
      <w:bCs/>
    </w:rPr>
  </w:style>
  <w:style w:type="paragraph" w:customStyle="1" w:styleId="Smalltext">
    <w:name w:val="Small text"/>
    <w:basedOn w:val="Normal"/>
    <w:rsid w:val="00525C3A"/>
    <w:rPr>
      <w:rFonts w:ascii="Arial Narrow" w:eastAsia="Times New Roman" w:hAnsi="Arial Narrow" w:cs="Times New Roman"/>
      <w:sz w:val="14"/>
    </w:rPr>
  </w:style>
  <w:style w:type="character" w:customStyle="1" w:styleId="SmallText-New">
    <w:name w:val="Small Text - New"/>
    <w:rsid w:val="00525C3A"/>
    <w:rPr>
      <w:rFonts w:ascii="Arial Narrow" w:hAnsi="Arial Narrow"/>
      <w:sz w:val="14"/>
    </w:rPr>
  </w:style>
  <w:style w:type="character" w:customStyle="1" w:styleId="Underlined-New">
    <w:name w:val="Underlined - New"/>
    <w:rsid w:val="00525C3A"/>
    <w:rPr>
      <w:rFonts w:ascii="Arial Narrow" w:hAnsi="Arial Narrow"/>
      <w:sz w:val="16"/>
      <w:u w:val="single"/>
    </w:rPr>
  </w:style>
  <w:style w:type="character" w:customStyle="1" w:styleId="Taggin-New">
    <w:name w:val="Taggin - New"/>
    <w:rsid w:val="00525C3A"/>
    <w:rPr>
      <w:rFonts w:ascii="Arial Narrow" w:hAnsi="Arial Narrow"/>
      <w:b/>
      <w:sz w:val="22"/>
    </w:rPr>
  </w:style>
  <w:style w:type="paragraph" w:styleId="NormalWeb">
    <w:name w:val="Normal (Web)"/>
    <w:basedOn w:val="Normal"/>
    <w:rsid w:val="000C230E"/>
    <w:pPr>
      <w:spacing w:before="100" w:beforeAutospacing="1" w:after="100" w:afterAutospacing="1"/>
    </w:pPr>
    <w:rPr>
      <w:rFonts w:ascii="Times New Roman" w:eastAsia="SimSun" w:hAnsi="Times New Roman" w:cs="Times New Roman"/>
      <w:sz w:val="24"/>
      <w:lang w:eastAsia="zh-CN"/>
    </w:rPr>
  </w:style>
  <w:style w:type="character" w:customStyle="1" w:styleId="apple-converted-space">
    <w:name w:val="apple-converted-space"/>
    <w:basedOn w:val="DefaultParagraphFont"/>
    <w:rsid w:val="000C230E"/>
  </w:style>
  <w:style w:type="character" w:customStyle="1" w:styleId="print-footnote">
    <w:name w:val="print-footnote"/>
    <w:basedOn w:val="DefaultParagraphFont"/>
    <w:rsid w:val="000C230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E2FEB"/>
    <w:rPr>
      <w:rFonts w:ascii="Calibri" w:hAnsi="Calibri"/>
      <w:sz w:val="22"/>
    </w:rPr>
  </w:style>
  <w:style w:type="paragraph" w:styleId="Heading1">
    <w:name w:val="heading 1"/>
    <w:aliases w:val="Pocket"/>
    <w:basedOn w:val="Normal"/>
    <w:next w:val="Normal"/>
    <w:link w:val="Heading1Char"/>
    <w:uiPriority w:val="9"/>
    <w:qFormat/>
    <w:rsid w:val="00DE2FE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E2FE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E2FE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E2FE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DE2F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2FEB"/>
  </w:style>
  <w:style w:type="character" w:styleId="Emphasis">
    <w:name w:val="Emphasis"/>
    <w:basedOn w:val="DefaultParagraphFont"/>
    <w:uiPriority w:val="7"/>
    <w:qFormat/>
    <w:rsid w:val="00DE2FE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E2FE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E2FE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E2FE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E2FEB"/>
    <w:rPr>
      <w:rFonts w:asciiTheme="majorHAnsi" w:eastAsiaTheme="majorEastAsia" w:hAnsiTheme="majorHAnsi" w:cstheme="majorBidi"/>
      <w:b/>
      <w:bCs/>
      <w:iCs/>
      <w:sz w:val="26"/>
    </w:rPr>
  </w:style>
  <w:style w:type="paragraph" w:styleId="NoSpacing">
    <w:name w:val="No Spacing"/>
    <w:uiPriority w:val="1"/>
    <w:rsid w:val="00DE2FE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E2FEB"/>
    <w:rPr>
      <w:b/>
      <w:sz w:val="26"/>
      <w:u w:val="none"/>
    </w:rPr>
  </w:style>
  <w:style w:type="character" w:customStyle="1" w:styleId="StyleBoldUnderline">
    <w:name w:val="Style Bold Underline"/>
    <w:aliases w:val="Underline,Style,apple-style-span + 6 pt,Bold,Kern at 16 pt,Intense Emphasis1,Intense Emphasis2,HHeading 3 + 12 pt,Bold Cite Char,Citation Char Char Char,Cards + Font: 12 pt Char,Heading 3 Char1 Char Char Char,ci,c,Intense Emphasis11"/>
    <w:basedOn w:val="DefaultParagraphFont"/>
    <w:uiPriority w:val="6"/>
    <w:qFormat/>
    <w:rsid w:val="00DE2FEB"/>
    <w:rPr>
      <w:b/>
      <w:sz w:val="22"/>
      <w:u w:val="single"/>
    </w:rPr>
  </w:style>
  <w:style w:type="paragraph" w:styleId="DocumentMap">
    <w:name w:val="Document Map"/>
    <w:basedOn w:val="Normal"/>
    <w:link w:val="DocumentMapChar"/>
    <w:uiPriority w:val="99"/>
    <w:semiHidden/>
    <w:unhideWhenUsed/>
    <w:rsid w:val="00DE2FEB"/>
    <w:rPr>
      <w:rFonts w:ascii="Lucida Grande" w:hAnsi="Lucida Grande" w:cs="Lucida Grande"/>
    </w:rPr>
  </w:style>
  <w:style w:type="character" w:customStyle="1" w:styleId="DocumentMapChar">
    <w:name w:val="Document Map Char"/>
    <w:basedOn w:val="DefaultParagraphFont"/>
    <w:link w:val="DocumentMap"/>
    <w:uiPriority w:val="99"/>
    <w:semiHidden/>
    <w:rsid w:val="00DE2FEB"/>
    <w:rPr>
      <w:rFonts w:ascii="Lucida Grande" w:hAnsi="Lucida Grande" w:cs="Lucida Grande"/>
      <w:sz w:val="22"/>
    </w:rPr>
  </w:style>
  <w:style w:type="paragraph" w:styleId="ListParagraph">
    <w:name w:val="List Paragraph"/>
    <w:basedOn w:val="Normal"/>
    <w:uiPriority w:val="34"/>
    <w:rsid w:val="00DE2FEB"/>
    <w:pPr>
      <w:ind w:left="720"/>
      <w:contextualSpacing/>
    </w:pPr>
  </w:style>
  <w:style w:type="paragraph" w:styleId="Header">
    <w:name w:val="header"/>
    <w:basedOn w:val="Normal"/>
    <w:link w:val="HeaderChar"/>
    <w:uiPriority w:val="99"/>
    <w:unhideWhenUsed/>
    <w:rsid w:val="00DE2FEB"/>
    <w:pPr>
      <w:tabs>
        <w:tab w:val="center" w:pos="4320"/>
        <w:tab w:val="right" w:pos="8640"/>
      </w:tabs>
    </w:pPr>
  </w:style>
  <w:style w:type="character" w:customStyle="1" w:styleId="HeaderChar">
    <w:name w:val="Header Char"/>
    <w:basedOn w:val="DefaultParagraphFont"/>
    <w:link w:val="Header"/>
    <w:uiPriority w:val="99"/>
    <w:rsid w:val="00DE2FEB"/>
    <w:rPr>
      <w:rFonts w:ascii="Calibri" w:hAnsi="Calibri"/>
      <w:sz w:val="22"/>
    </w:rPr>
  </w:style>
  <w:style w:type="paragraph" w:styleId="Footer">
    <w:name w:val="footer"/>
    <w:basedOn w:val="Normal"/>
    <w:link w:val="FooterChar"/>
    <w:uiPriority w:val="99"/>
    <w:unhideWhenUsed/>
    <w:rsid w:val="00DE2FEB"/>
    <w:pPr>
      <w:tabs>
        <w:tab w:val="center" w:pos="4320"/>
        <w:tab w:val="right" w:pos="8640"/>
      </w:tabs>
    </w:pPr>
  </w:style>
  <w:style w:type="character" w:customStyle="1" w:styleId="FooterChar">
    <w:name w:val="Footer Char"/>
    <w:basedOn w:val="DefaultParagraphFont"/>
    <w:link w:val="Footer"/>
    <w:uiPriority w:val="99"/>
    <w:rsid w:val="00DE2FEB"/>
    <w:rPr>
      <w:rFonts w:ascii="Calibri" w:hAnsi="Calibri"/>
      <w:sz w:val="22"/>
    </w:rPr>
  </w:style>
  <w:style w:type="character" w:styleId="PageNumber">
    <w:name w:val="page number"/>
    <w:basedOn w:val="DefaultParagraphFont"/>
    <w:uiPriority w:val="99"/>
    <w:semiHidden/>
    <w:unhideWhenUsed/>
    <w:rsid w:val="00DE2FEB"/>
  </w:style>
  <w:style w:type="character" w:styleId="Hyperlink">
    <w:name w:val="Hyperlink"/>
    <w:basedOn w:val="DefaultParagraphFont"/>
    <w:uiPriority w:val="99"/>
    <w:unhideWhenUsed/>
    <w:rsid w:val="00DE2FEB"/>
    <w:rPr>
      <w:color w:val="0000FF" w:themeColor="hyperlink"/>
      <w:u w:val="single"/>
    </w:rPr>
  </w:style>
  <w:style w:type="character" w:customStyle="1" w:styleId="cite">
    <w:name w:val="cite"/>
    <w:aliases w:val="Heading 3 Char Char Char,cites Char Char,Heading 3 Char1 Char,Citation Char Char1 Char Char Char Char Char,Citation Char Char Char1, Char Char Char1,Char Char Char1,Heading 3 Char Char Char Char,Heading 3 Char Char,Heading 3 Char1,Read Char Char1"/>
    <w:basedOn w:val="DefaultParagraphFont"/>
    <w:qFormat/>
    <w:rsid w:val="00B01821"/>
    <w:rPr>
      <w:rFonts w:ascii="Times New Roman" w:hAnsi="Times New Roman"/>
      <w:b/>
      <w:sz w:val="24"/>
    </w:rPr>
  </w:style>
  <w:style w:type="paragraph" w:customStyle="1" w:styleId="tag">
    <w:name w:val="tag"/>
    <w:basedOn w:val="Normal"/>
    <w:link w:val="tagChar"/>
    <w:qFormat/>
    <w:rsid w:val="00B01821"/>
    <w:rPr>
      <w:rFonts w:ascii="Times New Roman" w:eastAsia="Times New Roman" w:hAnsi="Times New Roman" w:cs="Times New Roman"/>
      <w:b/>
      <w:sz w:val="24"/>
    </w:rPr>
  </w:style>
  <w:style w:type="paragraph" w:customStyle="1" w:styleId="card">
    <w:name w:val="card"/>
    <w:basedOn w:val="Normal"/>
    <w:link w:val="cardChar"/>
    <w:qFormat/>
    <w:rsid w:val="00B01821"/>
    <w:pPr>
      <w:ind w:left="288" w:right="288"/>
    </w:pPr>
    <w:rPr>
      <w:rFonts w:ascii="Times New Roman" w:eastAsia="Times New Roman" w:hAnsi="Times New Roman" w:cs="Times New Roman"/>
      <w:sz w:val="24"/>
    </w:rPr>
  </w:style>
  <w:style w:type="character" w:customStyle="1" w:styleId="underline">
    <w:name w:val="underline"/>
    <w:basedOn w:val="DefaultParagraphFont"/>
    <w:qFormat/>
    <w:rsid w:val="00B01821"/>
    <w:rPr>
      <w:b/>
      <w:sz w:val="24"/>
      <w:u w:val="single"/>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Heading 21"/>
    <w:basedOn w:val="DefaultParagraphFont"/>
    <w:link w:val="tag"/>
    <w:locked/>
    <w:rsid w:val="00B01821"/>
    <w:rPr>
      <w:rFonts w:ascii="Times New Roman" w:eastAsia="Times New Roman" w:hAnsi="Times New Roman" w:cs="Times New Roman"/>
      <w:b/>
    </w:rPr>
  </w:style>
  <w:style w:type="character" w:customStyle="1" w:styleId="cardChar">
    <w:name w:val="card Char"/>
    <w:basedOn w:val="DefaultParagraphFont"/>
    <w:link w:val="card"/>
    <w:rsid w:val="00B01821"/>
    <w:rPr>
      <w:rFonts w:ascii="Times New Roman" w:eastAsia="Times New Roman" w:hAnsi="Times New Roman" w:cs="Times New Roman"/>
    </w:rPr>
  </w:style>
  <w:style w:type="paragraph" w:customStyle="1" w:styleId="BlockTitle">
    <w:name w:val="Block Title"/>
    <w:basedOn w:val="Heading1"/>
    <w:rsid w:val="00B01821"/>
    <w:pPr>
      <w:keepLines w:val="0"/>
      <w:pageBreakBefore w:val="0"/>
      <w:pBdr>
        <w:top w:val="none" w:sz="0" w:space="0" w:color="auto"/>
        <w:left w:val="none" w:sz="0" w:space="0" w:color="auto"/>
        <w:bottom w:val="none" w:sz="0" w:space="0" w:color="auto"/>
        <w:right w:val="none" w:sz="0" w:space="0" w:color="auto"/>
      </w:pBdr>
      <w:spacing w:before="0" w:after="240"/>
    </w:pPr>
    <w:rPr>
      <w:rFonts w:ascii="Georgia" w:eastAsia="Times New Roman" w:hAnsi="Georgia" w:cs="Arial"/>
      <w:kern w:val="32"/>
      <w:sz w:val="28"/>
      <w:szCs w:val="32"/>
    </w:rPr>
  </w:style>
  <w:style w:type="paragraph" w:styleId="TOC8">
    <w:name w:val="toc 8"/>
    <w:basedOn w:val="Normal"/>
    <w:next w:val="Normal"/>
    <w:autoRedefine/>
    <w:uiPriority w:val="39"/>
    <w:semiHidden/>
    <w:rsid w:val="00B01821"/>
    <w:pPr>
      <w:ind w:left="1400"/>
    </w:pPr>
    <w:rPr>
      <w:rFonts w:ascii="Times New Roman" w:eastAsia="Times New Roman" w:hAnsi="Times New Roman" w:cs="Times New Roman"/>
      <w:sz w:val="24"/>
    </w:rPr>
  </w:style>
  <w:style w:type="character" w:customStyle="1" w:styleId="Author-Date">
    <w:name w:val="Author-Date"/>
    <w:rsid w:val="004073DE"/>
    <w:rPr>
      <w:b/>
      <w:sz w:val="24"/>
    </w:rPr>
  </w:style>
  <w:style w:type="paragraph" w:customStyle="1" w:styleId="Citation">
    <w:name w:val="Citation"/>
    <w:basedOn w:val="Normal"/>
    <w:rsid w:val="004073DE"/>
    <w:pPr>
      <w:ind w:left="1440" w:right="1440"/>
    </w:pPr>
    <w:rPr>
      <w:rFonts w:ascii="Arial" w:eastAsia="Times New Roman" w:hAnsi="Arial" w:cs="Times New Roman"/>
      <w:noProof/>
      <w:sz w:val="20"/>
    </w:rPr>
  </w:style>
  <w:style w:type="paragraph" w:customStyle="1" w:styleId="CardText">
    <w:name w:val="Card Text"/>
    <w:basedOn w:val="Normal"/>
    <w:rsid w:val="004073DE"/>
    <w:pPr>
      <w:ind w:left="1728" w:right="1728"/>
    </w:pPr>
    <w:rPr>
      <w:rFonts w:ascii="Arial" w:eastAsia="Times New Roman" w:hAnsi="Arial" w:cs="Times New Roman"/>
      <w:noProof/>
      <w:sz w:val="18"/>
    </w:rPr>
  </w:style>
  <w:style w:type="paragraph" w:customStyle="1" w:styleId="boldcite">
    <w:name w:val="bold cite"/>
    <w:basedOn w:val="Heading1"/>
    <w:rsid w:val="004073DE"/>
    <w:pPr>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Arial" w:eastAsia="Times New Roman" w:hAnsi="Arial" w:cs="Arial"/>
      <w:noProof/>
      <w:kern w:val="32"/>
      <w:sz w:val="24"/>
      <w:szCs w:val="24"/>
    </w:rPr>
  </w:style>
  <w:style w:type="paragraph" w:customStyle="1" w:styleId="CitationChar">
    <w:name w:val="Citation Char"/>
    <w:basedOn w:val="Normal"/>
    <w:rsid w:val="004073DE"/>
    <w:pPr>
      <w:ind w:left="1440" w:right="1440"/>
    </w:pPr>
    <w:rPr>
      <w:rFonts w:ascii="Arial" w:eastAsia="Times New Roman" w:hAnsi="Arial" w:cs="Times New Roman"/>
      <w:noProof/>
      <w:sz w:val="20"/>
    </w:rPr>
  </w:style>
  <w:style w:type="paragraph" w:customStyle="1" w:styleId="CardTextCharChar">
    <w:name w:val="Card Text Char Char"/>
    <w:basedOn w:val="Normal"/>
    <w:rsid w:val="004073DE"/>
    <w:pPr>
      <w:ind w:left="1728" w:right="1728"/>
    </w:pPr>
    <w:rPr>
      <w:rFonts w:ascii="Arial" w:eastAsia="Times New Roman" w:hAnsi="Arial" w:cs="Times New Roman"/>
      <w:noProof/>
      <w:sz w:val="18"/>
    </w:rPr>
  </w:style>
  <w:style w:type="paragraph" w:customStyle="1" w:styleId="boldciteChar">
    <w:name w:val="bold cite Char"/>
    <w:basedOn w:val="Heading1"/>
    <w:rsid w:val="004073DE"/>
    <w:pPr>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Arial" w:eastAsia="Times New Roman" w:hAnsi="Arial" w:cs="Arial"/>
      <w:noProof/>
      <w:kern w:val="32"/>
      <w:sz w:val="24"/>
      <w:szCs w:val="24"/>
    </w:rPr>
  </w:style>
  <w:style w:type="character" w:styleId="Strong">
    <w:name w:val="Strong"/>
    <w:basedOn w:val="DefaultParagraphFont"/>
    <w:uiPriority w:val="22"/>
    <w:rsid w:val="00DE2FEB"/>
    <w:rPr>
      <w:b/>
      <w:bCs/>
    </w:rPr>
  </w:style>
  <w:style w:type="paragraph" w:customStyle="1" w:styleId="Smalltext">
    <w:name w:val="Small text"/>
    <w:basedOn w:val="Normal"/>
    <w:rsid w:val="00525C3A"/>
    <w:rPr>
      <w:rFonts w:ascii="Arial Narrow" w:eastAsia="Times New Roman" w:hAnsi="Arial Narrow" w:cs="Times New Roman"/>
      <w:sz w:val="14"/>
    </w:rPr>
  </w:style>
  <w:style w:type="character" w:customStyle="1" w:styleId="SmallText-New">
    <w:name w:val="Small Text - New"/>
    <w:rsid w:val="00525C3A"/>
    <w:rPr>
      <w:rFonts w:ascii="Arial Narrow" w:hAnsi="Arial Narrow"/>
      <w:sz w:val="14"/>
    </w:rPr>
  </w:style>
  <w:style w:type="character" w:customStyle="1" w:styleId="Underlined-New">
    <w:name w:val="Underlined - New"/>
    <w:rsid w:val="00525C3A"/>
    <w:rPr>
      <w:rFonts w:ascii="Arial Narrow" w:hAnsi="Arial Narrow"/>
      <w:sz w:val="16"/>
      <w:u w:val="single"/>
    </w:rPr>
  </w:style>
  <w:style w:type="character" w:customStyle="1" w:styleId="Taggin-New">
    <w:name w:val="Taggin - New"/>
    <w:rsid w:val="00525C3A"/>
    <w:rPr>
      <w:rFonts w:ascii="Arial Narrow" w:hAnsi="Arial Narrow"/>
      <w:b/>
      <w:sz w:val="22"/>
    </w:rPr>
  </w:style>
  <w:style w:type="paragraph" w:styleId="NormalWeb">
    <w:name w:val="Normal (Web)"/>
    <w:basedOn w:val="Normal"/>
    <w:rsid w:val="000C230E"/>
    <w:pPr>
      <w:spacing w:before="100" w:beforeAutospacing="1" w:after="100" w:afterAutospacing="1"/>
    </w:pPr>
    <w:rPr>
      <w:rFonts w:ascii="Times New Roman" w:eastAsia="SimSun" w:hAnsi="Times New Roman" w:cs="Times New Roman"/>
      <w:sz w:val="24"/>
      <w:lang w:eastAsia="zh-CN"/>
    </w:rPr>
  </w:style>
  <w:style w:type="character" w:customStyle="1" w:styleId="apple-converted-space">
    <w:name w:val="apple-converted-space"/>
    <w:basedOn w:val="DefaultParagraphFont"/>
    <w:rsid w:val="000C230E"/>
  </w:style>
  <w:style w:type="character" w:customStyle="1" w:styleId="print-footnote">
    <w:name w:val="print-footnote"/>
    <w:basedOn w:val="DefaultParagraphFont"/>
    <w:rsid w:val="000C230E"/>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countercurrents.org/cc-henderson190806.htm" TargetMode="External"/><Relationship Id="rId18" Type="http://schemas.openxmlformats.org/officeDocument/2006/relationships/hyperlink" Target="http://www.realclimate.org/index.php?p=227" TargetMode="External"/><Relationship Id="rId26" Type="http://schemas.openxmlformats.org/officeDocument/2006/relationships/hyperlink" Target="http://idsa.in/idsastrategiccomments/print/590"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carlisle.army.mil/ssi/pdffiles/PUB31.pdf" TargetMode="External"/><Relationship Id="rId34" Type="http://schemas.openxmlformats.org/officeDocument/2006/relationships/hyperlink" Target="http://www.wilsoncenter.org/sites/default/files/english.brazil.foreignpolicy.pdf" TargetMode="External"/><Relationship Id="rId7" Type="http://schemas.openxmlformats.org/officeDocument/2006/relationships/webSettings" Target="webSettings.xml"/><Relationship Id="rId12" Type="http://schemas.openxmlformats.org/officeDocument/2006/relationships/hyperlink" Target="http://web.mit.edu/12.000/www/m2006/teams/furness/bombtheamazon.html" TargetMode="External"/><Relationship Id="rId17" Type="http://schemas.openxmlformats.org/officeDocument/2006/relationships/hyperlink" Target="http://www.guardian.co.uk/climatechange/story/0,12374,1546824,00.html" TargetMode="External"/><Relationship Id="rId25" Type="http://schemas.openxmlformats.org/officeDocument/2006/relationships/hyperlink" Target="http://idsa.in/idsastrategiccomments/print/590" TargetMode="External"/><Relationship Id="rId33" Type="http://schemas.openxmlformats.org/officeDocument/2006/relationships/hyperlink" Target="http://www.nsi-ins.ca/wp-content/uploads/2012/11/2009-Brazil-at-Doha-Paper.pdf"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ens-newswire.com/ens/oct2005/2005-10-24-05.asp" TargetMode="External"/><Relationship Id="rId20" Type="http://schemas.openxmlformats.org/officeDocument/2006/relationships/hyperlink" Target="http://www.foreignaffairs.com/articles/137599/ruchir-sharma/bearish-on-brazil?page=show" TargetMode="External"/><Relationship Id="rId29" Type="http://schemas.openxmlformats.org/officeDocument/2006/relationships/hyperlink" Target="http://idsa.in/idsastrategiccomments/print/59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lo.org/encyclopedia/?doc&amp;nd=857100187&amp;nh=0&amp;ssect=1" TargetMode="External"/><Relationship Id="rId24" Type="http://schemas.openxmlformats.org/officeDocument/2006/relationships/hyperlink" Target="http://idsa.in/idsastrategiccomments/print/590" TargetMode="External"/><Relationship Id="rId32" Type="http://schemas.openxmlformats.org/officeDocument/2006/relationships/hyperlink" Target="http://idsa.in/idsastrategiccomments/print/590" TargetMode="External"/><Relationship Id="rId37" Type="http://schemas.openxmlformats.org/officeDocument/2006/relationships/hyperlink" Target="http://www.huffingtonpost.com/2013/06/01/brazil-us-relations_n_3371818.html" TargetMode="External"/><Relationship Id="rId40" Type="http://schemas.microsoft.com/office/2007/relationships/stylesWithEffects" Target="stylesWithEffects.xml"/><Relationship Id="rId5" Type="http://schemas.openxmlformats.org/officeDocument/2006/relationships/styles" Target="styles.xml"/><Relationship Id="rId15" Type="http://schemas.openxmlformats.org/officeDocument/2006/relationships/hyperlink" Target="http://www.commondreams.org/headlines06/0722-06.htm" TargetMode="External"/><Relationship Id="rId23" Type="http://schemas.openxmlformats.org/officeDocument/2006/relationships/hyperlink" Target="http://www.etftrends.com/2008/08/brazil-etfs-reflect-strong-economy-on-a-world-stage.html" TargetMode="External"/><Relationship Id="rId28" Type="http://schemas.openxmlformats.org/officeDocument/2006/relationships/hyperlink" Target="http://idsa.in/idsastrategiccomments/print/590" TargetMode="External"/><Relationship Id="rId36" Type="http://schemas.openxmlformats.org/officeDocument/2006/relationships/hyperlink" Target="http://www.voanews.com/content/brazil-protests-world-cup/1686955.html" TargetMode="External"/><Relationship Id="rId10" Type="http://schemas.openxmlformats.org/officeDocument/2006/relationships/hyperlink" Target="http://www.northern.wvnet.edu/%7Etdanford/bio1/RAINFO.htm" TargetMode="External"/><Relationship Id="rId19" Type="http://schemas.openxmlformats.org/officeDocument/2006/relationships/hyperlink" Target="http://www.foreignaffairs.com/articles/137599/ruchir-sharma/bearish-on-brazil?page=show" TargetMode="External"/><Relationship Id="rId31" Type="http://schemas.openxmlformats.org/officeDocument/2006/relationships/hyperlink" Target="http://idsa.in/idsastrategiccomments/print/59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planetark.com/dailynewsstory.cfm/newsid/32409/story.htm" TargetMode="External"/><Relationship Id="rId22" Type="http://schemas.openxmlformats.org/officeDocument/2006/relationships/hyperlink" Target="http://www.carlisle.army.mil/ssi/pdffiles/PUB31.pdf" TargetMode="External"/><Relationship Id="rId27" Type="http://schemas.openxmlformats.org/officeDocument/2006/relationships/hyperlink" Target="http://idsa.in/idsastrategiccomments/print/590" TargetMode="External"/><Relationship Id="rId30" Type="http://schemas.openxmlformats.org/officeDocument/2006/relationships/hyperlink" Target="http://idsa.in/idsastrategiccomments/print/590" TargetMode="External"/><Relationship Id="rId35" Type="http://schemas.openxmlformats.org/officeDocument/2006/relationships/hyperlink" Target="http://www.businessinsurance.com/article/99999999/NEWS040102/12030989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09C22F-5D9F-4E2D-AD7B-3F8E51FA25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B22A959-F035-4344-BB50-59D528A31FFF}">
  <ds:schemaRefs>
    <ds:schemaRef ds:uri="http://schemas.microsoft.com/sharepoint/v3/contenttype/forms"/>
  </ds:schemaRefs>
</ds:datastoreItem>
</file>

<file path=customXml/itemProps3.xml><?xml version="1.0" encoding="utf-8"?>
<ds:datastoreItem xmlns:ds="http://schemas.openxmlformats.org/officeDocument/2006/customXml" ds:itemID="{84AC5B30-3ACD-4D0C-844E-84233A6C345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56</Pages>
  <Words>21571</Words>
  <Characters>122960</Characters>
  <Application>Microsoft Office Word</Application>
  <DocSecurity>0</DocSecurity>
  <Lines>1024</Lines>
  <Paragraphs>288</Paragraphs>
  <ScaleCrop>false</ScaleCrop>
  <Company>Whitman College</Company>
  <LinksUpToDate>false</LinksUpToDate>
  <CharactersWithSpaces>144243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Allen</dc:creator>
  <cp:lastModifiedBy>Owner, Team 2011</cp:lastModifiedBy>
  <cp:revision>2</cp:revision>
  <dcterms:created xsi:type="dcterms:W3CDTF">2013-07-13T16:33:00Z</dcterms:created>
  <dcterms:modified xsi:type="dcterms:W3CDTF">2013-07-13T16:33:00Z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