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16DA" w:rsidRDefault="007123CF" w:rsidP="004B253B">
      <w:pPr>
        <w:pStyle w:val="Heading1"/>
      </w:pPr>
      <w:bookmarkStart w:id="0" w:name="_Toc233537690"/>
      <w:r>
        <w:t>Immigration DA – Starter File</w:t>
      </w:r>
      <w:bookmarkEnd w:id="0"/>
      <w:r>
        <w:t xml:space="preserve"> </w:t>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fldChar w:fldCharType="begin"/>
      </w:r>
      <w:r>
        <w:instrText xml:space="preserve"> TOC \o "1-1" </w:instrText>
      </w:r>
      <w:r>
        <w:fldChar w:fldCharType="separate"/>
      </w:r>
      <w:r>
        <w:rPr>
          <w:noProof/>
        </w:rPr>
        <w:t>Immigration DA – Starter File</w:t>
      </w:r>
      <w:r>
        <w:rPr>
          <w:noProof/>
        </w:rPr>
        <w:tab/>
      </w:r>
      <w:r>
        <w:rPr>
          <w:noProof/>
        </w:rPr>
        <w:fldChar w:fldCharType="begin"/>
      </w:r>
      <w:r>
        <w:rPr>
          <w:noProof/>
        </w:rPr>
        <w:instrText xml:space="preserve"> PAGEREF _Toc233537690 \h </w:instrText>
      </w:r>
      <w:r>
        <w:rPr>
          <w:noProof/>
        </w:rPr>
      </w:r>
      <w:r>
        <w:rPr>
          <w:noProof/>
        </w:rPr>
        <w:fldChar w:fldCharType="separate"/>
      </w:r>
      <w:r>
        <w:rPr>
          <w:noProof/>
        </w:rPr>
        <w:t>1</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 NEG ***</w:t>
      </w:r>
      <w:r>
        <w:rPr>
          <w:noProof/>
        </w:rPr>
        <w:tab/>
      </w:r>
      <w:r>
        <w:rPr>
          <w:noProof/>
        </w:rPr>
        <w:fldChar w:fldCharType="begin"/>
      </w:r>
      <w:r>
        <w:rPr>
          <w:noProof/>
        </w:rPr>
        <w:instrText xml:space="preserve"> PAGEREF _Toc233537691 \h </w:instrText>
      </w:r>
      <w:r>
        <w:rPr>
          <w:noProof/>
        </w:rPr>
      </w:r>
      <w:r>
        <w:rPr>
          <w:noProof/>
        </w:rPr>
        <w:fldChar w:fldCharType="separate"/>
      </w:r>
      <w:r>
        <w:rPr>
          <w:noProof/>
        </w:rPr>
        <w:t>3</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CIR DA – 1NC</w:t>
      </w:r>
      <w:r>
        <w:rPr>
          <w:noProof/>
        </w:rPr>
        <w:tab/>
      </w:r>
      <w:r>
        <w:rPr>
          <w:noProof/>
        </w:rPr>
        <w:fldChar w:fldCharType="begin"/>
      </w:r>
      <w:r>
        <w:rPr>
          <w:noProof/>
        </w:rPr>
        <w:instrText xml:space="preserve"> PAGEREF _Toc233537692 \h </w:instrText>
      </w:r>
      <w:r>
        <w:rPr>
          <w:noProof/>
        </w:rPr>
      </w:r>
      <w:r>
        <w:rPr>
          <w:noProof/>
        </w:rPr>
        <w:fldChar w:fldCharType="separate"/>
      </w:r>
      <w:r>
        <w:rPr>
          <w:noProof/>
        </w:rPr>
        <w:t>4</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UQ – Will Pass</w:t>
      </w:r>
      <w:r>
        <w:rPr>
          <w:noProof/>
        </w:rPr>
        <w:tab/>
      </w:r>
      <w:r>
        <w:rPr>
          <w:noProof/>
        </w:rPr>
        <w:fldChar w:fldCharType="begin"/>
      </w:r>
      <w:r>
        <w:rPr>
          <w:noProof/>
        </w:rPr>
        <w:instrText xml:space="preserve"> PAGEREF _Toc233537693 \h </w:instrText>
      </w:r>
      <w:r>
        <w:rPr>
          <w:noProof/>
        </w:rPr>
      </w:r>
      <w:r>
        <w:rPr>
          <w:noProof/>
        </w:rPr>
        <w:fldChar w:fldCharType="separate"/>
      </w:r>
      <w:r>
        <w:rPr>
          <w:noProof/>
        </w:rPr>
        <w:t>8</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UQ – Obama Pushing</w:t>
      </w:r>
      <w:r>
        <w:rPr>
          <w:noProof/>
        </w:rPr>
        <w:tab/>
      </w:r>
      <w:r>
        <w:rPr>
          <w:noProof/>
        </w:rPr>
        <w:fldChar w:fldCharType="begin"/>
      </w:r>
      <w:r>
        <w:rPr>
          <w:noProof/>
        </w:rPr>
        <w:instrText xml:space="preserve"> PAGEREF _Toc233537694 \h </w:instrText>
      </w:r>
      <w:r>
        <w:rPr>
          <w:noProof/>
        </w:rPr>
      </w:r>
      <w:r>
        <w:rPr>
          <w:noProof/>
        </w:rPr>
        <w:fldChar w:fldCharType="separate"/>
      </w:r>
      <w:r>
        <w:rPr>
          <w:noProof/>
        </w:rPr>
        <w:t>11</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UQ – AT: Gay Rights</w:t>
      </w:r>
      <w:r>
        <w:rPr>
          <w:noProof/>
        </w:rPr>
        <w:tab/>
      </w:r>
      <w:r>
        <w:rPr>
          <w:noProof/>
        </w:rPr>
        <w:fldChar w:fldCharType="begin"/>
      </w:r>
      <w:r>
        <w:rPr>
          <w:noProof/>
        </w:rPr>
        <w:instrText xml:space="preserve"> PAGEREF _Toc233537695 \h </w:instrText>
      </w:r>
      <w:r>
        <w:rPr>
          <w:noProof/>
        </w:rPr>
      </w:r>
      <w:r>
        <w:rPr>
          <w:noProof/>
        </w:rPr>
        <w:fldChar w:fldCharType="separate"/>
      </w:r>
      <w:r>
        <w:rPr>
          <w:noProof/>
        </w:rPr>
        <w:t>12</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UQ – AT: Healthcare</w:t>
      </w:r>
      <w:r>
        <w:rPr>
          <w:noProof/>
        </w:rPr>
        <w:tab/>
      </w:r>
      <w:r>
        <w:rPr>
          <w:noProof/>
        </w:rPr>
        <w:fldChar w:fldCharType="begin"/>
      </w:r>
      <w:r>
        <w:rPr>
          <w:noProof/>
        </w:rPr>
        <w:instrText xml:space="preserve"> PAGEREF _Toc233537696 \h </w:instrText>
      </w:r>
      <w:r>
        <w:rPr>
          <w:noProof/>
        </w:rPr>
      </w:r>
      <w:r>
        <w:rPr>
          <w:noProof/>
        </w:rPr>
        <w:fldChar w:fldCharType="separate"/>
      </w:r>
      <w:r>
        <w:rPr>
          <w:noProof/>
        </w:rPr>
        <w:t>13</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UQ – PC High</w:t>
      </w:r>
      <w:r>
        <w:rPr>
          <w:noProof/>
        </w:rPr>
        <w:tab/>
      </w:r>
      <w:r>
        <w:rPr>
          <w:noProof/>
        </w:rPr>
        <w:fldChar w:fldCharType="begin"/>
      </w:r>
      <w:r>
        <w:rPr>
          <w:noProof/>
        </w:rPr>
        <w:instrText xml:space="preserve"> PAGEREF _Toc233537697 \h </w:instrText>
      </w:r>
      <w:r>
        <w:rPr>
          <w:noProof/>
        </w:rPr>
      </w:r>
      <w:r>
        <w:rPr>
          <w:noProof/>
        </w:rPr>
        <w:fldChar w:fldCharType="separate"/>
      </w:r>
      <w:r>
        <w:rPr>
          <w:noProof/>
        </w:rPr>
        <w:t>14</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UQ – PC Key</w:t>
      </w:r>
      <w:r>
        <w:rPr>
          <w:noProof/>
        </w:rPr>
        <w:tab/>
      </w:r>
      <w:r>
        <w:rPr>
          <w:noProof/>
        </w:rPr>
        <w:fldChar w:fldCharType="begin"/>
      </w:r>
      <w:r>
        <w:rPr>
          <w:noProof/>
        </w:rPr>
        <w:instrText xml:space="preserve"> PAGEREF _Toc233537698 \h </w:instrText>
      </w:r>
      <w:r>
        <w:rPr>
          <w:noProof/>
        </w:rPr>
      </w:r>
      <w:r>
        <w:rPr>
          <w:noProof/>
        </w:rPr>
        <w:fldChar w:fldCharType="separate"/>
      </w:r>
      <w:r>
        <w:rPr>
          <w:noProof/>
        </w:rPr>
        <w:t>15</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Link – Terrorism List – Unpopular</w:t>
      </w:r>
      <w:r>
        <w:rPr>
          <w:noProof/>
        </w:rPr>
        <w:tab/>
      </w:r>
      <w:r>
        <w:rPr>
          <w:noProof/>
        </w:rPr>
        <w:fldChar w:fldCharType="begin"/>
      </w:r>
      <w:r>
        <w:rPr>
          <w:noProof/>
        </w:rPr>
        <w:instrText xml:space="preserve"> PAGEREF _Toc233537699 \h </w:instrText>
      </w:r>
      <w:r>
        <w:rPr>
          <w:noProof/>
        </w:rPr>
      </w:r>
      <w:r>
        <w:rPr>
          <w:noProof/>
        </w:rPr>
        <w:fldChar w:fldCharType="separate"/>
      </w:r>
      <w:r>
        <w:rPr>
          <w:noProof/>
        </w:rPr>
        <w:t>16</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Link – Cuba Embargo – Unpopular</w:t>
      </w:r>
      <w:r>
        <w:rPr>
          <w:noProof/>
        </w:rPr>
        <w:tab/>
      </w:r>
      <w:r>
        <w:rPr>
          <w:noProof/>
        </w:rPr>
        <w:fldChar w:fldCharType="begin"/>
      </w:r>
      <w:r>
        <w:rPr>
          <w:noProof/>
        </w:rPr>
        <w:instrText xml:space="preserve"> PAGEREF _Toc233537700 \h </w:instrText>
      </w:r>
      <w:r>
        <w:rPr>
          <w:noProof/>
        </w:rPr>
      </w:r>
      <w:r>
        <w:rPr>
          <w:noProof/>
        </w:rPr>
        <w:fldChar w:fldCharType="separate"/>
      </w:r>
      <w:r>
        <w:rPr>
          <w:noProof/>
        </w:rPr>
        <w:t>17</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IL – Economy</w:t>
      </w:r>
      <w:r>
        <w:rPr>
          <w:noProof/>
        </w:rPr>
        <w:tab/>
      </w:r>
      <w:r>
        <w:rPr>
          <w:noProof/>
        </w:rPr>
        <w:fldChar w:fldCharType="begin"/>
      </w:r>
      <w:r>
        <w:rPr>
          <w:noProof/>
        </w:rPr>
        <w:instrText xml:space="preserve"> PAGEREF _Toc233537701 \h </w:instrText>
      </w:r>
      <w:r>
        <w:rPr>
          <w:noProof/>
        </w:rPr>
      </w:r>
      <w:r>
        <w:rPr>
          <w:noProof/>
        </w:rPr>
        <w:fldChar w:fldCharType="separate"/>
      </w:r>
      <w:r>
        <w:rPr>
          <w:noProof/>
        </w:rPr>
        <w:t>20</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IL – Economy – Innovation</w:t>
      </w:r>
      <w:r>
        <w:rPr>
          <w:noProof/>
        </w:rPr>
        <w:tab/>
      </w:r>
      <w:r>
        <w:rPr>
          <w:noProof/>
        </w:rPr>
        <w:fldChar w:fldCharType="begin"/>
      </w:r>
      <w:r>
        <w:rPr>
          <w:noProof/>
        </w:rPr>
        <w:instrText xml:space="preserve"> PAGEREF _Toc233537702 \h </w:instrText>
      </w:r>
      <w:r>
        <w:rPr>
          <w:noProof/>
        </w:rPr>
      </w:r>
      <w:r>
        <w:rPr>
          <w:noProof/>
        </w:rPr>
        <w:fldChar w:fldCharType="separate"/>
      </w:r>
      <w:r>
        <w:rPr>
          <w:noProof/>
        </w:rPr>
        <w:t>21</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IL – Economy – Competitiveness</w:t>
      </w:r>
      <w:r>
        <w:rPr>
          <w:noProof/>
        </w:rPr>
        <w:tab/>
      </w:r>
      <w:r>
        <w:rPr>
          <w:noProof/>
        </w:rPr>
        <w:fldChar w:fldCharType="begin"/>
      </w:r>
      <w:r>
        <w:rPr>
          <w:noProof/>
        </w:rPr>
        <w:instrText xml:space="preserve"> PAGEREF _Toc233537703 \h </w:instrText>
      </w:r>
      <w:r>
        <w:rPr>
          <w:noProof/>
        </w:rPr>
      </w:r>
      <w:r>
        <w:rPr>
          <w:noProof/>
        </w:rPr>
        <w:fldChar w:fldCharType="separate"/>
      </w:r>
      <w:r>
        <w:rPr>
          <w:noProof/>
        </w:rPr>
        <w:t>22</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MPX – Ag Industry</w:t>
      </w:r>
      <w:r>
        <w:rPr>
          <w:noProof/>
        </w:rPr>
        <w:tab/>
      </w:r>
      <w:r>
        <w:rPr>
          <w:noProof/>
        </w:rPr>
        <w:fldChar w:fldCharType="begin"/>
      </w:r>
      <w:r>
        <w:rPr>
          <w:noProof/>
        </w:rPr>
        <w:instrText xml:space="preserve"> PAGEREF _Toc233537704 \h </w:instrText>
      </w:r>
      <w:r>
        <w:rPr>
          <w:noProof/>
        </w:rPr>
      </w:r>
      <w:r>
        <w:rPr>
          <w:noProof/>
        </w:rPr>
        <w:fldChar w:fldCharType="separate"/>
      </w:r>
      <w:r>
        <w:rPr>
          <w:noProof/>
        </w:rPr>
        <w:t>23</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MPX – Terrorism</w:t>
      </w:r>
      <w:r>
        <w:rPr>
          <w:noProof/>
        </w:rPr>
        <w:tab/>
      </w:r>
      <w:r>
        <w:rPr>
          <w:noProof/>
        </w:rPr>
        <w:fldChar w:fldCharType="begin"/>
      </w:r>
      <w:r>
        <w:rPr>
          <w:noProof/>
        </w:rPr>
        <w:instrText xml:space="preserve"> PAGEREF _Toc233537705 \h </w:instrText>
      </w:r>
      <w:r>
        <w:rPr>
          <w:noProof/>
        </w:rPr>
      </w:r>
      <w:r>
        <w:rPr>
          <w:noProof/>
        </w:rPr>
        <w:fldChar w:fldCharType="separate"/>
      </w:r>
      <w:r>
        <w:rPr>
          <w:noProof/>
        </w:rPr>
        <w:t>25</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MPX – Economy – Hegemony IL</w:t>
      </w:r>
      <w:r>
        <w:rPr>
          <w:noProof/>
        </w:rPr>
        <w:tab/>
      </w:r>
      <w:r>
        <w:rPr>
          <w:noProof/>
        </w:rPr>
        <w:fldChar w:fldCharType="begin"/>
      </w:r>
      <w:r>
        <w:rPr>
          <w:noProof/>
        </w:rPr>
        <w:instrText xml:space="preserve"> PAGEREF _Toc233537706 \h </w:instrText>
      </w:r>
      <w:r>
        <w:rPr>
          <w:noProof/>
        </w:rPr>
      </w:r>
      <w:r>
        <w:rPr>
          <w:noProof/>
        </w:rPr>
        <w:fldChar w:fldCharType="separate"/>
      </w:r>
      <w:r>
        <w:rPr>
          <w:noProof/>
        </w:rPr>
        <w:t>26</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 AFF ***</w:t>
      </w:r>
      <w:r>
        <w:rPr>
          <w:noProof/>
        </w:rPr>
        <w:tab/>
      </w:r>
      <w:r>
        <w:rPr>
          <w:noProof/>
        </w:rPr>
        <w:fldChar w:fldCharType="begin"/>
      </w:r>
      <w:r>
        <w:rPr>
          <w:noProof/>
        </w:rPr>
        <w:instrText xml:space="preserve"> PAGEREF _Toc233537707 \h </w:instrText>
      </w:r>
      <w:r>
        <w:rPr>
          <w:noProof/>
        </w:rPr>
      </w:r>
      <w:r>
        <w:rPr>
          <w:noProof/>
        </w:rPr>
        <w:fldChar w:fldCharType="separate"/>
      </w:r>
      <w:r>
        <w:rPr>
          <w:noProof/>
        </w:rPr>
        <w:t>29</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AT: UQ – Won’t Pass</w:t>
      </w:r>
      <w:r>
        <w:rPr>
          <w:noProof/>
        </w:rPr>
        <w:tab/>
      </w:r>
      <w:r>
        <w:rPr>
          <w:noProof/>
        </w:rPr>
        <w:fldChar w:fldCharType="begin"/>
      </w:r>
      <w:r>
        <w:rPr>
          <w:noProof/>
        </w:rPr>
        <w:instrText xml:space="preserve"> PAGEREF _Toc233537708 \h </w:instrText>
      </w:r>
      <w:r>
        <w:rPr>
          <w:noProof/>
        </w:rPr>
      </w:r>
      <w:r>
        <w:rPr>
          <w:noProof/>
        </w:rPr>
        <w:fldChar w:fldCharType="separate"/>
      </w:r>
      <w:r>
        <w:rPr>
          <w:noProof/>
        </w:rPr>
        <w:t>30</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AT: UQ – Political Capital Low</w:t>
      </w:r>
      <w:r>
        <w:rPr>
          <w:noProof/>
        </w:rPr>
        <w:tab/>
      </w:r>
      <w:r>
        <w:rPr>
          <w:noProof/>
        </w:rPr>
        <w:fldChar w:fldCharType="begin"/>
      </w:r>
      <w:r>
        <w:rPr>
          <w:noProof/>
        </w:rPr>
        <w:instrText xml:space="preserve"> PAGEREF _Toc233537709 \h </w:instrText>
      </w:r>
      <w:r>
        <w:rPr>
          <w:noProof/>
        </w:rPr>
      </w:r>
      <w:r>
        <w:rPr>
          <w:noProof/>
        </w:rPr>
        <w:fldChar w:fldCharType="separate"/>
      </w:r>
      <w:r>
        <w:rPr>
          <w:noProof/>
        </w:rPr>
        <w:t>32</w:t>
      </w:r>
      <w:r>
        <w:rPr>
          <w:noProof/>
        </w:rPr>
        <w:fldChar w:fldCharType="end"/>
      </w:r>
    </w:p>
    <w:p w:rsidR="006E0D99" w:rsidRDefault="006E0D99">
      <w:pPr>
        <w:pStyle w:val="TOC1"/>
        <w:tabs>
          <w:tab w:val="right" w:leader="dot" w:pos="8630"/>
        </w:tabs>
        <w:rPr>
          <w:rFonts w:asciiTheme="minorHAnsi" w:eastAsiaTheme="minorEastAsia" w:hAnsiTheme="minorHAnsi" w:cstheme="minorBidi"/>
          <w:noProof/>
          <w:sz w:val="24"/>
          <w:szCs w:val="24"/>
          <w:lang w:eastAsia="ja-JP"/>
        </w:rPr>
      </w:pPr>
      <w:r>
        <w:rPr>
          <w:noProof/>
        </w:rPr>
        <w:t>Link – Economic Engagement Popular</w:t>
      </w:r>
      <w:r>
        <w:rPr>
          <w:noProof/>
        </w:rPr>
        <w:tab/>
      </w:r>
      <w:r>
        <w:rPr>
          <w:noProof/>
        </w:rPr>
        <w:fldChar w:fldCharType="begin"/>
      </w:r>
      <w:r>
        <w:rPr>
          <w:noProof/>
        </w:rPr>
        <w:instrText xml:space="preserve"> PAGEREF _Toc233537710 \h </w:instrText>
      </w:r>
      <w:r>
        <w:rPr>
          <w:noProof/>
        </w:rPr>
      </w:r>
      <w:r>
        <w:rPr>
          <w:noProof/>
        </w:rPr>
        <w:fldChar w:fldCharType="separate"/>
      </w:r>
      <w:r>
        <w:rPr>
          <w:noProof/>
        </w:rPr>
        <w:t>33</w:t>
      </w:r>
      <w:r>
        <w:rPr>
          <w:noProof/>
        </w:rPr>
        <w:fldChar w:fldCharType="end"/>
      </w:r>
    </w:p>
    <w:p w:rsidR="006E0D99" w:rsidRPr="006E0D99" w:rsidRDefault="006E0D99" w:rsidP="006E0D99">
      <w:r>
        <w:fldChar w:fldCharType="end"/>
      </w:r>
      <w:bookmarkStart w:id="1" w:name="_GoBack"/>
      <w:bookmarkEnd w:id="1"/>
    </w:p>
    <w:p w:rsidR="00956EDA" w:rsidRPr="00956EDA" w:rsidRDefault="00956EDA" w:rsidP="00956EDA"/>
    <w:p w:rsidR="004B253B" w:rsidRDefault="004B253B" w:rsidP="004B253B"/>
    <w:p w:rsidR="004B253B" w:rsidRDefault="004B253B" w:rsidP="004B253B"/>
    <w:p w:rsidR="00086218" w:rsidRDefault="00086218" w:rsidP="004B253B">
      <w:pPr>
        <w:pStyle w:val="Heading1"/>
      </w:pPr>
    </w:p>
    <w:p w:rsidR="004B253B" w:rsidRDefault="004B253B" w:rsidP="004B253B">
      <w:pPr>
        <w:pStyle w:val="Heading1"/>
      </w:pPr>
      <w:bookmarkStart w:id="2" w:name="_Toc233537691"/>
      <w:r>
        <w:t>*** NEG ***</w:t>
      </w:r>
      <w:bookmarkEnd w:id="2"/>
    </w:p>
    <w:p w:rsidR="007C42FF" w:rsidRDefault="007C42FF" w:rsidP="007C42FF"/>
    <w:p w:rsidR="00F35F29" w:rsidRDefault="00F35F29" w:rsidP="007C42FF"/>
    <w:p w:rsidR="00F545DA" w:rsidRDefault="00F545DA" w:rsidP="00F35F29">
      <w:pPr>
        <w:pStyle w:val="Heading1"/>
      </w:pPr>
      <w:bookmarkStart w:id="3" w:name="_Toc233537692"/>
      <w:r>
        <w:t>CIR DA – 1NC</w:t>
      </w:r>
      <w:bookmarkEnd w:id="3"/>
      <w:r>
        <w:t xml:space="preserve"> </w:t>
      </w:r>
    </w:p>
    <w:p w:rsidR="00F545DA" w:rsidRDefault="00F545DA" w:rsidP="00F545DA"/>
    <w:p w:rsidR="00956EDA" w:rsidRDefault="00E16E3D" w:rsidP="00956EDA">
      <w:pPr>
        <w:pStyle w:val="Heading4"/>
      </w:pPr>
      <w:r>
        <w:t xml:space="preserve">Uniqueness </w:t>
      </w:r>
      <w:r w:rsidR="00956EDA">
        <w:t>–</w:t>
      </w:r>
      <w:r>
        <w:t xml:space="preserve"> </w:t>
      </w:r>
      <w:r w:rsidR="00956EDA">
        <w:t>Comprehensive Immigration Reform will pass now – Obama’s political capital is providing momentum towards a successful conclusion</w:t>
      </w:r>
    </w:p>
    <w:p w:rsidR="00956EDA" w:rsidRDefault="00956EDA" w:rsidP="00956EDA">
      <w:r w:rsidRPr="00E16E3D">
        <w:rPr>
          <w:rStyle w:val="StyleStyleBold12pt"/>
        </w:rPr>
        <w:t>UPI, 6-22</w:t>
      </w:r>
      <w:r w:rsidRPr="00E16E3D">
        <w:t>, 20</w:t>
      </w:r>
      <w:r w:rsidRPr="00E16E3D">
        <w:rPr>
          <w:rStyle w:val="StyleStyleBold12pt"/>
        </w:rPr>
        <w:t>13</w:t>
      </w:r>
      <w:r w:rsidRPr="00E16E3D">
        <w:t xml:space="preserve">, </w:t>
      </w:r>
    </w:p>
    <w:p w:rsidR="00956EDA" w:rsidRDefault="00956EDA" w:rsidP="00956EDA">
      <w:r w:rsidRPr="00E16E3D">
        <w:t xml:space="preserve">("Obama: 'Time for excuses is over' on immigration", PAS) </w:t>
      </w:r>
      <w:hyperlink r:id="rId8" w:history="1">
        <w:r w:rsidRPr="00CB5924">
          <w:rPr>
            <w:rStyle w:val="Hyperlink"/>
          </w:rPr>
          <w:t>www.upi.com/Top_News/US/2013/06/22/Obama-Time-for-excuses-is-over-on-immigration/UPI-37371371895200/</w:t>
        </w:r>
      </w:hyperlink>
      <w:r>
        <w:t xml:space="preserve"> 6-22-13</w:t>
      </w:r>
    </w:p>
    <w:p w:rsidR="00956EDA" w:rsidRDefault="00956EDA" w:rsidP="00956EDA"/>
    <w:p w:rsidR="00956EDA" w:rsidRDefault="00956EDA" w:rsidP="00956EDA">
      <w:r>
        <w:t xml:space="preserve">WASHINGTON, June 22 (UPI) -- U.S. </w:t>
      </w:r>
      <w:r w:rsidRPr="004264FD">
        <w:rPr>
          <w:rStyle w:val="StyleBoldUnderline"/>
        </w:rPr>
        <w:t>President</w:t>
      </w:r>
      <w:r>
        <w:t xml:space="preserve"> Barack </w:t>
      </w:r>
      <w:r w:rsidRPr="004264FD">
        <w:rPr>
          <w:rStyle w:val="StyleBoldUnderline"/>
        </w:rPr>
        <w:t>Obama</w:t>
      </w:r>
      <w:r>
        <w:t xml:space="preserve"> Saturday </w:t>
      </w:r>
      <w:r w:rsidRPr="004264FD">
        <w:rPr>
          <w:rStyle w:val="StyleBoldUnderline"/>
        </w:rPr>
        <w:t>urged Americans to pressure Congress to pass legislation "to fix our broken immigration system once and for all</w:t>
      </w:r>
      <w:r>
        <w:t>."</w:t>
      </w:r>
      <w:r w:rsidRPr="004264FD">
        <w:rPr>
          <w:sz w:val="12"/>
        </w:rPr>
        <w:t xml:space="preserve">¶ </w:t>
      </w:r>
      <w:r>
        <w:t xml:space="preserve">In his weekly radio and Internet address, </w:t>
      </w:r>
      <w:r w:rsidRPr="004264FD">
        <w:rPr>
          <w:rStyle w:val="StyleBoldUnderline"/>
        </w:rPr>
        <w:t>the president enumerated arguments in favor of a bill Senate Majority Leader Harry Reid, D-Nev., said</w:t>
      </w:r>
      <w:r>
        <w:t xml:space="preserve"> Friday </w:t>
      </w:r>
      <w:r w:rsidRPr="004264FD">
        <w:rPr>
          <w:rStyle w:val="StyleBoldUnderline"/>
        </w:rPr>
        <w:t>would come up for a Senate vote before Congress leaves Washington for the Fourth of July</w:t>
      </w:r>
      <w:r>
        <w:t xml:space="preserve"> holiday.</w:t>
      </w:r>
      <w:r w:rsidRPr="004264FD">
        <w:rPr>
          <w:sz w:val="12"/>
        </w:rPr>
        <w:t xml:space="preserve">¶ </w:t>
      </w:r>
      <w:r>
        <w:t>Obama said the bill would "continue to strengthen security at our borders, and hold employers more accountable if they knowingly hire undocumented workers, so they won't have an unfair advantage over businesses that follow the law."</w:t>
      </w:r>
      <w:r w:rsidRPr="004264FD">
        <w:rPr>
          <w:sz w:val="12"/>
        </w:rPr>
        <w:t xml:space="preserve">¶ </w:t>
      </w:r>
      <w:r>
        <w:t>"It's a bill that would modernize the legal immigration system so that, as we train American workers for the jobs of tomorrow, we're also attracting the highly skilled entrepreneurs and engineers who grow our economy for everyone.</w:t>
      </w:r>
      <w:r w:rsidRPr="004264FD">
        <w:rPr>
          <w:sz w:val="12"/>
        </w:rPr>
        <w:t xml:space="preserve">¶ </w:t>
      </w:r>
      <w:r>
        <w:t>"It's a bill that would provide a pathway to earned citizenship for the 11 million individuals who are in this country illegally -- a pathway that includes passing a background check, learning English, paying taxes and a penalty, then going to the back of the line behind everyone trying to come here legally," Obama said.</w:t>
      </w:r>
      <w:r w:rsidRPr="004264FD">
        <w:rPr>
          <w:sz w:val="12"/>
        </w:rPr>
        <w:t xml:space="preserve">¶ </w:t>
      </w:r>
      <w:r>
        <w:t>The president noted a non-partisan Congressional Budget Office report concluded this week the reform legislation will reduce the federal deficit by "by almost a trillion dollars over the next two decades. And it will boost our economy by more than 5 percent, in part because of businesses created, investments made, and technologies invented by immigrants."</w:t>
      </w:r>
      <w:r w:rsidRPr="004264FD">
        <w:rPr>
          <w:sz w:val="12"/>
        </w:rPr>
        <w:t xml:space="preserve">¶ </w:t>
      </w:r>
      <w:r>
        <w:t>He said the agency that monitors Social Security's finances concluded the bill "would actually strengthen the long-term health and solvency of Social Security for future generations."</w:t>
      </w:r>
      <w:r w:rsidRPr="004264FD">
        <w:rPr>
          <w:sz w:val="12"/>
        </w:rPr>
        <w:t xml:space="preserve">¶ </w:t>
      </w:r>
      <w:r>
        <w:t>"</w:t>
      </w:r>
      <w:r w:rsidRPr="004264FD">
        <w:rPr>
          <w:rStyle w:val="StyleBoldUnderline"/>
        </w:rPr>
        <w:t>Now, the bill isn't perfect</w:t>
      </w:r>
      <w:r>
        <w:t>," Obama said. "</w:t>
      </w:r>
      <w:r w:rsidRPr="004264FD">
        <w:rPr>
          <w:rStyle w:val="StyleBoldUnderline"/>
        </w:rPr>
        <w:t>It's a compromise</w:t>
      </w:r>
      <w:r>
        <w:t xml:space="preserve">. Nobody is going to get everything they want -- not Democrats, not Republicans, not me. But it's consistent with the principles that I and others have laid out for commonsense reform. </w:t>
      </w:r>
      <w:r w:rsidRPr="004264FD">
        <w:rPr>
          <w:rStyle w:val="StyleBoldUnderline"/>
        </w:rPr>
        <w:t>That's why Republicans and Democrats, CEOs and labor leaders, are saying that now is the time to pass this bill</w:t>
      </w:r>
      <w:r>
        <w:t>."</w:t>
      </w:r>
      <w:r w:rsidRPr="004264FD">
        <w:rPr>
          <w:sz w:val="12"/>
        </w:rPr>
        <w:t xml:space="preserve">¶ </w:t>
      </w:r>
      <w:r w:rsidRPr="004264FD">
        <w:rPr>
          <w:rStyle w:val="StyleBoldUnderline"/>
        </w:rPr>
        <w:t>The president urged listeners to tell their congressional representatives "the time for excuses is over; it's time to fix our broken immigration system once and for all</w:t>
      </w:r>
      <w:r>
        <w:t>."</w:t>
      </w:r>
    </w:p>
    <w:p w:rsidR="00E16E3D" w:rsidRDefault="00E16E3D" w:rsidP="00F545DA"/>
    <w:p w:rsidR="00E16E3D" w:rsidRDefault="00E16E3D" w:rsidP="00F545DA"/>
    <w:p w:rsidR="006E0D99" w:rsidRDefault="00E16E3D" w:rsidP="00E16E3D">
      <w:pPr>
        <w:pStyle w:val="Heading4"/>
      </w:pPr>
      <w:r>
        <w:t xml:space="preserve">Link – </w:t>
      </w:r>
    </w:p>
    <w:p w:rsidR="00E16E3D" w:rsidRDefault="006E0D99" w:rsidP="00E16E3D">
      <w:pPr>
        <w:pStyle w:val="Heading4"/>
      </w:pPr>
      <w:r>
        <w:t xml:space="preserve">1. </w:t>
      </w:r>
      <w:r w:rsidR="00E16E3D">
        <w:t xml:space="preserve">Cuba’s removal from the state terrorism list is controversial with Congress </w:t>
      </w:r>
    </w:p>
    <w:p w:rsidR="00E16E3D" w:rsidRDefault="00E16E3D" w:rsidP="00E16E3D">
      <w:r w:rsidRPr="000C61DE">
        <w:rPr>
          <w:rStyle w:val="StyleStyleBold12pt"/>
        </w:rPr>
        <w:t>Hudson, Foreign Policy National Security Reporter</w:t>
      </w:r>
      <w:r w:rsidRPr="000C61DE">
        <w:t>, 20</w:t>
      </w:r>
      <w:r w:rsidRPr="000C61DE">
        <w:rPr>
          <w:rStyle w:val="StyleStyleBold12pt"/>
        </w:rPr>
        <w:t>13</w:t>
      </w:r>
      <w:r w:rsidRPr="000C61DE">
        <w:t xml:space="preserve">, </w:t>
      </w:r>
    </w:p>
    <w:p w:rsidR="00E16E3D" w:rsidRDefault="00E16E3D" w:rsidP="00E16E3D">
      <w:r w:rsidRPr="000C61DE">
        <w:t>(John, "Rubio: Cuba belongs on the 'state sponsors of terrorism' list", Foreign Policy, 6-3, PAS) thecable.foreignpolicy.com/posts/2013/06/03/rubio_cuba_belongs_on_the_state_sponsor_of_terror_list</w:t>
      </w:r>
      <w:r>
        <w:t xml:space="preserve"> 6-21-13</w:t>
      </w:r>
    </w:p>
    <w:p w:rsidR="00E16E3D" w:rsidRDefault="00E16E3D" w:rsidP="00E16E3D"/>
    <w:p w:rsidR="00E16E3D" w:rsidRDefault="00E16E3D" w:rsidP="00E16E3D">
      <w:r w:rsidRPr="000C61DE">
        <w:rPr>
          <w:rStyle w:val="StyleBoldUnderline"/>
        </w:rPr>
        <w:t>In the face of mounting calls to remove Cuba from the State Department's list of state sponsors of terrorism</w:t>
      </w:r>
      <w:r>
        <w:t xml:space="preserve">, </w:t>
      </w:r>
      <w:r w:rsidRPr="000C61DE">
        <w:rPr>
          <w:rStyle w:val="StyleBoldUnderline"/>
        </w:rPr>
        <w:t>Sen</w:t>
      </w:r>
      <w:r>
        <w:t xml:space="preserve">. Marco </w:t>
      </w:r>
      <w:r w:rsidRPr="000C61DE">
        <w:rPr>
          <w:rStyle w:val="StyleBoldUnderline"/>
        </w:rPr>
        <w:t>Rubio</w:t>
      </w:r>
      <w:r>
        <w:t xml:space="preserve"> (R-FLA) </w:t>
      </w:r>
      <w:r w:rsidRPr="000C61DE">
        <w:rPr>
          <w:rStyle w:val="StyleBoldUnderline"/>
        </w:rPr>
        <w:t>defended</w:t>
      </w:r>
      <w:r>
        <w:t xml:space="preserve"> Foggy Bottom's recent </w:t>
      </w:r>
      <w:r w:rsidRPr="000C61DE">
        <w:rPr>
          <w:rStyle w:val="StyleBoldUnderline"/>
        </w:rPr>
        <w:t>decision to keep Cuba on the list</w:t>
      </w:r>
      <w:r>
        <w:t>, in a statement to The Cable.</w:t>
      </w:r>
      <w:r w:rsidRPr="00A34A63">
        <w:rPr>
          <w:sz w:val="12"/>
        </w:rPr>
        <w:t xml:space="preserve">¶ </w:t>
      </w:r>
      <w:r>
        <w:t>"</w:t>
      </w:r>
      <w:r w:rsidRPr="00A34A63">
        <w:rPr>
          <w:rStyle w:val="StyleBoldUnderline"/>
        </w:rPr>
        <w:t>The Castro regime sponsors terrorism abroad and against their own people, and removing a country from the list of nations that sponsor terrorism requires evidence of reform</w:t>
      </w:r>
      <w:r>
        <w:t>," Rubio said. "We have not seen such evidence in Cuba."</w:t>
      </w:r>
      <w:r w:rsidRPr="00A34A63">
        <w:rPr>
          <w:sz w:val="12"/>
        </w:rPr>
        <w:t xml:space="preserve">¶ </w:t>
      </w:r>
      <w:r>
        <w:t xml:space="preserve">In its annual Country Reports on Terrorism released last week, </w:t>
      </w:r>
      <w:r w:rsidRPr="00A34A63">
        <w:rPr>
          <w:rStyle w:val="StyleBoldUnderline"/>
        </w:rPr>
        <w:t>the State Department</w:t>
      </w:r>
      <w:r>
        <w:t xml:space="preserve"> acknowledged that some conditions on the island were improving, but </w:t>
      </w:r>
      <w:r w:rsidRPr="00A34A63">
        <w:rPr>
          <w:rStyle w:val="StyleBoldUnderline"/>
        </w:rPr>
        <w:t>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w:t>
      </w:r>
      <w:r>
        <w:t>."</w:t>
      </w:r>
      <w:r w:rsidRPr="00A34A63">
        <w:rPr>
          <w:sz w:val="12"/>
        </w:rPr>
        <w:t xml:space="preserve">¶ </w:t>
      </w:r>
      <w:r>
        <w:t>"It remains clear that Cuba is the same totalitarian state today that it has been for decades," Rubio told The Cable. "This totalitarian state continues to have close ties to terrorist organizations."</w:t>
      </w:r>
      <w:r w:rsidRPr="00A34A63">
        <w:rPr>
          <w:sz w:val="12"/>
        </w:rPr>
        <w:t xml:space="preserve">¶ </w:t>
      </w:r>
      <w:r>
        <w:t>Critics allege that State's rationale for keeping Cuba on the list is increasingly thin and say the island nation shares little in common with the list's other members: Iran, Syria, and Sudan or those that didn't make the list, and arguably should, such as North Korea and Pakistan. They also latched on to a line in the report that says: "There was no indication that the Cuban government provided weapons or paramilitary training to terrorist groups."</w:t>
      </w:r>
      <w:r w:rsidRPr="00A34A63">
        <w:rPr>
          <w:sz w:val="12"/>
        </w:rPr>
        <w:t xml:space="preserve">¶ </w:t>
      </w:r>
      <w:r>
        <w:t>"The report makes it clear that the State Department doesn't really believe that Cuba is a state sponsor of terrorism," said Geoff Thale, program director at the left-leaning advocacy group Washington Office on Latin America. "Cuba is clearly on the terrorist list for political reasons."</w:t>
      </w:r>
      <w:r w:rsidRPr="00A34A63">
        <w:rPr>
          <w:sz w:val="12"/>
        </w:rPr>
        <w:t xml:space="preserve">¶ </w:t>
      </w:r>
      <w:r w:rsidRPr="00A34A63">
        <w:rPr>
          <w:rStyle w:val="StyleBoldUnderline"/>
        </w:rPr>
        <w:t>Cuba has been under a U.S. economic embargo since 1962, which is supported by a small but vocal community of former Cuban citizens in Florida, and a number of members of Congress on both sides of the aisle, such as Senate Foreign Relations Chairman and Cuban-American</w:t>
      </w:r>
      <w:r>
        <w:t xml:space="preserve"> Robert </w:t>
      </w:r>
      <w:r w:rsidRPr="00A34A63">
        <w:rPr>
          <w:rStyle w:val="StyleBoldUnderline"/>
        </w:rPr>
        <w:t>Menendez</w:t>
      </w:r>
      <w:r>
        <w:t xml:space="preserve"> (D-NJ), </w:t>
      </w:r>
      <w:r w:rsidRPr="00A34A63">
        <w:rPr>
          <w:rStyle w:val="StyleBoldUnderline"/>
        </w:rPr>
        <w:t>who declined to comment to The Cable</w:t>
      </w:r>
      <w:r>
        <w:t>.</w:t>
      </w:r>
      <w:r w:rsidRPr="00A34A63">
        <w:rPr>
          <w:sz w:val="12"/>
        </w:rPr>
        <w:t xml:space="preserve">¶ </w:t>
      </w:r>
      <w:r>
        <w:t xml:space="preserve">Earlier this year, the Boston Globe reported that </w:t>
      </w:r>
      <w:r w:rsidRPr="00A34A63">
        <w:rPr>
          <w:rStyle w:val="StyleBoldUnderline"/>
        </w:rPr>
        <w:t>Secretary of State</w:t>
      </w:r>
      <w:r>
        <w:t xml:space="preserve"> John </w:t>
      </w:r>
      <w:r w:rsidRPr="00A34A63">
        <w:rPr>
          <w:rStyle w:val="StyleBoldUnderline"/>
        </w:rPr>
        <w:t>Kerry</w:t>
      </w:r>
      <w:r>
        <w:t xml:space="preserve">, </w:t>
      </w:r>
      <w:r w:rsidRPr="00A34A63">
        <w:rPr>
          <w:rStyle w:val="StyleBoldUnderline"/>
        </w:rPr>
        <w:t>who has criticized travel restrictions to Cuba in the past, was considering removing Cuba from the list, but ultimately opted not to change the policy</w:t>
      </w:r>
      <w:r>
        <w:t>.</w:t>
      </w:r>
      <w:r w:rsidRPr="00A34A63">
        <w:rPr>
          <w:sz w:val="12"/>
        </w:rPr>
        <w:t xml:space="preserve">¶ </w:t>
      </w:r>
      <w:r w:rsidRPr="00A34A63">
        <w:rPr>
          <w:rStyle w:val="StyleBoldUnderline"/>
        </w:rPr>
        <w:t>Rubio made it clear that he supports a hard-line on Cuba, and opposes administration efforts to move too quickly on the issue</w:t>
      </w:r>
      <w:r>
        <w:t>.</w:t>
      </w:r>
      <w:r w:rsidRPr="00A34A63">
        <w:rPr>
          <w:sz w:val="12"/>
        </w:rPr>
        <w:t xml:space="preserve">¶ </w:t>
      </w:r>
      <w:r>
        <w:t xml:space="preserve">"The </w:t>
      </w:r>
      <w:r w:rsidRPr="00A34A63">
        <w:rPr>
          <w:rStyle w:val="StyleBoldUnderline"/>
        </w:rPr>
        <w:t>Obama</w:t>
      </w:r>
      <w:r>
        <w:t xml:space="preserve"> administration </w:t>
      </w:r>
      <w:r w:rsidRPr="00A34A63">
        <w:rPr>
          <w:rStyle w:val="StyleBoldUnderline"/>
        </w:rPr>
        <w:t>should abandon considering unilateral concessions to the Cuban regime</w:t>
      </w:r>
      <w:r>
        <w:t>," he told The Cable. "An American development worker Alan Gross remains hostage and only cosmetic reforms have taken place, while nothing has been done to give the Cuban people greater freedoms."</w:t>
      </w:r>
    </w:p>
    <w:p w:rsidR="00F545DA" w:rsidRDefault="00F545DA" w:rsidP="00F545DA"/>
    <w:p w:rsidR="00E16E3D" w:rsidRDefault="006E0D99" w:rsidP="00E16E3D">
      <w:pPr>
        <w:pStyle w:val="Heading4"/>
      </w:pPr>
      <w:r>
        <w:t xml:space="preserve">2. </w:t>
      </w:r>
      <w:r w:rsidR="00E16E3D">
        <w:t xml:space="preserve">Political capital needed for immigration – Obama threatening legislation to push momentum </w:t>
      </w:r>
    </w:p>
    <w:p w:rsidR="00E16E3D" w:rsidRDefault="00E16E3D" w:rsidP="00E16E3D">
      <w:r w:rsidRPr="00A37F3A">
        <w:rPr>
          <w:rStyle w:val="StyleStyleBold12pt"/>
        </w:rPr>
        <w:t>Simendinger, Real Clear Politi</w:t>
      </w:r>
      <w:r>
        <w:rPr>
          <w:rStyle w:val="StyleStyleBold12pt"/>
        </w:rPr>
        <w:t xml:space="preserve">cs White House Correspondent, </w:t>
      </w:r>
      <w:r w:rsidRPr="00A37F3A">
        <w:t>20</w:t>
      </w:r>
      <w:r w:rsidRPr="00A37F3A">
        <w:rPr>
          <w:rStyle w:val="StyleStyleBold12pt"/>
        </w:rPr>
        <w:t>13</w:t>
      </w:r>
      <w:r w:rsidRPr="00A37F3A">
        <w:t xml:space="preserve">, </w:t>
      </w:r>
    </w:p>
    <w:p w:rsidR="00E16E3D" w:rsidRDefault="00E16E3D" w:rsidP="00E16E3D">
      <w:r w:rsidRPr="00A37F3A">
        <w:t xml:space="preserve">(Alexis, "Obama Expects April Senate Debate on Immigration", Real Clear Politics, </w:t>
      </w:r>
      <w:r>
        <w:t xml:space="preserve">3-26, </w:t>
      </w:r>
      <w:r w:rsidRPr="00A37F3A">
        <w:t xml:space="preserve">PAS) </w:t>
      </w:r>
      <w:hyperlink r:id="rId9" w:history="1">
        <w:r w:rsidRPr="00D769B4">
          <w:rPr>
            <w:rStyle w:val="Hyperlink"/>
          </w:rPr>
          <w:t>www.realclearpolitics.com/articles/2013/03/26/obama_expects_april_senate_debate_on_immigration_117644.html</w:t>
        </w:r>
      </w:hyperlink>
      <w:r>
        <w:t xml:space="preserve"> 3-26-13 </w:t>
      </w:r>
    </w:p>
    <w:p w:rsidR="00E16E3D" w:rsidRDefault="00E16E3D" w:rsidP="00E16E3D"/>
    <w:p w:rsidR="00E16E3D" w:rsidRDefault="00E16E3D" w:rsidP="00E16E3D">
      <w:r>
        <w:t xml:space="preserve">With an eye on the calendar while lawmakers are out of town for two weeks, President </w:t>
      </w:r>
      <w:r w:rsidRPr="00442AA0">
        <w:rPr>
          <w:rStyle w:val="StyleBoldUnderline"/>
        </w:rPr>
        <w:t>Obama</w:t>
      </w:r>
      <w:r>
        <w:t xml:space="preserve"> on Monday </w:t>
      </w:r>
      <w:r w:rsidRPr="00442AA0">
        <w:rPr>
          <w:rStyle w:val="StyleBoldUnderline"/>
        </w:rPr>
        <w:t>used a White House ceremony welcoming</w:t>
      </w:r>
      <w:r>
        <w:t xml:space="preserve"> 28 </w:t>
      </w:r>
      <w:r w:rsidRPr="00442AA0">
        <w:rPr>
          <w:rStyle w:val="StyleBoldUnderline"/>
        </w:rPr>
        <w:t>new U.S. citizens as a backdrop to urge Congress to take up immigration</w:t>
      </w:r>
      <w:r>
        <w:t xml:space="preserve"> reform legislation next month.</w:t>
      </w:r>
      <w:r w:rsidRPr="00442AA0">
        <w:rPr>
          <w:sz w:val="12"/>
        </w:rPr>
        <w:t xml:space="preserve">¶ </w:t>
      </w:r>
      <w:r>
        <w:t>“</w:t>
      </w:r>
      <w:r w:rsidRPr="00442AA0">
        <w:rPr>
          <w:rStyle w:val="StyleBoldUnderline"/>
        </w:rPr>
        <w:t>We’ve</w:t>
      </w:r>
      <w:r>
        <w:t xml:space="preserve"> just got . . . </w:t>
      </w:r>
      <w:r w:rsidRPr="00442AA0">
        <w:rPr>
          <w:rStyle w:val="StyleBoldUnderline"/>
        </w:rPr>
        <w:t>to work up the political courage to do what’s required to be done</w:t>
      </w:r>
      <w:r>
        <w:t>,” the president said in the East Room. “I expect a bill to be put forward. I expect the debate to begin next month. I want to sign that bill into law as soon as possible.”</w:t>
      </w:r>
      <w:r w:rsidRPr="00442AA0">
        <w:rPr>
          <w:sz w:val="12"/>
        </w:rPr>
        <w:t xml:space="preserve">¶ </w:t>
      </w:r>
      <w:r w:rsidRPr="00442AA0">
        <w:rPr>
          <w:rStyle w:val="StyleBoldUnderline"/>
        </w:rPr>
        <w:t>The president said</w:t>
      </w:r>
      <w:r>
        <w:t xml:space="preserve"> earlier this year </w:t>
      </w:r>
      <w:r w:rsidRPr="00442AA0">
        <w:rPr>
          <w:rStyle w:val="StyleBoldUnderline"/>
        </w:rPr>
        <w:t>he would introduce his own</w:t>
      </w:r>
      <w:r>
        <w:t xml:space="preserve"> immigration </w:t>
      </w:r>
      <w:r w:rsidRPr="00442AA0">
        <w:rPr>
          <w:rStyle w:val="StyleBoldUnderline"/>
        </w:rPr>
        <w:t>bill if Congress did not produce</w:t>
      </w:r>
      <w:r>
        <w:t xml:space="preserve"> </w:t>
      </w:r>
      <w:r w:rsidRPr="00442AA0">
        <w:rPr>
          <w:rStyle w:val="StyleBoldUnderline"/>
        </w:rPr>
        <w:t>one</w:t>
      </w:r>
      <w:r>
        <w:t xml:space="preserve">. Since then, </w:t>
      </w:r>
      <w:r w:rsidRPr="00442AA0">
        <w:rPr>
          <w:rStyle w:val="StyleBoldUnderline"/>
        </w:rPr>
        <w:t>he’s awaited the unveiling of a bipartisan Senate reform measure</w:t>
      </w:r>
      <w:r>
        <w:t xml:space="preserve"> that key negotiators, led by Sen. Chuck Schumer, initially hoped to introduce in early March and recently said would emerge sometime after lawmakers return to Washington on April 6.</w:t>
      </w:r>
      <w:r w:rsidRPr="00442AA0">
        <w:rPr>
          <w:sz w:val="12"/>
        </w:rPr>
        <w:t xml:space="preserve">¶ </w:t>
      </w:r>
      <w:r>
        <w:t>Schumer, a New York Democrat, has said the group has ironed out the majority of sticking points in drafting a bill that would create a pathway to citizenship for an estimated 11 million undocumented immigrants, ensure border security, embrace a guest-worker program, and improve the existing immigration system so that it can support the changes reformers have in mind.</w:t>
      </w:r>
      <w:r w:rsidRPr="00442AA0">
        <w:rPr>
          <w:sz w:val="12"/>
        </w:rPr>
        <w:t xml:space="preserve">¶ </w:t>
      </w:r>
      <w:r w:rsidRPr="00442AA0">
        <w:rPr>
          <w:rStyle w:val="StyleBoldUnderline"/>
        </w:rPr>
        <w:t>The administration has hailed recent comments by lawmakers -- those in favor of citizenship</w:t>
      </w:r>
      <w:r>
        <w:t xml:space="preserve"> for illegal immigrants (which is the president’s goal), </w:t>
      </w:r>
      <w:r w:rsidRPr="00442AA0">
        <w:rPr>
          <w:rStyle w:val="StyleBoldUnderline"/>
        </w:rPr>
        <w:t>as well as legalization</w:t>
      </w:r>
      <w:r>
        <w:t xml:space="preserve"> (the preference of some Senate conservatives) -- </w:t>
      </w:r>
      <w:r w:rsidRPr="00442AA0">
        <w:rPr>
          <w:rStyle w:val="StyleBoldUnderline"/>
        </w:rPr>
        <w:t>as</w:t>
      </w:r>
      <w:r>
        <w:t xml:space="preserve"> </w:t>
      </w:r>
      <w:r w:rsidRPr="00442AA0">
        <w:rPr>
          <w:rStyle w:val="StyleBoldUnderline"/>
        </w:rPr>
        <w:t>evidence</w:t>
      </w:r>
      <w:r>
        <w:t xml:space="preserve"> that </w:t>
      </w:r>
      <w:r w:rsidRPr="00442AA0">
        <w:rPr>
          <w:rStyle w:val="StyleBoldUnderline"/>
        </w:rPr>
        <w:t>a centerpiece of Obama’s</w:t>
      </w:r>
      <w:r>
        <w:t xml:space="preserve"> second-term </w:t>
      </w:r>
      <w:r w:rsidRPr="00442AA0">
        <w:rPr>
          <w:rStyle w:val="StyleBoldUnderline"/>
        </w:rPr>
        <w:t>agenda</w:t>
      </w:r>
      <w:r>
        <w:t xml:space="preserve"> </w:t>
      </w:r>
      <w:r w:rsidRPr="00442AA0">
        <w:rPr>
          <w:rStyle w:val="StyleBoldUnderline"/>
        </w:rPr>
        <w:t>will</w:t>
      </w:r>
      <w:r>
        <w:t xml:space="preserve"> eventually </w:t>
      </w:r>
      <w:r w:rsidRPr="00442AA0">
        <w:rPr>
          <w:rStyle w:val="StyleBoldUnderline"/>
        </w:rPr>
        <w:t>reach the floors</w:t>
      </w:r>
      <w:r>
        <w:t xml:space="preserve"> of the House and Senate, and could produce new law by the end of the year.</w:t>
      </w:r>
      <w:r w:rsidRPr="00442AA0">
        <w:rPr>
          <w:sz w:val="12"/>
        </w:rPr>
        <w:t xml:space="preserve">¶ </w:t>
      </w:r>
      <w:r>
        <w:t>“There are bipartisan groups in both the House and the Senate working to tackle this challenge, and I applaud them for that,” Obama said as he headlined a naturalization ceremony that included active-duty military service members as well as civilians. “We are making progress, but we’ve got to finish the job, because this issue is not new. Everyone pretty much knows what’s broken. Everybody knows how to fix it,” he added.</w:t>
      </w:r>
      <w:r w:rsidRPr="00442AA0">
        <w:rPr>
          <w:sz w:val="12"/>
        </w:rPr>
        <w:t xml:space="preserve">¶ </w:t>
      </w:r>
      <w:r>
        <w:t xml:space="preserve">A White House spokesman later told reporters </w:t>
      </w:r>
      <w:r w:rsidRPr="00442AA0">
        <w:rPr>
          <w:rStyle w:val="StyleBoldUnderline"/>
        </w:rPr>
        <w:t>the president continues to be encouraged about momentum, and was not expressing concerns</w:t>
      </w:r>
      <w:r>
        <w:t xml:space="preserve"> that the bipartisan group of senators has taken too long to produce a bill.</w:t>
      </w:r>
      <w:r w:rsidRPr="00442AA0">
        <w:rPr>
          <w:sz w:val="12"/>
        </w:rPr>
        <w:t xml:space="preserve">¶ </w:t>
      </w:r>
      <w:r>
        <w:t>Last week, Senate Judiciary Committee Chairman Patrick Leahy warned publicly that because the eight main drafters had missed the March window, his panel would not be able to mark it up until May at the earliest.</w:t>
      </w:r>
    </w:p>
    <w:p w:rsidR="00E16E3D" w:rsidRDefault="00E16E3D" w:rsidP="00F545DA"/>
    <w:p w:rsidR="007A373F" w:rsidRDefault="007A373F" w:rsidP="00F545DA"/>
    <w:p w:rsidR="006E0D99" w:rsidRDefault="006E0D99" w:rsidP="007A373F">
      <w:pPr>
        <w:pStyle w:val="Heading4"/>
      </w:pPr>
      <w:r>
        <w:t xml:space="preserve">Impact – Economy </w:t>
      </w:r>
    </w:p>
    <w:p w:rsidR="007A373F" w:rsidRPr="00B5707F" w:rsidRDefault="006E0D99" w:rsidP="007A373F">
      <w:pPr>
        <w:pStyle w:val="Heading4"/>
      </w:pPr>
      <w:r>
        <w:t xml:space="preserve">1. </w:t>
      </w:r>
      <w:r w:rsidR="00AA153E">
        <w:t xml:space="preserve">Immigration </w:t>
      </w:r>
      <w:r w:rsidR="007A373F">
        <w:t xml:space="preserve">Reform is key to growth </w:t>
      </w:r>
    </w:p>
    <w:p w:rsidR="007A373F" w:rsidRPr="00B5707F" w:rsidRDefault="007A373F" w:rsidP="007A373F">
      <w:r w:rsidRPr="00B5707F">
        <w:rPr>
          <w:rStyle w:val="StyleStyleBold12pt"/>
        </w:rPr>
        <w:t xml:space="preserve">Haskins, </w:t>
      </w:r>
      <w:r w:rsidRPr="005B2220">
        <w:t xml:space="preserve">Brookings Economic Studies Senior </w:t>
      </w:r>
      <w:r w:rsidRPr="00AA153E">
        <w:t>Fellow, 2-7,</w:t>
      </w:r>
      <w:r w:rsidRPr="00B5707F">
        <w:t xml:space="preserve"> </w:t>
      </w:r>
      <w:r w:rsidRPr="005B2220">
        <w:t>20</w:t>
      </w:r>
      <w:r w:rsidRPr="00AA153E">
        <w:rPr>
          <w:rStyle w:val="StyleStyleBold12pt"/>
        </w:rPr>
        <w:t>13</w:t>
      </w:r>
      <w:r w:rsidRPr="005B2220">
        <w:t xml:space="preserve">, ¶ (Ron, "Do Republicans Stand a Chance on Immigration Reform?", Brookings, PAS) </w:t>
      </w:r>
      <w:hyperlink r:id="rId10" w:history="1">
        <w:r w:rsidRPr="005B2220">
          <w:t>www.brookings.edu/research/opinions/2013/02/07-republicans-immigration-reform-haskins</w:t>
        </w:r>
      </w:hyperlink>
      <w:r w:rsidRPr="005B2220">
        <w:t xml:space="preserve"> 2-7-13 </w:t>
      </w:r>
    </w:p>
    <w:p w:rsidR="007A373F" w:rsidRPr="00B5707F" w:rsidRDefault="007A373F" w:rsidP="007A373F"/>
    <w:p w:rsidR="007A373F" w:rsidRPr="005B2220" w:rsidRDefault="007A373F" w:rsidP="007A373F">
      <w:pPr>
        <w:rPr>
          <w:sz w:val="14"/>
        </w:rPr>
      </w:pPr>
      <w:r w:rsidRPr="007A373F">
        <w:rPr>
          <w:rStyle w:val="StyleBoldUnderline"/>
        </w:rPr>
        <w:t xml:space="preserve">It would be </w:t>
      </w:r>
      <w:r w:rsidRPr="007A373F">
        <w:rPr>
          <w:rStyle w:val="Box"/>
        </w:rPr>
        <w:t>difficult to overstate</w:t>
      </w:r>
      <w:r w:rsidRPr="007A373F">
        <w:rPr>
          <w:rStyle w:val="StyleBoldUnderline"/>
        </w:rPr>
        <w:t xml:space="preserve"> the advantages to our economy of immigration reform</w:t>
      </w:r>
      <w:r w:rsidRPr="007A373F">
        <w:rPr>
          <w:sz w:val="14"/>
        </w:rPr>
        <w:t xml:space="preserve">. A key part of reform should be adjusting the basis for admitting immigrants from the current overemphasis on family relationships to immigrants already in the country, to a greater emphasis on the education, skills, and experience of those we admit. </w:t>
      </w:r>
      <w:r w:rsidRPr="007A373F">
        <w:rPr>
          <w:rStyle w:val="StyleBoldUnderline"/>
        </w:rPr>
        <w:t xml:space="preserve">Other nations are attracting well-educated immigrants by giving them preferences for admission and a clear path to citizenship. </w:t>
      </w:r>
      <w:r w:rsidRPr="007A373F">
        <w:rPr>
          <w:rStyle w:val="Box"/>
        </w:rPr>
        <w:t>We’re losing out</w:t>
      </w:r>
      <w:r w:rsidRPr="007A373F">
        <w:rPr>
          <w:sz w:val="14"/>
        </w:rPr>
        <w:t xml:space="preserve">. We should make it especially easy for students to enter and stay in the U.S. According to a recent Brookings study, </w:t>
      </w:r>
      <w:r w:rsidRPr="007A373F">
        <w:rPr>
          <w:rStyle w:val="StyleBoldUnderline"/>
        </w:rPr>
        <w:t>immigrants are 30 percent more likely to found a business than native Americans.</w:t>
      </w:r>
      <w:r w:rsidRPr="007A373F">
        <w:rPr>
          <w:sz w:val="14"/>
        </w:rPr>
        <w:t xml:space="preserve"> </w:t>
      </w:r>
      <w:r w:rsidRPr="007A373F">
        <w:rPr>
          <w:rStyle w:val="StyleBoldUnderline"/>
        </w:rPr>
        <w:t>A study</w:t>
      </w:r>
      <w:r w:rsidRPr="007A373F">
        <w:rPr>
          <w:sz w:val="14"/>
        </w:rPr>
        <w:t xml:space="preserve"> </w:t>
      </w:r>
      <w:r w:rsidRPr="007A373F">
        <w:rPr>
          <w:rStyle w:val="StyleBoldUnderline"/>
        </w:rPr>
        <w:t>by the Kauffman Foundation</w:t>
      </w:r>
      <w:r w:rsidRPr="007A373F">
        <w:rPr>
          <w:sz w:val="14"/>
        </w:rPr>
        <w:t xml:space="preserve"> </w:t>
      </w:r>
      <w:r w:rsidRPr="007A373F">
        <w:rPr>
          <w:rStyle w:val="StyleBoldUnderline"/>
        </w:rPr>
        <w:t>reported</w:t>
      </w:r>
      <w:r w:rsidRPr="007A373F">
        <w:rPr>
          <w:sz w:val="14"/>
        </w:rPr>
        <w:t xml:space="preserve"> that </w:t>
      </w:r>
      <w:r w:rsidRPr="007A373F">
        <w:rPr>
          <w:rStyle w:val="StyleBoldUnderline"/>
        </w:rPr>
        <w:t xml:space="preserve">immigrants were involved in the founding of a quarter of engineering and technology companies </w:t>
      </w:r>
      <w:r w:rsidRPr="007A373F">
        <w:rPr>
          <w:sz w:val="14"/>
        </w:rPr>
        <w:t xml:space="preserve">created between 2006 and 2012. </w:t>
      </w:r>
      <w:r w:rsidRPr="007A373F">
        <w:rPr>
          <w:rStyle w:val="StyleBoldUnderline"/>
        </w:rPr>
        <w:t>There is</w:t>
      </w:r>
      <w:r w:rsidRPr="007A373F">
        <w:rPr>
          <w:sz w:val="14"/>
        </w:rPr>
        <w:t xml:space="preserve"> also evidence that </w:t>
      </w:r>
      <w:r w:rsidRPr="007A373F">
        <w:rPr>
          <w:rStyle w:val="StyleBoldUnderline"/>
        </w:rPr>
        <w:t>immigrants</w:t>
      </w:r>
      <w:r w:rsidRPr="00B5707F">
        <w:rPr>
          <w:rStyle w:val="StyleBoldUnderline"/>
        </w:rPr>
        <w:t xml:space="preserve"> who work in science and technology substantially increase employment among native-born Americans</w:t>
      </w:r>
      <w:r w:rsidRPr="005B2220">
        <w:rPr>
          <w:sz w:val="14"/>
        </w:rPr>
        <w:t>.</w:t>
      </w:r>
    </w:p>
    <w:p w:rsidR="007A373F" w:rsidRDefault="007A373F" w:rsidP="007A373F">
      <w:pPr>
        <w:rPr>
          <w:sz w:val="14"/>
        </w:rPr>
      </w:pPr>
    </w:p>
    <w:p w:rsidR="007A373F" w:rsidRPr="0008410A" w:rsidRDefault="006E0D99" w:rsidP="007A373F">
      <w:pPr>
        <w:pStyle w:val="Heading4"/>
      </w:pPr>
      <w:r>
        <w:t xml:space="preserve">2. </w:t>
      </w:r>
      <w:r w:rsidR="007A373F">
        <w:t>Decline goes nuclear</w:t>
      </w:r>
    </w:p>
    <w:p w:rsidR="007A373F" w:rsidRPr="004C7D34" w:rsidRDefault="007A373F" w:rsidP="007A373F">
      <w:r>
        <w:rPr>
          <w:rStyle w:val="StyleStyleBold12pt"/>
        </w:rPr>
        <w:t>Royal 10</w:t>
      </w:r>
      <w:r w:rsidRPr="00C13E45">
        <w:rPr>
          <w:rStyle w:val="StyleStyleBold12pt"/>
        </w:rPr>
        <w:t xml:space="preserve"> </w:t>
      </w:r>
      <w:r w:rsidRPr="004C7D34">
        <w:t>director of Cooperative Threat Reduction at the U.S. Department of Defense, 2010¶ Jedediah, Economics of War and Peace: Economic, Legal, and Political Perspectives, pg 213-215</w:t>
      </w:r>
    </w:p>
    <w:p w:rsidR="007A373F" w:rsidRPr="0008410A" w:rsidRDefault="007A373F" w:rsidP="007A373F"/>
    <w:p w:rsidR="007A373F" w:rsidRDefault="007A373F" w:rsidP="007A373F">
      <w:r w:rsidRPr="00F34981">
        <w:rPr>
          <w:sz w:val="14"/>
        </w:rPr>
        <w:t xml:space="preserve">Less intuitive is how periods of economic decline may increase the likelihood of external conflict. Political science literature has contributed a moderate degree of attention to </w:t>
      </w:r>
      <w:r w:rsidRPr="007A373F">
        <w:rPr>
          <w:sz w:val="14"/>
        </w:rPr>
        <w:t xml:space="preserve">the impact of economic decline and the security and defense behavior of interdependent states. Research in this vein has been considered at systemic, dyadic and national levels. Several notable contributions follow. First, </w:t>
      </w:r>
      <w:r w:rsidRPr="007A373F">
        <w:rPr>
          <w:rStyle w:val="StyleBoldUnderline"/>
        </w:rPr>
        <w:t xml:space="preserve">on the systemic level, </w:t>
      </w:r>
      <w:r w:rsidRPr="007A373F">
        <w:rPr>
          <w:sz w:val="14"/>
        </w:rPr>
        <w:t xml:space="preserve">Pollins (2008) advances Modelski and Thompson’s (1996) work on leadership cycle theory, finding that </w:t>
      </w:r>
      <w:r w:rsidRPr="007A373F">
        <w:rPr>
          <w:rStyle w:val="StyleBoldUnderline"/>
        </w:rPr>
        <w:t xml:space="preserve">rhythms in the global economy are associated with the </w:t>
      </w:r>
      <w:r w:rsidRPr="007A373F">
        <w:rPr>
          <w:rStyle w:val="Box"/>
        </w:rPr>
        <w:t>rise and fall</w:t>
      </w:r>
      <w:r w:rsidRPr="007A373F">
        <w:rPr>
          <w:rStyle w:val="StyleBoldUnderline"/>
        </w:rPr>
        <w:t xml:space="preserve"> of a pre-eminent power and the often </w:t>
      </w:r>
      <w:r w:rsidRPr="007A373F">
        <w:rPr>
          <w:rStyle w:val="Box"/>
        </w:rPr>
        <w:t>bloody transition</w:t>
      </w:r>
      <w:r w:rsidRPr="007A373F">
        <w:rPr>
          <w:rStyle w:val="StyleBoldUnderline"/>
        </w:rPr>
        <w:t xml:space="preserve"> from one pre-eminent leader to the next</w:t>
      </w:r>
      <w:r w:rsidRPr="007A373F">
        <w:rPr>
          <w:sz w:val="14"/>
        </w:rPr>
        <w:t xml:space="preserve">. As such, exogenous </w:t>
      </w:r>
      <w:r w:rsidRPr="007A373F">
        <w:rPr>
          <w:rStyle w:val="StyleBoldUnderline"/>
        </w:rPr>
        <w:t>shocks</w:t>
      </w:r>
      <w:r w:rsidRPr="007A373F">
        <w:rPr>
          <w:sz w:val="14"/>
        </w:rPr>
        <w:t xml:space="preserve"> </w:t>
      </w:r>
      <w:r w:rsidRPr="007A373F">
        <w:rPr>
          <w:rStyle w:val="StyleBoldUnderline"/>
        </w:rPr>
        <w:t>such as economic crises</w:t>
      </w:r>
      <w:r w:rsidRPr="007A373F">
        <w:rPr>
          <w:sz w:val="14"/>
        </w:rPr>
        <w:t xml:space="preserve"> </w:t>
      </w:r>
      <w:r w:rsidRPr="007A373F">
        <w:rPr>
          <w:rStyle w:val="StyleBoldUnderline"/>
        </w:rPr>
        <w:t>could usher in a redistribution of relative power</w:t>
      </w:r>
      <w:r w:rsidRPr="007A373F">
        <w:rPr>
          <w:sz w:val="14"/>
        </w:rPr>
        <w:t xml:space="preserve"> (see also Gilpin, 1981) </w:t>
      </w:r>
      <w:r w:rsidRPr="007A373F">
        <w:rPr>
          <w:rStyle w:val="StyleBoldUnderline"/>
        </w:rPr>
        <w:t xml:space="preserve">that leads to </w:t>
      </w:r>
      <w:r w:rsidRPr="007A373F">
        <w:rPr>
          <w:rStyle w:val="Box"/>
        </w:rPr>
        <w:t>uncertainty about power balances</w:t>
      </w:r>
      <w:r w:rsidRPr="007A373F">
        <w:rPr>
          <w:rStyle w:val="StyleBoldUnderline"/>
        </w:rPr>
        <w:t xml:space="preserve">, </w:t>
      </w:r>
      <w:r w:rsidRPr="007A373F">
        <w:rPr>
          <w:rStyle w:val="Box"/>
        </w:rPr>
        <w:t>increasing the risk of miscalculation</w:t>
      </w:r>
      <w:r w:rsidRPr="007A373F">
        <w:rPr>
          <w:sz w:val="14"/>
        </w:rPr>
        <w:t xml:space="preserve"> (Fearon 1995). Alternatively, </w:t>
      </w:r>
      <w:r w:rsidRPr="007A373F">
        <w:rPr>
          <w:rStyle w:val="Box"/>
        </w:rPr>
        <w:t>even a relatively certain</w:t>
      </w:r>
      <w:r w:rsidRPr="007A373F">
        <w:rPr>
          <w:rStyle w:val="StyleBoldUnderline"/>
        </w:rPr>
        <w:t xml:space="preserve"> redistribution of power could lead to a </w:t>
      </w:r>
      <w:r w:rsidRPr="007A373F">
        <w:rPr>
          <w:rStyle w:val="Box"/>
        </w:rPr>
        <w:t>permissive environment for conflicts</w:t>
      </w:r>
      <w:r w:rsidRPr="007A373F">
        <w:rPr>
          <w:rStyle w:val="StyleBoldUnderline"/>
        </w:rPr>
        <w:t xml:space="preserve"> as a rising power may seek to </w:t>
      </w:r>
      <w:r w:rsidRPr="007A373F">
        <w:rPr>
          <w:rStyle w:val="Box"/>
        </w:rPr>
        <w:t>challenge a declining power</w:t>
      </w:r>
      <w:r w:rsidRPr="007A373F">
        <w:rPr>
          <w:sz w:val="14"/>
        </w:rPr>
        <w:t xml:space="preserve"> (</w:t>
      </w:r>
      <w:r w:rsidRPr="007A373F">
        <w:rPr>
          <w:rStyle w:val="StyleBoldUnderline"/>
        </w:rPr>
        <w:t>Werner, 1999). Separately, Pollins (1996) also shows that</w:t>
      </w:r>
      <w:r w:rsidRPr="007A373F">
        <w:rPr>
          <w:sz w:val="14"/>
        </w:rPr>
        <w:t xml:space="preserve"> </w:t>
      </w:r>
      <w:r w:rsidRPr="007A373F">
        <w:rPr>
          <w:rStyle w:val="StyleBoldUnderline"/>
        </w:rPr>
        <w:t>global economic cycles</w:t>
      </w:r>
      <w:r w:rsidRPr="007A373F">
        <w:rPr>
          <w:sz w:val="14"/>
        </w:rPr>
        <w:t xml:space="preserve"> combined with parallel leadership cycles </w:t>
      </w:r>
      <w:r w:rsidRPr="007A373F">
        <w:rPr>
          <w:rStyle w:val="StyleBoldUnderline"/>
        </w:rPr>
        <w:t>impact the likelihood of conflict among major, medium and small powers</w:t>
      </w:r>
      <w:r w:rsidRPr="007A373F">
        <w:rPr>
          <w:sz w:val="14"/>
        </w:rPr>
        <w:t>, although he suggests that the causes and connections between global economic conditions and security conditions remains unknown. Second, on a dyadic level, Copeland’s (1996, 2000) theory of trade expectations suggest that “</w:t>
      </w:r>
      <w:r w:rsidRPr="007A373F">
        <w:rPr>
          <w:rStyle w:val="StyleBoldUnderline"/>
        </w:rPr>
        <w:t xml:space="preserve">future expectation of trade” is a </w:t>
      </w:r>
      <w:r w:rsidRPr="007A373F">
        <w:rPr>
          <w:rStyle w:val="Box"/>
        </w:rPr>
        <w:t>significant variable</w:t>
      </w:r>
      <w:r w:rsidRPr="007A373F">
        <w:rPr>
          <w:rStyle w:val="StyleBoldUnderline"/>
        </w:rPr>
        <w:t xml:space="preserve"> in understanding economic conditions and security behavior of states.</w:t>
      </w:r>
      <w:r w:rsidRPr="007A373F">
        <w:rPr>
          <w:sz w:val="14"/>
        </w:rPr>
        <w:t xml:space="preserve"> He argues that interdependent states are likely to gain pacific benefits from trade so long as they have an optimistic view of future trade relations. However, </w:t>
      </w:r>
      <w:r w:rsidRPr="007A373F">
        <w:rPr>
          <w:rStyle w:val="StyleBoldUnderline"/>
        </w:rPr>
        <w:t xml:space="preserve">if the expectations of future trade decline, particularly for difficult to replace item such as energy resources, the </w:t>
      </w:r>
      <w:r w:rsidRPr="007A373F">
        <w:rPr>
          <w:rStyle w:val="Box"/>
        </w:rPr>
        <w:t>likelihood for conflict increases,</w:t>
      </w:r>
      <w:r w:rsidRPr="007A373F">
        <w:rPr>
          <w:rStyle w:val="StyleBoldUnderline"/>
        </w:rPr>
        <w:t xml:space="preserve"> as states will be </w:t>
      </w:r>
      <w:r w:rsidRPr="007A373F">
        <w:rPr>
          <w:rStyle w:val="Box"/>
        </w:rPr>
        <w:t>inclined to use force</w:t>
      </w:r>
      <w:r w:rsidRPr="007A373F">
        <w:rPr>
          <w:rStyle w:val="StyleBoldUnderline"/>
        </w:rPr>
        <w:t xml:space="preserve"> to gain access to those resources.</w:t>
      </w:r>
      <w:r w:rsidRPr="007A373F">
        <w:rPr>
          <w:sz w:val="14"/>
        </w:rPr>
        <w:t xml:space="preserve"> </w:t>
      </w:r>
      <w:r w:rsidRPr="007A373F">
        <w:rPr>
          <w:rStyle w:val="StyleBoldUnderline"/>
        </w:rPr>
        <w:t xml:space="preserve">Crises could potentially be the trigger for decreased trade expectations either on its own or because it </w:t>
      </w:r>
      <w:r w:rsidRPr="007A373F">
        <w:rPr>
          <w:rStyle w:val="Box"/>
        </w:rPr>
        <w:t>triggers protectionist moves</w:t>
      </w:r>
      <w:r w:rsidRPr="007A373F">
        <w:rPr>
          <w:rStyle w:val="StyleBoldUnderline"/>
        </w:rPr>
        <w:t xml:space="preserve"> by interdependent states</w:t>
      </w:r>
      <w:r w:rsidRPr="007A373F">
        <w:rPr>
          <w:rStyle w:val="BoldUnderlineChar"/>
          <w:rFonts w:eastAsia="Calibri"/>
        </w:rPr>
        <w:t xml:space="preserve">. </w:t>
      </w:r>
      <w:r w:rsidRPr="007A373F">
        <w:rPr>
          <w:rStyle w:val="StyleBoldUnderline"/>
        </w:rPr>
        <w:t xml:space="preserve">Third, others have considered the link between economic decline and external armed conflict at a national level. Blomberg and Hess (2002) </w:t>
      </w:r>
      <w:r w:rsidRPr="007A373F">
        <w:rPr>
          <w:rStyle w:val="Box"/>
        </w:rPr>
        <w:t>find a strong correlation</w:t>
      </w:r>
      <w:r w:rsidRPr="007A373F">
        <w:rPr>
          <w:rStyle w:val="StyleBoldUnderline"/>
        </w:rPr>
        <w:t xml:space="preserve"> between internal conflict and external </w:t>
      </w:r>
      <w:r w:rsidRPr="007A373F">
        <w:rPr>
          <w:rStyle w:val="Emphasis"/>
        </w:rPr>
        <w:t>c</w:t>
      </w:r>
      <w:r w:rsidRPr="007A373F">
        <w:rPr>
          <w:rStyle w:val="StyleBoldUnderline"/>
        </w:rPr>
        <w:t>onflict</w:t>
      </w:r>
      <w:r w:rsidRPr="007A373F">
        <w:rPr>
          <w:rStyle w:val="Emphasis"/>
        </w:rPr>
        <w:t>,</w:t>
      </w:r>
      <w:r w:rsidRPr="007A373F">
        <w:rPr>
          <w:sz w:val="14"/>
        </w:rPr>
        <w:t xml:space="preserve"> </w:t>
      </w:r>
      <w:r w:rsidRPr="007A373F">
        <w:rPr>
          <w:rStyle w:val="StyleBoldUnderline"/>
        </w:rPr>
        <w:t>particularly during periods of economic downturn</w:t>
      </w:r>
      <w:r w:rsidRPr="007A373F">
        <w:rPr>
          <w:sz w:val="14"/>
        </w:rPr>
        <w:t xml:space="preserve">. They write, The linkages between internal and external conflict and prosperity are strong and mutually reinforcing. </w:t>
      </w:r>
      <w:r w:rsidRPr="007A373F">
        <w:rPr>
          <w:rStyle w:val="StyleBoldUnderline"/>
        </w:rPr>
        <w:t xml:space="preserve">Economic conflict tends to </w:t>
      </w:r>
      <w:r w:rsidRPr="007A373F">
        <w:rPr>
          <w:rStyle w:val="Box"/>
        </w:rPr>
        <w:t>spawn internal conflict</w:t>
      </w:r>
      <w:r w:rsidRPr="007A373F">
        <w:rPr>
          <w:rStyle w:val="StyleBoldUnderline"/>
        </w:rPr>
        <w:t>, which in turn returns the favor. Moreover, the presence of a recession tends to amplify the extent to which international and external conflicts self-reinforce each other</w:t>
      </w:r>
      <w:r w:rsidRPr="007A373F">
        <w:rPr>
          <w:sz w:val="14"/>
        </w:rPr>
        <w:t xml:space="preserve">. (Blomberg and Hess, 2002, p. 89) </w:t>
      </w:r>
      <w:r w:rsidRPr="007A373F">
        <w:rPr>
          <w:rStyle w:val="StyleBoldUnderline"/>
        </w:rPr>
        <w:t xml:space="preserve">Economic decline has also been linked with an </w:t>
      </w:r>
      <w:r w:rsidRPr="007A373F">
        <w:rPr>
          <w:rStyle w:val="Box"/>
        </w:rPr>
        <w:t>increase in the likelihood of terrorism</w:t>
      </w:r>
      <w:r w:rsidRPr="007A373F">
        <w:rPr>
          <w:rStyle w:val="StyleBoldUnderline"/>
        </w:rPr>
        <w:t xml:space="preserve"> (Blomberg, Hess and Weerapana, 2004), which has the capacity to </w:t>
      </w:r>
      <w:r w:rsidRPr="007A373F">
        <w:rPr>
          <w:rStyle w:val="Box"/>
        </w:rPr>
        <w:t>spill across borders</w:t>
      </w:r>
      <w:r w:rsidRPr="007A373F">
        <w:rPr>
          <w:rStyle w:val="StyleBoldUnderline"/>
        </w:rPr>
        <w:t xml:space="preserve"> and </w:t>
      </w:r>
      <w:r w:rsidRPr="007A373F">
        <w:rPr>
          <w:rStyle w:val="Box"/>
        </w:rPr>
        <w:t>lead to external tensions</w:t>
      </w:r>
      <w:r w:rsidRPr="007A373F">
        <w:rPr>
          <w:sz w:val="14"/>
        </w:rPr>
        <w:t xml:space="preserve">. </w:t>
      </w:r>
      <w:r w:rsidRPr="007A373F">
        <w:rPr>
          <w:rStyle w:val="StyleBoldUnderline"/>
        </w:rPr>
        <w:t xml:space="preserve">Furthermore, crises generally reduce the popularity of a sitting government. “Diversionary theory” suggests that, when facing unpopularity arising from economic decline, sitting governments have </w:t>
      </w:r>
      <w:r w:rsidRPr="007A373F">
        <w:rPr>
          <w:rStyle w:val="Box"/>
        </w:rPr>
        <w:t>increased incentives</w:t>
      </w:r>
      <w:r w:rsidRPr="007A373F">
        <w:rPr>
          <w:rStyle w:val="StyleBoldUnderline"/>
        </w:rPr>
        <w:t xml:space="preserve"> to fabricate external military conflicts to create a </w:t>
      </w:r>
      <w:r w:rsidRPr="007A373F">
        <w:rPr>
          <w:rStyle w:val="Box"/>
        </w:rPr>
        <w:t>“rally around the flag” effect</w:t>
      </w:r>
      <w:r w:rsidRPr="007A373F">
        <w:rPr>
          <w:sz w:val="14"/>
        </w:rPr>
        <w:t xml:space="preserve">. </w:t>
      </w:r>
      <w:r w:rsidRPr="007A373F">
        <w:rPr>
          <w:rStyle w:val="StyleBoldUnderline"/>
        </w:rPr>
        <w:t>Wang (1996), DeRouen (1995) and Blomberg, Hess and Thacker (2006) find supporting evidence showing that economic decline and use of force are at least indirectly correlated. Gelpi (1997), Miller (1999), and Kisangani and Pickering (2009) suggest that</w:t>
      </w:r>
      <w:r w:rsidRPr="007A373F">
        <w:rPr>
          <w:sz w:val="14"/>
        </w:rPr>
        <w:t xml:space="preserve"> </w:t>
      </w:r>
      <w:r w:rsidRPr="007A373F">
        <w:rPr>
          <w:rStyle w:val="StyleBoldUnderline"/>
        </w:rPr>
        <w:t>the tendency towards diversionary tactics are greater for democratic states than autocratic states due to the fact the democratic leaders are generally more susceptible to being removed from office due to lack of domestic support</w:t>
      </w:r>
      <w:r w:rsidRPr="007A373F">
        <w:rPr>
          <w:sz w:val="14"/>
        </w:rPr>
        <w:t xml:space="preserve">. De DeRouen (2000) has provided evidence showing that </w:t>
      </w:r>
      <w:r w:rsidRPr="007A373F">
        <w:rPr>
          <w:rStyle w:val="StyleBoldUnderline"/>
        </w:rPr>
        <w:t xml:space="preserve">periods of weak economic performance in the </w:t>
      </w:r>
      <w:r w:rsidRPr="007A373F">
        <w:rPr>
          <w:rStyle w:val="Box"/>
        </w:rPr>
        <w:t>U</w:t>
      </w:r>
      <w:r w:rsidRPr="007A373F">
        <w:rPr>
          <w:sz w:val="14"/>
        </w:rPr>
        <w:t xml:space="preserve">nited </w:t>
      </w:r>
      <w:r w:rsidRPr="007A373F">
        <w:rPr>
          <w:rStyle w:val="Box"/>
        </w:rPr>
        <w:t>S</w:t>
      </w:r>
      <w:r w:rsidRPr="007A373F">
        <w:rPr>
          <w:sz w:val="14"/>
        </w:rPr>
        <w:t xml:space="preserve">tates </w:t>
      </w:r>
      <w:r w:rsidRPr="007A373F">
        <w:rPr>
          <w:rStyle w:val="StyleBoldUnderline"/>
        </w:rPr>
        <w:t>and thus weak</w:t>
      </w:r>
      <w:r w:rsidRPr="007A373F">
        <w:rPr>
          <w:sz w:val="14"/>
        </w:rPr>
        <w:t xml:space="preserve"> </w:t>
      </w:r>
      <w:r w:rsidRPr="007A373F">
        <w:rPr>
          <w:rStyle w:val="StyleBoldUnderline"/>
        </w:rPr>
        <w:t xml:space="preserve">Presidential popularity are </w:t>
      </w:r>
      <w:r w:rsidRPr="007A373F">
        <w:rPr>
          <w:rStyle w:val="Box"/>
        </w:rPr>
        <w:t>statically linked</w:t>
      </w:r>
      <w:r w:rsidRPr="007A373F">
        <w:rPr>
          <w:rStyle w:val="StyleBoldUnderline"/>
        </w:rPr>
        <w:t xml:space="preserve"> to an </w:t>
      </w:r>
      <w:r w:rsidRPr="007A373F">
        <w:rPr>
          <w:rStyle w:val="Box"/>
        </w:rPr>
        <w:t>increase in the use of force</w:t>
      </w:r>
      <w:r w:rsidRPr="007A373F">
        <w:rPr>
          <w:sz w:val="14"/>
        </w:rPr>
        <w:t xml:space="preserve">. In summary, recent economic scholarship positively correlates economic integration with an increase in the frequency of economic crises, whereas </w:t>
      </w:r>
      <w:r w:rsidRPr="007A373F">
        <w:rPr>
          <w:rStyle w:val="StyleBoldUnderline"/>
        </w:rPr>
        <w:t>political science scholarship links economic decline with external</w:t>
      </w:r>
      <w:r w:rsidRPr="00F34981">
        <w:rPr>
          <w:rStyle w:val="StyleBoldUnderline"/>
        </w:rPr>
        <w:t xml:space="preserve"> conflict at systemic, dyadic and national levels</w:t>
      </w:r>
      <w:r w:rsidRPr="00F34981">
        <w:rPr>
          <w:sz w:val="14"/>
        </w:rPr>
        <w:t>. This implied connection between integration, crises and armed conflict has not featured prominently in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w:t>
      </w:r>
    </w:p>
    <w:p w:rsidR="007A373F" w:rsidRDefault="007A373F" w:rsidP="00F545DA"/>
    <w:p w:rsidR="007123CF" w:rsidRDefault="007123CF" w:rsidP="00F545DA"/>
    <w:p w:rsidR="00E16E3D" w:rsidRDefault="00E16E3D" w:rsidP="00F545DA"/>
    <w:p w:rsidR="00F545DA" w:rsidRPr="00F545DA" w:rsidRDefault="00F545DA" w:rsidP="00F545DA"/>
    <w:p w:rsidR="00F35F29" w:rsidRDefault="00F35F29" w:rsidP="00F35F29">
      <w:pPr>
        <w:pStyle w:val="Heading1"/>
      </w:pPr>
      <w:bookmarkStart w:id="4" w:name="_Toc233537693"/>
      <w:r>
        <w:t>UQ – Will Pass</w:t>
      </w:r>
      <w:bookmarkEnd w:id="4"/>
      <w:r>
        <w:t xml:space="preserve"> </w:t>
      </w:r>
    </w:p>
    <w:p w:rsidR="00F35F29" w:rsidRDefault="00F35F29" w:rsidP="007C42FF"/>
    <w:p w:rsidR="007C42FF" w:rsidRDefault="007C42FF" w:rsidP="007C42FF">
      <w:pPr>
        <w:pStyle w:val="Heading4"/>
      </w:pPr>
      <w:r>
        <w:t xml:space="preserve">Will pass – Republicans are optimistic on chances </w:t>
      </w:r>
    </w:p>
    <w:p w:rsidR="007C42FF" w:rsidRDefault="007C42FF" w:rsidP="007C42FF">
      <w:r w:rsidRPr="007C42FF">
        <w:rPr>
          <w:rStyle w:val="StyleStyleBold12pt"/>
        </w:rPr>
        <w:t>The Hill, 6-17</w:t>
      </w:r>
      <w:r w:rsidRPr="007C42FF">
        <w:t>, 20</w:t>
      </w:r>
      <w:r w:rsidRPr="007C42FF">
        <w:rPr>
          <w:rStyle w:val="StyleStyleBold12pt"/>
        </w:rPr>
        <w:t>13</w:t>
      </w:r>
      <w:r w:rsidRPr="007C42FF">
        <w:t xml:space="preserve">, </w:t>
      </w:r>
    </w:p>
    <w:p w:rsidR="007C42FF" w:rsidRDefault="007C42FF" w:rsidP="007C42FF">
      <w:r w:rsidRPr="007C42FF">
        <w:t>(Adele Hampton, Sen. Durbin: We don't need 70 votes i</w:t>
      </w:r>
      <w:r>
        <w:t xml:space="preserve">n Senate for immigration reform”, The Hill, PAS) </w:t>
      </w:r>
    </w:p>
    <w:p w:rsidR="007C42FF" w:rsidRDefault="007C42FF" w:rsidP="007C42FF">
      <w:hyperlink r:id="rId11" w:history="1">
        <w:r w:rsidRPr="00CB5924">
          <w:rPr>
            <w:rStyle w:val="Hyperlink"/>
          </w:rPr>
          <w:t>http://thehill.com/video/senate/305897-durbin-we-dont-need-70-votes-for-immigration-reform</w:t>
        </w:r>
      </w:hyperlink>
      <w:r>
        <w:t xml:space="preserve"> 6-17-13</w:t>
      </w:r>
    </w:p>
    <w:p w:rsidR="007C42FF" w:rsidRDefault="007C42FF" w:rsidP="007C42FF"/>
    <w:p w:rsidR="007C42FF" w:rsidRDefault="007C42FF" w:rsidP="007C42FF">
      <w:r w:rsidRPr="007C42FF">
        <w:rPr>
          <w:rStyle w:val="StyleBoldUnderline"/>
        </w:rPr>
        <w:t>Sen</w:t>
      </w:r>
      <w:r>
        <w:t xml:space="preserve">. Dick </w:t>
      </w:r>
      <w:r w:rsidRPr="007C42FF">
        <w:rPr>
          <w:rStyle w:val="StyleBoldUnderline"/>
        </w:rPr>
        <w:t xml:space="preserve">Durbin </w:t>
      </w:r>
      <w:r>
        <w:t xml:space="preserve">(D-Ill.) </w:t>
      </w:r>
      <w:r w:rsidRPr="007C42FF">
        <w:rPr>
          <w:rStyle w:val="StyleBoldUnderline"/>
        </w:rPr>
        <w:t xml:space="preserve">said </w:t>
      </w:r>
      <w:r>
        <w:t xml:space="preserve">Monday that </w:t>
      </w:r>
      <w:r w:rsidRPr="007C42FF">
        <w:rPr>
          <w:rStyle w:val="StyleBoldUnderline"/>
        </w:rPr>
        <w:t>it would be a "big mistake" to chase 70 or more votes on immigration reform in the Senate</w:t>
      </w:r>
      <w:r>
        <w:t xml:space="preserve">. </w:t>
      </w:r>
      <w:r w:rsidRPr="007C42FF">
        <w:rPr>
          <w:sz w:val="12"/>
        </w:rPr>
        <w:t xml:space="preserve">¶ </w:t>
      </w:r>
      <w:r>
        <w:t xml:space="preserve">The second-ranking Democrat in the Senate said both sides have already made concessions and expressed worry that making more concessions on border security to win over Republican votes could weaken the bill. </w:t>
      </w:r>
      <w:r w:rsidRPr="007C42FF">
        <w:rPr>
          <w:sz w:val="12"/>
        </w:rPr>
        <w:t xml:space="preserve">¶ </w:t>
      </w:r>
      <w:r>
        <w:t>Asked whether the bill needed more than 70 votes, Durbin responded with a flat: "No."</w:t>
      </w:r>
      <w:r w:rsidRPr="007C42FF">
        <w:rPr>
          <w:sz w:val="12"/>
        </w:rPr>
        <w:t xml:space="preserve">¶ </w:t>
      </w:r>
      <w:r>
        <w:t>"We need 60 votes by the Senate standards," he said. "The more the better though. I just don’t want to compromise the values in this bill," he told CBS.</w:t>
      </w:r>
      <w:r w:rsidRPr="007C42FF">
        <w:rPr>
          <w:sz w:val="12"/>
        </w:rPr>
        <w:t xml:space="preserve">¶ </w:t>
      </w:r>
      <w:r>
        <w:t>Durbin went on to stress that there had been concessions and negotiations on both sides before the bill was first unveiled.</w:t>
      </w:r>
      <w:r w:rsidRPr="007C42FF">
        <w:rPr>
          <w:sz w:val="12"/>
        </w:rPr>
        <w:t xml:space="preserve">¶ </w:t>
      </w:r>
      <w:r>
        <w:t xml:space="preserve">"We worked for four months, had 30 minutes, [Sens.] John McCain [R-Ariz.], Chuck Schumer [D-N.Y.], Lindsey Graham [R-S.C.], Marco Rubio [R-Fla.], myself, Bob Menendez [D-N.J.], we worked all this time to come up with a basic framework, and if we’re going to abandon this now to pick up 2, 3, 4 or 5 votes, that’s a big mistake," Durbin said. </w:t>
      </w:r>
      <w:r w:rsidRPr="007C42FF">
        <w:rPr>
          <w:sz w:val="12"/>
        </w:rPr>
        <w:t xml:space="preserve">¶ </w:t>
      </w:r>
      <w:r>
        <w:t xml:space="preserve">The senators he named are all in the bipartisan group that crafted the bill. </w:t>
      </w:r>
      <w:r w:rsidRPr="007C42FF">
        <w:rPr>
          <w:sz w:val="12"/>
        </w:rPr>
        <w:t xml:space="preserve">¶ </w:t>
      </w:r>
      <w:r>
        <w:t>Those pushing to win more GOP votes argue a big vote in the Senate would increase pressure on the House to take up the legislation.</w:t>
      </w:r>
      <w:r w:rsidRPr="007C42FF">
        <w:rPr>
          <w:sz w:val="12"/>
        </w:rPr>
        <w:t xml:space="preserve">¶ </w:t>
      </w:r>
      <w:r w:rsidRPr="007C42FF">
        <w:rPr>
          <w:rStyle w:val="StyleBoldUnderline"/>
        </w:rPr>
        <w:t xml:space="preserve">The </w:t>
      </w:r>
      <w:r>
        <w:t xml:space="preserve">delicate Senate negotiations </w:t>
      </w:r>
      <w:r w:rsidRPr="007C42FF">
        <w:rPr>
          <w:rStyle w:val="StyleBoldUnderline"/>
        </w:rPr>
        <w:t xml:space="preserve">have been strained in recent weeks as Rubio has sought to push the bill further to the right, in hopes of gaining cover with his base </w:t>
      </w:r>
      <w:r>
        <w:t>and securing more Republican votes.</w:t>
      </w:r>
      <w:r w:rsidRPr="007C42FF">
        <w:rPr>
          <w:sz w:val="12"/>
        </w:rPr>
        <w:t xml:space="preserve">¶ </w:t>
      </w:r>
      <w:r>
        <w:t>Durbin suggested that Republicans could pay a political cost if their maneuvering scuttled the bill.</w:t>
      </w:r>
      <w:r w:rsidRPr="007C42FF">
        <w:rPr>
          <w:sz w:val="12"/>
        </w:rPr>
        <w:t xml:space="preserve">¶ </w:t>
      </w:r>
      <w:r>
        <w:t>"There’s no question in my mind that America is changing, more diverse. The voters are changing, and they’re going to look to those parties and candidates who are receptive to this change," Durbin said. "If your party candidate for president is saying leave, as in self-deport, it really says, well you don’t care much for immigrants. And people say, well that means the Hispanic vote."</w:t>
      </w:r>
      <w:r w:rsidRPr="007C42FF">
        <w:rPr>
          <w:sz w:val="12"/>
        </w:rPr>
        <w:t xml:space="preserve">¶ </w:t>
      </w:r>
      <w:r>
        <w:t xml:space="preserve">Still, </w:t>
      </w:r>
      <w:r w:rsidRPr="007C42FF">
        <w:rPr>
          <w:rStyle w:val="StyleBoldUnderline"/>
        </w:rPr>
        <w:t>Republicans remain optimistic about the bill rallying support within the party</w:t>
      </w:r>
      <w:r>
        <w:t xml:space="preserve">. </w:t>
      </w:r>
      <w:r w:rsidRPr="007C42FF">
        <w:rPr>
          <w:rStyle w:val="StyleBoldUnderline"/>
        </w:rPr>
        <w:t>Sen</w:t>
      </w:r>
      <w:r>
        <w:t xml:space="preserve">. Lindsey </w:t>
      </w:r>
      <w:r w:rsidRPr="007C42FF">
        <w:rPr>
          <w:rStyle w:val="StyleBoldUnderline"/>
        </w:rPr>
        <w:t xml:space="preserve">Graham </w:t>
      </w:r>
      <w:r>
        <w:t xml:space="preserve">(R-S.C.) </w:t>
      </w:r>
      <w:r w:rsidRPr="007C42FF">
        <w:rPr>
          <w:rStyle w:val="StyleBoldUnderline"/>
        </w:rPr>
        <w:t xml:space="preserve">said </w:t>
      </w:r>
      <w:r>
        <w:t xml:space="preserve">on Sunday that </w:t>
      </w:r>
      <w:r w:rsidRPr="007C42FF">
        <w:rPr>
          <w:rStyle w:val="StyleBoldUnderline"/>
        </w:rPr>
        <w:t>he believed the bill would get the large majority</w:t>
      </w:r>
      <w:r>
        <w:t>.</w:t>
      </w:r>
      <w:r w:rsidRPr="007C42FF">
        <w:rPr>
          <w:sz w:val="12"/>
        </w:rPr>
        <w:t xml:space="preserve">¶ </w:t>
      </w:r>
      <w:r>
        <w:t xml:space="preserve">"I think we are going to get plus 70 votes” in the Senate, said Graham, </w:t>
      </w:r>
      <w:r w:rsidRPr="007C42FF">
        <w:rPr>
          <w:rStyle w:val="StyleBoldUnderline"/>
        </w:rPr>
        <w:t>predicting a “political breakthrough, that Congress is going to pass immigration reform</w:t>
      </w:r>
      <w:r>
        <w:t>.”</w:t>
      </w:r>
    </w:p>
    <w:p w:rsidR="007C42FF" w:rsidRDefault="007C42FF" w:rsidP="007C42FF"/>
    <w:p w:rsidR="007123CF" w:rsidRDefault="007123CF" w:rsidP="007123CF">
      <w:pPr>
        <w:pStyle w:val="Heading4"/>
      </w:pPr>
      <w:r>
        <w:t xml:space="preserve">Will pass – new Senate changes provide more support for the bill </w:t>
      </w:r>
    </w:p>
    <w:p w:rsidR="007123CF" w:rsidRDefault="007123CF" w:rsidP="007123CF">
      <w:r w:rsidRPr="00A35290">
        <w:rPr>
          <w:rStyle w:val="StyleStyleBold12pt"/>
        </w:rPr>
        <w:t>O'Keefe, Washington Post Congressional Reporter, 6-21</w:t>
      </w:r>
      <w:r w:rsidRPr="00A35290">
        <w:t>, 20</w:t>
      </w:r>
      <w:r w:rsidRPr="00A35290">
        <w:rPr>
          <w:rStyle w:val="StyleStyleBold12pt"/>
        </w:rPr>
        <w:t>13</w:t>
      </w:r>
      <w:r w:rsidRPr="00A35290">
        <w:t xml:space="preserve">, </w:t>
      </w:r>
    </w:p>
    <w:p w:rsidR="007123CF" w:rsidRDefault="007123CF" w:rsidP="007123CF">
      <w:r w:rsidRPr="00A35290">
        <w:t xml:space="preserve">(Ed, "Immigration bill changes expected to draw strong support in Senate vote Monday", Washington Post, PAS) </w:t>
      </w:r>
      <w:hyperlink r:id="rId12" w:history="1">
        <w:r w:rsidRPr="00CB5924">
          <w:rPr>
            <w:rStyle w:val="Hyperlink"/>
          </w:rPr>
          <w:t>www.washingtonpost.com/politics/immigration-bill-changes-expected-to-draw-strong-support-in-senate-vote-monday/2013/06/21/9ab6d142-da9a-11e2-a9f2-42ee3912ae0e_story.html</w:t>
        </w:r>
      </w:hyperlink>
      <w:r>
        <w:t xml:space="preserve"> 6-21-13</w:t>
      </w:r>
    </w:p>
    <w:p w:rsidR="007123CF" w:rsidRDefault="007123CF" w:rsidP="007123CF"/>
    <w:p w:rsidR="007123CF" w:rsidRDefault="007123CF" w:rsidP="007123CF">
      <w:r w:rsidRPr="007123CF">
        <w:rPr>
          <w:rStyle w:val="StyleBoldUnderline"/>
        </w:rPr>
        <w:t>The Senate made significant changes to the immigration bill under its consideration</w:t>
      </w:r>
      <w:r>
        <w:t xml:space="preserve"> Friday </w:t>
      </w:r>
      <w:r w:rsidRPr="007123CF">
        <w:rPr>
          <w:rStyle w:val="StyleBoldUnderline"/>
        </w:rPr>
        <w:t>that will</w:t>
      </w:r>
      <w:r>
        <w:t xml:space="preserve"> expand the legislation to more than 1,100 pages and </w:t>
      </w:r>
      <w:r w:rsidRPr="007123CF">
        <w:rPr>
          <w:rStyle w:val="StyleBoldUnderline"/>
        </w:rPr>
        <w:t>add roughly $50 billion in costs</w:t>
      </w:r>
      <w:r>
        <w:t>.</w:t>
      </w:r>
      <w:r w:rsidRPr="007123CF">
        <w:rPr>
          <w:sz w:val="12"/>
        </w:rPr>
        <w:t xml:space="preserve">¶ </w:t>
      </w:r>
      <w:r w:rsidRPr="007123CF">
        <w:rPr>
          <w:rStyle w:val="StyleBoldUnderline"/>
        </w:rPr>
        <w:t>Supporters</w:t>
      </w:r>
      <w:r>
        <w:t xml:space="preserve"> </w:t>
      </w:r>
      <w:r w:rsidRPr="007123CF">
        <w:rPr>
          <w:rStyle w:val="StyleBoldUnderline"/>
        </w:rPr>
        <w:t>think</w:t>
      </w:r>
      <w:r>
        <w:t xml:space="preserve"> that, </w:t>
      </w:r>
      <w:r w:rsidRPr="007123CF">
        <w:rPr>
          <w:rStyle w:val="StyleBoldUnderline"/>
        </w:rPr>
        <w:t>with those changes, the measure will attract broad bipartisan support — maybe more than 70 yes votes — when the bill comes up for a vote next week. Such a margin would be a notable feat in the usually divided chamber</w:t>
      </w:r>
      <w:r>
        <w:t>.</w:t>
      </w:r>
      <w:r w:rsidRPr="007123CF">
        <w:rPr>
          <w:sz w:val="12"/>
        </w:rPr>
        <w:t xml:space="preserve">¶ </w:t>
      </w:r>
      <w:r>
        <w:t xml:space="preserve">“We’re not at 70 yet, but </w:t>
      </w:r>
      <w:r w:rsidRPr="007123CF">
        <w:rPr>
          <w:rStyle w:val="StyleBoldUnderline"/>
        </w:rPr>
        <w:t>we’re gaining support</w:t>
      </w:r>
      <w:r>
        <w:t xml:space="preserve"> and this. . . helps a great deal,” </w:t>
      </w:r>
      <w:r w:rsidRPr="007123CF">
        <w:rPr>
          <w:rStyle w:val="StyleBoldUnderline"/>
        </w:rPr>
        <w:t>said</w:t>
      </w:r>
      <w:r>
        <w:t xml:space="preserve"> </w:t>
      </w:r>
      <w:r w:rsidRPr="007123CF">
        <w:rPr>
          <w:rStyle w:val="StyleBoldUnderline"/>
        </w:rPr>
        <w:t>Sen</w:t>
      </w:r>
      <w:r>
        <w:t xml:space="preserve">. Charles E. </w:t>
      </w:r>
      <w:r w:rsidRPr="007123CF">
        <w:rPr>
          <w:rStyle w:val="StyleBoldUnderline"/>
        </w:rPr>
        <w:t>Schumer</w:t>
      </w:r>
      <w:r>
        <w:t xml:space="preserve"> (D-N.Y.), </w:t>
      </w:r>
      <w:r w:rsidRPr="007123CF">
        <w:rPr>
          <w:rStyle w:val="StyleBoldUnderline"/>
        </w:rPr>
        <w:t>one of the lead negotiators on the bill</w:t>
      </w:r>
      <w:r>
        <w:t>.</w:t>
      </w:r>
      <w:r w:rsidRPr="007123CF">
        <w:rPr>
          <w:sz w:val="12"/>
        </w:rPr>
        <w:t xml:space="preserve">¶ </w:t>
      </w:r>
      <w:r>
        <w:t>Senate Majority Leader Harry M. Reid (D-Nev.) said Friday that senators would begin voting Monday evening on a single amendment that scoops up several issues, including plans to spend $30 billion fortifying the U.S.-Mexico border with 20,000 additional border agents and new drone technology. It will also include an agreement on how much eligible immigrants will be required to pay in fines and back taxes before they are able to earn a green card.</w:t>
      </w:r>
    </w:p>
    <w:p w:rsidR="007123CF" w:rsidRDefault="007123CF" w:rsidP="007C42FF"/>
    <w:p w:rsidR="007123CF" w:rsidRDefault="007123CF" w:rsidP="007C42FF"/>
    <w:p w:rsidR="00942E40" w:rsidRDefault="00942E40" w:rsidP="00942E40">
      <w:pPr>
        <w:pStyle w:val="Heading4"/>
      </w:pPr>
      <w:r>
        <w:t xml:space="preserve">Will pass – Boehner will help ensure enough votes to pass </w:t>
      </w:r>
    </w:p>
    <w:p w:rsidR="00942E40" w:rsidRDefault="00942E40" w:rsidP="00942E40">
      <w:r w:rsidRPr="00B86FE6">
        <w:rPr>
          <w:rStyle w:val="StyleStyleBold12pt"/>
        </w:rPr>
        <w:t>Logiurato, Business Insider Political Reporter, 6-18</w:t>
      </w:r>
      <w:r w:rsidRPr="00B86FE6">
        <w:t>, 20</w:t>
      </w:r>
      <w:r w:rsidRPr="00B86FE6">
        <w:rPr>
          <w:rStyle w:val="StyleStyleBold12pt"/>
        </w:rPr>
        <w:t>13</w:t>
      </w:r>
      <w:r w:rsidRPr="00B86FE6">
        <w:t xml:space="preserve">, </w:t>
      </w:r>
    </w:p>
    <w:p w:rsidR="00942E40" w:rsidRDefault="00942E40" w:rsidP="00942E40">
      <w:r w:rsidRPr="00B86FE6">
        <w:t xml:space="preserve">(Brett, "Boehner Didn't Kill Immigration Reform -- He Actually Bolstered It", Business Insider, PAS) </w:t>
      </w:r>
      <w:hyperlink r:id="rId13" w:history="1">
        <w:r w:rsidRPr="00CB5924">
          <w:rPr>
            <w:rStyle w:val="Hyperlink"/>
          </w:rPr>
          <w:t>www.businessinsider.com/john-boehner-hastert-rule-immigration-reform-vote-house-2013-6</w:t>
        </w:r>
      </w:hyperlink>
      <w:r>
        <w:t xml:space="preserve"> 6-19-13 </w:t>
      </w:r>
    </w:p>
    <w:p w:rsidR="00942E40" w:rsidRDefault="00942E40" w:rsidP="00942E40"/>
    <w:p w:rsidR="00942E40" w:rsidRDefault="00942E40" w:rsidP="00942E40">
      <w:r w:rsidRPr="00B86FE6">
        <w:rPr>
          <w:rStyle w:val="StyleBoldUnderline"/>
        </w:rPr>
        <w:t>House Speaker</w:t>
      </w:r>
      <w:r>
        <w:t xml:space="preserve"> John </w:t>
      </w:r>
      <w:r w:rsidRPr="00B86FE6">
        <w:rPr>
          <w:rStyle w:val="StyleBoldUnderline"/>
        </w:rPr>
        <w:t>Boehner</w:t>
      </w:r>
      <w:r>
        <w:t xml:space="preserve"> </w:t>
      </w:r>
      <w:r w:rsidRPr="00B86FE6">
        <w:rPr>
          <w:rStyle w:val="StyleBoldUnderline"/>
        </w:rPr>
        <w:t>said</w:t>
      </w:r>
      <w:r>
        <w:t xml:space="preserve"> today that </w:t>
      </w:r>
      <w:r w:rsidRPr="00B86FE6">
        <w:rPr>
          <w:rStyle w:val="StyleBoldUnderline"/>
        </w:rPr>
        <w:t>he wouldn't bring an immigration bill to the floor if it doesn't have the backing of a majority of the Republican confe</w:t>
      </w:r>
      <w:r>
        <w:t>rence.</w:t>
      </w:r>
      <w:r w:rsidRPr="00B86FE6">
        <w:rPr>
          <w:sz w:val="12"/>
        </w:rPr>
        <w:t xml:space="preserve">¶ </w:t>
      </w:r>
      <w:r>
        <w:t xml:space="preserve">But he only committed to follow that guideline, commonly referred to as the "Hastert Rule," for initial passage of a House bill. </w:t>
      </w:r>
      <w:r w:rsidRPr="00B86FE6">
        <w:rPr>
          <w:rStyle w:val="StyleBoldUnderline"/>
        </w:rPr>
        <w:t>On a conference bill reflecting a compromise with the Senate — the vote that really counts — he wouldn't commit to an answer of "no," a non-answer that signals he could consider it</w:t>
      </w:r>
      <w:r>
        <w:t>.</w:t>
      </w:r>
      <w:r w:rsidRPr="00B86FE6">
        <w:rPr>
          <w:sz w:val="12"/>
        </w:rPr>
        <w:t xml:space="preserve">¶ </w:t>
      </w:r>
      <w:r w:rsidRPr="00B86FE6">
        <w:rPr>
          <w:rStyle w:val="StyleBoldUnderline"/>
        </w:rPr>
        <w:t>That means immigration reform could still pass in the way that other major recent bills, including the fiscal cliff deal and the last debt ceiling increase, have passed: With strong support from Democrats and enough Republican votes to put it over the to</w:t>
      </w:r>
      <w:r>
        <w:t>p.</w:t>
      </w:r>
      <w:r w:rsidRPr="00B86FE6">
        <w:rPr>
          <w:sz w:val="12"/>
        </w:rPr>
        <w:t xml:space="preserve">¶ </w:t>
      </w:r>
      <w:r>
        <w:t>The House would initially pass an immigration bill with strong Republican or bipartisan support that does not meet the criteria for "comprehensive reform," and it would come back from a Senate conference looking much more like the Senate's comprehensive bill.</w:t>
      </w:r>
      <w:r w:rsidRPr="00B86FE6">
        <w:rPr>
          <w:sz w:val="12"/>
        </w:rPr>
        <w:t xml:space="preserve">¶ </w:t>
      </w:r>
      <w:r w:rsidRPr="00B86FE6">
        <w:rPr>
          <w:rStyle w:val="StyleBoldUnderline"/>
        </w:rPr>
        <w:t>That's likely the only way a comprehensive deal can get done</w:t>
      </w:r>
      <w:r>
        <w:t>. While Republican leadership favors a comprehensive reform bill, opposition to a path to citizenship for unauthorized immigrants currently in the U.S. is strong among rank-and-file House Republicans.</w:t>
      </w:r>
      <w:r w:rsidRPr="00B86FE6">
        <w:rPr>
          <w:sz w:val="12"/>
        </w:rPr>
        <w:t xml:space="preserve">¶ </w:t>
      </w:r>
      <w:r w:rsidRPr="00B86FE6">
        <w:rPr>
          <w:rStyle w:val="StyleBoldUnderline"/>
        </w:rPr>
        <w:t>Boehner's remarks</w:t>
      </w:r>
      <w:r>
        <w:t xml:space="preserve"> today </w:t>
      </w:r>
      <w:r w:rsidRPr="00B86FE6">
        <w:rPr>
          <w:rStyle w:val="StyleBoldUnderline"/>
        </w:rPr>
        <w:t>carefully threaded a needle, reflecting the fact that many conservatives will be unhappy about an immigration deal passed mostly with Democratic votes</w:t>
      </w:r>
      <w:r>
        <w:t>.</w:t>
      </w:r>
      <w:r w:rsidRPr="00B86FE6">
        <w:rPr>
          <w:sz w:val="12"/>
        </w:rPr>
        <w:t xml:space="preserve">¶ </w:t>
      </w:r>
      <w:r>
        <w:t>"I also suggested to our members today that any immigration reform bill that is going to go into law ought to have a majority of both parties’ support if we’re really serious about making that happen," Boehner said at a press conference. "And so I don’t see any way of bringing an immigration bill to the floor that doesn’t have a majority support of Republicans."</w:t>
      </w:r>
    </w:p>
    <w:p w:rsidR="00942E40" w:rsidRDefault="00942E40" w:rsidP="007C42FF"/>
    <w:p w:rsidR="007A373F" w:rsidRDefault="007A373F" w:rsidP="007A373F">
      <w:pPr>
        <w:pStyle w:val="Heading4"/>
      </w:pPr>
      <w:r>
        <w:t xml:space="preserve">Will pass – Senate has the votes now </w:t>
      </w:r>
    </w:p>
    <w:p w:rsidR="007A373F" w:rsidRDefault="007A373F" w:rsidP="007A373F">
      <w:r w:rsidRPr="00F545DA">
        <w:rPr>
          <w:rStyle w:val="StyleStyleBold12pt"/>
        </w:rPr>
        <w:t>Kim, Politico Congress Reporter, 6-21</w:t>
      </w:r>
      <w:r w:rsidRPr="00F545DA">
        <w:t>, 20</w:t>
      </w:r>
      <w:r w:rsidRPr="00F545DA">
        <w:rPr>
          <w:rStyle w:val="StyleStyleBold12pt"/>
        </w:rPr>
        <w:t>13</w:t>
      </w:r>
      <w:r w:rsidRPr="00F545DA">
        <w:t xml:space="preserve">, </w:t>
      </w:r>
    </w:p>
    <w:p w:rsidR="007A373F" w:rsidRDefault="007A373F" w:rsidP="007A373F">
      <w:r w:rsidRPr="00F545DA">
        <w:t xml:space="preserve">(Seung Min, "Countdown to immigration vote begins", Politico, PAS) </w:t>
      </w:r>
      <w:hyperlink r:id="rId14" w:history="1">
        <w:r w:rsidRPr="00CB5924">
          <w:rPr>
            <w:rStyle w:val="Hyperlink"/>
          </w:rPr>
          <w:t>www.politico.com/story/2013/06/immigration-vote-93171.html</w:t>
        </w:r>
      </w:hyperlink>
      <w:r>
        <w:t xml:space="preserve"> 6-22-13</w:t>
      </w:r>
    </w:p>
    <w:p w:rsidR="007A373F" w:rsidRDefault="007A373F" w:rsidP="007A373F"/>
    <w:p w:rsidR="007A373F" w:rsidRDefault="007A373F" w:rsidP="007A373F">
      <w:r w:rsidRPr="00B1141B">
        <w:rPr>
          <w:rStyle w:val="StyleBoldUnderline"/>
        </w:rPr>
        <w:t>The Senate is rushing to the finish line on the Gang of Eight bill, setting up a key vote</w:t>
      </w:r>
      <w:r>
        <w:t xml:space="preserve"> Monday </w:t>
      </w:r>
      <w:r w:rsidRPr="00B1141B">
        <w:rPr>
          <w:rStyle w:val="StyleBoldUnderline"/>
        </w:rPr>
        <w:t xml:space="preserve">that could clear the way to final passage of the immigration overhaul </w:t>
      </w:r>
      <w:r>
        <w:t>by the end of next week.</w:t>
      </w:r>
      <w:r w:rsidRPr="007A373F">
        <w:rPr>
          <w:sz w:val="12"/>
        </w:rPr>
        <w:t xml:space="preserve">¶ </w:t>
      </w:r>
      <w:r w:rsidRPr="00B1141B">
        <w:rPr>
          <w:rStyle w:val="StyleBoldUnderline"/>
        </w:rPr>
        <w:t xml:space="preserve">Senate Majority Leader </w:t>
      </w:r>
      <w:r>
        <w:t xml:space="preserve">Harry </w:t>
      </w:r>
      <w:r w:rsidRPr="00B1141B">
        <w:rPr>
          <w:rStyle w:val="StyleBoldUnderline"/>
        </w:rPr>
        <w:t xml:space="preserve">Reid </w:t>
      </w:r>
      <w:r>
        <w:t xml:space="preserve">(D-Nev.) </w:t>
      </w:r>
      <w:r w:rsidRPr="00B1141B">
        <w:rPr>
          <w:rStyle w:val="StyleBoldUnderline"/>
        </w:rPr>
        <w:t xml:space="preserve">said </w:t>
      </w:r>
      <w:r>
        <w:t xml:space="preserve">Friday that </w:t>
      </w:r>
      <w:r w:rsidRPr="00B1141B">
        <w:rPr>
          <w:rStyle w:val="StyleBoldUnderline"/>
        </w:rPr>
        <w:t xml:space="preserve">his chamber will hold a procedural vote </w:t>
      </w:r>
      <w:r>
        <w:t xml:space="preserve">Monday at 5:30 p.m. </w:t>
      </w:r>
      <w:r w:rsidRPr="00B1141B">
        <w:rPr>
          <w:rStyle w:val="StyleBoldUnderline"/>
        </w:rPr>
        <w:t xml:space="preserve">on the border-security agreement </w:t>
      </w:r>
      <w:r>
        <w:t>crafted by Republican Sens. Bob Corker of Tennessee and John Hoeven of North Dakota.</w:t>
      </w:r>
      <w:r w:rsidRPr="007A373F">
        <w:rPr>
          <w:sz w:val="12"/>
        </w:rPr>
        <w:t xml:space="preserve">¶ </w:t>
      </w:r>
      <w:r w:rsidRPr="00B1141B">
        <w:rPr>
          <w:rStyle w:val="StyleBoldUnderline"/>
        </w:rPr>
        <w:t>The timing meets a goal long set by Senate Democratic leaders to finish working on the bill — a significant rewrite of the nation’s immigration laws — before the July 4 recess</w:t>
      </w:r>
      <w:r>
        <w:t xml:space="preserve">. And </w:t>
      </w:r>
      <w:r w:rsidRPr="00B1141B">
        <w:rPr>
          <w:rStyle w:val="StyleBoldUnderline"/>
        </w:rPr>
        <w:t xml:space="preserve">the compromise </w:t>
      </w:r>
      <w:r>
        <w:t xml:space="preserve">from Corker and Hoeven, a so-called “Gang of Two,” </w:t>
      </w:r>
      <w:r w:rsidRPr="00B1141B">
        <w:rPr>
          <w:rStyle w:val="StyleBoldUnderline"/>
        </w:rPr>
        <w:t>pushes the Gang of Eight closer to a supermajority of votes for its bill</w:t>
      </w:r>
      <w:r>
        <w:t>.</w:t>
      </w:r>
      <w:r w:rsidRPr="007A373F">
        <w:rPr>
          <w:sz w:val="12"/>
        </w:rPr>
        <w:t xml:space="preserve">¶ </w:t>
      </w:r>
      <w:r w:rsidRPr="00B1141B">
        <w:rPr>
          <w:rStyle w:val="StyleBoldUnderline"/>
        </w:rPr>
        <w:t>Negotiators have predicted that as many as 15 Senate Republicans may sign on to the overall bill, but that remains a premature figure</w:t>
      </w:r>
      <w:r>
        <w:t>.</w:t>
      </w:r>
      <w:r w:rsidRPr="007A373F">
        <w:rPr>
          <w:sz w:val="12"/>
        </w:rPr>
        <w:t xml:space="preserve">¶ </w:t>
      </w:r>
      <w:r>
        <w:t>“</w:t>
      </w:r>
      <w:r w:rsidRPr="00B1141B">
        <w:rPr>
          <w:rStyle w:val="StyleBoldUnderline"/>
        </w:rPr>
        <w:t xml:space="preserve">We’re picking up more supporters each day,” </w:t>
      </w:r>
      <w:r>
        <w:t>Sen. Chuck Schumer (D-N.Y.) told reporters Friday. “</w:t>
      </w:r>
      <w:r w:rsidRPr="00B1141B">
        <w:rPr>
          <w:rStyle w:val="StyleBoldUnderline"/>
        </w:rPr>
        <w:t>We’re not at 70 yet. But we’re gaining support and this amendment helps a great deal</w:t>
      </w:r>
      <w:r>
        <w:t>.”</w:t>
      </w:r>
      <w:r w:rsidRPr="007A373F">
        <w:rPr>
          <w:sz w:val="12"/>
        </w:rPr>
        <w:t xml:space="preserve">¶ </w:t>
      </w:r>
      <w:r>
        <w:t>The real question mark comes in the GOP-led House, where many Republicans have shown little appetite for the Gang of Eight bill and leadership has been unable to gain conservative support on bipartisan measures such as the farm bill, which failed Thursday.</w:t>
      </w:r>
      <w:r w:rsidRPr="007A373F">
        <w:rPr>
          <w:sz w:val="12"/>
        </w:rPr>
        <w:t xml:space="preserve">¶ </w:t>
      </w:r>
      <w:r w:rsidRPr="007A373F">
        <w:rPr>
          <w:rStyle w:val="StyleBoldUnderline"/>
        </w:rPr>
        <w:t>The Senate is expected to pass the Corker-Hoeven deal</w:t>
      </w:r>
      <w:r>
        <w:t>, which is a compromise centered around a significant increase in security measures along the United States-Mexico border. It includes an additional 20,000 border-patrol agents, $3.2 billion in high-tech surveillance equipment, and a requirement to complete 700 miles of fencing along the border.</w:t>
      </w:r>
    </w:p>
    <w:p w:rsidR="007A373F" w:rsidRDefault="007A373F" w:rsidP="007C42FF"/>
    <w:p w:rsidR="007A373F" w:rsidRDefault="007A373F" w:rsidP="007A373F">
      <w:pPr>
        <w:pStyle w:val="Heading4"/>
      </w:pPr>
      <w:r>
        <w:t xml:space="preserve">Will pass – agreement moving along now </w:t>
      </w:r>
    </w:p>
    <w:p w:rsidR="007A373F" w:rsidRDefault="007A373F" w:rsidP="007A373F">
      <w:r w:rsidRPr="00F545DA">
        <w:rPr>
          <w:rStyle w:val="StyleStyleBold12pt"/>
        </w:rPr>
        <w:t>Lesniewski, Roll Call Senate Reporter, 6-21</w:t>
      </w:r>
      <w:r w:rsidRPr="00F545DA">
        <w:t>, 20</w:t>
      </w:r>
      <w:r w:rsidRPr="00F545DA">
        <w:rPr>
          <w:rStyle w:val="StyleStyleBold12pt"/>
        </w:rPr>
        <w:t>13</w:t>
      </w:r>
      <w:r w:rsidRPr="00F545DA">
        <w:t xml:space="preserve">, </w:t>
      </w:r>
    </w:p>
    <w:p w:rsidR="007A373F" w:rsidRDefault="007A373F" w:rsidP="007A373F">
      <w:r w:rsidRPr="00F545DA">
        <w:t>(Niels, "Reid Moves to Wrap Up Immigration Debate", Roll Call, PAS) blogs.rollcall.com/wgdb/omnibus-immigration-amendment-in-the-works/</w:t>
      </w:r>
      <w:r>
        <w:t xml:space="preserve"> 6-22-13</w:t>
      </w:r>
    </w:p>
    <w:p w:rsidR="007A373F" w:rsidRDefault="007A373F" w:rsidP="007A373F"/>
    <w:p w:rsidR="007A373F" w:rsidRDefault="007A373F" w:rsidP="007A373F">
      <w:r>
        <w:t xml:space="preserve">Updated 2:15 p.m. | </w:t>
      </w:r>
      <w:r w:rsidRPr="007A373F">
        <w:rPr>
          <w:rStyle w:val="StyleBoldUnderline"/>
        </w:rPr>
        <w:t>Senate Majority Leader</w:t>
      </w:r>
      <w:r>
        <w:t xml:space="preserve"> Harry </w:t>
      </w:r>
      <w:r w:rsidRPr="007A373F">
        <w:rPr>
          <w:rStyle w:val="StyleBoldUnderline"/>
        </w:rPr>
        <w:t>Reid</w:t>
      </w:r>
      <w:r>
        <w:t xml:space="preserve">, D-Nev., </w:t>
      </w:r>
      <w:r w:rsidRPr="007A373F">
        <w:rPr>
          <w:rStyle w:val="StyleBoldUnderline"/>
        </w:rPr>
        <w:t>moved to bring the Senate’s immigration</w:t>
      </w:r>
      <w:r>
        <w:t xml:space="preserve"> </w:t>
      </w:r>
      <w:r w:rsidRPr="007A373F">
        <w:rPr>
          <w:rStyle w:val="StyleBoldUnderline"/>
        </w:rPr>
        <w:t>debate</w:t>
      </w:r>
      <w:r>
        <w:t xml:space="preserve"> to close Friday, after incorporating a bipartisan border security deal into the underlying bill.</w:t>
      </w:r>
      <w:r w:rsidRPr="007A373F">
        <w:rPr>
          <w:sz w:val="12"/>
        </w:rPr>
        <w:t xml:space="preserve">¶ </w:t>
      </w:r>
      <w:r w:rsidRPr="007A373F">
        <w:rPr>
          <w:rStyle w:val="StyleBoldUnderline"/>
        </w:rPr>
        <w:t>With that deal in hand, Reid now appears to have plenty of votes from Republicans to overcome a filibuster led by GOP conservatives</w:t>
      </w:r>
      <w:r>
        <w:t xml:space="preserve"> such as Jeff Sessions of Alabama and Ted Cruz of Texas. The test of that assumption will come June 24 at 5:30 p.m.</w:t>
      </w:r>
      <w:r w:rsidRPr="007A373F">
        <w:rPr>
          <w:sz w:val="12"/>
        </w:rPr>
        <w:t xml:space="preserve">¶ </w:t>
      </w:r>
      <w:r>
        <w:t xml:space="preserve">Reid set up the test vote after the much-anticipated border security amendment was filed on Friday afternoon. It was bundled into an omnibus amendment designed to prevent any procedural pitfalls. </w:t>
      </w:r>
      <w:r w:rsidRPr="007A373F">
        <w:rPr>
          <w:rStyle w:val="StyleBoldUnderline"/>
        </w:rPr>
        <w:t>Placing the agreement in the underlying bill also served as a way for supporters of an immigration measure to prove their commitment to the compromise</w:t>
      </w:r>
      <w:r>
        <w:t xml:space="preserve"> worked out by GOP Sens. Bob Corker of Tennessee and John Hoeven of North Dakota.</w:t>
      </w:r>
      <w:r w:rsidRPr="007A373F">
        <w:rPr>
          <w:sz w:val="12"/>
        </w:rPr>
        <w:t xml:space="preserve">¶ </w:t>
      </w:r>
      <w:r w:rsidRPr="007A373F">
        <w:rPr>
          <w:rStyle w:val="StyleBoldUnderline"/>
        </w:rPr>
        <w:t>Reid has previously said he wants to vote on final passage before the Senate leaves for the Fourth of July recess at the end of next week, and his procedural moves are designed to accomplish that</w:t>
      </w:r>
      <w:r>
        <w:t>.</w:t>
      </w:r>
      <w:r w:rsidRPr="007A373F">
        <w:rPr>
          <w:sz w:val="12"/>
        </w:rPr>
        <w:t xml:space="preserve">¶ </w:t>
      </w:r>
      <w:r>
        <w:t>Once the amendment arrived, Reid filed a motion to limit debate on the overall amendment and get the measure lined up for next week’s vote. He also used a procedural tool at his disposal, known as filling the amendment tree, to prevent further amendments without an agreement.</w:t>
      </w:r>
    </w:p>
    <w:p w:rsidR="007A373F" w:rsidRDefault="007A373F" w:rsidP="007C42FF"/>
    <w:p w:rsidR="006E0D99" w:rsidRDefault="006E0D99" w:rsidP="006E0D99">
      <w:pPr>
        <w:pStyle w:val="Heading4"/>
      </w:pPr>
      <w:r>
        <w:t xml:space="preserve">Will pass – compromise now to ensure passage </w:t>
      </w:r>
    </w:p>
    <w:p w:rsidR="006E0D99" w:rsidRDefault="006E0D99" w:rsidP="006E0D99">
      <w:r w:rsidRPr="00E16E3D">
        <w:rPr>
          <w:rStyle w:val="StyleStyleBold12pt"/>
        </w:rPr>
        <w:t>Saenz, ABC News Politics Reporter, 6-22</w:t>
      </w:r>
      <w:r w:rsidRPr="00E16E3D">
        <w:t>, 20</w:t>
      </w:r>
      <w:r w:rsidRPr="00E16E3D">
        <w:rPr>
          <w:rStyle w:val="StyleStyleBold12pt"/>
        </w:rPr>
        <w:t>13</w:t>
      </w:r>
      <w:r w:rsidRPr="00E16E3D">
        <w:t xml:space="preserve">, </w:t>
      </w:r>
    </w:p>
    <w:p w:rsidR="006E0D99" w:rsidRDefault="006E0D99" w:rsidP="006E0D99">
      <w:r w:rsidRPr="00E16E3D">
        <w:t>(Arlette, "Obama Urges Congress to Pass Immigration Reform", ABC News, PAS) abcnews.go.com/blogs/politics/2013/06/obama-urges-congress-to-pass-immigration-reform/</w:t>
      </w:r>
      <w:r>
        <w:t xml:space="preserve"> 6-22-13</w:t>
      </w:r>
    </w:p>
    <w:p w:rsidR="006E0D99" w:rsidRDefault="006E0D99" w:rsidP="006E0D99"/>
    <w:p w:rsidR="006E0D99" w:rsidRDefault="006E0D99" w:rsidP="006E0D99">
      <w:r w:rsidRPr="006E0D99">
        <w:rPr>
          <w:rStyle w:val="StyleBoldUnderline"/>
        </w:rPr>
        <w:t xml:space="preserve">As the Senate is poised to make a key vote on an immigration compromise </w:t>
      </w:r>
      <w:r>
        <w:t xml:space="preserve">Monday, President </w:t>
      </w:r>
      <w:r w:rsidRPr="006E0D99">
        <w:rPr>
          <w:rStyle w:val="StyleBoldUnderline"/>
        </w:rPr>
        <w:t xml:space="preserve">Obama pressed Congress </w:t>
      </w:r>
      <w:r>
        <w:t xml:space="preserve">Saturday </w:t>
      </w:r>
      <w:r w:rsidRPr="006E0D99">
        <w:rPr>
          <w:rStyle w:val="StyleBoldUnderline"/>
        </w:rPr>
        <w:t>to pass immigration reform</w:t>
      </w:r>
      <w:r>
        <w:t>.</w:t>
      </w:r>
      <w:r w:rsidRPr="006E0D99">
        <w:rPr>
          <w:sz w:val="12"/>
        </w:rPr>
        <w:t xml:space="preserve">¶ </w:t>
      </w:r>
      <w:r>
        <w:t>“The United States Senate is debating a bipartisan, commonsense bill that would be an important step toward fixing our broken immigration system,” Obama said in his weekly address Saturday. “</w:t>
      </w:r>
      <w:r w:rsidRPr="006E0D99">
        <w:rPr>
          <w:rStyle w:val="StyleBoldUnderline"/>
        </w:rPr>
        <w:t>The bill isn’t perfect.</w:t>
      </w:r>
      <w:r>
        <w:rPr>
          <w:rStyle w:val="StyleBoldUnderline"/>
        </w:rPr>
        <w:t xml:space="preserve"> </w:t>
      </w:r>
      <w:r w:rsidRPr="006E0D99">
        <w:rPr>
          <w:rStyle w:val="StyleBoldUnderline"/>
        </w:rPr>
        <w:t>It’s a compromise.</w:t>
      </w:r>
      <w:r>
        <w:rPr>
          <w:rStyle w:val="StyleBoldUnderline"/>
        </w:rPr>
        <w:t xml:space="preserve"> </w:t>
      </w:r>
      <w:r w:rsidRPr="006E0D99">
        <w:rPr>
          <w:rStyle w:val="StyleBoldUnderline"/>
        </w:rPr>
        <w:t>Nobody is going to get everything they want – not Democrats, not Republicans, not me.</w:t>
      </w:r>
      <w:r>
        <w:rPr>
          <w:rStyle w:val="StyleBoldUnderline"/>
        </w:rPr>
        <w:t xml:space="preserve"> </w:t>
      </w:r>
      <w:r w:rsidRPr="006E0D99">
        <w:rPr>
          <w:rStyle w:val="StyleBoldUnderline"/>
        </w:rPr>
        <w:t>But it’s consistent with the principles that I and others have laid out for commonsense reform</w:t>
      </w:r>
      <w:r>
        <w:t>.”</w:t>
      </w:r>
      <w:r w:rsidRPr="006E0D99">
        <w:rPr>
          <w:sz w:val="12"/>
        </w:rPr>
        <w:t xml:space="preserve">¶ </w:t>
      </w:r>
      <w:r>
        <w:t>The president said the bill would lead to “stronger enforcement. A smarter legal immigration system. A pathway to earned citizenship. A more vibrant, growing economy that’s fairer on the middle class. And a more stable fiscal future for our kids.”</w:t>
      </w:r>
      <w:r w:rsidRPr="006E0D99">
        <w:rPr>
          <w:sz w:val="12"/>
        </w:rPr>
        <w:t xml:space="preserve">¶ </w:t>
      </w:r>
      <w:r>
        <w:t>“We can do this, because we are a nation of laws and a nation of immigrants; a place enriched by the contributions of people from all over the world, and stronger for it. That’s been the story of America from the start. Let’s keep it going,” he said.</w:t>
      </w:r>
      <w:r w:rsidRPr="006E0D99">
        <w:rPr>
          <w:sz w:val="12"/>
        </w:rPr>
        <w:t xml:space="preserve">¶ </w:t>
      </w:r>
      <w:r>
        <w:t>On Friday, a bipartisan immigration amendment on border security was filed in the Senate, setting up a major vote on immigration reform for Monday to determine whether they should proceed with the full bill.</w:t>
      </w:r>
      <w:r w:rsidRPr="006E0D99">
        <w:rPr>
          <w:sz w:val="12"/>
        </w:rPr>
        <w:t xml:space="preserve">¶ </w:t>
      </w:r>
      <w:r>
        <w:t>The amendment enhances the border security provisions in the bi-partisan Gang of Eight plan by doubling the number of border patrol agents from its current size of 21,000 to 40,000 officers as well as completing a 700 mile fence along the U.S.-Mexico border.</w:t>
      </w:r>
      <w:r w:rsidRPr="006E0D99">
        <w:rPr>
          <w:sz w:val="12"/>
        </w:rPr>
        <w:t xml:space="preserve">¶ </w:t>
      </w:r>
      <w:r w:rsidRPr="006E0D99">
        <w:rPr>
          <w:rStyle w:val="StyleBoldUnderline"/>
        </w:rPr>
        <w:t>The compromise</w:t>
      </w:r>
      <w:r>
        <w:t xml:space="preserve">, which was sponsored by two Republican senators – Bob Corker of Tenn. And John Hoeven of N.D. – </w:t>
      </w:r>
      <w:r w:rsidRPr="006E0D99">
        <w:rPr>
          <w:rStyle w:val="StyleBoldUnderline"/>
        </w:rPr>
        <w:t>could help solidify the votes needed for the plan to pass the Senate</w:t>
      </w:r>
      <w:r>
        <w:t>.</w:t>
      </w:r>
      <w:r w:rsidRPr="006E0D99">
        <w:rPr>
          <w:sz w:val="12"/>
        </w:rPr>
        <w:t xml:space="preserve">¶ </w:t>
      </w:r>
      <w:r w:rsidRPr="006E0D99">
        <w:rPr>
          <w:rStyle w:val="StyleBoldUnderline"/>
        </w:rPr>
        <w:t xml:space="preserve">Senate Majority Leader </w:t>
      </w:r>
      <w:r>
        <w:t xml:space="preserve">Harry </w:t>
      </w:r>
      <w:r w:rsidRPr="006E0D99">
        <w:rPr>
          <w:rStyle w:val="StyleBoldUnderline"/>
        </w:rPr>
        <w:t>Reid hopes to pass the bill before the July 4 recess, but the plan has an uncertain fate in the House of Representatives as many members are calling for stricter border security measures.</w:t>
      </w:r>
      <w:r>
        <w:t xml:space="preserve"> House Speaker John Boehner said earlier this week that he would not take an immigration bill to the House floor unless it has support from a majority of House Republicans.</w:t>
      </w:r>
    </w:p>
    <w:p w:rsidR="006E0D99" w:rsidRDefault="006E0D99" w:rsidP="007C42FF"/>
    <w:p w:rsidR="00942E40" w:rsidRDefault="00942E40" w:rsidP="007C42FF"/>
    <w:p w:rsidR="007123CF" w:rsidRDefault="007123CF" w:rsidP="00DB3D8D">
      <w:pPr>
        <w:pStyle w:val="Heading1"/>
      </w:pPr>
      <w:bookmarkStart w:id="5" w:name="_Toc233537694"/>
      <w:r>
        <w:t>UQ – Obama Pushing</w:t>
      </w:r>
      <w:bookmarkEnd w:id="5"/>
      <w:r>
        <w:t xml:space="preserve"> </w:t>
      </w:r>
    </w:p>
    <w:p w:rsidR="007123CF" w:rsidRDefault="007123CF" w:rsidP="007123CF"/>
    <w:p w:rsidR="007123CF" w:rsidRDefault="007123CF" w:rsidP="007123CF"/>
    <w:p w:rsidR="00956EDA" w:rsidRDefault="00956EDA" w:rsidP="00956EDA">
      <w:pPr>
        <w:pStyle w:val="Heading4"/>
      </w:pPr>
      <w:r>
        <w:t xml:space="preserve">Obama is pushing for immigration reform – it is his top priority </w:t>
      </w:r>
    </w:p>
    <w:p w:rsidR="00956EDA" w:rsidRDefault="00956EDA" w:rsidP="00956EDA">
      <w:r w:rsidRPr="00993637">
        <w:rPr>
          <w:rStyle w:val="StyleStyleBold12pt"/>
        </w:rPr>
        <w:t>AFP</w:t>
      </w:r>
      <w:r w:rsidRPr="00993637">
        <w:t xml:space="preserve">, </w:t>
      </w:r>
      <w:r w:rsidRPr="00993637">
        <w:rPr>
          <w:rStyle w:val="StyleStyleBold12pt"/>
        </w:rPr>
        <w:t>A</w:t>
      </w:r>
      <w:r w:rsidRPr="00993637">
        <w:t xml:space="preserve">gence </w:t>
      </w:r>
      <w:r w:rsidRPr="00993637">
        <w:rPr>
          <w:rStyle w:val="StyleStyleBold12pt"/>
        </w:rPr>
        <w:t>F</w:t>
      </w:r>
      <w:r w:rsidRPr="00993637">
        <w:t xml:space="preserve">rance </w:t>
      </w:r>
      <w:r w:rsidRPr="00993637">
        <w:rPr>
          <w:rStyle w:val="StyleStyleBold12pt"/>
        </w:rPr>
        <w:t>P</w:t>
      </w:r>
      <w:r w:rsidRPr="00993637">
        <w:t xml:space="preserve">ress, </w:t>
      </w:r>
      <w:r w:rsidRPr="00993637">
        <w:rPr>
          <w:rStyle w:val="StyleStyleBold12pt"/>
        </w:rPr>
        <w:t>6-22</w:t>
      </w:r>
      <w:r w:rsidRPr="00993637">
        <w:t>, 20</w:t>
      </w:r>
      <w:r w:rsidRPr="00993637">
        <w:rPr>
          <w:rStyle w:val="StyleStyleBold12pt"/>
        </w:rPr>
        <w:t>13</w:t>
      </w:r>
      <w:r w:rsidRPr="00993637">
        <w:t xml:space="preserve">, </w:t>
      </w:r>
    </w:p>
    <w:p w:rsidR="00956EDA" w:rsidRDefault="00956EDA" w:rsidP="00956EDA">
      <w:r w:rsidRPr="00993637">
        <w:t>("Obama touts economic benefits of immigration overhaul", PAS) Accessed on Google News 6-22-13</w:t>
      </w:r>
    </w:p>
    <w:p w:rsidR="00956EDA" w:rsidRDefault="00956EDA" w:rsidP="00956EDA"/>
    <w:p w:rsidR="00956EDA" w:rsidRDefault="00956EDA" w:rsidP="00956EDA">
      <w:r>
        <w:t xml:space="preserve">WASHINGTON — US </w:t>
      </w:r>
      <w:r w:rsidRPr="00AA153E">
        <w:rPr>
          <w:rStyle w:val="StyleBoldUnderline"/>
        </w:rPr>
        <w:t>President</w:t>
      </w:r>
      <w:r>
        <w:t xml:space="preserve"> Barack </w:t>
      </w:r>
      <w:r w:rsidRPr="00AA153E">
        <w:rPr>
          <w:rStyle w:val="StyleBoldUnderline"/>
        </w:rPr>
        <w:t>Obama</w:t>
      </w:r>
      <w:r>
        <w:t xml:space="preserve"> on Saturday </w:t>
      </w:r>
      <w:r w:rsidRPr="00AA153E">
        <w:rPr>
          <w:rStyle w:val="StyleBoldUnderline"/>
        </w:rPr>
        <w:t>touted the potential economic benefits of a major immigration overhaul currently under debate in Congress as he sought support for the landmark bill</w:t>
      </w:r>
      <w:r>
        <w:t>.</w:t>
      </w:r>
      <w:r w:rsidRPr="00956EDA">
        <w:rPr>
          <w:sz w:val="12"/>
        </w:rPr>
        <w:t xml:space="preserve">¶ </w:t>
      </w:r>
      <w:r>
        <w:t>The reforms under debate would provide a pathway to citizenship for the 11 million undocumented immigrants in the country, reduce unlawful entries and revise guest worker programs for agriculture and high-tech industries.</w:t>
      </w:r>
      <w:r w:rsidRPr="00956EDA">
        <w:rPr>
          <w:sz w:val="12"/>
        </w:rPr>
        <w:t xml:space="preserve">¶ </w:t>
      </w:r>
      <w:r w:rsidRPr="00AA153E">
        <w:rPr>
          <w:rStyle w:val="StyleBoldUnderline"/>
        </w:rPr>
        <w:t>Immigration is a priority for Obama's second term</w:t>
      </w:r>
      <w:r>
        <w:t xml:space="preserve">, </w:t>
      </w:r>
      <w:r w:rsidRPr="00AA153E">
        <w:rPr>
          <w:rStyle w:val="StyleBoldUnderline"/>
        </w:rPr>
        <w:t>but the overhaul had been put in jeopardy after Republicans demanded tougher border security as a precondition</w:t>
      </w:r>
      <w:r>
        <w:t xml:space="preserve"> to curb future arrivals of undocumented migrants.</w:t>
      </w:r>
      <w:r w:rsidRPr="00956EDA">
        <w:rPr>
          <w:sz w:val="12"/>
        </w:rPr>
        <w:t xml:space="preserve">¶ </w:t>
      </w:r>
      <w:r>
        <w:t xml:space="preserve">This week, </w:t>
      </w:r>
      <w:r w:rsidRPr="00AA153E">
        <w:rPr>
          <w:rStyle w:val="StyleBoldUnderline"/>
        </w:rPr>
        <w:t>lawmakers forged a deal to double border agents, a key compromise paving the way for the passage of the bill --</w:t>
      </w:r>
      <w:r>
        <w:t xml:space="preserve"> but </w:t>
      </w:r>
      <w:r w:rsidRPr="00AA153E">
        <w:rPr>
          <w:rStyle w:val="StyleBoldUnderline"/>
        </w:rPr>
        <w:t>success is still far from certain</w:t>
      </w:r>
      <w:r>
        <w:t>.</w:t>
      </w:r>
      <w:r w:rsidRPr="00956EDA">
        <w:rPr>
          <w:sz w:val="12"/>
        </w:rPr>
        <w:t xml:space="preserve">¶ </w:t>
      </w:r>
      <w:r>
        <w:t>In his weekly radio and Internet address, Obama highlighted two independent reports predicting positive economic impacts from the immigration reform.</w:t>
      </w:r>
      <w:r w:rsidRPr="00956EDA">
        <w:rPr>
          <w:sz w:val="12"/>
        </w:rPr>
        <w:t xml:space="preserve">¶ </w:t>
      </w:r>
      <w:r>
        <w:t>"</w:t>
      </w:r>
      <w:r w:rsidRPr="00956EDA">
        <w:rPr>
          <w:rStyle w:val="StyleBoldUnderline"/>
        </w:rPr>
        <w:t>A report from the Congressional Budget Office definitively showed that this bipartisan, commonsense bill will help the middle class grow our economy and shrink our deficits, by making sure that every worker in America plays by the same set of rules and pays taxes like everyone</w:t>
      </w:r>
      <w:r>
        <w:t xml:space="preserve"> else," Obama said.</w:t>
      </w:r>
      <w:r w:rsidRPr="00956EDA">
        <w:rPr>
          <w:sz w:val="12"/>
        </w:rPr>
        <w:t xml:space="preserve">¶ </w:t>
      </w:r>
      <w:r>
        <w:t>"Another report from the independent office that monitors Social Security's finances ... says that this immigration bill would actually strengthen the long-term health and solvency of Social Security for future generations," he added.</w:t>
      </w:r>
      <w:r w:rsidRPr="00956EDA">
        <w:rPr>
          <w:sz w:val="12"/>
        </w:rPr>
        <w:t xml:space="preserve">¶ </w:t>
      </w:r>
      <w:r>
        <w:t>The bill would help help with "attracting the highly skilled entrepreneurs and engineers who grow our economy for everyone," he insisted.</w:t>
      </w:r>
      <w:r w:rsidRPr="00956EDA">
        <w:rPr>
          <w:sz w:val="12"/>
        </w:rPr>
        <w:t xml:space="preserve">¶ </w:t>
      </w:r>
      <w:r w:rsidRPr="00956EDA">
        <w:rPr>
          <w:rStyle w:val="StyleBoldUnderline"/>
        </w:rPr>
        <w:t>If the Senate passes the legislation next week the House of Representatives could then vote on its own version by the end of July</w:t>
      </w:r>
      <w:r>
        <w:t>. Both versions must then be reconciled, which could take several months.</w:t>
      </w:r>
      <w:r w:rsidRPr="00956EDA">
        <w:rPr>
          <w:sz w:val="12"/>
        </w:rPr>
        <w:t xml:space="preserve">¶ </w:t>
      </w:r>
      <w:r>
        <w:t>Meanwhile, Republicans used their weekly address to speak, for the third week in a row, about student loan interest rates.</w:t>
      </w:r>
    </w:p>
    <w:p w:rsidR="00956EDA" w:rsidRDefault="00956EDA" w:rsidP="007123CF"/>
    <w:p w:rsidR="00956EDA" w:rsidRPr="007123CF" w:rsidRDefault="00956EDA" w:rsidP="007123CF"/>
    <w:p w:rsidR="003F2E9D" w:rsidRDefault="003F2E9D" w:rsidP="00DB3D8D">
      <w:pPr>
        <w:pStyle w:val="Heading1"/>
      </w:pPr>
      <w:bookmarkStart w:id="6" w:name="_Toc233537695"/>
      <w:r>
        <w:t>UQ – AT: Gay Rights</w:t>
      </w:r>
      <w:bookmarkEnd w:id="6"/>
      <w:r>
        <w:t xml:space="preserve"> </w:t>
      </w:r>
    </w:p>
    <w:p w:rsidR="003F2E9D" w:rsidRDefault="003F2E9D" w:rsidP="003F2E9D"/>
    <w:p w:rsidR="003F2E9D" w:rsidRDefault="003F2E9D" w:rsidP="003F2E9D">
      <w:pPr>
        <w:pStyle w:val="Heading4"/>
      </w:pPr>
      <w:r>
        <w:t xml:space="preserve">Gay rights amendment won’t be brought up </w:t>
      </w:r>
    </w:p>
    <w:p w:rsidR="003F2E9D" w:rsidRDefault="003F2E9D" w:rsidP="003F2E9D">
      <w:r w:rsidRPr="0046657E">
        <w:rPr>
          <w:rStyle w:val="StyleStyleBold12pt"/>
        </w:rPr>
        <w:t>Sullivan, Washington Post Staff Writer, 6-17</w:t>
      </w:r>
      <w:r w:rsidRPr="0046657E">
        <w:t>, 20</w:t>
      </w:r>
      <w:r w:rsidRPr="0046657E">
        <w:rPr>
          <w:rStyle w:val="StyleStyleBold12pt"/>
        </w:rPr>
        <w:t>13</w:t>
      </w:r>
      <w:r w:rsidRPr="0046657E">
        <w:t xml:space="preserve">, </w:t>
      </w:r>
    </w:p>
    <w:p w:rsidR="003F2E9D" w:rsidRDefault="003F2E9D" w:rsidP="003F2E9D">
      <w:r w:rsidRPr="0046657E">
        <w:t xml:space="preserve">(Sean, "How the immigration bill explains the Senate, in 10 anecdotes", Washington Post, PAS) </w:t>
      </w:r>
      <w:hyperlink r:id="rId15" w:history="1">
        <w:r w:rsidRPr="00CB5924">
          <w:rPr>
            <w:rStyle w:val="Hyperlink"/>
          </w:rPr>
          <w:t>www.washingtonpost.com/blogs/the-fix/wp/2013/06/17/how-the-immigration-bill-explains-the-senate-in-10-anecdotes/</w:t>
        </w:r>
      </w:hyperlink>
      <w:r>
        <w:t xml:space="preserve"> 6-18-13 </w:t>
      </w:r>
    </w:p>
    <w:p w:rsidR="003F2E9D" w:rsidRDefault="003F2E9D" w:rsidP="003F2E9D"/>
    <w:p w:rsidR="003F2E9D" w:rsidRDefault="003F2E9D" w:rsidP="003F2E9D">
      <w:r>
        <w:t xml:space="preserve">9. Leahy angered Schumer: Here’s a reminder that things can get heated even among colleagues of the same party working toward the same goal. Judiciary Committee Chairman Patrick </w:t>
      </w:r>
      <w:r w:rsidRPr="0046657E">
        <w:rPr>
          <w:rStyle w:val="StyleBoldUnderline"/>
        </w:rPr>
        <w:t>Leahy</w:t>
      </w:r>
      <w:r>
        <w:t xml:space="preserve"> (D-Vt.) a</w:t>
      </w:r>
      <w:r w:rsidRPr="0046657E">
        <w:rPr>
          <w:rStyle w:val="StyleBoldUnderline"/>
        </w:rPr>
        <w:t>ngered Schumer when he dragged out a decision over whether to introduce an gay rights amendment</w:t>
      </w:r>
      <w:r>
        <w:t xml:space="preserve">. </w:t>
      </w:r>
      <w:r w:rsidRPr="0046657E">
        <w:rPr>
          <w:rStyle w:val="StyleBoldUnderline"/>
        </w:rPr>
        <w:t>Only after</w:t>
      </w:r>
      <w:r>
        <w:t xml:space="preserve"> Schumer and other </w:t>
      </w:r>
      <w:r w:rsidRPr="0046657E">
        <w:rPr>
          <w:rStyle w:val="StyleBoldUnderline"/>
        </w:rPr>
        <w:t>Democrats announced they would not support the amendment did Leahy announce he would not submit it for a vote</w:t>
      </w:r>
      <w:r>
        <w:t>. Schumer was not pleased he had to go on the record against with a comment putting him at odds with gay rights activists.</w:t>
      </w:r>
      <w:r w:rsidRPr="0046657E">
        <w:rPr>
          <w:sz w:val="12"/>
        </w:rPr>
        <w:t xml:space="preserve">¶ </w:t>
      </w:r>
      <w:r w:rsidRPr="0046657E">
        <w:rPr>
          <w:rStyle w:val="StyleBoldUnderline"/>
        </w:rPr>
        <w:t>When Leahy still didn’t budge</w:t>
      </w:r>
      <w:r>
        <w:t xml:space="preserve">, Schumer and Durbin, and </w:t>
      </w:r>
      <w:r w:rsidRPr="0046657E">
        <w:rPr>
          <w:rStyle w:val="StyleBoldUnderline"/>
        </w:rPr>
        <w:t>several Democrats on the Judiciary Committee</w:t>
      </w:r>
      <w:r>
        <w:t xml:space="preserve">, </w:t>
      </w:r>
      <w:r w:rsidRPr="0046657E">
        <w:rPr>
          <w:rStyle w:val="StyleBoldUnderline"/>
        </w:rPr>
        <w:t>announced</w:t>
      </w:r>
      <w:r>
        <w:t xml:space="preserve"> that </w:t>
      </w:r>
      <w:r w:rsidRPr="0046657E">
        <w:rPr>
          <w:rStyle w:val="StyleBoldUnderline"/>
        </w:rPr>
        <w:t>they would have to vote against the amendment. After they were finished, Leahy announced that he wouldn’t put the amendment up for a vote</w:t>
      </w:r>
      <w:r>
        <w:t>, thus saving the bill. Schumer was furious. Leahy had dragged out the drama for weeks and forced him to publicly declare that he would vote against an issue dear to the gay-rights community.</w:t>
      </w:r>
    </w:p>
    <w:p w:rsidR="003F2E9D" w:rsidRPr="003F2E9D" w:rsidRDefault="003F2E9D" w:rsidP="003F2E9D"/>
    <w:p w:rsidR="00942E40" w:rsidRDefault="00942E40" w:rsidP="00DB3D8D">
      <w:pPr>
        <w:pStyle w:val="Heading1"/>
      </w:pPr>
      <w:bookmarkStart w:id="7" w:name="_Toc233537696"/>
      <w:r>
        <w:t>UQ – AT: Healthcare</w:t>
      </w:r>
      <w:bookmarkEnd w:id="7"/>
      <w:r>
        <w:t xml:space="preserve"> </w:t>
      </w:r>
    </w:p>
    <w:p w:rsidR="00942E40" w:rsidRDefault="00942E40" w:rsidP="00942E40"/>
    <w:p w:rsidR="00942E40" w:rsidRDefault="00942E40" w:rsidP="00942E40">
      <w:pPr>
        <w:pStyle w:val="Heading4"/>
      </w:pPr>
      <w:r>
        <w:t>Healthcare will not derail immigration reform</w:t>
      </w:r>
    </w:p>
    <w:p w:rsidR="00942E40" w:rsidRDefault="00942E40" w:rsidP="00942E40">
      <w:r w:rsidRPr="00197DA4">
        <w:rPr>
          <w:rStyle w:val="StyleStyleBold12pt"/>
        </w:rPr>
        <w:t>Bunis, Roll Call Staff Writer, 6-17</w:t>
      </w:r>
      <w:r w:rsidRPr="00197DA4">
        <w:t>, 20</w:t>
      </w:r>
      <w:r w:rsidRPr="00197DA4">
        <w:rPr>
          <w:rStyle w:val="StyleStyleBold12pt"/>
        </w:rPr>
        <w:t>13</w:t>
      </w:r>
      <w:r w:rsidRPr="00197DA4">
        <w:t xml:space="preserve">, </w:t>
      </w:r>
    </w:p>
    <w:p w:rsidR="00942E40" w:rsidRDefault="00942E40" w:rsidP="00942E40">
      <w:r w:rsidRPr="00197DA4">
        <w:t xml:space="preserve">(Dena, "Health Care and Immigration: Uncomfortable Bedfellows", Roll Call, PAS) </w:t>
      </w:r>
      <w:hyperlink r:id="rId16" w:history="1">
        <w:r w:rsidRPr="00CB5924">
          <w:rPr>
            <w:rStyle w:val="Hyperlink"/>
          </w:rPr>
          <w:t>www.rollcall.com/news/health_care_and_immigration_uncomfortable_bedfellows-225682-1.html</w:t>
        </w:r>
      </w:hyperlink>
      <w:r>
        <w:t xml:space="preserve"> 6-19-13</w:t>
      </w:r>
    </w:p>
    <w:p w:rsidR="00942E40" w:rsidRDefault="00942E40" w:rsidP="00942E40"/>
    <w:p w:rsidR="00942E40" w:rsidRPr="00197DA4" w:rsidRDefault="00942E40" w:rsidP="00942E40">
      <w:r w:rsidRPr="00197DA4">
        <w:t xml:space="preserve">“Even when we are not discussing immigrants, </w:t>
      </w:r>
      <w:r w:rsidRPr="00197DA4">
        <w:rPr>
          <w:rStyle w:val="StyleBoldUnderline"/>
        </w:rPr>
        <w:t>Republicans and Democrats do not see eye to eye on who should have access to health care</w:t>
      </w:r>
      <w:r w:rsidRPr="00197DA4">
        <w:t xml:space="preserve"> and under what circumstances,” </w:t>
      </w:r>
      <w:r w:rsidRPr="00197DA4">
        <w:rPr>
          <w:rStyle w:val="StyleBoldUnderline"/>
        </w:rPr>
        <w:t>said</w:t>
      </w:r>
      <w:r w:rsidRPr="00197DA4">
        <w:t xml:space="preserve"> </w:t>
      </w:r>
      <w:r w:rsidRPr="00197DA4">
        <w:rPr>
          <w:rStyle w:val="StyleBoldUnderline"/>
        </w:rPr>
        <w:t>Rep</w:t>
      </w:r>
      <w:r w:rsidRPr="00197DA4">
        <w:t xml:space="preserve">. Luis V. </w:t>
      </w:r>
      <w:r w:rsidRPr="00197DA4">
        <w:rPr>
          <w:rStyle w:val="StyleBoldUnderline"/>
        </w:rPr>
        <w:t>Gutierrez</w:t>
      </w:r>
      <w:r w:rsidRPr="00197DA4">
        <w:t xml:space="preserve">, the Illinois Democrat who planned to retire but stayed in Congress to push for an immigration overhaul. Gutierrez, </w:t>
      </w:r>
      <w:r w:rsidRPr="00197DA4">
        <w:rPr>
          <w:rStyle w:val="StyleBoldUnderline"/>
        </w:rPr>
        <w:t>who has led the Congressional Hispanic Caucus’ immigration efforts, does not appear prepared to risk the effort with a wholesale debate over immigration and health care</w:t>
      </w:r>
      <w:r w:rsidRPr="00197DA4">
        <w:t>.</w:t>
      </w:r>
    </w:p>
    <w:p w:rsidR="00942E40" w:rsidRPr="00942E40" w:rsidRDefault="00942E40" w:rsidP="00942E40"/>
    <w:p w:rsidR="003F2E9D" w:rsidRDefault="003F2E9D" w:rsidP="00DB3D8D">
      <w:pPr>
        <w:pStyle w:val="Heading1"/>
      </w:pPr>
      <w:bookmarkStart w:id="8" w:name="_Toc233537697"/>
      <w:r>
        <w:t>UQ – PC High</w:t>
      </w:r>
      <w:bookmarkEnd w:id="8"/>
      <w:r>
        <w:t xml:space="preserve"> </w:t>
      </w:r>
    </w:p>
    <w:p w:rsidR="003F2E9D" w:rsidRDefault="003F2E9D" w:rsidP="003F2E9D"/>
    <w:p w:rsidR="003F2E9D" w:rsidRDefault="003F2E9D" w:rsidP="003F2E9D">
      <w:pPr>
        <w:pStyle w:val="Heading4"/>
      </w:pPr>
      <w:r>
        <w:t xml:space="preserve">Political capital set to rebound now – international travel boost </w:t>
      </w:r>
    </w:p>
    <w:p w:rsidR="003F2E9D" w:rsidRDefault="003F2E9D" w:rsidP="003F2E9D">
      <w:r w:rsidRPr="00011CD8">
        <w:rPr>
          <w:rStyle w:val="StyleStyleBold12pt"/>
        </w:rPr>
        <w:t>Cillizza and Sullivan, Washington Post Staff Writers, 6-17</w:t>
      </w:r>
      <w:r w:rsidRPr="00011CD8">
        <w:t>, 20</w:t>
      </w:r>
      <w:r w:rsidRPr="00011CD8">
        <w:rPr>
          <w:rStyle w:val="StyleStyleBold12pt"/>
        </w:rPr>
        <w:t>13</w:t>
      </w:r>
      <w:r w:rsidRPr="00011CD8">
        <w:t xml:space="preserve">, </w:t>
      </w:r>
    </w:p>
    <w:p w:rsidR="003F2E9D" w:rsidRDefault="003F2E9D" w:rsidP="003F2E9D">
      <w:r w:rsidRPr="00011CD8">
        <w:t xml:space="preserve">(Chris and Sean, "President Obama is abroad for much of the next 3 weeks. Is that a good thing or a bad thing?", Washington Post, PAS) </w:t>
      </w:r>
      <w:hyperlink r:id="rId17" w:history="1">
        <w:r w:rsidRPr="00CB5924">
          <w:rPr>
            <w:rStyle w:val="Hyperlink"/>
          </w:rPr>
          <w:t>www.washingtonpost.com/blogs/the-fix/wp/2013/06/17/president-obama-is-abroad-for-much-of-the-next-3-weeks-is-that-a-good-thing-or-a-bad-thing/</w:t>
        </w:r>
      </w:hyperlink>
      <w:r>
        <w:t xml:space="preserve"> 6-18-13</w:t>
      </w:r>
    </w:p>
    <w:p w:rsidR="003F2E9D" w:rsidRDefault="003F2E9D" w:rsidP="003F2E9D"/>
    <w:p w:rsidR="003F2E9D" w:rsidRDefault="003F2E9D" w:rsidP="003F2E9D">
      <w:r>
        <w:t xml:space="preserve">Obama’s long spate of international travel comes at a difficult time in his second term. The shine of his re-election victory has clearly worn off. The latest three-day Gallup poll showed 47 percent approving of the job he is doing while 45 percent disapproved; a new CNN poll showed just 45 percent job approval for the president with 54 percent disapproving. The numbers reflect the fact that </w:t>
      </w:r>
      <w:r w:rsidRPr="00011CD8">
        <w:rPr>
          <w:rStyle w:val="StyleBoldUnderline"/>
        </w:rPr>
        <w:t>Obama and his administration have weathered more than a month of bad press on issues</w:t>
      </w:r>
      <w:r>
        <w:t xml:space="preserve"> ranging from the IRS’ targeting of conservatives to the latest revelations regarding the widespread surveillance conducted by the NSA.</w:t>
      </w:r>
      <w:r w:rsidRPr="00011CD8">
        <w:rPr>
          <w:sz w:val="12"/>
        </w:rPr>
        <w:t xml:space="preserve">¶ </w:t>
      </w:r>
      <w:r w:rsidRPr="00011CD8">
        <w:rPr>
          <w:rStyle w:val="StyleBoldUnderline"/>
        </w:rPr>
        <w:t xml:space="preserve">His trips to </w:t>
      </w:r>
      <w:r>
        <w:t>Northern Ireland/</w:t>
      </w:r>
      <w:r w:rsidRPr="00011CD8">
        <w:rPr>
          <w:rStyle w:val="StyleBoldUnderline"/>
        </w:rPr>
        <w:t xml:space="preserve">Germany </w:t>
      </w:r>
      <w:r>
        <w:t xml:space="preserve">this week </w:t>
      </w:r>
      <w:r w:rsidRPr="00011CD8">
        <w:rPr>
          <w:rStyle w:val="StyleBoldUnderline"/>
        </w:rPr>
        <w:t xml:space="preserve">and then </w:t>
      </w:r>
      <w:r>
        <w:t xml:space="preserve">Tanzania, South </w:t>
      </w:r>
      <w:r w:rsidRPr="00011CD8">
        <w:rPr>
          <w:rStyle w:val="StyleBoldUnderline"/>
        </w:rPr>
        <w:t xml:space="preserve">Africa </w:t>
      </w:r>
      <w:r>
        <w:t xml:space="preserve">and Senegal next week </w:t>
      </w:r>
      <w:r w:rsidRPr="00011CD8">
        <w:rPr>
          <w:rStyle w:val="StyleBoldUnderline"/>
        </w:rPr>
        <w:t>will almost certainly provide a break in that negative narrative for the White House — particularly since most members of the minority party will refrain from publicly criticizing the president during travel abroad. And, traditionally, presidents benefit from the optics of foreign trips; there’s a bit of a rallying-around-the-flag effect that takes over</w:t>
      </w:r>
      <w:r>
        <w:t>.</w:t>
      </w:r>
    </w:p>
    <w:p w:rsidR="003F2E9D" w:rsidRPr="003F2E9D" w:rsidRDefault="003F2E9D" w:rsidP="003F2E9D"/>
    <w:p w:rsidR="007C42FF" w:rsidRDefault="00DB3D8D" w:rsidP="00DB3D8D">
      <w:pPr>
        <w:pStyle w:val="Heading1"/>
      </w:pPr>
      <w:bookmarkStart w:id="9" w:name="_Toc233537698"/>
      <w:r>
        <w:t>UQ – PC Key</w:t>
      </w:r>
      <w:bookmarkEnd w:id="9"/>
    </w:p>
    <w:p w:rsidR="00DB3D8D" w:rsidRDefault="00DB3D8D" w:rsidP="00DB3D8D"/>
    <w:p w:rsidR="00DB3D8D" w:rsidRDefault="00DB3D8D" w:rsidP="00DB3D8D">
      <w:pPr>
        <w:pStyle w:val="Heading4"/>
      </w:pPr>
      <w:r>
        <w:t xml:space="preserve">Obama political capital is key to passage – no moves are made without approval </w:t>
      </w:r>
    </w:p>
    <w:p w:rsidR="00DB3D8D" w:rsidRDefault="00DB3D8D" w:rsidP="00DB3D8D">
      <w:r w:rsidRPr="00B86AF2">
        <w:rPr>
          <w:rStyle w:val="StyleStyleBold12pt"/>
        </w:rPr>
        <w:t>Munro, Daily Caller White House Correspondent, 6-17</w:t>
      </w:r>
      <w:r w:rsidRPr="00B86AF2">
        <w:t>, 20</w:t>
      </w:r>
      <w:r w:rsidRPr="00B86AF2">
        <w:rPr>
          <w:rStyle w:val="StyleStyleBold12pt"/>
        </w:rPr>
        <w:t>13</w:t>
      </w:r>
      <w:r w:rsidRPr="00B86AF2">
        <w:t xml:space="preserve">, </w:t>
      </w:r>
    </w:p>
    <w:p w:rsidR="00DB3D8D" w:rsidRDefault="00DB3D8D" w:rsidP="00DB3D8D">
      <w:r w:rsidRPr="00B86AF2">
        <w:t>(Neil, "Obama runs immigration bill from White House, according to new report", Daily Caller, PAS) dailycaller.com/2013/06/17/obama-runs-immigration-bill-from-white-house-according-to-new-report/</w:t>
      </w:r>
      <w:r>
        <w:t xml:space="preserve"> 6-17-13 </w:t>
      </w:r>
    </w:p>
    <w:p w:rsidR="00DB3D8D" w:rsidRDefault="00DB3D8D" w:rsidP="00DB3D8D"/>
    <w:p w:rsidR="00DB3D8D" w:rsidRDefault="00DB3D8D" w:rsidP="00DB3D8D">
      <w:r w:rsidRPr="00B86AF2">
        <w:rPr>
          <w:rStyle w:val="StyleBoldUnderline"/>
        </w:rPr>
        <w:t>The White House is playing a larger role in developing the</w:t>
      </w:r>
      <w:r>
        <w:t xml:space="preserve"> Gang of Eight’s </w:t>
      </w:r>
      <w:r w:rsidRPr="00B86AF2">
        <w:rPr>
          <w:rStyle w:val="StyleBoldUnderline"/>
        </w:rPr>
        <w:t>immigration bill than its supporters publicly admit</w:t>
      </w:r>
      <w:r>
        <w:t>, according to a forthcoming article in The New Yorker.</w:t>
      </w:r>
      <w:r w:rsidRPr="00DB3D8D">
        <w:rPr>
          <w:sz w:val="12"/>
        </w:rPr>
        <w:t xml:space="preserve">¶ </w:t>
      </w:r>
      <w:r>
        <w:t>“‘</w:t>
      </w:r>
      <w:r w:rsidRPr="00B86AF2">
        <w:rPr>
          <w:rStyle w:val="StyleBoldUnderline"/>
        </w:rPr>
        <w:t>No decisions are being made without talking to us about it,</w:t>
      </w:r>
      <w:r>
        <w:t xml:space="preserve">’ the official said of the Gang of Eight negotiations … ‘This does not fly if we’re not O.K. with it,’” </w:t>
      </w:r>
      <w:r w:rsidRPr="00B86AF2">
        <w:rPr>
          <w:rStyle w:val="StyleBoldUnderline"/>
        </w:rPr>
        <w:t>a senior Obama official told</w:t>
      </w:r>
      <w:r>
        <w:t xml:space="preserve"> </w:t>
      </w:r>
      <w:r w:rsidRPr="00B86AF2">
        <w:rPr>
          <w:rStyle w:val="StyleBoldUnderline"/>
        </w:rPr>
        <w:t>author Ryan Lizza</w:t>
      </w:r>
      <w:r>
        <w:t xml:space="preserve"> for the pending article.</w:t>
      </w:r>
      <w:r w:rsidRPr="00DB3D8D">
        <w:rPr>
          <w:sz w:val="12"/>
        </w:rPr>
        <w:t xml:space="preserve">¶ </w:t>
      </w:r>
      <w:r w:rsidRPr="00B86AF2">
        <w:rPr>
          <w:rStyle w:val="StyleBoldUnderline"/>
        </w:rPr>
        <w:t>White House officials</w:t>
      </w:r>
      <w:r>
        <w:t xml:space="preserve"> also </w:t>
      </w:r>
      <w:r w:rsidRPr="00B86AF2">
        <w:rPr>
          <w:rStyle w:val="StyleBoldUnderline"/>
        </w:rPr>
        <w:t>believe the emerging bill will be a huge success for</w:t>
      </w:r>
      <w:r>
        <w:t xml:space="preserve"> President Barack </w:t>
      </w:r>
      <w:r w:rsidRPr="00B86AF2">
        <w:rPr>
          <w:rStyle w:val="StyleBoldUnderline"/>
        </w:rPr>
        <w:t>Obama</w:t>
      </w:r>
      <w:r>
        <w:t>.</w:t>
      </w:r>
      <w:r w:rsidRPr="00DB3D8D">
        <w:rPr>
          <w:sz w:val="12"/>
        </w:rPr>
        <w:t xml:space="preserve">¶ </w:t>
      </w:r>
      <w:r>
        <w:t>“If a Gang of Eight-style bill is signed into law by the President, it will probably be one of the top five legislative accomplishments in the last twenty years,” the official said. “It’s a huge piece of business.”</w:t>
      </w:r>
      <w:r w:rsidRPr="00DB3D8D">
        <w:rPr>
          <w:sz w:val="12"/>
        </w:rPr>
        <w:t xml:space="preserve">¶ </w:t>
      </w:r>
      <w:r>
        <w:t>The report points out other evidence of close White House involvement.</w:t>
      </w:r>
      <w:r w:rsidRPr="00DB3D8D">
        <w:rPr>
          <w:sz w:val="12"/>
        </w:rPr>
        <w:t xml:space="preserve">¶ </w:t>
      </w:r>
      <w:r>
        <w:t xml:space="preserve">For example, </w:t>
      </w:r>
      <w:r w:rsidRPr="00B86AF2">
        <w:rPr>
          <w:rStyle w:val="StyleBoldUnderline"/>
        </w:rPr>
        <w:t>Obama met with four top Democrats pushing the bill</w:t>
      </w:r>
      <w:r>
        <w:t xml:space="preserve"> on Thursday, </w:t>
      </w:r>
      <w:r w:rsidRPr="00B86AF2">
        <w:rPr>
          <w:rStyle w:val="StyleBoldUnderline"/>
        </w:rPr>
        <w:t>and a White House spokesman said earlier that White House lawyers are participating in the drafting of the bill</w:t>
      </w:r>
      <w:r>
        <w:t>.</w:t>
      </w:r>
      <w:r w:rsidRPr="00DB3D8D">
        <w:rPr>
          <w:sz w:val="12"/>
        </w:rPr>
        <w:t xml:space="preserve">¶ </w:t>
      </w:r>
      <w:r>
        <w:t xml:space="preserve">But </w:t>
      </w:r>
      <w:r w:rsidRPr="00DB3D8D">
        <w:rPr>
          <w:rStyle w:val="StyleBoldUnderline"/>
        </w:rPr>
        <w:t>Obama and White House officials have kept a low profile to avoid deterring GOP cooperation</w:t>
      </w:r>
      <w:r>
        <w:t>.</w:t>
      </w:r>
      <w:r w:rsidRPr="00DB3D8D">
        <w:rPr>
          <w:sz w:val="12"/>
        </w:rPr>
        <w:t xml:space="preserve">¶ </w:t>
      </w:r>
      <w:r>
        <w:t xml:space="preserve">However, </w:t>
      </w:r>
      <w:r w:rsidRPr="00DB3D8D">
        <w:rPr>
          <w:rStyle w:val="StyleBoldUnderline"/>
        </w:rPr>
        <w:t>they expect to seize the credit from Latinos once a bill is signed</w:t>
      </w:r>
      <w:r>
        <w:t>, the New Yorker article said. “</w:t>
      </w:r>
      <w:r w:rsidRPr="00DB3D8D">
        <w:rPr>
          <w:rStyle w:val="StyleBoldUnderline"/>
        </w:rPr>
        <w:t>We’re not worried about short-term political credit. We’ll get plenty of it if it gets signed</w:t>
      </w:r>
      <w:r>
        <w:t>,” the official told The New Yorker.</w:t>
      </w:r>
      <w:r w:rsidRPr="00DB3D8D">
        <w:rPr>
          <w:sz w:val="12"/>
        </w:rPr>
        <w:t xml:space="preserve">¶ </w:t>
      </w:r>
      <w:r>
        <w:t>The Senate continues debate on the bill this week.</w:t>
      </w:r>
    </w:p>
    <w:p w:rsidR="00DB3D8D" w:rsidRDefault="00DB3D8D" w:rsidP="00DB3D8D"/>
    <w:p w:rsidR="00FC325D" w:rsidRDefault="00FC325D" w:rsidP="00FC325D"/>
    <w:p w:rsidR="00FC325D" w:rsidRDefault="00FC325D" w:rsidP="00FC325D">
      <w:pPr>
        <w:pStyle w:val="Heading4"/>
      </w:pPr>
      <w:r>
        <w:t xml:space="preserve">Political capital key to immigration – Obama is performing a high-wire act </w:t>
      </w:r>
    </w:p>
    <w:p w:rsidR="00FC325D" w:rsidRDefault="00FC325D" w:rsidP="00FC325D">
      <w:r w:rsidRPr="00A37F3A">
        <w:rPr>
          <w:rStyle w:val="StyleStyleBold12pt"/>
        </w:rPr>
        <w:t>Sink,</w:t>
      </w:r>
      <w:r>
        <w:rPr>
          <w:rStyle w:val="StyleStyleBold12pt"/>
        </w:rPr>
        <w:t xml:space="preserve"> The Hill Staff Writer, </w:t>
      </w:r>
      <w:r w:rsidRPr="00A37F3A">
        <w:t>20</w:t>
      </w:r>
      <w:r w:rsidRPr="00A37F3A">
        <w:rPr>
          <w:rStyle w:val="StyleStyleBold12pt"/>
        </w:rPr>
        <w:t>13</w:t>
      </w:r>
      <w:r w:rsidRPr="00A37F3A">
        <w:t xml:space="preserve">, </w:t>
      </w:r>
    </w:p>
    <w:p w:rsidR="00FC325D" w:rsidRDefault="00FC325D" w:rsidP="00FC325D">
      <w:r w:rsidRPr="00A37F3A">
        <w:t xml:space="preserve">(Justin, "After taking hit in the polls, Obama pivots back to immigration reform", The Hill, </w:t>
      </w:r>
      <w:r>
        <w:t xml:space="preserve">3-26, </w:t>
      </w:r>
      <w:r w:rsidRPr="00A37F3A">
        <w:t>PAS) thehill.com/homenews/administration/290249-after-taking-hit-in-the-polls-obama-pivots-back-to-immigration</w:t>
      </w:r>
      <w:r>
        <w:t xml:space="preserve"> 3-26-13 </w:t>
      </w:r>
    </w:p>
    <w:p w:rsidR="00FC325D" w:rsidRDefault="00FC325D" w:rsidP="00FC325D"/>
    <w:p w:rsidR="00FC325D" w:rsidRPr="008B6F22" w:rsidRDefault="00FC325D" w:rsidP="00FC325D">
      <w:pPr>
        <w:rPr>
          <w:sz w:val="16"/>
        </w:rPr>
      </w:pPr>
      <w:r w:rsidRPr="008B6F22">
        <w:rPr>
          <w:sz w:val="16"/>
        </w:rPr>
        <w:t>Yet, the assault weapons ban doesn't have the votes to pass the Senate, and neither does background checks — unless a bipartisan deal is reached.</w:t>
      </w:r>
      <w:r w:rsidRPr="008B6F22">
        <w:rPr>
          <w:sz w:val="12"/>
        </w:rPr>
        <w:t>¶</w:t>
      </w:r>
      <w:r w:rsidRPr="008B6F22">
        <w:rPr>
          <w:sz w:val="16"/>
        </w:rPr>
        <w:t xml:space="preserve"> </w:t>
      </w:r>
      <w:r w:rsidRPr="00356363">
        <w:rPr>
          <w:rStyle w:val="StyleBoldUnderline"/>
        </w:rPr>
        <w:t>Immigration is a better issue for the president</w:t>
      </w:r>
      <w:r w:rsidRPr="008B6F22">
        <w:rPr>
          <w:sz w:val="16"/>
        </w:rPr>
        <w:t xml:space="preserve">, partly </w:t>
      </w:r>
      <w:r w:rsidRPr="00356363">
        <w:rPr>
          <w:rStyle w:val="StyleBoldUnderline"/>
        </w:rPr>
        <w:t xml:space="preserve">because a growing number of Republicans want to pass a bill </w:t>
      </w:r>
      <w:r w:rsidRPr="008B6F22">
        <w:rPr>
          <w:sz w:val="16"/>
        </w:rPr>
        <w:t>in the 113th Congress.</w:t>
      </w:r>
      <w:r w:rsidRPr="008B6F22">
        <w:rPr>
          <w:sz w:val="12"/>
        </w:rPr>
        <w:t>¶</w:t>
      </w:r>
      <w:r w:rsidRPr="008B6F22">
        <w:rPr>
          <w:sz w:val="16"/>
        </w:rPr>
        <w:t xml:space="preserve"> While </w:t>
      </w:r>
      <w:r w:rsidRPr="00356363">
        <w:rPr>
          <w:rStyle w:val="StyleBoldUnderline"/>
        </w:rPr>
        <w:t xml:space="preserve">Republicans </w:t>
      </w:r>
      <w:r w:rsidRPr="008B6F22">
        <w:rPr>
          <w:sz w:val="16"/>
        </w:rPr>
        <w:t xml:space="preserve">in Congress </w:t>
      </w:r>
      <w:r w:rsidRPr="00356363">
        <w:rPr>
          <w:rStyle w:val="StyleBoldUnderline"/>
        </w:rPr>
        <w:t>had little reason to negotiate with Obama on preventing the sequester, they do have reason to offer concessions on immigration</w:t>
      </w:r>
      <w:r w:rsidRPr="008B6F22">
        <w:rPr>
          <w:sz w:val="16"/>
        </w:rPr>
        <w:t>.</w:t>
      </w:r>
      <w:r w:rsidRPr="008B6F22">
        <w:rPr>
          <w:sz w:val="12"/>
        </w:rPr>
        <w:t>¶</w:t>
      </w:r>
      <w:r w:rsidRPr="008B6F22">
        <w:rPr>
          <w:sz w:val="16"/>
        </w:rPr>
        <w:t xml:space="preserve"> "Immigration reform in particular is something clearly that Latinos and the American public as a whole signaled they wanted in the last election, and </w:t>
      </w:r>
      <w:r w:rsidRPr="00356363">
        <w:rPr>
          <w:rStyle w:val="StyleBoldUnderline"/>
        </w:rPr>
        <w:t>Republicans ought to get on the right side of that issue</w:t>
      </w:r>
      <w:r w:rsidRPr="008B6F22">
        <w:rPr>
          <w:sz w:val="16"/>
        </w:rPr>
        <w:t xml:space="preserve">," </w:t>
      </w:r>
      <w:r w:rsidRPr="00356363">
        <w:rPr>
          <w:rStyle w:val="StyleBoldUnderline"/>
        </w:rPr>
        <w:t>said Democratic</w:t>
      </w:r>
      <w:r w:rsidRPr="008B6F22">
        <w:rPr>
          <w:sz w:val="16"/>
        </w:rPr>
        <w:t xml:space="preserve"> </w:t>
      </w:r>
      <w:r w:rsidRPr="00356363">
        <w:rPr>
          <w:rStyle w:val="StyleBoldUnderline"/>
        </w:rPr>
        <w:t>strategist</w:t>
      </w:r>
      <w:r w:rsidRPr="008B6F22">
        <w:rPr>
          <w:sz w:val="16"/>
        </w:rPr>
        <w:t xml:space="preserve"> Jamal </w:t>
      </w:r>
      <w:r w:rsidRPr="00356363">
        <w:rPr>
          <w:rStyle w:val="StyleBoldUnderline"/>
        </w:rPr>
        <w:t>Simmons</w:t>
      </w:r>
      <w:r w:rsidRPr="008B6F22">
        <w:rPr>
          <w:sz w:val="16"/>
        </w:rPr>
        <w:t>. "</w:t>
      </w:r>
      <w:r w:rsidRPr="00356363">
        <w:rPr>
          <w:rStyle w:val="StyleBoldUnderline"/>
        </w:rPr>
        <w:t>It doesn't seem like complicated math, and Republicans are basically deciding, do they want to be a House-based party, or do they want to be a national party that competes for the presidency and competes for the control of the Senate</w:t>
      </w:r>
      <w:r w:rsidRPr="008B6F22">
        <w:rPr>
          <w:sz w:val="16"/>
        </w:rPr>
        <w:t>?"</w:t>
      </w:r>
      <w:r w:rsidRPr="008B6F22">
        <w:rPr>
          <w:sz w:val="12"/>
        </w:rPr>
        <w:t>¶</w:t>
      </w:r>
      <w:r w:rsidRPr="008B6F22">
        <w:rPr>
          <w:sz w:val="16"/>
        </w:rPr>
        <w:t xml:space="preserve"> Moreover, immigration reform — which failed in the George W. Bush administration — would be Obama's most significant legislative achievement behind healthcare reform. </w:t>
      </w:r>
      <w:r w:rsidRPr="008B6F22">
        <w:rPr>
          <w:sz w:val="12"/>
        </w:rPr>
        <w:t>¶</w:t>
      </w:r>
      <w:r w:rsidRPr="008B6F22">
        <w:rPr>
          <w:sz w:val="16"/>
        </w:rPr>
        <w:t xml:space="preserve"> “If the administration were able to get an immigration bill that looked anything like comprehensive immigration reform after President Bush had failed on it, President Clinton had failed on it, every president back to Reagan had failed, it would be a big deal,” said Cal Jillson, a political science professor at Southern Methodist University.</w:t>
      </w:r>
      <w:r w:rsidRPr="008B6F22">
        <w:rPr>
          <w:sz w:val="12"/>
        </w:rPr>
        <w:t>¶</w:t>
      </w:r>
      <w:r w:rsidRPr="008B6F22">
        <w:rPr>
          <w:sz w:val="16"/>
        </w:rPr>
        <w:t xml:space="preserve"> Democrats are worried that Obama hasn't had a lot of signing ceremonies in 2013 as unresolved budget battles have hit the president's approval ratings. Obama's healthy post-election advantage on the economy has dwindled into a virtual tie with congressional Republicans. Voters equally blame Obama and the GOP for the sequester, which is expected to hit in full force in the coming weeks.</w:t>
      </w:r>
      <w:r w:rsidRPr="008B6F22">
        <w:rPr>
          <w:sz w:val="12"/>
        </w:rPr>
        <w:t>¶</w:t>
      </w:r>
      <w:r w:rsidRPr="008B6F22">
        <w:rPr>
          <w:sz w:val="16"/>
        </w:rPr>
        <w:t xml:space="preserve"> “It goes back to a sense in Washington that things aren't getting done,” Devine said. “No matter whose fault that is, when you're president, the buck stops here.”</w:t>
      </w:r>
      <w:r w:rsidRPr="008B6F22">
        <w:rPr>
          <w:sz w:val="12"/>
        </w:rPr>
        <w:t>¶</w:t>
      </w:r>
      <w:r w:rsidRPr="008B6F22">
        <w:rPr>
          <w:sz w:val="16"/>
        </w:rPr>
        <w:t xml:space="preserve"> </w:t>
      </w:r>
      <w:r w:rsidRPr="00AD3ACB">
        <w:rPr>
          <w:rStyle w:val="StyleBoldUnderline"/>
        </w:rPr>
        <w:t xml:space="preserve">Obama faces a delicate high-wire act on </w:t>
      </w:r>
      <w:r w:rsidRPr="008B6F22">
        <w:rPr>
          <w:sz w:val="16"/>
        </w:rPr>
        <w:t xml:space="preserve">guns and </w:t>
      </w:r>
      <w:r w:rsidRPr="00AD3ACB">
        <w:rPr>
          <w:rStyle w:val="StyleBoldUnderline"/>
        </w:rPr>
        <w:t>immigration: Claim too much ownership for an issue, and swing-state Republicans who had been considering working with the White House might buck; Sit too far back, and risk losing steam on policy initiatives — or allowing Republicans to take credit</w:t>
      </w:r>
      <w:r w:rsidRPr="008B6F22">
        <w:rPr>
          <w:sz w:val="16"/>
        </w:rPr>
        <w:t>.</w:t>
      </w:r>
      <w:r w:rsidRPr="008B6F22">
        <w:rPr>
          <w:sz w:val="12"/>
        </w:rPr>
        <w:t>¶</w:t>
      </w:r>
      <w:r w:rsidRPr="008B6F22">
        <w:rPr>
          <w:sz w:val="16"/>
        </w:rPr>
        <w:t xml:space="preserve"> “In both of those policy areas, </w:t>
      </w:r>
      <w:r w:rsidRPr="00AD3ACB">
        <w:rPr>
          <w:rStyle w:val="StyleBoldUnderline"/>
        </w:rPr>
        <w:t>the president is involving himself carefully, allowing what appears to be some momentum in Congress to manage the issues</w:t>
      </w:r>
      <w:r w:rsidRPr="008B6F22">
        <w:rPr>
          <w:sz w:val="16"/>
        </w:rPr>
        <w:t>,” Jillson said. “The president's involvement is modest, if not behind the scenes, because there is still enough post-election bad blood among the House GOP that direct presidential involvement drives away support.”</w:t>
      </w:r>
    </w:p>
    <w:p w:rsidR="00FC325D" w:rsidRDefault="00FC325D" w:rsidP="00DB3D8D"/>
    <w:p w:rsidR="00960C14" w:rsidRDefault="00960C14" w:rsidP="00DB3D8D"/>
    <w:p w:rsidR="007123CF" w:rsidRDefault="007123CF" w:rsidP="00960C14">
      <w:pPr>
        <w:pStyle w:val="Heading1"/>
      </w:pPr>
      <w:bookmarkStart w:id="10" w:name="_Toc233537699"/>
      <w:r>
        <w:t>Link – Terrorism List – Unpopular</w:t>
      </w:r>
      <w:bookmarkEnd w:id="10"/>
      <w:r>
        <w:t xml:space="preserve"> </w:t>
      </w:r>
    </w:p>
    <w:p w:rsidR="007123CF" w:rsidRDefault="007123CF" w:rsidP="007123CF"/>
    <w:p w:rsidR="00956EDA" w:rsidRDefault="00956EDA" w:rsidP="00956EDA">
      <w:pPr>
        <w:pStyle w:val="Heading4"/>
      </w:pPr>
      <w:r>
        <w:t>Removal sparks a political firestorm – the Cuba lobby wrath is dangerous</w:t>
      </w:r>
    </w:p>
    <w:p w:rsidR="00956EDA" w:rsidRPr="00D14534" w:rsidRDefault="00956EDA" w:rsidP="00956EDA">
      <w:pPr>
        <w:rPr>
          <w:rStyle w:val="StyleStyleBold12pt"/>
        </w:rPr>
      </w:pPr>
      <w:r w:rsidRPr="00D14534">
        <w:rPr>
          <w:rStyle w:val="StyleStyleBold12pt"/>
        </w:rPr>
        <w:t>Bloomberg 2012</w:t>
      </w:r>
    </w:p>
    <w:p w:rsidR="00956EDA" w:rsidRDefault="00956EDA" w:rsidP="00956EDA">
      <w:r>
        <w:t>[</w:t>
      </w:r>
      <w:r w:rsidRPr="00D14534">
        <w:t>Jeffrey Goldberg is a Bloomberg View columnist and a national correspondent for The Atlantic.</w:t>
      </w:r>
      <w:r>
        <w:t xml:space="preserve"> </w:t>
      </w:r>
      <w:r w:rsidRPr="00D14534">
        <w:t>Don’t Lump Cuba With Iran on U.S. Terror List: Jeffrey Goldberg</w:t>
      </w:r>
      <w:r>
        <w:t xml:space="preserve">, Jan 16, </w:t>
      </w:r>
      <w:hyperlink r:id="rId18" w:history="1">
        <w:r w:rsidRPr="00961E6B">
          <w:rPr>
            <w:rStyle w:val="Hyperlink"/>
          </w:rPr>
          <w:t>http://www.bloomberg.com/news/2012-01-17/don-t-lump-cuba-with-iran-on-terror-list-commentary-by-jeffrey-goldberg.html]jap</w:t>
        </w:r>
      </w:hyperlink>
    </w:p>
    <w:p w:rsidR="00956EDA" w:rsidRPr="00D14534" w:rsidRDefault="00956EDA" w:rsidP="00956EDA"/>
    <w:p w:rsidR="00956EDA" w:rsidRPr="00817336" w:rsidRDefault="00956EDA" w:rsidP="00956EDA">
      <w:pPr>
        <w:rPr>
          <w:sz w:val="14"/>
        </w:rPr>
      </w:pPr>
      <w:r w:rsidRPr="00817336">
        <w:rPr>
          <w:sz w:val="14"/>
        </w:rPr>
        <w:t xml:space="preserve">President Barack </w:t>
      </w:r>
      <w:r w:rsidRPr="00817336">
        <w:rPr>
          <w:rStyle w:val="Emphasis"/>
        </w:rPr>
        <w:t>Obama’s administration is aware of the flaws in this list</w:t>
      </w:r>
      <w:r w:rsidRPr="00817336">
        <w:rPr>
          <w:sz w:val="14"/>
        </w:rPr>
        <w:t>. One senior administration official acknowledged to me that some of its features are absurd. But he argued that including a country draws attention to its wrongdoing and makes other nations think twice about doing business with it.</w:t>
      </w:r>
      <w:r w:rsidRPr="00817336">
        <w:rPr>
          <w:sz w:val="12"/>
        </w:rPr>
        <w:t>¶</w:t>
      </w:r>
      <w:r w:rsidRPr="00817336">
        <w:rPr>
          <w:sz w:val="14"/>
        </w:rPr>
        <w:t xml:space="preserve"> In reality, though, </w:t>
      </w:r>
      <w:r w:rsidRPr="00817336">
        <w:rPr>
          <w:rStyle w:val="Box"/>
        </w:rPr>
        <w:t>the list is hopelessly corrupted by politics</w:t>
      </w:r>
      <w:r w:rsidRPr="00817336">
        <w:rPr>
          <w:sz w:val="14"/>
        </w:rPr>
        <w:t xml:space="preserve">. </w:t>
      </w:r>
      <w:r w:rsidRPr="00817336">
        <w:rPr>
          <w:rStyle w:val="Emphasis"/>
        </w:rPr>
        <w:t xml:space="preserve">If it was an exercise in analytical honesty, Cuba would be the first country removed. But no administration would risk the </w:t>
      </w:r>
      <w:r w:rsidRPr="00817336">
        <w:rPr>
          <w:rStyle w:val="Box"/>
        </w:rPr>
        <w:t>wrath of the Cuba lobby</w:t>
      </w:r>
      <w:r w:rsidRPr="00817336">
        <w:rPr>
          <w:rStyle w:val="Emphasis"/>
        </w:rPr>
        <w:t xml:space="preserve"> in </w:t>
      </w:r>
      <w:hyperlink r:id="rId19" w:history="1">
        <w:r w:rsidRPr="00817336">
          <w:rPr>
            <w:rStyle w:val="Emphasis"/>
          </w:rPr>
          <w:t>Washington</w:t>
        </w:r>
      </w:hyperlink>
      <w:r w:rsidRPr="00817336">
        <w:rPr>
          <w:rStyle w:val="Emphasis"/>
        </w:rPr>
        <w:t xml:space="preserve"> by doing so</w:t>
      </w:r>
      <w:r w:rsidRPr="00817336">
        <w:rPr>
          <w:sz w:val="14"/>
        </w:rPr>
        <w:t>. This is to our detriment, as much as it is to Cuba’s.</w:t>
      </w:r>
      <w:r w:rsidRPr="00817336">
        <w:rPr>
          <w:sz w:val="12"/>
        </w:rPr>
        <w:t>¶</w:t>
      </w:r>
      <w:r w:rsidRPr="00817336">
        <w:rPr>
          <w:sz w:val="14"/>
        </w:rPr>
        <w:t xml:space="preserve"> So why have a list at all? I wouldn’t argue for Pakistan’s inclusion, even though elements of the Pakistani government support terrorism, because the U.S. shouldn’t handcuff itself in dealing with complicated and dangerous countries. </w:t>
      </w:r>
      <w:r w:rsidRPr="00817336">
        <w:rPr>
          <w:rStyle w:val="StyleBoldUnderline"/>
        </w:rPr>
        <w:t>If the list is to remain, it should at least be renamed: The State Department’s List of Countries That, for One Reason or Another, We Have Decided to Despise.</w:t>
      </w:r>
    </w:p>
    <w:p w:rsidR="00956EDA" w:rsidRDefault="00956EDA" w:rsidP="007123CF"/>
    <w:p w:rsidR="00956EDA" w:rsidRDefault="00956EDA" w:rsidP="007123CF"/>
    <w:p w:rsidR="007123CF" w:rsidRDefault="007123CF" w:rsidP="007123CF">
      <w:pPr>
        <w:pStyle w:val="Heading4"/>
      </w:pPr>
      <w:r>
        <w:t xml:space="preserve">Democrats have a blindspot on anti-Castro policy </w:t>
      </w:r>
    </w:p>
    <w:p w:rsidR="007123CF" w:rsidRDefault="007123CF" w:rsidP="007123CF">
      <w:r w:rsidRPr="00A34A63">
        <w:rPr>
          <w:rStyle w:val="StyleStyleBold12pt"/>
        </w:rPr>
        <w:t>Nordlinger, National Review Senior Editor</w:t>
      </w:r>
      <w:r w:rsidRPr="00A34A63">
        <w:t>, 20</w:t>
      </w:r>
      <w:r w:rsidRPr="00A34A63">
        <w:rPr>
          <w:rStyle w:val="StyleStyleBold12pt"/>
        </w:rPr>
        <w:t>13</w:t>
      </w:r>
      <w:r w:rsidRPr="00A34A63">
        <w:t xml:space="preserve">, </w:t>
      </w:r>
    </w:p>
    <w:p w:rsidR="007123CF" w:rsidRDefault="007123CF" w:rsidP="007123CF">
      <w:r w:rsidRPr="00A34A63">
        <w:t xml:space="preserve">(Jay, "Again, 'moral equivalence,' &amp;c.", National Review, 6-19, PAS) </w:t>
      </w:r>
      <w:hyperlink r:id="rId20" w:history="1">
        <w:r w:rsidRPr="00CB5924">
          <w:rPr>
            <w:rStyle w:val="Hyperlink"/>
          </w:rPr>
          <w:t>www.nationalreview.com/article/351412/again-moral-equivalence-c-jay-nordlinger</w:t>
        </w:r>
      </w:hyperlink>
      <w:r>
        <w:t xml:space="preserve"> 6-21-13</w:t>
      </w:r>
    </w:p>
    <w:p w:rsidR="007123CF" w:rsidRDefault="007123CF" w:rsidP="007123CF"/>
    <w:p w:rsidR="007123CF" w:rsidRDefault="007123CF" w:rsidP="007123CF">
      <w:r w:rsidRPr="00A34A63">
        <w:rPr>
          <w:rStyle w:val="StyleBoldUnderline"/>
        </w:rPr>
        <w:t>A number of years ago, Representative</w:t>
      </w:r>
      <w:r>
        <w:t xml:space="preserve"> Eliot </w:t>
      </w:r>
      <w:r w:rsidRPr="00A34A63">
        <w:rPr>
          <w:rStyle w:val="StyleBoldUnderline"/>
        </w:rPr>
        <w:t>Engel, the New York Democrat, told me</w:t>
      </w:r>
      <w:r>
        <w:t xml:space="preserve"> that hi</w:t>
      </w:r>
      <w:r w:rsidRPr="00A34A63">
        <w:rPr>
          <w:rStyle w:val="StyleBoldUnderline"/>
        </w:rPr>
        <w:t>s party had a “blind spot” on Cuba. We all have blind spots, of course. But ignorance of a totalitarian dictatorship 90 miles from our shores? That’s a sorry blind spot to have</w:t>
      </w:r>
      <w:r>
        <w:t>.</w:t>
      </w:r>
      <w:r w:rsidRPr="00A34A63">
        <w:rPr>
          <w:sz w:val="12"/>
        </w:rPr>
        <w:t xml:space="preserve">¶ </w:t>
      </w:r>
      <w:r>
        <w:t>And ignorance is not the worst thing: Support — full and knowing and unblinking support — of that dictatorship is.</w:t>
      </w:r>
    </w:p>
    <w:p w:rsidR="007123CF" w:rsidRPr="007123CF" w:rsidRDefault="007123CF" w:rsidP="007123CF"/>
    <w:p w:rsidR="00AA153E" w:rsidRDefault="00AA153E" w:rsidP="00960C14">
      <w:pPr>
        <w:pStyle w:val="Heading1"/>
      </w:pPr>
      <w:bookmarkStart w:id="11" w:name="_Toc233537700"/>
      <w:r>
        <w:t>Link – Cuba Embargo – Unpopular</w:t>
      </w:r>
      <w:bookmarkEnd w:id="11"/>
      <w:r>
        <w:t xml:space="preserve"> </w:t>
      </w:r>
    </w:p>
    <w:p w:rsidR="00AA153E" w:rsidRDefault="00AA153E" w:rsidP="00AA153E"/>
    <w:p w:rsidR="00AA153E" w:rsidRDefault="00AA153E" w:rsidP="00AA153E">
      <w:pPr>
        <w:pStyle w:val="Heading4"/>
      </w:pPr>
      <w:r>
        <w:t xml:space="preserve">Lifting the Cuban embargo costs political capital </w:t>
      </w:r>
    </w:p>
    <w:p w:rsidR="00AA153E" w:rsidRDefault="00AA153E" w:rsidP="00AA153E">
      <w:r w:rsidRPr="00E32305">
        <w:rPr>
          <w:rStyle w:val="StyleStyleBold12pt"/>
        </w:rPr>
        <w:t>Palmer, Reuters Trade Reporter</w:t>
      </w:r>
      <w:r w:rsidRPr="00E32305">
        <w:t>, 20</w:t>
      </w:r>
      <w:r w:rsidRPr="00E32305">
        <w:rPr>
          <w:rStyle w:val="StyleStyleBold12pt"/>
        </w:rPr>
        <w:t>09</w:t>
      </w:r>
      <w:r w:rsidRPr="00E32305">
        <w:t xml:space="preserve">, </w:t>
      </w:r>
    </w:p>
    <w:p w:rsidR="00AA153E" w:rsidRDefault="00AA153E" w:rsidP="00AA153E">
      <w:r w:rsidRPr="00E32305">
        <w:t xml:space="preserve">(Doug, "U.S. senators move to end Cuba travel ban", Reuters, 3-31, PAS) </w:t>
      </w:r>
      <w:hyperlink r:id="rId21" w:history="1">
        <w:r w:rsidRPr="00E77110">
          <w:rPr>
            <w:rStyle w:val="Hyperlink"/>
          </w:rPr>
          <w:t>www.reuters.com/article/2009/03/31/us-usa-cuba-travel-idUSN3142346320090331</w:t>
        </w:r>
      </w:hyperlink>
      <w:r>
        <w:t xml:space="preserve"> 4-15-13</w:t>
      </w:r>
    </w:p>
    <w:p w:rsidR="00AA153E" w:rsidRDefault="00AA153E" w:rsidP="00AA153E"/>
    <w:p w:rsidR="00AA153E" w:rsidRDefault="00AA153E" w:rsidP="00AA153E">
      <w:r w:rsidRPr="00D11DCB">
        <w:rPr>
          <w:rStyle w:val="StyleBoldUnderline"/>
        </w:rPr>
        <w:t>Congressional opponents of any move to ease the embargo promised a tough fight to keep this measure from becoming law</w:t>
      </w:r>
      <w:r>
        <w:t>.</w:t>
      </w:r>
      <w:r w:rsidRPr="00D11DCB">
        <w:rPr>
          <w:sz w:val="12"/>
        </w:rPr>
        <w:t xml:space="preserve">¶ </w:t>
      </w:r>
      <w:r>
        <w:t>"</w:t>
      </w:r>
      <w:r w:rsidRPr="00D11DCB">
        <w:rPr>
          <w:rStyle w:val="StyleBoldUnderline"/>
        </w:rPr>
        <w:t>This is the time to support pro-democracy activists in Cuba, not provide the Castro regime with a resource windfall</w:t>
      </w:r>
      <w:r>
        <w:t xml:space="preserve">," Senator Mel </w:t>
      </w:r>
      <w:r w:rsidRPr="00D11DCB">
        <w:rPr>
          <w:rStyle w:val="StyleBoldUnderline"/>
        </w:rPr>
        <w:t>Martinez, a Florida Republican</w:t>
      </w:r>
      <w:r>
        <w:t xml:space="preserve"> who was the first Cuban-American elected to the Senate, </w:t>
      </w:r>
      <w:r w:rsidRPr="00D11DCB">
        <w:rPr>
          <w:rStyle w:val="StyleBoldUnderline"/>
        </w:rPr>
        <w:t>said</w:t>
      </w:r>
      <w:r>
        <w:t xml:space="preserve"> in a statement.</w:t>
      </w:r>
      <w:r w:rsidRPr="00D11DCB">
        <w:rPr>
          <w:sz w:val="12"/>
        </w:rPr>
        <w:t xml:space="preserve">¶ </w:t>
      </w:r>
      <w:r>
        <w:t xml:space="preserve">President Barack </w:t>
      </w:r>
      <w:r w:rsidRPr="00D11DCB">
        <w:rPr>
          <w:rStyle w:val="StyleBoldUnderline"/>
        </w:rPr>
        <w:t>Obama</w:t>
      </w:r>
      <w:r>
        <w:t xml:space="preserve"> said during last year's presidential campaign he favored easing U.S. restrictions on family travel to Cuba and the sending of cash to family members.</w:t>
      </w:r>
      <w:r w:rsidRPr="00D11DCB">
        <w:rPr>
          <w:sz w:val="12"/>
        </w:rPr>
        <w:t xml:space="preserve">¶ </w:t>
      </w:r>
      <w:r>
        <w:t xml:space="preserve">But he </w:t>
      </w:r>
      <w:r w:rsidRPr="00D11DCB">
        <w:rPr>
          <w:rStyle w:val="StyleBoldUnderline"/>
        </w:rPr>
        <w:t>stopped short of supporting the lifting of the trade embargo, which a growing number of U.S. lawmakers believe has failed to bring about democratic change in</w:t>
      </w:r>
      <w:r>
        <w:t xml:space="preserve"> communist-led </w:t>
      </w:r>
      <w:r w:rsidRPr="00D11DCB">
        <w:rPr>
          <w:rStyle w:val="StyleBoldUnderline"/>
        </w:rPr>
        <w:t>Cuba</w:t>
      </w:r>
      <w:r>
        <w:t>.</w:t>
      </w:r>
      <w:r w:rsidRPr="00D11DCB">
        <w:rPr>
          <w:sz w:val="12"/>
        </w:rPr>
        <w:t xml:space="preserve">¶ </w:t>
      </w:r>
      <w:r>
        <w:t>Vice President Joe Biden told reporters "no" when asked in Chile on Saturday whether the United States would lift the embargo, as many in Latin American favor.</w:t>
      </w:r>
      <w:r w:rsidRPr="00D11DCB">
        <w:rPr>
          <w:sz w:val="12"/>
        </w:rPr>
        <w:t xml:space="preserve">¶ </w:t>
      </w:r>
      <w:r>
        <w:t>Obama is expected to face pressure from regional leaders to improve U.S. relations with Cuba when he travels to Trinidad in mid-April for the Summit of the Americas meeting.</w:t>
      </w:r>
      <w:r w:rsidRPr="00D11DCB">
        <w:rPr>
          <w:sz w:val="12"/>
        </w:rPr>
        <w:t xml:space="preserve">¶ </w:t>
      </w:r>
      <w:r>
        <w:t>COLD WAR ROOTS</w:t>
      </w:r>
      <w:r w:rsidRPr="00D11DCB">
        <w:rPr>
          <w:sz w:val="12"/>
        </w:rPr>
        <w:t xml:space="preserve">¶ </w:t>
      </w:r>
      <w:r>
        <w:t>Washington slapped economic sanctions on Cuba in 1960 after Fidel Castro's leftist government nationalized U.S. sugar mills, oil refineries and other assets. A full U.S. embargo was enforced in 1962 as Cuba became a close Soviet ally.</w:t>
      </w:r>
      <w:r w:rsidRPr="00D11DCB">
        <w:rPr>
          <w:sz w:val="12"/>
        </w:rPr>
        <w:t xml:space="preserve">¶ </w:t>
      </w:r>
      <w:r>
        <w:t>Travel to Cuba by U.S. citizens was banned after the Cuban missile crisis, which brought the world close to nuclear war.</w:t>
      </w:r>
      <w:r w:rsidRPr="00D11DCB">
        <w:rPr>
          <w:sz w:val="12"/>
        </w:rPr>
        <w:t xml:space="preserve">¶ </w:t>
      </w:r>
      <w:r w:rsidRPr="00D11DCB">
        <w:rPr>
          <w:rStyle w:val="StyleBoldUnderline"/>
        </w:rPr>
        <w:t>Efforts to loosen the embargo remain politically difficult because of the influence of Cuban-American emigres in Florida, a state often important in deciding U.S. elections</w:t>
      </w:r>
      <w:r>
        <w:t>. Staunch anti-Castro exiles argue that allowing tourism and more trade with Cuba will help prop up communism on the island.</w:t>
      </w:r>
      <w:r w:rsidRPr="00D11DCB">
        <w:rPr>
          <w:sz w:val="12"/>
        </w:rPr>
        <w:t xml:space="preserve">¶ </w:t>
      </w:r>
      <w:r>
        <w:t xml:space="preserve">Dodd told reporters there were not enough votes in Congress </w:t>
      </w:r>
      <w:r w:rsidRPr="00D11DCB">
        <w:rPr>
          <w:rStyle w:val="StyleBoldUnderline"/>
        </w:rPr>
        <w:t>to end the embargo</w:t>
      </w:r>
      <w:r>
        <w:t xml:space="preserve"> completely. "My sense at this point is </w:t>
      </w:r>
      <w:r w:rsidRPr="00D11DCB">
        <w:rPr>
          <w:rStyle w:val="StyleBoldUnderline"/>
        </w:rPr>
        <w:t>that's a step too far</w:t>
      </w:r>
      <w:r>
        <w:t>," Dodd said.</w:t>
      </w:r>
    </w:p>
    <w:p w:rsidR="00AA153E" w:rsidRDefault="00AA153E" w:rsidP="00AA153E"/>
    <w:p w:rsidR="00AA153E" w:rsidRDefault="00AA153E" w:rsidP="00AA153E">
      <w:pPr>
        <w:pStyle w:val="Heading4"/>
      </w:pPr>
      <w:r>
        <w:t xml:space="preserve">No risk of a link turn – pro-Cuba legislation received zero support </w:t>
      </w:r>
    </w:p>
    <w:p w:rsidR="00AA153E" w:rsidRDefault="00AA153E" w:rsidP="00AA153E">
      <w:r w:rsidRPr="00537926">
        <w:rPr>
          <w:rStyle w:val="StyleStyleBold12pt"/>
        </w:rPr>
        <w:t>Goodman, Bloomberg Reporter</w:t>
      </w:r>
      <w:r w:rsidRPr="00537926">
        <w:t>, 20</w:t>
      </w:r>
      <w:r w:rsidRPr="00537926">
        <w:rPr>
          <w:rStyle w:val="StyleStyleBold12pt"/>
        </w:rPr>
        <w:t>13</w:t>
      </w:r>
      <w:r w:rsidRPr="00537926">
        <w:t xml:space="preserve">, </w:t>
      </w:r>
    </w:p>
    <w:p w:rsidR="00AA153E" w:rsidRDefault="00AA153E" w:rsidP="00AA153E">
      <w:r w:rsidRPr="00537926">
        <w:t xml:space="preserve">(Joshua, "Obama Can Bend Cuba Embargo to Help Open Economy, Groups Say", Bloomberg, 2-20, PAS) </w:t>
      </w:r>
      <w:hyperlink r:id="rId22" w:history="1">
        <w:r w:rsidRPr="00E77110">
          <w:rPr>
            <w:rStyle w:val="Hyperlink"/>
          </w:rPr>
          <w:t>www.bloomberg.com/news/2013-02-20/obama-should-bend-cuba-embargo-to-buoy-free-markets-reports-say.html</w:t>
        </w:r>
      </w:hyperlink>
      <w:r>
        <w:t xml:space="preserve"> 4-15-13</w:t>
      </w:r>
    </w:p>
    <w:p w:rsidR="00AA153E" w:rsidRDefault="00AA153E" w:rsidP="00AA153E"/>
    <w:p w:rsidR="00AA153E" w:rsidRDefault="00AA153E" w:rsidP="00AA153E">
      <w:r>
        <w:t>Repeal Legislation</w:t>
      </w:r>
      <w:r w:rsidRPr="00B17AD2">
        <w:rPr>
          <w:sz w:val="12"/>
        </w:rPr>
        <w:t xml:space="preserve">¶ </w:t>
      </w:r>
      <w:r>
        <w:t>The Washington-based Cuba Study Group urges Obama to gain even more leverage by getting Congress to repeal the so-called Helms-Burton act of 1996 and other legislation that conditions the easing of sanctions on regime change.</w:t>
      </w:r>
      <w:r w:rsidRPr="00B17AD2">
        <w:rPr>
          <w:sz w:val="12"/>
        </w:rPr>
        <w:t xml:space="preserve">¶ </w:t>
      </w:r>
      <w:r w:rsidRPr="00B17AD2">
        <w:rPr>
          <w:rStyle w:val="StyleBoldUnderline"/>
        </w:rPr>
        <w:t>Any move to ease the</w:t>
      </w:r>
      <w:r>
        <w:t xml:space="preserve"> five-decade-old </w:t>
      </w:r>
      <w:r w:rsidRPr="00B17AD2">
        <w:rPr>
          <w:rStyle w:val="StyleBoldUnderline"/>
        </w:rPr>
        <w:t>embargo would probably encounter anti-Castro resistance in Florida, one of the biggest prizes in recent presidential elections, and opposition from key lawmakers including</w:t>
      </w:r>
      <w:r>
        <w:t xml:space="preserve"> Senator Robert </w:t>
      </w:r>
      <w:r w:rsidRPr="00B17AD2">
        <w:rPr>
          <w:rStyle w:val="StyleBoldUnderline"/>
        </w:rPr>
        <w:t>Menendez, the Democratic chairman of the Senate Foreign Relations Committee</w:t>
      </w:r>
      <w:r>
        <w:t>.</w:t>
      </w:r>
      <w:r w:rsidRPr="00B17AD2">
        <w:rPr>
          <w:sz w:val="12"/>
        </w:rPr>
        <w:t xml:space="preserve">¶ </w:t>
      </w:r>
      <w:r w:rsidRPr="00B17AD2">
        <w:rPr>
          <w:rStyle w:val="StyleBoldUnderline"/>
        </w:rPr>
        <w:t>A bill introduced</w:t>
      </w:r>
      <w:r>
        <w:t xml:space="preserve"> by Representative Jose Serrano, a New York Democrat, in the 112th Congress </w:t>
      </w:r>
      <w:r w:rsidRPr="00B17AD2">
        <w:rPr>
          <w:rStyle w:val="StyleBoldUnderline"/>
        </w:rPr>
        <w:t>to dismantle</w:t>
      </w:r>
      <w:r>
        <w:t xml:space="preserve"> the web of </w:t>
      </w:r>
      <w:r w:rsidRPr="00B17AD2">
        <w:rPr>
          <w:rStyle w:val="StyleBoldUnderline"/>
        </w:rPr>
        <w:t>legislation governing relations with Cuba</w:t>
      </w:r>
      <w:r>
        <w:t xml:space="preserve"> since as early as the 1960s </w:t>
      </w:r>
      <w:r w:rsidRPr="00B17AD2">
        <w:rPr>
          <w:rStyle w:val="StyleBoldUnderline"/>
        </w:rPr>
        <w:t>received no co-sponsors</w:t>
      </w:r>
      <w:r>
        <w:t>.</w:t>
      </w:r>
      <w:r w:rsidRPr="00B17AD2">
        <w:rPr>
          <w:sz w:val="12"/>
        </w:rPr>
        <w:t xml:space="preserve">¶ </w:t>
      </w:r>
      <w:r>
        <w:t>Another obstacle to an improvement in relations is the fate of U.S. contractor Alan Gross, who remains jailed in a Havana prison three years after he was arrested on charges of spying for carrying telecommunications equipment to the island.</w:t>
      </w:r>
      <w:r w:rsidRPr="00B17AD2">
        <w:rPr>
          <w:sz w:val="12"/>
        </w:rPr>
        <w:t xml:space="preserve">¶ </w:t>
      </w:r>
      <w:r>
        <w:t>A delegation of U.S. lawmakers led by Senator Patrick Leahy, a Democrat from Vermont, is in Cuba this week and is expected to meet with Gross and seek his immediate release.</w:t>
      </w:r>
    </w:p>
    <w:p w:rsidR="00AA153E" w:rsidRPr="00D11DCB" w:rsidRDefault="00AA153E" w:rsidP="00AA153E"/>
    <w:p w:rsidR="00AA153E" w:rsidRPr="00DD1C06" w:rsidRDefault="00AA153E" w:rsidP="00AA153E"/>
    <w:p w:rsidR="00AA153E" w:rsidRDefault="00AA153E" w:rsidP="00AA153E">
      <w:pPr>
        <w:pStyle w:val="Heading4"/>
      </w:pPr>
      <w:r>
        <w:t xml:space="preserve">Cuba embargo lift costs political capital </w:t>
      </w:r>
    </w:p>
    <w:p w:rsidR="00AA153E" w:rsidRDefault="00AA153E" w:rsidP="00AA153E">
      <w:r w:rsidRPr="006D21C3">
        <w:rPr>
          <w:rStyle w:val="StyleStyleBold12pt"/>
        </w:rPr>
        <w:t>Ashby, Council on Hemispheric Affairs Senior Research Fellow</w:t>
      </w:r>
      <w:r w:rsidRPr="006D21C3">
        <w:t>, 20</w:t>
      </w:r>
      <w:r w:rsidRPr="006D21C3">
        <w:rPr>
          <w:rStyle w:val="StyleStyleBold12pt"/>
        </w:rPr>
        <w:t>13</w:t>
      </w:r>
      <w:r w:rsidRPr="006D21C3">
        <w:t xml:space="preserve">, </w:t>
      </w:r>
    </w:p>
    <w:p w:rsidR="00AA153E" w:rsidRDefault="00AA153E" w:rsidP="00AA153E">
      <w:r w:rsidRPr="006D21C3">
        <w:t xml:space="preserve">(Timothy, "Preserving Stability in Cuba After Normalizing Relations with the United States – The Importance of Trading with State-Owned Enterprises", Council on Hemispheric Affairs, 3-29, PAS) </w:t>
      </w:r>
      <w:hyperlink r:id="rId23" w:history="1">
        <w:r w:rsidRPr="00E77110">
          <w:rPr>
            <w:rStyle w:val="Hyperlink"/>
          </w:rPr>
          <w:t>www.coha.org/preserving-stability-in-cuba-timothy-ashby/</w:t>
        </w:r>
      </w:hyperlink>
      <w:r>
        <w:t xml:space="preserve"> 4-5-13</w:t>
      </w:r>
    </w:p>
    <w:p w:rsidR="00AA153E" w:rsidRDefault="00AA153E" w:rsidP="00AA153E"/>
    <w:p w:rsidR="00AA153E" w:rsidRDefault="00AA153E" w:rsidP="00AA153E">
      <w:r>
        <w:t>Although a complex variety of federal statutes have re-stated the regulatory prohibition on importation of Cuban goods under 31 C.F.R. § 515.204, enabling legislation to codify the restriction, has not been passed. For example, 22 U.S.C. § 6040(a) “notes” that 31 C.F.R. § 515.204 prohibits the importation of goods from Cuba, but does not codify or expressly prohibit such activity, and 22 U.S.C. § 7028 acknowledges that Congress did not attempt to alter any prohibitions on the importation of goods from Cuba under 31 C.F.R. § 515.204. [14]</w:t>
      </w:r>
      <w:r w:rsidRPr="00DD1C06">
        <w:rPr>
          <w:sz w:val="12"/>
        </w:rPr>
        <w:t xml:space="preserve">¶ </w:t>
      </w:r>
      <w:r w:rsidRPr="00DD1C06">
        <w:rPr>
          <w:rStyle w:val="StyleBoldUnderline"/>
        </w:rPr>
        <w:t>The complete dismantling of the Cuban economic embargo will</w:t>
      </w:r>
      <w:r>
        <w:t xml:space="preserve"> undoubtedly </w:t>
      </w:r>
      <w:r w:rsidRPr="00DD1C06">
        <w:rPr>
          <w:rStyle w:val="StyleBoldUnderline"/>
        </w:rPr>
        <w:t>require congressional legislation</w:t>
      </w:r>
      <w:r>
        <w:t xml:space="preserve">; however, </w:t>
      </w:r>
      <w:r w:rsidRPr="00DD1C06">
        <w:rPr>
          <w:rStyle w:val="StyleBoldUnderline"/>
        </w:rPr>
        <w:t>the president has broad powers to modify policy towards Cuba</w:t>
      </w:r>
      <w:r>
        <w:t>, particularly in an emergency situation that could affect U.S. national security. [15] For example, imports of Cuban origin goods are prohibited under the Cuban Asset Control Regulations (“CACRS”) except as “specifically authorized by the Secretary of the Treasury by means of regulations, rulings, instructions, licenses or otherwise.” [16]</w:t>
      </w:r>
      <w:r w:rsidRPr="00DD1C06">
        <w:rPr>
          <w:sz w:val="12"/>
        </w:rPr>
        <w:t xml:space="preserve">¶ </w:t>
      </w:r>
      <w:r>
        <w:t>Such authority could allow the president to argue for the modification of 31 C.F.R. § 204’s complete prohibition on the importation of Cuban goods by stating that Cuban exports to the United States help the Cuban people by creating employment and thereby maintaining the island’s social stability. Considering the domestic political constituency and the political obduracy of U.S. Congress, a more realistic presidential rationale for allowing Cuban imports from all types of enterprises could be the protection of U.S. borders during an era of grave concerns about homeland security.</w:t>
      </w:r>
    </w:p>
    <w:p w:rsidR="00AA153E" w:rsidRDefault="00AA153E" w:rsidP="00AA153E"/>
    <w:p w:rsidR="00AA153E" w:rsidRDefault="00AA153E" w:rsidP="00AA153E">
      <w:pPr>
        <w:pStyle w:val="Heading4"/>
      </w:pPr>
      <w:r>
        <w:t xml:space="preserve">Lifting the embargo costs political capital </w:t>
      </w:r>
    </w:p>
    <w:p w:rsidR="00AA153E" w:rsidRDefault="00AA153E" w:rsidP="00AA153E">
      <w:r w:rsidRPr="005212EB">
        <w:rPr>
          <w:rStyle w:val="StyleStyleBold12pt"/>
        </w:rPr>
        <w:t>White, Center for International Policy Senior Fellow</w:t>
      </w:r>
      <w:r w:rsidRPr="005212EB">
        <w:t>, 20</w:t>
      </w:r>
      <w:r w:rsidRPr="005212EB">
        <w:rPr>
          <w:rStyle w:val="StyleStyleBold12pt"/>
        </w:rPr>
        <w:t>13</w:t>
      </w:r>
      <w:r w:rsidRPr="005212EB">
        <w:t xml:space="preserve">, </w:t>
      </w:r>
    </w:p>
    <w:p w:rsidR="00AA153E" w:rsidRDefault="00AA153E" w:rsidP="00AA153E">
      <w:r w:rsidRPr="005212EB">
        <w:t xml:space="preserve">(Robert E., Former United States Ambassador to Paraguay and El Salvador, "After Chávez, a Chance to Rethink Relations With Cuba", New York Times, 3-7, PAS) </w:t>
      </w:r>
      <w:hyperlink r:id="rId24" w:history="1">
        <w:r w:rsidRPr="00E77110">
          <w:rPr>
            <w:rStyle w:val="Hyperlink"/>
          </w:rPr>
          <w:t>www.nytimes.com/2013/03/08/opinion/after-chavez-hope-for-good-neighbors-in-latin-america.html?pagewanted=all</w:t>
        </w:r>
      </w:hyperlink>
      <w:r>
        <w:t xml:space="preserve"> 4-4-13</w:t>
      </w:r>
    </w:p>
    <w:p w:rsidR="00AA153E" w:rsidRDefault="00AA153E" w:rsidP="00AA153E"/>
    <w:p w:rsidR="00AA153E" w:rsidRDefault="00AA153E" w:rsidP="00AA153E">
      <w:r>
        <w:t xml:space="preserve">Throughout his career, the autocratic Mr. </w:t>
      </w:r>
      <w:r w:rsidRPr="00162858">
        <w:rPr>
          <w:rStyle w:val="StyleBoldUnderline"/>
        </w:rPr>
        <w:t xml:space="preserve">Chávez used our embargo </w:t>
      </w:r>
      <w:r>
        <w:t xml:space="preserve">as a wedge with which </w:t>
      </w:r>
      <w:r w:rsidRPr="00162858">
        <w:rPr>
          <w:rStyle w:val="StyleBoldUnderline"/>
        </w:rPr>
        <w:t>to antagonize the U</w:t>
      </w:r>
      <w:r>
        <w:t xml:space="preserve">nited </w:t>
      </w:r>
      <w:r w:rsidRPr="00162858">
        <w:rPr>
          <w:rStyle w:val="StyleBoldUnderline"/>
        </w:rPr>
        <w:t>S</w:t>
      </w:r>
      <w:r>
        <w:t xml:space="preserve">tates </w:t>
      </w:r>
      <w:r w:rsidRPr="00162858">
        <w:rPr>
          <w:rStyle w:val="StyleBoldUnderline"/>
        </w:rPr>
        <w:t>and alienate its supporters</w:t>
      </w:r>
      <w:r>
        <w:t xml:space="preserve">. His fuel helped prop up the rule of Mr. Castro and his brother Raúl, Cuba’s current president. </w:t>
      </w:r>
      <w:r w:rsidRPr="00162858">
        <w:rPr>
          <w:rStyle w:val="StyleBoldUnderline"/>
        </w:rPr>
        <w:t xml:space="preserve">The embargo no longer serves any useful purpose </w:t>
      </w:r>
      <w:r>
        <w:t xml:space="preserve">(if it ever did at all); President </w:t>
      </w:r>
      <w:r w:rsidRPr="00162858">
        <w:rPr>
          <w:rStyle w:val="StyleBoldUnderline"/>
        </w:rPr>
        <w:t>Obama should end it, though it would mean overcoming powerful opposition from Cuban-American lawmakers in Congress</w:t>
      </w:r>
      <w:r>
        <w:t>.</w:t>
      </w:r>
    </w:p>
    <w:p w:rsidR="00AA153E" w:rsidRDefault="00AA153E" w:rsidP="00AA153E"/>
    <w:p w:rsidR="00AA153E" w:rsidRDefault="00AA153E" w:rsidP="00AA153E">
      <w:pPr>
        <w:pStyle w:val="Heading4"/>
      </w:pPr>
      <w:r>
        <w:t xml:space="preserve">Ending the Cuban embargo costs political capital </w:t>
      </w:r>
    </w:p>
    <w:p w:rsidR="00AA153E" w:rsidRDefault="00AA153E" w:rsidP="00AA153E">
      <w:r w:rsidRPr="0062005D">
        <w:rPr>
          <w:rStyle w:val="StyleStyleBold12pt"/>
        </w:rPr>
        <w:t>Barrios, American Red Cross of Eastern Massachusetts CEO</w:t>
      </w:r>
      <w:r w:rsidRPr="0062005D">
        <w:t>, 20</w:t>
      </w:r>
      <w:r w:rsidRPr="0062005D">
        <w:rPr>
          <w:rStyle w:val="StyleStyleBold12pt"/>
        </w:rPr>
        <w:t>11</w:t>
      </w:r>
      <w:r w:rsidRPr="0062005D">
        <w:t xml:space="preserve">, </w:t>
      </w:r>
    </w:p>
    <w:p w:rsidR="00AA153E" w:rsidRDefault="00AA153E" w:rsidP="00AA153E">
      <w:r w:rsidRPr="0062005D">
        <w:t>(Jarrett, founded ACCESO, a humanitarian organization providing direct aid to Cubans and has led almost two dozen humanitarian delegations to Cuba</w:t>
      </w:r>
      <w:r>
        <w:t xml:space="preserve">, </w:t>
      </w:r>
      <w:r w:rsidRPr="0062005D">
        <w:t>"ARTICLE: People First: The Cuban Travel Ban, Wet Foot-Dry Foot and Why the Executive Branch Can and Should Begin Normalizing Cuba Policy", Connecticut Public Interest Law Journal, 11 Conn. Pub. Int. L.J. 1, Fall / Winter, PAS) Accessed on LexisNexis 4-8-13</w:t>
      </w:r>
    </w:p>
    <w:p w:rsidR="00AA153E" w:rsidRDefault="00AA153E" w:rsidP="00AA153E"/>
    <w:p w:rsidR="00AA153E" w:rsidRDefault="00AA153E" w:rsidP="00AA153E">
      <w:r>
        <w:t xml:space="preserve">The dissolution of Communism and </w:t>
      </w:r>
      <w:r w:rsidRPr="0062005D">
        <w:rPr>
          <w:rStyle w:val="StyleBoldUnderline"/>
        </w:rPr>
        <w:t>the growing irrelevance of Cold War rhetoric have</w:t>
      </w:r>
      <w:r>
        <w:t xml:space="preserve"> combined to </w:t>
      </w:r>
      <w:r w:rsidRPr="0062005D">
        <w:rPr>
          <w:rStyle w:val="StyleBoldUnderline"/>
        </w:rPr>
        <w:t>weaken policy justifications for the Cuban</w:t>
      </w:r>
      <w:r>
        <w:t xml:space="preserve"> [*30] </w:t>
      </w:r>
      <w:r w:rsidRPr="0062005D">
        <w:rPr>
          <w:rStyle w:val="StyleBoldUnderline"/>
        </w:rPr>
        <w:t>embargo. Despite this trend, redoubled efforts by anti-Castro Cuban-Americans and their allies among conservative legislators have prevailed into the present in protecting the embargo's policies to achieve their goal of isolating Cuba</w:t>
      </w:r>
      <w:r>
        <w:t xml:space="preserve"> and ending communism on the island.</w:t>
      </w:r>
      <w:r w:rsidRPr="0062005D">
        <w:rPr>
          <w:sz w:val="12"/>
        </w:rPr>
        <w:t xml:space="preserve">¶ </w:t>
      </w:r>
      <w:r>
        <w:t>With the weight of foreign policy thought tipping powerfully towards diplomatic and humanitarian engagement, the "twin pillars" of anti-Castro Cuban-American policy collapse in a puddle of irony: a single-minded focus on Cold War-style isolation-and the ideological orthodoxy and political litmus tests that have defended it-has been the very reason for failure.</w:t>
      </w:r>
      <w:r w:rsidRPr="0062005D">
        <w:rPr>
          <w:sz w:val="12"/>
        </w:rPr>
        <w:t xml:space="preserve">¶ </w:t>
      </w:r>
      <w:r>
        <w:t>With straightforward language and a resolve based in sound policy and principled fairness, the Obama Administration can and should repeal what remains within their discretion to eliminate the travel ban and to limit special treatment of Cubans in immigration practice.</w:t>
      </w:r>
    </w:p>
    <w:p w:rsidR="00AA153E" w:rsidRDefault="00AA153E" w:rsidP="00AA153E"/>
    <w:p w:rsidR="00AA153E" w:rsidRDefault="00AA153E" w:rsidP="00AA153E">
      <w:pPr>
        <w:pStyle w:val="Heading4"/>
      </w:pPr>
      <w:r>
        <w:t xml:space="preserve">Pro-Cuban policy generates resistance </w:t>
      </w:r>
    </w:p>
    <w:p w:rsidR="00AA153E" w:rsidRDefault="00AA153E" w:rsidP="00AA153E">
      <w:r w:rsidRPr="00D908F0">
        <w:rPr>
          <w:rStyle w:val="StyleStyleBold12pt"/>
        </w:rPr>
        <w:t>Colvin, New Ideas Fund Fellow</w:t>
      </w:r>
      <w:r w:rsidRPr="00D908F0">
        <w:t>, 20</w:t>
      </w:r>
      <w:r w:rsidRPr="00D908F0">
        <w:rPr>
          <w:rStyle w:val="StyleStyleBold12pt"/>
        </w:rPr>
        <w:t>08</w:t>
      </w:r>
      <w:r w:rsidRPr="00D908F0">
        <w:t xml:space="preserve">, </w:t>
      </w:r>
    </w:p>
    <w:p w:rsidR="00AA153E" w:rsidRDefault="00AA153E" w:rsidP="00AA153E">
      <w:r w:rsidRPr="00D908F0">
        <w:t xml:space="preserve">(Jake, National Foreign Trade Council Global Trade Issues for Vice President, "The Case for a New Cuba Policy", New Ideas Fund, </w:t>
      </w:r>
      <w:r>
        <w:t xml:space="preserve">Pg. 23, </w:t>
      </w:r>
      <w:r w:rsidRPr="00D908F0">
        <w:t xml:space="preserve">PAS) </w:t>
      </w:r>
      <w:hyperlink r:id="rId25" w:history="1">
        <w:r w:rsidRPr="00E77110">
          <w:rPr>
            <w:rStyle w:val="Hyperlink"/>
          </w:rPr>
          <w:t>www.newideasfund.org/proposals/Colvin%20-%20Cuba%20-%20Master.pdf</w:t>
        </w:r>
      </w:hyperlink>
      <w:r>
        <w:t xml:space="preserve"> 4-15-13</w:t>
      </w:r>
    </w:p>
    <w:p w:rsidR="00AA153E" w:rsidRDefault="00AA153E" w:rsidP="00AA153E"/>
    <w:p w:rsidR="00AA153E" w:rsidRDefault="00AA153E" w:rsidP="00AA153E">
      <w:r w:rsidRPr="002E7B87">
        <w:t xml:space="preserve">Change does not require an intensive top-to-bottom overhaul of U.S. policy on day one. It is easy to want to side with the long, distinguished, and bipartisan list of statesmen over the years, from Senators William Fulbright (D-Ark.) and Chuck Hagel (R-Neb.) to Secretaries of State George Shultz and Madeleine Albright, who have suggested that the U.S. embargo should be removed.82 U.S. policy towards Cuba may be ―ridiculous,‖ as Shultz told PBS‘s Charlie Rose in April,83 but the relationship is too complex yet not urgent enough to commit the kind of time and energy that would be required for full and immediate normalization. </w:t>
      </w:r>
      <w:r w:rsidRPr="002E7B87">
        <w:rPr>
          <w:rStyle w:val="StyleBoldUnderline"/>
        </w:rPr>
        <w:t>Complete normalization is particularly unlikely given the gravity of other foreign and domestic issues facing the next administration, the unwillingness of Congress to act, and the likelihood that Cuba would prove a reluctant partner in any effort to improve relations</w:t>
      </w:r>
      <w:r w:rsidRPr="002E7B87">
        <w:t>.</w:t>
      </w:r>
    </w:p>
    <w:p w:rsidR="00AA153E" w:rsidRDefault="00AA153E" w:rsidP="00AA153E"/>
    <w:p w:rsidR="00AA153E" w:rsidRPr="00AA153E" w:rsidRDefault="00AA153E" w:rsidP="00AA153E"/>
    <w:p w:rsidR="007A373F" w:rsidRDefault="007A373F" w:rsidP="00960C14">
      <w:pPr>
        <w:pStyle w:val="Heading1"/>
      </w:pPr>
      <w:bookmarkStart w:id="12" w:name="_Toc233537701"/>
      <w:r>
        <w:t>IL – Economy</w:t>
      </w:r>
      <w:bookmarkEnd w:id="12"/>
      <w:r>
        <w:t xml:space="preserve"> </w:t>
      </w:r>
    </w:p>
    <w:p w:rsidR="007A373F" w:rsidRDefault="007A373F" w:rsidP="007A373F"/>
    <w:p w:rsidR="007A373F" w:rsidRDefault="007A373F" w:rsidP="007A373F">
      <w:pPr>
        <w:pStyle w:val="Heading4"/>
      </w:pPr>
      <w:r>
        <w:t xml:space="preserve">Immigration reform will help boost the economy </w:t>
      </w:r>
    </w:p>
    <w:p w:rsidR="007A373F" w:rsidRDefault="007A373F" w:rsidP="007A373F">
      <w:r w:rsidRPr="00B86FE6">
        <w:rPr>
          <w:rStyle w:val="StyleStyleBold12pt"/>
        </w:rPr>
        <w:t>Logiurato, Business Insider Political Reporter, 6-18</w:t>
      </w:r>
      <w:r w:rsidRPr="00B86FE6">
        <w:t>, 20</w:t>
      </w:r>
      <w:r w:rsidRPr="00B86FE6">
        <w:rPr>
          <w:rStyle w:val="StyleStyleBold12pt"/>
        </w:rPr>
        <w:t>13</w:t>
      </w:r>
      <w:r w:rsidRPr="00B86FE6">
        <w:t xml:space="preserve">, </w:t>
      </w:r>
    </w:p>
    <w:p w:rsidR="007A373F" w:rsidRDefault="007A373F" w:rsidP="007A373F">
      <w:r w:rsidRPr="00B86FE6">
        <w:t xml:space="preserve">(Brett, "CBO: Immigration Bill Will Reduce The Deficit Over The Next 20 Years", Business Insider, PAS) </w:t>
      </w:r>
      <w:hyperlink r:id="rId26" w:history="1">
        <w:r w:rsidRPr="00CB5924">
          <w:rPr>
            <w:rStyle w:val="Hyperlink"/>
          </w:rPr>
          <w:t>www.businessinsider.com/cbo-immigration-bill-score-deficit-reduction2013-6</w:t>
        </w:r>
      </w:hyperlink>
      <w:r>
        <w:t xml:space="preserve"> 6-19-13 </w:t>
      </w:r>
    </w:p>
    <w:p w:rsidR="007A373F" w:rsidRDefault="007A373F" w:rsidP="007A373F"/>
    <w:p w:rsidR="007A373F" w:rsidRDefault="007A373F" w:rsidP="007A373F">
      <w:r w:rsidRPr="00265ACA">
        <w:rPr>
          <w:rStyle w:val="StyleBoldUnderline"/>
        </w:rPr>
        <w:t>Congressional Budget Office said</w:t>
      </w:r>
      <w:r>
        <w:t xml:space="preserve"> Tuesday that </w:t>
      </w:r>
      <w:r w:rsidRPr="00265ACA">
        <w:rPr>
          <w:rStyle w:val="StyleBoldUnderline"/>
        </w:rPr>
        <w:t>the immigration bill</w:t>
      </w:r>
      <w:r>
        <w:t xml:space="preserve"> currently being debated in the Senate </w:t>
      </w:r>
      <w:r w:rsidRPr="00265ACA">
        <w:rPr>
          <w:rStyle w:val="StyleBoldUnderline"/>
        </w:rPr>
        <w:t>would reduce the federal budget deficit by $875 billion</w:t>
      </w:r>
      <w:r>
        <w:t xml:space="preserve"> over the first 20 years it becomes law. </w:t>
      </w:r>
      <w:r w:rsidRPr="00265ACA">
        <w:rPr>
          <w:sz w:val="12"/>
        </w:rPr>
        <w:t xml:space="preserve">¶ </w:t>
      </w:r>
      <w:r>
        <w:t xml:space="preserve">The CBO said in its official scoring of the bill that it would reduce the deficit by $175 billion in its first 10 years of existence. Over the next decade, it would provide an additional $700 billion of deficit reduction. </w:t>
      </w:r>
      <w:r w:rsidRPr="00265ACA">
        <w:rPr>
          <w:sz w:val="12"/>
        </w:rPr>
        <w:t xml:space="preserve">¶ </w:t>
      </w:r>
      <w:r w:rsidRPr="00265ACA">
        <w:rPr>
          <w:rStyle w:val="StyleBoldUnderline"/>
        </w:rPr>
        <w:t>That amounts to 0.2% of</w:t>
      </w:r>
      <w:r>
        <w:t xml:space="preserve"> GDP.</w:t>
      </w:r>
      <w:r w:rsidRPr="00265ACA">
        <w:rPr>
          <w:sz w:val="12"/>
        </w:rPr>
        <w:t xml:space="preserve">¶ </w:t>
      </w:r>
      <w:r>
        <w:t xml:space="preserve">If the bill becomes law, the CBO estimated that about 10.4 million people would come to the United States as new immigrants. And it would legalize about 8 million people who currently live in the country as unauthorized immigrants. </w:t>
      </w:r>
      <w:r w:rsidRPr="00265ACA">
        <w:rPr>
          <w:sz w:val="12"/>
        </w:rPr>
        <w:t xml:space="preserve">¶ </w:t>
      </w:r>
      <w:r>
        <w:t>The CBO's scoring of the bill pleased immigration reform advocates, the Senate "Gang of Eight" sponsors of the bill, and President Barack Obama.</w:t>
      </w:r>
      <w:r w:rsidRPr="00265ACA">
        <w:rPr>
          <w:sz w:val="12"/>
        </w:rPr>
        <w:t xml:space="preserve">¶ </w:t>
      </w:r>
      <w:r>
        <w:t xml:space="preserve">"Today, we have more proof that bipartisan commonsense </w:t>
      </w:r>
      <w:r w:rsidRPr="00265ACA">
        <w:rPr>
          <w:rStyle w:val="StyleBoldUnderline"/>
        </w:rPr>
        <w:t>immigration reform will be good for economic growth and deficit reductio</w:t>
      </w:r>
      <w:r>
        <w:t xml:space="preserve">n: this time, in the form of a nonpartisan Congressional Budget Office estimate," the White House said in a statement. </w:t>
      </w:r>
      <w:r w:rsidRPr="00265ACA">
        <w:rPr>
          <w:sz w:val="12"/>
        </w:rPr>
        <w:t xml:space="preserve">¶ </w:t>
      </w:r>
      <w:r>
        <w:t xml:space="preserve">"The Congressional Budget Office also made clear that passage of the immigration bill would not only reduce the deficit, </w:t>
      </w:r>
      <w:r w:rsidRPr="00265ACA">
        <w:rPr>
          <w:rStyle w:val="StyleBoldUnderline"/>
        </w:rPr>
        <w:t>it would increase economic growth for years to come</w:t>
      </w:r>
      <w:r>
        <w:t>. By fixing our broken immigration system – and making sure that every worker in America is playing by the same set of rules and paying taxes like everyone else – we can grow the economy, strengthen the middle class, improve our fiscal outlook and create new opportunity for Americans everywhere."</w:t>
      </w:r>
    </w:p>
    <w:p w:rsidR="007A373F" w:rsidRPr="007A373F" w:rsidRDefault="007A373F" w:rsidP="007A373F"/>
    <w:p w:rsidR="007123CF" w:rsidRDefault="007123CF" w:rsidP="00960C14">
      <w:pPr>
        <w:pStyle w:val="Heading1"/>
      </w:pPr>
      <w:bookmarkStart w:id="13" w:name="_Toc233537702"/>
      <w:r>
        <w:t>IL – Economy – Innovation</w:t>
      </w:r>
      <w:bookmarkEnd w:id="13"/>
      <w:r>
        <w:t xml:space="preserve"> </w:t>
      </w:r>
    </w:p>
    <w:p w:rsidR="007123CF" w:rsidRDefault="007123CF" w:rsidP="007123CF"/>
    <w:p w:rsidR="007123CF" w:rsidRDefault="007123CF" w:rsidP="007123CF">
      <w:pPr>
        <w:pStyle w:val="Heading4"/>
      </w:pPr>
      <w:r>
        <w:t xml:space="preserve">Immigration reform is key to innovation and entrepreneurs – largest internal link to the economy </w:t>
      </w:r>
    </w:p>
    <w:p w:rsidR="007123CF" w:rsidRDefault="007123CF" w:rsidP="007123CF">
      <w:r w:rsidRPr="005614A8">
        <w:rPr>
          <w:rStyle w:val="StyleStyleBold12pt"/>
        </w:rPr>
        <w:t>Shapiro, Consumer Electronics Association President, 3-27</w:t>
      </w:r>
      <w:r w:rsidRPr="005614A8">
        <w:t>, 20</w:t>
      </w:r>
      <w:r w:rsidRPr="005614A8">
        <w:rPr>
          <w:rStyle w:val="StyleStyleBold12pt"/>
        </w:rPr>
        <w:t>13</w:t>
      </w:r>
      <w:r w:rsidRPr="005614A8">
        <w:t xml:space="preserve">, </w:t>
      </w:r>
    </w:p>
    <w:p w:rsidR="007123CF" w:rsidRDefault="007123CF" w:rsidP="007123CF">
      <w:r w:rsidRPr="005614A8">
        <w:t xml:space="preserve">(Gary, "Tech Executives: Immigration Reform a Top Priority", Forbes, PAS) </w:t>
      </w:r>
      <w:hyperlink r:id="rId27" w:history="1">
        <w:r w:rsidRPr="00D769B4">
          <w:rPr>
            <w:rStyle w:val="Hyperlink"/>
          </w:rPr>
          <w:t>www.forbes.com/sites/garyshapiro/2013/03/27/tech-executives-immigration-reform-a-top-priority/</w:t>
        </w:r>
      </w:hyperlink>
      <w:r>
        <w:t xml:space="preserve"> 3-27-13 </w:t>
      </w:r>
    </w:p>
    <w:p w:rsidR="007123CF" w:rsidRDefault="007123CF" w:rsidP="007123CF"/>
    <w:p w:rsidR="007123CF" w:rsidRPr="005614A8" w:rsidRDefault="007123CF" w:rsidP="007123CF">
      <w:pPr>
        <w:rPr>
          <w:sz w:val="16"/>
        </w:rPr>
      </w:pPr>
      <w:r w:rsidRPr="005614A8">
        <w:rPr>
          <w:sz w:val="16"/>
        </w:rPr>
        <w:t>Today I join hundreds of leaders in business, finance, technology and policymaking in Silicon Valley for the 2013 Global Technology Symposium. This year’s theme is “Entrepreneurship in the Global World,” a timely subject given the technology community’s leadership in supporting skilled-immigration reform, an issue intertwined with entrepreneurship and America’s standing in the global economy.</w:t>
      </w:r>
      <w:r w:rsidRPr="005614A8">
        <w:rPr>
          <w:sz w:val="12"/>
        </w:rPr>
        <w:t>¶</w:t>
      </w:r>
      <w:r w:rsidRPr="005614A8">
        <w:rPr>
          <w:sz w:val="16"/>
        </w:rPr>
        <w:t xml:space="preserve"> </w:t>
      </w:r>
      <w:r w:rsidRPr="005614A8">
        <w:rPr>
          <w:rStyle w:val="StyleBoldUnderline"/>
        </w:rPr>
        <w:t>Entrepreneurship is</w:t>
      </w:r>
      <w:r w:rsidRPr="005614A8">
        <w:rPr>
          <w:sz w:val="16"/>
        </w:rPr>
        <w:t xml:space="preserve"> </w:t>
      </w:r>
      <w:r w:rsidRPr="005614A8">
        <w:rPr>
          <w:rStyle w:val="StyleBoldUnderline"/>
        </w:rPr>
        <w:t>a key component of</w:t>
      </w:r>
      <w:r w:rsidRPr="005614A8">
        <w:rPr>
          <w:sz w:val="16"/>
        </w:rPr>
        <w:t xml:space="preserve"> “ninja </w:t>
      </w:r>
      <w:r w:rsidRPr="005614A8">
        <w:rPr>
          <w:rStyle w:val="StyleBoldUnderline"/>
        </w:rPr>
        <w:t>innovation</w:t>
      </w:r>
      <w:r w:rsidRPr="005614A8">
        <w:rPr>
          <w:sz w:val="16"/>
        </w:rPr>
        <w:t xml:space="preserve">,” a term I coined to describe the principles we must embrace if we’re going to success in business, politics or our personal lives. I look forward to talking more about this important connection at the symposium tonight, but at the core of the discussion is a simple truth: More than being entrepreneurial individuals, </w:t>
      </w:r>
      <w:r w:rsidRPr="005614A8">
        <w:rPr>
          <w:rStyle w:val="StyleBoldUnderline"/>
        </w:rPr>
        <w:t>we must foster a culture of entrepreneurship</w:t>
      </w:r>
      <w:r w:rsidRPr="005614A8">
        <w:rPr>
          <w:sz w:val="16"/>
        </w:rPr>
        <w:t xml:space="preserve"> in America. </w:t>
      </w:r>
      <w:r w:rsidRPr="005614A8">
        <w:rPr>
          <w:rStyle w:val="StyleBoldUnderline"/>
        </w:rPr>
        <w:t>That includes finding ways to attract and keep the world’s best and brightest innovators</w:t>
      </w:r>
      <w:r w:rsidRPr="005614A8">
        <w:rPr>
          <w:sz w:val="16"/>
        </w:rPr>
        <w:t xml:space="preserve"> in America </w:t>
      </w:r>
      <w:r w:rsidRPr="005614A8">
        <w:rPr>
          <w:rStyle w:val="StyleBoldUnderline"/>
        </w:rPr>
        <w:t>to develop products</w:t>
      </w:r>
      <w:r w:rsidRPr="005614A8">
        <w:rPr>
          <w:sz w:val="16"/>
        </w:rPr>
        <w:t xml:space="preserve">, launch companies, </w:t>
      </w:r>
      <w:r w:rsidRPr="005614A8">
        <w:rPr>
          <w:rStyle w:val="StyleBoldUnderline"/>
        </w:rPr>
        <w:t>and create jobs</w:t>
      </w:r>
      <w:r w:rsidRPr="005614A8">
        <w:rPr>
          <w:sz w:val="16"/>
        </w:rPr>
        <w:t>.</w:t>
      </w:r>
      <w:r w:rsidRPr="005614A8">
        <w:rPr>
          <w:sz w:val="12"/>
        </w:rPr>
        <w:t>¶</w:t>
      </w:r>
      <w:r w:rsidRPr="005614A8">
        <w:rPr>
          <w:sz w:val="16"/>
        </w:rPr>
        <w:t xml:space="preserve"> CEOs from AT&amp;T, Cisco, eBay, Facebook, Google, Intel and Yahoo! have led a steady drumbeat in Washington to reform America’s skilled-immigration system. They understand why reform is vital to our nation’s economic well-being.</w:t>
      </w:r>
      <w:r w:rsidRPr="005614A8">
        <w:rPr>
          <w:sz w:val="12"/>
        </w:rPr>
        <w:t>¶</w:t>
      </w:r>
      <w:r w:rsidRPr="005614A8">
        <w:rPr>
          <w:sz w:val="16"/>
        </w:rPr>
        <w:t xml:space="preserve"> It fuels job creation.</w:t>
      </w:r>
      <w:r w:rsidRPr="005614A8">
        <w:rPr>
          <w:sz w:val="12"/>
        </w:rPr>
        <w:t>¶</w:t>
      </w:r>
      <w:r w:rsidRPr="005614A8">
        <w:rPr>
          <w:sz w:val="16"/>
        </w:rPr>
        <w:t xml:space="preserve"> A recent study found that the </w:t>
      </w:r>
      <w:r w:rsidRPr="005614A8">
        <w:rPr>
          <w:rStyle w:val="StyleBoldUnderline"/>
        </w:rPr>
        <w:t>average foreign-born student</w:t>
      </w:r>
      <w:r w:rsidRPr="005614A8">
        <w:rPr>
          <w:sz w:val="16"/>
        </w:rPr>
        <w:t xml:space="preserve"> who graduates from a U.S. university and works in a STEM field – science, technology, engineering and mathematics – </w:t>
      </w:r>
      <w:r w:rsidRPr="005614A8">
        <w:rPr>
          <w:rStyle w:val="StyleBoldUnderline"/>
        </w:rPr>
        <w:t>will create</w:t>
      </w:r>
      <w:r w:rsidRPr="005614A8">
        <w:rPr>
          <w:sz w:val="16"/>
        </w:rPr>
        <w:t xml:space="preserve"> about </w:t>
      </w:r>
      <w:r w:rsidRPr="005614A8">
        <w:rPr>
          <w:rStyle w:val="StyleBoldUnderline"/>
        </w:rPr>
        <w:t>2.62 jobs for American</w:t>
      </w:r>
      <w:r w:rsidRPr="005614A8">
        <w:rPr>
          <w:sz w:val="16"/>
        </w:rPr>
        <w:t xml:space="preserve"> </w:t>
      </w:r>
      <w:r w:rsidRPr="005614A8">
        <w:rPr>
          <w:rStyle w:val="StyleBoldUnderline"/>
        </w:rPr>
        <w:t>workers</w:t>
      </w:r>
      <w:r w:rsidRPr="005614A8">
        <w:rPr>
          <w:sz w:val="16"/>
        </w:rPr>
        <w:t>.</w:t>
      </w:r>
      <w:r w:rsidRPr="005614A8">
        <w:rPr>
          <w:sz w:val="12"/>
        </w:rPr>
        <w:t>¶</w:t>
      </w:r>
      <w:r w:rsidRPr="005614A8">
        <w:rPr>
          <w:sz w:val="16"/>
        </w:rPr>
        <w:t xml:space="preserve"> Creating an immigration system that welcomes the world’s best and brightest is not only crucial to our nation but also to the San Jose-Sunnyvale-Santa Clara economy, home to thousands of STEM jobs. A 2011 Bureau of Labor Statistics report finds that </w:t>
      </w:r>
      <w:r w:rsidRPr="005614A8">
        <w:rPr>
          <w:rStyle w:val="StyleBoldUnderline"/>
        </w:rPr>
        <w:t>STEM occupations accounted for at least 15 percent of total jobs in this area</w:t>
      </w:r>
      <w:r w:rsidRPr="005614A8">
        <w:rPr>
          <w:sz w:val="16"/>
        </w:rPr>
        <w:t xml:space="preserve"> – that’s more than three times the percentage for the U.S. as a whole.</w:t>
      </w:r>
      <w:r w:rsidRPr="005614A8">
        <w:rPr>
          <w:sz w:val="12"/>
        </w:rPr>
        <w:t>¶</w:t>
      </w:r>
      <w:r w:rsidRPr="005614A8">
        <w:rPr>
          <w:sz w:val="16"/>
        </w:rPr>
        <w:t xml:space="preserve"> That’s why earlier this month, more than 100 </w:t>
      </w:r>
      <w:r w:rsidRPr="005614A8">
        <w:rPr>
          <w:rStyle w:val="StyleBoldUnderline"/>
        </w:rPr>
        <w:t>executives</w:t>
      </w:r>
      <w:r w:rsidRPr="005614A8">
        <w:rPr>
          <w:sz w:val="16"/>
        </w:rPr>
        <w:t xml:space="preserve"> from the technology sector and leading innovation advocacy organizations, including my organization, the Consumer Electronics Association (CEA)®, </w:t>
      </w:r>
      <w:r w:rsidRPr="005614A8">
        <w:rPr>
          <w:rStyle w:val="StyleBoldUnderline"/>
        </w:rPr>
        <w:t>signed a letter</w:t>
      </w:r>
      <w:r w:rsidRPr="005614A8">
        <w:rPr>
          <w:sz w:val="16"/>
        </w:rPr>
        <w:t xml:space="preserve"> </w:t>
      </w:r>
      <w:r w:rsidRPr="005614A8">
        <w:rPr>
          <w:rStyle w:val="StyleBoldUnderline"/>
        </w:rPr>
        <w:t>to</w:t>
      </w:r>
      <w:r w:rsidRPr="005614A8">
        <w:rPr>
          <w:sz w:val="16"/>
        </w:rPr>
        <w:t xml:space="preserve"> President Obama and </w:t>
      </w:r>
      <w:r w:rsidRPr="005614A8">
        <w:rPr>
          <w:rStyle w:val="StyleBoldUnderline"/>
        </w:rPr>
        <w:t>Congress urging them to create a more open and flexible U.S. immigration system that embraces highly skilled workers</w:t>
      </w:r>
      <w:r w:rsidRPr="005614A8">
        <w:rPr>
          <w:sz w:val="16"/>
        </w:rPr>
        <w:t>.</w:t>
      </w:r>
      <w:r w:rsidRPr="005614A8">
        <w:rPr>
          <w:sz w:val="12"/>
        </w:rPr>
        <w:t>¶</w:t>
      </w:r>
      <w:r w:rsidRPr="005614A8">
        <w:rPr>
          <w:sz w:val="16"/>
        </w:rPr>
        <w:t xml:space="preserve"> Cisco Chairman and CEO John Chambers said it best, “America’s success has been based upon its ability to attract the best, brightest, and most ambitious individuals. Our country needs a modern immigration policy that further fosters this culture to help spur continued technological innovation and economic growth.”</w:t>
      </w:r>
      <w:r w:rsidRPr="005614A8">
        <w:rPr>
          <w:sz w:val="12"/>
        </w:rPr>
        <w:t>¶</w:t>
      </w:r>
      <w:r w:rsidRPr="005614A8">
        <w:rPr>
          <w:sz w:val="16"/>
        </w:rPr>
        <w:t xml:space="preserve"> </w:t>
      </w:r>
      <w:r w:rsidRPr="005614A8">
        <w:rPr>
          <w:rStyle w:val="StyleBoldUnderline"/>
        </w:rPr>
        <w:t>The problem is clearest in the techn</w:t>
      </w:r>
      <w:r w:rsidRPr="005614A8">
        <w:rPr>
          <w:sz w:val="16"/>
        </w:rPr>
        <w:t xml:space="preserve">ology </w:t>
      </w:r>
      <w:r w:rsidRPr="005614A8">
        <w:rPr>
          <w:rStyle w:val="StyleBoldUnderline"/>
        </w:rPr>
        <w:t>industry because of</w:t>
      </w:r>
      <w:r w:rsidRPr="005614A8">
        <w:rPr>
          <w:sz w:val="16"/>
        </w:rPr>
        <w:t xml:space="preserve"> </w:t>
      </w:r>
      <w:r w:rsidRPr="005614A8">
        <w:rPr>
          <w:rStyle w:val="StyleBoldUnderline"/>
        </w:rPr>
        <w:t>the</w:t>
      </w:r>
      <w:r w:rsidRPr="005614A8">
        <w:rPr>
          <w:sz w:val="16"/>
        </w:rPr>
        <w:t xml:space="preserve"> incredible </w:t>
      </w:r>
      <w:r w:rsidRPr="005614A8">
        <w:rPr>
          <w:rStyle w:val="StyleBoldUnderline"/>
        </w:rPr>
        <w:t>shortage of qualified workers</w:t>
      </w:r>
      <w:r w:rsidRPr="005614A8">
        <w:rPr>
          <w:sz w:val="16"/>
        </w:rPr>
        <w:t xml:space="preserve">. According to the Bureau of Labor Statistics, </w:t>
      </w:r>
      <w:r w:rsidRPr="005614A8">
        <w:rPr>
          <w:rStyle w:val="StyleBoldUnderline"/>
        </w:rPr>
        <w:t>there are tens of thousands of unfilled jobs requiring highly skilled individuals in STEM fields.</w:t>
      </w:r>
      <w:r w:rsidRPr="005614A8">
        <w:rPr>
          <w:sz w:val="16"/>
        </w:rPr>
        <w:t xml:space="preserve"> Among four top tech firms – IBM, Intel, Microsoft and Oracle – there are 10,000 jobs waiting to be filled.</w:t>
      </w:r>
      <w:r w:rsidRPr="005614A8">
        <w:rPr>
          <w:sz w:val="12"/>
        </w:rPr>
        <w:t>¶</w:t>
      </w:r>
      <w:r w:rsidRPr="005614A8">
        <w:rPr>
          <w:sz w:val="16"/>
        </w:rPr>
        <w:t xml:space="preserve"> </w:t>
      </w:r>
      <w:r w:rsidRPr="005614A8">
        <w:rPr>
          <w:rStyle w:val="StyleBoldUnderline"/>
        </w:rPr>
        <w:t>Our outdated and inefficient immigration system is a huge contributor to the shortage. Many high-skilled, foreign-born workers want to come to or stay in America and create jobs here, but our restrictive visa laws send them home</w:t>
      </w:r>
      <w:r w:rsidRPr="005614A8">
        <w:rPr>
          <w:sz w:val="16"/>
        </w:rPr>
        <w:t xml:space="preserve"> after they’ve trained in our universities. Silicon Valley has felt the pain of these policies through a drop in the number of startups founded by foreign-born immigrants. In the past seven years, immigrants founded 43.9 percent of startups, down from 52.4 percent in 2005. Pushing these individuals to the back of the immigration line creates an incentive for them to compete against us by working for other companies abroad.</w:t>
      </w:r>
    </w:p>
    <w:p w:rsidR="007123CF" w:rsidRPr="007123CF" w:rsidRDefault="007123CF" w:rsidP="007123CF"/>
    <w:p w:rsidR="007123CF" w:rsidRDefault="007123CF" w:rsidP="007123CF"/>
    <w:p w:rsidR="007123CF" w:rsidRDefault="007123CF" w:rsidP="007123CF">
      <w:pPr>
        <w:pStyle w:val="Heading1"/>
      </w:pPr>
      <w:bookmarkStart w:id="14" w:name="_Toc233537703"/>
      <w:r>
        <w:t>IL – Economy – Competitiveness</w:t>
      </w:r>
      <w:bookmarkEnd w:id="14"/>
      <w:r>
        <w:t xml:space="preserve"> </w:t>
      </w:r>
    </w:p>
    <w:p w:rsidR="007123CF" w:rsidRDefault="007123CF" w:rsidP="007123CF"/>
    <w:p w:rsidR="007123CF" w:rsidRDefault="007123CF" w:rsidP="007123CF">
      <w:pPr>
        <w:pStyle w:val="Heading4"/>
      </w:pPr>
      <w:r>
        <w:t xml:space="preserve">Immigration reform key to competiveness – stops reverse brain drain </w:t>
      </w:r>
    </w:p>
    <w:p w:rsidR="007123CF" w:rsidRDefault="007123CF" w:rsidP="007123CF">
      <w:r w:rsidRPr="00FA75DB">
        <w:rPr>
          <w:rStyle w:val="StyleStyleBold12pt"/>
        </w:rPr>
        <w:t>Llorenz, Rutgers Communication School Senior Fellow, 3-26</w:t>
      </w:r>
      <w:r w:rsidRPr="00FA75DB">
        <w:t>, 20</w:t>
      </w:r>
      <w:r w:rsidRPr="00FA75DB">
        <w:rPr>
          <w:rStyle w:val="StyleStyleBold12pt"/>
        </w:rPr>
        <w:t>13</w:t>
      </w:r>
      <w:r w:rsidRPr="00FA75DB">
        <w:t xml:space="preserve">, </w:t>
      </w:r>
    </w:p>
    <w:p w:rsidR="007123CF" w:rsidRDefault="007123CF" w:rsidP="007123CF">
      <w:r w:rsidRPr="00FA75DB">
        <w:t xml:space="preserve">(Jason A., LIN@R Innovation Policy Director, "How the Technology Sector Will Help Achieve Comprehensive Immigration Reform", Huffington Post, PAS) </w:t>
      </w:r>
      <w:hyperlink r:id="rId28" w:history="1">
        <w:r w:rsidRPr="00D769B4">
          <w:rPr>
            <w:rStyle w:val="Hyperlink"/>
          </w:rPr>
          <w:t>www.huffingtonpost.com/jason-a-llorenz/technology-sector-comprehensive-immigration-reform_b_2924746.html</w:t>
        </w:r>
      </w:hyperlink>
      <w:r>
        <w:t xml:space="preserve"> 3-27-13</w:t>
      </w:r>
    </w:p>
    <w:p w:rsidR="007123CF" w:rsidRDefault="007123CF" w:rsidP="007123CF"/>
    <w:p w:rsidR="007123CF" w:rsidRPr="00FA75DB" w:rsidRDefault="007123CF" w:rsidP="007123CF">
      <w:pPr>
        <w:rPr>
          <w:sz w:val="16"/>
        </w:rPr>
      </w:pPr>
      <w:r w:rsidRPr="00FA75DB">
        <w:rPr>
          <w:sz w:val="16"/>
        </w:rPr>
        <w:t>"</w:t>
      </w:r>
      <w:r w:rsidRPr="00FA75DB">
        <w:rPr>
          <w:rStyle w:val="StyleBoldUnderline"/>
        </w:rPr>
        <w:t>Tech lobbyists say immigration reform is needed desperately</w:t>
      </w:r>
      <w:r w:rsidRPr="00FA75DB">
        <w:rPr>
          <w:sz w:val="16"/>
        </w:rPr>
        <w:t xml:space="preserve">," reports a recent Politico story. </w:t>
      </w:r>
      <w:r w:rsidRPr="00FA75DB">
        <w:rPr>
          <w:rStyle w:val="StyleBoldUnderline"/>
        </w:rPr>
        <w:t>The tec</w:t>
      </w:r>
      <w:r w:rsidRPr="00FA75DB">
        <w:rPr>
          <w:sz w:val="16"/>
        </w:rPr>
        <w:t xml:space="preserve">hnology </w:t>
      </w:r>
      <w:r w:rsidRPr="00FA75DB">
        <w:rPr>
          <w:rStyle w:val="StyleBoldUnderline"/>
        </w:rPr>
        <w:t xml:space="preserve">sector </w:t>
      </w:r>
      <w:r w:rsidRPr="00FA75DB">
        <w:rPr>
          <w:sz w:val="16"/>
        </w:rPr>
        <w:t xml:space="preserve">-- long </w:t>
      </w:r>
      <w:r w:rsidRPr="00FA75DB">
        <w:rPr>
          <w:rStyle w:val="StyleBoldUnderline"/>
        </w:rPr>
        <w:t xml:space="preserve">an economic engine </w:t>
      </w:r>
      <w:r w:rsidRPr="00FA75DB">
        <w:rPr>
          <w:sz w:val="16"/>
        </w:rPr>
        <w:t xml:space="preserve">that </w:t>
      </w:r>
      <w:r w:rsidRPr="00FA75DB">
        <w:rPr>
          <w:rStyle w:val="StyleBoldUnderline"/>
        </w:rPr>
        <w:t xml:space="preserve">has grown and created jobs despite </w:t>
      </w:r>
      <w:r w:rsidRPr="00FA75DB">
        <w:rPr>
          <w:sz w:val="16"/>
        </w:rPr>
        <w:t xml:space="preserve">the last two decades of </w:t>
      </w:r>
      <w:r w:rsidRPr="00FA75DB">
        <w:rPr>
          <w:rStyle w:val="StyleBoldUnderline"/>
        </w:rPr>
        <w:t xml:space="preserve">economic tumult </w:t>
      </w:r>
      <w:r w:rsidRPr="00FA75DB">
        <w:rPr>
          <w:sz w:val="16"/>
        </w:rPr>
        <w:t xml:space="preserve">-- </w:t>
      </w:r>
      <w:r w:rsidRPr="00FA75DB">
        <w:rPr>
          <w:rStyle w:val="StyleBoldUnderline"/>
        </w:rPr>
        <w:t>has always called for more immigration</w:t>
      </w:r>
      <w:r w:rsidRPr="00FA75DB">
        <w:rPr>
          <w:sz w:val="16"/>
        </w:rPr>
        <w:t xml:space="preserve">. </w:t>
      </w:r>
      <w:r w:rsidRPr="00FA75DB">
        <w:rPr>
          <w:rStyle w:val="StyleBoldUnderline"/>
        </w:rPr>
        <w:t xml:space="preserve">The sector, driven by innovation </w:t>
      </w:r>
      <w:r w:rsidRPr="00FA75DB">
        <w:rPr>
          <w:sz w:val="16"/>
        </w:rPr>
        <w:t xml:space="preserve">and the need for engineering Ph.Ds who can design the next best thing, </w:t>
      </w:r>
      <w:r w:rsidRPr="00FA75DB">
        <w:rPr>
          <w:rStyle w:val="StyleBoldUnderline"/>
        </w:rPr>
        <w:t>knows its vitality is threatened by America's faltering domestic STEM pipeline</w:t>
      </w:r>
      <w:r w:rsidRPr="00FA75DB">
        <w:rPr>
          <w:sz w:val="16"/>
        </w:rPr>
        <w:t>. But the tech sector's recent calls for comprehensive immigration reform -- stepping out of its usual requests for more H1B visas -- could mean the difference in the long fight to bring undocumented immigrants out of the shadows, and create a path to citizenship.</w:t>
      </w:r>
      <w:r w:rsidRPr="00FA75DB">
        <w:rPr>
          <w:sz w:val="12"/>
        </w:rPr>
        <w:t>¶</w:t>
      </w:r>
      <w:r w:rsidRPr="00FA75DB">
        <w:rPr>
          <w:sz w:val="16"/>
        </w:rPr>
        <w:t xml:space="preserve"> Consumer Electronics Association CEO Gary Shapiro was quoted in Politico saying, "We really have no problem with a path to citizenship."</w:t>
      </w:r>
      <w:r w:rsidRPr="00FA75DB">
        <w:rPr>
          <w:sz w:val="12"/>
        </w:rPr>
        <w:t>¶</w:t>
      </w:r>
      <w:r w:rsidRPr="00FA75DB">
        <w:rPr>
          <w:sz w:val="16"/>
        </w:rPr>
        <w:t xml:space="preserve"> "We need this desperately," has dramatically changed his message.</w:t>
      </w:r>
      <w:r w:rsidRPr="00FA75DB">
        <w:rPr>
          <w:sz w:val="12"/>
        </w:rPr>
        <w:t>¶</w:t>
      </w:r>
      <w:r w:rsidRPr="00FA75DB">
        <w:rPr>
          <w:sz w:val="16"/>
        </w:rPr>
        <w:t xml:space="preserve"> Shapiro's tone was markedly different than the one he took in November when he harshly criticized the idea of rolling high-skilled worker visas into the mix with other elements of immigration. At the time, the House was weighing the STEM Jobs Act bill sponsored by Rep. Lamar Smith (R-Texas) to shift 55,000 diversity visas to green cards for STEM graduates. "I'd love to see a deal, but it seems incomprehensible to me that we would prefer random people who may be illiterate, do not speak the language, have health problems [and are] a burden on society over healthy, educated Ph.D.s," Shapiro said at the time. "It is the height of arrogance of a nation to say that we should pick random people anywhere in the world to come here over the people we are training."</w:t>
      </w:r>
      <w:r w:rsidRPr="00FA75DB">
        <w:rPr>
          <w:sz w:val="12"/>
        </w:rPr>
        <w:t>¶</w:t>
      </w:r>
      <w:r w:rsidRPr="00FA75DB">
        <w:rPr>
          <w:sz w:val="16"/>
        </w:rPr>
        <w:t xml:space="preserve"> Earlier in March, Verizon, the nation's leading wireless company, endorsed comprehensive immigration reform in a letter to the Senate's "gang of 8" working to identify passable immigration legislation. The letter drew wide accolades from across the civil rights community, including the League of United Latin American Citizens, the National Council of La Raza, the National Hispanic Council on Aging, the NAACP, and others.</w:t>
      </w:r>
      <w:r w:rsidRPr="00FA75DB">
        <w:rPr>
          <w:sz w:val="12"/>
        </w:rPr>
        <w:t>¶</w:t>
      </w:r>
      <w:r w:rsidRPr="00FA75DB">
        <w:rPr>
          <w:sz w:val="16"/>
        </w:rPr>
        <w:t xml:space="preserve"> Driving the business community's shift toward support for comprehensive immigration reform is a growing, educational relationship between the civil rights community and the business sector, which have worked together to address STEM readiness, and drive awareness of the broadband divide, for example.</w:t>
      </w:r>
      <w:r w:rsidRPr="00FA75DB">
        <w:rPr>
          <w:sz w:val="12"/>
        </w:rPr>
        <w:t>¶</w:t>
      </w:r>
      <w:r w:rsidRPr="00FA75DB">
        <w:rPr>
          <w:sz w:val="16"/>
        </w:rPr>
        <w:t xml:space="preserve"> But there is also strategic imperative. The technology sector, like many others working to advance legislation, recognizes the growing clout of the Hispanic leadership community. Broadening its message, and collaborating with a national leadership that has been calling on the president and Congress to move on comprehensive immigration reform at each turn makes practical sense.</w:t>
      </w:r>
      <w:r w:rsidRPr="00FA75DB">
        <w:rPr>
          <w:sz w:val="12"/>
        </w:rPr>
        <w:t>¶</w:t>
      </w:r>
      <w:r w:rsidRPr="00FA75DB">
        <w:rPr>
          <w:sz w:val="16"/>
        </w:rPr>
        <w:t xml:space="preserve"> Lack of movement on immigration threatens American competitiveness in multiple ways, as ABC News Jordan Fabian's story points out:</w:t>
      </w:r>
      <w:r w:rsidRPr="00FA75DB">
        <w:rPr>
          <w:sz w:val="12"/>
        </w:rPr>
        <w:t>¶</w:t>
      </w:r>
      <w:r w:rsidRPr="00FA75DB">
        <w:rPr>
          <w:sz w:val="16"/>
        </w:rPr>
        <w:t xml:space="preserve"> A study released by the Kauffman Foundation last October showed that the proportion of </w:t>
      </w:r>
      <w:r w:rsidRPr="00FA75DB">
        <w:rPr>
          <w:rStyle w:val="StyleBoldUnderline"/>
        </w:rPr>
        <w:t>tech start-ups founded by immigrants has shrunk</w:t>
      </w:r>
      <w:r w:rsidRPr="00FA75DB">
        <w:rPr>
          <w:sz w:val="16"/>
        </w:rPr>
        <w:t xml:space="preserve"> by one percentage point to 24.3 percent since 2005 and is on the verge of further decline.</w:t>
      </w:r>
      <w:r w:rsidRPr="00FA75DB">
        <w:rPr>
          <w:sz w:val="12"/>
        </w:rPr>
        <w:t>¶</w:t>
      </w:r>
      <w:r w:rsidRPr="00FA75DB">
        <w:rPr>
          <w:sz w:val="16"/>
        </w:rPr>
        <w:t xml:space="preserve"> "For several years, anecdotal evidence has suggested that </w:t>
      </w:r>
      <w:r w:rsidRPr="00FA75DB">
        <w:rPr>
          <w:rStyle w:val="StyleBoldUnderline"/>
        </w:rPr>
        <w:t xml:space="preserve">an unwelcoming immigration system </w:t>
      </w:r>
      <w:r w:rsidRPr="00FA75DB">
        <w:rPr>
          <w:sz w:val="16"/>
        </w:rPr>
        <w:t xml:space="preserve">and environment </w:t>
      </w:r>
      <w:r w:rsidRPr="00FA75DB">
        <w:rPr>
          <w:rStyle w:val="StyleBoldUnderline"/>
        </w:rPr>
        <w:t>in the U.S. has created a 'reverse brain drain</w:t>
      </w:r>
      <w:r w:rsidRPr="00FA75DB">
        <w:rPr>
          <w:sz w:val="16"/>
        </w:rPr>
        <w:t>.' This report confirms it with data," Dane Stangler, research and policy director at the Kauffman Foundation, said in a statement. "</w:t>
      </w:r>
      <w:r w:rsidRPr="00FA75DB">
        <w:rPr>
          <w:rStyle w:val="StyleBoldUnderline"/>
        </w:rPr>
        <w:t>To maintain a dynamic economy, the U.S. needs to embrace immigrant entrepreneurs</w:t>
      </w:r>
      <w:r w:rsidRPr="00FA75DB">
        <w:rPr>
          <w:sz w:val="16"/>
        </w:rPr>
        <w:t>."</w:t>
      </w:r>
      <w:r w:rsidRPr="00FA75DB">
        <w:rPr>
          <w:sz w:val="12"/>
        </w:rPr>
        <w:t>¶</w:t>
      </w:r>
      <w:r w:rsidRPr="00FA75DB">
        <w:rPr>
          <w:sz w:val="16"/>
        </w:rPr>
        <w:t xml:space="preserve"> </w:t>
      </w:r>
      <w:r w:rsidRPr="00FA75DB">
        <w:rPr>
          <w:rStyle w:val="StyleBoldUnderline"/>
        </w:rPr>
        <w:t xml:space="preserve">The U.S.'s immigration system has put it at a competitive disadvantage </w:t>
      </w:r>
      <w:r w:rsidRPr="00FA75DB">
        <w:rPr>
          <w:sz w:val="16"/>
        </w:rPr>
        <w:t>with many countries that have adopted policies that welcome foreign entrepreneurs to start new businesses, including its next-door neighbor Canada. On April 1, that country will begin offering special visas for foreign entrepreneurs to join venture capital firms or found start-ups of their own.</w:t>
      </w:r>
    </w:p>
    <w:p w:rsidR="007123CF" w:rsidRPr="007123CF" w:rsidRDefault="007123CF" w:rsidP="007123CF"/>
    <w:p w:rsidR="00AA153E" w:rsidRDefault="00AA153E" w:rsidP="007A373F">
      <w:pPr>
        <w:pStyle w:val="Heading1"/>
      </w:pPr>
      <w:bookmarkStart w:id="15" w:name="_Toc233537704"/>
      <w:r>
        <w:t>MPX – Ag Industry</w:t>
      </w:r>
      <w:bookmarkEnd w:id="15"/>
      <w:r>
        <w:t xml:space="preserve"> </w:t>
      </w:r>
    </w:p>
    <w:p w:rsidR="00AA153E" w:rsidRDefault="00AA153E" w:rsidP="00AA153E"/>
    <w:p w:rsidR="00AA153E" w:rsidRDefault="00AA153E" w:rsidP="00AA153E">
      <w:pPr>
        <w:pStyle w:val="Heading4"/>
      </w:pPr>
      <w:r>
        <w:t xml:space="preserve">Reform is key to ag workforce </w:t>
      </w:r>
    </w:p>
    <w:p w:rsidR="00AA153E" w:rsidRPr="00386356" w:rsidRDefault="00AA153E" w:rsidP="00AA153E">
      <w:r w:rsidRPr="00386356">
        <w:rPr>
          <w:rStyle w:val="StyleStyleBold12pt"/>
        </w:rPr>
        <w:t xml:space="preserve">Miller </w:t>
      </w:r>
      <w:r w:rsidRPr="00AA153E">
        <w:t>2/28</w:t>
      </w:r>
      <w:r>
        <w:t xml:space="preserve"> </w:t>
      </w:r>
      <w:r w:rsidRPr="00386356">
        <w:t>Agriculture Needs New Guestworker Program</w:t>
      </w:r>
      <w:r>
        <w:t xml:space="preserve">, </w:t>
      </w:r>
      <w:r w:rsidRPr="00386356">
        <w:t>February 28, 20</w:t>
      </w:r>
      <w:r w:rsidRPr="00AA153E">
        <w:rPr>
          <w:rStyle w:val="StyleStyleBold12pt"/>
        </w:rPr>
        <w:t>13</w:t>
      </w:r>
      <w:r>
        <w:t>,</w:t>
      </w:r>
      <w:r w:rsidRPr="00386356">
        <w:t xml:space="preserve"> Johnna Miller, Director of Media Development, American Farm Bureau Federation</w:t>
      </w:r>
      <w:r>
        <w:t xml:space="preserve">, </w:t>
      </w:r>
      <w:r w:rsidRPr="00386356">
        <w:t>http://www.fb.org/index.php?action=newsroom.newsclip&amp;id=69793</w:t>
      </w:r>
    </w:p>
    <w:p w:rsidR="00AA153E" w:rsidRDefault="00AA153E" w:rsidP="00AA153E">
      <w:pPr>
        <w:rPr>
          <w:sz w:val="14"/>
        </w:rPr>
      </w:pPr>
    </w:p>
    <w:p w:rsidR="00AA153E" w:rsidRPr="009D2D5B" w:rsidRDefault="00AA153E" w:rsidP="00AA153E">
      <w:pPr>
        <w:rPr>
          <w:sz w:val="14"/>
        </w:rPr>
      </w:pPr>
      <w:r w:rsidRPr="009D2D5B">
        <w:rPr>
          <w:sz w:val="14"/>
        </w:rPr>
        <w:t xml:space="preserve">Miller: In a hearing before the </w:t>
      </w:r>
      <w:r w:rsidRPr="00AA153E">
        <w:rPr>
          <w:sz w:val="14"/>
        </w:rPr>
        <w:t xml:space="preserve">House Judiciary Subcommittee on Immigration and Border Security, Bob Stallman, president of the American Farm Bureau Federation testified that </w:t>
      </w:r>
      <w:r w:rsidRPr="00956EDA">
        <w:rPr>
          <w:rStyle w:val="StyleBoldUnderline"/>
        </w:rPr>
        <w:t>changes to the nation’s immigration policy must also address the workforce needs of the nation’s farmers and ranchers</w:t>
      </w:r>
      <w:r w:rsidRPr="00AA153E">
        <w:rPr>
          <w:sz w:val="14"/>
        </w:rPr>
        <w:t>.</w:t>
      </w:r>
      <w:r w:rsidRPr="00AA153E">
        <w:rPr>
          <w:sz w:val="12"/>
        </w:rPr>
        <w:t>¶</w:t>
      </w:r>
      <w:r w:rsidRPr="00AA153E">
        <w:rPr>
          <w:sz w:val="14"/>
        </w:rPr>
        <w:t xml:space="preserve"> Stallman: </w:t>
      </w:r>
      <w:r w:rsidRPr="00956EDA">
        <w:rPr>
          <w:rStyle w:val="StyleBoldUnderline"/>
        </w:rPr>
        <w:t>We desperately need</w:t>
      </w:r>
      <w:r w:rsidRPr="00AA153E">
        <w:rPr>
          <w:sz w:val="14"/>
        </w:rPr>
        <w:t xml:space="preserve"> – in fact, we have needed for some time – </w:t>
      </w:r>
      <w:r w:rsidRPr="00956EDA">
        <w:rPr>
          <w:rStyle w:val="StyleBoldUnderline"/>
        </w:rPr>
        <w:t>a system that is flexible, adaptable, efficient and economic for producers.</w:t>
      </w:r>
      <w:r w:rsidRPr="00AA153E">
        <w:rPr>
          <w:rStyle w:val="TitleChar"/>
          <w:sz w:val="12"/>
        </w:rPr>
        <w:t xml:space="preserve">¶ </w:t>
      </w:r>
      <w:r w:rsidRPr="00AA153E">
        <w:rPr>
          <w:sz w:val="14"/>
        </w:rPr>
        <w:t xml:space="preserve">Miller: Stallman told the committee that a </w:t>
      </w:r>
      <w:r w:rsidRPr="00956EDA">
        <w:rPr>
          <w:rStyle w:val="StyleBoldUnderline"/>
        </w:rPr>
        <w:t>coalition of farmers &amp; ranchers</w:t>
      </w:r>
      <w:r w:rsidRPr="00AA153E">
        <w:rPr>
          <w:sz w:val="14"/>
        </w:rPr>
        <w:t xml:space="preserve"> from around the country, growing the gamut of commodities, as well as labor unions and worker advocates, </w:t>
      </w:r>
      <w:r w:rsidRPr="00956EDA">
        <w:rPr>
          <w:rStyle w:val="StyleBoldUnderline"/>
        </w:rPr>
        <w:t>members of Congress from both sides of the aisle, are working together to come up with a plan to create such a system</w:t>
      </w:r>
      <w:r w:rsidRPr="00AA153E">
        <w:rPr>
          <w:sz w:val="14"/>
        </w:rPr>
        <w:t xml:space="preserve">. It would be administered by the Agriculture Department and eventually </w:t>
      </w:r>
      <w:r w:rsidRPr="00956EDA">
        <w:rPr>
          <w:rStyle w:val="StyleBoldUnderline"/>
        </w:rPr>
        <w:t>replace the antiquated H-2A program that currently regulates agricultural guestworkers.</w:t>
      </w:r>
      <w:r w:rsidRPr="00AA153E">
        <w:rPr>
          <w:sz w:val="12"/>
        </w:rPr>
        <w:t>¶</w:t>
      </w:r>
      <w:r w:rsidRPr="00AA153E">
        <w:rPr>
          <w:sz w:val="14"/>
        </w:rPr>
        <w:t xml:space="preserve"> Stallman: It would </w:t>
      </w:r>
      <w:r w:rsidRPr="00956EDA">
        <w:rPr>
          <w:rStyle w:val="StyleBoldUnderline"/>
        </w:rPr>
        <w:t>provide workers job portability and the freedom to quit and leave for other positions if they wish – a right they currently do not have under H-2A.</w:t>
      </w:r>
      <w:r w:rsidRPr="00AA153E">
        <w:rPr>
          <w:sz w:val="14"/>
        </w:rPr>
        <w:t xml:space="preserve"> Importantly, </w:t>
      </w:r>
      <w:r w:rsidRPr="00956EDA">
        <w:rPr>
          <w:rStyle w:val="StyleBoldUnderline"/>
        </w:rPr>
        <w:t>it would broaden the program to all of agriculture, including year-round jobs. There is currently no program, even H-2A, which provides this opportunity to workers or employers. It would allow employers to offer a contract for certain jobs but would not require workers to take such positions, an option they currently do not have</w:t>
      </w:r>
      <w:r w:rsidRPr="00AA153E">
        <w:rPr>
          <w:sz w:val="14"/>
        </w:rPr>
        <w:t>.</w:t>
      </w:r>
      <w:r w:rsidRPr="00AA153E">
        <w:rPr>
          <w:sz w:val="12"/>
        </w:rPr>
        <w:t>¶</w:t>
      </w:r>
      <w:r w:rsidRPr="00AA153E">
        <w:rPr>
          <w:sz w:val="14"/>
        </w:rPr>
        <w:t xml:space="preserve"> Miller: Stallman said the </w:t>
      </w:r>
      <w:r w:rsidRPr="00956EDA">
        <w:rPr>
          <w:rStyle w:val="StyleBoldUnderline"/>
        </w:rPr>
        <w:t>new program would give farmers more certainty they would have access to the workforce they need</w:t>
      </w:r>
      <w:r w:rsidRPr="00AA153E">
        <w:rPr>
          <w:sz w:val="14"/>
        </w:rPr>
        <w:t xml:space="preserve"> when they need it, </w:t>
      </w:r>
      <w:r w:rsidRPr="00956EDA">
        <w:rPr>
          <w:rStyle w:val="StyleBoldUnderline"/>
        </w:rPr>
        <w:t>which is vital when you grow a perishable crop. AFBF economists estimate that the agricultural economy and the broader U.S. economy are facing $9 billion or more in lost productivity each year this issue is not addressed</w:t>
      </w:r>
      <w:r w:rsidRPr="00AA153E">
        <w:rPr>
          <w:sz w:val="14"/>
        </w:rPr>
        <w:t>.</w:t>
      </w:r>
      <w:r w:rsidRPr="00AA153E">
        <w:rPr>
          <w:sz w:val="12"/>
        </w:rPr>
        <w:t>¶</w:t>
      </w:r>
      <w:r w:rsidRPr="00AA153E">
        <w:rPr>
          <w:sz w:val="14"/>
        </w:rPr>
        <w:t xml:space="preserve"> Stallman: </w:t>
      </w:r>
      <w:r w:rsidRPr="00956EDA">
        <w:rPr>
          <w:rStyle w:val="StyleBoldUnderline"/>
        </w:rPr>
        <w:t>In order to provide short-term stability and an orderly, effective transition to this new guestworker program</w:t>
      </w:r>
      <w:r w:rsidRPr="00AA153E">
        <w:rPr>
          <w:sz w:val="14"/>
        </w:rPr>
        <w:t xml:space="preserve">, we believe </w:t>
      </w:r>
      <w:r w:rsidRPr="00956EDA">
        <w:rPr>
          <w:rStyle w:val="StyleBoldUnderline"/>
        </w:rPr>
        <w:t>Congress should include provisions permitting certain workers who have worked in U.S. agriculture</w:t>
      </w:r>
      <w:r w:rsidRPr="00AA153E">
        <w:rPr>
          <w:sz w:val="14"/>
        </w:rPr>
        <w:t xml:space="preserve">, who might not otherwise qualify, </w:t>
      </w:r>
      <w:r w:rsidRPr="00956EDA">
        <w:rPr>
          <w:rStyle w:val="StyleBoldUnderline"/>
        </w:rPr>
        <w:t>to obtain work authorization. Granting existing</w:t>
      </w:r>
      <w:r w:rsidRPr="00AA153E">
        <w:rPr>
          <w:sz w:val="14"/>
        </w:rPr>
        <w:t xml:space="preserve"> experienced agricultural </w:t>
      </w:r>
      <w:r w:rsidRPr="00956EDA">
        <w:rPr>
          <w:rStyle w:val="StyleBoldUnderline"/>
        </w:rPr>
        <w:t>workers work authorization is a crucial part of making sure that there is not economic dislocation</w:t>
      </w:r>
      <w:r w:rsidRPr="00650B93">
        <w:rPr>
          <w:sz w:val="14"/>
        </w:rPr>
        <w:t xml:space="preserve"> in the</w:t>
      </w:r>
      <w:r w:rsidRPr="009D2D5B">
        <w:rPr>
          <w:sz w:val="14"/>
        </w:rPr>
        <w:t xml:space="preserve"> agricultural sector while we transition to a new program.</w:t>
      </w:r>
    </w:p>
    <w:p w:rsidR="00AA153E" w:rsidRDefault="00AA153E" w:rsidP="00AA153E"/>
    <w:p w:rsidR="00AA153E" w:rsidRDefault="00AA153E" w:rsidP="00AA153E">
      <w:pPr>
        <w:pStyle w:val="Heading4"/>
      </w:pPr>
      <w:r>
        <w:t>Kills small farms</w:t>
      </w:r>
    </w:p>
    <w:p w:rsidR="00AA153E" w:rsidRDefault="00AA153E" w:rsidP="00AA153E">
      <w:r w:rsidRPr="00AC2647">
        <w:rPr>
          <w:rStyle w:val="StyleStyleBold12pt"/>
        </w:rPr>
        <w:t>Gual 10</w:t>
      </w:r>
      <w:r>
        <w:t xml:space="preserve"> 10/17/2010 </w:t>
      </w:r>
      <w:r w:rsidRPr="00AC2647">
        <w:rPr>
          <w:sz w:val="12"/>
        </w:rPr>
        <w:t xml:space="preserve">¶ </w:t>
      </w:r>
      <w:r>
        <w:t>[Frank, Internet Marketer and Yahoo Contributor, Farm job, anyone?, Associated Content, p. http://www.associatedcontent.com/article/5877166/farm_job_anyone.html]jap</w:t>
      </w:r>
    </w:p>
    <w:p w:rsidR="00AA153E" w:rsidRDefault="00AA153E" w:rsidP="00AA153E"/>
    <w:p w:rsidR="00AA153E" w:rsidRPr="00AC2647" w:rsidRDefault="00AA153E" w:rsidP="00AA153E">
      <w:pPr>
        <w:rPr>
          <w:sz w:val="14"/>
        </w:rPr>
      </w:pPr>
      <w:r w:rsidRPr="00956EDA">
        <w:rPr>
          <w:rStyle w:val="StyleBoldUnderline"/>
        </w:rPr>
        <w:t>A shortage of farm labor will cause food prices to rise at a time when many people are out of work</w:t>
      </w:r>
      <w:r w:rsidRPr="00AA153E">
        <w:rPr>
          <w:rStyle w:val="TitleChar"/>
        </w:rPr>
        <w:t xml:space="preserve"> </w:t>
      </w:r>
      <w:r w:rsidRPr="00AA153E">
        <w:rPr>
          <w:sz w:val="14"/>
        </w:rPr>
        <w:t xml:space="preserve">and may be receiving government assistance. It will also </w:t>
      </w:r>
      <w:r w:rsidRPr="00956EDA">
        <w:rPr>
          <w:rStyle w:val="StyleBoldUnderline"/>
        </w:rPr>
        <w:t>increase our dependence on imported food</w:t>
      </w:r>
      <w:r w:rsidRPr="00AA153E">
        <w:rPr>
          <w:sz w:val="14"/>
        </w:rPr>
        <w:t xml:space="preserve">, which may not be up to FDA standards </w:t>
      </w:r>
      <w:r w:rsidRPr="00956EDA">
        <w:rPr>
          <w:rStyle w:val="StyleBoldUnderline"/>
        </w:rPr>
        <w:t>and could cause health problems</w:t>
      </w:r>
      <w:r w:rsidRPr="00AA153E">
        <w:rPr>
          <w:rStyle w:val="TitleChar"/>
        </w:rPr>
        <w:t xml:space="preserve">, </w:t>
      </w:r>
      <w:r w:rsidRPr="00AA153E">
        <w:rPr>
          <w:sz w:val="14"/>
        </w:rPr>
        <w:t xml:space="preserve">as has already happened. Another </w:t>
      </w:r>
      <w:r w:rsidRPr="00956EDA">
        <w:rPr>
          <w:rStyle w:val="StyleBoldUnderline"/>
        </w:rPr>
        <w:t>effect of</w:t>
      </w:r>
      <w:r w:rsidRPr="00AA153E">
        <w:rPr>
          <w:sz w:val="14"/>
        </w:rPr>
        <w:t xml:space="preserve"> the </w:t>
      </w:r>
      <w:r w:rsidRPr="00956EDA">
        <w:rPr>
          <w:rStyle w:val="StyleBoldUnderline"/>
        </w:rPr>
        <w:t>farm labor shortage will be the</w:t>
      </w:r>
      <w:r w:rsidRPr="00AA153E">
        <w:rPr>
          <w:sz w:val="14"/>
        </w:rPr>
        <w:t xml:space="preserve"> continued </w:t>
      </w:r>
      <w:r w:rsidRPr="00956EDA">
        <w:rPr>
          <w:rStyle w:val="StyleBoldUnderline"/>
        </w:rPr>
        <w:t>disappearance of small family farms, which will either be abandoned or bought by large conglomerates</w:t>
      </w:r>
      <w:r w:rsidRPr="00AA153E">
        <w:rPr>
          <w:sz w:val="14"/>
        </w:rPr>
        <w:t xml:space="preserve"> whose</w:t>
      </w:r>
      <w:r w:rsidRPr="00AC2647">
        <w:rPr>
          <w:sz w:val="14"/>
        </w:rPr>
        <w:t xml:space="preserve"> management is far removed from the local community.</w:t>
      </w:r>
    </w:p>
    <w:p w:rsidR="00AA153E" w:rsidRDefault="00AA153E" w:rsidP="00AA153E"/>
    <w:p w:rsidR="00AA153E" w:rsidRPr="00474A8F" w:rsidRDefault="00AA153E" w:rsidP="00AA153E">
      <w:pPr>
        <w:pStyle w:val="Heading4"/>
      </w:pPr>
      <w:r>
        <w:t>E</w:t>
      </w:r>
      <w:r w:rsidRPr="00474A8F">
        <w:t>xtinction</w:t>
      </w:r>
    </w:p>
    <w:p w:rsidR="00AA153E" w:rsidRPr="00474A8F" w:rsidRDefault="00AA153E" w:rsidP="00AA153E">
      <w:r w:rsidRPr="003863C6">
        <w:rPr>
          <w:rStyle w:val="StyleStyleBold12pt"/>
        </w:rPr>
        <w:t>Boyce 4</w:t>
      </w:r>
      <w:r>
        <w:t xml:space="preserve"> [</w:t>
      </w:r>
      <w:r w:rsidRPr="00474A8F">
        <w:t>James K., Director, Program on Development, Peacebuilding, and the Environment, Political Economy Research Institute, and Professor, Department of Economics, University of Massachusetts, Amherst. “A Future for Small Farms?”</w:t>
      </w:r>
    </w:p>
    <w:p w:rsidR="00AA153E" w:rsidRPr="00474A8F" w:rsidRDefault="00AA153E" w:rsidP="00AA153E">
      <w:r w:rsidRPr="00474A8F">
        <w:t>http://www.peri.umass.edu/fileadmin/pdf/Boyce_paper_griffin_conference.pdf</w:t>
      </w:r>
      <w:r>
        <w:t>]jap</w:t>
      </w:r>
    </w:p>
    <w:p w:rsidR="00AA153E" w:rsidRPr="00C50A27" w:rsidRDefault="00AA153E" w:rsidP="00AA153E"/>
    <w:p w:rsidR="00AA153E" w:rsidRPr="00AB6750" w:rsidRDefault="00AA153E" w:rsidP="00AA153E">
      <w:r w:rsidRPr="003863C6">
        <w:rPr>
          <w:rStyle w:val="TitleChar"/>
        </w:rPr>
        <w:t xml:space="preserve">There is a </w:t>
      </w:r>
      <w:r w:rsidRPr="00AA153E">
        <w:rPr>
          <w:rStyle w:val="TitleChar"/>
        </w:rPr>
        <w:t>future for small farms. Or more precisely, there can be and should be a future for them</w:t>
      </w:r>
      <w:r w:rsidRPr="00AA153E">
        <w:t xml:space="preserve">. </w:t>
      </w:r>
      <w:r w:rsidRPr="00AA153E">
        <w:rPr>
          <w:sz w:val="14"/>
        </w:rPr>
        <w:t xml:space="preserve">Given the dependence of ‘modern’ low-diversity agriculture on ‘traditional’ high-diversity agriculture, </w:t>
      </w:r>
      <w:r w:rsidRPr="00AA153E">
        <w:rPr>
          <w:rStyle w:val="TitleChar"/>
        </w:rPr>
        <w:t xml:space="preserve">the long-term </w:t>
      </w:r>
      <w:r w:rsidRPr="00AA153E">
        <w:rPr>
          <w:rStyle w:val="Box"/>
        </w:rPr>
        <w:t>food security of humankind</w:t>
      </w:r>
      <w:r w:rsidRPr="00AA153E">
        <w:rPr>
          <w:rStyle w:val="TitleChar"/>
        </w:rPr>
        <w:t xml:space="preserve"> will depend on small farms and their continued provision of the environmental service of in situ conservation of crop genetic diversity</w:t>
      </w:r>
      <w:r w:rsidRPr="00AA153E">
        <w:t xml:space="preserve">. </w:t>
      </w:r>
      <w:r w:rsidRPr="00AA153E">
        <w:rPr>
          <w:sz w:val="14"/>
        </w:rPr>
        <w:t xml:space="preserve">Policies to support small farms can be advocated, therefore, not merely as a matter of sympathy, or nostalgia, or equity. </w:t>
      </w:r>
      <w:r w:rsidRPr="00AA153E">
        <w:rPr>
          <w:rStyle w:val="TitleChar"/>
        </w:rPr>
        <w:t xml:space="preserve">Such policies are also </w:t>
      </w:r>
      <w:r w:rsidRPr="00AA153E">
        <w:rPr>
          <w:rStyle w:val="BoldUnderlineChar"/>
          <w:rFonts w:eastAsia="Calibri"/>
          <w:bdr w:val="single" w:sz="4" w:space="0" w:color="auto"/>
        </w:rPr>
        <w:t>a matter of human survival</w:t>
      </w:r>
      <w:r w:rsidRPr="00AA153E">
        <w:rPr>
          <w:rStyle w:val="TitleChar"/>
        </w:rPr>
        <w:t>. The diversity that underpins the sustainability of world agriculture did not fall from the sky. It was bequeathed to us by the 400 generations of farmers who have carried on the process of artificial selection since plants were first domesticated.</w:t>
      </w:r>
      <w:r w:rsidRPr="00AA153E">
        <w:rPr>
          <w:sz w:val="14"/>
        </w:rPr>
        <w:t xml:space="preserve"> Until recently, we took this diversity for granted. The ancient reservoirs of crop genetic diversity, plant geneticist Jack Harlan (1975, p. 619) wrote three decades ago, ‘seemed to most people as inexhaustible as oil in Arabia.’ Yet, Harlan warned, ‘the speed which enormous crop diversity can be essentially wiped out is astonishing.’ The central thesis of this essay is that efforts to conserve in situ </w:t>
      </w:r>
      <w:r w:rsidRPr="00AA153E">
        <w:rPr>
          <w:rStyle w:val="TitleChar"/>
        </w:rPr>
        <w:t>diversity must go hand-in-hand with efforts to support the small farmers around the world who sustain this diversity. Economists and environmentalists alike by and large have neglected this issue</w:t>
      </w:r>
      <w:r w:rsidRPr="00AA153E">
        <w:t>.</w:t>
      </w:r>
      <w:r w:rsidRPr="00AA153E">
        <w:rPr>
          <w:sz w:val="14"/>
        </w:rPr>
        <w:t xml:space="preserve"> In thrall to a myopic notion of efficiency, many economists fail to appreciate that diversity is the sine qua non of resilience and sustainability. In thrall to a romantic notionof ‘wilderness,’ </w:t>
      </w:r>
      <w:r w:rsidRPr="00AA153E">
        <w:rPr>
          <w:rStyle w:val="TitleChar"/>
        </w:rPr>
        <w:t xml:space="preserve">many environmentalists fail to appreciate that agricultural biodiversity is just as valuable – indeed, arguably </w:t>
      </w:r>
      <w:r w:rsidRPr="00AA153E">
        <w:rPr>
          <w:rStyle w:val="Box"/>
        </w:rPr>
        <w:t>more valuable</w:t>
      </w:r>
      <w:r w:rsidRPr="00AA153E">
        <w:rPr>
          <w:rStyle w:val="TitleChar"/>
        </w:rPr>
        <w:t xml:space="preserve"> from the standpoint of human wellbeing – as the diversity found in tropical rainforests or the spotted owls found in the ancient forests of the northwestern United States</w:t>
      </w:r>
      <w:r w:rsidRPr="003863C6">
        <w:t>.</w:t>
      </w:r>
    </w:p>
    <w:p w:rsidR="00AA153E" w:rsidRPr="00AA153E" w:rsidRDefault="00AA153E" w:rsidP="00AA153E"/>
    <w:p w:rsidR="00AA153E" w:rsidRDefault="00AA153E" w:rsidP="007A373F">
      <w:pPr>
        <w:pStyle w:val="Heading1"/>
      </w:pPr>
      <w:bookmarkStart w:id="16" w:name="_Toc233537705"/>
      <w:r>
        <w:t>MPX – Terrorism</w:t>
      </w:r>
      <w:bookmarkEnd w:id="16"/>
      <w:r>
        <w:t xml:space="preserve"> </w:t>
      </w:r>
    </w:p>
    <w:p w:rsidR="00AA153E" w:rsidRDefault="00AA153E" w:rsidP="00AA153E"/>
    <w:p w:rsidR="00AA153E" w:rsidRPr="003F6FD6" w:rsidRDefault="00AA153E" w:rsidP="00AA153E">
      <w:pPr>
        <w:pStyle w:val="Heading4"/>
      </w:pPr>
      <w:r>
        <w:t>CIR</w:t>
      </w:r>
      <w:r w:rsidRPr="003F6FD6">
        <w:t xml:space="preserve"> solves terrorism</w:t>
      </w:r>
    </w:p>
    <w:p w:rsidR="00AA153E" w:rsidRPr="00277C82" w:rsidRDefault="00AA153E" w:rsidP="00AA153E">
      <w:r>
        <w:rPr>
          <w:b/>
          <w:sz w:val="24"/>
        </w:rPr>
        <w:t>Castaneda et al 5</w:t>
      </w:r>
      <w:r w:rsidRPr="003F6FD6">
        <w:rPr>
          <w:b/>
          <w:sz w:val="24"/>
        </w:rPr>
        <w:t xml:space="preserve"> </w:t>
      </w:r>
      <w:r w:rsidRPr="00277C82">
        <w:t xml:space="preserve">NYU Politics and Latin </w:t>
      </w:r>
      <w:r>
        <w:t xml:space="preserve">American Studies professor, </w:t>
      </w:r>
      <w:r w:rsidRPr="00277C82">
        <w:t>Jorge, “NORTH AMERICAN COOPERATION ON THE BORDER”, HEARING BEFORE THE COMMITTEE ON FOREIGN RELATIONS UNITED STATES SENATE ONE HUNDRED NINTH CONGRESS FIRST SESSION, 7-12</w:t>
      </w:r>
      <w:r>
        <w:t>-2005</w:t>
      </w:r>
      <w:r w:rsidRPr="00277C82">
        <w:t xml:space="preserve">, </w:t>
      </w:r>
      <w:hyperlink r:id="rId29" w:history="1">
        <w:r w:rsidRPr="00277C82">
          <w:t>http://ftp.resource.org/gpo.gov/hearings/109s/28131.txt</w:t>
        </w:r>
      </w:hyperlink>
    </w:p>
    <w:p w:rsidR="00AA153E" w:rsidRPr="003F6FD6" w:rsidRDefault="00AA153E" w:rsidP="00AA153E"/>
    <w:p w:rsidR="00AA153E" w:rsidRPr="009E0B2A" w:rsidRDefault="00AA153E" w:rsidP="00AA153E">
      <w:pPr>
        <w:rPr>
          <w:sz w:val="14"/>
        </w:rPr>
      </w:pPr>
      <w:r w:rsidRPr="009E0B2A">
        <w:rPr>
          <w:sz w:val="14"/>
        </w:rPr>
        <w:t xml:space="preserve">I think that attitudes in Mexico have changed in relation to drugs and I think that they are also changing in relation to terrorism, that there is a </w:t>
      </w:r>
      <w:r w:rsidRPr="00277C82">
        <w:rPr>
          <w:rStyle w:val="TitleChar"/>
        </w:rPr>
        <w:t xml:space="preserve">sense </w:t>
      </w:r>
      <w:r w:rsidRPr="005F03FC">
        <w:rPr>
          <w:rStyle w:val="StyleBoldUnderline"/>
        </w:rPr>
        <w:t xml:space="preserve">in Mexico, </w:t>
      </w:r>
      <w:r w:rsidRPr="00AA153E">
        <w:rPr>
          <w:rStyle w:val="StyleBoldUnderline"/>
        </w:rPr>
        <w:t>particularly as</w:t>
      </w:r>
      <w:r w:rsidRPr="00AA153E">
        <w:rPr>
          <w:rStyle w:val="TitleChar"/>
        </w:rPr>
        <w:t xml:space="preserve"> cooperation with the </w:t>
      </w:r>
      <w:r w:rsidRPr="00AA153E">
        <w:rPr>
          <w:rStyle w:val="Box"/>
        </w:rPr>
        <w:t>U</w:t>
      </w:r>
      <w:r w:rsidRPr="00AA153E">
        <w:rPr>
          <w:rStyle w:val="TitleChar"/>
        </w:rPr>
        <w:t xml:space="preserve">nited </w:t>
      </w:r>
      <w:r w:rsidRPr="00AA153E">
        <w:rPr>
          <w:rStyle w:val="Box"/>
        </w:rPr>
        <w:t>S</w:t>
      </w:r>
      <w:r w:rsidRPr="00AA153E">
        <w:rPr>
          <w:rStyle w:val="TitleChar"/>
        </w:rPr>
        <w:t>tates increases--and it is increasing</w:t>
      </w:r>
      <w:r w:rsidRPr="00AA153E">
        <w:rPr>
          <w:sz w:val="14"/>
        </w:rPr>
        <w:t>--and as cooperation with Canada is increasing--and it is increasing--</w:t>
      </w:r>
      <w:r w:rsidRPr="00AA153E">
        <w:rPr>
          <w:rStyle w:val="TitleChar"/>
        </w:rPr>
        <w:t>that the threats of terrorism to the United States are threats that are also extensive to Mexico</w:t>
      </w:r>
      <w:r w:rsidRPr="00AA153E">
        <w:rPr>
          <w:sz w:val="14"/>
        </w:rPr>
        <w:t xml:space="preserve"> and to Canada and that we have to </w:t>
      </w:r>
      <w:r w:rsidRPr="00AA153E">
        <w:rPr>
          <w:rStyle w:val="Box"/>
        </w:rPr>
        <w:t>view this from a North American perspective</w:t>
      </w:r>
      <w:r w:rsidRPr="00AA153E">
        <w:rPr>
          <w:sz w:val="14"/>
        </w:rPr>
        <w:t xml:space="preserve">.   That does not mean, Senator, of course, in the same way as in the United States, that everyone in Mexico who subscribes to these points of view, as myself, necessarily agrees with every decision made by the United States administration, for example, in the war on terrorism.   Senator Biden. I do not agree with it all.   Mr. Castaneda. I know full well, and I know Senator Dodd does not either. I know that in Mexico there are many views on this.   But I do agree with you completely on this fact that we have to find a way in Mexico to understand that </w:t>
      </w:r>
      <w:r w:rsidRPr="00AA153E">
        <w:rPr>
          <w:rStyle w:val="TitleChar"/>
        </w:rPr>
        <w:t>these are common security threats.</w:t>
      </w:r>
      <w:r w:rsidRPr="00AA153E">
        <w:rPr>
          <w:sz w:val="14"/>
        </w:rPr>
        <w:t xml:space="preserve"> A threat to the United States, to London, to Spain, the Atocha attacks in Madrid 2 years ago, all of these terrorist attacks are attacks that can happen in Mexico any day of the year, and for the same absurd reasons that they happen elsewhere. </w:t>
      </w:r>
      <w:r w:rsidRPr="00AA153E">
        <w:rPr>
          <w:rStyle w:val="TitleChar"/>
        </w:rPr>
        <w:t xml:space="preserve">There are no good reasons for terrorist attacks and consequently they </w:t>
      </w:r>
      <w:r w:rsidRPr="00AA153E">
        <w:rPr>
          <w:rStyle w:val="Box"/>
        </w:rPr>
        <w:t>can happen anywhere at any time</w:t>
      </w:r>
      <w:r w:rsidRPr="00AA153E">
        <w:rPr>
          <w:rStyle w:val="TitleChar"/>
        </w:rPr>
        <w:t>.</w:t>
      </w:r>
      <w:r w:rsidRPr="00AA153E">
        <w:rPr>
          <w:sz w:val="14"/>
        </w:rPr>
        <w:t xml:space="preserve">   Senator Biden. Thank you, Mr. Chairman.   The Chairman. Thank you very much, Senator Biden.   Please proceed, Senator Obama.   STATEMENT OF HON. BARACK OBAMA, U.S. SENATOR FROM ILLINOIS   Senator Obama. Thank you very much, Mr. Chairman.   The ranking member asked some important questions and I think they encompass a broader concern. I think when I think about immigration I think there are a number of elements to it, some of which have been covered today. The politics of immigration in this country are extraordinarily complex and I think Senator Biden was touching on whether the politics in your countries can generate the same amount of effort.   So let me turn to you, Mr. Castaneda, first and just ask whether--from your testimony, I gather that you believe that </w:t>
      </w:r>
      <w:r w:rsidRPr="00AA153E">
        <w:rPr>
          <w:rStyle w:val="TitleChar"/>
        </w:rPr>
        <w:t xml:space="preserve">without </w:t>
      </w:r>
      <w:r w:rsidRPr="00AA153E">
        <w:rPr>
          <w:rStyle w:val="Box"/>
        </w:rPr>
        <w:t>c</w:t>
      </w:r>
      <w:r w:rsidRPr="00AA153E">
        <w:rPr>
          <w:rStyle w:val="TitleChar"/>
        </w:rPr>
        <w:t xml:space="preserve">omprehensive </w:t>
      </w:r>
      <w:r w:rsidRPr="00AA153E">
        <w:rPr>
          <w:rStyle w:val="Box"/>
        </w:rPr>
        <w:t>i</w:t>
      </w:r>
      <w:r w:rsidRPr="00AA153E">
        <w:rPr>
          <w:rStyle w:val="TitleChar"/>
        </w:rPr>
        <w:t xml:space="preserve">mmigration </w:t>
      </w:r>
      <w:r w:rsidRPr="00AA153E">
        <w:rPr>
          <w:rStyle w:val="Box"/>
        </w:rPr>
        <w:t>r</w:t>
      </w:r>
      <w:r w:rsidRPr="00AA153E">
        <w:rPr>
          <w:rStyle w:val="TitleChar"/>
        </w:rPr>
        <w:t>eform it is going to be hard to initiate anything piecemeal</w:t>
      </w:r>
      <w:r w:rsidRPr="00AA153E">
        <w:rPr>
          <w:sz w:val="14"/>
        </w:rPr>
        <w:t xml:space="preserve">. Do you get a sense right now that your country is prepared to make significant investments if, for example, Senator Kennedy and McCain's bill moves forward, that, in fact, you would see some </w:t>
      </w:r>
      <w:r w:rsidRPr="00AA153E">
        <w:rPr>
          <w:rStyle w:val="TitleChar"/>
        </w:rPr>
        <w:t>concomitant investments in terms of border security</w:t>
      </w:r>
      <w:r w:rsidRPr="00AA153E">
        <w:rPr>
          <w:sz w:val="14"/>
        </w:rPr>
        <w:t xml:space="preserve"> or other strategies on the other side of the border at this stage?   I mean, is there enough sort of political momentum that people would see that as a fair trade?   Mr. Castaneda. I do believe so, Senator Obama. I think that precisely what the Fox administration has been able to do--and, of course, it is winding down; we are only a year away from the elections and a year and a half away from President Fox leaving office. But I think what the Fox administration has been able to do is precisely to explain to the Mexican people </w:t>
      </w:r>
      <w:r w:rsidRPr="00AA153E">
        <w:rPr>
          <w:rStyle w:val="TitleChar"/>
        </w:rPr>
        <w:t>that if we can get the sort of agreement or reform</w:t>
      </w:r>
      <w:r w:rsidRPr="00AA153E">
        <w:rPr>
          <w:sz w:val="14"/>
        </w:rPr>
        <w:t xml:space="preserve"> in the United States that addresses all of these issues that I mention in my opening remarks, regarding Mexicans already here, and in your home State in particular, Mexicans who will continue to come because that is what the demographics and the economics of our relationship imply, if we can get many of the things that we think are important, that we can put an end to the deaths in the desert every single day, </w:t>
      </w:r>
      <w:r w:rsidRPr="00AA153E">
        <w:rPr>
          <w:rStyle w:val="TitleChar"/>
        </w:rPr>
        <w:t>then Mexico is prepared to do its share,</w:t>
      </w:r>
      <w:r w:rsidRPr="00AA153E">
        <w:rPr>
          <w:sz w:val="14"/>
        </w:rPr>
        <w:t xml:space="preserve"> prepared to put its money where its mouth is, but not only its money.   It is not so much a question on our side of money. It is a question of political will, of making the very tough decisions on the southern border, the very tough decisions in the sending community, the very tough decisions along the chokepoints on the highways and air routes to the border, make the tough decisions that will </w:t>
      </w:r>
      <w:r w:rsidRPr="00AA153E">
        <w:rPr>
          <w:rStyle w:val="TitleChar"/>
        </w:rPr>
        <w:t>make an</w:t>
      </w:r>
      <w:r w:rsidRPr="009E0B2A">
        <w:rPr>
          <w:rStyle w:val="TitleChar"/>
        </w:rPr>
        <w:t xml:space="preserve"> agreement sellable in the United States and viable in the long run for the two countries</w:t>
      </w:r>
      <w:r w:rsidRPr="009E0B2A">
        <w:rPr>
          <w:sz w:val="14"/>
        </w:rPr>
        <w:t>.   I think that today in Mexico this is doable, and I must say it is largely doable because President Fox has made an effort to educate Mexican society about these issues.</w:t>
      </w:r>
    </w:p>
    <w:p w:rsidR="00AA153E" w:rsidRPr="003F6FD6" w:rsidRDefault="00AA153E" w:rsidP="00AA153E"/>
    <w:p w:rsidR="00AA153E" w:rsidRDefault="00AA153E" w:rsidP="00AA153E">
      <w:pPr>
        <w:pStyle w:val="Heading4"/>
      </w:pPr>
      <w:r w:rsidRPr="009E0B2A">
        <w:t>Extinction</w:t>
      </w:r>
      <w:r>
        <w:t xml:space="preserve"> </w:t>
      </w:r>
    </w:p>
    <w:p w:rsidR="00AA153E" w:rsidRPr="009E0B2A" w:rsidRDefault="00AA153E" w:rsidP="00AA153E">
      <w:r w:rsidRPr="009E0B2A">
        <w:rPr>
          <w:rStyle w:val="StyleStyleBold12pt"/>
        </w:rPr>
        <w:t>Sid-Ahmed 4</w:t>
      </w:r>
      <w:r>
        <w:t xml:space="preserve"> </w:t>
      </w:r>
      <w:r w:rsidRPr="009E0B2A">
        <w:t xml:space="preserve">Mohamed Sid-Ahmed, Al-Ahram Weekly political analyst, </w:t>
      </w:r>
      <w:r>
        <w:t>20</w:t>
      </w:r>
      <w:r w:rsidRPr="009E0B2A">
        <w:t>04</w:t>
      </w:r>
      <w:r>
        <w:t xml:space="preserve">, </w:t>
      </w:r>
      <w:r w:rsidRPr="009E0B2A">
        <w:t>Al-Ahram Weekly, "Extinction!" 8/26, no. 705,  http://weekl</w:t>
      </w:r>
      <w:r>
        <w:t>y.ahram.org.eg/2004/705/op5.htm</w:t>
      </w:r>
    </w:p>
    <w:p w:rsidR="00AA153E" w:rsidRPr="003F6FD6" w:rsidRDefault="00AA153E" w:rsidP="00AA153E">
      <w:pPr>
        <w:rPr>
          <w:sz w:val="19"/>
          <w:szCs w:val="19"/>
        </w:rPr>
      </w:pPr>
    </w:p>
    <w:p w:rsidR="00AA153E" w:rsidRPr="009E0B2A" w:rsidRDefault="00AA153E" w:rsidP="00AA153E">
      <w:pPr>
        <w:rPr>
          <w:rStyle w:val="TitleChar"/>
        </w:rPr>
      </w:pPr>
      <w:r w:rsidRPr="009E0B2A">
        <w:rPr>
          <w:sz w:val="14"/>
        </w:rPr>
        <w:t xml:space="preserve">What would be the </w:t>
      </w:r>
      <w:r w:rsidRPr="00AA153E">
        <w:rPr>
          <w:sz w:val="14"/>
        </w:rPr>
        <w:t xml:space="preserve">consequences of a </w:t>
      </w:r>
      <w:r w:rsidRPr="00AA153E">
        <w:rPr>
          <w:rStyle w:val="TitleChar"/>
        </w:rPr>
        <w:t>nuclear attack by terrorists? Even if it fails, it would further exacerbate the negative features of the new and frightening world in which we are now living</w:t>
      </w:r>
      <w:r w:rsidRPr="00AA153E">
        <w:rPr>
          <w:sz w:val="14"/>
        </w:rPr>
        <w:t xml:space="preserve">. </w:t>
      </w:r>
      <w:r w:rsidRPr="00AA153E">
        <w:rPr>
          <w:rStyle w:val="TitleChar"/>
        </w:rPr>
        <w:t xml:space="preserve">Societies would close in on themselves, police measures would be stepped up at the expense of human rights, tensions between civilisations and religions would rise and </w:t>
      </w:r>
      <w:r w:rsidRPr="00AA153E">
        <w:rPr>
          <w:rStyle w:val="Box"/>
        </w:rPr>
        <w:t>ethnic conflicts would proliferate</w:t>
      </w:r>
      <w:r w:rsidRPr="00AA153E">
        <w:rPr>
          <w:sz w:val="14"/>
        </w:rPr>
        <w:t xml:space="preserve">. It would also </w:t>
      </w:r>
      <w:r w:rsidRPr="00AA153E">
        <w:rPr>
          <w:rStyle w:val="Box"/>
        </w:rPr>
        <w:t>speed up the arms race</w:t>
      </w:r>
      <w:r w:rsidRPr="00AA153E">
        <w:rPr>
          <w:sz w:val="14"/>
        </w:rPr>
        <w:t xml:space="preserve"> and develop the awareness that a different type of world order is imperative if humankind is to survive. But the still more critical scenario is </w:t>
      </w:r>
      <w:r w:rsidRPr="00AA153E">
        <w:rPr>
          <w:rStyle w:val="TitleChar"/>
        </w:rPr>
        <w:t>if the attack succeeds</w:t>
      </w:r>
      <w:r w:rsidRPr="00AA153E">
        <w:rPr>
          <w:sz w:val="14"/>
        </w:rPr>
        <w:t xml:space="preserve">. This </w:t>
      </w:r>
      <w:r w:rsidRPr="00AA153E">
        <w:rPr>
          <w:rStyle w:val="TitleChar"/>
        </w:rPr>
        <w:t xml:space="preserve">could lead to a </w:t>
      </w:r>
      <w:r w:rsidRPr="00AA153E">
        <w:rPr>
          <w:rStyle w:val="Box"/>
        </w:rPr>
        <w:t>third world war</w:t>
      </w:r>
      <w:r w:rsidRPr="00AA153E">
        <w:rPr>
          <w:rStyle w:val="TitleChar"/>
        </w:rPr>
        <w:t>, from which no one will emerge victorious</w:t>
      </w:r>
      <w:r w:rsidRPr="00AA153E">
        <w:rPr>
          <w:sz w:val="14"/>
        </w:rPr>
        <w:t xml:space="preserve">. </w:t>
      </w:r>
      <w:r w:rsidRPr="00AA153E">
        <w:rPr>
          <w:rStyle w:val="TitleChar"/>
        </w:rPr>
        <w:t xml:space="preserve">Unlike a conventional war which ends when one side triumphs over another, this war will be without winners and losers. When </w:t>
      </w:r>
      <w:r w:rsidRPr="00AA153E">
        <w:rPr>
          <w:rStyle w:val="Box"/>
        </w:rPr>
        <w:t>nuclear pollution infects the whole planet,</w:t>
      </w:r>
      <w:r w:rsidRPr="00AA153E">
        <w:rPr>
          <w:rStyle w:val="TitleChar"/>
        </w:rPr>
        <w:t xml:space="preserve"> we will all be losers</w:t>
      </w:r>
      <w:r w:rsidRPr="009E0B2A">
        <w:rPr>
          <w:rStyle w:val="TitleChar"/>
          <w:highlight w:val="cyan"/>
        </w:rPr>
        <w:t>.</w:t>
      </w:r>
    </w:p>
    <w:p w:rsidR="00AA153E" w:rsidRPr="00AA153E" w:rsidRDefault="00AA153E" w:rsidP="00AA153E"/>
    <w:p w:rsidR="00960C14" w:rsidRDefault="007A373F" w:rsidP="007A373F">
      <w:pPr>
        <w:pStyle w:val="Heading1"/>
      </w:pPr>
      <w:bookmarkStart w:id="17" w:name="_Toc233537706"/>
      <w:r>
        <w:t xml:space="preserve">MPX – </w:t>
      </w:r>
      <w:r w:rsidR="00AA153E">
        <w:t>Economy</w:t>
      </w:r>
      <w:r>
        <w:t xml:space="preserve"> – </w:t>
      </w:r>
      <w:r w:rsidR="00AA153E">
        <w:t>Hegemony</w:t>
      </w:r>
      <w:r>
        <w:t xml:space="preserve"> IL</w:t>
      </w:r>
      <w:bookmarkEnd w:id="17"/>
      <w:r>
        <w:t xml:space="preserve"> </w:t>
      </w:r>
    </w:p>
    <w:p w:rsidR="007A373F" w:rsidRDefault="007A373F" w:rsidP="007A373F"/>
    <w:p w:rsidR="007A373F" w:rsidRPr="00FA1FCE" w:rsidRDefault="007A373F" w:rsidP="007A373F">
      <w:pPr>
        <w:pStyle w:val="Heading4"/>
      </w:pPr>
      <w:r w:rsidRPr="00FA1FCE">
        <w:t>Growth solves heg</w:t>
      </w:r>
    </w:p>
    <w:p w:rsidR="007A373F" w:rsidRPr="00C17130" w:rsidRDefault="007A373F" w:rsidP="007A373F">
      <w:r w:rsidRPr="00C17130">
        <w:rPr>
          <w:rStyle w:val="StyleStyleBold12pt"/>
        </w:rPr>
        <w:t xml:space="preserve">Khalilzad 11 </w:t>
      </w:r>
      <w:r w:rsidRPr="00C17130">
        <w:t>Zalmay Khalilzad is a counselor at the Center for Strategic and International Studies. From 2007 to 2009, he served as U.S. permanent representative to the United Nations. He has also previously served as U.S. ambassador to Iraq, as well as U.S. ambassador to Afghanistan and also as special pre</w:t>
      </w:r>
      <w:r>
        <w:t>sidential envoy to Afghanistan</w:t>
      </w:r>
    </w:p>
    <w:p w:rsidR="007A373F" w:rsidRDefault="007A373F" w:rsidP="007A373F"/>
    <w:p w:rsidR="007A373F" w:rsidRPr="00F87716" w:rsidRDefault="007A373F" w:rsidP="007A373F">
      <w:pPr>
        <w:rPr>
          <w:sz w:val="14"/>
        </w:rPr>
      </w:pPr>
      <w:r w:rsidRPr="00AA153E">
        <w:rPr>
          <w:sz w:val="14"/>
        </w:rPr>
        <w:t xml:space="preserve">Today, </w:t>
      </w:r>
      <w:r w:rsidRPr="00AA153E">
        <w:rPr>
          <w:rStyle w:val="StyleBoldUnderline"/>
        </w:rPr>
        <w:t>economic</w:t>
      </w:r>
      <w:r w:rsidRPr="00AA153E">
        <w:rPr>
          <w:sz w:val="14"/>
        </w:rPr>
        <w:t xml:space="preserve"> and fiscal </w:t>
      </w:r>
      <w:r w:rsidRPr="00AA153E">
        <w:rPr>
          <w:rStyle w:val="StyleBoldUnderline"/>
        </w:rPr>
        <w:t xml:space="preserve">trends pose the </w:t>
      </w:r>
      <w:r w:rsidRPr="00AA153E">
        <w:rPr>
          <w:rStyle w:val="Box"/>
        </w:rPr>
        <w:t>most severe</w:t>
      </w:r>
      <w:r w:rsidRPr="00AA153E">
        <w:rPr>
          <w:rStyle w:val="StyleBoldUnderline"/>
        </w:rPr>
        <w:t xml:space="preserve"> long-term threat to the </w:t>
      </w:r>
      <w:r w:rsidRPr="00AA153E">
        <w:rPr>
          <w:rStyle w:val="Box"/>
        </w:rPr>
        <w:t>U</w:t>
      </w:r>
      <w:r w:rsidRPr="00AA153E">
        <w:rPr>
          <w:rStyle w:val="StyleBoldUnderline"/>
        </w:rPr>
        <w:t xml:space="preserve">nited </w:t>
      </w:r>
      <w:r w:rsidRPr="00AA153E">
        <w:rPr>
          <w:rStyle w:val="Box"/>
        </w:rPr>
        <w:t>S</w:t>
      </w:r>
      <w:r w:rsidRPr="00AA153E">
        <w:rPr>
          <w:rStyle w:val="StyleBoldUnderline"/>
        </w:rPr>
        <w:t xml:space="preserve">tates’ </w:t>
      </w:r>
      <w:r w:rsidRPr="00AA153E">
        <w:rPr>
          <w:rStyle w:val="Box"/>
        </w:rPr>
        <w:t>position as global leader</w:t>
      </w:r>
      <w:r w:rsidRPr="00AA153E">
        <w:rPr>
          <w:sz w:val="14"/>
        </w:rPr>
        <w:t xml:space="preserve">. </w:t>
      </w:r>
      <w:r w:rsidRPr="00AA153E">
        <w:rPr>
          <w:rStyle w:val="StyleBoldUnderline"/>
        </w:rPr>
        <w:t>While the United States suffers from</w:t>
      </w:r>
      <w:r w:rsidRPr="00AA153E">
        <w:rPr>
          <w:sz w:val="14"/>
        </w:rPr>
        <w:t xml:space="preserve"> fiscal imbalances and </w:t>
      </w:r>
      <w:r w:rsidRPr="00AA153E">
        <w:rPr>
          <w:rStyle w:val="Emphasis"/>
        </w:rPr>
        <w:t>low economic growth</w:t>
      </w:r>
      <w:r w:rsidRPr="00AA153E">
        <w:rPr>
          <w:sz w:val="14"/>
        </w:rPr>
        <w:t xml:space="preserve">, </w:t>
      </w:r>
      <w:r w:rsidRPr="00AA153E">
        <w:rPr>
          <w:rStyle w:val="StyleBoldUnderline"/>
        </w:rPr>
        <w:t xml:space="preserve">the economies of </w:t>
      </w:r>
      <w:r w:rsidRPr="00AA153E">
        <w:rPr>
          <w:rStyle w:val="Emphasis"/>
        </w:rPr>
        <w:t>rival powers</w:t>
      </w:r>
      <w:r w:rsidRPr="00AA153E">
        <w:rPr>
          <w:rStyle w:val="StyleBoldUnderline"/>
        </w:rPr>
        <w:t xml:space="preserve"> are </w:t>
      </w:r>
      <w:r w:rsidRPr="00AA153E">
        <w:rPr>
          <w:rStyle w:val="Box"/>
        </w:rPr>
        <w:t>developing rapidly</w:t>
      </w:r>
      <w:r w:rsidRPr="00AA153E">
        <w:rPr>
          <w:sz w:val="14"/>
        </w:rPr>
        <w:t xml:space="preserve">. </w:t>
      </w:r>
      <w:r w:rsidRPr="00AA153E">
        <w:rPr>
          <w:rStyle w:val="StyleBoldUnderline"/>
        </w:rPr>
        <w:t>The continuation</w:t>
      </w:r>
      <w:r w:rsidRPr="00AA153E">
        <w:rPr>
          <w:sz w:val="14"/>
        </w:rPr>
        <w:t xml:space="preserve"> of these two trends </w:t>
      </w:r>
      <w:r w:rsidRPr="00AA153E">
        <w:rPr>
          <w:rStyle w:val="StyleBoldUnderline"/>
        </w:rPr>
        <w:t xml:space="preserve">could lead to a </w:t>
      </w:r>
      <w:r w:rsidRPr="00AA153E">
        <w:rPr>
          <w:rStyle w:val="Emphasis"/>
        </w:rPr>
        <w:t>shift from American primacy toward a multi-polar global system</w:t>
      </w:r>
      <w:r w:rsidRPr="00AA153E">
        <w:rPr>
          <w:sz w:val="14"/>
        </w:rPr>
        <w:t xml:space="preserve">, </w:t>
      </w:r>
      <w:r w:rsidRPr="00AA153E">
        <w:rPr>
          <w:rStyle w:val="StyleBoldUnderline"/>
        </w:rPr>
        <w:t>leading</w:t>
      </w:r>
      <w:r w:rsidRPr="00AA153E">
        <w:rPr>
          <w:sz w:val="14"/>
        </w:rPr>
        <w:t xml:space="preserve"> in turn </w:t>
      </w:r>
      <w:r w:rsidRPr="00AA153E">
        <w:rPr>
          <w:rStyle w:val="StyleBoldUnderline"/>
        </w:rPr>
        <w:t>to</w:t>
      </w:r>
      <w:r w:rsidRPr="00AA153E">
        <w:rPr>
          <w:sz w:val="14"/>
        </w:rPr>
        <w:t xml:space="preserve"> increased </w:t>
      </w:r>
      <w:r w:rsidRPr="00AA153E">
        <w:rPr>
          <w:rStyle w:val="Emphasis"/>
        </w:rPr>
        <w:t>geopolitical rivalry</w:t>
      </w:r>
      <w:r w:rsidRPr="00AA153E">
        <w:rPr>
          <w:sz w:val="14"/>
        </w:rPr>
        <w:t xml:space="preserve"> </w:t>
      </w:r>
      <w:r w:rsidRPr="00AA153E">
        <w:rPr>
          <w:rStyle w:val="StyleBoldUnderline"/>
        </w:rPr>
        <w:t>and</w:t>
      </w:r>
      <w:r w:rsidRPr="00AA153E">
        <w:rPr>
          <w:sz w:val="14"/>
        </w:rPr>
        <w:t xml:space="preserve"> even </w:t>
      </w:r>
      <w:r w:rsidRPr="00AA153E">
        <w:rPr>
          <w:rStyle w:val="Box"/>
        </w:rPr>
        <w:t>war among the great powers</w:t>
      </w:r>
      <w:r w:rsidRPr="00AA153E">
        <w:rPr>
          <w:sz w:val="14"/>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AA153E">
        <w:rPr>
          <w:rStyle w:val="StyleBoldUnderline"/>
        </w:rPr>
        <w:t>It was the economic devastation of Britain and France</w:t>
      </w:r>
      <w:r w:rsidRPr="00AA153E">
        <w:rPr>
          <w:sz w:val="14"/>
        </w:rPr>
        <w:t xml:space="preserve"> </w:t>
      </w:r>
      <w:r w:rsidRPr="00AA153E">
        <w:rPr>
          <w:rStyle w:val="StyleBoldUnderline"/>
        </w:rPr>
        <w:t>during World War II,</w:t>
      </w:r>
      <w:r w:rsidRPr="00AA153E">
        <w:rPr>
          <w:sz w:val="14"/>
        </w:rPr>
        <w:t xml:space="preserve"> as well as the rise of other powers, </w:t>
      </w:r>
      <w:r w:rsidRPr="00AA153E">
        <w:rPr>
          <w:rStyle w:val="StyleBoldUnderline"/>
        </w:rPr>
        <w:t xml:space="preserve">that led both countries </w:t>
      </w:r>
      <w:r w:rsidRPr="00AA153E">
        <w:rPr>
          <w:rStyle w:val="Box"/>
        </w:rPr>
        <w:t>to relinquish their empires</w:t>
      </w:r>
      <w:r w:rsidRPr="00AA153E">
        <w:rPr>
          <w:sz w:val="14"/>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AA153E">
        <w:rPr>
          <w:rStyle w:val="Box"/>
        </w:rPr>
        <w:t>the United States would be compelled to retrench</w:t>
      </w:r>
      <w:r w:rsidRPr="00AA153E">
        <w:rPr>
          <w:sz w:val="14"/>
        </w:rPr>
        <w:t xml:space="preserve">, reducing its military spending and </w:t>
      </w:r>
      <w:r w:rsidRPr="00AA153E">
        <w:rPr>
          <w:rStyle w:val="Emphasis"/>
        </w:rPr>
        <w:t>shedding international commitments</w:t>
      </w:r>
      <w:r w:rsidRPr="00AA153E">
        <w:rPr>
          <w:sz w:val="14"/>
        </w:rPr>
        <w:t xml:space="preserve">. We face this domestic challenge while </w:t>
      </w:r>
      <w:r w:rsidRPr="00AA153E">
        <w:rPr>
          <w:rStyle w:val="StyleBoldUnderline"/>
        </w:rPr>
        <w:t>other major powers are experiencing rapid economic growth.</w:t>
      </w:r>
      <w:r w:rsidRPr="00AA153E">
        <w:rPr>
          <w:sz w:val="14"/>
        </w:rPr>
        <w:t xml:space="preserve"> </w:t>
      </w:r>
      <w:r w:rsidRPr="00AA153E">
        <w:rPr>
          <w:rStyle w:val="StyleBoldUnderline"/>
        </w:rPr>
        <w:t xml:space="preserve">Even though countries such as China, India, and Brazil have profound political, social, demographic, and economic problems, their economies are growing faster than ours, and this </w:t>
      </w:r>
      <w:r w:rsidRPr="00AA153E">
        <w:rPr>
          <w:rStyle w:val="Emphasis"/>
        </w:rPr>
        <w:t>could alter the global distribution of power</w:t>
      </w:r>
      <w:r w:rsidRPr="00AA153E">
        <w:rPr>
          <w:rStyle w:val="StyleBoldUnderline"/>
        </w:rPr>
        <w:t>. These trends could in the long term produce a multi-polar world.</w:t>
      </w:r>
      <w:r w:rsidRPr="00AA153E">
        <w:rPr>
          <w:sz w:val="14"/>
        </w:rPr>
        <w:t xml:space="preserve"> </w:t>
      </w:r>
      <w:r w:rsidRPr="00AA153E">
        <w:rPr>
          <w:rStyle w:val="Emphasis"/>
        </w:rPr>
        <w:t>If U.S. policymakers fail to act</w:t>
      </w:r>
      <w:r w:rsidRPr="00AA153E">
        <w:rPr>
          <w:sz w:val="14"/>
        </w:rPr>
        <w:t xml:space="preserve"> and other powers continue to grow, it is not a question of whether but when a new international order will emerge. </w:t>
      </w:r>
      <w:r w:rsidRPr="00AA153E">
        <w:rPr>
          <w:rStyle w:val="Emphasis"/>
          <w:bdr w:val="single" w:sz="4" w:space="0" w:color="auto"/>
        </w:rPr>
        <w:t>The closing of the gap</w:t>
      </w:r>
      <w:r w:rsidRPr="00AA153E">
        <w:rPr>
          <w:sz w:val="14"/>
        </w:rPr>
        <w:t xml:space="preserve"> between the United States and its rivals </w:t>
      </w:r>
      <w:r w:rsidRPr="00AA153E">
        <w:rPr>
          <w:rStyle w:val="StyleBoldUnderline"/>
        </w:rPr>
        <w:t xml:space="preserve">could </w:t>
      </w:r>
      <w:r w:rsidRPr="00AA153E">
        <w:rPr>
          <w:rStyle w:val="Emphasis"/>
        </w:rPr>
        <w:t xml:space="preserve">intensify </w:t>
      </w:r>
      <w:r w:rsidRPr="00AA153E">
        <w:rPr>
          <w:rStyle w:val="Box"/>
        </w:rPr>
        <w:t>geopolitical competition</w:t>
      </w:r>
      <w:r w:rsidRPr="00AA153E">
        <w:rPr>
          <w:rStyle w:val="Emphasis"/>
        </w:rPr>
        <w:t xml:space="preserve"> among </w:t>
      </w:r>
      <w:r w:rsidRPr="00AA153E">
        <w:rPr>
          <w:rStyle w:val="Box"/>
        </w:rPr>
        <w:t>major powers</w:t>
      </w:r>
      <w:r w:rsidRPr="00AA153E">
        <w:rPr>
          <w:sz w:val="14"/>
        </w:rPr>
        <w:t xml:space="preserve">, increase incentives for local powers to play major powers against one another, </w:t>
      </w:r>
      <w:r w:rsidRPr="00AA153E">
        <w:rPr>
          <w:rStyle w:val="StyleBoldUnderline"/>
        </w:rPr>
        <w:t>and</w:t>
      </w:r>
      <w:r w:rsidRPr="00AA153E">
        <w:rPr>
          <w:sz w:val="14"/>
        </w:rPr>
        <w:t xml:space="preserve"> undercut our will to preclude or respond to international crises because of the </w:t>
      </w:r>
      <w:r w:rsidRPr="00AA153E">
        <w:rPr>
          <w:rStyle w:val="Box"/>
        </w:rPr>
        <w:t>higher risk of escalation</w:t>
      </w:r>
      <w:r w:rsidRPr="00AA153E">
        <w:rPr>
          <w:sz w:val="14"/>
        </w:rPr>
        <w:t xml:space="preserve">. The stakes are high. In modern history, </w:t>
      </w:r>
      <w:r w:rsidRPr="00AA153E">
        <w:rPr>
          <w:rStyle w:val="Emphasis"/>
        </w:rPr>
        <w:t>the longest period of peace among the great powers has been the era of U.S. leadership</w:t>
      </w:r>
      <w:r w:rsidRPr="00AA153E">
        <w:rPr>
          <w:sz w:val="14"/>
        </w:rPr>
        <w:t xml:space="preserve">. By contrast, </w:t>
      </w:r>
      <w:r w:rsidRPr="00AA153E">
        <w:rPr>
          <w:rStyle w:val="Emphasis"/>
        </w:rPr>
        <w:t>multi-polar systems have been unstable</w:t>
      </w:r>
      <w:r w:rsidRPr="00AA153E">
        <w:rPr>
          <w:rStyle w:val="StyleBoldUnderline"/>
        </w:rPr>
        <w:t>, with</w:t>
      </w:r>
      <w:r w:rsidRPr="00AA153E">
        <w:rPr>
          <w:sz w:val="14"/>
        </w:rPr>
        <w:t xml:space="preserve"> their </w:t>
      </w:r>
      <w:r w:rsidRPr="00AA153E">
        <w:rPr>
          <w:rStyle w:val="StyleBoldUnderline"/>
        </w:rPr>
        <w:t>competitive dynamics resulting in frequent crises and</w:t>
      </w:r>
      <w:r w:rsidRPr="00AA153E">
        <w:rPr>
          <w:sz w:val="14"/>
        </w:rPr>
        <w:t xml:space="preserve"> </w:t>
      </w:r>
      <w:r w:rsidRPr="00AA153E">
        <w:rPr>
          <w:rStyle w:val="Box"/>
        </w:rPr>
        <w:t>major wars</w:t>
      </w:r>
      <w:r w:rsidRPr="00AA153E">
        <w:rPr>
          <w:sz w:val="14"/>
        </w:rPr>
        <w:t xml:space="preserve"> </w:t>
      </w:r>
      <w:r w:rsidRPr="00AA153E">
        <w:rPr>
          <w:rStyle w:val="StyleBoldUnderline"/>
        </w:rPr>
        <w:t>among the</w:t>
      </w:r>
      <w:r w:rsidRPr="00AA153E">
        <w:rPr>
          <w:sz w:val="14"/>
        </w:rPr>
        <w:t xml:space="preserve"> </w:t>
      </w:r>
      <w:r w:rsidRPr="00AA153E">
        <w:rPr>
          <w:rStyle w:val="Box"/>
        </w:rPr>
        <w:t>great powers</w:t>
      </w:r>
      <w:r w:rsidRPr="00AA153E">
        <w:rPr>
          <w:sz w:val="14"/>
        </w:rPr>
        <w:t xml:space="preserve">. </w:t>
      </w:r>
      <w:r w:rsidRPr="00AA153E">
        <w:rPr>
          <w:rStyle w:val="Emphasis"/>
        </w:rPr>
        <w:t>Failures of multi-polar international systems produced both world wars</w:t>
      </w:r>
      <w:r w:rsidRPr="00AA153E">
        <w:rPr>
          <w:sz w:val="14"/>
        </w:rPr>
        <w:t xml:space="preserve">. </w:t>
      </w:r>
      <w:r w:rsidRPr="00AA153E">
        <w:rPr>
          <w:rStyle w:val="StyleBoldUnderline"/>
        </w:rPr>
        <w:t>American retrenchment could have devastating consequences</w:t>
      </w:r>
      <w:r w:rsidRPr="00AA153E">
        <w:rPr>
          <w:sz w:val="14"/>
        </w:rPr>
        <w:t xml:space="preserve">. Without an American security blanket, </w:t>
      </w:r>
      <w:r w:rsidRPr="00AA153E">
        <w:rPr>
          <w:rStyle w:val="Emphasis"/>
        </w:rPr>
        <w:t>regional powers could rearm</w:t>
      </w:r>
      <w:r w:rsidRPr="00AA153E">
        <w:rPr>
          <w:sz w:val="14"/>
        </w:rPr>
        <w:t xml:space="preserve"> in an attempt to balance against emerging threats. Under this scenario, </w:t>
      </w:r>
      <w:r w:rsidRPr="00AA153E">
        <w:rPr>
          <w:rStyle w:val="StyleBoldUnderline"/>
        </w:rPr>
        <w:t xml:space="preserve">there would be a heightened possibility of </w:t>
      </w:r>
      <w:r w:rsidRPr="00AA153E">
        <w:rPr>
          <w:rStyle w:val="Box"/>
        </w:rPr>
        <w:t>arms races</w:t>
      </w:r>
      <w:r w:rsidRPr="00AA153E">
        <w:rPr>
          <w:rStyle w:val="StyleBoldUnderline"/>
        </w:rPr>
        <w:t xml:space="preserve">, </w:t>
      </w:r>
      <w:r w:rsidRPr="00AA153E">
        <w:rPr>
          <w:rStyle w:val="Box"/>
        </w:rPr>
        <w:t>miscalculation</w:t>
      </w:r>
      <w:r w:rsidRPr="00AA153E">
        <w:rPr>
          <w:rStyle w:val="StyleBoldUnderline"/>
        </w:rPr>
        <w:t xml:space="preserve">, or </w:t>
      </w:r>
      <w:r w:rsidRPr="00AA153E">
        <w:rPr>
          <w:rStyle w:val="Emphasis"/>
        </w:rPr>
        <w:t xml:space="preserve">other crises spiraling into </w:t>
      </w:r>
      <w:r w:rsidRPr="00AA153E">
        <w:rPr>
          <w:rStyle w:val="Box"/>
        </w:rPr>
        <w:t>all-out conflict</w:t>
      </w:r>
      <w:r w:rsidRPr="00AA153E">
        <w:rPr>
          <w:sz w:val="14"/>
        </w:rPr>
        <w:t xml:space="preserve">. </w:t>
      </w:r>
      <w:r w:rsidRPr="00AA153E">
        <w:rPr>
          <w:rStyle w:val="StyleBoldUnderline"/>
        </w:rPr>
        <w:t>Alternatively, in seeking to accommodate the stronger powers, weaker powers may shift their geopolitical posture away from the U</w:t>
      </w:r>
      <w:r w:rsidRPr="00AA153E">
        <w:rPr>
          <w:sz w:val="14"/>
        </w:rPr>
        <w:t xml:space="preserve">nited </w:t>
      </w:r>
      <w:r w:rsidRPr="00AA153E">
        <w:rPr>
          <w:rStyle w:val="StyleBoldUnderline"/>
        </w:rPr>
        <w:t>S</w:t>
      </w:r>
      <w:r w:rsidRPr="00AA153E">
        <w:rPr>
          <w:sz w:val="14"/>
        </w:rPr>
        <w:t xml:space="preserve">tates. </w:t>
      </w:r>
      <w:r w:rsidRPr="00AA153E">
        <w:rPr>
          <w:rStyle w:val="StyleBoldUnderline"/>
        </w:rPr>
        <w:t>Either way</w:t>
      </w:r>
      <w:r w:rsidRPr="00AA153E">
        <w:rPr>
          <w:sz w:val="14"/>
        </w:rPr>
        <w:t xml:space="preserve">, </w:t>
      </w:r>
      <w:r w:rsidRPr="00AA153E">
        <w:rPr>
          <w:rStyle w:val="Emphasis"/>
        </w:rPr>
        <w:t>hostile states would be emboldened to make aggressive moves in their regions</w:t>
      </w:r>
      <w:r w:rsidRPr="00AA153E">
        <w:rPr>
          <w:sz w:val="14"/>
        </w:rPr>
        <w:t xml:space="preserve">. As rival powers rise, </w:t>
      </w:r>
      <w:r w:rsidRPr="00AA153E">
        <w:rPr>
          <w:rStyle w:val="StyleBoldUnderline"/>
        </w:rPr>
        <w:t>Asia</w:t>
      </w:r>
      <w:r w:rsidRPr="00AA153E">
        <w:rPr>
          <w:sz w:val="14"/>
        </w:rPr>
        <w:t xml:space="preserve"> in particular </w:t>
      </w:r>
      <w:r w:rsidRPr="00AA153E">
        <w:rPr>
          <w:rStyle w:val="StyleBoldUnderline"/>
        </w:rPr>
        <w:t>is likely to emerge as a zone of great-power competition</w:t>
      </w:r>
      <w:r w:rsidRPr="00AA153E">
        <w:rPr>
          <w:sz w:val="14"/>
        </w:rPr>
        <w:t xml:space="preserve">. </w:t>
      </w:r>
      <w:r w:rsidRPr="00AA153E">
        <w:rPr>
          <w:rStyle w:val="Emphasis"/>
        </w:rPr>
        <w:t>Beijing’s economic rise has enabled a dramatic military buildup</w:t>
      </w:r>
      <w:r w:rsidRPr="00AA153E">
        <w:rPr>
          <w:sz w:val="14"/>
        </w:rPr>
        <w:t xml:space="preserve"> </w:t>
      </w:r>
      <w:r w:rsidRPr="00AA153E">
        <w:rPr>
          <w:rStyle w:val="StyleBoldUnderline"/>
        </w:rPr>
        <w:t>focused on</w:t>
      </w:r>
      <w:r w:rsidRPr="00AA153E">
        <w:rPr>
          <w:sz w:val="14"/>
        </w:rPr>
        <w:t xml:space="preserve"> acquisitions of </w:t>
      </w:r>
      <w:r w:rsidRPr="00AA153E">
        <w:rPr>
          <w:rStyle w:val="StyleBoldUnderline"/>
        </w:rPr>
        <w:t>naval, cruise, and ballistic missiles, long-range stealth aircraft, and anti-satellite capabilities.</w:t>
      </w:r>
      <w:r w:rsidRPr="00AA153E">
        <w:rPr>
          <w:sz w:val="14"/>
        </w:rPr>
        <w:t xml:space="preserve">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AA153E">
        <w:rPr>
          <w:rStyle w:val="Emphasis"/>
        </w:rPr>
        <w:t xml:space="preserve">the </w:t>
      </w:r>
      <w:r w:rsidRPr="00AA153E">
        <w:rPr>
          <w:rStyle w:val="Box"/>
        </w:rPr>
        <w:t>U</w:t>
      </w:r>
      <w:r w:rsidRPr="00AA153E">
        <w:rPr>
          <w:sz w:val="14"/>
        </w:rPr>
        <w:t xml:space="preserve">nited </w:t>
      </w:r>
      <w:r w:rsidRPr="00AA153E">
        <w:rPr>
          <w:rStyle w:val="Box"/>
        </w:rPr>
        <w:t>St</w:t>
      </w:r>
      <w:r w:rsidRPr="00AA153E">
        <w:rPr>
          <w:sz w:val="14"/>
        </w:rPr>
        <w:t xml:space="preserve">ates </w:t>
      </w:r>
      <w:r w:rsidRPr="00AA153E">
        <w:rPr>
          <w:rStyle w:val="Emphasis"/>
        </w:rPr>
        <w:t>is the most significant barrier facing Chinese hegemony and aggression</w:t>
      </w:r>
      <w:r w:rsidRPr="00AA153E">
        <w:rPr>
          <w:sz w:val="14"/>
        </w:rPr>
        <w:t xml:space="preserve">. Given the risks, </w:t>
      </w:r>
      <w:r w:rsidRPr="00AA153E">
        <w:rPr>
          <w:rStyle w:val="Emphasis"/>
        </w:rPr>
        <w:t xml:space="preserve">the </w:t>
      </w:r>
      <w:r w:rsidRPr="00AA153E">
        <w:rPr>
          <w:rStyle w:val="Box"/>
        </w:rPr>
        <w:t>U</w:t>
      </w:r>
      <w:r w:rsidRPr="00AA153E">
        <w:rPr>
          <w:sz w:val="14"/>
        </w:rPr>
        <w:t xml:space="preserve">nited </w:t>
      </w:r>
      <w:r w:rsidRPr="00AA153E">
        <w:rPr>
          <w:rStyle w:val="Box"/>
        </w:rPr>
        <w:t>S</w:t>
      </w:r>
      <w:r w:rsidRPr="00AA153E">
        <w:rPr>
          <w:sz w:val="14"/>
        </w:rPr>
        <w:t xml:space="preserve">tates </w:t>
      </w:r>
      <w:r w:rsidRPr="00AA153E">
        <w:rPr>
          <w:rStyle w:val="Emphasis"/>
        </w:rPr>
        <w:t>must focus on restoring its economic</w:t>
      </w:r>
      <w:r w:rsidRPr="00AA153E">
        <w:rPr>
          <w:sz w:val="14"/>
        </w:rPr>
        <w:t xml:space="preserve"> and fiscal </w:t>
      </w:r>
      <w:r w:rsidRPr="00AA153E">
        <w:rPr>
          <w:rStyle w:val="Emphasis"/>
        </w:rPr>
        <w:t>condition</w:t>
      </w:r>
      <w:r w:rsidRPr="00AA153E">
        <w:rPr>
          <w:sz w:val="14"/>
        </w:rPr>
        <w:t xml:space="preserve">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w:t>
      </w:r>
      <w:r w:rsidRPr="00AA153E">
        <w:rPr>
          <w:rStyle w:val="StyleBoldUnderline"/>
          <w:sz w:val="14"/>
        </w:rPr>
        <w:t>As the United States gets its economic</w:t>
      </w:r>
      <w:r w:rsidRPr="00AA153E">
        <w:rPr>
          <w:sz w:val="14"/>
        </w:rPr>
        <w:t xml:space="preserve">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w:t>
      </w:r>
      <w:r w:rsidRPr="00AA153E">
        <w:rPr>
          <w:rStyle w:val="StyleBoldUnderline"/>
        </w:rPr>
        <w:t xml:space="preserve">a stable economic </w:t>
      </w:r>
      <w:r w:rsidRPr="00AA153E">
        <w:rPr>
          <w:sz w:val="14"/>
        </w:rPr>
        <w:t xml:space="preserve">and financial </w:t>
      </w:r>
      <w:r w:rsidRPr="00AA153E">
        <w:rPr>
          <w:rStyle w:val="StyleBoldUnderline"/>
        </w:rPr>
        <w:t>condition</w:t>
      </w:r>
      <w:r w:rsidRPr="00AA153E">
        <w:rPr>
          <w:sz w:val="14"/>
        </w:rPr>
        <w:t xml:space="preserve"> at home has </w:t>
      </w:r>
      <w:r w:rsidRPr="00AA153E">
        <w:rPr>
          <w:rStyle w:val="StyleBoldUnderline"/>
        </w:rPr>
        <w:t xml:space="preserve">enabled America to have an </w:t>
      </w:r>
      <w:r w:rsidRPr="00AA153E">
        <w:rPr>
          <w:rStyle w:val="Emphasis"/>
        </w:rPr>
        <w:t>expansive role in the world</w:t>
      </w:r>
      <w:r w:rsidRPr="00AA153E">
        <w:rPr>
          <w:sz w:val="14"/>
        </w:rPr>
        <w:t xml:space="preserve">. Today </w:t>
      </w:r>
      <w:r w:rsidRPr="00AA153E">
        <w:rPr>
          <w:rStyle w:val="Box"/>
        </w:rPr>
        <w:t>we can no longer take this for granted</w:t>
      </w:r>
      <w:r w:rsidRPr="00AA153E">
        <w:rPr>
          <w:sz w:val="14"/>
        </w:rPr>
        <w:t xml:space="preserve">. </w:t>
      </w:r>
      <w:r w:rsidRPr="00AA153E">
        <w:rPr>
          <w:rStyle w:val="StyleBoldUnderline"/>
        </w:rPr>
        <w:t xml:space="preserve">Unless we </w:t>
      </w:r>
      <w:r w:rsidRPr="00AA153E">
        <w:rPr>
          <w:rStyle w:val="Emphasis"/>
        </w:rPr>
        <w:t>get our economic house in order,</w:t>
      </w:r>
      <w:r w:rsidRPr="00AA153E">
        <w:rPr>
          <w:sz w:val="14"/>
        </w:rPr>
        <w:t xml:space="preserve"> there is a risk that </w:t>
      </w:r>
      <w:r w:rsidRPr="00AA153E">
        <w:rPr>
          <w:rStyle w:val="Emphasis"/>
        </w:rPr>
        <w:t>domestic stagnation</w:t>
      </w:r>
      <w:r w:rsidRPr="00AA153E">
        <w:rPr>
          <w:sz w:val="14"/>
        </w:rPr>
        <w:t xml:space="preserve"> </w:t>
      </w:r>
      <w:r w:rsidRPr="00AA153E">
        <w:rPr>
          <w:rStyle w:val="StyleBoldUnderline"/>
        </w:rPr>
        <w:t xml:space="preserve">in combination with the </w:t>
      </w:r>
      <w:r w:rsidRPr="00AA153E">
        <w:rPr>
          <w:rStyle w:val="Emphasis"/>
        </w:rPr>
        <w:t>rise of rival powers</w:t>
      </w:r>
      <w:r w:rsidRPr="00AA153E">
        <w:rPr>
          <w:sz w:val="14"/>
        </w:rPr>
        <w:t xml:space="preserve"> </w:t>
      </w:r>
      <w:r w:rsidRPr="00AA153E">
        <w:rPr>
          <w:rStyle w:val="StyleBoldUnderline"/>
        </w:rPr>
        <w:t xml:space="preserve">will </w:t>
      </w:r>
      <w:r w:rsidRPr="00AA153E">
        <w:rPr>
          <w:rStyle w:val="Emphasis"/>
        </w:rPr>
        <w:t>undermine our ability to deal with growing international problems</w:t>
      </w:r>
      <w:r w:rsidRPr="00AA153E">
        <w:rPr>
          <w:sz w:val="14"/>
        </w:rPr>
        <w:t xml:space="preserve">. Regional hegemons in Asia could seize the moment, </w:t>
      </w:r>
      <w:r w:rsidRPr="00AA153E">
        <w:rPr>
          <w:rStyle w:val="StyleBoldUnderline"/>
        </w:rPr>
        <w:t xml:space="preserve">leading the world toward a new, </w:t>
      </w:r>
      <w:r w:rsidRPr="00AA153E">
        <w:rPr>
          <w:rStyle w:val="Emphasis"/>
        </w:rPr>
        <w:t>dangerous era of multi-polarity</w:t>
      </w:r>
      <w:r w:rsidRPr="0053262D">
        <w:rPr>
          <w:sz w:val="14"/>
        </w:rPr>
        <w:t>.</w:t>
      </w:r>
    </w:p>
    <w:p w:rsidR="007A373F" w:rsidRPr="007A373F" w:rsidRDefault="007A373F" w:rsidP="007A373F"/>
    <w:p w:rsidR="00960C14" w:rsidRPr="00960C14" w:rsidRDefault="00960C14" w:rsidP="00960C14"/>
    <w:p w:rsidR="00960C14" w:rsidRPr="00DB3D8D" w:rsidRDefault="00960C14" w:rsidP="00DB3D8D"/>
    <w:p w:rsidR="00F35F29" w:rsidRDefault="00F35F29" w:rsidP="007C42FF"/>
    <w:p w:rsidR="007C42FF" w:rsidRPr="007C42FF" w:rsidRDefault="007C42FF" w:rsidP="007C42FF"/>
    <w:p w:rsidR="00086218" w:rsidRDefault="00086218" w:rsidP="004B253B">
      <w:pPr>
        <w:pStyle w:val="Heading1"/>
      </w:pPr>
    </w:p>
    <w:p w:rsidR="004B253B" w:rsidRDefault="004B253B" w:rsidP="004B253B">
      <w:pPr>
        <w:pStyle w:val="Heading1"/>
      </w:pPr>
      <w:bookmarkStart w:id="18" w:name="_Toc233537707"/>
      <w:r>
        <w:t>*** AFF ***</w:t>
      </w:r>
      <w:bookmarkEnd w:id="18"/>
      <w:r>
        <w:t xml:space="preserve"> </w:t>
      </w:r>
    </w:p>
    <w:p w:rsidR="004B253B" w:rsidRDefault="004B253B" w:rsidP="004B253B"/>
    <w:p w:rsidR="004B253B" w:rsidRDefault="004B253B" w:rsidP="004B253B"/>
    <w:p w:rsidR="00086218" w:rsidRDefault="00086218" w:rsidP="00F35F29">
      <w:pPr>
        <w:pStyle w:val="Heading1"/>
      </w:pPr>
      <w:bookmarkStart w:id="19" w:name="_Toc233537708"/>
      <w:r>
        <w:t>AT: UQ – Won’t Pass</w:t>
      </w:r>
      <w:bookmarkEnd w:id="19"/>
      <w:r>
        <w:t xml:space="preserve"> </w:t>
      </w:r>
    </w:p>
    <w:p w:rsidR="006E0D99" w:rsidRDefault="006E0D99" w:rsidP="006E0D99"/>
    <w:p w:rsidR="006E0D99" w:rsidRDefault="006E0D99" w:rsidP="006E0D99">
      <w:pPr>
        <w:pStyle w:val="Heading4"/>
      </w:pPr>
      <w:r>
        <w:t xml:space="preserve">Immigration reform won’t pass – recent farm bill failure proves </w:t>
      </w:r>
    </w:p>
    <w:p w:rsidR="006E0D99" w:rsidRDefault="006E0D99" w:rsidP="006E0D99">
      <w:r w:rsidRPr="00993637">
        <w:rPr>
          <w:rStyle w:val="StyleStyleBold12pt"/>
        </w:rPr>
        <w:t>Walsh, CNN Senior Congressional Producer, 6-21</w:t>
      </w:r>
      <w:r w:rsidRPr="00993637">
        <w:t>, 20</w:t>
      </w:r>
      <w:r w:rsidRPr="00993637">
        <w:rPr>
          <w:rStyle w:val="StyleStyleBold12pt"/>
        </w:rPr>
        <w:t>13</w:t>
      </w:r>
      <w:r w:rsidRPr="00993637">
        <w:t xml:space="preserve">, </w:t>
      </w:r>
    </w:p>
    <w:p w:rsidR="006E0D99" w:rsidRDefault="006E0D99" w:rsidP="006E0D99">
      <w:r w:rsidRPr="00993637">
        <w:t xml:space="preserve">(Deirdre, "Farm failure bill portends problems for immigration in the House", CNN Politics, PAS) </w:t>
      </w:r>
      <w:hyperlink r:id="rId30" w:history="1">
        <w:r w:rsidRPr="00CB5924">
          <w:rPr>
            <w:rStyle w:val="Hyperlink"/>
          </w:rPr>
          <w:t>www.cnn.com/2013/06/21/politics/house-immigration-farm-bill/index.html</w:t>
        </w:r>
      </w:hyperlink>
      <w:r>
        <w:t xml:space="preserve"> 6-22-13 </w:t>
      </w:r>
    </w:p>
    <w:p w:rsidR="006E0D99" w:rsidRDefault="006E0D99" w:rsidP="006E0D99"/>
    <w:p w:rsidR="006E0D99" w:rsidRDefault="006E0D99" w:rsidP="006E0D99">
      <w:r w:rsidRPr="00A541CF">
        <w:t xml:space="preserve">Washington (CNN) -- </w:t>
      </w:r>
      <w:r w:rsidRPr="006E0D99">
        <w:rPr>
          <w:rStyle w:val="StyleBoldUnderline"/>
        </w:rPr>
        <w:t>Momentum in the Senate may be building for passage of a comprehensive immigration reform bill after a border security deal was announced this week, but House GOP opposition to immigration legislation remains the biggest roadblock to a bill getting to the president's desk, and that opposition only</w:t>
      </w:r>
      <w:r w:rsidRPr="00A541CF">
        <w:t xml:space="preserve"> </w:t>
      </w:r>
      <w:r w:rsidRPr="006E0D99">
        <w:rPr>
          <w:rStyle w:val="StyleBoldUnderline"/>
        </w:rPr>
        <w:t>appears to be hardening</w:t>
      </w:r>
      <w:r w:rsidRPr="00A541CF">
        <w:t>.</w:t>
      </w:r>
      <w:r w:rsidRPr="006E0D99">
        <w:rPr>
          <w:sz w:val="12"/>
        </w:rPr>
        <w:t xml:space="preserve">¶ </w:t>
      </w:r>
      <w:r w:rsidRPr="006E0D99">
        <w:rPr>
          <w:rStyle w:val="StyleBoldUnderline"/>
        </w:rPr>
        <w:t>The messy demise of the farm bill</w:t>
      </w:r>
      <w:r>
        <w:t xml:space="preserve"> on the House floor on Thursday </w:t>
      </w:r>
      <w:r w:rsidRPr="006E0D99">
        <w:rPr>
          <w:rStyle w:val="StyleBoldUnderline"/>
        </w:rPr>
        <w:t>demonstrated the divisions within GOP ranks and the willingness of dozens of rank-and-file members to ignore their leadership. While there's not a clear parallel between that bill's failure and the road ahead for immigration reform, the episode does underline the exceedingly tough task House Speaker</w:t>
      </w:r>
      <w:r>
        <w:t xml:space="preserve"> John </w:t>
      </w:r>
      <w:r w:rsidRPr="006E0D99">
        <w:rPr>
          <w:rStyle w:val="StyleBoldUnderline"/>
        </w:rPr>
        <w:t>Boehner</w:t>
      </w:r>
      <w:r>
        <w:t xml:space="preserve">, R-Ohio, </w:t>
      </w:r>
      <w:r w:rsidRPr="006E0D99">
        <w:rPr>
          <w:rStyle w:val="StyleBoldUnderline"/>
        </w:rPr>
        <w:t>faces as he attempts to guide immigration legislation through the House</w:t>
      </w:r>
      <w:r>
        <w:t>.</w:t>
      </w:r>
      <w:r w:rsidRPr="006E0D99">
        <w:rPr>
          <w:sz w:val="12"/>
        </w:rPr>
        <w:t xml:space="preserve">¶ </w:t>
      </w:r>
      <w:r w:rsidRPr="006E0D99">
        <w:rPr>
          <w:rStyle w:val="StyleBoldUnderline"/>
        </w:rPr>
        <w:t>Boehner insists he wants to tackle immigration reform, but hasn't been clear about how he intends to navigate the controversial issue through his own conference</w:t>
      </w:r>
      <w:r>
        <w:t>.</w:t>
      </w:r>
      <w:r w:rsidRPr="006E0D99">
        <w:rPr>
          <w:sz w:val="12"/>
        </w:rPr>
        <w:t xml:space="preserve">¶ </w:t>
      </w:r>
      <w:r>
        <w:t>"After all this talk about the Senate there has been so little focus on the House and that it has been, pre-farm vote -- and will continue to be post-farm vote -- the choke point for any immigration reform, " Amy Walter, national editor of the Cook Political Report told CNN.</w:t>
      </w:r>
      <w:r w:rsidRPr="006E0D99">
        <w:rPr>
          <w:sz w:val="12"/>
        </w:rPr>
        <w:t xml:space="preserve">¶ </w:t>
      </w:r>
      <w:r>
        <w:t>House GOP leaders knew many conservatives would vote against the farm bill because they viewed the food-stamp programs as too expensive. But 62 members, roughly a quarter of all House Republicans, broke with Boehner, who made a rare endorsement of the bill, and joined with the vast majority of House Democrats to take down the bill. Even if Democrats produced the level of support Republicans say they anticipated, GOP leaders still didn't have support within their own ranks to get the farm bill through.</w:t>
      </w:r>
      <w:r w:rsidRPr="006E0D99">
        <w:rPr>
          <w:sz w:val="12"/>
        </w:rPr>
        <w:t xml:space="preserve">¶ </w:t>
      </w:r>
      <w:r>
        <w:t>The farm bill's defeat "exposed the vulnerabilities of so called compromise legislation in the House," Walter added.</w:t>
      </w:r>
      <w:r w:rsidRPr="006E0D99">
        <w:rPr>
          <w:sz w:val="12"/>
        </w:rPr>
        <w:t xml:space="preserve">¶ </w:t>
      </w:r>
      <w:r>
        <w:t xml:space="preserve">But </w:t>
      </w:r>
      <w:r w:rsidRPr="006E0D99">
        <w:rPr>
          <w:rStyle w:val="StyleBoldUnderline"/>
        </w:rPr>
        <w:t>even before the farm bill fiasco Boehner began pouring cold water on the immigration momentum coming out of the Senate</w:t>
      </w:r>
      <w:r>
        <w:t xml:space="preserve">. As news was breaking on the Senate deal on Thursday morning </w:t>
      </w:r>
      <w:r w:rsidRPr="006E0D99">
        <w:rPr>
          <w:rStyle w:val="StyleBoldUnderline"/>
        </w:rPr>
        <w:t>Boehner compared immigration reform to Obamacare, the bill Republicans constantly malign as the prime example of government overreach</w:t>
      </w:r>
      <w:r>
        <w:t>.</w:t>
      </w:r>
      <w:r w:rsidRPr="006E0D99">
        <w:rPr>
          <w:sz w:val="12"/>
        </w:rPr>
        <w:t xml:space="preserve">¶ </w:t>
      </w:r>
      <w:r>
        <w:t>"Every day as Obamacare is being implemented, Americans are reminded of what happens when you have big legislation rammed through Congress with minimum support," Boehner said at his weekly news conference. "Americans' confidence in their government is near an all-time low, so if immigration reform is going to work it's essential that we have the confidence of the American people and that it's done the right way," the speaker added.</w:t>
      </w:r>
    </w:p>
    <w:p w:rsidR="006E0D99" w:rsidRPr="006E0D99" w:rsidRDefault="006E0D99" w:rsidP="006E0D99"/>
    <w:p w:rsidR="00086218" w:rsidRDefault="00086218" w:rsidP="00086218"/>
    <w:p w:rsidR="00086218" w:rsidRDefault="00086218" w:rsidP="00086218">
      <w:pPr>
        <w:pStyle w:val="Heading4"/>
      </w:pPr>
      <w:r>
        <w:t xml:space="preserve">Won’t pass – Senate Democrats splintered on strategy </w:t>
      </w:r>
    </w:p>
    <w:p w:rsidR="00086218" w:rsidRDefault="00086218" w:rsidP="00086218">
      <w:r w:rsidRPr="00086218">
        <w:rPr>
          <w:rStyle w:val="StyleStyleBold12pt"/>
        </w:rPr>
        <w:t>Kim, Politico Assistant Editor, 6-17</w:t>
      </w:r>
      <w:r w:rsidRPr="00DB3D8D">
        <w:t>, 20</w:t>
      </w:r>
      <w:r w:rsidRPr="00086218">
        <w:rPr>
          <w:rStyle w:val="StyleStyleBold12pt"/>
        </w:rPr>
        <w:t>13</w:t>
      </w:r>
      <w:r w:rsidRPr="00DB3D8D">
        <w:t xml:space="preserve">, </w:t>
      </w:r>
    </w:p>
    <w:p w:rsidR="00086218" w:rsidRDefault="00086218" w:rsidP="00086218">
      <w:r w:rsidRPr="00DB3D8D">
        <w:t xml:space="preserve">(Seung Min, "Dick Durbin: Only 60 votes needed for immigration", Politico, PAS) </w:t>
      </w:r>
      <w:hyperlink r:id="rId31" w:history="1">
        <w:r w:rsidRPr="00CB5924">
          <w:rPr>
            <w:rStyle w:val="Hyperlink"/>
          </w:rPr>
          <w:t>www.politico.com/story/2013/06/dick-durbin-only-60-votes-needed-for-immigration-bill-92900.html</w:t>
        </w:r>
      </w:hyperlink>
      <w:r>
        <w:t xml:space="preserve"> 6-17-13 </w:t>
      </w:r>
    </w:p>
    <w:p w:rsidR="00086218" w:rsidRDefault="00086218" w:rsidP="00086218"/>
    <w:p w:rsidR="00086218" w:rsidRDefault="00086218" w:rsidP="00086218">
      <w:r w:rsidRPr="00086218">
        <w:rPr>
          <w:rStyle w:val="StyleBoldUnderline"/>
        </w:rPr>
        <w:t>Sen</w:t>
      </w:r>
      <w:r>
        <w:t xml:space="preserve">. Dick </w:t>
      </w:r>
      <w:r w:rsidRPr="00086218">
        <w:rPr>
          <w:rStyle w:val="StyleBoldUnderline"/>
        </w:rPr>
        <w:t>Durbin said</w:t>
      </w:r>
      <w:r>
        <w:t xml:space="preserve"> Monday </w:t>
      </w:r>
      <w:r w:rsidRPr="00086218">
        <w:rPr>
          <w:rStyle w:val="StyleBoldUnderline"/>
        </w:rPr>
        <w:t>it would be a “big mistake” for the Senate Gang of Eight to make several concessions to Republicans in order to get at least 70 votes for the immigration bill</w:t>
      </w:r>
      <w:r>
        <w:t>.</w:t>
      </w:r>
      <w:r w:rsidRPr="00086218">
        <w:rPr>
          <w:sz w:val="12"/>
        </w:rPr>
        <w:t xml:space="preserve">¶ </w:t>
      </w:r>
      <w:r>
        <w:t xml:space="preserve">Asked during a CBS interview Monday whether the bill needed 70 votes, Durbin (D-Ill.) answered flatly: “No, </w:t>
      </w:r>
      <w:r w:rsidRPr="00086218">
        <w:rPr>
          <w:rStyle w:val="StyleBoldUnderline"/>
        </w:rPr>
        <w:t>we need 60</w:t>
      </w:r>
      <w:r>
        <w:t>.”</w:t>
      </w:r>
      <w:r w:rsidRPr="00086218">
        <w:rPr>
          <w:sz w:val="12"/>
        </w:rPr>
        <w:t xml:space="preserve">¶ </w:t>
      </w:r>
      <w:r>
        <w:t>“By Senate standards, the more the better though. I just don’t want to compromise the basic values in this bill,” the Senate Majority Whip said Monday. “We worked all this time to come up with a basic framework. If we are going to abandon this now to pick up two, three, four, five votes , that’s a big mistake.”</w:t>
      </w:r>
      <w:r w:rsidRPr="00086218">
        <w:rPr>
          <w:sz w:val="12"/>
        </w:rPr>
        <w:t xml:space="preserve">¶ </w:t>
      </w:r>
      <w:r w:rsidRPr="00086218">
        <w:rPr>
          <w:rStyle w:val="StyleBoldUnderline"/>
        </w:rPr>
        <w:t>The 70-vote strategy has splintered Senate Democratic leaders</w:t>
      </w:r>
      <w:r>
        <w:t xml:space="preserve">, </w:t>
      </w:r>
      <w:r w:rsidRPr="00086218">
        <w:rPr>
          <w:rStyle w:val="StyleBoldUnderline"/>
        </w:rPr>
        <w:t>with Durbin and Majority Leader</w:t>
      </w:r>
      <w:r>
        <w:t xml:space="preserve"> Harry </w:t>
      </w:r>
      <w:r w:rsidRPr="00086218">
        <w:rPr>
          <w:rStyle w:val="StyleBoldUnderline"/>
        </w:rPr>
        <w:t>Reid</w:t>
      </w:r>
      <w:r>
        <w:t xml:space="preserve"> (D-Nev.) </w:t>
      </w:r>
      <w:r w:rsidRPr="00086218">
        <w:rPr>
          <w:rStyle w:val="StyleBoldUnderline"/>
        </w:rPr>
        <w:t>seeking to focus on securing 60 votes — enough to defeat a GOP filibuster — and Sen</w:t>
      </w:r>
      <w:r>
        <w:t xml:space="preserve">. Chuck </w:t>
      </w:r>
      <w:r w:rsidRPr="00086218">
        <w:rPr>
          <w:rStyle w:val="StyleBoldUnderline"/>
        </w:rPr>
        <w:t>Schumer</w:t>
      </w:r>
      <w:r>
        <w:t xml:space="preserve"> (D-N.Y.), </w:t>
      </w:r>
      <w:r w:rsidRPr="00086218">
        <w:rPr>
          <w:rStyle w:val="StyleBoldUnderline"/>
        </w:rPr>
        <w:t>a leader of the Gang of Eight, pushing for a vote tally north of 70</w:t>
      </w:r>
      <w:r>
        <w:t>.</w:t>
      </w:r>
      <w:r w:rsidRPr="00086218">
        <w:rPr>
          <w:sz w:val="12"/>
        </w:rPr>
        <w:t xml:space="preserve">¶ </w:t>
      </w:r>
      <w:r w:rsidRPr="00086218">
        <w:rPr>
          <w:rStyle w:val="StyleBoldUnderline"/>
        </w:rPr>
        <w:t>Durbin and Reid fear the bill will be yanked too far to the right to run up the vote total</w:t>
      </w:r>
      <w:r>
        <w:t>. But Schumer — as well as other Gang members like Sen. John McCain (R-Ariz.) – want overwhelming passage in the Senate to enact more pressure on the GOP-led House on immigration reform.</w:t>
      </w:r>
      <w:r w:rsidRPr="00086218">
        <w:rPr>
          <w:sz w:val="12"/>
        </w:rPr>
        <w:t xml:space="preserve">¶ </w:t>
      </w:r>
      <w:r>
        <w:t>The Senate will pick up its work on the immigration bill later Monday, and leaders still hope to finish the bill before Congress leaves for the July 4 recess.</w:t>
      </w:r>
    </w:p>
    <w:p w:rsidR="00086218" w:rsidRDefault="00086218" w:rsidP="00086218"/>
    <w:p w:rsidR="003F2E9D" w:rsidRDefault="003F2E9D" w:rsidP="003F2E9D">
      <w:pPr>
        <w:pStyle w:val="Heading4"/>
      </w:pPr>
      <w:r>
        <w:t xml:space="preserve">Won’t pass – Same-sex partner provision provides opposition </w:t>
      </w:r>
    </w:p>
    <w:p w:rsidR="003F2E9D" w:rsidRDefault="003F2E9D" w:rsidP="003F2E9D">
      <w:r w:rsidRPr="00B61E96">
        <w:rPr>
          <w:rStyle w:val="StyleStyleBold12pt"/>
        </w:rPr>
        <w:t>Advancing Free Society, 6-14</w:t>
      </w:r>
      <w:r w:rsidRPr="00980355">
        <w:t>, 20</w:t>
      </w:r>
      <w:r w:rsidRPr="00B61E96">
        <w:rPr>
          <w:rStyle w:val="StyleStyleBold12pt"/>
        </w:rPr>
        <w:t>13</w:t>
      </w:r>
      <w:r w:rsidRPr="00980355">
        <w:t xml:space="preserve">, </w:t>
      </w:r>
    </w:p>
    <w:p w:rsidR="003F2E9D" w:rsidRDefault="003F2E9D" w:rsidP="003F2E9D">
      <w:r w:rsidRPr="00980355">
        <w:t xml:space="preserve">(Editor, "In The News: Senate Makes Progress on Immigration Bill, But Still More To Do", PAS) </w:t>
      </w:r>
      <w:hyperlink r:id="rId32" w:history="1">
        <w:r w:rsidRPr="00CB5924">
          <w:rPr>
            <w:rStyle w:val="Hyperlink"/>
          </w:rPr>
          <w:t>www.advancingafreesociety.org/immigration/in-the-news-senate-makes-progress-on-immigration-bill-but-still-more-to-do/</w:t>
        </w:r>
      </w:hyperlink>
      <w:r>
        <w:t xml:space="preserve"> 6-17-13 </w:t>
      </w:r>
    </w:p>
    <w:p w:rsidR="003F2E9D" w:rsidRDefault="003F2E9D" w:rsidP="003F2E9D"/>
    <w:p w:rsidR="003F2E9D" w:rsidRDefault="003F2E9D" w:rsidP="003F2E9D">
      <w:r w:rsidRPr="00B61E96">
        <w:rPr>
          <w:rStyle w:val="StyleBoldUnderline"/>
        </w:rPr>
        <w:t>Immigration reform is making its way through the Senate</w:t>
      </w:r>
      <w:r>
        <w:t xml:space="preserve">, which </w:t>
      </w:r>
      <w:r w:rsidRPr="00B61E96">
        <w:rPr>
          <w:rStyle w:val="StyleBoldUnderline"/>
        </w:rPr>
        <w:t>Majority Leader</w:t>
      </w:r>
      <w:r>
        <w:t xml:space="preserve"> Harry </w:t>
      </w:r>
      <w:r w:rsidRPr="00B61E96">
        <w:rPr>
          <w:rStyle w:val="StyleBoldUnderline"/>
        </w:rPr>
        <w:t>Reid hopes will be voted on by July 4th weekend</w:t>
      </w:r>
      <w:r>
        <w:t>. The first hurdle was achieved Monday, June 10th, when the Senate voted 84-15 for cloture, allowing debate to continue on the bill.</w:t>
      </w:r>
      <w:r w:rsidRPr="00B61E96">
        <w:rPr>
          <w:sz w:val="12"/>
        </w:rPr>
        <w:t xml:space="preserve">¶ </w:t>
      </w:r>
      <w:r>
        <w:t>Meanwhile, the immigration group in the House of Representatives announced last week that it had reached an agreement, although it lost a member in the process. Representative Labrador (R-ID) backed out after disagreements over the provision of emergency health care services to newly legalized immigrants.</w:t>
      </w:r>
      <w:r w:rsidRPr="00B61E96">
        <w:rPr>
          <w:sz w:val="12"/>
        </w:rPr>
        <w:t xml:space="preserve">¶ </w:t>
      </w:r>
      <w:r>
        <w:t>The Senate spent the week discussing various amendments to the bill, some more successful than others. Senator Schumer (D-NY) lobbied against changes to the bill’s proposed security checkmarks that would have to be met before formerly illegal aliens could acquire permanent resident status. Senator Rubio (R-FL), crucial to the Gang of Eight’s GOP members, would require stronger English skills to those seeking to achieve permanent status.</w:t>
      </w:r>
      <w:r w:rsidRPr="00B61E96">
        <w:rPr>
          <w:sz w:val="12"/>
        </w:rPr>
        <w:t xml:space="preserve">¶ </w:t>
      </w:r>
      <w:r w:rsidRPr="00B61E96">
        <w:rPr>
          <w:rStyle w:val="StyleBoldUnderline"/>
        </w:rPr>
        <w:t>One sticking point appears to be the provision of benefits to same-sex partners who achieve permanent status</w:t>
      </w:r>
      <w:r>
        <w:t xml:space="preserve">, included in an amendment by Senator Leahy (D-VT). </w:t>
      </w:r>
      <w:r w:rsidRPr="00B61E96">
        <w:rPr>
          <w:rStyle w:val="StyleBoldUnderline"/>
        </w:rPr>
        <w:t>It is something Senator Rubio considers an acid test for supporting the bill, making it a crucial part to be decided</w:t>
      </w:r>
      <w:r>
        <w:t>.</w:t>
      </w:r>
    </w:p>
    <w:p w:rsidR="003F2E9D" w:rsidRDefault="003F2E9D" w:rsidP="003F2E9D"/>
    <w:p w:rsidR="003F2E9D" w:rsidRDefault="003F2E9D" w:rsidP="003F2E9D">
      <w:pPr>
        <w:pStyle w:val="Heading4"/>
      </w:pPr>
      <w:r>
        <w:t xml:space="preserve">Won’t pass – same-sex green card and border security issues block </w:t>
      </w:r>
    </w:p>
    <w:p w:rsidR="003F2E9D" w:rsidRDefault="003F2E9D" w:rsidP="003F2E9D">
      <w:r w:rsidRPr="00332CAC">
        <w:rPr>
          <w:rStyle w:val="StyleStyleBold12pt"/>
        </w:rPr>
        <w:t>Moody, Yahoo News Political Reporter, 6-13</w:t>
      </w:r>
      <w:r w:rsidRPr="00332CAC">
        <w:t>, 20</w:t>
      </w:r>
      <w:r w:rsidRPr="00332CAC">
        <w:rPr>
          <w:rStyle w:val="StyleStyleBold12pt"/>
        </w:rPr>
        <w:t>13</w:t>
      </w:r>
      <w:r w:rsidRPr="00332CAC">
        <w:t xml:space="preserve">, </w:t>
      </w:r>
    </w:p>
    <w:p w:rsidR="003F2E9D" w:rsidRDefault="003F2E9D" w:rsidP="003F2E9D">
      <w:r w:rsidRPr="00332CAC">
        <w:t>(Chris, "Rubio: ‘I’m done’ if immigration bill includes gay couple amendment", Yahoo News, PAS) news.yahoo.com/blogs/ticket/rubio-m-done-immigration-bill-includes-gay-couple-160223193.html</w:t>
      </w:r>
      <w:r>
        <w:t xml:space="preserve"> 6-17-13 </w:t>
      </w:r>
    </w:p>
    <w:p w:rsidR="003F2E9D" w:rsidRDefault="003F2E9D" w:rsidP="003F2E9D"/>
    <w:p w:rsidR="003F2E9D" w:rsidRDefault="003F2E9D" w:rsidP="003F2E9D">
      <w:r>
        <w:t xml:space="preserve">Florida </w:t>
      </w:r>
      <w:r w:rsidRPr="00332CAC">
        <w:rPr>
          <w:rStyle w:val="StyleBoldUnderline"/>
        </w:rPr>
        <w:t>Republican Sen</w:t>
      </w:r>
      <w:r>
        <w:t xml:space="preserve">. Marco </w:t>
      </w:r>
      <w:r w:rsidRPr="00332CAC">
        <w:rPr>
          <w:rStyle w:val="StyleBoldUnderline"/>
        </w:rPr>
        <w:t>Rubio</w:t>
      </w:r>
      <w:r>
        <w:t xml:space="preserve">, </w:t>
      </w:r>
      <w:r w:rsidRPr="00332CAC">
        <w:rPr>
          <w:rStyle w:val="StyleBoldUnderline"/>
        </w:rPr>
        <w:t>a</w:t>
      </w:r>
      <w:r>
        <w:t xml:space="preserve"> co-author and </w:t>
      </w:r>
      <w:r w:rsidRPr="00332CAC">
        <w:rPr>
          <w:rStyle w:val="StyleBoldUnderline"/>
        </w:rPr>
        <w:t>key proponent of the Senate immigration bill, said he will revoke his support if an amendment is added that allows gay Americans to petition for same-sex spouses living abroad to secure a green card</w:t>
      </w:r>
      <w:r>
        <w:t>.</w:t>
      </w:r>
      <w:r w:rsidRPr="00332CAC">
        <w:rPr>
          <w:sz w:val="12"/>
        </w:rPr>
        <w:t xml:space="preserve">¶ </w:t>
      </w:r>
      <w:r>
        <w:t xml:space="preserve">"If this bill has in it something that gives gay couples immigration rights and so forth, </w:t>
      </w:r>
      <w:r w:rsidRPr="00332CAC">
        <w:rPr>
          <w:rStyle w:val="StyleBoldUnderline"/>
        </w:rPr>
        <w:t>it kills the bill</w:t>
      </w:r>
      <w:r>
        <w:t xml:space="preserve">. </w:t>
      </w:r>
      <w:r w:rsidRPr="00332CAC">
        <w:rPr>
          <w:rStyle w:val="StyleBoldUnderline"/>
        </w:rPr>
        <w:t>I'm done,</w:t>
      </w:r>
      <w:r>
        <w:t xml:space="preserve">" Rubio said Thursday during an interview on the Andrea Tantaros Show. "I'm off it, and </w:t>
      </w:r>
      <w:r w:rsidRPr="00332CAC">
        <w:rPr>
          <w:rStyle w:val="StyleBoldUnderline"/>
        </w:rPr>
        <w:t>I've said that repeatedly</w:t>
      </w:r>
      <w:r>
        <w:t xml:space="preserve">. I don't think that's going to happen and it shouldn't happen. </w:t>
      </w:r>
      <w:r w:rsidRPr="00332CAC">
        <w:rPr>
          <w:rStyle w:val="StyleBoldUnderline"/>
        </w:rPr>
        <w:t>This is already a difficult enough issue as it is</w:t>
      </w:r>
      <w:r>
        <w:t>."</w:t>
      </w:r>
      <w:r w:rsidRPr="00332CAC">
        <w:rPr>
          <w:sz w:val="12"/>
        </w:rPr>
        <w:t xml:space="preserve">¶ </w:t>
      </w:r>
      <w:r>
        <w:t>The amendment, introduced by Vermont Democratic Sen. Patrick Leahy, would grant green cards to foreign partners of gay Americans. Leahy originally introduced the measure during the Senate Judiciary Committee markup of the bill, but he withdrew it under pressure from Republican lawmakers who said it would reduce the chance of the bill passing.</w:t>
      </w:r>
      <w:r w:rsidRPr="00332CAC">
        <w:rPr>
          <w:sz w:val="12"/>
        </w:rPr>
        <w:t xml:space="preserve">¶ </w:t>
      </w:r>
      <w:r w:rsidRPr="00332CAC">
        <w:rPr>
          <w:rStyle w:val="StyleBoldUnderline"/>
        </w:rPr>
        <w:t xml:space="preserve">The effort </w:t>
      </w:r>
      <w:r>
        <w:t xml:space="preserve">underway in Congress </w:t>
      </w:r>
      <w:r w:rsidRPr="00332CAC">
        <w:rPr>
          <w:rStyle w:val="StyleBoldUnderline"/>
        </w:rPr>
        <w:t>to overhaul the nation's immigration system is a bipartisan one, and its success hinges on a fragile coalition of political, business and religious groups that span the ideological spectrum</w:t>
      </w:r>
      <w:r>
        <w:t>. Opponents of Leahy's amendment have said repeatedly that his proposal would cause some key groups to withdraw their support and kill the bill. Rubio's exit would be especially devastating to its survival.</w:t>
      </w:r>
      <w:r w:rsidRPr="00332CAC">
        <w:rPr>
          <w:sz w:val="12"/>
        </w:rPr>
        <w:t xml:space="preserve">¶ </w:t>
      </w:r>
      <w:r>
        <w:t>The Senate is expected to vote on Leahy's amendment soon.</w:t>
      </w:r>
      <w:r w:rsidRPr="00332CAC">
        <w:rPr>
          <w:sz w:val="12"/>
        </w:rPr>
        <w:t xml:space="preserve">¶ </w:t>
      </w:r>
      <w:r>
        <w:t xml:space="preserve">In the interview, </w:t>
      </w:r>
      <w:r w:rsidRPr="00332CAC">
        <w:rPr>
          <w:rStyle w:val="StyleBoldUnderline"/>
        </w:rPr>
        <w:t>Rubio</w:t>
      </w:r>
      <w:r>
        <w:t xml:space="preserve"> also </w:t>
      </w:r>
      <w:r w:rsidRPr="00332CAC">
        <w:rPr>
          <w:rStyle w:val="StyleBoldUnderline"/>
        </w:rPr>
        <w:t>said</w:t>
      </w:r>
      <w:r>
        <w:t xml:space="preserve"> that </w:t>
      </w:r>
      <w:r w:rsidRPr="00332CAC">
        <w:rPr>
          <w:rStyle w:val="StyleBoldUnderline"/>
        </w:rPr>
        <w:t>as the bill is currently written, it has "no chance" of passing.</w:t>
      </w:r>
      <w:r w:rsidRPr="00332CAC">
        <w:rPr>
          <w:rStyle w:val="StyleBoldUnderline"/>
          <w:sz w:val="12"/>
        </w:rPr>
        <w:t xml:space="preserve">¶ </w:t>
      </w:r>
      <w:r w:rsidRPr="00332CAC">
        <w:rPr>
          <w:rStyle w:val="StyleBoldUnderline"/>
        </w:rPr>
        <w:t>"If the border situation is not improved in this bill, this bill won't pass</w:t>
      </w:r>
      <w:r>
        <w:t>," he said. "It won't pass the Senate and it has no chance in the House. It won't become a law and we're wasting our time."</w:t>
      </w:r>
    </w:p>
    <w:p w:rsidR="00086218" w:rsidRDefault="00086218" w:rsidP="00086218"/>
    <w:p w:rsidR="00F35F29" w:rsidRDefault="00F35F29" w:rsidP="00F35F29"/>
    <w:p w:rsidR="007E0035" w:rsidRDefault="007E0035" w:rsidP="007E0035">
      <w:pPr>
        <w:pStyle w:val="Heading1"/>
      </w:pPr>
      <w:bookmarkStart w:id="20" w:name="_Toc233537709"/>
      <w:r>
        <w:t>AT: UQ – Political Capital Low</w:t>
      </w:r>
      <w:bookmarkEnd w:id="20"/>
      <w:r>
        <w:t xml:space="preserve"> </w:t>
      </w:r>
    </w:p>
    <w:p w:rsidR="007E0035" w:rsidRDefault="007E0035" w:rsidP="00F35F29"/>
    <w:p w:rsidR="007E0035" w:rsidRDefault="007E0035" w:rsidP="007E0035">
      <w:pPr>
        <w:pStyle w:val="Heading4"/>
      </w:pPr>
      <w:r>
        <w:t xml:space="preserve">Obama’s political capital is low – scandals taking their toll </w:t>
      </w:r>
    </w:p>
    <w:p w:rsidR="007E0035" w:rsidRDefault="007E0035" w:rsidP="00F35F29">
      <w:r w:rsidRPr="007E0035">
        <w:rPr>
          <w:rStyle w:val="StyleStyleBold12pt"/>
        </w:rPr>
        <w:t>Weisenthal, Business Insider Executive Editor, 6-17</w:t>
      </w:r>
      <w:r w:rsidRPr="007E0035">
        <w:t>, 20</w:t>
      </w:r>
      <w:r w:rsidRPr="007E0035">
        <w:rPr>
          <w:rStyle w:val="StyleStyleBold12pt"/>
        </w:rPr>
        <w:t>13</w:t>
      </w:r>
      <w:r w:rsidRPr="007E0035">
        <w:t xml:space="preserve">, </w:t>
      </w:r>
    </w:p>
    <w:p w:rsidR="007E0035" w:rsidRDefault="007E0035" w:rsidP="00F35F29">
      <w:r w:rsidRPr="007E0035">
        <w:t>(Joe, "Obama's Approval Rating Plummets, With A S</w:t>
      </w:r>
      <w:r>
        <w:t xml:space="preserve">tunning Drop Among Young People”, Business Insider, PAS) </w:t>
      </w:r>
      <w:hyperlink r:id="rId33" w:history="1">
        <w:r w:rsidRPr="00CB5924">
          <w:rPr>
            <w:rStyle w:val="Hyperlink"/>
          </w:rPr>
          <w:t>http://www.businessinsider.com/obama-approval-plummets-in-cnn-poll-2013-6</w:t>
        </w:r>
      </w:hyperlink>
      <w:r>
        <w:t xml:space="preserve"> 6-17-13 </w:t>
      </w:r>
    </w:p>
    <w:p w:rsidR="007E0035" w:rsidRDefault="007E0035" w:rsidP="00F35F29"/>
    <w:p w:rsidR="007E0035" w:rsidRDefault="007E0035" w:rsidP="007E0035">
      <w:r w:rsidRPr="007E0035">
        <w:rPr>
          <w:rStyle w:val="StyleBoldUnderline"/>
        </w:rPr>
        <w:t>A new CNN poll provides the sharpest evidence</w:t>
      </w:r>
      <w:r>
        <w:t xml:space="preserve"> yet that </w:t>
      </w:r>
      <w:r w:rsidRPr="007E0035">
        <w:rPr>
          <w:rStyle w:val="StyleBoldUnderline"/>
        </w:rPr>
        <w:t>a month of scandals</w:t>
      </w:r>
      <w:r>
        <w:t xml:space="preserve"> (</w:t>
      </w:r>
      <w:r w:rsidRPr="007E0035">
        <w:rPr>
          <w:rStyle w:val="StyleBoldUnderline"/>
        </w:rPr>
        <w:t>IRS, Benghazi, AP, leaks</w:t>
      </w:r>
      <w:r>
        <w:t xml:space="preserve">, etc.) </w:t>
      </w:r>
      <w:r w:rsidRPr="007E0035">
        <w:rPr>
          <w:rStyle w:val="StyleBoldUnderline"/>
        </w:rPr>
        <w:t>is taking its toll on President Obama's approval rating</w:t>
      </w:r>
      <w:r>
        <w:t>.</w:t>
      </w:r>
      <w:r w:rsidRPr="007E0035">
        <w:rPr>
          <w:sz w:val="12"/>
        </w:rPr>
        <w:t xml:space="preserve">¶ </w:t>
      </w:r>
      <w:r>
        <w:t>A full breakdown of the poll can be downloaded here (.pdf) but the key datapoints are as follows:</w:t>
      </w:r>
      <w:r w:rsidRPr="007E0035">
        <w:rPr>
          <w:sz w:val="12"/>
        </w:rPr>
        <w:t xml:space="preserve">¶ </w:t>
      </w:r>
      <w:r w:rsidRPr="007E0035">
        <w:rPr>
          <w:rStyle w:val="StyleBoldUnderline"/>
        </w:rPr>
        <w:t>General job approval is down</w:t>
      </w:r>
      <w:r>
        <w:t xml:space="preserve"> from 53% in May to 45% now.</w:t>
      </w:r>
      <w:r w:rsidRPr="007E0035">
        <w:rPr>
          <w:sz w:val="12"/>
        </w:rPr>
        <w:t xml:space="preserve">¶ </w:t>
      </w:r>
      <w:r w:rsidRPr="007E0035">
        <w:rPr>
          <w:rStyle w:val="StyleBoldUnderline"/>
        </w:rPr>
        <w:t>Approval on the economy is down</w:t>
      </w:r>
      <w:r>
        <w:t xml:space="preserve"> 2 points, to 42%.</w:t>
      </w:r>
      <w:r w:rsidRPr="007E0035">
        <w:rPr>
          <w:sz w:val="12"/>
        </w:rPr>
        <w:t xml:space="preserve">¶ </w:t>
      </w:r>
      <w:r>
        <w:t>On foreign affairs, Obama has fallen 5 points to 44%.</w:t>
      </w:r>
      <w:r w:rsidRPr="007E0035">
        <w:rPr>
          <w:sz w:val="12"/>
        </w:rPr>
        <w:t xml:space="preserve">¶ </w:t>
      </w:r>
      <w:r w:rsidRPr="007E0035">
        <w:rPr>
          <w:rStyle w:val="StyleBoldUnderline"/>
        </w:rPr>
        <w:t>On illegal immigration, Obama's disapproval is up</w:t>
      </w:r>
      <w:r>
        <w:t xml:space="preserve"> to 56%.</w:t>
      </w:r>
      <w:r w:rsidRPr="007E0035">
        <w:rPr>
          <w:sz w:val="12"/>
        </w:rPr>
        <w:t xml:space="preserve">¶ </w:t>
      </w:r>
      <w:r>
        <w:t>49% of respondents say Obama is honest/trustworthy, a big drop from 58% in the last reading.</w:t>
      </w:r>
      <w:r w:rsidRPr="007E0035">
        <w:rPr>
          <w:sz w:val="12"/>
        </w:rPr>
        <w:t xml:space="preserve">¶ </w:t>
      </w:r>
      <w:r>
        <w:t>Among those aged under 30, Obama has seen a 17% (!) drop in approval.</w:t>
      </w:r>
    </w:p>
    <w:p w:rsidR="007E0035" w:rsidRDefault="007E0035" w:rsidP="007E0035"/>
    <w:p w:rsidR="00B86AF2" w:rsidRDefault="00960C14" w:rsidP="00960C14">
      <w:pPr>
        <w:pStyle w:val="Heading1"/>
      </w:pPr>
      <w:bookmarkStart w:id="21" w:name="_Toc233537710"/>
      <w:r>
        <w:t>Link – Economic Engagement Popular</w:t>
      </w:r>
      <w:bookmarkEnd w:id="21"/>
      <w:r>
        <w:t xml:space="preserve"> </w:t>
      </w:r>
    </w:p>
    <w:p w:rsidR="00960C14" w:rsidRDefault="00960C14" w:rsidP="00960C14"/>
    <w:p w:rsidR="00960C14" w:rsidRDefault="00960C14" w:rsidP="00960C14">
      <w:pPr>
        <w:pStyle w:val="Heading4"/>
      </w:pPr>
      <w:r>
        <w:t xml:space="preserve">Economic engagement is popular with Congress – seen as a bulwark against Iranian aggression </w:t>
      </w:r>
    </w:p>
    <w:p w:rsidR="00960C14" w:rsidRDefault="00960C14" w:rsidP="00960C14">
      <w:r w:rsidRPr="004452CC">
        <w:rPr>
          <w:rStyle w:val="StyleStyleBold12pt"/>
        </w:rPr>
        <w:t>Reuters</w:t>
      </w:r>
      <w:r w:rsidRPr="004452CC">
        <w:t>, 20</w:t>
      </w:r>
      <w:r w:rsidRPr="004452CC">
        <w:rPr>
          <w:rStyle w:val="StyleStyleBold12pt"/>
        </w:rPr>
        <w:t>12</w:t>
      </w:r>
      <w:r w:rsidRPr="004452CC">
        <w:t xml:space="preserve">, </w:t>
      </w:r>
    </w:p>
    <w:p w:rsidR="00960C14" w:rsidRDefault="00960C14" w:rsidP="00960C14">
      <w:r w:rsidRPr="004452CC">
        <w:t xml:space="preserve">("Boehner: Urges Deeper Engagement in Latin America", Newsmax, 5-8, PAS) </w:t>
      </w:r>
      <w:hyperlink r:id="rId34" w:history="1">
        <w:r w:rsidRPr="00CB5924">
          <w:rPr>
            <w:rStyle w:val="Hyperlink"/>
          </w:rPr>
          <w:t>www.newsmax.com/Newsfront/boehner-latin-america-gop/2012/05/08/id/438420</w:t>
        </w:r>
      </w:hyperlink>
      <w:r>
        <w:t xml:space="preserve"> 6-19-13 </w:t>
      </w:r>
    </w:p>
    <w:p w:rsidR="00960C14" w:rsidRDefault="00960C14" w:rsidP="00960C14"/>
    <w:p w:rsidR="00960C14" w:rsidRDefault="00960C14" w:rsidP="00960C14">
      <w:r w:rsidRPr="004452CC">
        <w:rPr>
          <w:rStyle w:val="StyleBoldUnderline"/>
        </w:rPr>
        <w:t>The U.S. Congress' top Republican called</w:t>
      </w:r>
      <w:r>
        <w:t xml:space="preserve"> on Tuesday f</w:t>
      </w:r>
      <w:r w:rsidRPr="004452CC">
        <w:rPr>
          <w:rStyle w:val="StyleBoldUnderline"/>
        </w:rPr>
        <w:t>or deeper economic engagement with Latin America as a bulwark against Iran's attempt to gain influence in the region</w:t>
      </w:r>
      <w:r>
        <w:t xml:space="preserve"> and the destabilizing effects of international drug cartels.</w:t>
      </w:r>
      <w:r w:rsidRPr="004452CC">
        <w:rPr>
          <w:sz w:val="12"/>
        </w:rPr>
        <w:t xml:space="preserve">¶ </w:t>
      </w:r>
      <w:r>
        <w:t>"</w:t>
      </w:r>
      <w:r w:rsidRPr="004452CC">
        <w:rPr>
          <w:rStyle w:val="StyleBoldUnderline"/>
        </w:rPr>
        <w:t>The best defense against an expansion of Iranian influence in Latin America</w:t>
      </w:r>
      <w:r>
        <w:t xml:space="preserve"> - and against the destructive aspirations of international criminals in the region - </w:t>
      </w:r>
      <w:r w:rsidRPr="004452CC">
        <w:rPr>
          <w:rStyle w:val="StyleBoldUnderline"/>
        </w:rPr>
        <w:t>is for the U</w:t>
      </w:r>
      <w:r>
        <w:t xml:space="preserve">nited </w:t>
      </w:r>
      <w:r w:rsidRPr="004452CC">
        <w:rPr>
          <w:rStyle w:val="StyleBoldUnderline"/>
        </w:rPr>
        <w:t>S</w:t>
      </w:r>
      <w:r>
        <w:t xml:space="preserve">tates </w:t>
      </w:r>
      <w:r w:rsidRPr="004452CC">
        <w:rPr>
          <w:rStyle w:val="StyleBoldUnderline"/>
        </w:rPr>
        <w:t>to double down on a policy of direct engagement," U.S. House</w:t>
      </w:r>
      <w:r>
        <w:t xml:space="preserve"> of Representatives </w:t>
      </w:r>
      <w:r w:rsidRPr="004452CC">
        <w:rPr>
          <w:rStyle w:val="StyleBoldUnderline"/>
        </w:rPr>
        <w:t>Speaker</w:t>
      </w:r>
      <w:r>
        <w:t xml:space="preserve"> John </w:t>
      </w:r>
      <w:r w:rsidRPr="004452CC">
        <w:rPr>
          <w:rStyle w:val="StyleBoldUnderline"/>
        </w:rPr>
        <w:t>Boehner said</w:t>
      </w:r>
      <w:r>
        <w:t xml:space="preserve"> at the State Department.</w:t>
      </w:r>
    </w:p>
    <w:p w:rsidR="00E16E3D" w:rsidRPr="00B86AF2" w:rsidRDefault="00E16E3D" w:rsidP="00E16E3D"/>
    <w:sectPr w:rsidR="00E16E3D" w:rsidRPr="00B86AF2" w:rsidSect="00D36252">
      <w:headerReference w:type="default" r:id="rId35"/>
      <w:footerReference w:type="even" r:id="rId36"/>
      <w:footerReference w:type="default" r:id="rId3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6EDA" w:rsidRDefault="00956EDA" w:rsidP="00E46E7E">
      <w:r>
        <w:separator/>
      </w:r>
    </w:p>
  </w:endnote>
  <w:endnote w:type="continuationSeparator" w:id="0">
    <w:p w:rsidR="00956EDA" w:rsidRDefault="00956ED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6EDA" w:rsidRDefault="00956EDA" w:rsidP="004B253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56EDA" w:rsidRDefault="00956EDA" w:rsidP="00277DB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6EDA" w:rsidRDefault="00956EDA" w:rsidP="004B253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E0D99">
      <w:rPr>
        <w:rStyle w:val="PageNumber"/>
        <w:noProof/>
      </w:rPr>
      <w:t>1</w:t>
    </w:r>
    <w:r>
      <w:rPr>
        <w:rStyle w:val="PageNumber"/>
      </w:rPr>
      <w:fldChar w:fldCharType="end"/>
    </w:r>
  </w:p>
  <w:p w:rsidR="00956EDA" w:rsidRDefault="00956EDA" w:rsidP="00277DB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6EDA" w:rsidRDefault="00956EDA" w:rsidP="00E46E7E">
      <w:r>
        <w:separator/>
      </w:r>
    </w:p>
  </w:footnote>
  <w:footnote w:type="continuationSeparator" w:id="0">
    <w:p w:rsidR="00956EDA" w:rsidRDefault="00956EDA"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6EDA" w:rsidRPr="005046D3" w:rsidRDefault="00956EDA" w:rsidP="00277DB4">
    <w:pPr>
      <w:tabs>
        <w:tab w:val="right" w:pos="9360"/>
      </w:tabs>
      <w:rPr>
        <w:b/>
        <w:sz w:val="24"/>
      </w:rPr>
    </w:pPr>
    <w:r>
      <w:rPr>
        <w:b/>
        <w:sz w:val="24"/>
      </w:rPr>
      <w:t>George Mason 2012-13</w:t>
    </w:r>
    <w:r w:rsidRPr="005046D3">
      <w:rPr>
        <w:b/>
        <w:sz w:val="24"/>
      </w:rPr>
      <w:ptab w:relativeTo="margin" w:alignment="center" w:leader="none"/>
    </w:r>
    <w:r w:rsidRPr="005046D3">
      <w:rPr>
        <w:b/>
        <w:sz w:val="24"/>
      </w:rPr>
      <w:tab/>
    </w:r>
  </w:p>
  <w:p w:rsidR="00956EDA" w:rsidRPr="00B75032" w:rsidRDefault="00956EDA" w:rsidP="00277DB4">
    <w:pPr>
      <w:rPr>
        <w:b/>
        <w:sz w:val="24"/>
      </w:rPr>
    </w:pPr>
    <w:r w:rsidRPr="005046D3">
      <w:rPr>
        <w:b/>
        <w:sz w:val="24"/>
      </w:rPr>
      <w:t>[File Name]</w:t>
    </w:r>
    <w:r w:rsidRPr="005046D3">
      <w:rPr>
        <w:b/>
        <w:sz w:val="24"/>
      </w:rPr>
      <w:ptab w:relativeTo="margin" w:alignment="right" w:leader="none"/>
    </w:r>
    <w:r w:rsidRPr="005046D3">
      <w:rPr>
        <w:b/>
        <w:sz w:val="24"/>
      </w:rPr>
      <w:t>[Name</w:t>
    </w:r>
    <w:r>
      <w:rPr>
        <w:b/>
        <w:sz w:val="24"/>
      </w:rPr>
      <w:t>]</w:t>
    </w:r>
  </w:p>
  <w:p w:rsidR="00956EDA" w:rsidRPr="00B75032" w:rsidRDefault="00956EDA" w:rsidP="00277DB4">
    <w:pPr>
      <w:rPr>
        <w:b/>
        <w:sz w:val="16"/>
        <w:szCs w:val="16"/>
      </w:rPr>
    </w:pPr>
  </w:p>
  <w:p w:rsidR="00956EDA" w:rsidRDefault="00956ED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72"/>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DB4"/>
    <w:rsid w:val="00011CD8"/>
    <w:rsid w:val="000140EC"/>
    <w:rsid w:val="00016A35"/>
    <w:rsid w:val="00086218"/>
    <w:rsid w:val="000B2466"/>
    <w:rsid w:val="000C16B3"/>
    <w:rsid w:val="000C16DA"/>
    <w:rsid w:val="000C61DE"/>
    <w:rsid w:val="001408C0"/>
    <w:rsid w:val="00143FD7"/>
    <w:rsid w:val="001463FB"/>
    <w:rsid w:val="00186DB7"/>
    <w:rsid w:val="00197DA4"/>
    <w:rsid w:val="001D7626"/>
    <w:rsid w:val="002613DA"/>
    <w:rsid w:val="00265ACA"/>
    <w:rsid w:val="00277DB4"/>
    <w:rsid w:val="002B6353"/>
    <w:rsid w:val="002B68C8"/>
    <w:rsid w:val="002F35F4"/>
    <w:rsid w:val="002F3E28"/>
    <w:rsid w:val="002F40E6"/>
    <w:rsid w:val="00303E5B"/>
    <w:rsid w:val="00313226"/>
    <w:rsid w:val="0031425E"/>
    <w:rsid w:val="00325059"/>
    <w:rsid w:val="00332CAC"/>
    <w:rsid w:val="00343FFF"/>
    <w:rsid w:val="00357719"/>
    <w:rsid w:val="00374144"/>
    <w:rsid w:val="003B3EC7"/>
    <w:rsid w:val="003F2E9D"/>
    <w:rsid w:val="003F42AF"/>
    <w:rsid w:val="00412F6D"/>
    <w:rsid w:val="0042635A"/>
    <w:rsid w:val="004264FD"/>
    <w:rsid w:val="004452CC"/>
    <w:rsid w:val="0046657E"/>
    <w:rsid w:val="00466B6F"/>
    <w:rsid w:val="00494895"/>
    <w:rsid w:val="004B253B"/>
    <w:rsid w:val="004B3188"/>
    <w:rsid w:val="004B3DB3"/>
    <w:rsid w:val="004C63B5"/>
    <w:rsid w:val="004D461E"/>
    <w:rsid w:val="00506019"/>
    <w:rsid w:val="00517479"/>
    <w:rsid w:val="00585973"/>
    <w:rsid w:val="005A0BE5"/>
    <w:rsid w:val="005C0E1F"/>
    <w:rsid w:val="005E0D2B"/>
    <w:rsid w:val="005E2C99"/>
    <w:rsid w:val="00651DA8"/>
    <w:rsid w:val="00672258"/>
    <w:rsid w:val="0067575B"/>
    <w:rsid w:val="00692C26"/>
    <w:rsid w:val="006E0D99"/>
    <w:rsid w:val="006F2D3D"/>
    <w:rsid w:val="00700835"/>
    <w:rsid w:val="007123CF"/>
    <w:rsid w:val="00726F87"/>
    <w:rsid w:val="007333B9"/>
    <w:rsid w:val="00791B7D"/>
    <w:rsid w:val="007A3515"/>
    <w:rsid w:val="007A373F"/>
    <w:rsid w:val="007C42FF"/>
    <w:rsid w:val="007D7924"/>
    <w:rsid w:val="007E0035"/>
    <w:rsid w:val="007E470C"/>
    <w:rsid w:val="007E5F71"/>
    <w:rsid w:val="00821415"/>
    <w:rsid w:val="0083768F"/>
    <w:rsid w:val="0091595A"/>
    <w:rsid w:val="009165EA"/>
    <w:rsid w:val="00942E40"/>
    <w:rsid w:val="00956EDA"/>
    <w:rsid w:val="00960C14"/>
    <w:rsid w:val="00980355"/>
    <w:rsid w:val="009829F2"/>
    <w:rsid w:val="00993637"/>
    <w:rsid w:val="00993F61"/>
    <w:rsid w:val="009B0746"/>
    <w:rsid w:val="009C198B"/>
    <w:rsid w:val="009D207E"/>
    <w:rsid w:val="009E5822"/>
    <w:rsid w:val="009E691A"/>
    <w:rsid w:val="00A074CB"/>
    <w:rsid w:val="00A34A63"/>
    <w:rsid w:val="00A35290"/>
    <w:rsid w:val="00A369C4"/>
    <w:rsid w:val="00A47986"/>
    <w:rsid w:val="00A541CF"/>
    <w:rsid w:val="00A91A24"/>
    <w:rsid w:val="00AA153E"/>
    <w:rsid w:val="00AC0E99"/>
    <w:rsid w:val="00AF1E67"/>
    <w:rsid w:val="00AF5046"/>
    <w:rsid w:val="00AF70D4"/>
    <w:rsid w:val="00B1141B"/>
    <w:rsid w:val="00B169A1"/>
    <w:rsid w:val="00B33E0C"/>
    <w:rsid w:val="00B45FE9"/>
    <w:rsid w:val="00B55D49"/>
    <w:rsid w:val="00B61E96"/>
    <w:rsid w:val="00B65E97"/>
    <w:rsid w:val="00B84180"/>
    <w:rsid w:val="00B86AF2"/>
    <w:rsid w:val="00B86FE6"/>
    <w:rsid w:val="00BE63EA"/>
    <w:rsid w:val="00C42A3C"/>
    <w:rsid w:val="00CD2C6D"/>
    <w:rsid w:val="00CF1A0F"/>
    <w:rsid w:val="00D36252"/>
    <w:rsid w:val="00D4330B"/>
    <w:rsid w:val="00D460F1"/>
    <w:rsid w:val="00D51B44"/>
    <w:rsid w:val="00D6085D"/>
    <w:rsid w:val="00D66D57"/>
    <w:rsid w:val="00D81480"/>
    <w:rsid w:val="00DA2E40"/>
    <w:rsid w:val="00DA5BF8"/>
    <w:rsid w:val="00DB3D8D"/>
    <w:rsid w:val="00DC71AA"/>
    <w:rsid w:val="00DD2FAB"/>
    <w:rsid w:val="00DE627C"/>
    <w:rsid w:val="00DF1850"/>
    <w:rsid w:val="00E16E3D"/>
    <w:rsid w:val="00E46E7E"/>
    <w:rsid w:val="00E9328F"/>
    <w:rsid w:val="00E95631"/>
    <w:rsid w:val="00F1173B"/>
    <w:rsid w:val="00F35F29"/>
    <w:rsid w:val="00F45F2E"/>
    <w:rsid w:val="00F545DA"/>
    <w:rsid w:val="00FA538E"/>
    <w:rsid w:val="00FC325D"/>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541CF"/>
    <w:rPr>
      <w:rFonts w:ascii="Times New Roman" w:eastAsia="Calibri" w:hAnsi="Times New Roman" w:cs="Times New Roman"/>
      <w:sz w:val="20"/>
      <w:szCs w:val="22"/>
    </w:rPr>
  </w:style>
  <w:style w:type="paragraph" w:styleId="Heading1">
    <w:name w:val="heading 1"/>
    <w:aliases w:val="Pocket"/>
    <w:basedOn w:val="Normal"/>
    <w:next w:val="Normal"/>
    <w:link w:val="Heading1Char"/>
    <w:uiPriority w:val="9"/>
    <w:qFormat/>
    <w:rsid w:val="00A541CF"/>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A541C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541C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A541CF"/>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A541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41CF"/>
  </w:style>
  <w:style w:type="character" w:styleId="Emphasis">
    <w:name w:val="Emphasis"/>
    <w:aliases w:val="emphasis in card,tag2,Size 10,Minimized,Underlined,Highlighted,Evidence,minimized,CD Card,ED - Tag,emphasis,Bold Underline,Emphasis!!,small"/>
    <w:basedOn w:val="DefaultParagraphFont"/>
    <w:uiPriority w:val="7"/>
    <w:qFormat/>
    <w:rsid w:val="00A541CF"/>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A541CF"/>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A541C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541CF"/>
    <w:rPr>
      <w:rFonts w:asciiTheme="majorHAnsi" w:eastAsiaTheme="majorEastAsia" w:hAnsiTheme="majorHAnsi" w:cstheme="majorBidi"/>
      <w:b/>
      <w:bCs/>
      <w:sz w:val="32"/>
      <w:szCs w:val="2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A541CF"/>
    <w:rPr>
      <w:rFonts w:ascii="Times New Roman" w:eastAsiaTheme="majorEastAsia" w:hAnsi="Times New Roman" w:cstheme="majorBidi"/>
      <w:b/>
      <w:bCs/>
      <w:iCs/>
      <w:szCs w:val="22"/>
    </w:rPr>
  </w:style>
  <w:style w:type="paragraph" w:styleId="NoSpacing">
    <w:name w:val="No Spacing"/>
    <w:uiPriority w:val="1"/>
    <w:rsid w:val="00A541CF"/>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A541CF"/>
    <w:rPr>
      <w:rFonts w:ascii="Times New Roman" w:hAnsi="Times New Roman"/>
      <w:b/>
      <w:sz w:val="24"/>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ci,Bold Cite Char,Citation Char Char Char,c,Style,Underline Char,B"/>
    <w:basedOn w:val="DefaultParagraphFont"/>
    <w:uiPriority w:val="1"/>
    <w:qFormat/>
    <w:rsid w:val="00A541CF"/>
    <w:rPr>
      <w:rFonts w:ascii="Times New Roman" w:hAnsi="Times New Roman"/>
      <w:b w:val="0"/>
      <w:sz w:val="20"/>
      <w:u w:val="single"/>
    </w:rPr>
  </w:style>
  <w:style w:type="paragraph" w:styleId="DocumentMap">
    <w:name w:val="Document Map"/>
    <w:basedOn w:val="Normal"/>
    <w:link w:val="DocumentMapChar"/>
    <w:uiPriority w:val="99"/>
    <w:semiHidden/>
    <w:unhideWhenUsed/>
    <w:rsid w:val="00A541CF"/>
    <w:rPr>
      <w:rFonts w:ascii="Lucida Grande" w:hAnsi="Lucida Grande" w:cs="Lucida Grande"/>
    </w:rPr>
  </w:style>
  <w:style w:type="character" w:customStyle="1" w:styleId="DocumentMapChar">
    <w:name w:val="Document Map Char"/>
    <w:basedOn w:val="DefaultParagraphFont"/>
    <w:link w:val="DocumentMap"/>
    <w:uiPriority w:val="99"/>
    <w:semiHidden/>
    <w:rsid w:val="00A541CF"/>
    <w:rPr>
      <w:rFonts w:ascii="Lucida Grande" w:eastAsia="Calibri" w:hAnsi="Lucida Grande" w:cs="Lucida Grande"/>
      <w:sz w:val="20"/>
      <w:szCs w:val="22"/>
    </w:rPr>
  </w:style>
  <w:style w:type="paragraph" w:styleId="ListParagraph">
    <w:name w:val="List Paragraph"/>
    <w:basedOn w:val="Normal"/>
    <w:uiPriority w:val="34"/>
    <w:rsid w:val="00A541CF"/>
    <w:pPr>
      <w:ind w:left="720"/>
      <w:contextualSpacing/>
    </w:pPr>
  </w:style>
  <w:style w:type="paragraph" w:styleId="Header">
    <w:name w:val="header"/>
    <w:basedOn w:val="Normal"/>
    <w:link w:val="HeaderChar"/>
    <w:uiPriority w:val="99"/>
    <w:unhideWhenUsed/>
    <w:rsid w:val="00A541CF"/>
    <w:pPr>
      <w:tabs>
        <w:tab w:val="center" w:pos="4320"/>
        <w:tab w:val="right" w:pos="8640"/>
      </w:tabs>
    </w:pPr>
  </w:style>
  <w:style w:type="character" w:customStyle="1" w:styleId="HeaderChar">
    <w:name w:val="Header Char"/>
    <w:basedOn w:val="DefaultParagraphFont"/>
    <w:link w:val="Header"/>
    <w:uiPriority w:val="99"/>
    <w:rsid w:val="00A541CF"/>
    <w:rPr>
      <w:rFonts w:ascii="Times New Roman" w:eastAsia="Calibri" w:hAnsi="Times New Roman" w:cs="Times New Roman"/>
      <w:sz w:val="20"/>
      <w:szCs w:val="22"/>
    </w:rPr>
  </w:style>
  <w:style w:type="paragraph" w:styleId="Footer">
    <w:name w:val="footer"/>
    <w:basedOn w:val="Normal"/>
    <w:link w:val="FooterChar"/>
    <w:uiPriority w:val="99"/>
    <w:unhideWhenUsed/>
    <w:rsid w:val="00A541CF"/>
    <w:pPr>
      <w:tabs>
        <w:tab w:val="center" w:pos="4320"/>
        <w:tab w:val="right" w:pos="8640"/>
      </w:tabs>
    </w:pPr>
  </w:style>
  <w:style w:type="character" w:customStyle="1" w:styleId="FooterChar">
    <w:name w:val="Footer Char"/>
    <w:basedOn w:val="DefaultParagraphFont"/>
    <w:link w:val="Footer"/>
    <w:uiPriority w:val="99"/>
    <w:rsid w:val="00A541CF"/>
    <w:rPr>
      <w:rFonts w:ascii="Times New Roman" w:eastAsia="Calibri" w:hAnsi="Times New Roman" w:cs="Times New Roman"/>
      <w:sz w:val="20"/>
      <w:szCs w:val="22"/>
    </w:rPr>
  </w:style>
  <w:style w:type="character" w:styleId="PageNumber">
    <w:name w:val="page number"/>
    <w:basedOn w:val="DefaultParagraphFont"/>
    <w:uiPriority w:val="99"/>
    <w:semiHidden/>
    <w:unhideWhenUsed/>
    <w:rsid w:val="00A541CF"/>
  </w:style>
  <w:style w:type="character" w:styleId="Hyperlink">
    <w:name w:val="Hyperlink"/>
    <w:basedOn w:val="DefaultParagraphFont"/>
    <w:uiPriority w:val="99"/>
    <w:unhideWhenUsed/>
    <w:rsid w:val="00A541CF"/>
    <w:rPr>
      <w:color w:val="0000FF" w:themeColor="hyperlink"/>
      <w:u w:val="single"/>
    </w:rPr>
  </w:style>
  <w:style w:type="character" w:customStyle="1" w:styleId="Box">
    <w:name w:val="Box"/>
    <w:aliases w:val="Style1"/>
    <w:basedOn w:val="Emphasis"/>
    <w:uiPriority w:val="1"/>
    <w:qFormat/>
    <w:rsid w:val="00A541CF"/>
    <w:rPr>
      <w:rFonts w:ascii="Times New Roman" w:hAnsi="Times New Roman"/>
      <w:b/>
      <w:i w:val="0"/>
      <w:iCs/>
      <w:sz w:val="20"/>
      <w:u w:val="single"/>
      <w:bdr w:val="single" w:sz="8" w:space="0" w:color="auto"/>
    </w:rPr>
  </w:style>
  <w:style w:type="character" w:customStyle="1" w:styleId="CiteChar">
    <w:name w:val="Cite Char"/>
    <w:basedOn w:val="Heading4Char"/>
    <w:rsid w:val="00A541CF"/>
    <w:rPr>
      <w:rFonts w:ascii="Times New Roman" w:eastAsiaTheme="majorEastAsia" w:hAnsi="Times New Roman" w:cs="Times New Roman"/>
      <w:b/>
      <w:bCs/>
      <w:iCs/>
      <w:sz w:val="24"/>
      <w:szCs w:val="22"/>
    </w:rPr>
  </w:style>
  <w:style w:type="character" w:styleId="FollowedHyperlink">
    <w:name w:val="FollowedHyperlink"/>
    <w:basedOn w:val="DefaultParagraphFont"/>
    <w:uiPriority w:val="99"/>
    <w:semiHidden/>
    <w:unhideWhenUsed/>
    <w:rsid w:val="00E16E3D"/>
    <w:rPr>
      <w:color w:val="800080" w:themeColor="followedHyperlink"/>
      <w:u w:val="single"/>
    </w:rPr>
  </w:style>
  <w:style w:type="character" w:customStyle="1" w:styleId="BoldUnderlineChar">
    <w:name w:val="Bold Underline Char"/>
    <w:basedOn w:val="DefaultParagraphFont"/>
    <w:locked/>
    <w:rsid w:val="007A373F"/>
    <w:rPr>
      <w:rFonts w:ascii="Times New Roman" w:eastAsia="Times New Roman" w:hAnsi="Times New Roman" w:cs="Times New Roman"/>
      <w:b/>
      <w:bCs/>
      <w:sz w:val="20"/>
      <w:u w:val="single"/>
    </w:rPr>
  </w:style>
  <w:style w:type="character" w:customStyle="1" w:styleId="TitleChar">
    <w:name w:val="Title Char"/>
    <w:link w:val="Title"/>
    <w:uiPriority w:val="6"/>
    <w:qFormat/>
    <w:rsid w:val="00AA153E"/>
    <w:rPr>
      <w:rFonts w:ascii="Arial" w:hAnsi="Arial"/>
      <w:u w:val="single"/>
    </w:rPr>
  </w:style>
  <w:style w:type="paragraph" w:styleId="Title">
    <w:name w:val="Title"/>
    <w:basedOn w:val="Normal"/>
    <w:next w:val="Normal"/>
    <w:link w:val="TitleChar"/>
    <w:uiPriority w:val="6"/>
    <w:qFormat/>
    <w:rsid w:val="00AA153E"/>
    <w:pPr>
      <w:ind w:left="720"/>
      <w:outlineLvl w:val="0"/>
    </w:pPr>
    <w:rPr>
      <w:rFonts w:ascii="Arial" w:eastAsiaTheme="minorEastAsia" w:hAnsi="Arial" w:cstheme="minorBidi"/>
      <w:sz w:val="24"/>
      <w:szCs w:val="24"/>
      <w:u w:val="single"/>
    </w:rPr>
  </w:style>
  <w:style w:type="character" w:customStyle="1" w:styleId="TitleChar1">
    <w:name w:val="Title Char1"/>
    <w:basedOn w:val="DefaultParagraphFont"/>
    <w:uiPriority w:val="10"/>
    <w:rsid w:val="00AA153E"/>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rsid w:val="006E0D99"/>
  </w:style>
  <w:style w:type="paragraph" w:styleId="TOC2">
    <w:name w:val="toc 2"/>
    <w:basedOn w:val="Normal"/>
    <w:next w:val="Normal"/>
    <w:autoRedefine/>
    <w:uiPriority w:val="39"/>
    <w:unhideWhenUsed/>
    <w:rsid w:val="006E0D99"/>
    <w:pPr>
      <w:ind w:left="200"/>
    </w:pPr>
  </w:style>
  <w:style w:type="paragraph" w:styleId="TOC3">
    <w:name w:val="toc 3"/>
    <w:basedOn w:val="Normal"/>
    <w:next w:val="Normal"/>
    <w:autoRedefine/>
    <w:uiPriority w:val="39"/>
    <w:unhideWhenUsed/>
    <w:rsid w:val="006E0D99"/>
    <w:pPr>
      <w:ind w:left="400"/>
    </w:pPr>
  </w:style>
  <w:style w:type="paragraph" w:styleId="TOC4">
    <w:name w:val="toc 4"/>
    <w:basedOn w:val="Normal"/>
    <w:next w:val="Normal"/>
    <w:autoRedefine/>
    <w:uiPriority w:val="39"/>
    <w:unhideWhenUsed/>
    <w:rsid w:val="006E0D99"/>
    <w:pPr>
      <w:ind w:left="600"/>
    </w:pPr>
  </w:style>
  <w:style w:type="paragraph" w:styleId="TOC5">
    <w:name w:val="toc 5"/>
    <w:basedOn w:val="Normal"/>
    <w:next w:val="Normal"/>
    <w:autoRedefine/>
    <w:uiPriority w:val="39"/>
    <w:unhideWhenUsed/>
    <w:rsid w:val="006E0D99"/>
    <w:pPr>
      <w:ind w:left="800"/>
    </w:pPr>
  </w:style>
  <w:style w:type="paragraph" w:styleId="TOC6">
    <w:name w:val="toc 6"/>
    <w:basedOn w:val="Normal"/>
    <w:next w:val="Normal"/>
    <w:autoRedefine/>
    <w:uiPriority w:val="39"/>
    <w:unhideWhenUsed/>
    <w:rsid w:val="006E0D99"/>
    <w:pPr>
      <w:ind w:left="1000"/>
    </w:pPr>
  </w:style>
  <w:style w:type="paragraph" w:styleId="TOC7">
    <w:name w:val="toc 7"/>
    <w:basedOn w:val="Normal"/>
    <w:next w:val="Normal"/>
    <w:autoRedefine/>
    <w:uiPriority w:val="39"/>
    <w:unhideWhenUsed/>
    <w:rsid w:val="006E0D99"/>
    <w:pPr>
      <w:ind w:left="1200"/>
    </w:pPr>
  </w:style>
  <w:style w:type="paragraph" w:styleId="TOC8">
    <w:name w:val="toc 8"/>
    <w:basedOn w:val="Normal"/>
    <w:next w:val="Normal"/>
    <w:autoRedefine/>
    <w:uiPriority w:val="39"/>
    <w:unhideWhenUsed/>
    <w:rsid w:val="006E0D99"/>
    <w:pPr>
      <w:ind w:left="1400"/>
    </w:pPr>
  </w:style>
  <w:style w:type="paragraph" w:styleId="TOC9">
    <w:name w:val="toc 9"/>
    <w:basedOn w:val="Normal"/>
    <w:next w:val="Normal"/>
    <w:autoRedefine/>
    <w:uiPriority w:val="39"/>
    <w:unhideWhenUsed/>
    <w:rsid w:val="006E0D99"/>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541CF"/>
    <w:rPr>
      <w:rFonts w:ascii="Times New Roman" w:eastAsia="Calibri" w:hAnsi="Times New Roman" w:cs="Times New Roman"/>
      <w:sz w:val="20"/>
      <w:szCs w:val="22"/>
    </w:rPr>
  </w:style>
  <w:style w:type="paragraph" w:styleId="Heading1">
    <w:name w:val="heading 1"/>
    <w:aliases w:val="Pocket"/>
    <w:basedOn w:val="Normal"/>
    <w:next w:val="Normal"/>
    <w:link w:val="Heading1Char"/>
    <w:uiPriority w:val="9"/>
    <w:qFormat/>
    <w:rsid w:val="00A541CF"/>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A541C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541C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A541CF"/>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A541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41CF"/>
  </w:style>
  <w:style w:type="character" w:styleId="Emphasis">
    <w:name w:val="Emphasis"/>
    <w:aliases w:val="emphasis in card,tag2,Size 10,Minimized,Underlined,Highlighted,Evidence,minimized,CD Card,ED - Tag,emphasis,Bold Underline,Emphasis!!,small"/>
    <w:basedOn w:val="DefaultParagraphFont"/>
    <w:uiPriority w:val="7"/>
    <w:qFormat/>
    <w:rsid w:val="00A541CF"/>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A541CF"/>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A541C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541CF"/>
    <w:rPr>
      <w:rFonts w:asciiTheme="majorHAnsi" w:eastAsiaTheme="majorEastAsia" w:hAnsiTheme="majorHAnsi" w:cstheme="majorBidi"/>
      <w:b/>
      <w:bCs/>
      <w:sz w:val="32"/>
      <w:szCs w:val="2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A541CF"/>
    <w:rPr>
      <w:rFonts w:ascii="Times New Roman" w:eastAsiaTheme="majorEastAsia" w:hAnsi="Times New Roman" w:cstheme="majorBidi"/>
      <w:b/>
      <w:bCs/>
      <w:iCs/>
      <w:szCs w:val="22"/>
    </w:rPr>
  </w:style>
  <w:style w:type="paragraph" w:styleId="NoSpacing">
    <w:name w:val="No Spacing"/>
    <w:uiPriority w:val="1"/>
    <w:rsid w:val="00A541CF"/>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A541CF"/>
    <w:rPr>
      <w:rFonts w:ascii="Times New Roman" w:hAnsi="Times New Roman"/>
      <w:b/>
      <w:sz w:val="24"/>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ci,Bold Cite Char,Citation Char Char Char,c,Style,Underline Char,B"/>
    <w:basedOn w:val="DefaultParagraphFont"/>
    <w:uiPriority w:val="1"/>
    <w:qFormat/>
    <w:rsid w:val="00A541CF"/>
    <w:rPr>
      <w:rFonts w:ascii="Times New Roman" w:hAnsi="Times New Roman"/>
      <w:b w:val="0"/>
      <w:sz w:val="20"/>
      <w:u w:val="single"/>
    </w:rPr>
  </w:style>
  <w:style w:type="paragraph" w:styleId="DocumentMap">
    <w:name w:val="Document Map"/>
    <w:basedOn w:val="Normal"/>
    <w:link w:val="DocumentMapChar"/>
    <w:uiPriority w:val="99"/>
    <w:semiHidden/>
    <w:unhideWhenUsed/>
    <w:rsid w:val="00A541CF"/>
    <w:rPr>
      <w:rFonts w:ascii="Lucida Grande" w:hAnsi="Lucida Grande" w:cs="Lucida Grande"/>
    </w:rPr>
  </w:style>
  <w:style w:type="character" w:customStyle="1" w:styleId="DocumentMapChar">
    <w:name w:val="Document Map Char"/>
    <w:basedOn w:val="DefaultParagraphFont"/>
    <w:link w:val="DocumentMap"/>
    <w:uiPriority w:val="99"/>
    <w:semiHidden/>
    <w:rsid w:val="00A541CF"/>
    <w:rPr>
      <w:rFonts w:ascii="Lucida Grande" w:eastAsia="Calibri" w:hAnsi="Lucida Grande" w:cs="Lucida Grande"/>
      <w:sz w:val="20"/>
      <w:szCs w:val="22"/>
    </w:rPr>
  </w:style>
  <w:style w:type="paragraph" w:styleId="ListParagraph">
    <w:name w:val="List Paragraph"/>
    <w:basedOn w:val="Normal"/>
    <w:uiPriority w:val="34"/>
    <w:rsid w:val="00A541CF"/>
    <w:pPr>
      <w:ind w:left="720"/>
      <w:contextualSpacing/>
    </w:pPr>
  </w:style>
  <w:style w:type="paragraph" w:styleId="Header">
    <w:name w:val="header"/>
    <w:basedOn w:val="Normal"/>
    <w:link w:val="HeaderChar"/>
    <w:uiPriority w:val="99"/>
    <w:unhideWhenUsed/>
    <w:rsid w:val="00A541CF"/>
    <w:pPr>
      <w:tabs>
        <w:tab w:val="center" w:pos="4320"/>
        <w:tab w:val="right" w:pos="8640"/>
      </w:tabs>
    </w:pPr>
  </w:style>
  <w:style w:type="character" w:customStyle="1" w:styleId="HeaderChar">
    <w:name w:val="Header Char"/>
    <w:basedOn w:val="DefaultParagraphFont"/>
    <w:link w:val="Header"/>
    <w:uiPriority w:val="99"/>
    <w:rsid w:val="00A541CF"/>
    <w:rPr>
      <w:rFonts w:ascii="Times New Roman" w:eastAsia="Calibri" w:hAnsi="Times New Roman" w:cs="Times New Roman"/>
      <w:sz w:val="20"/>
      <w:szCs w:val="22"/>
    </w:rPr>
  </w:style>
  <w:style w:type="paragraph" w:styleId="Footer">
    <w:name w:val="footer"/>
    <w:basedOn w:val="Normal"/>
    <w:link w:val="FooterChar"/>
    <w:uiPriority w:val="99"/>
    <w:unhideWhenUsed/>
    <w:rsid w:val="00A541CF"/>
    <w:pPr>
      <w:tabs>
        <w:tab w:val="center" w:pos="4320"/>
        <w:tab w:val="right" w:pos="8640"/>
      </w:tabs>
    </w:pPr>
  </w:style>
  <w:style w:type="character" w:customStyle="1" w:styleId="FooterChar">
    <w:name w:val="Footer Char"/>
    <w:basedOn w:val="DefaultParagraphFont"/>
    <w:link w:val="Footer"/>
    <w:uiPriority w:val="99"/>
    <w:rsid w:val="00A541CF"/>
    <w:rPr>
      <w:rFonts w:ascii="Times New Roman" w:eastAsia="Calibri" w:hAnsi="Times New Roman" w:cs="Times New Roman"/>
      <w:sz w:val="20"/>
      <w:szCs w:val="22"/>
    </w:rPr>
  </w:style>
  <w:style w:type="character" w:styleId="PageNumber">
    <w:name w:val="page number"/>
    <w:basedOn w:val="DefaultParagraphFont"/>
    <w:uiPriority w:val="99"/>
    <w:semiHidden/>
    <w:unhideWhenUsed/>
    <w:rsid w:val="00A541CF"/>
  </w:style>
  <w:style w:type="character" w:styleId="Hyperlink">
    <w:name w:val="Hyperlink"/>
    <w:basedOn w:val="DefaultParagraphFont"/>
    <w:uiPriority w:val="99"/>
    <w:unhideWhenUsed/>
    <w:rsid w:val="00A541CF"/>
    <w:rPr>
      <w:color w:val="0000FF" w:themeColor="hyperlink"/>
      <w:u w:val="single"/>
    </w:rPr>
  </w:style>
  <w:style w:type="character" w:customStyle="1" w:styleId="Box">
    <w:name w:val="Box"/>
    <w:aliases w:val="Style1"/>
    <w:basedOn w:val="Emphasis"/>
    <w:uiPriority w:val="1"/>
    <w:qFormat/>
    <w:rsid w:val="00A541CF"/>
    <w:rPr>
      <w:rFonts w:ascii="Times New Roman" w:hAnsi="Times New Roman"/>
      <w:b/>
      <w:i w:val="0"/>
      <w:iCs/>
      <w:sz w:val="20"/>
      <w:u w:val="single"/>
      <w:bdr w:val="single" w:sz="8" w:space="0" w:color="auto"/>
    </w:rPr>
  </w:style>
  <w:style w:type="character" w:customStyle="1" w:styleId="CiteChar">
    <w:name w:val="Cite Char"/>
    <w:basedOn w:val="Heading4Char"/>
    <w:rsid w:val="00A541CF"/>
    <w:rPr>
      <w:rFonts w:ascii="Times New Roman" w:eastAsiaTheme="majorEastAsia" w:hAnsi="Times New Roman" w:cs="Times New Roman"/>
      <w:b/>
      <w:bCs/>
      <w:iCs/>
      <w:sz w:val="24"/>
      <w:szCs w:val="22"/>
    </w:rPr>
  </w:style>
  <w:style w:type="character" w:styleId="FollowedHyperlink">
    <w:name w:val="FollowedHyperlink"/>
    <w:basedOn w:val="DefaultParagraphFont"/>
    <w:uiPriority w:val="99"/>
    <w:semiHidden/>
    <w:unhideWhenUsed/>
    <w:rsid w:val="00E16E3D"/>
    <w:rPr>
      <w:color w:val="800080" w:themeColor="followedHyperlink"/>
      <w:u w:val="single"/>
    </w:rPr>
  </w:style>
  <w:style w:type="character" w:customStyle="1" w:styleId="BoldUnderlineChar">
    <w:name w:val="Bold Underline Char"/>
    <w:basedOn w:val="DefaultParagraphFont"/>
    <w:locked/>
    <w:rsid w:val="007A373F"/>
    <w:rPr>
      <w:rFonts w:ascii="Times New Roman" w:eastAsia="Times New Roman" w:hAnsi="Times New Roman" w:cs="Times New Roman"/>
      <w:b/>
      <w:bCs/>
      <w:sz w:val="20"/>
      <w:u w:val="single"/>
    </w:rPr>
  </w:style>
  <w:style w:type="character" w:customStyle="1" w:styleId="TitleChar">
    <w:name w:val="Title Char"/>
    <w:link w:val="Title"/>
    <w:uiPriority w:val="6"/>
    <w:qFormat/>
    <w:rsid w:val="00AA153E"/>
    <w:rPr>
      <w:rFonts w:ascii="Arial" w:hAnsi="Arial"/>
      <w:u w:val="single"/>
    </w:rPr>
  </w:style>
  <w:style w:type="paragraph" w:styleId="Title">
    <w:name w:val="Title"/>
    <w:basedOn w:val="Normal"/>
    <w:next w:val="Normal"/>
    <w:link w:val="TitleChar"/>
    <w:uiPriority w:val="6"/>
    <w:qFormat/>
    <w:rsid w:val="00AA153E"/>
    <w:pPr>
      <w:ind w:left="720"/>
      <w:outlineLvl w:val="0"/>
    </w:pPr>
    <w:rPr>
      <w:rFonts w:ascii="Arial" w:eastAsiaTheme="minorEastAsia" w:hAnsi="Arial" w:cstheme="minorBidi"/>
      <w:sz w:val="24"/>
      <w:szCs w:val="24"/>
      <w:u w:val="single"/>
    </w:rPr>
  </w:style>
  <w:style w:type="character" w:customStyle="1" w:styleId="TitleChar1">
    <w:name w:val="Title Char1"/>
    <w:basedOn w:val="DefaultParagraphFont"/>
    <w:uiPriority w:val="10"/>
    <w:rsid w:val="00AA153E"/>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rsid w:val="006E0D99"/>
  </w:style>
  <w:style w:type="paragraph" w:styleId="TOC2">
    <w:name w:val="toc 2"/>
    <w:basedOn w:val="Normal"/>
    <w:next w:val="Normal"/>
    <w:autoRedefine/>
    <w:uiPriority w:val="39"/>
    <w:unhideWhenUsed/>
    <w:rsid w:val="006E0D99"/>
    <w:pPr>
      <w:ind w:left="200"/>
    </w:pPr>
  </w:style>
  <w:style w:type="paragraph" w:styleId="TOC3">
    <w:name w:val="toc 3"/>
    <w:basedOn w:val="Normal"/>
    <w:next w:val="Normal"/>
    <w:autoRedefine/>
    <w:uiPriority w:val="39"/>
    <w:unhideWhenUsed/>
    <w:rsid w:val="006E0D99"/>
    <w:pPr>
      <w:ind w:left="400"/>
    </w:pPr>
  </w:style>
  <w:style w:type="paragraph" w:styleId="TOC4">
    <w:name w:val="toc 4"/>
    <w:basedOn w:val="Normal"/>
    <w:next w:val="Normal"/>
    <w:autoRedefine/>
    <w:uiPriority w:val="39"/>
    <w:unhideWhenUsed/>
    <w:rsid w:val="006E0D99"/>
    <w:pPr>
      <w:ind w:left="600"/>
    </w:pPr>
  </w:style>
  <w:style w:type="paragraph" w:styleId="TOC5">
    <w:name w:val="toc 5"/>
    <w:basedOn w:val="Normal"/>
    <w:next w:val="Normal"/>
    <w:autoRedefine/>
    <w:uiPriority w:val="39"/>
    <w:unhideWhenUsed/>
    <w:rsid w:val="006E0D99"/>
    <w:pPr>
      <w:ind w:left="800"/>
    </w:pPr>
  </w:style>
  <w:style w:type="paragraph" w:styleId="TOC6">
    <w:name w:val="toc 6"/>
    <w:basedOn w:val="Normal"/>
    <w:next w:val="Normal"/>
    <w:autoRedefine/>
    <w:uiPriority w:val="39"/>
    <w:unhideWhenUsed/>
    <w:rsid w:val="006E0D99"/>
    <w:pPr>
      <w:ind w:left="1000"/>
    </w:pPr>
  </w:style>
  <w:style w:type="paragraph" w:styleId="TOC7">
    <w:name w:val="toc 7"/>
    <w:basedOn w:val="Normal"/>
    <w:next w:val="Normal"/>
    <w:autoRedefine/>
    <w:uiPriority w:val="39"/>
    <w:unhideWhenUsed/>
    <w:rsid w:val="006E0D99"/>
    <w:pPr>
      <w:ind w:left="1200"/>
    </w:pPr>
  </w:style>
  <w:style w:type="paragraph" w:styleId="TOC8">
    <w:name w:val="toc 8"/>
    <w:basedOn w:val="Normal"/>
    <w:next w:val="Normal"/>
    <w:autoRedefine/>
    <w:uiPriority w:val="39"/>
    <w:unhideWhenUsed/>
    <w:rsid w:val="006E0D99"/>
    <w:pPr>
      <w:ind w:left="1400"/>
    </w:pPr>
  </w:style>
  <w:style w:type="paragraph" w:styleId="TOC9">
    <w:name w:val="toc 9"/>
    <w:basedOn w:val="Normal"/>
    <w:next w:val="Normal"/>
    <w:autoRedefine/>
    <w:uiPriority w:val="39"/>
    <w:unhideWhenUsed/>
    <w:rsid w:val="006E0D99"/>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0249">
      <w:bodyDiv w:val="1"/>
      <w:marLeft w:val="0"/>
      <w:marRight w:val="0"/>
      <w:marTop w:val="0"/>
      <w:marBottom w:val="0"/>
      <w:divBdr>
        <w:top w:val="none" w:sz="0" w:space="0" w:color="auto"/>
        <w:left w:val="none" w:sz="0" w:space="0" w:color="auto"/>
        <w:bottom w:val="none" w:sz="0" w:space="0" w:color="auto"/>
        <w:right w:val="none" w:sz="0" w:space="0" w:color="auto"/>
      </w:divBdr>
    </w:div>
    <w:div w:id="322977818">
      <w:bodyDiv w:val="1"/>
      <w:marLeft w:val="0"/>
      <w:marRight w:val="0"/>
      <w:marTop w:val="0"/>
      <w:marBottom w:val="0"/>
      <w:divBdr>
        <w:top w:val="none" w:sz="0" w:space="0" w:color="auto"/>
        <w:left w:val="none" w:sz="0" w:space="0" w:color="auto"/>
        <w:bottom w:val="none" w:sz="0" w:space="0" w:color="auto"/>
        <w:right w:val="none" w:sz="0" w:space="0" w:color="auto"/>
      </w:divBdr>
    </w:div>
    <w:div w:id="555510153">
      <w:bodyDiv w:val="1"/>
      <w:marLeft w:val="0"/>
      <w:marRight w:val="0"/>
      <w:marTop w:val="0"/>
      <w:marBottom w:val="0"/>
      <w:divBdr>
        <w:top w:val="none" w:sz="0" w:space="0" w:color="auto"/>
        <w:left w:val="none" w:sz="0" w:space="0" w:color="auto"/>
        <w:bottom w:val="none" w:sz="0" w:space="0" w:color="auto"/>
        <w:right w:val="none" w:sz="0" w:space="0" w:color="auto"/>
      </w:divBdr>
    </w:div>
    <w:div w:id="1570849144">
      <w:bodyDiv w:val="1"/>
      <w:marLeft w:val="0"/>
      <w:marRight w:val="0"/>
      <w:marTop w:val="0"/>
      <w:marBottom w:val="0"/>
      <w:divBdr>
        <w:top w:val="none" w:sz="0" w:space="0" w:color="auto"/>
        <w:left w:val="none" w:sz="0" w:space="0" w:color="auto"/>
        <w:bottom w:val="none" w:sz="0" w:space="0" w:color="auto"/>
        <w:right w:val="none" w:sz="0" w:space="0" w:color="auto"/>
      </w:divBdr>
      <w:divsChild>
        <w:div w:id="1116367377">
          <w:blockQuote w:val="1"/>
          <w:marLeft w:val="225"/>
          <w:marRight w:val="225"/>
          <w:marTop w:val="240"/>
          <w:marBottom w:val="240"/>
          <w:divBdr>
            <w:top w:val="none" w:sz="0" w:space="0" w:color="auto"/>
            <w:left w:val="none" w:sz="0" w:space="0" w:color="auto"/>
            <w:bottom w:val="none" w:sz="0" w:space="0" w:color="auto"/>
            <w:right w:val="none" w:sz="0" w:space="0" w:color="auto"/>
          </w:divBdr>
        </w:div>
        <w:div w:id="596447841">
          <w:blockQuote w:val="1"/>
          <w:marLeft w:val="225"/>
          <w:marRight w:val="225"/>
          <w:marTop w:val="240"/>
          <w:marBottom w:val="240"/>
          <w:divBdr>
            <w:top w:val="none" w:sz="0" w:space="0" w:color="auto"/>
            <w:left w:val="none" w:sz="0" w:space="0" w:color="auto"/>
            <w:bottom w:val="none" w:sz="0" w:space="0" w:color="auto"/>
            <w:right w:val="none" w:sz="0" w:space="0" w:color="auto"/>
          </w:divBdr>
        </w:div>
        <w:div w:id="268002136">
          <w:blockQuote w:val="1"/>
          <w:marLeft w:val="225"/>
          <w:marRight w:val="225"/>
          <w:marTop w:val="240"/>
          <w:marBottom w:val="24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nationalreview.com/article/351412/again-moral-equivalence-c-jay-nordlinger" TargetMode="External"/><Relationship Id="rId21" Type="http://schemas.openxmlformats.org/officeDocument/2006/relationships/hyperlink" Target="http://www.reuters.com/article/2009/03/31/us-usa-cuba-travel-idUSN3142346320090331" TargetMode="External"/><Relationship Id="rId22" Type="http://schemas.openxmlformats.org/officeDocument/2006/relationships/hyperlink" Target="http://www.bloomberg.com/news/2013-02-20/obama-should-bend-cuba-embargo-to-buoy-free-markets-reports-say.html" TargetMode="External"/><Relationship Id="rId23" Type="http://schemas.openxmlformats.org/officeDocument/2006/relationships/hyperlink" Target="http://www.coha.org/preserving-stability-in-cuba-timothy-ashby/" TargetMode="External"/><Relationship Id="rId24" Type="http://schemas.openxmlformats.org/officeDocument/2006/relationships/hyperlink" Target="http://www.nytimes.com/2013/03/08/opinion/after-chavez-hope-for-good-neighbors-in-latin-america.html?pagewanted=all" TargetMode="External"/><Relationship Id="rId25" Type="http://schemas.openxmlformats.org/officeDocument/2006/relationships/hyperlink" Target="http://www.newideasfund.org/proposals/Colvin%20-%20Cuba%20-%20Master.pdf" TargetMode="External"/><Relationship Id="rId26" Type="http://schemas.openxmlformats.org/officeDocument/2006/relationships/hyperlink" Target="http://www.businessinsider.com/cbo-immigration-bill-score-deficit-reduction2013-6" TargetMode="External"/><Relationship Id="rId27" Type="http://schemas.openxmlformats.org/officeDocument/2006/relationships/hyperlink" Target="http://www.forbes.com/sites/garyshapiro/2013/03/27/tech-executives-immigration-reform-a-top-priority/" TargetMode="External"/><Relationship Id="rId28" Type="http://schemas.openxmlformats.org/officeDocument/2006/relationships/hyperlink" Target="http://www.huffingtonpost.com/jason-a-llorenz/technology-sector-comprehensive-immigration-reform_b_2924746.html" TargetMode="External"/><Relationship Id="rId29" Type="http://schemas.openxmlformats.org/officeDocument/2006/relationships/hyperlink" Target="http://ftp.resource.org/gpo.gov/hearings/109s/28131.tx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cnn.com/2013/06/21/politics/house-immigration-farm-bill/index.html" TargetMode="External"/><Relationship Id="rId31" Type="http://schemas.openxmlformats.org/officeDocument/2006/relationships/hyperlink" Target="http://www.politico.com/story/2013/06/dick-durbin-only-60-votes-needed-for-immigration-bill-92900.html" TargetMode="External"/><Relationship Id="rId32" Type="http://schemas.openxmlformats.org/officeDocument/2006/relationships/hyperlink" Target="http://www.advancingafreesociety.org/immigration/in-the-news-senate-makes-progress-on-immigration-bill-but-still-more-to-do/" TargetMode="External"/><Relationship Id="rId9" Type="http://schemas.openxmlformats.org/officeDocument/2006/relationships/hyperlink" Target="http://www.realclearpolitics.com/articles/2013/03/26/obama_expects_april_senate_debate_on_immigration_117644.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upi.com/Top_News/US/2013/06/22/Obama-Time-for-excuses-is-over-on-immigration/UPI-37371371895200/" TargetMode="External"/><Relationship Id="rId33" Type="http://schemas.openxmlformats.org/officeDocument/2006/relationships/hyperlink" Target="http://www.businessinsider.com/obama-approval-plummets-in-cnn-poll-2013-6" TargetMode="External"/><Relationship Id="rId34" Type="http://schemas.openxmlformats.org/officeDocument/2006/relationships/hyperlink" Target="http://www.newsmax.com/Newsfront/boehner-latin-america-gop/2012/05/08/id/438420" TargetMode="External"/><Relationship Id="rId35" Type="http://schemas.openxmlformats.org/officeDocument/2006/relationships/header" Target="header1.xml"/><Relationship Id="rId36" Type="http://schemas.openxmlformats.org/officeDocument/2006/relationships/footer" Target="footer1.xml"/><Relationship Id="rId10" Type="http://schemas.openxmlformats.org/officeDocument/2006/relationships/hyperlink" Target="http://www.brookings.edu/research/opinions/2013/02/07-republicans-immigration-reform-haskins" TargetMode="External"/><Relationship Id="rId11" Type="http://schemas.openxmlformats.org/officeDocument/2006/relationships/hyperlink" Target="http://thehill.com/video/senate/305897-durbin-we-dont-need-70-votes-for-immigration-reform" TargetMode="External"/><Relationship Id="rId12" Type="http://schemas.openxmlformats.org/officeDocument/2006/relationships/hyperlink" Target="http://www.washingtonpost.com/politics/immigration-bill-changes-expected-to-draw-strong-support-in-senate-vote-monday/2013/06/21/9ab6d142-da9a-11e2-a9f2-42ee3912ae0e_story.html" TargetMode="External"/><Relationship Id="rId13" Type="http://schemas.openxmlformats.org/officeDocument/2006/relationships/hyperlink" Target="http://www.businessinsider.com/john-boehner-hastert-rule-immigration-reform-vote-house-2013-6" TargetMode="External"/><Relationship Id="rId14" Type="http://schemas.openxmlformats.org/officeDocument/2006/relationships/hyperlink" Target="http://www.politico.com/story/2013/06/immigration-vote-93171.html" TargetMode="External"/><Relationship Id="rId15" Type="http://schemas.openxmlformats.org/officeDocument/2006/relationships/hyperlink" Target="http://www.washingtonpost.com/blogs/the-fix/wp/2013/06/17/how-the-immigration-bill-explains-the-senate-in-10-anecdotes/" TargetMode="External"/><Relationship Id="rId16" Type="http://schemas.openxmlformats.org/officeDocument/2006/relationships/hyperlink" Target="http://www.rollcall.com/news/health_care_and_immigration_uncomfortable_bedfellows-225682-1.html" TargetMode="External"/><Relationship Id="rId17" Type="http://schemas.openxmlformats.org/officeDocument/2006/relationships/hyperlink" Target="http://www.washingtonpost.com/blogs/the-fix/wp/2013/06/17/president-obama-is-abroad-for-much-of-the-next-3-weeks-is-that-a-good-thing-or-a-bad-thing/" TargetMode="External"/><Relationship Id="rId18" Type="http://schemas.openxmlformats.org/officeDocument/2006/relationships/hyperlink" Target="http://www.bloomberg.com/news/2012-01-17/don-t-lump-cuba-with-iran-on-terror-list-commentary-by-jeffrey-goldberg.html%5djap" TargetMode="External"/><Relationship Id="rId19" Type="http://schemas.openxmlformats.org/officeDocument/2006/relationships/hyperlink" Target="http://topics.bloomberg.com/washington/" TargetMode="External"/><Relationship Id="rId37" Type="http://schemas.openxmlformats.org/officeDocument/2006/relationships/footer" Target="footer2.xm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tersusk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191</TotalTime>
  <Pages>33</Pages>
  <Words>14029</Words>
  <Characters>79970</Characters>
  <Application>Microsoft Macintosh Word</Application>
  <DocSecurity>0</DocSecurity>
  <Lines>666</Lines>
  <Paragraphs>187</Paragraphs>
  <ScaleCrop>false</ScaleCrop>
  <Company>Whitman College</Company>
  <LinksUpToDate>false</LinksUpToDate>
  <CharactersWithSpaces>93812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Susko</dc:creator>
  <cp:keywords/>
  <dc:description/>
  <cp:lastModifiedBy>Peter Susko</cp:lastModifiedBy>
  <cp:revision>1</cp:revision>
  <dcterms:created xsi:type="dcterms:W3CDTF">2013-06-18T01:39:00Z</dcterms:created>
  <dcterms:modified xsi:type="dcterms:W3CDTF">2013-06-22T20:26:00Z</dcterms:modified>
</cp:coreProperties>
</file>