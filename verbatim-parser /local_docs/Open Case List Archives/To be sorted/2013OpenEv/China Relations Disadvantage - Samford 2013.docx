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D0DB33" w14:textId="32785816" w:rsidR="00E349ED" w:rsidRDefault="00E349ED" w:rsidP="00752AAC">
      <w:pPr>
        <w:pStyle w:val="Heading1"/>
      </w:pPr>
      <w:r>
        <w:t>China Relations DA</w:t>
      </w:r>
    </w:p>
    <w:p w14:paraId="450F2E96" w14:textId="103375DB" w:rsidR="000B1D2F" w:rsidRDefault="00752AAC" w:rsidP="00944974">
      <w:pPr>
        <w:pStyle w:val="Heading2"/>
      </w:pPr>
      <w:r>
        <w:lastRenderedPageBreak/>
        <w:t>1NC Shell</w:t>
      </w:r>
    </w:p>
    <w:p w14:paraId="359E62D5" w14:textId="0C274A20" w:rsidR="006F6A3F" w:rsidRDefault="006F6A3F" w:rsidP="006F6A3F">
      <w:pPr>
        <w:pStyle w:val="Heading4"/>
      </w:pPr>
      <w:r>
        <w:t xml:space="preserve">A. New Chinese leadership creates an opportunity to improve unstable Sino-U.S. relations  </w:t>
      </w:r>
    </w:p>
    <w:p w14:paraId="18426391" w14:textId="17852F6E" w:rsidR="006F6A3F" w:rsidRDefault="006F6A3F" w:rsidP="006F6A3F">
      <w:proofErr w:type="spellStart"/>
      <w:r w:rsidRPr="006F6A3F">
        <w:rPr>
          <w:rStyle w:val="StyleStyleBold12pt"/>
        </w:rPr>
        <w:t>Agence</w:t>
      </w:r>
      <w:proofErr w:type="spellEnd"/>
      <w:r w:rsidRPr="006F6A3F">
        <w:rPr>
          <w:rStyle w:val="StyleStyleBold12pt"/>
        </w:rPr>
        <w:t xml:space="preserve"> </w:t>
      </w:r>
      <w:proofErr w:type="spellStart"/>
      <w:r w:rsidRPr="006F6A3F">
        <w:rPr>
          <w:rStyle w:val="StyleStyleBold12pt"/>
        </w:rPr>
        <w:t>Frane</w:t>
      </w:r>
      <w:proofErr w:type="spellEnd"/>
      <w:r w:rsidRPr="006F6A3F">
        <w:rPr>
          <w:rStyle w:val="StyleStyleBold12pt"/>
        </w:rPr>
        <w:t xml:space="preserve"> </w:t>
      </w:r>
      <w:proofErr w:type="spellStart"/>
      <w:r w:rsidRPr="006F6A3F">
        <w:rPr>
          <w:rStyle w:val="StyleStyleBold12pt"/>
        </w:rPr>
        <w:t>Presse</w:t>
      </w:r>
      <w:proofErr w:type="spellEnd"/>
      <w:r w:rsidRPr="006F6A3F">
        <w:rPr>
          <w:rStyle w:val="StyleStyleBold12pt"/>
        </w:rPr>
        <w:t xml:space="preserve"> 13</w:t>
      </w:r>
      <w:r>
        <w:t xml:space="preserve"> (Retrieved May 24, 2013, from Lexis/</w:t>
      </w:r>
      <w:proofErr w:type="spellStart"/>
      <w:r>
        <w:t>Nexis</w:t>
      </w:r>
      <w:proofErr w:type="spellEnd"/>
      <w:r>
        <w:t>)</w:t>
      </w:r>
    </w:p>
    <w:p w14:paraId="24EC47A4" w14:textId="77777777" w:rsidR="006F6A3F" w:rsidRDefault="006F6A3F" w:rsidP="006F6A3F"/>
    <w:p w14:paraId="71021897" w14:textId="41959E69" w:rsidR="00BF1D4E" w:rsidRDefault="006F6A3F" w:rsidP="006F6A3F">
      <w:pPr>
        <w:rPr>
          <w:rStyle w:val="StyleBoldUnderline"/>
        </w:rPr>
      </w:pPr>
      <w:r w:rsidRPr="001C64F2">
        <w:rPr>
          <w:rStyle w:val="StyleBoldUnderline"/>
          <w:highlight w:val="yellow"/>
        </w:rPr>
        <w:t>Christopher Johnson, a former CIA analyst on China, said that Xi</w:t>
      </w:r>
      <w:r w:rsidRPr="000737FC">
        <w:rPr>
          <w:sz w:val="16"/>
        </w:rPr>
        <w:t xml:space="preserve"> -- thanks in part to his elite background -- </w:t>
      </w:r>
      <w:r w:rsidRPr="001C64F2">
        <w:rPr>
          <w:rStyle w:val="StyleBoldUnderline"/>
          <w:highlight w:val="yellow"/>
        </w:rPr>
        <w:t>consolidated power</w:t>
      </w:r>
      <w:r w:rsidRPr="000737FC">
        <w:rPr>
          <w:sz w:val="16"/>
        </w:rPr>
        <w:t xml:space="preserve"> more </w:t>
      </w:r>
      <w:r w:rsidRPr="001C64F2">
        <w:rPr>
          <w:rStyle w:val="StyleBoldUnderline"/>
          <w:highlight w:val="yellow"/>
        </w:rPr>
        <w:t>quickly</w:t>
      </w:r>
      <w:r w:rsidRPr="000737FC">
        <w:rPr>
          <w:sz w:val="16"/>
        </w:rPr>
        <w:t xml:space="preserve"> than many US policymakers had anticipated.  "Xi </w:t>
      </w:r>
      <w:proofErr w:type="spellStart"/>
      <w:r w:rsidRPr="001C64F2">
        <w:rPr>
          <w:rStyle w:val="StyleBoldUnderline"/>
          <w:highlight w:val="yellow"/>
        </w:rPr>
        <w:t>Jinping</w:t>
      </w:r>
      <w:proofErr w:type="spellEnd"/>
      <w:r w:rsidRPr="001C64F2">
        <w:rPr>
          <w:rStyle w:val="StyleBoldUnderline"/>
          <w:highlight w:val="yellow"/>
        </w:rPr>
        <w:t xml:space="preserve"> is</w:t>
      </w:r>
      <w:r w:rsidRPr="000737FC">
        <w:rPr>
          <w:sz w:val="16"/>
        </w:rPr>
        <w:t xml:space="preserve"> much more </w:t>
      </w:r>
      <w:r w:rsidRPr="001C64F2">
        <w:rPr>
          <w:rStyle w:val="StyleBoldUnderline"/>
          <w:highlight w:val="yellow"/>
        </w:rPr>
        <w:t>relaxed</w:t>
      </w:r>
      <w:r w:rsidRPr="000737FC">
        <w:rPr>
          <w:sz w:val="16"/>
        </w:rPr>
        <w:t xml:space="preserve"> and cosmopolitan </w:t>
      </w:r>
      <w:r w:rsidRPr="001C64F2">
        <w:rPr>
          <w:rStyle w:val="StyleBoldUnderline"/>
          <w:highlight w:val="yellow"/>
        </w:rPr>
        <w:t>and</w:t>
      </w:r>
      <w:r w:rsidRPr="000737FC">
        <w:rPr>
          <w:sz w:val="16"/>
        </w:rPr>
        <w:t xml:space="preserve"> more </w:t>
      </w:r>
      <w:r w:rsidRPr="001C64F2">
        <w:rPr>
          <w:rStyle w:val="StyleBoldUnderline"/>
          <w:highlight w:val="yellow"/>
        </w:rPr>
        <w:t>likely to go off the talking points</w:t>
      </w:r>
      <w:r w:rsidRPr="000737FC">
        <w:rPr>
          <w:sz w:val="16"/>
        </w:rPr>
        <w:t xml:space="preserve">. Hu </w:t>
      </w:r>
      <w:r w:rsidRPr="001C64F2">
        <w:rPr>
          <w:rStyle w:val="StyleBoldUnderline"/>
          <w:highlight w:val="yellow"/>
        </w:rPr>
        <w:t>Jintao was very robotic</w:t>
      </w:r>
      <w:r w:rsidRPr="000737FC">
        <w:rPr>
          <w:sz w:val="16"/>
        </w:rPr>
        <w:t xml:space="preserve"> and oftentimes seemed to be talking more to the Chinese in the room than to his counterpart," said Johnson, now at the Center for Strategic and International Studies.  </w:t>
      </w:r>
      <w:r w:rsidRPr="001C64F2">
        <w:rPr>
          <w:rStyle w:val="StyleBoldUnderline"/>
          <w:highlight w:val="yellow"/>
        </w:rPr>
        <w:t>The Obama administration has already invested time in cultivating a relationship with Xi, and</w:t>
      </w:r>
      <w:r w:rsidRPr="001C64F2">
        <w:rPr>
          <w:rStyle w:val="StyleBoldUnderline"/>
        </w:rPr>
        <w:t xml:space="preserve"> Vice President Joe </w:t>
      </w:r>
      <w:r w:rsidRPr="001C64F2">
        <w:rPr>
          <w:rStyle w:val="StyleBoldUnderline"/>
          <w:highlight w:val="yellow"/>
        </w:rPr>
        <w:t>Biden spent an unusually long five days in China</w:t>
      </w:r>
      <w:r w:rsidRPr="001C64F2">
        <w:rPr>
          <w:rStyle w:val="StyleBoldUnderline"/>
        </w:rPr>
        <w:t xml:space="preserve"> in 2011 </w:t>
      </w:r>
      <w:r w:rsidRPr="001C64F2">
        <w:rPr>
          <w:rStyle w:val="StyleBoldUnderline"/>
          <w:highlight w:val="yellow"/>
        </w:rPr>
        <w:t>to mingle with him.</w:t>
      </w:r>
    </w:p>
    <w:p w14:paraId="5EF13FF7" w14:textId="5D74882D" w:rsidR="00BF1D4E" w:rsidRPr="00BF1D4E" w:rsidRDefault="00744E4A" w:rsidP="00744E4A">
      <w:pPr>
        <w:pStyle w:val="Heading4"/>
      </w:pPr>
      <w:r>
        <w:t xml:space="preserve">B. </w:t>
      </w:r>
      <w:r w:rsidR="00BF1D4E" w:rsidRPr="00BF1D4E">
        <w:t xml:space="preserve">The US &amp; China will clash over economic ties to Latin America.  </w:t>
      </w:r>
      <w:r w:rsidR="00BF1D4E" w:rsidRPr="00BF1D4E">
        <w:tab/>
      </w:r>
    </w:p>
    <w:p w14:paraId="682FCD88" w14:textId="2B93BADD" w:rsidR="00BF1D4E" w:rsidRDefault="00744E4A" w:rsidP="00BF1D4E">
      <w:proofErr w:type="spellStart"/>
      <w:r w:rsidRPr="00744E4A">
        <w:rPr>
          <w:rStyle w:val="StyleStyleBold12pt"/>
        </w:rPr>
        <w:t>Schimia</w:t>
      </w:r>
      <w:proofErr w:type="spellEnd"/>
      <w:r w:rsidRPr="00744E4A">
        <w:rPr>
          <w:rStyle w:val="StyleStyleBold12pt"/>
        </w:rPr>
        <w:t xml:space="preserve"> 12</w:t>
      </w:r>
      <w:r>
        <w:t xml:space="preserve"> (</w:t>
      </w:r>
      <w:proofErr w:type="spellStart"/>
      <w:r>
        <w:t>Emanuele</w:t>
      </w:r>
      <w:proofErr w:type="spellEnd"/>
      <w:r>
        <w:t xml:space="preserve">, </w:t>
      </w:r>
      <w:r w:rsidR="00BF1D4E" w:rsidRPr="00BF1D4E">
        <w:t>jour</w:t>
      </w:r>
      <w:r>
        <w:t>nalist and geopolitical analyst</w:t>
      </w:r>
      <w:r w:rsidR="00BF1D4E" w:rsidRPr="00BF1D4E">
        <w:t xml:space="preserve">, 2012, Retrieved May 30, 2013, from </w:t>
      </w:r>
      <w:r w:rsidRPr="00744E4A">
        <w:t>http://www.atimes.com/atimes/China_Business/NG18Cb01.html</w:t>
      </w:r>
      <w:r>
        <w:t>)</w:t>
      </w:r>
    </w:p>
    <w:p w14:paraId="7F1CEDAD" w14:textId="77777777" w:rsidR="00744E4A" w:rsidRPr="00BF1D4E" w:rsidRDefault="00744E4A" w:rsidP="00BF1D4E"/>
    <w:p w14:paraId="403748A2" w14:textId="615629FC" w:rsidR="00BF1D4E" w:rsidRPr="000737FC" w:rsidRDefault="00BF1D4E" w:rsidP="006F6A3F">
      <w:pPr>
        <w:rPr>
          <w:rStyle w:val="StyleBoldUnderline"/>
          <w:b w:val="0"/>
          <w:sz w:val="16"/>
          <w:u w:val="none"/>
        </w:rPr>
      </w:pPr>
      <w:r w:rsidRPr="000737FC">
        <w:rPr>
          <w:sz w:val="16"/>
        </w:rPr>
        <w:t xml:space="preserve">The United States keeps on looking to Asia, but it had better watch its back, where China's penetration in Latin America is intensifying. Meanwhile, region's countries are taking their countermeasures to minimize the Sino-Western dispute, using multilateral regional and sub-regional institutions as the first line of defense.  During her latest roadshow in Asia, US Secretary of State Hillary </w:t>
      </w:r>
      <w:r w:rsidRPr="000737FC">
        <w:rPr>
          <w:rStyle w:val="StyleBoldUnderline"/>
          <w:highlight w:val="yellow"/>
        </w:rPr>
        <w:t>Clinton shifted the debate over the</w:t>
      </w:r>
      <w:r w:rsidRPr="000737FC">
        <w:rPr>
          <w:rStyle w:val="StyleBoldUnderline"/>
        </w:rPr>
        <w:t xml:space="preserve"> much-trumpeted United States  </w:t>
      </w:r>
      <w:r w:rsidRPr="000737FC">
        <w:rPr>
          <w:rStyle w:val="StyleBoldUnderline"/>
          <w:highlight w:val="yellow"/>
        </w:rPr>
        <w:t>"pivot" towards the Asian-Pacific region from military confrontation to trade competition with China</w:t>
      </w:r>
      <w:r w:rsidRPr="000737FC">
        <w:rPr>
          <w:sz w:val="16"/>
        </w:rPr>
        <w:t xml:space="preserve">. </w:t>
      </w:r>
      <w:r w:rsidRPr="00744E4A">
        <w:rPr>
          <w:rStyle w:val="StyleBoldUnderline"/>
        </w:rPr>
        <w:t xml:space="preserve">Over the past decade, </w:t>
      </w:r>
      <w:r w:rsidRPr="000737FC">
        <w:rPr>
          <w:rStyle w:val="StyleBoldUnderline"/>
          <w:highlight w:val="yellow"/>
        </w:rPr>
        <w:t>trade assertiveness has turned out to be the master key to another</w:t>
      </w:r>
      <w:r w:rsidRPr="00744E4A">
        <w:rPr>
          <w:rStyle w:val="StyleBoldUnderline"/>
        </w:rPr>
        <w:t xml:space="preserve">, often underestimated, </w:t>
      </w:r>
      <w:r w:rsidRPr="000737FC">
        <w:rPr>
          <w:rStyle w:val="StyleBoldUnderline"/>
          <w:highlight w:val="yellow"/>
        </w:rPr>
        <w:t>geopolitical pivot: that of Beijing to Latin America</w:t>
      </w:r>
      <w:r w:rsidRPr="000737FC">
        <w:rPr>
          <w:sz w:val="16"/>
        </w:rPr>
        <w:t xml:space="preserve"> - Washington's historical and geographical backyard</w:t>
      </w:r>
      <w:r w:rsidRPr="000737FC">
        <w:rPr>
          <w:rStyle w:val="StyleBoldUnderline"/>
        </w:rPr>
        <w:t xml:space="preserve">.   </w:t>
      </w:r>
      <w:r w:rsidRPr="000737FC">
        <w:rPr>
          <w:rStyle w:val="StyleBoldUnderline"/>
          <w:highlight w:val="yellow"/>
        </w:rPr>
        <w:t>China's drive for enhancing its vested positions across Central and South America is not without pitfalls</w:t>
      </w:r>
      <w:r w:rsidRPr="000737FC">
        <w:rPr>
          <w:rStyle w:val="StyleBoldUnderline"/>
        </w:rPr>
        <w:t>, much as those the US faces in its efforts to protect its strategic interests in East Asia.</w:t>
      </w:r>
      <w:r w:rsidRPr="000737FC">
        <w:rPr>
          <w:sz w:val="16"/>
        </w:rPr>
        <w:t xml:space="preserve">   </w:t>
      </w:r>
      <w:r w:rsidRPr="000737FC">
        <w:rPr>
          <w:rStyle w:val="StyleBoldUnderline"/>
          <w:highlight w:val="yellow"/>
        </w:rPr>
        <w:t>China is Latin America's third-largest trading partner, immediately after the U</w:t>
      </w:r>
      <w:r w:rsidRPr="000737FC">
        <w:rPr>
          <w:rStyle w:val="StyleBoldUnderline"/>
        </w:rPr>
        <w:t xml:space="preserve">nited </w:t>
      </w:r>
      <w:r w:rsidRPr="000737FC">
        <w:rPr>
          <w:rStyle w:val="StyleBoldUnderline"/>
          <w:highlight w:val="yellow"/>
        </w:rPr>
        <w:t>S</w:t>
      </w:r>
      <w:r w:rsidRPr="000737FC">
        <w:rPr>
          <w:rStyle w:val="StyleBoldUnderline"/>
        </w:rPr>
        <w:t xml:space="preserve">tates </w:t>
      </w:r>
      <w:r w:rsidRPr="000737FC">
        <w:rPr>
          <w:rStyle w:val="StyleBoldUnderline"/>
          <w:highlight w:val="yellow"/>
        </w:rPr>
        <w:t>and</w:t>
      </w:r>
      <w:r w:rsidRPr="000737FC">
        <w:rPr>
          <w:rStyle w:val="StyleBoldUnderline"/>
        </w:rPr>
        <w:t xml:space="preserve"> European Union (</w:t>
      </w:r>
      <w:r w:rsidRPr="000737FC">
        <w:rPr>
          <w:rStyle w:val="StyleBoldUnderline"/>
          <w:highlight w:val="yellow"/>
        </w:rPr>
        <w:t>EU</w:t>
      </w:r>
      <w:r w:rsidRPr="000737FC">
        <w:rPr>
          <w:sz w:val="16"/>
        </w:rPr>
        <w:t xml:space="preserve">). Beijing's commercial exchanges with Latin-American countries were worth more than US$241 billion in 2011, according to data released by the Chinese Trade Ministry in April.   Of US$153 billion from foreign direct investments which </w:t>
      </w:r>
      <w:proofErr w:type="gramStart"/>
      <w:r w:rsidRPr="000737FC">
        <w:rPr>
          <w:sz w:val="16"/>
        </w:rPr>
        <w:t>Latin-American</w:t>
      </w:r>
      <w:proofErr w:type="gramEnd"/>
      <w:r w:rsidRPr="000737FC">
        <w:rPr>
          <w:sz w:val="16"/>
        </w:rPr>
        <w:t xml:space="preserve"> and Caribbean nations attracted in 2011, $8 billion came from China (down $7 billion compared with 2010), the Economic Commission for Latin America and the Caribbean (ECLAC) reported in May. That puts Beijing well behind the EU, US, Latin America and Caribbean and even Japan. The EU, top investor in this region, has funneled an average of $30 billion a year into Latin America since 2002</w:t>
      </w:r>
      <w:r w:rsidRPr="000737FC">
        <w:rPr>
          <w:rStyle w:val="StyleBoldUnderline"/>
        </w:rPr>
        <w:t xml:space="preserve">.   </w:t>
      </w:r>
      <w:r w:rsidRPr="000737FC">
        <w:rPr>
          <w:rStyle w:val="StyleBoldUnderline"/>
          <w:highlight w:val="yellow"/>
        </w:rPr>
        <w:t>Recent trade and economic tensions between the United States, Canada and Europe on one side, and some Latin-American countries on the other seem to be playing into Beijing's hands</w:t>
      </w:r>
      <w:r w:rsidRPr="000737FC">
        <w:rPr>
          <w:sz w:val="16"/>
        </w:rPr>
        <w:t xml:space="preserve">. In May, the EU filed a complaint with the World Trade Organization (WTO) against Argentina's import barriers, after it had already challenged Buenos Aires's decision in April to nationalize YPF, the local energy company which until then was controlled by Spain's oil and gas major </w:t>
      </w:r>
      <w:proofErr w:type="spellStart"/>
      <w:r w:rsidRPr="000737FC">
        <w:rPr>
          <w:sz w:val="16"/>
        </w:rPr>
        <w:t>Repsol</w:t>
      </w:r>
      <w:proofErr w:type="spellEnd"/>
      <w:r w:rsidRPr="000737FC">
        <w:rPr>
          <w:sz w:val="16"/>
        </w:rPr>
        <w:t xml:space="preserve">.   Left-leaning governments such as Venezuela, Bolivia and Ecuador have made numerous nationalizations over the past years, which have affected mostly North American and European companies. </w:t>
      </w:r>
    </w:p>
    <w:p w14:paraId="4CED080D" w14:textId="22302331" w:rsidR="00690939" w:rsidRDefault="00690939" w:rsidP="00690939">
      <w:pPr>
        <w:pStyle w:val="Heading4"/>
      </w:pPr>
      <w:r>
        <w:t xml:space="preserve">C. Relations are not stable- increased tensions risk crisis escalation. </w:t>
      </w:r>
    </w:p>
    <w:p w14:paraId="3C5AB0AA" w14:textId="5C70025F" w:rsidR="00690939" w:rsidRDefault="00690939" w:rsidP="00690939">
      <w:proofErr w:type="spellStart"/>
      <w:r w:rsidRPr="00690939">
        <w:rPr>
          <w:rStyle w:val="StyleStyleBold12pt"/>
        </w:rPr>
        <w:t>Dingli</w:t>
      </w:r>
      <w:proofErr w:type="spellEnd"/>
      <w:r w:rsidRPr="00690939">
        <w:rPr>
          <w:rStyle w:val="StyleStyleBold12pt"/>
        </w:rPr>
        <w:t xml:space="preserve"> 13</w:t>
      </w:r>
      <w:r>
        <w:t xml:space="preserve"> (</w:t>
      </w:r>
      <w:proofErr w:type="spellStart"/>
      <w:r>
        <w:t>Shen</w:t>
      </w:r>
      <w:proofErr w:type="spellEnd"/>
      <w:r>
        <w:t xml:space="preserve">, professor and associate dean at </w:t>
      </w:r>
      <w:proofErr w:type="spellStart"/>
      <w:r>
        <w:t>Fudan</w:t>
      </w:r>
      <w:proofErr w:type="spellEnd"/>
      <w:r>
        <w:t xml:space="preserve"> University’s Institute of International Studies, interviewed by Emeritus Professor Joseph </w:t>
      </w:r>
      <w:proofErr w:type="spellStart"/>
      <w:r>
        <w:t>Camilleri</w:t>
      </w:r>
      <w:proofErr w:type="spellEnd"/>
      <w:r>
        <w:t xml:space="preserve">, La Trobe University, May 21, 2013, Retrieved from May 24, 2013, from </w:t>
      </w:r>
      <w:r w:rsidRPr="00690939">
        <w:t>http://www.thepowerofideas.com/post/50987680565/the-future-of-us-sino-relations-an-interview-with</w:t>
      </w:r>
      <w:r>
        <w:t>)</w:t>
      </w:r>
    </w:p>
    <w:p w14:paraId="776D1638" w14:textId="77777777" w:rsidR="00690939" w:rsidRDefault="00690939" w:rsidP="00690939"/>
    <w:p w14:paraId="373D7CE4" w14:textId="4832F7F2" w:rsidR="00690939" w:rsidRPr="00C34EF7" w:rsidRDefault="00690939" w:rsidP="006F5C11">
      <w:pPr>
        <w:rPr>
          <w:sz w:val="16"/>
        </w:rPr>
      </w:pPr>
      <w:r w:rsidRPr="00C34EF7">
        <w:rPr>
          <w:sz w:val="16"/>
        </w:rPr>
        <w:t xml:space="preserve">SD: </w:t>
      </w:r>
      <w:r w:rsidRPr="00C34EF7">
        <w:rPr>
          <w:rStyle w:val="StyleBoldUnderline"/>
          <w:highlight w:val="yellow"/>
        </w:rPr>
        <w:t>Current Sino-US relations can be described as a</w:t>
      </w:r>
      <w:r w:rsidRPr="00C34EF7">
        <w:rPr>
          <w:rStyle w:val="StyleBoldUnderline"/>
        </w:rPr>
        <w:t xml:space="preserve">n interesting </w:t>
      </w:r>
      <w:r w:rsidRPr="00C34EF7">
        <w:rPr>
          <w:rStyle w:val="StyleBoldUnderline"/>
          <w:highlight w:val="yellow"/>
        </w:rPr>
        <w:t>mix of necessary cooperation and increasing competition, with some controlled confrontation</w:t>
      </w:r>
      <w:r w:rsidRPr="00C34EF7">
        <w:rPr>
          <w:sz w:val="16"/>
        </w:rPr>
        <w:t xml:space="preserve">.  So long as it views itself as a “City upon a hill,” the United States will remain fundamentally opposed to the emergence of a multipolar system. In particular </w:t>
      </w:r>
      <w:r w:rsidRPr="00C34EF7">
        <w:rPr>
          <w:rStyle w:val="StyleBoldUnderline"/>
          <w:highlight w:val="yellow"/>
        </w:rPr>
        <w:t>the United States will resist anyone, China included, from sharing its leadership.</w:t>
      </w:r>
      <w:r w:rsidRPr="00C34EF7">
        <w:rPr>
          <w:sz w:val="16"/>
        </w:rPr>
        <w:t xml:space="preserve">  America may accept certain partnerships as part of a US-centric world, but not as part of a multipolar one. America may eventually agree to engage with China in the development of a multipolar order, but out of necessity, not out of choice.  </w:t>
      </w:r>
      <w:r w:rsidRPr="00C34EF7">
        <w:rPr>
          <w:rStyle w:val="StyleBoldUnderline"/>
          <w:highlight w:val="yellow"/>
        </w:rPr>
        <w:t>There are many examples of expanding China-US cooperation</w:t>
      </w:r>
      <w:r w:rsidRPr="00C34EF7">
        <w:rPr>
          <w:sz w:val="16"/>
          <w:highlight w:val="yellow"/>
        </w:rPr>
        <w:t>:</w:t>
      </w:r>
      <w:r w:rsidRPr="00C34EF7">
        <w:rPr>
          <w:sz w:val="16"/>
        </w:rPr>
        <w:t xml:space="preserve"> collaborating against North Korea’s nuclear and missile development; jointly stabilizing the world financial market; and, dispatching large numbers of students reciprocally to learn from each other etc.  </w:t>
      </w:r>
      <w:r w:rsidRPr="00C34EF7">
        <w:rPr>
          <w:rStyle w:val="Emphasis"/>
          <w:highlight w:val="yellow"/>
        </w:rPr>
        <w:t>But areas of suspicion are increasing even faster</w:t>
      </w:r>
      <w:r w:rsidRPr="00C34EF7">
        <w:rPr>
          <w:sz w:val="16"/>
        </w:rPr>
        <w:t xml:space="preserve"> when it comes to perceptions of each other’s strategic intentions: why the US has moved its pivot to Asia, and how China perceives its interests in the South China Sea, to name a few. </w:t>
      </w:r>
      <w:r w:rsidRPr="00C34EF7">
        <w:rPr>
          <w:rStyle w:val="StyleBoldUnderline"/>
          <w:highlight w:val="yellow"/>
        </w:rPr>
        <w:t>The US is wondering whether Beijing</w:t>
      </w:r>
      <w:r w:rsidRPr="00C34EF7">
        <w:rPr>
          <w:sz w:val="16"/>
        </w:rPr>
        <w:t xml:space="preserve">, especially during China’s military modernization, </w:t>
      </w:r>
      <w:r w:rsidRPr="00C34EF7">
        <w:rPr>
          <w:rStyle w:val="StyleBoldUnderline"/>
          <w:highlight w:val="yellow"/>
        </w:rPr>
        <w:t>will follow through on its international commitment</w:t>
      </w:r>
      <w:r w:rsidRPr="00C34EF7">
        <w:rPr>
          <w:rStyle w:val="StyleBoldUnderline"/>
        </w:rPr>
        <w:t xml:space="preserve">, especially to the 1982 UN Convention on the Law of Sea </w:t>
      </w:r>
      <w:r w:rsidRPr="00C34EF7">
        <w:rPr>
          <w:sz w:val="16"/>
        </w:rPr>
        <w:t xml:space="preserve">(UNCLOS) which allows Vietnam, the Philippines, Malaysia, Brunei and Indonesia respective exclusive economic zones (EEZs), thereby denying China’s claim of the right to tap maritime economic resources in some of these exclusive areas. China, for its part, is deeply concerned about the US shift to a pro-Japan position in the China-Japan sovereignty dispute over the </w:t>
      </w:r>
      <w:proofErr w:type="spellStart"/>
      <w:r w:rsidRPr="00C34EF7">
        <w:rPr>
          <w:sz w:val="16"/>
        </w:rPr>
        <w:t>Diaoyu</w:t>
      </w:r>
      <w:proofErr w:type="spellEnd"/>
      <w:r w:rsidRPr="00C34EF7">
        <w:rPr>
          <w:sz w:val="16"/>
        </w:rPr>
        <w:t xml:space="preserve"> Islands. </w:t>
      </w:r>
      <w:r w:rsidRPr="00C34EF7">
        <w:rPr>
          <w:rStyle w:val="Emphasis"/>
          <w:highlight w:val="yellow"/>
        </w:rPr>
        <w:t>Such deep mutual suspicion and subsequent hedging, if poorly managed, could lead to serious crisis escalation</w:t>
      </w:r>
      <w:r w:rsidRPr="00C34EF7">
        <w:rPr>
          <w:sz w:val="16"/>
        </w:rPr>
        <w:t>.</w:t>
      </w:r>
    </w:p>
    <w:p w14:paraId="1AE6D9E8" w14:textId="3209AD98" w:rsidR="006F5C11" w:rsidRDefault="00275D2E" w:rsidP="003C3DB2">
      <w:pPr>
        <w:pStyle w:val="Heading4"/>
      </w:pPr>
      <w:r>
        <w:t>D</w:t>
      </w:r>
      <w:r w:rsidR="006F5C11">
        <w:t xml:space="preserve">. </w:t>
      </w:r>
      <w:r w:rsidR="003C3DB2">
        <w:t xml:space="preserve">Strong US-Sino relations cause political reform and peace in China as well as prevent several scenarios for global war, disease, terrorism and </w:t>
      </w:r>
      <w:proofErr w:type="spellStart"/>
      <w:r w:rsidR="003C3DB2">
        <w:t>prolif</w:t>
      </w:r>
      <w:proofErr w:type="spellEnd"/>
    </w:p>
    <w:p w14:paraId="25425B85" w14:textId="3D707DB7" w:rsidR="006F5C11" w:rsidRDefault="003C3DB2" w:rsidP="006F5C11">
      <w:r w:rsidRPr="003C3DB2">
        <w:rPr>
          <w:rStyle w:val="StyleStyleBold12pt"/>
        </w:rPr>
        <w:t>Gross 13</w:t>
      </w:r>
      <w:r>
        <w:t xml:space="preserve"> (Donald </w:t>
      </w:r>
      <w:r w:rsidR="006F5C11">
        <w:t xml:space="preserve">senior associate at the Pacific Forum of the Center for Strategic and International Studies (CSIS), a former State Department official, and author of The China Fallacy), Mar. 19, 2013, Retrieved May 24, 2013 from </w:t>
      </w:r>
      <w:r w:rsidRPr="003C3DB2">
        <w:t>http://www.huffingtonpost.com/donald-gross/us-china-relations_b_2891183.html</w:t>
      </w:r>
      <w:proofErr w:type="gramStart"/>
      <w:r w:rsidRPr="003C3DB2">
        <w:t>?view</w:t>
      </w:r>
      <w:proofErr w:type="gramEnd"/>
      <w:r w:rsidRPr="003C3DB2">
        <w:t>=print&amp;comm_ref=false</w:t>
      </w:r>
      <w:r>
        <w:t>)</w:t>
      </w:r>
    </w:p>
    <w:p w14:paraId="374827CB" w14:textId="77777777" w:rsidR="003C3DB2" w:rsidRDefault="003C3DB2" w:rsidP="006F5C11"/>
    <w:p w14:paraId="4E17EC9D" w14:textId="2FEB07DD" w:rsidR="006F5C11" w:rsidRPr="00CF73D0" w:rsidRDefault="006F5C11" w:rsidP="001C64F2">
      <w:pPr>
        <w:rPr>
          <w:sz w:val="16"/>
        </w:rPr>
      </w:pPr>
      <w:r w:rsidRPr="00A84D65">
        <w:rPr>
          <w:rStyle w:val="StyleBoldUnderline"/>
          <w:highlight w:val="yellow"/>
        </w:rPr>
        <w:t>Better relations with China</w:t>
      </w:r>
      <w:r w:rsidRPr="00166E7D">
        <w:rPr>
          <w:rStyle w:val="StyleBoldUnderline"/>
        </w:rPr>
        <w:t xml:space="preserve"> would support wide-reaching political reform and liberalization</w:t>
      </w:r>
      <w:r w:rsidRPr="000737FC">
        <w:rPr>
          <w:sz w:val="16"/>
        </w:rPr>
        <w:t xml:space="preserve">. </w:t>
      </w:r>
      <w:r w:rsidRPr="00A973C1">
        <w:rPr>
          <w:rStyle w:val="StyleBoldUnderline"/>
        </w:rPr>
        <w:t xml:space="preserve">They </w:t>
      </w:r>
      <w:r w:rsidRPr="00A84D65">
        <w:rPr>
          <w:rStyle w:val="StyleBoldUnderline"/>
          <w:highlight w:val="yellow"/>
        </w:rPr>
        <w:t>would undercut the</w:t>
      </w:r>
      <w:r w:rsidRPr="00A973C1">
        <w:rPr>
          <w:rStyle w:val="StyleBoldUnderline"/>
        </w:rPr>
        <w:t xml:space="preserve"> repressive internal forces that legitimize one-party </w:t>
      </w:r>
      <w:r w:rsidRPr="00A84D65">
        <w:rPr>
          <w:rStyle w:val="StyleBoldUnderline"/>
          <w:highlight w:val="yellow"/>
        </w:rPr>
        <w:t>authoritarian rule</w:t>
      </w:r>
      <w:r w:rsidRPr="000737FC">
        <w:rPr>
          <w:sz w:val="16"/>
        </w:rPr>
        <w:t xml:space="preserve"> as a means of protecting the country against foreign military threats, particularly from the United States.  In the field of </w:t>
      </w:r>
      <w:r w:rsidRPr="00A973C1">
        <w:rPr>
          <w:rStyle w:val="StyleBoldUnderline"/>
        </w:rPr>
        <w:t>national security, through an ongoing process of mutual threat reduction, the United States can ensure that China is a future partner and not a danger</w:t>
      </w:r>
      <w:r w:rsidRPr="000737FC">
        <w:rPr>
          <w:sz w:val="16"/>
        </w:rPr>
        <w:t xml:space="preserve"> to the interests of America and its allies. The greatest benefit is that </w:t>
      </w:r>
      <w:r w:rsidRPr="00A84D65">
        <w:rPr>
          <w:rStyle w:val="Emphasis"/>
          <w:highlight w:val="yellow"/>
        </w:rPr>
        <w:t>the U.S. would avoid a military conflict for the foreseeable future</w:t>
      </w:r>
      <w:r w:rsidRPr="00A973C1">
        <w:rPr>
          <w:rStyle w:val="Emphasis"/>
        </w:rPr>
        <w:t xml:space="preserve"> </w:t>
      </w:r>
      <w:r w:rsidRPr="000737FC">
        <w:rPr>
          <w:sz w:val="16"/>
        </w:rPr>
        <w:t xml:space="preserve">with a country it now considers a major potential adversary.  </w:t>
      </w:r>
      <w:r w:rsidRPr="00A84D65">
        <w:rPr>
          <w:rStyle w:val="StyleBoldUnderline"/>
          <w:highlight w:val="yellow"/>
        </w:rPr>
        <w:t>Other</w:t>
      </w:r>
      <w:r w:rsidRPr="00A84D65">
        <w:rPr>
          <w:rStyle w:val="StyleBoldUnderline"/>
        </w:rPr>
        <w:t xml:space="preserve"> critical security </w:t>
      </w:r>
      <w:r w:rsidRPr="00A84D65">
        <w:rPr>
          <w:rStyle w:val="StyleBoldUnderline"/>
          <w:highlight w:val="yellow"/>
        </w:rPr>
        <w:t>benefits to the U</w:t>
      </w:r>
      <w:r w:rsidRPr="00A84D65">
        <w:rPr>
          <w:rStyle w:val="StyleBoldUnderline"/>
        </w:rPr>
        <w:t xml:space="preserve">nited </w:t>
      </w:r>
      <w:r w:rsidRPr="00A84D65">
        <w:rPr>
          <w:rStyle w:val="StyleBoldUnderline"/>
          <w:highlight w:val="yellow"/>
        </w:rPr>
        <w:t>S</w:t>
      </w:r>
      <w:r w:rsidRPr="00A84D65">
        <w:rPr>
          <w:rStyle w:val="StyleBoldUnderline"/>
        </w:rPr>
        <w:t xml:space="preserve">tates </w:t>
      </w:r>
      <w:r w:rsidRPr="00A84D65">
        <w:rPr>
          <w:rStyle w:val="StyleBoldUnderline"/>
          <w:highlight w:val="yellow"/>
        </w:rPr>
        <w:t>and its allies include:  • Significantly reducing China's</w:t>
      </w:r>
      <w:r w:rsidRPr="00A84D65">
        <w:rPr>
          <w:rStyle w:val="StyleBoldUnderline"/>
        </w:rPr>
        <w:t xml:space="preserve"> current and potential military </w:t>
      </w:r>
      <w:r w:rsidRPr="00A84D65">
        <w:rPr>
          <w:rStyle w:val="StyleBoldUnderline"/>
          <w:highlight w:val="yellow"/>
        </w:rPr>
        <w:t>threat to Taiwan</w:t>
      </w:r>
      <w:r w:rsidRPr="000737FC">
        <w:rPr>
          <w:sz w:val="16"/>
        </w:rPr>
        <w:t xml:space="preserve">, thus securing Taiwan's democracy; • </w:t>
      </w:r>
      <w:r w:rsidRPr="000538C8">
        <w:rPr>
          <w:rStyle w:val="StyleBoldUnderline"/>
          <w:highlight w:val="yellow"/>
        </w:rPr>
        <w:t>Utilizing China's</w:t>
      </w:r>
      <w:r w:rsidRPr="00A84D65">
        <w:rPr>
          <w:rStyle w:val="StyleBoldUnderline"/>
        </w:rPr>
        <w:t xml:space="preserve"> considerable </w:t>
      </w:r>
      <w:r w:rsidRPr="000538C8">
        <w:rPr>
          <w:rStyle w:val="StyleBoldUnderline"/>
          <w:highlight w:val="yellow"/>
        </w:rPr>
        <w:t>influence with North Korea to curb Pyongyang's nuclear weapon</w:t>
      </w:r>
      <w:r w:rsidRPr="00A84D65">
        <w:rPr>
          <w:rStyle w:val="StyleBoldUnderline"/>
        </w:rPr>
        <w:t xml:space="preserve"> </w:t>
      </w:r>
      <w:r w:rsidRPr="000737FC">
        <w:rPr>
          <w:sz w:val="16"/>
        </w:rPr>
        <w:t xml:space="preserve">and missile development </w:t>
      </w:r>
      <w:r w:rsidRPr="000538C8">
        <w:rPr>
          <w:rStyle w:val="StyleBoldUnderline"/>
          <w:highlight w:val="yellow"/>
        </w:rPr>
        <w:t>programs</w:t>
      </w:r>
      <w:r w:rsidRPr="000737FC">
        <w:rPr>
          <w:sz w:val="16"/>
          <w:highlight w:val="yellow"/>
        </w:rPr>
        <w:t xml:space="preserve">; • </w:t>
      </w:r>
      <w:r w:rsidRPr="000538C8">
        <w:rPr>
          <w:rStyle w:val="StyleBoldUnderline"/>
          <w:highlight w:val="yellow"/>
        </w:rPr>
        <w:t>Increasing security cooperation</w:t>
      </w:r>
      <w:r w:rsidRPr="000737FC">
        <w:rPr>
          <w:sz w:val="16"/>
        </w:rPr>
        <w:t xml:space="preserve"> with China </w:t>
      </w:r>
      <w:r w:rsidRPr="00A84D65">
        <w:rPr>
          <w:rStyle w:val="StyleBoldUnderline"/>
        </w:rPr>
        <w:t xml:space="preserve">on both regional and global issues, </w:t>
      </w:r>
      <w:r w:rsidRPr="000538C8">
        <w:rPr>
          <w:rStyle w:val="StyleBoldUnderline"/>
          <w:highlight w:val="yellow"/>
        </w:rPr>
        <w:t>allowing the United States to leverage Chinese capabilities for</w:t>
      </w:r>
      <w:r w:rsidRPr="000737FC">
        <w:rPr>
          <w:sz w:val="16"/>
        </w:rPr>
        <w:t xml:space="preserve"> meeting common transnational threats such as </w:t>
      </w:r>
      <w:r w:rsidRPr="000538C8">
        <w:rPr>
          <w:rStyle w:val="StyleBoldUnderline"/>
          <w:highlight w:val="yellow"/>
        </w:rPr>
        <w:t xml:space="preserve">climate change, energy insecurity, pandemic disease, </w:t>
      </w:r>
      <w:proofErr w:type="spellStart"/>
      <w:r w:rsidRPr="000538C8">
        <w:rPr>
          <w:rStyle w:val="StyleBoldUnderline"/>
          <w:highlight w:val="yellow"/>
        </w:rPr>
        <w:t>cyberterrorism</w:t>
      </w:r>
      <w:proofErr w:type="spellEnd"/>
      <w:r w:rsidRPr="000538C8">
        <w:rPr>
          <w:rStyle w:val="StyleBoldUnderline"/>
          <w:highlight w:val="yellow"/>
        </w:rPr>
        <w:t xml:space="preserve"> and nuclear proliferation; • Curtailing </w:t>
      </w:r>
      <w:proofErr w:type="spellStart"/>
      <w:r w:rsidRPr="000538C8">
        <w:rPr>
          <w:rStyle w:val="StyleBoldUnderline"/>
          <w:highlight w:val="yellow"/>
        </w:rPr>
        <w:t>cyberattacks</w:t>
      </w:r>
      <w:proofErr w:type="spellEnd"/>
      <w:r w:rsidRPr="000538C8">
        <w:rPr>
          <w:rStyle w:val="StyleBoldUnderline"/>
          <w:highlight w:val="yellow"/>
        </w:rPr>
        <w:t xml:space="preserve"> by the Chinese military on U.S</w:t>
      </w:r>
      <w:r w:rsidRPr="000737FC">
        <w:rPr>
          <w:sz w:val="16"/>
        </w:rPr>
        <w:t xml:space="preserve">.-based targets as well as enforcing stringent measures against private individuals and groups in China that engage in cyber-hacking;  • </w:t>
      </w:r>
      <w:r w:rsidRPr="000538C8">
        <w:rPr>
          <w:rStyle w:val="StyleBoldUnderline"/>
        </w:rPr>
        <w:t>Having China submit its maritime disputes</w:t>
      </w:r>
      <w:r w:rsidRPr="000737FC">
        <w:rPr>
          <w:sz w:val="16"/>
        </w:rPr>
        <w:t xml:space="preserve"> in the South and East China Seas </w:t>
      </w:r>
      <w:r w:rsidRPr="000538C8">
        <w:rPr>
          <w:rStyle w:val="StyleBoldUnderline"/>
        </w:rPr>
        <w:t>to an independent international judicial body</w:t>
      </w:r>
      <w:r w:rsidRPr="000737FC">
        <w:rPr>
          <w:sz w:val="16"/>
        </w:rPr>
        <w:t xml:space="preserve"> </w:t>
      </w:r>
      <w:r w:rsidRPr="000538C8">
        <w:rPr>
          <w:rStyle w:val="StyleBoldUnderline"/>
        </w:rPr>
        <w:t>to prevent</w:t>
      </w:r>
      <w:r w:rsidRPr="000737FC">
        <w:rPr>
          <w:sz w:val="16"/>
        </w:rPr>
        <w:t xml:space="preserve"> festering conflicts over uninhabited islands and energy resources </w:t>
      </w:r>
      <w:r w:rsidRPr="000538C8">
        <w:rPr>
          <w:rStyle w:val="StyleBoldUnderline"/>
        </w:rPr>
        <w:t>from escalating to armed conflict</w:t>
      </w:r>
      <w:r w:rsidRPr="000737FC">
        <w:rPr>
          <w:sz w:val="16"/>
        </w:rPr>
        <w:t xml:space="preserve">; and • </w:t>
      </w:r>
      <w:r w:rsidRPr="007E3C14">
        <w:rPr>
          <w:rStyle w:val="StyleBoldUnderline"/>
        </w:rPr>
        <w:t>Reducing the scope, scale, and tempo of China's military modernization programs by discrediting the rationale for conducting a focused anti-U.S. buildup</w:t>
      </w:r>
      <w:r w:rsidRPr="000737FC">
        <w:rPr>
          <w:sz w:val="16"/>
        </w:rPr>
        <w:t xml:space="preserve">, especially since the country has so many other pressing material needs.  In his second term, President </w:t>
      </w:r>
      <w:r w:rsidRPr="007E3C14">
        <w:rPr>
          <w:rStyle w:val="StyleBoldUnderline"/>
          <w:highlight w:val="yellow"/>
        </w:rPr>
        <w:t>Obama should seize the opportunity created by the emergence of China's new leadership to stabilize</w:t>
      </w:r>
      <w:r w:rsidRPr="007E3C14">
        <w:rPr>
          <w:rStyle w:val="StyleBoldUnderline"/>
        </w:rPr>
        <w:t xml:space="preserve"> U.S.-China </w:t>
      </w:r>
      <w:r w:rsidRPr="007E3C14">
        <w:rPr>
          <w:rStyle w:val="StyleBoldUnderline"/>
          <w:highlight w:val="yellow"/>
        </w:rPr>
        <w:t>relations -- by</w:t>
      </w:r>
      <w:r w:rsidRPr="000737FC">
        <w:rPr>
          <w:sz w:val="16"/>
        </w:rPr>
        <w:t xml:space="preserve"> </w:t>
      </w:r>
      <w:r w:rsidRPr="007E3C14">
        <w:rPr>
          <w:rStyle w:val="StyleBoldUnderline"/>
          <w:highlight w:val="yellow"/>
        </w:rPr>
        <w:t>pursuing a diplomatic strategy</w:t>
      </w:r>
      <w:r w:rsidRPr="000737FC">
        <w:rPr>
          <w:sz w:val="16"/>
        </w:rPr>
        <w:t xml:space="preserve"> that </w:t>
      </w:r>
      <w:r w:rsidRPr="007E3C14">
        <w:rPr>
          <w:rStyle w:val="StyleBoldUnderline"/>
        </w:rPr>
        <w:t>minimizes conflict, achieves greater mutually beneficial Sino-American cooperation, and significantly expands trade and investment between the two countries</w:t>
      </w:r>
      <w:r w:rsidRPr="000737FC">
        <w:rPr>
          <w:sz w:val="16"/>
        </w:rPr>
        <w:t>. This approach would enable the United States to maintain an effective military presence in the Asia Pacific in coming years, despite defense budget cuts, while also rebalancing economic and political resources to the region to ensure stability and mutual prosperity.</w:t>
      </w:r>
      <w:r>
        <w:tab/>
      </w:r>
    </w:p>
    <w:p w14:paraId="578DEA54" w14:textId="6B7439BD" w:rsidR="00B45FE9" w:rsidRDefault="00752AAC" w:rsidP="00752AAC">
      <w:pPr>
        <w:pStyle w:val="Heading2"/>
      </w:pPr>
      <w:r>
        <w:t>2NC/1NR Extensions</w:t>
      </w:r>
    </w:p>
    <w:p w14:paraId="0613AB52" w14:textId="3BA02BC7" w:rsidR="007C6291" w:rsidRPr="007C6291" w:rsidRDefault="007C6291" w:rsidP="007C6291">
      <w:pPr>
        <w:pStyle w:val="Heading2"/>
      </w:pPr>
      <w:r>
        <w:t>Uniqueness</w:t>
      </w:r>
    </w:p>
    <w:p w14:paraId="68DC7843" w14:textId="6CFE88FD" w:rsidR="00CA2B14" w:rsidRDefault="00F20B87" w:rsidP="00CA2B14">
      <w:pPr>
        <w:pStyle w:val="Heading3"/>
      </w:pPr>
      <w:r>
        <w:t>Relations High Now</w:t>
      </w:r>
    </w:p>
    <w:p w14:paraId="7BDA4C44" w14:textId="0B4C2A3A" w:rsidR="00CA2B14" w:rsidRDefault="00CA2B14" w:rsidP="00CA2B14">
      <w:pPr>
        <w:pStyle w:val="Heading4"/>
      </w:pPr>
      <w:r>
        <w:t>US-Sino relations are improving after successful summit</w:t>
      </w:r>
    </w:p>
    <w:p w14:paraId="10CAAF2B" w14:textId="744BA254" w:rsidR="00CA2B14" w:rsidRDefault="00CA2B14" w:rsidP="00CA2B14">
      <w:r w:rsidRPr="00CA2B14">
        <w:rPr>
          <w:rStyle w:val="StyleStyleBold12pt"/>
        </w:rPr>
        <w:t xml:space="preserve">Roberts </w:t>
      </w:r>
      <w:r>
        <w:rPr>
          <w:rStyle w:val="StyleStyleBold12pt"/>
        </w:rPr>
        <w:t xml:space="preserve">and Goldberg </w:t>
      </w:r>
      <w:r w:rsidRPr="00CA2B14">
        <w:rPr>
          <w:rStyle w:val="StyleStyleBold12pt"/>
        </w:rPr>
        <w:t>6/9</w:t>
      </w:r>
      <w:r>
        <w:t xml:space="preserve"> (Dan and Suzanne, </w:t>
      </w:r>
      <w:r w:rsidR="001A49B8">
        <w:t xml:space="preserve">Dan is </w:t>
      </w:r>
      <w:r w:rsidR="001A49B8" w:rsidRPr="001A49B8">
        <w:t>the Guardian's Washington Bureau chief, covering p</w:t>
      </w:r>
      <w:r w:rsidR="001A49B8">
        <w:t xml:space="preserve">olitics and US national affairs, Suzanne is </w:t>
      </w:r>
      <w:proofErr w:type="spellStart"/>
      <w:r w:rsidR="001A49B8" w:rsidRPr="001A49B8">
        <w:t>is</w:t>
      </w:r>
      <w:proofErr w:type="spellEnd"/>
      <w:r w:rsidR="001A49B8" w:rsidRPr="001A49B8">
        <w:t xml:space="preserve"> the US environment correspondent of the Guardian and is based in Washington DC. She has won several awards for her work in the Middle East, and in 2003 covered the US invasion of Iraq from Baghdad. She is author of Madam President, about Hillary Clinton's historic run for White House</w:t>
      </w:r>
      <w:r w:rsidR="001A49B8">
        <w:t>. “</w:t>
      </w:r>
      <w:r w:rsidR="001A49B8" w:rsidRPr="001A49B8">
        <w:t>US-China summit ends with accord on all but cyber-espionage</w:t>
      </w:r>
      <w:r w:rsidR="001A49B8">
        <w:t xml:space="preserve">” For the Guardian UK, June 9, 2013. </w:t>
      </w:r>
      <w:r w:rsidR="001A49B8" w:rsidRPr="001A49B8">
        <w:t>http://www.guardian.co.uk/world/2013/jun/09/us-china-summit-barack-obama-xi-jinping</w:t>
      </w:r>
      <w:r w:rsidR="001A49B8">
        <w:t>)</w:t>
      </w:r>
    </w:p>
    <w:p w14:paraId="5A92C7B9" w14:textId="77777777" w:rsidR="001A49B8" w:rsidRPr="00CA2B14" w:rsidRDefault="001A49B8" w:rsidP="00CA2B14"/>
    <w:p w14:paraId="7E100B1D" w14:textId="40F070E5" w:rsidR="00CA2B14" w:rsidRPr="00E50C59" w:rsidRDefault="00CA2B14" w:rsidP="00CA2B14">
      <w:pPr>
        <w:rPr>
          <w:sz w:val="16"/>
        </w:rPr>
      </w:pPr>
      <w:r w:rsidRPr="00E50C59">
        <w:rPr>
          <w:sz w:val="16"/>
        </w:rPr>
        <w:t>Meeting in the baking heat of a Palm Springs country estate, the two leaders broke with protocol for two days of informal talks aimed at creating a new spirit of co-operation between the world's two economic superpowers</w:t>
      </w:r>
      <w:proofErr w:type="gramStart"/>
      <w:r w:rsidRPr="00E50C59">
        <w:rPr>
          <w:sz w:val="16"/>
        </w:rPr>
        <w:t>.</w:t>
      </w:r>
      <w:r w:rsidR="00E50C59" w:rsidRPr="00E50C59">
        <w:rPr>
          <w:sz w:val="12"/>
        </w:rPr>
        <w:t>¶</w:t>
      </w:r>
      <w:proofErr w:type="gramEnd"/>
      <w:r w:rsidRPr="00E50C59">
        <w:rPr>
          <w:sz w:val="16"/>
        </w:rPr>
        <w:t xml:space="preserve"> The common ground they found, however, was not quite what the White House expected as talks on cyber-espionage were overshadowed by revelations of Washington's own </w:t>
      </w:r>
      <w:proofErr w:type="spellStart"/>
      <w:r w:rsidRPr="00E50C59">
        <w:rPr>
          <w:sz w:val="16"/>
        </w:rPr>
        <w:t>cyberwarfare</w:t>
      </w:r>
      <w:proofErr w:type="spellEnd"/>
      <w:r w:rsidRPr="00E50C59">
        <w:rPr>
          <w:sz w:val="16"/>
        </w:rPr>
        <w:t xml:space="preserve"> strategy.</w:t>
      </w:r>
      <w:r w:rsidR="00E50C59" w:rsidRPr="00E50C59">
        <w:rPr>
          <w:sz w:val="12"/>
        </w:rPr>
        <w:t>¶</w:t>
      </w:r>
      <w:r w:rsidRPr="00E50C59">
        <w:rPr>
          <w:sz w:val="16"/>
        </w:rPr>
        <w:t xml:space="preserve"> Both leaders discussed the issue for several hours, according to aides, but the best that the US was able to boast afterwards was that Beijing was no longer unaware of the depth of feeling on the subject.</w:t>
      </w:r>
      <w:r w:rsidR="00E50C59" w:rsidRPr="00E50C59">
        <w:rPr>
          <w:sz w:val="12"/>
        </w:rPr>
        <w:t>¶</w:t>
      </w:r>
      <w:r w:rsidRPr="00E50C59">
        <w:rPr>
          <w:sz w:val="16"/>
        </w:rPr>
        <w:t xml:space="preserve"> "It's quite obvious now that the Chinese senior leadership understand clearly the importance of this issue to the United States," said Obama's national security adviser, Tom </w:t>
      </w:r>
      <w:proofErr w:type="spellStart"/>
      <w:r w:rsidRPr="00E50C59">
        <w:rPr>
          <w:sz w:val="16"/>
        </w:rPr>
        <w:t>Donilon</w:t>
      </w:r>
      <w:proofErr w:type="spellEnd"/>
      <w:r w:rsidRPr="00E50C59">
        <w:rPr>
          <w:sz w:val="16"/>
        </w:rPr>
        <w:t>.</w:t>
      </w:r>
      <w:r w:rsidR="00E50C59" w:rsidRPr="00E50C59">
        <w:rPr>
          <w:sz w:val="12"/>
        </w:rPr>
        <w:t>¶</w:t>
      </w:r>
      <w:r w:rsidRPr="00E50C59">
        <w:rPr>
          <w:sz w:val="16"/>
        </w:rPr>
        <w:t xml:space="preserve"> Washington stressed that it wished only to discuss "cyber-enabled economic theft" – the theft of intellectual by entities based in China of property and other kinds of property in the public and private realm – rather than broader espionage and surveillance activity, but the nuance may have been lost. Xi chastised US media for failing to report equally on attacks made against China</w:t>
      </w:r>
      <w:proofErr w:type="gramStart"/>
      <w:r w:rsidRPr="00E50C59">
        <w:rPr>
          <w:sz w:val="16"/>
        </w:rPr>
        <w:t>.</w:t>
      </w:r>
      <w:r w:rsidR="00E50C59" w:rsidRPr="00E50C59">
        <w:rPr>
          <w:sz w:val="12"/>
        </w:rPr>
        <w:t>¶</w:t>
      </w:r>
      <w:proofErr w:type="gramEnd"/>
      <w:r w:rsidRPr="00E50C59">
        <w:rPr>
          <w:sz w:val="16"/>
        </w:rPr>
        <w:t xml:space="preserve"> </w:t>
      </w:r>
      <w:r w:rsidRPr="00E50C59">
        <w:rPr>
          <w:rStyle w:val="StyleBoldUnderline"/>
          <w:highlight w:val="yellow"/>
        </w:rPr>
        <w:t>The two leaders appeared to make progress</w:t>
      </w:r>
      <w:r w:rsidRPr="00E50C59">
        <w:rPr>
          <w:sz w:val="16"/>
        </w:rPr>
        <w:t xml:space="preserve"> in other areas</w:t>
      </w:r>
      <w:r w:rsidRPr="00E50C59">
        <w:rPr>
          <w:rStyle w:val="StyleBoldUnderline"/>
          <w:highlight w:val="yellow"/>
        </w:rPr>
        <w:t>, seemingly aware they faced increasingly shared challenges and responsibilities.</w:t>
      </w:r>
      <w:r w:rsidR="00E50C59" w:rsidRPr="00E50C59">
        <w:rPr>
          <w:rStyle w:val="StyleBoldUnderline"/>
          <w:highlight w:val="yellow"/>
        </w:rPr>
        <w:t>¶</w:t>
      </w:r>
      <w:r w:rsidRPr="00E50C59">
        <w:rPr>
          <w:rStyle w:val="StyleBoldUnderline"/>
          <w:highlight w:val="yellow"/>
        </w:rPr>
        <w:t xml:space="preserve"> Under the climate deal, the US and China</w:t>
      </w:r>
      <w:r w:rsidRPr="00E50C59">
        <w:rPr>
          <w:sz w:val="16"/>
        </w:rPr>
        <w:t xml:space="preserve"> – the world's two biggest emitters of greenhouse gases – </w:t>
      </w:r>
      <w:r w:rsidRPr="00E50C59">
        <w:rPr>
          <w:rStyle w:val="StyleBoldUnderline"/>
          <w:highlight w:val="yellow"/>
        </w:rPr>
        <w:t>said they would work with other countries to reduce</w:t>
      </w:r>
      <w:r w:rsidRPr="00E50C59">
        <w:rPr>
          <w:sz w:val="16"/>
        </w:rPr>
        <w:t xml:space="preserve"> the fastest growing source of emissions, the </w:t>
      </w:r>
      <w:proofErr w:type="spellStart"/>
      <w:r w:rsidRPr="00E50C59">
        <w:rPr>
          <w:sz w:val="16"/>
        </w:rPr>
        <w:t>hydrofluorocarbons</w:t>
      </w:r>
      <w:proofErr w:type="spellEnd"/>
      <w:r w:rsidRPr="00E50C59">
        <w:rPr>
          <w:sz w:val="16"/>
        </w:rPr>
        <w:t xml:space="preserve"> (</w:t>
      </w:r>
      <w:r w:rsidRPr="00E50C59">
        <w:rPr>
          <w:rStyle w:val="StyleBoldUnderline"/>
          <w:highlight w:val="yellow"/>
        </w:rPr>
        <w:t>HFCs</w:t>
      </w:r>
      <w:r w:rsidRPr="00E50C59">
        <w:rPr>
          <w:sz w:val="16"/>
        </w:rPr>
        <w:t>) used in air conditioners and refrigerators.</w:t>
      </w:r>
      <w:r w:rsidR="00E50C59" w:rsidRPr="00E50C59">
        <w:rPr>
          <w:sz w:val="12"/>
        </w:rPr>
        <w:t>¶</w:t>
      </w:r>
      <w:r w:rsidRPr="00E50C59">
        <w:rPr>
          <w:sz w:val="16"/>
        </w:rPr>
        <w:t xml:space="preserve"> HFCs are an extremely potent class of greenhouse gas – up to 1,000 times more so than carbon dioxide – but they clear out of the atmosphere relatively quickly, in about 10 or 15 years.</w:t>
      </w:r>
      <w:r w:rsidR="00E50C59" w:rsidRPr="00E50C59">
        <w:rPr>
          <w:sz w:val="12"/>
        </w:rPr>
        <w:t>¶</w:t>
      </w:r>
      <w:r w:rsidRPr="00E50C59">
        <w:rPr>
          <w:sz w:val="16"/>
        </w:rPr>
        <w:t xml:space="preserve"> That short lifespan means cutting HFCs can deliver almost immediate results, avoiding up to six times as much warming by 2050 as reductions in carbon dioxide.</w:t>
      </w:r>
      <w:r w:rsidR="00E50C59" w:rsidRPr="00E50C59">
        <w:rPr>
          <w:sz w:val="12"/>
        </w:rPr>
        <w:t>¶</w:t>
      </w:r>
      <w:r w:rsidRPr="00E50C59">
        <w:rPr>
          <w:sz w:val="16"/>
        </w:rPr>
        <w:t xml:space="preserve"> The White House said on its website that the deal reached on Saturday could potentially reduce the equivalent of some 90 </w:t>
      </w:r>
      <w:proofErr w:type="spellStart"/>
      <w:r w:rsidRPr="00E50C59">
        <w:rPr>
          <w:sz w:val="16"/>
        </w:rPr>
        <w:t>gigatonnes</w:t>
      </w:r>
      <w:proofErr w:type="spellEnd"/>
      <w:r w:rsidRPr="00E50C59">
        <w:rPr>
          <w:sz w:val="16"/>
        </w:rPr>
        <w:t xml:space="preserve"> of carbon dioxide by 2050, or about a year's worth of current greenhouse gas emissions.</w:t>
      </w:r>
      <w:r w:rsidR="00E50C59" w:rsidRPr="00E50C59">
        <w:rPr>
          <w:sz w:val="12"/>
        </w:rPr>
        <w:t>¶</w:t>
      </w:r>
      <w:r w:rsidRPr="00E50C59">
        <w:rPr>
          <w:sz w:val="16"/>
        </w:rPr>
        <w:t xml:space="preserve"> "Left unabated, HFC emissions growth could grow to nearly 20% of carbon dioxide emissions by 2050, a serious climate mitigation concern," the White House said.</w:t>
      </w:r>
      <w:r w:rsidR="00E50C59" w:rsidRPr="00E50C59">
        <w:rPr>
          <w:sz w:val="12"/>
        </w:rPr>
        <w:t>¶</w:t>
      </w:r>
      <w:r w:rsidRPr="00E50C59">
        <w:rPr>
          <w:sz w:val="16"/>
        </w:rPr>
        <w:t xml:space="preserve"> </w:t>
      </w:r>
      <w:r w:rsidRPr="00E50C59">
        <w:rPr>
          <w:rStyle w:val="StyleBoldUnderline"/>
          <w:highlight w:val="yellow"/>
        </w:rPr>
        <w:t>The potential significance of the co-operation between Washington and Beijing on climate issues could be even broader</w:t>
      </w:r>
      <w:r w:rsidRPr="00E50C59">
        <w:rPr>
          <w:rStyle w:val="StyleBoldUnderline"/>
        </w:rPr>
        <w:t xml:space="preserve">. </w:t>
      </w:r>
      <w:r w:rsidRPr="00E50C59">
        <w:rPr>
          <w:sz w:val="16"/>
        </w:rPr>
        <w:t>China has in the past argued that cutting emissions would compromise its economic growth, while the US has typically has countered that it would not act on climate change until China did</w:t>
      </w:r>
      <w:proofErr w:type="gramStart"/>
      <w:r w:rsidRPr="00E50C59">
        <w:rPr>
          <w:sz w:val="16"/>
        </w:rPr>
        <w:t>.</w:t>
      </w:r>
      <w:r w:rsidR="00E50C59" w:rsidRPr="00E50C59">
        <w:rPr>
          <w:sz w:val="12"/>
        </w:rPr>
        <w:t>¶</w:t>
      </w:r>
      <w:proofErr w:type="gramEnd"/>
      <w:r w:rsidRPr="00E50C59">
        <w:rPr>
          <w:sz w:val="16"/>
        </w:rPr>
        <w:t xml:space="preserve"> In the case of HFCs, there was already momentum building towards such a deal before Obama and Xi's meeting. More than 100 countries have shown support for using the Montreal protocol, an agreement reached in 1987 to phase out substances that were depleting the ozone layer, to act on reducing HFCs.</w:t>
      </w:r>
      <w:r w:rsidR="00E50C59" w:rsidRPr="00E50C59">
        <w:rPr>
          <w:sz w:val="12"/>
        </w:rPr>
        <w:t>¶</w:t>
      </w:r>
      <w:r w:rsidRPr="00E50C59">
        <w:rPr>
          <w:sz w:val="16"/>
        </w:rPr>
        <w:t xml:space="preserve"> </w:t>
      </w:r>
      <w:proofErr w:type="spellStart"/>
      <w:r w:rsidRPr="00E50C59">
        <w:rPr>
          <w:sz w:val="16"/>
        </w:rPr>
        <w:t>Donilon</w:t>
      </w:r>
      <w:proofErr w:type="spellEnd"/>
      <w:r w:rsidRPr="00E50C59">
        <w:rPr>
          <w:sz w:val="16"/>
        </w:rPr>
        <w:t xml:space="preserve"> said </w:t>
      </w:r>
      <w:r w:rsidRPr="00E50C59">
        <w:rPr>
          <w:rStyle w:val="StyleBoldUnderline"/>
          <w:highlight w:val="yellow"/>
        </w:rPr>
        <w:t>the Chinese also reaffirmed their anxiety about nuclear proliferation in North Korea</w:t>
      </w:r>
      <w:r w:rsidRPr="00E50C59">
        <w:rPr>
          <w:sz w:val="16"/>
        </w:rPr>
        <w:t xml:space="preserve"> and pledged to work together to encourage regional talks</w:t>
      </w:r>
      <w:proofErr w:type="gramStart"/>
      <w:r w:rsidRPr="00E50C59">
        <w:rPr>
          <w:sz w:val="16"/>
        </w:rPr>
        <w:t>.</w:t>
      </w:r>
      <w:r w:rsidR="00E50C59" w:rsidRPr="00E50C59">
        <w:rPr>
          <w:sz w:val="12"/>
        </w:rPr>
        <w:t>¶</w:t>
      </w:r>
      <w:proofErr w:type="gramEnd"/>
      <w:r w:rsidRPr="00E50C59">
        <w:rPr>
          <w:sz w:val="16"/>
        </w:rPr>
        <w:t xml:space="preserve"> "</w:t>
      </w:r>
      <w:r w:rsidRPr="00E50C59">
        <w:rPr>
          <w:rStyle w:val="StyleBoldUnderline"/>
        </w:rPr>
        <w:t xml:space="preserve">I think </w:t>
      </w:r>
      <w:r w:rsidRPr="00E50C59">
        <w:rPr>
          <w:rStyle w:val="StyleBoldUnderline"/>
          <w:highlight w:val="yellow"/>
        </w:rPr>
        <w:t>what you have</w:t>
      </w:r>
      <w:r w:rsidRPr="00E50C59">
        <w:rPr>
          <w:rStyle w:val="StyleBoldUnderline"/>
        </w:rPr>
        <w:t xml:space="preserve"> essentially underway </w:t>
      </w:r>
      <w:r w:rsidRPr="00E50C59">
        <w:rPr>
          <w:rStyle w:val="StyleBoldUnderline"/>
          <w:highlight w:val="yellow"/>
        </w:rPr>
        <w:t xml:space="preserve">here is a shared threat analysis and a shared analysis as to what the implications and impact would be of North Korea pursuing a nuclear weapons </w:t>
      </w:r>
      <w:proofErr w:type="spellStart"/>
      <w:r w:rsidRPr="00E50C59">
        <w:rPr>
          <w:rStyle w:val="StyleBoldUnderline"/>
          <w:highlight w:val="yellow"/>
        </w:rPr>
        <w:t>programme</w:t>
      </w:r>
      <w:proofErr w:type="spellEnd"/>
      <w:r w:rsidRPr="00E50C59">
        <w:rPr>
          <w:sz w:val="16"/>
        </w:rPr>
        <w:t xml:space="preserve">," said </w:t>
      </w:r>
      <w:proofErr w:type="spellStart"/>
      <w:r w:rsidRPr="00E50C59">
        <w:rPr>
          <w:sz w:val="16"/>
        </w:rPr>
        <w:t>Donilon</w:t>
      </w:r>
      <w:proofErr w:type="spellEnd"/>
      <w:r w:rsidRPr="00E50C59">
        <w:rPr>
          <w:sz w:val="16"/>
        </w:rPr>
        <w:t>.</w:t>
      </w:r>
      <w:r w:rsidR="00E50C59" w:rsidRPr="00E50C59">
        <w:rPr>
          <w:sz w:val="12"/>
        </w:rPr>
        <w:t>¶</w:t>
      </w:r>
      <w:r w:rsidRPr="00E50C59">
        <w:rPr>
          <w:sz w:val="16"/>
        </w:rPr>
        <w:t xml:space="preserve"> Detailed quotes were less forthcoming from the Chinese delegation. Xi's senior foreign policy adviser, Yang </w:t>
      </w:r>
      <w:proofErr w:type="spellStart"/>
      <w:r w:rsidRPr="00E50C59">
        <w:rPr>
          <w:sz w:val="16"/>
        </w:rPr>
        <w:t>Jiechi</w:t>
      </w:r>
      <w:proofErr w:type="spellEnd"/>
      <w:r w:rsidRPr="00E50C59">
        <w:rPr>
          <w:sz w:val="16"/>
        </w:rPr>
        <w:t>, simply said the two leaders "talked about co-operation and did not shy away from differences"</w:t>
      </w:r>
      <w:proofErr w:type="gramStart"/>
      <w:r w:rsidRPr="00E50C59">
        <w:rPr>
          <w:sz w:val="16"/>
        </w:rPr>
        <w:t>.</w:t>
      </w:r>
      <w:r w:rsidR="00E50C59" w:rsidRPr="00E50C59">
        <w:rPr>
          <w:sz w:val="12"/>
        </w:rPr>
        <w:t>¶</w:t>
      </w:r>
      <w:proofErr w:type="gramEnd"/>
      <w:r w:rsidRPr="00E50C59">
        <w:rPr>
          <w:sz w:val="16"/>
        </w:rPr>
        <w:t xml:space="preserve"> The bonhomie was also punctured by a last-minute decision from the Chinese delegation not to stay with Obama at the historic </w:t>
      </w:r>
      <w:proofErr w:type="spellStart"/>
      <w:r w:rsidRPr="00E50C59">
        <w:rPr>
          <w:sz w:val="16"/>
        </w:rPr>
        <w:t>Sunnylands</w:t>
      </w:r>
      <w:proofErr w:type="spellEnd"/>
      <w:r w:rsidRPr="00E50C59">
        <w:rPr>
          <w:sz w:val="16"/>
        </w:rPr>
        <w:t xml:space="preserve"> estate, </w:t>
      </w:r>
      <w:proofErr w:type="spellStart"/>
      <w:r w:rsidRPr="00E50C59">
        <w:rPr>
          <w:sz w:val="16"/>
        </w:rPr>
        <w:t>favouring</w:t>
      </w:r>
      <w:proofErr w:type="spellEnd"/>
      <w:r w:rsidRPr="00E50C59">
        <w:rPr>
          <w:sz w:val="16"/>
        </w:rPr>
        <w:t xml:space="preserve"> a downtown hotel – reputedly to </w:t>
      </w:r>
      <w:proofErr w:type="spellStart"/>
      <w:r w:rsidRPr="00E50C59">
        <w:rPr>
          <w:sz w:val="16"/>
        </w:rPr>
        <w:t>minimise</w:t>
      </w:r>
      <w:proofErr w:type="spellEnd"/>
      <w:r w:rsidRPr="00E50C59">
        <w:rPr>
          <w:sz w:val="16"/>
        </w:rPr>
        <w:t xml:space="preserve"> the risk of electronic eavesdropping.</w:t>
      </w:r>
    </w:p>
    <w:p w14:paraId="58F7AD24" w14:textId="722556A6" w:rsidR="0006572E" w:rsidRDefault="0006572E" w:rsidP="0006572E">
      <w:pPr>
        <w:pStyle w:val="Heading4"/>
      </w:pPr>
      <w:r>
        <w:t>Recent California summit meeting proves Obama and Xi are pursuing a more collaborative partnership</w:t>
      </w:r>
    </w:p>
    <w:p w14:paraId="47F8124B" w14:textId="57E138A1" w:rsidR="0006572E" w:rsidRDefault="0006572E" w:rsidP="0006572E">
      <w:r w:rsidRPr="0006572E">
        <w:rPr>
          <w:rStyle w:val="StyleStyleBold12pt"/>
        </w:rPr>
        <w:t>The Japan Times 13</w:t>
      </w:r>
      <w:r>
        <w:t xml:space="preserve"> (“</w:t>
      </w:r>
      <w:r w:rsidRPr="0006572E">
        <w:t>Getting U.S.-China relations right</w:t>
      </w:r>
      <w:r>
        <w:t xml:space="preserve">” June 15, 2013 </w:t>
      </w:r>
      <w:r w:rsidRPr="0006572E">
        <w:t>http://www.japantimes.co.jp/opinion/2013/06/15/editorials/getting-u-s-china-relations-right/#</w:t>
      </w:r>
      <w:proofErr w:type="gramStart"/>
      <w:r w:rsidRPr="0006572E">
        <w:t>.Ucsb3T7rk2s</w:t>
      </w:r>
      <w:proofErr w:type="gramEnd"/>
      <w:r>
        <w:t>)</w:t>
      </w:r>
    </w:p>
    <w:p w14:paraId="0D8980EA" w14:textId="77777777" w:rsidR="0006572E" w:rsidRPr="0006572E" w:rsidRDefault="0006572E" w:rsidP="0006572E"/>
    <w:p w14:paraId="30BA3238" w14:textId="687AF4D9" w:rsidR="0006572E" w:rsidRPr="00345032" w:rsidRDefault="0006572E" w:rsidP="0006572E">
      <w:pPr>
        <w:rPr>
          <w:sz w:val="16"/>
        </w:rPr>
      </w:pPr>
      <w:r w:rsidRPr="00345032">
        <w:rPr>
          <w:sz w:val="16"/>
        </w:rPr>
        <w:t xml:space="preserve">At first glance, there is a great deal of convergence between what Chinese President </w:t>
      </w:r>
      <w:r w:rsidRPr="000F166D">
        <w:rPr>
          <w:rStyle w:val="StyleBoldUnderline"/>
          <w:highlight w:val="yellow"/>
        </w:rPr>
        <w:t>Xi</w:t>
      </w:r>
      <w:r w:rsidRPr="00345032">
        <w:rPr>
          <w:sz w:val="16"/>
        </w:rPr>
        <w:t xml:space="preserve"> </w:t>
      </w:r>
      <w:proofErr w:type="spellStart"/>
      <w:r w:rsidRPr="00345032">
        <w:rPr>
          <w:sz w:val="16"/>
        </w:rPr>
        <w:t>Jinping</w:t>
      </w:r>
      <w:proofErr w:type="spellEnd"/>
      <w:r w:rsidRPr="00345032">
        <w:rPr>
          <w:sz w:val="16"/>
        </w:rPr>
        <w:t xml:space="preserve"> wanted </w:t>
      </w:r>
      <w:r w:rsidRPr="000F166D">
        <w:rPr>
          <w:rStyle w:val="StyleBoldUnderline"/>
          <w:highlight w:val="yellow"/>
        </w:rPr>
        <w:t>and</w:t>
      </w:r>
      <w:r w:rsidRPr="00345032">
        <w:rPr>
          <w:sz w:val="16"/>
        </w:rPr>
        <w:t xml:space="preserve"> what U.S. President Barack </w:t>
      </w:r>
      <w:r w:rsidRPr="000F166D">
        <w:rPr>
          <w:rStyle w:val="StyleBoldUnderline"/>
          <w:highlight w:val="yellow"/>
        </w:rPr>
        <w:t>Obama</w:t>
      </w:r>
      <w:r w:rsidRPr="00345032">
        <w:rPr>
          <w:sz w:val="16"/>
        </w:rPr>
        <w:t xml:space="preserve"> sought at their summit last week in California. Dig a little deeper, however, and the differences were every bit as important as those similarities</w:t>
      </w:r>
      <w:proofErr w:type="gramStart"/>
      <w:r w:rsidRPr="00345032">
        <w:rPr>
          <w:sz w:val="16"/>
        </w:rPr>
        <w:t>.</w:t>
      </w:r>
      <w:r w:rsidR="00345032" w:rsidRPr="00345032">
        <w:rPr>
          <w:sz w:val="12"/>
        </w:rPr>
        <w:t>¶</w:t>
      </w:r>
      <w:proofErr w:type="gramEnd"/>
      <w:r w:rsidRPr="00345032">
        <w:rPr>
          <w:sz w:val="16"/>
        </w:rPr>
        <w:t xml:space="preserve"> While both men </w:t>
      </w:r>
      <w:r w:rsidRPr="000F166D">
        <w:rPr>
          <w:rStyle w:val="StyleBoldUnderline"/>
          <w:highlight w:val="yellow"/>
        </w:rPr>
        <w:t>wish to put the U.S.-China relationship on a stable path</w:t>
      </w:r>
      <w:r w:rsidRPr="00345032">
        <w:rPr>
          <w:sz w:val="16"/>
        </w:rPr>
        <w:t>, there is great difference in the way that each seeks to accomplish that important objective</w:t>
      </w:r>
      <w:r w:rsidRPr="00E0416D">
        <w:rPr>
          <w:rStyle w:val="StyleBoldUnderline"/>
        </w:rPr>
        <w:t xml:space="preserve">. </w:t>
      </w:r>
      <w:r w:rsidRPr="000F166D">
        <w:rPr>
          <w:rStyle w:val="StyleBoldUnderline"/>
          <w:highlight w:val="yellow"/>
        </w:rPr>
        <w:t>How they reconcile</w:t>
      </w:r>
      <w:r w:rsidRPr="00345032">
        <w:rPr>
          <w:sz w:val="16"/>
        </w:rPr>
        <w:t xml:space="preserve"> that </w:t>
      </w:r>
      <w:r w:rsidRPr="00E0416D">
        <w:rPr>
          <w:rStyle w:val="StyleBoldUnderline"/>
        </w:rPr>
        <w:t xml:space="preserve">divergence </w:t>
      </w:r>
      <w:r w:rsidRPr="000F166D">
        <w:rPr>
          <w:rStyle w:val="StyleBoldUnderline"/>
          <w:highlight w:val="yellow"/>
        </w:rPr>
        <w:t>will have a profound impact on East Asian relations in general, and the U.S.-China relationship in particular</w:t>
      </w:r>
      <w:proofErr w:type="gramStart"/>
      <w:r w:rsidRPr="00345032">
        <w:rPr>
          <w:sz w:val="16"/>
        </w:rPr>
        <w:t>.</w:t>
      </w:r>
      <w:r w:rsidR="00345032" w:rsidRPr="00345032">
        <w:rPr>
          <w:sz w:val="12"/>
        </w:rPr>
        <w:t>¶</w:t>
      </w:r>
      <w:proofErr w:type="gramEnd"/>
      <w:r w:rsidRPr="00345032">
        <w:rPr>
          <w:sz w:val="16"/>
        </w:rPr>
        <w:t xml:space="preserve"> As they seek that common ground, Japan must not feel threatened. Positive relations between Washington and Beijing do not come at Tokyo’s expense</w:t>
      </w:r>
      <w:proofErr w:type="gramStart"/>
      <w:r w:rsidRPr="00345032">
        <w:rPr>
          <w:sz w:val="16"/>
        </w:rPr>
        <w:t>.</w:t>
      </w:r>
      <w:r w:rsidR="00345032" w:rsidRPr="00345032">
        <w:rPr>
          <w:sz w:val="12"/>
        </w:rPr>
        <w:t>¶</w:t>
      </w:r>
      <w:proofErr w:type="gramEnd"/>
      <w:r w:rsidRPr="00345032">
        <w:rPr>
          <w:sz w:val="16"/>
        </w:rPr>
        <w:t xml:space="preserve"> Presidents Obama and Xi met in </w:t>
      </w:r>
      <w:proofErr w:type="spellStart"/>
      <w:r w:rsidRPr="00345032">
        <w:rPr>
          <w:sz w:val="16"/>
        </w:rPr>
        <w:t>Sunnylands</w:t>
      </w:r>
      <w:proofErr w:type="spellEnd"/>
      <w:r w:rsidRPr="00345032">
        <w:rPr>
          <w:sz w:val="16"/>
        </w:rPr>
        <w:t xml:space="preserve">, California, last week to set a tone to the relationship. Historically, such meetings were formal and stolid affairs. Tightly scripted events, there was rarely a real exchange of views between the two leaders. They read talking points, hit their marks and demonstrated to the world — and their respective publics — that the two governments can do business together. The one exception to this pattern was the summit between U.S. President George W. Bush and Chinese President Jiang </w:t>
      </w:r>
      <w:proofErr w:type="spellStart"/>
      <w:r w:rsidRPr="00345032">
        <w:rPr>
          <w:sz w:val="16"/>
        </w:rPr>
        <w:t>Zemin</w:t>
      </w:r>
      <w:proofErr w:type="spellEnd"/>
      <w:r w:rsidRPr="00345032">
        <w:rPr>
          <w:sz w:val="16"/>
        </w:rPr>
        <w:t xml:space="preserve"> at Mr. Bush’s Crawford, Texas, ranch at the end of Mr. Jiang’s tenure. Mr. Xi’s readiness to try this sort of summitry early in his term suggests he is a different type of leader and has already mustered power over the Chinese bureaucracy to allow him to engage the U.S. president in such a manner</w:t>
      </w:r>
      <w:proofErr w:type="gramStart"/>
      <w:r w:rsidRPr="00345032">
        <w:rPr>
          <w:sz w:val="16"/>
        </w:rPr>
        <w:t>.</w:t>
      </w:r>
      <w:r w:rsidR="00345032" w:rsidRPr="00345032">
        <w:rPr>
          <w:sz w:val="12"/>
        </w:rPr>
        <w:t>¶</w:t>
      </w:r>
      <w:proofErr w:type="gramEnd"/>
      <w:r w:rsidRPr="00345032">
        <w:rPr>
          <w:sz w:val="16"/>
        </w:rPr>
        <w:t xml:space="preserve"> Plainly, however, the traditional relationship has limits. Issues of common concern are expanding, and while the two leaderships are increasingly engaged, the two sides more frequently talk at each other rather than with each other</w:t>
      </w:r>
      <w:proofErr w:type="gramStart"/>
      <w:r w:rsidRPr="00345032">
        <w:rPr>
          <w:sz w:val="16"/>
        </w:rPr>
        <w:t>.</w:t>
      </w:r>
      <w:r w:rsidR="00345032" w:rsidRPr="00345032">
        <w:rPr>
          <w:sz w:val="12"/>
        </w:rPr>
        <w:t>¶</w:t>
      </w:r>
      <w:proofErr w:type="gramEnd"/>
      <w:r w:rsidRPr="00345032">
        <w:rPr>
          <w:sz w:val="16"/>
        </w:rPr>
        <w:t xml:space="preserve"> </w:t>
      </w:r>
      <w:r w:rsidRPr="000F166D">
        <w:rPr>
          <w:rStyle w:val="StyleBoldUnderline"/>
          <w:highlight w:val="yellow"/>
        </w:rPr>
        <w:t>This meeting, with its informality and its emphasis on acquainting the two men with each other, is designed to change the context in which America and China engage each other</w:t>
      </w:r>
      <w:r w:rsidRPr="00C07C43">
        <w:rPr>
          <w:rStyle w:val="StyleBoldUnderline"/>
        </w:rPr>
        <w:t>.</w:t>
      </w:r>
      <w:r w:rsidRPr="00345032">
        <w:rPr>
          <w:sz w:val="16"/>
        </w:rPr>
        <w:t xml:space="preserve"> A personal relationship is no substitute for the hard slog of diplomacy, but it can be a cornerstone of constructive bilateral relations</w:t>
      </w:r>
      <w:proofErr w:type="gramStart"/>
      <w:r w:rsidRPr="00345032">
        <w:rPr>
          <w:sz w:val="16"/>
        </w:rPr>
        <w:t>.</w:t>
      </w:r>
      <w:r w:rsidR="00345032" w:rsidRPr="00345032">
        <w:rPr>
          <w:sz w:val="12"/>
        </w:rPr>
        <w:t>¶</w:t>
      </w:r>
      <w:proofErr w:type="gramEnd"/>
      <w:r w:rsidRPr="00345032">
        <w:rPr>
          <w:sz w:val="16"/>
        </w:rPr>
        <w:t xml:space="preserve"> At this point, differences between the two sides rear their heads. </w:t>
      </w:r>
      <w:r w:rsidRPr="000F166D">
        <w:rPr>
          <w:rStyle w:val="StyleBoldUnderline"/>
          <w:highlight w:val="yellow"/>
        </w:rPr>
        <w:t>Both governments have studied history. They know that rising powers have traditionally</w:t>
      </w:r>
      <w:r w:rsidRPr="00345032">
        <w:rPr>
          <w:sz w:val="16"/>
        </w:rPr>
        <w:t xml:space="preserve"> been revisionist powers, </w:t>
      </w:r>
      <w:r w:rsidRPr="000F166D">
        <w:rPr>
          <w:rStyle w:val="StyleBoldUnderline"/>
          <w:highlight w:val="yellow"/>
        </w:rPr>
        <w:t>challeng</w:t>
      </w:r>
      <w:r w:rsidRPr="00345032">
        <w:rPr>
          <w:sz w:val="16"/>
        </w:rPr>
        <w:t xml:space="preserve">ing </w:t>
      </w:r>
      <w:r w:rsidRPr="000F166D">
        <w:rPr>
          <w:rStyle w:val="StyleBoldUnderline"/>
          <w:highlight w:val="yellow"/>
        </w:rPr>
        <w:t>the existing political order</w:t>
      </w:r>
      <w:r w:rsidRPr="00345032">
        <w:rPr>
          <w:sz w:val="16"/>
        </w:rPr>
        <w:t xml:space="preserve"> and the reigning hegemon. </w:t>
      </w:r>
      <w:r w:rsidRPr="000F166D">
        <w:rPr>
          <w:rStyle w:val="StyleBoldUnderline"/>
          <w:highlight w:val="yellow"/>
        </w:rPr>
        <w:t>Both</w:t>
      </w:r>
      <w:r w:rsidRPr="00C07C43">
        <w:rPr>
          <w:rStyle w:val="StyleBoldUnderline"/>
        </w:rPr>
        <w:t xml:space="preserve"> sides also </w:t>
      </w:r>
      <w:r w:rsidRPr="000F166D">
        <w:rPr>
          <w:rStyle w:val="StyleBoldUnderline"/>
          <w:highlight w:val="yellow"/>
        </w:rPr>
        <w:t xml:space="preserve">know that unless carefully tended, such transitions are messy and often violent. The United States and China, </w:t>
      </w:r>
      <w:r w:rsidRPr="000F166D">
        <w:rPr>
          <w:rStyle w:val="StyleBoldUnderline"/>
        </w:rPr>
        <w:t>and every other country in Asia</w:t>
      </w:r>
      <w:r w:rsidRPr="000F166D">
        <w:rPr>
          <w:rStyle w:val="StyleBoldUnderline"/>
          <w:highlight w:val="yellow"/>
        </w:rPr>
        <w:t>, have too much to lose to allow history to repeat itself</w:t>
      </w:r>
      <w:proofErr w:type="gramStart"/>
      <w:r w:rsidRPr="00345032">
        <w:rPr>
          <w:sz w:val="16"/>
        </w:rPr>
        <w:t>.</w:t>
      </w:r>
      <w:r w:rsidR="00345032" w:rsidRPr="00345032">
        <w:rPr>
          <w:sz w:val="12"/>
        </w:rPr>
        <w:t>¶</w:t>
      </w:r>
      <w:proofErr w:type="gramEnd"/>
      <w:r w:rsidRPr="00345032">
        <w:rPr>
          <w:sz w:val="16"/>
        </w:rPr>
        <w:t xml:space="preserve"> Beijing is calling for a “new type of great power relations.” What that means in specific terms is not clear, but inferring from Chinese behavior and commentary leads to the conclusion that it seeks to be the leading power in Asia and wants Washington, and other regional governments, to respect — or defer to — Chinese wishes. If Beijing wants a sphere of influence, then it will be disappointed</w:t>
      </w:r>
      <w:proofErr w:type="gramStart"/>
      <w:r w:rsidRPr="00345032">
        <w:rPr>
          <w:sz w:val="16"/>
        </w:rPr>
        <w:t>.</w:t>
      </w:r>
      <w:r w:rsidR="00345032" w:rsidRPr="00345032">
        <w:rPr>
          <w:sz w:val="12"/>
        </w:rPr>
        <w:t>¶</w:t>
      </w:r>
      <w:proofErr w:type="gramEnd"/>
      <w:r w:rsidRPr="00345032">
        <w:rPr>
          <w:sz w:val="16"/>
        </w:rPr>
        <w:t xml:space="preserve"> For its part, the U.S. wants Beijing to take a higher profile role in the region and the world, and it sees those responsibilities as perfectly compatible with traditional relations among nations. China is merely one great power among several. Indeed, the appropriateness of the very label “great power” depends on a country’s willingness to assume those responsibilities, whether the issue in question is </w:t>
      </w:r>
      <w:proofErr w:type="spellStart"/>
      <w:r w:rsidRPr="00345032">
        <w:rPr>
          <w:sz w:val="16"/>
        </w:rPr>
        <w:t>cybersecurity</w:t>
      </w:r>
      <w:proofErr w:type="spellEnd"/>
      <w:r w:rsidRPr="00345032">
        <w:rPr>
          <w:sz w:val="16"/>
        </w:rPr>
        <w:t>, climate change, North Korea, Iran’s nuclear ambitions or setting rules for resolutions of disputes</w:t>
      </w:r>
      <w:proofErr w:type="gramStart"/>
      <w:r w:rsidRPr="00345032">
        <w:rPr>
          <w:sz w:val="16"/>
        </w:rPr>
        <w:t>.</w:t>
      </w:r>
      <w:r w:rsidR="00345032" w:rsidRPr="00345032">
        <w:rPr>
          <w:sz w:val="12"/>
        </w:rPr>
        <w:t>¶</w:t>
      </w:r>
      <w:proofErr w:type="gramEnd"/>
      <w:r w:rsidRPr="00345032">
        <w:rPr>
          <w:sz w:val="16"/>
        </w:rPr>
        <w:t xml:space="preserve"> In the past</w:t>
      </w:r>
      <w:r w:rsidRPr="00345032">
        <w:rPr>
          <w:rStyle w:val="StyleBoldUnderline"/>
        </w:rPr>
        <w:t xml:space="preserve">, </w:t>
      </w:r>
      <w:r w:rsidRPr="000F166D">
        <w:rPr>
          <w:rStyle w:val="StyleBoldUnderline"/>
          <w:highlight w:val="yellow"/>
        </w:rPr>
        <w:t>the U.S. has called on China to be a “responsible stakeholder</w:t>
      </w:r>
      <w:r w:rsidRPr="00345032">
        <w:rPr>
          <w:rStyle w:val="StyleBoldUnderline"/>
        </w:rPr>
        <w:t>,</w:t>
      </w:r>
      <w:r w:rsidRPr="00345032">
        <w:rPr>
          <w:sz w:val="16"/>
        </w:rPr>
        <w:t>” which is the rubric it used during the second Bush administration to encourage Beijing “</w:t>
      </w:r>
      <w:r w:rsidRPr="00345032">
        <w:rPr>
          <w:rStyle w:val="StyleBoldUnderline"/>
        </w:rPr>
        <w:t>to be part of the solution” rather than part of the problem.</w:t>
      </w:r>
      <w:r w:rsidR="00345032" w:rsidRPr="00345032">
        <w:rPr>
          <w:sz w:val="12"/>
        </w:rPr>
        <w:t>¶</w:t>
      </w:r>
      <w:r w:rsidRPr="00345032">
        <w:rPr>
          <w:sz w:val="16"/>
        </w:rPr>
        <w:t xml:space="preserve"> Thus far, China’s preferred response is to assert that it remains a developing country whose resources, like its influence, are limited, and that they are both best used dealing with China’s internal problems. That is a convenient explanation, and one that fits Chinese preferences, but it is the very antithesis of a great power</w:t>
      </w:r>
      <w:proofErr w:type="gramStart"/>
      <w:r w:rsidRPr="00345032">
        <w:rPr>
          <w:sz w:val="16"/>
        </w:rPr>
        <w:t>.</w:t>
      </w:r>
      <w:r w:rsidR="00345032" w:rsidRPr="00345032">
        <w:rPr>
          <w:sz w:val="12"/>
        </w:rPr>
        <w:t>¶</w:t>
      </w:r>
      <w:proofErr w:type="gramEnd"/>
      <w:r w:rsidRPr="00345032">
        <w:rPr>
          <w:sz w:val="16"/>
        </w:rPr>
        <w:t xml:space="preserve"> </w:t>
      </w:r>
      <w:r w:rsidRPr="00345032">
        <w:rPr>
          <w:rStyle w:val="StyleBoldUnderline"/>
        </w:rPr>
        <w:t>In short, the U.S. seeks a new relationship with China. China wants a new type of relations</w:t>
      </w:r>
      <w:r w:rsidRPr="00345032">
        <w:rPr>
          <w:sz w:val="16"/>
        </w:rPr>
        <w:t>, one that distinguishes Beijing’s relations with Washington from its ties with other countries. China believes it is a great power by definition</w:t>
      </w:r>
      <w:proofErr w:type="gramStart"/>
      <w:r w:rsidRPr="00345032">
        <w:rPr>
          <w:sz w:val="16"/>
        </w:rPr>
        <w:t>.</w:t>
      </w:r>
      <w:r w:rsidR="00345032" w:rsidRPr="00345032">
        <w:rPr>
          <w:sz w:val="12"/>
        </w:rPr>
        <w:t>¶</w:t>
      </w:r>
      <w:proofErr w:type="gramEnd"/>
      <w:r w:rsidRPr="00345032">
        <w:rPr>
          <w:sz w:val="16"/>
        </w:rPr>
        <w:t xml:space="preserve"> The U.S. counters that such status is a function of behavior, not a country’s mere attributes. In the U.S. formulation, with power comes responsibility. </w:t>
      </w:r>
      <w:r w:rsidRPr="00345032">
        <w:rPr>
          <w:rStyle w:val="StyleBoldUnderline"/>
        </w:rPr>
        <w:t>Given the stakes, the entire world needs the U.S. and China to succeed in creating a working relationship</w:t>
      </w:r>
      <w:proofErr w:type="gramStart"/>
      <w:r w:rsidRPr="00345032">
        <w:rPr>
          <w:sz w:val="16"/>
        </w:rPr>
        <w:t>.</w:t>
      </w:r>
      <w:r w:rsidR="00345032" w:rsidRPr="00345032">
        <w:rPr>
          <w:sz w:val="12"/>
        </w:rPr>
        <w:t>¶</w:t>
      </w:r>
      <w:proofErr w:type="gramEnd"/>
      <w:r w:rsidRPr="00345032">
        <w:rPr>
          <w:sz w:val="16"/>
        </w:rPr>
        <w:t xml:space="preserve"> There is a temptation, however, among Japanese, to see a working U.S.-China relationship coming at the expense of the special relationship that Japan has with the U.S. Nothing could be further from the truth. Japan and the U.S. are allies and are bound by 60 years of close cooperation, the sharing of values, interests and concerns. We are true partners</w:t>
      </w:r>
      <w:proofErr w:type="gramStart"/>
      <w:r w:rsidRPr="00345032">
        <w:rPr>
          <w:sz w:val="16"/>
        </w:rPr>
        <w:t>.</w:t>
      </w:r>
      <w:r w:rsidR="00345032" w:rsidRPr="00345032">
        <w:rPr>
          <w:sz w:val="12"/>
        </w:rPr>
        <w:t>¶</w:t>
      </w:r>
      <w:proofErr w:type="gramEnd"/>
      <w:r w:rsidRPr="00345032">
        <w:rPr>
          <w:sz w:val="16"/>
        </w:rPr>
        <w:t xml:space="preserve"> A good U.S.-China relationship is good for Japan, and a better understanding of the two countries’ interests and concerns should reduce tension between them and with Japan. We need to have more trust in our partner and ally, just as we ask it to trust in us when we engage governments and the U.S. is not at the table.</w:t>
      </w:r>
    </w:p>
    <w:p w14:paraId="07073E28" w14:textId="457661CF" w:rsidR="00F20B87" w:rsidRDefault="00F20B87" w:rsidP="00CA2B14">
      <w:pPr>
        <w:pStyle w:val="Heading4"/>
      </w:pPr>
      <w:r>
        <w:t>Now is the perfect time to revitalize US-Sino relations.</w:t>
      </w:r>
    </w:p>
    <w:p w14:paraId="3BE835D6" w14:textId="239C7259" w:rsidR="00F20B87" w:rsidRDefault="00F20B87" w:rsidP="00F20B87">
      <w:r w:rsidRPr="00F20B87">
        <w:rPr>
          <w:rStyle w:val="StyleStyleBold12pt"/>
        </w:rPr>
        <w:t>Pei 12</w:t>
      </w:r>
      <w:r>
        <w:t xml:space="preserve"> (</w:t>
      </w:r>
      <w:proofErr w:type="spellStart"/>
      <w:r>
        <w:t>Minxin</w:t>
      </w:r>
      <w:proofErr w:type="spellEnd"/>
      <w:r>
        <w:t xml:space="preserve">, professor of government at Claremont McKenna College and a non-resident senior fellow at the German Marshall Fund of the United States, NEW YORK TIMES, Nov. 13, 2012, Retrieved May 24, 2013, from </w:t>
      </w:r>
      <w:r w:rsidRPr="00F20B87">
        <w:t>http://www.nytimes.com/2012/11/14/opinion/the-us-china-reset.html</w:t>
      </w:r>
      <w:proofErr w:type="gramStart"/>
      <w:r w:rsidRPr="00F20B87">
        <w:t>?_</w:t>
      </w:r>
      <w:proofErr w:type="gramEnd"/>
      <w:r w:rsidRPr="00F20B87">
        <w:t>r=0&amp;pagewanted=print</w:t>
      </w:r>
      <w:r>
        <w:t>)</w:t>
      </w:r>
    </w:p>
    <w:p w14:paraId="71A0C197" w14:textId="77777777" w:rsidR="00F20B87" w:rsidRDefault="00F20B87" w:rsidP="00F20B87"/>
    <w:p w14:paraId="56661A26" w14:textId="77777777" w:rsidR="00F20B87" w:rsidRDefault="00F20B87" w:rsidP="00F20B87">
      <w:r>
        <w:t xml:space="preserve">THE political calendars of the United States and China follow different cycles, but </w:t>
      </w:r>
      <w:r w:rsidRPr="00F20B87">
        <w:rPr>
          <w:rStyle w:val="StyleBoldUnderline"/>
          <w:highlight w:val="yellow"/>
        </w:rPr>
        <w:t xml:space="preserve">once every two decades China’s leadership transition occurs simultaneously with the U.S. presidential election. So now, with President Obama’s re-election and Xi </w:t>
      </w:r>
      <w:proofErr w:type="spellStart"/>
      <w:r w:rsidRPr="00F20B87">
        <w:rPr>
          <w:rStyle w:val="StyleBoldUnderline"/>
          <w:highlight w:val="yellow"/>
        </w:rPr>
        <w:t>Jinping’s</w:t>
      </w:r>
      <w:proofErr w:type="spellEnd"/>
      <w:r w:rsidRPr="00F20B87">
        <w:rPr>
          <w:rStyle w:val="StyleBoldUnderline"/>
          <w:highlight w:val="yellow"/>
        </w:rPr>
        <w:t xml:space="preserve"> anointing as chief of the Chinese Communist Party, both countries have an opportunity to take stock of the bilateral relationship.</w:t>
      </w:r>
      <w:r w:rsidRPr="00F20B87">
        <w:rPr>
          <w:rStyle w:val="StyleBoldUnderline"/>
        </w:rPr>
        <w:t xml:space="preserve"> </w:t>
      </w:r>
    </w:p>
    <w:p w14:paraId="43DB7408" w14:textId="54FF3D7B" w:rsidR="00F20B87" w:rsidRDefault="00F20B87" w:rsidP="00F20B87">
      <w:pPr>
        <w:pStyle w:val="Heading4"/>
      </w:pPr>
      <w:r>
        <w:t>China and the U.S. are worker toward a more cooperative relationship now</w:t>
      </w:r>
    </w:p>
    <w:p w14:paraId="4F78CDC2" w14:textId="7776F85C" w:rsidR="00F20B87" w:rsidRDefault="00F20B87" w:rsidP="00F20B87">
      <w:proofErr w:type="spellStart"/>
      <w:r w:rsidRPr="00F20B87">
        <w:rPr>
          <w:rStyle w:val="StyleStyleBold12pt"/>
        </w:rPr>
        <w:t>Agence</w:t>
      </w:r>
      <w:proofErr w:type="spellEnd"/>
      <w:r w:rsidRPr="00F20B87">
        <w:rPr>
          <w:rStyle w:val="StyleStyleBold12pt"/>
        </w:rPr>
        <w:t xml:space="preserve"> France </w:t>
      </w:r>
      <w:proofErr w:type="spellStart"/>
      <w:r w:rsidRPr="00F20B87">
        <w:rPr>
          <w:rStyle w:val="StyleStyleBold12pt"/>
        </w:rPr>
        <w:t>Presse</w:t>
      </w:r>
      <w:proofErr w:type="spellEnd"/>
      <w:r w:rsidRPr="00F20B87">
        <w:rPr>
          <w:rStyle w:val="StyleStyleBold12pt"/>
        </w:rPr>
        <w:t xml:space="preserve"> 13</w:t>
      </w:r>
      <w:r>
        <w:t xml:space="preserve"> (May 24, 2013, Retrieved May 24, 2013, from Lexis/</w:t>
      </w:r>
      <w:proofErr w:type="spellStart"/>
      <w:r>
        <w:t>Nexis</w:t>
      </w:r>
      <w:proofErr w:type="spellEnd"/>
      <w:r>
        <w:t>)</w:t>
      </w:r>
    </w:p>
    <w:p w14:paraId="2F58A9CD" w14:textId="77777777" w:rsidR="00F20B87" w:rsidRDefault="00F20B87" w:rsidP="00F20B87"/>
    <w:p w14:paraId="687A70A1" w14:textId="77777777" w:rsidR="00F20B87" w:rsidRPr="00F20B87" w:rsidRDefault="00F20B87" w:rsidP="00F20B87">
      <w:pPr>
        <w:rPr>
          <w:sz w:val="16"/>
        </w:rPr>
      </w:pPr>
      <w:r w:rsidRPr="00F20B87">
        <w:rPr>
          <w:rStyle w:val="StyleBoldUnderline"/>
          <w:highlight w:val="yellow"/>
        </w:rPr>
        <w:t>China and the United States are hoping</w:t>
      </w:r>
      <w:r w:rsidRPr="00F20B87">
        <w:rPr>
          <w:sz w:val="16"/>
        </w:rPr>
        <w:t xml:space="preserve"> for a new chance </w:t>
      </w:r>
      <w:r w:rsidRPr="00F20B87">
        <w:rPr>
          <w:rStyle w:val="StyleBoldUnderline"/>
          <w:highlight w:val="yellow"/>
        </w:rPr>
        <w:t>to set the course for smoother relations</w:t>
      </w:r>
      <w:r w:rsidRPr="00F20B87">
        <w:rPr>
          <w:sz w:val="16"/>
        </w:rPr>
        <w:t xml:space="preserve"> through a secluded desert summit </w:t>
      </w:r>
      <w:r w:rsidRPr="00F20B87">
        <w:rPr>
          <w:rStyle w:val="StyleBoldUnderline"/>
          <w:highlight w:val="yellow"/>
        </w:rPr>
        <w:t>as</w:t>
      </w:r>
      <w:r w:rsidRPr="00F20B87">
        <w:rPr>
          <w:sz w:val="16"/>
        </w:rPr>
        <w:t xml:space="preserve"> the Asian power's leader </w:t>
      </w:r>
      <w:r w:rsidRPr="00F20B87">
        <w:rPr>
          <w:rStyle w:val="StyleBoldUnderline"/>
          <w:highlight w:val="yellow"/>
        </w:rPr>
        <w:t xml:space="preserve">Xi </w:t>
      </w:r>
      <w:proofErr w:type="spellStart"/>
      <w:r w:rsidRPr="00F20B87">
        <w:rPr>
          <w:rStyle w:val="StyleBoldUnderline"/>
          <w:highlight w:val="yellow"/>
        </w:rPr>
        <w:t>Jinping</w:t>
      </w:r>
      <w:proofErr w:type="spellEnd"/>
      <w:r w:rsidRPr="00F20B87">
        <w:rPr>
          <w:rStyle w:val="StyleBoldUnderline"/>
          <w:highlight w:val="yellow"/>
        </w:rPr>
        <w:t xml:space="preserve"> projects a more confident style</w:t>
      </w:r>
      <w:r w:rsidRPr="00F20B87">
        <w:rPr>
          <w:sz w:val="16"/>
        </w:rPr>
        <w:t xml:space="preserve">.  Xi and Barack Obama will meet June 7-8 at the tony </w:t>
      </w:r>
      <w:proofErr w:type="spellStart"/>
      <w:r w:rsidRPr="00F20B87">
        <w:rPr>
          <w:sz w:val="16"/>
        </w:rPr>
        <w:t>Sunnylands</w:t>
      </w:r>
      <w:proofErr w:type="spellEnd"/>
      <w:r w:rsidRPr="00F20B87">
        <w:rPr>
          <w:sz w:val="16"/>
        </w:rPr>
        <w:t xml:space="preserve"> resort in Rancho Mirage, California, their first encounter since the Chinese president took power and three months ahead of their first scheduled run-in at the Group of 20 summit in Russia.  </w:t>
      </w:r>
      <w:r w:rsidRPr="00F20B87">
        <w:rPr>
          <w:rStyle w:val="StyleBoldUnderline"/>
          <w:highlight w:val="yellow"/>
        </w:rPr>
        <w:t>The talks come amid rows between the world's two largest economies over issues that include China's alleged cyber-hacking, but the two sides expect the encounter to be less about specifics and more about setting a tone.</w:t>
      </w:r>
      <w:r w:rsidRPr="00F20B87">
        <w:rPr>
          <w:rStyle w:val="StyleBoldUnderline"/>
        </w:rPr>
        <w:t xml:space="preserve"> </w:t>
      </w:r>
    </w:p>
    <w:p w14:paraId="7E83A59E" w14:textId="2F85AA35" w:rsidR="00F20B87" w:rsidRDefault="00B42D46" w:rsidP="00323260">
      <w:pPr>
        <w:pStyle w:val="Heading4"/>
      </w:pPr>
      <w:r>
        <w:t>The U.S. and China’s economic ties promise improving relations</w:t>
      </w:r>
    </w:p>
    <w:p w14:paraId="1B7593BD" w14:textId="39BA782E" w:rsidR="00F20B87" w:rsidRDefault="00323260" w:rsidP="00F20B87">
      <w:r w:rsidRPr="00323260">
        <w:rPr>
          <w:rStyle w:val="StyleStyleBold12pt"/>
        </w:rPr>
        <w:t>U.S. DOD American Forces Press Service 13</w:t>
      </w:r>
      <w:r>
        <w:t xml:space="preserve"> (</w:t>
      </w:r>
      <w:r w:rsidR="00F20B87">
        <w:t xml:space="preserve">THE U.S. DEPARTMENT OF DEFENSE'S AMERICAN FORCES PRESS SERVICE, May 22, </w:t>
      </w:r>
    </w:p>
    <w:p w14:paraId="08B17E86" w14:textId="7E37B227" w:rsidR="00F20B87" w:rsidRDefault="00F20B87" w:rsidP="00F20B87">
      <w:r>
        <w:t>2013, US FED NEWS, Retrieved May 24, 2013, from Lexis/</w:t>
      </w:r>
      <w:proofErr w:type="spellStart"/>
      <w:r>
        <w:t>Nexis</w:t>
      </w:r>
      <w:proofErr w:type="spellEnd"/>
      <w:r w:rsidR="00323260">
        <w:t>)</w:t>
      </w:r>
    </w:p>
    <w:p w14:paraId="11838951" w14:textId="77777777" w:rsidR="00323260" w:rsidRDefault="00323260" w:rsidP="00F20B87"/>
    <w:p w14:paraId="1C4F8B63" w14:textId="77777777" w:rsidR="00F20B87" w:rsidRPr="00B42D46" w:rsidRDefault="00F20B87" w:rsidP="00F20B87">
      <w:pPr>
        <w:rPr>
          <w:rStyle w:val="StyleBoldUnderline"/>
        </w:rPr>
      </w:pPr>
      <w:r w:rsidRPr="00B42D46">
        <w:rPr>
          <w:sz w:val="16"/>
        </w:rPr>
        <w:t xml:space="preserve">But both countries must also recognize the major roles they both play in the region, he said. "The Pacific is big enough for all of us," Locklear told the group, borrowing a quote from both former Secretary of State Hillary Rodham Clinton and Chinese President Xi </w:t>
      </w:r>
      <w:proofErr w:type="spellStart"/>
      <w:r w:rsidRPr="00B42D46">
        <w:rPr>
          <w:sz w:val="16"/>
        </w:rPr>
        <w:t>Jinping</w:t>
      </w:r>
      <w:proofErr w:type="spellEnd"/>
      <w:r w:rsidRPr="00B42D46">
        <w:rPr>
          <w:sz w:val="16"/>
        </w:rPr>
        <w:t xml:space="preserve">.  Nowhere is this more evident than in the </w:t>
      </w:r>
      <w:r w:rsidRPr="00B42D46">
        <w:rPr>
          <w:rStyle w:val="StyleBoldUnderline"/>
          <w:highlight w:val="yellow"/>
        </w:rPr>
        <w:t xml:space="preserve">United </w:t>
      </w:r>
      <w:proofErr w:type="gramStart"/>
      <w:r w:rsidRPr="00B42D46">
        <w:rPr>
          <w:rStyle w:val="StyleBoldUnderline"/>
          <w:highlight w:val="yellow"/>
        </w:rPr>
        <w:t>States'</w:t>
      </w:r>
      <w:proofErr w:type="gramEnd"/>
      <w:r w:rsidRPr="00B42D46">
        <w:rPr>
          <w:rStyle w:val="StyleBoldUnderline"/>
          <w:highlight w:val="yellow"/>
        </w:rPr>
        <w:t xml:space="preserve"> and China's economic relationship</w:t>
      </w:r>
      <w:r w:rsidRPr="00B42D46">
        <w:rPr>
          <w:sz w:val="16"/>
        </w:rPr>
        <w:t xml:space="preserve"> - one that Locklear said </w:t>
      </w:r>
      <w:r w:rsidRPr="00B42D46">
        <w:rPr>
          <w:rStyle w:val="StyleBoldUnderline"/>
          <w:highlight w:val="yellow"/>
        </w:rPr>
        <w:t>draws them together</w:t>
      </w:r>
      <w:r w:rsidRPr="00B42D46">
        <w:rPr>
          <w:sz w:val="16"/>
        </w:rPr>
        <w:t xml:space="preserve"> and positively affects the entire region.  </w:t>
      </w:r>
      <w:r w:rsidRPr="00B42D46">
        <w:rPr>
          <w:rStyle w:val="StyleBoldUnderline"/>
          <w:highlight w:val="yellow"/>
        </w:rPr>
        <w:t>The admiral noted other promising development</w:t>
      </w:r>
      <w:r w:rsidRPr="00B42D46">
        <w:rPr>
          <w:rStyle w:val="StyleBoldUnderline"/>
        </w:rPr>
        <w:t>s</w:t>
      </w:r>
      <w:r w:rsidRPr="00B42D46">
        <w:rPr>
          <w:sz w:val="16"/>
        </w:rPr>
        <w:t xml:space="preserve"> that are solidifying this foundation: </w:t>
      </w:r>
      <w:r w:rsidRPr="00B42D46">
        <w:rPr>
          <w:rStyle w:val="StyleBoldUnderline"/>
          <w:highlight w:val="yellow"/>
        </w:rPr>
        <w:t>China's growing participation in the international community, its commitment to a denuclearized Korean Peninsula and its efforts to address HIV/AIDS and pandemic diseases</w:t>
      </w:r>
      <w:r w:rsidRPr="00B42D46">
        <w:rPr>
          <w:sz w:val="16"/>
        </w:rPr>
        <w:t xml:space="preserve">, among them.  Meanwhile, China is demonstrating "a real appetite to deepen the military-to-military dialogue and build on those areas on which we converge," Locklear said. </w:t>
      </w:r>
      <w:r w:rsidRPr="00B42D46">
        <w:rPr>
          <w:rStyle w:val="StyleBoldUnderline"/>
          <w:highlight w:val="yellow"/>
        </w:rPr>
        <w:t>The goal</w:t>
      </w:r>
      <w:r w:rsidRPr="00B42D46">
        <w:rPr>
          <w:sz w:val="16"/>
        </w:rPr>
        <w:t xml:space="preserve">, he said, </w:t>
      </w:r>
      <w:r w:rsidRPr="00B42D46">
        <w:rPr>
          <w:rStyle w:val="StyleBoldUnderline"/>
          <w:highlight w:val="yellow"/>
        </w:rPr>
        <w:t>is to continually improve the channels of communication and to demonstrate practical cooperation on issues that matter to both sides.</w:t>
      </w:r>
    </w:p>
    <w:p w14:paraId="1BBAAAE2" w14:textId="377AAA5C" w:rsidR="00F20B87" w:rsidRDefault="00F20B87" w:rsidP="00B42D46">
      <w:pPr>
        <w:pStyle w:val="Heading4"/>
      </w:pPr>
      <w:r>
        <w:t>US &amp; China are overcoming past conflicts and developi</w:t>
      </w:r>
      <w:r w:rsidR="00B42D46">
        <w:t xml:space="preserve">ng a productive relationship.  </w:t>
      </w:r>
    </w:p>
    <w:p w14:paraId="633A54B3" w14:textId="3C256608" w:rsidR="00F20B87" w:rsidRDefault="00B42D46" w:rsidP="00F20B87">
      <w:r w:rsidRPr="00B42D46">
        <w:rPr>
          <w:rStyle w:val="StyleStyleBold12pt"/>
        </w:rPr>
        <w:t>Ide 13</w:t>
      </w:r>
      <w:r>
        <w:t xml:space="preserve"> (William, </w:t>
      </w:r>
      <w:r w:rsidR="00F20B87">
        <w:t>staff write</w:t>
      </w:r>
      <w:r>
        <w:t>r</w:t>
      </w:r>
      <w:r w:rsidR="00F20B87">
        <w:t>, VOICE OF AMERICA NEWS, May 24, 2013, Retrieved May 24, 2013, from Lexis/</w:t>
      </w:r>
      <w:proofErr w:type="spellStart"/>
      <w:r w:rsidR="00F20B87">
        <w:t>Nexis</w:t>
      </w:r>
      <w:proofErr w:type="spellEnd"/>
      <w:r>
        <w:t>)</w:t>
      </w:r>
    </w:p>
    <w:p w14:paraId="5FE70130" w14:textId="77777777" w:rsidR="00B42D46" w:rsidRDefault="00B42D46" w:rsidP="00F20B87"/>
    <w:p w14:paraId="4FD0447F" w14:textId="77777777" w:rsidR="00F20B87" w:rsidRPr="00B42D46" w:rsidRDefault="00F20B87" w:rsidP="00F20B87">
      <w:pPr>
        <w:rPr>
          <w:sz w:val="16"/>
        </w:rPr>
      </w:pPr>
      <w:proofErr w:type="spellStart"/>
      <w:r w:rsidRPr="00B42D46">
        <w:rPr>
          <w:sz w:val="16"/>
        </w:rPr>
        <w:t>Xie</w:t>
      </w:r>
      <w:proofErr w:type="spellEnd"/>
      <w:r w:rsidRPr="00B42D46">
        <w:rPr>
          <w:sz w:val="16"/>
        </w:rPr>
        <w:t xml:space="preserve"> Tao, a professor at Beijing Foreign Studies University, said </w:t>
      </w:r>
      <w:r w:rsidRPr="00B42D46">
        <w:rPr>
          <w:rStyle w:val="StyleBoldUnderline"/>
          <w:highlight w:val="yellow"/>
        </w:rPr>
        <w:t>that while mutual suspicion is running high now in the relationship</w:t>
      </w:r>
      <w:r w:rsidRPr="00B42D46">
        <w:rPr>
          <w:sz w:val="16"/>
        </w:rPr>
        <w:t xml:space="preserve">, the </w:t>
      </w:r>
      <w:r w:rsidRPr="00B42D46">
        <w:rPr>
          <w:rStyle w:val="StyleBoldUnderline"/>
          <w:highlight w:val="yellow"/>
        </w:rPr>
        <w:t>upcoming meeting could be an opportunity to rebuild trust.</w:t>
      </w:r>
      <w:r w:rsidRPr="00B42D46">
        <w:rPr>
          <w:rStyle w:val="StyleBoldUnderline"/>
        </w:rPr>
        <w:t xml:space="preserve"> </w:t>
      </w:r>
      <w:r w:rsidRPr="00B42D46">
        <w:rPr>
          <w:sz w:val="16"/>
        </w:rPr>
        <w:t xml:space="preserve"> "I think </w:t>
      </w:r>
      <w:r w:rsidRPr="00B42D46">
        <w:rPr>
          <w:rStyle w:val="StyleBoldUnderline"/>
          <w:highlight w:val="yellow"/>
        </w:rPr>
        <w:t>Mr. Xi</w:t>
      </w:r>
      <w:r w:rsidRPr="00B42D46">
        <w:rPr>
          <w:sz w:val="16"/>
        </w:rPr>
        <w:t xml:space="preserve">, unlike Hu Jintao, he is a leader of some kind of personality," </w:t>
      </w:r>
      <w:proofErr w:type="spellStart"/>
      <w:r w:rsidRPr="00B42D46">
        <w:rPr>
          <w:sz w:val="16"/>
        </w:rPr>
        <w:t>Xie</w:t>
      </w:r>
      <w:proofErr w:type="spellEnd"/>
      <w:r w:rsidRPr="00B42D46">
        <w:rPr>
          <w:sz w:val="16"/>
        </w:rPr>
        <w:t xml:space="preserve"> remarked. "He </w:t>
      </w:r>
      <w:r w:rsidRPr="00B42D46">
        <w:rPr>
          <w:rStyle w:val="StyleBoldUnderline"/>
          <w:highlight w:val="yellow"/>
        </w:rPr>
        <w:t>has his own style</w:t>
      </w:r>
      <w:r w:rsidRPr="00B42D46">
        <w:rPr>
          <w:sz w:val="16"/>
        </w:rPr>
        <w:t xml:space="preserve">. And I think that American media may like that style and President Obama may like Mr. Xi's personality. It's important that the two build up a personal rapport."  The location of the meeting also could help, he added.  "I think that </w:t>
      </w:r>
      <w:r w:rsidRPr="00B42D46">
        <w:rPr>
          <w:rStyle w:val="StyleBoldUnderline"/>
        </w:rPr>
        <w:t xml:space="preserve">maybe </w:t>
      </w:r>
      <w:r w:rsidRPr="00B42D46">
        <w:rPr>
          <w:rStyle w:val="StyleBoldUnderline"/>
          <w:highlight w:val="yellow"/>
        </w:rPr>
        <w:t>staying away from</w:t>
      </w:r>
      <w:r w:rsidRPr="00B42D46">
        <w:rPr>
          <w:rStyle w:val="StyleBoldUnderline"/>
        </w:rPr>
        <w:t xml:space="preserve"> that official place, Washington </w:t>
      </w:r>
      <w:r w:rsidRPr="00B42D46">
        <w:rPr>
          <w:rStyle w:val="StyleBoldUnderline"/>
          <w:highlight w:val="yellow"/>
        </w:rPr>
        <w:t>D.C., and getting away from</w:t>
      </w:r>
      <w:r w:rsidRPr="00B42D46">
        <w:rPr>
          <w:rStyle w:val="StyleBoldUnderline"/>
        </w:rPr>
        <w:t xml:space="preserve"> this major </w:t>
      </w:r>
      <w:r w:rsidRPr="00B42D46">
        <w:rPr>
          <w:rStyle w:val="StyleBoldUnderline"/>
          <w:highlight w:val="yellow"/>
        </w:rPr>
        <w:t>media</w:t>
      </w:r>
      <w:r w:rsidRPr="00B42D46">
        <w:rPr>
          <w:rStyle w:val="StyleBoldUnderline"/>
        </w:rPr>
        <w:t xml:space="preserve">, the White House correspondents, </w:t>
      </w:r>
      <w:r w:rsidRPr="00B42D46">
        <w:rPr>
          <w:rStyle w:val="StyleBoldUnderline"/>
          <w:highlight w:val="yellow"/>
        </w:rPr>
        <w:t>might be a good thing</w:t>
      </w:r>
      <w:r w:rsidRPr="00B42D46">
        <w:rPr>
          <w:rStyle w:val="StyleBoldUnderline"/>
        </w:rPr>
        <w:t>,</w:t>
      </w:r>
      <w:r w:rsidRPr="00B42D46">
        <w:rPr>
          <w:sz w:val="16"/>
        </w:rPr>
        <w:t xml:space="preserve">" </w:t>
      </w:r>
      <w:proofErr w:type="spellStart"/>
      <w:r w:rsidRPr="00B42D46">
        <w:rPr>
          <w:sz w:val="16"/>
        </w:rPr>
        <w:t>Xie</w:t>
      </w:r>
      <w:proofErr w:type="spellEnd"/>
      <w:r w:rsidRPr="00B42D46">
        <w:rPr>
          <w:sz w:val="16"/>
        </w:rPr>
        <w:t xml:space="preserve"> said.</w:t>
      </w:r>
    </w:p>
    <w:p w14:paraId="03E0A471" w14:textId="49DE09D8" w:rsidR="00F20B87" w:rsidRDefault="00B42D46" w:rsidP="00B42D46">
      <w:pPr>
        <w:pStyle w:val="Heading4"/>
      </w:pPr>
      <w:r>
        <w:t>We</w:t>
      </w:r>
      <w:r w:rsidR="00F20B87">
        <w:t xml:space="preserve"> are entering a new historical period of strong relations</w:t>
      </w:r>
      <w:r>
        <w:t xml:space="preserve"> between the U.S. and China</w:t>
      </w:r>
    </w:p>
    <w:p w14:paraId="5C113088" w14:textId="10E2CF60" w:rsidR="00F20B87" w:rsidRDefault="00B42D46" w:rsidP="00F20B87">
      <w:r w:rsidRPr="00B42D46">
        <w:rPr>
          <w:rStyle w:val="StyleStyleBold12pt"/>
        </w:rPr>
        <w:t>Shanghai Daily 13</w:t>
      </w:r>
      <w:r>
        <w:t xml:space="preserve"> (SHANGHAI DAILY BENCHMARK</w:t>
      </w:r>
      <w:r w:rsidR="00F20B87">
        <w:t>, May 23, 2013, Retrieved May 24, 2013, from Lexis/</w:t>
      </w:r>
      <w:proofErr w:type="spellStart"/>
      <w:r w:rsidR="00F20B87">
        <w:t>Nexis</w:t>
      </w:r>
      <w:proofErr w:type="spellEnd"/>
      <w:r>
        <w:t>)</w:t>
      </w:r>
    </w:p>
    <w:p w14:paraId="3792AC25" w14:textId="77777777" w:rsidR="00B42D46" w:rsidRDefault="00B42D46" w:rsidP="00F20B87"/>
    <w:p w14:paraId="1A7FB510" w14:textId="77777777" w:rsidR="00F20B87" w:rsidRPr="00B40F09" w:rsidRDefault="00F20B87" w:rsidP="00F20B87">
      <w:pPr>
        <w:rPr>
          <w:sz w:val="16"/>
        </w:rPr>
      </w:pPr>
      <w:r w:rsidRPr="00B40F09">
        <w:rPr>
          <w:sz w:val="16"/>
        </w:rPr>
        <w:t>"</w:t>
      </w:r>
      <w:r w:rsidRPr="00B40F09">
        <w:rPr>
          <w:rStyle w:val="StyleBoldUnderline"/>
        </w:rPr>
        <w:t xml:space="preserve">President </w:t>
      </w:r>
      <w:r w:rsidRPr="00B40F09">
        <w:rPr>
          <w:rStyle w:val="StyleBoldUnderline"/>
          <w:highlight w:val="yellow"/>
        </w:rPr>
        <w:t>Obama and</w:t>
      </w:r>
      <w:r w:rsidRPr="00B40F09">
        <w:rPr>
          <w:rStyle w:val="StyleBoldUnderline"/>
        </w:rPr>
        <w:t xml:space="preserve"> President </w:t>
      </w:r>
      <w:r w:rsidRPr="00B40F09">
        <w:rPr>
          <w:rStyle w:val="StyleBoldUnderline"/>
          <w:highlight w:val="yellow"/>
        </w:rPr>
        <w:t>Xi will hold in-depth discussions on a wide range of bilateral, regional and global issues</w:t>
      </w:r>
      <w:r w:rsidRPr="00B40F09">
        <w:rPr>
          <w:sz w:val="16"/>
        </w:rPr>
        <w:t>," the White House said in a statement. "</w:t>
      </w:r>
      <w:r w:rsidRPr="00B40F09">
        <w:rPr>
          <w:rStyle w:val="StyleBoldUnderline"/>
          <w:highlight w:val="yellow"/>
        </w:rPr>
        <w:t>They will review progress and challenges in US-China relations over the past four years and discuss ways to enhance cooperation, while constructively managing our differences</w:t>
      </w:r>
      <w:r w:rsidRPr="00B40F09">
        <w:rPr>
          <w:sz w:val="16"/>
        </w:rPr>
        <w:t xml:space="preserve">, in the years ahead," it said.  Chinese foreign ministry spokesman Hong Lei said that </w:t>
      </w:r>
      <w:r w:rsidRPr="00B40F09">
        <w:rPr>
          <w:rStyle w:val="StyleBoldUnderline"/>
          <w:highlight w:val="yellow"/>
        </w:rPr>
        <w:t>China was willing to work with the United States to strengthen dialogue and cooperation in relations, which he said were "at a new historical period.</w:t>
      </w:r>
      <w:r w:rsidRPr="00B40F09">
        <w:rPr>
          <w:sz w:val="16"/>
          <w:highlight w:val="yellow"/>
        </w:rPr>
        <w:t>"</w:t>
      </w:r>
      <w:r w:rsidRPr="00B40F09">
        <w:rPr>
          <w:sz w:val="16"/>
        </w:rPr>
        <w:t xml:space="preserve">  "Of course, some differences exist between China and the United States, which require proper and active management by both sides," Hong said  "This year, Sino-US relations have got off to a good start and are facing an important opportunity for development."</w:t>
      </w:r>
    </w:p>
    <w:p w14:paraId="3051F09E" w14:textId="6C4EEE05" w:rsidR="00F20B87" w:rsidRDefault="00F20B87" w:rsidP="00B40F09">
      <w:pPr>
        <w:pStyle w:val="Heading4"/>
      </w:pPr>
      <w:r>
        <w:t xml:space="preserve">US-Sino relations are in an important new phase.  </w:t>
      </w:r>
    </w:p>
    <w:p w14:paraId="5288B404" w14:textId="462268C4" w:rsidR="00F20B87" w:rsidRDefault="00B40F09" w:rsidP="00F20B87">
      <w:r w:rsidRPr="00B40F09">
        <w:rPr>
          <w:rStyle w:val="StyleStyleBold12pt"/>
        </w:rPr>
        <w:t>Xinhua News Agency 13</w:t>
      </w:r>
      <w:r>
        <w:t xml:space="preserve"> (</w:t>
      </w:r>
      <w:r w:rsidR="00F20B87">
        <w:t>XINHUA NEWS AGENCY, Apr. 16, 2013, BBC Monitoring Asia Pacific - Political, Retrieved May 24, 2013, from Lexis/</w:t>
      </w:r>
      <w:proofErr w:type="spellStart"/>
      <w:r w:rsidR="00F20B87">
        <w:t>Nexis</w:t>
      </w:r>
      <w:proofErr w:type="spellEnd"/>
      <w:r>
        <w:t>)</w:t>
      </w:r>
    </w:p>
    <w:p w14:paraId="586F6FD7" w14:textId="77777777" w:rsidR="00B40F09" w:rsidRDefault="00B40F09" w:rsidP="00F20B87"/>
    <w:p w14:paraId="616ED664" w14:textId="77777777" w:rsidR="00F20B87" w:rsidRPr="00194DF0" w:rsidRDefault="00F20B87" w:rsidP="00F20B87">
      <w:pPr>
        <w:rPr>
          <w:rStyle w:val="StyleBoldUnderline"/>
        </w:rPr>
      </w:pPr>
      <w:r w:rsidRPr="00194DF0">
        <w:rPr>
          <w:sz w:val="16"/>
        </w:rPr>
        <w:t xml:space="preserve">Chinese President Xi </w:t>
      </w:r>
      <w:proofErr w:type="spellStart"/>
      <w:r w:rsidRPr="00194DF0">
        <w:rPr>
          <w:rStyle w:val="StyleBoldUnderline"/>
          <w:highlight w:val="yellow"/>
        </w:rPr>
        <w:t>Jinping</w:t>
      </w:r>
      <w:proofErr w:type="spellEnd"/>
      <w:r w:rsidRPr="00194DF0">
        <w:rPr>
          <w:sz w:val="16"/>
        </w:rPr>
        <w:t xml:space="preserve"> on Monday [15 April] </w:t>
      </w:r>
      <w:r w:rsidRPr="00194DF0">
        <w:rPr>
          <w:rStyle w:val="StyleBoldUnderline"/>
          <w:highlight w:val="yellow"/>
        </w:rPr>
        <w:t>met with Chinese and U.S. governors, calling for deeper</w:t>
      </w:r>
      <w:r w:rsidRPr="00194DF0">
        <w:rPr>
          <w:sz w:val="16"/>
        </w:rPr>
        <w:t xml:space="preserve"> regional </w:t>
      </w:r>
      <w:r w:rsidRPr="00194DF0">
        <w:rPr>
          <w:rStyle w:val="StyleBoldUnderline"/>
          <w:highlight w:val="yellow"/>
        </w:rPr>
        <w:t>cooperation between the two countries. Relations</w:t>
      </w:r>
      <w:r w:rsidRPr="00B40F09">
        <w:rPr>
          <w:rStyle w:val="StyleBoldUnderline"/>
        </w:rPr>
        <w:t xml:space="preserve"> between China and the United States </w:t>
      </w:r>
      <w:r w:rsidRPr="00194DF0">
        <w:rPr>
          <w:rStyle w:val="StyleBoldUnderline"/>
          <w:highlight w:val="yellow"/>
        </w:rPr>
        <w:t>are currently at "an important phase that connects the past and the future</w:t>
      </w:r>
      <w:r w:rsidRPr="00194DF0">
        <w:rPr>
          <w:sz w:val="16"/>
        </w:rPr>
        <w:t xml:space="preserve">," Xi told the governors attending the second China-U.S. governors' forum. Xi recalled his latest telephone discussion with U.S. President Barack Obama, saying </w:t>
      </w:r>
      <w:r w:rsidRPr="00194DF0">
        <w:rPr>
          <w:rStyle w:val="StyleBoldUnderline"/>
          <w:highlight w:val="yellow"/>
        </w:rPr>
        <w:t>they agreed on the direction for building a bilateral cooperative partnership and developing a new type of relations between big powers</w:t>
      </w:r>
      <w:r w:rsidRPr="00194DF0">
        <w:rPr>
          <w:rStyle w:val="StyleBoldUnderline"/>
        </w:rPr>
        <w:t>.</w:t>
      </w:r>
    </w:p>
    <w:p w14:paraId="7423AB78" w14:textId="47603EAB" w:rsidR="00F20B87" w:rsidRDefault="00F20B87" w:rsidP="00194DF0">
      <w:pPr>
        <w:pStyle w:val="Heading4"/>
      </w:pPr>
      <w:r>
        <w:t xml:space="preserve">Obama and Xi’s summit is a crucial step forward in US-Sino relations.  </w:t>
      </w:r>
    </w:p>
    <w:p w14:paraId="1775FF13" w14:textId="6B890B15" w:rsidR="00F20B87" w:rsidRDefault="00194DF0" w:rsidP="00F20B87">
      <w:r w:rsidRPr="00194DF0">
        <w:rPr>
          <w:rStyle w:val="StyleStyleBold12pt"/>
        </w:rPr>
        <w:t>China Daily European Edition 13</w:t>
      </w:r>
      <w:r>
        <w:t xml:space="preserve"> (</w:t>
      </w:r>
      <w:r w:rsidR="00F20B87">
        <w:t>CHINA DAILY EUROPEAN EDITION, May 22, 2013, Retrieved May 24, 2013, from Lexis/</w:t>
      </w:r>
      <w:proofErr w:type="spellStart"/>
      <w:r w:rsidR="00F20B87">
        <w:t>Nexis</w:t>
      </w:r>
      <w:proofErr w:type="spellEnd"/>
      <w:r>
        <w:t>)</w:t>
      </w:r>
    </w:p>
    <w:p w14:paraId="460FCBC1" w14:textId="77777777" w:rsidR="00194DF0" w:rsidRDefault="00194DF0" w:rsidP="00F20B87"/>
    <w:p w14:paraId="24C745B5" w14:textId="77777777" w:rsidR="00F20B87" w:rsidRPr="00194DF0" w:rsidRDefault="00F20B87" w:rsidP="00F20B87">
      <w:pPr>
        <w:rPr>
          <w:sz w:val="16"/>
        </w:rPr>
      </w:pPr>
      <w:r w:rsidRPr="00194DF0">
        <w:rPr>
          <w:rStyle w:val="StyleBoldUnderline"/>
          <w:highlight w:val="yellow"/>
        </w:rPr>
        <w:t>The meeting</w:t>
      </w:r>
      <w:r w:rsidRPr="00194DF0">
        <w:rPr>
          <w:rStyle w:val="StyleBoldUnderline"/>
        </w:rPr>
        <w:t xml:space="preserve"> </w:t>
      </w:r>
      <w:r w:rsidRPr="00194DF0">
        <w:rPr>
          <w:sz w:val="16"/>
        </w:rPr>
        <w:t xml:space="preserve">between US President Barack and Chinese President </w:t>
      </w:r>
      <w:r w:rsidRPr="00194DF0">
        <w:rPr>
          <w:rStyle w:val="StyleBoldUnderline"/>
          <w:highlight w:val="yellow"/>
        </w:rPr>
        <w:t>will be a seminal event in Sino-US relations</w:t>
      </w:r>
      <w:r w:rsidRPr="00194DF0">
        <w:rPr>
          <w:sz w:val="16"/>
        </w:rPr>
        <w:t xml:space="preserve"> as well as in the relations of the world, former US Secretary of State Henry </w:t>
      </w:r>
      <w:r w:rsidRPr="00194DF0">
        <w:rPr>
          <w:rStyle w:val="StyleBoldUnderline"/>
          <w:highlight w:val="yellow"/>
        </w:rPr>
        <w:t>Kissinger said</w:t>
      </w:r>
      <w:r w:rsidRPr="00194DF0">
        <w:rPr>
          <w:sz w:val="16"/>
        </w:rPr>
        <w:t xml:space="preserve"> on Tuesday.   "I am very encouraged by the announcement that the two presidents will meet, and especially by the agenda that has been announced," Kissinger said in a speech delivered at a forum entitled "</w:t>
      </w:r>
      <w:r w:rsidRPr="00194DF0">
        <w:rPr>
          <w:rStyle w:val="StyleBoldUnderline"/>
          <w:highlight w:val="yellow"/>
        </w:rPr>
        <w:t>US-China Economic Relations in the Next Decade</w:t>
      </w:r>
      <w:r w:rsidRPr="00194DF0">
        <w:rPr>
          <w:sz w:val="16"/>
        </w:rPr>
        <w:t xml:space="preserve">", sponsored by the China-United States Exchange Foundation and held in the headquarters of Asia Society.  It "specifically </w:t>
      </w:r>
      <w:r w:rsidRPr="00194DF0">
        <w:rPr>
          <w:rStyle w:val="StyleBoldUnderline"/>
          <w:highlight w:val="yellow"/>
        </w:rPr>
        <w:t>emphasizes the long range relationship, the review of recent interactions, and the definition of long range goals, which could make that meeting a seminal event in Sino-US relations, and also in the relations of the world</w:t>
      </w:r>
      <w:r w:rsidRPr="00194DF0">
        <w:rPr>
          <w:rStyle w:val="StyleBoldUnderline"/>
        </w:rPr>
        <w:t>,</w:t>
      </w:r>
      <w:r w:rsidRPr="00194DF0">
        <w:rPr>
          <w:sz w:val="16"/>
        </w:rPr>
        <w:t>" said the 89-year-old Kissinger.</w:t>
      </w:r>
    </w:p>
    <w:p w14:paraId="4D665FC0" w14:textId="727A8CF0" w:rsidR="00752AAC" w:rsidRDefault="00F20B87" w:rsidP="00752AAC">
      <w:pPr>
        <w:pStyle w:val="Heading3"/>
      </w:pPr>
      <w:r>
        <w:t>Now Key Time For Relations</w:t>
      </w:r>
    </w:p>
    <w:p w14:paraId="32DE916F" w14:textId="7507533A" w:rsidR="00645DF4" w:rsidRDefault="00645DF4" w:rsidP="00645DF4">
      <w:pPr>
        <w:pStyle w:val="Heading4"/>
      </w:pPr>
      <w:r>
        <w:t>Now is a key time to improve U.S. relations with China</w:t>
      </w:r>
    </w:p>
    <w:p w14:paraId="1F7E2246" w14:textId="77777777" w:rsidR="00645DF4" w:rsidRDefault="00645DF4" w:rsidP="00645DF4">
      <w:r w:rsidRPr="00752AAC">
        <w:rPr>
          <w:rStyle w:val="StyleStyleBold12pt"/>
        </w:rPr>
        <w:t>Gross 13</w:t>
      </w:r>
      <w:r>
        <w:t xml:space="preserve"> (Donald, senior associate at the Pacific Forum of the Center for Strategic and International Studies (CSIS), a former State Department official, and author of The China Fallacy, Mar. 19, 2013, Retrieved May 24, 2013 from </w:t>
      </w:r>
      <w:r w:rsidRPr="00752AAC">
        <w:t>http://www.huffingtonpost.com/donald-gross/us-china-relations_b_2891183.html</w:t>
      </w:r>
      <w:proofErr w:type="gramStart"/>
      <w:r w:rsidRPr="00752AAC">
        <w:t>?view</w:t>
      </w:r>
      <w:proofErr w:type="gramEnd"/>
      <w:r w:rsidRPr="00752AAC">
        <w:t>=print&amp;comm_ref=false</w:t>
      </w:r>
      <w:r>
        <w:t>)</w:t>
      </w:r>
    </w:p>
    <w:p w14:paraId="44F58DD4" w14:textId="77777777" w:rsidR="00645DF4" w:rsidRDefault="00645DF4" w:rsidP="00645DF4"/>
    <w:p w14:paraId="13674413" w14:textId="7BAB58BA" w:rsidR="00F75831" w:rsidRDefault="00645DF4" w:rsidP="00645DF4">
      <w:pPr>
        <w:rPr>
          <w:rStyle w:val="StyleBoldUnderline"/>
        </w:rPr>
      </w:pPr>
      <w:r>
        <w:t xml:space="preserve">In his second term, President Barack </w:t>
      </w:r>
      <w:r w:rsidRPr="00645DF4">
        <w:rPr>
          <w:rStyle w:val="StyleBoldUnderline"/>
          <w:highlight w:val="yellow"/>
        </w:rPr>
        <w:t>Obama has a historic opportunity to improve U.S. relations with China</w:t>
      </w:r>
      <w:r>
        <w:t xml:space="preserve">. </w:t>
      </w:r>
      <w:r w:rsidRPr="00752AAC">
        <w:rPr>
          <w:rStyle w:val="StyleBoldUnderline"/>
        </w:rPr>
        <w:t xml:space="preserve">Incoming </w:t>
      </w:r>
      <w:r w:rsidRPr="00645DF4">
        <w:rPr>
          <w:rStyle w:val="StyleBoldUnderline"/>
          <w:highlight w:val="yellow"/>
        </w:rPr>
        <w:t>President</w:t>
      </w:r>
      <w:r w:rsidRPr="00752AAC">
        <w:rPr>
          <w:rStyle w:val="StyleBoldUnderline"/>
        </w:rPr>
        <w:t xml:space="preserve"> Xi </w:t>
      </w:r>
      <w:proofErr w:type="spellStart"/>
      <w:r w:rsidRPr="00645DF4">
        <w:rPr>
          <w:rStyle w:val="StyleBoldUnderline"/>
          <w:highlight w:val="yellow"/>
        </w:rPr>
        <w:t>Jinping</w:t>
      </w:r>
      <w:proofErr w:type="spellEnd"/>
      <w:r w:rsidRPr="00645DF4">
        <w:rPr>
          <w:rStyle w:val="StyleBoldUnderline"/>
          <w:highlight w:val="yellow"/>
        </w:rPr>
        <w:t xml:space="preserve"> will welcome American</w:t>
      </w:r>
      <w:r>
        <w:t xml:space="preserve"> overtures and </w:t>
      </w:r>
      <w:r w:rsidRPr="00645DF4">
        <w:rPr>
          <w:rStyle w:val="StyleBoldUnderline"/>
          <w:highlight w:val="yellow"/>
        </w:rPr>
        <w:t>policies that assist China in addressing its serious</w:t>
      </w:r>
      <w:r>
        <w:t xml:space="preserve"> domestic </w:t>
      </w:r>
      <w:r w:rsidRPr="00645DF4">
        <w:rPr>
          <w:rStyle w:val="StyleBoldUnderline"/>
          <w:highlight w:val="yellow"/>
        </w:rPr>
        <w:t>problems</w:t>
      </w:r>
      <w:r>
        <w:t xml:space="preserve"> resulting from rapid economic development -- </w:t>
      </w:r>
      <w:r w:rsidRPr="00645DF4">
        <w:rPr>
          <w:rStyle w:val="StyleBoldUnderline"/>
          <w:highlight w:val="yellow"/>
        </w:rPr>
        <w:t>among them environmental degradation, severe economic inequality and a weak social safety net</w:t>
      </w:r>
      <w:r w:rsidRPr="00752AAC">
        <w:rPr>
          <w:rStyle w:val="StyleBoldUnderline"/>
        </w:rPr>
        <w:t>.</w:t>
      </w:r>
    </w:p>
    <w:p w14:paraId="5590B3F5" w14:textId="627DBB56" w:rsidR="000B1D2F" w:rsidRDefault="000B1D2F" w:rsidP="000B1D2F">
      <w:pPr>
        <w:pStyle w:val="Heading3"/>
      </w:pPr>
      <w:r w:rsidRPr="000B1D2F">
        <w:t>Competing over Latin America Now</w:t>
      </w:r>
    </w:p>
    <w:p w14:paraId="4623BC66" w14:textId="3510BF3F" w:rsidR="000B1D2F" w:rsidRDefault="000B1D2F" w:rsidP="000B1D2F">
      <w:pPr>
        <w:pStyle w:val="Heading4"/>
      </w:pPr>
      <w:r>
        <w:t>Both China and the U.S. are in economic competition over Latin America</w:t>
      </w:r>
    </w:p>
    <w:p w14:paraId="63FF5E2F" w14:textId="77777777" w:rsidR="000B1D2F" w:rsidRDefault="000B1D2F" w:rsidP="000B1D2F">
      <w:proofErr w:type="spellStart"/>
      <w:r w:rsidRPr="005A5354">
        <w:rPr>
          <w:rStyle w:val="StyleStyleBold12pt"/>
        </w:rPr>
        <w:t>Mallen</w:t>
      </w:r>
      <w:proofErr w:type="spellEnd"/>
      <w:r w:rsidRPr="005A5354">
        <w:rPr>
          <w:rStyle w:val="StyleStyleBold12pt"/>
        </w:rPr>
        <w:t xml:space="preserve"> 13</w:t>
      </w:r>
      <w:r>
        <w:t xml:space="preserve"> (Patricia Rey, staff writer, INTERNATIONAL BUSINESS TIMES, May 30, 2013, Retrieved May 30, 2013 from </w:t>
      </w:r>
      <w:r w:rsidRPr="005A5354">
        <w:t>http://www.ibtimes.com/latin-lovers-china-us-both-vying-increase-influence-trade-latin-america-caribbean-1284839#</w:t>
      </w:r>
      <w:r>
        <w:t>)</w:t>
      </w:r>
    </w:p>
    <w:p w14:paraId="56CD15B4" w14:textId="77777777" w:rsidR="000B1D2F" w:rsidRDefault="000B1D2F" w:rsidP="000B1D2F"/>
    <w:p w14:paraId="6979F24F" w14:textId="14C6720F" w:rsidR="000B1D2F" w:rsidRDefault="000B1D2F" w:rsidP="000B1D2F">
      <w:pPr>
        <w:rPr>
          <w:sz w:val="16"/>
        </w:rPr>
      </w:pPr>
      <w:r w:rsidRPr="006C36AD">
        <w:rPr>
          <w:sz w:val="16"/>
        </w:rPr>
        <w:t xml:space="preserve">The battle is on. The world's two largest economic superpowers, </w:t>
      </w:r>
      <w:r w:rsidRPr="00D65BC3">
        <w:rPr>
          <w:rStyle w:val="StyleBoldUnderline"/>
          <w:highlight w:val="yellow"/>
        </w:rPr>
        <w:t>China and the U</w:t>
      </w:r>
      <w:r w:rsidRPr="000B1D2F">
        <w:rPr>
          <w:rStyle w:val="StyleBoldUnderline"/>
        </w:rPr>
        <w:t xml:space="preserve">nited </w:t>
      </w:r>
      <w:r w:rsidRPr="00D65BC3">
        <w:rPr>
          <w:rStyle w:val="StyleBoldUnderline"/>
          <w:highlight w:val="yellow"/>
        </w:rPr>
        <w:t>S</w:t>
      </w:r>
      <w:r w:rsidRPr="000B1D2F">
        <w:rPr>
          <w:rStyle w:val="StyleBoldUnderline"/>
        </w:rPr>
        <w:t xml:space="preserve">tates, </w:t>
      </w:r>
      <w:r w:rsidRPr="00D65BC3">
        <w:rPr>
          <w:rStyle w:val="StyleBoldUnderline"/>
          <w:highlight w:val="yellow"/>
        </w:rPr>
        <w:t>are making moves on Latin America, hoping to gain more geopolitical influence</w:t>
      </w:r>
      <w:r w:rsidRPr="006C36AD">
        <w:rPr>
          <w:sz w:val="16"/>
        </w:rPr>
        <w:t xml:space="preserve"> in a booming region.  U.S. Vice President Joseph </w:t>
      </w:r>
      <w:r w:rsidRPr="000B1D2F">
        <w:rPr>
          <w:rStyle w:val="StyleBoldUnderline"/>
        </w:rPr>
        <w:t xml:space="preserve">Biden arrived in Rio de Janeiro on Wednesday, while Chinese President Xi </w:t>
      </w:r>
      <w:proofErr w:type="spellStart"/>
      <w:r w:rsidRPr="000B1D2F">
        <w:rPr>
          <w:rStyle w:val="StyleBoldUnderline"/>
        </w:rPr>
        <w:t>Jinping</w:t>
      </w:r>
      <w:proofErr w:type="spellEnd"/>
      <w:r w:rsidRPr="000B1D2F">
        <w:rPr>
          <w:rStyle w:val="StyleBoldUnderline"/>
        </w:rPr>
        <w:t xml:space="preserve"> just landed in </w:t>
      </w:r>
      <w:r w:rsidRPr="006C36AD">
        <w:rPr>
          <w:sz w:val="16"/>
        </w:rPr>
        <w:t xml:space="preserve">the Caribbean island nation of </w:t>
      </w:r>
      <w:r w:rsidRPr="000B1D2F">
        <w:rPr>
          <w:rStyle w:val="StyleBoldUnderline"/>
        </w:rPr>
        <w:t xml:space="preserve">Trinidad and Tobago </w:t>
      </w:r>
      <w:r w:rsidRPr="006C36AD">
        <w:rPr>
          <w:sz w:val="16"/>
        </w:rPr>
        <w:t xml:space="preserve">and is following closely in Biden’s steps.  Biden’s visit to Brazil marks the end of a six-day swing through the region, which included stops in Colombia and Trinidad and Tobago. Xi’s trip to Trinidad, Costa Rica and Mexico is the first since the formal transition of power ended in China in March. These parallel journeys from </w:t>
      </w:r>
      <w:r w:rsidRPr="00D65BC3">
        <w:rPr>
          <w:rStyle w:val="StyleBoldUnderline"/>
          <w:highlight w:val="yellow"/>
        </w:rPr>
        <w:t>the</w:t>
      </w:r>
      <w:r w:rsidRPr="006C36AD">
        <w:rPr>
          <w:sz w:val="16"/>
        </w:rPr>
        <w:t xml:space="preserve"> world’s top powers to </w:t>
      </w:r>
      <w:r w:rsidRPr="00D65BC3">
        <w:rPr>
          <w:rStyle w:val="StyleBoldUnderline"/>
          <w:highlight w:val="yellow"/>
        </w:rPr>
        <w:t>Latin America</w:t>
      </w:r>
      <w:r w:rsidRPr="006C36AD">
        <w:rPr>
          <w:sz w:val="16"/>
        </w:rPr>
        <w:t xml:space="preserve"> emphasize how the </w:t>
      </w:r>
      <w:r w:rsidRPr="00D65BC3">
        <w:rPr>
          <w:rStyle w:val="StyleBoldUnderline"/>
          <w:highlight w:val="yellow"/>
        </w:rPr>
        <w:t xml:space="preserve">region’s vast natural resources and steady economic </w:t>
      </w:r>
      <w:r w:rsidRPr="00F6385B">
        <w:rPr>
          <w:rStyle w:val="StyleBoldUnderline"/>
          <w:highlight w:val="yellow"/>
        </w:rPr>
        <w:t>growth are making it an increasingly attractive trading partner</w:t>
      </w:r>
      <w:r w:rsidRPr="006C36AD">
        <w:rPr>
          <w:sz w:val="16"/>
        </w:rPr>
        <w:t xml:space="preserve">.  China's designs on </w:t>
      </w:r>
      <w:r w:rsidRPr="00F6385B">
        <w:rPr>
          <w:rStyle w:val="StyleBoldUnderline"/>
          <w:highlight w:val="yellow"/>
        </w:rPr>
        <w:t>Latin America</w:t>
      </w:r>
      <w:r w:rsidRPr="006C36AD">
        <w:rPr>
          <w:sz w:val="16"/>
        </w:rPr>
        <w:t xml:space="preserve"> have long been apparent, with </w:t>
      </w:r>
      <w:r w:rsidRPr="00F6385B">
        <w:rPr>
          <w:rStyle w:val="StyleBoldUnderline"/>
          <w:highlight w:val="yellow"/>
        </w:rPr>
        <w:t>imports to the Asian giant surging from $3.9 billion in 2000 to $86 billion in 2011</w:t>
      </w:r>
      <w:r w:rsidRPr="006C36AD">
        <w:rPr>
          <w:sz w:val="16"/>
        </w:rPr>
        <w:t xml:space="preserve">, as calculated by the Inter-American Development Bank. Now, China seeks to start buying massive amounts of </w:t>
      </w:r>
      <w:proofErr w:type="gramStart"/>
      <w:r w:rsidRPr="006C36AD">
        <w:rPr>
          <w:sz w:val="16"/>
        </w:rPr>
        <w:t>soy beans</w:t>
      </w:r>
      <w:proofErr w:type="gramEnd"/>
      <w:r w:rsidRPr="006C36AD">
        <w:rPr>
          <w:sz w:val="16"/>
        </w:rPr>
        <w:t xml:space="preserve">, copper and iron ore from Latin nations, reports the South China Morning Post.  </w:t>
      </w:r>
      <w:r w:rsidRPr="000B1D2F">
        <w:rPr>
          <w:rStyle w:val="StyleBoldUnderline"/>
        </w:rPr>
        <w:t>The U.S.</w:t>
      </w:r>
      <w:r w:rsidRPr="006C36AD">
        <w:rPr>
          <w:sz w:val="16"/>
        </w:rPr>
        <w:t xml:space="preserve">, on the other hand, which has had deep involvement in many Latin American nations for the past two centuries, </w:t>
      </w:r>
      <w:r w:rsidRPr="000B1D2F">
        <w:rPr>
          <w:rStyle w:val="StyleBoldUnderline"/>
        </w:rPr>
        <w:t xml:space="preserve">has </w:t>
      </w:r>
      <w:r w:rsidRPr="006C36AD">
        <w:rPr>
          <w:sz w:val="16"/>
        </w:rPr>
        <w:t xml:space="preserve">nonetheless </w:t>
      </w:r>
      <w:r w:rsidRPr="000B1D2F">
        <w:rPr>
          <w:rStyle w:val="StyleBoldUnderline"/>
        </w:rPr>
        <w:t>been less than consistent in its recent trade policies</w:t>
      </w:r>
      <w:r w:rsidRPr="006C36AD">
        <w:rPr>
          <w:sz w:val="16"/>
        </w:rPr>
        <w:t xml:space="preserve">, said Boston University economist Kevin Gallagher, who has written about China's incursions in the region. “The onus is on the U.S. to come up with a more flexible, attractive offer, but that’s not so easy because it doesn’t have the deep pockets like it used to,” he told Bloomberg.  </w:t>
      </w:r>
      <w:r w:rsidRPr="00F6385B">
        <w:rPr>
          <w:rStyle w:val="StyleBoldUnderline"/>
          <w:highlight w:val="yellow"/>
        </w:rPr>
        <w:t>During his visit to Colombia, Biden signed a two-year free trade agreement between the countries, calling it “just the beginning.</w:t>
      </w:r>
      <w:r w:rsidRPr="006C36AD">
        <w:rPr>
          <w:sz w:val="16"/>
          <w:highlight w:val="yellow"/>
        </w:rPr>
        <w:t>”</w:t>
      </w:r>
      <w:r w:rsidRPr="006C36AD">
        <w:rPr>
          <w:sz w:val="16"/>
        </w:rPr>
        <w:t xml:space="preserve"> </w:t>
      </w:r>
      <w:r w:rsidRPr="000B1D2F">
        <w:rPr>
          <w:rStyle w:val="StyleBoldUnderline"/>
        </w:rPr>
        <w:t>The VP said</w:t>
      </w:r>
      <w:r w:rsidRPr="006C36AD">
        <w:rPr>
          <w:sz w:val="16"/>
        </w:rPr>
        <w:t xml:space="preserve">, at the end of a particularly tense discussion about trade in Trinidad on Tuesday, </w:t>
      </w:r>
      <w:r w:rsidRPr="000B1D2F">
        <w:rPr>
          <w:rStyle w:val="StyleBoldUnderline"/>
        </w:rPr>
        <w:t xml:space="preserve">that </w:t>
      </w:r>
      <w:r w:rsidRPr="00F6385B">
        <w:rPr>
          <w:rStyle w:val="StyleBoldUnderline"/>
          <w:highlight w:val="yellow"/>
        </w:rPr>
        <w:t>the U.S. is deeply invested in the region</w:t>
      </w:r>
      <w:r w:rsidRPr="006C36AD">
        <w:rPr>
          <w:sz w:val="16"/>
        </w:rPr>
        <w:t xml:space="preserve">, and wants to expand that investment with more agreements. “Our goal is not simply growth, but growth that reaches everyone,” he added.  In Rio de Janeiro, Biden met with President </w:t>
      </w:r>
      <w:proofErr w:type="spellStart"/>
      <w:r w:rsidRPr="006C36AD">
        <w:rPr>
          <w:sz w:val="16"/>
        </w:rPr>
        <w:t>Dilma</w:t>
      </w:r>
      <w:proofErr w:type="spellEnd"/>
      <w:r w:rsidRPr="006C36AD">
        <w:rPr>
          <w:sz w:val="16"/>
        </w:rPr>
        <w:t xml:space="preserve"> </w:t>
      </w:r>
      <w:proofErr w:type="spellStart"/>
      <w:r w:rsidRPr="006C36AD">
        <w:rPr>
          <w:sz w:val="16"/>
        </w:rPr>
        <w:t>Rousseff</w:t>
      </w:r>
      <w:proofErr w:type="spellEnd"/>
      <w:r w:rsidRPr="006C36AD">
        <w:rPr>
          <w:sz w:val="16"/>
        </w:rPr>
        <w:t xml:space="preserve"> and invited her to a meeting in Washington to finalize a strategic accord. Biden mentioned being particularly interested in oil and energy companies like state-owned </w:t>
      </w:r>
      <w:proofErr w:type="spellStart"/>
      <w:r w:rsidRPr="006C36AD">
        <w:rPr>
          <w:sz w:val="16"/>
        </w:rPr>
        <w:t>Petroleo</w:t>
      </w:r>
      <w:proofErr w:type="spellEnd"/>
      <w:r w:rsidRPr="006C36AD">
        <w:rPr>
          <w:sz w:val="16"/>
        </w:rPr>
        <w:t xml:space="preserve"> </w:t>
      </w:r>
      <w:proofErr w:type="spellStart"/>
      <w:r w:rsidRPr="006C36AD">
        <w:rPr>
          <w:sz w:val="16"/>
        </w:rPr>
        <w:t>Brasilero</w:t>
      </w:r>
      <w:proofErr w:type="spellEnd"/>
      <w:r w:rsidRPr="006C36AD">
        <w:rPr>
          <w:sz w:val="16"/>
        </w:rPr>
        <w:t xml:space="preserve">, better known as </w:t>
      </w:r>
      <w:proofErr w:type="spellStart"/>
      <w:r w:rsidRPr="006C36AD">
        <w:rPr>
          <w:sz w:val="16"/>
        </w:rPr>
        <w:t>Petrobras</w:t>
      </w:r>
      <w:proofErr w:type="spellEnd"/>
      <w:r w:rsidRPr="006C36AD">
        <w:rPr>
          <w:sz w:val="16"/>
        </w:rPr>
        <w:t xml:space="preserve"> (NYSE: PBR), reported Brazilian newspaper O </w:t>
      </w:r>
      <w:proofErr w:type="spellStart"/>
      <w:r w:rsidRPr="006C36AD">
        <w:rPr>
          <w:sz w:val="16"/>
        </w:rPr>
        <w:t>Globo</w:t>
      </w:r>
      <w:proofErr w:type="spellEnd"/>
      <w:r w:rsidRPr="006C36AD">
        <w:rPr>
          <w:sz w:val="16"/>
        </w:rPr>
        <w:t xml:space="preserve">.  Biden mentioned that trade with Brazil could be increased by 400 percent from the current $100 billion, if trade between the two largest Western Hemisphere nations included biofuels and aviation.  Meanwhile, </w:t>
      </w:r>
      <w:r w:rsidRPr="00F6385B">
        <w:rPr>
          <w:rStyle w:val="StyleBoldUnderline"/>
          <w:highlight w:val="yellow"/>
        </w:rPr>
        <w:t>China’s blossoming relationships with the region evince a shift in its strategy</w:t>
      </w:r>
      <w:r w:rsidRPr="000B1D2F">
        <w:rPr>
          <w:rStyle w:val="StyleBoldUnderline"/>
        </w:rPr>
        <w:t xml:space="preserve">; indeed, </w:t>
      </w:r>
      <w:r w:rsidRPr="00F6385B">
        <w:rPr>
          <w:rStyle w:val="StyleBoldUnderline"/>
          <w:highlight w:val="yellow"/>
        </w:rPr>
        <w:t>in the past Beijing deferred to U.S. economic interests in Latin America, due to geographic proximity</w:t>
      </w:r>
      <w:r w:rsidRPr="000B1D2F">
        <w:rPr>
          <w:rStyle w:val="StyleBoldUnderline"/>
        </w:rPr>
        <w:t xml:space="preserve">, even referring to the region as “Washington’s backyard.” </w:t>
      </w:r>
      <w:r w:rsidRPr="00F6385B">
        <w:rPr>
          <w:rStyle w:val="StyleBoldUnderline"/>
          <w:highlight w:val="yellow"/>
        </w:rPr>
        <w:t>But now, in a globalized world, China seems to view the entire planet as its own "backyard</w:t>
      </w:r>
      <w:r w:rsidRPr="006C36AD">
        <w:rPr>
          <w:sz w:val="16"/>
          <w:highlight w:val="yellow"/>
        </w:rPr>
        <w:t>."</w:t>
      </w:r>
      <w:r w:rsidRPr="006C36AD">
        <w:rPr>
          <w:sz w:val="16"/>
        </w:rPr>
        <w:t xml:space="preserve">  “You don’t hear that anymore from Xi’s team,” said Evan Ellis, professor at the National Defense University in Washington, D.C.</w:t>
      </w:r>
    </w:p>
    <w:p w14:paraId="354FA020" w14:textId="12096AA8" w:rsidR="00CF73D0" w:rsidRDefault="00CF73D0" w:rsidP="00CF73D0">
      <w:pPr>
        <w:pStyle w:val="Heading3"/>
      </w:pPr>
      <w:r>
        <w:t>China Pursuing Latin America Now</w:t>
      </w:r>
    </w:p>
    <w:p w14:paraId="269C738C" w14:textId="2CC0A9FB" w:rsidR="00CF73D0" w:rsidRDefault="00881DE9" w:rsidP="00881DE9">
      <w:pPr>
        <w:pStyle w:val="Heading4"/>
      </w:pPr>
      <w:r>
        <w:t xml:space="preserve">China wants to increase its economic ties with Latin America </w:t>
      </w:r>
    </w:p>
    <w:p w14:paraId="5B0992EE" w14:textId="0A3701D7" w:rsidR="00CF73D0" w:rsidRDefault="00881DE9" w:rsidP="00CF73D0">
      <w:proofErr w:type="spellStart"/>
      <w:r w:rsidRPr="00881DE9">
        <w:rPr>
          <w:rStyle w:val="StyleStyleBold12pt"/>
        </w:rPr>
        <w:t>Leiteritz</w:t>
      </w:r>
      <w:proofErr w:type="spellEnd"/>
      <w:r w:rsidRPr="00881DE9">
        <w:rPr>
          <w:rStyle w:val="StyleStyleBold12pt"/>
        </w:rPr>
        <w:t xml:space="preserve"> 13</w:t>
      </w:r>
      <w:r>
        <w:t xml:space="preserve"> (</w:t>
      </w:r>
      <w:r w:rsidR="00CF73D0">
        <w:t xml:space="preserve">Ralf J. PhD, </w:t>
      </w:r>
      <w:proofErr w:type="spellStart"/>
      <w:r w:rsidR="00CF73D0">
        <w:t>profesor</w:t>
      </w:r>
      <w:proofErr w:type="spellEnd"/>
      <w:r w:rsidR="00CF73D0">
        <w:t xml:space="preserve"> </w:t>
      </w:r>
      <w:proofErr w:type="spellStart"/>
      <w:r w:rsidR="00CF73D0">
        <w:t>asociado</w:t>
      </w:r>
      <w:proofErr w:type="spellEnd"/>
      <w:r w:rsidR="00CF73D0">
        <w:t xml:space="preserve"> de </w:t>
      </w:r>
      <w:proofErr w:type="spellStart"/>
      <w:r w:rsidR="00CF73D0">
        <w:t>las</w:t>
      </w:r>
      <w:proofErr w:type="spellEnd"/>
      <w:r w:rsidR="00CF73D0">
        <w:t xml:space="preserve"> </w:t>
      </w:r>
      <w:proofErr w:type="spellStart"/>
      <w:r w:rsidR="00CF73D0">
        <w:t>facultades</w:t>
      </w:r>
      <w:proofErr w:type="spellEnd"/>
      <w:r w:rsidR="00CF73D0">
        <w:t xml:space="preserve"> de </w:t>
      </w:r>
      <w:proofErr w:type="spellStart"/>
      <w:r w:rsidR="00CF73D0">
        <w:t>Ciencia</w:t>
      </w:r>
      <w:proofErr w:type="spellEnd"/>
      <w:r w:rsidR="00CF73D0">
        <w:t xml:space="preserve"> </w:t>
      </w:r>
      <w:proofErr w:type="spellStart"/>
      <w:r w:rsidR="00CF73D0">
        <w:t>Politica</w:t>
      </w:r>
      <w:proofErr w:type="spellEnd"/>
      <w:r w:rsidR="00CF73D0">
        <w:t xml:space="preserve">, </w:t>
      </w:r>
      <w:proofErr w:type="spellStart"/>
      <w:r w:rsidR="00CF73D0">
        <w:t>Gobierno</w:t>
      </w:r>
      <w:proofErr w:type="spellEnd"/>
      <w:r w:rsidR="00CF73D0">
        <w:t xml:space="preserve">, y </w:t>
      </w:r>
      <w:proofErr w:type="spellStart"/>
      <w:r w:rsidR="00CF73D0">
        <w:t>Relaciones</w:t>
      </w:r>
      <w:proofErr w:type="spellEnd"/>
      <w:r w:rsidR="00CF73D0">
        <w:t xml:space="preserve"> </w:t>
      </w:r>
      <w:proofErr w:type="spellStart"/>
      <w:r w:rsidR="00CF73D0">
        <w:t>Internacionales</w:t>
      </w:r>
      <w:proofErr w:type="spellEnd"/>
      <w:r w:rsidR="00CF73D0">
        <w:t xml:space="preserve">, </w:t>
      </w:r>
      <w:proofErr w:type="spellStart"/>
      <w:r w:rsidR="00CF73D0">
        <w:t>Universid</w:t>
      </w:r>
      <w:r>
        <w:t>addel</w:t>
      </w:r>
      <w:proofErr w:type="spellEnd"/>
      <w:r>
        <w:t xml:space="preserve"> Rosario, Bogotá, Colombia</w:t>
      </w:r>
      <w:r w:rsidR="00CF73D0">
        <w:t>, REVISTA COLOMBIA INTERNACIONAL, Jan. 1, 2012, Retrieved Apr. 23, 2013, from LEXIS/NEXIS</w:t>
      </w:r>
      <w:r>
        <w:t>)</w:t>
      </w:r>
    </w:p>
    <w:p w14:paraId="3EE249D3" w14:textId="77777777" w:rsidR="00881DE9" w:rsidRDefault="00881DE9" w:rsidP="00CF73D0"/>
    <w:p w14:paraId="4ABEBA99" w14:textId="55022DCC" w:rsidR="00CF73D0" w:rsidRPr="00881DE9" w:rsidRDefault="00CF73D0" w:rsidP="00CF73D0">
      <w:pPr>
        <w:rPr>
          <w:rStyle w:val="StyleBoldUnderline"/>
        </w:rPr>
      </w:pPr>
      <w:r w:rsidRPr="00881DE9">
        <w:rPr>
          <w:rStyle w:val="StyleBoldUnderline"/>
          <w:highlight w:val="yellow"/>
        </w:rPr>
        <w:t>China pursues a pragmatic course when it comes to</w:t>
      </w:r>
      <w:r w:rsidRPr="00881DE9">
        <w:rPr>
          <w:sz w:val="16"/>
        </w:rPr>
        <w:t xml:space="preserve"> the selection of strategic </w:t>
      </w:r>
      <w:r w:rsidRPr="00881DE9">
        <w:rPr>
          <w:rStyle w:val="StyleBoldUnderline"/>
          <w:highlight w:val="yellow"/>
        </w:rPr>
        <w:t>allies in the developing world</w:t>
      </w:r>
      <w:r w:rsidRPr="00881DE9">
        <w:rPr>
          <w:sz w:val="16"/>
        </w:rPr>
        <w:t xml:space="preserve"> that is similar to the approach it follows developing "win-win" economic cooperation agreements. Allies are not selected on the basis of political characteristics such as regime type or respect for human rights. As a result, the current polarization between radical left, social- democratic, and right-wing governments in Latin America is of little importance to China when it comes to the question of whether to engage with them or not. In turn, </w:t>
      </w:r>
      <w:r w:rsidRPr="00881DE9">
        <w:rPr>
          <w:rStyle w:val="StyleBoldUnderline"/>
          <w:highlight w:val="yellow"/>
        </w:rPr>
        <w:t>countries with diverse political and economic backgrounds such as Peru, Mexico and Chile</w:t>
      </w:r>
      <w:r w:rsidRPr="00881DE9">
        <w:rPr>
          <w:sz w:val="16"/>
        </w:rPr>
        <w:t xml:space="preserve"> on the one hand, and </w:t>
      </w:r>
      <w:r w:rsidRPr="00881DE9">
        <w:rPr>
          <w:rStyle w:val="StyleBoldUnderline"/>
          <w:highlight w:val="yellow"/>
        </w:rPr>
        <w:t>Cuba, Bolivia, and Venezuela</w:t>
      </w:r>
      <w:r w:rsidRPr="00881DE9">
        <w:rPr>
          <w:sz w:val="16"/>
        </w:rPr>
        <w:t xml:space="preserve"> on the other </w:t>
      </w:r>
      <w:r w:rsidRPr="00881DE9">
        <w:rPr>
          <w:rStyle w:val="StyleBoldUnderline"/>
          <w:highlight w:val="yellow"/>
        </w:rPr>
        <w:t>have received similar treatment from China. The important factor is the willingness to establish economic relations and the search for common,</w:t>
      </w:r>
      <w:r w:rsidR="00881DE9" w:rsidRPr="00881DE9">
        <w:rPr>
          <w:rStyle w:val="StyleBoldUnderline"/>
          <w:highlight w:val="yellow"/>
        </w:rPr>
        <w:t xml:space="preserve"> mutually beneficial interests</w:t>
      </w:r>
      <w:r w:rsidR="00881DE9" w:rsidRPr="00881DE9">
        <w:rPr>
          <w:rStyle w:val="StyleBoldUnderline"/>
        </w:rPr>
        <w:t>.</w:t>
      </w:r>
    </w:p>
    <w:p w14:paraId="0ABC339C" w14:textId="711491A1" w:rsidR="007C6291" w:rsidRPr="000B1D2F" w:rsidRDefault="007C6291" w:rsidP="007C6291">
      <w:pPr>
        <w:pStyle w:val="Heading2"/>
      </w:pPr>
      <w:r>
        <w:t>Links</w:t>
      </w:r>
    </w:p>
    <w:p w14:paraId="727B15CB" w14:textId="4CD98012" w:rsidR="000B1D2F" w:rsidRDefault="00744E4A" w:rsidP="00744E4A">
      <w:pPr>
        <w:pStyle w:val="Heading3"/>
      </w:pPr>
      <w:r>
        <w:t>General</w:t>
      </w:r>
    </w:p>
    <w:p w14:paraId="20E28ECD" w14:textId="79F01D7E" w:rsidR="00744E4A" w:rsidRDefault="00744E4A" w:rsidP="00744E4A">
      <w:pPr>
        <w:pStyle w:val="Heading4"/>
      </w:pPr>
      <w:r>
        <w:t xml:space="preserve">US competition with China in Latin America will hurt relations. </w:t>
      </w:r>
    </w:p>
    <w:p w14:paraId="2E8D19A1" w14:textId="77777777" w:rsidR="00744E4A" w:rsidRDefault="00744E4A" w:rsidP="00744E4A">
      <w:r w:rsidRPr="001C64F2">
        <w:rPr>
          <w:rStyle w:val="StyleStyleBold12pt"/>
        </w:rPr>
        <w:t>Kelly 9</w:t>
      </w:r>
      <w:r>
        <w:t xml:space="preserve"> </w:t>
      </w:r>
      <w:r w:rsidRPr="001C64F2">
        <w:t>(</w:t>
      </w:r>
      <w:r>
        <w:t>Jason, pundit,</w:t>
      </w:r>
      <w:r w:rsidRPr="001C64F2">
        <w:t xml:space="preserve"> Dec. 22, 2009, Retrieved May 30, 2013, from Lexis/</w:t>
      </w:r>
      <w:proofErr w:type="spellStart"/>
      <w:r w:rsidRPr="001C64F2">
        <w:t>Nexis</w:t>
      </w:r>
      <w:proofErr w:type="spellEnd"/>
      <w:r>
        <w:t>)</w:t>
      </w:r>
    </w:p>
    <w:p w14:paraId="761CF014" w14:textId="77777777" w:rsidR="00744E4A" w:rsidRPr="001C64F2" w:rsidRDefault="00744E4A" w:rsidP="00744E4A"/>
    <w:p w14:paraId="4F33311E" w14:textId="77777777" w:rsidR="00744E4A" w:rsidRDefault="00744E4A" w:rsidP="00744E4A">
      <w:pPr>
        <w:rPr>
          <w:rStyle w:val="StyleBoldUnderline"/>
        </w:rPr>
      </w:pPr>
      <w:r w:rsidRPr="00BF1D4E">
        <w:rPr>
          <w:rStyle w:val="StyleBoldUnderline"/>
          <w:highlight w:val="yellow"/>
        </w:rPr>
        <w:t>The interests of the US and China are further apart than ever before</w:t>
      </w:r>
      <w:r w:rsidRPr="001C64F2">
        <w:t xml:space="preserve"> because </w:t>
      </w:r>
      <w:r w:rsidRPr="00BF1D4E">
        <w:rPr>
          <w:rStyle w:val="StyleBoldUnderline"/>
          <w:highlight w:val="yellow"/>
        </w:rPr>
        <w:t>you have</w:t>
      </w:r>
      <w:r w:rsidRPr="001C64F2">
        <w:t xml:space="preserve"> essentially </w:t>
      </w:r>
      <w:r w:rsidRPr="00BF1D4E">
        <w:rPr>
          <w:rStyle w:val="StyleBoldUnderline"/>
          <w:highlight w:val="yellow"/>
        </w:rPr>
        <w:t>a declining superpower the United States and you have a rising superpower China</w:t>
      </w:r>
      <w:r w:rsidRPr="001C64F2">
        <w:t xml:space="preserve">, and the current superpower </w:t>
      </w:r>
      <w:r w:rsidRPr="00BF1D4E">
        <w:rPr>
          <w:rStyle w:val="StyleBoldUnderline"/>
          <w:highlight w:val="yellow"/>
        </w:rPr>
        <w:t>the US will obviously try to contain the rise of China, and</w:t>
      </w:r>
      <w:r w:rsidRPr="001C64F2">
        <w:t xml:space="preserve"> China will want to have more say in global affairs and </w:t>
      </w:r>
      <w:r w:rsidRPr="00BF1D4E">
        <w:rPr>
          <w:rStyle w:val="StyleBoldUnderline"/>
          <w:highlight w:val="yellow"/>
        </w:rPr>
        <w:t>you can see their expansion everywhere in Latin America</w:t>
      </w:r>
      <w:r w:rsidRPr="001C64F2">
        <w:t xml:space="preserve">, in the Middle East even in the Indian Ocean, in East Africa and so forth. So </w:t>
      </w:r>
      <w:r w:rsidRPr="00BF1D4E">
        <w:rPr>
          <w:rStyle w:val="StyleBoldUnderline"/>
          <w:highlight w:val="yellow"/>
        </w:rPr>
        <w:t>that will lead to tensions.</w:t>
      </w:r>
    </w:p>
    <w:p w14:paraId="52221DA6" w14:textId="24BB252A" w:rsidR="00690939" w:rsidRDefault="00711315" w:rsidP="00711315">
      <w:pPr>
        <w:pStyle w:val="Heading4"/>
      </w:pPr>
      <w:r>
        <w:t>The plan worsens already existing tensions between t</w:t>
      </w:r>
      <w:r w:rsidR="00690939">
        <w:t xml:space="preserve">he US &amp; China </w:t>
      </w:r>
      <w:r>
        <w:t>over Latin America</w:t>
      </w:r>
    </w:p>
    <w:p w14:paraId="01D85B0D" w14:textId="26C456F4" w:rsidR="00690939" w:rsidRDefault="00711315" w:rsidP="00690939">
      <w:proofErr w:type="spellStart"/>
      <w:r w:rsidRPr="00711315">
        <w:rPr>
          <w:rStyle w:val="StyleStyleBold12pt"/>
        </w:rPr>
        <w:t>Scimia</w:t>
      </w:r>
      <w:proofErr w:type="spellEnd"/>
      <w:r w:rsidRPr="00711315">
        <w:rPr>
          <w:rStyle w:val="StyleStyleBold12pt"/>
        </w:rPr>
        <w:t xml:space="preserve"> 13</w:t>
      </w:r>
      <w:r>
        <w:t xml:space="preserve"> (</w:t>
      </w:r>
      <w:proofErr w:type="spellStart"/>
      <w:r>
        <w:t>Emanuele</w:t>
      </w:r>
      <w:proofErr w:type="spellEnd"/>
      <w:r>
        <w:t xml:space="preserve">, </w:t>
      </w:r>
      <w:r w:rsidR="00690939">
        <w:t>jour</w:t>
      </w:r>
      <w:r>
        <w:t>nalist and geopolitical analyst</w:t>
      </w:r>
      <w:r w:rsidR="00690939">
        <w:t xml:space="preserve">, 2012, Retrieved May 30, 2013, from </w:t>
      </w:r>
      <w:r w:rsidRPr="00711315">
        <w:t>http://www.atimes.com/atimes/China_Business/NG18Cb01.html</w:t>
      </w:r>
      <w:r>
        <w:t>)</w:t>
      </w:r>
    </w:p>
    <w:p w14:paraId="7EDBD5CE" w14:textId="77777777" w:rsidR="00711315" w:rsidRDefault="00711315" w:rsidP="00690939"/>
    <w:p w14:paraId="6429AADB" w14:textId="77777777" w:rsidR="00690939" w:rsidRDefault="00690939" w:rsidP="00690939">
      <w:r w:rsidRPr="00711315">
        <w:rPr>
          <w:rStyle w:val="StyleBoldUnderline"/>
          <w:highlight w:val="yellow"/>
        </w:rPr>
        <w:t>The Pacific Alliance</w:t>
      </w:r>
      <w:r>
        <w:t xml:space="preserve"> perhaps best </w:t>
      </w:r>
      <w:r w:rsidRPr="00711315">
        <w:rPr>
          <w:rStyle w:val="StyleBoldUnderline"/>
          <w:highlight w:val="yellow"/>
        </w:rPr>
        <w:t>epitomizes the complexity of the geostrategic game that pits China against the United States in Central and South America</w:t>
      </w:r>
      <w:r w:rsidRPr="00711315">
        <w:rPr>
          <w:highlight w:val="yellow"/>
        </w:rPr>
        <w:t xml:space="preserve">: </w:t>
      </w:r>
      <w:r w:rsidRPr="00711315">
        <w:rPr>
          <w:rStyle w:val="StyleBoldUnderline"/>
          <w:highlight w:val="yellow"/>
        </w:rPr>
        <w:t>this</w:t>
      </w:r>
      <w:r>
        <w:t xml:space="preserve"> is yet another sub-regional bloc, which Chile, Peru, Mexico and Colombia inaugurated in June, and which </w:t>
      </w:r>
      <w:r w:rsidRPr="00711315">
        <w:rPr>
          <w:rStyle w:val="StyleBoldUnderline"/>
          <w:highlight w:val="yellow"/>
        </w:rPr>
        <w:t>accounts for 35% of the Latin America's gross domestic product (GDP) and 50% of the overall Latin-American trade.</w:t>
      </w:r>
      <w:r>
        <w:t xml:space="preserve"> </w:t>
      </w:r>
    </w:p>
    <w:p w14:paraId="42184661" w14:textId="0B4F25B7" w:rsidR="00690939" w:rsidRPr="00711315" w:rsidRDefault="00690939" w:rsidP="00711315">
      <w:pPr>
        <w:pStyle w:val="Heading4"/>
      </w:pPr>
      <w:r w:rsidRPr="00711315">
        <w:t xml:space="preserve">China will view the plan as containment, worsening relations. </w:t>
      </w:r>
    </w:p>
    <w:p w14:paraId="3850DB32" w14:textId="5DFA93A0" w:rsidR="00690939" w:rsidRDefault="00711315" w:rsidP="00690939">
      <w:r w:rsidRPr="00711315">
        <w:rPr>
          <w:rStyle w:val="StyleStyleBold12pt"/>
        </w:rPr>
        <w:t>Chase 11</w:t>
      </w:r>
      <w:r>
        <w:t xml:space="preserve"> (Michael S., The Jamestown Foundation</w:t>
      </w:r>
      <w:r w:rsidR="00690939">
        <w:t>, CHINA BRIEF Volume: 11 Issue: 18, Sept. 30, 2011, Retrieved May 30, 2013, from http://www.jamestown.org/programs/chinabrief/single/</w:t>
      </w:r>
      <w:proofErr w:type="gramStart"/>
      <w:r w:rsidR="00690939">
        <w:t>?tx</w:t>
      </w:r>
      <w:proofErr w:type="gramEnd"/>
      <w:r w:rsidR="00690939">
        <w:t>_ ttnews%5Btt_news%5D=38471&amp;cHash=d7a755770bc5a728bb955e31a340abf8</w:t>
      </w:r>
      <w:r>
        <w:t>)</w:t>
      </w:r>
    </w:p>
    <w:p w14:paraId="3B76F750" w14:textId="77777777" w:rsidR="00711315" w:rsidRDefault="00711315" w:rsidP="00690939"/>
    <w:p w14:paraId="12F167A7" w14:textId="5663140D" w:rsidR="00690939" w:rsidRDefault="00690939" w:rsidP="00744E4A">
      <w:pPr>
        <w:rPr>
          <w:sz w:val="16"/>
        </w:rPr>
      </w:pPr>
      <w:r w:rsidRPr="006C34AC">
        <w:rPr>
          <w:rStyle w:val="StyleBoldUnderline"/>
          <w:highlight w:val="yellow"/>
        </w:rPr>
        <w:t>No matter what</w:t>
      </w:r>
      <w:r w:rsidRPr="006C34AC">
        <w:rPr>
          <w:sz w:val="16"/>
        </w:rPr>
        <w:t xml:space="preserve"> strategic </w:t>
      </w:r>
      <w:r w:rsidRPr="006C34AC">
        <w:rPr>
          <w:rStyle w:val="StyleBoldUnderline"/>
          <w:highlight w:val="yellow"/>
        </w:rPr>
        <w:t>assurances the U</w:t>
      </w:r>
      <w:r w:rsidRPr="006C34AC">
        <w:rPr>
          <w:rStyle w:val="StyleBoldUnderline"/>
        </w:rPr>
        <w:t xml:space="preserve">nited </w:t>
      </w:r>
      <w:r w:rsidRPr="006C34AC">
        <w:rPr>
          <w:rStyle w:val="StyleBoldUnderline"/>
          <w:highlight w:val="yellow"/>
        </w:rPr>
        <w:t>S</w:t>
      </w:r>
      <w:r w:rsidRPr="006C34AC">
        <w:rPr>
          <w:rStyle w:val="StyleBoldUnderline"/>
        </w:rPr>
        <w:t xml:space="preserve">tates </w:t>
      </w:r>
      <w:r w:rsidRPr="006C34AC">
        <w:rPr>
          <w:rStyle w:val="StyleBoldUnderline"/>
          <w:highlight w:val="yellow"/>
        </w:rPr>
        <w:t>provides, some in China are concerned the U</w:t>
      </w:r>
      <w:r w:rsidRPr="006C34AC">
        <w:rPr>
          <w:rStyle w:val="StyleBoldUnderline"/>
        </w:rPr>
        <w:t xml:space="preserve">nited </w:t>
      </w:r>
      <w:r w:rsidRPr="006C34AC">
        <w:rPr>
          <w:rStyle w:val="StyleBoldUnderline"/>
          <w:highlight w:val="yellow"/>
        </w:rPr>
        <w:t>S</w:t>
      </w:r>
      <w:r w:rsidRPr="006C34AC">
        <w:rPr>
          <w:rStyle w:val="StyleBoldUnderline"/>
        </w:rPr>
        <w:t xml:space="preserve">tates </w:t>
      </w:r>
      <w:r w:rsidRPr="006C34AC">
        <w:rPr>
          <w:rStyle w:val="StyleBoldUnderline"/>
          <w:highlight w:val="yellow"/>
        </w:rPr>
        <w:t>is becoming</w:t>
      </w:r>
      <w:r w:rsidRPr="006C34AC">
        <w:rPr>
          <w:rStyle w:val="StyleBoldUnderline"/>
        </w:rPr>
        <w:t xml:space="preserve"> increasingly </w:t>
      </w:r>
      <w:r w:rsidRPr="006C34AC">
        <w:rPr>
          <w:rStyle w:val="StyleBoldUnderline"/>
          <w:highlight w:val="yellow"/>
        </w:rPr>
        <w:t>uneasy about China’s emergence as a great power</w:t>
      </w:r>
      <w:r w:rsidRPr="006C34AC">
        <w:rPr>
          <w:rStyle w:val="StyleBoldUnderline"/>
        </w:rPr>
        <w:t>.</w:t>
      </w:r>
      <w:r w:rsidRPr="006C34AC">
        <w:rPr>
          <w:sz w:val="16"/>
        </w:rPr>
        <w:t xml:space="preserve"> Specifically, despite Washington’s rhetorical emphasis on the importance of a stable and constructive U.S.-China relationship, </w:t>
      </w:r>
      <w:r w:rsidRPr="006C34AC">
        <w:rPr>
          <w:rStyle w:val="StyleBoldUnderline"/>
          <w:highlight w:val="yellow"/>
        </w:rPr>
        <w:t>they are deeply concerned the United States ultimately will</w:t>
      </w:r>
      <w:r w:rsidRPr="006C34AC">
        <w:rPr>
          <w:sz w:val="16"/>
        </w:rPr>
        <w:t xml:space="preserve"> attempt to delay or prevent China’s emergence as a great power because it </w:t>
      </w:r>
      <w:r w:rsidRPr="006C34AC">
        <w:rPr>
          <w:rStyle w:val="StyleBoldUnderline"/>
          <w:highlight w:val="yellow"/>
        </w:rPr>
        <w:t>see</w:t>
      </w:r>
      <w:r w:rsidRPr="006C34AC">
        <w:rPr>
          <w:sz w:val="16"/>
        </w:rPr>
        <w:t xml:space="preserve">s a stronger </w:t>
      </w:r>
      <w:r w:rsidRPr="006C34AC">
        <w:rPr>
          <w:rStyle w:val="StyleBoldUnderline"/>
          <w:highlight w:val="yellow"/>
        </w:rPr>
        <w:t>China as a threat to its continued preeminence. Some even fear Washington really intends to “contain” China</w:t>
      </w:r>
      <w:r w:rsidRPr="006C34AC">
        <w:rPr>
          <w:rStyle w:val="StyleBoldUnderline"/>
        </w:rPr>
        <w:t>.</w:t>
      </w:r>
      <w:r w:rsidRPr="006C34AC">
        <w:rPr>
          <w:sz w:val="16"/>
        </w:rPr>
        <w:t xml:space="preserve"> Chinese suspicions about U.S. strategic intentions are longstanding [2]. What is new is that </w:t>
      </w:r>
      <w:r w:rsidRPr="006C34AC">
        <w:rPr>
          <w:rStyle w:val="StyleBoldUnderline"/>
          <w:highlight w:val="yellow"/>
        </w:rPr>
        <w:t>a changing strategic context and series of recent events appear to be intensifying China’s concerns</w:t>
      </w:r>
      <w:r w:rsidRPr="006C34AC">
        <w:rPr>
          <w:sz w:val="16"/>
        </w:rPr>
        <w:t>.</w:t>
      </w:r>
    </w:p>
    <w:p w14:paraId="4CB37F20" w14:textId="0DBD0EA6" w:rsidR="00881599" w:rsidRDefault="00881599" w:rsidP="00881599">
      <w:pPr>
        <w:pStyle w:val="Heading4"/>
      </w:pPr>
      <w:r>
        <w:t>A US-China rivalry is beginning over Latin America- the plan pushes tensions over the brink</w:t>
      </w:r>
    </w:p>
    <w:p w14:paraId="1D20C89E" w14:textId="5BDC6AD2" w:rsidR="00881599" w:rsidRDefault="00881599" w:rsidP="00881599">
      <w:r w:rsidRPr="00881599">
        <w:rPr>
          <w:rStyle w:val="StyleStyleBold12pt"/>
        </w:rPr>
        <w:t>Costa 13</w:t>
      </w:r>
      <w:r>
        <w:t xml:space="preserve"> (Luis, </w:t>
      </w:r>
      <w:r w:rsidRPr="00881599">
        <w:t>Georgetown Univers</w:t>
      </w:r>
      <w:r>
        <w:t>ity's School of Foreign Service, “</w:t>
      </w:r>
      <w:r w:rsidRPr="00881599">
        <w:t>U.S. Chins Relations: Should Washington Be Concerned Over Growing Chinese Trade in Latin America?</w:t>
      </w:r>
      <w:r>
        <w:t xml:space="preserve">” </w:t>
      </w:r>
      <w:proofErr w:type="gramStart"/>
      <w:r>
        <w:t xml:space="preserve">For </w:t>
      </w:r>
      <w:proofErr w:type="spellStart"/>
      <w:r>
        <w:t>Policymic</w:t>
      </w:r>
      <w:proofErr w:type="spellEnd"/>
      <w:r>
        <w:t>.</w:t>
      </w:r>
      <w:proofErr w:type="gramEnd"/>
      <w:r>
        <w:t xml:space="preserve"> June 11, 2013 </w:t>
      </w:r>
      <w:r w:rsidRPr="00881599">
        <w:t>http://www.policymic.com/articles/48673/u-s-chins-relations-should-washington-be-concerned-over-growing-chinese-trade-in-latin-america</w:t>
      </w:r>
      <w:r>
        <w:t>)</w:t>
      </w:r>
    </w:p>
    <w:p w14:paraId="7FE2E141" w14:textId="77777777" w:rsidR="00881599" w:rsidRPr="00881599" w:rsidRDefault="00881599" w:rsidP="00881599"/>
    <w:p w14:paraId="6E27CF2B" w14:textId="3A1EB566" w:rsidR="00881599" w:rsidRPr="00FC52CC" w:rsidRDefault="00881599" w:rsidP="00881599">
      <w:pPr>
        <w:rPr>
          <w:sz w:val="16"/>
        </w:rPr>
      </w:pPr>
      <w:r w:rsidRPr="00FC52CC">
        <w:rPr>
          <w:rStyle w:val="StyleBoldUnderline"/>
          <w:highlight w:val="yellow"/>
        </w:rPr>
        <w:t>On March 16, the Inter-American Development Bank announced that it would receive $2 billion from China for an investment fund to</w:t>
      </w:r>
      <w:r w:rsidRPr="00FC52CC">
        <w:rPr>
          <w:sz w:val="16"/>
        </w:rPr>
        <w:t xml:space="preserve"> grant loans to both public and private entities in </w:t>
      </w:r>
      <w:r w:rsidRPr="00FC52CC">
        <w:rPr>
          <w:rStyle w:val="StyleBoldUnderline"/>
          <w:highlight w:val="yellow"/>
        </w:rPr>
        <w:t>Latin America</w:t>
      </w:r>
      <w:r w:rsidRPr="00FC52CC">
        <w:rPr>
          <w:sz w:val="16"/>
        </w:rPr>
        <w:t xml:space="preserve"> and the Caribbean. </w:t>
      </w:r>
      <w:r w:rsidRPr="00FC52CC">
        <w:rPr>
          <w:rStyle w:val="Emphasis"/>
          <w:highlight w:val="yellow"/>
        </w:rPr>
        <w:t>The move is representative of China's increased efforts to boost investment in Latin America, sparking arguments that a "U.S.-China rivalry" over Latin America could be imminent</w:t>
      </w:r>
      <w:proofErr w:type="gramStart"/>
      <w:r w:rsidRPr="00FC52CC">
        <w:rPr>
          <w:sz w:val="16"/>
        </w:rPr>
        <w:t>.</w:t>
      </w:r>
      <w:r w:rsidR="00FC52CC" w:rsidRPr="00FC52CC">
        <w:rPr>
          <w:sz w:val="12"/>
        </w:rPr>
        <w:t>¶</w:t>
      </w:r>
      <w:proofErr w:type="gramEnd"/>
      <w:r w:rsidRPr="00FC52CC">
        <w:rPr>
          <w:sz w:val="16"/>
        </w:rPr>
        <w:t xml:space="preserve"> Indeed, </w:t>
      </w:r>
      <w:r w:rsidRPr="00FC52CC">
        <w:rPr>
          <w:rStyle w:val="StyleBoldUnderline"/>
          <w:highlight w:val="yellow"/>
        </w:rPr>
        <w:t>China's investment in Latin America has grown</w:t>
      </w:r>
      <w:r w:rsidRPr="00FC52CC">
        <w:rPr>
          <w:sz w:val="16"/>
        </w:rPr>
        <w:t xml:space="preserve"> with impressive speed over the past few years, </w:t>
      </w:r>
      <w:r w:rsidRPr="00FC52CC">
        <w:rPr>
          <w:rStyle w:val="StyleBoldUnderline"/>
          <w:highlight w:val="yellow"/>
        </w:rPr>
        <w:t>making it the fastest-growing investor in the region</w:t>
      </w:r>
      <w:r w:rsidRPr="00FC52CC">
        <w:rPr>
          <w:sz w:val="16"/>
        </w:rPr>
        <w:t xml:space="preserve">. In fact, the PRC has already overtaken the U.S. as Brazil's largest trading partner, and </w:t>
      </w:r>
      <w:r w:rsidRPr="00FC52CC">
        <w:rPr>
          <w:rStyle w:val="StyleBoldUnderline"/>
        </w:rPr>
        <w:t>total trade between Latin America and China has been growing faster than trade between Latin America and the United States</w:t>
      </w:r>
      <w:r w:rsidRPr="00FC52CC">
        <w:rPr>
          <w:sz w:val="16"/>
        </w:rPr>
        <w:t xml:space="preserve"> (in 2012, the values were estimated at 8% and 6.2%, respectively). Today, according to a report released by the UN's Economic Commission for Latin America and the Caribbean (ECLAC), China is Latin America's third-largest trading partner, behind only the U.S. and the EU, respectively. The same report predicts that by 2015 China will have surpassed the EU, remaining second only to the United States. </w:t>
      </w:r>
      <w:r w:rsidR="00FC52CC" w:rsidRPr="00FC52CC">
        <w:rPr>
          <w:sz w:val="12"/>
        </w:rPr>
        <w:t>¶</w:t>
      </w:r>
      <w:r w:rsidRPr="00FC52CC">
        <w:rPr>
          <w:sz w:val="16"/>
        </w:rPr>
        <w:t xml:space="preserve"> </w:t>
      </w:r>
      <w:proofErr w:type="gramStart"/>
      <w:r w:rsidRPr="00FC52CC">
        <w:rPr>
          <w:sz w:val="16"/>
        </w:rPr>
        <w:t>Yet</w:t>
      </w:r>
      <w:proofErr w:type="gramEnd"/>
      <w:r w:rsidRPr="00FC52CC">
        <w:rPr>
          <w:sz w:val="16"/>
        </w:rPr>
        <w:t xml:space="preserve"> how worried should the U.S. be over these figures? One thing to take into consideration is the fact that the U.S. still retains a comfortable lead against China in absolute terms: Washington exchanges $800 billion in goods and services with Latin America annually, more than three times the region's trade with China. Moreover, the fact that most of China's confirmed investments in Latin America target the extraction of natural resources raises questions about the sustainability of China's investment in the region. It means that </w:t>
      </w:r>
      <w:r w:rsidRPr="00FC52CC">
        <w:rPr>
          <w:rStyle w:val="Emphasis"/>
          <w:highlight w:val="yellow"/>
        </w:rPr>
        <w:t>a sudden change in commodity prices could have serious consequences for Chinese foreign direct investment into the region</w:t>
      </w:r>
      <w:r w:rsidRPr="00FC52CC">
        <w:rPr>
          <w:rStyle w:val="Emphasis"/>
        </w:rPr>
        <w:t>.</w:t>
      </w:r>
      <w:r w:rsidRPr="00FC52CC">
        <w:rPr>
          <w:sz w:val="16"/>
        </w:rPr>
        <w:t xml:space="preserve"> Finally, according to ECLAC data, most of China's trade with Latin America has been concentrated in a small group of countries, namely Argentina, Brazil, and Peru. This is a key fact that must be taken into consideration when evaluating China's involvement in the region as a whole. </w:t>
      </w:r>
      <w:r w:rsidR="00FC52CC" w:rsidRPr="00FC52CC">
        <w:rPr>
          <w:sz w:val="12"/>
        </w:rPr>
        <w:t>¶</w:t>
      </w:r>
      <w:r w:rsidRPr="00FC52CC">
        <w:rPr>
          <w:sz w:val="16"/>
        </w:rPr>
        <w:t xml:space="preserve"> </w:t>
      </w:r>
    </w:p>
    <w:p w14:paraId="7E8BDAFC" w14:textId="2F939C22" w:rsidR="0065353F" w:rsidRDefault="0065353F" w:rsidP="0065353F">
      <w:pPr>
        <w:pStyle w:val="Heading3"/>
      </w:pPr>
      <w:r>
        <w:t>Venezuela</w:t>
      </w:r>
    </w:p>
    <w:p w14:paraId="2FF54924" w14:textId="586683BC" w:rsidR="007579B8" w:rsidRDefault="007579B8" w:rsidP="007579B8">
      <w:pPr>
        <w:pStyle w:val="Heading4"/>
      </w:pPr>
      <w:r>
        <w:t>China is increasing trade with Venezuela now- the plan will increase already existing tension in the region</w:t>
      </w:r>
    </w:p>
    <w:p w14:paraId="6E801052" w14:textId="0CC8DFA4" w:rsidR="00335508" w:rsidRDefault="00335508" w:rsidP="00335508">
      <w:proofErr w:type="spellStart"/>
      <w:r w:rsidRPr="00335508">
        <w:rPr>
          <w:rStyle w:val="StyleStyleBold12pt"/>
        </w:rPr>
        <w:t>Merco</w:t>
      </w:r>
      <w:proofErr w:type="spellEnd"/>
      <w:r w:rsidRPr="00335508">
        <w:rPr>
          <w:rStyle w:val="StyleStyleBold12pt"/>
        </w:rPr>
        <w:t xml:space="preserve"> Press 13</w:t>
      </w:r>
      <w:r>
        <w:t xml:space="preserve"> (South Atlantic News Agency, “</w:t>
      </w:r>
      <w:r w:rsidRPr="00335508">
        <w:t>China/</w:t>
      </w:r>
      <w:proofErr w:type="spellStart"/>
      <w:r w:rsidRPr="00335508">
        <w:t>Latam</w:t>
      </w:r>
      <w:proofErr w:type="spellEnd"/>
      <w:r w:rsidRPr="00335508">
        <w:t xml:space="preserve"> trade expanded 8% in 2012 and region’s deficit jumped to 6.6bn</w:t>
      </w:r>
      <w:r>
        <w:t xml:space="preserve">” May 22, 2013 </w:t>
      </w:r>
      <w:r w:rsidRPr="00335508">
        <w:t>http://en.mercopress.com/2013/05/22/china-latam-trade-expanded-8-in-2012-and-region-s-deficit-jumped-to-6.6bn</w:t>
      </w:r>
      <w:r>
        <w:t>)</w:t>
      </w:r>
    </w:p>
    <w:p w14:paraId="0914E9A2" w14:textId="77777777" w:rsidR="00335508" w:rsidRPr="00335508" w:rsidRDefault="00335508" w:rsidP="00335508"/>
    <w:p w14:paraId="7003AF3C" w14:textId="2A9FD0F4" w:rsidR="007579B8" w:rsidRPr="008D4A83" w:rsidRDefault="007579B8" w:rsidP="007579B8">
      <w:pPr>
        <w:rPr>
          <w:sz w:val="16"/>
        </w:rPr>
      </w:pPr>
      <w:r w:rsidRPr="008D4A83">
        <w:rPr>
          <w:rStyle w:val="StyleBoldUnderline"/>
          <w:highlight w:val="yellow"/>
        </w:rPr>
        <w:t>China's trade with Venezuela</w:t>
      </w:r>
      <w:r w:rsidRPr="008D4A83">
        <w:rPr>
          <w:sz w:val="16"/>
        </w:rPr>
        <w:t xml:space="preserve">, its fourth-largest trade partner in Latin America, </w:t>
      </w:r>
      <w:r w:rsidRPr="008D4A83">
        <w:rPr>
          <w:rStyle w:val="StyleBoldUnderline"/>
          <w:highlight w:val="yellow"/>
        </w:rPr>
        <w:t>grew by 5.7 billion last year to 23.7 billion. That was the largest increase in real terms.</w:t>
      </w:r>
      <w:r w:rsidRPr="008D4A83">
        <w:rPr>
          <w:sz w:val="16"/>
        </w:rPr>
        <w:t xml:space="preserve"> Chinese exports to Venezuela grew by 2.8 billion, also the largest growth in real terms and the second-largest increase in percentage terms (43.3%)</w:t>
      </w:r>
      <w:proofErr w:type="gramStart"/>
      <w:r w:rsidRPr="008D4A83">
        <w:rPr>
          <w:sz w:val="16"/>
        </w:rPr>
        <w:t>.</w:t>
      </w:r>
      <w:r w:rsidR="008D4A83" w:rsidRPr="008D4A83">
        <w:rPr>
          <w:sz w:val="12"/>
        </w:rPr>
        <w:t>¶</w:t>
      </w:r>
      <w:proofErr w:type="gramEnd"/>
      <w:r w:rsidRPr="008D4A83">
        <w:rPr>
          <w:sz w:val="16"/>
        </w:rPr>
        <w:t xml:space="preserve"> Venezuelan exports to China grew by 2.9 billion to 14.4 billion, the largest increase in real terms in Latin America and the largest in percentage terms among China's top five trade partners.</w:t>
      </w:r>
      <w:r w:rsidR="008D4A83" w:rsidRPr="008D4A83">
        <w:rPr>
          <w:sz w:val="12"/>
        </w:rPr>
        <w:t>¶</w:t>
      </w:r>
      <w:r w:rsidRPr="008D4A83">
        <w:rPr>
          <w:sz w:val="16"/>
        </w:rPr>
        <w:t xml:space="preserve"> </w:t>
      </w:r>
      <w:r w:rsidRPr="008D4A83">
        <w:rPr>
          <w:rStyle w:val="Emphasis"/>
          <w:highlight w:val="yellow"/>
        </w:rPr>
        <w:t>Last year was not a fluke, but cemented a growing trend in Chinese-Venezuelan trade.</w:t>
      </w:r>
      <w:r w:rsidRPr="008D4A83">
        <w:rPr>
          <w:sz w:val="16"/>
        </w:rPr>
        <w:t xml:space="preserve"> In 2010, Chinese exports to Venezuela were 3.6 billion, or three times less than last year. Venezuelan exports to China that year were 6.6 billion, or less than half of last year's levels.</w:t>
      </w:r>
    </w:p>
    <w:p w14:paraId="565CE87C" w14:textId="509CEF42" w:rsidR="0065353F" w:rsidRDefault="0065353F" w:rsidP="0065353F">
      <w:pPr>
        <w:pStyle w:val="Heading3"/>
      </w:pPr>
      <w:r>
        <w:t>Mexico</w:t>
      </w:r>
    </w:p>
    <w:p w14:paraId="6A39AC13" w14:textId="16EE50C6" w:rsidR="0018223F" w:rsidRDefault="0018223F" w:rsidP="0018223F">
      <w:pPr>
        <w:pStyle w:val="Heading4"/>
      </w:pPr>
      <w:r>
        <w:t>China is focusing on Mexico- more U.S. involvement there will heighten tension</w:t>
      </w:r>
    </w:p>
    <w:p w14:paraId="4F9D7F71" w14:textId="69F5224F" w:rsidR="0018223F" w:rsidRDefault="0018223F" w:rsidP="0018223F">
      <w:proofErr w:type="spellStart"/>
      <w:r w:rsidRPr="002457CC">
        <w:rPr>
          <w:rStyle w:val="StyleStyleBold12pt"/>
        </w:rPr>
        <w:t>Regen</w:t>
      </w:r>
      <w:r w:rsidR="002457CC" w:rsidRPr="002457CC">
        <w:rPr>
          <w:rStyle w:val="StyleStyleBold12pt"/>
        </w:rPr>
        <w:t>streif</w:t>
      </w:r>
      <w:proofErr w:type="spellEnd"/>
      <w:r w:rsidR="002457CC" w:rsidRPr="002457CC">
        <w:rPr>
          <w:rStyle w:val="StyleStyleBold12pt"/>
        </w:rPr>
        <w:t xml:space="preserve"> 13</w:t>
      </w:r>
      <w:r w:rsidR="002457CC">
        <w:t xml:space="preserve"> (Gary, staff writer. </w:t>
      </w:r>
      <w:proofErr w:type="gramStart"/>
      <w:r w:rsidR="002457CC">
        <w:t>“</w:t>
      </w:r>
      <w:r w:rsidR="002457CC" w:rsidRPr="002457CC">
        <w:t>The looming U.S.-China rivalry over Latin America</w:t>
      </w:r>
      <w:r w:rsidR="002457CC">
        <w:t>” Reuters.</w:t>
      </w:r>
      <w:proofErr w:type="gramEnd"/>
      <w:r w:rsidR="002457CC">
        <w:t xml:space="preserve"> June 12, 2013 </w:t>
      </w:r>
      <w:r w:rsidR="002457CC" w:rsidRPr="002457CC">
        <w:t>http://blogs.reuters.com/great-debate/2013/06/12/the-looming-u-s-china-rivalry-over-latin-america/</w:t>
      </w:r>
      <w:r w:rsidR="002457CC">
        <w:t>)</w:t>
      </w:r>
    </w:p>
    <w:p w14:paraId="03F9046A" w14:textId="77777777" w:rsidR="002457CC" w:rsidRPr="0018223F" w:rsidRDefault="002457CC" w:rsidP="0018223F"/>
    <w:p w14:paraId="04187E2F" w14:textId="4C225BB1" w:rsidR="0018223F" w:rsidRPr="008D4A83" w:rsidRDefault="0018223F" w:rsidP="0018223F">
      <w:pPr>
        <w:rPr>
          <w:sz w:val="16"/>
        </w:rPr>
      </w:pPr>
      <w:r w:rsidRPr="008D4A83">
        <w:rPr>
          <w:rStyle w:val="StyleBoldUnderline"/>
          <w:highlight w:val="yellow"/>
        </w:rPr>
        <w:t>China has particular interest in Mexico, the region’s second-largest market</w:t>
      </w:r>
      <w:r w:rsidRPr="008D4A83">
        <w:rPr>
          <w:sz w:val="16"/>
        </w:rPr>
        <w:t xml:space="preserve">. Beijing has been competing with Mexico to supply the U.S. market with manufactured goods. But </w:t>
      </w:r>
      <w:r w:rsidRPr="008D4A83">
        <w:rPr>
          <w:rStyle w:val="StyleBoldUnderline"/>
          <w:highlight w:val="yellow"/>
        </w:rPr>
        <w:t>China is now looking to work with Mexico City — investing in infrastructure, mining and energy because of the expected reforms that would open the oil industry to foreign investment</w:t>
      </w:r>
      <w:proofErr w:type="gramStart"/>
      <w:r w:rsidRPr="008D4A83">
        <w:rPr>
          <w:sz w:val="16"/>
        </w:rPr>
        <w:t>.</w:t>
      </w:r>
      <w:r w:rsidR="008D4A83" w:rsidRPr="008D4A83">
        <w:rPr>
          <w:sz w:val="12"/>
        </w:rPr>
        <w:t>¶</w:t>
      </w:r>
      <w:proofErr w:type="gramEnd"/>
      <w:r w:rsidRPr="008D4A83">
        <w:rPr>
          <w:sz w:val="16"/>
        </w:rPr>
        <w:t xml:space="preserve"> There are obstacles ahead. One irritation that President Enrique Peña Nieto shared with Xi is that though Mexico posted a trade surplus with its global partners, it ran a big deficit with China</w:t>
      </w:r>
      <w:proofErr w:type="gramStart"/>
      <w:r w:rsidRPr="008D4A83">
        <w:rPr>
          <w:sz w:val="16"/>
        </w:rPr>
        <w:t>.</w:t>
      </w:r>
      <w:r w:rsidR="008D4A83" w:rsidRPr="008D4A83">
        <w:rPr>
          <w:sz w:val="12"/>
        </w:rPr>
        <w:t>¶</w:t>
      </w:r>
      <w:proofErr w:type="gramEnd"/>
      <w:r w:rsidRPr="008D4A83">
        <w:rPr>
          <w:sz w:val="16"/>
        </w:rPr>
        <w:t xml:space="preserve"> </w:t>
      </w:r>
      <w:r w:rsidRPr="008D4A83">
        <w:rPr>
          <w:rStyle w:val="StyleBoldUnderline"/>
          <w:highlight w:val="yellow"/>
        </w:rPr>
        <w:t>China is looking for even more</w:t>
      </w:r>
      <w:r w:rsidRPr="008D4A83">
        <w:rPr>
          <w:rStyle w:val="StyleBoldUnderline"/>
        </w:rPr>
        <w:t xml:space="preserve"> </w:t>
      </w:r>
      <w:r w:rsidRPr="008D4A83">
        <w:rPr>
          <w:sz w:val="16"/>
        </w:rPr>
        <w:t>however. It is eager to pursue a free trade agreement with Mexico, but Mexico City said last week it was too soon. Meanwhile, Mexico’s trade with the United States continues to flourish and it is due to displace Canada as the largest U.S. trade partner by the end of the decade, according to the Dialogue.</w:t>
      </w:r>
    </w:p>
    <w:p w14:paraId="21D6C9B8" w14:textId="6005911D" w:rsidR="0065353F" w:rsidRDefault="0065353F" w:rsidP="0065353F">
      <w:pPr>
        <w:pStyle w:val="Heading3"/>
      </w:pPr>
      <w:r>
        <w:t>Cuba</w:t>
      </w:r>
    </w:p>
    <w:p w14:paraId="73465B05" w14:textId="420B3216" w:rsidR="00226E91" w:rsidRDefault="00226E91" w:rsidP="00226E91">
      <w:pPr>
        <w:pStyle w:val="Heading4"/>
      </w:pPr>
      <w:r>
        <w:t>China benefits for the US embargo on Cuba- lifting it will cause tension</w:t>
      </w:r>
    </w:p>
    <w:p w14:paraId="2BCC8520" w14:textId="11A8BD33" w:rsidR="00226E91" w:rsidRDefault="00226E91" w:rsidP="00226E91">
      <w:r w:rsidRPr="00226E91">
        <w:rPr>
          <w:rStyle w:val="StyleStyleBold12pt"/>
        </w:rPr>
        <w:t>Nash 13</w:t>
      </w:r>
      <w:r>
        <w:t xml:space="preserve"> (Paul, contributor for the Diplomatic Courier, “</w:t>
      </w:r>
      <w:r w:rsidRPr="00226E91">
        <w:t>How the Chinese are Helping to Transform Cuba, Again</w:t>
      </w:r>
      <w:r>
        <w:t xml:space="preserve">” May 24, 2013 </w:t>
      </w:r>
      <w:r w:rsidRPr="00226E91">
        <w:t>http://www.diplomaticourier.com/news/regions/brics/1465</w:t>
      </w:r>
      <w:r>
        <w:t>)</w:t>
      </w:r>
    </w:p>
    <w:p w14:paraId="3D66209C" w14:textId="77777777" w:rsidR="00226E91" w:rsidRPr="00226E91" w:rsidRDefault="00226E91" w:rsidP="00226E91"/>
    <w:p w14:paraId="509A1457" w14:textId="7CA063F5" w:rsidR="00226E91" w:rsidRPr="00DA2BDE" w:rsidRDefault="00226E91" w:rsidP="00226E91">
      <w:pPr>
        <w:rPr>
          <w:sz w:val="16"/>
        </w:rPr>
      </w:pPr>
      <w:r w:rsidRPr="00DA2BDE">
        <w:rPr>
          <w:rStyle w:val="StyleBoldUnderline"/>
          <w:highlight w:val="yellow"/>
        </w:rPr>
        <w:t>China is Cuba’s second largest trading partner</w:t>
      </w:r>
      <w:r w:rsidRPr="00503569">
        <w:rPr>
          <w:rStyle w:val="StyleBoldUnderline"/>
        </w:rPr>
        <w:t xml:space="preserve"> after Venezuela, </w:t>
      </w:r>
      <w:r w:rsidRPr="00DA2BDE">
        <w:rPr>
          <w:rStyle w:val="StyleBoldUnderline"/>
          <w:highlight w:val="yellow"/>
        </w:rPr>
        <w:t>and Cuba is China’s largest trading partner in the Caribbean, with bilateral trade now standing at around $2 billion</w:t>
      </w:r>
      <w:r w:rsidRPr="00DA2BDE">
        <w:rPr>
          <w:sz w:val="16"/>
        </w:rPr>
        <w:t xml:space="preserve">. </w:t>
      </w:r>
      <w:r w:rsidRPr="00503569">
        <w:rPr>
          <w:rStyle w:val="StyleBoldUnderline"/>
        </w:rPr>
        <w:t>Beijing wants to help Cuba push through market-oriented economic reforms, knowing from its own experience</w:t>
      </w:r>
      <w:r w:rsidRPr="00DA2BDE">
        <w:rPr>
          <w:sz w:val="16"/>
        </w:rPr>
        <w:t xml:space="preserve"> over the past three decades that private sector entrepreneurial activity can stimulate foreign investment, build national capital and promote domestic consumption. To this end, </w:t>
      </w:r>
      <w:r w:rsidRPr="00DA2BDE">
        <w:rPr>
          <w:rStyle w:val="StyleBoldUnderline"/>
          <w:highlight w:val="yellow"/>
        </w:rPr>
        <w:t>China has granted Cuba numerous long-term</w:t>
      </w:r>
      <w:r w:rsidRPr="00503569">
        <w:rPr>
          <w:rStyle w:val="StyleBoldUnderline"/>
        </w:rPr>
        <w:t xml:space="preserve"> low or interest-free </w:t>
      </w:r>
      <w:r w:rsidRPr="00DA2BDE">
        <w:rPr>
          <w:rStyle w:val="StyleBoldUnderline"/>
          <w:highlight w:val="yellow"/>
        </w:rPr>
        <w:t>loans</w:t>
      </w:r>
      <w:r w:rsidRPr="00503569">
        <w:rPr>
          <w:rStyle w:val="StyleBoldUnderline"/>
        </w:rPr>
        <w:t xml:space="preserve"> to support development and maintain financial and social stability through the reform process. </w:t>
      </w:r>
      <w:r w:rsidRPr="00277A16">
        <w:rPr>
          <w:rStyle w:val="StyleBoldUnderline"/>
          <w:highlight w:val="yellow"/>
        </w:rPr>
        <w:t>It has also undertaken significant technology transfers and entered into joint ventures in farming, light industry, and tourism</w:t>
      </w:r>
      <w:proofErr w:type="gramStart"/>
      <w:r w:rsidRPr="00DA2BDE">
        <w:rPr>
          <w:sz w:val="16"/>
        </w:rPr>
        <w:t>.</w:t>
      </w:r>
      <w:r w:rsidR="00DA2BDE" w:rsidRPr="00DA2BDE">
        <w:rPr>
          <w:sz w:val="12"/>
        </w:rPr>
        <w:t>¶</w:t>
      </w:r>
      <w:proofErr w:type="gramEnd"/>
      <w:r w:rsidRPr="00DA2BDE">
        <w:rPr>
          <w:sz w:val="16"/>
        </w:rPr>
        <w:t xml:space="preserve"> Cuba has started the reform process </w:t>
      </w:r>
      <w:proofErr w:type="spellStart"/>
      <w:r w:rsidRPr="00DA2BDE">
        <w:rPr>
          <w:sz w:val="16"/>
        </w:rPr>
        <w:t>focussed</w:t>
      </w:r>
      <w:proofErr w:type="spellEnd"/>
      <w:r w:rsidRPr="00DA2BDE">
        <w:rPr>
          <w:sz w:val="16"/>
        </w:rPr>
        <w:t xml:space="preserve"> on its biggest export industries. It has, for example, begun restructuring its ailing sugar industry by abolishing the sugar ministry and creating </w:t>
      </w:r>
      <w:proofErr w:type="spellStart"/>
      <w:r w:rsidRPr="00DA2BDE">
        <w:rPr>
          <w:sz w:val="16"/>
        </w:rPr>
        <w:t>Azcuba</w:t>
      </w:r>
      <w:proofErr w:type="spellEnd"/>
      <w:r w:rsidRPr="00DA2BDE">
        <w:rPr>
          <w:sz w:val="16"/>
        </w:rPr>
        <w:t xml:space="preserve">, a state holding company consisting of 13 provincial sugar companies that operate 56 sugar mills and 850 sugarcane farms. </w:t>
      </w:r>
      <w:proofErr w:type="spellStart"/>
      <w:r w:rsidRPr="00DA2BDE">
        <w:rPr>
          <w:sz w:val="16"/>
        </w:rPr>
        <w:t>Azcuba</w:t>
      </w:r>
      <w:proofErr w:type="spellEnd"/>
      <w:r w:rsidRPr="00DA2BDE">
        <w:rPr>
          <w:sz w:val="16"/>
        </w:rPr>
        <w:t xml:space="preserve"> signed foreign investment agreements with companies from Brazil and Britain in 2012 to modernize harvesting equipment and build biomass energy plants. Cuba exports about 400,000 </w:t>
      </w:r>
      <w:proofErr w:type="spellStart"/>
      <w:r w:rsidRPr="00DA2BDE">
        <w:rPr>
          <w:sz w:val="16"/>
        </w:rPr>
        <w:t>tonnes</w:t>
      </w:r>
      <w:proofErr w:type="spellEnd"/>
      <w:r w:rsidRPr="00DA2BDE">
        <w:rPr>
          <w:sz w:val="16"/>
        </w:rPr>
        <w:t xml:space="preserve"> of sugar annually to China, more than half the amount it produces for domestic consumption</w:t>
      </w:r>
      <w:proofErr w:type="gramStart"/>
      <w:r w:rsidRPr="00DA2BDE">
        <w:rPr>
          <w:sz w:val="16"/>
        </w:rPr>
        <w:t>.</w:t>
      </w:r>
      <w:r w:rsidR="00DA2BDE" w:rsidRPr="00DA2BDE">
        <w:rPr>
          <w:sz w:val="12"/>
        </w:rPr>
        <w:t>¶</w:t>
      </w:r>
      <w:proofErr w:type="gramEnd"/>
      <w:r w:rsidRPr="00DA2BDE">
        <w:rPr>
          <w:sz w:val="16"/>
        </w:rPr>
        <w:t xml:space="preserve"> China’s interest in Cuba is, of course, inseparable from the Caribbean’s natural resources and those of Latin America more broadly. </w:t>
      </w:r>
      <w:r w:rsidRPr="00DA2BDE">
        <w:rPr>
          <w:rStyle w:val="StyleBoldUnderline"/>
        </w:rPr>
        <w:t>The Sino-Cuban economic fraternity, from Beijing’s viewpoint, is largely pragmatic rather than idealistic</w:t>
      </w:r>
      <w:r w:rsidRPr="00DA2BDE">
        <w:rPr>
          <w:sz w:val="16"/>
        </w:rPr>
        <w:t xml:space="preserve">. Beijing has demonstrated that it will conduct business with left-leaning governments like Venezuela and Ecuador as readily as with right-leaning governments like Chile and Colombia. </w:t>
      </w:r>
      <w:r w:rsidRPr="00277A16">
        <w:rPr>
          <w:rStyle w:val="StyleBoldUnderline"/>
          <w:highlight w:val="yellow"/>
        </w:rPr>
        <w:t>The Sino-Cuban partnership may represent a lost opportunity for the United States</w:t>
      </w:r>
      <w:r w:rsidRPr="00DA2BDE">
        <w:rPr>
          <w:sz w:val="16"/>
        </w:rPr>
        <w:t xml:space="preserve"> in promoting liberal democracy in the Western Hemisphere. But it may also represent a path to normalized relations if China can help Cuba’s economy reform such that it, like Vietnam’s, no longer justifies the continuation of a decades-old U.S. trade embargo on the basis that Cuba’s economy is “dominated or controlled by international communism.”</w:t>
      </w:r>
    </w:p>
    <w:p w14:paraId="2BA36707" w14:textId="120B27A8" w:rsidR="00733BCF" w:rsidRDefault="00733BCF" w:rsidP="00733BCF">
      <w:pPr>
        <w:pStyle w:val="Heading2"/>
      </w:pPr>
      <w:r>
        <w:t>Internal Links</w:t>
      </w:r>
    </w:p>
    <w:p w14:paraId="33361FEA" w14:textId="5FDE7B9A" w:rsidR="00DF534B" w:rsidRDefault="00DF534B" w:rsidP="00DF534B">
      <w:pPr>
        <w:pStyle w:val="Heading3"/>
      </w:pPr>
      <w:r>
        <w:t>Relations Still Unstable</w:t>
      </w:r>
    </w:p>
    <w:p w14:paraId="3973E0A2" w14:textId="77777777" w:rsidR="00DF534B" w:rsidRDefault="00DF534B" w:rsidP="002675AF">
      <w:pPr>
        <w:pStyle w:val="Heading4"/>
      </w:pPr>
      <w:r>
        <w:t xml:space="preserve">Maintaining the status quo is tough in US-Sino relations. </w:t>
      </w:r>
    </w:p>
    <w:p w14:paraId="2D7D7035" w14:textId="3A6095BC" w:rsidR="00DF534B" w:rsidRDefault="002675AF" w:rsidP="00DF534B">
      <w:r w:rsidRPr="002675AF">
        <w:rPr>
          <w:rStyle w:val="StyleStyleBold12pt"/>
        </w:rPr>
        <w:t>Pei 13</w:t>
      </w:r>
      <w:r>
        <w:t xml:space="preserve"> (</w:t>
      </w:r>
      <w:proofErr w:type="spellStart"/>
      <w:r>
        <w:t>Minxin</w:t>
      </w:r>
      <w:proofErr w:type="spellEnd"/>
      <w:r>
        <w:t xml:space="preserve">, </w:t>
      </w:r>
      <w:r w:rsidR="00DF534B">
        <w:t>professor of government at Claremont McKenna College and a non-resident senior fellow at the German Mar</w:t>
      </w:r>
      <w:r>
        <w:t>shall Fund of the United States</w:t>
      </w:r>
      <w:r w:rsidR="00DF534B">
        <w:t xml:space="preserve">, NEW YORK TIMES, Nov. 13, 2012, Retrieved May 24, 2013, from </w:t>
      </w:r>
      <w:r w:rsidRPr="002675AF">
        <w:t>http://www.nytimes.com/2012/11/14/opinion/the-us-china-reset.html</w:t>
      </w:r>
      <w:proofErr w:type="gramStart"/>
      <w:r w:rsidRPr="002675AF">
        <w:t>?_</w:t>
      </w:r>
      <w:proofErr w:type="gramEnd"/>
      <w:r w:rsidRPr="002675AF">
        <w:t>r=0&amp;pagewanted=print</w:t>
      </w:r>
      <w:r>
        <w:t>)</w:t>
      </w:r>
    </w:p>
    <w:p w14:paraId="7629E837" w14:textId="77777777" w:rsidR="002675AF" w:rsidRDefault="002675AF" w:rsidP="00DF534B"/>
    <w:p w14:paraId="3E73144C" w14:textId="4E791A73" w:rsidR="00DF534B" w:rsidRPr="002675AF" w:rsidRDefault="00DF534B" w:rsidP="00DF534B">
      <w:pPr>
        <w:rPr>
          <w:sz w:val="16"/>
        </w:rPr>
      </w:pPr>
      <w:r w:rsidRPr="002675AF">
        <w:rPr>
          <w:sz w:val="16"/>
        </w:rPr>
        <w:t xml:space="preserve">However, </w:t>
      </w:r>
      <w:r w:rsidRPr="002675AF">
        <w:rPr>
          <w:rStyle w:val="StyleBoldUnderline"/>
          <w:highlight w:val="yellow"/>
        </w:rPr>
        <w:t>maintaining a fragile status quo is becoming increasingly difficult. Several trends — changes in</w:t>
      </w:r>
      <w:r w:rsidRPr="002675AF">
        <w:rPr>
          <w:sz w:val="16"/>
        </w:rPr>
        <w:t xml:space="preserve"> relative </w:t>
      </w:r>
      <w:r w:rsidRPr="002675AF">
        <w:rPr>
          <w:rStyle w:val="StyleBoldUnderline"/>
          <w:highlight w:val="yellow"/>
        </w:rPr>
        <w:t>power</w:t>
      </w:r>
      <w:r w:rsidRPr="002675AF">
        <w:rPr>
          <w:sz w:val="16"/>
        </w:rPr>
        <w:t xml:space="preserve"> in China’s favor, </w:t>
      </w:r>
      <w:r w:rsidRPr="002675AF">
        <w:rPr>
          <w:rStyle w:val="StyleBoldUnderline"/>
          <w:highlight w:val="yellow"/>
        </w:rPr>
        <w:t>the one-sided focus on the military aspect of America’s Asia pivot, escalating territorial disputes that could drag in the United States and China’s military modernization — are exacerbating mutual distrust</w:t>
      </w:r>
      <w:r w:rsidRPr="002675AF">
        <w:rPr>
          <w:sz w:val="16"/>
        </w:rPr>
        <w:t xml:space="preserve">. Xi and his colleagues need to initiate a policy reset to signal to the second Obama administration that Beijing seeks to put ties on a more solid footing. </w:t>
      </w:r>
    </w:p>
    <w:p w14:paraId="3B7852BE" w14:textId="165BEFA7" w:rsidR="00733BCF" w:rsidRDefault="00733BCF" w:rsidP="00733BCF">
      <w:pPr>
        <w:pStyle w:val="Heading3"/>
      </w:pPr>
      <w:r>
        <w:t>Tensions Spiral Out of Control</w:t>
      </w:r>
    </w:p>
    <w:p w14:paraId="5407ABF9" w14:textId="190D391F" w:rsidR="00711315" w:rsidRDefault="00711315" w:rsidP="002675AF">
      <w:pPr>
        <w:pStyle w:val="Heading4"/>
      </w:pPr>
      <w:r>
        <w:t xml:space="preserve">Tensions </w:t>
      </w:r>
      <w:r w:rsidR="002675AF">
        <w:t xml:space="preserve">between the US and China </w:t>
      </w:r>
      <w:r>
        <w:t xml:space="preserve">set the stage for major confrontations in Latin America.  </w:t>
      </w:r>
    </w:p>
    <w:p w14:paraId="455D56A2" w14:textId="4C551010" w:rsidR="00711315" w:rsidRDefault="002675AF" w:rsidP="00711315">
      <w:r w:rsidRPr="002675AF">
        <w:rPr>
          <w:rStyle w:val="StyleStyleBold12pt"/>
        </w:rPr>
        <w:t>Hilton 13</w:t>
      </w:r>
      <w:r>
        <w:t xml:space="preserve"> (Isabel, </w:t>
      </w:r>
      <w:r w:rsidR="00711315">
        <w:t xml:space="preserve">formerly Latin America editor of The Independent newspaper and </w:t>
      </w:r>
    </w:p>
    <w:p w14:paraId="28D16343" w14:textId="35124C23" w:rsidR="00711315" w:rsidRDefault="00711315" w:rsidP="00711315">
      <w:proofErr w:type="gramStart"/>
      <w:r>
        <w:t>is</w:t>
      </w:r>
      <w:proofErr w:type="gramEnd"/>
      <w:r>
        <w:t xml:space="preserve"> editor of w</w:t>
      </w:r>
      <w:r w:rsidR="002675AF">
        <w:t>ww.chinadialogue.net</w:t>
      </w:r>
      <w:r>
        <w:t xml:space="preserve">, CHINA IN LATIN AMERICA: HEGEMONIC CHALLENGE?, Feb. 2013, Retrieved Apr. 23, 2013, from </w:t>
      </w:r>
      <w:r w:rsidR="002675AF" w:rsidRPr="002675AF">
        <w:t>http://www.peacebuilding.no/var/ezflow_site/storage/origina l/application/26ff1a0cc3c0b6d5692c8afbc054aad9.pdf</w:t>
      </w:r>
      <w:r w:rsidR="002675AF">
        <w:t>)</w:t>
      </w:r>
    </w:p>
    <w:p w14:paraId="438D0AE4" w14:textId="77777777" w:rsidR="002675AF" w:rsidRDefault="002675AF" w:rsidP="00711315"/>
    <w:p w14:paraId="31599075" w14:textId="3A17256F" w:rsidR="00711315" w:rsidRPr="002675AF" w:rsidRDefault="00711315" w:rsidP="00DF534B">
      <w:pPr>
        <w:rPr>
          <w:sz w:val="16"/>
        </w:rPr>
      </w:pPr>
      <w:r w:rsidRPr="002675AF">
        <w:rPr>
          <w:rStyle w:val="StyleBoldUnderline"/>
          <w:highlight w:val="yellow"/>
        </w:rPr>
        <w:t>China’s presence in Latin America is unlikely to diminish and will continue to affect its regional partners</w:t>
      </w:r>
      <w:r w:rsidRPr="002675AF">
        <w:rPr>
          <w:sz w:val="16"/>
        </w:rPr>
        <w:t xml:space="preserve"> for the foreseeable future. Although this undoubtedly entails a loss of U.S. influence in the region, both China and the U.S. have so far sought cooperation rather than confrontation.  In the context of the Obama administration’s “pivot” to Asia, however, and the latent, long-term strategic competition between China and the United States</w:t>
      </w:r>
      <w:r w:rsidRPr="002675AF">
        <w:rPr>
          <w:sz w:val="16"/>
          <w:highlight w:val="yellow"/>
        </w:rPr>
        <w:t xml:space="preserve">, </w:t>
      </w:r>
      <w:r w:rsidRPr="002675AF">
        <w:rPr>
          <w:rStyle w:val="StyleBoldUnderline"/>
          <w:highlight w:val="yellow"/>
        </w:rPr>
        <w:t>there is potential for increasing competition for influence in the future.</w:t>
      </w:r>
      <w:r w:rsidR="002675AF" w:rsidRPr="002675AF">
        <w:rPr>
          <w:sz w:val="16"/>
          <w:highlight w:val="yellow"/>
        </w:rPr>
        <w:t xml:space="preserve"> </w:t>
      </w:r>
      <w:r w:rsidR="002675AF" w:rsidRPr="002675AF">
        <w:rPr>
          <w:rStyle w:val="Emphasis"/>
          <w:highlight w:val="yellow"/>
        </w:rPr>
        <w:t xml:space="preserve">An </w:t>
      </w:r>
      <w:r w:rsidRPr="002675AF">
        <w:rPr>
          <w:rStyle w:val="Emphasis"/>
          <w:highlight w:val="yellow"/>
        </w:rPr>
        <w:t xml:space="preserve">escalation of tensions between China and U.S. allies in </w:t>
      </w:r>
      <w:proofErr w:type="gramStart"/>
      <w:r w:rsidRPr="002675AF">
        <w:rPr>
          <w:rStyle w:val="Emphasis"/>
          <w:highlight w:val="yellow"/>
        </w:rPr>
        <w:t>the  South</w:t>
      </w:r>
      <w:proofErr w:type="gramEnd"/>
      <w:r w:rsidRPr="002675AF">
        <w:rPr>
          <w:rStyle w:val="Emphasis"/>
          <w:highlight w:val="yellow"/>
        </w:rPr>
        <w:t xml:space="preserve"> China or East China Sea could prompt China to raise retaliatory tensions in the U.S. backyard.</w:t>
      </w:r>
      <w:r w:rsidRPr="002675AF">
        <w:rPr>
          <w:sz w:val="16"/>
        </w:rPr>
        <w:t xml:space="preserve"> At that point, the traditional Latin American allies of the U.S. could f</w:t>
      </w:r>
      <w:r w:rsidR="002675AF" w:rsidRPr="002675AF">
        <w:rPr>
          <w:sz w:val="16"/>
        </w:rPr>
        <w:t>ace some uncomfortable choices.</w:t>
      </w:r>
    </w:p>
    <w:p w14:paraId="7FF9BFD7" w14:textId="0D468A97" w:rsidR="00DF534B" w:rsidRDefault="00DF534B" w:rsidP="00DF534B">
      <w:pPr>
        <w:pStyle w:val="Heading3"/>
      </w:pPr>
      <w:r>
        <w:t>Economic Ties are Key</w:t>
      </w:r>
    </w:p>
    <w:p w14:paraId="663F78F4" w14:textId="1FA098EB" w:rsidR="00DF534B" w:rsidRDefault="00AA2767" w:rsidP="00AA2767">
      <w:pPr>
        <w:pStyle w:val="Heading4"/>
      </w:pPr>
      <w:r>
        <w:t>Economic engagement is</w:t>
      </w:r>
      <w:r w:rsidR="00DF534B">
        <w:t xml:space="preserve"> key to </w:t>
      </w:r>
      <w:r>
        <w:t>relations</w:t>
      </w:r>
      <w:r w:rsidR="00DF534B">
        <w:t xml:space="preserve">  </w:t>
      </w:r>
    </w:p>
    <w:p w14:paraId="2C100807" w14:textId="3876D363" w:rsidR="00DF534B" w:rsidRDefault="00AA2767" w:rsidP="00DF534B">
      <w:r w:rsidRPr="00AA2767">
        <w:rPr>
          <w:rStyle w:val="StyleStyleBold12pt"/>
        </w:rPr>
        <w:t>Thai News Service 13</w:t>
      </w:r>
      <w:r>
        <w:t xml:space="preserve"> (</w:t>
      </w:r>
      <w:r w:rsidR="00DF534B">
        <w:t>THAI NEWS SERVICE, May 24, 2013, Retrieved May 24, 2013, from Lexis/</w:t>
      </w:r>
      <w:proofErr w:type="spellStart"/>
      <w:r w:rsidR="00DF534B">
        <w:t>Nexis</w:t>
      </w:r>
      <w:proofErr w:type="spellEnd"/>
      <w:r>
        <w:t>)</w:t>
      </w:r>
    </w:p>
    <w:p w14:paraId="68D11746" w14:textId="77777777" w:rsidR="00AA2767" w:rsidRDefault="00AA2767" w:rsidP="00DF534B"/>
    <w:p w14:paraId="2B419038" w14:textId="77DD8F14" w:rsidR="00DF534B" w:rsidRDefault="00DF534B" w:rsidP="00DF534B">
      <w:r>
        <w:t xml:space="preserve">While addressing the same function, </w:t>
      </w:r>
      <w:r w:rsidRPr="00664FC8">
        <w:rPr>
          <w:rStyle w:val="StyleBoldUnderline"/>
          <w:highlight w:val="yellow"/>
        </w:rPr>
        <w:t>Chinese Ambassador to the U</w:t>
      </w:r>
      <w:r w:rsidRPr="00664FC8">
        <w:rPr>
          <w:rStyle w:val="StyleBoldUnderline"/>
        </w:rPr>
        <w:t xml:space="preserve">nited </w:t>
      </w:r>
      <w:r w:rsidRPr="00664FC8">
        <w:rPr>
          <w:rStyle w:val="StyleBoldUnderline"/>
          <w:highlight w:val="yellow"/>
        </w:rPr>
        <w:t>S</w:t>
      </w:r>
      <w:r w:rsidRPr="00664FC8">
        <w:rPr>
          <w:rStyle w:val="StyleBoldUnderline"/>
        </w:rPr>
        <w:t>tates</w:t>
      </w:r>
      <w:r>
        <w:t xml:space="preserve"> Cui </w:t>
      </w:r>
      <w:proofErr w:type="spellStart"/>
      <w:r>
        <w:t>Tiankai</w:t>
      </w:r>
      <w:proofErr w:type="spellEnd"/>
      <w:r>
        <w:t xml:space="preserve"> </w:t>
      </w:r>
      <w:r w:rsidRPr="00664FC8">
        <w:rPr>
          <w:rStyle w:val="StyleBoldUnderline"/>
          <w:highlight w:val="yellow"/>
        </w:rPr>
        <w:t>said economic relationship has always been a "major pillar" of bilateral ties and should play an even greater role in building a new-type of bilateral relationship.</w:t>
      </w:r>
      <w:r w:rsidRPr="00664FC8">
        <w:rPr>
          <w:rStyle w:val="StyleBoldUnderline"/>
        </w:rPr>
        <w:t xml:space="preserve"> </w:t>
      </w:r>
      <w:r w:rsidRPr="00664FC8">
        <w:rPr>
          <w:rStyle w:val="StyleBoldUnderline"/>
          <w:highlight w:val="yellow"/>
        </w:rPr>
        <w:t>Both countries should deepen their economic engagement and identify new areas of cooperation</w:t>
      </w:r>
      <w:r w:rsidRPr="00664FC8">
        <w:rPr>
          <w:rStyle w:val="StyleBoldUnderline"/>
        </w:rPr>
        <w:t>, as well as new areas of convergence of interests, including clean energy, climate change and infrastructure building</w:t>
      </w:r>
      <w:r>
        <w:t>. – PNA</w:t>
      </w:r>
    </w:p>
    <w:p w14:paraId="2BB18E36" w14:textId="7F1C2815" w:rsidR="00CF73D0" w:rsidRDefault="00CF73D0" w:rsidP="00CF73D0">
      <w:pPr>
        <w:pStyle w:val="Heading3"/>
      </w:pPr>
      <w:r>
        <w:t>Loss of Chinese Soft Power in Latin America = Increase in Hard Power</w:t>
      </w:r>
    </w:p>
    <w:p w14:paraId="7160B112" w14:textId="449BEE99" w:rsidR="00CF73D0" w:rsidRDefault="003F7C7E" w:rsidP="003F7C7E">
      <w:pPr>
        <w:pStyle w:val="Heading4"/>
      </w:pPr>
      <w:r>
        <w:t xml:space="preserve">If Chinese soft power suffers, its hard power will increase, heightening tensions in the region </w:t>
      </w:r>
    </w:p>
    <w:p w14:paraId="2575E272" w14:textId="5DAA8F5C" w:rsidR="00CF73D0" w:rsidRDefault="003F7C7E" w:rsidP="00CF73D0">
      <w:r w:rsidRPr="003F7C7E">
        <w:rPr>
          <w:rStyle w:val="StyleStyleBold12pt"/>
        </w:rPr>
        <w:t>Wade 13</w:t>
      </w:r>
      <w:r>
        <w:t xml:space="preserve"> (Robert H, staff writer</w:t>
      </w:r>
      <w:r w:rsidR="00CF73D0">
        <w:t>, ECONOMIC &amp; POLITICAL WEEKLY, Mar. 9, 2013, Retrieved Apr. 24, 2013, from LEXIS/NEXIS</w:t>
      </w:r>
      <w:r>
        <w:t>)</w:t>
      </w:r>
    </w:p>
    <w:p w14:paraId="2183F068" w14:textId="77777777" w:rsidR="003F7C7E" w:rsidRDefault="003F7C7E" w:rsidP="00CF73D0"/>
    <w:p w14:paraId="367D0043" w14:textId="77777777" w:rsidR="00CF73D0" w:rsidRPr="003F7C7E" w:rsidRDefault="00CF73D0" w:rsidP="00CF73D0">
      <w:pPr>
        <w:rPr>
          <w:sz w:val="16"/>
        </w:rPr>
      </w:pPr>
      <w:r w:rsidRPr="003F7C7E">
        <w:rPr>
          <w:sz w:val="16"/>
        </w:rPr>
        <w:t xml:space="preserve">In a </w:t>
      </w:r>
      <w:proofErr w:type="spellStart"/>
      <w:r w:rsidRPr="003F7C7E">
        <w:rPr>
          <w:sz w:val="16"/>
        </w:rPr>
        <w:t>civilised</w:t>
      </w:r>
      <w:proofErr w:type="spellEnd"/>
      <w:r w:rsidRPr="003F7C7E">
        <w:rPr>
          <w:sz w:val="16"/>
        </w:rPr>
        <w:t xml:space="preserve"> world both parties to the </w:t>
      </w:r>
      <w:proofErr w:type="spellStart"/>
      <w:r w:rsidRPr="003F7C7E">
        <w:rPr>
          <w:sz w:val="16"/>
        </w:rPr>
        <w:t>Diaoyu</w:t>
      </w:r>
      <w:proofErr w:type="spellEnd"/>
      <w:r w:rsidRPr="003F7C7E">
        <w:rPr>
          <w:sz w:val="16"/>
        </w:rPr>
        <w:t>/</w:t>
      </w:r>
      <w:proofErr w:type="spellStart"/>
      <w:r w:rsidRPr="003F7C7E">
        <w:rPr>
          <w:sz w:val="16"/>
        </w:rPr>
        <w:t>Senkaku</w:t>
      </w:r>
      <w:proofErr w:type="spellEnd"/>
      <w:r w:rsidRPr="003F7C7E">
        <w:rPr>
          <w:sz w:val="16"/>
        </w:rPr>
        <w:t xml:space="preserve"> islands dispute would agree to submit their claims to the International Court of Justice; but neither side is willing to consider such a move. </w:t>
      </w:r>
      <w:r w:rsidRPr="003F7C7E">
        <w:rPr>
          <w:rStyle w:val="StyleBoldUnderline"/>
          <w:highlight w:val="yellow"/>
        </w:rPr>
        <w:t>There is no more dangerous</w:t>
      </w:r>
      <w:r w:rsidRPr="003F7C7E">
        <w:rPr>
          <w:sz w:val="16"/>
        </w:rPr>
        <w:t xml:space="preserve"> (leading to irrationality) </w:t>
      </w:r>
      <w:r w:rsidRPr="003F7C7E">
        <w:rPr>
          <w:rStyle w:val="StyleBoldUnderline"/>
          <w:highlight w:val="yellow"/>
        </w:rPr>
        <w:t>expression of a concern</w:t>
      </w:r>
      <w:r w:rsidRPr="003F7C7E">
        <w:rPr>
          <w:rStyle w:val="StyleBoldUnderline"/>
        </w:rPr>
        <w:t xml:space="preserve"> with reputation </w:t>
      </w:r>
      <w:r w:rsidRPr="003F7C7E">
        <w:rPr>
          <w:rStyle w:val="StyleBoldUnderline"/>
          <w:highlight w:val="yellow"/>
        </w:rPr>
        <w:t>than</w:t>
      </w:r>
      <w:r w:rsidRPr="003F7C7E">
        <w:rPr>
          <w:rStyle w:val="StyleBoldUnderline"/>
        </w:rPr>
        <w:t xml:space="preserve"> the desire to </w:t>
      </w:r>
      <w:r w:rsidRPr="003F7C7E">
        <w:rPr>
          <w:rStyle w:val="StyleBoldUnderline"/>
          <w:highlight w:val="yellow"/>
        </w:rPr>
        <w:t>revenge</w:t>
      </w:r>
      <w:r w:rsidRPr="003F7C7E">
        <w:rPr>
          <w:rStyle w:val="StyleBoldUnderline"/>
        </w:rPr>
        <w:t xml:space="preserve"> a humiliation - </w:t>
      </w:r>
      <w:r w:rsidRPr="003F7C7E">
        <w:rPr>
          <w:rStyle w:val="StyleBoldUnderline"/>
          <w:highlight w:val="yellow"/>
        </w:rPr>
        <w:t xml:space="preserve">a desire abundantly shared on both sides of the China-Japan </w:t>
      </w:r>
      <w:proofErr w:type="gramStart"/>
      <w:r w:rsidRPr="003F7C7E">
        <w:rPr>
          <w:rStyle w:val="StyleBoldUnderline"/>
          <w:highlight w:val="yellow"/>
        </w:rPr>
        <w:t>sea</w:t>
      </w:r>
      <w:proofErr w:type="gramEnd"/>
      <w:r w:rsidRPr="003F7C7E">
        <w:rPr>
          <w:sz w:val="16"/>
        </w:rPr>
        <w:t xml:space="preserve">.  Meanwhile, wisdom on the Chinese side lies in </w:t>
      </w:r>
      <w:proofErr w:type="spellStart"/>
      <w:r w:rsidRPr="003F7C7E">
        <w:rPr>
          <w:sz w:val="16"/>
        </w:rPr>
        <w:t>recognising</w:t>
      </w:r>
      <w:proofErr w:type="spellEnd"/>
      <w:r w:rsidRPr="003F7C7E">
        <w:rPr>
          <w:sz w:val="16"/>
        </w:rPr>
        <w:t xml:space="preserve"> the truth of Joseph Nye's point, "</w:t>
      </w:r>
      <w:r w:rsidRPr="003F7C7E">
        <w:rPr>
          <w:rStyle w:val="StyleBoldUnderline"/>
          <w:highlight w:val="yellow"/>
        </w:rPr>
        <w:t xml:space="preserve">Unless China is able to attract allies by successfully developing its 'soft power', the rise in its 'hard military' and economic power is likely to frighten its </w:t>
      </w:r>
      <w:proofErr w:type="spellStart"/>
      <w:r w:rsidRPr="003F7C7E">
        <w:rPr>
          <w:rStyle w:val="StyleBoldUnderline"/>
          <w:highlight w:val="yellow"/>
        </w:rPr>
        <w:t>neighbours</w:t>
      </w:r>
      <w:proofErr w:type="spellEnd"/>
      <w:r w:rsidRPr="003F7C7E">
        <w:rPr>
          <w:rStyle w:val="StyleBoldUnderline"/>
          <w:highlight w:val="yellow"/>
        </w:rPr>
        <w:t>, who will coalesce to balance its power</w:t>
      </w:r>
      <w:r w:rsidRPr="003F7C7E">
        <w:rPr>
          <w:sz w:val="16"/>
        </w:rPr>
        <w:t>" (Nye 2013: 9).</w:t>
      </w:r>
    </w:p>
    <w:p w14:paraId="69532B07" w14:textId="65001510" w:rsidR="00CF73D0" w:rsidRDefault="003F7C7E" w:rsidP="003F7C7E">
      <w:pPr>
        <w:pStyle w:val="Heading4"/>
      </w:pPr>
      <w:r>
        <w:t>Unless China’s soft power grows, its hard power will dominate, cause conflict, and prevent cooperation on key international problems</w:t>
      </w:r>
    </w:p>
    <w:p w14:paraId="36A6999D" w14:textId="5FE031C7" w:rsidR="00CF73D0" w:rsidRDefault="003F7C7E" w:rsidP="00CF73D0">
      <w:r w:rsidRPr="003F7C7E">
        <w:rPr>
          <w:rStyle w:val="StyleStyleBold12pt"/>
        </w:rPr>
        <w:t>Nye 13</w:t>
      </w:r>
      <w:r>
        <w:t xml:space="preserve"> (Joseph S. Nye, Jr., </w:t>
      </w:r>
      <w:r w:rsidR="00CF73D0">
        <w:t>professor at the Harvard Kennedy School</w:t>
      </w:r>
      <w:r>
        <w:t xml:space="preserve"> and a former Pentagon official</w:t>
      </w:r>
      <w:r w:rsidR="00CF73D0">
        <w:t>, THE INTERNATIONAL HERALD TRIBUNE, Jan. 28, 2013, Retrieved Apr. 24, 2013, from LEXIS/NEXIS</w:t>
      </w:r>
      <w:r>
        <w:t>)</w:t>
      </w:r>
    </w:p>
    <w:p w14:paraId="7908C0FA" w14:textId="77777777" w:rsidR="003F7C7E" w:rsidRDefault="003F7C7E" w:rsidP="00CF73D0"/>
    <w:p w14:paraId="6294612C" w14:textId="561B026F" w:rsidR="00CF73D0" w:rsidRPr="00956F14" w:rsidRDefault="00CF73D0" w:rsidP="00CF73D0">
      <w:pPr>
        <w:rPr>
          <w:sz w:val="16"/>
        </w:rPr>
      </w:pPr>
      <w:r w:rsidRPr="00956F14">
        <w:rPr>
          <w:rStyle w:val="StyleBoldUnderline"/>
          <w:highlight w:val="yellow"/>
        </w:rPr>
        <w:t>Asia</w:t>
      </w:r>
      <w:r w:rsidRPr="00956F14">
        <w:rPr>
          <w:sz w:val="16"/>
        </w:rPr>
        <w:t xml:space="preserve"> is not a monolith, and its internal </w:t>
      </w:r>
      <w:r w:rsidRPr="00956F14">
        <w:rPr>
          <w:rStyle w:val="StyleBoldUnderline"/>
          <w:highlight w:val="yellow"/>
        </w:rPr>
        <w:t>balance of power should be the key to our strategy</w:t>
      </w:r>
      <w:r w:rsidRPr="00956F14">
        <w:rPr>
          <w:sz w:val="16"/>
        </w:rPr>
        <w:t xml:space="preserve">. Japan, India, Vietnam and other countries do not want to be dominated by China, and thus welcome an American presence in the region. </w:t>
      </w:r>
      <w:r w:rsidRPr="00956F14">
        <w:rPr>
          <w:rStyle w:val="StyleBoldUnderline"/>
          <w:highlight w:val="yellow"/>
        </w:rPr>
        <w:t>Unless China is able to attract allies by successfully developing its ''soft power,'' the rise in its ''hard'' military and economic power is likely to frighten its neighbors, who will coalesce to balance its power</w:t>
      </w:r>
      <w:r w:rsidRPr="00956F14">
        <w:rPr>
          <w:sz w:val="16"/>
        </w:rPr>
        <w:t>. A significant American military and economic presence helps to maintain the Asian balance of power and shape an environment that provides incentives for China to cooperate. After the 2008-9 financial crisis, some Chinese mistakenly believed that America was in permanent decline and that this presented new opportunities. A result was that China worsened its relations with Japan, India, South Korea, Vietnam and the Philippines - a misstep that confirmed that ''only China can contain China.''</w:t>
      </w:r>
      <w:r w:rsidR="00956F14" w:rsidRPr="00956F14">
        <w:rPr>
          <w:sz w:val="12"/>
        </w:rPr>
        <w:t>¶</w:t>
      </w:r>
      <w:r w:rsidRPr="00956F14">
        <w:rPr>
          <w:sz w:val="16"/>
        </w:rPr>
        <w:t xml:space="preserve"> But </w:t>
      </w:r>
      <w:r w:rsidRPr="00956F14">
        <w:rPr>
          <w:rStyle w:val="StyleBoldUnderline"/>
          <w:highlight w:val="yellow"/>
        </w:rPr>
        <w:t>America's rebalancing toward Asia should not be aggressive. We should</w:t>
      </w:r>
      <w:r w:rsidRPr="00956F14">
        <w:rPr>
          <w:rStyle w:val="StyleBoldUnderline"/>
        </w:rPr>
        <w:t xml:space="preserve"> heed Kennan's warning against </w:t>
      </w:r>
      <w:proofErr w:type="spellStart"/>
      <w:r w:rsidRPr="00956F14">
        <w:rPr>
          <w:rStyle w:val="StyleBoldUnderline"/>
        </w:rPr>
        <w:t>overmilitarization</w:t>
      </w:r>
      <w:proofErr w:type="spellEnd"/>
      <w:r w:rsidRPr="00956F14">
        <w:rPr>
          <w:rStyle w:val="StyleBoldUnderline"/>
        </w:rPr>
        <w:t xml:space="preserve"> and </w:t>
      </w:r>
      <w:r w:rsidRPr="00956F14">
        <w:rPr>
          <w:rStyle w:val="StyleBoldUnderline"/>
          <w:highlight w:val="yellow"/>
        </w:rPr>
        <w:t>ensure that China doesn't feel encircled</w:t>
      </w:r>
      <w:r w:rsidRPr="00956F14">
        <w:rPr>
          <w:rStyle w:val="StyleBoldUnderline"/>
        </w:rPr>
        <w:t xml:space="preserve"> or endangered. </w:t>
      </w:r>
      <w:r w:rsidRPr="00956F14">
        <w:rPr>
          <w:rStyle w:val="StyleBoldUnderline"/>
          <w:highlight w:val="yellow"/>
        </w:rPr>
        <w:t xml:space="preserve">The world's two largest economies have much to gain from cooperation on fighting climate change, pandemics, </w:t>
      </w:r>
      <w:proofErr w:type="spellStart"/>
      <w:r w:rsidRPr="00956F14">
        <w:rPr>
          <w:rStyle w:val="StyleBoldUnderline"/>
          <w:highlight w:val="yellow"/>
        </w:rPr>
        <w:t>cyberterrorism</w:t>
      </w:r>
      <w:proofErr w:type="spellEnd"/>
      <w:r w:rsidRPr="00956F14">
        <w:rPr>
          <w:rStyle w:val="StyleBoldUnderline"/>
          <w:highlight w:val="yellow"/>
        </w:rPr>
        <w:t xml:space="preserve"> and nuclear proliferation.</w:t>
      </w:r>
    </w:p>
    <w:p w14:paraId="3D23C2E7" w14:textId="1FF8E3AC" w:rsidR="007C6291" w:rsidRPr="007C6291" w:rsidRDefault="007C6291" w:rsidP="007C6291">
      <w:pPr>
        <w:pStyle w:val="Heading2"/>
      </w:pPr>
      <w:r>
        <w:t>Impacts</w:t>
      </w:r>
    </w:p>
    <w:p w14:paraId="6925989A" w14:textId="77777777" w:rsidR="007C6291" w:rsidRDefault="007C6291" w:rsidP="007C6291">
      <w:pPr>
        <w:pStyle w:val="Heading3"/>
      </w:pPr>
      <w:r>
        <w:t>Impact Magnifiers</w:t>
      </w:r>
    </w:p>
    <w:p w14:paraId="16AE5CDA" w14:textId="625C32BF" w:rsidR="007C6291" w:rsidRDefault="007C6291" w:rsidP="007C6291">
      <w:pPr>
        <w:pStyle w:val="Heading4"/>
      </w:pPr>
      <w:r>
        <w:t>Economic conflicts between the U.S. and China magnify every skirmish- the impacts will be intensified</w:t>
      </w:r>
    </w:p>
    <w:p w14:paraId="3A2CCD5F" w14:textId="77777777" w:rsidR="007C6291" w:rsidRDefault="007C6291" w:rsidP="007C6291">
      <w:proofErr w:type="spellStart"/>
      <w:r w:rsidRPr="00CB01B0">
        <w:rPr>
          <w:rStyle w:val="StyleStyleBold12pt"/>
        </w:rPr>
        <w:t>Ikenson</w:t>
      </w:r>
      <w:proofErr w:type="spellEnd"/>
      <w:r w:rsidRPr="00CB01B0">
        <w:rPr>
          <w:rStyle w:val="StyleStyleBold12pt"/>
        </w:rPr>
        <w:t xml:space="preserve"> 13</w:t>
      </w:r>
      <w:r>
        <w:t xml:space="preserve"> (Dan, Forbes Contributor, Jan. 29, 2013, Retrieved May 24, 2013 from </w:t>
      </w:r>
      <w:r w:rsidRPr="00CB01B0">
        <w:t>http://www.forbes.com/sites/danikenson/2013/01/29/reading-the-tea-leaves-on-u-s-china-economic-relations/</w:t>
      </w:r>
      <w:r>
        <w:t>)</w:t>
      </w:r>
    </w:p>
    <w:p w14:paraId="63CF7580" w14:textId="77777777" w:rsidR="007C6291" w:rsidRDefault="007C6291" w:rsidP="007C6291"/>
    <w:p w14:paraId="28DB8DFC" w14:textId="77777777" w:rsidR="007C6291" w:rsidRDefault="007C6291" w:rsidP="007C6291">
      <w:pPr>
        <w:rPr>
          <w:rStyle w:val="StyleBoldUnderline"/>
        </w:rPr>
      </w:pPr>
      <w:r w:rsidRPr="00944974">
        <w:rPr>
          <w:sz w:val="16"/>
        </w:rPr>
        <w:t xml:space="preserve">That appears to be no longer the case. Although the massive economic relationship – which reached a record half trillion dollars of trade and investment flows in 2012 – is still mutually beneficial, </w:t>
      </w:r>
      <w:r w:rsidRPr="00451D48">
        <w:rPr>
          <w:rStyle w:val="StyleBoldUnderline"/>
          <w:highlight w:val="yellow"/>
        </w:rPr>
        <w:t>the future of U.S.-China relations</w:t>
      </w:r>
      <w:r w:rsidRPr="00944974">
        <w:rPr>
          <w:rStyle w:val="StyleBoldUnderline"/>
        </w:rPr>
        <w:t xml:space="preserve"> based on developments over the most recent six years </w:t>
      </w:r>
      <w:r w:rsidRPr="00451D48">
        <w:rPr>
          <w:rStyle w:val="StyleBoldUnderline"/>
          <w:highlight w:val="yellow"/>
        </w:rPr>
        <w:t>appears more problematic</w:t>
      </w:r>
      <w:r w:rsidRPr="00944974">
        <w:rPr>
          <w:rStyle w:val="StyleBoldUnderline"/>
        </w:rPr>
        <w:t>.</w:t>
      </w:r>
      <w:r w:rsidRPr="00944974">
        <w:rPr>
          <w:sz w:val="16"/>
        </w:rPr>
        <w:t xml:space="preserve"> </w:t>
      </w:r>
      <w:r w:rsidRPr="00451D48">
        <w:rPr>
          <w:rStyle w:val="StyleBoldUnderline"/>
          <w:highlight w:val="yellow"/>
        </w:rPr>
        <w:t>Today</w:t>
      </w:r>
      <w:r w:rsidRPr="00451D48">
        <w:rPr>
          <w:sz w:val="16"/>
          <w:highlight w:val="yellow"/>
        </w:rPr>
        <w:t>,</w:t>
      </w:r>
      <w:r w:rsidRPr="00944974">
        <w:rPr>
          <w:sz w:val="16"/>
        </w:rPr>
        <w:t xml:space="preserve"> it seems, </w:t>
      </w:r>
      <w:r w:rsidRPr="00944974">
        <w:rPr>
          <w:rStyle w:val="StyleBoldUnderline"/>
        </w:rPr>
        <w:t xml:space="preserve">most </w:t>
      </w:r>
      <w:r w:rsidRPr="00451D48">
        <w:rPr>
          <w:rStyle w:val="StyleBoldUnderline"/>
          <w:highlight w:val="yellow"/>
        </w:rPr>
        <w:t>bilateral economic frictions are magnified through the prism of those geopolitical and philosophical differences, making controversies seem larger and more intractable</w:t>
      </w:r>
      <w:r w:rsidRPr="00944974">
        <w:rPr>
          <w:rStyle w:val="StyleBoldUnderline"/>
        </w:rPr>
        <w:t>.</w:t>
      </w:r>
    </w:p>
    <w:p w14:paraId="2B702E4D" w14:textId="77777777" w:rsidR="00CF73D0" w:rsidRDefault="00CF73D0" w:rsidP="00CF73D0">
      <w:r>
        <w:t>2.</w:t>
      </w:r>
      <w:r>
        <w:tab/>
        <w:t xml:space="preserve">The US-China relationship is the most important relationship of the 21st century.  </w:t>
      </w:r>
    </w:p>
    <w:p w14:paraId="09AD0330" w14:textId="77777777" w:rsidR="00CF73D0" w:rsidRDefault="00CF73D0" w:rsidP="00CF73D0">
      <w:r>
        <w:t xml:space="preserve">Dan </w:t>
      </w:r>
      <w:proofErr w:type="spellStart"/>
      <w:r>
        <w:t>Ikenson</w:t>
      </w:r>
      <w:proofErr w:type="spellEnd"/>
      <w:r>
        <w:t>, (Forbes Contributor), Jan. 29, 2013, Retrieved May 24, 2013 from http://www.forbes.com/sites/danikenson/2013/01/29/reading-the-tea-leaves-on-u-s-china-economic-relations/</w:t>
      </w:r>
    </w:p>
    <w:p w14:paraId="6A110EC3" w14:textId="24294D53" w:rsidR="00CF73D0" w:rsidRPr="00356450" w:rsidRDefault="00CF73D0" w:rsidP="007C6291">
      <w:r>
        <w:t xml:space="preserve">The claim that the U.S.-China relationship will be the 21st century’s most important has become a cliché repeated at policy gatherings in Washington and Beijing. It also happens to be the truth. </w:t>
      </w:r>
    </w:p>
    <w:p w14:paraId="533D63E8" w14:textId="6E39FDF4" w:rsidR="007C6291" w:rsidRDefault="00DF534B" w:rsidP="00DF534B">
      <w:pPr>
        <w:pStyle w:val="Heading3"/>
      </w:pPr>
      <w:r>
        <w:t>Laundry List</w:t>
      </w:r>
    </w:p>
    <w:p w14:paraId="7DC14FE9" w14:textId="2DA66646" w:rsidR="00CF73D0" w:rsidRDefault="00823D57" w:rsidP="00823D57">
      <w:pPr>
        <w:pStyle w:val="Heading4"/>
      </w:pPr>
      <w:r>
        <w:t xml:space="preserve">Strong </w:t>
      </w:r>
      <w:r w:rsidR="00CF73D0">
        <w:t xml:space="preserve">US-China </w:t>
      </w:r>
      <w:r>
        <w:t>relations solve</w:t>
      </w:r>
      <w:r w:rsidR="00CF73D0">
        <w:t xml:space="preserve"> a laundry list of world crises.  </w:t>
      </w:r>
    </w:p>
    <w:p w14:paraId="7C239C32" w14:textId="0DC65916" w:rsidR="00CF73D0" w:rsidRDefault="00823D57" w:rsidP="00CF73D0">
      <w:r w:rsidRPr="00823D57">
        <w:rPr>
          <w:rStyle w:val="StyleStyleBold12pt"/>
        </w:rPr>
        <w:t>Thai News Service 13</w:t>
      </w:r>
      <w:r>
        <w:t xml:space="preserve"> (</w:t>
      </w:r>
      <w:r w:rsidR="00CF73D0">
        <w:t>THAI NEWS SERVICE, May 24, 2013, Retrieved May 24, 2013, from Lexis/</w:t>
      </w:r>
      <w:proofErr w:type="spellStart"/>
      <w:r w:rsidR="00CF73D0">
        <w:t>Nexis</w:t>
      </w:r>
      <w:proofErr w:type="spellEnd"/>
      <w:r>
        <w:t>)</w:t>
      </w:r>
    </w:p>
    <w:p w14:paraId="336765A3" w14:textId="77777777" w:rsidR="00823D57" w:rsidRDefault="00823D57" w:rsidP="00CF73D0"/>
    <w:p w14:paraId="7D2C226C" w14:textId="77777777" w:rsidR="00CF73D0" w:rsidRPr="00547785" w:rsidRDefault="00CF73D0" w:rsidP="00CF73D0">
      <w:pPr>
        <w:rPr>
          <w:sz w:val="16"/>
        </w:rPr>
      </w:pPr>
      <w:r w:rsidRPr="00547785">
        <w:rPr>
          <w:sz w:val="16"/>
        </w:rPr>
        <w:t xml:space="preserve"> </w:t>
      </w:r>
      <w:r w:rsidRPr="00547785">
        <w:rPr>
          <w:rStyle w:val="StyleBoldUnderline"/>
        </w:rPr>
        <w:t>The two countries</w:t>
      </w:r>
      <w:r w:rsidRPr="00547785">
        <w:rPr>
          <w:sz w:val="16"/>
        </w:rPr>
        <w:t xml:space="preserve"> have different cultures and </w:t>
      </w:r>
      <w:r w:rsidRPr="00547785">
        <w:rPr>
          <w:rStyle w:val="StyleBoldUnderline"/>
        </w:rPr>
        <w:t>are at different stages of development</w:t>
      </w:r>
      <w:r w:rsidRPr="00547785">
        <w:rPr>
          <w:sz w:val="16"/>
        </w:rPr>
        <w:t xml:space="preserve">, one being the largest developed nation and the other being the largest developing nation in the world. </w:t>
      </w:r>
      <w:r w:rsidRPr="00547785">
        <w:rPr>
          <w:rStyle w:val="StyleBoldUnderline"/>
        </w:rPr>
        <w:t>Each is of substantial economic size, and can contribute to global economic activities</w:t>
      </w:r>
      <w:r w:rsidRPr="00547785">
        <w:rPr>
          <w:sz w:val="16"/>
        </w:rPr>
        <w:t xml:space="preserve"> in different ways, said Tung, founding chairman of the China-United States Exchange Foundation, a non- profit organization.  </w:t>
      </w:r>
      <w:r w:rsidRPr="00547785">
        <w:rPr>
          <w:rStyle w:val="StyleBoldUnderline"/>
          <w:highlight w:val="yellow"/>
        </w:rPr>
        <w:t>Both countries want to establish a pattern of</w:t>
      </w:r>
      <w:r w:rsidRPr="00547785">
        <w:rPr>
          <w:rStyle w:val="StyleBoldUnderline"/>
        </w:rPr>
        <w:t xml:space="preserve"> secure, high- quality and sustainable </w:t>
      </w:r>
      <w:r w:rsidRPr="00547785">
        <w:rPr>
          <w:rStyle w:val="StyleBoldUnderline"/>
          <w:highlight w:val="yellow"/>
        </w:rPr>
        <w:t>growth and employment</w:t>
      </w:r>
      <w:r w:rsidRPr="00547785">
        <w:rPr>
          <w:rStyle w:val="StyleBoldUnderline"/>
        </w:rPr>
        <w:t xml:space="preserve"> for their people. </w:t>
      </w:r>
      <w:r w:rsidRPr="00547785">
        <w:rPr>
          <w:rStyle w:val="StyleBoldUnderline"/>
          <w:highlight w:val="yellow"/>
        </w:rPr>
        <w:t>Working together, the two countries can do more to contribute towards global economic recovery and financial stability</w:t>
      </w:r>
      <w:r w:rsidRPr="00547785">
        <w:rPr>
          <w:sz w:val="16"/>
        </w:rPr>
        <w:t xml:space="preserve">, he said.  </w:t>
      </w:r>
      <w:r w:rsidRPr="00547785">
        <w:rPr>
          <w:rStyle w:val="StyleBoldUnderline"/>
          <w:highlight w:val="yellow"/>
        </w:rPr>
        <w:t>Both countries can collaborate to solve</w:t>
      </w:r>
      <w:r w:rsidRPr="00547785">
        <w:rPr>
          <w:sz w:val="16"/>
        </w:rPr>
        <w:t xml:space="preserve"> a broad set of global challenges in fields such as </w:t>
      </w:r>
      <w:r w:rsidRPr="00547785">
        <w:rPr>
          <w:rStyle w:val="StyleBoldUnderline"/>
          <w:highlight w:val="yellow"/>
        </w:rPr>
        <w:t>energy security, food sufficiency, environmental protection, climate change, nuclear weapons proliferation and the efforts to fight terrorism</w:t>
      </w:r>
      <w:r w:rsidRPr="00547785">
        <w:rPr>
          <w:sz w:val="16"/>
        </w:rPr>
        <w:t>, said Tung, who served as the first chief executive of the Hong Kong Special Administrative Region (HKSAR).</w:t>
      </w:r>
    </w:p>
    <w:p w14:paraId="2131779B" w14:textId="6EDD6082" w:rsidR="00CF73D0" w:rsidRDefault="001F26CF" w:rsidP="001F26CF">
      <w:pPr>
        <w:pStyle w:val="Heading4"/>
      </w:pPr>
      <w:r>
        <w:t xml:space="preserve">US-China cooperation can solves piracy, terrorism, </w:t>
      </w:r>
      <w:proofErr w:type="spellStart"/>
      <w:r>
        <w:t>prolif</w:t>
      </w:r>
      <w:proofErr w:type="spellEnd"/>
      <w:r>
        <w:t xml:space="preserve"> and disease</w:t>
      </w:r>
    </w:p>
    <w:p w14:paraId="01C63E38" w14:textId="43C8D434" w:rsidR="00CF73D0" w:rsidRDefault="001F26CF" w:rsidP="00CF73D0">
      <w:r w:rsidRPr="001F26CF">
        <w:rPr>
          <w:rStyle w:val="StyleStyleBold12pt"/>
        </w:rPr>
        <w:t>DOD American Forces Press Service 13</w:t>
      </w:r>
      <w:r>
        <w:t xml:space="preserve"> (</w:t>
      </w:r>
      <w:r w:rsidR="00CF73D0">
        <w:t>The U.S. Department of Defense's American Forces Press Service, May 22, 2013, US Fed News, Retrieved May 24, 2013, from Lexis/</w:t>
      </w:r>
      <w:proofErr w:type="spellStart"/>
      <w:r w:rsidR="00CF73D0">
        <w:t>Nexis</w:t>
      </w:r>
      <w:proofErr w:type="spellEnd"/>
      <w:r>
        <w:t>)</w:t>
      </w:r>
    </w:p>
    <w:p w14:paraId="6058A543" w14:textId="77777777" w:rsidR="001F26CF" w:rsidRDefault="001F26CF" w:rsidP="00CF73D0"/>
    <w:p w14:paraId="2D4D93B5" w14:textId="77777777" w:rsidR="00CF73D0" w:rsidRPr="00AE7BA3" w:rsidRDefault="00CF73D0" w:rsidP="00CF73D0">
      <w:pPr>
        <w:rPr>
          <w:sz w:val="16"/>
        </w:rPr>
      </w:pPr>
      <w:r w:rsidRPr="00AE7BA3">
        <w:rPr>
          <w:rStyle w:val="StyleBoldUnderline"/>
          <w:highlight w:val="yellow"/>
        </w:rPr>
        <w:t xml:space="preserve">Gen. Fang </w:t>
      </w:r>
      <w:proofErr w:type="spellStart"/>
      <w:r w:rsidRPr="00AE7BA3">
        <w:rPr>
          <w:rStyle w:val="StyleBoldUnderline"/>
          <w:highlight w:val="yellow"/>
        </w:rPr>
        <w:t>Fenghu</w:t>
      </w:r>
      <w:proofErr w:type="spellEnd"/>
      <w:r w:rsidRPr="00AE7BA3">
        <w:rPr>
          <w:rStyle w:val="StyleBoldUnderline"/>
          <w:highlight w:val="yellow"/>
        </w:rPr>
        <w:t>, China's top military officer, identified counterterrorism, antipiracy, humanitarian assistance and disaster relief, logistics and military medicine as potential areas of cooperation</w:t>
      </w:r>
      <w:r w:rsidRPr="00AE7BA3">
        <w:rPr>
          <w:sz w:val="16"/>
        </w:rPr>
        <w:t xml:space="preserve"> during a visit to Beijing by Army Gen. Martin E. Dempsey, chairman of the Joint Chiefs of Staff.  Looking to the future, Locklear said, </w:t>
      </w:r>
      <w:r w:rsidRPr="00AE7BA3">
        <w:rPr>
          <w:rStyle w:val="StyleBoldUnderline"/>
          <w:highlight w:val="yellow"/>
        </w:rPr>
        <w:t>it's vital that both China and the United States recognize their responsibilities as regional and global leaders</w:t>
      </w:r>
      <w:r w:rsidRPr="00AE7BA3">
        <w:rPr>
          <w:sz w:val="16"/>
        </w:rPr>
        <w:t xml:space="preserve">.  "We must move beyond our individual differences to bring consensus to issues that threaten regional stability and future prosperity," he said. </w:t>
      </w:r>
      <w:r w:rsidRPr="00AE7BA3">
        <w:rPr>
          <w:rStyle w:val="StyleBoldUnderline"/>
          <w:highlight w:val="yellow"/>
        </w:rPr>
        <w:t>That includes partnering with other nations to address regional security challenges such as piracy, terrorism, proliferation and pandemic disease</w:t>
      </w:r>
      <w:r w:rsidRPr="00AE7BA3">
        <w:rPr>
          <w:sz w:val="16"/>
          <w:highlight w:val="yellow"/>
        </w:rPr>
        <w:t>.</w:t>
      </w:r>
    </w:p>
    <w:p w14:paraId="58F77042" w14:textId="0869F40E" w:rsidR="00CF73D0" w:rsidRDefault="00CF73D0" w:rsidP="00AE7BA3">
      <w:pPr>
        <w:pStyle w:val="Heading4"/>
      </w:pPr>
      <w:r>
        <w:t>US-Sino relations solve Korea, Iran, energy</w:t>
      </w:r>
      <w:r w:rsidR="00AE7BA3">
        <w:t xml:space="preserve"> security, and climate change</w:t>
      </w:r>
    </w:p>
    <w:p w14:paraId="279A681F" w14:textId="047000F1" w:rsidR="00CF73D0" w:rsidRDefault="00C30217" w:rsidP="00CF73D0">
      <w:r w:rsidRPr="00C30217">
        <w:rPr>
          <w:rStyle w:val="StyleStyleBold12pt"/>
        </w:rPr>
        <w:t>Campbell 13</w:t>
      </w:r>
      <w:r>
        <w:t xml:space="preserve"> (Kurt, </w:t>
      </w:r>
      <w:r w:rsidR="00CF73D0">
        <w:t>chairman and chief executive of The Asia Group and on the board of the Cen</w:t>
      </w:r>
      <w:r>
        <w:t>ter for a New American Security</w:t>
      </w:r>
      <w:r w:rsidR="00CF73D0">
        <w:t xml:space="preserve">, Apr. 22, 2013, Retrieved May 24, 2013, from </w:t>
      </w:r>
      <w:r w:rsidRPr="00C30217">
        <w:t>http://blogs.ft.com/the-a-list/2013/04/22/the-mechanisms-of-the-us-china-relationship/#axzz2UMjGr8ON</w:t>
      </w:r>
      <w:r>
        <w:t>)</w:t>
      </w:r>
    </w:p>
    <w:p w14:paraId="795B06E5" w14:textId="77777777" w:rsidR="00C30217" w:rsidRDefault="00C30217" w:rsidP="00CF73D0"/>
    <w:p w14:paraId="6999466D" w14:textId="77777777" w:rsidR="00CF73D0" w:rsidRPr="00C30217" w:rsidRDefault="00CF73D0" w:rsidP="00CF73D0">
      <w:pPr>
        <w:rPr>
          <w:sz w:val="16"/>
        </w:rPr>
      </w:pPr>
      <w:r w:rsidRPr="00C30217">
        <w:rPr>
          <w:sz w:val="16"/>
        </w:rPr>
        <w:t xml:space="preserve">Currently, there’s probably more discussion about where and how the two countries should talk rather than what they will talk about. Indeed, </w:t>
      </w:r>
      <w:r w:rsidRPr="00C30217">
        <w:rPr>
          <w:rStyle w:val="StyleBoldUnderline"/>
          <w:highlight w:val="yellow"/>
        </w:rPr>
        <w:t>there is</w:t>
      </w:r>
      <w:r w:rsidRPr="00C30217">
        <w:rPr>
          <w:rStyle w:val="StyleBoldUnderline"/>
        </w:rPr>
        <w:t xml:space="preserve"> general </w:t>
      </w:r>
      <w:r w:rsidRPr="00C30217">
        <w:rPr>
          <w:rStyle w:val="StyleBoldUnderline"/>
          <w:highlight w:val="yellow"/>
        </w:rPr>
        <w:t>agreement</w:t>
      </w:r>
      <w:r w:rsidRPr="00C30217">
        <w:rPr>
          <w:rStyle w:val="StyleBoldUnderline"/>
        </w:rPr>
        <w:t xml:space="preserve"> along corridors of power </w:t>
      </w:r>
      <w:r w:rsidRPr="00C30217">
        <w:rPr>
          <w:rStyle w:val="StyleBoldUnderline"/>
          <w:highlight w:val="yellow"/>
        </w:rPr>
        <w:t>in Washington that several critical issues – including North Korea, Iran, macroeconomic policy, market access, cyber issues, energy security and climate change – require high-level attention from both sides</w:t>
      </w:r>
      <w:r w:rsidRPr="00C30217">
        <w:rPr>
          <w:sz w:val="16"/>
        </w:rPr>
        <w:t xml:space="preserve">. Some of the most interesting decisions, however, are about the appropriate mechanisms for conducting dialogue on these very topics. Currently, </w:t>
      </w:r>
      <w:r w:rsidRPr="00C30217">
        <w:rPr>
          <w:rStyle w:val="StyleBoldUnderline"/>
          <w:highlight w:val="yellow"/>
        </w:rPr>
        <w:t>the US and China have some of the most engaged and intricate diplomatic mechanisms of modern times</w:t>
      </w:r>
      <w:r w:rsidRPr="00C30217">
        <w:rPr>
          <w:sz w:val="16"/>
        </w:rPr>
        <w:t>.</w:t>
      </w:r>
    </w:p>
    <w:p w14:paraId="382FA348" w14:textId="57E0C3EA" w:rsidR="00CF73D0" w:rsidRDefault="00CF73D0" w:rsidP="00C30217">
      <w:pPr>
        <w:pStyle w:val="Heading4"/>
      </w:pPr>
      <w:r>
        <w:t xml:space="preserve">US-Sino cooperation solves nuclear proliferation and climate change. </w:t>
      </w:r>
    </w:p>
    <w:p w14:paraId="1697D946" w14:textId="499076C2" w:rsidR="00CF73D0" w:rsidRDefault="00C30217" w:rsidP="00CF73D0">
      <w:r w:rsidRPr="00C30217">
        <w:rPr>
          <w:rStyle w:val="StyleStyleBold12pt"/>
        </w:rPr>
        <w:t>Gross 13</w:t>
      </w:r>
      <w:r>
        <w:t xml:space="preserve"> (Donald, </w:t>
      </w:r>
      <w:r w:rsidR="00CF73D0">
        <w:t xml:space="preserve">senior associate at the Pacific Forum of the Center for Strategic and International Studies (CSIS), a former State Department official, and author of The China Fallacy), Mar. 19, 2013, Retrieved May 24, 2013 from </w:t>
      </w:r>
      <w:r w:rsidRPr="00C30217">
        <w:t>http://www.huffingtonpost.com/donald-gross/us-china-relations_b_2891183.html</w:t>
      </w:r>
      <w:proofErr w:type="gramStart"/>
      <w:r w:rsidRPr="00C30217">
        <w:t>?view</w:t>
      </w:r>
      <w:proofErr w:type="gramEnd"/>
      <w:r w:rsidRPr="00C30217">
        <w:t>=print&amp;comm_ref=false</w:t>
      </w:r>
      <w:r>
        <w:t>)</w:t>
      </w:r>
    </w:p>
    <w:p w14:paraId="17658CD7" w14:textId="77777777" w:rsidR="00C30217" w:rsidRDefault="00C30217" w:rsidP="00CF73D0"/>
    <w:p w14:paraId="5A771D48" w14:textId="77777777" w:rsidR="00CF73D0" w:rsidRPr="00C30217" w:rsidRDefault="00CF73D0" w:rsidP="00CF73D0">
      <w:pPr>
        <w:rPr>
          <w:sz w:val="16"/>
        </w:rPr>
      </w:pPr>
      <w:r w:rsidRPr="00C30217">
        <w:rPr>
          <w:sz w:val="16"/>
        </w:rPr>
        <w:t xml:space="preserve">Secretary of State John </w:t>
      </w:r>
      <w:r w:rsidRPr="00C30217">
        <w:rPr>
          <w:rStyle w:val="StyleBoldUnderline"/>
          <w:highlight w:val="yellow"/>
        </w:rPr>
        <w:t>Kerry has emphasized the importance of U.S.-China cooperation</w:t>
      </w:r>
      <w:r w:rsidRPr="00C30217">
        <w:rPr>
          <w:sz w:val="16"/>
        </w:rPr>
        <w:t>. As Chairman of the Senate Foreign Relations Committee, he argued convincingly: "...</w:t>
      </w:r>
      <w:r w:rsidRPr="00C30217">
        <w:rPr>
          <w:rStyle w:val="StyleBoldUnderline"/>
          <w:highlight w:val="yellow"/>
        </w:rPr>
        <w:t>the simple fact is that we need China, and China needs us</w:t>
      </w:r>
      <w:r w:rsidRPr="00C30217">
        <w:rPr>
          <w:sz w:val="16"/>
        </w:rPr>
        <w:t xml:space="preserve">. We have to get this relationship right. After all, we are talking about our connection to one-sixth of humanity. </w:t>
      </w:r>
      <w:r w:rsidRPr="00C30217">
        <w:rPr>
          <w:rStyle w:val="StyleBoldUnderline"/>
          <w:highlight w:val="yellow"/>
        </w:rPr>
        <w:t>The most serious problems we face today, from nuclear proliferation to climate change, can't be solved alone. And, economically, our futures are deeply intertwined and will remain so."</w:t>
      </w:r>
    </w:p>
    <w:p w14:paraId="26AB3E9B" w14:textId="4628D46E" w:rsidR="00CF73D0" w:rsidRDefault="00CF73D0" w:rsidP="00C30217">
      <w:pPr>
        <w:pStyle w:val="Heading4"/>
      </w:pPr>
      <w:r>
        <w:t xml:space="preserve">US-Sino relations solve terrorism, proliferation, and natural disasters.  </w:t>
      </w:r>
    </w:p>
    <w:p w14:paraId="128D85EC" w14:textId="5D09C28E" w:rsidR="00CF73D0" w:rsidRDefault="00C30217" w:rsidP="00CF73D0">
      <w:r w:rsidRPr="00C30217">
        <w:rPr>
          <w:rStyle w:val="StyleStyleBold12pt"/>
        </w:rPr>
        <w:t>China Business News 12</w:t>
      </w:r>
      <w:r>
        <w:t xml:space="preserve"> (</w:t>
      </w:r>
      <w:r w:rsidR="00CF73D0">
        <w:t>CHINA BUSINESS NEWS, Sept. 20, 2012, Retrieved Apr. 24, 2013, from LEXIS/NEXIS</w:t>
      </w:r>
      <w:r>
        <w:t>)</w:t>
      </w:r>
    </w:p>
    <w:p w14:paraId="37CA0AB6" w14:textId="77777777" w:rsidR="00C30217" w:rsidRDefault="00C30217" w:rsidP="00CF73D0"/>
    <w:p w14:paraId="5A575865" w14:textId="77777777" w:rsidR="00CF73D0" w:rsidRPr="00C30217" w:rsidRDefault="00CF73D0" w:rsidP="00CF73D0">
      <w:pPr>
        <w:rPr>
          <w:sz w:val="16"/>
        </w:rPr>
      </w:pPr>
      <w:r w:rsidRPr="00AD3A36">
        <w:rPr>
          <w:rStyle w:val="StyleBoldUnderline"/>
          <w:highlight w:val="yellow"/>
        </w:rPr>
        <w:t>The future security and prosperity of the US will be linked to Asia</w:t>
      </w:r>
      <w:r w:rsidRPr="00C30217">
        <w:rPr>
          <w:sz w:val="16"/>
        </w:rPr>
        <w:t xml:space="preserve"> more than any other place in the world, </w:t>
      </w:r>
      <w:r w:rsidRPr="00AD3A36">
        <w:rPr>
          <w:rStyle w:val="StyleBoldUnderline"/>
          <w:highlight w:val="yellow"/>
        </w:rPr>
        <w:t>but this is a region threatened by terrorism, nuclear proliferation, piracy and natural disasters</w:t>
      </w:r>
      <w:r w:rsidRPr="00C30217">
        <w:rPr>
          <w:rStyle w:val="StyleBoldUnderline"/>
        </w:rPr>
        <w:t>,</w:t>
      </w:r>
      <w:r w:rsidRPr="00C30217">
        <w:rPr>
          <w:sz w:val="16"/>
        </w:rPr>
        <w:t xml:space="preserve"> he said. </w:t>
      </w:r>
      <w:r w:rsidRPr="00AD3A36">
        <w:rPr>
          <w:rStyle w:val="StyleBoldUnderline"/>
          <w:highlight w:val="yellow"/>
        </w:rPr>
        <w:t>Strong China-US relations are vital</w:t>
      </w:r>
      <w:r w:rsidRPr="00C30217">
        <w:rPr>
          <w:sz w:val="16"/>
        </w:rPr>
        <w:t xml:space="preserve"> for the region, said Panetta.  He called for Washington and Beijing to look beyond disagreements to areas where both share common concern and can work together.  "We cannot let those disagreements and challenges blind us to the great opportunities that exist," he told the military academy. "</w:t>
      </w:r>
      <w:r w:rsidRPr="00AD3A36">
        <w:rPr>
          <w:rStyle w:val="StyleBoldUnderline"/>
          <w:highlight w:val="yellow"/>
        </w:rPr>
        <w:t>If we work together and cooperate together, we can solve problems together."</w:t>
      </w:r>
    </w:p>
    <w:p w14:paraId="6AE5447F" w14:textId="1F40CDEC" w:rsidR="00CF73D0" w:rsidRDefault="00CF73D0" w:rsidP="00CF73D0">
      <w:pPr>
        <w:pStyle w:val="Heading3"/>
      </w:pPr>
      <w:r>
        <w:t>Peace in Asia</w:t>
      </w:r>
    </w:p>
    <w:p w14:paraId="44135C5F" w14:textId="5422E01D" w:rsidR="00CF73D0" w:rsidRDefault="00CF73D0" w:rsidP="00AD3A36">
      <w:pPr>
        <w:pStyle w:val="Heading4"/>
      </w:pPr>
      <w:r>
        <w:t xml:space="preserve">US-Sino cooperation key </w:t>
      </w:r>
      <w:r w:rsidR="00AD3A36">
        <w:t>to peace and prosperity in Asia</w:t>
      </w:r>
      <w:r>
        <w:t xml:space="preserve">  </w:t>
      </w:r>
    </w:p>
    <w:p w14:paraId="35CB7ED4" w14:textId="7865198C" w:rsidR="00CF73D0" w:rsidRDefault="00AD3A36" w:rsidP="00CF73D0">
      <w:r w:rsidRPr="00AD3A36">
        <w:rPr>
          <w:rStyle w:val="StyleStyleBold12pt"/>
        </w:rPr>
        <w:t>DOD American Forces Press Service 13</w:t>
      </w:r>
      <w:r>
        <w:t xml:space="preserve"> (</w:t>
      </w:r>
      <w:r w:rsidR="00CF73D0">
        <w:t>The U.S. Department of Defense's American Forces Press Service, May 22, 2013, US Fed News, Retrieved May 24, 2013, from Lexis/</w:t>
      </w:r>
      <w:proofErr w:type="spellStart"/>
      <w:r w:rsidR="00CF73D0">
        <w:t>Nexis</w:t>
      </w:r>
      <w:proofErr w:type="spellEnd"/>
      <w:r>
        <w:t>)</w:t>
      </w:r>
    </w:p>
    <w:p w14:paraId="410859AD" w14:textId="77777777" w:rsidR="00AD3A36" w:rsidRDefault="00AD3A36" w:rsidP="00CF73D0"/>
    <w:p w14:paraId="78819BBE" w14:textId="6E285DD3" w:rsidR="00CF73D0" w:rsidRPr="00AD3A36" w:rsidRDefault="00CF73D0" w:rsidP="00CF73D0">
      <w:pPr>
        <w:rPr>
          <w:sz w:val="16"/>
        </w:rPr>
      </w:pPr>
      <w:r w:rsidRPr="00AD3A36">
        <w:rPr>
          <w:rStyle w:val="StyleBoldUnderline"/>
          <w:highlight w:val="yellow"/>
        </w:rPr>
        <w:t>The U</w:t>
      </w:r>
      <w:r w:rsidRPr="00AD3A36">
        <w:rPr>
          <w:rStyle w:val="StyleBoldUnderline"/>
        </w:rPr>
        <w:t xml:space="preserve">nited </w:t>
      </w:r>
      <w:r w:rsidRPr="00AD3A36">
        <w:rPr>
          <w:rStyle w:val="StyleBoldUnderline"/>
          <w:highlight w:val="yellow"/>
        </w:rPr>
        <w:t>S</w:t>
      </w:r>
      <w:r w:rsidRPr="00AD3A36">
        <w:rPr>
          <w:rStyle w:val="StyleBoldUnderline"/>
        </w:rPr>
        <w:t xml:space="preserve">tates </w:t>
      </w:r>
      <w:r w:rsidRPr="00AD3A36">
        <w:rPr>
          <w:rStyle w:val="StyleBoldUnderline"/>
          <w:highlight w:val="yellow"/>
        </w:rPr>
        <w:t>and China</w:t>
      </w:r>
      <w:r w:rsidRPr="00AD3A36">
        <w:rPr>
          <w:sz w:val="16"/>
        </w:rPr>
        <w:t xml:space="preserve">, by increasing their dialogue and engagement, </w:t>
      </w:r>
      <w:r w:rsidRPr="00AD3A36">
        <w:rPr>
          <w:rStyle w:val="StyleBoldUnderline"/>
          <w:highlight w:val="yellow"/>
        </w:rPr>
        <w:t>can build a foundation of trust while fostering regional security and prosperity,</w:t>
      </w:r>
      <w:r w:rsidRPr="00AD3A36">
        <w:rPr>
          <w:sz w:val="16"/>
        </w:rPr>
        <w:t xml:space="preserve"> the top U.S. commander in the region said yesterday.  "While </w:t>
      </w:r>
      <w:r w:rsidRPr="00AD3A36">
        <w:rPr>
          <w:rStyle w:val="StyleBoldUnderline"/>
          <w:highlight w:val="yellow"/>
        </w:rPr>
        <w:t>competition between the United States and China is inevitable, conflict is not</w:t>
      </w:r>
      <w:r w:rsidRPr="00AD3A36">
        <w:rPr>
          <w:rStyle w:val="StyleBoldUnderline"/>
        </w:rPr>
        <w:t>,"</w:t>
      </w:r>
      <w:r w:rsidRPr="00AD3A36">
        <w:rPr>
          <w:sz w:val="16"/>
        </w:rPr>
        <w:t xml:space="preserve"> Navy Adm. Samuel J. Locklear III, commander of U.S. Pacific Command, told members of the National Committee for U.S. China Relations in New York. </w:t>
      </w:r>
    </w:p>
    <w:p w14:paraId="5FFAE567" w14:textId="5867A09D" w:rsidR="00CF73D0" w:rsidRDefault="00CF73D0" w:rsidP="00CF73D0">
      <w:pPr>
        <w:pStyle w:val="Heading3"/>
      </w:pPr>
      <w:r>
        <w:t>Global Economy</w:t>
      </w:r>
    </w:p>
    <w:p w14:paraId="63BFAF80" w14:textId="77777777" w:rsidR="00AD3A36" w:rsidRDefault="00AD3A36" w:rsidP="00AD3A36">
      <w:pPr>
        <w:pStyle w:val="Heading4"/>
      </w:pPr>
      <w:r>
        <w:t>US-Sino relations would boost the global economy</w:t>
      </w:r>
    </w:p>
    <w:p w14:paraId="4BBCB650" w14:textId="77777777" w:rsidR="00AD3A36" w:rsidRDefault="00AD3A36" w:rsidP="00AD3A36">
      <w:r w:rsidRPr="00AD3A36">
        <w:rPr>
          <w:rStyle w:val="StyleStyleBold12pt"/>
        </w:rPr>
        <w:t>Gross 13</w:t>
      </w:r>
      <w:r>
        <w:t xml:space="preserve"> (Donald, senior associate at the Pacific Forum of the Center for Strategic and International Studies (CSIS), a former State Department official, and author of The China Fallacy, Mar. 19, 2013, Retrieved May 24, 2013 from </w:t>
      </w:r>
      <w:r w:rsidRPr="00AD3A36">
        <w:t>http://www.huffingtonpost.com/donald-gross/us-china-relations_b_2891183.html</w:t>
      </w:r>
      <w:proofErr w:type="gramStart"/>
      <w:r w:rsidRPr="00AD3A36">
        <w:t>?view</w:t>
      </w:r>
      <w:proofErr w:type="gramEnd"/>
      <w:r w:rsidRPr="00AD3A36">
        <w:t>=print&amp;comm_ref=false</w:t>
      </w:r>
      <w:r>
        <w:t>)</w:t>
      </w:r>
    </w:p>
    <w:p w14:paraId="21AAFBB9" w14:textId="77777777" w:rsidR="00AD3A36" w:rsidRDefault="00AD3A36" w:rsidP="00AD3A36"/>
    <w:p w14:paraId="75F8C58D" w14:textId="685DFE90" w:rsidR="00AD3A36" w:rsidRPr="00AD3A36" w:rsidRDefault="00AD3A36" w:rsidP="00AD3A36">
      <w:r w:rsidRPr="00AD3A36">
        <w:rPr>
          <w:rStyle w:val="StyleBoldUnderline"/>
          <w:highlight w:val="yellow"/>
        </w:rPr>
        <w:t>The best way to</w:t>
      </w:r>
      <w:r>
        <w:t xml:space="preserve"> overcome the "China threat" and </w:t>
      </w:r>
      <w:r w:rsidRPr="00AD3A36">
        <w:rPr>
          <w:rStyle w:val="StyleBoldUnderline"/>
          <w:highlight w:val="yellow"/>
        </w:rPr>
        <w:t>advance U.S. interests in East Asia is by achieving a stable peace with China through the diplomatic resolution of outstanding economic and security conflicts between the two countrie</w:t>
      </w:r>
      <w:r w:rsidRPr="00AD3A36">
        <w:rPr>
          <w:highlight w:val="yellow"/>
        </w:rPr>
        <w:t>s</w:t>
      </w:r>
      <w:r>
        <w:t xml:space="preserve">.  </w:t>
      </w:r>
      <w:r w:rsidRPr="00AD3A36">
        <w:rPr>
          <w:rStyle w:val="StyleBoldUnderline"/>
          <w:highlight w:val="yellow"/>
        </w:rPr>
        <w:t>By successfully negotiating</w:t>
      </w:r>
      <w:r>
        <w:t xml:space="preserve"> a bilateral U.S.-China free trade agreement and including China in the regional free trade area of the Asia Pacific known as </w:t>
      </w:r>
      <w:r w:rsidRPr="00D56CE3">
        <w:rPr>
          <w:rStyle w:val="StyleBoldUnderline"/>
          <w:highlight w:val="yellow"/>
        </w:rPr>
        <w:t>the Trans-Pacific Partnership, the U.S. would unleash unprecedented levels of international trade and investment</w:t>
      </w:r>
      <w:r>
        <w:t xml:space="preserve">. </w:t>
      </w:r>
      <w:r w:rsidRPr="00D56CE3">
        <w:rPr>
          <w:rStyle w:val="StyleBoldUnderline"/>
          <w:highlight w:val="yellow"/>
        </w:rPr>
        <w:t>These agreements will tear down trade barriers to American goods and services</w:t>
      </w:r>
      <w:r>
        <w:t xml:space="preserve">, achieve far greater transparency in China's regulatory practices, and enable the United States to benefit from the economic dynamism of Asia - the new "engine" for global growth.  </w:t>
      </w:r>
      <w:r w:rsidRPr="00AD3A36">
        <w:rPr>
          <w:rStyle w:val="StyleBoldUnderline"/>
        </w:rPr>
        <w:t>Improving relations between Washington and Beijing would also strengthen the advocates of human rights and democracy within China</w:t>
      </w:r>
      <w:r>
        <w:t>.</w:t>
      </w:r>
    </w:p>
    <w:p w14:paraId="27BF8269" w14:textId="7F9EE54D" w:rsidR="00CF73D0" w:rsidRDefault="00CF73D0" w:rsidP="00D56CE3">
      <w:pPr>
        <w:pStyle w:val="Heading4"/>
      </w:pPr>
      <w:r>
        <w:t xml:space="preserve">US-China cooperation key to the global economy.  </w:t>
      </w:r>
    </w:p>
    <w:p w14:paraId="78FABDFF" w14:textId="63D81779" w:rsidR="00CF73D0" w:rsidRDefault="00D56CE3" w:rsidP="00CF73D0">
      <w:r w:rsidRPr="00D56CE3">
        <w:rPr>
          <w:rStyle w:val="StyleStyleBold12pt"/>
        </w:rPr>
        <w:t>Thai News Service 13</w:t>
      </w:r>
      <w:r>
        <w:t xml:space="preserve"> (</w:t>
      </w:r>
      <w:r w:rsidR="00CF73D0">
        <w:t>THAI NEWS SERVICE, May 24, 2013, Retrieved May 24, 2013, from Lexis/</w:t>
      </w:r>
      <w:proofErr w:type="spellStart"/>
      <w:r w:rsidR="00CF73D0">
        <w:t>Nexis</w:t>
      </w:r>
      <w:proofErr w:type="spellEnd"/>
      <w:r>
        <w:t>)</w:t>
      </w:r>
    </w:p>
    <w:p w14:paraId="72E55AC4" w14:textId="77777777" w:rsidR="00D56CE3" w:rsidRDefault="00D56CE3" w:rsidP="00CF73D0"/>
    <w:p w14:paraId="1A520A73" w14:textId="740969FA" w:rsidR="00CF73D0" w:rsidRPr="00D56CE3" w:rsidRDefault="00CF73D0" w:rsidP="00CF73D0">
      <w:pPr>
        <w:rPr>
          <w:sz w:val="16"/>
        </w:rPr>
      </w:pPr>
      <w:r w:rsidRPr="00D56CE3">
        <w:rPr>
          <w:rStyle w:val="StyleBoldUnderline"/>
          <w:highlight w:val="yellow"/>
        </w:rPr>
        <w:t>U.S. and China can cooperate more to resolve a range of challenges to advance global economic recovery</w:t>
      </w:r>
      <w:r w:rsidRPr="00D56CE3">
        <w:rPr>
          <w:sz w:val="16"/>
        </w:rPr>
        <w:t xml:space="preserve">, said Tung </w:t>
      </w:r>
      <w:proofErr w:type="spellStart"/>
      <w:r w:rsidRPr="00D56CE3">
        <w:rPr>
          <w:sz w:val="16"/>
        </w:rPr>
        <w:t>Chee</w:t>
      </w:r>
      <w:proofErr w:type="spellEnd"/>
      <w:r w:rsidRPr="00D56CE3">
        <w:rPr>
          <w:sz w:val="16"/>
        </w:rPr>
        <w:t xml:space="preserve"> </w:t>
      </w:r>
      <w:proofErr w:type="spellStart"/>
      <w:r w:rsidRPr="00D56CE3">
        <w:rPr>
          <w:sz w:val="16"/>
        </w:rPr>
        <w:t>Hwa</w:t>
      </w:r>
      <w:proofErr w:type="spellEnd"/>
      <w:r w:rsidRPr="00D56CE3">
        <w:rPr>
          <w:sz w:val="16"/>
        </w:rPr>
        <w:t xml:space="preserve">, vice chairman of the National Committee of the Chinese People's Political Consultative Conference (CPPCC), China's political advisory body, here Wednesday.  Over the past few decades, </w:t>
      </w:r>
      <w:r w:rsidRPr="00D56CE3">
        <w:rPr>
          <w:rStyle w:val="StyleBoldUnderline"/>
          <w:highlight w:val="yellow"/>
        </w:rPr>
        <w:t>the economic relationship between the United States and China has developed "from virtually nonexistent to becoming a highly interdependent and mutually beneficial" one.</w:t>
      </w:r>
      <w:r w:rsidRPr="00D56CE3">
        <w:rPr>
          <w:sz w:val="16"/>
        </w:rPr>
        <w:t xml:space="preserve"> The United States and China are the two largest trading nations globally, and are each other's second largest trading partners, Tung said at a seminar on U.S.- China economic relations hosted by the Center for Strategic and International Studies (CSIS), a Washington-based think tank. </w:t>
      </w:r>
    </w:p>
    <w:p w14:paraId="609FD1A1" w14:textId="2E345799" w:rsidR="00DF534B" w:rsidRPr="00DF534B" w:rsidRDefault="00CF73D0" w:rsidP="00CF73D0">
      <w:pPr>
        <w:pStyle w:val="Heading3"/>
      </w:pPr>
      <w:r>
        <w:t>Poor Relations = War</w:t>
      </w:r>
    </w:p>
    <w:p w14:paraId="3A71B6C4" w14:textId="283380AD" w:rsidR="00CF73D0" w:rsidRDefault="00CF73D0" w:rsidP="00D56CE3">
      <w:pPr>
        <w:pStyle w:val="Heading4"/>
      </w:pPr>
      <w:r>
        <w:t xml:space="preserve">Poor US-Sino relations cause a new cold war.  </w:t>
      </w:r>
    </w:p>
    <w:p w14:paraId="377D492E" w14:textId="4D5DFD31" w:rsidR="00CF73D0" w:rsidRDefault="00D56CE3" w:rsidP="00CF73D0">
      <w:r w:rsidRPr="00D56CE3">
        <w:rPr>
          <w:rStyle w:val="StyleStyleBold12pt"/>
        </w:rPr>
        <w:t>Gross 13</w:t>
      </w:r>
      <w:r>
        <w:t xml:space="preserve"> (Donald, </w:t>
      </w:r>
      <w:r w:rsidR="00CF73D0">
        <w:t xml:space="preserve">senior associate at the Pacific Forum of the Center for Strategic and International Studies (CSIS), a former State Department official, </w:t>
      </w:r>
      <w:r>
        <w:t>and author of The China Fallacy</w:t>
      </w:r>
      <w:r w:rsidR="00CF73D0">
        <w:t xml:space="preserve">, Mar. 19, 2013, Retrieved May 24, 2013 from </w:t>
      </w:r>
      <w:r w:rsidRPr="00D56CE3">
        <w:t>http://www.huffingtonpost.com/donald-gross/us-china-relations_b_2891183.html</w:t>
      </w:r>
      <w:proofErr w:type="gramStart"/>
      <w:r w:rsidRPr="00D56CE3">
        <w:t>?view</w:t>
      </w:r>
      <w:proofErr w:type="gramEnd"/>
      <w:r w:rsidRPr="00D56CE3">
        <w:t>=print&amp;comm_ref=false</w:t>
      </w:r>
      <w:r>
        <w:t>)</w:t>
      </w:r>
    </w:p>
    <w:p w14:paraId="72F6B244" w14:textId="77777777" w:rsidR="00D56CE3" w:rsidRDefault="00D56CE3" w:rsidP="00CF73D0"/>
    <w:p w14:paraId="29C71433" w14:textId="4C6AFA26" w:rsidR="00D56CE3" w:rsidRDefault="00CF73D0" w:rsidP="00CF73D0">
      <w:r w:rsidRPr="00D56CE3">
        <w:rPr>
          <w:rStyle w:val="StyleBoldUnderline"/>
          <w:highlight w:val="yellow"/>
        </w:rPr>
        <w:t>Without an improvement in U.S.-China relations, however, there exists a grave risk that simmering conflicts between the two countries could worsen considerably and lead to a new Cold War.</w:t>
      </w:r>
      <w:r w:rsidRPr="00D56CE3">
        <w:rPr>
          <w:rStyle w:val="StyleBoldUnderline"/>
        </w:rPr>
        <w:t xml:space="preserve"> </w:t>
      </w:r>
      <w:r>
        <w:t xml:space="preserve">Heightened concerns in the United States, in recent days, about </w:t>
      </w:r>
      <w:proofErr w:type="spellStart"/>
      <w:r>
        <w:t>cyberattacks</w:t>
      </w:r>
      <w:proofErr w:type="spellEnd"/>
      <w:r>
        <w:t xml:space="preserve"> originating in China underscore this danger.</w:t>
      </w:r>
    </w:p>
    <w:p w14:paraId="67D37DBC" w14:textId="555EA25F" w:rsidR="00CF73D0" w:rsidRDefault="00CF73D0" w:rsidP="00D56CE3">
      <w:pPr>
        <w:pStyle w:val="Heading4"/>
      </w:pPr>
      <w:r>
        <w:t xml:space="preserve">Poor US-China relations risk war with China.  </w:t>
      </w:r>
    </w:p>
    <w:p w14:paraId="378B914E" w14:textId="62C576C9" w:rsidR="00CF73D0" w:rsidRDefault="00D56CE3" w:rsidP="00CF73D0">
      <w:r w:rsidRPr="00D56CE3">
        <w:rPr>
          <w:rStyle w:val="StyleStyleBold12pt"/>
        </w:rPr>
        <w:t>Gross 13</w:t>
      </w:r>
      <w:r>
        <w:t xml:space="preserve"> (Donald, </w:t>
      </w:r>
      <w:r w:rsidR="00CF73D0">
        <w:t xml:space="preserve">senior associate at the Pacific Forum of the Center for Strategic and International Studies (CSIS), a former State Department official, </w:t>
      </w:r>
      <w:r>
        <w:t>and author of The China Fallacy</w:t>
      </w:r>
      <w:r w:rsidR="00CF73D0">
        <w:t xml:space="preserve">, Mar. 19, 2013, Retrieved May 24, 2013 from </w:t>
      </w:r>
      <w:r w:rsidRPr="00D56CE3">
        <w:t>http://www.huffingtonpost.com/donald-gross/us-china-relations_b_2891183.html</w:t>
      </w:r>
      <w:proofErr w:type="gramStart"/>
      <w:r w:rsidRPr="00D56CE3">
        <w:t>?view</w:t>
      </w:r>
      <w:proofErr w:type="gramEnd"/>
      <w:r w:rsidRPr="00D56CE3">
        <w:t>=print&amp;comm_ref=false</w:t>
      </w:r>
      <w:r>
        <w:t>)</w:t>
      </w:r>
    </w:p>
    <w:p w14:paraId="1739E17A" w14:textId="77777777" w:rsidR="00D56CE3" w:rsidRDefault="00D56CE3" w:rsidP="00CF73D0"/>
    <w:p w14:paraId="0052286B" w14:textId="77777777" w:rsidR="00CF73D0" w:rsidRPr="00D56CE3" w:rsidRDefault="00CF73D0" w:rsidP="00CF73D0">
      <w:pPr>
        <w:rPr>
          <w:rStyle w:val="StyleBoldUnderline"/>
        </w:rPr>
      </w:pPr>
      <w:r>
        <w:t xml:space="preserve">The prognostications of China hawks have nevertheless increased the possibility that </w:t>
      </w:r>
      <w:r w:rsidRPr="00D56CE3">
        <w:rPr>
          <w:rStyle w:val="StyleBoldUnderline"/>
          <w:highlight w:val="yellow"/>
        </w:rPr>
        <w:t>the widespread belief in a coming war with China could become a self-fulfilling prophecy. As each country "hedges" and ramps up preparations for war, its actions stimulate greater military modernization and more aggressive actions by the other side, magnifying the risk of conflict.</w:t>
      </w:r>
    </w:p>
    <w:p w14:paraId="6B6E4F4C" w14:textId="48D4C77C" w:rsidR="00CF73D0" w:rsidRDefault="00CF73D0" w:rsidP="00CF73D0">
      <w:pPr>
        <w:pStyle w:val="Heading3"/>
      </w:pPr>
      <w:r>
        <w:t>Nuclear Prolif= Nuclear War</w:t>
      </w:r>
    </w:p>
    <w:p w14:paraId="2A7801F4" w14:textId="1B6C7B1B" w:rsidR="00CF73D0" w:rsidRDefault="00D56CE3" w:rsidP="00D56CE3">
      <w:pPr>
        <w:pStyle w:val="Heading4"/>
      </w:pPr>
      <w:r>
        <w:t>Nuclear Prolif increases the risk of nuclear war</w:t>
      </w:r>
    </w:p>
    <w:p w14:paraId="58EFAC48" w14:textId="378B1067" w:rsidR="00CF73D0" w:rsidRDefault="00D56CE3" w:rsidP="00CF73D0">
      <w:r w:rsidRPr="00D56CE3">
        <w:rPr>
          <w:rStyle w:val="StyleStyleBold12pt"/>
        </w:rPr>
        <w:t>Nunn 13</w:t>
      </w:r>
      <w:r>
        <w:t xml:space="preserve"> (Sam, Senator</w:t>
      </w:r>
      <w:r w:rsidR="00CF73D0">
        <w:t>, CQ TRANSCRIPTIONS, Jan. 31, 2013, Retrieved Apr. 24, 2013, from LEXIS/NEXIS</w:t>
      </w:r>
      <w:r>
        <w:t>)</w:t>
      </w:r>
    </w:p>
    <w:p w14:paraId="340ED195" w14:textId="77777777" w:rsidR="00D56CE3" w:rsidRDefault="00D56CE3" w:rsidP="00CF73D0"/>
    <w:p w14:paraId="7DB11A4C" w14:textId="77777777" w:rsidR="00CF73D0" w:rsidRPr="00D56CE3" w:rsidRDefault="00CF73D0" w:rsidP="00CF73D0">
      <w:pPr>
        <w:rPr>
          <w:sz w:val="14"/>
        </w:rPr>
      </w:pPr>
      <w:r w:rsidRPr="00D56CE3">
        <w:rPr>
          <w:sz w:val="14"/>
        </w:rPr>
        <w:t xml:space="preserve">President Reagan said it often and said it well: A nuclear war cannot be won and it must not be fought. Mr. Chairman, as this committee knows, the risk of a global nuclear war have thankfully, substantially -- substantially declined since the breakup of the Soviet Union. But </w:t>
      </w:r>
      <w:r w:rsidRPr="00D56CE3">
        <w:rPr>
          <w:rStyle w:val="StyleBoldUnderline"/>
          <w:highlight w:val="yellow"/>
        </w:rPr>
        <w:t>with nine nations possessing nuclear weapons, with nuclear weapons usable material and knowledge spread across the globe, and with terrorists ready to use a nuclear weapon if they manage to buy, steal or make one, we face enormous risks</w:t>
      </w:r>
      <w:r w:rsidRPr="00D56CE3">
        <w:rPr>
          <w:rStyle w:val="StyleBoldUnderline"/>
        </w:rPr>
        <w:t xml:space="preserve"> with a -- </w:t>
      </w:r>
      <w:r w:rsidRPr="00D56CE3">
        <w:rPr>
          <w:rStyle w:val="StyleBoldUnderline"/>
          <w:highlight w:val="yellow"/>
        </w:rPr>
        <w:t>that a nuclear weapon will be used. If proliferation continues</w:t>
      </w:r>
      <w:r w:rsidRPr="00D56CE3">
        <w:rPr>
          <w:rStyle w:val="StyleBoldUnderline"/>
        </w:rPr>
        <w:t xml:space="preserve"> </w:t>
      </w:r>
      <w:r w:rsidRPr="00D56CE3">
        <w:rPr>
          <w:sz w:val="14"/>
        </w:rPr>
        <w:t>in countries like Iran and North Korea, and if we do not secure nuclear materials and weapons globally</w:t>
      </w:r>
      <w:r w:rsidRPr="00D56CE3">
        <w:rPr>
          <w:rStyle w:val="StyleBoldUnderline"/>
          <w:highlight w:val="yellow"/>
        </w:rPr>
        <w:t>, the odds of use will go up</w:t>
      </w:r>
      <w:r w:rsidRPr="00D56CE3">
        <w:rPr>
          <w:rStyle w:val="StyleBoldUnderline"/>
        </w:rPr>
        <w:t xml:space="preserve"> even more.</w:t>
      </w:r>
    </w:p>
    <w:p w14:paraId="080E5FA5" w14:textId="2B259993" w:rsidR="00CF73D0" w:rsidRDefault="00F75831" w:rsidP="00F75831">
      <w:pPr>
        <w:pStyle w:val="Heading2"/>
      </w:pPr>
      <w:r>
        <w:t>2NC/1NR Blocks</w:t>
      </w:r>
    </w:p>
    <w:p w14:paraId="56A8F757" w14:textId="6D853B7C" w:rsidR="00F75831" w:rsidRDefault="00F75831" w:rsidP="00F75831">
      <w:pPr>
        <w:pStyle w:val="Heading2"/>
      </w:pPr>
      <w:r>
        <w:t>Uniqueness</w:t>
      </w:r>
    </w:p>
    <w:p w14:paraId="5C81757E" w14:textId="0533D8DD" w:rsidR="00F75831" w:rsidRDefault="00F75831" w:rsidP="00F75831">
      <w:pPr>
        <w:pStyle w:val="Heading3"/>
      </w:pPr>
      <w:r>
        <w:t>A2: Relations doomed- Snowden</w:t>
      </w:r>
    </w:p>
    <w:p w14:paraId="2B4806A6" w14:textId="7DF2C320" w:rsidR="00F75831" w:rsidRDefault="00F75831" w:rsidP="00F75831">
      <w:pPr>
        <w:pStyle w:val="Heading4"/>
      </w:pPr>
      <w:r>
        <w:t>Snowden’s released damaged relations, but experts say it will “blow over”</w:t>
      </w:r>
    </w:p>
    <w:p w14:paraId="658E17DE" w14:textId="49A04599" w:rsidR="00F75831" w:rsidRDefault="003622C1" w:rsidP="00F75831">
      <w:r w:rsidRPr="003622C1">
        <w:rPr>
          <w:rStyle w:val="StyleStyleBold12pt"/>
        </w:rPr>
        <w:t>Wee 6/25</w:t>
      </w:r>
      <w:r>
        <w:t xml:space="preserve"> (Sui-Lee, correspondent for Thomson Reuters. “</w:t>
      </w:r>
      <w:r w:rsidRPr="003622C1">
        <w:t>China-U.S. ties under strain, but not imperiled by Snowden</w:t>
      </w:r>
      <w:r>
        <w:t xml:space="preserve">” for The Global Post. June 25, 2013. </w:t>
      </w:r>
      <w:r w:rsidRPr="003622C1">
        <w:t>http://www.globalpost.com/dispatch/news/thomson-reuters/130625/top-china-paper-hits-back-at-us-accusations-snowden</w:t>
      </w:r>
      <w:r>
        <w:t>)</w:t>
      </w:r>
    </w:p>
    <w:p w14:paraId="0DCBFCB3" w14:textId="77777777" w:rsidR="003622C1" w:rsidRPr="00F75831" w:rsidRDefault="003622C1" w:rsidP="00F75831"/>
    <w:p w14:paraId="6534ADFD" w14:textId="66788089" w:rsidR="00F75831" w:rsidRDefault="00F75831" w:rsidP="00F75831">
      <w:pPr>
        <w:rPr>
          <w:sz w:val="16"/>
        </w:rPr>
      </w:pPr>
      <w:r w:rsidRPr="0087729A">
        <w:rPr>
          <w:sz w:val="16"/>
        </w:rPr>
        <w:t xml:space="preserve">BEIJING (Reuters) - </w:t>
      </w:r>
      <w:r w:rsidRPr="0087729A">
        <w:rPr>
          <w:rStyle w:val="StyleBoldUnderline"/>
          <w:highlight w:val="yellow"/>
        </w:rPr>
        <w:t>China's ties with the U</w:t>
      </w:r>
      <w:r w:rsidRPr="00413099">
        <w:rPr>
          <w:rStyle w:val="StyleBoldUnderline"/>
        </w:rPr>
        <w:t xml:space="preserve">nited </w:t>
      </w:r>
      <w:r w:rsidRPr="0087729A">
        <w:rPr>
          <w:rStyle w:val="StyleBoldUnderline"/>
          <w:highlight w:val="yellow"/>
        </w:rPr>
        <w:t>S</w:t>
      </w:r>
      <w:r w:rsidRPr="00413099">
        <w:rPr>
          <w:rStyle w:val="StyleBoldUnderline"/>
        </w:rPr>
        <w:t xml:space="preserve">tates </w:t>
      </w:r>
      <w:r w:rsidRPr="0087729A">
        <w:rPr>
          <w:rStyle w:val="StyleBoldUnderline"/>
          <w:highlight w:val="yellow"/>
        </w:rPr>
        <w:t>are coming under strain over the flight of</w:t>
      </w:r>
      <w:r w:rsidRPr="00413099">
        <w:rPr>
          <w:rStyle w:val="StyleBoldUnderline"/>
        </w:rPr>
        <w:t xml:space="preserve"> wanted U.S. spy agency contractor Edward </w:t>
      </w:r>
      <w:r w:rsidRPr="0087729A">
        <w:rPr>
          <w:rStyle w:val="StyleBoldUnderline"/>
          <w:highlight w:val="yellow"/>
        </w:rPr>
        <w:t>Snowden from Hong Kong</w:t>
      </w:r>
      <w:r w:rsidRPr="0087729A">
        <w:rPr>
          <w:sz w:val="16"/>
        </w:rPr>
        <w:t>, with Beijing's main state newspaper praising him on Tuesday for "tearing off Washington's sanctimonious mask"</w:t>
      </w:r>
      <w:proofErr w:type="gramStart"/>
      <w:r w:rsidRPr="0087729A">
        <w:rPr>
          <w:sz w:val="16"/>
        </w:rPr>
        <w:t>.</w:t>
      </w:r>
      <w:r w:rsidR="0087729A" w:rsidRPr="0087729A">
        <w:rPr>
          <w:sz w:val="12"/>
        </w:rPr>
        <w:t>¶</w:t>
      </w:r>
      <w:proofErr w:type="gramEnd"/>
      <w:r w:rsidRPr="0087729A">
        <w:rPr>
          <w:sz w:val="16"/>
        </w:rPr>
        <w:t xml:space="preserve"> The White House said the decision by the Chinese territory to allow Snowden to leave was "a deliberate choice by the government to release a fugitive despite a valid arrest warrant, and that decision unquestionably has a negative impact on the U.S.-China relationship.</w:t>
      </w:r>
      <w:r w:rsidR="0087729A" w:rsidRPr="0087729A">
        <w:rPr>
          <w:sz w:val="12"/>
        </w:rPr>
        <w:t>¶</w:t>
      </w:r>
      <w:r w:rsidRPr="0087729A">
        <w:rPr>
          <w:sz w:val="16"/>
        </w:rPr>
        <w:t xml:space="preserve"> The overseas edition of China's People's Daily, which does not spell out official policy but can reflect the government's thinking, said Beijing could not accept "this kind of dissatisfaction and opposition" from the United States.</w:t>
      </w:r>
      <w:r w:rsidR="0087729A" w:rsidRPr="0087729A">
        <w:rPr>
          <w:sz w:val="12"/>
        </w:rPr>
        <w:t>¶</w:t>
      </w:r>
      <w:r w:rsidRPr="0087729A">
        <w:rPr>
          <w:sz w:val="16"/>
        </w:rPr>
        <w:t xml:space="preserve"> </w:t>
      </w:r>
      <w:r w:rsidRPr="0087729A">
        <w:rPr>
          <w:rStyle w:val="Emphasis"/>
          <w:highlight w:val="yellow"/>
        </w:rPr>
        <w:t>But experts on both sides say the tirade should quickly blow over, and that neither country will</w:t>
      </w:r>
      <w:r w:rsidRPr="00413099">
        <w:rPr>
          <w:rStyle w:val="Emphasis"/>
        </w:rPr>
        <w:t xml:space="preserve"> be keen to </w:t>
      </w:r>
      <w:r w:rsidRPr="0087729A">
        <w:rPr>
          <w:rStyle w:val="Emphasis"/>
          <w:highlight w:val="yellow"/>
        </w:rPr>
        <w:t>let ties deteriorate</w:t>
      </w:r>
      <w:r w:rsidRPr="00413099">
        <w:rPr>
          <w:rStyle w:val="Emphasis"/>
        </w:rPr>
        <w:t xml:space="preserve"> permanently </w:t>
      </w:r>
      <w:r w:rsidRPr="0087729A">
        <w:rPr>
          <w:rStyle w:val="Emphasis"/>
          <w:highlight w:val="yellow"/>
        </w:rPr>
        <w:t>just weeks after a successful summit meeting between</w:t>
      </w:r>
      <w:r w:rsidRPr="00413099">
        <w:rPr>
          <w:rStyle w:val="Emphasis"/>
        </w:rPr>
        <w:t xml:space="preserve"> President Barack </w:t>
      </w:r>
      <w:r w:rsidRPr="0087729A">
        <w:rPr>
          <w:rStyle w:val="Emphasis"/>
          <w:highlight w:val="yellow"/>
        </w:rPr>
        <w:t>Obama and</w:t>
      </w:r>
      <w:r w:rsidRPr="00413099">
        <w:rPr>
          <w:rStyle w:val="Emphasis"/>
        </w:rPr>
        <w:t xml:space="preserve"> President Xi </w:t>
      </w:r>
      <w:proofErr w:type="spellStart"/>
      <w:r w:rsidRPr="00E75713">
        <w:rPr>
          <w:rStyle w:val="Emphasis"/>
          <w:highlight w:val="yellow"/>
        </w:rPr>
        <w:t>Jinping</w:t>
      </w:r>
      <w:proofErr w:type="spellEnd"/>
      <w:r w:rsidRPr="0087729A">
        <w:rPr>
          <w:sz w:val="16"/>
        </w:rPr>
        <w:t>.</w:t>
      </w:r>
      <w:r w:rsidR="0087729A" w:rsidRPr="0087729A">
        <w:rPr>
          <w:sz w:val="12"/>
        </w:rPr>
        <w:t>¶</w:t>
      </w:r>
      <w:r w:rsidRPr="0087729A">
        <w:rPr>
          <w:sz w:val="16"/>
        </w:rPr>
        <w:t xml:space="preserve"> "China does not want this to affect the overall situation, the central government has always maintained a relatively calm and restrained attitude because </w:t>
      </w:r>
      <w:r w:rsidRPr="00413099">
        <w:rPr>
          <w:rStyle w:val="StyleBoldUnderline"/>
        </w:rPr>
        <w:t>Sino-U.S. relations are important</w:t>
      </w:r>
      <w:r w:rsidRPr="0087729A">
        <w:rPr>
          <w:sz w:val="16"/>
        </w:rPr>
        <w:t xml:space="preserve">," said Zhao </w:t>
      </w:r>
      <w:proofErr w:type="spellStart"/>
      <w:r w:rsidRPr="0087729A">
        <w:rPr>
          <w:sz w:val="16"/>
        </w:rPr>
        <w:t>Kejing</w:t>
      </w:r>
      <w:proofErr w:type="spellEnd"/>
      <w:r w:rsidRPr="0087729A">
        <w:rPr>
          <w:sz w:val="16"/>
        </w:rPr>
        <w:t>, a professor of international relations at China's elite Tsinghua University.</w:t>
      </w:r>
      <w:r w:rsidR="0087729A" w:rsidRPr="0087729A">
        <w:rPr>
          <w:sz w:val="12"/>
        </w:rPr>
        <w:t>¶</w:t>
      </w:r>
      <w:r w:rsidRPr="0087729A">
        <w:rPr>
          <w:sz w:val="16"/>
        </w:rPr>
        <w:t xml:space="preserve"> "The United States has no reason to exert greater pressure, otherwise it would lose moral support."</w:t>
      </w:r>
      <w:r w:rsidR="0087729A" w:rsidRPr="0087729A">
        <w:rPr>
          <w:sz w:val="12"/>
        </w:rPr>
        <w:t>¶</w:t>
      </w:r>
      <w:r w:rsidRPr="0087729A">
        <w:rPr>
          <w:sz w:val="16"/>
        </w:rPr>
        <w:t xml:space="preserve"> Kenneth </w:t>
      </w:r>
      <w:proofErr w:type="spellStart"/>
      <w:r w:rsidRPr="0087729A">
        <w:rPr>
          <w:sz w:val="16"/>
        </w:rPr>
        <w:t>Lieberthal</w:t>
      </w:r>
      <w:proofErr w:type="spellEnd"/>
      <w:r w:rsidRPr="0087729A">
        <w:rPr>
          <w:sz w:val="16"/>
        </w:rPr>
        <w:t>, a China expert at the Brookings Institution who was an Asia adviser in Bill Clinton's White House, said sanctioning Beijing was "inconceivable" and linking Snowden to other issues would undo careful policy aimed at handling issues in separate lanes to avoid big ruptures in ties</w:t>
      </w:r>
      <w:proofErr w:type="gramStart"/>
      <w:r w:rsidRPr="0087729A">
        <w:rPr>
          <w:sz w:val="16"/>
        </w:rPr>
        <w:t>.</w:t>
      </w:r>
      <w:r w:rsidR="0087729A" w:rsidRPr="0087729A">
        <w:rPr>
          <w:sz w:val="12"/>
        </w:rPr>
        <w:t>¶</w:t>
      </w:r>
      <w:proofErr w:type="gramEnd"/>
      <w:r w:rsidRPr="0087729A">
        <w:rPr>
          <w:sz w:val="16"/>
        </w:rPr>
        <w:t xml:space="preserve"> "</w:t>
      </w:r>
      <w:r w:rsidRPr="00E75713">
        <w:rPr>
          <w:rStyle w:val="StyleBoldUnderline"/>
        </w:rPr>
        <w:t>Over the years, we've sought to prevent any serious disagreement in one issue area from spilling over and degrading the entire relationship</w:t>
      </w:r>
      <w:r w:rsidRPr="00E75713">
        <w:rPr>
          <w:sz w:val="16"/>
        </w:rPr>
        <w:t>,"</w:t>
      </w:r>
      <w:r w:rsidRPr="0087729A">
        <w:rPr>
          <w:sz w:val="16"/>
        </w:rPr>
        <w:t xml:space="preserve"> he said.</w:t>
      </w:r>
      <w:r w:rsidR="0087729A" w:rsidRPr="0087729A">
        <w:rPr>
          <w:sz w:val="12"/>
        </w:rPr>
        <w:t>¶</w:t>
      </w:r>
      <w:r w:rsidRPr="0087729A">
        <w:rPr>
          <w:sz w:val="16"/>
        </w:rPr>
        <w:t xml:space="preserve"> At the summit earlier this month, Obama confronted Xi over allegations of cyber-theft. Xi earlier told a news conference with Obama that China itself was a victim of cyber attacks but that the two sides should work together to develop a common approach</w:t>
      </w:r>
      <w:proofErr w:type="gramStart"/>
      <w:r w:rsidRPr="0087729A">
        <w:rPr>
          <w:sz w:val="16"/>
        </w:rPr>
        <w:t>.</w:t>
      </w:r>
      <w:r w:rsidR="0087729A" w:rsidRPr="0087729A">
        <w:rPr>
          <w:sz w:val="12"/>
        </w:rPr>
        <w:t>¶</w:t>
      </w:r>
      <w:proofErr w:type="gramEnd"/>
      <w:r w:rsidRPr="0087729A">
        <w:rPr>
          <w:sz w:val="16"/>
        </w:rPr>
        <w:t xml:space="preserve"> Snowden's revelations of widespread snooping by the U.S. National Security Agency in China and Hong Kong have given Beijing considerable ammunition in the tit-for-tat exchange.</w:t>
      </w:r>
      <w:r w:rsidR="0087729A" w:rsidRPr="0087729A">
        <w:rPr>
          <w:sz w:val="12"/>
        </w:rPr>
        <w:t>¶</w:t>
      </w:r>
      <w:r w:rsidRPr="0087729A">
        <w:rPr>
          <w:sz w:val="16"/>
        </w:rPr>
        <w:t xml:space="preserve"> "In a sense, the United States has gone from a 'model of human rights' to 'an eavesdropper on personal privacy', the 'manipulator' of the centralized power over the international Internet, and the mad 'invader' of other countries' networks," the People's Daily said.</w:t>
      </w:r>
      <w:r w:rsidR="0087729A" w:rsidRPr="0087729A">
        <w:rPr>
          <w:sz w:val="12"/>
        </w:rPr>
        <w:t>¶</w:t>
      </w:r>
      <w:r w:rsidRPr="0087729A">
        <w:rPr>
          <w:sz w:val="16"/>
        </w:rPr>
        <w:t xml:space="preserve"> "The world will remember Edward Snowden," the newspaper said. "It was his fearlessness that tore off Washington's sanctimonious mask."</w:t>
      </w:r>
      <w:r w:rsidR="0087729A" w:rsidRPr="0087729A">
        <w:rPr>
          <w:sz w:val="12"/>
        </w:rPr>
        <w:t>¶</w:t>
      </w:r>
      <w:r w:rsidRPr="0087729A">
        <w:rPr>
          <w:sz w:val="16"/>
        </w:rPr>
        <w:t xml:space="preserve"> ISOLATED CASE</w:t>
      </w:r>
      <w:r w:rsidR="0087729A" w:rsidRPr="0087729A">
        <w:rPr>
          <w:sz w:val="12"/>
        </w:rPr>
        <w:t>¶</w:t>
      </w:r>
      <w:r w:rsidRPr="0087729A">
        <w:rPr>
          <w:sz w:val="16"/>
        </w:rPr>
        <w:t xml:space="preserve"> The Chinese government has said it was gravely concerned by Snowden's allegations that the United States had hacked into many networks in Hong and China, including Tsinghua University, which hosts one of the country's Internet hubs, and Chinese mobile network companies. It has said it had taken the issue up with Washington</w:t>
      </w:r>
      <w:proofErr w:type="gramStart"/>
      <w:r w:rsidRPr="0087729A">
        <w:rPr>
          <w:sz w:val="16"/>
        </w:rPr>
        <w:t>.</w:t>
      </w:r>
      <w:r w:rsidR="0087729A" w:rsidRPr="0087729A">
        <w:rPr>
          <w:sz w:val="12"/>
        </w:rPr>
        <w:t>¶</w:t>
      </w:r>
      <w:proofErr w:type="gramEnd"/>
      <w:r w:rsidRPr="0087729A">
        <w:rPr>
          <w:sz w:val="16"/>
        </w:rPr>
        <w:t xml:space="preserve"> "Not only did the U.S. authorities not give us an explanation and apology, it instead expressed dissatisfaction at the Hong Kong Special Administrative Region for handling things in accordance with law," wrote Wang </w:t>
      </w:r>
      <w:proofErr w:type="spellStart"/>
      <w:r w:rsidRPr="0087729A">
        <w:rPr>
          <w:sz w:val="16"/>
        </w:rPr>
        <w:t>Xinjun</w:t>
      </w:r>
      <w:proofErr w:type="spellEnd"/>
      <w:r w:rsidRPr="0087729A">
        <w:rPr>
          <w:sz w:val="16"/>
        </w:rPr>
        <w:t>, a researcher at the Academy of Military Science, in the People's Daily commentary.</w:t>
      </w:r>
      <w:r w:rsidR="0087729A" w:rsidRPr="0087729A">
        <w:rPr>
          <w:sz w:val="12"/>
        </w:rPr>
        <w:t>¶</w:t>
      </w:r>
      <w:r w:rsidRPr="0087729A">
        <w:rPr>
          <w:sz w:val="16"/>
        </w:rPr>
        <w:t xml:space="preserve"> State news agency Xinhua was more conciliatory in its tone.</w:t>
      </w:r>
      <w:r w:rsidR="0087729A" w:rsidRPr="0087729A">
        <w:rPr>
          <w:sz w:val="12"/>
        </w:rPr>
        <w:t>¶</w:t>
      </w:r>
      <w:r w:rsidRPr="0087729A">
        <w:rPr>
          <w:sz w:val="16"/>
        </w:rPr>
        <w:t xml:space="preserve"> "</w:t>
      </w:r>
      <w:r w:rsidRPr="00E75713">
        <w:rPr>
          <w:rStyle w:val="StyleBoldUnderline"/>
          <w:highlight w:val="yellow"/>
        </w:rPr>
        <w:t>Both Beijing and Washington fully know that an isolated case should not be allowed to hurt one of the most critical relationships in the world</w:t>
      </w:r>
      <w:r w:rsidRPr="0087729A">
        <w:rPr>
          <w:rStyle w:val="StyleBoldUnderline"/>
        </w:rPr>
        <w:t>,</w:t>
      </w:r>
      <w:r w:rsidRPr="0087729A">
        <w:rPr>
          <w:sz w:val="16"/>
        </w:rPr>
        <w:t>" Xinhua said in a commentary. "It is in the interest of both countries to keep the positive momentum in bilateral relations."</w:t>
      </w:r>
      <w:r w:rsidR="0087729A" w:rsidRPr="0087729A">
        <w:rPr>
          <w:sz w:val="12"/>
        </w:rPr>
        <w:t>¶</w:t>
      </w:r>
      <w:r w:rsidRPr="0087729A">
        <w:rPr>
          <w:sz w:val="16"/>
        </w:rPr>
        <w:t xml:space="preserve"> </w:t>
      </w:r>
      <w:r w:rsidRPr="00E75713">
        <w:rPr>
          <w:rStyle w:val="StyleBoldUnderline"/>
          <w:highlight w:val="yellow"/>
        </w:rPr>
        <w:t>Xi's new government</w:t>
      </w:r>
      <w:r w:rsidRPr="0087729A">
        <w:rPr>
          <w:sz w:val="16"/>
        </w:rPr>
        <w:t xml:space="preserve">, which took office in March, </w:t>
      </w:r>
      <w:r w:rsidRPr="00E75713">
        <w:rPr>
          <w:rStyle w:val="StyleBoldUnderline"/>
          <w:highlight w:val="yellow"/>
        </w:rPr>
        <w:t>is eager to be seen on an even footing with the United States</w:t>
      </w:r>
      <w:r w:rsidRPr="0087729A">
        <w:rPr>
          <w:sz w:val="16"/>
        </w:rPr>
        <w:t xml:space="preserve"> as Beijing seeks what it calls a new "big-power" relationship with Washington that takes into account China's rise</w:t>
      </w:r>
      <w:proofErr w:type="gramStart"/>
      <w:r w:rsidRPr="0087729A">
        <w:rPr>
          <w:sz w:val="16"/>
        </w:rPr>
        <w:t>.</w:t>
      </w:r>
      <w:r w:rsidR="0087729A" w:rsidRPr="0087729A">
        <w:rPr>
          <w:sz w:val="12"/>
        </w:rPr>
        <w:t>¶</w:t>
      </w:r>
      <w:proofErr w:type="gramEnd"/>
      <w:r w:rsidRPr="0087729A">
        <w:rPr>
          <w:sz w:val="16"/>
        </w:rPr>
        <w:t xml:space="preserve"> Still, China's academics and state media have been loud in their calls for the Obama administration to apologize to Beijing.</w:t>
      </w:r>
      <w:r w:rsidR="0087729A" w:rsidRPr="0087729A">
        <w:rPr>
          <w:sz w:val="12"/>
        </w:rPr>
        <w:t>¶</w:t>
      </w:r>
      <w:r w:rsidRPr="0087729A">
        <w:rPr>
          <w:sz w:val="16"/>
        </w:rPr>
        <w:t xml:space="preserve"> "Being tough is their unilateral attitude, which we can choose not to accept," said Liu </w:t>
      </w:r>
      <w:proofErr w:type="spellStart"/>
      <w:r w:rsidRPr="0087729A">
        <w:rPr>
          <w:sz w:val="16"/>
        </w:rPr>
        <w:t>Feitao</w:t>
      </w:r>
      <w:proofErr w:type="spellEnd"/>
      <w:r w:rsidRPr="0087729A">
        <w:rPr>
          <w:sz w:val="16"/>
        </w:rPr>
        <w:t>, the deputy chief of U.S. studies at the China Institute of International Studies, a top think-tank affiliated with China's foreign ministry.</w:t>
      </w:r>
      <w:r w:rsidR="0087729A" w:rsidRPr="0087729A">
        <w:rPr>
          <w:sz w:val="12"/>
        </w:rPr>
        <w:t>¶</w:t>
      </w:r>
      <w:r w:rsidRPr="0087729A">
        <w:rPr>
          <w:sz w:val="16"/>
        </w:rPr>
        <w:t xml:space="preserve"> "The United States should not shift the real focus," Liu said. "This thing has nothing to do with China, except that America owes China an explanation on the cyber attack leaks by Snowden."</w:t>
      </w:r>
    </w:p>
    <w:p w14:paraId="43F18BF6" w14:textId="3278AE9E" w:rsidR="00EC6955" w:rsidRDefault="00EC6955" w:rsidP="00EC6955">
      <w:pPr>
        <w:pStyle w:val="Heading4"/>
      </w:pPr>
      <w:r>
        <w:t>Experts say Snowden incident won’t affect relations</w:t>
      </w:r>
    </w:p>
    <w:p w14:paraId="7776AEE1" w14:textId="294076FC" w:rsidR="00EC6955" w:rsidRDefault="001F24AD" w:rsidP="00EC6955">
      <w:r w:rsidRPr="001F24AD">
        <w:rPr>
          <w:rStyle w:val="StyleStyleBold12pt"/>
        </w:rPr>
        <w:t>The Nation 6/26</w:t>
      </w:r>
      <w:r>
        <w:t xml:space="preserve"> (Thai News Service, “</w:t>
      </w:r>
      <w:r w:rsidRPr="001F24AD">
        <w:t>US-China ties won't be hurt by Snowden</w:t>
      </w:r>
      <w:r>
        <w:t xml:space="preserve">” June 26, 2013 </w:t>
      </w:r>
      <w:r w:rsidRPr="001F24AD">
        <w:t>http://www.nationmultimedia.com/opinion/US-China-ties-wont-be-hurt-by-Snowden-30209047.html</w:t>
      </w:r>
      <w:r>
        <w:t>)</w:t>
      </w:r>
    </w:p>
    <w:p w14:paraId="22E5D0F9" w14:textId="77777777" w:rsidR="001F24AD" w:rsidRPr="00EC6955" w:rsidRDefault="001F24AD" w:rsidP="00EC6955"/>
    <w:p w14:paraId="48279B2B" w14:textId="437AAFAD" w:rsidR="00EC6955" w:rsidRPr="00E449BA" w:rsidRDefault="00EC6955" w:rsidP="00EC6955">
      <w:pPr>
        <w:rPr>
          <w:sz w:val="16"/>
        </w:rPr>
      </w:pPr>
      <w:r w:rsidRPr="00E449BA">
        <w:rPr>
          <w:sz w:val="16"/>
        </w:rPr>
        <w:t xml:space="preserve">In the larger scheme of things, </w:t>
      </w:r>
      <w:r w:rsidRPr="00D4697E">
        <w:rPr>
          <w:rStyle w:val="StyleBoldUnderline"/>
          <w:highlight w:val="yellow"/>
        </w:rPr>
        <w:t>the U</w:t>
      </w:r>
      <w:r w:rsidRPr="00E449BA">
        <w:rPr>
          <w:rStyle w:val="StyleBoldUnderline"/>
        </w:rPr>
        <w:t xml:space="preserve">nited </w:t>
      </w:r>
      <w:r w:rsidRPr="00D4697E">
        <w:rPr>
          <w:rStyle w:val="StyleBoldUnderline"/>
          <w:highlight w:val="yellow"/>
        </w:rPr>
        <w:t>S</w:t>
      </w:r>
      <w:r w:rsidRPr="00E449BA">
        <w:rPr>
          <w:rStyle w:val="StyleBoldUnderline"/>
        </w:rPr>
        <w:t xml:space="preserve">tates </w:t>
      </w:r>
      <w:r w:rsidRPr="00D4697E">
        <w:rPr>
          <w:rStyle w:val="StyleBoldUnderline"/>
          <w:highlight w:val="yellow"/>
        </w:rPr>
        <w:t>and China will want to move on from the episode as quickly as possible</w:t>
      </w:r>
      <w:r w:rsidRPr="00D4697E">
        <w:rPr>
          <w:sz w:val="16"/>
          <w:highlight w:val="yellow"/>
        </w:rPr>
        <w:t>.</w:t>
      </w:r>
      <w:r w:rsidRPr="00E449BA">
        <w:rPr>
          <w:sz w:val="16"/>
        </w:rPr>
        <w:t xml:space="preserve"> As University of Nottingham scholar Steve Tsang said: "</w:t>
      </w:r>
      <w:r w:rsidRPr="00D4697E">
        <w:rPr>
          <w:rStyle w:val="Emphasis"/>
          <w:highlight w:val="yellow"/>
        </w:rPr>
        <w:t>The basic US-China relationship is driven by far greater forces and the overall impact will therefore be limited</w:t>
      </w:r>
      <w:r w:rsidRPr="00E449BA">
        <w:rPr>
          <w:rStyle w:val="Emphasis"/>
        </w:rPr>
        <w:t>.</w:t>
      </w:r>
      <w:r w:rsidRPr="00E449BA">
        <w:rPr>
          <w:sz w:val="16"/>
        </w:rPr>
        <w:t>"</w:t>
      </w:r>
      <w:r w:rsidR="00E449BA" w:rsidRPr="00E449BA">
        <w:rPr>
          <w:sz w:val="12"/>
        </w:rPr>
        <w:t>¶</w:t>
      </w:r>
      <w:r w:rsidRPr="00E449BA">
        <w:rPr>
          <w:sz w:val="16"/>
        </w:rPr>
        <w:t xml:space="preserve"> The US registered strong objections to the authorities in Hong Kong and China through diplomatic channels at the decision to let Snowden leave despite an extradition request. It "noted that such </w:t>
      </w:r>
      <w:proofErr w:type="spellStart"/>
      <w:r w:rsidRPr="00E449BA">
        <w:rPr>
          <w:sz w:val="16"/>
        </w:rPr>
        <w:t>behaviour</w:t>
      </w:r>
      <w:proofErr w:type="spellEnd"/>
      <w:r w:rsidRPr="00E449BA">
        <w:rPr>
          <w:sz w:val="16"/>
        </w:rPr>
        <w:t xml:space="preserve"> is detrimental to US-Hong Kong and US-China bilateral relations", said White House National Security Council spokesman Caitlin Hayden</w:t>
      </w:r>
      <w:proofErr w:type="gramStart"/>
      <w:r w:rsidRPr="00E449BA">
        <w:rPr>
          <w:sz w:val="16"/>
        </w:rPr>
        <w:t>.</w:t>
      </w:r>
      <w:r w:rsidR="00E449BA" w:rsidRPr="00E449BA">
        <w:rPr>
          <w:sz w:val="12"/>
        </w:rPr>
        <w:t>¶</w:t>
      </w:r>
      <w:proofErr w:type="gramEnd"/>
      <w:r w:rsidRPr="00E449BA">
        <w:rPr>
          <w:sz w:val="16"/>
        </w:rPr>
        <w:t xml:space="preserve"> While the Hong Kong government insists Snowden left of his own will and according to the law after a provisional US arrest warrant purportedly failed to meet its judicial requirements, sources have said that Beijing had orchestrated the move to remove a thorny issue.</w:t>
      </w:r>
      <w:r w:rsidR="00E449BA" w:rsidRPr="00E449BA">
        <w:rPr>
          <w:sz w:val="12"/>
        </w:rPr>
        <w:t>¶</w:t>
      </w:r>
      <w:r w:rsidRPr="00E449BA">
        <w:rPr>
          <w:sz w:val="16"/>
        </w:rPr>
        <w:t xml:space="preserve"> The fear was that it could </w:t>
      </w:r>
      <w:proofErr w:type="spellStart"/>
      <w:r w:rsidRPr="00E449BA">
        <w:rPr>
          <w:sz w:val="16"/>
        </w:rPr>
        <w:t>destabilise</w:t>
      </w:r>
      <w:proofErr w:type="spellEnd"/>
      <w:r w:rsidRPr="00E449BA">
        <w:rPr>
          <w:sz w:val="16"/>
        </w:rPr>
        <w:t xml:space="preserve"> Sino-US ties if Snowden stayed on to fight a legal battle in Hong Kong that could last up to five years.</w:t>
      </w:r>
      <w:r w:rsidR="00E449BA" w:rsidRPr="00E449BA">
        <w:rPr>
          <w:sz w:val="12"/>
        </w:rPr>
        <w:t>¶</w:t>
      </w:r>
      <w:r w:rsidRPr="00E449BA">
        <w:rPr>
          <w:sz w:val="16"/>
        </w:rPr>
        <w:t xml:space="preserve"> This line of thinking was lent further heft by Democratic Party lawmaker Albert Ho, who said yesterday he had been hired as Snowden's lawyer and had relayed a message from a mystery intermediary telling Snowden he should leave the city. Said Ho: "I have reasons to believe that ... those who wanted him to leave represented Beijing authorities."</w:t>
      </w:r>
      <w:r w:rsidR="00E449BA" w:rsidRPr="00E449BA">
        <w:rPr>
          <w:sz w:val="12"/>
        </w:rPr>
        <w:t>¶</w:t>
      </w:r>
      <w:r w:rsidRPr="00E449BA">
        <w:rPr>
          <w:sz w:val="16"/>
        </w:rPr>
        <w:t xml:space="preserve"> China's Ministry of Foreign Affairs spokesman </w:t>
      </w:r>
      <w:proofErr w:type="spellStart"/>
      <w:r w:rsidRPr="00E449BA">
        <w:rPr>
          <w:sz w:val="16"/>
        </w:rPr>
        <w:t>Hua</w:t>
      </w:r>
      <w:proofErr w:type="spellEnd"/>
      <w:r w:rsidRPr="00E449BA">
        <w:rPr>
          <w:sz w:val="16"/>
        </w:rPr>
        <w:t xml:space="preserve"> </w:t>
      </w:r>
      <w:proofErr w:type="spellStart"/>
      <w:r w:rsidRPr="00E449BA">
        <w:rPr>
          <w:sz w:val="16"/>
        </w:rPr>
        <w:t>Chunying</w:t>
      </w:r>
      <w:proofErr w:type="spellEnd"/>
      <w:r w:rsidRPr="00E449BA">
        <w:rPr>
          <w:sz w:val="16"/>
        </w:rPr>
        <w:t xml:space="preserve"> did not confirm this despite being asked thrice at a briefing</w:t>
      </w:r>
      <w:proofErr w:type="gramStart"/>
      <w:r w:rsidRPr="00E449BA">
        <w:rPr>
          <w:sz w:val="16"/>
        </w:rPr>
        <w:t>.</w:t>
      </w:r>
      <w:r w:rsidR="00E449BA" w:rsidRPr="00E449BA">
        <w:rPr>
          <w:sz w:val="12"/>
        </w:rPr>
        <w:t>¶</w:t>
      </w:r>
      <w:proofErr w:type="gramEnd"/>
      <w:r w:rsidRPr="00E449BA">
        <w:rPr>
          <w:sz w:val="16"/>
        </w:rPr>
        <w:t xml:space="preserve"> While Hong Kong enjoys autonomy under the "one country two systems" framework, Beijing has the final say over its </w:t>
      </w:r>
      <w:proofErr w:type="spellStart"/>
      <w:r w:rsidRPr="00E449BA">
        <w:rPr>
          <w:sz w:val="16"/>
        </w:rPr>
        <w:t>defence</w:t>
      </w:r>
      <w:proofErr w:type="spellEnd"/>
      <w:r w:rsidRPr="00E449BA">
        <w:rPr>
          <w:sz w:val="16"/>
        </w:rPr>
        <w:t xml:space="preserve"> and diplomacy. Said Hong Kong-based Chinese researcher Chen </w:t>
      </w:r>
      <w:proofErr w:type="spellStart"/>
      <w:r w:rsidRPr="00E449BA">
        <w:rPr>
          <w:sz w:val="16"/>
        </w:rPr>
        <w:t>Shaobo</w:t>
      </w:r>
      <w:proofErr w:type="spellEnd"/>
      <w:r w:rsidRPr="00E449BA">
        <w:rPr>
          <w:sz w:val="16"/>
        </w:rPr>
        <w:t>: "It is clearly a diplomatic (issue), and therefore Beijing would be involved."</w:t>
      </w:r>
      <w:r w:rsidR="00E449BA" w:rsidRPr="00E449BA">
        <w:rPr>
          <w:sz w:val="12"/>
        </w:rPr>
        <w:t>¶</w:t>
      </w:r>
      <w:r w:rsidRPr="00E449BA">
        <w:rPr>
          <w:sz w:val="16"/>
        </w:rPr>
        <w:t xml:space="preserve"> </w:t>
      </w:r>
      <w:r w:rsidRPr="00D4697E">
        <w:rPr>
          <w:rStyle w:val="StyleBoldUnderline"/>
          <w:highlight w:val="yellow"/>
        </w:rPr>
        <w:t xml:space="preserve">Other analysts said the two powers are keen not to mar the camaraderie created after presidents Xi </w:t>
      </w:r>
      <w:proofErr w:type="spellStart"/>
      <w:r w:rsidRPr="00D4697E">
        <w:rPr>
          <w:rStyle w:val="StyleBoldUnderline"/>
          <w:highlight w:val="yellow"/>
        </w:rPr>
        <w:t>Jinping</w:t>
      </w:r>
      <w:proofErr w:type="spellEnd"/>
      <w:r w:rsidRPr="00D4697E">
        <w:rPr>
          <w:rStyle w:val="StyleBoldUnderline"/>
          <w:highlight w:val="yellow"/>
        </w:rPr>
        <w:t xml:space="preserve"> and Barack Obama's </w:t>
      </w:r>
      <w:proofErr w:type="spellStart"/>
      <w:r w:rsidRPr="00D4697E">
        <w:rPr>
          <w:rStyle w:val="StyleBoldUnderline"/>
          <w:highlight w:val="yellow"/>
        </w:rPr>
        <w:t>tete</w:t>
      </w:r>
      <w:proofErr w:type="spellEnd"/>
      <w:r w:rsidRPr="00D4697E">
        <w:rPr>
          <w:rStyle w:val="StyleBoldUnderline"/>
          <w:highlight w:val="yellow"/>
        </w:rPr>
        <w:t>-a-</w:t>
      </w:r>
      <w:proofErr w:type="spellStart"/>
      <w:r w:rsidRPr="00D4697E">
        <w:rPr>
          <w:rStyle w:val="StyleBoldUnderline"/>
          <w:highlight w:val="yellow"/>
        </w:rPr>
        <w:t>tete</w:t>
      </w:r>
      <w:proofErr w:type="spellEnd"/>
      <w:r w:rsidRPr="00D4697E">
        <w:rPr>
          <w:rStyle w:val="StyleBoldUnderline"/>
          <w:highlight w:val="yellow"/>
        </w:rPr>
        <w:t xml:space="preserve"> in California earlier this month</w:t>
      </w:r>
      <w:r w:rsidRPr="00E449BA">
        <w:rPr>
          <w:rStyle w:val="StyleBoldUnderline"/>
        </w:rPr>
        <w:t>.</w:t>
      </w:r>
      <w:r w:rsidRPr="00E449BA">
        <w:rPr>
          <w:sz w:val="16"/>
        </w:rPr>
        <w:t xml:space="preserve"> </w:t>
      </w:r>
      <w:proofErr w:type="spellStart"/>
      <w:r w:rsidRPr="00E449BA">
        <w:rPr>
          <w:sz w:val="16"/>
        </w:rPr>
        <w:t>Renmin</w:t>
      </w:r>
      <w:proofErr w:type="spellEnd"/>
      <w:r w:rsidRPr="00E449BA">
        <w:rPr>
          <w:sz w:val="16"/>
        </w:rPr>
        <w:t xml:space="preserve"> University scholar Shi </w:t>
      </w:r>
      <w:proofErr w:type="spellStart"/>
      <w:r w:rsidRPr="00E449BA">
        <w:rPr>
          <w:sz w:val="16"/>
        </w:rPr>
        <w:t>Yinhong</w:t>
      </w:r>
      <w:proofErr w:type="spellEnd"/>
      <w:r w:rsidRPr="00E449BA">
        <w:rPr>
          <w:sz w:val="16"/>
        </w:rPr>
        <w:t xml:space="preserve"> said Beijing might even have informed Washington of Snowden's departure in advance, reflecting a tacit understanding</w:t>
      </w:r>
      <w:proofErr w:type="gramStart"/>
      <w:r w:rsidRPr="00E449BA">
        <w:rPr>
          <w:sz w:val="16"/>
        </w:rPr>
        <w:t>.</w:t>
      </w:r>
      <w:r w:rsidR="00E449BA" w:rsidRPr="00E449BA">
        <w:rPr>
          <w:sz w:val="12"/>
        </w:rPr>
        <w:t>¶</w:t>
      </w:r>
      <w:proofErr w:type="gramEnd"/>
      <w:r w:rsidRPr="00E449BA">
        <w:rPr>
          <w:sz w:val="16"/>
        </w:rPr>
        <w:t xml:space="preserve"> Certainly, politicians on both sides have largely refrained from </w:t>
      </w:r>
      <w:proofErr w:type="spellStart"/>
      <w:r w:rsidRPr="00E449BA">
        <w:rPr>
          <w:sz w:val="16"/>
        </w:rPr>
        <w:t>criticising</w:t>
      </w:r>
      <w:proofErr w:type="spellEnd"/>
      <w:r w:rsidRPr="00E449BA">
        <w:rPr>
          <w:sz w:val="16"/>
        </w:rPr>
        <w:t xml:space="preserve"> each other over the case of Snowden, who has alleged US hacking of China's mobile phone and computer networks.</w:t>
      </w:r>
      <w:r w:rsidR="00E449BA" w:rsidRPr="00E449BA">
        <w:rPr>
          <w:sz w:val="12"/>
        </w:rPr>
        <w:t>¶</w:t>
      </w:r>
      <w:r w:rsidRPr="00E449BA">
        <w:rPr>
          <w:sz w:val="16"/>
        </w:rPr>
        <w:t xml:space="preserve"> </w:t>
      </w:r>
      <w:proofErr w:type="spellStart"/>
      <w:r w:rsidRPr="00E449BA">
        <w:rPr>
          <w:sz w:val="16"/>
        </w:rPr>
        <w:t>Hua</w:t>
      </w:r>
      <w:proofErr w:type="spellEnd"/>
      <w:r w:rsidRPr="00E449BA">
        <w:rPr>
          <w:sz w:val="16"/>
        </w:rPr>
        <w:t xml:space="preserve"> yesterday said China has lodged a protest with the US over this, but also stressed </w:t>
      </w:r>
      <w:r w:rsidRPr="00D4697E">
        <w:rPr>
          <w:sz w:val="16"/>
          <w:highlight w:val="yellow"/>
        </w:rPr>
        <w:t xml:space="preserve">that </w:t>
      </w:r>
      <w:r w:rsidRPr="00D4697E">
        <w:rPr>
          <w:rStyle w:val="StyleBoldUnderline"/>
          <w:highlight w:val="yellow"/>
        </w:rPr>
        <w:t>it was in the interests of China and the US to develop ties in a "stable and healthy way"</w:t>
      </w:r>
      <w:r w:rsidRPr="00E449BA">
        <w:rPr>
          <w:sz w:val="16"/>
        </w:rPr>
        <w:t>.</w:t>
      </w:r>
      <w:r w:rsidR="00E449BA" w:rsidRPr="00E449BA">
        <w:rPr>
          <w:sz w:val="12"/>
        </w:rPr>
        <w:t>¶</w:t>
      </w:r>
      <w:r w:rsidRPr="00E449BA">
        <w:rPr>
          <w:sz w:val="16"/>
        </w:rPr>
        <w:t xml:space="preserve"> Snowden's departure is a good outcome for US-China ties in the long run, say the analysts. As Professor Anthony </w:t>
      </w:r>
      <w:proofErr w:type="spellStart"/>
      <w:r w:rsidRPr="00E449BA">
        <w:rPr>
          <w:sz w:val="16"/>
        </w:rPr>
        <w:t>Saich</w:t>
      </w:r>
      <w:proofErr w:type="spellEnd"/>
      <w:r w:rsidRPr="00E449BA">
        <w:rPr>
          <w:sz w:val="16"/>
        </w:rPr>
        <w:t xml:space="preserve"> of Harvard University said, Beijing was happy to see him leave Hong Kong "so that it did not produce an endless running war of words between the US, Hong Kong and China"</w:t>
      </w:r>
      <w:proofErr w:type="gramStart"/>
      <w:r w:rsidRPr="00E449BA">
        <w:rPr>
          <w:sz w:val="16"/>
        </w:rPr>
        <w:t>.</w:t>
      </w:r>
      <w:r w:rsidR="00E449BA" w:rsidRPr="00E449BA">
        <w:rPr>
          <w:sz w:val="12"/>
        </w:rPr>
        <w:t>¶</w:t>
      </w:r>
      <w:proofErr w:type="gramEnd"/>
      <w:r w:rsidRPr="00E449BA">
        <w:rPr>
          <w:sz w:val="16"/>
        </w:rPr>
        <w:t xml:space="preserve"> "Also, I think the US is probably glad that Hong Kong will not be used for revelations about its surveillance activities in the Asia region," he added.</w:t>
      </w:r>
    </w:p>
    <w:p w14:paraId="5A16BF40" w14:textId="52D8BA1E" w:rsidR="00CA2B14" w:rsidRDefault="00CA2B14" w:rsidP="00CA2B14">
      <w:pPr>
        <w:pStyle w:val="Heading4"/>
      </w:pPr>
      <w:r>
        <w:t>Experts say the NSA scandal will only help relations</w:t>
      </w:r>
    </w:p>
    <w:p w14:paraId="35B3EEB1" w14:textId="6A415EBD" w:rsidR="00CA2B14" w:rsidRDefault="00CA2B14" w:rsidP="00CA2B14">
      <w:r w:rsidRPr="00CA2B14">
        <w:rPr>
          <w:rStyle w:val="StyleStyleBold12pt"/>
        </w:rPr>
        <w:t>Gross 13</w:t>
      </w:r>
      <w:r>
        <w:t xml:space="preserve"> (Donald, </w:t>
      </w:r>
      <w:r w:rsidRPr="00CA2B14">
        <w:t>senior associate at the Pacific Forum of the Center for Strategic and International Studies (CSIS), a former White House and State Department official, and author of The China Fallacy: How the U.S. Can Benefit from China's Rise and Avoid Anot</w:t>
      </w:r>
      <w:r>
        <w:t>her Cold War (Bloomsbury, 2013), “</w:t>
      </w:r>
      <w:r w:rsidRPr="00CA2B14">
        <w:t>Will the NSA Revelations Harm US-China Relations?</w:t>
      </w:r>
      <w:r>
        <w:t xml:space="preserve">” June 18, 2013. For the Huffington Post. </w:t>
      </w:r>
      <w:r w:rsidRPr="00CA2B14">
        <w:t>http://www.huffingtonpost.com/donald-gross/will-the-nsa-revelations-_b_3450798.html</w:t>
      </w:r>
      <w:r>
        <w:t>)</w:t>
      </w:r>
    </w:p>
    <w:p w14:paraId="0107CDF5" w14:textId="77777777" w:rsidR="00CA2B14" w:rsidRPr="00CA2B14" w:rsidRDefault="00CA2B14" w:rsidP="00CA2B14"/>
    <w:p w14:paraId="0A98C500" w14:textId="1607618A" w:rsidR="00CA2B14" w:rsidRPr="006A5E52" w:rsidRDefault="00CA2B14" w:rsidP="00CA2B14">
      <w:pPr>
        <w:rPr>
          <w:sz w:val="16"/>
        </w:rPr>
      </w:pPr>
      <w:r w:rsidRPr="006A5E52">
        <w:rPr>
          <w:sz w:val="16"/>
        </w:rPr>
        <w:t xml:space="preserve">So the critical question arises: </w:t>
      </w:r>
      <w:r w:rsidRPr="006A5E52">
        <w:rPr>
          <w:rStyle w:val="StyleBoldUnderline"/>
          <w:highlight w:val="yellow"/>
        </w:rPr>
        <w:t>Will the NSA revelations</w:t>
      </w:r>
      <w:r w:rsidRPr="006A5E52">
        <w:rPr>
          <w:sz w:val="16"/>
        </w:rPr>
        <w:t xml:space="preserve"> -- particularly the aggressive U.S. hacking of Chinese networks and the concerted U.S. efforts to prepare offensive </w:t>
      </w:r>
      <w:proofErr w:type="spellStart"/>
      <w:r w:rsidRPr="006A5E52">
        <w:rPr>
          <w:sz w:val="16"/>
        </w:rPr>
        <w:t>cyberattacks</w:t>
      </w:r>
      <w:proofErr w:type="spellEnd"/>
      <w:r w:rsidRPr="006A5E52">
        <w:rPr>
          <w:sz w:val="16"/>
        </w:rPr>
        <w:t xml:space="preserve"> against potential adversaries including China -- </w:t>
      </w:r>
      <w:r w:rsidRPr="006A5E52">
        <w:rPr>
          <w:rStyle w:val="StyleBoldUnderline"/>
          <w:highlight w:val="yellow"/>
        </w:rPr>
        <w:t>torpedo the progress made at the summit</w:t>
      </w:r>
      <w:proofErr w:type="gramStart"/>
      <w:r w:rsidRPr="006A5E52">
        <w:rPr>
          <w:sz w:val="16"/>
        </w:rPr>
        <w:t>?</w:t>
      </w:r>
      <w:r w:rsidR="006A5E52" w:rsidRPr="006A5E52">
        <w:rPr>
          <w:sz w:val="12"/>
        </w:rPr>
        <w:t>¶</w:t>
      </w:r>
      <w:proofErr w:type="gramEnd"/>
      <w:r w:rsidRPr="006A5E52">
        <w:rPr>
          <w:sz w:val="16"/>
        </w:rPr>
        <w:t xml:space="preserve"> Though columnist Joe </w:t>
      </w:r>
      <w:proofErr w:type="spellStart"/>
      <w:r w:rsidRPr="006A5E52">
        <w:rPr>
          <w:sz w:val="16"/>
        </w:rPr>
        <w:t>Nocera</w:t>
      </w:r>
      <w:proofErr w:type="spellEnd"/>
      <w:r w:rsidRPr="006A5E52">
        <w:rPr>
          <w:sz w:val="16"/>
        </w:rPr>
        <w:t xml:space="preserve"> at the New York Times argues that "the existence of Prism will make it far more difficult to force the Chinese to get serious about stopping their own hacking," I respectfully disagree. </w:t>
      </w:r>
      <w:r w:rsidRPr="006A5E52">
        <w:rPr>
          <w:rStyle w:val="Emphasis"/>
          <w:highlight w:val="yellow"/>
        </w:rPr>
        <w:t xml:space="preserve">I believe the NSA revelations will help the U.S. and China move forward in addressing </w:t>
      </w:r>
      <w:proofErr w:type="spellStart"/>
      <w:r w:rsidRPr="006A5E52">
        <w:rPr>
          <w:rStyle w:val="Emphasis"/>
          <w:highlight w:val="yellow"/>
        </w:rPr>
        <w:t>cyberespionage</w:t>
      </w:r>
      <w:proofErr w:type="spellEnd"/>
      <w:r w:rsidRPr="006A5E52">
        <w:rPr>
          <w:rStyle w:val="Emphasis"/>
          <w:highlight w:val="yellow"/>
        </w:rPr>
        <w:t xml:space="preserve"> issues and in so doing, strengthen their overall relations</w:t>
      </w:r>
      <w:r w:rsidRPr="006A5E52">
        <w:rPr>
          <w:sz w:val="16"/>
          <w:highlight w:val="yellow"/>
        </w:rPr>
        <w:t xml:space="preserve">. </w:t>
      </w:r>
      <w:r w:rsidRPr="006A5E52">
        <w:rPr>
          <w:rStyle w:val="StyleBoldUnderline"/>
          <w:highlight w:val="yellow"/>
        </w:rPr>
        <w:t>Here's why</w:t>
      </w:r>
      <w:proofErr w:type="gramStart"/>
      <w:r w:rsidRPr="006A5E52">
        <w:rPr>
          <w:rStyle w:val="StyleBoldUnderline"/>
          <w:highlight w:val="yellow"/>
        </w:rPr>
        <w:t>.</w:t>
      </w:r>
      <w:r w:rsidR="006A5E52" w:rsidRPr="006A5E52">
        <w:rPr>
          <w:rStyle w:val="StyleBoldUnderline"/>
          <w:b w:val="0"/>
          <w:sz w:val="12"/>
          <w:highlight w:val="yellow"/>
          <w:u w:val="none"/>
        </w:rPr>
        <w:t>¶</w:t>
      </w:r>
      <w:proofErr w:type="gramEnd"/>
      <w:r w:rsidRPr="006A5E52">
        <w:rPr>
          <w:rStyle w:val="StyleBoldUnderline"/>
          <w:highlight w:val="yellow"/>
        </w:rPr>
        <w:t xml:space="preserve"> To be effective, the diplomatic process for reducing tensions on security issues between Washington and Beijing must be grounded in reality</w:t>
      </w:r>
      <w:r w:rsidRPr="006A5E52">
        <w:rPr>
          <w:rStyle w:val="StyleBoldUnderline"/>
        </w:rPr>
        <w:t xml:space="preserve"> -- in truthful and factual analysis of specific threats. </w:t>
      </w:r>
      <w:r w:rsidRPr="006A5E52">
        <w:rPr>
          <w:rStyle w:val="StyleBoldUnderline"/>
          <w:highlight w:val="yellow"/>
        </w:rPr>
        <w:t>Out of shared assessments of those threats, the two countries can develop measures that will improve their mutual security</w:t>
      </w:r>
      <w:proofErr w:type="gramStart"/>
      <w:r w:rsidRPr="006A5E52">
        <w:rPr>
          <w:rStyle w:val="StyleBoldUnderline"/>
          <w:highlight w:val="yellow"/>
        </w:rPr>
        <w:t>.</w:t>
      </w:r>
      <w:r w:rsidR="006A5E52" w:rsidRPr="006A5E52">
        <w:rPr>
          <w:rStyle w:val="StyleBoldUnderline"/>
          <w:b w:val="0"/>
          <w:sz w:val="12"/>
          <w:highlight w:val="yellow"/>
          <w:u w:val="none"/>
        </w:rPr>
        <w:t>¶</w:t>
      </w:r>
      <w:proofErr w:type="gramEnd"/>
      <w:r w:rsidRPr="006A5E52">
        <w:rPr>
          <w:rStyle w:val="StyleBoldUnderline"/>
          <w:highlight w:val="yellow"/>
        </w:rPr>
        <w:t xml:space="preserve"> At the summit meeting in California, this is precisely how the U.S. and China strengthened their cooperation for dealing with the nuclear threat from North Korea</w:t>
      </w:r>
      <w:r w:rsidRPr="006A5E52">
        <w:rPr>
          <w:rStyle w:val="StyleBoldUnderline"/>
        </w:rPr>
        <w:t>.</w:t>
      </w:r>
      <w:r w:rsidRPr="006A5E52">
        <w:rPr>
          <w:sz w:val="16"/>
        </w:rPr>
        <w:t xml:space="preserve"> The two sides moved closer to a common assessment of the dangers posed by Pyongyang's weapon programs which then enlarged their overlapping interests and led to a pledge to work together on implementing joint security strategies</w:t>
      </w:r>
      <w:proofErr w:type="gramStart"/>
      <w:r w:rsidRPr="006A5E52">
        <w:rPr>
          <w:sz w:val="16"/>
        </w:rPr>
        <w:t>.</w:t>
      </w:r>
      <w:r w:rsidR="006A5E52" w:rsidRPr="006A5E52">
        <w:rPr>
          <w:sz w:val="12"/>
        </w:rPr>
        <w:t>¶</w:t>
      </w:r>
      <w:proofErr w:type="gramEnd"/>
      <w:r w:rsidRPr="006A5E52">
        <w:rPr>
          <w:sz w:val="16"/>
        </w:rPr>
        <w:t xml:space="preserve"> The same can be said for the summit agreement on </w:t>
      </w:r>
      <w:proofErr w:type="spellStart"/>
      <w:r w:rsidRPr="006A5E52">
        <w:rPr>
          <w:sz w:val="16"/>
        </w:rPr>
        <w:t>hydrofluorocarbons</w:t>
      </w:r>
      <w:proofErr w:type="spellEnd"/>
      <w:r w:rsidRPr="006A5E52">
        <w:rPr>
          <w:sz w:val="16"/>
        </w:rPr>
        <w:t xml:space="preserve"> (HFCs) -- a particularly dangerous class of greenhouse gases -- where China embraced the U.S. view that the two countries need to cooperate more closely to mitigate the risk of global warming.</w:t>
      </w:r>
      <w:r w:rsidR="006A5E52" w:rsidRPr="006A5E52">
        <w:rPr>
          <w:sz w:val="12"/>
        </w:rPr>
        <w:t>¶</w:t>
      </w:r>
      <w:r w:rsidRPr="006A5E52">
        <w:rPr>
          <w:sz w:val="16"/>
        </w:rPr>
        <w:t xml:space="preserve"> No such agreement on the divisive issue of </w:t>
      </w:r>
      <w:proofErr w:type="spellStart"/>
      <w:r w:rsidRPr="006A5E52">
        <w:rPr>
          <w:sz w:val="16"/>
        </w:rPr>
        <w:t>cyberespionage</w:t>
      </w:r>
      <w:proofErr w:type="spellEnd"/>
      <w:r w:rsidRPr="006A5E52">
        <w:rPr>
          <w:sz w:val="16"/>
        </w:rPr>
        <w:t xml:space="preserve"> was remotely possible at the summit because the policy discussion was not grounded in a realistic assessment of the threat. China denied it engaged in cyber-hacking and called itself a victim of extensive </w:t>
      </w:r>
      <w:proofErr w:type="spellStart"/>
      <w:r w:rsidRPr="006A5E52">
        <w:rPr>
          <w:sz w:val="16"/>
        </w:rPr>
        <w:t>cyberattacks</w:t>
      </w:r>
      <w:proofErr w:type="spellEnd"/>
      <w:r w:rsidRPr="006A5E52">
        <w:rPr>
          <w:sz w:val="16"/>
        </w:rPr>
        <w:t>. The United States portrayed China as the leading aggressor in attacking U.S. cyber networks while minimizing and concealing American surveillance activities in cyberspace</w:t>
      </w:r>
      <w:proofErr w:type="gramStart"/>
      <w:r w:rsidRPr="006A5E52">
        <w:rPr>
          <w:sz w:val="16"/>
        </w:rPr>
        <w:t>.</w:t>
      </w:r>
      <w:r w:rsidR="006A5E52" w:rsidRPr="006A5E52">
        <w:rPr>
          <w:sz w:val="12"/>
        </w:rPr>
        <w:t>¶</w:t>
      </w:r>
      <w:proofErr w:type="gramEnd"/>
      <w:r w:rsidRPr="006A5E52">
        <w:rPr>
          <w:sz w:val="16"/>
        </w:rPr>
        <w:t xml:space="preserve"> In essence, both countries used misleading rhetoric to conjure up false images of reality in order to protect their interests in pursuing </w:t>
      </w:r>
      <w:proofErr w:type="spellStart"/>
      <w:r w:rsidRPr="006A5E52">
        <w:rPr>
          <w:sz w:val="16"/>
        </w:rPr>
        <w:t>cyberespionage</w:t>
      </w:r>
      <w:proofErr w:type="spellEnd"/>
      <w:r w:rsidRPr="006A5E52">
        <w:rPr>
          <w:sz w:val="16"/>
        </w:rPr>
        <w:t xml:space="preserve">. But the political consequences for the United States were worse. The recent revelations of NSA's surveillance activities validate Beijing's view of itself as equally victimized by </w:t>
      </w:r>
      <w:proofErr w:type="spellStart"/>
      <w:r w:rsidRPr="006A5E52">
        <w:rPr>
          <w:sz w:val="16"/>
        </w:rPr>
        <w:t>cyberattacks</w:t>
      </w:r>
      <w:proofErr w:type="spellEnd"/>
      <w:r w:rsidRPr="006A5E52">
        <w:rPr>
          <w:sz w:val="16"/>
        </w:rPr>
        <w:t xml:space="preserve"> and demolish the one-sided U.S. portrayal of China as the preeminent aggressor in this field</w:t>
      </w:r>
      <w:proofErr w:type="gramStart"/>
      <w:r w:rsidRPr="006A5E52">
        <w:rPr>
          <w:sz w:val="16"/>
        </w:rPr>
        <w:t>.</w:t>
      </w:r>
      <w:r w:rsidR="006A5E52" w:rsidRPr="006A5E52">
        <w:rPr>
          <w:sz w:val="12"/>
        </w:rPr>
        <w:t>¶</w:t>
      </w:r>
      <w:proofErr w:type="gramEnd"/>
      <w:r w:rsidRPr="006A5E52">
        <w:rPr>
          <w:sz w:val="16"/>
        </w:rPr>
        <w:t xml:space="preserve"> </w:t>
      </w:r>
    </w:p>
    <w:p w14:paraId="5C5B464C" w14:textId="2DD91ADD" w:rsidR="009376BB" w:rsidRDefault="009376BB" w:rsidP="009376BB">
      <w:pPr>
        <w:pStyle w:val="Heading2"/>
      </w:pPr>
      <w:r>
        <w:t>Links</w:t>
      </w:r>
    </w:p>
    <w:p w14:paraId="34A4B5A4" w14:textId="77AA086B" w:rsidR="009376BB" w:rsidRDefault="009376BB" w:rsidP="009376BB">
      <w:pPr>
        <w:pStyle w:val="Heading3"/>
      </w:pPr>
      <w:r>
        <w:t>A2: No Link- Cyber security</w:t>
      </w:r>
    </w:p>
    <w:p w14:paraId="7CE8524B" w14:textId="3934ADD2" w:rsidR="009376BB" w:rsidRDefault="009376BB" w:rsidP="009376BB">
      <w:pPr>
        <w:pStyle w:val="Heading4"/>
      </w:pPr>
      <w:r>
        <w:t>Latin America is becoming more of a source of tension in US-China relations than cyber security</w:t>
      </w:r>
    </w:p>
    <w:p w14:paraId="5111F6C4" w14:textId="4A4FE797" w:rsidR="009376BB" w:rsidRDefault="009376BB" w:rsidP="009376BB">
      <w:r w:rsidRPr="00762318">
        <w:rPr>
          <w:rStyle w:val="StyleStyleBold12pt"/>
        </w:rPr>
        <w:t>Valencia 6/24</w:t>
      </w:r>
      <w:r>
        <w:t xml:space="preserve"> (Robert, </w:t>
      </w:r>
      <w:r w:rsidRPr="009376BB">
        <w:t>New York-based political analyst and a contributing writer for Global Voices</w:t>
      </w:r>
      <w:r>
        <w:t>, “</w:t>
      </w:r>
      <w:r w:rsidRPr="009376BB">
        <w:t>US and China: The Fight for Latin America</w:t>
      </w:r>
      <w:r>
        <w:t xml:space="preserve">” June 24, 2013 for worldpolicy.org </w:t>
      </w:r>
      <w:r w:rsidR="00762318" w:rsidRPr="00762318">
        <w:t>http://www.worldpolicy.org/blog/2013/06/24/us-and-china-fight-latin-america</w:t>
      </w:r>
      <w:r w:rsidR="00762318">
        <w:t>)</w:t>
      </w:r>
    </w:p>
    <w:p w14:paraId="0F45D267" w14:textId="77777777" w:rsidR="00762318" w:rsidRDefault="00762318" w:rsidP="009376BB"/>
    <w:p w14:paraId="34FD2B5B" w14:textId="242DD2FF" w:rsidR="009376BB" w:rsidRDefault="009376BB" w:rsidP="009376BB">
      <w:r w:rsidRPr="00BB4CDB">
        <w:rPr>
          <w:rStyle w:val="StyleBoldUnderline"/>
          <w:highlight w:val="yellow"/>
        </w:rPr>
        <w:t>During the first weekend of June</w:t>
      </w:r>
      <w:r w:rsidRPr="009376BB">
        <w:t xml:space="preserve">, U.S. President Barack </w:t>
      </w:r>
      <w:r w:rsidRPr="00BB4CDB">
        <w:rPr>
          <w:rStyle w:val="StyleBoldUnderline"/>
          <w:highlight w:val="yellow"/>
        </w:rPr>
        <w:t>Obama and</w:t>
      </w:r>
      <w:r w:rsidRPr="009376BB">
        <w:t xml:space="preserve"> Chinese President </w:t>
      </w:r>
      <w:r w:rsidRPr="00BB4CDB">
        <w:rPr>
          <w:rStyle w:val="StyleBoldUnderline"/>
          <w:highlight w:val="yellow"/>
        </w:rPr>
        <w:t xml:space="preserve">Xi </w:t>
      </w:r>
      <w:proofErr w:type="spellStart"/>
      <w:r w:rsidRPr="00BB4CDB">
        <w:rPr>
          <w:rStyle w:val="StyleBoldUnderline"/>
          <w:highlight w:val="yellow"/>
        </w:rPr>
        <w:t>Jinping</w:t>
      </w:r>
      <w:proofErr w:type="spellEnd"/>
      <w:r w:rsidRPr="00BB4CDB">
        <w:rPr>
          <w:rStyle w:val="StyleBoldUnderline"/>
          <w:highlight w:val="yellow"/>
        </w:rPr>
        <w:t xml:space="preserve"> met</w:t>
      </w:r>
      <w:r w:rsidRPr="00275EFF">
        <w:rPr>
          <w:rStyle w:val="StyleBoldUnderline"/>
        </w:rPr>
        <w:t xml:space="preserve"> </w:t>
      </w:r>
      <w:r w:rsidRPr="009376BB">
        <w:t xml:space="preserve">in California </w:t>
      </w:r>
      <w:r w:rsidRPr="00BB4CDB">
        <w:rPr>
          <w:rStyle w:val="StyleBoldUnderline"/>
          <w:highlight w:val="yellow"/>
        </w:rPr>
        <w:t>to discuss cyber espionage</w:t>
      </w:r>
      <w:r w:rsidRPr="009376BB">
        <w:t xml:space="preserve"> and territorial claims in the Pacific Rim. </w:t>
      </w:r>
      <w:r w:rsidRPr="00BB4CDB">
        <w:rPr>
          <w:rStyle w:val="Emphasis"/>
          <w:highlight w:val="yellow"/>
        </w:rPr>
        <w:t>While tension on these topics has hogged the headlines, the fight for influence in another area could be even more important—Latin America</w:t>
      </w:r>
      <w:r w:rsidRPr="00275EFF">
        <w:rPr>
          <w:rStyle w:val="Emphasis"/>
        </w:rPr>
        <w:t>.</w:t>
      </w:r>
      <w:r w:rsidRPr="009376BB">
        <w:t xml:space="preserve"> Other emerging markets in Africa, where China has an overwhelming influence due to foreign direct investment in mining and oil, also offer economic opportunities, but </w:t>
      </w:r>
      <w:r w:rsidRPr="00BB4CDB">
        <w:rPr>
          <w:rStyle w:val="StyleBoldUnderline"/>
          <w:highlight w:val="yellow"/>
        </w:rPr>
        <w:t>Latin America has an abundance of natural resources, greater purchasing power, and geographic proximity to the United States, which has long considered Latin America as its “backyard</w:t>
      </w:r>
      <w:r w:rsidRPr="00275EFF">
        <w:rPr>
          <w:rStyle w:val="StyleBoldUnderline"/>
        </w:rPr>
        <w:t>.</w:t>
      </w:r>
      <w:r w:rsidRPr="009376BB">
        <w:t>”</w:t>
      </w:r>
    </w:p>
    <w:p w14:paraId="6DB3AC36" w14:textId="20C2B8B8" w:rsidR="00744E4A" w:rsidRDefault="0050632E" w:rsidP="0050632E">
      <w:pPr>
        <w:pStyle w:val="Heading1"/>
      </w:pPr>
      <w:r>
        <w:t>Aff Answers</w:t>
      </w:r>
    </w:p>
    <w:p w14:paraId="3A27B7CB" w14:textId="39F51221" w:rsidR="0050632E" w:rsidRDefault="0050632E" w:rsidP="0050632E">
      <w:pPr>
        <w:pStyle w:val="Heading2"/>
      </w:pPr>
      <w:r>
        <w:t>Uniqueness</w:t>
      </w:r>
    </w:p>
    <w:p w14:paraId="693539BE" w14:textId="70978D69" w:rsidR="0050632E" w:rsidRDefault="0050632E" w:rsidP="0050632E">
      <w:pPr>
        <w:pStyle w:val="Heading3"/>
      </w:pPr>
      <w:r>
        <w:t>Relations Poor Now- Snowden</w:t>
      </w:r>
    </w:p>
    <w:p w14:paraId="3E362E0D" w14:textId="60ACF988" w:rsidR="00EC6955" w:rsidRDefault="00EC6955" w:rsidP="00EC6955">
      <w:pPr>
        <w:pStyle w:val="Heading4"/>
      </w:pPr>
      <w:r>
        <w:t>Snowden’s release represents a “serious setback” for US-Sino relations</w:t>
      </w:r>
    </w:p>
    <w:p w14:paraId="10DBF0AE" w14:textId="61BC564C" w:rsidR="00EC6955" w:rsidRDefault="00EC6955" w:rsidP="00EC6955">
      <w:proofErr w:type="spellStart"/>
      <w:r w:rsidRPr="00EC6955">
        <w:rPr>
          <w:rStyle w:val="StyleStyleBold12pt"/>
        </w:rPr>
        <w:t>Pecquet</w:t>
      </w:r>
      <w:proofErr w:type="spellEnd"/>
      <w:r w:rsidRPr="00EC6955">
        <w:rPr>
          <w:rStyle w:val="StyleStyleBold12pt"/>
        </w:rPr>
        <w:t xml:space="preserve"> 6/24</w:t>
      </w:r>
      <w:r>
        <w:t xml:space="preserve"> (Julian, staff writer for The Hill, “</w:t>
      </w:r>
      <w:r w:rsidRPr="00EC6955">
        <w:t>US-China relations chill over Snowden</w:t>
      </w:r>
      <w:r>
        <w:t xml:space="preserve">” for thehill.com June 24, 2013 </w:t>
      </w:r>
      <w:r w:rsidRPr="00EC6955">
        <w:t>http://thehill.com/homenews/administration/307511-us-china-chill-over-snowden</w:t>
      </w:r>
      <w:r>
        <w:t>)</w:t>
      </w:r>
    </w:p>
    <w:p w14:paraId="622CD7B6" w14:textId="77777777" w:rsidR="00EC6955" w:rsidRPr="00EC6955" w:rsidRDefault="00EC6955" w:rsidP="00EC6955"/>
    <w:p w14:paraId="0181371B" w14:textId="3A90AD12" w:rsidR="00EC6955" w:rsidRPr="00753744" w:rsidRDefault="00EC6955" w:rsidP="00EC6955">
      <w:pPr>
        <w:rPr>
          <w:sz w:val="16"/>
        </w:rPr>
      </w:pPr>
      <w:r w:rsidRPr="00753744">
        <w:rPr>
          <w:rStyle w:val="StyleBoldUnderline"/>
          <w:highlight w:val="yellow"/>
        </w:rPr>
        <w:t>The White House upbraided China</w:t>
      </w:r>
      <w:r w:rsidRPr="00753744">
        <w:rPr>
          <w:rStyle w:val="StyleBoldUnderline"/>
        </w:rPr>
        <w:t xml:space="preserve"> on Monday </w:t>
      </w:r>
      <w:r w:rsidRPr="00753744">
        <w:rPr>
          <w:rStyle w:val="StyleBoldUnderline"/>
          <w:highlight w:val="yellow"/>
        </w:rPr>
        <w:t>for allowing</w:t>
      </w:r>
      <w:r w:rsidRPr="00753744">
        <w:rPr>
          <w:rStyle w:val="StyleBoldUnderline"/>
        </w:rPr>
        <w:t xml:space="preserve"> Edward </w:t>
      </w:r>
      <w:r w:rsidRPr="00753744">
        <w:rPr>
          <w:rStyle w:val="StyleBoldUnderline"/>
          <w:highlight w:val="yellow"/>
        </w:rPr>
        <w:t>Snowden to board a plane out of Hong Kong, warning the move represented a “serious setback” in relations</w:t>
      </w:r>
      <w:r w:rsidRPr="00753744">
        <w:rPr>
          <w:sz w:val="16"/>
        </w:rPr>
        <w:t>. [WATCH VIDEO]</w:t>
      </w:r>
      <w:r w:rsidR="00753744" w:rsidRPr="00753744">
        <w:rPr>
          <w:sz w:val="12"/>
        </w:rPr>
        <w:t>¶</w:t>
      </w:r>
      <w:r w:rsidRPr="00753744">
        <w:rPr>
          <w:sz w:val="16"/>
        </w:rPr>
        <w:t xml:space="preserve"> </w:t>
      </w:r>
      <w:r w:rsidRPr="00753744">
        <w:rPr>
          <w:rStyle w:val="StyleBoldUnderline"/>
        </w:rPr>
        <w:t>Press secretary Jay Carney blasted China in unusually blunt terms</w:t>
      </w:r>
      <w:r w:rsidRPr="00753744">
        <w:rPr>
          <w:sz w:val="16"/>
        </w:rPr>
        <w:t xml:space="preserve"> as the administration hunted for Snowden, the leaker of National Security Agency documents who is now believed to be hiding out in Russia. </w:t>
      </w:r>
      <w:r w:rsidR="00753744" w:rsidRPr="00753744">
        <w:rPr>
          <w:sz w:val="12"/>
        </w:rPr>
        <w:t>¶</w:t>
      </w:r>
      <w:r w:rsidRPr="00753744">
        <w:rPr>
          <w:sz w:val="16"/>
        </w:rPr>
        <w:t xml:space="preserve"> Carney dismissed Hong Kong’s legal justification for allowing Snowden to leave — </w:t>
      </w:r>
      <w:r w:rsidRPr="00753744">
        <w:rPr>
          <w:rStyle w:val="StyleBoldUnderline"/>
        </w:rPr>
        <w:t>“</w:t>
      </w:r>
      <w:r w:rsidRPr="00753744">
        <w:rPr>
          <w:rStyle w:val="StyleBoldUnderline"/>
          <w:highlight w:val="yellow"/>
        </w:rPr>
        <w:t>we do not buy the suggestion that China could not have taken action” — and said there would be consequences</w:t>
      </w:r>
      <w:proofErr w:type="gramStart"/>
      <w:r w:rsidRPr="00753744">
        <w:rPr>
          <w:rStyle w:val="StyleBoldUnderline"/>
          <w:highlight w:val="yellow"/>
        </w:rPr>
        <w:t>.</w:t>
      </w:r>
      <w:r w:rsidR="00753744" w:rsidRPr="00753744">
        <w:rPr>
          <w:sz w:val="12"/>
          <w:highlight w:val="yellow"/>
        </w:rPr>
        <w:t>¶</w:t>
      </w:r>
      <w:proofErr w:type="gramEnd"/>
      <w:r w:rsidRPr="00753744">
        <w:rPr>
          <w:sz w:val="16"/>
          <w:highlight w:val="yellow"/>
        </w:rPr>
        <w:t xml:space="preserve"> </w:t>
      </w:r>
      <w:r w:rsidRPr="00753744">
        <w:rPr>
          <w:rStyle w:val="StyleBoldUnderline"/>
          <w:highlight w:val="yellow"/>
        </w:rPr>
        <w:t>“The Chinese have emphasized the importance of building mutual trust,</w:t>
      </w:r>
      <w:r w:rsidRPr="00753744">
        <w:rPr>
          <w:rStyle w:val="StyleBoldUnderline"/>
        </w:rPr>
        <w:t>” Carney said. “</w:t>
      </w:r>
      <w:r w:rsidRPr="00753744">
        <w:rPr>
          <w:rStyle w:val="StyleBoldUnderline"/>
          <w:highlight w:val="yellow"/>
        </w:rPr>
        <w:t>And we think that they have dealt that effort a serious setback. If we cannot count on them to honor their legal extradition obligations, then there is a problem</w:t>
      </w:r>
      <w:r w:rsidRPr="00753744">
        <w:rPr>
          <w:sz w:val="16"/>
        </w:rPr>
        <w:t>. And that is a point we are making to them very directly.”</w:t>
      </w:r>
      <w:r w:rsidR="00753744" w:rsidRPr="00753744">
        <w:rPr>
          <w:sz w:val="12"/>
        </w:rPr>
        <w:t>¶</w:t>
      </w:r>
      <w:r w:rsidRPr="00753744">
        <w:rPr>
          <w:sz w:val="16"/>
        </w:rPr>
        <w:t xml:space="preserve"> The escalating tensions threaten to derail President Obama’s careful outreach to newly elected Chinese President Xi </w:t>
      </w:r>
      <w:proofErr w:type="spellStart"/>
      <w:r w:rsidRPr="00753744">
        <w:rPr>
          <w:sz w:val="16"/>
        </w:rPr>
        <w:t>Jinping</w:t>
      </w:r>
      <w:proofErr w:type="spellEnd"/>
      <w:r w:rsidRPr="00753744">
        <w:rPr>
          <w:sz w:val="16"/>
        </w:rPr>
        <w:t>, which began earlier this month with a summit in California</w:t>
      </w:r>
      <w:proofErr w:type="gramStart"/>
      <w:r w:rsidRPr="00753744">
        <w:rPr>
          <w:sz w:val="16"/>
        </w:rPr>
        <w:t>.</w:t>
      </w:r>
      <w:r w:rsidR="00753744" w:rsidRPr="00753744">
        <w:rPr>
          <w:sz w:val="12"/>
        </w:rPr>
        <w:t>¶</w:t>
      </w:r>
      <w:proofErr w:type="gramEnd"/>
      <w:r w:rsidRPr="00753744">
        <w:rPr>
          <w:sz w:val="16"/>
        </w:rPr>
        <w:t xml:space="preserve"> A former senior NSA official said Carney’s statement “reflects the strong sentiment that the Chinese did mess up on this.”</w:t>
      </w:r>
      <w:r w:rsidR="00753744" w:rsidRPr="00753744">
        <w:rPr>
          <w:sz w:val="12"/>
        </w:rPr>
        <w:t>¶</w:t>
      </w:r>
      <w:r w:rsidRPr="00753744">
        <w:rPr>
          <w:sz w:val="16"/>
        </w:rPr>
        <w:t xml:space="preserve"> “There’s no way around it. </w:t>
      </w:r>
      <w:r w:rsidRPr="00753744">
        <w:rPr>
          <w:rStyle w:val="StyleBoldUnderline"/>
        </w:rPr>
        <w:t>The Chinese messed up,” the official said. “This is a real screw-up on their part,</w:t>
      </w:r>
      <w:r w:rsidRPr="00753744">
        <w:rPr>
          <w:sz w:val="16"/>
        </w:rPr>
        <w:t xml:space="preserve"> and it’s not helpful and was not in the same vein as the recent summit in California [between Obama and Xi]</w:t>
      </w:r>
      <w:proofErr w:type="gramStart"/>
      <w:r w:rsidRPr="00753744">
        <w:rPr>
          <w:sz w:val="16"/>
        </w:rPr>
        <w:t>.</w:t>
      </w:r>
      <w:r w:rsidR="00753744" w:rsidRPr="00753744">
        <w:rPr>
          <w:sz w:val="12"/>
        </w:rPr>
        <w:t>¶</w:t>
      </w:r>
      <w:proofErr w:type="gramEnd"/>
      <w:r w:rsidRPr="00753744">
        <w:rPr>
          <w:sz w:val="16"/>
        </w:rPr>
        <w:t xml:space="preserve"> “This does put a chill on things after the warmth of California. There’s going to need to be some real heart to heart in the coming weeks and months.”</w:t>
      </w:r>
    </w:p>
    <w:p w14:paraId="29215925" w14:textId="7B607C91" w:rsidR="001F24AD" w:rsidRDefault="001F24AD" w:rsidP="001F24AD">
      <w:pPr>
        <w:pStyle w:val="Heading4"/>
      </w:pPr>
      <w:r>
        <w:t>US-China relations negatively impacted by NSA incident- Clinton explains</w:t>
      </w:r>
    </w:p>
    <w:p w14:paraId="31EAACEF" w14:textId="05FA75B8" w:rsidR="001F24AD" w:rsidRDefault="001F24AD" w:rsidP="001F24AD">
      <w:r w:rsidRPr="001F24AD">
        <w:rPr>
          <w:rStyle w:val="StyleStyleBold12pt"/>
        </w:rPr>
        <w:t>CBS 6/25</w:t>
      </w:r>
      <w:r>
        <w:t xml:space="preserve"> (CBS News, Washington D.C. “</w:t>
      </w:r>
      <w:r w:rsidRPr="001F24AD">
        <w:t>Clinton: China Damaged Relationship with U.S. by Allowing NSA Leaker to Flee</w:t>
      </w:r>
      <w:r>
        <w:t xml:space="preserve">” June 25, 2013 </w:t>
      </w:r>
      <w:r w:rsidRPr="001F24AD">
        <w:t>http://washington.cbslocal.com/2013/06/25/clinton-china-damaged-relationship-with-u-s-by-allowing-nsa-leaker-to-flee/</w:t>
      </w:r>
      <w:r>
        <w:t>)</w:t>
      </w:r>
    </w:p>
    <w:p w14:paraId="2FA36D17" w14:textId="77777777" w:rsidR="001F24AD" w:rsidRPr="001F24AD" w:rsidRDefault="001F24AD" w:rsidP="001F24AD"/>
    <w:p w14:paraId="7F65B1BC" w14:textId="549F85CB" w:rsidR="001F24AD" w:rsidRPr="00AA650F" w:rsidRDefault="001F24AD" w:rsidP="001F24AD">
      <w:pPr>
        <w:rPr>
          <w:sz w:val="16"/>
        </w:rPr>
      </w:pPr>
      <w:r w:rsidRPr="00AA650F">
        <w:rPr>
          <w:sz w:val="16"/>
        </w:rPr>
        <w:t xml:space="preserve">LOS ANGELES — </w:t>
      </w:r>
      <w:r w:rsidRPr="00AA650F">
        <w:rPr>
          <w:rStyle w:val="StyleBoldUnderline"/>
          <w:highlight w:val="yellow"/>
        </w:rPr>
        <w:t>Hillary</w:t>
      </w:r>
      <w:r w:rsidRPr="00AA650F">
        <w:rPr>
          <w:rStyle w:val="StyleBoldUnderline"/>
        </w:rPr>
        <w:t xml:space="preserve"> Rodham </w:t>
      </w:r>
      <w:r w:rsidRPr="00AA650F">
        <w:rPr>
          <w:rStyle w:val="StyleBoldUnderline"/>
          <w:highlight w:val="yellow"/>
        </w:rPr>
        <w:t>Clinton said</w:t>
      </w:r>
      <w:r w:rsidRPr="00AA650F">
        <w:rPr>
          <w:rStyle w:val="StyleBoldUnderline"/>
        </w:rPr>
        <w:t xml:space="preserve"> Monday </w:t>
      </w:r>
      <w:r w:rsidRPr="00AA650F">
        <w:rPr>
          <w:rStyle w:val="StyleBoldUnderline"/>
          <w:highlight w:val="yellow"/>
        </w:rPr>
        <w:t>that China damaged its relationship with the U.S. by</w:t>
      </w:r>
      <w:r w:rsidRPr="00AA650F">
        <w:rPr>
          <w:rStyle w:val="StyleBoldUnderline"/>
        </w:rPr>
        <w:t xml:space="preserve"> allowing National Security Agency leaker Edward </w:t>
      </w:r>
      <w:r w:rsidRPr="00AA650F">
        <w:rPr>
          <w:rStyle w:val="StyleBoldUnderline"/>
          <w:highlight w:val="yellow"/>
        </w:rPr>
        <w:t>Snowden to flee from Hong Kong</w:t>
      </w:r>
      <w:r w:rsidRPr="00AA650F">
        <w:rPr>
          <w:rStyle w:val="StyleBoldUnderline"/>
        </w:rPr>
        <w:t xml:space="preserve">, </w:t>
      </w:r>
      <w:r w:rsidRPr="00DC57A0">
        <w:rPr>
          <w:rStyle w:val="StyleBoldUnderline"/>
          <w:highlight w:val="yellow"/>
        </w:rPr>
        <w:t>despite a U.S. request to arrest him</w:t>
      </w:r>
      <w:r w:rsidRPr="00AA650F">
        <w:rPr>
          <w:rStyle w:val="StyleBoldUnderline"/>
        </w:rPr>
        <w:t xml:space="preserve"> for extradition</w:t>
      </w:r>
      <w:proofErr w:type="gramStart"/>
      <w:r w:rsidRPr="00AA650F">
        <w:rPr>
          <w:rStyle w:val="StyleBoldUnderline"/>
        </w:rPr>
        <w:t>.</w:t>
      </w:r>
      <w:r w:rsidR="00AA650F" w:rsidRPr="00AA650F">
        <w:rPr>
          <w:rStyle w:val="StyleBoldUnderline"/>
          <w:b w:val="0"/>
          <w:sz w:val="12"/>
          <w:u w:val="none"/>
        </w:rPr>
        <w:t>¶</w:t>
      </w:r>
      <w:proofErr w:type="gramEnd"/>
      <w:r w:rsidRPr="00AA650F">
        <w:rPr>
          <w:rStyle w:val="StyleBoldUnderline"/>
        </w:rPr>
        <w:t xml:space="preserve"> “</w:t>
      </w:r>
      <w:r w:rsidRPr="00DC57A0">
        <w:rPr>
          <w:rStyle w:val="StyleBoldUnderline"/>
          <w:highlight w:val="yellow"/>
        </w:rPr>
        <w:t>That kind of action is not only detrimental to the U.S.-China relationship but it sets a bad precedent that could unravel the intricate international agreements about how countries respect the laws</w:t>
      </w:r>
      <w:r w:rsidRPr="00AA650F">
        <w:rPr>
          <w:rStyle w:val="StyleBoldUnderline"/>
        </w:rPr>
        <w:t xml:space="preserve"> — and particularly the extradition treaties,”</w:t>
      </w:r>
      <w:r w:rsidRPr="00AA650F">
        <w:rPr>
          <w:sz w:val="16"/>
        </w:rPr>
        <w:t xml:space="preserve"> the former secretary of state and possible 2016 presidential contender told an audience in Los Angeles.</w:t>
      </w:r>
      <w:r w:rsidR="00AA650F" w:rsidRPr="00AA650F">
        <w:rPr>
          <w:sz w:val="12"/>
        </w:rPr>
        <w:t>¶</w:t>
      </w:r>
      <w:r w:rsidRPr="00AA650F">
        <w:rPr>
          <w:sz w:val="16"/>
        </w:rPr>
        <w:t xml:space="preserve"> </w:t>
      </w:r>
      <w:r w:rsidRPr="00DC57A0">
        <w:rPr>
          <w:rStyle w:val="StyleBoldUnderline"/>
          <w:highlight w:val="yellow"/>
        </w:rPr>
        <w:t>Clinton’s remarks echoed criticism from White House officials that Hong Kong’s refusal to detain Snowden had “unquestionably” hurt relations</w:t>
      </w:r>
      <w:r w:rsidRPr="00AA650F">
        <w:rPr>
          <w:sz w:val="16"/>
        </w:rPr>
        <w:t xml:space="preserve"> between the two countries. Hong Kong has a high degree of autonomy from the rest of China, although experts believe Beijing probably orchestrated Snowden’s exit in an effort to remove an irritant in relations with the U.S.</w:t>
      </w:r>
      <w:r w:rsidR="00AA650F" w:rsidRPr="00AA650F">
        <w:rPr>
          <w:sz w:val="12"/>
        </w:rPr>
        <w:t>¶</w:t>
      </w:r>
      <w:r w:rsidRPr="00AA650F">
        <w:rPr>
          <w:sz w:val="16"/>
        </w:rPr>
        <w:t xml:space="preserve"> Clinton said the former CIA employee engaged in “outrageous behavior” by releasing sensitive documents that he contends show privacy violations by an authoritarian government. Snowden is now in Russia, and the White House wants him sent to the U.S. to face espionage charges.</w:t>
      </w:r>
    </w:p>
    <w:p w14:paraId="2DA00C08" w14:textId="4D05AD6D" w:rsidR="009376BB" w:rsidRDefault="009376BB" w:rsidP="009376BB">
      <w:pPr>
        <w:pStyle w:val="Heading4"/>
      </w:pPr>
      <w:r>
        <w:t>Snowden’s released damaged Sino-US relations</w:t>
      </w:r>
    </w:p>
    <w:p w14:paraId="324B8D90" w14:textId="1B4C5FA8" w:rsidR="009376BB" w:rsidRDefault="009376BB" w:rsidP="009376BB">
      <w:r w:rsidRPr="009376BB">
        <w:rPr>
          <w:rStyle w:val="StyleStyleBold12pt"/>
        </w:rPr>
        <w:t>Centre for Research on Globalization 6/25</w:t>
      </w:r>
      <w:r>
        <w:t xml:space="preserve"> (globalresearch.org “</w:t>
      </w:r>
      <w:r w:rsidRPr="009376BB">
        <w:t>US issues threats to China, Russia over Snowden</w:t>
      </w:r>
      <w:r>
        <w:t xml:space="preserve">” June 25, 2013 </w:t>
      </w:r>
      <w:r w:rsidRPr="009376BB">
        <w:t>http://www.globalresearch.ca/us-issues-threats-to-china-russia-over-snowden/5340361</w:t>
      </w:r>
      <w:r>
        <w:t>)</w:t>
      </w:r>
    </w:p>
    <w:p w14:paraId="5F63E05F" w14:textId="77777777" w:rsidR="009376BB" w:rsidRPr="009376BB" w:rsidRDefault="009376BB" w:rsidP="009376BB"/>
    <w:p w14:paraId="2F6B937B" w14:textId="6F0D4FB8" w:rsidR="009376BB" w:rsidRPr="00C7694E" w:rsidRDefault="009376BB" w:rsidP="009376BB">
      <w:pPr>
        <w:rPr>
          <w:sz w:val="16"/>
        </w:rPr>
      </w:pPr>
      <w:r w:rsidRPr="00C7694E">
        <w:rPr>
          <w:sz w:val="16"/>
        </w:rPr>
        <w:t xml:space="preserve">Speaking at a news conference yesterday, White House spokesman Jay </w:t>
      </w:r>
      <w:r w:rsidRPr="00C7694E">
        <w:rPr>
          <w:rStyle w:val="StyleBoldUnderline"/>
          <w:highlight w:val="yellow"/>
        </w:rPr>
        <w:t>Carney bluntly declared: “We are just not buying that this was a technical decision by a Hong Kong immigration official. This was a deliberate choice by the government to release a fugitive despite a valid arrest warrant, and that decision unquestionably has a negative impact on the US-China relationship</w:t>
      </w:r>
      <w:r w:rsidRPr="00C7694E">
        <w:rPr>
          <w:sz w:val="16"/>
        </w:rPr>
        <w:t>.”</w:t>
      </w:r>
      <w:r w:rsidR="00C7694E" w:rsidRPr="00C7694E">
        <w:rPr>
          <w:sz w:val="12"/>
        </w:rPr>
        <w:t>¶</w:t>
      </w:r>
      <w:r w:rsidRPr="00C7694E">
        <w:rPr>
          <w:sz w:val="16"/>
        </w:rPr>
        <w:t xml:space="preserve"> It is no doubt the case that the decision to allow Snowden to leave Hong Kong was taken at the top level in Beijing, but that reflects anger in China and Hong Kong over the US espionage operations. Snowden provided information to Hong Kong’s South China Morning Post showing that the NSA had hacked into hundreds of civilian computers in Hong Kong and China since 2009, including Hong Kong’s Internet Exchange</w:t>
      </w:r>
      <w:proofErr w:type="gramStart"/>
      <w:r w:rsidRPr="00C7694E">
        <w:rPr>
          <w:sz w:val="16"/>
        </w:rPr>
        <w:t>.</w:t>
      </w:r>
      <w:r w:rsidR="00C7694E" w:rsidRPr="00C7694E">
        <w:rPr>
          <w:sz w:val="12"/>
        </w:rPr>
        <w:t>¶</w:t>
      </w:r>
      <w:proofErr w:type="gramEnd"/>
      <w:r w:rsidRPr="00C7694E">
        <w:rPr>
          <w:sz w:val="16"/>
        </w:rPr>
        <w:t xml:space="preserve"> While the Chinese government is yet to comment on the latest US threats, the state-owned press has hit back. The Chinese Communist Party newspaper People’s Daily declared that the decision to let Snowden leave Hong Kong was “consistent with the law and entirely defensible.” Referring to the NSA’s huge theft of data, it called on the US to stop the “hypocrisy of a thief shouting ‘stop thief!’” and to account for US intelligence agencies infiltrating Chinese computer networks.</w:t>
      </w:r>
    </w:p>
    <w:p w14:paraId="5193EC56" w14:textId="4625DA18" w:rsidR="00645DF4" w:rsidRDefault="00EC6955" w:rsidP="00EC6955">
      <w:pPr>
        <w:pStyle w:val="Heading3"/>
      </w:pPr>
      <w:r>
        <w:t>Cyber Attacks Threaten Relations Now</w:t>
      </w:r>
    </w:p>
    <w:p w14:paraId="1F11C3D3" w14:textId="0D9CA486" w:rsidR="00EC6955" w:rsidRDefault="00EC6955" w:rsidP="00EC6955">
      <w:pPr>
        <w:pStyle w:val="Heading4"/>
      </w:pPr>
      <w:r>
        <w:t>Relations poor now- cyber attacks</w:t>
      </w:r>
    </w:p>
    <w:p w14:paraId="07922B88" w14:textId="3E7FB28C" w:rsidR="00EC6955" w:rsidRDefault="00EC6955" w:rsidP="00EC6955">
      <w:r w:rsidRPr="00EC6955">
        <w:rPr>
          <w:rStyle w:val="StyleStyleBold12pt"/>
        </w:rPr>
        <w:t>The Indian Express 13</w:t>
      </w:r>
      <w:r>
        <w:t xml:space="preserve"> (“</w:t>
      </w:r>
      <w:r w:rsidRPr="00EC6955">
        <w:t>Massive cyber-attacks threatens US-China relations: Lawmakers</w:t>
      </w:r>
      <w:r>
        <w:t xml:space="preserve">” June 27, 2013 </w:t>
      </w:r>
      <w:r w:rsidRPr="00EC6955">
        <w:t>http://www.indianexpress.com/news/massive-cyberattacks-threatens-uschina-relations-lawmakers/1134538/</w:t>
      </w:r>
      <w:r>
        <w:t>)</w:t>
      </w:r>
    </w:p>
    <w:p w14:paraId="6F7725BD" w14:textId="77777777" w:rsidR="00EC6955" w:rsidRPr="00EC6955" w:rsidRDefault="00EC6955" w:rsidP="00EC6955"/>
    <w:p w14:paraId="114784F8" w14:textId="3FA8E78B" w:rsidR="00EC6955" w:rsidRDefault="00EC6955" w:rsidP="00EC6955">
      <w:pPr>
        <w:rPr>
          <w:sz w:val="16"/>
        </w:rPr>
      </w:pPr>
      <w:r w:rsidRPr="00214E6B">
        <w:rPr>
          <w:rStyle w:val="StyleBoldUnderline"/>
        </w:rPr>
        <w:t xml:space="preserve">Top </w:t>
      </w:r>
      <w:r w:rsidRPr="00214E6B">
        <w:rPr>
          <w:rStyle w:val="StyleBoldUnderline"/>
          <w:highlight w:val="yellow"/>
        </w:rPr>
        <w:t>American</w:t>
      </w:r>
      <w:r w:rsidRPr="00214E6B">
        <w:rPr>
          <w:rStyle w:val="StyleBoldUnderline"/>
        </w:rPr>
        <w:t xml:space="preserve"> lawmakers and </w:t>
      </w:r>
      <w:r w:rsidRPr="00214E6B">
        <w:rPr>
          <w:rStyle w:val="StyleBoldUnderline"/>
          <w:highlight w:val="yellow"/>
        </w:rPr>
        <w:t>experts have warned that the massive cyber-hacking emanating from China seriously threatens the bilateral relationship</w:t>
      </w:r>
      <w:r w:rsidRPr="00214E6B">
        <w:rPr>
          <w:sz w:val="16"/>
        </w:rPr>
        <w:t xml:space="preserve"> and urged the Obama administration to take all necessary measures to counter the threat</w:t>
      </w:r>
      <w:proofErr w:type="gramStart"/>
      <w:r w:rsidRPr="00214E6B">
        <w:rPr>
          <w:sz w:val="16"/>
        </w:rPr>
        <w:t>.</w:t>
      </w:r>
      <w:r w:rsidR="00214E6B" w:rsidRPr="00214E6B">
        <w:rPr>
          <w:sz w:val="12"/>
        </w:rPr>
        <w:t>¶</w:t>
      </w:r>
      <w:proofErr w:type="gramEnd"/>
      <w:r w:rsidRPr="00214E6B">
        <w:rPr>
          <w:sz w:val="16"/>
        </w:rPr>
        <w:t xml:space="preserve"> "</w:t>
      </w:r>
      <w:r w:rsidRPr="00214E6B">
        <w:rPr>
          <w:rStyle w:val="StyleBoldUnderline"/>
        </w:rPr>
        <w:t xml:space="preserve">We've seen in the last few years </w:t>
      </w:r>
      <w:r w:rsidRPr="00214E6B">
        <w:rPr>
          <w:rStyle w:val="StyleBoldUnderline"/>
          <w:highlight w:val="yellow"/>
        </w:rPr>
        <w:t xml:space="preserve">it's not only American companies that are the targets, it's media and it's human rights </w:t>
      </w:r>
      <w:proofErr w:type="spellStart"/>
      <w:r w:rsidRPr="00214E6B">
        <w:rPr>
          <w:rStyle w:val="StyleBoldUnderline"/>
          <w:highlight w:val="yellow"/>
        </w:rPr>
        <w:t>organisations</w:t>
      </w:r>
      <w:proofErr w:type="spellEnd"/>
      <w:r w:rsidRPr="00214E6B">
        <w:rPr>
          <w:sz w:val="16"/>
        </w:rPr>
        <w:t xml:space="preserve"> - something particularly important to Congressman Smith and me. Journalist writing about corruption in China find their computer systems hacked and their passwords stolen," Senator Sherrod Brown said during a Congressional hearing yesterday</w:t>
      </w:r>
      <w:proofErr w:type="gramStart"/>
      <w:r w:rsidRPr="00214E6B">
        <w:rPr>
          <w:sz w:val="16"/>
        </w:rPr>
        <w:t>.</w:t>
      </w:r>
      <w:r w:rsidR="00214E6B" w:rsidRPr="00214E6B">
        <w:rPr>
          <w:sz w:val="12"/>
        </w:rPr>
        <w:t>¶</w:t>
      </w:r>
      <w:proofErr w:type="gramEnd"/>
      <w:r w:rsidRPr="00214E6B">
        <w:rPr>
          <w:sz w:val="16"/>
        </w:rPr>
        <w:t xml:space="preserve"> "</w:t>
      </w:r>
      <w:r w:rsidRPr="00214E6B">
        <w:rPr>
          <w:rStyle w:val="StyleBoldUnderline"/>
          <w:highlight w:val="yellow"/>
        </w:rPr>
        <w:t xml:space="preserve">For human rights </w:t>
      </w:r>
      <w:proofErr w:type="spellStart"/>
      <w:r w:rsidRPr="00214E6B">
        <w:rPr>
          <w:rStyle w:val="StyleBoldUnderline"/>
          <w:highlight w:val="yellow"/>
        </w:rPr>
        <w:t>organisations</w:t>
      </w:r>
      <w:proofErr w:type="spellEnd"/>
      <w:r w:rsidRPr="00214E6B">
        <w:rPr>
          <w:rStyle w:val="StyleBoldUnderline"/>
          <w:highlight w:val="yellow"/>
        </w:rPr>
        <w:t xml:space="preserve"> and activists dealing with hacking attacks from China is almost a daily fact of life</w:t>
      </w:r>
      <w:r w:rsidRPr="00214E6B">
        <w:rPr>
          <w:sz w:val="16"/>
          <w:highlight w:val="yellow"/>
        </w:rPr>
        <w:t>.</w:t>
      </w:r>
      <w:r w:rsidRPr="00214E6B">
        <w:rPr>
          <w:sz w:val="16"/>
        </w:rPr>
        <w:t xml:space="preserve"> We can't sit idly by. That's why I support a comprehensive common sense bipartisan approach to hold China accountable," he said. "With the growing prevalence of computer networks in America's heavily wired economy, cyber-attacks represent an increasingly growing threat alongside more traditional forms of intellectual property theft. China simply doesn't play by the same rules as we do. </w:t>
      </w:r>
      <w:r w:rsidRPr="00214E6B">
        <w:rPr>
          <w:rStyle w:val="StyleBoldUnderline"/>
          <w:highlight w:val="yellow"/>
        </w:rPr>
        <w:t>Chinese governments deny these attacks even though there is evidence of Chinese involvement</w:t>
      </w:r>
      <w:r w:rsidRPr="00214E6B">
        <w:rPr>
          <w:sz w:val="16"/>
        </w:rPr>
        <w:t>," he added</w:t>
      </w:r>
      <w:proofErr w:type="gramStart"/>
      <w:r w:rsidRPr="00214E6B">
        <w:rPr>
          <w:sz w:val="16"/>
        </w:rPr>
        <w:t>.</w:t>
      </w:r>
      <w:r w:rsidR="00214E6B" w:rsidRPr="00214E6B">
        <w:rPr>
          <w:sz w:val="12"/>
        </w:rPr>
        <w:t>¶</w:t>
      </w:r>
      <w:proofErr w:type="gramEnd"/>
      <w:r w:rsidRPr="00214E6B">
        <w:rPr>
          <w:sz w:val="16"/>
        </w:rPr>
        <w:t xml:space="preserve"> "Cyber-attacks on Congress are only a small, but not insignificant part of a much larger pattern of attacks that have targeted the executive branch, the Pentagon and American businesses," Congressman Christopher Smith said in his remarks, alleging that his own computers have been hacked by sources originating in China. Senator Carl Levin said reports submitted to the US government indicates China to be the worst offender by far</w:t>
      </w:r>
      <w:proofErr w:type="gramStart"/>
      <w:r w:rsidRPr="00214E6B">
        <w:rPr>
          <w:sz w:val="16"/>
        </w:rPr>
        <w:t>.</w:t>
      </w:r>
      <w:r w:rsidR="00214E6B" w:rsidRPr="00214E6B">
        <w:rPr>
          <w:sz w:val="12"/>
        </w:rPr>
        <w:t>¶</w:t>
      </w:r>
      <w:proofErr w:type="gramEnd"/>
      <w:r w:rsidRPr="00214E6B">
        <w:rPr>
          <w:sz w:val="16"/>
        </w:rPr>
        <w:t xml:space="preserve"> "As far back as 2011, the National Counterintelligence Executive said in its annual report to Congress to, quote, </w:t>
      </w:r>
      <w:r w:rsidRPr="00214E6B">
        <w:rPr>
          <w:rStyle w:val="StyleBoldUnderline"/>
        </w:rPr>
        <w:t>"</w:t>
      </w:r>
      <w:r w:rsidRPr="00214E6B">
        <w:rPr>
          <w:rStyle w:val="StyleBoldUnderline"/>
          <w:highlight w:val="yellow"/>
        </w:rPr>
        <w:t>Chinese actors," are the world's most active and persistent perpetrators of economic espionage</w:t>
      </w:r>
      <w:r w:rsidRPr="00214E6B">
        <w:rPr>
          <w:sz w:val="16"/>
        </w:rPr>
        <w:t>," he said.</w:t>
      </w:r>
      <w:r w:rsidR="00214E6B" w:rsidRPr="00214E6B">
        <w:rPr>
          <w:sz w:val="12"/>
        </w:rPr>
        <w:t>¶</w:t>
      </w:r>
      <w:r w:rsidRPr="00214E6B">
        <w:rPr>
          <w:sz w:val="16"/>
        </w:rPr>
        <w:t xml:space="preserve"> Levin along with other Senators had recently introduced a legislation -- Senate Bill 884, the Deter Tech Cyber Theft Act - which requires the director of National Intelligence to produce a report that includes a watch list and a priority watch list of foreign countries that engage in economical or industrial espionage against the United States in cyberspace.</w:t>
      </w:r>
    </w:p>
    <w:p w14:paraId="3F68CC5B" w14:textId="3FBE2E58" w:rsidR="00FC651E" w:rsidRDefault="00FC651E" w:rsidP="00FC651E">
      <w:pPr>
        <w:pStyle w:val="Heading3"/>
      </w:pPr>
      <w:r>
        <w:t>Relations Poor Now- Economic Espionage</w:t>
      </w:r>
    </w:p>
    <w:p w14:paraId="3B82D922" w14:textId="5300F0CB" w:rsidR="00FC651E" w:rsidRDefault="00FC651E" w:rsidP="00FC651E">
      <w:pPr>
        <w:pStyle w:val="Heading4"/>
      </w:pPr>
      <w:r>
        <w:t>Tensions rising now- economic espionage</w:t>
      </w:r>
    </w:p>
    <w:p w14:paraId="25D0B6C9" w14:textId="19255056" w:rsidR="00FC651E" w:rsidRDefault="00FC651E" w:rsidP="00FC651E">
      <w:r w:rsidRPr="00FC651E">
        <w:rPr>
          <w:rStyle w:val="StyleStyleBold12pt"/>
        </w:rPr>
        <w:t>Riley 6/27</w:t>
      </w:r>
      <w:r>
        <w:t xml:space="preserve"> (Michael, reporter for Bloomberg Business Week, “</w:t>
      </w:r>
      <w:r w:rsidRPr="00FC651E">
        <w:t xml:space="preserve">China’s </w:t>
      </w:r>
      <w:proofErr w:type="spellStart"/>
      <w:r w:rsidRPr="00FC651E">
        <w:t>Sinovel</w:t>
      </w:r>
      <w:proofErr w:type="spellEnd"/>
      <w:r w:rsidRPr="00FC651E">
        <w:t xml:space="preserve"> Charged by U.S. With Stealing Trade Secrets</w:t>
      </w:r>
      <w:r>
        <w:t xml:space="preserve">” June 27, 2013 </w:t>
      </w:r>
      <w:r w:rsidRPr="00FC651E">
        <w:t>http://www.businessweek.com/news/2013-06-27/china-s-sinovel-charged-by-u-dot-s-dot-with-stealing-trade-secrets-1</w:t>
      </w:r>
      <w:r>
        <w:t>)</w:t>
      </w:r>
    </w:p>
    <w:p w14:paraId="40AD72AF" w14:textId="77777777" w:rsidR="00FC651E" w:rsidRPr="00FC651E" w:rsidRDefault="00FC651E" w:rsidP="00FC651E"/>
    <w:p w14:paraId="7AC0B668" w14:textId="7684D519" w:rsidR="00FC651E" w:rsidRPr="00403E45" w:rsidRDefault="00FC651E" w:rsidP="00FC651E">
      <w:pPr>
        <w:rPr>
          <w:sz w:val="16"/>
        </w:rPr>
      </w:pPr>
      <w:proofErr w:type="spellStart"/>
      <w:r w:rsidRPr="00403E45">
        <w:rPr>
          <w:sz w:val="16"/>
        </w:rPr>
        <w:t>Sinovel</w:t>
      </w:r>
      <w:proofErr w:type="spellEnd"/>
      <w:r w:rsidRPr="00403E45">
        <w:rPr>
          <w:sz w:val="16"/>
        </w:rPr>
        <w:t xml:space="preserve"> Wind Group Co. (601558</w:t>
      </w:r>
      <w:r w:rsidRPr="00403E45">
        <w:rPr>
          <w:rStyle w:val="StyleBoldUnderline"/>
        </w:rPr>
        <w:t xml:space="preserve">), </w:t>
      </w:r>
      <w:r w:rsidRPr="00403E45">
        <w:rPr>
          <w:rStyle w:val="StyleBoldUnderline"/>
          <w:highlight w:val="yellow"/>
        </w:rPr>
        <w:t>a Chinese wind-turbine company, was charged with</w:t>
      </w:r>
      <w:r w:rsidRPr="00403E45">
        <w:rPr>
          <w:rStyle w:val="StyleBoldUnderline"/>
        </w:rPr>
        <w:t xml:space="preserve"> stealing trade secrets from its former U.S. supplier, </w:t>
      </w:r>
      <w:r w:rsidRPr="00403E45">
        <w:rPr>
          <w:rStyle w:val="StyleBoldUnderline"/>
          <w:highlight w:val="yellow"/>
        </w:rPr>
        <w:t>a case of industrial espionage that may heighten tensions in U.S.-China relations in the wake of the</w:t>
      </w:r>
      <w:r w:rsidRPr="00403E45">
        <w:rPr>
          <w:rStyle w:val="StyleBoldUnderline"/>
        </w:rPr>
        <w:t xml:space="preserve"> Edward </w:t>
      </w:r>
      <w:r w:rsidRPr="00403E45">
        <w:rPr>
          <w:rStyle w:val="StyleBoldUnderline"/>
          <w:highlight w:val="yellow"/>
        </w:rPr>
        <w:t>Snowden affair</w:t>
      </w:r>
      <w:proofErr w:type="gramStart"/>
      <w:r w:rsidRPr="00403E45">
        <w:rPr>
          <w:sz w:val="16"/>
        </w:rPr>
        <w:t>.</w:t>
      </w:r>
      <w:r w:rsidR="00403E45" w:rsidRPr="00403E45">
        <w:rPr>
          <w:sz w:val="12"/>
        </w:rPr>
        <w:t>¶</w:t>
      </w:r>
      <w:proofErr w:type="gramEnd"/>
      <w:r w:rsidRPr="00403E45">
        <w:rPr>
          <w:sz w:val="16"/>
        </w:rPr>
        <w:t xml:space="preserve"> U.S. prosecutors secured an indictment of the company and two of its executives in federal court yesterday in Madison, Wisconsin. Also charged was </w:t>
      </w:r>
      <w:proofErr w:type="spellStart"/>
      <w:r w:rsidRPr="00403E45">
        <w:rPr>
          <w:sz w:val="16"/>
        </w:rPr>
        <w:t>Dejan</w:t>
      </w:r>
      <w:proofErr w:type="spellEnd"/>
      <w:r w:rsidRPr="00403E45">
        <w:rPr>
          <w:sz w:val="16"/>
        </w:rPr>
        <w:t xml:space="preserve"> </w:t>
      </w:r>
      <w:proofErr w:type="spellStart"/>
      <w:r w:rsidRPr="00403E45">
        <w:rPr>
          <w:sz w:val="16"/>
        </w:rPr>
        <w:t>Karabasevic</w:t>
      </w:r>
      <w:proofErr w:type="spellEnd"/>
      <w:r w:rsidRPr="00403E45">
        <w:rPr>
          <w:sz w:val="16"/>
        </w:rPr>
        <w:t>, who pleaded guilty in Klagenfurt, Austria, to stealing source code for the turbine controllers made by American Superconductor Corp. (AMSC), his former employer. The company lost more than $1 billion in market value after the theft became public</w:t>
      </w:r>
      <w:proofErr w:type="gramStart"/>
      <w:r w:rsidRPr="00403E45">
        <w:rPr>
          <w:sz w:val="16"/>
        </w:rPr>
        <w:t>.</w:t>
      </w:r>
      <w:r w:rsidR="00403E45" w:rsidRPr="00403E45">
        <w:rPr>
          <w:sz w:val="12"/>
        </w:rPr>
        <w:t>¶</w:t>
      </w:r>
      <w:proofErr w:type="gramEnd"/>
      <w:r w:rsidRPr="00403E45">
        <w:rPr>
          <w:sz w:val="16"/>
        </w:rPr>
        <w:t xml:space="preserve"> </w:t>
      </w:r>
      <w:r w:rsidRPr="00403E45">
        <w:rPr>
          <w:rStyle w:val="Emphasis"/>
          <w:highlight w:val="yellow"/>
        </w:rPr>
        <w:t>The indictment’s timing may give it prominence in the U.S. intensifying dispute with China over economic espionage</w:t>
      </w:r>
      <w:r w:rsidRPr="00403E45">
        <w:rPr>
          <w:sz w:val="16"/>
        </w:rPr>
        <w:t xml:space="preserve">. </w:t>
      </w:r>
      <w:r w:rsidRPr="00403E45">
        <w:rPr>
          <w:rStyle w:val="StyleBoldUnderline"/>
        </w:rPr>
        <w:t>That conflict has only been inflamed by Snowden’s disclosures of U.S. computer-based spying, and China’s decision to allow the ex-National Security Agency contractor to fly to Russia from Hong</w:t>
      </w:r>
      <w:r w:rsidRPr="00403E45">
        <w:rPr>
          <w:sz w:val="16"/>
        </w:rPr>
        <w:t xml:space="preserve"> Kong, where he had fled</w:t>
      </w:r>
      <w:proofErr w:type="gramStart"/>
      <w:r w:rsidRPr="00403E45">
        <w:rPr>
          <w:sz w:val="16"/>
        </w:rPr>
        <w:t>.</w:t>
      </w:r>
      <w:r w:rsidR="00403E45" w:rsidRPr="00403E45">
        <w:rPr>
          <w:sz w:val="12"/>
        </w:rPr>
        <w:t>¶</w:t>
      </w:r>
      <w:proofErr w:type="gramEnd"/>
      <w:r w:rsidRPr="00403E45">
        <w:rPr>
          <w:sz w:val="16"/>
        </w:rPr>
        <w:t xml:space="preserve"> “My 5-year-old understands that this is wrong,” AMSC Chief Executive Officer Daniel </w:t>
      </w:r>
      <w:proofErr w:type="spellStart"/>
      <w:r w:rsidRPr="00403E45">
        <w:rPr>
          <w:sz w:val="16"/>
        </w:rPr>
        <w:t>McGahn</w:t>
      </w:r>
      <w:proofErr w:type="spellEnd"/>
      <w:r w:rsidRPr="00403E45">
        <w:rPr>
          <w:sz w:val="16"/>
        </w:rPr>
        <w:t xml:space="preserve"> said by phone. “If your ideas can be stolen without recourse, there is no reason to invest in innovation, and if there is no reason to invest in innovation, there is no purpose to the American economy.”</w:t>
      </w:r>
    </w:p>
    <w:p w14:paraId="579043B3" w14:textId="1D760F52" w:rsidR="00AF2D05" w:rsidRDefault="00AF2D05" w:rsidP="00AF2D05">
      <w:pPr>
        <w:pStyle w:val="Heading3"/>
      </w:pPr>
      <w:r>
        <w:t>US Economic Engagement in Latin America High Now</w:t>
      </w:r>
    </w:p>
    <w:p w14:paraId="54821540" w14:textId="24DF6DFB" w:rsidR="00AF2D05" w:rsidRDefault="00AF2D05" w:rsidP="00AF2D05">
      <w:pPr>
        <w:pStyle w:val="Heading4"/>
      </w:pPr>
      <w:r>
        <w:t>US economic engagement in Latin America is already high now</w:t>
      </w:r>
    </w:p>
    <w:p w14:paraId="368044B9" w14:textId="61D4409A" w:rsidR="00AF2D05" w:rsidRDefault="00AF2D05" w:rsidP="00AF2D05">
      <w:r w:rsidRPr="00AF2D05">
        <w:rPr>
          <w:rStyle w:val="StyleStyleBold12pt"/>
        </w:rPr>
        <w:t>Goodman 13</w:t>
      </w:r>
      <w:r>
        <w:t xml:space="preserve"> (Joshua, staff writer, “</w:t>
      </w:r>
      <w:r w:rsidRPr="00AF2D05">
        <w:t>Biden Circles Xi as U.S. Duels China for Latin America Ties</w:t>
      </w:r>
      <w:r>
        <w:t xml:space="preserve">” May 29, 2013 for </w:t>
      </w:r>
      <w:proofErr w:type="spellStart"/>
      <w:r>
        <w:t>Bloomgberg</w:t>
      </w:r>
      <w:proofErr w:type="spellEnd"/>
      <w:r>
        <w:t xml:space="preserve">. </w:t>
      </w:r>
      <w:r w:rsidRPr="00AF2D05">
        <w:t>http://www.bloomberg.com/news/2013-05-29/biden-circles-xi-as-u-s-duels-china-for-latin-america-influence.html</w:t>
      </w:r>
      <w:r>
        <w:t>)</w:t>
      </w:r>
    </w:p>
    <w:p w14:paraId="2ECB1149" w14:textId="77777777" w:rsidR="00AF2D05" w:rsidRPr="00AF2D05" w:rsidRDefault="00AF2D05" w:rsidP="00AF2D05"/>
    <w:p w14:paraId="553672D0" w14:textId="389490B5" w:rsidR="00AF2D05" w:rsidRDefault="00AF2D05" w:rsidP="00AF2D05">
      <w:r w:rsidRPr="00F67D4E">
        <w:rPr>
          <w:rStyle w:val="StyleBoldUnderline"/>
          <w:highlight w:val="yellow"/>
        </w:rPr>
        <w:t>Biden’s tour</w:t>
      </w:r>
      <w:r>
        <w:t xml:space="preserve">, which began May 26 in Colombia, </w:t>
      </w:r>
      <w:r w:rsidRPr="00F67D4E">
        <w:rPr>
          <w:rStyle w:val="StyleBoldUnderline"/>
          <w:highlight w:val="yellow"/>
        </w:rPr>
        <w:t>included a “frank</w:t>
      </w:r>
      <w:r w:rsidRPr="00F67D4E">
        <w:rPr>
          <w:rStyle w:val="StyleBoldUnderline"/>
        </w:rPr>
        <w:t xml:space="preserve">” and at times “brutal” </w:t>
      </w:r>
      <w:r w:rsidRPr="00F67D4E">
        <w:rPr>
          <w:rStyle w:val="StyleBoldUnderline"/>
          <w:highlight w:val="yellow"/>
        </w:rPr>
        <w:t>discussion about trade, economic growth and security with 15 Caribbean leaders in Trinidad</w:t>
      </w:r>
      <w:r>
        <w:t xml:space="preserve"> yesterday, Prime Minister </w:t>
      </w:r>
      <w:proofErr w:type="spellStart"/>
      <w:r>
        <w:t>Kamla</w:t>
      </w:r>
      <w:proofErr w:type="spellEnd"/>
      <w:r>
        <w:t xml:space="preserve"> </w:t>
      </w:r>
      <w:proofErr w:type="spellStart"/>
      <w:r>
        <w:t>Persad-Bissessar</w:t>
      </w:r>
      <w:proofErr w:type="spellEnd"/>
      <w:r>
        <w:t xml:space="preserve"> said, without giving more details. The leaders signed an accord to boost investment and economic cooperation</w:t>
      </w:r>
      <w:proofErr w:type="gramStart"/>
      <w:r>
        <w:t>.</w:t>
      </w:r>
      <w:r w:rsidRPr="00AF2D05">
        <w:rPr>
          <w:sz w:val="12"/>
        </w:rPr>
        <w:t>¶</w:t>
      </w:r>
      <w:proofErr w:type="gramEnd"/>
      <w:r w:rsidRPr="00AF2D05">
        <w:rPr>
          <w:sz w:val="12"/>
        </w:rPr>
        <w:t xml:space="preserve"> </w:t>
      </w:r>
      <w:r>
        <w:t>“</w:t>
      </w:r>
      <w:r w:rsidRPr="00F67D4E">
        <w:rPr>
          <w:rStyle w:val="StyleBoldUnderline"/>
          <w:highlight w:val="yellow"/>
        </w:rPr>
        <w:t>Our country is deeply invested and wants to be more deeply invested in the region,” Biden said</w:t>
      </w:r>
      <w:r>
        <w:t xml:space="preserve"> in Port of Spain. </w:t>
      </w:r>
      <w:proofErr w:type="gramStart"/>
      <w:r>
        <w:t>Yesterday’s</w:t>
      </w:r>
      <w:proofErr w:type="gramEnd"/>
      <w:r>
        <w:t xml:space="preserve"> accord “will give us all a vehicle to overcome special, specific, practical barriers to trade and investment. </w:t>
      </w:r>
      <w:r w:rsidRPr="00F67D4E">
        <w:rPr>
          <w:rStyle w:val="StyleBoldUnderline"/>
          <w:highlight w:val="yellow"/>
        </w:rPr>
        <w:t>Our goal is not simply growth, but growth that reaches everyone</w:t>
      </w:r>
      <w:r>
        <w:t>.”</w:t>
      </w:r>
      <w:r w:rsidRPr="00AF2D05">
        <w:rPr>
          <w:sz w:val="12"/>
        </w:rPr>
        <w:t xml:space="preserve">¶ </w:t>
      </w:r>
      <w:r>
        <w:t xml:space="preserve">In Colombia, Biden </w:t>
      </w:r>
      <w:r w:rsidRPr="00F67D4E">
        <w:rPr>
          <w:rStyle w:val="StyleBoldUnderline"/>
          <w:highlight w:val="yellow"/>
        </w:rPr>
        <w:t>said a one-year-old free-trade agreement between the two countries is “just the beginning,</w:t>
      </w:r>
      <w:r>
        <w:t>” citing a doubling of the period for which entry visas are valid and efforts to expand trade ties further.</w:t>
      </w:r>
    </w:p>
    <w:p w14:paraId="26BF38E0" w14:textId="4F0AD5B2" w:rsidR="00AF2D05" w:rsidRDefault="00AF2D05" w:rsidP="00AF2D05">
      <w:pPr>
        <w:pStyle w:val="Heading4"/>
      </w:pPr>
      <w:r>
        <w:t>The US is already “stepping up its game” in Latin America</w:t>
      </w:r>
    </w:p>
    <w:p w14:paraId="4B4E9062" w14:textId="3EFD67CE" w:rsidR="000E132C" w:rsidRDefault="00AF2D05" w:rsidP="000E132C">
      <w:r w:rsidRPr="000E132C">
        <w:rPr>
          <w:rStyle w:val="StyleStyleBold12pt"/>
        </w:rPr>
        <w:t>Clark 5/30</w:t>
      </w:r>
      <w:r>
        <w:t xml:space="preserve"> (staff writer, “</w:t>
      </w:r>
      <w:r w:rsidR="000E132C">
        <w:t xml:space="preserve">China’s moves in Western Hemisphere have U.S. stepping up its game” May 30, 2013 for the Miami Herald. </w:t>
      </w:r>
      <w:r w:rsidR="000E132C" w:rsidRPr="000E132C">
        <w:t>http://www.miamiherald.com/2013/05/30/3425015/chinas-moves-in-western-hemisphere.html</w:t>
      </w:r>
      <w:r w:rsidR="000E132C">
        <w:t>)</w:t>
      </w:r>
    </w:p>
    <w:p w14:paraId="236652F3" w14:textId="77777777" w:rsidR="000E132C" w:rsidRDefault="000E132C" w:rsidP="000E132C"/>
    <w:p w14:paraId="0155AE42" w14:textId="2575BE04" w:rsidR="00AF2D05" w:rsidRPr="00627F7B" w:rsidRDefault="00AF2D05" w:rsidP="00AF2D05">
      <w:pPr>
        <w:rPr>
          <w:sz w:val="16"/>
        </w:rPr>
      </w:pPr>
      <w:r w:rsidRPr="00627F7B">
        <w:rPr>
          <w:sz w:val="16"/>
        </w:rPr>
        <w:t>WASHINGTON -- China’s courting of Latin America and the Caribbean – signaled anew this week by a visit by its president – is prodding the United States to step up its outreach to the rapidly emerging economies, which are showing greater global clout</w:t>
      </w:r>
      <w:proofErr w:type="gramStart"/>
      <w:r w:rsidRPr="00627F7B">
        <w:rPr>
          <w:sz w:val="16"/>
        </w:rPr>
        <w:t>.</w:t>
      </w:r>
      <w:r w:rsidR="00627F7B" w:rsidRPr="00627F7B">
        <w:rPr>
          <w:sz w:val="12"/>
        </w:rPr>
        <w:t>¶</w:t>
      </w:r>
      <w:proofErr w:type="gramEnd"/>
      <w:r w:rsidRPr="00627F7B">
        <w:rPr>
          <w:sz w:val="16"/>
        </w:rPr>
        <w:t xml:space="preserve"> President </w:t>
      </w:r>
      <w:r w:rsidRPr="00627F7B">
        <w:rPr>
          <w:rStyle w:val="StyleBoldUnderline"/>
          <w:highlight w:val="yellow"/>
        </w:rPr>
        <w:t xml:space="preserve">Xi </w:t>
      </w:r>
      <w:proofErr w:type="spellStart"/>
      <w:r w:rsidRPr="00627F7B">
        <w:rPr>
          <w:rStyle w:val="StyleBoldUnderline"/>
          <w:highlight w:val="yellow"/>
        </w:rPr>
        <w:t>Jinping’s</w:t>
      </w:r>
      <w:proofErr w:type="spellEnd"/>
      <w:r w:rsidRPr="00D2060B">
        <w:rPr>
          <w:rStyle w:val="StyleBoldUnderline"/>
        </w:rPr>
        <w:t xml:space="preserve"> weeklong </w:t>
      </w:r>
      <w:r w:rsidRPr="00627F7B">
        <w:rPr>
          <w:rStyle w:val="StyleBoldUnderline"/>
          <w:highlight w:val="yellow"/>
        </w:rPr>
        <w:t>trip</w:t>
      </w:r>
      <w:r w:rsidRPr="00D2060B">
        <w:rPr>
          <w:rStyle w:val="StyleBoldUnderline"/>
        </w:rPr>
        <w:t xml:space="preserve"> to Trinidad and Tobago, Costa Rica and Mexico starting Friday </w:t>
      </w:r>
      <w:r w:rsidRPr="00627F7B">
        <w:rPr>
          <w:rStyle w:val="StyleBoldUnderline"/>
          <w:highlight w:val="yellow"/>
        </w:rPr>
        <w:t>comes in the wake of</w:t>
      </w:r>
      <w:r w:rsidRPr="00D2060B">
        <w:rPr>
          <w:rStyle w:val="StyleBoldUnderline"/>
        </w:rPr>
        <w:t xml:space="preserve"> President Barack </w:t>
      </w:r>
      <w:r w:rsidRPr="00627F7B">
        <w:rPr>
          <w:rStyle w:val="StyleBoldUnderline"/>
          <w:highlight w:val="yellow"/>
        </w:rPr>
        <w:t>Obama’s recent trip to Mexico and Costa Rica</w:t>
      </w:r>
      <w:r w:rsidRPr="00D2060B">
        <w:rPr>
          <w:rStyle w:val="StyleBoldUnderline"/>
        </w:rPr>
        <w:t xml:space="preserve">, </w:t>
      </w:r>
      <w:r w:rsidRPr="00627F7B">
        <w:rPr>
          <w:rStyle w:val="StyleBoldUnderline"/>
          <w:highlight w:val="yellow"/>
        </w:rPr>
        <w:t>and</w:t>
      </w:r>
      <w:r w:rsidRPr="00D2060B">
        <w:rPr>
          <w:rStyle w:val="StyleBoldUnderline"/>
        </w:rPr>
        <w:t xml:space="preserve"> follows by just a day Vice President Joe </w:t>
      </w:r>
      <w:r w:rsidRPr="00627F7B">
        <w:rPr>
          <w:rStyle w:val="StyleBoldUnderline"/>
          <w:highlight w:val="yellow"/>
        </w:rPr>
        <w:t>Biden’s three-nation tour of the region</w:t>
      </w:r>
      <w:r w:rsidRPr="00627F7B">
        <w:rPr>
          <w:sz w:val="16"/>
        </w:rPr>
        <w:t>. Xi will meet with Obama at the close of his trip, June 7-8 in California</w:t>
      </w:r>
      <w:proofErr w:type="gramStart"/>
      <w:r w:rsidRPr="00627F7B">
        <w:rPr>
          <w:sz w:val="16"/>
        </w:rPr>
        <w:t>.</w:t>
      </w:r>
      <w:r w:rsidR="00627F7B" w:rsidRPr="00627F7B">
        <w:rPr>
          <w:sz w:val="12"/>
        </w:rPr>
        <w:t>¶</w:t>
      </w:r>
      <w:proofErr w:type="gramEnd"/>
      <w:r w:rsidRPr="00627F7B">
        <w:rPr>
          <w:sz w:val="16"/>
        </w:rPr>
        <w:t xml:space="preserve"> China has eclipsed the United States as Brazil and Chile’s largest trading partner, purchasing soybeans, iron ore and oil to fuel its rapidly expanding economy. Latin American exports to China accounted for just $5 billion in 2000; by 2012, they topped $104 billion</w:t>
      </w:r>
      <w:proofErr w:type="gramStart"/>
      <w:r w:rsidRPr="00627F7B">
        <w:rPr>
          <w:sz w:val="16"/>
        </w:rPr>
        <w:t>.</w:t>
      </w:r>
      <w:r w:rsidR="00627F7B" w:rsidRPr="00627F7B">
        <w:rPr>
          <w:sz w:val="12"/>
        </w:rPr>
        <w:t>¶</w:t>
      </w:r>
      <w:proofErr w:type="gramEnd"/>
      <w:r w:rsidRPr="00627F7B">
        <w:rPr>
          <w:sz w:val="16"/>
        </w:rPr>
        <w:t xml:space="preserve"> </w:t>
      </w:r>
      <w:r w:rsidRPr="00627F7B">
        <w:rPr>
          <w:rStyle w:val="StyleBoldUnderline"/>
          <w:highlight w:val="yellow"/>
        </w:rPr>
        <w:t>The global giant’s rising influence in the hemisphere hasn’t gone unnoticed in Washington, in part prompting what Biden dubbed the “most active stretch of high-level engagement” in Latin America</w:t>
      </w:r>
      <w:r w:rsidRPr="00D2060B">
        <w:rPr>
          <w:rStyle w:val="StyleBoldUnderline"/>
        </w:rPr>
        <w:t xml:space="preserve"> and the Caribbean </w:t>
      </w:r>
      <w:r w:rsidRPr="00627F7B">
        <w:rPr>
          <w:rStyle w:val="StyleBoldUnderline"/>
          <w:highlight w:val="yellow"/>
        </w:rPr>
        <w:t>in a “long, long time.”</w:t>
      </w:r>
      <w:r w:rsidR="00627F7B" w:rsidRPr="00627F7B">
        <w:rPr>
          <w:rStyle w:val="StyleBoldUnderline"/>
          <w:b w:val="0"/>
          <w:sz w:val="12"/>
          <w:highlight w:val="yellow"/>
          <w:u w:val="none"/>
        </w:rPr>
        <w:t>¶</w:t>
      </w:r>
      <w:r w:rsidRPr="00627F7B">
        <w:rPr>
          <w:sz w:val="16"/>
        </w:rPr>
        <w:t xml:space="preserve"> In addition to </w:t>
      </w:r>
      <w:proofErr w:type="gramStart"/>
      <w:r w:rsidRPr="00627F7B">
        <w:rPr>
          <w:sz w:val="16"/>
        </w:rPr>
        <w:t>Obama’s</w:t>
      </w:r>
      <w:proofErr w:type="gramEnd"/>
      <w:r w:rsidRPr="00627F7B">
        <w:rPr>
          <w:sz w:val="16"/>
        </w:rPr>
        <w:t xml:space="preserve"> and Biden’s trips, the White House will host Peru’s President </w:t>
      </w:r>
      <w:proofErr w:type="spellStart"/>
      <w:r w:rsidRPr="00627F7B">
        <w:rPr>
          <w:sz w:val="16"/>
        </w:rPr>
        <w:t>Ollanta</w:t>
      </w:r>
      <w:proofErr w:type="spellEnd"/>
      <w:r w:rsidRPr="00627F7B">
        <w:rPr>
          <w:sz w:val="16"/>
        </w:rPr>
        <w:t xml:space="preserve"> </w:t>
      </w:r>
      <w:proofErr w:type="spellStart"/>
      <w:r w:rsidRPr="00627F7B">
        <w:rPr>
          <w:sz w:val="16"/>
        </w:rPr>
        <w:t>Humala</w:t>
      </w:r>
      <w:proofErr w:type="spellEnd"/>
      <w:r w:rsidRPr="00627F7B">
        <w:rPr>
          <w:sz w:val="16"/>
        </w:rPr>
        <w:t xml:space="preserve"> and Chile’s President Sebastian </w:t>
      </w:r>
      <w:proofErr w:type="spellStart"/>
      <w:r w:rsidRPr="00627F7B">
        <w:rPr>
          <w:sz w:val="16"/>
        </w:rPr>
        <w:t>Pinera</w:t>
      </w:r>
      <w:proofErr w:type="spellEnd"/>
      <w:r w:rsidRPr="00627F7B">
        <w:rPr>
          <w:sz w:val="16"/>
        </w:rPr>
        <w:t xml:space="preserve"> next month. And in October, Obama will hold a rare state dinner for President </w:t>
      </w:r>
      <w:proofErr w:type="spellStart"/>
      <w:r w:rsidRPr="00627F7B">
        <w:rPr>
          <w:sz w:val="16"/>
        </w:rPr>
        <w:t>Dilma</w:t>
      </w:r>
      <w:proofErr w:type="spellEnd"/>
      <w:r w:rsidRPr="00627F7B">
        <w:rPr>
          <w:sz w:val="16"/>
        </w:rPr>
        <w:t xml:space="preserve"> </w:t>
      </w:r>
      <w:proofErr w:type="spellStart"/>
      <w:r w:rsidRPr="00627F7B">
        <w:rPr>
          <w:sz w:val="16"/>
        </w:rPr>
        <w:t>Rousseff</w:t>
      </w:r>
      <w:proofErr w:type="spellEnd"/>
      <w:r w:rsidRPr="00627F7B">
        <w:rPr>
          <w:sz w:val="16"/>
        </w:rPr>
        <w:t xml:space="preserve"> of Brazil</w:t>
      </w:r>
      <w:proofErr w:type="gramStart"/>
      <w:r w:rsidRPr="00627F7B">
        <w:rPr>
          <w:sz w:val="16"/>
        </w:rPr>
        <w:t>.</w:t>
      </w:r>
      <w:r w:rsidR="00627F7B" w:rsidRPr="00627F7B">
        <w:rPr>
          <w:sz w:val="12"/>
        </w:rPr>
        <w:t>¶</w:t>
      </w:r>
      <w:proofErr w:type="gramEnd"/>
      <w:r w:rsidRPr="00627F7B">
        <w:rPr>
          <w:sz w:val="16"/>
        </w:rPr>
        <w:t xml:space="preserve"> “Nothing motivates Washington faster than competition,” said Eric Farnsworth, the vice president of the Council of the Americas and the Americas Society, noting that trade deals with Colombia and Chile were accelerated when it became apparent that Canada and China were moving in.</w:t>
      </w:r>
      <w:r w:rsidR="00627F7B" w:rsidRPr="00627F7B">
        <w:rPr>
          <w:sz w:val="12"/>
        </w:rPr>
        <w:t>¶</w:t>
      </w:r>
      <w:r w:rsidRPr="00627F7B">
        <w:rPr>
          <w:sz w:val="16"/>
        </w:rPr>
        <w:t xml:space="preserve"> “</w:t>
      </w:r>
      <w:r w:rsidRPr="00627F7B">
        <w:rPr>
          <w:rStyle w:val="StyleBoldUnderline"/>
          <w:highlight w:val="yellow"/>
        </w:rPr>
        <w:t>There is recognition in Washington that we need to begin to contend more actively for the Americas, that Latin America is not a region we can take for granted</w:t>
      </w:r>
      <w:r w:rsidRPr="00627F7B">
        <w:rPr>
          <w:rStyle w:val="StyleBoldUnderline"/>
        </w:rPr>
        <w:t xml:space="preserve"> anymore</w:t>
      </w:r>
      <w:r w:rsidRPr="00627F7B">
        <w:rPr>
          <w:sz w:val="16"/>
        </w:rPr>
        <w:t xml:space="preserve"> – if we ever did – because the region does have options,” Farnsworth said. “We are still in many ways the preferred partner but we’re not the guaranteed partner, and </w:t>
      </w:r>
      <w:r w:rsidRPr="00627F7B">
        <w:rPr>
          <w:rStyle w:val="Emphasis"/>
          <w:highlight w:val="yellow"/>
        </w:rPr>
        <w:t>we’ve got to fight for the region</w:t>
      </w:r>
      <w:r w:rsidRPr="00627F7B">
        <w:rPr>
          <w:sz w:val="16"/>
        </w:rPr>
        <w:t xml:space="preserve"> in a way that maybe we haven’t had to traditionally.”</w:t>
      </w:r>
      <w:r w:rsidR="00627F7B" w:rsidRPr="00627F7B">
        <w:rPr>
          <w:sz w:val="12"/>
        </w:rPr>
        <w:t>¶</w:t>
      </w:r>
      <w:r w:rsidRPr="00627F7B">
        <w:rPr>
          <w:sz w:val="16"/>
        </w:rPr>
        <w:t xml:space="preserve"> White House officials downplayed the Chinese presence, saying the U.S. doesn’t view itself as competing for trade in Latin America. Biden, in remarks in Rio de Janeiro, said the U.S. welcomed investment by all. He said he’d talked to Xi about pursuing bilateral investment treaties with China, as well as India</w:t>
      </w:r>
      <w:proofErr w:type="gramStart"/>
      <w:r w:rsidRPr="00627F7B">
        <w:rPr>
          <w:sz w:val="16"/>
        </w:rPr>
        <w:t>.</w:t>
      </w:r>
      <w:r w:rsidR="00627F7B" w:rsidRPr="00627F7B">
        <w:rPr>
          <w:sz w:val="12"/>
        </w:rPr>
        <w:t>¶</w:t>
      </w:r>
      <w:proofErr w:type="gramEnd"/>
      <w:r w:rsidRPr="00627F7B">
        <w:rPr>
          <w:sz w:val="16"/>
        </w:rPr>
        <w:t xml:space="preserve"> “For those who are accustomed to the world before it changed, some of this is frightening,” Biden said. “Some of this is threatening, but all of it’s necessary.”</w:t>
      </w:r>
      <w:r w:rsidR="00627F7B" w:rsidRPr="00627F7B">
        <w:rPr>
          <w:sz w:val="12"/>
        </w:rPr>
        <w:t>¶</w:t>
      </w:r>
      <w:r w:rsidRPr="00627F7B">
        <w:rPr>
          <w:sz w:val="16"/>
        </w:rPr>
        <w:t xml:space="preserve"> In addition to his three-country tour, Xi will meet with officials from Antigua and Barbuda, the Bahamas, Dominica, Grenada, Guyana, Suriname and Jamaica, China’s Assistant Foreign Minister Zhang </w:t>
      </w:r>
      <w:proofErr w:type="spellStart"/>
      <w:r w:rsidRPr="00627F7B">
        <w:rPr>
          <w:sz w:val="16"/>
        </w:rPr>
        <w:t>Kunsheng</w:t>
      </w:r>
      <w:proofErr w:type="spellEnd"/>
      <w:r w:rsidRPr="00627F7B">
        <w:rPr>
          <w:sz w:val="16"/>
        </w:rPr>
        <w:t xml:space="preserve"> said</w:t>
      </w:r>
      <w:proofErr w:type="gramStart"/>
      <w:r w:rsidRPr="00627F7B">
        <w:rPr>
          <w:sz w:val="16"/>
        </w:rPr>
        <w:t>.</w:t>
      </w:r>
      <w:r w:rsidR="00627F7B" w:rsidRPr="00627F7B">
        <w:rPr>
          <w:sz w:val="12"/>
        </w:rPr>
        <w:t>¶</w:t>
      </w:r>
      <w:proofErr w:type="gramEnd"/>
      <w:r w:rsidRPr="00627F7B">
        <w:rPr>
          <w:sz w:val="16"/>
        </w:rPr>
        <w:t xml:space="preserve"> His visit comes as China’s largest pork producer, </w:t>
      </w:r>
      <w:proofErr w:type="spellStart"/>
      <w:r w:rsidRPr="00627F7B">
        <w:rPr>
          <w:sz w:val="16"/>
        </w:rPr>
        <w:t>Shuanghui</w:t>
      </w:r>
      <w:proofErr w:type="spellEnd"/>
      <w:r w:rsidRPr="00627F7B">
        <w:rPr>
          <w:sz w:val="16"/>
        </w:rPr>
        <w:t xml:space="preserve"> Group, looks to purchase the U.S.’s biggest pork processor, Virginia-based Smithfield Foods. The $4.7 billion deal will trigger a review by the Committee on Foreign Investment in the United States, which reviews mergers between the U.S. and foreign companies to ensure that national security isn’t put at risk</w:t>
      </w:r>
      <w:proofErr w:type="gramStart"/>
      <w:r w:rsidRPr="00627F7B">
        <w:rPr>
          <w:sz w:val="16"/>
        </w:rPr>
        <w:t>.</w:t>
      </w:r>
      <w:r w:rsidR="00627F7B" w:rsidRPr="00627F7B">
        <w:rPr>
          <w:sz w:val="12"/>
        </w:rPr>
        <w:t>¶</w:t>
      </w:r>
      <w:proofErr w:type="gramEnd"/>
      <w:r w:rsidRPr="00627F7B">
        <w:rPr>
          <w:sz w:val="16"/>
        </w:rPr>
        <w:t xml:space="preserve"> Though Chinese involvement in the hemisphere has raised geopolitical questions, analysts say Xi’s trip to Latin America and the Caribbean is more about its economy and ensuring that it has access to markets in order to purchase raw materials and sell its manufactured goods. China also has a massive presence in Africa, and Xi traveled to Tanzania, South Africa and Congo shortly after he took office in March.</w:t>
      </w:r>
    </w:p>
    <w:p w14:paraId="7482CF55" w14:textId="4546D8A2" w:rsidR="001F24AD" w:rsidRDefault="001F24AD" w:rsidP="001F24AD">
      <w:pPr>
        <w:pStyle w:val="Heading2"/>
      </w:pPr>
      <w:r>
        <w:t>Links</w:t>
      </w:r>
    </w:p>
    <w:p w14:paraId="5958F89F" w14:textId="540B7504" w:rsidR="001F24AD" w:rsidRDefault="001F24AD" w:rsidP="001F24AD">
      <w:pPr>
        <w:pStyle w:val="Heading3"/>
      </w:pPr>
      <w:r>
        <w:t>No Link- Cyber Security</w:t>
      </w:r>
    </w:p>
    <w:p w14:paraId="49F195C5" w14:textId="2C724727" w:rsidR="001F24AD" w:rsidRDefault="001F24AD" w:rsidP="001F24AD">
      <w:pPr>
        <w:pStyle w:val="Heading4"/>
      </w:pPr>
      <w:r>
        <w:t>Cyber security is the key in US-China relations- not Latin America</w:t>
      </w:r>
    </w:p>
    <w:p w14:paraId="11C9B295" w14:textId="70B0146B" w:rsidR="001F24AD" w:rsidRDefault="001F24AD" w:rsidP="001F24AD">
      <w:r w:rsidRPr="001F24AD">
        <w:rPr>
          <w:rStyle w:val="StyleStyleBold12pt"/>
        </w:rPr>
        <w:t>AP 6/8</w:t>
      </w:r>
      <w:r>
        <w:t xml:space="preserve"> (The Associated Press for NPR, “</w:t>
      </w:r>
      <w:proofErr w:type="spellStart"/>
      <w:r w:rsidRPr="001F24AD">
        <w:t>Cybersecurity</w:t>
      </w:r>
      <w:proofErr w:type="spellEnd"/>
      <w:r w:rsidRPr="001F24AD">
        <w:t xml:space="preserve"> Deemed Central To U.S.-China Relations</w:t>
      </w:r>
      <w:r>
        <w:t xml:space="preserve">” June 8, 2013 </w:t>
      </w:r>
      <w:r w:rsidRPr="001F24AD">
        <w:t>http://www.npr.org/2013/06/08/189928150/cybersecurity-deemed-central-to-u-s-china-relations</w:t>
      </w:r>
      <w:r>
        <w:t>)</w:t>
      </w:r>
    </w:p>
    <w:p w14:paraId="54862B79" w14:textId="77777777" w:rsidR="001F24AD" w:rsidRPr="001F24AD" w:rsidRDefault="001F24AD" w:rsidP="001F24AD"/>
    <w:p w14:paraId="5694FB1C" w14:textId="0F64F0F8" w:rsidR="001F24AD" w:rsidRPr="009A4032" w:rsidRDefault="001F24AD" w:rsidP="001F24AD">
      <w:pPr>
        <w:rPr>
          <w:sz w:val="16"/>
        </w:rPr>
      </w:pPr>
      <w:r w:rsidRPr="009A4032">
        <w:rPr>
          <w:rStyle w:val="StyleBoldUnderline"/>
        </w:rPr>
        <w:t xml:space="preserve">President </w:t>
      </w:r>
      <w:r w:rsidRPr="009A4032">
        <w:rPr>
          <w:rStyle w:val="StyleBoldUnderline"/>
          <w:highlight w:val="yellow"/>
        </w:rPr>
        <w:t>Obama used a</w:t>
      </w:r>
      <w:r w:rsidRPr="009A4032">
        <w:rPr>
          <w:rStyle w:val="StyleBoldUnderline"/>
        </w:rPr>
        <w:t>n unusually lengthy and informal</w:t>
      </w:r>
      <w:r w:rsidRPr="009A4032">
        <w:rPr>
          <w:sz w:val="16"/>
        </w:rPr>
        <w:t xml:space="preserve"> </w:t>
      </w:r>
      <w:r w:rsidRPr="009A4032">
        <w:rPr>
          <w:rStyle w:val="StyleBoldUnderline"/>
        </w:rPr>
        <w:t xml:space="preserve">desert </w:t>
      </w:r>
      <w:r w:rsidRPr="009A4032">
        <w:rPr>
          <w:rStyle w:val="StyleBoldUnderline"/>
          <w:highlight w:val="yellow"/>
        </w:rPr>
        <w:t>summit to present</w:t>
      </w:r>
      <w:r w:rsidRPr="009A4032">
        <w:rPr>
          <w:rStyle w:val="StyleBoldUnderline"/>
        </w:rPr>
        <w:t xml:space="preserve"> Chinese President </w:t>
      </w:r>
      <w:r w:rsidRPr="009A4032">
        <w:rPr>
          <w:rStyle w:val="StyleBoldUnderline"/>
          <w:highlight w:val="yellow"/>
        </w:rPr>
        <w:t xml:space="preserve">Xi </w:t>
      </w:r>
      <w:proofErr w:type="spellStart"/>
      <w:r w:rsidRPr="009A4032">
        <w:rPr>
          <w:rStyle w:val="StyleBoldUnderline"/>
          <w:highlight w:val="yellow"/>
        </w:rPr>
        <w:t>Jingping</w:t>
      </w:r>
      <w:proofErr w:type="spellEnd"/>
      <w:r w:rsidRPr="009A4032">
        <w:rPr>
          <w:rStyle w:val="StyleBoldUnderline"/>
          <w:highlight w:val="yellow"/>
        </w:rPr>
        <w:t xml:space="preserve"> with detailed evidence of intellectual property theft emanating from his country, as a top U.S. official declared Saturday that </w:t>
      </w:r>
      <w:proofErr w:type="spellStart"/>
      <w:r w:rsidRPr="009A4032">
        <w:rPr>
          <w:rStyle w:val="StyleBoldUnderline"/>
          <w:highlight w:val="yellow"/>
        </w:rPr>
        <w:t>cybersecurity</w:t>
      </w:r>
      <w:proofErr w:type="spellEnd"/>
      <w:r w:rsidRPr="009A4032">
        <w:rPr>
          <w:rStyle w:val="StyleBoldUnderline"/>
          <w:highlight w:val="yellow"/>
        </w:rPr>
        <w:t xml:space="preserve"> is now at the "center of the relationship" between the world's largest economies</w:t>
      </w:r>
      <w:proofErr w:type="gramStart"/>
      <w:r w:rsidRPr="009A4032">
        <w:rPr>
          <w:sz w:val="16"/>
        </w:rPr>
        <w:t>.</w:t>
      </w:r>
      <w:r w:rsidR="009A4032" w:rsidRPr="009A4032">
        <w:rPr>
          <w:sz w:val="12"/>
        </w:rPr>
        <w:t>¶</w:t>
      </w:r>
      <w:proofErr w:type="gramEnd"/>
      <w:r w:rsidRPr="009A4032">
        <w:rPr>
          <w:sz w:val="16"/>
        </w:rPr>
        <w:t xml:space="preserve"> While there were few clear policy breakthroughs on </w:t>
      </w:r>
      <w:proofErr w:type="spellStart"/>
      <w:r w:rsidRPr="009A4032">
        <w:rPr>
          <w:sz w:val="16"/>
        </w:rPr>
        <w:t>cybersecurity</w:t>
      </w:r>
      <w:proofErr w:type="spellEnd"/>
      <w:r w:rsidRPr="009A4032">
        <w:rPr>
          <w:sz w:val="16"/>
        </w:rPr>
        <w:t>, U.S. officials said Obama and Xi were in broad agreement over the need for North Korea to be denuclearized. And both countries expressed optimism that the closer personal ties forged between the two leaders during the California summit could stem the mistrust between the world powers</w:t>
      </w:r>
      <w:proofErr w:type="gramStart"/>
      <w:r w:rsidRPr="009A4032">
        <w:rPr>
          <w:sz w:val="16"/>
        </w:rPr>
        <w:t>.</w:t>
      </w:r>
      <w:r w:rsidR="009A4032" w:rsidRPr="009A4032">
        <w:rPr>
          <w:sz w:val="12"/>
        </w:rPr>
        <w:t>¶</w:t>
      </w:r>
      <w:proofErr w:type="gramEnd"/>
      <w:r w:rsidRPr="009A4032">
        <w:rPr>
          <w:sz w:val="16"/>
        </w:rPr>
        <w:t xml:space="preserve"> Still, </w:t>
      </w:r>
      <w:r w:rsidRPr="009A4032">
        <w:rPr>
          <w:rStyle w:val="StyleBoldUnderline"/>
          <w:highlight w:val="yellow"/>
        </w:rPr>
        <w:t>Obama's national security adviser</w:t>
      </w:r>
      <w:r w:rsidRPr="009A4032">
        <w:rPr>
          <w:rStyle w:val="StyleBoldUnderline"/>
        </w:rPr>
        <w:t xml:space="preserve"> Tom </w:t>
      </w:r>
      <w:proofErr w:type="spellStart"/>
      <w:r w:rsidRPr="009A4032">
        <w:rPr>
          <w:rStyle w:val="StyleBoldUnderline"/>
        </w:rPr>
        <w:t>Donilon</w:t>
      </w:r>
      <w:proofErr w:type="spellEnd"/>
      <w:r w:rsidRPr="009A4032">
        <w:rPr>
          <w:rStyle w:val="StyleBoldUnderline"/>
        </w:rPr>
        <w:t xml:space="preserve"> </w:t>
      </w:r>
      <w:r w:rsidRPr="009A4032">
        <w:rPr>
          <w:rStyle w:val="StyleBoldUnderline"/>
          <w:highlight w:val="yellow"/>
        </w:rPr>
        <w:t xml:space="preserve">said resolving </w:t>
      </w:r>
      <w:proofErr w:type="spellStart"/>
      <w:r w:rsidRPr="009A4032">
        <w:rPr>
          <w:rStyle w:val="StyleBoldUnderline"/>
          <w:highlight w:val="yellow"/>
        </w:rPr>
        <w:t>cybersecurity</w:t>
      </w:r>
      <w:proofErr w:type="spellEnd"/>
      <w:r w:rsidRPr="009A4032">
        <w:rPr>
          <w:rStyle w:val="StyleBoldUnderline"/>
          <w:highlight w:val="yellow"/>
        </w:rPr>
        <w:t xml:space="preserve"> issues would be "key to the future" of the relationship.</w:t>
      </w:r>
      <w:r w:rsidR="009A4032" w:rsidRPr="009A4032">
        <w:rPr>
          <w:rStyle w:val="StyleBoldUnderline"/>
          <w:b w:val="0"/>
          <w:sz w:val="12"/>
          <w:highlight w:val="yellow"/>
          <w:u w:val="none"/>
        </w:rPr>
        <w:t>¶</w:t>
      </w:r>
      <w:r w:rsidRPr="009A4032">
        <w:rPr>
          <w:rStyle w:val="StyleBoldUnderline"/>
          <w:highlight w:val="yellow"/>
        </w:rPr>
        <w:t xml:space="preserve"> Obama told Xi that</w:t>
      </w:r>
      <w:r w:rsidRPr="009A4032">
        <w:rPr>
          <w:rStyle w:val="StyleBoldUnderline"/>
        </w:rPr>
        <w:t xml:space="preserve"> "if it's not addressed, </w:t>
      </w:r>
      <w:r w:rsidRPr="009A4032">
        <w:rPr>
          <w:rStyle w:val="StyleBoldUnderline"/>
          <w:highlight w:val="yellow"/>
        </w:rPr>
        <w:t>if it continues to be this direct theft of United States property, that this was going to be very difficult problem in the economic relationship and was going to be an inhibitor to the relationship really reaching its full potential</w:t>
      </w:r>
      <w:r w:rsidRPr="009A4032">
        <w:rPr>
          <w:rStyle w:val="StyleBoldUnderline"/>
        </w:rPr>
        <w:t>,"</w:t>
      </w:r>
      <w:r w:rsidRPr="009A4032">
        <w:rPr>
          <w:sz w:val="16"/>
        </w:rPr>
        <w:t xml:space="preserve"> </w:t>
      </w:r>
      <w:proofErr w:type="spellStart"/>
      <w:r w:rsidRPr="009A4032">
        <w:rPr>
          <w:sz w:val="16"/>
        </w:rPr>
        <w:t>Donilon</w:t>
      </w:r>
      <w:proofErr w:type="spellEnd"/>
      <w:r w:rsidRPr="009A4032">
        <w:rPr>
          <w:sz w:val="16"/>
        </w:rPr>
        <w:t xml:space="preserve"> said during a briefing with reporters following the summit.</w:t>
      </w:r>
      <w:r w:rsidR="009A4032" w:rsidRPr="009A4032">
        <w:rPr>
          <w:sz w:val="12"/>
        </w:rPr>
        <w:t>¶</w:t>
      </w:r>
      <w:r w:rsidRPr="009A4032">
        <w:rPr>
          <w:sz w:val="16"/>
        </w:rPr>
        <w:t xml:space="preserve"> In their own recap of the meetings, Chinese officials said Xi opposed all forms of </w:t>
      </w:r>
      <w:proofErr w:type="spellStart"/>
      <w:r w:rsidRPr="009A4032">
        <w:rPr>
          <w:sz w:val="16"/>
        </w:rPr>
        <w:t>cyberspying</w:t>
      </w:r>
      <w:proofErr w:type="spellEnd"/>
      <w:r w:rsidRPr="009A4032">
        <w:rPr>
          <w:sz w:val="16"/>
        </w:rPr>
        <w:t>, but claimed no responsibility for attacks against the U.S.</w:t>
      </w:r>
      <w:r w:rsidR="009A4032" w:rsidRPr="009A4032">
        <w:rPr>
          <w:sz w:val="12"/>
        </w:rPr>
        <w:t>¶</w:t>
      </w:r>
      <w:r w:rsidRPr="009A4032">
        <w:rPr>
          <w:sz w:val="16"/>
        </w:rPr>
        <w:t xml:space="preserve"> </w:t>
      </w:r>
      <w:r w:rsidRPr="009A4032">
        <w:rPr>
          <w:rStyle w:val="StyleBoldUnderline"/>
        </w:rPr>
        <w:t>"</w:t>
      </w:r>
      <w:proofErr w:type="spellStart"/>
      <w:r w:rsidRPr="009A4032">
        <w:rPr>
          <w:rStyle w:val="StyleBoldUnderline"/>
        </w:rPr>
        <w:t>Cybersecurity</w:t>
      </w:r>
      <w:proofErr w:type="spellEnd"/>
      <w:r w:rsidRPr="009A4032">
        <w:rPr>
          <w:rStyle w:val="StyleBoldUnderline"/>
        </w:rPr>
        <w:t xml:space="preserve"> should not become the root cause of mutual suspicion and frictions between our two countries. Rather, it should be a new bright spot in our cooperation," said Yang </w:t>
      </w:r>
      <w:proofErr w:type="spellStart"/>
      <w:r w:rsidRPr="009A4032">
        <w:rPr>
          <w:rStyle w:val="StyleBoldUnderline"/>
        </w:rPr>
        <w:t>Jiechi</w:t>
      </w:r>
      <w:proofErr w:type="spellEnd"/>
      <w:r w:rsidRPr="009A4032">
        <w:rPr>
          <w:rStyle w:val="StyleBoldUnderline"/>
        </w:rPr>
        <w:t>, Xi's senior foreign policy adviser</w:t>
      </w:r>
      <w:proofErr w:type="gramStart"/>
      <w:r w:rsidRPr="009A4032">
        <w:rPr>
          <w:sz w:val="16"/>
        </w:rPr>
        <w:t>.</w:t>
      </w:r>
      <w:r w:rsidR="009A4032" w:rsidRPr="009A4032">
        <w:rPr>
          <w:sz w:val="12"/>
        </w:rPr>
        <w:t>¶</w:t>
      </w:r>
      <w:proofErr w:type="gramEnd"/>
      <w:r w:rsidRPr="009A4032">
        <w:rPr>
          <w:sz w:val="16"/>
        </w:rPr>
        <w:t xml:space="preserve"> Yang said the two leaders "blazed a new trail" away from the two nations' past differences and "talked about cooperation and did not shy away from differences."</w:t>
      </w:r>
      <w:r w:rsidR="009A4032" w:rsidRPr="009A4032">
        <w:rPr>
          <w:sz w:val="12"/>
        </w:rPr>
        <w:t>¶</w:t>
      </w:r>
      <w:r w:rsidRPr="009A4032">
        <w:rPr>
          <w:sz w:val="16"/>
        </w:rPr>
        <w:t xml:space="preserve"> Obama and Xi met for about eight hours over the course of two days at the sweeping </w:t>
      </w:r>
      <w:proofErr w:type="spellStart"/>
      <w:r w:rsidRPr="009A4032">
        <w:rPr>
          <w:sz w:val="16"/>
        </w:rPr>
        <w:t>Sunnylands</w:t>
      </w:r>
      <w:proofErr w:type="spellEnd"/>
      <w:r w:rsidRPr="009A4032">
        <w:rPr>
          <w:sz w:val="16"/>
        </w:rPr>
        <w:t xml:space="preserve"> estate, marking a significant and unusual investment of time for both presidents. Their talks included a working dinner of lobster tamales, Porterhouse steak and cherry pie prepared by celebrity chef Bobby Flay, and a morning walk through the manicured gardens of the 200-acre estate on the edge of the Mojave Desert.</w:t>
      </w:r>
    </w:p>
    <w:p w14:paraId="64D80490" w14:textId="3EAF449F" w:rsidR="00752AAC" w:rsidRDefault="00EC3DB9" w:rsidP="00EC3DB9">
      <w:pPr>
        <w:pStyle w:val="Heading3"/>
      </w:pPr>
      <w:r>
        <w:t>No Link- No Trade-off</w:t>
      </w:r>
    </w:p>
    <w:p w14:paraId="6E83505F" w14:textId="5C72472A" w:rsidR="00EC3DB9" w:rsidRDefault="00EC3DB9" w:rsidP="00EC3DB9">
      <w:pPr>
        <w:pStyle w:val="Heading4"/>
      </w:pPr>
      <w:r>
        <w:t>US-Latin America economic engagement does not affect Chinese-Latin American relations</w:t>
      </w:r>
    </w:p>
    <w:p w14:paraId="4598F133" w14:textId="57FEB61D" w:rsidR="00EC3DB9" w:rsidRDefault="00EC3DB9" w:rsidP="00EC3DB9">
      <w:proofErr w:type="spellStart"/>
      <w:r w:rsidRPr="00EC3DB9">
        <w:rPr>
          <w:rStyle w:val="StyleStyleBold12pt"/>
        </w:rPr>
        <w:t>Mi</w:t>
      </w:r>
      <w:proofErr w:type="spellEnd"/>
      <w:r w:rsidRPr="00EC3DB9">
        <w:rPr>
          <w:rStyle w:val="StyleStyleBold12pt"/>
        </w:rPr>
        <w:t xml:space="preserve"> 6/5</w:t>
      </w:r>
      <w:r>
        <w:t xml:space="preserve"> (Li, correspondent for </w:t>
      </w:r>
      <w:proofErr w:type="spellStart"/>
      <w:r>
        <w:t>Xinhuanet</w:t>
      </w:r>
      <w:proofErr w:type="spellEnd"/>
      <w:r>
        <w:t xml:space="preserve"> news, “</w:t>
      </w:r>
      <w:r w:rsidRPr="00EC3DB9">
        <w:t>Xi's trip ushers in new chapter for China-Latin American relations</w:t>
      </w:r>
      <w:r>
        <w:t xml:space="preserve">” June 5, 2013 for </w:t>
      </w:r>
      <w:proofErr w:type="spellStart"/>
      <w:r>
        <w:t>Xinhuanet</w:t>
      </w:r>
      <w:proofErr w:type="spellEnd"/>
      <w:r>
        <w:t xml:space="preserve"> news. </w:t>
      </w:r>
      <w:r w:rsidRPr="00EC3DB9">
        <w:t>http://news.xinhuanet.com/english/china/2013-06/05/c_132432058.htm</w:t>
      </w:r>
      <w:r>
        <w:t>)</w:t>
      </w:r>
    </w:p>
    <w:p w14:paraId="1971D35E" w14:textId="77777777" w:rsidR="00EC3DB9" w:rsidRPr="00EC3DB9" w:rsidRDefault="00EC3DB9" w:rsidP="00EC3DB9"/>
    <w:p w14:paraId="2D86814E" w14:textId="781DDF75" w:rsidR="00EC3DB9" w:rsidRPr="00132137" w:rsidRDefault="00EC3DB9" w:rsidP="00EC3DB9">
      <w:pPr>
        <w:rPr>
          <w:sz w:val="16"/>
        </w:rPr>
      </w:pPr>
      <w:r w:rsidRPr="00132137">
        <w:rPr>
          <w:sz w:val="16"/>
        </w:rPr>
        <w:t xml:space="preserve">BEIJING, June 5 (Xinhua) -- Chinese President </w:t>
      </w:r>
      <w:r w:rsidRPr="00132137">
        <w:rPr>
          <w:rStyle w:val="StyleBoldUnderline"/>
        </w:rPr>
        <w:t xml:space="preserve">Xi </w:t>
      </w:r>
      <w:proofErr w:type="spellStart"/>
      <w:r w:rsidRPr="00123BB9">
        <w:rPr>
          <w:rStyle w:val="StyleBoldUnderline"/>
          <w:highlight w:val="yellow"/>
        </w:rPr>
        <w:t>Jinping's</w:t>
      </w:r>
      <w:proofErr w:type="spellEnd"/>
      <w:r w:rsidRPr="00123BB9">
        <w:rPr>
          <w:rStyle w:val="StyleBoldUnderline"/>
          <w:highlight w:val="yellow"/>
        </w:rPr>
        <w:t xml:space="preserve"> ongoing trip to Latin America</w:t>
      </w:r>
      <w:r w:rsidRPr="00132137">
        <w:rPr>
          <w:rStyle w:val="StyleBoldUnderline"/>
        </w:rPr>
        <w:t xml:space="preserve"> </w:t>
      </w:r>
      <w:r w:rsidRPr="00132137">
        <w:rPr>
          <w:sz w:val="16"/>
        </w:rPr>
        <w:t xml:space="preserve">and the Caribbean </w:t>
      </w:r>
      <w:r w:rsidRPr="00123BB9">
        <w:rPr>
          <w:rStyle w:val="StyleBoldUnderline"/>
          <w:highlight w:val="yellow"/>
        </w:rPr>
        <w:t>has ushered in a new chapter in the region's fast-growing bilateral relations with China</w:t>
      </w:r>
      <w:proofErr w:type="gramStart"/>
      <w:r w:rsidRPr="00132137">
        <w:rPr>
          <w:rStyle w:val="StyleBoldUnderline"/>
        </w:rPr>
        <w:t>.</w:t>
      </w:r>
      <w:r w:rsidR="00132137" w:rsidRPr="00132137">
        <w:rPr>
          <w:rStyle w:val="StyleBoldUnderline"/>
          <w:b w:val="0"/>
          <w:sz w:val="12"/>
          <w:u w:val="none"/>
        </w:rPr>
        <w:t>¶</w:t>
      </w:r>
      <w:proofErr w:type="gramEnd"/>
      <w:r w:rsidRPr="00132137">
        <w:rPr>
          <w:rStyle w:val="StyleBoldUnderline"/>
        </w:rPr>
        <w:t xml:space="preserve"> </w:t>
      </w:r>
      <w:r w:rsidRPr="00123BB9">
        <w:rPr>
          <w:rStyle w:val="StyleBoldUnderline"/>
          <w:highlight w:val="yellow"/>
        </w:rPr>
        <w:t>The trip also proves that the two sides can be each other's opportunities in their long-term comprehensive cooperation</w:t>
      </w:r>
      <w:r w:rsidRPr="00132137">
        <w:rPr>
          <w:sz w:val="16"/>
        </w:rPr>
        <w:t>.</w:t>
      </w:r>
      <w:r w:rsidR="00132137" w:rsidRPr="00132137">
        <w:rPr>
          <w:sz w:val="12"/>
        </w:rPr>
        <w:t>¶</w:t>
      </w:r>
      <w:r w:rsidRPr="00132137">
        <w:rPr>
          <w:sz w:val="16"/>
        </w:rPr>
        <w:t xml:space="preserve"> In the past </w:t>
      </w:r>
      <w:proofErr w:type="spellStart"/>
      <w:r w:rsidRPr="00132137">
        <w:rPr>
          <w:sz w:val="16"/>
        </w:rPr>
        <w:t>decade,the</w:t>
      </w:r>
      <w:proofErr w:type="spellEnd"/>
      <w:r w:rsidRPr="00132137">
        <w:rPr>
          <w:sz w:val="16"/>
        </w:rPr>
        <w:t xml:space="preserve"> development of bilateral trade testifies to the win-win cooperation China and its Latin American partners have vowed to seek.</w:t>
      </w:r>
      <w:r w:rsidR="00132137" w:rsidRPr="00132137">
        <w:rPr>
          <w:sz w:val="12"/>
        </w:rPr>
        <w:t>¶</w:t>
      </w:r>
      <w:r w:rsidRPr="00132137">
        <w:rPr>
          <w:sz w:val="16"/>
        </w:rPr>
        <w:t xml:space="preserve"> </w:t>
      </w:r>
      <w:r w:rsidRPr="00123BB9">
        <w:rPr>
          <w:rStyle w:val="StyleBoldUnderline"/>
          <w:highlight w:val="yellow"/>
        </w:rPr>
        <w:t>China is now the second largest trading partner of Latin America and a leading source of investment in the region</w:t>
      </w:r>
      <w:r w:rsidRPr="00132137">
        <w:rPr>
          <w:sz w:val="16"/>
        </w:rPr>
        <w:t>. It is the largest trading partner of Brazil and Chile. Free trade agreements have been signed between China and Chile, Peru as well as Costa Rica respectively</w:t>
      </w:r>
      <w:proofErr w:type="gramStart"/>
      <w:r w:rsidRPr="00132137">
        <w:rPr>
          <w:sz w:val="16"/>
        </w:rPr>
        <w:t>.</w:t>
      </w:r>
      <w:r w:rsidR="00132137" w:rsidRPr="00132137">
        <w:rPr>
          <w:sz w:val="12"/>
        </w:rPr>
        <w:t>¶</w:t>
      </w:r>
      <w:proofErr w:type="gramEnd"/>
      <w:r w:rsidRPr="00132137">
        <w:rPr>
          <w:sz w:val="16"/>
        </w:rPr>
        <w:t xml:space="preserve"> Even amidst the global economic downturn and the European debt crisis, bilateral trade reached 261.2 billion U.S. dollars in 2012, increasing by 8.1 percent year-on-year. It is expected to reach 400 billion dollars in 2017</w:t>
      </w:r>
      <w:proofErr w:type="gramStart"/>
      <w:r w:rsidRPr="00132137">
        <w:rPr>
          <w:sz w:val="16"/>
        </w:rPr>
        <w:t>.</w:t>
      </w:r>
      <w:r w:rsidR="00132137" w:rsidRPr="00132137">
        <w:rPr>
          <w:sz w:val="12"/>
        </w:rPr>
        <w:t>¶</w:t>
      </w:r>
      <w:proofErr w:type="gramEnd"/>
      <w:r w:rsidRPr="00132137">
        <w:rPr>
          <w:sz w:val="16"/>
        </w:rPr>
        <w:t xml:space="preserve"> It is undeniable that China's demand for commodities revived the growth engine for resource-rich Latin America in recent years. However, Latin America is not just China's raw material corner, nor is China Latin America's one-time bonanza</w:t>
      </w:r>
      <w:proofErr w:type="gramStart"/>
      <w:r w:rsidRPr="00132137">
        <w:rPr>
          <w:sz w:val="16"/>
        </w:rPr>
        <w:t>.</w:t>
      </w:r>
      <w:r w:rsidR="00132137" w:rsidRPr="00132137">
        <w:rPr>
          <w:sz w:val="12"/>
        </w:rPr>
        <w:t>¶</w:t>
      </w:r>
      <w:proofErr w:type="gramEnd"/>
      <w:r w:rsidRPr="00132137">
        <w:rPr>
          <w:sz w:val="16"/>
        </w:rPr>
        <w:t xml:space="preserve"> To enhance cooperation across such geographical distances is not </w:t>
      </w:r>
      <w:proofErr w:type="spellStart"/>
      <w:r w:rsidRPr="00132137">
        <w:rPr>
          <w:sz w:val="16"/>
        </w:rPr>
        <w:t>bricolage</w:t>
      </w:r>
      <w:proofErr w:type="spellEnd"/>
      <w:r w:rsidRPr="00132137">
        <w:rPr>
          <w:sz w:val="16"/>
        </w:rPr>
        <w:t xml:space="preserve">. </w:t>
      </w:r>
      <w:r w:rsidRPr="00123BB9">
        <w:rPr>
          <w:rStyle w:val="StyleBoldUnderline"/>
          <w:highlight w:val="yellow"/>
        </w:rPr>
        <w:t>The trade structures</w:t>
      </w:r>
      <w:r w:rsidRPr="00132137">
        <w:rPr>
          <w:rStyle w:val="StyleBoldUnderline"/>
        </w:rPr>
        <w:t xml:space="preserve"> </w:t>
      </w:r>
      <w:r w:rsidRPr="00123BB9">
        <w:rPr>
          <w:rStyle w:val="StyleBoldUnderline"/>
          <w:highlight w:val="yellow"/>
        </w:rPr>
        <w:t>of China and Latin American</w:t>
      </w:r>
      <w:r w:rsidRPr="00132137">
        <w:rPr>
          <w:rStyle w:val="StyleBoldUnderline"/>
        </w:rPr>
        <w:t xml:space="preserve"> countries are highly complementary. They </w:t>
      </w:r>
      <w:r w:rsidRPr="00123BB9">
        <w:rPr>
          <w:rStyle w:val="StyleBoldUnderline"/>
          <w:highlight w:val="yellow"/>
        </w:rPr>
        <w:t xml:space="preserve">offer a wide range of cooperation opportunities </w:t>
      </w:r>
      <w:r w:rsidRPr="00123BB9">
        <w:rPr>
          <w:rStyle w:val="StyleBoldUnderline"/>
        </w:rPr>
        <w:t xml:space="preserve">which have been expanded beyond energy to </w:t>
      </w:r>
      <w:r w:rsidRPr="00123BB9">
        <w:rPr>
          <w:rStyle w:val="StyleBoldUnderline"/>
          <w:highlight w:val="yellow"/>
        </w:rPr>
        <w:t>include, among other things, finance, agriculture, infrastructure, science and technology, aerospace, and tourism</w:t>
      </w:r>
      <w:proofErr w:type="gramStart"/>
      <w:r w:rsidRPr="00132137">
        <w:rPr>
          <w:sz w:val="16"/>
        </w:rPr>
        <w:t>.</w:t>
      </w:r>
      <w:r w:rsidR="00132137" w:rsidRPr="00132137">
        <w:rPr>
          <w:sz w:val="12"/>
        </w:rPr>
        <w:t>¶</w:t>
      </w:r>
      <w:proofErr w:type="gramEnd"/>
      <w:r w:rsidRPr="00132137">
        <w:rPr>
          <w:sz w:val="16"/>
        </w:rPr>
        <w:t xml:space="preserve"> The economic exchange between China and Latin America has also found a balance between trade and investment, evolving from the trade-dominated mode at the very beginning.</w:t>
      </w:r>
      <w:r w:rsidR="00132137" w:rsidRPr="00132137">
        <w:rPr>
          <w:sz w:val="12"/>
        </w:rPr>
        <w:t>¶</w:t>
      </w:r>
      <w:r w:rsidRPr="00132137">
        <w:rPr>
          <w:sz w:val="16"/>
        </w:rPr>
        <w:t xml:space="preserve"> China's investment in Latin America has reached around 65 billion dollars and created much needed jobs in the region. The infrastructure projects funded by Chinese banks and built by Chinese contractors set good examples that China and Latin America have already been on track for comprehensive cooperation in the long term</w:t>
      </w:r>
      <w:proofErr w:type="gramStart"/>
      <w:r w:rsidRPr="00132137">
        <w:rPr>
          <w:sz w:val="16"/>
        </w:rPr>
        <w:t>.</w:t>
      </w:r>
      <w:r w:rsidR="00132137" w:rsidRPr="00132137">
        <w:rPr>
          <w:sz w:val="12"/>
        </w:rPr>
        <w:t>¶</w:t>
      </w:r>
      <w:proofErr w:type="gramEnd"/>
      <w:r w:rsidRPr="00132137">
        <w:rPr>
          <w:sz w:val="16"/>
        </w:rPr>
        <w:t xml:space="preserve"> Meanwhile, China and Latin America are also facing common challenges during their development.</w:t>
      </w:r>
      <w:r w:rsidR="00132137" w:rsidRPr="00132137">
        <w:rPr>
          <w:sz w:val="12"/>
        </w:rPr>
        <w:t>¶</w:t>
      </w:r>
      <w:r w:rsidRPr="00132137">
        <w:rPr>
          <w:sz w:val="16"/>
        </w:rPr>
        <w:t xml:space="preserve"> Rural-urban migration, sustainable development, environment protection and the widening wealth gap have been or are on the two sides' agenda.</w:t>
      </w:r>
      <w:r w:rsidR="00132137" w:rsidRPr="00132137">
        <w:rPr>
          <w:sz w:val="12"/>
        </w:rPr>
        <w:t>¶</w:t>
      </w:r>
      <w:r w:rsidRPr="00132137">
        <w:rPr>
          <w:sz w:val="16"/>
        </w:rPr>
        <w:t xml:space="preserve"> According to the Global Competitiveness Index 2012-2013, China and most Latin American countries are in a development stage of "efficiency-driven" or in a transition stage of "efficiency-driven to innovation-driven."</w:t>
      </w:r>
      <w:r w:rsidR="00132137" w:rsidRPr="00132137">
        <w:rPr>
          <w:sz w:val="12"/>
        </w:rPr>
        <w:t>¶</w:t>
      </w:r>
      <w:r w:rsidRPr="00132137">
        <w:rPr>
          <w:sz w:val="16"/>
        </w:rPr>
        <w:t xml:space="preserve"> China and Latin America do not simply surf the wave. </w:t>
      </w:r>
      <w:r w:rsidRPr="00123BB9">
        <w:rPr>
          <w:rStyle w:val="StyleBoldUnderline"/>
          <w:highlight w:val="yellow"/>
        </w:rPr>
        <w:t xml:space="preserve">They can learn from each other and help each other </w:t>
      </w:r>
      <w:r w:rsidRPr="00123BB9">
        <w:rPr>
          <w:rStyle w:val="StyleBoldUnderline"/>
        </w:rPr>
        <w:t>in the long run</w:t>
      </w:r>
      <w:r w:rsidRPr="00132137">
        <w:rPr>
          <w:rStyle w:val="StyleBoldUnderline"/>
        </w:rPr>
        <w:t>, making joint efforts to keep integrated into the value chain of global production</w:t>
      </w:r>
      <w:proofErr w:type="gramStart"/>
      <w:r w:rsidRPr="00132137">
        <w:rPr>
          <w:sz w:val="16"/>
        </w:rPr>
        <w:t>.</w:t>
      </w:r>
      <w:r w:rsidR="00132137" w:rsidRPr="00132137">
        <w:rPr>
          <w:sz w:val="12"/>
        </w:rPr>
        <w:t>¶</w:t>
      </w:r>
      <w:proofErr w:type="gramEnd"/>
      <w:r w:rsidRPr="00132137">
        <w:rPr>
          <w:sz w:val="16"/>
        </w:rPr>
        <w:t xml:space="preserve"> It is eye-catching that the high-level exchanges between China and Latin America have been more frequent since the Chinese leadership transition. China-Latin American relations are an integral part of the Chinese government's overall diplomatic balance</w:t>
      </w:r>
      <w:proofErr w:type="gramStart"/>
      <w:r w:rsidRPr="00132137">
        <w:rPr>
          <w:sz w:val="16"/>
        </w:rPr>
        <w:t>.</w:t>
      </w:r>
      <w:r w:rsidR="00132137" w:rsidRPr="00132137">
        <w:rPr>
          <w:sz w:val="12"/>
        </w:rPr>
        <w:t>¶</w:t>
      </w:r>
      <w:proofErr w:type="gramEnd"/>
      <w:r w:rsidRPr="00132137">
        <w:rPr>
          <w:sz w:val="16"/>
        </w:rPr>
        <w:t xml:space="preserve"> China and Latin America are inseparable in South-South cooperation. Both sides have exchanged views and supported each other on a variety of issues through world-class platforms like APEC, BRICS, G-20 summits and the newly set-up Latin America panel at the </w:t>
      </w:r>
      <w:proofErr w:type="spellStart"/>
      <w:r w:rsidRPr="00132137">
        <w:rPr>
          <w:sz w:val="16"/>
        </w:rPr>
        <w:t>Boao</w:t>
      </w:r>
      <w:proofErr w:type="spellEnd"/>
      <w:r w:rsidRPr="00132137">
        <w:rPr>
          <w:sz w:val="16"/>
        </w:rPr>
        <w:t xml:space="preserve"> Forum for Asia</w:t>
      </w:r>
      <w:proofErr w:type="gramStart"/>
      <w:r w:rsidRPr="00132137">
        <w:rPr>
          <w:sz w:val="16"/>
        </w:rPr>
        <w:t>.</w:t>
      </w:r>
      <w:r w:rsidR="00132137" w:rsidRPr="00132137">
        <w:rPr>
          <w:sz w:val="12"/>
        </w:rPr>
        <w:t>¶</w:t>
      </w:r>
      <w:proofErr w:type="gramEnd"/>
      <w:r w:rsidRPr="00132137">
        <w:rPr>
          <w:sz w:val="16"/>
        </w:rPr>
        <w:t xml:space="preserve"> President Xi and other Chinese leaders have noted recently that China is ready to promote the establishment of the China-Latin America Cooperation Forum as a better platform to deepen the comprehensive cooperative partnership between China and the region.</w:t>
      </w:r>
      <w:r w:rsidR="00132137" w:rsidRPr="00132137">
        <w:rPr>
          <w:sz w:val="12"/>
        </w:rPr>
        <w:t>¶</w:t>
      </w:r>
      <w:r w:rsidRPr="00132137">
        <w:rPr>
          <w:sz w:val="16"/>
        </w:rPr>
        <w:t xml:space="preserve"> Xi is the first Chinese president to visit Trinidad and Tobago and English-speaking Caribbean countries, and the second to visit Costa Rica. During his visits, Xi also met with leaders of several more nations in the region, including Antigua and Barbuda, the Bahamas, Dominica, Grenada, Guyana, Suriname and Jamaica</w:t>
      </w:r>
      <w:proofErr w:type="gramStart"/>
      <w:r w:rsidRPr="00132137">
        <w:rPr>
          <w:rStyle w:val="StyleBoldUnderline"/>
        </w:rPr>
        <w:t>.</w:t>
      </w:r>
      <w:r w:rsidR="00132137" w:rsidRPr="00132137">
        <w:rPr>
          <w:rStyle w:val="StyleBoldUnderline"/>
          <w:b w:val="0"/>
          <w:sz w:val="12"/>
          <w:u w:val="none"/>
        </w:rPr>
        <w:t>¶</w:t>
      </w:r>
      <w:proofErr w:type="gramEnd"/>
      <w:r w:rsidRPr="00132137">
        <w:rPr>
          <w:rStyle w:val="StyleBoldUnderline"/>
        </w:rPr>
        <w:t xml:space="preserve"> The Chinese's president's visits are sure to bring new momentum and turn over a new page for China-Latin American relations</w:t>
      </w:r>
      <w:r w:rsidRPr="00132137">
        <w:rPr>
          <w:sz w:val="16"/>
        </w:rPr>
        <w:t>.</w:t>
      </w:r>
      <w:r w:rsidR="00132137" w:rsidRPr="00132137">
        <w:rPr>
          <w:sz w:val="12"/>
        </w:rPr>
        <w:t>¶</w:t>
      </w:r>
      <w:r w:rsidRPr="00132137">
        <w:rPr>
          <w:sz w:val="16"/>
        </w:rPr>
        <w:t xml:space="preserve"> Given the significant positions of Trinidad and Tobago, Costa Rica and Mexico in the Caribbean, Central America and Latin America, the visits are sure to set examples for the development of bilateral ties between China and other countries in the region.</w:t>
      </w:r>
    </w:p>
    <w:p w14:paraId="789A32FC" w14:textId="58AD9158" w:rsidR="00004FE0" w:rsidRDefault="00004FE0" w:rsidP="00004FE0">
      <w:pPr>
        <w:pStyle w:val="Heading3"/>
      </w:pPr>
      <w:r>
        <w:t>No Link- Not Competing</w:t>
      </w:r>
    </w:p>
    <w:p w14:paraId="7A9A53B0" w14:textId="6DE49AE9" w:rsidR="00004FE0" w:rsidRDefault="00004FE0" w:rsidP="00004FE0">
      <w:pPr>
        <w:pStyle w:val="Heading4"/>
      </w:pPr>
      <w:r>
        <w:t>The U.S. and China can cooperate over Latin America</w:t>
      </w:r>
    </w:p>
    <w:p w14:paraId="0D89789B" w14:textId="70FF813C" w:rsidR="00004FE0" w:rsidRDefault="00160C8E" w:rsidP="00004FE0">
      <w:r w:rsidRPr="00160C8E">
        <w:rPr>
          <w:rStyle w:val="StyleStyleBold12pt"/>
        </w:rPr>
        <w:t>Global Times 5/31</w:t>
      </w:r>
      <w:r>
        <w:t xml:space="preserve"> (“</w:t>
      </w:r>
      <w:r w:rsidRPr="00160C8E">
        <w:t>China, US not competing over Latin America: expert</w:t>
      </w:r>
      <w:r>
        <w:t xml:space="preserve">” May 31, 2013 </w:t>
      </w:r>
      <w:r w:rsidRPr="00160C8E">
        <w:t>http://www.globaltimes.cn/content/785721.shtml#</w:t>
      </w:r>
      <w:proofErr w:type="gramStart"/>
      <w:r w:rsidRPr="00160C8E">
        <w:t>.Uc22LT7rk2s</w:t>
      </w:r>
      <w:proofErr w:type="gramEnd"/>
      <w:r>
        <w:t>)</w:t>
      </w:r>
    </w:p>
    <w:p w14:paraId="0A4202A8" w14:textId="77777777" w:rsidR="00160C8E" w:rsidRPr="00004FE0" w:rsidRDefault="00160C8E" w:rsidP="00004FE0"/>
    <w:p w14:paraId="4EA2DAB8" w14:textId="0986F763" w:rsidR="00004FE0" w:rsidRPr="00693DFA" w:rsidRDefault="00004FE0" w:rsidP="00004FE0">
      <w:pPr>
        <w:rPr>
          <w:sz w:val="16"/>
        </w:rPr>
      </w:pPr>
      <w:r w:rsidRPr="00693DFA">
        <w:rPr>
          <w:sz w:val="16"/>
        </w:rPr>
        <w:t xml:space="preserve">Chinese President Xi </w:t>
      </w:r>
      <w:proofErr w:type="spellStart"/>
      <w:r w:rsidRPr="00693DFA">
        <w:rPr>
          <w:sz w:val="16"/>
        </w:rPr>
        <w:t>Jinping</w:t>
      </w:r>
      <w:proofErr w:type="spellEnd"/>
      <w:r w:rsidRPr="00693DFA">
        <w:rPr>
          <w:sz w:val="16"/>
        </w:rPr>
        <w:t xml:space="preserve"> heads to Latin America and the Caribbean on Friday, in a state visit aiming at promoting China's cooperation with the region</w:t>
      </w:r>
      <w:proofErr w:type="gramStart"/>
      <w:r w:rsidRPr="00693DFA">
        <w:rPr>
          <w:sz w:val="16"/>
        </w:rPr>
        <w:t>.</w:t>
      </w:r>
      <w:r w:rsidR="00693DFA" w:rsidRPr="00693DFA">
        <w:rPr>
          <w:sz w:val="12"/>
        </w:rPr>
        <w:t>¶</w:t>
      </w:r>
      <w:proofErr w:type="gramEnd"/>
      <w:r w:rsidRPr="00693DFA">
        <w:rPr>
          <w:sz w:val="16"/>
        </w:rPr>
        <w:t xml:space="preserve"> Xi's visit to Trinidad and Tobago, Costa Rica and Mexico follows his first foreign trip to Russia and three countries in Africa, Tanzania, South Africa and Republic of Congo, shortly after taking office in March.</w:t>
      </w:r>
      <w:r w:rsidR="00693DFA" w:rsidRPr="00693DFA">
        <w:rPr>
          <w:sz w:val="12"/>
        </w:rPr>
        <w:t>¶</w:t>
      </w:r>
      <w:r w:rsidRPr="00693DFA">
        <w:rPr>
          <w:sz w:val="16"/>
        </w:rPr>
        <w:t xml:space="preserve"> While Xi kicks off his visit, US Vice President Joe Biden is concluding his Latin America visit on the same day, as he leaves Brazil Friday. </w:t>
      </w:r>
      <w:r w:rsidRPr="00693DFA">
        <w:rPr>
          <w:rStyle w:val="StyleBoldUnderline"/>
          <w:highlight w:val="yellow"/>
        </w:rPr>
        <w:t>Some media reports described "dueling visits" by Chinese and US</w:t>
      </w:r>
      <w:r w:rsidRPr="00693DFA">
        <w:rPr>
          <w:sz w:val="16"/>
        </w:rPr>
        <w:t xml:space="preserve"> leaders, and said that the "competition between the world's two biggest economies for influence in Latin America is on display."</w:t>
      </w:r>
      <w:r w:rsidR="00693DFA" w:rsidRPr="00693DFA">
        <w:rPr>
          <w:sz w:val="12"/>
        </w:rPr>
        <w:t>¶</w:t>
      </w:r>
      <w:r w:rsidRPr="00693DFA">
        <w:rPr>
          <w:sz w:val="16"/>
        </w:rPr>
        <w:t xml:space="preserve"> Both the US and China deny they are competing with each other. Chinese foreign ministry spokesperson Hong Lei said last week that the two countries can "carry out cooperation in Latin America by giving play to their respective advantages." </w:t>
      </w:r>
      <w:r w:rsidR="00693DFA" w:rsidRPr="00693DFA">
        <w:rPr>
          <w:rStyle w:val="StyleBoldUnderline"/>
          <w:b w:val="0"/>
          <w:sz w:val="12"/>
          <w:u w:val="none"/>
        </w:rPr>
        <w:t>¶</w:t>
      </w:r>
      <w:r w:rsidRPr="00693DFA">
        <w:rPr>
          <w:rStyle w:val="StyleBoldUnderline"/>
        </w:rPr>
        <w:t xml:space="preserve"> </w:t>
      </w:r>
      <w:r w:rsidRPr="00693DFA">
        <w:rPr>
          <w:rStyle w:val="StyleBoldUnderline"/>
          <w:highlight w:val="yellow"/>
        </w:rPr>
        <w:t xml:space="preserve">Tao </w:t>
      </w:r>
      <w:proofErr w:type="spellStart"/>
      <w:r w:rsidRPr="00693DFA">
        <w:rPr>
          <w:rStyle w:val="StyleBoldUnderline"/>
          <w:highlight w:val="yellow"/>
        </w:rPr>
        <w:t>Wenzhao</w:t>
      </w:r>
      <w:proofErr w:type="spellEnd"/>
      <w:r w:rsidRPr="00693DFA">
        <w:rPr>
          <w:rStyle w:val="StyleBoldUnderline"/>
          <w:highlight w:val="yellow"/>
        </w:rPr>
        <w:t>, a fellow of the Institute of American Studies at the Chinese Academy of Social Sciences</w:t>
      </w:r>
      <w:r w:rsidRPr="00693DFA">
        <w:rPr>
          <w:sz w:val="16"/>
        </w:rPr>
        <w:t xml:space="preserve">, </w:t>
      </w:r>
      <w:r w:rsidRPr="00693DFA">
        <w:rPr>
          <w:rStyle w:val="StyleBoldUnderline"/>
          <w:highlight w:val="yellow"/>
        </w:rPr>
        <w:t>told the Global Times that</w:t>
      </w:r>
      <w:r w:rsidRPr="00693DFA">
        <w:rPr>
          <w:sz w:val="16"/>
        </w:rPr>
        <w:t xml:space="preserve"> it is a coincidence that the two leaders chose to visit Latin America at a similar time, and that China has no intention to challenge US influence in the area</w:t>
      </w:r>
      <w:proofErr w:type="gramStart"/>
      <w:r w:rsidRPr="00693DFA">
        <w:rPr>
          <w:sz w:val="16"/>
        </w:rPr>
        <w:t>.</w:t>
      </w:r>
      <w:r w:rsidR="00693DFA" w:rsidRPr="00693DFA">
        <w:rPr>
          <w:sz w:val="12"/>
        </w:rPr>
        <w:t>¶</w:t>
      </w:r>
      <w:proofErr w:type="gramEnd"/>
      <w:r w:rsidRPr="00693DFA">
        <w:rPr>
          <w:sz w:val="16"/>
        </w:rPr>
        <w:t xml:space="preserve"> "</w:t>
      </w:r>
      <w:r w:rsidRPr="00693DFA">
        <w:rPr>
          <w:rStyle w:val="Emphasis"/>
          <w:highlight w:val="yellow"/>
        </w:rPr>
        <w:t>It's not like in the 19th century when countries divided their sphere of influence in a certain area. China and the US' involvement in Latin America is not a zero-sum game,"</w:t>
      </w:r>
      <w:r w:rsidRPr="00693DFA">
        <w:rPr>
          <w:sz w:val="16"/>
        </w:rPr>
        <w:t xml:space="preserve"> Tao said, explaining that it is a good thing for Latin America</w:t>
      </w:r>
      <w:proofErr w:type="gramStart"/>
      <w:r w:rsidRPr="00693DFA">
        <w:rPr>
          <w:sz w:val="16"/>
        </w:rPr>
        <w:t>.</w:t>
      </w:r>
      <w:r w:rsidR="00693DFA" w:rsidRPr="00693DFA">
        <w:rPr>
          <w:sz w:val="12"/>
        </w:rPr>
        <w:t>¶</w:t>
      </w:r>
      <w:proofErr w:type="gramEnd"/>
      <w:r w:rsidRPr="00693DFA">
        <w:rPr>
          <w:sz w:val="16"/>
        </w:rPr>
        <w:t xml:space="preserve"> </w:t>
      </w:r>
      <w:r w:rsidRPr="00693DFA">
        <w:rPr>
          <w:rStyle w:val="StyleBoldUnderline"/>
          <w:highlight w:val="yellow"/>
        </w:rPr>
        <w:t>Chinese and US leaders visit Latin America out of their respective strategic needs</w:t>
      </w:r>
      <w:r w:rsidRPr="00693DFA">
        <w:rPr>
          <w:rStyle w:val="StyleBoldUnderline"/>
        </w:rPr>
        <w:t>,</w:t>
      </w:r>
      <w:r w:rsidRPr="00693DFA">
        <w:rPr>
          <w:sz w:val="16"/>
        </w:rPr>
        <w:t xml:space="preserve"> Tao said. All countries need to interact and cooperate with other countries, and visits of such high-level are usually arranged long time before they starts, Tao said. </w:t>
      </w:r>
      <w:r w:rsidR="00693DFA" w:rsidRPr="00693DFA">
        <w:rPr>
          <w:sz w:val="12"/>
        </w:rPr>
        <w:t>¶</w:t>
      </w:r>
      <w:r w:rsidRPr="00693DFA">
        <w:rPr>
          <w:sz w:val="16"/>
        </w:rPr>
        <w:t xml:space="preserve"> China has embarked on a diplomatic drive since completing its once-in-a-decade leadership transition with Chinese Premier Li </w:t>
      </w:r>
      <w:proofErr w:type="spellStart"/>
      <w:r w:rsidRPr="00693DFA">
        <w:rPr>
          <w:sz w:val="16"/>
        </w:rPr>
        <w:t>Keqiang</w:t>
      </w:r>
      <w:proofErr w:type="spellEnd"/>
      <w:r w:rsidRPr="00693DFA">
        <w:rPr>
          <w:sz w:val="16"/>
        </w:rPr>
        <w:t xml:space="preserve"> also visiting India, Pakistan, Switzerland and Germany, and several high-level visitors to Beijing. After visiting Mexico, Xi travels to the US for his first summit with President Barack Obama on June 7 to 8 in California.</w:t>
      </w:r>
    </w:p>
    <w:p w14:paraId="50788D59" w14:textId="39794305" w:rsidR="000E132C" w:rsidRDefault="000E132C" w:rsidP="000E132C">
      <w:pPr>
        <w:pStyle w:val="Heading2"/>
      </w:pPr>
      <w:r>
        <w:t>Impacts</w:t>
      </w:r>
    </w:p>
    <w:p w14:paraId="3BD36FEA" w14:textId="1390DBB6" w:rsidR="000E132C" w:rsidRDefault="000E132C" w:rsidP="000E132C">
      <w:pPr>
        <w:pStyle w:val="Heading3"/>
      </w:pPr>
      <w:r>
        <w:t>Relations Resilient</w:t>
      </w:r>
    </w:p>
    <w:p w14:paraId="121D20F0" w14:textId="77777777" w:rsidR="000E132C" w:rsidRDefault="000E132C" w:rsidP="000E132C">
      <w:pPr>
        <w:pStyle w:val="Heading4"/>
        <w:rPr>
          <w:lang w:eastAsia="ko-KR"/>
        </w:rPr>
      </w:pPr>
      <w:r>
        <w:t>Relations</w:t>
      </w:r>
      <w:r>
        <w:rPr>
          <w:rFonts w:hint="eastAsia"/>
          <w:lang w:eastAsia="ko-KR"/>
        </w:rPr>
        <w:t xml:space="preserve"> with China</w:t>
      </w:r>
      <w:r>
        <w:t xml:space="preserve"> are resilient</w:t>
      </w:r>
    </w:p>
    <w:p w14:paraId="028550BD" w14:textId="77777777" w:rsidR="000E132C" w:rsidRPr="00856BAE" w:rsidRDefault="000E132C" w:rsidP="000E132C">
      <w:pPr>
        <w:rPr>
          <w:lang w:eastAsia="ko-KR"/>
        </w:rPr>
      </w:pPr>
    </w:p>
    <w:p w14:paraId="4F7702F4" w14:textId="77777777" w:rsidR="000E132C" w:rsidRDefault="000E132C" w:rsidP="000E132C">
      <w:pPr>
        <w:rPr>
          <w:sz w:val="16"/>
          <w:szCs w:val="16"/>
        </w:rPr>
      </w:pPr>
      <w:proofErr w:type="spellStart"/>
      <w:r w:rsidRPr="00B40917">
        <w:rPr>
          <w:b/>
          <w:sz w:val="24"/>
        </w:rPr>
        <w:t>Dongxiao</w:t>
      </w:r>
      <w:proofErr w:type="spellEnd"/>
      <w:r w:rsidRPr="00B40917">
        <w:rPr>
          <w:b/>
          <w:sz w:val="24"/>
        </w:rPr>
        <w:t xml:space="preserve"> 12</w:t>
      </w:r>
      <w:r>
        <w:rPr>
          <w:sz w:val="16"/>
          <w:szCs w:val="16"/>
        </w:rPr>
        <w:t xml:space="preserve"> – </w:t>
      </w:r>
      <w:r w:rsidRPr="00B40917">
        <w:rPr>
          <w:sz w:val="16"/>
          <w:szCs w:val="16"/>
        </w:rPr>
        <w:t>Vice President of Shanghai Insti</w:t>
      </w:r>
      <w:r>
        <w:rPr>
          <w:sz w:val="16"/>
          <w:szCs w:val="16"/>
        </w:rPr>
        <w:t>tutes for International Studies (Chen, 01/05, “</w:t>
      </w:r>
      <w:r w:rsidRPr="00B40917">
        <w:rPr>
          <w:sz w:val="16"/>
          <w:szCs w:val="16"/>
        </w:rPr>
        <w:t>China-US Relations in 2012: Caution Ahead</w:t>
      </w:r>
      <w:r>
        <w:rPr>
          <w:sz w:val="16"/>
          <w:szCs w:val="16"/>
        </w:rPr>
        <w:t xml:space="preserve">,” </w:t>
      </w:r>
      <w:r w:rsidRPr="00B40917">
        <w:rPr>
          <w:sz w:val="16"/>
          <w:szCs w:val="16"/>
        </w:rPr>
        <w:t>http://chinausfocus.com/slider/no-reason-for-chagrin-over-china-us-relations-but-cautious-management-needed-in-2012/</w:t>
      </w:r>
      <w:r>
        <w:rPr>
          <w:sz w:val="16"/>
          <w:szCs w:val="16"/>
        </w:rPr>
        <w:t>)</w:t>
      </w:r>
    </w:p>
    <w:p w14:paraId="23B92F80" w14:textId="77777777" w:rsidR="000E132C" w:rsidRDefault="000E132C" w:rsidP="000E132C">
      <w:pPr>
        <w:rPr>
          <w:sz w:val="16"/>
          <w:szCs w:val="16"/>
        </w:rPr>
      </w:pPr>
    </w:p>
    <w:p w14:paraId="125FF85A" w14:textId="77777777" w:rsidR="000E132C" w:rsidRDefault="000E132C" w:rsidP="000E132C">
      <w:pPr>
        <w:rPr>
          <w:sz w:val="16"/>
          <w:szCs w:val="16"/>
        </w:rPr>
      </w:pPr>
      <w:r w:rsidRPr="00B40917">
        <w:rPr>
          <w:sz w:val="16"/>
          <w:szCs w:val="16"/>
        </w:rPr>
        <w:t xml:space="preserve">The year of </w:t>
      </w:r>
      <w:r w:rsidRPr="00877E3E">
        <w:rPr>
          <w:sz w:val="24"/>
          <w:highlight w:val="green"/>
          <w:u w:val="single"/>
        </w:rPr>
        <w:t>2011 brought</w:t>
      </w:r>
      <w:r w:rsidRPr="00B40917">
        <w:rPr>
          <w:sz w:val="16"/>
          <w:szCs w:val="16"/>
        </w:rPr>
        <w:t xml:space="preserve"> many unexpected, globally altering events. This year, non-stop crises and sea changes in the international arena;</w:t>
      </w:r>
      <w:r>
        <w:rPr>
          <w:sz w:val="16"/>
          <w:szCs w:val="16"/>
        </w:rPr>
        <w:t xml:space="preserve"> </w:t>
      </w:r>
      <w:r w:rsidRPr="00B40917">
        <w:rPr>
          <w:sz w:val="16"/>
          <w:szCs w:val="16"/>
        </w:rPr>
        <w:t xml:space="preserve">chaos and </w:t>
      </w:r>
      <w:r w:rsidRPr="00877E3E">
        <w:rPr>
          <w:sz w:val="24"/>
          <w:highlight w:val="green"/>
          <w:u w:val="single"/>
        </w:rPr>
        <w:t>revolution in the Middle East</w:t>
      </w:r>
      <w:r w:rsidRPr="00B40917">
        <w:rPr>
          <w:sz w:val="16"/>
          <w:szCs w:val="16"/>
        </w:rPr>
        <w:t xml:space="preserve"> and West Africa; catastrophic Tsunami and nuclear-leak crisis in Fukushima; paralysis of leadership of EU confronting the evolving debt predicament in Euro-Zone; and the sudden death of Kim </w:t>
      </w:r>
      <w:proofErr w:type="spellStart"/>
      <w:r w:rsidRPr="00B40917">
        <w:rPr>
          <w:sz w:val="16"/>
          <w:szCs w:val="16"/>
        </w:rPr>
        <w:t>Jong-il</w:t>
      </w:r>
      <w:proofErr w:type="spellEnd"/>
      <w:r w:rsidRPr="00B40917">
        <w:rPr>
          <w:sz w:val="16"/>
          <w:szCs w:val="16"/>
        </w:rPr>
        <w:t xml:space="preserve"> and its unpredictable repercussions on the Korean Peninsula and Northeast Asia were just a few of the tumultuous events that led global economic and political instability this year. Bilateral </w:t>
      </w:r>
      <w:r w:rsidRPr="00877E3E">
        <w:rPr>
          <w:sz w:val="24"/>
          <w:highlight w:val="green"/>
          <w:u w:val="single"/>
        </w:rPr>
        <w:t>relations between China and the US</w:t>
      </w:r>
      <w:r w:rsidRPr="00B40917">
        <w:rPr>
          <w:sz w:val="16"/>
          <w:szCs w:val="16"/>
        </w:rPr>
        <w:t xml:space="preserve">, in contrast </w:t>
      </w:r>
      <w:r w:rsidRPr="00877E3E">
        <w:rPr>
          <w:sz w:val="24"/>
          <w:highlight w:val="green"/>
          <w:u w:val="single"/>
        </w:rPr>
        <w:t>have been</w:t>
      </w:r>
      <w:r w:rsidRPr="00B40917">
        <w:rPr>
          <w:sz w:val="16"/>
          <w:szCs w:val="16"/>
        </w:rPr>
        <w:t xml:space="preserve"> relatively </w:t>
      </w:r>
      <w:r w:rsidRPr="00877E3E">
        <w:rPr>
          <w:sz w:val="24"/>
          <w:highlight w:val="green"/>
          <w:u w:val="single"/>
        </w:rPr>
        <w:t>stable, and increasingly positive.</w:t>
      </w:r>
      <w:r w:rsidRPr="00692101">
        <w:rPr>
          <w:sz w:val="16"/>
          <w:szCs w:val="16"/>
        </w:rPr>
        <w:t xml:space="preserve"> Three driving forces have contributed to the improvement in US-China relations in 2011: mutual commitment, multi-function mechanisms, and increasing interdependence. Beijing </w:t>
      </w:r>
      <w:r w:rsidRPr="00B40917">
        <w:rPr>
          <w:sz w:val="16"/>
          <w:szCs w:val="16"/>
        </w:rPr>
        <w:t>and Washington both stressed their commitment to building a cooperative partnership based on mutual respect and mutual benefit following a rocky year of bilateral relations in 2010.</w:t>
      </w:r>
      <w:r>
        <w:rPr>
          <w:sz w:val="16"/>
          <w:szCs w:val="16"/>
        </w:rPr>
        <w:t xml:space="preserve"> </w:t>
      </w:r>
      <w:r w:rsidRPr="00877E3E">
        <w:rPr>
          <w:sz w:val="24"/>
          <w:highlight w:val="green"/>
          <w:u w:val="single"/>
        </w:rPr>
        <w:t>Both sides have stressed that</w:t>
      </w:r>
      <w:r w:rsidRPr="00B40917">
        <w:rPr>
          <w:sz w:val="16"/>
          <w:szCs w:val="16"/>
        </w:rPr>
        <w:t xml:space="preserve"> the </w:t>
      </w:r>
      <w:r w:rsidRPr="00877E3E">
        <w:rPr>
          <w:sz w:val="24"/>
          <w:highlight w:val="green"/>
          <w:u w:val="single"/>
        </w:rPr>
        <w:t>relations</w:t>
      </w:r>
      <w:r w:rsidRPr="00B40917">
        <w:rPr>
          <w:sz w:val="16"/>
          <w:szCs w:val="16"/>
        </w:rPr>
        <w:t xml:space="preserve">hip between China and the United States </w:t>
      </w:r>
      <w:r w:rsidRPr="00877E3E">
        <w:rPr>
          <w:sz w:val="24"/>
          <w:highlight w:val="green"/>
          <w:u w:val="single"/>
        </w:rPr>
        <w:t>should be cooperative</w:t>
      </w:r>
      <w:r w:rsidRPr="00B40917">
        <w:rPr>
          <w:sz w:val="16"/>
          <w:szCs w:val="16"/>
        </w:rPr>
        <w:t xml:space="preserve"> and</w:t>
      </w:r>
      <w:r>
        <w:rPr>
          <w:sz w:val="16"/>
          <w:szCs w:val="16"/>
        </w:rPr>
        <w:t xml:space="preserve"> </w:t>
      </w:r>
      <w:r w:rsidRPr="00B40917">
        <w:rPr>
          <w:sz w:val="16"/>
          <w:szCs w:val="16"/>
        </w:rPr>
        <w:t xml:space="preserve">mutually beneficial </w:t>
      </w:r>
      <w:r w:rsidRPr="00877E3E">
        <w:rPr>
          <w:sz w:val="24"/>
          <w:highlight w:val="green"/>
          <w:u w:val="single"/>
        </w:rPr>
        <w:t xml:space="preserve">rather than zero-sum, and that the two sides should </w:t>
      </w:r>
      <w:r w:rsidRPr="00877E3E">
        <w:rPr>
          <w:b/>
          <w:sz w:val="24"/>
          <w:highlight w:val="green"/>
          <w:u w:val="single"/>
        </w:rPr>
        <w:t>stand together in the face of difficulty</w:t>
      </w:r>
      <w:r w:rsidRPr="00B40917">
        <w:rPr>
          <w:sz w:val="16"/>
          <w:szCs w:val="16"/>
        </w:rPr>
        <w:t xml:space="preserve"> and carry out cooperation on an equal footing</w:t>
      </w:r>
      <w:r w:rsidRPr="00861291">
        <w:rPr>
          <w:sz w:val="16"/>
          <w:szCs w:val="16"/>
        </w:rPr>
        <w:t>. The mutual commitment</w:t>
      </w:r>
      <w:r w:rsidRPr="00383FDC">
        <w:rPr>
          <w:sz w:val="16"/>
          <w:szCs w:val="16"/>
        </w:rPr>
        <w:t xml:space="preserve"> between China and the US has been bolstered by an increasing number of bilateral mechanisms with policy communication, coordination, and implementation functions (“C2I”). 2011 has seen of the growth of “C2I” mechanisms intensify. </w:t>
      </w:r>
      <w:proofErr w:type="gramStart"/>
      <w:r w:rsidRPr="00383FDC">
        <w:rPr>
          <w:sz w:val="16"/>
          <w:szCs w:val="16"/>
        </w:rPr>
        <w:t>with</w:t>
      </w:r>
      <w:proofErr w:type="gramEnd"/>
      <w:r w:rsidRPr="00383FDC">
        <w:rPr>
          <w:sz w:val="16"/>
          <w:szCs w:val="16"/>
        </w:rPr>
        <w:t xml:space="preserve"> a number of new initiatives, including High-level Consultation on People-to-People Exchanges</w:t>
      </w:r>
      <w:r w:rsidRPr="00B40917">
        <w:rPr>
          <w:sz w:val="16"/>
          <w:szCs w:val="16"/>
        </w:rPr>
        <w:t xml:space="preserve">, the US-China Governors Forum, and the Strategic Security Dialogue and Asia-Pacific Affairs Consultation under the framework of Strategic and Economic Dialogue (S&amp;ED). While the former two initiatives have either reflected thriving interaction in cross-cultural domains or tapped the huge potential of sub-national cooperation across the Pacific, the latter two mechanisms have greatly upgraded capacity to address difficult and sensitive military and security issues in bilateral relations n and build confidence in US-China relations. </w:t>
      </w:r>
      <w:r w:rsidRPr="00861086">
        <w:rPr>
          <w:sz w:val="16"/>
          <w:szCs w:val="16"/>
        </w:rPr>
        <w:t xml:space="preserve">The </w:t>
      </w:r>
      <w:r w:rsidRPr="00877E3E">
        <w:rPr>
          <w:b/>
          <w:sz w:val="24"/>
          <w:highlight w:val="green"/>
          <w:u w:val="single"/>
        </w:rPr>
        <w:t>60 plus</w:t>
      </w:r>
      <w:r w:rsidRPr="00877E3E">
        <w:rPr>
          <w:sz w:val="24"/>
          <w:highlight w:val="green"/>
          <w:u w:val="single"/>
        </w:rPr>
        <w:t xml:space="preserve"> bilateral mechanisms, plus frequent</w:t>
      </w:r>
      <w:r w:rsidRPr="00E40BCE">
        <w:rPr>
          <w:sz w:val="16"/>
          <w:szCs w:val="16"/>
        </w:rPr>
        <w:t xml:space="preserve"> exchanges of informal </w:t>
      </w:r>
      <w:r w:rsidRPr="00877E3E">
        <w:rPr>
          <w:sz w:val="24"/>
          <w:highlight w:val="green"/>
          <w:u w:val="single"/>
        </w:rPr>
        <w:t>visits</w:t>
      </w:r>
      <w:r w:rsidRPr="0099770A">
        <w:rPr>
          <w:sz w:val="16"/>
          <w:szCs w:val="16"/>
        </w:rPr>
        <w:t xml:space="preserve"> and workshops </w:t>
      </w:r>
      <w:r w:rsidRPr="00877E3E">
        <w:rPr>
          <w:sz w:val="24"/>
          <w:highlight w:val="green"/>
          <w:u w:val="single"/>
        </w:rPr>
        <w:t xml:space="preserve">between senior officials have built an </w:t>
      </w:r>
      <w:r w:rsidRPr="00877E3E">
        <w:rPr>
          <w:b/>
          <w:sz w:val="24"/>
          <w:highlight w:val="green"/>
          <w:u w:val="single"/>
        </w:rPr>
        <w:t>impressive level of institutionalization</w:t>
      </w:r>
      <w:r w:rsidRPr="00877E3E">
        <w:rPr>
          <w:sz w:val="24"/>
          <w:highlight w:val="green"/>
          <w:u w:val="single"/>
        </w:rPr>
        <w:t xml:space="preserve"> in US-China</w:t>
      </w:r>
      <w:r w:rsidRPr="00284E5A">
        <w:rPr>
          <w:sz w:val="16"/>
          <w:szCs w:val="16"/>
        </w:rPr>
        <w:t xml:space="preserve"> bilateral </w:t>
      </w:r>
      <w:r w:rsidRPr="00877E3E">
        <w:rPr>
          <w:sz w:val="24"/>
          <w:highlight w:val="green"/>
          <w:u w:val="single"/>
        </w:rPr>
        <w:t>relations that has enhanced the predictability</w:t>
      </w:r>
      <w:r w:rsidRPr="00284E5A">
        <w:rPr>
          <w:sz w:val="16"/>
          <w:szCs w:val="16"/>
        </w:rPr>
        <w:t xml:space="preserve"> of relations between the two countries </w:t>
      </w:r>
      <w:r w:rsidRPr="00877E3E">
        <w:rPr>
          <w:sz w:val="24"/>
          <w:highlight w:val="green"/>
          <w:u w:val="single"/>
        </w:rPr>
        <w:t>and</w:t>
      </w:r>
      <w:r w:rsidRPr="00284E5A">
        <w:rPr>
          <w:sz w:val="16"/>
          <w:szCs w:val="16"/>
        </w:rPr>
        <w:t xml:space="preserve"> helped consolidate the </w:t>
      </w:r>
      <w:r w:rsidRPr="00877E3E">
        <w:rPr>
          <w:sz w:val="24"/>
          <w:highlight w:val="green"/>
          <w:u w:val="single"/>
        </w:rPr>
        <w:t>foundation of</w:t>
      </w:r>
      <w:r w:rsidRPr="00383FDC">
        <w:rPr>
          <w:sz w:val="16"/>
          <w:szCs w:val="16"/>
        </w:rPr>
        <w:t xml:space="preserve"> the </w:t>
      </w:r>
      <w:r w:rsidRPr="00877E3E">
        <w:rPr>
          <w:sz w:val="24"/>
          <w:highlight w:val="green"/>
          <w:u w:val="single"/>
        </w:rPr>
        <w:t>relations.</w:t>
      </w:r>
      <w:r w:rsidRPr="00B40917">
        <w:rPr>
          <w:sz w:val="16"/>
          <w:szCs w:val="16"/>
        </w:rPr>
        <w:t xml:space="preserve"> The substance of the bilateral relationship, in essence, is not to follow the two presidents’ agreements in words, but to follow the roadmap in action, and those bilateral mechanisms have built significant capacity to do this.</w:t>
      </w:r>
      <w:r>
        <w:rPr>
          <w:sz w:val="16"/>
          <w:szCs w:val="16"/>
        </w:rPr>
        <w:t xml:space="preserve"> </w:t>
      </w:r>
      <w:r w:rsidRPr="00B40917">
        <w:rPr>
          <w:sz w:val="16"/>
          <w:szCs w:val="16"/>
        </w:rPr>
        <w:t xml:space="preserve">Thirdly and perhaps most fundamentally, the </w:t>
      </w:r>
      <w:r w:rsidRPr="00877E3E">
        <w:rPr>
          <w:sz w:val="24"/>
          <w:highlight w:val="green"/>
          <w:u w:val="single"/>
        </w:rPr>
        <w:t>growing interdependence</w:t>
      </w:r>
      <w:r w:rsidRPr="00B40917">
        <w:rPr>
          <w:sz w:val="16"/>
          <w:szCs w:val="16"/>
        </w:rPr>
        <w:t xml:space="preserve"> across the Pacific and emerging agenda of global governance </w:t>
      </w:r>
      <w:r w:rsidRPr="00877E3E">
        <w:rPr>
          <w:sz w:val="24"/>
          <w:highlight w:val="green"/>
          <w:u w:val="single"/>
        </w:rPr>
        <w:t>has served as the “ballast” in</w:t>
      </w:r>
      <w:r w:rsidRPr="00B40917">
        <w:rPr>
          <w:sz w:val="16"/>
          <w:szCs w:val="16"/>
        </w:rPr>
        <w:t xml:space="preserve"> the bilateral </w:t>
      </w:r>
      <w:r w:rsidRPr="00877E3E">
        <w:rPr>
          <w:sz w:val="24"/>
          <w:highlight w:val="green"/>
          <w:u w:val="single"/>
        </w:rPr>
        <w:t>relations</w:t>
      </w:r>
      <w:r w:rsidRPr="00B40917">
        <w:rPr>
          <w:sz w:val="16"/>
          <w:szCs w:val="16"/>
        </w:rPr>
        <w:t>h</w:t>
      </w:r>
      <w:r w:rsidRPr="00EE256A">
        <w:rPr>
          <w:sz w:val="16"/>
          <w:szCs w:val="16"/>
        </w:rPr>
        <w:t xml:space="preserve">ip. Despite numerous trade disputes between the two countries, economic interdependence has been steadily enhanced, </w:t>
      </w:r>
      <w:r w:rsidRPr="00B40917">
        <w:rPr>
          <w:sz w:val="16"/>
          <w:szCs w:val="16"/>
        </w:rPr>
        <w:t>manifested either by the hike of bilateral trade and investment volume, symbiotic financial relations, or the economic restructuring now underway in both countries. This interdependence has transcended economics, and is growing increasingly comprehensive in nature.</w:t>
      </w:r>
    </w:p>
    <w:p w14:paraId="25EF143F" w14:textId="0DE7CB9D" w:rsidR="000E132C" w:rsidRPr="00E21C7B" w:rsidRDefault="000E132C" w:rsidP="000E132C">
      <w:pPr>
        <w:pStyle w:val="Heading4"/>
      </w:pPr>
      <w:r w:rsidRPr="00E21C7B">
        <w:t>Security cooperation prevents disputes over trade pressure from derailing relations</w:t>
      </w:r>
    </w:p>
    <w:p w14:paraId="5FE86D9B" w14:textId="77777777" w:rsidR="000E132C" w:rsidRPr="00E21C7B" w:rsidRDefault="000E132C" w:rsidP="000E132C">
      <w:pPr>
        <w:rPr>
          <w:rStyle w:val="StyleStyleBold12pt"/>
        </w:rPr>
      </w:pPr>
      <w:r>
        <w:rPr>
          <w:rStyle w:val="StyleStyleBold12pt"/>
        </w:rPr>
        <w:t>Taiwan News 4</w:t>
      </w:r>
    </w:p>
    <w:p w14:paraId="72C1C067" w14:textId="77777777" w:rsidR="000E132C" w:rsidRPr="00D87785" w:rsidRDefault="000E132C" w:rsidP="000E132C">
      <w:r w:rsidRPr="00D87785">
        <w:tab/>
        <w:t>(4-27, Lexis)</w:t>
      </w:r>
    </w:p>
    <w:p w14:paraId="0EC4DBB0" w14:textId="132BAF11" w:rsidR="000E132C" w:rsidRPr="000E132C" w:rsidRDefault="000E132C" w:rsidP="000E132C">
      <w:pPr>
        <w:rPr>
          <w:szCs w:val="20"/>
          <w:u w:val="single"/>
        </w:rPr>
      </w:pPr>
      <w:r w:rsidRPr="00D87785">
        <w:t xml:space="preserve">He also said </w:t>
      </w:r>
      <w:r w:rsidRPr="00D87785">
        <w:rPr>
          <w:rStyle w:val="UnderlineCharChar"/>
          <w:szCs w:val="20"/>
          <w:highlight w:val="yellow"/>
        </w:rPr>
        <w:t xml:space="preserve">Washington's </w:t>
      </w:r>
      <w:r w:rsidRPr="00D87785">
        <w:rPr>
          <w:rStyle w:val="UnderlineCharChar"/>
          <w:szCs w:val="20"/>
        </w:rPr>
        <w:t xml:space="preserve">renewed </w:t>
      </w:r>
      <w:r w:rsidRPr="00D87785">
        <w:rPr>
          <w:rStyle w:val="UnderlineCharChar"/>
          <w:szCs w:val="20"/>
          <w:highlight w:val="yellow"/>
        </w:rPr>
        <w:t>protests about Beijing's</w:t>
      </w:r>
      <w:r w:rsidRPr="00D87785">
        <w:rPr>
          <w:highlight w:val="yellow"/>
        </w:rPr>
        <w:t xml:space="preserve"> </w:t>
      </w:r>
      <w:r w:rsidRPr="00D87785">
        <w:t xml:space="preserve">human rights, weapons proliferation and </w:t>
      </w:r>
      <w:r w:rsidRPr="00D87785">
        <w:rPr>
          <w:rStyle w:val="UnderlineCharChar"/>
          <w:szCs w:val="20"/>
        </w:rPr>
        <w:t>t</w:t>
      </w:r>
      <w:r w:rsidRPr="00D87785">
        <w:rPr>
          <w:rStyle w:val="UnderlineCharChar"/>
          <w:szCs w:val="20"/>
          <w:highlight w:val="yellow"/>
        </w:rPr>
        <w:t>rade practices</w:t>
      </w:r>
      <w:r w:rsidRPr="00D87785">
        <w:rPr>
          <w:highlight w:val="yellow"/>
        </w:rPr>
        <w:t xml:space="preserve"> </w:t>
      </w:r>
      <w:r w:rsidRPr="00D87785">
        <w:rPr>
          <w:rStyle w:val="UnderlineCharChar"/>
          <w:szCs w:val="20"/>
          <w:highlight w:val="yellow"/>
        </w:rPr>
        <w:t xml:space="preserve">were </w:t>
      </w:r>
      <w:r w:rsidRPr="00D87785">
        <w:rPr>
          <w:rStyle w:val="UnderlineCharChar"/>
          <w:b/>
          <w:szCs w:val="20"/>
          <w:highlight w:val="yellow"/>
        </w:rPr>
        <w:t>insufficient</w:t>
      </w:r>
      <w:r w:rsidRPr="00D87785">
        <w:rPr>
          <w:rStyle w:val="UnderlineCharChar"/>
          <w:szCs w:val="20"/>
          <w:highlight w:val="yellow"/>
        </w:rPr>
        <w:t xml:space="preserve"> to destabilize U.S.-China relations, because America's reliance on Beijing </w:t>
      </w:r>
      <w:r w:rsidRPr="00D87785">
        <w:rPr>
          <w:rStyle w:val="UnderlineCharChar"/>
          <w:szCs w:val="20"/>
        </w:rPr>
        <w:t>in</w:t>
      </w:r>
      <w:r w:rsidRPr="00D87785">
        <w:t xml:space="preserve"> diplomatic </w:t>
      </w:r>
      <w:r w:rsidRPr="00D87785">
        <w:rPr>
          <w:rStyle w:val="UnderlineCharChar"/>
          <w:szCs w:val="20"/>
          <w:highlight w:val="yellow"/>
        </w:rPr>
        <w:t>efforts toward</w:t>
      </w:r>
      <w:r w:rsidRPr="00D87785">
        <w:rPr>
          <w:highlight w:val="yellow"/>
        </w:rPr>
        <w:t xml:space="preserve"> </w:t>
      </w:r>
      <w:r w:rsidRPr="00D87785">
        <w:rPr>
          <w:rStyle w:val="UnderlineCharChar"/>
          <w:szCs w:val="20"/>
          <w:highlight w:val="yellow"/>
        </w:rPr>
        <w:t>North Korea</w:t>
      </w:r>
      <w:r w:rsidRPr="00D87785">
        <w:rPr>
          <w:highlight w:val="yellow"/>
        </w:rPr>
        <w:t xml:space="preserve">, </w:t>
      </w:r>
      <w:r w:rsidRPr="00D87785">
        <w:rPr>
          <w:rStyle w:val="UnderlineCharChar"/>
          <w:szCs w:val="20"/>
          <w:highlight w:val="yellow"/>
        </w:rPr>
        <w:t>and</w:t>
      </w:r>
      <w:r w:rsidRPr="00D87785">
        <w:rPr>
          <w:highlight w:val="yellow"/>
        </w:rPr>
        <w:t xml:space="preserve"> </w:t>
      </w:r>
      <w:r w:rsidRPr="00D87785">
        <w:t xml:space="preserve">Beijing's hopes for U.S. pressure to be used against </w:t>
      </w:r>
      <w:r w:rsidRPr="00D87785">
        <w:rPr>
          <w:rStyle w:val="UnderlineCharChar"/>
          <w:szCs w:val="20"/>
          <w:highlight w:val="yellow"/>
        </w:rPr>
        <w:t>Taiwan</w:t>
      </w:r>
      <w:r w:rsidRPr="00D87785">
        <w:rPr>
          <w:highlight w:val="yellow"/>
        </w:rPr>
        <w:t xml:space="preserve">, </w:t>
      </w:r>
      <w:r w:rsidRPr="00D87785">
        <w:rPr>
          <w:rStyle w:val="UnderlineCharChar"/>
          <w:szCs w:val="20"/>
          <w:highlight w:val="yellow"/>
        </w:rPr>
        <w:t>are</w:t>
      </w:r>
      <w:r w:rsidRPr="00D87785">
        <w:rPr>
          <w:highlight w:val="yellow"/>
        </w:rPr>
        <w:t xml:space="preserve"> </w:t>
      </w:r>
      <w:r w:rsidRPr="00D87785">
        <w:t xml:space="preserve">part of </w:t>
      </w:r>
      <w:r w:rsidRPr="00D87785">
        <w:rPr>
          <w:rStyle w:val="UnderlineCharChar"/>
          <w:szCs w:val="20"/>
        </w:rPr>
        <w:t xml:space="preserve">a </w:t>
      </w:r>
      <w:r w:rsidRPr="00D87785">
        <w:rPr>
          <w:rStyle w:val="UnderlineCharChar"/>
          <w:b/>
          <w:szCs w:val="20"/>
          <w:highlight w:val="yellow"/>
        </w:rPr>
        <w:t xml:space="preserve">broad </w:t>
      </w:r>
      <w:r w:rsidRPr="00D87785">
        <w:rPr>
          <w:rStyle w:val="UnderlineCharChar"/>
          <w:b/>
          <w:szCs w:val="20"/>
        </w:rPr>
        <w:t xml:space="preserve">set of </w:t>
      </w:r>
      <w:r w:rsidRPr="00D87785">
        <w:rPr>
          <w:rStyle w:val="UnderlineCharChar"/>
          <w:b/>
          <w:szCs w:val="20"/>
          <w:highlight w:val="yellow"/>
        </w:rPr>
        <w:t>calculations keeping the relationship on track</w:t>
      </w:r>
      <w:r w:rsidRPr="00D87785">
        <w:rPr>
          <w:rStyle w:val="UnderlineCharChar"/>
          <w:szCs w:val="20"/>
        </w:rPr>
        <w:t>.</w:t>
      </w:r>
    </w:p>
    <w:p w14:paraId="312CB153" w14:textId="77777777" w:rsidR="000E132C" w:rsidRPr="00E21C7B" w:rsidRDefault="000E132C" w:rsidP="000E132C">
      <w:pPr>
        <w:pStyle w:val="Heading4"/>
      </w:pPr>
      <w:r w:rsidRPr="00E21C7B">
        <w:t xml:space="preserve">Relations resilient </w:t>
      </w:r>
    </w:p>
    <w:p w14:paraId="5D9AA457" w14:textId="16F8B140" w:rsidR="000E132C" w:rsidRPr="00693DFA" w:rsidRDefault="000E132C" w:rsidP="000E132C">
      <w:pPr>
        <w:rPr>
          <w:b/>
          <w:sz w:val="26"/>
        </w:rPr>
      </w:pPr>
      <w:r>
        <w:rPr>
          <w:rStyle w:val="StyleStyleBold12pt"/>
        </w:rPr>
        <w:t>Stokes 5</w:t>
      </w:r>
      <w:r w:rsidR="00693DFA">
        <w:rPr>
          <w:rStyle w:val="StyleStyleBold12pt"/>
        </w:rPr>
        <w:t xml:space="preserve"> </w:t>
      </w:r>
      <w:r w:rsidRPr="00D87785">
        <w:t xml:space="preserve">(Bruce, PhD, </w:t>
      </w:r>
      <w:proofErr w:type="spellStart"/>
      <w:r w:rsidRPr="00D87785">
        <w:t>Snr</w:t>
      </w:r>
      <w:proofErr w:type="spellEnd"/>
      <w:r w:rsidRPr="00D87785">
        <w:t xml:space="preserve"> Fellow – Council on Foreign Relations, National Journal, 7-16, Lexis)</w:t>
      </w:r>
    </w:p>
    <w:p w14:paraId="19CD3B3A" w14:textId="77777777" w:rsidR="00693DFA" w:rsidRPr="00D87785" w:rsidRDefault="00693DFA" w:rsidP="000E132C"/>
    <w:p w14:paraId="5464F7AB" w14:textId="7CADA52A" w:rsidR="000E132C" w:rsidRPr="00693DFA" w:rsidRDefault="000E132C" w:rsidP="000E132C">
      <w:pPr>
        <w:rPr>
          <w:sz w:val="16"/>
        </w:rPr>
      </w:pPr>
      <w:r w:rsidRPr="00693DFA">
        <w:rPr>
          <w:rStyle w:val="StyleBoldUnderline"/>
        </w:rPr>
        <w:t xml:space="preserve">The </w:t>
      </w:r>
      <w:r w:rsidRPr="00693DFA">
        <w:rPr>
          <w:rStyle w:val="StyleBoldUnderline"/>
          <w:highlight w:val="yellow"/>
        </w:rPr>
        <w:t xml:space="preserve">Chinese resent </w:t>
      </w:r>
      <w:r w:rsidRPr="00693DFA">
        <w:rPr>
          <w:rStyle w:val="StyleBoldUnderline"/>
        </w:rPr>
        <w:t xml:space="preserve">growing </w:t>
      </w:r>
      <w:r w:rsidRPr="00693DFA">
        <w:rPr>
          <w:rStyle w:val="StyleBoldUnderline"/>
          <w:highlight w:val="yellow"/>
        </w:rPr>
        <w:t>pressure from Washington to revalue their currency</w:t>
      </w:r>
      <w:r w:rsidRPr="00693DFA">
        <w:rPr>
          <w:rStyle w:val="StyleBoldUnderline"/>
        </w:rPr>
        <w:t xml:space="preserve">, the </w:t>
      </w:r>
      <w:proofErr w:type="spellStart"/>
      <w:r w:rsidRPr="00693DFA">
        <w:rPr>
          <w:rStyle w:val="StyleBoldUnderline"/>
        </w:rPr>
        <w:t>yuan</w:t>
      </w:r>
      <w:proofErr w:type="spellEnd"/>
      <w:r w:rsidRPr="00693DFA">
        <w:rPr>
          <w:sz w:val="16"/>
        </w:rPr>
        <w:t>. They worry about mounting</w:t>
      </w:r>
      <w:r w:rsidR="00693DFA" w:rsidRPr="00693DFA">
        <w:rPr>
          <w:sz w:val="16"/>
        </w:rPr>
        <w:t xml:space="preserve"> </w:t>
      </w:r>
      <w:r w:rsidRPr="00693DFA">
        <w:rPr>
          <w:sz w:val="16"/>
        </w:rPr>
        <w:t xml:space="preserve">anti-Chinese sentiment in Congress. They anticipate potential bilateral friction over North Korea and over China's lengthening economic and diplomatic shadow in East Asia. And, said Wang </w:t>
      </w:r>
      <w:proofErr w:type="spellStart"/>
      <w:r w:rsidRPr="00693DFA">
        <w:rPr>
          <w:sz w:val="16"/>
        </w:rPr>
        <w:t>Jisi</w:t>
      </w:r>
      <w:proofErr w:type="spellEnd"/>
      <w:r w:rsidRPr="00693DFA">
        <w:rPr>
          <w:sz w:val="16"/>
        </w:rPr>
        <w:t xml:space="preserve">, dean of the School of International Studies at Beijing University, "there are deep-rooted suspicions of U.S. intentions." </w:t>
      </w:r>
      <w:r w:rsidRPr="00693DFA">
        <w:rPr>
          <w:rStyle w:val="StyleBoldUnderline"/>
          <w:highlight w:val="yellow"/>
        </w:rPr>
        <w:t>Nonetheless</w:t>
      </w:r>
      <w:r w:rsidRPr="00693DFA">
        <w:rPr>
          <w:rStyle w:val="StyleBoldUnderline"/>
        </w:rPr>
        <w:t xml:space="preserve">, members of China's small community of experts on </w:t>
      </w:r>
      <w:r w:rsidRPr="00693DFA">
        <w:rPr>
          <w:rStyle w:val="StyleBoldUnderline"/>
          <w:highlight w:val="yellow"/>
        </w:rPr>
        <w:t>Sino-American relations are upbeat</w:t>
      </w:r>
      <w:r w:rsidRPr="00693DFA">
        <w:rPr>
          <w:rStyle w:val="StyleBoldUnderline"/>
        </w:rPr>
        <w:t xml:space="preserve">. </w:t>
      </w:r>
      <w:r w:rsidRPr="00693DFA">
        <w:rPr>
          <w:sz w:val="16"/>
        </w:rPr>
        <w:t xml:space="preserve">They welcome April's agreement between Beijing and Washington to hold regular senior-level talks, with Deputy Secretary of State Robert </w:t>
      </w:r>
      <w:proofErr w:type="spellStart"/>
      <w:r w:rsidRPr="00693DFA">
        <w:rPr>
          <w:sz w:val="16"/>
        </w:rPr>
        <w:t>Zoellick</w:t>
      </w:r>
      <w:proofErr w:type="spellEnd"/>
      <w:r w:rsidRPr="00693DFA">
        <w:rPr>
          <w:sz w:val="16"/>
        </w:rPr>
        <w:t xml:space="preserve"> leading the dialogue, on the full array of issues facing the two nations. They think that the Taiwan issue is manageable. And they have faith that the U.S.-China relationship can be put on a stable course once Beijing convinces Washington that China's military buildup in recent years poses no threat to the United States, and that China does not want to exclude America from Asia. Continues…</w:t>
      </w:r>
      <w:r w:rsidR="00693DFA" w:rsidRPr="00693DFA">
        <w:rPr>
          <w:sz w:val="12"/>
        </w:rPr>
        <w:t>¶</w:t>
      </w:r>
      <w:r w:rsidR="00693DFA" w:rsidRPr="00693DFA">
        <w:rPr>
          <w:sz w:val="16"/>
        </w:rPr>
        <w:t xml:space="preserve"> </w:t>
      </w:r>
      <w:r w:rsidRPr="00693DFA">
        <w:rPr>
          <w:rStyle w:val="StyleBoldUnderline"/>
        </w:rPr>
        <w:t>As Yuan suggests, as dynamic as China appears from the outside, insiders here fret about their country's domestic</w:t>
      </w:r>
      <w:r w:rsidR="00693DFA">
        <w:rPr>
          <w:rStyle w:val="StyleBoldUnderline"/>
        </w:rPr>
        <w:t xml:space="preserve"> </w:t>
      </w:r>
      <w:r w:rsidRPr="00693DFA">
        <w:rPr>
          <w:rStyle w:val="StyleBoldUnderline"/>
        </w:rPr>
        <w:t>vulnerabilities.</w:t>
      </w:r>
      <w:r w:rsidRPr="00693DFA">
        <w:rPr>
          <w:sz w:val="16"/>
        </w:rPr>
        <w:t xml:space="preserve"> Tens of millions of Chinese are jobless and drifting around the country with no permanent home. The possibility of an economic slowdown that might increase this number sends shivers through the leadership. Moreover, millions more work unproductively on the land. At some point, these people need to find jobs in industry and services if Chinese agriculture is ever to become more efficient. In addition, the strength of the financial system, burdened as it is by bad loans, is a constant worry. Opinions differ on how serious the problem is. Green, from Standard Chartered Bank, says there is "good reason to believe that China can get through this." But the banking system is likely to be vulnerable for years to come. All of this uncertainty exists amid an environment of mounting civil unrest. The number of demonstrations and other citizen protests has increased dramatically in the past few years, and many are aimed at the tax system and at environmental abuses. This internal political insecurity is compounded, analysts here say, by a growing wariness of U.S. meddling. Well aware of the role that Washington played in funding successful opposition groups in Ukraine and elsewhere, the already insecure Chinese leadership views Bush administration talk of</w:t>
      </w:r>
      <w:r w:rsidR="00693DFA" w:rsidRPr="00693DFA">
        <w:rPr>
          <w:sz w:val="16"/>
        </w:rPr>
        <w:t xml:space="preserve"> </w:t>
      </w:r>
      <w:r w:rsidRPr="00693DFA">
        <w:rPr>
          <w:sz w:val="16"/>
        </w:rPr>
        <w:t xml:space="preserve">democracy promotion with grave concern. For these reasons, Chinese experts on Sino-American relations welcome the new high-level dialogue between China and the U.S. that is slated to commence this summer. The talks aren't intended to solve specific problems -- such as Taiwan -- but will focus on building trust about each other's long-term geopolitical and security intentions. The Chinese would like to see the dialogue take up the expanding U.S. role in Central Asia, how Americans see their future relationship with Japan, and how to peacefully manage mutual energy needs. Although Chinese praise the dialogue as a good beginning, they do not have high expectations for the first meetings. They realize that the process will be slow. For that reason, some Chinese experts believe that there is also a need for a quick-reaction, crisis-management dialogue that would focus more specifically on emerging flash points. But they hold out little hope for such an interchange, saying the Pentagon opposes it. So </w:t>
      </w:r>
      <w:r w:rsidRPr="00693DFA">
        <w:rPr>
          <w:rStyle w:val="StyleBoldUnderline"/>
          <w:highlight w:val="yellow"/>
        </w:rPr>
        <w:t xml:space="preserve">the challenges </w:t>
      </w:r>
      <w:r w:rsidRPr="00693DFA">
        <w:rPr>
          <w:rStyle w:val="StyleBoldUnderline"/>
        </w:rPr>
        <w:t xml:space="preserve">facing the U.S.-China relationship, as seen from Beijing, </w:t>
      </w:r>
      <w:r w:rsidRPr="00693DFA">
        <w:rPr>
          <w:rStyle w:val="StyleBoldUnderline"/>
          <w:highlight w:val="yellow"/>
        </w:rPr>
        <w:t>are daunting but manageable</w:t>
      </w:r>
      <w:r w:rsidRPr="00693DFA">
        <w:rPr>
          <w:rStyle w:val="StyleBoldUnderline"/>
        </w:rPr>
        <w:t xml:space="preserve">. </w:t>
      </w:r>
      <w:r w:rsidRPr="00693DFA">
        <w:rPr>
          <w:sz w:val="16"/>
        </w:rPr>
        <w:t>The course of events may depend on how Washington handles mounting frustration with China in the United States. "This is going to be very difficult," said Susan Shirk, a professor of political science at the University of California (San Diego). "The history of pressuring the Chinese to do things is not one of great success. When we pressure them, they dig in their heels. It turns into a contest of wills. And you can't keep any of this from the Chinese people anymore. The Internet sets the agenda, and Beijing has to react. So if we start venting, they will start to vent."</w:t>
      </w:r>
      <w:r w:rsidRPr="00693DFA">
        <w:rPr>
          <w:rStyle w:val="StyleBoldUnderline"/>
        </w:rPr>
        <w:t xml:space="preserve"> </w:t>
      </w:r>
      <w:r w:rsidRPr="00693DFA">
        <w:rPr>
          <w:rStyle w:val="StyleBoldUnderline"/>
          <w:highlight w:val="yellow"/>
        </w:rPr>
        <w:t>Fortunately</w:t>
      </w:r>
      <w:r w:rsidRPr="00693DFA">
        <w:rPr>
          <w:rStyle w:val="StyleBoldUnderline"/>
        </w:rPr>
        <w:t xml:space="preserve">, said Kenneth G. </w:t>
      </w:r>
      <w:proofErr w:type="spellStart"/>
      <w:r w:rsidRPr="00693DFA">
        <w:rPr>
          <w:rStyle w:val="StyleBoldUnderline"/>
        </w:rPr>
        <w:t>Lieberthal</w:t>
      </w:r>
      <w:proofErr w:type="spellEnd"/>
      <w:r w:rsidRPr="00693DFA">
        <w:rPr>
          <w:rStyle w:val="StyleBoldUnderline"/>
        </w:rPr>
        <w:t xml:space="preserve">, a China expert and a professor of political science at the University of Michigan, </w:t>
      </w:r>
      <w:r w:rsidRPr="00693DFA">
        <w:rPr>
          <w:rStyle w:val="StyleBoldUnderline"/>
          <w:highlight w:val="yellow"/>
        </w:rPr>
        <w:t xml:space="preserve">the relationship has proven quite resilient </w:t>
      </w:r>
      <w:r w:rsidRPr="00693DFA">
        <w:rPr>
          <w:rStyle w:val="StyleBoldUnderline"/>
        </w:rPr>
        <w:t xml:space="preserve">over the years. </w:t>
      </w:r>
      <w:r w:rsidRPr="00693DFA">
        <w:rPr>
          <w:rStyle w:val="StyleBoldUnderline"/>
          <w:highlight w:val="yellow"/>
        </w:rPr>
        <w:t xml:space="preserve">"We are far </w:t>
      </w:r>
      <w:r w:rsidRPr="00693DFA">
        <w:rPr>
          <w:rStyle w:val="StyleBoldUnderline"/>
        </w:rPr>
        <w:t xml:space="preserve">beyond the era </w:t>
      </w:r>
      <w:r w:rsidRPr="00693DFA">
        <w:rPr>
          <w:rStyle w:val="StyleBoldUnderline"/>
          <w:highlight w:val="yellow"/>
        </w:rPr>
        <w:t xml:space="preserve">when one </w:t>
      </w:r>
      <w:r w:rsidRPr="00693DFA">
        <w:rPr>
          <w:rStyle w:val="StyleBoldUnderline"/>
        </w:rPr>
        <w:t xml:space="preserve">or two </w:t>
      </w:r>
      <w:r w:rsidRPr="00693DFA">
        <w:rPr>
          <w:rStyle w:val="StyleBoldUnderline"/>
          <w:highlight w:val="yellow"/>
        </w:rPr>
        <w:t>issue</w:t>
      </w:r>
      <w:r w:rsidRPr="00693DFA">
        <w:rPr>
          <w:rStyle w:val="StyleBoldUnderline"/>
        </w:rPr>
        <w:t xml:space="preserve">s </w:t>
      </w:r>
      <w:r w:rsidRPr="00693DFA">
        <w:rPr>
          <w:rStyle w:val="StyleBoldUnderline"/>
          <w:highlight w:val="yellow"/>
        </w:rPr>
        <w:t>could break the relationship</w:t>
      </w:r>
      <w:r w:rsidRPr="00693DFA">
        <w:rPr>
          <w:rStyle w:val="StyleBoldUnderline"/>
        </w:rPr>
        <w:t>,</w:t>
      </w:r>
      <w:r w:rsidRPr="00693DFA">
        <w:rPr>
          <w:sz w:val="16"/>
        </w:rPr>
        <w:t>" he said.</w:t>
      </w:r>
    </w:p>
    <w:p w14:paraId="407E2B85" w14:textId="77777777" w:rsidR="000E132C" w:rsidRPr="00760D1E" w:rsidRDefault="000E132C" w:rsidP="000E132C">
      <w:pPr>
        <w:keepNext/>
        <w:keepLines/>
        <w:spacing w:before="200"/>
        <w:outlineLvl w:val="3"/>
        <w:rPr>
          <w:rFonts w:eastAsia="Times New Roman"/>
          <w:b/>
          <w:bCs/>
          <w:iCs/>
          <w:sz w:val="26"/>
        </w:rPr>
      </w:pPr>
      <w:proofErr w:type="gramStart"/>
      <w:r w:rsidRPr="00760D1E">
        <w:rPr>
          <w:rFonts w:eastAsia="Times New Roman"/>
          <w:b/>
          <w:bCs/>
          <w:iCs/>
          <w:sz w:val="26"/>
        </w:rPr>
        <w:t>Relations</w:t>
      </w:r>
      <w:proofErr w:type="gramEnd"/>
      <w:r w:rsidRPr="00760D1E">
        <w:rPr>
          <w:rFonts w:eastAsia="Times New Roman"/>
          <w:b/>
          <w:bCs/>
          <w:iCs/>
          <w:sz w:val="26"/>
        </w:rPr>
        <w:t xml:space="preserve"> resilient- constant cooperation will only increase</w:t>
      </w:r>
    </w:p>
    <w:p w14:paraId="30E7A1CD" w14:textId="422F5D69" w:rsidR="000E132C" w:rsidRPr="00693DFA" w:rsidRDefault="000E132C" w:rsidP="000E132C">
      <w:proofErr w:type="spellStart"/>
      <w:r w:rsidRPr="00760D1E">
        <w:rPr>
          <w:b/>
          <w:bCs/>
          <w:sz w:val="26"/>
        </w:rPr>
        <w:t>Wenzhao</w:t>
      </w:r>
      <w:proofErr w:type="spellEnd"/>
      <w:r w:rsidRPr="00760D1E">
        <w:rPr>
          <w:b/>
          <w:bCs/>
          <w:sz w:val="26"/>
        </w:rPr>
        <w:t>, 09</w:t>
      </w:r>
      <w:r w:rsidRPr="00760D1E">
        <w:rPr>
          <w:b/>
        </w:rPr>
        <w:t xml:space="preserve"> </w:t>
      </w:r>
      <w:r w:rsidRPr="00760D1E">
        <w:t xml:space="preserve">– Senior Researcher at the Institute of American Studies of the Chinese Academy of Social Sciences </w:t>
      </w:r>
      <w:r w:rsidRPr="00760D1E">
        <w:rPr>
          <w:sz w:val="16"/>
        </w:rPr>
        <w:t xml:space="preserve">Tao, 2/17/09, “Positive signs ahead for Sino-US relations,” China Daily, </w:t>
      </w:r>
      <w:r w:rsidR="00693DFA" w:rsidRPr="00693DFA">
        <w:rPr>
          <w:sz w:val="16"/>
        </w:rPr>
        <w:t>http://www.chinadaily.com.cn/cndy/2009-02/17/content_7482140.htm</w:t>
      </w:r>
      <w:r w:rsidRPr="00760D1E">
        <w:rPr>
          <w:sz w:val="16"/>
        </w:rPr>
        <w:t>)</w:t>
      </w:r>
    </w:p>
    <w:p w14:paraId="5DB48F08" w14:textId="77777777" w:rsidR="00693DFA" w:rsidRPr="00760D1E" w:rsidRDefault="00693DFA" w:rsidP="000E132C">
      <w:pPr>
        <w:rPr>
          <w:sz w:val="16"/>
        </w:rPr>
      </w:pPr>
    </w:p>
    <w:p w14:paraId="4136FADB" w14:textId="77777777" w:rsidR="000E132C" w:rsidRPr="00693DFA" w:rsidRDefault="000E132C" w:rsidP="000E132C">
      <w:pPr>
        <w:rPr>
          <w:sz w:val="16"/>
        </w:rPr>
      </w:pPr>
      <w:r w:rsidRPr="00693DFA">
        <w:rPr>
          <w:sz w:val="16"/>
        </w:rPr>
        <w:t>The direction of Sino-US relations under Barack Obama's presidency is drawing increasing attention as the new US administration takes shape. The new president made remarks about China during his election campaign and wrote for the US Chamber of Commerce in China an article on the prospect of Sino-US ties in his term of office. In January, newly assigned Secretary of State Hillary Clinton also deliberated on US foreign policy in a Senate hearing.</w:t>
      </w:r>
      <w:r w:rsidRPr="00760D1E">
        <w:rPr>
          <w:u w:val="single"/>
        </w:rPr>
        <w:t xml:space="preserve"> </w:t>
      </w:r>
      <w:r w:rsidRPr="00693DFA">
        <w:rPr>
          <w:rStyle w:val="StyleBoldUnderline"/>
          <w:highlight w:val="yellow"/>
        </w:rPr>
        <w:t>Obama acknowledges that common interests exist between China and the US and welcomes a rising China</w:t>
      </w:r>
      <w:r w:rsidRPr="00693DFA">
        <w:rPr>
          <w:sz w:val="16"/>
        </w:rPr>
        <w:t xml:space="preserve">. He realizes China's remarkable achievement in the past 30 years has driven economic development in neighboring nations and believes its emergence as a big power is irreversible and the US should cooperate to deal with emerging challenges. </w:t>
      </w:r>
      <w:r w:rsidRPr="00693DFA">
        <w:rPr>
          <w:rStyle w:val="StyleBoldUnderline"/>
          <w:highlight w:val="yellow"/>
        </w:rPr>
        <w:t>The US and China have had effective and smooth cooperation on a wide range of economic and security issues, from anti-terror, nonproliferation and climate change to the restructuring of the extant international financial system.</w:t>
      </w:r>
      <w:r w:rsidRPr="00693DFA">
        <w:rPr>
          <w:rStyle w:val="StyleBoldUnderline"/>
        </w:rPr>
        <w:t xml:space="preserve"> </w:t>
      </w:r>
      <w:r w:rsidRPr="00693DFA">
        <w:rPr>
          <w:sz w:val="16"/>
        </w:rPr>
        <w:t xml:space="preserve">This is expected to be the new </w:t>
      </w:r>
      <w:proofErr w:type="gramStart"/>
      <w:r w:rsidRPr="00693DFA">
        <w:rPr>
          <w:sz w:val="16"/>
        </w:rPr>
        <w:t>administration's</w:t>
      </w:r>
      <w:proofErr w:type="gramEnd"/>
      <w:r w:rsidRPr="00693DFA">
        <w:rPr>
          <w:sz w:val="16"/>
        </w:rPr>
        <w:t xml:space="preserve"> mainstream China policy and dominate the future of Sino-US relations. </w:t>
      </w:r>
      <w:r w:rsidRPr="00693DFA">
        <w:rPr>
          <w:rStyle w:val="StyleBoldUnderline"/>
        </w:rPr>
        <w:t xml:space="preserve">As multilateralism believers, both President </w:t>
      </w:r>
      <w:r w:rsidRPr="00693DFA">
        <w:rPr>
          <w:rStyle w:val="StyleBoldUnderline"/>
          <w:highlight w:val="yellow"/>
        </w:rPr>
        <w:t>Obama and</w:t>
      </w:r>
      <w:r w:rsidRPr="00693DFA">
        <w:rPr>
          <w:rStyle w:val="StyleBoldUnderline"/>
        </w:rPr>
        <w:t xml:space="preserve"> Vice-President Joe </w:t>
      </w:r>
      <w:r w:rsidRPr="00693DFA">
        <w:rPr>
          <w:rStyle w:val="StyleBoldUnderline"/>
          <w:highlight w:val="yellow"/>
        </w:rPr>
        <w:t>Biden advocate international cooperation instead of unilateral action to deal with international challenges and resolve disputes</w:t>
      </w:r>
      <w:r w:rsidRPr="00693DFA">
        <w:rPr>
          <w:sz w:val="16"/>
        </w:rPr>
        <w:t xml:space="preserve">. Fruitful cooperation between China and the US on the Korean Peninsula nuclear issue clearly indicates constructive bilateral and multilateral cooperation on sensitive issues can help ease strained regional situations. The new US administration has expressed its wishes to continue to promote a stable Korean Peninsula and to improve ties with the Democratic People's Republic of Korea. The new administration has also expressed expectations for cooperation with China on other international issues, such as the Iranian nuclear and Darfur challenges. </w:t>
      </w:r>
      <w:r w:rsidRPr="00693DFA">
        <w:rPr>
          <w:rStyle w:val="StyleBoldUnderline"/>
          <w:highlight w:val="yellow"/>
        </w:rPr>
        <w:t>China now plays a crucial role in the world's political landscape and we look forward to cooperative ties with it</w:t>
      </w:r>
      <w:r w:rsidRPr="00693DFA">
        <w:rPr>
          <w:sz w:val="16"/>
        </w:rPr>
        <w:t xml:space="preserve">, Clinton recently said. </w:t>
      </w:r>
      <w:proofErr w:type="gramStart"/>
      <w:r w:rsidRPr="00693DFA">
        <w:rPr>
          <w:sz w:val="16"/>
        </w:rPr>
        <w:t>Ever-deepening</w:t>
      </w:r>
      <w:proofErr w:type="gramEnd"/>
      <w:r w:rsidRPr="00693DFA">
        <w:rPr>
          <w:sz w:val="16"/>
        </w:rPr>
        <w:t xml:space="preserve"> economic and trade ties, as the cornerstone of bilateral relations, are expected to continue to develop during Obama's tenure. </w:t>
      </w:r>
    </w:p>
    <w:p w14:paraId="7A038ABD" w14:textId="75E65DCD" w:rsidR="000E132C" w:rsidRPr="00E21C7B" w:rsidRDefault="000E132C" w:rsidP="000E132C">
      <w:pPr>
        <w:pStyle w:val="Heading4"/>
      </w:pPr>
      <w:r>
        <w:t>Relations resilient</w:t>
      </w:r>
    </w:p>
    <w:p w14:paraId="7B64EFB0" w14:textId="35C59BE8" w:rsidR="000E132C" w:rsidRDefault="000E132C" w:rsidP="000E132C">
      <w:r>
        <w:rPr>
          <w:rStyle w:val="StyleStyleBold12pt"/>
        </w:rPr>
        <w:t>Stokes 5 (</w:t>
      </w:r>
      <w:r w:rsidRPr="00D87785">
        <w:t xml:space="preserve">Bruce, PhD, </w:t>
      </w:r>
      <w:proofErr w:type="spellStart"/>
      <w:r w:rsidRPr="00D87785">
        <w:t>Snr</w:t>
      </w:r>
      <w:proofErr w:type="spellEnd"/>
      <w:r w:rsidRPr="00D87785">
        <w:t xml:space="preserve"> Fellow – Council on Foreign Relations, National Journal, 7-16, Lexis)</w:t>
      </w:r>
    </w:p>
    <w:p w14:paraId="4AD85913" w14:textId="77777777" w:rsidR="00150054" w:rsidRPr="000E132C" w:rsidRDefault="00150054" w:rsidP="000E132C">
      <w:pPr>
        <w:rPr>
          <w:b/>
          <w:sz w:val="26"/>
        </w:rPr>
      </w:pPr>
    </w:p>
    <w:p w14:paraId="0522628F" w14:textId="6D5AAE29" w:rsidR="000E132C" w:rsidRPr="00150054" w:rsidRDefault="000E132C" w:rsidP="00150054">
      <w:pPr>
        <w:rPr>
          <w:sz w:val="16"/>
        </w:rPr>
      </w:pPr>
      <w:r w:rsidRPr="00150054">
        <w:rPr>
          <w:rStyle w:val="StyleBoldUnderline"/>
        </w:rPr>
        <w:t xml:space="preserve">The </w:t>
      </w:r>
      <w:r w:rsidRPr="00150054">
        <w:rPr>
          <w:rStyle w:val="StyleBoldUnderline"/>
          <w:highlight w:val="yellow"/>
        </w:rPr>
        <w:t xml:space="preserve">Chinese resent </w:t>
      </w:r>
      <w:r w:rsidRPr="00150054">
        <w:rPr>
          <w:rStyle w:val="StyleBoldUnderline"/>
        </w:rPr>
        <w:t xml:space="preserve">growing </w:t>
      </w:r>
      <w:r w:rsidRPr="00150054">
        <w:rPr>
          <w:rStyle w:val="StyleBoldUnderline"/>
          <w:highlight w:val="yellow"/>
        </w:rPr>
        <w:t>pressure from Washington to revalue their currency</w:t>
      </w:r>
      <w:r w:rsidRPr="00150054">
        <w:rPr>
          <w:rStyle w:val="StyleBoldUnderline"/>
        </w:rPr>
        <w:t xml:space="preserve">, the </w:t>
      </w:r>
      <w:proofErr w:type="spellStart"/>
      <w:r w:rsidRPr="00150054">
        <w:rPr>
          <w:rStyle w:val="StyleBoldUnderline"/>
        </w:rPr>
        <w:t>yuan</w:t>
      </w:r>
      <w:proofErr w:type="spellEnd"/>
      <w:r w:rsidRPr="00150054">
        <w:rPr>
          <w:rStyle w:val="StyleBoldUnderline"/>
        </w:rPr>
        <w:t xml:space="preserve">. </w:t>
      </w:r>
      <w:r w:rsidRPr="00150054">
        <w:rPr>
          <w:sz w:val="16"/>
        </w:rPr>
        <w:t>They worry about mounting</w:t>
      </w:r>
      <w:r w:rsidR="00150054" w:rsidRPr="00150054">
        <w:rPr>
          <w:sz w:val="16"/>
        </w:rPr>
        <w:t xml:space="preserve"> </w:t>
      </w:r>
      <w:r w:rsidRPr="00150054">
        <w:rPr>
          <w:sz w:val="16"/>
        </w:rPr>
        <w:t xml:space="preserve">anti-Chinese sentiment in Congress. They anticipate potential bilateral friction over North Korea and over China's lengthening economic and diplomatic shadow in East Asia. And, said Wang </w:t>
      </w:r>
      <w:proofErr w:type="spellStart"/>
      <w:r w:rsidRPr="00150054">
        <w:rPr>
          <w:sz w:val="16"/>
        </w:rPr>
        <w:t>Jisi</w:t>
      </w:r>
      <w:proofErr w:type="spellEnd"/>
      <w:r w:rsidRPr="00150054">
        <w:rPr>
          <w:sz w:val="16"/>
        </w:rPr>
        <w:t>, dean of the School of International Studies at Beijing University</w:t>
      </w:r>
      <w:r w:rsidRPr="00150054">
        <w:rPr>
          <w:rStyle w:val="StyleBoldUnderline"/>
        </w:rPr>
        <w:t xml:space="preserve">, "there are deep-rooted suspicions of U.S. intentions." </w:t>
      </w:r>
      <w:r w:rsidRPr="00150054">
        <w:rPr>
          <w:rStyle w:val="StyleBoldUnderline"/>
          <w:highlight w:val="yellow"/>
        </w:rPr>
        <w:t>Nonetheless</w:t>
      </w:r>
      <w:r w:rsidRPr="00150054">
        <w:rPr>
          <w:rStyle w:val="StyleBoldUnderline"/>
        </w:rPr>
        <w:t>, members of China's</w:t>
      </w:r>
      <w:r w:rsidRPr="00150054">
        <w:rPr>
          <w:sz w:val="16"/>
        </w:rPr>
        <w:t xml:space="preserve"> </w:t>
      </w:r>
      <w:r w:rsidRPr="00150054">
        <w:rPr>
          <w:rStyle w:val="StyleBoldUnderline"/>
        </w:rPr>
        <w:t xml:space="preserve">small community of experts on </w:t>
      </w:r>
      <w:r w:rsidRPr="00150054">
        <w:rPr>
          <w:rStyle w:val="StyleBoldUnderline"/>
          <w:highlight w:val="yellow"/>
        </w:rPr>
        <w:t>Sino-American relations are upbeat</w:t>
      </w:r>
      <w:r w:rsidRPr="00150054">
        <w:rPr>
          <w:rStyle w:val="StyleBoldUnderline"/>
        </w:rPr>
        <w:t>.</w:t>
      </w:r>
      <w:r w:rsidRPr="00150054">
        <w:rPr>
          <w:sz w:val="16"/>
        </w:rPr>
        <w:t xml:space="preserve"> They welcome April's agreement between Beijing and Washington to hold regular senior-level talks, with Deputy Secretary of State Robert </w:t>
      </w:r>
      <w:proofErr w:type="spellStart"/>
      <w:r w:rsidRPr="00150054">
        <w:rPr>
          <w:sz w:val="16"/>
        </w:rPr>
        <w:t>Zoellick</w:t>
      </w:r>
      <w:proofErr w:type="spellEnd"/>
      <w:r w:rsidRPr="00150054">
        <w:rPr>
          <w:sz w:val="16"/>
        </w:rPr>
        <w:t xml:space="preserve"> leading the dialogue, on the full array of issues facing the two nations. They think that the Taiwan issue is manageable. And they have faith that the U.S.-China relationship can be put on a stable course once Beijing convinces Washington that China's military buildup in recent years poses no threat to the United States, and that China does not want to exclude America from Asia. Continues…</w:t>
      </w:r>
      <w:r w:rsidR="00150054" w:rsidRPr="00150054">
        <w:rPr>
          <w:sz w:val="12"/>
        </w:rPr>
        <w:t>¶</w:t>
      </w:r>
      <w:r w:rsidR="00150054" w:rsidRPr="00150054">
        <w:rPr>
          <w:sz w:val="16"/>
        </w:rPr>
        <w:t xml:space="preserve"> </w:t>
      </w:r>
      <w:r w:rsidRPr="00150054">
        <w:rPr>
          <w:sz w:val="16"/>
        </w:rPr>
        <w:t>As Yuan suggests, as dynamic as China appears from the outside, insiders here fret about their country's domestic</w:t>
      </w:r>
      <w:r w:rsidR="00150054" w:rsidRPr="00150054">
        <w:rPr>
          <w:sz w:val="16"/>
        </w:rPr>
        <w:t xml:space="preserve"> </w:t>
      </w:r>
      <w:r w:rsidRPr="00150054">
        <w:rPr>
          <w:sz w:val="16"/>
        </w:rPr>
        <w:t>vulnerabilities. Tens of millions of Chinese are jobless and drifting around the country with no permanent home. The possibility of an economic slowdown that might increase this number sends shivers through the leadership. Moreover, millions more work unproductively on the land. At some point, these people need to find jobs in industry and services if Chinese agriculture is ever to become more efficient. In addition, the strength of the financial system, burdened as it is by bad loans, is a constant worry. Opinions differ on how serious the problem is. Green, from Standard Chartered Bank, says there is "good reason to believe that China can get through this." But the banking system is likely to be vulnerable for years to come. All of this uncertainty exists amid an environment of mounting civil unrest. The number of demonstrations and other citizen protests has increased dramatically in the past few years, and many are aimed at the tax system and at environmental abuses. This internal political insecurity is compounded, analysts here say, by a growing wariness of U.S. meddling. Well aware of the role that Washington played in funding successful opposition groups in Ukraine and elsewhere, the already insecure Chinese leadership views Bush administration talk of</w:t>
      </w:r>
      <w:r w:rsidR="00150054" w:rsidRPr="00150054">
        <w:rPr>
          <w:sz w:val="16"/>
        </w:rPr>
        <w:t xml:space="preserve"> </w:t>
      </w:r>
      <w:r w:rsidRPr="00150054">
        <w:rPr>
          <w:sz w:val="16"/>
        </w:rPr>
        <w:t xml:space="preserve">democracy promotion with grave concern. For these reasons, Chinese experts on Sino-American relations welcome the new high-level dialogue between China and the U.S. that is slated to commence this summer. The talks aren't intended to solve specific problems -- such as Taiwan -- but will focus on building trust about each other's long-term geopolitical and security intentions. The Chinese would like to see the dialogue take up the expanding U.S. role in Central Asia, how Americans see their future relationship with Japan, and how to peacefully manage mutual energy needs. Although Chinese praise the dialogue as a good beginning, they do not have high expectations for the first meetings. They realize that the process will be slow. For that reason, some Chinese experts believe that there is also a need for a quick-reaction, crisis-management dialogue that would focus more specifically on emerging flash points. But they hold out little hope for such an interchange, saying the Pentagon opposes it. </w:t>
      </w:r>
      <w:r w:rsidRPr="00150054">
        <w:rPr>
          <w:rStyle w:val="StyleBoldUnderline"/>
        </w:rPr>
        <w:t xml:space="preserve">So </w:t>
      </w:r>
      <w:r w:rsidRPr="00150054">
        <w:rPr>
          <w:rStyle w:val="StyleBoldUnderline"/>
          <w:highlight w:val="yellow"/>
        </w:rPr>
        <w:t xml:space="preserve">the challenges </w:t>
      </w:r>
      <w:r w:rsidRPr="00150054">
        <w:rPr>
          <w:rStyle w:val="StyleBoldUnderline"/>
        </w:rPr>
        <w:t xml:space="preserve">facing the U.S.-China relationship, as seen from Beijing, </w:t>
      </w:r>
      <w:r w:rsidRPr="00150054">
        <w:rPr>
          <w:rStyle w:val="StyleBoldUnderline"/>
          <w:highlight w:val="yellow"/>
        </w:rPr>
        <w:t>are daunting but manageable</w:t>
      </w:r>
      <w:r w:rsidRPr="00150054">
        <w:rPr>
          <w:rStyle w:val="StyleBoldUnderline"/>
        </w:rPr>
        <w:t>.</w:t>
      </w:r>
      <w:r w:rsidRPr="00150054">
        <w:rPr>
          <w:sz w:val="16"/>
        </w:rPr>
        <w:t xml:space="preserve"> The course of events may depend on how Washington handles mounting frustration with China in the United States. "This is going to be very difficult," said Susan Shirk, a professor of political science at the University of California (San Diego). "The history of pressuring the Chinese to do things is not one of great success. When we pressure them, they dig in their heels. It turns into a contest of wills. And you can't keep any of this from the Chinese people anymore. The Internet sets the agenda, and Beijing has to react. So if we start venting, they will start to vent</w:t>
      </w:r>
      <w:r w:rsidRPr="00150054">
        <w:rPr>
          <w:rStyle w:val="StyleBoldUnderline"/>
        </w:rPr>
        <w:t xml:space="preserve">." </w:t>
      </w:r>
      <w:r w:rsidRPr="00150054">
        <w:rPr>
          <w:rStyle w:val="StyleBoldUnderline"/>
          <w:highlight w:val="yellow"/>
        </w:rPr>
        <w:t>Fortunately</w:t>
      </w:r>
      <w:r w:rsidRPr="00150054">
        <w:rPr>
          <w:rStyle w:val="StyleBoldUnderline"/>
        </w:rPr>
        <w:t xml:space="preserve">, said Kenneth G. </w:t>
      </w:r>
      <w:proofErr w:type="spellStart"/>
      <w:r w:rsidRPr="00150054">
        <w:rPr>
          <w:rStyle w:val="StyleBoldUnderline"/>
        </w:rPr>
        <w:t>Lieberthal</w:t>
      </w:r>
      <w:proofErr w:type="spellEnd"/>
      <w:r w:rsidRPr="00150054">
        <w:rPr>
          <w:rStyle w:val="StyleBoldUnderline"/>
        </w:rPr>
        <w:t xml:space="preserve">, a China expert and a professor of political science at the University of Michigan, </w:t>
      </w:r>
      <w:r w:rsidRPr="00150054">
        <w:rPr>
          <w:rStyle w:val="StyleBoldUnderline"/>
          <w:highlight w:val="yellow"/>
        </w:rPr>
        <w:t xml:space="preserve">the relationship has proven quite resilient </w:t>
      </w:r>
      <w:r w:rsidRPr="00150054">
        <w:rPr>
          <w:rStyle w:val="StyleBoldUnderline"/>
        </w:rPr>
        <w:t xml:space="preserve">over the years. </w:t>
      </w:r>
      <w:r w:rsidRPr="00150054">
        <w:rPr>
          <w:rStyle w:val="StyleBoldUnderline"/>
          <w:highlight w:val="yellow"/>
        </w:rPr>
        <w:t xml:space="preserve">"We are far </w:t>
      </w:r>
      <w:r w:rsidRPr="00150054">
        <w:rPr>
          <w:rStyle w:val="StyleBoldUnderline"/>
        </w:rPr>
        <w:t xml:space="preserve">beyond the era </w:t>
      </w:r>
      <w:r w:rsidRPr="00150054">
        <w:rPr>
          <w:rStyle w:val="StyleBoldUnderline"/>
          <w:highlight w:val="yellow"/>
        </w:rPr>
        <w:t xml:space="preserve">when one </w:t>
      </w:r>
      <w:r w:rsidRPr="00150054">
        <w:rPr>
          <w:rStyle w:val="StyleBoldUnderline"/>
        </w:rPr>
        <w:t xml:space="preserve">or two </w:t>
      </w:r>
      <w:r w:rsidRPr="00150054">
        <w:rPr>
          <w:rStyle w:val="StyleBoldUnderline"/>
          <w:highlight w:val="yellow"/>
        </w:rPr>
        <w:t>issue</w:t>
      </w:r>
      <w:r w:rsidRPr="00150054">
        <w:rPr>
          <w:rStyle w:val="StyleBoldUnderline"/>
        </w:rPr>
        <w:t xml:space="preserve">s </w:t>
      </w:r>
      <w:r w:rsidRPr="00150054">
        <w:rPr>
          <w:rStyle w:val="StyleBoldUnderline"/>
          <w:highlight w:val="yellow"/>
        </w:rPr>
        <w:t>could break the relationship</w:t>
      </w:r>
      <w:r w:rsidRPr="00150054">
        <w:rPr>
          <w:rStyle w:val="StyleBoldUnderline"/>
        </w:rPr>
        <w:t>," he said.</w:t>
      </w:r>
    </w:p>
    <w:p w14:paraId="7C0CD694" w14:textId="32BC1B0D" w:rsidR="000E132C" w:rsidRDefault="000E132C" w:rsidP="000E132C">
      <w:pPr>
        <w:pStyle w:val="Heading3"/>
      </w:pPr>
      <w:r>
        <w:t>China is Peaceful</w:t>
      </w:r>
    </w:p>
    <w:p w14:paraId="2AAA1B4F" w14:textId="70EC8901" w:rsidR="000E132C" w:rsidRDefault="000E132C" w:rsidP="000E132C">
      <w:pPr>
        <w:pStyle w:val="Heading4"/>
      </w:pPr>
      <w:r>
        <w:t xml:space="preserve">China is peaceful—focusing on internal economic development and not foreign policy disputes: </w:t>
      </w:r>
    </w:p>
    <w:p w14:paraId="5AE664DD" w14:textId="0DC91A72" w:rsidR="000E132C" w:rsidRDefault="000E132C" w:rsidP="000E132C">
      <w:pPr>
        <w:ind w:left="360"/>
      </w:pPr>
      <w:r w:rsidRPr="00150054">
        <w:rPr>
          <w:rStyle w:val="StyleStyleBold12pt"/>
        </w:rPr>
        <w:t>Elizabeth Roche, 1/9/11</w:t>
      </w:r>
      <w:r>
        <w:t xml:space="preserve"> (</w:t>
      </w:r>
      <w:proofErr w:type="spellStart"/>
      <w:r>
        <w:t>Livemint</w:t>
      </w:r>
      <w:proofErr w:type="spellEnd"/>
      <w:r>
        <w:t xml:space="preserve">, " Right now, India should not get distracted by geopolitical issues ", </w:t>
      </w:r>
      <w:r w:rsidRPr="000E132C">
        <w:t>http://www.livemint.com/2011/01/09211823/Right-now-India-should-not-ge.html</w:t>
      </w:r>
      <w:proofErr w:type="gramStart"/>
      <w:r w:rsidRPr="000E132C">
        <w:t>?atype</w:t>
      </w:r>
      <w:proofErr w:type="gramEnd"/>
      <w:r w:rsidRPr="000E132C">
        <w:t>=tp</w:t>
      </w:r>
      <w:r>
        <w:t>)</w:t>
      </w:r>
    </w:p>
    <w:p w14:paraId="3D50F156" w14:textId="77777777" w:rsidR="000E132C" w:rsidRDefault="000E132C" w:rsidP="000E132C">
      <w:pPr>
        <w:ind w:left="360"/>
      </w:pPr>
    </w:p>
    <w:p w14:paraId="61025126" w14:textId="282F5D75" w:rsidR="000E132C" w:rsidRDefault="000E132C" w:rsidP="000E132C">
      <w:pPr>
        <w:rPr>
          <w:rStyle w:val="TitleChar"/>
        </w:rPr>
      </w:pPr>
      <w:r w:rsidRPr="002D5229">
        <w:rPr>
          <w:sz w:val="16"/>
        </w:rPr>
        <w:t xml:space="preserve">Kishore </w:t>
      </w:r>
      <w:proofErr w:type="spellStart"/>
      <w:r w:rsidRPr="002D5229">
        <w:rPr>
          <w:sz w:val="16"/>
        </w:rPr>
        <w:t>Mahbubani</w:t>
      </w:r>
      <w:proofErr w:type="spellEnd"/>
      <w:r w:rsidRPr="002D5229">
        <w:rPr>
          <w:sz w:val="16"/>
        </w:rPr>
        <w:t xml:space="preserve">, dean of the Lee </w:t>
      </w:r>
      <w:proofErr w:type="spellStart"/>
      <w:r w:rsidRPr="002D5229">
        <w:rPr>
          <w:sz w:val="16"/>
        </w:rPr>
        <w:t>Kuan</w:t>
      </w:r>
      <w:proofErr w:type="spellEnd"/>
      <w:r w:rsidRPr="002D5229">
        <w:rPr>
          <w:sz w:val="16"/>
        </w:rPr>
        <w:t xml:space="preserve"> Yew School of Public Policy at the National University of Singapore and a China expert, is in New Delhi to attend the ninth </w:t>
      </w:r>
      <w:proofErr w:type="spellStart"/>
      <w:r w:rsidRPr="002D5229">
        <w:rPr>
          <w:sz w:val="16"/>
        </w:rPr>
        <w:t>Pravasi</w:t>
      </w:r>
      <w:proofErr w:type="spellEnd"/>
      <w:r w:rsidRPr="002D5229">
        <w:rPr>
          <w:sz w:val="16"/>
        </w:rPr>
        <w:t xml:space="preserve"> </w:t>
      </w:r>
      <w:proofErr w:type="spellStart"/>
      <w:r w:rsidRPr="002D5229">
        <w:rPr>
          <w:sz w:val="16"/>
        </w:rPr>
        <w:t>Bharatiya</w:t>
      </w:r>
      <w:proofErr w:type="spellEnd"/>
      <w:r w:rsidRPr="002D5229">
        <w:rPr>
          <w:sz w:val="16"/>
        </w:rPr>
        <w:t xml:space="preserve"> Divas—an annual gathering of the Indian diaspora. In an interview, he spoke about India’s engagement with China and South-East Asia. Edited excerpts:</w:t>
      </w:r>
      <w:r>
        <w:t xml:space="preserve"> </w:t>
      </w:r>
      <w:r w:rsidRPr="002D5229">
        <w:rPr>
          <w:rStyle w:val="TitleChar"/>
        </w:rPr>
        <w:t>In the past two years, we have seen a very aggressive China</w:t>
      </w:r>
      <w:r>
        <w:t>—</w:t>
      </w:r>
      <w:r w:rsidRPr="002D5229">
        <w:rPr>
          <w:sz w:val="16"/>
        </w:rPr>
        <w:t xml:space="preserve">not only towards India but also towards </w:t>
      </w:r>
      <w:proofErr w:type="spellStart"/>
      <w:r w:rsidRPr="002D5229">
        <w:rPr>
          <w:sz w:val="16"/>
        </w:rPr>
        <w:t>neighbours</w:t>
      </w:r>
      <w:proofErr w:type="spellEnd"/>
      <w:r w:rsidRPr="002D5229">
        <w:rPr>
          <w:sz w:val="16"/>
        </w:rPr>
        <w:t xml:space="preserve"> in South-East Asia. What are the reasons for this?</w:t>
      </w:r>
      <w:r>
        <w:t xml:space="preserve"> </w:t>
      </w:r>
      <w:r w:rsidRPr="00150054">
        <w:rPr>
          <w:rStyle w:val="TitleChar"/>
          <w:highlight w:val="yellow"/>
        </w:rPr>
        <w:t>I don’t think there has been any fundamental change in Chinese foreign policy</w:t>
      </w:r>
      <w:r w:rsidRPr="002D5229">
        <w:rPr>
          <w:rStyle w:val="TitleChar"/>
        </w:rPr>
        <w:t xml:space="preserve">. They have clearly made more mistakes in the last 12 months. They seem to be more assertive in their claims over the South China Sea. They are perceived to be more assertive </w:t>
      </w:r>
      <w:proofErr w:type="spellStart"/>
      <w:r w:rsidRPr="002D5229">
        <w:rPr>
          <w:rStyle w:val="TitleChar"/>
        </w:rPr>
        <w:t>vis</w:t>
      </w:r>
      <w:proofErr w:type="spellEnd"/>
      <w:r w:rsidRPr="002D5229">
        <w:rPr>
          <w:rStyle w:val="TitleChar"/>
        </w:rPr>
        <w:t>-a-</w:t>
      </w:r>
      <w:proofErr w:type="spellStart"/>
      <w:r w:rsidRPr="002D5229">
        <w:rPr>
          <w:rStyle w:val="TitleChar"/>
        </w:rPr>
        <w:t>vis</w:t>
      </w:r>
      <w:proofErr w:type="spellEnd"/>
      <w:r w:rsidRPr="002D5229">
        <w:rPr>
          <w:rStyle w:val="TitleChar"/>
        </w:rPr>
        <w:t xml:space="preserve"> India. But I think their overall foreign policy hasn’t changed. I think </w:t>
      </w:r>
      <w:r w:rsidRPr="00150054">
        <w:rPr>
          <w:rStyle w:val="StyleBoldUnderline"/>
          <w:highlight w:val="yellow"/>
        </w:rPr>
        <w:t>they are still abiding by their principle that they are going to focus on internal economic development; they don’t want to get distracted by foreign policy disputes. And their main challenges are internal, not external</w:t>
      </w:r>
      <w:r w:rsidRPr="002D5229">
        <w:rPr>
          <w:rStyle w:val="TitleChar"/>
        </w:rPr>
        <w:t>.</w:t>
      </w:r>
    </w:p>
    <w:p w14:paraId="4CD216A8" w14:textId="1F74053F" w:rsidR="000E132C" w:rsidRDefault="00DD72EC" w:rsidP="00DD72EC">
      <w:pPr>
        <w:pStyle w:val="Heading3"/>
      </w:pPr>
      <w:r>
        <w:t>No US-China War</w:t>
      </w:r>
    </w:p>
    <w:p w14:paraId="1B23796D" w14:textId="77777777" w:rsidR="00DD72EC" w:rsidRPr="00DD72EC" w:rsidRDefault="00DD72EC" w:rsidP="00DD72EC">
      <w:pPr>
        <w:pStyle w:val="Heading4"/>
      </w:pPr>
      <w:r w:rsidRPr="00DD72EC">
        <w:t xml:space="preserve">No threat of trade war between the US and China </w:t>
      </w:r>
    </w:p>
    <w:p w14:paraId="194F974A" w14:textId="0DE74417" w:rsidR="00DD72EC" w:rsidRPr="00DD72EC" w:rsidRDefault="00DD72EC" w:rsidP="00DD72EC">
      <w:r w:rsidRPr="00DD72EC">
        <w:rPr>
          <w:rStyle w:val="StyleStyleBold12pt"/>
        </w:rPr>
        <w:t>China Post February 1, 2009</w:t>
      </w:r>
      <w:r w:rsidRPr="00DD72EC">
        <w:t xml:space="preserve"> </w:t>
      </w:r>
      <w:r w:rsidRPr="00DD72EC">
        <w:rPr>
          <w:sz w:val="16"/>
        </w:rPr>
        <w:t xml:space="preserve">(“A Sino-U.S. trade war? </w:t>
      </w:r>
      <w:proofErr w:type="gramStart"/>
      <w:r w:rsidRPr="00DD72EC">
        <w:rPr>
          <w:sz w:val="16"/>
        </w:rPr>
        <w:t xml:space="preserve">Sounds quite unlikely”, </w:t>
      </w:r>
      <w:hyperlink r:id="rId8" w:history="1">
        <w:proofErr w:type="gramEnd"/>
        <w:r w:rsidRPr="00DD72EC">
          <w:rPr>
            <w:sz w:val="16"/>
          </w:rPr>
          <w:t>http://www.chinapost.com.tw/editorial/world-issues/2009/02/01/194084/A-Sino-U.S..htm</w:t>
        </w:r>
      </w:hyperlink>
      <w:r w:rsidRPr="00DD72EC">
        <w:rPr>
          <w:sz w:val="16"/>
        </w:rPr>
        <w:t>)</w:t>
      </w:r>
      <w:r w:rsidRPr="005A3718">
        <w:rPr>
          <w:sz w:val="16"/>
        </w:rPr>
        <w:t xml:space="preserve"> </w:t>
      </w:r>
    </w:p>
    <w:p w14:paraId="4A177987" w14:textId="77777777" w:rsidR="00DD72EC" w:rsidRDefault="00DD72EC" w:rsidP="00DD72EC">
      <w:pPr>
        <w:rPr>
          <w:sz w:val="16"/>
        </w:rPr>
      </w:pPr>
    </w:p>
    <w:p w14:paraId="04BE6DCF" w14:textId="1D6BC2A8" w:rsidR="00DD72EC" w:rsidRDefault="00DD72EC" w:rsidP="00DD72EC">
      <w:pPr>
        <w:rPr>
          <w:sz w:val="16"/>
        </w:rPr>
      </w:pPr>
      <w:r w:rsidRPr="005A3718">
        <w:rPr>
          <w:sz w:val="16"/>
        </w:rPr>
        <w:t xml:space="preserve"> </w:t>
      </w:r>
      <w:r w:rsidRPr="005A3718">
        <w:rPr>
          <w:rStyle w:val="BoldUnderline"/>
          <w:highlight w:val="yellow"/>
        </w:rPr>
        <w:t>Predictions of an imminent trade war between the world's largest and third-largest economies are only natural</w:t>
      </w:r>
      <w:r w:rsidRPr="005A3718">
        <w:rPr>
          <w:sz w:val="16"/>
        </w:rPr>
        <w:t xml:space="preserve">. House Speaker Nancy Pelosi has been a vocal critic of China. Senator Chuck Schumer (D-N.Y.) has been a leading protectionist in the Senate, speaking against Beijing's “unfair trade” policies. Mrs. Clinton is lukewarm towards Beijing; in her Senate confirmation hearing she named Japan and India as America's “two most important allies in Asia,” ignoring the elephant in the room. </w:t>
      </w:r>
      <w:r w:rsidRPr="005A3718">
        <w:rPr>
          <w:rStyle w:val="BoldUnderline"/>
        </w:rPr>
        <w:t xml:space="preserve">The issue of China's foreign exchange rate has been an irritant in U.S.-China trade for more than a decade. The Bush administration pressured Beijing to allow the </w:t>
      </w:r>
      <w:proofErr w:type="spellStart"/>
      <w:r w:rsidRPr="005A3718">
        <w:rPr>
          <w:rStyle w:val="BoldUnderline"/>
        </w:rPr>
        <w:t>yuan</w:t>
      </w:r>
      <w:proofErr w:type="spellEnd"/>
      <w:r w:rsidRPr="005A3718">
        <w:rPr>
          <w:rStyle w:val="BoldUnderline"/>
        </w:rPr>
        <w:t xml:space="preserve"> to float instead of being pegged to the dollar. </w:t>
      </w:r>
      <w:r w:rsidRPr="005A3718">
        <w:rPr>
          <w:sz w:val="16"/>
        </w:rPr>
        <w:t xml:space="preserve">Since July 2006, the </w:t>
      </w:r>
      <w:proofErr w:type="spellStart"/>
      <w:r w:rsidRPr="005A3718">
        <w:rPr>
          <w:sz w:val="16"/>
        </w:rPr>
        <w:t>yuan</w:t>
      </w:r>
      <w:proofErr w:type="spellEnd"/>
      <w:r w:rsidRPr="005A3718">
        <w:rPr>
          <w:sz w:val="16"/>
        </w:rPr>
        <w:t xml:space="preserve"> has been allowed to float based on “a basket of currencies” including the dollar. But the appreciation has been too slow and small, from 8.2 to 6.8, to satisfy Washington, which believes the undervalued </w:t>
      </w:r>
      <w:proofErr w:type="spellStart"/>
      <w:r w:rsidRPr="005A3718">
        <w:rPr>
          <w:sz w:val="16"/>
        </w:rPr>
        <w:t>yuan</w:t>
      </w:r>
      <w:proofErr w:type="spellEnd"/>
      <w:r w:rsidRPr="005A3718">
        <w:rPr>
          <w:sz w:val="16"/>
        </w:rPr>
        <w:t xml:space="preserve"> has hurt U.S. manufacturers and created an </w:t>
      </w:r>
      <w:proofErr w:type="spellStart"/>
      <w:r w:rsidRPr="005A3718">
        <w:rPr>
          <w:sz w:val="16"/>
        </w:rPr>
        <w:t>unlevel</w:t>
      </w:r>
      <w:proofErr w:type="spellEnd"/>
      <w:r w:rsidRPr="005A3718">
        <w:rPr>
          <w:sz w:val="16"/>
        </w:rPr>
        <w:t xml:space="preserve"> playing field. </w:t>
      </w:r>
      <w:r w:rsidRPr="005A3718">
        <w:rPr>
          <w:rStyle w:val="BoldUnderline"/>
          <w:highlight w:val="yellow"/>
        </w:rPr>
        <w:t>But China has refused to yield to U.S. pressure, mindful of Japan's lesson in the early 1990s when it drastically devalued the yen under U.S. pressure to reduce its huge trade surplus with America. The devaluation resulted in prolonged economic recession from which it has not recovered to this day</w:t>
      </w:r>
      <w:r w:rsidRPr="005A3718">
        <w:rPr>
          <w:rStyle w:val="BoldUnderline"/>
        </w:rPr>
        <w:t>.</w:t>
      </w:r>
      <w:r w:rsidRPr="005A3718">
        <w:rPr>
          <w:sz w:val="16"/>
        </w:rPr>
        <w:t xml:space="preserve"> </w:t>
      </w:r>
      <w:proofErr w:type="spellStart"/>
      <w:r w:rsidRPr="005A3718">
        <w:rPr>
          <w:sz w:val="16"/>
        </w:rPr>
        <w:t>Geithner's</w:t>
      </w:r>
      <w:proofErr w:type="spellEnd"/>
      <w:r w:rsidRPr="005A3718">
        <w:rPr>
          <w:sz w:val="16"/>
        </w:rPr>
        <w:t xml:space="preserve"> warning, however, may carry a hidden message, telling Congress the new administration will be tough on China on trade issues, and Congress needn't be in a hurry to initiate punitive legislation against China, when a trade war with China would have no winners. At a time when the U.S. is struggling to weather the worst economic crisis since the Great Depression, and when Obama needs money he doesn't have to jumpstart the economy, the dumbest thing to do is start a trade war with China — the largest buyer of U.S. Treasury bonds and other government-backed debt. He must place U.S. national interest </w:t>
      </w:r>
      <w:proofErr w:type="spellStart"/>
      <w:r w:rsidRPr="005A3718">
        <w:rPr>
          <w:sz w:val="16"/>
        </w:rPr>
        <w:t>uber</w:t>
      </w:r>
      <w:proofErr w:type="spellEnd"/>
      <w:r w:rsidRPr="005A3718">
        <w:rPr>
          <w:sz w:val="16"/>
        </w:rPr>
        <w:t xml:space="preserve"> </w:t>
      </w:r>
      <w:proofErr w:type="spellStart"/>
      <w:r w:rsidRPr="005A3718">
        <w:rPr>
          <w:sz w:val="16"/>
        </w:rPr>
        <w:t>alles</w:t>
      </w:r>
      <w:proofErr w:type="spellEnd"/>
      <w:r w:rsidRPr="005A3718">
        <w:rPr>
          <w:sz w:val="16"/>
        </w:rPr>
        <w:t xml:space="preserve">.  </w:t>
      </w:r>
      <w:r w:rsidRPr="005A3718">
        <w:rPr>
          <w:rStyle w:val="BoldUnderline"/>
        </w:rPr>
        <w:t xml:space="preserve">Considering the circumstances, </w:t>
      </w:r>
      <w:r w:rsidRPr="005A3718">
        <w:rPr>
          <w:rStyle w:val="BoldUnderline"/>
          <w:highlight w:val="yellow"/>
        </w:rPr>
        <w:t>a trade war is very unlikely</w:t>
      </w:r>
      <w:r w:rsidRPr="005A3718">
        <w:rPr>
          <w:sz w:val="16"/>
        </w:rPr>
        <w:t>. According to Nielsen Report early this week</w:t>
      </w:r>
      <w:r w:rsidRPr="005A3718">
        <w:rPr>
          <w:sz w:val="16"/>
          <w:highlight w:val="yellow"/>
        </w:rPr>
        <w:t xml:space="preserve">, </w:t>
      </w:r>
      <w:r w:rsidRPr="005A3718">
        <w:rPr>
          <w:rStyle w:val="BoldUnderline"/>
          <w:highlight w:val="yellow"/>
        </w:rPr>
        <w:t>Obama called his Chinese counterpart Hu Jintao over the weekend to express his hope for maintaining “strong, constructive” relations, and for closer cooperation in dealing with pressing world issues.</w:t>
      </w:r>
      <w:r w:rsidRPr="005A3718">
        <w:rPr>
          <w:sz w:val="16"/>
        </w:rPr>
        <w:t xml:space="preserve"> So, what's in store for the Washington-Beijing relationship? To paraphrase Obama, “it may get worse before it gets better.”  </w:t>
      </w:r>
    </w:p>
    <w:p w14:paraId="49B8C0A3" w14:textId="77777777" w:rsidR="00DD72EC" w:rsidRDefault="00DD72EC" w:rsidP="00DD72EC">
      <w:pPr>
        <w:pStyle w:val="Heading4"/>
      </w:pPr>
      <w:r>
        <w:t xml:space="preserve">No risk of China war- multiple domestic factors check </w:t>
      </w:r>
    </w:p>
    <w:p w14:paraId="4FC317D6" w14:textId="77777777" w:rsidR="00DD72EC" w:rsidRPr="005A3718" w:rsidRDefault="00DD72EC" w:rsidP="00DD72EC">
      <w:pPr>
        <w:rPr>
          <w:sz w:val="16"/>
        </w:rPr>
      </w:pPr>
      <w:r w:rsidRPr="00DD72EC">
        <w:rPr>
          <w:rStyle w:val="StyleStyleBold12pt"/>
        </w:rPr>
        <w:t>Kumar 8-11</w:t>
      </w:r>
      <w:r w:rsidRPr="005A3718">
        <w:rPr>
          <w:sz w:val="16"/>
        </w:rPr>
        <w:t>-11 [</w:t>
      </w:r>
      <w:proofErr w:type="spellStart"/>
      <w:r w:rsidRPr="005A3718">
        <w:rPr>
          <w:sz w:val="16"/>
        </w:rPr>
        <w:t>Vikas</w:t>
      </w:r>
      <w:proofErr w:type="spellEnd"/>
      <w:r w:rsidRPr="005A3718">
        <w:rPr>
          <w:sz w:val="16"/>
        </w:rPr>
        <w:t xml:space="preserve">, Assistant Professor of Economics at </w:t>
      </w:r>
      <w:proofErr w:type="spellStart"/>
      <w:r w:rsidRPr="005A3718">
        <w:rPr>
          <w:sz w:val="16"/>
        </w:rPr>
        <w:t>Azim</w:t>
      </w:r>
      <w:proofErr w:type="spellEnd"/>
      <w:r w:rsidRPr="005A3718">
        <w:rPr>
          <w:sz w:val="16"/>
        </w:rPr>
        <w:t xml:space="preserve"> </w:t>
      </w:r>
      <w:proofErr w:type="spellStart"/>
      <w:r w:rsidRPr="005A3718">
        <w:rPr>
          <w:sz w:val="16"/>
        </w:rPr>
        <w:t>Premji</w:t>
      </w:r>
      <w:proofErr w:type="spellEnd"/>
      <w:r w:rsidRPr="005A3718">
        <w:rPr>
          <w:sz w:val="16"/>
        </w:rPr>
        <w:t xml:space="preserve"> University, Bangalore, “China’s Achilles’ Heels – Analysis,” </w:t>
      </w:r>
      <w:hyperlink r:id="rId9" w:history="1">
        <w:r w:rsidRPr="005A3718">
          <w:rPr>
            <w:rStyle w:val="Hyperlink"/>
            <w:sz w:val="16"/>
          </w:rPr>
          <w:t>http://www.eurasiareview.com/china%E2%80%99s-achilles%E2%80%99-heels-analysis-11082011/</w:t>
        </w:r>
      </w:hyperlink>
      <w:r w:rsidRPr="005A3718">
        <w:rPr>
          <w:sz w:val="16"/>
        </w:rPr>
        <w:t>]</w:t>
      </w:r>
    </w:p>
    <w:p w14:paraId="0A7658CB" w14:textId="77777777" w:rsidR="00DD72EC" w:rsidRPr="005A3718" w:rsidRDefault="00DD72EC" w:rsidP="00DD72EC">
      <w:pPr>
        <w:rPr>
          <w:sz w:val="16"/>
        </w:rPr>
      </w:pPr>
    </w:p>
    <w:p w14:paraId="7939145F" w14:textId="77777777" w:rsidR="00DD72EC" w:rsidRPr="00C309C4" w:rsidRDefault="00DD72EC" w:rsidP="00DD72EC">
      <w:pPr>
        <w:rPr>
          <w:sz w:val="14"/>
        </w:rPr>
      </w:pPr>
      <w:r w:rsidRPr="00C309C4">
        <w:rPr>
          <w:sz w:val="14"/>
        </w:rPr>
        <w:t xml:space="preserve">To conclude, </w:t>
      </w:r>
      <w:r w:rsidRPr="007F2C78">
        <w:rPr>
          <w:b/>
          <w:highlight w:val="yellow"/>
          <w:u w:val="single"/>
        </w:rPr>
        <w:t>the capacity of China to challenge the United States</w:t>
      </w:r>
      <w:r w:rsidRPr="005A3718">
        <w:rPr>
          <w:b/>
          <w:u w:val="single"/>
        </w:rPr>
        <w:t xml:space="preserve"> as the provider of global public goods like international security, international political institutions, and new technologies </w:t>
      </w:r>
      <w:r w:rsidRPr="007F2C78">
        <w:rPr>
          <w:b/>
          <w:highlight w:val="yellow"/>
          <w:u w:val="single"/>
        </w:rPr>
        <w:t>will continue to be constrained</w:t>
      </w:r>
      <w:r w:rsidRPr="005A3718">
        <w:rPr>
          <w:b/>
          <w:u w:val="single"/>
        </w:rPr>
        <w:t xml:space="preserve"> </w:t>
      </w:r>
      <w:r w:rsidRPr="00C309C4">
        <w:rPr>
          <w:sz w:val="14"/>
        </w:rPr>
        <w:t>in the near future. This in turn will check its geo-political ascendance. Here three additional observations are in order that reinforce the above conclusion. First, the effective gap between the United States and China is greater than the perceived gap because of the former’s relatively greater capacity to self-doubt. Second, the purportedly declining United States has an enormous capacity to revitalize itself. Obama’s election is just one manifestation of that capacity. Third, the present disunity within the West is not irreversible, particularly if China asserts itself too soon.</w:t>
      </w:r>
      <w:r w:rsidRPr="005A3718">
        <w:rPr>
          <w:b/>
          <w:u w:val="single"/>
        </w:rPr>
        <w:t xml:space="preserve"> </w:t>
      </w:r>
      <w:r w:rsidRPr="00955719">
        <w:rPr>
          <w:b/>
          <w:highlight w:val="yellow"/>
          <w:u w:val="single"/>
        </w:rPr>
        <w:t>A unified West would be practically invincible in the foreseeable futur</w:t>
      </w:r>
      <w:r w:rsidRPr="005A3718">
        <w:rPr>
          <w:b/>
          <w:u w:val="single"/>
        </w:rPr>
        <w:t>e</w:t>
      </w:r>
      <w:r w:rsidRPr="00C309C4">
        <w:rPr>
          <w:sz w:val="14"/>
        </w:rPr>
        <w:t xml:space="preserve">.  And, in any case, </w:t>
      </w:r>
      <w:r w:rsidRPr="00955719">
        <w:rPr>
          <w:b/>
          <w:highlight w:val="yellow"/>
          <w:u w:val="single"/>
        </w:rPr>
        <w:t>unrest in the Han majority regions</w:t>
      </w:r>
      <w:r w:rsidRPr="00C309C4">
        <w:rPr>
          <w:sz w:val="14"/>
        </w:rPr>
        <w:t xml:space="preserve"> (particularly in the countryside) </w:t>
      </w:r>
      <w:r w:rsidRPr="00955719">
        <w:rPr>
          <w:b/>
          <w:highlight w:val="yellow"/>
          <w:u w:val="single"/>
        </w:rPr>
        <w:t>due to growing economic inequality, chronic unrest in the ethnic minority regions</w:t>
      </w:r>
      <w:r w:rsidRPr="00C309C4">
        <w:rPr>
          <w:sz w:val="14"/>
        </w:rPr>
        <w:t xml:space="preserve"> (that constitute more than 60% of China’s area), </w:t>
      </w:r>
      <w:r w:rsidRPr="00955719">
        <w:rPr>
          <w:b/>
          <w:highlight w:val="yellow"/>
          <w:u w:val="single"/>
        </w:rPr>
        <w:t>and the potentially impending political transition will limit China’s capacity to sustain aggression abroad.</w:t>
      </w:r>
      <w:r w:rsidRPr="005A3718">
        <w:rPr>
          <w:b/>
          <w:u w:val="single"/>
        </w:rPr>
        <w:t xml:space="preserve"> </w:t>
      </w:r>
      <w:r w:rsidRPr="00C309C4">
        <w:rPr>
          <w:sz w:val="14"/>
        </w:rPr>
        <w:t xml:space="preserve">So, in the foreseeable future, international posturing notwithstanding China will be constrained to be an inward-looking, defensive power. But in the meantime the misleading view that Chinese hegemony is imminent could push leaders of democracies, particularly in China’s </w:t>
      </w:r>
      <w:proofErr w:type="spellStart"/>
      <w:r w:rsidRPr="00C309C4">
        <w:rPr>
          <w:sz w:val="14"/>
        </w:rPr>
        <w:t>neighbourhood</w:t>
      </w:r>
      <w:proofErr w:type="spellEnd"/>
      <w:r w:rsidRPr="00C309C4">
        <w:rPr>
          <w:sz w:val="14"/>
        </w:rPr>
        <w:t xml:space="preserve">, to indulge in unnecessary jingoism and lead to counter-productive foreign and </w:t>
      </w:r>
      <w:proofErr w:type="spellStart"/>
      <w:r w:rsidRPr="00C309C4">
        <w:rPr>
          <w:sz w:val="14"/>
        </w:rPr>
        <w:t>defence</w:t>
      </w:r>
      <w:proofErr w:type="spellEnd"/>
      <w:r w:rsidRPr="00C309C4">
        <w:rPr>
          <w:sz w:val="14"/>
        </w:rPr>
        <w:t xml:space="preserve"> policies. It is not the case that China is not a threat to regional stability. But a realistic appraisal of China’s intentions, capacity, and constraints is indispensable for working out a reasonable response to the challenges posed by China’s rise. </w:t>
      </w:r>
    </w:p>
    <w:p w14:paraId="5A085255" w14:textId="44E6AC34" w:rsidR="00C36A14" w:rsidRDefault="00C36A14" w:rsidP="00C36A14">
      <w:pPr>
        <w:pStyle w:val="Heading3"/>
      </w:pPr>
      <w:r>
        <w:t>No Impact to Prolif</w:t>
      </w:r>
    </w:p>
    <w:p w14:paraId="1944BCDC" w14:textId="525A07DC" w:rsidR="009244DB" w:rsidRPr="008F36A0" w:rsidRDefault="009244DB" w:rsidP="009244DB">
      <w:pPr>
        <w:pStyle w:val="Heading4"/>
      </w:pPr>
      <w:r w:rsidRPr="008F36A0">
        <w:t xml:space="preserve">No cascade </w:t>
      </w:r>
      <w:proofErr w:type="spellStart"/>
      <w:r w:rsidRPr="008F36A0">
        <w:t>prolif</w:t>
      </w:r>
      <w:proofErr w:type="spellEnd"/>
      <w:r w:rsidRPr="008F36A0">
        <w:t xml:space="preserve"> and no terrorist acquisition of nukes</w:t>
      </w:r>
    </w:p>
    <w:p w14:paraId="7D0E009C" w14:textId="77777777" w:rsidR="009244DB" w:rsidRPr="009244DB" w:rsidRDefault="009244DB" w:rsidP="009244DB">
      <w:pPr>
        <w:rPr>
          <w:rStyle w:val="StyleStyleBold12pt"/>
        </w:rPr>
      </w:pPr>
      <w:r w:rsidRPr="009244DB">
        <w:rPr>
          <w:rStyle w:val="StyleStyleBold12pt"/>
        </w:rPr>
        <w:t>Mueller 11</w:t>
      </w:r>
    </w:p>
    <w:p w14:paraId="1D3A65D2" w14:textId="77777777" w:rsidR="009244DB" w:rsidRPr="008F36A0" w:rsidRDefault="009244DB" w:rsidP="009244DB">
      <w:pPr>
        <w:rPr>
          <w:sz w:val="16"/>
          <w:shd w:val="clear" w:color="auto" w:fill="FFFFFF"/>
        </w:rPr>
      </w:pPr>
      <w:r w:rsidRPr="008F36A0">
        <w:rPr>
          <w:sz w:val="16"/>
          <w:shd w:val="clear" w:color="auto" w:fill="FFFFFF"/>
        </w:rPr>
        <w:t>[John, professor of Political Science at Ohio State University. “'Clocking' Nuclear Weapons” International Relations and Security Network.]</w:t>
      </w:r>
    </w:p>
    <w:p w14:paraId="6460FA96" w14:textId="77777777" w:rsidR="009244DB" w:rsidRPr="008F36A0" w:rsidRDefault="009244DB" w:rsidP="009244DB">
      <w:pPr>
        <w:rPr>
          <w:sz w:val="16"/>
          <w:shd w:val="clear" w:color="auto" w:fill="FFFFFF"/>
        </w:rPr>
      </w:pPr>
    </w:p>
    <w:p w14:paraId="3BA2B51D" w14:textId="79922A71" w:rsidR="009244DB" w:rsidRPr="008F36A0" w:rsidRDefault="009244DB" w:rsidP="009244DB">
      <w:pPr>
        <w:rPr>
          <w:sz w:val="16"/>
          <w:shd w:val="clear" w:color="auto" w:fill="FFFFFF"/>
        </w:rPr>
      </w:pPr>
      <w:r w:rsidRPr="008F36A0">
        <w:rPr>
          <w:sz w:val="16"/>
          <w:shd w:val="clear" w:color="auto" w:fill="FFFFFF"/>
        </w:rPr>
        <w:t>At the same time, alarmist efforts to pre</w:t>
      </w:r>
      <w:r w:rsidRPr="008F36A0">
        <w:rPr>
          <w:sz w:val="16"/>
          <w:shd w:val="clear" w:color="auto" w:fill="FFFFFF"/>
        </w:rPr>
        <w:softHyphen/>
        <w:t>vent the proliferation of nuclear weapons - particularly to Iraq and North Korea - have proved to be exceedingly costly. It is far from clear what Saddam Hussein, presid</w:t>
      </w:r>
      <w:r w:rsidRPr="008F36A0">
        <w:rPr>
          <w:sz w:val="16"/>
          <w:shd w:val="clear" w:color="auto" w:fill="FFFFFF"/>
        </w:rPr>
        <w:softHyphen/>
        <w:t>ing over a deeply resentful population and an unreliable army (fearing overthrow, he was wary about issuing it bullets), could have done with a tiny number of bombs against his neighbors and their massively armed well-wishers other than stoke his ego and deter real or imagined threats. But the 1990s sanctions and the anti-prolifer</w:t>
      </w:r>
      <w:r w:rsidRPr="008F36A0">
        <w:rPr>
          <w:sz w:val="16"/>
          <w:shd w:val="clear" w:color="auto" w:fill="FFFFFF"/>
        </w:rPr>
        <w:softHyphen/>
        <w:t xml:space="preserve">ation war against Iraq of 2003 have cost more lives - probably far more lives - than the explosions on Hiroshima and Nagasaki combined. And so, it may well be, have the sanctions against the pathetic regime in North Korea. </w:t>
      </w:r>
      <w:r w:rsidRPr="009244DB">
        <w:rPr>
          <w:rStyle w:val="StyleBoldUnderline"/>
          <w:highlight w:val="yellow"/>
        </w:rPr>
        <w:t>Nuclear proliferation</w:t>
      </w:r>
      <w:r w:rsidRPr="009244DB">
        <w:rPr>
          <w:rStyle w:val="StyleBoldUnderline"/>
        </w:rPr>
        <w:t xml:space="preserve">, while not necessarily desirable, </w:t>
      </w:r>
      <w:r w:rsidRPr="009244DB">
        <w:rPr>
          <w:rStyle w:val="StyleBoldUnderline"/>
          <w:highlight w:val="yellow"/>
        </w:rPr>
        <w:t>is unlikely to accelerate or prove to be a major danger</w:t>
      </w:r>
      <w:r w:rsidRPr="009244DB">
        <w:rPr>
          <w:rStyle w:val="StyleBoldUnderline"/>
        </w:rPr>
        <w:t xml:space="preserve">. I have nothing against making nonproliferation a high priority. I would simply like to top it with a somewhat higher one: not killing tens or hundreds of thousands of people under the obsessive sway of worst-case scenario fantasies. And one way to reduce the likelihood that errant regimes will seek nuclear arsenals is to stop threatening them constantly. </w:t>
      </w:r>
      <w:r w:rsidRPr="009244DB">
        <w:rPr>
          <w:rStyle w:val="StyleBoldUnderline"/>
          <w:highlight w:val="yellow"/>
        </w:rPr>
        <w:t>We now hear that Osama bin Laden was devilishly plotting train derailments from his once-quiet quarters in Pakistan. This scarcely suggests that al-Qaida was into high-tech nuclear developments; the likeli</w:t>
      </w:r>
      <w:r w:rsidRPr="009244DB">
        <w:rPr>
          <w:rStyle w:val="StyleBoldUnderline"/>
          <w:highlight w:val="yellow"/>
        </w:rPr>
        <w:softHyphen/>
        <w:t>hood that terrorists will come up with such weapons is vanishingly small</w:t>
      </w:r>
      <w:r w:rsidRPr="009244DB">
        <w:rPr>
          <w:rStyle w:val="StyleBoldUnderline"/>
        </w:rPr>
        <w:t>.</w:t>
      </w:r>
      <w:r w:rsidRPr="008F36A0">
        <w:rPr>
          <w:sz w:val="16"/>
          <w:shd w:val="clear" w:color="auto" w:fill="FFFFFF"/>
        </w:rPr>
        <w:t xml:space="preserve"> Although they seem to be useless, nuclear weapons have been exceedingly effective at generating diplomatic hysteria, exqui</w:t>
      </w:r>
      <w:r w:rsidRPr="008F36A0">
        <w:rPr>
          <w:sz w:val="16"/>
          <w:shd w:val="clear" w:color="auto" w:fill="FFFFFF"/>
        </w:rPr>
        <w:softHyphen/>
        <w:t>site theory-building (or nuclear metaphys</w:t>
      </w:r>
      <w:r w:rsidRPr="008F36A0">
        <w:rPr>
          <w:sz w:val="16"/>
          <w:shd w:val="clear" w:color="auto" w:fill="FFFFFF"/>
        </w:rPr>
        <w:softHyphen/>
        <w:t>ics), and massive expenditure. It has been estimated that during the Cold War, the weapons cost the US somewhere between $5 and $10 trillion - enough, by one calcu</w:t>
      </w:r>
      <w:r w:rsidRPr="008F36A0">
        <w:rPr>
          <w:sz w:val="16"/>
          <w:shd w:val="clear" w:color="auto" w:fill="FFFFFF"/>
        </w:rPr>
        <w:softHyphen/>
        <w:t>lation, to have purchased everything in the country except for the land.</w:t>
      </w:r>
    </w:p>
    <w:p w14:paraId="6C0AE50F" w14:textId="77777777" w:rsidR="009244DB" w:rsidRPr="008F36A0" w:rsidRDefault="009244DB" w:rsidP="009244DB">
      <w:pPr>
        <w:pStyle w:val="Heading4"/>
        <w:rPr>
          <w:shd w:val="clear" w:color="auto" w:fill="FFFFFF"/>
        </w:rPr>
      </w:pPr>
      <w:r w:rsidRPr="008F36A0">
        <w:rPr>
          <w:shd w:val="clear" w:color="auto" w:fill="FFFFFF"/>
        </w:rPr>
        <w:t xml:space="preserve">Prolif is slow - Pessimistic predictions for runaway </w:t>
      </w:r>
      <w:proofErr w:type="spellStart"/>
      <w:r w:rsidRPr="008F36A0">
        <w:rPr>
          <w:shd w:val="clear" w:color="auto" w:fill="FFFFFF"/>
        </w:rPr>
        <w:t>prolif</w:t>
      </w:r>
      <w:proofErr w:type="spellEnd"/>
      <w:r w:rsidRPr="008F36A0">
        <w:rPr>
          <w:shd w:val="clear" w:color="auto" w:fill="FFFFFF"/>
        </w:rPr>
        <w:t xml:space="preserve"> are unfounded and based on Cold War paranoia </w:t>
      </w:r>
    </w:p>
    <w:p w14:paraId="7902743F" w14:textId="77777777" w:rsidR="009244DB" w:rsidRPr="009244DB" w:rsidRDefault="009244DB" w:rsidP="009244DB">
      <w:pPr>
        <w:rPr>
          <w:rStyle w:val="StyleStyleBold12pt"/>
        </w:rPr>
      </w:pPr>
      <w:r w:rsidRPr="009244DB">
        <w:rPr>
          <w:rStyle w:val="StyleStyleBold12pt"/>
        </w:rPr>
        <w:t>Van der Meer 11</w:t>
      </w:r>
    </w:p>
    <w:p w14:paraId="6E328234" w14:textId="77777777" w:rsidR="009244DB" w:rsidRPr="008F36A0" w:rsidRDefault="009244DB" w:rsidP="009244DB">
      <w:pPr>
        <w:rPr>
          <w:sz w:val="16"/>
        </w:rPr>
      </w:pPr>
      <w:r w:rsidRPr="008F36A0">
        <w:rPr>
          <w:sz w:val="16"/>
        </w:rPr>
        <w:t>[</w:t>
      </w:r>
      <w:proofErr w:type="spellStart"/>
      <w:r w:rsidRPr="008F36A0">
        <w:rPr>
          <w:sz w:val="16"/>
        </w:rPr>
        <w:t>Sico</w:t>
      </w:r>
      <w:proofErr w:type="spellEnd"/>
      <w:r w:rsidRPr="008F36A0">
        <w:rPr>
          <w:sz w:val="16"/>
        </w:rPr>
        <w:t>, Research Fellow at the Netherlands Institute of International Relations ‘</w:t>
      </w:r>
      <w:proofErr w:type="spellStart"/>
      <w:r w:rsidRPr="008F36A0">
        <w:rPr>
          <w:sz w:val="16"/>
        </w:rPr>
        <w:t>Clingendael</w:t>
      </w:r>
      <w:proofErr w:type="spellEnd"/>
      <w:r w:rsidRPr="008F36A0">
        <w:rPr>
          <w:sz w:val="16"/>
        </w:rPr>
        <w:t xml:space="preserve">’ and a PhD Candidate at the Erasmus University Rotterdam; his PhD project on nuclear proliferation dynamics is financially supported by the Dutch non-governmental </w:t>
      </w:r>
      <w:proofErr w:type="spellStart"/>
      <w:r w:rsidRPr="008F36A0">
        <w:rPr>
          <w:sz w:val="16"/>
        </w:rPr>
        <w:t>organisation</w:t>
      </w:r>
      <w:proofErr w:type="spellEnd"/>
      <w:r w:rsidRPr="008F36A0">
        <w:rPr>
          <w:sz w:val="16"/>
        </w:rPr>
        <w:t xml:space="preserve"> </w:t>
      </w:r>
      <w:r w:rsidRPr="008F36A0">
        <w:rPr>
          <w:sz w:val="16"/>
          <w:szCs w:val="17"/>
        </w:rPr>
        <w:t xml:space="preserve">IKV </w:t>
      </w:r>
      <w:proofErr w:type="spellStart"/>
      <w:r w:rsidRPr="008F36A0">
        <w:rPr>
          <w:sz w:val="16"/>
        </w:rPr>
        <w:t>Pax</w:t>
      </w:r>
      <w:proofErr w:type="spellEnd"/>
      <w:r w:rsidRPr="008F36A0">
        <w:rPr>
          <w:sz w:val="16"/>
        </w:rPr>
        <w:t xml:space="preserve"> Christi. “</w:t>
      </w:r>
      <w:r w:rsidRPr="008F36A0">
        <w:rPr>
          <w:rFonts w:cs="Times-Bold"/>
          <w:bCs/>
          <w:sz w:val="16"/>
          <w:szCs w:val="39"/>
        </w:rPr>
        <w:t>Not that bad: Looking back on 65 years of nuclear non-proliferation efforts”</w:t>
      </w:r>
      <w:r w:rsidRPr="008F36A0">
        <w:rPr>
          <w:rFonts w:cs="Times-Italic"/>
          <w:i/>
          <w:iCs/>
          <w:sz w:val="16"/>
        </w:rPr>
        <w:t xml:space="preserve"> Security and Human Rights 2011 no.1</w:t>
      </w:r>
      <w:r w:rsidRPr="008F36A0">
        <w:rPr>
          <w:rFonts w:cs="Times-Bold"/>
          <w:bCs/>
          <w:sz w:val="16"/>
          <w:szCs w:val="39"/>
        </w:rPr>
        <w:t>]</w:t>
      </w:r>
    </w:p>
    <w:p w14:paraId="22BA05B2" w14:textId="77777777" w:rsidR="009244DB" w:rsidRPr="008F36A0" w:rsidRDefault="009244DB" w:rsidP="009244DB">
      <w:pPr>
        <w:rPr>
          <w:sz w:val="16"/>
          <w:shd w:val="clear" w:color="auto" w:fill="FFFFFF"/>
        </w:rPr>
      </w:pPr>
    </w:p>
    <w:p w14:paraId="3AFD0F67" w14:textId="62EC5D95" w:rsidR="009244DB" w:rsidRPr="009244DB" w:rsidRDefault="009244DB" w:rsidP="009244DB">
      <w:pPr>
        <w:rPr>
          <w:sz w:val="16"/>
        </w:rPr>
      </w:pPr>
      <w:r w:rsidRPr="008F36A0">
        <w:rPr>
          <w:sz w:val="16"/>
        </w:rPr>
        <w:t xml:space="preserve">Since the invention and first use of nuclear weapons, predictions on the spread of these weapons have been traditionally pessimistic. Especially during the Cold War, from 1945 to 1991, the persistent pessimism among experts and policymakers is </w:t>
      </w:r>
      <w:r w:rsidRPr="008F36A0">
        <w:rPr>
          <w:sz w:val="16"/>
          <w:szCs w:val="21"/>
        </w:rPr>
        <w:t xml:space="preserve">— </w:t>
      </w:r>
      <w:r w:rsidRPr="008F36A0">
        <w:rPr>
          <w:sz w:val="16"/>
        </w:rPr>
        <w:t xml:space="preserve">with the knowledge of looking backwards </w:t>
      </w:r>
      <w:r w:rsidRPr="008F36A0">
        <w:rPr>
          <w:sz w:val="16"/>
          <w:szCs w:val="21"/>
        </w:rPr>
        <w:t xml:space="preserve">— </w:t>
      </w:r>
      <w:r w:rsidRPr="008F36A0">
        <w:rPr>
          <w:sz w:val="16"/>
        </w:rPr>
        <w:t>surprising. During the first decades of the Cold War it was generally expected that far more countries would acquire a nuclear weapons arsenal rather soon. This pessimism was not that strange, considering that nuclear weapons were generally seen as acceptable, desirable and even necessary among political and military elites in many nations during the 1950s and early 1960s.</w:t>
      </w:r>
      <w:r w:rsidRPr="008F36A0">
        <w:rPr>
          <w:sz w:val="16"/>
          <w:szCs w:val="17"/>
        </w:rPr>
        <w:t xml:space="preserve">2 </w:t>
      </w:r>
      <w:r w:rsidRPr="008F36A0">
        <w:rPr>
          <w:sz w:val="16"/>
        </w:rPr>
        <w:t xml:space="preserve">Nuclear weapons are considered </w:t>
      </w:r>
      <w:r w:rsidRPr="008F36A0">
        <w:rPr>
          <w:rFonts w:cs="Times-Roman"/>
          <w:sz w:val="16"/>
          <w:szCs w:val="26"/>
        </w:rPr>
        <w:t xml:space="preserve">as the ultimate weapon that would deter any enemy from attacking. Moreover, nuclear weapons offer not only military power: they are also considered to increase a state’s political power internationally. Having nuclear weapons grants a state </w:t>
      </w:r>
      <w:r w:rsidRPr="008F36A0">
        <w:rPr>
          <w:rFonts w:cs="Times-Roman"/>
          <w:sz w:val="16"/>
          <w:szCs w:val="21"/>
        </w:rPr>
        <w:t xml:space="preserve">— </w:t>
      </w:r>
      <w:r w:rsidRPr="008F36A0">
        <w:rPr>
          <w:rFonts w:cs="Times-Roman"/>
          <w:sz w:val="16"/>
          <w:szCs w:val="26"/>
        </w:rPr>
        <w:t xml:space="preserve">and its leadership </w:t>
      </w:r>
      <w:r w:rsidRPr="008F36A0">
        <w:rPr>
          <w:rFonts w:cs="Times-Roman"/>
          <w:sz w:val="16"/>
          <w:szCs w:val="21"/>
        </w:rPr>
        <w:t xml:space="preserve">— </w:t>
      </w:r>
      <w:r w:rsidRPr="008F36A0">
        <w:rPr>
          <w:rFonts w:cs="Times-Roman"/>
          <w:sz w:val="16"/>
          <w:szCs w:val="26"/>
        </w:rPr>
        <w:t>international prestige, and a nuclear weapon state will automatically be considered and treated as a (regional) superpower. Based on this positive attitude towards nuclear weapons, forecasts in these years were therefore easily predicting that 20 to 25 states would become nuclear weapon powers within the next few decades; countries like Sweden, West Germany and Japan are examples of countries that were often considered would soon cross the nuclear threshold, but they never did. One of the reasons for the alarming forecasts during much of the Cold War period was the failure of many estimates to distinguish between the capacity of states to develop nuclear weapons and the desire of these states to do so.</w:t>
      </w:r>
      <w:r w:rsidRPr="008F36A0">
        <w:rPr>
          <w:rFonts w:cs="Times-Roman"/>
          <w:sz w:val="16"/>
          <w:szCs w:val="17"/>
        </w:rPr>
        <w:t xml:space="preserve">3 </w:t>
      </w:r>
      <w:r w:rsidRPr="008F36A0">
        <w:rPr>
          <w:rFonts w:cs="Times-Roman"/>
          <w:sz w:val="16"/>
          <w:szCs w:val="26"/>
        </w:rPr>
        <w:t>Even nowadays, however</w:t>
      </w:r>
      <w:r w:rsidRPr="009244DB">
        <w:rPr>
          <w:rStyle w:val="StyleBoldUnderline"/>
          <w:highlight w:val="yellow"/>
        </w:rPr>
        <w:t>, political and academic forecasts often tend to be rather pessimistic, predicting nuclear domino effects, or chain reactions, when new nuclear weapon powers (for example, Iran) will emerge and cause other states to develop nuclear weapons too.4 Despite all the pessimistic forecasts, however, only nine states nowadays possess nuclear weapons.</w:t>
      </w:r>
      <w:r w:rsidRPr="009244DB">
        <w:rPr>
          <w:rStyle w:val="StyleBoldUnderline"/>
        </w:rPr>
        <w:t xml:space="preserve">5 Although </w:t>
      </w:r>
      <w:r w:rsidRPr="009244DB">
        <w:rPr>
          <w:rStyle w:val="StyleBoldUnderline"/>
          <w:highlight w:val="yellow"/>
        </w:rPr>
        <w:t>more states</w:t>
      </w:r>
      <w:r w:rsidRPr="009244DB">
        <w:rPr>
          <w:rStyle w:val="StyleBoldUnderline"/>
        </w:rPr>
        <w:t xml:space="preserve"> have employed nuclear weapons </w:t>
      </w:r>
      <w:proofErr w:type="spellStart"/>
      <w:r w:rsidRPr="009244DB">
        <w:rPr>
          <w:rStyle w:val="StyleBoldUnderline"/>
        </w:rPr>
        <w:t>programmes</w:t>
      </w:r>
      <w:proofErr w:type="spellEnd"/>
      <w:r w:rsidRPr="009244DB">
        <w:rPr>
          <w:rStyle w:val="StyleBoldUnderline"/>
        </w:rPr>
        <w:t xml:space="preserve"> at some point in the past 65 years, most of them have </w:t>
      </w:r>
      <w:r w:rsidRPr="009244DB">
        <w:rPr>
          <w:rStyle w:val="StyleBoldUnderline"/>
          <w:highlight w:val="yellow"/>
        </w:rPr>
        <w:t>sooner or later ended their ambition to acquire these weapons.</w:t>
      </w:r>
      <w:r w:rsidRPr="009244DB">
        <w:rPr>
          <w:rStyle w:val="StyleBoldUnderline"/>
        </w:rPr>
        <w:t xml:space="preserve"> Some states even destroyed their nuclear arsenal (South Africa) or gave up inherited arsenals (Ukraine, Belarus and Kazakhstan). Especially </w:t>
      </w:r>
      <w:r w:rsidRPr="009244DB">
        <w:rPr>
          <w:rStyle w:val="StyleBoldUnderline"/>
          <w:highlight w:val="yellow"/>
        </w:rPr>
        <w:t>since the second half of the 1980s the number of states with nuclear weapons-related activities has become very marginal</w:t>
      </w:r>
      <w:r w:rsidRPr="008F36A0">
        <w:rPr>
          <w:rFonts w:cs="Times-Roman"/>
          <w:sz w:val="16"/>
          <w:szCs w:val="26"/>
        </w:rPr>
        <w:t>.</w:t>
      </w:r>
      <w:r w:rsidRPr="008F36A0">
        <w:rPr>
          <w:rFonts w:cs="Times-Roman"/>
          <w:sz w:val="16"/>
          <w:szCs w:val="17"/>
        </w:rPr>
        <w:t>6</w:t>
      </w:r>
    </w:p>
    <w:p w14:paraId="0C4B6ECF" w14:textId="3AE8C551" w:rsidR="00C36A14" w:rsidRDefault="00C36A14" w:rsidP="00C36A14">
      <w:pPr>
        <w:pStyle w:val="Heading3"/>
      </w:pPr>
      <w:r>
        <w:t>No Impact to Terror</w:t>
      </w:r>
    </w:p>
    <w:p w14:paraId="3FD8A2E5" w14:textId="77777777" w:rsidR="009244DB" w:rsidRPr="00760D1E" w:rsidRDefault="009244DB" w:rsidP="009244DB">
      <w:pPr>
        <w:keepNext/>
        <w:keepLines/>
        <w:spacing w:before="200"/>
        <w:outlineLvl w:val="3"/>
        <w:rPr>
          <w:rFonts w:eastAsia="Times New Roman"/>
          <w:b/>
          <w:bCs/>
          <w:iCs/>
          <w:sz w:val="26"/>
        </w:rPr>
      </w:pPr>
      <w:r w:rsidRPr="00760D1E">
        <w:rPr>
          <w:rFonts w:eastAsia="Times New Roman"/>
          <w:b/>
          <w:bCs/>
          <w:iCs/>
          <w:sz w:val="26"/>
        </w:rPr>
        <w:t>Nuclear terrorist threats are exaggerated</w:t>
      </w:r>
    </w:p>
    <w:p w14:paraId="74EE08A0" w14:textId="77777777" w:rsidR="009244DB" w:rsidRDefault="009244DB" w:rsidP="009244DB">
      <w:pPr>
        <w:rPr>
          <w:rFonts w:eastAsia="Calibri"/>
        </w:rPr>
      </w:pPr>
      <w:proofErr w:type="spellStart"/>
      <w:r w:rsidRPr="00760D1E">
        <w:rPr>
          <w:rFonts w:eastAsia="Calibri"/>
          <w:b/>
          <w:bCs/>
          <w:sz w:val="26"/>
        </w:rPr>
        <w:t>Gertz</w:t>
      </w:r>
      <w:proofErr w:type="spellEnd"/>
      <w:r w:rsidRPr="00760D1E">
        <w:rPr>
          <w:rFonts w:eastAsia="Calibri"/>
          <w:b/>
          <w:bCs/>
          <w:sz w:val="26"/>
        </w:rPr>
        <w:t xml:space="preserve"> and Lake 10 </w:t>
      </w:r>
      <w:r w:rsidRPr="00760D1E">
        <w:rPr>
          <w:rFonts w:eastAsia="Calibri"/>
        </w:rPr>
        <w:t>(Bill and Eli, Washington Times, http://www.washingtontimes.com/news/2010/apr/14/obama-says-terrorist-nuclear-risk-is-growing/</w:t>
      </w:r>
      <w:proofErr w:type="gramStart"/>
      <w:r w:rsidRPr="00760D1E">
        <w:rPr>
          <w:rFonts w:eastAsia="Calibri"/>
        </w:rPr>
        <w:t>?page</w:t>
      </w:r>
      <w:proofErr w:type="gramEnd"/>
      <w:r w:rsidRPr="00760D1E">
        <w:rPr>
          <w:rFonts w:eastAsia="Calibri"/>
        </w:rPr>
        <w:t>=1, dw:4-14-2010, da: 7-6-2011)</w:t>
      </w:r>
    </w:p>
    <w:p w14:paraId="64A52088" w14:textId="77777777" w:rsidR="00C309C4" w:rsidRPr="00760D1E" w:rsidRDefault="00C309C4" w:rsidP="009244DB">
      <w:pPr>
        <w:rPr>
          <w:rFonts w:eastAsia="Calibri"/>
        </w:rPr>
      </w:pPr>
    </w:p>
    <w:p w14:paraId="7499430E" w14:textId="78934BD1" w:rsidR="009244DB" w:rsidRPr="00AD5A5D" w:rsidRDefault="009244DB" w:rsidP="009244DB">
      <w:pPr>
        <w:rPr>
          <w:rFonts w:eastAsia="Calibri"/>
          <w:b/>
          <w:u w:val="single"/>
        </w:rPr>
      </w:pPr>
      <w:r w:rsidRPr="00760D1E">
        <w:rPr>
          <w:rFonts w:eastAsia="Calibri"/>
        </w:rPr>
        <w:t xml:space="preserve">But Henry </w:t>
      </w:r>
      <w:proofErr w:type="spellStart"/>
      <w:r w:rsidRPr="00465BD4">
        <w:rPr>
          <w:rFonts w:eastAsia="Calibri"/>
          <w:b/>
          <w:highlight w:val="yellow"/>
          <w:u w:val="single"/>
        </w:rPr>
        <w:t>Sokolski</w:t>
      </w:r>
      <w:proofErr w:type="spellEnd"/>
      <w:r w:rsidRPr="00760D1E">
        <w:rPr>
          <w:rFonts w:eastAsia="Calibri"/>
        </w:rPr>
        <w:t xml:space="preserve">, a </w:t>
      </w:r>
      <w:r w:rsidRPr="00465BD4">
        <w:rPr>
          <w:rFonts w:eastAsia="Calibri"/>
          <w:b/>
          <w:highlight w:val="yellow"/>
          <w:u w:val="single"/>
        </w:rPr>
        <w:t xml:space="preserve">member of the congressional Commission on the Prevention of Weapons of </w:t>
      </w:r>
      <w:proofErr w:type="gramStart"/>
      <w:r w:rsidRPr="00465BD4">
        <w:rPr>
          <w:rFonts w:eastAsia="Calibri"/>
          <w:b/>
          <w:highlight w:val="yellow"/>
          <w:u w:val="single"/>
        </w:rPr>
        <w:t>Mass ,</w:t>
      </w:r>
      <w:proofErr w:type="gramEnd"/>
      <w:r w:rsidRPr="00465BD4">
        <w:rPr>
          <w:rFonts w:eastAsia="Calibri"/>
          <w:b/>
          <w:highlight w:val="yellow"/>
          <w:u w:val="single"/>
        </w:rPr>
        <w:t xml:space="preserve"> Destruction Proliferation and Terrorism, said that there is no specific intelligence on ongoing terrorist procurement of nuclear material</w:t>
      </w:r>
      <w:r w:rsidRPr="00760D1E">
        <w:rPr>
          <w:rFonts w:eastAsia="Calibri"/>
          <w:b/>
          <w:u w:val="single"/>
        </w:rPr>
        <w:t xml:space="preserve">. </w:t>
      </w:r>
      <w:r w:rsidRPr="00760D1E">
        <w:rPr>
          <w:rFonts w:eastAsia="Calibri"/>
        </w:rPr>
        <w:t xml:space="preserve">“We were given briefings and when we tried to find specific intelligence on the threat of any known terrorist efforts to get a bomb, the answer was we did not have any.” Mr. Obama told reporters that there was a range of views on the danger but that all the conferees “agreed on the urgency and seriousness of the threat.” Mr. </w:t>
      </w:r>
      <w:proofErr w:type="spellStart"/>
      <w:r w:rsidRPr="00760D1E">
        <w:rPr>
          <w:rFonts w:eastAsia="Calibri"/>
        </w:rPr>
        <w:t>Sokolski</w:t>
      </w:r>
      <w:proofErr w:type="spellEnd"/>
      <w:r w:rsidRPr="00760D1E">
        <w:rPr>
          <w:rFonts w:eastAsia="Calibri"/>
        </w:rPr>
        <w:t xml:space="preserve"> said the idea that “</w:t>
      </w:r>
      <w:r w:rsidRPr="00760D1E">
        <w:rPr>
          <w:rFonts w:eastAsia="Calibri"/>
          <w:b/>
          <w:u w:val="single"/>
        </w:rPr>
        <w:t>we know that this is eminent has got to be somehow informed conjecture and apprehension, [but] it is not driven by any specific intelligence per se.</w:t>
      </w:r>
      <w:r w:rsidRPr="00760D1E">
        <w:rPr>
          <w:rFonts w:eastAsia="Calibri"/>
        </w:rPr>
        <w:t>” “We have reasons to believe this and to be worried, but we don’t have specific intelligence about terrorist efforts to get the bomb,” he said. “So we have to do general efforts to guard against his possibility, like securing the material everywhere.” A senior U.S. intelligence official also dismissed the administration’s assertion that the threat of nuclear terrorism is growing. “</w:t>
      </w:r>
      <w:r w:rsidRPr="00465BD4">
        <w:rPr>
          <w:rFonts w:eastAsia="Calibri"/>
          <w:b/>
          <w:highlight w:val="yellow"/>
          <w:u w:val="single"/>
        </w:rPr>
        <w:t>The threat has been there,</w:t>
      </w:r>
      <w:r w:rsidRPr="00760D1E">
        <w:rPr>
          <w:rFonts w:eastAsia="Calibri"/>
        </w:rPr>
        <w:t>” the official said. “</w:t>
      </w:r>
      <w:r w:rsidRPr="00465BD4">
        <w:rPr>
          <w:rFonts w:eastAsia="Calibri"/>
          <w:b/>
          <w:highlight w:val="yellow"/>
          <w:u w:val="single"/>
        </w:rPr>
        <w:t>But</w:t>
      </w:r>
      <w:r w:rsidRPr="00465BD4">
        <w:rPr>
          <w:rFonts w:eastAsia="Calibri"/>
          <w:highlight w:val="yellow"/>
        </w:rPr>
        <w:t xml:space="preserve"> </w:t>
      </w:r>
      <w:r w:rsidRPr="00465BD4">
        <w:rPr>
          <w:rFonts w:eastAsia="Calibri"/>
          <w:b/>
          <w:highlight w:val="yellow"/>
          <w:u w:val="single"/>
        </w:rPr>
        <w:t>there is no new intelligence</w:t>
      </w:r>
      <w:r w:rsidRPr="00760D1E">
        <w:rPr>
          <w:rFonts w:eastAsia="Calibri"/>
        </w:rPr>
        <w:t xml:space="preserve">.” The official said the administration appears to be inflating the danger in ways similar to what critics of the Bush administration charged with regard to Iraq: hyping intelligence to support its policies. </w:t>
      </w:r>
      <w:r w:rsidRPr="00760D1E">
        <w:rPr>
          <w:rFonts w:eastAsia="Calibri"/>
          <w:b/>
          <w:u w:val="single"/>
        </w:rPr>
        <w:t>The official said one likely motivation for the administration’s new emphasis on preventing nuclear terrorism is to further the president’s goal of eliminating nuclear weapons. While the U.S. nuclear arsenal would be useful in retaliating against a sovereign state, it would be less so against a terrorist group. But if the latter is the world’s major nuclear threat, the official explained, then the U.S. giving up its weapons seems less risky.</w:t>
      </w:r>
    </w:p>
    <w:p w14:paraId="36AE5E4E" w14:textId="77777777" w:rsidR="009244DB" w:rsidRPr="00760D1E" w:rsidRDefault="009244DB" w:rsidP="009244DB">
      <w:pPr>
        <w:keepNext/>
        <w:keepLines/>
        <w:spacing w:before="200"/>
        <w:outlineLvl w:val="3"/>
        <w:rPr>
          <w:rFonts w:eastAsia="Times New Roman"/>
          <w:b/>
          <w:bCs/>
          <w:iCs/>
          <w:sz w:val="26"/>
        </w:rPr>
      </w:pPr>
      <w:r w:rsidRPr="00760D1E">
        <w:rPr>
          <w:rFonts w:eastAsia="Times New Roman"/>
          <w:b/>
          <w:bCs/>
          <w:iCs/>
          <w:sz w:val="26"/>
        </w:rPr>
        <w:t>Terrorists won’t get nukes</w:t>
      </w:r>
    </w:p>
    <w:p w14:paraId="5A64B7AB" w14:textId="77777777" w:rsidR="009244DB" w:rsidRDefault="009244DB" w:rsidP="009244DB">
      <w:pPr>
        <w:rPr>
          <w:rFonts w:eastAsia="Calibri"/>
        </w:rPr>
      </w:pPr>
      <w:proofErr w:type="spellStart"/>
      <w:r w:rsidRPr="00760D1E">
        <w:rPr>
          <w:rFonts w:eastAsia="Calibri"/>
          <w:b/>
          <w:bCs/>
          <w:sz w:val="26"/>
        </w:rPr>
        <w:t>Gertz</w:t>
      </w:r>
      <w:proofErr w:type="spellEnd"/>
      <w:r w:rsidRPr="00760D1E">
        <w:rPr>
          <w:rFonts w:eastAsia="Calibri"/>
          <w:b/>
          <w:bCs/>
          <w:sz w:val="26"/>
        </w:rPr>
        <w:t xml:space="preserve"> and Lake 10</w:t>
      </w:r>
      <w:r w:rsidRPr="00760D1E">
        <w:rPr>
          <w:rFonts w:eastAsia="Calibri"/>
        </w:rPr>
        <w:t xml:space="preserve"> (Bill and Eli, Washington Times, http://www.washingtontimes.com/news/2010/apr/14/obama-says-terrorist-nuclear-risk-is-growing/</w:t>
      </w:r>
      <w:proofErr w:type="gramStart"/>
      <w:r w:rsidRPr="00760D1E">
        <w:rPr>
          <w:rFonts w:eastAsia="Calibri"/>
        </w:rPr>
        <w:t>?page</w:t>
      </w:r>
      <w:proofErr w:type="gramEnd"/>
      <w:r w:rsidRPr="00760D1E">
        <w:rPr>
          <w:rFonts w:eastAsia="Calibri"/>
        </w:rPr>
        <w:t>=1, dw:4-14-2010, da: 7-6-2011)</w:t>
      </w:r>
    </w:p>
    <w:p w14:paraId="13D71CC7" w14:textId="77777777" w:rsidR="00465BD4" w:rsidRPr="00760D1E" w:rsidRDefault="00465BD4" w:rsidP="009244DB">
      <w:pPr>
        <w:rPr>
          <w:rFonts w:eastAsia="Calibri"/>
        </w:rPr>
      </w:pPr>
    </w:p>
    <w:p w14:paraId="739F42F5" w14:textId="0B087647" w:rsidR="009244DB" w:rsidRPr="009244DB" w:rsidRDefault="009244DB" w:rsidP="009244DB">
      <w:pPr>
        <w:rPr>
          <w:rFonts w:eastAsia="Calibri"/>
        </w:rPr>
      </w:pPr>
      <w:r w:rsidRPr="00760D1E">
        <w:rPr>
          <w:rFonts w:eastAsia="Calibri"/>
        </w:rPr>
        <w:t xml:space="preserve">However, Brian </w:t>
      </w:r>
      <w:r w:rsidRPr="00465BD4">
        <w:rPr>
          <w:rFonts w:eastAsia="Calibri"/>
          <w:b/>
          <w:highlight w:val="yellow"/>
          <w:u w:val="single"/>
        </w:rPr>
        <w:t>Jenkins</w:t>
      </w:r>
      <w:r w:rsidRPr="00760D1E">
        <w:rPr>
          <w:rFonts w:eastAsia="Calibri"/>
        </w:rPr>
        <w:t xml:space="preserve">, </w:t>
      </w:r>
      <w:r w:rsidRPr="00760D1E">
        <w:rPr>
          <w:rFonts w:eastAsia="Calibri"/>
          <w:b/>
          <w:u w:val="single"/>
        </w:rPr>
        <w:t>author of the book “Will Terrorists Go Nuclear?”</w:t>
      </w:r>
      <w:r w:rsidRPr="00760D1E">
        <w:rPr>
          <w:rFonts w:eastAsia="Calibri"/>
        </w:rPr>
        <w:t xml:space="preserve"> and a Rand Corp. adviser, </w:t>
      </w:r>
      <w:r w:rsidRPr="00465BD4">
        <w:rPr>
          <w:rFonts w:eastAsia="Calibri"/>
          <w:b/>
          <w:highlight w:val="yellow"/>
          <w:u w:val="single"/>
        </w:rPr>
        <w:t xml:space="preserve">said that </w:t>
      </w:r>
      <w:proofErr w:type="gramStart"/>
      <w:r w:rsidRPr="00465BD4">
        <w:rPr>
          <w:rFonts w:eastAsia="Calibri"/>
          <w:b/>
          <w:highlight w:val="yellow"/>
          <w:u w:val="single"/>
        </w:rPr>
        <w:t>al Qaeda in the past has been duped by supposed nuclear suppliers who initiated scams that suggest a</w:t>
      </w:r>
      <w:r w:rsidRPr="00760D1E">
        <w:rPr>
          <w:rFonts w:eastAsia="Calibri"/>
          <w:b/>
          <w:u w:val="single"/>
        </w:rPr>
        <w:t xml:space="preserve"> “</w:t>
      </w:r>
      <w:proofErr w:type="spellStart"/>
      <w:r w:rsidRPr="00760D1E">
        <w:rPr>
          <w:rFonts w:eastAsia="Calibri"/>
          <w:b/>
          <w:u w:val="single"/>
        </w:rPr>
        <w:t>naivete</w:t>
      </w:r>
      <w:proofErr w:type="spellEnd"/>
      <w:r w:rsidRPr="00760D1E">
        <w:rPr>
          <w:rFonts w:eastAsia="Calibri"/>
          <w:b/>
          <w:u w:val="single"/>
        </w:rPr>
        <w:t xml:space="preserve"> and </w:t>
      </w:r>
      <w:r w:rsidRPr="00465BD4">
        <w:rPr>
          <w:rFonts w:eastAsia="Calibri"/>
          <w:b/>
          <w:highlight w:val="yellow"/>
          <w:u w:val="single"/>
        </w:rPr>
        <w:t>lack of technical capability on the part of the organization</w:t>
      </w:r>
      <w:r w:rsidRPr="00465BD4">
        <w:rPr>
          <w:rFonts w:eastAsia="Calibri"/>
          <w:highlight w:val="yellow"/>
        </w:rPr>
        <w:t>,</w:t>
      </w:r>
      <w:r w:rsidRPr="00760D1E">
        <w:rPr>
          <w:rFonts w:eastAsia="Calibri"/>
        </w:rPr>
        <w:t>” he said</w:t>
      </w:r>
      <w:proofErr w:type="gramEnd"/>
      <w:r w:rsidRPr="00760D1E">
        <w:rPr>
          <w:rFonts w:eastAsia="Calibri"/>
        </w:rPr>
        <w:t xml:space="preserve">. “We have evidence of terrorist ambitions to obtain nuclear weapons or nuclear material but </w:t>
      </w:r>
      <w:r w:rsidRPr="00465BD4">
        <w:rPr>
          <w:rFonts w:eastAsia="Calibri"/>
          <w:b/>
          <w:highlight w:val="yellow"/>
          <w:u w:val="single"/>
        </w:rPr>
        <w:t>we have no evidence of terrorist capabilities to do either</w:t>
      </w:r>
      <w:r w:rsidRPr="00760D1E">
        <w:rPr>
          <w:rFonts w:eastAsia="Calibri"/>
        </w:rPr>
        <w:t xml:space="preserve">,” he said. In late 2001, after the U.S. invaded Afghanistan in the wake of the Sept. 11 terrorist attacks, some materials were discovered in al Qaeda bases such as crude diagrams of the basic components of a nuclear bomb. Mr. </w:t>
      </w:r>
      <w:r w:rsidRPr="00760D1E">
        <w:rPr>
          <w:rFonts w:eastAsia="Calibri"/>
          <w:b/>
          <w:u w:val="single"/>
        </w:rPr>
        <w:t>Jenkins</w:t>
      </w:r>
      <w:r w:rsidRPr="00760D1E">
        <w:rPr>
          <w:rFonts w:eastAsia="Calibri"/>
        </w:rPr>
        <w:t xml:space="preserve">, however, </w:t>
      </w:r>
      <w:r w:rsidRPr="00760D1E">
        <w:rPr>
          <w:rFonts w:eastAsia="Calibri"/>
          <w:b/>
          <w:u w:val="single"/>
        </w:rPr>
        <w:t xml:space="preserve">said that </w:t>
      </w:r>
      <w:bookmarkStart w:id="0" w:name="_GoBack"/>
      <w:r w:rsidRPr="007713F9">
        <w:rPr>
          <w:rStyle w:val="Emphasis"/>
          <w:highlight w:val="yellow"/>
        </w:rPr>
        <w:t>U.S. technical specialists concluded from the designs that al Qaeda did not have the ability to produce a nuclear weapon</w:t>
      </w:r>
      <w:bookmarkEnd w:id="0"/>
      <w:r w:rsidRPr="00760D1E">
        <w:rPr>
          <w:rFonts w:eastAsia="Calibri"/>
        </w:rPr>
        <w:t>. In 2002, members of al Qaeda’s affiliate in Saudi Arabia attempted to purchase Russian nuclear devices through al Qaeda’s leadership in Iran, though the transactions did not move forward. In his 2007 memoir, “</w:t>
      </w:r>
      <w:r w:rsidRPr="00760D1E">
        <w:rPr>
          <w:rFonts w:eastAsia="Calibri"/>
          <w:b/>
          <w:u w:val="single"/>
        </w:rPr>
        <w:t>At the Center of the Storm</w:t>
      </w:r>
      <w:r w:rsidRPr="00760D1E">
        <w:rPr>
          <w:rFonts w:eastAsia="Calibri"/>
        </w:rPr>
        <w:t xml:space="preserve">,” Mr. Tenet </w:t>
      </w:r>
      <w:proofErr w:type="gramStart"/>
      <w:r w:rsidRPr="00760D1E">
        <w:rPr>
          <w:rFonts w:eastAsia="Calibri"/>
        </w:rPr>
        <w:t>wrote that</w:t>
      </w:r>
      <w:proofErr w:type="gramEnd"/>
      <w:r w:rsidRPr="00760D1E">
        <w:rPr>
          <w:rFonts w:eastAsia="Calibri"/>
        </w:rPr>
        <w:t xml:space="preserve"> “</w:t>
      </w:r>
      <w:r w:rsidRPr="00760D1E">
        <w:rPr>
          <w:rFonts w:eastAsia="Calibri"/>
          <w:b/>
          <w:u w:val="single"/>
        </w:rPr>
        <w:t>from the end of 2002 to the spring of 2003, we received a stream of reliable reporting that the senior al-Qaeda leadership in Saudi Arabia was negotiating for the purchase of three Russian nuclear devices.”</w:t>
      </w:r>
      <w:r w:rsidRPr="00760D1E">
        <w:rPr>
          <w:rFonts w:eastAsia="Calibri"/>
        </w:rPr>
        <w:t xml:space="preserve"> Graham Allison, a Harvard professor and author of a book on nuclear terrorism, said he agrees with the president that the threat is growing, based on North Korea’s nuclear proliferation to Syria and instability in nuclear-armed Pakistan.</w:t>
      </w:r>
    </w:p>
    <w:p w14:paraId="20CF1517" w14:textId="4368E5C7" w:rsidR="009244DB" w:rsidRPr="009244DB" w:rsidRDefault="009244DB" w:rsidP="009244DB">
      <w:pPr>
        <w:pStyle w:val="Heading3"/>
      </w:pPr>
      <w:r>
        <w:t>No Asia War</w:t>
      </w:r>
    </w:p>
    <w:p w14:paraId="45D098C5" w14:textId="77777777" w:rsidR="00AD5A5D" w:rsidRPr="005A3718" w:rsidRDefault="00AD5A5D" w:rsidP="00AD5A5D">
      <w:pPr>
        <w:pStyle w:val="Heading4"/>
      </w:pPr>
      <w:r w:rsidRPr="005A3718">
        <w:t>No East Asian war --- informal processes secure and maintain East Asian peace</w:t>
      </w:r>
    </w:p>
    <w:p w14:paraId="6E81A38B" w14:textId="77777777" w:rsidR="00AD5A5D" w:rsidRDefault="00AD5A5D" w:rsidP="00AD5A5D">
      <w:pPr>
        <w:rPr>
          <w:b/>
          <w:szCs w:val="20"/>
        </w:rPr>
      </w:pPr>
      <w:proofErr w:type="spellStart"/>
      <w:r w:rsidRPr="00AD5A5D">
        <w:rPr>
          <w:rStyle w:val="StyleStyleBold12pt"/>
        </w:rPr>
        <w:t>Weissmann</w:t>
      </w:r>
      <w:proofErr w:type="spellEnd"/>
      <w:r w:rsidRPr="00AD5A5D">
        <w:rPr>
          <w:rStyle w:val="StyleStyleBold12pt"/>
        </w:rPr>
        <w:t>, 09</w:t>
      </w:r>
      <w:r w:rsidRPr="005A3718">
        <w:rPr>
          <w:sz w:val="16"/>
          <w:szCs w:val="20"/>
        </w:rPr>
        <w:t xml:space="preserve"> --- senior fellow at the Swedish School of Advanced Asia Pacific Studies (Mikael </w:t>
      </w:r>
      <w:proofErr w:type="spellStart"/>
      <w:r w:rsidRPr="005A3718">
        <w:rPr>
          <w:sz w:val="16"/>
          <w:szCs w:val="20"/>
        </w:rPr>
        <w:t>Weissmann</w:t>
      </w:r>
      <w:proofErr w:type="spellEnd"/>
      <w:r w:rsidRPr="005A3718">
        <w:rPr>
          <w:sz w:val="16"/>
          <w:szCs w:val="20"/>
        </w:rPr>
        <w:t>, “Understanding the East Asian Peace: Some Findings on the Role of Informal Processes,” Nordic Asia Research Community, November 2, 2009, http://barha.asiaportal.info/blogs/in-focus/2009/november/understanding-east-asian-peace-some-findings-role-informal-processes-mi)</w:t>
      </w:r>
      <w:r w:rsidRPr="005A3718">
        <w:rPr>
          <w:b/>
          <w:szCs w:val="20"/>
        </w:rPr>
        <w:t xml:space="preserve"> </w:t>
      </w:r>
    </w:p>
    <w:p w14:paraId="7E01318D" w14:textId="77777777" w:rsidR="00AD5A5D" w:rsidRPr="005A3718" w:rsidRDefault="00AD5A5D" w:rsidP="00AD5A5D">
      <w:pPr>
        <w:rPr>
          <w:b/>
          <w:szCs w:val="20"/>
        </w:rPr>
      </w:pPr>
    </w:p>
    <w:p w14:paraId="0EE6764B" w14:textId="30FAFA5F" w:rsidR="00C36A14" w:rsidRPr="00AD5A5D" w:rsidRDefault="00AD5A5D" w:rsidP="00C36A14">
      <w:pPr>
        <w:rPr>
          <w:sz w:val="16"/>
        </w:rPr>
      </w:pPr>
      <w:r w:rsidRPr="005A3718">
        <w:rPr>
          <w:szCs w:val="20"/>
          <w:u w:val="single"/>
        </w:rPr>
        <w:t xml:space="preserve">The findings concerning </w:t>
      </w:r>
      <w:r w:rsidRPr="005A3718">
        <w:rPr>
          <w:szCs w:val="20"/>
          <w:highlight w:val="yellow"/>
          <w:u w:val="single"/>
        </w:rPr>
        <w:t>China’s role in keeping peace</w:t>
      </w:r>
      <w:r w:rsidRPr="005A3718">
        <w:rPr>
          <w:szCs w:val="20"/>
          <w:u w:val="single"/>
        </w:rPr>
        <w:t xml:space="preserve"> in the Taiwan Strait, the South China Sea, and on the Korean Peninsula </w:t>
      </w:r>
      <w:r w:rsidRPr="005A3718">
        <w:rPr>
          <w:szCs w:val="20"/>
          <w:highlight w:val="yellow"/>
          <w:u w:val="single"/>
        </w:rPr>
        <w:t>confirm the</w:t>
      </w:r>
      <w:r w:rsidRPr="005A3718">
        <w:rPr>
          <w:szCs w:val="20"/>
          <w:u w:val="single"/>
        </w:rPr>
        <w:t xml:space="preserve"> underlying hypothesis </w:t>
      </w:r>
      <w:r w:rsidRPr="005A3718">
        <w:rPr>
          <w:szCs w:val="20"/>
          <w:highlight w:val="yellow"/>
          <w:u w:val="single"/>
        </w:rPr>
        <w:t>that</w:t>
      </w:r>
      <w:r w:rsidRPr="005A3718">
        <w:rPr>
          <w:szCs w:val="20"/>
          <w:u w:val="single"/>
        </w:rPr>
        <w:t xml:space="preserve"> various </w:t>
      </w:r>
      <w:r w:rsidRPr="005A3718">
        <w:rPr>
          <w:szCs w:val="20"/>
          <w:highlight w:val="yellow"/>
          <w:u w:val="single"/>
        </w:rPr>
        <w:t>informal processes</w:t>
      </w:r>
      <w:r w:rsidRPr="005A3718">
        <w:rPr>
          <w:szCs w:val="20"/>
          <w:u w:val="single"/>
        </w:rPr>
        <w:t xml:space="preserve"> and related mechanisms </w:t>
      </w:r>
      <w:r w:rsidRPr="005A3718">
        <w:rPr>
          <w:szCs w:val="20"/>
          <w:highlight w:val="yellow"/>
          <w:u w:val="single"/>
        </w:rPr>
        <w:t>can help explain the relative peace</w:t>
      </w:r>
      <w:r w:rsidRPr="005A3718">
        <w:rPr>
          <w:sz w:val="16"/>
          <w:szCs w:val="20"/>
        </w:rPr>
        <w:t xml:space="preserve">. Virtually all of the identified processes and related mechanisms have been informal rather than formal. It should be noted that it is not necessarily the same types of processes that have been of importance in each and every case. In different ways </w:t>
      </w:r>
      <w:r w:rsidRPr="005A3718">
        <w:rPr>
          <w:szCs w:val="20"/>
          <w:u w:val="single"/>
        </w:rPr>
        <w:t xml:space="preserve">these </w:t>
      </w:r>
      <w:r w:rsidRPr="005A3718">
        <w:rPr>
          <w:szCs w:val="20"/>
          <w:highlight w:val="yellow"/>
          <w:u w:val="single"/>
        </w:rPr>
        <w:t xml:space="preserve">informal processes have demonstrated that the relative lack of </w:t>
      </w:r>
      <w:proofErr w:type="spellStart"/>
      <w:r w:rsidRPr="005A3718">
        <w:rPr>
          <w:szCs w:val="20"/>
          <w:highlight w:val="yellow"/>
          <w:u w:val="single"/>
        </w:rPr>
        <w:t>formalised</w:t>
      </w:r>
      <w:proofErr w:type="spellEnd"/>
      <w:r w:rsidRPr="005A3718">
        <w:rPr>
          <w:szCs w:val="20"/>
          <w:highlight w:val="yellow"/>
          <w:u w:val="single"/>
        </w:rPr>
        <w:t xml:space="preserve"> security structures and</w:t>
      </w:r>
      <w:r w:rsidRPr="005A3718">
        <w:rPr>
          <w:szCs w:val="20"/>
          <w:u w:val="single"/>
        </w:rPr>
        <w:t xml:space="preserve">/or </w:t>
      </w:r>
      <w:r w:rsidRPr="005A3718">
        <w:rPr>
          <w:szCs w:val="20"/>
          <w:highlight w:val="yellow"/>
          <w:u w:val="single"/>
        </w:rPr>
        <w:t xml:space="preserve">mechanisms have not prevented the region from moving towards a stable peace. </w:t>
      </w:r>
      <w:r w:rsidRPr="005A3718">
        <w:rPr>
          <w:b/>
          <w:szCs w:val="20"/>
          <w:highlight w:val="yellow"/>
          <w:u w:val="single"/>
        </w:rPr>
        <w:t>Informal processes have been sufficient both to prevent tension and disputes from escalating into war and for moving East Asia towards a stable peace</w:t>
      </w:r>
      <w:r w:rsidRPr="005A3718">
        <w:rPr>
          <w:b/>
          <w:szCs w:val="20"/>
          <w:highlight w:val="lightGray"/>
          <w:u w:val="single"/>
        </w:rPr>
        <w:t>.</w:t>
      </w:r>
      <w:r>
        <w:rPr>
          <w:sz w:val="16"/>
        </w:rPr>
        <w:t xml:space="preserve"> </w:t>
      </w:r>
    </w:p>
    <w:p w14:paraId="4B9C6418" w14:textId="72A5265E" w:rsidR="00DD72EC" w:rsidRPr="005A3718" w:rsidRDefault="00DD72EC" w:rsidP="00DD72EC">
      <w:pPr>
        <w:pStyle w:val="Heading3"/>
      </w:pPr>
    </w:p>
    <w:p w14:paraId="18874ADC" w14:textId="77777777" w:rsidR="00DD72EC" w:rsidRDefault="00DD72EC" w:rsidP="00DD72EC"/>
    <w:p w14:paraId="28C81901" w14:textId="77777777" w:rsidR="00DD72EC" w:rsidRPr="00DD72EC" w:rsidRDefault="00DD72EC" w:rsidP="00DD72EC"/>
    <w:sectPr w:rsidR="00DD72EC" w:rsidRPr="00DD72EC" w:rsidSect="00D36252">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D8138C" w14:textId="77777777" w:rsidR="00465BD4" w:rsidRDefault="00465BD4" w:rsidP="00E46E7E">
      <w:r>
        <w:separator/>
      </w:r>
    </w:p>
  </w:endnote>
  <w:endnote w:type="continuationSeparator" w:id="0">
    <w:p w14:paraId="18FA7FE0" w14:textId="77777777" w:rsidR="00465BD4" w:rsidRDefault="00465BD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00002A87" w:usb1="80000000" w:usb2="00000008" w:usb3="00000000" w:csb0="000001FF"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19E007" w14:textId="77777777" w:rsidR="00465BD4" w:rsidRDefault="00465BD4" w:rsidP="009376B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6B86A9" w14:textId="77777777" w:rsidR="00465BD4" w:rsidRDefault="00465BD4" w:rsidP="009376B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7D70BF" w14:textId="77777777" w:rsidR="00465BD4" w:rsidRDefault="00465BD4" w:rsidP="009376B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713F9">
      <w:rPr>
        <w:rStyle w:val="PageNumber"/>
        <w:noProof/>
      </w:rPr>
      <w:t>61</w:t>
    </w:r>
    <w:r>
      <w:rPr>
        <w:rStyle w:val="PageNumber"/>
      </w:rPr>
      <w:fldChar w:fldCharType="end"/>
    </w:r>
  </w:p>
  <w:p w14:paraId="325B73FD" w14:textId="77777777" w:rsidR="00465BD4" w:rsidRDefault="00465BD4" w:rsidP="009376BB">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6376B2" w14:textId="77777777" w:rsidR="00465BD4" w:rsidRDefault="00465BD4" w:rsidP="00E46E7E">
      <w:r>
        <w:separator/>
      </w:r>
    </w:p>
  </w:footnote>
  <w:footnote w:type="continuationSeparator" w:id="0">
    <w:p w14:paraId="6E2F82FB" w14:textId="77777777" w:rsidR="00465BD4" w:rsidRDefault="00465BD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C11"/>
    <w:rsid w:val="00004FE0"/>
    <w:rsid w:val="000140EC"/>
    <w:rsid w:val="00016A35"/>
    <w:rsid w:val="000538C8"/>
    <w:rsid w:val="0006572E"/>
    <w:rsid w:val="000737FC"/>
    <w:rsid w:val="000B1D2F"/>
    <w:rsid w:val="000C16B3"/>
    <w:rsid w:val="000E0F80"/>
    <w:rsid w:val="000E132C"/>
    <w:rsid w:val="000F166D"/>
    <w:rsid w:val="00123BB9"/>
    <w:rsid w:val="00132137"/>
    <w:rsid w:val="001408C0"/>
    <w:rsid w:val="00143FD7"/>
    <w:rsid w:val="001463FB"/>
    <w:rsid w:val="00150054"/>
    <w:rsid w:val="00160C8E"/>
    <w:rsid w:val="00166E7D"/>
    <w:rsid w:val="0018223F"/>
    <w:rsid w:val="00186DB7"/>
    <w:rsid w:val="00194DF0"/>
    <w:rsid w:val="001A49B8"/>
    <w:rsid w:val="001C64F2"/>
    <w:rsid w:val="001D7626"/>
    <w:rsid w:val="001F24AD"/>
    <w:rsid w:val="001F26CF"/>
    <w:rsid w:val="00214E6B"/>
    <w:rsid w:val="00226E91"/>
    <w:rsid w:val="002457CC"/>
    <w:rsid w:val="002613DA"/>
    <w:rsid w:val="002675AF"/>
    <w:rsid w:val="00275D2E"/>
    <w:rsid w:val="00275EFF"/>
    <w:rsid w:val="00277A16"/>
    <w:rsid w:val="002A7259"/>
    <w:rsid w:val="002B6353"/>
    <w:rsid w:val="002B68C8"/>
    <w:rsid w:val="002F35F4"/>
    <w:rsid w:val="002F3E28"/>
    <w:rsid w:val="002F40E6"/>
    <w:rsid w:val="00303E5B"/>
    <w:rsid w:val="00313226"/>
    <w:rsid w:val="0031425E"/>
    <w:rsid w:val="00323260"/>
    <w:rsid w:val="00325059"/>
    <w:rsid w:val="00335508"/>
    <w:rsid w:val="00345032"/>
    <w:rsid w:val="00356450"/>
    <w:rsid w:val="00357719"/>
    <w:rsid w:val="003622C1"/>
    <w:rsid w:val="00374144"/>
    <w:rsid w:val="003B3EC7"/>
    <w:rsid w:val="003C3DB2"/>
    <w:rsid w:val="003C6F79"/>
    <w:rsid w:val="003F42AF"/>
    <w:rsid w:val="003F7C7E"/>
    <w:rsid w:val="00403E45"/>
    <w:rsid w:val="00412F6D"/>
    <w:rsid w:val="00413099"/>
    <w:rsid w:val="0042635A"/>
    <w:rsid w:val="00451D48"/>
    <w:rsid w:val="00465BD4"/>
    <w:rsid w:val="00466B6F"/>
    <w:rsid w:val="004B3188"/>
    <w:rsid w:val="004B3DB3"/>
    <w:rsid w:val="004C63B5"/>
    <w:rsid w:val="004D461E"/>
    <w:rsid w:val="00503569"/>
    <w:rsid w:val="0050632E"/>
    <w:rsid w:val="00517479"/>
    <w:rsid w:val="00547785"/>
    <w:rsid w:val="005A0BE5"/>
    <w:rsid w:val="005A5354"/>
    <w:rsid w:val="005C0E1F"/>
    <w:rsid w:val="005E0D2B"/>
    <w:rsid w:val="005E2C99"/>
    <w:rsid w:val="0060179C"/>
    <w:rsid w:val="00627F7B"/>
    <w:rsid w:val="00645DF4"/>
    <w:rsid w:val="0065353F"/>
    <w:rsid w:val="00664FC8"/>
    <w:rsid w:val="00672258"/>
    <w:rsid w:val="0067575B"/>
    <w:rsid w:val="00690939"/>
    <w:rsid w:val="00692C26"/>
    <w:rsid w:val="00693DFA"/>
    <w:rsid w:val="006A5E52"/>
    <w:rsid w:val="006C34AC"/>
    <w:rsid w:val="006C36AD"/>
    <w:rsid w:val="006F2D3D"/>
    <w:rsid w:val="006F5C11"/>
    <w:rsid w:val="006F6A3F"/>
    <w:rsid w:val="00700835"/>
    <w:rsid w:val="00711315"/>
    <w:rsid w:val="00726F87"/>
    <w:rsid w:val="007333B9"/>
    <w:rsid w:val="00733BCF"/>
    <w:rsid w:val="00744E4A"/>
    <w:rsid w:val="00752AAC"/>
    <w:rsid w:val="00753744"/>
    <w:rsid w:val="007579B8"/>
    <w:rsid w:val="00762318"/>
    <w:rsid w:val="007713F9"/>
    <w:rsid w:val="00791B7D"/>
    <w:rsid w:val="007A3515"/>
    <w:rsid w:val="007C6291"/>
    <w:rsid w:val="007D7924"/>
    <w:rsid w:val="007E3C14"/>
    <w:rsid w:val="007E470C"/>
    <w:rsid w:val="007E5F71"/>
    <w:rsid w:val="00821415"/>
    <w:rsid w:val="00823D57"/>
    <w:rsid w:val="0083768F"/>
    <w:rsid w:val="0087729A"/>
    <w:rsid w:val="00881599"/>
    <w:rsid w:val="00881DE9"/>
    <w:rsid w:val="008D4A83"/>
    <w:rsid w:val="008F7AB1"/>
    <w:rsid w:val="0091595A"/>
    <w:rsid w:val="009165EA"/>
    <w:rsid w:val="009244DB"/>
    <w:rsid w:val="009376BB"/>
    <w:rsid w:val="00944974"/>
    <w:rsid w:val="00956F14"/>
    <w:rsid w:val="009829F2"/>
    <w:rsid w:val="00993F61"/>
    <w:rsid w:val="009A4032"/>
    <w:rsid w:val="009B0746"/>
    <w:rsid w:val="009C198B"/>
    <w:rsid w:val="009D207E"/>
    <w:rsid w:val="009E5822"/>
    <w:rsid w:val="009E691A"/>
    <w:rsid w:val="00A074CB"/>
    <w:rsid w:val="00A369C4"/>
    <w:rsid w:val="00A47986"/>
    <w:rsid w:val="00A84D65"/>
    <w:rsid w:val="00A91A24"/>
    <w:rsid w:val="00A973C1"/>
    <w:rsid w:val="00AA2767"/>
    <w:rsid w:val="00AA650F"/>
    <w:rsid w:val="00AC0E99"/>
    <w:rsid w:val="00AD3A36"/>
    <w:rsid w:val="00AD5A5D"/>
    <w:rsid w:val="00AE7BA3"/>
    <w:rsid w:val="00AF1E67"/>
    <w:rsid w:val="00AF2D05"/>
    <w:rsid w:val="00AF5046"/>
    <w:rsid w:val="00AF70D4"/>
    <w:rsid w:val="00B169A1"/>
    <w:rsid w:val="00B33E0C"/>
    <w:rsid w:val="00B40F09"/>
    <w:rsid w:val="00B42D46"/>
    <w:rsid w:val="00B45FE9"/>
    <w:rsid w:val="00B55D49"/>
    <w:rsid w:val="00B65E97"/>
    <w:rsid w:val="00B84180"/>
    <w:rsid w:val="00BB4CDB"/>
    <w:rsid w:val="00BE63EA"/>
    <w:rsid w:val="00BF1D4E"/>
    <w:rsid w:val="00C07C43"/>
    <w:rsid w:val="00C30217"/>
    <w:rsid w:val="00C309C4"/>
    <w:rsid w:val="00C325E8"/>
    <w:rsid w:val="00C34EF7"/>
    <w:rsid w:val="00C36A14"/>
    <w:rsid w:val="00C42A3C"/>
    <w:rsid w:val="00C7694E"/>
    <w:rsid w:val="00CA2B14"/>
    <w:rsid w:val="00CB01B0"/>
    <w:rsid w:val="00CD2C6D"/>
    <w:rsid w:val="00CF1A0F"/>
    <w:rsid w:val="00CF73D0"/>
    <w:rsid w:val="00D2060B"/>
    <w:rsid w:val="00D2756A"/>
    <w:rsid w:val="00D36252"/>
    <w:rsid w:val="00D4330B"/>
    <w:rsid w:val="00D460F1"/>
    <w:rsid w:val="00D4697E"/>
    <w:rsid w:val="00D51B44"/>
    <w:rsid w:val="00D56CE3"/>
    <w:rsid w:val="00D6085D"/>
    <w:rsid w:val="00D65BC3"/>
    <w:rsid w:val="00D66D57"/>
    <w:rsid w:val="00D81480"/>
    <w:rsid w:val="00DA2BDE"/>
    <w:rsid w:val="00DA2E40"/>
    <w:rsid w:val="00DA5BF8"/>
    <w:rsid w:val="00DC57A0"/>
    <w:rsid w:val="00DC71AA"/>
    <w:rsid w:val="00DD2FAB"/>
    <w:rsid w:val="00DD72EC"/>
    <w:rsid w:val="00DE627C"/>
    <w:rsid w:val="00DF1850"/>
    <w:rsid w:val="00DF534B"/>
    <w:rsid w:val="00E0416D"/>
    <w:rsid w:val="00E349ED"/>
    <w:rsid w:val="00E449BA"/>
    <w:rsid w:val="00E46E7E"/>
    <w:rsid w:val="00E50C59"/>
    <w:rsid w:val="00E75713"/>
    <w:rsid w:val="00E95631"/>
    <w:rsid w:val="00EC3DB9"/>
    <w:rsid w:val="00EC6955"/>
    <w:rsid w:val="00F1173B"/>
    <w:rsid w:val="00F20B87"/>
    <w:rsid w:val="00F45F2E"/>
    <w:rsid w:val="00F6385B"/>
    <w:rsid w:val="00F67D4E"/>
    <w:rsid w:val="00F75831"/>
    <w:rsid w:val="00FA538E"/>
    <w:rsid w:val="00FB28AB"/>
    <w:rsid w:val="00FC52CC"/>
    <w:rsid w:val="00FC651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3198E0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737FC"/>
    <w:rPr>
      <w:rFonts w:ascii="Calibri" w:hAnsi="Calibri"/>
      <w:sz w:val="22"/>
    </w:rPr>
  </w:style>
  <w:style w:type="paragraph" w:styleId="Heading1">
    <w:name w:val="heading 1"/>
    <w:aliases w:val="Pocket"/>
    <w:basedOn w:val="Normal"/>
    <w:next w:val="Normal"/>
    <w:link w:val="Heading1Char"/>
    <w:uiPriority w:val="9"/>
    <w:qFormat/>
    <w:rsid w:val="000737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737F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737F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737F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0737F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737F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737F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737F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737FC"/>
    <w:rPr>
      <w:rFonts w:asciiTheme="majorHAnsi" w:eastAsiaTheme="majorEastAsia" w:hAnsiTheme="majorHAnsi" w:cstheme="majorBidi"/>
      <w:b/>
      <w:bCs/>
      <w:iCs/>
      <w:sz w:val="26"/>
    </w:rPr>
  </w:style>
  <w:style w:type="paragraph" w:styleId="NoSpacing">
    <w:name w:val="No Spacing"/>
    <w:uiPriority w:val="1"/>
    <w:rsid w:val="000737FC"/>
  </w:style>
  <w:style w:type="character" w:customStyle="1" w:styleId="StyleStyleBold12pt">
    <w:name w:val="Style Style Bold + 12 pt"/>
    <w:aliases w:val="Cite,Style Style Bold,Style Style Bold + 12pt"/>
    <w:basedOn w:val="DefaultParagraphFont"/>
    <w:uiPriority w:val="5"/>
    <w:qFormat/>
    <w:rsid w:val="000737FC"/>
    <w:rPr>
      <w:b/>
      <w:sz w:val="26"/>
      <w:u w:val="none"/>
    </w:rPr>
  </w:style>
  <w:style w:type="character" w:customStyle="1" w:styleId="StyleBoldUnderline">
    <w:name w:val="Style Bold Underline"/>
    <w:aliases w:val="Underline"/>
    <w:basedOn w:val="DefaultParagraphFont"/>
    <w:uiPriority w:val="1"/>
    <w:qFormat/>
    <w:rsid w:val="000737FC"/>
    <w:rPr>
      <w:b/>
      <w:sz w:val="22"/>
      <w:u w:val="single"/>
    </w:rPr>
  </w:style>
  <w:style w:type="paragraph" w:styleId="DocumentMap">
    <w:name w:val="Document Map"/>
    <w:basedOn w:val="Normal"/>
    <w:link w:val="DocumentMapChar"/>
    <w:uiPriority w:val="99"/>
    <w:semiHidden/>
    <w:unhideWhenUsed/>
    <w:rsid w:val="000737FC"/>
    <w:rPr>
      <w:rFonts w:ascii="Lucida Grande" w:hAnsi="Lucida Grande" w:cs="Lucida Grande"/>
    </w:rPr>
  </w:style>
  <w:style w:type="character" w:customStyle="1" w:styleId="DocumentMapChar">
    <w:name w:val="Document Map Char"/>
    <w:basedOn w:val="DefaultParagraphFont"/>
    <w:link w:val="DocumentMap"/>
    <w:uiPriority w:val="99"/>
    <w:semiHidden/>
    <w:rsid w:val="000737FC"/>
    <w:rPr>
      <w:rFonts w:ascii="Lucida Grande" w:hAnsi="Lucida Grande" w:cs="Lucida Grande"/>
      <w:sz w:val="22"/>
    </w:rPr>
  </w:style>
  <w:style w:type="paragraph" w:styleId="ListParagraph">
    <w:name w:val="List Paragraph"/>
    <w:basedOn w:val="Normal"/>
    <w:uiPriority w:val="34"/>
    <w:rsid w:val="000737FC"/>
    <w:pPr>
      <w:ind w:left="720"/>
      <w:contextualSpacing/>
    </w:pPr>
  </w:style>
  <w:style w:type="paragraph" w:styleId="Header">
    <w:name w:val="header"/>
    <w:basedOn w:val="Normal"/>
    <w:link w:val="HeaderChar"/>
    <w:uiPriority w:val="99"/>
    <w:unhideWhenUsed/>
    <w:rsid w:val="000737FC"/>
    <w:pPr>
      <w:tabs>
        <w:tab w:val="center" w:pos="4320"/>
        <w:tab w:val="right" w:pos="8640"/>
      </w:tabs>
    </w:pPr>
  </w:style>
  <w:style w:type="character" w:customStyle="1" w:styleId="HeaderChar">
    <w:name w:val="Header Char"/>
    <w:basedOn w:val="DefaultParagraphFont"/>
    <w:link w:val="Header"/>
    <w:uiPriority w:val="99"/>
    <w:rsid w:val="000737FC"/>
    <w:rPr>
      <w:rFonts w:ascii="Calibri" w:hAnsi="Calibri"/>
      <w:sz w:val="22"/>
    </w:rPr>
  </w:style>
  <w:style w:type="paragraph" w:styleId="Footer">
    <w:name w:val="footer"/>
    <w:basedOn w:val="Normal"/>
    <w:link w:val="FooterChar"/>
    <w:uiPriority w:val="99"/>
    <w:unhideWhenUsed/>
    <w:rsid w:val="000737FC"/>
    <w:pPr>
      <w:tabs>
        <w:tab w:val="center" w:pos="4320"/>
        <w:tab w:val="right" w:pos="8640"/>
      </w:tabs>
    </w:pPr>
  </w:style>
  <w:style w:type="character" w:customStyle="1" w:styleId="FooterChar">
    <w:name w:val="Footer Char"/>
    <w:basedOn w:val="DefaultParagraphFont"/>
    <w:link w:val="Footer"/>
    <w:uiPriority w:val="99"/>
    <w:rsid w:val="000737FC"/>
    <w:rPr>
      <w:rFonts w:ascii="Calibri" w:hAnsi="Calibri"/>
      <w:sz w:val="22"/>
    </w:rPr>
  </w:style>
  <w:style w:type="character" w:styleId="PageNumber">
    <w:name w:val="page number"/>
    <w:basedOn w:val="DefaultParagraphFont"/>
    <w:uiPriority w:val="99"/>
    <w:semiHidden/>
    <w:unhideWhenUsed/>
    <w:rsid w:val="000737FC"/>
  </w:style>
  <w:style w:type="character" w:styleId="Hyperlink">
    <w:name w:val="Hyperlink"/>
    <w:aliases w:val="heading 1 (block title),Important,Read,Card Text"/>
    <w:basedOn w:val="DefaultParagraphFont"/>
    <w:uiPriority w:val="99"/>
    <w:unhideWhenUsed/>
    <w:rsid w:val="000737FC"/>
    <w:rPr>
      <w:color w:val="0000FF" w:themeColor="hyperlink"/>
      <w:u w:val="single"/>
    </w:rPr>
  </w:style>
  <w:style w:type="character" w:customStyle="1" w:styleId="Style4Char">
    <w:name w:val="Style4 Char"/>
    <w:link w:val="Style4"/>
    <w:rsid w:val="000E132C"/>
    <w:rPr>
      <w:rFonts w:ascii="Arial Narrow" w:hAnsi="Arial Narrow"/>
      <w:u w:val="single"/>
    </w:rPr>
  </w:style>
  <w:style w:type="paragraph" w:customStyle="1" w:styleId="Style4">
    <w:name w:val="Style4"/>
    <w:basedOn w:val="Normal"/>
    <w:link w:val="Style4Char"/>
    <w:rsid w:val="000E132C"/>
    <w:rPr>
      <w:rFonts w:ascii="Arial Narrow" w:hAnsi="Arial Narrow"/>
      <w:sz w:val="24"/>
      <w:u w:val="single"/>
    </w:rPr>
  </w:style>
  <w:style w:type="character" w:customStyle="1" w:styleId="UnderlineCharChar">
    <w:name w:val="Underline Char Char"/>
    <w:rsid w:val="000E132C"/>
    <w:rPr>
      <w:noProof w:val="0"/>
      <w:u w:val="single"/>
      <w:lang w:val="en-US" w:eastAsia="en-US" w:bidi="ar-SA"/>
    </w:rPr>
  </w:style>
  <w:style w:type="character" w:customStyle="1" w:styleId="TitleChar">
    <w:name w:val="Title Char"/>
    <w:link w:val="Title"/>
    <w:uiPriority w:val="6"/>
    <w:qFormat/>
    <w:rsid w:val="000E132C"/>
    <w:rPr>
      <w:u w:val="single"/>
    </w:rPr>
  </w:style>
  <w:style w:type="character" w:customStyle="1" w:styleId="BoldUnderline">
    <w:name w:val="Bold Underline"/>
    <w:rsid w:val="000E132C"/>
    <w:rPr>
      <w:rFonts w:ascii="Times New Roman" w:hAnsi="Times New Roman"/>
      <w:b/>
      <w:bCs/>
      <w:sz w:val="20"/>
      <w:u w:val="single"/>
    </w:rPr>
  </w:style>
  <w:style w:type="paragraph" w:styleId="Title">
    <w:name w:val="Title"/>
    <w:basedOn w:val="Normal"/>
    <w:link w:val="TitleChar"/>
    <w:uiPriority w:val="6"/>
    <w:qFormat/>
    <w:rsid w:val="000E132C"/>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1">
    <w:name w:val="Title Char1"/>
    <w:basedOn w:val="DefaultParagraphFont"/>
    <w:uiPriority w:val="10"/>
    <w:rsid w:val="000E132C"/>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737FC"/>
    <w:rPr>
      <w:rFonts w:ascii="Calibri" w:hAnsi="Calibri"/>
      <w:sz w:val="22"/>
    </w:rPr>
  </w:style>
  <w:style w:type="paragraph" w:styleId="Heading1">
    <w:name w:val="heading 1"/>
    <w:aliases w:val="Pocket"/>
    <w:basedOn w:val="Normal"/>
    <w:next w:val="Normal"/>
    <w:link w:val="Heading1Char"/>
    <w:uiPriority w:val="9"/>
    <w:qFormat/>
    <w:rsid w:val="000737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737F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737F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737F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0737F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737F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737F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737F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737FC"/>
    <w:rPr>
      <w:rFonts w:asciiTheme="majorHAnsi" w:eastAsiaTheme="majorEastAsia" w:hAnsiTheme="majorHAnsi" w:cstheme="majorBidi"/>
      <w:b/>
      <w:bCs/>
      <w:iCs/>
      <w:sz w:val="26"/>
    </w:rPr>
  </w:style>
  <w:style w:type="paragraph" w:styleId="NoSpacing">
    <w:name w:val="No Spacing"/>
    <w:uiPriority w:val="1"/>
    <w:rsid w:val="000737FC"/>
  </w:style>
  <w:style w:type="character" w:customStyle="1" w:styleId="StyleStyleBold12pt">
    <w:name w:val="Style Style Bold + 12 pt"/>
    <w:aliases w:val="Cite,Style Style Bold,Style Style Bold + 12pt"/>
    <w:basedOn w:val="DefaultParagraphFont"/>
    <w:uiPriority w:val="5"/>
    <w:qFormat/>
    <w:rsid w:val="000737FC"/>
    <w:rPr>
      <w:b/>
      <w:sz w:val="26"/>
      <w:u w:val="none"/>
    </w:rPr>
  </w:style>
  <w:style w:type="character" w:customStyle="1" w:styleId="StyleBoldUnderline">
    <w:name w:val="Style Bold Underline"/>
    <w:aliases w:val="Underline"/>
    <w:basedOn w:val="DefaultParagraphFont"/>
    <w:uiPriority w:val="1"/>
    <w:qFormat/>
    <w:rsid w:val="000737FC"/>
    <w:rPr>
      <w:b/>
      <w:sz w:val="22"/>
      <w:u w:val="single"/>
    </w:rPr>
  </w:style>
  <w:style w:type="paragraph" w:styleId="DocumentMap">
    <w:name w:val="Document Map"/>
    <w:basedOn w:val="Normal"/>
    <w:link w:val="DocumentMapChar"/>
    <w:uiPriority w:val="99"/>
    <w:semiHidden/>
    <w:unhideWhenUsed/>
    <w:rsid w:val="000737FC"/>
    <w:rPr>
      <w:rFonts w:ascii="Lucida Grande" w:hAnsi="Lucida Grande" w:cs="Lucida Grande"/>
    </w:rPr>
  </w:style>
  <w:style w:type="character" w:customStyle="1" w:styleId="DocumentMapChar">
    <w:name w:val="Document Map Char"/>
    <w:basedOn w:val="DefaultParagraphFont"/>
    <w:link w:val="DocumentMap"/>
    <w:uiPriority w:val="99"/>
    <w:semiHidden/>
    <w:rsid w:val="000737FC"/>
    <w:rPr>
      <w:rFonts w:ascii="Lucida Grande" w:hAnsi="Lucida Grande" w:cs="Lucida Grande"/>
      <w:sz w:val="22"/>
    </w:rPr>
  </w:style>
  <w:style w:type="paragraph" w:styleId="ListParagraph">
    <w:name w:val="List Paragraph"/>
    <w:basedOn w:val="Normal"/>
    <w:uiPriority w:val="34"/>
    <w:rsid w:val="000737FC"/>
    <w:pPr>
      <w:ind w:left="720"/>
      <w:contextualSpacing/>
    </w:pPr>
  </w:style>
  <w:style w:type="paragraph" w:styleId="Header">
    <w:name w:val="header"/>
    <w:basedOn w:val="Normal"/>
    <w:link w:val="HeaderChar"/>
    <w:uiPriority w:val="99"/>
    <w:unhideWhenUsed/>
    <w:rsid w:val="000737FC"/>
    <w:pPr>
      <w:tabs>
        <w:tab w:val="center" w:pos="4320"/>
        <w:tab w:val="right" w:pos="8640"/>
      </w:tabs>
    </w:pPr>
  </w:style>
  <w:style w:type="character" w:customStyle="1" w:styleId="HeaderChar">
    <w:name w:val="Header Char"/>
    <w:basedOn w:val="DefaultParagraphFont"/>
    <w:link w:val="Header"/>
    <w:uiPriority w:val="99"/>
    <w:rsid w:val="000737FC"/>
    <w:rPr>
      <w:rFonts w:ascii="Calibri" w:hAnsi="Calibri"/>
      <w:sz w:val="22"/>
    </w:rPr>
  </w:style>
  <w:style w:type="paragraph" w:styleId="Footer">
    <w:name w:val="footer"/>
    <w:basedOn w:val="Normal"/>
    <w:link w:val="FooterChar"/>
    <w:uiPriority w:val="99"/>
    <w:unhideWhenUsed/>
    <w:rsid w:val="000737FC"/>
    <w:pPr>
      <w:tabs>
        <w:tab w:val="center" w:pos="4320"/>
        <w:tab w:val="right" w:pos="8640"/>
      </w:tabs>
    </w:pPr>
  </w:style>
  <w:style w:type="character" w:customStyle="1" w:styleId="FooterChar">
    <w:name w:val="Footer Char"/>
    <w:basedOn w:val="DefaultParagraphFont"/>
    <w:link w:val="Footer"/>
    <w:uiPriority w:val="99"/>
    <w:rsid w:val="000737FC"/>
    <w:rPr>
      <w:rFonts w:ascii="Calibri" w:hAnsi="Calibri"/>
      <w:sz w:val="22"/>
    </w:rPr>
  </w:style>
  <w:style w:type="character" w:styleId="PageNumber">
    <w:name w:val="page number"/>
    <w:basedOn w:val="DefaultParagraphFont"/>
    <w:uiPriority w:val="99"/>
    <w:semiHidden/>
    <w:unhideWhenUsed/>
    <w:rsid w:val="000737FC"/>
  </w:style>
  <w:style w:type="character" w:styleId="Hyperlink">
    <w:name w:val="Hyperlink"/>
    <w:aliases w:val="heading 1 (block title),Important,Read,Card Text"/>
    <w:basedOn w:val="DefaultParagraphFont"/>
    <w:uiPriority w:val="99"/>
    <w:unhideWhenUsed/>
    <w:rsid w:val="000737FC"/>
    <w:rPr>
      <w:color w:val="0000FF" w:themeColor="hyperlink"/>
      <w:u w:val="single"/>
    </w:rPr>
  </w:style>
  <w:style w:type="character" w:customStyle="1" w:styleId="Style4Char">
    <w:name w:val="Style4 Char"/>
    <w:link w:val="Style4"/>
    <w:rsid w:val="000E132C"/>
    <w:rPr>
      <w:rFonts w:ascii="Arial Narrow" w:hAnsi="Arial Narrow"/>
      <w:u w:val="single"/>
    </w:rPr>
  </w:style>
  <w:style w:type="paragraph" w:customStyle="1" w:styleId="Style4">
    <w:name w:val="Style4"/>
    <w:basedOn w:val="Normal"/>
    <w:link w:val="Style4Char"/>
    <w:rsid w:val="000E132C"/>
    <w:rPr>
      <w:rFonts w:ascii="Arial Narrow" w:hAnsi="Arial Narrow"/>
      <w:sz w:val="24"/>
      <w:u w:val="single"/>
    </w:rPr>
  </w:style>
  <w:style w:type="character" w:customStyle="1" w:styleId="UnderlineCharChar">
    <w:name w:val="Underline Char Char"/>
    <w:rsid w:val="000E132C"/>
    <w:rPr>
      <w:noProof w:val="0"/>
      <w:u w:val="single"/>
      <w:lang w:val="en-US" w:eastAsia="en-US" w:bidi="ar-SA"/>
    </w:rPr>
  </w:style>
  <w:style w:type="character" w:customStyle="1" w:styleId="TitleChar">
    <w:name w:val="Title Char"/>
    <w:link w:val="Title"/>
    <w:uiPriority w:val="6"/>
    <w:qFormat/>
    <w:rsid w:val="000E132C"/>
    <w:rPr>
      <w:u w:val="single"/>
    </w:rPr>
  </w:style>
  <w:style w:type="character" w:customStyle="1" w:styleId="BoldUnderline">
    <w:name w:val="Bold Underline"/>
    <w:rsid w:val="000E132C"/>
    <w:rPr>
      <w:rFonts w:ascii="Times New Roman" w:hAnsi="Times New Roman"/>
      <w:b/>
      <w:bCs/>
      <w:sz w:val="20"/>
      <w:u w:val="single"/>
    </w:rPr>
  </w:style>
  <w:style w:type="paragraph" w:styleId="Title">
    <w:name w:val="Title"/>
    <w:basedOn w:val="Normal"/>
    <w:link w:val="TitleChar"/>
    <w:uiPriority w:val="6"/>
    <w:qFormat/>
    <w:rsid w:val="000E132C"/>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1">
    <w:name w:val="Title Char1"/>
    <w:basedOn w:val="DefaultParagraphFont"/>
    <w:uiPriority w:val="10"/>
    <w:rsid w:val="000E132C"/>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990813">
      <w:bodyDiv w:val="1"/>
      <w:marLeft w:val="0"/>
      <w:marRight w:val="0"/>
      <w:marTop w:val="0"/>
      <w:marBottom w:val="0"/>
      <w:divBdr>
        <w:top w:val="none" w:sz="0" w:space="0" w:color="auto"/>
        <w:left w:val="none" w:sz="0" w:space="0" w:color="auto"/>
        <w:bottom w:val="none" w:sz="0" w:space="0" w:color="auto"/>
        <w:right w:val="none" w:sz="0" w:space="0" w:color="auto"/>
      </w:divBdr>
    </w:div>
    <w:div w:id="668213099">
      <w:bodyDiv w:val="1"/>
      <w:marLeft w:val="0"/>
      <w:marRight w:val="0"/>
      <w:marTop w:val="0"/>
      <w:marBottom w:val="0"/>
      <w:divBdr>
        <w:top w:val="none" w:sz="0" w:space="0" w:color="auto"/>
        <w:left w:val="none" w:sz="0" w:space="0" w:color="auto"/>
        <w:bottom w:val="none" w:sz="0" w:space="0" w:color="auto"/>
        <w:right w:val="none" w:sz="0" w:space="0" w:color="auto"/>
      </w:divBdr>
    </w:div>
    <w:div w:id="1104807743">
      <w:bodyDiv w:val="1"/>
      <w:marLeft w:val="0"/>
      <w:marRight w:val="0"/>
      <w:marTop w:val="0"/>
      <w:marBottom w:val="0"/>
      <w:divBdr>
        <w:top w:val="none" w:sz="0" w:space="0" w:color="auto"/>
        <w:left w:val="none" w:sz="0" w:space="0" w:color="auto"/>
        <w:bottom w:val="none" w:sz="0" w:space="0" w:color="auto"/>
        <w:right w:val="none" w:sz="0" w:space="0" w:color="auto"/>
      </w:divBdr>
    </w:div>
    <w:div w:id="195520988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hinapost.com.tw/editorial/world-issues/2009/02/01/194084/A-Sino-U.S..htm" TargetMode="External"/><Relationship Id="rId9" Type="http://schemas.openxmlformats.org/officeDocument/2006/relationships/hyperlink" Target="http://www.eurasiareview.com/china%E2%80%99s-achilles%E2%80%99-heels-analysis-11082011/" TargetMode="Externa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ggiethoma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55</TotalTime>
  <Pages>63</Pages>
  <Words>18674</Words>
  <Characters>106448</Characters>
  <Application>Microsoft Macintosh Word</Application>
  <DocSecurity>0</DocSecurity>
  <Lines>887</Lines>
  <Paragraphs>249</Paragraphs>
  <ScaleCrop>false</ScaleCrop>
  <Company>Whitman College</Company>
  <LinksUpToDate>false</LinksUpToDate>
  <CharactersWithSpaces>124873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Thomas</dc:creator>
  <cp:keywords/>
  <dc:description/>
  <cp:lastModifiedBy>Maggie Thomas</cp:lastModifiedBy>
  <cp:revision>12</cp:revision>
  <dcterms:created xsi:type="dcterms:W3CDTF">2013-06-28T16:02:00Z</dcterms:created>
  <dcterms:modified xsi:type="dcterms:W3CDTF">2013-06-28T18:30:00Z</dcterms:modified>
</cp:coreProperties>
</file>