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051" w:rsidRDefault="00C10051" w:rsidP="00C10051">
      <w:pPr>
        <w:pStyle w:val="Heading1"/>
        <w:rPr>
          <w:rStyle w:val="StyleStyleBold12pt"/>
          <w:b/>
        </w:rPr>
      </w:pPr>
      <w:bookmarkStart w:id="0" w:name="_GoBack"/>
      <w:bookmarkEnd w:id="0"/>
      <w:r>
        <w:rPr>
          <w:rStyle w:val="StyleStyleBold12pt"/>
          <w:b/>
        </w:rPr>
        <w:t>Growth Good/Bad</w:t>
      </w:r>
    </w:p>
    <w:p w:rsidR="00EE6BE9" w:rsidRDefault="00EE6BE9" w:rsidP="00EE6BE9"/>
    <w:p w:rsidR="00EE6BE9" w:rsidRDefault="00EE6BE9" w:rsidP="00EE6BE9"/>
    <w:p w:rsidR="00EE6BE9" w:rsidRDefault="00EE6BE9" w:rsidP="00EE6BE9">
      <w:pPr>
        <w:pStyle w:val="Heading2"/>
      </w:pPr>
      <w:r>
        <w:lastRenderedPageBreak/>
        <w:t>Impacts</w:t>
      </w:r>
      <w:r w:rsidR="00344E00">
        <w:t>—Growth Good</w:t>
      </w:r>
    </w:p>
    <w:p w:rsidR="00EE6BE9" w:rsidRDefault="00EE6BE9" w:rsidP="00EE6BE9"/>
    <w:p w:rsidR="002E7538" w:rsidRDefault="002E7538" w:rsidP="002E7538">
      <w:pPr>
        <w:pStyle w:val="Heading3"/>
      </w:pPr>
      <w:r>
        <w:t>War</w:t>
      </w:r>
    </w:p>
    <w:p w:rsidR="00EE6BE9" w:rsidRPr="001F3B0A" w:rsidRDefault="00EE6BE9" w:rsidP="00EE6BE9">
      <w:pPr>
        <w:pStyle w:val="Heading4"/>
      </w:pPr>
      <w:r w:rsidRPr="001F3B0A">
        <w:t>Economic decline triggers nuclear war</w:t>
      </w:r>
    </w:p>
    <w:p w:rsidR="00EE6BE9" w:rsidRDefault="00EE6BE9" w:rsidP="00EE6BE9">
      <w:pPr>
        <w:rPr>
          <w:rFonts w:asciiTheme="minorHAnsi" w:hAnsiTheme="minorHAnsi"/>
          <w:b/>
        </w:rPr>
      </w:pPr>
      <w:r w:rsidRPr="001F3B0A">
        <w:rPr>
          <w:rFonts w:asciiTheme="minorHAnsi" w:hAnsiTheme="minorHAnsi"/>
          <w:b/>
        </w:rPr>
        <w:t xml:space="preserve">Harris and Burrows 9 </w:t>
      </w:r>
    </w:p>
    <w:p w:rsidR="00EE6BE9" w:rsidRPr="001F3B0A" w:rsidRDefault="00EE6BE9" w:rsidP="00EE6BE9">
      <w:pPr>
        <w:rPr>
          <w:rFonts w:asciiTheme="minorHAnsi" w:hAnsiTheme="minorHAnsi"/>
          <w:sz w:val="12"/>
        </w:rPr>
      </w:pPr>
      <w:r w:rsidRPr="001F3B0A">
        <w:rPr>
          <w:rFonts w:asciiTheme="minorHAnsi" w:hAnsiTheme="minorHAnsi"/>
          <w:sz w:val="12"/>
        </w:rPr>
        <w:t xml:space="preserve">(Mathew, PhD European History at Cambridge, counselor in the National Intelligence Council (NIC) and Jennifer, member of the NIC’s Long Range Analysis Unit “Revisiting the Future: Geopolitical Effects of the Financial Crisis” </w:t>
      </w:r>
      <w:hyperlink r:id="rId8" w:history="1">
        <w:r w:rsidRPr="001F3B0A">
          <w:rPr>
            <w:rFonts w:asciiTheme="minorHAnsi" w:hAnsiTheme="minorHAnsi"/>
            <w:sz w:val="12"/>
          </w:rPr>
          <w:t>http://www.ciaonet.org/journals/twq/v32i2/f_0016178_13952.pdf</w:t>
        </w:r>
      </w:hyperlink>
      <w:r w:rsidRPr="001F3B0A">
        <w:rPr>
          <w:rFonts w:asciiTheme="minorHAnsi" w:hAnsiTheme="minorHAnsi"/>
          <w:color w:val="000000"/>
          <w:sz w:val="12"/>
        </w:rPr>
        <w:t>)</w:t>
      </w:r>
    </w:p>
    <w:p w:rsidR="00EE6BE9" w:rsidRPr="001F3B0A" w:rsidRDefault="00EE6BE9" w:rsidP="00EE6BE9">
      <w:pPr>
        <w:rPr>
          <w:rFonts w:asciiTheme="minorHAnsi" w:hAnsiTheme="minorHAnsi"/>
        </w:rPr>
      </w:pPr>
    </w:p>
    <w:p w:rsidR="00EE6BE9" w:rsidRPr="001F3B0A" w:rsidRDefault="00EE6BE9" w:rsidP="00EE6BE9">
      <w:pPr>
        <w:rPr>
          <w:rFonts w:asciiTheme="minorHAnsi" w:hAnsiTheme="minorHAnsi"/>
          <w:sz w:val="12"/>
        </w:rPr>
      </w:pPr>
      <w:r w:rsidRPr="001F3B0A">
        <w:rPr>
          <w:rFonts w:asciiTheme="minorHAnsi" w:hAnsiTheme="minorHAnsi"/>
          <w:sz w:val="12"/>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1F3B0A">
        <w:rPr>
          <w:rStyle w:val="StyleBoldUnderline"/>
          <w:rFonts w:asciiTheme="minorHAnsi" w:hAnsiTheme="minorHAnsi"/>
        </w:rPr>
        <w:t>history may be more instructive than ever</w:t>
      </w:r>
      <w:r w:rsidRPr="001F3B0A">
        <w:rPr>
          <w:rFonts w:asciiTheme="minorHAnsi" w:hAnsiTheme="minorHAnsi"/>
          <w:sz w:val="12"/>
        </w:rPr>
        <w:t xml:space="preserve">. While we continue to believe that </w:t>
      </w:r>
      <w:r w:rsidRPr="001F3B0A">
        <w:rPr>
          <w:rStyle w:val="StyleBoldUnderline"/>
          <w:rFonts w:asciiTheme="minorHAnsi" w:hAnsiTheme="minorHAnsi"/>
        </w:rPr>
        <w:t>the Great Depression</w:t>
      </w:r>
      <w:r w:rsidRPr="001F3B0A">
        <w:rPr>
          <w:rFonts w:asciiTheme="minorHAnsi" w:hAnsiTheme="minorHAnsi"/>
          <w:sz w:val="12"/>
        </w:rPr>
        <w:t xml:space="preserve"> is not likely to be repeated, the </w:t>
      </w:r>
      <w:r w:rsidRPr="001F3B0A">
        <w:rPr>
          <w:rStyle w:val="StyleBoldUnderline"/>
          <w:rFonts w:asciiTheme="minorHAnsi" w:hAnsiTheme="minorHAnsi"/>
        </w:rPr>
        <w:t>lessons</w:t>
      </w:r>
      <w:r w:rsidRPr="001F3B0A">
        <w:rPr>
          <w:rFonts w:asciiTheme="minorHAnsi" w:hAnsiTheme="minorHAnsi"/>
          <w:sz w:val="12"/>
        </w:rPr>
        <w:t xml:space="preserve"> to be drawn from that period </w:t>
      </w:r>
      <w:r w:rsidRPr="001F3B0A">
        <w:rPr>
          <w:rStyle w:val="StyleBoldUnderline"/>
          <w:rFonts w:asciiTheme="minorHAnsi" w:hAnsiTheme="minorHAnsi"/>
        </w:rPr>
        <w:t xml:space="preserve">include the harmful effects on fledgling democracies and multiethnic societies </w:t>
      </w:r>
      <w:r w:rsidRPr="001F3B0A">
        <w:rPr>
          <w:rFonts w:asciiTheme="minorHAnsi" w:hAnsiTheme="minorHAnsi"/>
          <w:sz w:val="12"/>
        </w:rPr>
        <w:t xml:space="preserve">(think Central Europe in 1920s and 1930s) </w:t>
      </w:r>
      <w:r w:rsidRPr="001F3B0A">
        <w:rPr>
          <w:rStyle w:val="StyleBoldUnderline"/>
          <w:rFonts w:asciiTheme="minorHAnsi" w:hAnsiTheme="minorHAnsi"/>
        </w:rPr>
        <w:t>and</w:t>
      </w:r>
      <w:r w:rsidRPr="001F3B0A">
        <w:rPr>
          <w:rFonts w:asciiTheme="minorHAnsi" w:hAnsiTheme="minorHAnsi"/>
          <w:sz w:val="12"/>
        </w:rPr>
        <w:t xml:space="preserve"> on the </w:t>
      </w:r>
      <w:r w:rsidRPr="001F3B0A">
        <w:rPr>
          <w:rStyle w:val="StyleBoldUnderline"/>
          <w:rFonts w:asciiTheme="minorHAnsi" w:hAnsiTheme="minorHAnsi"/>
        </w:rPr>
        <w:t>sustainability of multilateral institutions</w:t>
      </w:r>
      <w:r w:rsidRPr="001F3B0A">
        <w:rPr>
          <w:rFonts w:asciiTheme="minorHAnsi" w:hAnsiTheme="minorHAnsi"/>
          <w:sz w:val="12"/>
        </w:rPr>
        <w:t xml:space="preserve"> (think League of Nations in the same period). </w:t>
      </w:r>
      <w:r w:rsidRPr="001F3B0A">
        <w:rPr>
          <w:rStyle w:val="StyleBoldUnderline"/>
          <w:rFonts w:asciiTheme="minorHAnsi" w:hAnsiTheme="minorHAnsi"/>
        </w:rPr>
        <w:t>There is no reason to think that this would not be true in the twenty-first as much as in the twentieth century</w:t>
      </w:r>
      <w:r w:rsidRPr="001F3B0A">
        <w:rPr>
          <w:rFonts w:asciiTheme="minorHAnsi" w:hAnsiTheme="minorHAnsi"/>
          <w:sz w:val="16"/>
        </w:rPr>
        <w:t>.</w:t>
      </w:r>
      <w:r w:rsidRPr="001F3B0A">
        <w:rPr>
          <w:rFonts w:asciiTheme="minorHAnsi" w:hAnsiTheme="minorHAnsi"/>
          <w:sz w:val="12"/>
        </w:rPr>
        <w:t xml:space="preserve"> For that reason, the ways in which </w:t>
      </w:r>
      <w:r w:rsidRPr="001F3B0A">
        <w:rPr>
          <w:rStyle w:val="StyleBoldUnderline"/>
          <w:rFonts w:asciiTheme="minorHAnsi" w:hAnsiTheme="minorHAnsi"/>
          <w:highlight w:val="yellow"/>
        </w:rPr>
        <w:t>the potential for</w:t>
      </w:r>
      <w:r w:rsidRPr="001F3B0A">
        <w:rPr>
          <w:rStyle w:val="StyleBoldUnderline"/>
          <w:rFonts w:asciiTheme="minorHAnsi" w:hAnsiTheme="minorHAnsi"/>
        </w:rPr>
        <w:t xml:space="preserve"> greater </w:t>
      </w:r>
      <w:r w:rsidRPr="001F3B0A">
        <w:rPr>
          <w:rStyle w:val="StyleBoldUnderline"/>
          <w:rFonts w:asciiTheme="minorHAnsi" w:hAnsiTheme="minorHAnsi"/>
          <w:highlight w:val="yellow"/>
        </w:rPr>
        <w:t>conflict could grow</w:t>
      </w:r>
      <w:r w:rsidRPr="001F3B0A">
        <w:rPr>
          <w:rFonts w:asciiTheme="minorHAnsi" w:hAnsiTheme="minorHAnsi"/>
          <w:sz w:val="12"/>
        </w:rPr>
        <w:t xml:space="preserve"> would seem to be even more apt </w:t>
      </w:r>
      <w:r w:rsidRPr="001F3B0A">
        <w:rPr>
          <w:rStyle w:val="StyleBoldUnderline"/>
          <w:rFonts w:asciiTheme="minorHAnsi" w:hAnsiTheme="minorHAnsi"/>
          <w:highlight w:val="yellow"/>
        </w:rPr>
        <w:t>in a constantly volatile economic environment</w:t>
      </w:r>
      <w:r w:rsidRPr="001F3B0A">
        <w:rPr>
          <w:rFonts w:asciiTheme="minorHAnsi" w:hAnsiTheme="minorHAnsi"/>
          <w:sz w:val="12"/>
        </w:rPr>
        <w:t xml:space="preserve"> as they would be if change would be steadier. In surveying those risks, the report stressed the likelihood that terrorism and nonproliferation will remain priorities even as resource issues move up on the international agenda. </w:t>
      </w:r>
      <w:r w:rsidRPr="001F3B0A">
        <w:rPr>
          <w:rStyle w:val="StyleBoldUnderline"/>
          <w:rFonts w:asciiTheme="minorHAnsi" w:hAnsiTheme="minorHAnsi"/>
          <w:highlight w:val="yellow"/>
        </w:rPr>
        <w:t>Terrorism</w:t>
      </w:r>
      <w:r w:rsidRPr="001F3B0A">
        <w:rPr>
          <w:rStyle w:val="StyleBoldUnderline"/>
          <w:rFonts w:asciiTheme="minorHAnsi" w:hAnsiTheme="minorHAnsi"/>
        </w:rPr>
        <w:t xml:space="preserve">’s appeal </w:t>
      </w:r>
      <w:r w:rsidRPr="001F3B0A">
        <w:rPr>
          <w:rStyle w:val="StyleBoldUnderline"/>
          <w:rFonts w:asciiTheme="minorHAnsi" w:hAnsiTheme="minorHAnsi"/>
          <w:highlight w:val="yellow"/>
        </w:rPr>
        <w:t>will decline if economic growth continues in the Middle East and youth unemployment is reduced</w:t>
      </w:r>
      <w:r w:rsidRPr="001F3B0A">
        <w:rPr>
          <w:rFonts w:asciiTheme="minorHAnsi" w:hAnsiTheme="minorHAnsi"/>
          <w:sz w:val="12"/>
        </w:rPr>
        <w:t>.</w:t>
      </w:r>
      <w:r w:rsidRPr="001F3B0A">
        <w:rPr>
          <w:rFonts w:asciiTheme="minorHAnsi" w:hAnsiTheme="minorHAnsi"/>
          <w:sz w:val="2"/>
        </w:rPr>
        <w:t xml:space="preserve"> </w:t>
      </w:r>
      <w:r w:rsidRPr="001F3B0A">
        <w:rPr>
          <w:rFonts w:asciiTheme="minorHAnsi" w:hAnsiTheme="minorHAnsi"/>
          <w:sz w:val="12"/>
        </w:rPr>
        <w:t xml:space="preserve">For those terrorist groups that remain active in 2025, however, the diffusion of technologies and scientific knowledge will place some of the world’s most dangerous capabilities within their reach. </w:t>
      </w:r>
      <w:r w:rsidRPr="001F3B0A">
        <w:rPr>
          <w:rStyle w:val="StyleBoldUnderline"/>
          <w:rFonts w:asciiTheme="minorHAnsi" w:hAnsiTheme="minorHAnsi"/>
          <w:highlight w:val="yellow"/>
        </w:rPr>
        <w:t>Terrorist groups</w:t>
      </w:r>
      <w:r w:rsidRPr="001F3B0A">
        <w:rPr>
          <w:rFonts w:asciiTheme="minorHAnsi" w:hAnsiTheme="minorHAnsi"/>
          <w:sz w:val="12"/>
        </w:rPr>
        <w:t xml:space="preserve"> in 2025 </w:t>
      </w:r>
      <w:r w:rsidRPr="001F3B0A">
        <w:rPr>
          <w:rStyle w:val="StyleBoldUnderline"/>
          <w:rFonts w:asciiTheme="minorHAnsi" w:hAnsiTheme="minorHAnsi"/>
          <w:highlight w:val="yellow"/>
        </w:rPr>
        <w:t>will</w:t>
      </w:r>
      <w:r w:rsidRPr="001F3B0A">
        <w:rPr>
          <w:rFonts w:asciiTheme="minorHAnsi" w:hAnsiTheme="minorHAnsi"/>
          <w:sz w:val="12"/>
        </w:rPr>
        <w:t xml:space="preserve"> likely be a combination of descendants of long established </w:t>
      </w:r>
      <w:proofErr w:type="spellStart"/>
      <w:r w:rsidRPr="001F3B0A">
        <w:rPr>
          <w:rFonts w:asciiTheme="minorHAnsi" w:hAnsiTheme="minorHAnsi"/>
          <w:sz w:val="12"/>
        </w:rPr>
        <w:t>groups_inheriting</w:t>
      </w:r>
      <w:proofErr w:type="spellEnd"/>
      <w:r w:rsidRPr="001F3B0A">
        <w:rPr>
          <w:rFonts w:asciiTheme="minorHAnsi" w:hAnsiTheme="minorHAnsi"/>
          <w:sz w:val="12"/>
        </w:rPr>
        <w:t xml:space="preserve"> organizational structures, command and control processes, and training procedures necessary to conduct sophisticated </w:t>
      </w:r>
      <w:proofErr w:type="spellStart"/>
      <w:r w:rsidRPr="001F3B0A">
        <w:rPr>
          <w:rFonts w:asciiTheme="minorHAnsi" w:hAnsiTheme="minorHAnsi"/>
          <w:sz w:val="12"/>
        </w:rPr>
        <w:t>attacks_and</w:t>
      </w:r>
      <w:proofErr w:type="spellEnd"/>
      <w:r w:rsidRPr="001F3B0A">
        <w:rPr>
          <w:rFonts w:asciiTheme="minorHAnsi" w:hAnsiTheme="minorHAnsi"/>
          <w:sz w:val="12"/>
        </w:rPr>
        <w:t xml:space="preserve"> newly emergent collections of the angry and disenfranchised that </w:t>
      </w:r>
      <w:r w:rsidRPr="001F3B0A">
        <w:rPr>
          <w:rStyle w:val="StyleBoldUnderline"/>
          <w:rFonts w:asciiTheme="minorHAnsi" w:hAnsiTheme="minorHAnsi"/>
          <w:highlight w:val="yellow"/>
        </w:rPr>
        <w:t>become self-radicalized</w:t>
      </w:r>
      <w:r w:rsidRPr="001F3B0A">
        <w:rPr>
          <w:rStyle w:val="StyleBoldUnderline"/>
          <w:rFonts w:asciiTheme="minorHAnsi" w:hAnsiTheme="minorHAnsi"/>
        </w:rPr>
        <w:t xml:space="preserve">, particularly </w:t>
      </w:r>
      <w:r w:rsidRPr="001F3B0A">
        <w:rPr>
          <w:rStyle w:val="StyleBoldUnderline"/>
          <w:rFonts w:asciiTheme="minorHAnsi" w:hAnsiTheme="minorHAnsi"/>
          <w:highlight w:val="yellow"/>
        </w:rPr>
        <w:t>in the absence of economic outlets that would become narrower in an economic downturn. The most dangerous casualty</w:t>
      </w:r>
      <w:r w:rsidRPr="001F3B0A">
        <w:rPr>
          <w:rStyle w:val="StyleBoldUnderline"/>
          <w:rFonts w:asciiTheme="minorHAnsi" w:hAnsiTheme="minorHAnsi"/>
        </w:rPr>
        <w:t xml:space="preserve"> of any economically-induced drawdown of U.S. military presence </w:t>
      </w:r>
      <w:r w:rsidRPr="001F3B0A">
        <w:rPr>
          <w:rStyle w:val="StyleBoldUnderline"/>
          <w:rFonts w:asciiTheme="minorHAnsi" w:hAnsiTheme="minorHAnsi"/>
          <w:highlight w:val="yellow"/>
        </w:rPr>
        <w:t>would</w:t>
      </w:r>
      <w:r w:rsidRPr="001F3B0A">
        <w:rPr>
          <w:rFonts w:asciiTheme="minorHAnsi" w:hAnsiTheme="minorHAnsi"/>
          <w:sz w:val="12"/>
        </w:rPr>
        <w:t xml:space="preserve"> almost certainly </w:t>
      </w:r>
      <w:r w:rsidRPr="001F3B0A">
        <w:rPr>
          <w:rStyle w:val="StyleBoldUnderline"/>
          <w:rFonts w:asciiTheme="minorHAnsi" w:hAnsiTheme="minorHAnsi"/>
          <w:highlight w:val="yellow"/>
        </w:rPr>
        <w:t>be the Middle East</w:t>
      </w:r>
      <w:r w:rsidRPr="001F3B0A">
        <w:rPr>
          <w:rFonts w:asciiTheme="minorHAnsi" w:hAnsiTheme="minorHAnsi"/>
          <w:sz w:val="12"/>
        </w:rPr>
        <w:t xml:space="preserve">. Although Iran’s acquisition of nuclear weapons is not inevitable, </w:t>
      </w:r>
      <w:r w:rsidRPr="001F3B0A">
        <w:rPr>
          <w:rStyle w:val="StyleBoldUnderline"/>
          <w:rFonts w:asciiTheme="minorHAnsi" w:hAnsiTheme="minorHAnsi"/>
          <w:highlight w:val="yellow"/>
        </w:rPr>
        <w:t>worries</w:t>
      </w:r>
      <w:r w:rsidRPr="001F3B0A">
        <w:rPr>
          <w:rFonts w:asciiTheme="minorHAnsi" w:hAnsiTheme="minorHAnsi"/>
          <w:sz w:val="12"/>
        </w:rPr>
        <w:t xml:space="preserve"> about a nuclear-armed Iran </w:t>
      </w:r>
      <w:r w:rsidRPr="001F3B0A">
        <w:rPr>
          <w:rStyle w:val="StyleBoldUnderline"/>
          <w:rFonts w:asciiTheme="minorHAnsi" w:hAnsiTheme="minorHAnsi"/>
          <w:highlight w:val="yellow"/>
        </w:rPr>
        <w:t>could lead states in the region to develop</w:t>
      </w:r>
      <w:r w:rsidRPr="001F3B0A">
        <w:rPr>
          <w:rStyle w:val="StyleBoldUnderline"/>
          <w:rFonts w:asciiTheme="minorHAnsi" w:hAnsiTheme="minorHAnsi"/>
        </w:rPr>
        <w:t xml:space="preserve"> new </w:t>
      </w:r>
      <w:r w:rsidRPr="001F3B0A">
        <w:rPr>
          <w:rStyle w:val="StyleBoldUnderline"/>
          <w:rFonts w:asciiTheme="minorHAnsi" w:hAnsiTheme="minorHAnsi"/>
          <w:highlight w:val="yellow"/>
        </w:rPr>
        <w:t>security arrangements with external powers, acquire</w:t>
      </w:r>
      <w:r w:rsidRPr="001F3B0A">
        <w:rPr>
          <w:rStyle w:val="StyleBoldUnderline"/>
          <w:rFonts w:asciiTheme="minorHAnsi" w:hAnsiTheme="minorHAnsi"/>
        </w:rPr>
        <w:t xml:space="preserve"> additional </w:t>
      </w:r>
      <w:r w:rsidRPr="001F3B0A">
        <w:rPr>
          <w:rStyle w:val="StyleBoldUnderline"/>
          <w:rFonts w:asciiTheme="minorHAnsi" w:hAnsiTheme="minorHAnsi"/>
          <w:highlight w:val="yellow"/>
        </w:rPr>
        <w:t>weapons, and consider</w:t>
      </w:r>
      <w:r w:rsidRPr="001F3B0A">
        <w:rPr>
          <w:rStyle w:val="StyleBoldUnderline"/>
          <w:rFonts w:asciiTheme="minorHAnsi" w:hAnsiTheme="minorHAnsi"/>
        </w:rPr>
        <w:t xml:space="preserve"> pursuing their own </w:t>
      </w:r>
      <w:r w:rsidRPr="001F3B0A">
        <w:rPr>
          <w:rStyle w:val="StyleBoldUnderline"/>
          <w:rFonts w:asciiTheme="minorHAnsi" w:hAnsiTheme="minorHAnsi"/>
          <w:highlight w:val="yellow"/>
        </w:rPr>
        <w:t>nuclear ambitions</w:t>
      </w:r>
      <w:r w:rsidRPr="001F3B0A">
        <w:rPr>
          <w:rFonts w:asciiTheme="minorHAnsi" w:hAnsiTheme="minorHAnsi"/>
          <w:sz w:val="12"/>
        </w:rPr>
        <w:t>.</w:t>
      </w:r>
      <w:r w:rsidRPr="001F3B0A">
        <w:rPr>
          <w:rFonts w:asciiTheme="minorHAnsi" w:hAnsiTheme="minorHAnsi"/>
          <w:sz w:val="2"/>
        </w:rPr>
        <w:t xml:space="preserve"> </w:t>
      </w:r>
      <w:r w:rsidRPr="001F3B0A">
        <w:rPr>
          <w:rFonts w:asciiTheme="minorHAnsi" w:hAnsiTheme="minorHAnsi"/>
          <w:sz w:val="12"/>
        </w:rPr>
        <w:t xml:space="preserve">It is not clear that the type of stable deterrent relationship that existed between the great powers for most of the Cold War would emerge naturally in the Middle East with a nuclear Iran. Episodes of low intensity </w:t>
      </w:r>
      <w:r w:rsidRPr="001F3B0A">
        <w:rPr>
          <w:rStyle w:val="StyleBoldUnderline"/>
          <w:rFonts w:asciiTheme="minorHAnsi" w:hAnsiTheme="minorHAnsi"/>
          <w:highlight w:val="yellow"/>
        </w:rPr>
        <w:t>conflict</w:t>
      </w:r>
      <w:r w:rsidRPr="001F3B0A">
        <w:rPr>
          <w:rFonts w:asciiTheme="minorHAnsi" w:hAnsiTheme="minorHAnsi"/>
          <w:sz w:val="12"/>
        </w:rPr>
        <w:t xml:space="preserve"> and terrorism taking place \under a nuclear umbrella </w:t>
      </w:r>
      <w:r w:rsidRPr="001F3B0A">
        <w:rPr>
          <w:rStyle w:val="StyleBoldUnderline"/>
          <w:rFonts w:asciiTheme="minorHAnsi" w:hAnsiTheme="minorHAnsi"/>
          <w:highlight w:val="yellow"/>
        </w:rPr>
        <w:t>could lead to</w:t>
      </w:r>
      <w:r w:rsidRPr="001F3B0A">
        <w:rPr>
          <w:rStyle w:val="StyleBoldUnderline"/>
          <w:rFonts w:asciiTheme="minorHAnsi" w:hAnsiTheme="minorHAnsi"/>
        </w:rPr>
        <w:t xml:space="preserve"> an </w:t>
      </w:r>
      <w:r w:rsidRPr="001F3B0A">
        <w:rPr>
          <w:rStyle w:val="StyleBoldUnderline"/>
          <w:rFonts w:asciiTheme="minorHAnsi" w:hAnsiTheme="minorHAnsi"/>
          <w:highlight w:val="yellow"/>
        </w:rPr>
        <w:t>unintended escalation</w:t>
      </w:r>
      <w:r w:rsidRPr="001F3B0A">
        <w:rPr>
          <w:rStyle w:val="StyleBoldUnderline"/>
          <w:rFonts w:asciiTheme="minorHAnsi" w:hAnsiTheme="minorHAnsi"/>
        </w:rPr>
        <w:t xml:space="preserve"> and broader conflict</w:t>
      </w:r>
      <w:r w:rsidRPr="001F3B0A">
        <w:rPr>
          <w:rFonts w:asciiTheme="minorHAnsi" w:hAnsiTheme="minorHAnsi"/>
          <w:sz w:val="12"/>
        </w:rPr>
        <w:t xml:space="preserve"> if clear red lines between those states involved are not well established. </w:t>
      </w:r>
      <w:r w:rsidRPr="001F3B0A">
        <w:rPr>
          <w:rStyle w:val="StyleBoldUnderline"/>
          <w:rFonts w:asciiTheme="minorHAnsi" w:hAnsiTheme="minorHAnsi"/>
          <w:highlight w:val="yellow"/>
        </w:rPr>
        <w:t>The close proximity of</w:t>
      </w:r>
      <w:r w:rsidRPr="001F3B0A">
        <w:rPr>
          <w:rStyle w:val="StyleBoldUnderline"/>
          <w:rFonts w:asciiTheme="minorHAnsi" w:hAnsiTheme="minorHAnsi"/>
        </w:rPr>
        <w:t xml:space="preserve"> potential </w:t>
      </w:r>
      <w:r w:rsidRPr="001F3B0A">
        <w:rPr>
          <w:rStyle w:val="StyleBoldUnderline"/>
          <w:rFonts w:asciiTheme="minorHAnsi" w:hAnsiTheme="minorHAnsi"/>
          <w:highlight w:val="yellow"/>
        </w:rPr>
        <w:t>nuclear rivals</w:t>
      </w:r>
      <w:r w:rsidRPr="001F3B0A">
        <w:rPr>
          <w:rFonts w:asciiTheme="minorHAnsi" w:hAnsiTheme="minorHAnsi"/>
          <w:sz w:val="12"/>
        </w:rPr>
        <w:t xml:space="preserve"> combined with underdeveloped surveillance capabilities and mobile dual-capable Iranian missile systems also </w:t>
      </w:r>
      <w:r w:rsidRPr="001F3B0A">
        <w:rPr>
          <w:rStyle w:val="StyleBoldUnderline"/>
          <w:rFonts w:asciiTheme="minorHAnsi" w:hAnsiTheme="minorHAnsi"/>
          <w:highlight w:val="yellow"/>
        </w:rPr>
        <w:t>will produce</w:t>
      </w:r>
      <w:r w:rsidRPr="001F3B0A">
        <w:rPr>
          <w:rStyle w:val="StyleBoldUnderline"/>
          <w:rFonts w:asciiTheme="minorHAnsi" w:hAnsiTheme="minorHAnsi"/>
        </w:rPr>
        <w:t xml:space="preserve"> inherent </w:t>
      </w:r>
      <w:r w:rsidRPr="001F3B0A">
        <w:rPr>
          <w:rStyle w:val="StyleBoldUnderline"/>
          <w:rFonts w:asciiTheme="minorHAnsi" w:hAnsiTheme="minorHAnsi"/>
          <w:highlight w:val="yellow"/>
        </w:rPr>
        <w:t>difficulties in achieving reliable indications</w:t>
      </w:r>
      <w:r w:rsidRPr="001F3B0A">
        <w:rPr>
          <w:rStyle w:val="StyleBoldUnderline"/>
          <w:rFonts w:asciiTheme="minorHAnsi" w:hAnsiTheme="minorHAnsi"/>
        </w:rPr>
        <w:t xml:space="preserve"> and warning </w:t>
      </w:r>
      <w:r w:rsidRPr="001F3B0A">
        <w:rPr>
          <w:rStyle w:val="StyleBoldUnderline"/>
          <w:rFonts w:asciiTheme="minorHAnsi" w:hAnsiTheme="minorHAnsi"/>
          <w:highlight w:val="yellow"/>
        </w:rPr>
        <w:t>of</w:t>
      </w:r>
      <w:r w:rsidRPr="001F3B0A">
        <w:rPr>
          <w:rStyle w:val="StyleBoldUnderline"/>
          <w:rFonts w:asciiTheme="minorHAnsi" w:hAnsiTheme="minorHAnsi"/>
        </w:rPr>
        <w:t xml:space="preserve"> an </w:t>
      </w:r>
      <w:r w:rsidRPr="001F3B0A">
        <w:rPr>
          <w:rStyle w:val="StyleBoldUnderline"/>
          <w:rFonts w:asciiTheme="minorHAnsi" w:hAnsiTheme="minorHAnsi"/>
          <w:highlight w:val="yellow"/>
        </w:rPr>
        <w:t>impending nuclear attack</w:t>
      </w:r>
      <w:r w:rsidRPr="001F3B0A">
        <w:rPr>
          <w:rFonts w:asciiTheme="minorHAnsi" w:hAnsiTheme="minorHAnsi"/>
          <w:sz w:val="12"/>
        </w:rPr>
        <w:t xml:space="preserve">. The lack of strategic depth in neighboring states like Israel, </w:t>
      </w:r>
      <w:r w:rsidRPr="001F3B0A">
        <w:rPr>
          <w:rStyle w:val="StyleBoldUnderline"/>
          <w:rFonts w:asciiTheme="minorHAnsi" w:hAnsiTheme="minorHAnsi"/>
          <w:highlight w:val="yellow"/>
        </w:rPr>
        <w:t>short warning</w:t>
      </w:r>
      <w:r w:rsidRPr="001F3B0A">
        <w:rPr>
          <w:rStyle w:val="StyleBoldUnderline"/>
          <w:rFonts w:asciiTheme="minorHAnsi" w:hAnsiTheme="minorHAnsi"/>
        </w:rPr>
        <w:t xml:space="preserve"> and missile flight times, </w:t>
      </w:r>
      <w:r w:rsidRPr="001F3B0A">
        <w:rPr>
          <w:rStyle w:val="StyleBoldUnderline"/>
          <w:rFonts w:asciiTheme="minorHAnsi" w:hAnsiTheme="minorHAnsi"/>
          <w:highlight w:val="yellow"/>
        </w:rPr>
        <w:t>and uncertainty</w:t>
      </w:r>
      <w:r w:rsidRPr="001F3B0A">
        <w:rPr>
          <w:rFonts w:asciiTheme="minorHAnsi" w:hAnsiTheme="minorHAnsi"/>
          <w:u w:val="single"/>
        </w:rPr>
        <w:t xml:space="preserve"> </w:t>
      </w:r>
      <w:r w:rsidRPr="001F3B0A">
        <w:rPr>
          <w:rFonts w:asciiTheme="minorHAnsi" w:hAnsiTheme="minorHAnsi"/>
          <w:sz w:val="12"/>
        </w:rPr>
        <w:t xml:space="preserve">of Iranian intentions </w:t>
      </w:r>
      <w:r w:rsidRPr="001F3B0A">
        <w:rPr>
          <w:rStyle w:val="StyleBoldUnderline"/>
          <w:rFonts w:asciiTheme="minorHAnsi" w:hAnsiTheme="minorHAnsi"/>
          <w:highlight w:val="yellow"/>
        </w:rPr>
        <w:t>may place more focus on preemption</w:t>
      </w:r>
      <w:r w:rsidRPr="001F3B0A">
        <w:rPr>
          <w:rFonts w:asciiTheme="minorHAnsi" w:hAnsiTheme="minorHAnsi"/>
          <w:sz w:val="12"/>
        </w:rPr>
        <w:t xml:space="preserve"> rather than defense, potentially </w:t>
      </w:r>
      <w:r w:rsidRPr="001F3B0A">
        <w:rPr>
          <w:rStyle w:val="StyleBoldUnderline"/>
          <w:rFonts w:asciiTheme="minorHAnsi" w:hAnsiTheme="minorHAnsi"/>
          <w:highlight w:val="yellow"/>
        </w:rPr>
        <w:t>leading to escalating crises</w:t>
      </w:r>
      <w:r w:rsidRPr="001F3B0A">
        <w:rPr>
          <w:rFonts w:asciiTheme="minorHAnsi" w:hAnsiTheme="minorHAnsi"/>
          <w:sz w:val="12"/>
        </w:rPr>
        <w:t xml:space="preserve">. 36 Types of </w:t>
      </w:r>
      <w:r w:rsidRPr="001F3B0A">
        <w:rPr>
          <w:rStyle w:val="StyleBoldUnderline"/>
          <w:rFonts w:asciiTheme="minorHAnsi" w:hAnsiTheme="minorHAnsi"/>
        </w:rPr>
        <w:t>conflict</w:t>
      </w:r>
      <w:r w:rsidRPr="001F3B0A">
        <w:rPr>
          <w:rFonts w:asciiTheme="minorHAnsi" w:hAnsiTheme="minorHAnsi"/>
          <w:sz w:val="12"/>
        </w:rPr>
        <w:t xml:space="preserve"> that the world continues to experience, such as </w:t>
      </w:r>
      <w:r w:rsidRPr="001F3B0A">
        <w:rPr>
          <w:rStyle w:val="StyleBoldUnderline"/>
          <w:rFonts w:asciiTheme="minorHAnsi" w:hAnsiTheme="minorHAnsi"/>
        </w:rPr>
        <w:t xml:space="preserve">over resources, could reemerge, particularly if protectionism grows and there is a resort to neo-mercantilist practices. </w:t>
      </w:r>
      <w:r w:rsidRPr="001F3B0A">
        <w:rPr>
          <w:rStyle w:val="StyleBoldUnderline"/>
          <w:rFonts w:asciiTheme="minorHAnsi" w:hAnsiTheme="minorHAnsi"/>
          <w:highlight w:val="yellow"/>
        </w:rPr>
        <w:t>Perceptions</w:t>
      </w:r>
      <w:r w:rsidRPr="001F3B0A">
        <w:rPr>
          <w:rFonts w:asciiTheme="minorHAnsi" w:hAnsiTheme="minorHAnsi"/>
          <w:sz w:val="12"/>
        </w:rPr>
        <w:t xml:space="preserve"> of renewed energy scarcity will drive countries to take actions to assure their future access to energy supplies. In the worst case, this </w:t>
      </w:r>
      <w:r w:rsidRPr="001F3B0A">
        <w:rPr>
          <w:rStyle w:val="StyleBoldUnderline"/>
          <w:rFonts w:asciiTheme="minorHAnsi" w:hAnsiTheme="minorHAnsi"/>
          <w:highlight w:val="yellow"/>
        </w:rPr>
        <w:t>could result in interstate conflicts</w:t>
      </w:r>
      <w:r w:rsidRPr="001F3B0A">
        <w:rPr>
          <w:rStyle w:val="StyleBoldUnderline"/>
          <w:rFonts w:asciiTheme="minorHAnsi" w:hAnsiTheme="minorHAnsi"/>
        </w:rPr>
        <w:t xml:space="preserve"> if government leaders deem assured access to energy resources</w:t>
      </w:r>
      <w:r w:rsidRPr="001F3B0A">
        <w:rPr>
          <w:rFonts w:asciiTheme="minorHAnsi" w:hAnsiTheme="minorHAnsi"/>
          <w:sz w:val="12"/>
        </w:rPr>
        <w:t xml:space="preserve">, for example, to be </w:t>
      </w:r>
      <w:r w:rsidRPr="001F3B0A">
        <w:rPr>
          <w:rStyle w:val="StyleBoldUnderline"/>
          <w:rFonts w:asciiTheme="minorHAnsi" w:hAnsiTheme="minorHAnsi"/>
        </w:rPr>
        <w:t>essential for</w:t>
      </w:r>
      <w:r w:rsidRPr="001F3B0A">
        <w:rPr>
          <w:rFonts w:asciiTheme="minorHAnsi" w:hAnsiTheme="minorHAnsi"/>
          <w:sz w:val="12"/>
        </w:rPr>
        <w:t xml:space="preserve"> maintaining domestic stability and the </w:t>
      </w:r>
      <w:r w:rsidRPr="001F3B0A">
        <w:rPr>
          <w:rStyle w:val="StyleBoldUnderline"/>
          <w:rFonts w:asciiTheme="minorHAnsi" w:hAnsiTheme="minorHAnsi"/>
        </w:rPr>
        <w:t>survival of their regime</w:t>
      </w:r>
      <w:r w:rsidRPr="001F3B0A">
        <w:rPr>
          <w:rFonts w:asciiTheme="minorHAnsi" w:hAnsiTheme="minorHAnsi"/>
          <w:sz w:val="12"/>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1F3B0A">
        <w:rPr>
          <w:rStyle w:val="StyleBoldUnderline"/>
          <w:rFonts w:asciiTheme="minorHAnsi" w:hAnsiTheme="minorHAnsi"/>
        </w:rPr>
        <w:t>If</w:t>
      </w:r>
      <w:r w:rsidRPr="001F3B0A">
        <w:rPr>
          <w:rFonts w:asciiTheme="minorHAnsi" w:hAnsiTheme="minorHAnsi"/>
          <w:sz w:val="12"/>
        </w:rPr>
        <w:t xml:space="preserve"> the </w:t>
      </w:r>
      <w:r w:rsidRPr="001F3B0A">
        <w:rPr>
          <w:rStyle w:val="StyleBoldUnderline"/>
          <w:rFonts w:asciiTheme="minorHAnsi" w:hAnsiTheme="minorHAnsi"/>
        </w:rPr>
        <w:t>fiscal stimulus focus for</w:t>
      </w:r>
      <w:r w:rsidRPr="001F3B0A">
        <w:rPr>
          <w:rFonts w:asciiTheme="minorHAnsi" w:hAnsiTheme="minorHAnsi"/>
          <w:sz w:val="12"/>
        </w:rPr>
        <w:t xml:space="preserve"> these </w:t>
      </w:r>
      <w:r w:rsidRPr="001F3B0A">
        <w:rPr>
          <w:rStyle w:val="StyleBoldUnderline"/>
          <w:rFonts w:asciiTheme="minorHAnsi" w:hAnsiTheme="minorHAnsi"/>
        </w:rPr>
        <w:t>countries indeed turns inward, one of the most obvious funding targets may be military. Buildup of regional</w:t>
      </w:r>
      <w:r w:rsidRPr="001F3B0A">
        <w:rPr>
          <w:rFonts w:asciiTheme="minorHAnsi" w:hAnsiTheme="minorHAnsi"/>
          <w:sz w:val="12"/>
        </w:rPr>
        <w:t xml:space="preserve"> naval </w:t>
      </w:r>
      <w:r w:rsidRPr="001F3B0A">
        <w:rPr>
          <w:rStyle w:val="StyleBoldUnderline"/>
          <w:rFonts w:asciiTheme="minorHAnsi" w:hAnsiTheme="minorHAnsi"/>
        </w:rPr>
        <w:t>capabilities could lead to increased tensions, rivalries, and counterbalancing moves</w:t>
      </w:r>
      <w:r w:rsidRPr="001F3B0A">
        <w:rPr>
          <w:rFonts w:asciiTheme="minorHAnsi" w:hAnsiTheme="minorHAnsi"/>
          <w:sz w:val="12"/>
        </w:rPr>
        <w:t xml:space="preserve">, but it also will create opportunities for multinational cooperation in protecting critical sea lanes. </w:t>
      </w:r>
      <w:r w:rsidRPr="001F3B0A">
        <w:rPr>
          <w:rStyle w:val="StyleBoldUnderline"/>
          <w:rFonts w:asciiTheme="minorHAnsi" w:hAnsiTheme="minorHAnsi"/>
        </w:rPr>
        <w:t>With water</w:t>
      </w:r>
      <w:r w:rsidRPr="001F3B0A">
        <w:rPr>
          <w:rFonts w:asciiTheme="minorHAnsi" w:hAnsiTheme="minorHAnsi"/>
          <w:sz w:val="12"/>
        </w:rPr>
        <w:t xml:space="preserve"> also </w:t>
      </w:r>
      <w:r w:rsidRPr="001F3B0A">
        <w:rPr>
          <w:rStyle w:val="StyleBoldUnderline"/>
          <w:rFonts w:asciiTheme="minorHAnsi" w:hAnsiTheme="minorHAnsi"/>
        </w:rPr>
        <w:t>becoming scarcer in Asia and the Middle East, cooperation to manage changing water resources is likely to be increasingly difficult both within and between states in a more dog-eat-dog world</w:t>
      </w:r>
      <w:r w:rsidRPr="001F3B0A">
        <w:rPr>
          <w:rFonts w:asciiTheme="minorHAnsi" w:hAnsiTheme="minorHAnsi"/>
          <w:sz w:val="12"/>
        </w:rPr>
        <w:t xml:space="preserve">. </w:t>
      </w:r>
    </w:p>
    <w:p w:rsidR="00EE6BE9" w:rsidRPr="001F3B0A" w:rsidRDefault="00EE6BE9" w:rsidP="00EE6BE9">
      <w:pPr>
        <w:rPr>
          <w:rFonts w:asciiTheme="minorHAnsi" w:hAnsiTheme="minorHAnsi"/>
        </w:rPr>
      </w:pPr>
    </w:p>
    <w:p w:rsidR="00EE6BE9" w:rsidRPr="001F3B0A" w:rsidRDefault="00EE6BE9" w:rsidP="00EE6BE9">
      <w:pPr>
        <w:pStyle w:val="Heading4"/>
      </w:pPr>
      <w:r w:rsidRPr="001F3B0A">
        <w:t>Statistical analysis proves economic decline causes conflict --- prefer our studies</w:t>
      </w:r>
    </w:p>
    <w:p w:rsidR="00EE6BE9" w:rsidRDefault="00EE6BE9" w:rsidP="00EE6BE9">
      <w:pPr>
        <w:rPr>
          <w:rFonts w:asciiTheme="minorHAnsi" w:hAnsiTheme="minorHAnsi"/>
          <w:bCs/>
          <w:sz w:val="14"/>
        </w:rPr>
      </w:pPr>
      <w:r w:rsidRPr="001F3B0A">
        <w:rPr>
          <w:rFonts w:asciiTheme="minorHAnsi" w:hAnsiTheme="minorHAnsi"/>
          <w:b/>
          <w:bCs/>
          <w:sz w:val="26"/>
          <w:szCs w:val="26"/>
        </w:rPr>
        <w:t>Royal 10</w:t>
      </w:r>
      <w:r>
        <w:rPr>
          <w:rFonts w:asciiTheme="minorHAnsi" w:hAnsiTheme="minorHAnsi"/>
          <w:bCs/>
          <w:sz w:val="14"/>
        </w:rPr>
        <w:t xml:space="preserve"> </w:t>
      </w:r>
    </w:p>
    <w:p w:rsidR="00EE6BE9" w:rsidRDefault="00EE6BE9" w:rsidP="00EE6BE9">
      <w:pPr>
        <w:rPr>
          <w:rFonts w:asciiTheme="minorHAnsi" w:hAnsiTheme="minorHAnsi"/>
          <w:sz w:val="14"/>
        </w:rPr>
      </w:pPr>
      <w:r w:rsidRPr="001F3B0A">
        <w:rPr>
          <w:rFonts w:asciiTheme="minorHAnsi" w:hAnsiTheme="minorHAnsi"/>
          <w:bCs/>
          <w:sz w:val="14"/>
        </w:rPr>
        <w:t>Director of CTR (</w:t>
      </w:r>
      <w:proofErr w:type="spellStart"/>
      <w:r w:rsidRPr="001F3B0A">
        <w:rPr>
          <w:rFonts w:asciiTheme="minorHAnsi" w:hAnsiTheme="minorHAnsi"/>
          <w:sz w:val="14"/>
        </w:rPr>
        <w:t>Jedediah</w:t>
      </w:r>
      <w:proofErr w:type="spellEnd"/>
      <w:r w:rsidRPr="001F3B0A">
        <w:rPr>
          <w:rFonts w:asciiTheme="minorHAnsi" w:hAnsiTheme="minorHAnsi"/>
          <w:sz w:val="14"/>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1F3B0A">
        <w:rPr>
          <w:rFonts w:asciiTheme="minorHAnsi" w:hAnsiTheme="minorHAnsi"/>
          <w:sz w:val="14"/>
        </w:rPr>
        <w:t>Brauer</w:t>
      </w:r>
      <w:proofErr w:type="spellEnd"/>
      <w:r w:rsidRPr="001F3B0A">
        <w:rPr>
          <w:rFonts w:asciiTheme="minorHAnsi" w:hAnsiTheme="minorHAnsi"/>
          <w:sz w:val="14"/>
        </w:rPr>
        <w:t xml:space="preserve">, p. 213-215) **S. Brock </w:t>
      </w:r>
      <w:proofErr w:type="spellStart"/>
      <w:r w:rsidRPr="001F3B0A">
        <w:rPr>
          <w:rFonts w:asciiTheme="minorHAnsi" w:hAnsiTheme="minorHAnsi"/>
          <w:sz w:val="14"/>
        </w:rPr>
        <w:t>Blomberg</w:t>
      </w:r>
      <w:proofErr w:type="spellEnd"/>
      <w:r w:rsidRPr="001F3B0A">
        <w:rPr>
          <w:rFonts w:asciiTheme="minorHAnsi" w:hAnsiTheme="minorHAnsi"/>
          <w:sz w:val="14"/>
        </w:rPr>
        <w:t xml:space="preserve"> is a professor of economics @ Claremont College. Gregory Hess is also a prof of economics @ Claremont.</w:t>
      </w:r>
    </w:p>
    <w:p w:rsidR="00EE6BE9" w:rsidRPr="001F3B0A" w:rsidRDefault="00EE6BE9" w:rsidP="00EE6BE9">
      <w:pPr>
        <w:rPr>
          <w:rFonts w:asciiTheme="minorHAnsi" w:hAnsiTheme="minorHAnsi"/>
          <w:sz w:val="14"/>
        </w:rPr>
      </w:pPr>
    </w:p>
    <w:p w:rsidR="00EE6BE9" w:rsidRPr="001F3B0A" w:rsidRDefault="00EE6BE9" w:rsidP="00EE6BE9">
      <w:pPr>
        <w:rPr>
          <w:rFonts w:asciiTheme="minorHAnsi" w:hAnsiTheme="minorHAnsi"/>
          <w:sz w:val="16"/>
        </w:rPr>
      </w:pPr>
      <w:r w:rsidRPr="001F3B0A">
        <w:rPr>
          <w:rFonts w:asciiTheme="minorHAnsi" w:hAnsiTheme="minorHAnsi"/>
          <w:sz w:val="16"/>
        </w:rPr>
        <w:t>Less intuitive is how periods of</w:t>
      </w:r>
      <w:r w:rsidRPr="001F3B0A">
        <w:rPr>
          <w:rFonts w:asciiTheme="minorHAnsi" w:hAnsiTheme="minorHAnsi"/>
          <w:sz w:val="14"/>
        </w:rPr>
        <w:t xml:space="preserve"> </w:t>
      </w:r>
      <w:r w:rsidRPr="001F3B0A">
        <w:rPr>
          <w:rStyle w:val="StyleBoldUnderline"/>
          <w:rFonts w:asciiTheme="minorHAnsi" w:hAnsiTheme="minorHAnsi"/>
        </w:rPr>
        <w:t>economic decline may increase the likelihood of external conflict</w:t>
      </w:r>
      <w:r w:rsidRPr="001F3B0A">
        <w:rPr>
          <w:rFonts w:asciiTheme="minorHAnsi" w:hAnsiTheme="minorHAnsi"/>
          <w:sz w:val="16"/>
        </w:rPr>
        <w:t xml:space="preserve">. Political science literature has contributed a moderate degree of attention to the impact of economic decline and the security and </w:t>
      </w:r>
      <w:proofErr w:type="spellStart"/>
      <w:r w:rsidRPr="001F3B0A">
        <w:rPr>
          <w:rFonts w:asciiTheme="minorHAnsi" w:hAnsiTheme="minorHAnsi"/>
          <w:sz w:val="16"/>
        </w:rPr>
        <w:t>defence</w:t>
      </w:r>
      <w:proofErr w:type="spellEnd"/>
      <w:r w:rsidRPr="001F3B0A">
        <w:rPr>
          <w:rFonts w:asciiTheme="minorHAnsi" w:hAnsiTheme="minorHAnsi"/>
          <w:sz w:val="16"/>
        </w:rPr>
        <w:t xml:space="preserve"> </w:t>
      </w:r>
      <w:proofErr w:type="spellStart"/>
      <w:r w:rsidRPr="001F3B0A">
        <w:rPr>
          <w:rFonts w:asciiTheme="minorHAnsi" w:hAnsiTheme="minorHAnsi"/>
          <w:sz w:val="16"/>
        </w:rPr>
        <w:t>behaviour</w:t>
      </w:r>
      <w:proofErr w:type="spellEnd"/>
      <w:r w:rsidRPr="001F3B0A">
        <w:rPr>
          <w:rFonts w:asciiTheme="minorHAnsi" w:hAnsiTheme="minorHAnsi"/>
          <w:sz w:val="16"/>
        </w:rPr>
        <w:t xml:space="preserve"> of interdependent states. Research in this vein has been considered at systemic, dyadic and national levels. Several notable contributions follow. First, on the systemic level, </w:t>
      </w:r>
      <w:proofErr w:type="spellStart"/>
      <w:r w:rsidRPr="001F3B0A">
        <w:rPr>
          <w:rFonts w:asciiTheme="minorHAnsi" w:hAnsiTheme="minorHAnsi"/>
          <w:sz w:val="16"/>
        </w:rPr>
        <w:t>Pollins</w:t>
      </w:r>
      <w:proofErr w:type="spellEnd"/>
      <w:r w:rsidRPr="001F3B0A">
        <w:rPr>
          <w:rFonts w:asciiTheme="minorHAnsi" w:hAnsiTheme="minorHAnsi"/>
          <w:sz w:val="16"/>
        </w:rPr>
        <w:t xml:space="preserve"> (2008) advances </w:t>
      </w:r>
      <w:proofErr w:type="spellStart"/>
      <w:r w:rsidRPr="001F3B0A">
        <w:rPr>
          <w:rFonts w:asciiTheme="minorHAnsi" w:hAnsiTheme="minorHAnsi"/>
          <w:sz w:val="16"/>
        </w:rPr>
        <w:t>Modelski</w:t>
      </w:r>
      <w:proofErr w:type="spellEnd"/>
      <w:r w:rsidRPr="001F3B0A">
        <w:rPr>
          <w:rFonts w:asciiTheme="minorHAnsi" w:hAnsiTheme="minorHAnsi"/>
          <w:sz w:val="16"/>
        </w:rPr>
        <w:t xml:space="preserve"> and Thompson's (1996) work on leadership cycle theory, finding that </w:t>
      </w:r>
      <w:r w:rsidRPr="001F3B0A">
        <w:rPr>
          <w:rStyle w:val="StyleBoldUnderline"/>
          <w:rFonts w:asciiTheme="minorHAnsi" w:hAnsiTheme="minorHAnsi"/>
        </w:rPr>
        <w:t>rhythms in the global economy are associated with the rise and fall of a pre-eminent power and the often bloody transition from one pre-eminent leader to the next</w:t>
      </w:r>
      <w:r w:rsidRPr="001F3B0A">
        <w:rPr>
          <w:rFonts w:asciiTheme="minorHAnsi" w:hAnsiTheme="minorHAnsi"/>
          <w:sz w:val="16"/>
        </w:rPr>
        <w:t xml:space="preserve">. As such, exogenous shocks such as </w:t>
      </w:r>
      <w:r w:rsidRPr="001F3B0A">
        <w:rPr>
          <w:rStyle w:val="StyleBoldUnderline"/>
          <w:rFonts w:asciiTheme="minorHAnsi" w:hAnsiTheme="minorHAnsi"/>
          <w:highlight w:val="yellow"/>
        </w:rPr>
        <w:t>economic crises could usher in a redistribution of</w:t>
      </w:r>
      <w:r w:rsidRPr="001F3B0A">
        <w:rPr>
          <w:rStyle w:val="StyleBoldUnderline"/>
          <w:rFonts w:asciiTheme="minorHAnsi" w:hAnsiTheme="minorHAnsi"/>
        </w:rPr>
        <w:t xml:space="preserve"> relative </w:t>
      </w:r>
      <w:r w:rsidRPr="001F3B0A">
        <w:rPr>
          <w:rStyle w:val="StyleBoldUnderline"/>
          <w:rFonts w:asciiTheme="minorHAnsi" w:hAnsiTheme="minorHAnsi"/>
          <w:highlight w:val="yellow"/>
        </w:rPr>
        <w:t>power</w:t>
      </w:r>
      <w:r w:rsidRPr="001F3B0A">
        <w:rPr>
          <w:rFonts w:asciiTheme="minorHAnsi" w:hAnsiTheme="minorHAnsi"/>
          <w:sz w:val="16"/>
        </w:rPr>
        <w:t xml:space="preserve"> (see also Gilpin. 1981) that leads to uncertainty about power balances, </w:t>
      </w:r>
      <w:r w:rsidRPr="001F3B0A">
        <w:rPr>
          <w:rStyle w:val="StyleBoldUnderline"/>
          <w:rFonts w:asciiTheme="minorHAnsi" w:hAnsiTheme="minorHAnsi"/>
          <w:highlight w:val="yellow"/>
        </w:rPr>
        <w:t>increasing the risk of miscalculation</w:t>
      </w:r>
      <w:r w:rsidRPr="001F3B0A">
        <w:rPr>
          <w:rFonts w:asciiTheme="minorHAnsi" w:hAnsiTheme="minorHAnsi"/>
          <w:sz w:val="16"/>
        </w:rPr>
        <w:t xml:space="preserve"> (</w:t>
      </w:r>
      <w:proofErr w:type="spellStart"/>
      <w:r w:rsidRPr="001F3B0A">
        <w:rPr>
          <w:rFonts w:asciiTheme="minorHAnsi" w:hAnsiTheme="minorHAnsi"/>
          <w:sz w:val="16"/>
        </w:rPr>
        <w:t>Feaver</w:t>
      </w:r>
      <w:proofErr w:type="spellEnd"/>
      <w:r w:rsidRPr="001F3B0A">
        <w:rPr>
          <w:rFonts w:asciiTheme="minorHAnsi" w:hAnsiTheme="minorHAnsi"/>
          <w:sz w:val="16"/>
        </w:rPr>
        <w:t xml:space="preserve">, 1995). Alternatively, </w:t>
      </w:r>
      <w:r w:rsidRPr="001F3B0A">
        <w:rPr>
          <w:rStyle w:val="StyleBoldUnderline"/>
          <w:rFonts w:asciiTheme="minorHAnsi" w:hAnsiTheme="minorHAnsi"/>
          <w:highlight w:val="yellow"/>
        </w:rPr>
        <w:t>even a</w:t>
      </w:r>
      <w:r w:rsidRPr="001F3B0A">
        <w:rPr>
          <w:rStyle w:val="StyleBoldUnderline"/>
          <w:rFonts w:asciiTheme="minorHAnsi" w:hAnsiTheme="minorHAnsi"/>
        </w:rPr>
        <w:t xml:space="preserve"> relatively </w:t>
      </w:r>
      <w:r w:rsidRPr="001F3B0A">
        <w:rPr>
          <w:rStyle w:val="StyleBoldUnderline"/>
          <w:rFonts w:asciiTheme="minorHAnsi" w:hAnsiTheme="minorHAnsi"/>
          <w:highlight w:val="yellow"/>
        </w:rPr>
        <w:t>certain redistribution of power could lead to</w:t>
      </w:r>
      <w:r w:rsidRPr="001F3B0A">
        <w:rPr>
          <w:rStyle w:val="StyleBoldUnderline"/>
          <w:rFonts w:asciiTheme="minorHAnsi" w:hAnsiTheme="minorHAnsi"/>
        </w:rPr>
        <w:t xml:space="preserve"> a permissive environment for </w:t>
      </w:r>
      <w:r w:rsidRPr="001F3B0A">
        <w:rPr>
          <w:rStyle w:val="StyleBoldUnderline"/>
          <w:rFonts w:asciiTheme="minorHAnsi" w:hAnsiTheme="minorHAnsi"/>
          <w:highlight w:val="yellow"/>
        </w:rPr>
        <w:t>conflict</w:t>
      </w:r>
      <w:r w:rsidRPr="001F3B0A">
        <w:rPr>
          <w:rStyle w:val="StyleBoldUnderline"/>
          <w:rFonts w:asciiTheme="minorHAnsi" w:hAnsiTheme="minorHAnsi"/>
          <w:sz w:val="16"/>
        </w:rPr>
        <w:t xml:space="preserve"> </w:t>
      </w:r>
      <w:r w:rsidRPr="001F3B0A">
        <w:rPr>
          <w:rFonts w:asciiTheme="minorHAnsi" w:hAnsiTheme="minorHAnsi"/>
          <w:sz w:val="16"/>
        </w:rPr>
        <w:t xml:space="preserve">as a rising power may seek to challenge a declining power (Werner. 1999). Separately, </w:t>
      </w:r>
      <w:proofErr w:type="spellStart"/>
      <w:r w:rsidRPr="001F3B0A">
        <w:rPr>
          <w:rFonts w:asciiTheme="minorHAnsi" w:hAnsiTheme="minorHAnsi"/>
          <w:sz w:val="16"/>
        </w:rPr>
        <w:t>Pollins</w:t>
      </w:r>
      <w:proofErr w:type="spellEnd"/>
      <w:r w:rsidRPr="001F3B0A">
        <w:rPr>
          <w:rFonts w:asciiTheme="minorHAnsi" w:hAnsiTheme="minorHAnsi"/>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1F3B0A">
        <w:rPr>
          <w:rStyle w:val="StyleBoldUnderline"/>
          <w:rFonts w:asciiTheme="minorHAnsi" w:hAnsiTheme="minorHAnsi"/>
        </w:rPr>
        <w:t xml:space="preserve">'future expectation of trade' is a significant variable in understanding economic conditions and security </w:t>
      </w:r>
      <w:proofErr w:type="spellStart"/>
      <w:r w:rsidRPr="001F3B0A">
        <w:rPr>
          <w:rStyle w:val="StyleBoldUnderline"/>
          <w:rFonts w:asciiTheme="minorHAnsi" w:hAnsiTheme="minorHAnsi"/>
        </w:rPr>
        <w:t>behaviour</w:t>
      </w:r>
      <w:proofErr w:type="spellEnd"/>
      <w:r w:rsidRPr="001F3B0A">
        <w:rPr>
          <w:rStyle w:val="StyleBoldUnderline"/>
          <w:rFonts w:asciiTheme="minorHAnsi" w:hAnsiTheme="minorHAnsi"/>
        </w:rPr>
        <w:t xml:space="preserve"> of states</w:t>
      </w:r>
      <w:r w:rsidRPr="001F3B0A">
        <w:rPr>
          <w:rFonts w:asciiTheme="minorHAnsi" w:hAnsiTheme="minorHAnsi"/>
          <w:sz w:val="16"/>
        </w:rPr>
        <w:t>.</w:t>
      </w:r>
      <w:r w:rsidRPr="001F3B0A">
        <w:rPr>
          <w:rFonts w:asciiTheme="minorHAnsi" w:hAnsiTheme="minorHAnsi"/>
          <w:sz w:val="10"/>
        </w:rPr>
        <w:t xml:space="preserve"> </w:t>
      </w:r>
      <w:r w:rsidRPr="001F3B0A">
        <w:rPr>
          <w:rFonts w:asciiTheme="minorHAnsi" w:hAnsiTheme="minorHAnsi"/>
          <w:sz w:val="16"/>
        </w:rPr>
        <w:t xml:space="preserve">He argues that interdependent states are likely to gain pacific benefits from trade so long as they have an optimistic view of future trade relations. However, </w:t>
      </w:r>
      <w:r w:rsidRPr="001F3B0A">
        <w:rPr>
          <w:rStyle w:val="StyleBoldUnderline"/>
          <w:rFonts w:asciiTheme="minorHAnsi" w:hAnsiTheme="minorHAnsi"/>
          <w:highlight w:val="yellow"/>
        </w:rPr>
        <w:t>if</w:t>
      </w:r>
      <w:r w:rsidRPr="001F3B0A">
        <w:rPr>
          <w:rStyle w:val="StyleBoldUnderline"/>
          <w:rFonts w:asciiTheme="minorHAnsi" w:hAnsiTheme="minorHAnsi"/>
        </w:rPr>
        <w:t xml:space="preserve"> the </w:t>
      </w:r>
      <w:r w:rsidRPr="001F3B0A">
        <w:rPr>
          <w:rStyle w:val="StyleBoldUnderline"/>
          <w:rFonts w:asciiTheme="minorHAnsi" w:hAnsiTheme="minorHAnsi"/>
          <w:highlight w:val="yellow"/>
        </w:rPr>
        <w:t>expectations of future trade decline</w:t>
      </w:r>
      <w:r w:rsidRPr="001F3B0A">
        <w:rPr>
          <w:rFonts w:asciiTheme="minorHAnsi" w:hAnsiTheme="minorHAnsi"/>
          <w:sz w:val="16"/>
        </w:rPr>
        <w:t xml:space="preserve">, particularly for difficult to replace items such as energy resources, </w:t>
      </w:r>
      <w:r w:rsidRPr="001F3B0A">
        <w:rPr>
          <w:rStyle w:val="StyleBoldUnderline"/>
          <w:rFonts w:asciiTheme="minorHAnsi" w:hAnsiTheme="minorHAnsi"/>
          <w:highlight w:val="yellow"/>
        </w:rPr>
        <w:t>the likelihood for conflict increases, as states will</w:t>
      </w:r>
      <w:r w:rsidRPr="001F3B0A">
        <w:rPr>
          <w:rStyle w:val="StyleBoldUnderline"/>
          <w:rFonts w:asciiTheme="minorHAnsi" w:hAnsiTheme="minorHAnsi"/>
        </w:rPr>
        <w:t xml:space="preserve"> be inclined to </w:t>
      </w:r>
      <w:r w:rsidRPr="001F3B0A">
        <w:rPr>
          <w:rStyle w:val="StyleBoldUnderline"/>
          <w:rFonts w:asciiTheme="minorHAnsi" w:hAnsiTheme="minorHAnsi"/>
          <w:highlight w:val="yellow"/>
        </w:rPr>
        <w:t>use force to gain</w:t>
      </w:r>
      <w:r w:rsidRPr="001F3B0A">
        <w:rPr>
          <w:rStyle w:val="StyleBoldUnderline"/>
          <w:rFonts w:asciiTheme="minorHAnsi" w:hAnsiTheme="minorHAnsi"/>
        </w:rPr>
        <w:t xml:space="preserve"> access to those </w:t>
      </w:r>
      <w:r w:rsidRPr="001F3B0A">
        <w:rPr>
          <w:rStyle w:val="StyleBoldUnderline"/>
          <w:rFonts w:asciiTheme="minorHAnsi" w:hAnsiTheme="minorHAnsi"/>
          <w:highlight w:val="yellow"/>
        </w:rPr>
        <w:t>resources</w:t>
      </w:r>
      <w:r w:rsidRPr="001F3B0A">
        <w:rPr>
          <w:rStyle w:val="StyleBoldUnderline"/>
          <w:rFonts w:asciiTheme="minorHAnsi" w:hAnsiTheme="minorHAnsi"/>
        </w:rPr>
        <w:t>. Crises could</w:t>
      </w:r>
      <w:r w:rsidRPr="001F3B0A">
        <w:rPr>
          <w:rFonts w:asciiTheme="minorHAnsi" w:hAnsiTheme="minorHAnsi"/>
          <w:sz w:val="16"/>
        </w:rPr>
        <w:t xml:space="preserve"> potentially be the </w:t>
      </w:r>
      <w:r w:rsidRPr="001F3B0A">
        <w:rPr>
          <w:rStyle w:val="StyleBoldUnderline"/>
          <w:rFonts w:asciiTheme="minorHAnsi" w:hAnsiTheme="minorHAnsi"/>
        </w:rPr>
        <w:t>trigger</w:t>
      </w:r>
      <w:r w:rsidRPr="001F3B0A">
        <w:rPr>
          <w:rFonts w:asciiTheme="minorHAnsi" w:hAnsiTheme="minorHAnsi"/>
          <w:sz w:val="16"/>
        </w:rPr>
        <w:t xml:space="preserve"> for </w:t>
      </w:r>
      <w:r w:rsidRPr="001F3B0A">
        <w:rPr>
          <w:rStyle w:val="StyleBoldUnderline"/>
          <w:rFonts w:asciiTheme="minorHAnsi" w:hAnsiTheme="minorHAnsi"/>
        </w:rPr>
        <w:t>decreased trade expectations</w:t>
      </w:r>
      <w:r w:rsidRPr="001F3B0A">
        <w:rPr>
          <w:rFonts w:asciiTheme="minorHAnsi" w:hAnsiTheme="minorHAnsi"/>
          <w:sz w:val="16"/>
        </w:rPr>
        <w:t xml:space="preserve"> either on its own or because it triggers protectionist moves by interdependent states.4 Third, </w:t>
      </w:r>
      <w:r w:rsidRPr="001F3B0A">
        <w:rPr>
          <w:rStyle w:val="StyleBoldUnderline"/>
          <w:rFonts w:asciiTheme="minorHAnsi" w:hAnsiTheme="minorHAnsi"/>
        </w:rPr>
        <w:t xml:space="preserve">others have considered the link between economic decline and external armed conflict at a national level. </w:t>
      </w:r>
      <w:proofErr w:type="spellStart"/>
      <w:r w:rsidRPr="001F3B0A">
        <w:rPr>
          <w:rStyle w:val="StyleBoldUnderline"/>
          <w:rFonts w:asciiTheme="minorHAnsi" w:hAnsiTheme="minorHAnsi"/>
          <w:highlight w:val="yellow"/>
        </w:rPr>
        <w:t>Blomberg</w:t>
      </w:r>
      <w:proofErr w:type="spellEnd"/>
      <w:r w:rsidRPr="001F3B0A">
        <w:rPr>
          <w:rStyle w:val="StyleBoldUnderline"/>
          <w:rFonts w:asciiTheme="minorHAnsi" w:hAnsiTheme="minorHAnsi"/>
          <w:highlight w:val="yellow"/>
        </w:rPr>
        <w:t xml:space="preserve"> and Hess</w:t>
      </w:r>
      <w:r w:rsidRPr="001F3B0A">
        <w:rPr>
          <w:rStyle w:val="StyleBoldUnderline"/>
          <w:rFonts w:asciiTheme="minorHAnsi" w:hAnsiTheme="minorHAnsi"/>
          <w:sz w:val="16"/>
        </w:rPr>
        <w:t xml:space="preserve"> (2002) </w:t>
      </w:r>
      <w:r w:rsidRPr="001F3B0A">
        <w:rPr>
          <w:rStyle w:val="StyleBoldUnderline"/>
          <w:rFonts w:asciiTheme="minorHAnsi" w:hAnsiTheme="minorHAnsi"/>
          <w:highlight w:val="yellow"/>
        </w:rPr>
        <w:t>find a strong correlation between internal</w:t>
      </w:r>
      <w:r w:rsidRPr="001F3B0A">
        <w:rPr>
          <w:rStyle w:val="StyleBoldUnderline"/>
          <w:rFonts w:asciiTheme="minorHAnsi" w:hAnsiTheme="minorHAnsi"/>
        </w:rPr>
        <w:t xml:space="preserve"> conflict </w:t>
      </w:r>
      <w:r w:rsidRPr="001F3B0A">
        <w:rPr>
          <w:rStyle w:val="StyleBoldUnderline"/>
          <w:rFonts w:asciiTheme="minorHAnsi" w:hAnsiTheme="minorHAnsi"/>
          <w:highlight w:val="yellow"/>
        </w:rPr>
        <w:t>and external conflict, particularly during</w:t>
      </w:r>
      <w:r w:rsidRPr="001F3B0A">
        <w:rPr>
          <w:rStyle w:val="StyleBoldUnderline"/>
          <w:rFonts w:asciiTheme="minorHAnsi" w:hAnsiTheme="minorHAnsi"/>
        </w:rPr>
        <w:t xml:space="preserve"> periods of </w:t>
      </w:r>
      <w:r w:rsidRPr="001F3B0A">
        <w:rPr>
          <w:rStyle w:val="StyleBoldUnderline"/>
          <w:rFonts w:asciiTheme="minorHAnsi" w:hAnsiTheme="minorHAnsi"/>
          <w:highlight w:val="yellow"/>
        </w:rPr>
        <w:t>economic downturn</w:t>
      </w:r>
      <w:r w:rsidRPr="001F3B0A">
        <w:rPr>
          <w:rFonts w:asciiTheme="minorHAnsi" w:hAnsiTheme="minorHAnsi"/>
          <w:sz w:val="16"/>
        </w:rPr>
        <w:t xml:space="preserve">. They write: The linkages between internal and external conflict and prosperity are strong and mutually reinforcing. Economic conflict tends to spawn internal conflict, which in turn returns the </w:t>
      </w:r>
      <w:proofErr w:type="spellStart"/>
      <w:r w:rsidRPr="001F3B0A">
        <w:rPr>
          <w:rFonts w:asciiTheme="minorHAnsi" w:hAnsiTheme="minorHAnsi"/>
          <w:sz w:val="16"/>
        </w:rPr>
        <w:t>favour</w:t>
      </w:r>
      <w:proofErr w:type="spellEnd"/>
      <w:r w:rsidRPr="001F3B0A">
        <w:rPr>
          <w:rFonts w:asciiTheme="minorHAnsi" w:hAnsiTheme="minorHAnsi"/>
          <w:sz w:val="16"/>
        </w:rPr>
        <w:t xml:space="preserve">. Moreover, the </w:t>
      </w:r>
      <w:r w:rsidRPr="001F3B0A">
        <w:rPr>
          <w:rStyle w:val="StyleBoldUnderline"/>
          <w:rFonts w:asciiTheme="minorHAnsi" w:hAnsiTheme="minorHAnsi"/>
        </w:rPr>
        <w:t xml:space="preserve">presence of </w:t>
      </w:r>
      <w:r w:rsidRPr="001F3B0A">
        <w:rPr>
          <w:rStyle w:val="StyleBoldUnderline"/>
          <w:rFonts w:asciiTheme="minorHAnsi" w:hAnsiTheme="minorHAnsi"/>
          <w:highlight w:val="yellow"/>
        </w:rPr>
        <w:t>a recession</w:t>
      </w:r>
      <w:r w:rsidRPr="001F3B0A">
        <w:rPr>
          <w:rStyle w:val="StyleBoldUnderline"/>
          <w:rFonts w:asciiTheme="minorHAnsi" w:hAnsiTheme="minorHAnsi"/>
        </w:rPr>
        <w:t xml:space="preserve"> tends to </w:t>
      </w:r>
      <w:r w:rsidRPr="001F3B0A">
        <w:rPr>
          <w:rStyle w:val="StyleBoldUnderline"/>
          <w:rFonts w:asciiTheme="minorHAnsi" w:hAnsiTheme="minorHAnsi"/>
          <w:highlight w:val="yellow"/>
        </w:rPr>
        <w:t>amplify the extent</w:t>
      </w:r>
      <w:r w:rsidRPr="001F3B0A">
        <w:rPr>
          <w:rStyle w:val="StyleBoldUnderline"/>
          <w:rFonts w:asciiTheme="minorHAnsi" w:hAnsiTheme="minorHAnsi"/>
        </w:rPr>
        <w:t xml:space="preserve"> to which </w:t>
      </w:r>
      <w:r w:rsidRPr="001F3B0A">
        <w:rPr>
          <w:rStyle w:val="StyleBoldUnderline"/>
          <w:rFonts w:asciiTheme="minorHAnsi" w:hAnsiTheme="minorHAnsi"/>
          <w:highlight w:val="yellow"/>
        </w:rPr>
        <w:t>international and external conflicts</w:t>
      </w:r>
      <w:r w:rsidRPr="001F3B0A">
        <w:rPr>
          <w:rStyle w:val="StyleBoldUnderline"/>
          <w:rFonts w:asciiTheme="minorHAnsi" w:hAnsiTheme="minorHAnsi"/>
        </w:rPr>
        <w:t xml:space="preserve"> self-</w:t>
      </w:r>
      <w:r w:rsidRPr="001F3B0A">
        <w:rPr>
          <w:rStyle w:val="StyleBoldUnderline"/>
          <w:rFonts w:asciiTheme="minorHAnsi" w:hAnsiTheme="minorHAnsi"/>
          <w:highlight w:val="yellow"/>
        </w:rPr>
        <w:t>reinforce each other</w:t>
      </w:r>
      <w:r w:rsidRPr="001F3B0A">
        <w:rPr>
          <w:rFonts w:asciiTheme="minorHAnsi" w:hAnsiTheme="minorHAnsi"/>
          <w:sz w:val="14"/>
          <w:highlight w:val="yellow"/>
        </w:rPr>
        <w:t>.</w:t>
      </w:r>
      <w:r w:rsidRPr="001F3B0A">
        <w:rPr>
          <w:rFonts w:asciiTheme="minorHAnsi" w:hAnsiTheme="minorHAnsi"/>
          <w:sz w:val="16"/>
        </w:rPr>
        <w:t xml:space="preserve"> (</w:t>
      </w:r>
      <w:proofErr w:type="spellStart"/>
      <w:r w:rsidRPr="001F3B0A">
        <w:rPr>
          <w:rFonts w:asciiTheme="minorHAnsi" w:hAnsiTheme="minorHAnsi"/>
          <w:sz w:val="16"/>
        </w:rPr>
        <w:t>Blomberg</w:t>
      </w:r>
      <w:proofErr w:type="spellEnd"/>
      <w:r w:rsidRPr="001F3B0A">
        <w:rPr>
          <w:rFonts w:asciiTheme="minorHAnsi" w:hAnsiTheme="minorHAnsi"/>
          <w:sz w:val="16"/>
        </w:rPr>
        <w:t xml:space="preserve"> &amp; Hess, 2002. p. 89) </w:t>
      </w:r>
      <w:r w:rsidRPr="001F3B0A">
        <w:rPr>
          <w:rStyle w:val="StyleBoldUnderline"/>
          <w:rFonts w:asciiTheme="minorHAnsi" w:hAnsiTheme="minorHAnsi"/>
          <w:highlight w:val="yellow"/>
        </w:rPr>
        <w:t>Economic decline has</w:t>
      </w:r>
      <w:r w:rsidRPr="001F3B0A">
        <w:rPr>
          <w:rStyle w:val="StyleBoldUnderline"/>
          <w:rFonts w:asciiTheme="minorHAnsi" w:hAnsiTheme="minorHAnsi"/>
          <w:sz w:val="16"/>
        </w:rPr>
        <w:t xml:space="preserve"> </w:t>
      </w:r>
      <w:r w:rsidRPr="001F3B0A">
        <w:rPr>
          <w:rFonts w:asciiTheme="minorHAnsi" w:hAnsiTheme="minorHAnsi"/>
          <w:sz w:val="16"/>
        </w:rPr>
        <w:t xml:space="preserve">also </w:t>
      </w:r>
      <w:r w:rsidRPr="001F3B0A">
        <w:rPr>
          <w:rStyle w:val="StyleBoldUnderline"/>
          <w:rFonts w:asciiTheme="minorHAnsi" w:hAnsiTheme="minorHAnsi"/>
          <w:highlight w:val="yellow"/>
        </w:rPr>
        <w:t>been linked with an increase in</w:t>
      </w:r>
      <w:r w:rsidRPr="001F3B0A">
        <w:rPr>
          <w:rStyle w:val="StyleBoldUnderline"/>
          <w:rFonts w:asciiTheme="minorHAnsi" w:hAnsiTheme="minorHAnsi"/>
        </w:rPr>
        <w:t xml:space="preserve"> the likelihood of </w:t>
      </w:r>
      <w:r w:rsidRPr="001F3B0A">
        <w:rPr>
          <w:rStyle w:val="StyleBoldUnderline"/>
          <w:rFonts w:asciiTheme="minorHAnsi" w:hAnsiTheme="minorHAnsi"/>
          <w:highlight w:val="yellow"/>
        </w:rPr>
        <w:t>terrorism</w:t>
      </w:r>
      <w:r w:rsidRPr="001F3B0A">
        <w:rPr>
          <w:rFonts w:asciiTheme="minorHAnsi" w:hAnsiTheme="minorHAnsi"/>
          <w:sz w:val="16"/>
        </w:rPr>
        <w:t xml:space="preserve"> (</w:t>
      </w:r>
      <w:proofErr w:type="spellStart"/>
      <w:r w:rsidRPr="001F3B0A">
        <w:rPr>
          <w:rFonts w:asciiTheme="minorHAnsi" w:hAnsiTheme="minorHAnsi"/>
          <w:sz w:val="16"/>
        </w:rPr>
        <w:t>Blomberg</w:t>
      </w:r>
      <w:proofErr w:type="spellEnd"/>
      <w:r w:rsidRPr="001F3B0A">
        <w:rPr>
          <w:rFonts w:asciiTheme="minorHAnsi" w:hAnsiTheme="minorHAnsi"/>
          <w:sz w:val="16"/>
        </w:rPr>
        <w:t xml:space="preserve">, Hess, &amp; </w:t>
      </w:r>
      <w:proofErr w:type="spellStart"/>
      <w:r w:rsidRPr="001F3B0A">
        <w:rPr>
          <w:rFonts w:asciiTheme="minorHAnsi" w:hAnsiTheme="minorHAnsi"/>
          <w:sz w:val="16"/>
        </w:rPr>
        <w:t>Weerapana</w:t>
      </w:r>
      <w:proofErr w:type="spellEnd"/>
      <w:r w:rsidRPr="001F3B0A">
        <w:rPr>
          <w:rFonts w:asciiTheme="minorHAnsi" w:hAnsiTheme="minorHAnsi"/>
          <w:sz w:val="16"/>
        </w:rPr>
        <w:t xml:space="preserve">, 2004), which has the capacity to spill across borders and lead to external tensions. Furthermore, crises generally reduce the popularity of a sitting government. </w:t>
      </w:r>
      <w:r w:rsidRPr="001F3B0A">
        <w:rPr>
          <w:rFonts w:asciiTheme="minorHAnsi" w:hAnsiTheme="minorHAnsi"/>
          <w:highlight w:val="yellow"/>
          <w:u w:val="single"/>
        </w:rPr>
        <w:t>"</w:t>
      </w:r>
      <w:r w:rsidRPr="001F3B0A">
        <w:rPr>
          <w:rStyle w:val="StyleBoldUnderline"/>
          <w:rFonts w:asciiTheme="minorHAnsi" w:hAnsiTheme="minorHAnsi"/>
          <w:highlight w:val="yellow"/>
        </w:rPr>
        <w:t>Diversionary theory" suggests that, when facing unpopularity</w:t>
      </w:r>
      <w:r w:rsidRPr="001F3B0A">
        <w:rPr>
          <w:rStyle w:val="StyleBoldUnderline"/>
          <w:rFonts w:asciiTheme="minorHAnsi" w:hAnsiTheme="minorHAnsi"/>
        </w:rPr>
        <w:t xml:space="preserve"> arising </w:t>
      </w:r>
      <w:r w:rsidRPr="001F3B0A">
        <w:rPr>
          <w:rStyle w:val="StyleBoldUnderline"/>
          <w:rFonts w:asciiTheme="minorHAnsi" w:hAnsiTheme="minorHAnsi"/>
          <w:highlight w:val="yellow"/>
        </w:rPr>
        <w:t>from economic decline</w:t>
      </w:r>
      <w:r w:rsidRPr="001F3B0A">
        <w:rPr>
          <w:rStyle w:val="StyleBoldUnderline"/>
          <w:rFonts w:asciiTheme="minorHAnsi" w:hAnsiTheme="minorHAnsi"/>
        </w:rPr>
        <w:t xml:space="preserve">, sitting </w:t>
      </w:r>
      <w:r w:rsidRPr="001F3B0A">
        <w:rPr>
          <w:rStyle w:val="StyleBoldUnderline"/>
          <w:rFonts w:asciiTheme="minorHAnsi" w:hAnsiTheme="minorHAnsi"/>
          <w:highlight w:val="yellow"/>
        </w:rPr>
        <w:t>governments have</w:t>
      </w:r>
      <w:r w:rsidRPr="001F3B0A">
        <w:rPr>
          <w:rStyle w:val="StyleBoldUnderline"/>
          <w:rFonts w:asciiTheme="minorHAnsi" w:hAnsiTheme="minorHAnsi"/>
        </w:rPr>
        <w:t xml:space="preserve"> increased </w:t>
      </w:r>
      <w:r w:rsidRPr="001F3B0A">
        <w:rPr>
          <w:rStyle w:val="StyleBoldUnderline"/>
          <w:rFonts w:asciiTheme="minorHAnsi" w:hAnsiTheme="minorHAnsi"/>
          <w:highlight w:val="yellow"/>
        </w:rPr>
        <w:t>incentives to fabricate external military conflicts to create a 'rally around the flag' effect</w:t>
      </w:r>
      <w:r w:rsidRPr="001F3B0A">
        <w:rPr>
          <w:rFonts w:asciiTheme="minorHAnsi" w:hAnsiTheme="minorHAnsi"/>
          <w:sz w:val="16"/>
        </w:rPr>
        <w:t xml:space="preserve">. Wang (1996), </w:t>
      </w:r>
      <w:proofErr w:type="spellStart"/>
      <w:r w:rsidRPr="001F3B0A">
        <w:rPr>
          <w:rFonts w:asciiTheme="minorHAnsi" w:hAnsiTheme="minorHAnsi"/>
          <w:sz w:val="16"/>
        </w:rPr>
        <w:t>DeRouen</w:t>
      </w:r>
      <w:proofErr w:type="spellEnd"/>
      <w:r w:rsidRPr="001F3B0A">
        <w:rPr>
          <w:rFonts w:asciiTheme="minorHAnsi" w:hAnsiTheme="minorHAnsi"/>
          <w:sz w:val="16"/>
        </w:rPr>
        <w:t xml:space="preserve"> (1995). and </w:t>
      </w:r>
      <w:proofErr w:type="spellStart"/>
      <w:r w:rsidRPr="001F3B0A">
        <w:rPr>
          <w:rFonts w:asciiTheme="minorHAnsi" w:hAnsiTheme="minorHAnsi"/>
          <w:sz w:val="16"/>
        </w:rPr>
        <w:t>Blomberg</w:t>
      </w:r>
      <w:proofErr w:type="spellEnd"/>
      <w:r w:rsidRPr="001F3B0A">
        <w:rPr>
          <w:rFonts w:asciiTheme="minorHAnsi" w:hAnsiTheme="minorHAnsi"/>
          <w:sz w:val="16"/>
        </w:rPr>
        <w:t xml:space="preserve">, Hess, and Thacker (2006) find supporting evidence showing that economic decline and use of force are at least indirectly correlated. </w:t>
      </w:r>
      <w:proofErr w:type="spellStart"/>
      <w:r w:rsidRPr="001F3B0A">
        <w:rPr>
          <w:rFonts w:asciiTheme="minorHAnsi" w:hAnsiTheme="minorHAnsi"/>
          <w:sz w:val="16"/>
        </w:rPr>
        <w:t>Gelpi</w:t>
      </w:r>
      <w:proofErr w:type="spellEnd"/>
      <w:r w:rsidRPr="001F3B0A">
        <w:rPr>
          <w:rFonts w:asciiTheme="minorHAnsi" w:hAnsiTheme="minorHAnsi"/>
          <w:sz w:val="16"/>
        </w:rPr>
        <w:t xml:space="preserve"> (1997), Miller (1999), and Kisangani and Pickering (2009) suggest that </w:t>
      </w:r>
      <w:r w:rsidRPr="001F3B0A">
        <w:rPr>
          <w:rStyle w:val="StyleBoldUnderline"/>
          <w:rFonts w:asciiTheme="minorHAnsi" w:hAnsiTheme="minorHAnsi"/>
        </w:rPr>
        <w:t xml:space="preserve">the tendency towards diversionary tactics are greater for democratic states </w:t>
      </w:r>
      <w:r w:rsidRPr="001F3B0A">
        <w:rPr>
          <w:rFonts w:asciiTheme="minorHAnsi" w:hAnsiTheme="minorHAnsi"/>
          <w:sz w:val="16"/>
        </w:rPr>
        <w:t xml:space="preserve">than autocratic states, due to the fact that democratic leaders are generally more susceptible to being removed from office due to lack of domestic support. </w:t>
      </w:r>
      <w:proofErr w:type="spellStart"/>
      <w:r w:rsidRPr="001F3B0A">
        <w:rPr>
          <w:rFonts w:asciiTheme="minorHAnsi" w:hAnsiTheme="minorHAnsi"/>
          <w:sz w:val="16"/>
        </w:rPr>
        <w:t>DeRouen</w:t>
      </w:r>
      <w:proofErr w:type="spellEnd"/>
      <w:r w:rsidRPr="001F3B0A">
        <w:rPr>
          <w:rFonts w:asciiTheme="minorHAnsi" w:hAnsiTheme="minorHAnsi"/>
          <w:sz w:val="16"/>
        </w:rPr>
        <w:t xml:space="preserve"> (2000) has provided evidence showing that </w:t>
      </w:r>
      <w:r w:rsidRPr="001F3B0A">
        <w:rPr>
          <w:rStyle w:val="StyleBoldUnderline"/>
          <w:rFonts w:asciiTheme="minorHAnsi" w:hAnsiTheme="minorHAnsi"/>
          <w:highlight w:val="yellow"/>
        </w:rPr>
        <w:t>periods of weak economic performance in the U</w:t>
      </w:r>
      <w:r w:rsidRPr="001F3B0A">
        <w:rPr>
          <w:rStyle w:val="StyleBoldUnderline"/>
          <w:rFonts w:asciiTheme="minorHAnsi" w:hAnsiTheme="minorHAnsi"/>
        </w:rPr>
        <w:t xml:space="preserve">nited </w:t>
      </w:r>
      <w:r w:rsidRPr="001F3B0A">
        <w:rPr>
          <w:rStyle w:val="StyleBoldUnderline"/>
          <w:rFonts w:asciiTheme="minorHAnsi" w:hAnsiTheme="minorHAnsi"/>
          <w:highlight w:val="yellow"/>
        </w:rPr>
        <w:t>S</w:t>
      </w:r>
      <w:r w:rsidRPr="001F3B0A">
        <w:rPr>
          <w:rStyle w:val="StyleBoldUnderline"/>
          <w:rFonts w:asciiTheme="minorHAnsi" w:hAnsiTheme="minorHAnsi"/>
        </w:rPr>
        <w:t xml:space="preserve">tates, and thus weak Presidential popularity, </w:t>
      </w:r>
      <w:r w:rsidRPr="001F3B0A">
        <w:rPr>
          <w:rStyle w:val="StyleBoldUnderline"/>
          <w:rFonts w:asciiTheme="minorHAnsi" w:hAnsiTheme="minorHAnsi"/>
          <w:highlight w:val="yellow"/>
        </w:rPr>
        <w:t>are statistically linked to an increase in the use of force</w:t>
      </w:r>
      <w:r w:rsidRPr="001F3B0A">
        <w:rPr>
          <w:rFonts w:asciiTheme="minorHAnsi" w:hAnsiTheme="minorHAnsi"/>
          <w:sz w:val="16"/>
        </w:rPr>
        <w:t>. In summary, recent economic scholarship positively correlates economic integration with an increase in the frequency of economic crises, whereas</w:t>
      </w:r>
      <w:r w:rsidRPr="001F3B0A">
        <w:rPr>
          <w:rStyle w:val="StyleBoldUnderline"/>
          <w:rFonts w:asciiTheme="minorHAnsi" w:hAnsiTheme="minorHAnsi"/>
          <w:sz w:val="16"/>
        </w:rPr>
        <w:t xml:space="preserve"> </w:t>
      </w:r>
      <w:r w:rsidRPr="001F3B0A">
        <w:rPr>
          <w:rStyle w:val="StyleBoldUnderline"/>
          <w:rFonts w:asciiTheme="minorHAnsi" w:hAnsiTheme="minorHAnsi"/>
        </w:rPr>
        <w:t>political science scholarship links economic decline with external conflict at systemic, dyadic and national levels</w:t>
      </w:r>
      <w:r w:rsidRPr="001F3B0A">
        <w:rPr>
          <w:rFonts w:asciiTheme="minorHAnsi" w:hAnsiTheme="minorHAnsi"/>
          <w:sz w:val="16"/>
        </w:rPr>
        <w:t>.5 This implied connection between integration, crises and armed conflict has not featured prominently in the economic-security debate and deserves more attention.</w:t>
      </w:r>
    </w:p>
    <w:p w:rsidR="00EE6BE9" w:rsidRPr="001F3B0A" w:rsidRDefault="00EE6BE9" w:rsidP="00EE6BE9">
      <w:pPr>
        <w:rPr>
          <w:rFonts w:asciiTheme="minorHAnsi" w:hAnsiTheme="minorHAnsi"/>
        </w:rPr>
      </w:pPr>
    </w:p>
    <w:p w:rsidR="00EE6BE9" w:rsidRPr="001F3B0A" w:rsidRDefault="00EE6BE9" w:rsidP="00EE6BE9">
      <w:pPr>
        <w:pStyle w:val="Heading4"/>
      </w:pPr>
      <w:r w:rsidRPr="001F3B0A">
        <w:t>Economic Collapse causes multiple scenarios of nuclear war</w:t>
      </w:r>
    </w:p>
    <w:p w:rsidR="00EE6BE9" w:rsidRDefault="00EE6BE9" w:rsidP="00EE6BE9">
      <w:pPr>
        <w:rPr>
          <w:rFonts w:asciiTheme="minorHAnsi" w:hAnsiTheme="minorHAnsi"/>
        </w:rPr>
      </w:pPr>
      <w:r w:rsidRPr="001F3B0A">
        <w:rPr>
          <w:rStyle w:val="StyleStyleBold12pt"/>
          <w:rFonts w:asciiTheme="minorHAnsi" w:hAnsiTheme="minorHAnsi"/>
        </w:rPr>
        <w:t xml:space="preserve">Friedberg and </w:t>
      </w:r>
      <w:proofErr w:type="spellStart"/>
      <w:r w:rsidRPr="001F3B0A">
        <w:rPr>
          <w:rStyle w:val="StyleStyleBold12pt"/>
          <w:rFonts w:asciiTheme="minorHAnsi" w:hAnsiTheme="minorHAnsi"/>
        </w:rPr>
        <w:t>Schoenfeld</w:t>
      </w:r>
      <w:proofErr w:type="spellEnd"/>
      <w:r w:rsidRPr="001F3B0A">
        <w:rPr>
          <w:rStyle w:val="StyleStyleBold12pt"/>
          <w:rFonts w:asciiTheme="minorHAnsi" w:hAnsiTheme="minorHAnsi"/>
        </w:rPr>
        <w:t xml:space="preserve"> 8</w:t>
      </w:r>
      <w:r w:rsidRPr="001F3B0A">
        <w:rPr>
          <w:rFonts w:asciiTheme="minorHAnsi" w:hAnsiTheme="minorHAnsi"/>
        </w:rPr>
        <w:t xml:space="preserve"> </w:t>
      </w:r>
    </w:p>
    <w:p w:rsidR="00EE6BE9" w:rsidRDefault="00EE6BE9" w:rsidP="00EE6BE9">
      <w:pPr>
        <w:rPr>
          <w:rFonts w:asciiTheme="minorHAnsi" w:hAnsiTheme="minorHAnsi"/>
          <w:sz w:val="18"/>
        </w:rPr>
      </w:pPr>
      <w:r w:rsidRPr="001F3B0A">
        <w:rPr>
          <w:rFonts w:asciiTheme="minorHAnsi" w:hAnsiTheme="minorHAnsi"/>
          <w:sz w:val="18"/>
        </w:rPr>
        <w:t xml:space="preserve">(Aaron, professor of politics and international relations at Princeton University's Woodrow Wilson School and Gabriel, senior editor of Commentary, is a visiting scholar at the Witherspoon Institute in Princeton, N.J., October 21, 2008, Wall Street Journal, “The Dangers of a Diminished America”, </w:t>
      </w:r>
      <w:hyperlink r:id="rId9" w:history="1">
        <w:r w:rsidRPr="001F3B0A">
          <w:rPr>
            <w:rStyle w:val="Hyperlink"/>
            <w:rFonts w:asciiTheme="minorHAnsi" w:hAnsiTheme="minorHAnsi"/>
            <w:sz w:val="18"/>
          </w:rPr>
          <w:t>http://online.wsj.com/article/SB122455074012352571.html</w:t>
        </w:r>
      </w:hyperlink>
      <w:r w:rsidRPr="001F3B0A">
        <w:rPr>
          <w:rFonts w:asciiTheme="minorHAnsi" w:hAnsiTheme="minorHAnsi"/>
          <w:sz w:val="18"/>
        </w:rPr>
        <w:t>, June 27, 2012) ALK</w:t>
      </w:r>
    </w:p>
    <w:p w:rsidR="00EE6BE9" w:rsidRPr="001F3B0A" w:rsidRDefault="00EE6BE9" w:rsidP="00EE6BE9">
      <w:pPr>
        <w:rPr>
          <w:rFonts w:asciiTheme="minorHAnsi" w:hAnsiTheme="minorHAnsi"/>
          <w:sz w:val="18"/>
        </w:rPr>
      </w:pPr>
    </w:p>
    <w:p w:rsidR="00EE6BE9" w:rsidRPr="001F3B0A" w:rsidRDefault="00EE6BE9" w:rsidP="00EE6BE9">
      <w:pPr>
        <w:pStyle w:val="UnreadF7"/>
        <w:rPr>
          <w:rFonts w:asciiTheme="minorHAnsi" w:hAnsiTheme="minorHAnsi" w:cs="Calibri"/>
        </w:rPr>
      </w:pPr>
      <w:r w:rsidRPr="001F3B0A">
        <w:rPr>
          <w:rFonts w:asciiTheme="minorHAnsi" w:hAnsiTheme="minorHAnsi" w:cs="Calibri"/>
        </w:rPr>
        <w:t xml:space="preserve">Then </w:t>
      </w:r>
      <w:r w:rsidRPr="001F3B0A">
        <w:rPr>
          <w:rStyle w:val="UnderlinedF9Char"/>
          <w:rFonts w:asciiTheme="minorHAnsi" w:eastAsia="Malgun Gothic" w:hAnsiTheme="minorHAnsi" w:cs="Calibri"/>
          <w:sz w:val="22"/>
          <w:highlight w:val="yellow"/>
        </w:rPr>
        <w:t>there are</w:t>
      </w:r>
      <w:r w:rsidRPr="001F3B0A">
        <w:rPr>
          <w:rFonts w:asciiTheme="minorHAnsi" w:hAnsiTheme="minorHAnsi" w:cs="Calibri"/>
        </w:rPr>
        <w:t xml:space="preserve"> the </w:t>
      </w:r>
      <w:r w:rsidRPr="001F3B0A">
        <w:rPr>
          <w:rStyle w:val="UnderlinedF9Char"/>
          <w:rFonts w:asciiTheme="minorHAnsi" w:eastAsia="Malgun Gothic" w:hAnsiTheme="minorHAnsi" w:cs="Calibri"/>
          <w:sz w:val="22"/>
          <w:highlight w:val="yellow"/>
        </w:rPr>
        <w:t>dolorous</w:t>
      </w:r>
      <w:r w:rsidRPr="001F3B0A">
        <w:rPr>
          <w:rFonts w:asciiTheme="minorHAnsi" w:hAnsiTheme="minorHAnsi" w:cs="Calibri"/>
          <w:highlight w:val="yellow"/>
          <w:u w:val="single"/>
        </w:rPr>
        <w:t xml:space="preserve"> </w:t>
      </w:r>
      <w:r w:rsidRPr="001F3B0A">
        <w:rPr>
          <w:rStyle w:val="UnderlinedF9Char"/>
          <w:rFonts w:asciiTheme="minorHAnsi" w:eastAsia="Malgun Gothic" w:hAnsiTheme="minorHAnsi" w:cs="Calibri"/>
          <w:sz w:val="22"/>
          <w:highlight w:val="yellow"/>
        </w:rPr>
        <w:t>consequences of</w:t>
      </w:r>
      <w:r w:rsidRPr="001F3B0A">
        <w:rPr>
          <w:rStyle w:val="UnderlinedF9Char"/>
          <w:rFonts w:asciiTheme="minorHAnsi" w:eastAsia="Malgun Gothic" w:hAnsiTheme="minorHAnsi" w:cs="Calibri"/>
        </w:rPr>
        <w:t xml:space="preserve"> </w:t>
      </w:r>
      <w:r w:rsidRPr="001F3B0A">
        <w:rPr>
          <w:rFonts w:asciiTheme="minorHAnsi" w:hAnsiTheme="minorHAnsi" w:cs="Calibri"/>
        </w:rPr>
        <w:t xml:space="preserve">a potential </w:t>
      </w:r>
      <w:r w:rsidRPr="001F3B0A">
        <w:rPr>
          <w:rStyle w:val="UnderlinedF9Char"/>
          <w:rFonts w:asciiTheme="minorHAnsi" w:eastAsia="Malgun Gothic" w:hAnsiTheme="minorHAnsi" w:cs="Calibri"/>
          <w:sz w:val="22"/>
          <w:highlight w:val="yellow"/>
        </w:rPr>
        <w:t>collapse</w:t>
      </w:r>
      <w:r w:rsidRPr="001F3B0A">
        <w:rPr>
          <w:rFonts w:asciiTheme="minorHAnsi" w:hAnsiTheme="minorHAnsi" w:cs="Calibri"/>
          <w:highlight w:val="yellow"/>
          <w:u w:val="single"/>
        </w:rPr>
        <w:t xml:space="preserve"> </w:t>
      </w:r>
      <w:r w:rsidRPr="001F3B0A">
        <w:rPr>
          <w:rStyle w:val="UnderlinedF9Char"/>
          <w:rFonts w:asciiTheme="minorHAnsi" w:eastAsia="Malgun Gothic" w:hAnsiTheme="minorHAnsi" w:cs="Calibri"/>
          <w:sz w:val="22"/>
          <w:highlight w:val="yellow"/>
        </w:rPr>
        <w:t>of the world's</w:t>
      </w:r>
      <w:r w:rsidRPr="001F3B0A">
        <w:rPr>
          <w:rStyle w:val="UnderlinedF9Char"/>
          <w:rFonts w:asciiTheme="minorHAnsi" w:eastAsia="Malgun Gothic" w:hAnsiTheme="minorHAnsi" w:cs="Calibri"/>
          <w:sz w:val="22"/>
        </w:rPr>
        <w:t xml:space="preserve"> financia</w:t>
      </w:r>
      <w:r w:rsidRPr="001F3B0A">
        <w:rPr>
          <w:rStyle w:val="StyleBoldUnderline"/>
          <w:rFonts w:asciiTheme="minorHAnsi" w:eastAsia="Malgun Gothic" w:hAnsiTheme="minorHAnsi"/>
        </w:rPr>
        <w:t>l architectur</w:t>
      </w:r>
      <w:r w:rsidRPr="001F3B0A">
        <w:rPr>
          <w:rStyle w:val="StyleBoldUnderline"/>
          <w:rFonts w:asciiTheme="minorHAnsi" w:hAnsiTheme="minorHAnsi"/>
        </w:rPr>
        <w:t>e</w:t>
      </w:r>
      <w:r w:rsidRPr="001F3B0A">
        <w:rPr>
          <w:rFonts w:asciiTheme="minorHAnsi" w:hAnsiTheme="minorHAnsi" w:cs="Calibri"/>
        </w:rPr>
        <w:t xml:space="preserve">. For decades now, Americans have enjoyed the advantages of being at the center of that system. The worldwide use of the dollar, and the stability of our </w:t>
      </w:r>
      <w:r w:rsidRPr="001F3B0A">
        <w:rPr>
          <w:rStyle w:val="StyleBoldUnderline"/>
          <w:rFonts w:asciiTheme="minorHAnsi" w:hAnsiTheme="minorHAnsi"/>
          <w:highlight w:val="yellow"/>
        </w:rPr>
        <w:t>economy</w:t>
      </w:r>
      <w:r w:rsidRPr="001F3B0A">
        <w:rPr>
          <w:rFonts w:asciiTheme="minorHAnsi" w:hAnsiTheme="minorHAnsi" w:cs="Calibri"/>
        </w:rPr>
        <w:t xml:space="preserve">,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w:t>
      </w:r>
      <w:r w:rsidRPr="001F3B0A">
        <w:rPr>
          <w:rStyle w:val="UnderlinedF9Char"/>
          <w:rFonts w:asciiTheme="minorHAnsi" w:eastAsia="Malgun Gothic" w:hAnsiTheme="minorHAnsi" w:cs="Calibri"/>
          <w:sz w:val="22"/>
          <w:highlight w:val="yellow"/>
        </w:rPr>
        <w:t>al Qaeda</w:t>
      </w:r>
      <w:r w:rsidRPr="001F3B0A">
        <w:rPr>
          <w:rStyle w:val="UnderlinedF9Char"/>
          <w:rFonts w:asciiTheme="minorHAnsi" w:eastAsia="Malgun Gothic" w:hAnsiTheme="minorHAnsi" w:cs="Calibri"/>
          <w:sz w:val="22"/>
        </w:rPr>
        <w:t xml:space="preserve"> and Islamic terrorist</w:t>
      </w:r>
      <w:r w:rsidRPr="001F3B0A">
        <w:rPr>
          <w:rFonts w:asciiTheme="minorHAnsi" w:hAnsiTheme="minorHAnsi" w:cs="Calibri"/>
        </w:rPr>
        <w:t xml:space="preserve"> affiliates has not been extinguished</w:t>
      </w:r>
      <w:r w:rsidRPr="001F3B0A">
        <w:rPr>
          <w:rStyle w:val="UnderlinedF9Char"/>
          <w:rFonts w:asciiTheme="minorHAnsi" w:eastAsia="Malgun Gothic" w:hAnsiTheme="minorHAnsi" w:cs="Calibri"/>
        </w:rPr>
        <w:t xml:space="preserve">. </w:t>
      </w:r>
      <w:r w:rsidRPr="001F3B0A">
        <w:rPr>
          <w:rStyle w:val="UnderlinedF9Char"/>
          <w:rFonts w:asciiTheme="minorHAnsi" w:eastAsia="Malgun Gothic" w:hAnsiTheme="minorHAnsi" w:cs="Calibri"/>
          <w:sz w:val="22"/>
          <w:highlight w:val="yellow"/>
        </w:rPr>
        <w:t>Iran</w:t>
      </w:r>
      <w:r w:rsidRPr="001F3B0A">
        <w:rPr>
          <w:rStyle w:val="UnderlinedF9Char"/>
          <w:rFonts w:asciiTheme="minorHAnsi" w:eastAsia="Malgun Gothic" w:hAnsiTheme="minorHAnsi" w:cs="Calibri"/>
          <w:sz w:val="22"/>
        </w:rPr>
        <w:t xml:space="preserve"> and </w:t>
      </w:r>
      <w:r w:rsidRPr="001F3B0A">
        <w:rPr>
          <w:rStyle w:val="UnderlinedF9Char"/>
          <w:rFonts w:asciiTheme="minorHAnsi" w:eastAsia="Malgun Gothic" w:hAnsiTheme="minorHAnsi" w:cs="Calibri"/>
          <w:sz w:val="22"/>
          <w:highlight w:val="yellow"/>
        </w:rPr>
        <w:t>North Korea</w:t>
      </w:r>
      <w:r w:rsidRPr="001F3B0A">
        <w:rPr>
          <w:rFonts w:asciiTheme="minorHAnsi" w:hAnsiTheme="minorHAnsi" w:cs="Calibri"/>
        </w:rPr>
        <w:t xml:space="preserve"> are continuing on their bellicose paths, while</w:t>
      </w:r>
      <w:r w:rsidRPr="001F3B0A">
        <w:rPr>
          <w:rStyle w:val="UnderlinedF9Char"/>
          <w:rFonts w:asciiTheme="minorHAnsi" w:eastAsia="Malgun Gothic" w:hAnsiTheme="minorHAnsi" w:cs="Calibri"/>
        </w:rPr>
        <w:t xml:space="preserve"> </w:t>
      </w:r>
      <w:r w:rsidRPr="001F3B0A">
        <w:rPr>
          <w:rStyle w:val="UnderlinedF9Char"/>
          <w:rFonts w:asciiTheme="minorHAnsi" w:eastAsia="Malgun Gothic" w:hAnsiTheme="minorHAnsi" w:cs="Calibri"/>
          <w:sz w:val="22"/>
          <w:highlight w:val="yellow"/>
        </w:rPr>
        <w:t>Pakistan</w:t>
      </w:r>
      <w:r w:rsidRPr="001F3B0A">
        <w:rPr>
          <w:rStyle w:val="UnderlinedF9Char"/>
          <w:rFonts w:asciiTheme="minorHAnsi" w:eastAsia="Malgun Gothic" w:hAnsiTheme="minorHAnsi" w:cs="Calibri"/>
          <w:sz w:val="22"/>
        </w:rPr>
        <w:t xml:space="preserve"> and </w:t>
      </w:r>
      <w:r w:rsidRPr="001F3B0A">
        <w:rPr>
          <w:rStyle w:val="UnderlinedF9Char"/>
          <w:rFonts w:asciiTheme="minorHAnsi" w:eastAsia="Malgun Gothic" w:hAnsiTheme="minorHAnsi" w:cs="Calibri"/>
          <w:sz w:val="22"/>
          <w:highlight w:val="yellow"/>
        </w:rPr>
        <w:t>Afghanistan</w:t>
      </w:r>
      <w:r w:rsidRPr="001F3B0A">
        <w:rPr>
          <w:rFonts w:asciiTheme="minorHAnsi" w:hAnsiTheme="minorHAnsi" w:cs="Calibri"/>
        </w:rPr>
        <w:t xml:space="preserve"> are progressing smartly down the road to chaos. </w:t>
      </w:r>
      <w:r w:rsidRPr="001F3B0A">
        <w:rPr>
          <w:rStyle w:val="UnderlinedF9Char"/>
          <w:rFonts w:asciiTheme="minorHAnsi" w:eastAsia="Malgun Gothic" w:hAnsiTheme="minorHAnsi" w:cs="Calibri"/>
          <w:sz w:val="22"/>
          <w:highlight w:val="yellow"/>
        </w:rPr>
        <w:t>Russia's new militancy and China's</w:t>
      </w:r>
      <w:r w:rsidRPr="001F3B0A">
        <w:rPr>
          <w:rStyle w:val="UnderlinedF9Char"/>
          <w:rFonts w:asciiTheme="minorHAnsi" w:eastAsia="Malgun Gothic" w:hAnsiTheme="minorHAnsi" w:cs="Calibri"/>
          <w:sz w:val="22"/>
        </w:rPr>
        <w:t xml:space="preserve"> seemingly relentless </w:t>
      </w:r>
      <w:r w:rsidRPr="001F3B0A">
        <w:rPr>
          <w:rStyle w:val="UnderlinedF9Char"/>
          <w:rFonts w:asciiTheme="minorHAnsi" w:eastAsia="Malgun Gothic" w:hAnsiTheme="minorHAnsi" w:cs="Calibri"/>
          <w:sz w:val="22"/>
          <w:highlight w:val="yellow"/>
        </w:rPr>
        <w:t>rise</w:t>
      </w:r>
      <w:r w:rsidRPr="001F3B0A">
        <w:rPr>
          <w:rStyle w:val="UnderlinedF9Char"/>
          <w:rFonts w:asciiTheme="minorHAnsi" w:eastAsia="Malgun Gothic" w:hAnsiTheme="minorHAnsi" w:cs="Calibri"/>
          <w:sz w:val="22"/>
        </w:rPr>
        <w:t xml:space="preserve"> also </w:t>
      </w:r>
      <w:r w:rsidRPr="001F3B0A">
        <w:rPr>
          <w:rStyle w:val="UnderlinedF9Char"/>
          <w:rFonts w:asciiTheme="minorHAnsi" w:eastAsia="Malgun Gothic" w:hAnsiTheme="minorHAnsi" w:cs="Calibri"/>
          <w:sz w:val="22"/>
          <w:highlight w:val="yellow"/>
        </w:rPr>
        <w:t xml:space="preserve">give cause for </w:t>
      </w:r>
      <w:r w:rsidRPr="001F3B0A">
        <w:rPr>
          <w:rStyle w:val="StyleBoldUnderline"/>
          <w:rFonts w:asciiTheme="minorHAnsi" w:eastAsia="Malgun Gothic" w:hAnsiTheme="minorHAnsi"/>
          <w:highlight w:val="yellow"/>
        </w:rPr>
        <w:t>concern</w:t>
      </w:r>
      <w:r w:rsidRPr="001F3B0A">
        <w:rPr>
          <w:rStyle w:val="StyleBoldUnderline"/>
          <w:rFonts w:asciiTheme="minorHAnsi" w:hAnsiTheme="minorHAnsi"/>
          <w:highlight w:val="yellow"/>
        </w:rPr>
        <w:t xml:space="preserve">. </w:t>
      </w:r>
      <w:r w:rsidRPr="001F3B0A">
        <w:rPr>
          <w:rStyle w:val="StyleBoldUnderline"/>
          <w:rFonts w:asciiTheme="minorHAnsi" w:eastAsia="Malgun Gothic" w:hAnsiTheme="minorHAnsi"/>
          <w:highlight w:val="yellow"/>
        </w:rPr>
        <w:t>If</w:t>
      </w:r>
      <w:r w:rsidRPr="001F3B0A">
        <w:rPr>
          <w:rStyle w:val="UnderlinedF9Char"/>
          <w:rFonts w:asciiTheme="minorHAnsi" w:eastAsia="Malgun Gothic" w:hAnsiTheme="minorHAnsi" w:cs="Calibri"/>
          <w:sz w:val="22"/>
          <w:highlight w:val="yellow"/>
        </w:rPr>
        <w:t xml:space="preserve"> America</w:t>
      </w:r>
      <w:r w:rsidRPr="001F3B0A">
        <w:rPr>
          <w:rFonts w:asciiTheme="minorHAnsi" w:hAnsiTheme="minorHAnsi" w:cs="Calibri"/>
        </w:rPr>
        <w:t xml:space="preserve"> now </w:t>
      </w:r>
      <w:r w:rsidRPr="001F3B0A">
        <w:rPr>
          <w:rStyle w:val="StyleBoldUnderline"/>
          <w:rFonts w:asciiTheme="minorHAnsi" w:hAnsiTheme="minorHAnsi"/>
          <w:highlight w:val="yellow"/>
        </w:rPr>
        <w:t xml:space="preserve">tries to </w:t>
      </w:r>
      <w:r w:rsidRPr="001F3B0A">
        <w:rPr>
          <w:rStyle w:val="UnderlinedF9Char"/>
          <w:rFonts w:asciiTheme="minorHAnsi" w:eastAsia="Malgun Gothic" w:hAnsiTheme="minorHAnsi" w:cs="Calibri"/>
          <w:sz w:val="22"/>
          <w:highlight w:val="yellow"/>
        </w:rPr>
        <w:t>pull back from the world stage, it will leave a dangerous power vacuum</w:t>
      </w:r>
      <w:r w:rsidRPr="001F3B0A">
        <w:rPr>
          <w:rFonts w:asciiTheme="minorHAnsi" w:hAnsiTheme="minorHAnsi" w:cs="Calibri"/>
        </w:rPr>
        <w:t xml:space="preserve">. The stabilizing effects of </w:t>
      </w:r>
      <w:r w:rsidRPr="001F3B0A">
        <w:rPr>
          <w:rStyle w:val="UnderlinedF9Char"/>
          <w:rFonts w:asciiTheme="minorHAnsi" w:eastAsia="Malgun Gothic" w:hAnsiTheme="minorHAnsi" w:cs="Calibri"/>
          <w:sz w:val="22"/>
        </w:rPr>
        <w:t xml:space="preserve">our </w:t>
      </w:r>
      <w:r w:rsidRPr="001F3B0A">
        <w:rPr>
          <w:rStyle w:val="UnderlinedF9Char"/>
          <w:rFonts w:asciiTheme="minorHAnsi" w:eastAsia="Malgun Gothic" w:hAnsiTheme="minorHAnsi" w:cs="Calibri"/>
          <w:sz w:val="22"/>
          <w:highlight w:val="yellow"/>
        </w:rPr>
        <w:t>presence in Asia</w:t>
      </w:r>
      <w:r w:rsidRPr="001F3B0A">
        <w:rPr>
          <w:rFonts w:asciiTheme="minorHAnsi" w:hAnsiTheme="minorHAnsi" w:cs="Calibri"/>
        </w:rPr>
        <w:t xml:space="preserve">, our continuing </w:t>
      </w:r>
      <w:r w:rsidRPr="001F3B0A">
        <w:rPr>
          <w:rStyle w:val="UnderlinedF9Char"/>
          <w:rFonts w:asciiTheme="minorHAnsi" w:eastAsia="Malgun Gothic" w:hAnsiTheme="minorHAnsi" w:cs="Calibri"/>
          <w:sz w:val="22"/>
          <w:highlight w:val="yellow"/>
        </w:rPr>
        <w:t>commitment to Europe</w:t>
      </w:r>
      <w:r w:rsidRPr="001F3B0A">
        <w:rPr>
          <w:rFonts w:asciiTheme="minorHAnsi" w:hAnsiTheme="minorHAnsi" w:cs="Calibri"/>
        </w:rPr>
        <w:t xml:space="preserve">, </w:t>
      </w:r>
      <w:r w:rsidRPr="001F3B0A">
        <w:rPr>
          <w:rStyle w:val="UnderlinedF9Char"/>
          <w:rFonts w:asciiTheme="minorHAnsi" w:eastAsia="Malgun Gothic" w:hAnsiTheme="minorHAnsi" w:cs="Calibri"/>
          <w:sz w:val="22"/>
          <w:highlight w:val="yellow"/>
        </w:rPr>
        <w:t>and</w:t>
      </w:r>
      <w:r w:rsidRPr="001F3B0A">
        <w:rPr>
          <w:rStyle w:val="UnderlinedF9Char"/>
          <w:rFonts w:asciiTheme="minorHAnsi" w:eastAsia="Malgun Gothic" w:hAnsiTheme="minorHAnsi" w:cs="Calibri"/>
        </w:rPr>
        <w:t xml:space="preserve"> </w:t>
      </w:r>
      <w:r w:rsidRPr="001F3B0A">
        <w:rPr>
          <w:rFonts w:asciiTheme="minorHAnsi" w:hAnsiTheme="minorHAnsi" w:cs="Calibri"/>
        </w:rPr>
        <w:t xml:space="preserve">our position as defender of last resort for </w:t>
      </w:r>
      <w:r w:rsidRPr="001F3B0A">
        <w:rPr>
          <w:rStyle w:val="UnderlinedF9Char"/>
          <w:rFonts w:asciiTheme="minorHAnsi" w:eastAsia="Malgun Gothic" w:hAnsiTheme="minorHAnsi" w:cs="Calibri"/>
          <w:sz w:val="22"/>
          <w:highlight w:val="yellow"/>
        </w:rPr>
        <w:t>Middle East energy sources</w:t>
      </w:r>
      <w:r w:rsidRPr="001F3B0A">
        <w:rPr>
          <w:rStyle w:val="UnderlinedF9Char"/>
          <w:rFonts w:asciiTheme="minorHAnsi" w:eastAsia="Malgun Gothic" w:hAnsiTheme="minorHAnsi" w:cs="Calibri"/>
          <w:sz w:val="22"/>
        </w:rPr>
        <w:t xml:space="preserve"> and supply lines </w:t>
      </w:r>
      <w:r w:rsidRPr="001F3B0A">
        <w:rPr>
          <w:rStyle w:val="UnderlinedF9Char"/>
          <w:rFonts w:asciiTheme="minorHAnsi" w:eastAsia="Malgun Gothic" w:hAnsiTheme="minorHAnsi" w:cs="Calibri"/>
          <w:sz w:val="22"/>
          <w:highlight w:val="yellow"/>
        </w:rPr>
        <w:t>could</w:t>
      </w:r>
      <w:r w:rsidRPr="001F3B0A">
        <w:rPr>
          <w:rFonts w:asciiTheme="minorHAnsi" w:hAnsiTheme="minorHAnsi" w:cs="Calibri"/>
        </w:rPr>
        <w:t xml:space="preserve"> all </w:t>
      </w:r>
      <w:r w:rsidRPr="001F3B0A">
        <w:rPr>
          <w:rStyle w:val="UnderlinedF9Char"/>
          <w:rFonts w:asciiTheme="minorHAnsi" w:eastAsia="Malgun Gothic" w:hAnsiTheme="minorHAnsi" w:cs="Calibri"/>
          <w:sz w:val="22"/>
          <w:highlight w:val="yellow"/>
        </w:rPr>
        <w:t>be placed at risk</w:t>
      </w:r>
      <w:r w:rsidRPr="001F3B0A">
        <w:rPr>
          <w:rFonts w:asciiTheme="minorHAnsi" w:hAnsiTheme="minorHAnsi" w:cs="Calibri"/>
        </w:rPr>
        <w:t xml:space="preserve">. In such a scenario </w:t>
      </w:r>
      <w:r w:rsidRPr="001F3B0A">
        <w:rPr>
          <w:rStyle w:val="UnderlinedF9Char"/>
          <w:rFonts w:asciiTheme="minorHAnsi" w:eastAsia="Malgun Gothic" w:hAnsiTheme="minorHAnsi" w:cs="Calibri"/>
          <w:sz w:val="22"/>
          <w:highlight w:val="yellow"/>
        </w:rPr>
        <w:t xml:space="preserve">there are shades of the </w:t>
      </w:r>
      <w:r w:rsidRPr="001F3B0A">
        <w:rPr>
          <w:rStyle w:val="StyleBoldUnderline"/>
          <w:rFonts w:asciiTheme="minorHAnsi" w:eastAsia="Malgun Gothic" w:hAnsiTheme="minorHAnsi"/>
          <w:highlight w:val="yellow"/>
        </w:rPr>
        <w:t>1930s</w:t>
      </w:r>
      <w:r w:rsidRPr="001F3B0A">
        <w:rPr>
          <w:rStyle w:val="StyleBoldUnderline"/>
          <w:rFonts w:asciiTheme="minorHAnsi" w:hAnsiTheme="minorHAnsi"/>
          <w:highlight w:val="yellow"/>
        </w:rPr>
        <w:t xml:space="preserve">, when </w:t>
      </w:r>
      <w:r w:rsidRPr="001F3B0A">
        <w:rPr>
          <w:rStyle w:val="StyleBoldUnderline"/>
          <w:rFonts w:asciiTheme="minorHAnsi" w:eastAsia="Malgun Gothic" w:hAnsiTheme="minorHAnsi"/>
          <w:highlight w:val="yellow"/>
        </w:rPr>
        <w:t>global</w:t>
      </w:r>
      <w:r w:rsidRPr="001F3B0A">
        <w:rPr>
          <w:rStyle w:val="UnderlinedF9Char"/>
          <w:rFonts w:asciiTheme="minorHAnsi" w:eastAsia="Malgun Gothic" w:hAnsiTheme="minorHAnsi" w:cs="Calibri"/>
          <w:sz w:val="22"/>
          <w:highlight w:val="yellow"/>
        </w:rPr>
        <w:t xml:space="preserve"> trade</w:t>
      </w:r>
      <w:r w:rsidRPr="001F3B0A">
        <w:rPr>
          <w:rFonts w:asciiTheme="minorHAnsi" w:hAnsiTheme="minorHAnsi" w:cs="Calibri"/>
        </w:rPr>
        <w:t xml:space="preserve"> and finance </w:t>
      </w:r>
      <w:r w:rsidRPr="001F3B0A">
        <w:rPr>
          <w:rStyle w:val="UnderlinedF9Char"/>
          <w:rFonts w:asciiTheme="minorHAnsi" w:eastAsia="Malgun Gothic" w:hAnsiTheme="minorHAnsi" w:cs="Calibri"/>
          <w:sz w:val="22"/>
          <w:highlight w:val="yellow"/>
        </w:rPr>
        <w:t>ground</w:t>
      </w:r>
      <w:r w:rsidRPr="001F3B0A">
        <w:rPr>
          <w:rFonts w:asciiTheme="minorHAnsi" w:hAnsiTheme="minorHAnsi" w:cs="Calibri"/>
        </w:rPr>
        <w:t xml:space="preserve"> nearly </w:t>
      </w:r>
      <w:r w:rsidRPr="001F3B0A">
        <w:rPr>
          <w:rStyle w:val="UnderlinedF9Char"/>
          <w:rFonts w:asciiTheme="minorHAnsi" w:eastAsia="Malgun Gothic" w:hAnsiTheme="minorHAnsi" w:cs="Calibri"/>
          <w:sz w:val="22"/>
          <w:highlight w:val="yellow"/>
        </w:rPr>
        <w:t>to a halt</w:t>
      </w:r>
      <w:r w:rsidRPr="001F3B0A">
        <w:rPr>
          <w:rFonts w:asciiTheme="minorHAnsi" w:hAnsiTheme="minorHAnsi" w:cs="Calibri"/>
        </w:rPr>
        <w:t xml:space="preserve">, the peaceful </w:t>
      </w:r>
      <w:r w:rsidRPr="001F3B0A">
        <w:rPr>
          <w:rStyle w:val="UnderlinedF9Char"/>
          <w:rFonts w:asciiTheme="minorHAnsi" w:eastAsia="Malgun Gothic" w:hAnsiTheme="minorHAnsi" w:cs="Calibri"/>
          <w:sz w:val="22"/>
          <w:highlight w:val="yellow"/>
        </w:rPr>
        <w:t xml:space="preserve">democracies failed to </w:t>
      </w:r>
      <w:r w:rsidRPr="001F3B0A">
        <w:rPr>
          <w:rStyle w:val="StyleBoldUnderline"/>
          <w:rFonts w:asciiTheme="minorHAnsi" w:eastAsia="Malgun Gothic" w:hAnsiTheme="minorHAnsi"/>
          <w:highlight w:val="yellow"/>
        </w:rPr>
        <w:t>cooperate</w:t>
      </w:r>
      <w:r w:rsidRPr="001F3B0A">
        <w:rPr>
          <w:rStyle w:val="StyleBoldUnderline"/>
          <w:rFonts w:asciiTheme="minorHAnsi" w:hAnsiTheme="minorHAnsi"/>
          <w:highlight w:val="yellow"/>
        </w:rPr>
        <w:t xml:space="preserve">, and </w:t>
      </w:r>
      <w:r w:rsidRPr="001F3B0A">
        <w:rPr>
          <w:rStyle w:val="StyleBoldUnderline"/>
          <w:rFonts w:asciiTheme="minorHAnsi" w:eastAsia="Malgun Gothic" w:hAnsiTheme="minorHAnsi"/>
          <w:highlight w:val="yellow"/>
        </w:rPr>
        <w:t>aggressive</w:t>
      </w:r>
      <w:r w:rsidRPr="001F3B0A">
        <w:rPr>
          <w:rStyle w:val="UnderlinedF9Char"/>
          <w:rFonts w:asciiTheme="minorHAnsi" w:eastAsia="Malgun Gothic" w:hAnsiTheme="minorHAnsi" w:cs="Calibri"/>
          <w:sz w:val="22"/>
          <w:highlight w:val="yellow"/>
        </w:rPr>
        <w:t xml:space="preserve"> powers led</w:t>
      </w:r>
      <w:r w:rsidRPr="001F3B0A">
        <w:rPr>
          <w:rFonts w:asciiTheme="minorHAnsi" w:hAnsiTheme="minorHAnsi" w:cs="Calibri"/>
          <w:highlight w:val="yellow"/>
        </w:rPr>
        <w:t xml:space="preserve"> </w:t>
      </w:r>
      <w:r w:rsidRPr="001F3B0A">
        <w:rPr>
          <w:rStyle w:val="UnderlinedF9Char"/>
          <w:rFonts w:asciiTheme="minorHAnsi" w:eastAsia="Malgun Gothic" w:hAnsiTheme="minorHAnsi" w:cs="Calibri"/>
          <w:sz w:val="22"/>
          <w:highlight w:val="yellow"/>
        </w:rPr>
        <w:t>by</w:t>
      </w:r>
      <w:r w:rsidRPr="001F3B0A">
        <w:rPr>
          <w:rFonts w:asciiTheme="minorHAnsi" w:hAnsiTheme="minorHAnsi" w:cs="Calibri"/>
        </w:rPr>
        <w:t xml:space="preserve"> the remorseless </w:t>
      </w:r>
      <w:r w:rsidRPr="001F3B0A">
        <w:rPr>
          <w:rStyle w:val="StyleBoldUnderline"/>
          <w:rFonts w:asciiTheme="minorHAnsi" w:hAnsiTheme="minorHAnsi"/>
          <w:highlight w:val="yellow"/>
        </w:rPr>
        <w:t>fanatics</w:t>
      </w:r>
      <w:r w:rsidRPr="001F3B0A">
        <w:rPr>
          <w:rStyle w:val="StyleBoldUnderline"/>
          <w:rFonts w:asciiTheme="minorHAnsi" w:hAnsiTheme="minorHAnsi"/>
        </w:rPr>
        <w:t xml:space="preserve"> who </w:t>
      </w:r>
      <w:r w:rsidRPr="001F3B0A">
        <w:rPr>
          <w:rStyle w:val="StyleBoldUnderline"/>
          <w:rFonts w:asciiTheme="minorHAnsi" w:hAnsiTheme="minorHAnsi"/>
          <w:highlight w:val="yellow"/>
        </w:rPr>
        <w:t>rose</w:t>
      </w:r>
      <w:r w:rsidRPr="001F3B0A">
        <w:rPr>
          <w:rStyle w:val="StyleBoldUnderline"/>
          <w:rFonts w:asciiTheme="minorHAnsi" w:hAnsiTheme="minorHAnsi"/>
        </w:rPr>
        <w:t xml:space="preserve"> up </w:t>
      </w:r>
      <w:r w:rsidRPr="001F3B0A">
        <w:rPr>
          <w:rStyle w:val="StyleBoldUnderline"/>
          <w:rFonts w:asciiTheme="minorHAnsi" w:hAnsiTheme="minorHAnsi"/>
          <w:highlight w:val="yellow"/>
        </w:rPr>
        <w:t>on the crest of economic disaster</w:t>
      </w:r>
      <w:r w:rsidRPr="001F3B0A">
        <w:rPr>
          <w:rStyle w:val="StyleBoldUnderline"/>
          <w:rFonts w:asciiTheme="minorHAnsi" w:hAnsiTheme="minorHAnsi"/>
        </w:rPr>
        <w:t xml:space="preserve"> exploited their divisions. </w:t>
      </w:r>
      <w:r w:rsidRPr="001F3B0A">
        <w:rPr>
          <w:rStyle w:val="StyleBoldUnderline"/>
          <w:rFonts w:asciiTheme="minorHAnsi" w:eastAsia="Malgun Gothic" w:hAnsiTheme="minorHAnsi"/>
          <w:highlight w:val="yellow"/>
        </w:rPr>
        <w:t>Today</w:t>
      </w:r>
      <w:r w:rsidRPr="001F3B0A">
        <w:rPr>
          <w:rFonts w:asciiTheme="minorHAnsi" w:hAnsiTheme="minorHAnsi" w:cs="Calibri"/>
        </w:rPr>
        <w:t xml:space="preserve"> we run the risk that </w:t>
      </w:r>
      <w:r w:rsidRPr="001F3B0A">
        <w:rPr>
          <w:rStyle w:val="UnderlinedF9Char"/>
          <w:rFonts w:asciiTheme="minorHAnsi" w:eastAsia="Malgun Gothic" w:hAnsiTheme="minorHAnsi" w:cs="Calibri"/>
          <w:sz w:val="22"/>
          <w:highlight w:val="yellow"/>
        </w:rPr>
        <w:t>rogue states</w:t>
      </w:r>
      <w:r w:rsidRPr="001F3B0A">
        <w:rPr>
          <w:rFonts w:asciiTheme="minorHAnsi" w:hAnsiTheme="minorHAnsi" w:cs="Calibri"/>
        </w:rPr>
        <w:t xml:space="preserve"> </w:t>
      </w:r>
      <w:r w:rsidRPr="001F3B0A">
        <w:rPr>
          <w:rStyle w:val="UnderlinedF9Char"/>
          <w:rFonts w:asciiTheme="minorHAnsi" w:eastAsia="Malgun Gothic" w:hAnsiTheme="minorHAnsi" w:cs="Calibri"/>
          <w:sz w:val="22"/>
        </w:rPr>
        <w:t>may</w:t>
      </w:r>
      <w:r w:rsidRPr="001F3B0A">
        <w:rPr>
          <w:rFonts w:asciiTheme="minorHAnsi" w:hAnsiTheme="minorHAnsi" w:cs="Calibri"/>
        </w:rPr>
        <w:t xml:space="preserve"> choose to </w:t>
      </w:r>
      <w:r w:rsidRPr="001F3B0A">
        <w:rPr>
          <w:rStyle w:val="UnderlinedF9Char"/>
          <w:rFonts w:asciiTheme="minorHAnsi" w:eastAsia="Malgun Gothic" w:hAnsiTheme="minorHAnsi" w:cs="Calibri"/>
          <w:sz w:val="22"/>
          <w:highlight w:val="yellow"/>
        </w:rPr>
        <w:t>become</w:t>
      </w:r>
      <w:r w:rsidRPr="001F3B0A">
        <w:rPr>
          <w:rStyle w:val="UnderlinedF9Char"/>
          <w:rFonts w:asciiTheme="minorHAnsi" w:eastAsia="Malgun Gothic" w:hAnsiTheme="minorHAnsi" w:cs="Calibri"/>
          <w:sz w:val="22"/>
        </w:rPr>
        <w:t xml:space="preserve"> ever </w:t>
      </w:r>
      <w:r w:rsidRPr="001F3B0A">
        <w:rPr>
          <w:rStyle w:val="UnderlinedF9Char"/>
          <w:rFonts w:asciiTheme="minorHAnsi" w:eastAsia="Malgun Gothic" w:hAnsiTheme="minorHAnsi" w:cs="Calibri"/>
          <w:sz w:val="22"/>
          <w:highlight w:val="yellow"/>
        </w:rPr>
        <w:t>more reckless with</w:t>
      </w:r>
      <w:r w:rsidRPr="001F3B0A">
        <w:rPr>
          <w:rFonts w:asciiTheme="minorHAnsi" w:hAnsiTheme="minorHAnsi" w:cs="Calibri"/>
        </w:rPr>
        <w:t xml:space="preserve"> their </w:t>
      </w:r>
      <w:r w:rsidRPr="001F3B0A">
        <w:rPr>
          <w:rStyle w:val="UnderlinedF9Char"/>
          <w:rFonts w:asciiTheme="minorHAnsi" w:eastAsia="Malgun Gothic" w:hAnsiTheme="minorHAnsi" w:cs="Calibri"/>
          <w:sz w:val="22"/>
          <w:highlight w:val="yellow"/>
        </w:rPr>
        <w:t>nuclear toys</w:t>
      </w:r>
      <w:r w:rsidRPr="001F3B0A">
        <w:rPr>
          <w:rFonts w:asciiTheme="minorHAnsi" w:hAnsiTheme="minorHAnsi" w:cs="Calibri"/>
        </w:rPr>
        <w:t xml:space="preserve">, just </w:t>
      </w:r>
      <w:r w:rsidRPr="001F3B0A">
        <w:rPr>
          <w:rStyle w:val="UnderlinedF9Char"/>
          <w:rFonts w:asciiTheme="minorHAnsi" w:eastAsia="Malgun Gothic" w:hAnsiTheme="minorHAnsi" w:cs="Calibri"/>
          <w:sz w:val="22"/>
          <w:highlight w:val="yellow"/>
        </w:rPr>
        <w:t>at our moment of</w:t>
      </w:r>
      <w:r w:rsidRPr="001F3B0A">
        <w:rPr>
          <w:rStyle w:val="UnderlinedF9Char"/>
          <w:rFonts w:asciiTheme="minorHAnsi" w:eastAsia="Malgun Gothic" w:hAnsiTheme="minorHAnsi" w:cs="Calibri"/>
        </w:rPr>
        <w:t xml:space="preserve"> </w:t>
      </w:r>
      <w:r w:rsidRPr="001F3B0A">
        <w:rPr>
          <w:rFonts w:asciiTheme="minorHAnsi" w:hAnsiTheme="minorHAnsi" w:cs="Calibri"/>
        </w:rPr>
        <w:t xml:space="preserve">maximum </w:t>
      </w:r>
      <w:r w:rsidRPr="001F3B0A">
        <w:rPr>
          <w:rStyle w:val="UnderlinedF9Char"/>
          <w:rFonts w:asciiTheme="minorHAnsi" w:eastAsia="Malgun Gothic" w:hAnsiTheme="minorHAnsi" w:cs="Calibri"/>
          <w:sz w:val="22"/>
          <w:highlight w:val="yellow"/>
        </w:rPr>
        <w:t>vulnerability</w:t>
      </w:r>
      <w:r w:rsidRPr="001F3B0A">
        <w:rPr>
          <w:rStyle w:val="UnderlinedF9Char"/>
          <w:rFonts w:asciiTheme="minorHAnsi" w:eastAsia="Malgun Gothic" w:hAnsiTheme="minorHAnsi" w:cs="Calibri"/>
          <w:sz w:val="22"/>
        </w:rPr>
        <w:t>.</w:t>
      </w:r>
      <w:r w:rsidRPr="001F3B0A">
        <w:rPr>
          <w:rFonts w:asciiTheme="minorHAnsi" w:hAnsiTheme="minorHAnsi" w:cs="Calibri"/>
        </w:rPr>
        <w:t xml:space="preserve"> </w:t>
      </w:r>
      <w:r w:rsidRPr="001F3B0A">
        <w:rPr>
          <w:rStyle w:val="UnderlinedF9Char"/>
          <w:rFonts w:asciiTheme="minorHAnsi" w:eastAsia="Malgun Gothic" w:hAnsiTheme="minorHAnsi" w:cs="Calibri"/>
          <w:sz w:val="22"/>
        </w:rPr>
        <w:t>The</w:t>
      </w:r>
      <w:r w:rsidRPr="001F3B0A">
        <w:rPr>
          <w:rStyle w:val="StyleBoldUnderline"/>
          <w:rFonts w:asciiTheme="minorHAnsi" w:eastAsia="Malgun Gothic" w:hAnsiTheme="minorHAnsi"/>
        </w:rPr>
        <w:t xml:space="preserve"> aftershocks</w:t>
      </w:r>
      <w:r w:rsidRPr="001F3B0A">
        <w:rPr>
          <w:rStyle w:val="StyleBoldUnderline"/>
          <w:rFonts w:asciiTheme="minorHAnsi" w:hAnsiTheme="minorHAnsi"/>
        </w:rPr>
        <w:t xml:space="preserve"> of the financial crisis will almost certainly rock our principal strategic competitors even harder than they will rock us. </w:t>
      </w:r>
      <w:r w:rsidRPr="001F3B0A">
        <w:rPr>
          <w:rStyle w:val="StyleBoldUnderline"/>
          <w:rFonts w:asciiTheme="minorHAnsi" w:hAnsiTheme="minorHAnsi"/>
          <w:highlight w:val="yellow"/>
        </w:rPr>
        <w:t>The dramatic free fall of the Russian stock market</w:t>
      </w:r>
      <w:r w:rsidRPr="001F3B0A">
        <w:rPr>
          <w:rStyle w:val="StyleBoldUnderline"/>
          <w:rFonts w:asciiTheme="minorHAnsi" w:hAnsiTheme="minorHAnsi"/>
        </w:rPr>
        <w:t xml:space="preserve"> has demonstrated the fragility of a state whose economic performance hinges on high oil prices, now </w:t>
      </w:r>
      <w:r w:rsidRPr="001F3B0A">
        <w:rPr>
          <w:rStyle w:val="StyleBoldUnderline"/>
          <w:rFonts w:asciiTheme="minorHAnsi" w:hAnsiTheme="minorHAnsi"/>
          <w:highlight w:val="yellow"/>
        </w:rPr>
        <w:t>driven down by the global slowdown. China is</w:t>
      </w:r>
      <w:r w:rsidRPr="001F3B0A">
        <w:rPr>
          <w:rStyle w:val="StyleBoldUnderline"/>
          <w:rFonts w:asciiTheme="minorHAnsi" w:hAnsiTheme="minorHAnsi"/>
        </w:rPr>
        <w:t xml:space="preserve"> perhaps even </w:t>
      </w:r>
      <w:r w:rsidRPr="001F3B0A">
        <w:rPr>
          <w:rStyle w:val="StyleBoldUnderline"/>
          <w:rFonts w:asciiTheme="minorHAnsi" w:hAnsiTheme="minorHAnsi"/>
          <w:highlight w:val="yellow"/>
        </w:rPr>
        <w:t>more fragile, its</w:t>
      </w:r>
      <w:r w:rsidRPr="001F3B0A">
        <w:rPr>
          <w:rStyle w:val="StyleBoldUnderline"/>
          <w:rFonts w:asciiTheme="minorHAnsi" w:hAnsiTheme="minorHAnsi"/>
        </w:rPr>
        <w:t xml:space="preserve"> economic </w:t>
      </w:r>
      <w:r w:rsidRPr="001F3B0A">
        <w:rPr>
          <w:rStyle w:val="StyleBoldUnderline"/>
          <w:rFonts w:asciiTheme="minorHAnsi" w:hAnsiTheme="minorHAnsi"/>
          <w:highlight w:val="yellow"/>
        </w:rPr>
        <w:t>growth depending</w:t>
      </w:r>
      <w:r w:rsidRPr="001F3B0A">
        <w:rPr>
          <w:rStyle w:val="StyleBoldUnderline"/>
          <w:rFonts w:asciiTheme="minorHAnsi" w:hAnsiTheme="minorHAnsi"/>
        </w:rPr>
        <w:t xml:space="preserve"> heavily </w:t>
      </w:r>
      <w:r w:rsidRPr="001F3B0A">
        <w:rPr>
          <w:rStyle w:val="StyleBoldUnderline"/>
          <w:rFonts w:asciiTheme="minorHAnsi" w:hAnsiTheme="minorHAnsi"/>
          <w:highlight w:val="yellow"/>
        </w:rPr>
        <w:t>on foreign investment</w:t>
      </w:r>
      <w:r w:rsidRPr="001F3B0A">
        <w:rPr>
          <w:rStyle w:val="StyleBoldUnderline"/>
          <w:rFonts w:asciiTheme="minorHAnsi" w:hAnsiTheme="minorHAnsi"/>
        </w:rPr>
        <w:t xml:space="preserve"> and access to foreign markets. </w:t>
      </w:r>
      <w:r w:rsidRPr="001F3B0A">
        <w:rPr>
          <w:rStyle w:val="StyleBoldUnderline"/>
          <w:rFonts w:asciiTheme="minorHAnsi" w:hAnsiTheme="minorHAnsi"/>
          <w:highlight w:val="yellow"/>
        </w:rPr>
        <w:t xml:space="preserve">Both </w:t>
      </w:r>
      <w:r w:rsidRPr="001F3B0A">
        <w:rPr>
          <w:rStyle w:val="StyleBoldUnderline"/>
          <w:rFonts w:asciiTheme="minorHAnsi" w:eastAsia="Malgun Gothic" w:hAnsiTheme="minorHAnsi"/>
          <w:highlight w:val="yellow"/>
        </w:rPr>
        <w:t>will</w:t>
      </w:r>
      <w:r w:rsidRPr="001F3B0A">
        <w:rPr>
          <w:rStyle w:val="StyleBoldUnderline"/>
          <w:rFonts w:asciiTheme="minorHAnsi" w:hAnsiTheme="minorHAnsi"/>
        </w:rPr>
        <w:t xml:space="preserve"> now </w:t>
      </w:r>
      <w:r w:rsidRPr="001F3B0A">
        <w:rPr>
          <w:rStyle w:val="StyleBoldUnderline"/>
          <w:rFonts w:asciiTheme="minorHAnsi" w:hAnsiTheme="minorHAnsi"/>
          <w:highlight w:val="yellow"/>
        </w:rPr>
        <w:t>be constricted,</w:t>
      </w:r>
      <w:r w:rsidRPr="001F3B0A">
        <w:rPr>
          <w:rStyle w:val="StyleBoldUnderline"/>
          <w:rFonts w:asciiTheme="minorHAnsi" w:eastAsia="Malgun Gothic" w:hAnsiTheme="minorHAnsi"/>
          <w:highlight w:val="yellow"/>
        </w:rPr>
        <w:t xml:space="preserve"> inflict</w:t>
      </w:r>
      <w:r w:rsidRPr="001F3B0A">
        <w:rPr>
          <w:rStyle w:val="StyleBoldUnderline"/>
          <w:rFonts w:asciiTheme="minorHAnsi" w:hAnsiTheme="minorHAnsi"/>
          <w:highlight w:val="yellow"/>
        </w:rPr>
        <w:t xml:space="preserve">ing </w:t>
      </w:r>
      <w:r w:rsidRPr="001F3B0A">
        <w:rPr>
          <w:rStyle w:val="StyleBoldUnderline"/>
          <w:rFonts w:asciiTheme="minorHAnsi" w:eastAsia="Malgun Gothic" w:hAnsiTheme="minorHAnsi"/>
          <w:highlight w:val="yellow"/>
        </w:rPr>
        <w:t>economic pain and</w:t>
      </w:r>
      <w:r w:rsidRPr="001F3B0A">
        <w:rPr>
          <w:rStyle w:val="StyleBoldUnderline"/>
          <w:rFonts w:asciiTheme="minorHAnsi" w:hAnsiTheme="minorHAnsi"/>
        </w:rPr>
        <w:t xml:space="preserve"> perhaps even </w:t>
      </w:r>
      <w:r w:rsidRPr="001F3B0A">
        <w:rPr>
          <w:rStyle w:val="StyleBoldUnderline"/>
          <w:rFonts w:asciiTheme="minorHAnsi" w:eastAsia="Malgun Gothic" w:hAnsiTheme="minorHAnsi"/>
          <w:highlight w:val="yellow"/>
        </w:rPr>
        <w:t>spark</w:t>
      </w:r>
      <w:r w:rsidRPr="001F3B0A">
        <w:rPr>
          <w:rStyle w:val="StyleBoldUnderline"/>
          <w:rFonts w:asciiTheme="minorHAnsi" w:hAnsiTheme="minorHAnsi"/>
          <w:highlight w:val="yellow"/>
        </w:rPr>
        <w:t xml:space="preserve">ing </w:t>
      </w:r>
      <w:r w:rsidRPr="001F3B0A">
        <w:rPr>
          <w:rStyle w:val="StyleBoldUnderline"/>
          <w:rFonts w:asciiTheme="minorHAnsi" w:eastAsia="Malgun Gothic" w:hAnsiTheme="minorHAnsi"/>
          <w:highlight w:val="yellow"/>
        </w:rPr>
        <w:t>unrest</w:t>
      </w:r>
      <w:r w:rsidRPr="001F3B0A">
        <w:rPr>
          <w:rFonts w:asciiTheme="minorHAnsi" w:hAnsiTheme="minorHAnsi" w:cs="Calibri"/>
        </w:rPr>
        <w:t xml:space="preserve">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1F3B0A">
        <w:rPr>
          <w:rStyle w:val="UnderlinedF9Char"/>
          <w:rFonts w:asciiTheme="minorHAnsi" w:eastAsia="Malgun Gothic" w:hAnsiTheme="minorHAnsi" w:cs="Calibri"/>
          <w:sz w:val="22"/>
        </w:rPr>
        <w:t>There is no substitute for America</w:t>
      </w:r>
      <w:r w:rsidRPr="001F3B0A">
        <w:rPr>
          <w:rStyle w:val="UnderlinedF9Char"/>
          <w:rFonts w:asciiTheme="minorHAnsi" w:eastAsia="Malgun Gothic" w:hAnsiTheme="minorHAnsi" w:cs="Calibri"/>
        </w:rPr>
        <w:t xml:space="preserve"> </w:t>
      </w:r>
      <w:r w:rsidRPr="001F3B0A">
        <w:rPr>
          <w:rFonts w:asciiTheme="minorHAnsi" w:hAnsiTheme="minorHAnsi" w:cs="Calibri"/>
        </w:rPr>
        <w:t xml:space="preserve">on the world stage. </w:t>
      </w:r>
      <w:r w:rsidRPr="001F3B0A">
        <w:rPr>
          <w:rStyle w:val="UnderlinedF9Char"/>
          <w:rFonts w:asciiTheme="minorHAnsi" w:eastAsia="Malgun Gothic" w:hAnsiTheme="minorHAnsi" w:cs="Calibri"/>
          <w:sz w:val="22"/>
        </w:rPr>
        <w:t>The choice we have</w:t>
      </w:r>
      <w:r w:rsidRPr="001F3B0A">
        <w:rPr>
          <w:rFonts w:asciiTheme="minorHAnsi" w:hAnsiTheme="minorHAnsi" w:cs="Calibri"/>
        </w:rPr>
        <w:t xml:space="preserve"> before us </w:t>
      </w:r>
      <w:r w:rsidRPr="001F3B0A">
        <w:rPr>
          <w:rStyle w:val="UnderlinedF9Char"/>
          <w:rFonts w:asciiTheme="minorHAnsi" w:eastAsia="Malgun Gothic" w:hAnsiTheme="minorHAnsi" w:cs="Calibri"/>
          <w:sz w:val="22"/>
        </w:rPr>
        <w:t>is between</w:t>
      </w:r>
      <w:r w:rsidRPr="001F3B0A">
        <w:rPr>
          <w:rFonts w:asciiTheme="minorHAnsi" w:hAnsiTheme="minorHAnsi" w:cs="Calibri"/>
        </w:rPr>
        <w:t xml:space="preserve"> the potentially </w:t>
      </w:r>
      <w:r w:rsidRPr="001F3B0A">
        <w:rPr>
          <w:rStyle w:val="UnderlinedF9Char"/>
          <w:rFonts w:asciiTheme="minorHAnsi" w:eastAsia="Malgun Gothic" w:hAnsiTheme="minorHAnsi" w:cs="Calibri"/>
          <w:sz w:val="22"/>
        </w:rPr>
        <w:t>disastrous effects of disengagement and the stiff price tag</w:t>
      </w:r>
      <w:r w:rsidRPr="001F3B0A">
        <w:rPr>
          <w:rFonts w:asciiTheme="minorHAnsi" w:hAnsiTheme="minorHAnsi" w:cs="Calibri"/>
        </w:rPr>
        <w:t xml:space="preserve"> of continued American leadership.</w:t>
      </w:r>
    </w:p>
    <w:p w:rsidR="00EE6BE9" w:rsidRDefault="00EE6BE9" w:rsidP="00EE6BE9"/>
    <w:p w:rsidR="00EE6BE9" w:rsidRDefault="00EE6BE9" w:rsidP="00EE6BE9"/>
    <w:p w:rsidR="00EE6BE9" w:rsidRPr="00E24046" w:rsidRDefault="00EE6BE9" w:rsidP="00EE6BE9">
      <w:pPr>
        <w:pStyle w:val="Heading4"/>
      </w:pPr>
      <w:r w:rsidRPr="00E24046">
        <w:t xml:space="preserve">Economic Collapse leads to war – empirics </w:t>
      </w:r>
    </w:p>
    <w:p w:rsidR="00EE6BE9" w:rsidRDefault="00EE6BE9" w:rsidP="00EE6BE9">
      <w:pPr>
        <w:rPr>
          <w:rStyle w:val="cite"/>
          <w:rFonts w:asciiTheme="minorHAnsi" w:hAnsiTheme="minorHAnsi"/>
          <w:sz w:val="16"/>
        </w:rPr>
      </w:pPr>
      <w:r w:rsidRPr="00B950ED">
        <w:rPr>
          <w:rStyle w:val="cite"/>
          <w:rFonts w:asciiTheme="minorHAnsi" w:hAnsiTheme="minorHAnsi"/>
          <w:sz w:val="26"/>
          <w:szCs w:val="26"/>
        </w:rPr>
        <w:t>Mead 9</w:t>
      </w:r>
    </w:p>
    <w:p w:rsidR="00EE6BE9" w:rsidRDefault="00EE6BE9" w:rsidP="00EE6BE9">
      <w:pPr>
        <w:rPr>
          <w:rFonts w:asciiTheme="minorHAnsi" w:hAnsiTheme="minorHAnsi"/>
          <w:sz w:val="16"/>
        </w:rPr>
      </w:pPr>
      <w:r w:rsidRPr="00E24046">
        <w:rPr>
          <w:rStyle w:val="cite"/>
          <w:rFonts w:asciiTheme="minorHAnsi" w:hAnsiTheme="minorHAnsi"/>
          <w:sz w:val="16"/>
        </w:rPr>
        <w:t>[</w:t>
      </w:r>
      <w:r w:rsidRPr="00E24046">
        <w:rPr>
          <w:rFonts w:asciiTheme="minorHAnsi" w:hAnsiTheme="minorHAnsi"/>
          <w:sz w:val="16"/>
        </w:rPr>
        <w:t>2/4, Walter Russell, Henry A. Kissinger Senior Fellow in U.S. Foreign Policy at the Council on Foreign Relations, Only Makes You Stronger: Why the recession bolstered America, The New Republic]</w:t>
      </w:r>
    </w:p>
    <w:p w:rsidR="00EE6BE9" w:rsidRPr="00E24046" w:rsidRDefault="00EE6BE9" w:rsidP="00EE6BE9">
      <w:pPr>
        <w:rPr>
          <w:rFonts w:asciiTheme="minorHAnsi" w:hAnsiTheme="minorHAnsi"/>
          <w:sz w:val="16"/>
        </w:rPr>
      </w:pPr>
    </w:p>
    <w:p w:rsidR="00EE6BE9" w:rsidRPr="00B950ED" w:rsidRDefault="00EE6BE9" w:rsidP="00EE6BE9">
      <w:pPr>
        <w:pStyle w:val="card"/>
        <w:ind w:left="0"/>
        <w:rPr>
          <w:rFonts w:asciiTheme="minorHAnsi" w:hAnsiTheme="minorHAnsi"/>
          <w:sz w:val="16"/>
          <w:szCs w:val="22"/>
        </w:rPr>
      </w:pPr>
      <w:r w:rsidRPr="00B950ED">
        <w:rPr>
          <w:rFonts w:asciiTheme="minorHAnsi" w:hAnsiTheme="minorHAnsi"/>
          <w:sz w:val="16"/>
          <w:szCs w:val="22"/>
        </w:rPr>
        <w:t xml:space="preserve">None of which means that we can just sit back and enjoy the recession. History may suggest that financial crises actually help capitalist great powers maintain their leads--but it has other, less reassuring messages as well. </w:t>
      </w:r>
      <w:r w:rsidRPr="00B950ED">
        <w:rPr>
          <w:rStyle w:val="StyleBoldUnderline"/>
          <w:rFonts w:asciiTheme="minorHAnsi" w:hAnsiTheme="minorHAnsi"/>
          <w:highlight w:val="yellow"/>
        </w:rPr>
        <w:t xml:space="preserve">If </w:t>
      </w:r>
      <w:r w:rsidRPr="00B950ED">
        <w:rPr>
          <w:rStyle w:val="StyleBoldUnderline"/>
          <w:rFonts w:asciiTheme="minorHAnsi" w:eastAsiaTheme="majorEastAsia" w:hAnsiTheme="minorHAnsi"/>
          <w:highlight w:val="yellow"/>
        </w:rPr>
        <w:t>financial crises have been a n</w:t>
      </w:r>
      <w:r w:rsidRPr="00B950ED">
        <w:rPr>
          <w:rStyle w:val="underline"/>
          <w:rFonts w:asciiTheme="minorHAnsi" w:eastAsiaTheme="majorEastAsia" w:hAnsiTheme="minorHAnsi"/>
          <w:sz w:val="22"/>
          <w:szCs w:val="22"/>
          <w:highlight w:val="yellow"/>
        </w:rPr>
        <w:t>ormal part of life</w:t>
      </w:r>
      <w:r w:rsidRPr="00B950ED">
        <w:rPr>
          <w:rStyle w:val="underline"/>
          <w:rFonts w:asciiTheme="minorHAnsi" w:eastAsiaTheme="majorEastAsia" w:hAnsiTheme="minorHAnsi"/>
          <w:sz w:val="22"/>
          <w:szCs w:val="22"/>
        </w:rPr>
        <w:t xml:space="preserve"> </w:t>
      </w:r>
      <w:r w:rsidRPr="00B950ED">
        <w:rPr>
          <w:rFonts w:asciiTheme="minorHAnsi" w:hAnsiTheme="minorHAnsi"/>
          <w:sz w:val="16"/>
          <w:szCs w:val="22"/>
        </w:rPr>
        <w:t xml:space="preserve">during the 300-year rise of the liberal capitalist system under the Anglophone powers, </w:t>
      </w:r>
      <w:r w:rsidRPr="00B950ED">
        <w:rPr>
          <w:rStyle w:val="underline"/>
          <w:rFonts w:asciiTheme="minorHAnsi" w:eastAsiaTheme="majorEastAsia" w:hAnsiTheme="minorHAnsi"/>
          <w:sz w:val="22"/>
          <w:szCs w:val="22"/>
          <w:highlight w:val="yellow"/>
        </w:rPr>
        <w:t>so has war</w:t>
      </w:r>
      <w:r w:rsidRPr="00B950ED">
        <w:rPr>
          <w:rFonts w:asciiTheme="minorHAnsi" w:hAnsiTheme="minorHAnsi"/>
          <w:sz w:val="16"/>
          <w:szCs w:val="22"/>
        </w:rPr>
        <w:t xml:space="preserve">. The wars of the League of Augsburg and the Spanish Succession; the Seven Years War; the American Revolution; the Napoleonic Wars; the two World Wars; the cold war: </w:t>
      </w:r>
      <w:r w:rsidRPr="00B950ED">
        <w:rPr>
          <w:rStyle w:val="underline"/>
          <w:rFonts w:asciiTheme="minorHAnsi" w:eastAsiaTheme="majorEastAsia" w:hAnsiTheme="minorHAnsi"/>
          <w:sz w:val="22"/>
          <w:szCs w:val="22"/>
        </w:rPr>
        <w:t xml:space="preserve">The list of wars is almost as long as the list of financial crises. </w:t>
      </w:r>
      <w:r w:rsidRPr="00B950ED">
        <w:rPr>
          <w:rStyle w:val="underline"/>
          <w:rFonts w:asciiTheme="minorHAnsi" w:eastAsiaTheme="majorEastAsia" w:hAnsiTheme="minorHAnsi"/>
          <w:sz w:val="22"/>
          <w:szCs w:val="22"/>
          <w:highlight w:val="yellow"/>
        </w:rPr>
        <w:t>Bad economic times</w:t>
      </w:r>
      <w:r w:rsidRPr="00B950ED">
        <w:rPr>
          <w:rStyle w:val="underline"/>
          <w:rFonts w:asciiTheme="minorHAnsi" w:eastAsiaTheme="majorEastAsia" w:hAnsiTheme="minorHAnsi"/>
          <w:sz w:val="22"/>
          <w:szCs w:val="22"/>
        </w:rPr>
        <w:t xml:space="preserve"> </w:t>
      </w:r>
      <w:r w:rsidRPr="00B950ED">
        <w:rPr>
          <w:rFonts w:asciiTheme="minorHAnsi" w:hAnsiTheme="minorHAnsi"/>
          <w:sz w:val="16"/>
          <w:szCs w:val="22"/>
        </w:rPr>
        <w:t>can</w:t>
      </w:r>
      <w:r w:rsidRPr="00B950ED">
        <w:rPr>
          <w:rStyle w:val="underline"/>
          <w:rFonts w:asciiTheme="minorHAnsi" w:eastAsiaTheme="majorEastAsia" w:hAnsiTheme="minorHAnsi"/>
          <w:sz w:val="22"/>
          <w:szCs w:val="22"/>
        </w:rPr>
        <w:t xml:space="preserve"> </w:t>
      </w:r>
      <w:r w:rsidRPr="00B950ED">
        <w:rPr>
          <w:rStyle w:val="underline"/>
          <w:rFonts w:asciiTheme="minorHAnsi" w:eastAsiaTheme="majorEastAsia" w:hAnsiTheme="minorHAnsi"/>
          <w:sz w:val="22"/>
          <w:szCs w:val="22"/>
          <w:highlight w:val="yellow"/>
        </w:rPr>
        <w:t>breed wars. Europe was</w:t>
      </w:r>
      <w:r w:rsidRPr="00B950ED">
        <w:rPr>
          <w:rStyle w:val="underline"/>
          <w:rFonts w:asciiTheme="minorHAnsi" w:eastAsiaTheme="majorEastAsia" w:hAnsiTheme="minorHAnsi"/>
          <w:sz w:val="22"/>
          <w:szCs w:val="22"/>
        </w:rPr>
        <w:t xml:space="preserve"> a pretty </w:t>
      </w:r>
      <w:r w:rsidRPr="00B950ED">
        <w:rPr>
          <w:rStyle w:val="underline"/>
          <w:rFonts w:asciiTheme="minorHAnsi" w:eastAsiaTheme="majorEastAsia" w:hAnsiTheme="minorHAnsi"/>
          <w:sz w:val="22"/>
          <w:szCs w:val="22"/>
          <w:highlight w:val="yellow"/>
        </w:rPr>
        <w:t>peaceful</w:t>
      </w:r>
      <w:r w:rsidRPr="00B950ED">
        <w:rPr>
          <w:rStyle w:val="underline"/>
          <w:rFonts w:asciiTheme="minorHAnsi" w:eastAsiaTheme="majorEastAsia" w:hAnsiTheme="minorHAnsi"/>
          <w:sz w:val="22"/>
          <w:szCs w:val="22"/>
        </w:rPr>
        <w:t xml:space="preserve"> place </w:t>
      </w:r>
      <w:r w:rsidRPr="00B950ED">
        <w:rPr>
          <w:rStyle w:val="underline"/>
          <w:rFonts w:asciiTheme="minorHAnsi" w:eastAsiaTheme="majorEastAsia" w:hAnsiTheme="minorHAnsi"/>
          <w:sz w:val="22"/>
          <w:szCs w:val="22"/>
          <w:highlight w:val="yellow"/>
        </w:rPr>
        <w:t>in 1928, but the Depression poisoned German public opinion and helped bring</w:t>
      </w:r>
      <w:r w:rsidRPr="00B950ED">
        <w:rPr>
          <w:rStyle w:val="underline"/>
          <w:rFonts w:asciiTheme="minorHAnsi" w:eastAsiaTheme="majorEastAsia" w:hAnsiTheme="minorHAnsi"/>
          <w:sz w:val="22"/>
          <w:szCs w:val="22"/>
        </w:rPr>
        <w:t xml:space="preserve"> Adolf </w:t>
      </w:r>
      <w:r w:rsidRPr="00B950ED">
        <w:rPr>
          <w:rStyle w:val="underline"/>
          <w:rFonts w:asciiTheme="minorHAnsi" w:eastAsiaTheme="majorEastAsia" w:hAnsiTheme="minorHAnsi"/>
          <w:sz w:val="22"/>
          <w:szCs w:val="22"/>
          <w:highlight w:val="yellow"/>
        </w:rPr>
        <w:t xml:space="preserve">Hitler to </w:t>
      </w:r>
      <w:r w:rsidRPr="004B25BF">
        <w:rPr>
          <w:rStyle w:val="underline"/>
          <w:rFonts w:asciiTheme="minorHAnsi" w:eastAsiaTheme="majorEastAsia" w:hAnsiTheme="minorHAnsi"/>
          <w:sz w:val="22"/>
          <w:szCs w:val="22"/>
          <w:highlight w:val="yellow"/>
        </w:rPr>
        <w:t>power. If the current crisis turns into a depression, what rough beasts might start slouching toward Moscow, Karachi, Beijing, or New Delhi</w:t>
      </w:r>
      <w:r w:rsidRPr="00B950ED">
        <w:rPr>
          <w:rStyle w:val="underline"/>
          <w:rFonts w:asciiTheme="minorHAnsi" w:eastAsiaTheme="majorEastAsia" w:hAnsiTheme="minorHAnsi"/>
          <w:sz w:val="22"/>
          <w:szCs w:val="22"/>
        </w:rPr>
        <w:t xml:space="preserve"> to be born? </w:t>
      </w:r>
      <w:r w:rsidRPr="004B25BF">
        <w:rPr>
          <w:rStyle w:val="underline"/>
          <w:rFonts w:asciiTheme="minorHAnsi" w:eastAsiaTheme="majorEastAsia" w:hAnsiTheme="minorHAnsi"/>
          <w:sz w:val="22"/>
          <w:szCs w:val="22"/>
          <w:highlight w:val="yellow"/>
        </w:rPr>
        <w:t>The U</w:t>
      </w:r>
      <w:r w:rsidRPr="00B950ED">
        <w:rPr>
          <w:rStyle w:val="underline"/>
          <w:rFonts w:asciiTheme="minorHAnsi" w:eastAsiaTheme="majorEastAsia" w:hAnsiTheme="minorHAnsi"/>
          <w:sz w:val="22"/>
          <w:szCs w:val="22"/>
        </w:rPr>
        <w:t xml:space="preserve">nited </w:t>
      </w:r>
      <w:r w:rsidRPr="004B25BF">
        <w:rPr>
          <w:rStyle w:val="underline"/>
          <w:rFonts w:asciiTheme="minorHAnsi" w:eastAsiaTheme="majorEastAsia" w:hAnsiTheme="minorHAnsi"/>
          <w:sz w:val="22"/>
          <w:szCs w:val="22"/>
          <w:highlight w:val="yellow"/>
        </w:rPr>
        <w:t>S</w:t>
      </w:r>
      <w:r w:rsidRPr="00B950ED">
        <w:rPr>
          <w:rStyle w:val="underline"/>
          <w:rFonts w:asciiTheme="minorHAnsi" w:eastAsiaTheme="majorEastAsia" w:hAnsiTheme="minorHAnsi"/>
          <w:sz w:val="22"/>
          <w:szCs w:val="22"/>
        </w:rPr>
        <w:t>tates may not</w:t>
      </w:r>
      <w:r w:rsidRPr="00B950ED">
        <w:rPr>
          <w:rFonts w:asciiTheme="minorHAnsi" w:hAnsiTheme="minorHAnsi"/>
          <w:sz w:val="16"/>
          <w:szCs w:val="22"/>
        </w:rPr>
        <w:t xml:space="preserve">, yet, </w:t>
      </w:r>
      <w:r w:rsidRPr="00B950ED">
        <w:rPr>
          <w:rStyle w:val="underline"/>
          <w:rFonts w:asciiTheme="minorHAnsi" w:eastAsiaTheme="majorEastAsia" w:hAnsiTheme="minorHAnsi"/>
          <w:sz w:val="22"/>
          <w:szCs w:val="22"/>
        </w:rPr>
        <w:t xml:space="preserve">decline, but, if we can't get the world economy back on track, we </w:t>
      </w:r>
      <w:r w:rsidRPr="004B25BF">
        <w:rPr>
          <w:rStyle w:val="underline"/>
          <w:rFonts w:asciiTheme="minorHAnsi" w:eastAsiaTheme="majorEastAsia" w:hAnsiTheme="minorHAnsi"/>
          <w:sz w:val="22"/>
          <w:szCs w:val="22"/>
          <w:highlight w:val="yellow"/>
        </w:rPr>
        <w:t>may</w:t>
      </w:r>
      <w:r w:rsidRPr="00B950ED">
        <w:rPr>
          <w:rStyle w:val="underline"/>
          <w:rFonts w:asciiTheme="minorHAnsi" w:eastAsiaTheme="majorEastAsia" w:hAnsiTheme="minorHAnsi"/>
          <w:sz w:val="22"/>
          <w:szCs w:val="22"/>
        </w:rPr>
        <w:t xml:space="preserve"> still </w:t>
      </w:r>
      <w:r w:rsidRPr="004B25BF">
        <w:rPr>
          <w:rStyle w:val="underline"/>
          <w:rFonts w:asciiTheme="minorHAnsi" w:eastAsiaTheme="majorEastAsia" w:hAnsiTheme="minorHAnsi"/>
          <w:sz w:val="22"/>
          <w:szCs w:val="22"/>
          <w:highlight w:val="yellow"/>
        </w:rPr>
        <w:t>have to fight</w:t>
      </w:r>
      <w:r w:rsidRPr="00B950ED">
        <w:rPr>
          <w:rFonts w:asciiTheme="minorHAnsi" w:hAnsiTheme="minorHAnsi"/>
          <w:sz w:val="16"/>
          <w:szCs w:val="22"/>
        </w:rPr>
        <w:t xml:space="preserve">. </w:t>
      </w:r>
    </w:p>
    <w:p w:rsidR="00EE6BE9" w:rsidRDefault="00EE6BE9" w:rsidP="00EE6BE9">
      <w:pPr>
        <w:rPr>
          <w:rFonts w:asciiTheme="minorHAnsi" w:hAnsiTheme="minorHAnsi"/>
        </w:rPr>
      </w:pPr>
    </w:p>
    <w:p w:rsidR="002E7538" w:rsidRDefault="002E7538" w:rsidP="002E7538">
      <w:pPr>
        <w:pStyle w:val="Heading3"/>
      </w:pPr>
      <w:r>
        <w:t>Environment</w:t>
      </w:r>
    </w:p>
    <w:p w:rsidR="00EE6BE9" w:rsidRPr="00EE6BE9" w:rsidRDefault="00EE6BE9" w:rsidP="00EE6BE9"/>
    <w:p w:rsidR="00C10051" w:rsidRDefault="00C10051" w:rsidP="00C10051">
      <w:pPr>
        <w:pStyle w:val="Heading2"/>
        <w:rPr>
          <w:rStyle w:val="StyleStyleBold12pt"/>
          <w:b/>
        </w:rPr>
      </w:pPr>
      <w:r>
        <w:rPr>
          <w:rStyle w:val="StyleStyleBold12pt"/>
          <w:b/>
        </w:rPr>
        <w:t>Economy Growing</w:t>
      </w:r>
    </w:p>
    <w:p w:rsidR="00C10051" w:rsidRPr="00C10051" w:rsidRDefault="00C10051" w:rsidP="00C10051">
      <w:pPr>
        <w:pStyle w:val="Heading4"/>
        <w:rPr>
          <w:rStyle w:val="StyleStyleBold12pt"/>
          <w:b/>
        </w:rPr>
      </w:pPr>
      <w:r w:rsidRPr="00C10051">
        <w:rPr>
          <w:rStyle w:val="StyleStyleBold12pt"/>
          <w:b/>
        </w:rPr>
        <w:t>Economy growing steadily</w:t>
      </w:r>
      <w:r w:rsidR="00C40546">
        <w:rPr>
          <w:rStyle w:val="StyleStyleBold12pt"/>
          <w:b/>
        </w:rPr>
        <w:t>—manufacturing, housing, and auto</w:t>
      </w:r>
    </w:p>
    <w:p w:rsidR="00C10051" w:rsidRPr="00C10051" w:rsidRDefault="00C10051" w:rsidP="00C10051">
      <w:r w:rsidRPr="00C10051">
        <w:rPr>
          <w:rStyle w:val="StyleStyleBold12pt"/>
        </w:rPr>
        <w:t>Reuters 7/17</w:t>
      </w:r>
      <w:r>
        <w:t xml:space="preserve"> (Reuters, “US Economy Growing at Modest Pace, Fed Says,” July 17, 2013, </w:t>
      </w:r>
      <w:r w:rsidRPr="00C10051">
        <w:t>http://www.nbcnews.com/business/us-economy-growing-modest-pace-fed-says-6C10660699</w:t>
      </w:r>
      <w:r>
        <w:t>)</w:t>
      </w:r>
    </w:p>
    <w:p w:rsidR="00B45FE9" w:rsidRDefault="00C10051" w:rsidP="00C10051">
      <w:pPr>
        <w:rPr>
          <w:sz w:val="18"/>
        </w:rPr>
      </w:pPr>
      <w:r w:rsidRPr="00C10051">
        <w:rPr>
          <w:rStyle w:val="StyleBoldUnderline"/>
        </w:rPr>
        <w:t>The U.S. economy continued to grow at a modest to moderate pace in June and early July, with manufacturing expanding in most areas of the country,</w:t>
      </w:r>
      <w:r>
        <w:t xml:space="preserve"> </w:t>
      </w:r>
      <w:r w:rsidRPr="00C10051">
        <w:rPr>
          <w:sz w:val="18"/>
        </w:rPr>
        <w:t>the Federal Reserve said on Wednesday.</w:t>
      </w:r>
      <w:r w:rsidRPr="00C10051">
        <w:rPr>
          <w:sz w:val="8"/>
        </w:rPr>
        <w:t xml:space="preserve">¶ </w:t>
      </w:r>
      <w:r w:rsidRPr="00C10051">
        <w:rPr>
          <w:sz w:val="18"/>
        </w:rPr>
        <w:t xml:space="preserve">In its Beige Book report of anecdotal information on business activity collected from contacts nationwide, the U.S. central bank said </w:t>
      </w:r>
      <w:r w:rsidRPr="00C10051">
        <w:rPr>
          <w:rStyle w:val="StyleBoldUnderline"/>
        </w:rPr>
        <w:t>factories in many of the 12 districts reported increases in new orders, shipments or production.¶</w:t>
      </w:r>
      <w:r w:rsidRPr="00C10051">
        <w:rPr>
          <w:sz w:val="12"/>
        </w:rPr>
        <w:t xml:space="preserve"> </w:t>
      </w:r>
      <w:r w:rsidRPr="00C10051">
        <w:rPr>
          <w:sz w:val="18"/>
        </w:rPr>
        <w:t xml:space="preserve">The findings on manufacturing, compiled by the Federal Reserve Bank of St. Louis from data collected on or before July 8, fit in with other surveys and suggest that </w:t>
      </w:r>
      <w:r w:rsidRPr="00C10051">
        <w:rPr>
          <w:rStyle w:val="StyleBoldUnderline"/>
        </w:rPr>
        <w:t>a slowdown in factory activity earlier in the year had probably run its course</w:t>
      </w:r>
      <w:r>
        <w:t>.</w:t>
      </w:r>
      <w:r w:rsidRPr="00C10051">
        <w:rPr>
          <w:sz w:val="12"/>
        </w:rPr>
        <w:t xml:space="preserve">¶ </w:t>
      </w:r>
      <w:r w:rsidRPr="00C10051">
        <w:rPr>
          <w:sz w:val="18"/>
        </w:rPr>
        <w:t>The Fed also struck an upbeat note on the housing market, noting that residential real estate and construction increased at a moderate to strong pace in all districts. That in turn is helping to prop up manufacturing.</w:t>
      </w:r>
      <w:r w:rsidRPr="00C10051">
        <w:rPr>
          <w:sz w:val="8"/>
        </w:rPr>
        <w:t xml:space="preserve">¶ </w:t>
      </w:r>
      <w:r w:rsidRPr="00C10051">
        <w:rPr>
          <w:sz w:val="18"/>
        </w:rPr>
        <w:t>(Read more: Bernanke: Markets beginning to understand our message)</w:t>
      </w:r>
      <w:r w:rsidRPr="00C10051">
        <w:rPr>
          <w:sz w:val="8"/>
        </w:rPr>
        <w:t xml:space="preserve">¶ </w:t>
      </w:r>
      <w:r>
        <w:t>"</w:t>
      </w:r>
      <w:r w:rsidRPr="00C10051">
        <w:rPr>
          <w:rStyle w:val="StyleBoldUnderline"/>
        </w:rPr>
        <w:t>Strong demand in residential construction continued to stimulate the manufacturing sector in several districts," the Fed said.¶ The Fed also said consumer spending and auto sales increased, which should help to underpin the recovery in the third quarter</w:t>
      </w:r>
      <w:r>
        <w:t xml:space="preserve">. </w:t>
      </w:r>
      <w:r w:rsidRPr="00C10051">
        <w:rPr>
          <w:sz w:val="18"/>
        </w:rPr>
        <w:t>While hiring held steady or increased at a measured pace in most districts, there was a reluctance to hire permanent or full time workers it said.</w:t>
      </w:r>
      <w:r w:rsidRPr="00C10051">
        <w:rPr>
          <w:sz w:val="8"/>
        </w:rPr>
        <w:t xml:space="preserve">¶ </w:t>
      </w:r>
      <w:r w:rsidRPr="00C10051">
        <w:rPr>
          <w:sz w:val="18"/>
        </w:rPr>
        <w:t>"Wage pressures generally remained contained, although some districts reported modest or moderate wage growth in some sectors," the Fed said.</w:t>
      </w:r>
    </w:p>
    <w:p w:rsidR="00C10051" w:rsidRDefault="00C10051" w:rsidP="00C10051">
      <w:pPr>
        <w:rPr>
          <w:sz w:val="18"/>
        </w:rPr>
      </w:pPr>
    </w:p>
    <w:p w:rsidR="00C40546" w:rsidRDefault="00C40546" w:rsidP="00C40546">
      <w:pPr>
        <w:pStyle w:val="Heading4"/>
      </w:pPr>
      <w:r>
        <w:t>Economy growing—jobs, manufacturing, and banking</w:t>
      </w:r>
    </w:p>
    <w:p w:rsidR="00C10051" w:rsidRDefault="00C40546" w:rsidP="00C10051">
      <w:pPr>
        <w:rPr>
          <w:sz w:val="18"/>
        </w:rPr>
      </w:pPr>
      <w:proofErr w:type="spellStart"/>
      <w:r w:rsidRPr="00C40546">
        <w:rPr>
          <w:rStyle w:val="StyleStyleBold12pt"/>
        </w:rPr>
        <w:t>Zumbrun</w:t>
      </w:r>
      <w:proofErr w:type="spellEnd"/>
      <w:r w:rsidRPr="00C40546">
        <w:rPr>
          <w:rStyle w:val="StyleStyleBold12pt"/>
        </w:rPr>
        <w:t xml:space="preserve"> 7/17</w:t>
      </w:r>
      <w:r>
        <w:rPr>
          <w:sz w:val="18"/>
        </w:rPr>
        <w:t xml:space="preserve"> (Josh </w:t>
      </w:r>
      <w:proofErr w:type="spellStart"/>
      <w:r>
        <w:rPr>
          <w:sz w:val="18"/>
        </w:rPr>
        <w:t>Zumbrun</w:t>
      </w:r>
      <w:proofErr w:type="spellEnd"/>
      <w:r>
        <w:rPr>
          <w:sz w:val="18"/>
        </w:rPr>
        <w:t xml:space="preserve">, Bloomberg, “Fed Says US Economy Growing at Modest to Moderate Pace,” July 17, 2013, </w:t>
      </w:r>
      <w:r w:rsidRPr="00C40546">
        <w:rPr>
          <w:sz w:val="18"/>
        </w:rPr>
        <w:t>http://www.bloomberg.com/news/2013-07-17/fed-beige-book-says-economy-growing-at-modest-to-moderate-pace.html</w:t>
      </w:r>
      <w:r>
        <w:rPr>
          <w:sz w:val="18"/>
        </w:rPr>
        <w:t>)</w:t>
      </w:r>
    </w:p>
    <w:p w:rsidR="00B944BE" w:rsidRDefault="00B944BE" w:rsidP="00B944BE">
      <w:pPr>
        <w:rPr>
          <w:sz w:val="14"/>
        </w:rPr>
      </w:pPr>
      <w:r w:rsidRPr="00B944BE">
        <w:rPr>
          <w:sz w:val="14"/>
        </w:rPr>
        <w:t>Fed Chairman Ben S. Bernanke told Congress today central bankers will be “responding to the data” as they decide when to start reducing their $85 billion monthly pace of asset purchases</w:t>
      </w:r>
      <w:r w:rsidRPr="00B944BE">
        <w:rPr>
          <w:sz w:val="18"/>
        </w:rPr>
        <w:t xml:space="preserve">. </w:t>
      </w:r>
      <w:r w:rsidRPr="00B944BE">
        <w:rPr>
          <w:rStyle w:val="StyleBoldUnderline"/>
        </w:rPr>
        <w:t>Today’s Beige Book</w:t>
      </w:r>
      <w:r w:rsidRPr="00B944BE">
        <w:rPr>
          <w:sz w:val="18"/>
        </w:rPr>
        <w:t xml:space="preserve">, </w:t>
      </w:r>
      <w:r w:rsidRPr="00B944BE">
        <w:rPr>
          <w:sz w:val="14"/>
        </w:rPr>
        <w:t>prepared for their next gathering in Washington on July 30-31, will be one piece of evidence they consider.</w:t>
      </w:r>
      <w:r w:rsidRPr="00B944BE">
        <w:rPr>
          <w:sz w:val="8"/>
        </w:rPr>
        <w:t xml:space="preserve">¶ </w:t>
      </w:r>
      <w:r w:rsidRPr="00B944BE">
        <w:rPr>
          <w:sz w:val="14"/>
        </w:rPr>
        <w:t xml:space="preserve">“It </w:t>
      </w:r>
      <w:r w:rsidRPr="00B944BE">
        <w:rPr>
          <w:rStyle w:val="StyleBoldUnderline"/>
        </w:rPr>
        <w:t>was unmistakably upbeat</w:t>
      </w:r>
      <w:r w:rsidRPr="00B944BE">
        <w:rPr>
          <w:sz w:val="18"/>
        </w:rPr>
        <w:t xml:space="preserve">,” </w:t>
      </w:r>
      <w:r w:rsidRPr="00B944BE">
        <w:rPr>
          <w:sz w:val="14"/>
        </w:rPr>
        <w:t xml:space="preserve">said Andrew Wilkinson, chief economic strategist at Miller </w:t>
      </w:r>
      <w:proofErr w:type="spellStart"/>
      <w:r w:rsidRPr="00B944BE">
        <w:rPr>
          <w:sz w:val="14"/>
        </w:rPr>
        <w:t>Tabak</w:t>
      </w:r>
      <w:proofErr w:type="spellEnd"/>
      <w:r w:rsidRPr="00B944BE">
        <w:rPr>
          <w:sz w:val="14"/>
        </w:rPr>
        <w:t xml:space="preserve"> &amp; Co LLC in New York. “The summary is </w:t>
      </w:r>
      <w:r w:rsidRPr="00B944BE">
        <w:rPr>
          <w:rStyle w:val="StyleBoldUnderline"/>
        </w:rPr>
        <w:t>littered with evidence of improving conditions, rising demand, better loan quality and quantity,” which “points to the potential for improvement over the second half of the year.”¶ The job market has shown signs of recovery. Non-farm payrolls have expanded on average by around 200,000 jobs per month from January through June. The proportion of unemployed workers who have been without a job for six months or more has fallen</w:t>
      </w:r>
      <w:r w:rsidRPr="00B944BE">
        <w:rPr>
          <w:sz w:val="18"/>
        </w:rPr>
        <w:t xml:space="preserve"> </w:t>
      </w:r>
      <w:r w:rsidRPr="00B944BE">
        <w:rPr>
          <w:sz w:val="14"/>
        </w:rPr>
        <w:t>to less than 37 percent from about 40 percent when Bernanke launched the third round of quantitative easing in September.</w:t>
      </w:r>
      <w:r w:rsidRPr="00B944BE">
        <w:rPr>
          <w:sz w:val="8"/>
        </w:rPr>
        <w:t xml:space="preserve">¶ </w:t>
      </w:r>
      <w:r w:rsidRPr="00B944BE">
        <w:rPr>
          <w:sz w:val="14"/>
        </w:rPr>
        <w:t>‘Held Steady’</w:t>
      </w:r>
      <w:r w:rsidRPr="00B944BE">
        <w:rPr>
          <w:sz w:val="8"/>
        </w:rPr>
        <w:t xml:space="preserve">¶ </w:t>
      </w:r>
      <w:r w:rsidRPr="00B944BE">
        <w:rPr>
          <w:sz w:val="14"/>
        </w:rPr>
        <w:t>“Hiring held steady or increased at a measured pace in most districts, with some contacts noting reluctance to hire permanent or full-time workers,” the report said. Fed officials are closely monitoring the labor market to determine whether it has “improved substantially,” allowing them to wind down their bond purchases.</w:t>
      </w:r>
      <w:r w:rsidRPr="00B944BE">
        <w:rPr>
          <w:sz w:val="8"/>
        </w:rPr>
        <w:t xml:space="preserve">¶ </w:t>
      </w:r>
      <w:r w:rsidRPr="00B944BE">
        <w:rPr>
          <w:sz w:val="18"/>
        </w:rPr>
        <w:t>“</w:t>
      </w:r>
      <w:r w:rsidRPr="00B944BE">
        <w:rPr>
          <w:rStyle w:val="StyleBoldUnderline"/>
        </w:rPr>
        <w:t>Banking conditions generally improved</w:t>
      </w:r>
      <w:r w:rsidRPr="00B944BE">
        <w:rPr>
          <w:sz w:val="14"/>
        </w:rPr>
        <w:t>,” according to today’s report, compiled by the Federal Reserve Bank of St. Louis and based on information received by July 8. “Credit quality improved, while credit standards remained largely unchanged.”</w:t>
      </w:r>
      <w:r w:rsidRPr="00B944BE">
        <w:rPr>
          <w:sz w:val="8"/>
        </w:rPr>
        <w:t xml:space="preserve">¶ </w:t>
      </w:r>
      <w:r w:rsidRPr="00B944BE">
        <w:rPr>
          <w:sz w:val="14"/>
        </w:rPr>
        <w:t>The yield on the 10-year Treasury note fell to 2.49 percent at 3:26 p.m. in New York from 2.55 percent before Bernanke’s testimony. The Standard &amp; Poor’s 500 Index rose 0.2 percent to 1,680.25.</w:t>
      </w:r>
      <w:r w:rsidRPr="00B944BE">
        <w:rPr>
          <w:sz w:val="8"/>
        </w:rPr>
        <w:t xml:space="preserve">¶ </w:t>
      </w:r>
      <w:r w:rsidRPr="00B944BE">
        <w:rPr>
          <w:sz w:val="14"/>
        </w:rPr>
        <w:t>Previous Report</w:t>
      </w:r>
      <w:r w:rsidRPr="00B944BE">
        <w:rPr>
          <w:sz w:val="8"/>
        </w:rPr>
        <w:t xml:space="preserve">¶ </w:t>
      </w:r>
      <w:r w:rsidRPr="00B944BE">
        <w:rPr>
          <w:sz w:val="14"/>
        </w:rPr>
        <w:t>The previous Beige Book, released June 5, used the same phrase as today’s report, a “modest to moderate pace,” to describe growth across 11 of 12 districts. The 12th district, Dallas, reported “strong” economic growth in the previous report.</w:t>
      </w:r>
      <w:r w:rsidRPr="00B944BE">
        <w:rPr>
          <w:sz w:val="8"/>
        </w:rPr>
        <w:t xml:space="preserve">¶ </w:t>
      </w:r>
      <w:r w:rsidRPr="00B944BE">
        <w:rPr>
          <w:sz w:val="14"/>
        </w:rPr>
        <w:t>“Hiring increased at a measured pace in several districts, with some contacts noting difficulty finding qualified workers,” the Fed said in the June 5 report.</w:t>
      </w:r>
      <w:r w:rsidRPr="00B944BE">
        <w:rPr>
          <w:sz w:val="8"/>
        </w:rPr>
        <w:t xml:space="preserve">¶ </w:t>
      </w:r>
      <w:r w:rsidRPr="00B944BE">
        <w:rPr>
          <w:sz w:val="14"/>
        </w:rPr>
        <w:t>Employers added 195,000 jobs in May and June and 199,000 in April, according to July 5 data from the Labor Department. Even as job growth has picked up, the unemployment rate has remained at 7.6 percent for three of the past four months.</w:t>
      </w:r>
      <w:r w:rsidRPr="00B944BE">
        <w:rPr>
          <w:sz w:val="8"/>
        </w:rPr>
        <w:t xml:space="preserve">¶ </w:t>
      </w:r>
      <w:r w:rsidRPr="00B944BE">
        <w:rPr>
          <w:sz w:val="14"/>
        </w:rPr>
        <w:t>Fed officials predict growth will accelerate in the second half of 2013 and next year.</w:t>
      </w:r>
      <w:r w:rsidRPr="00B944BE">
        <w:rPr>
          <w:sz w:val="8"/>
        </w:rPr>
        <w:t xml:space="preserve">¶ </w:t>
      </w:r>
      <w:r w:rsidRPr="00B944BE">
        <w:rPr>
          <w:sz w:val="14"/>
        </w:rPr>
        <w:t xml:space="preserve">“My colleagues and I projected that </w:t>
      </w:r>
      <w:r w:rsidRPr="00B944BE">
        <w:rPr>
          <w:rStyle w:val="StyleBoldUnderline"/>
        </w:rPr>
        <w:t>economic growth would pick up in coming quarters, resulting in gradual progress toward the levels of unemployment and inflation consistent with the Federal Reserve’s statutory mandate to foster maximum employment and price stability,”</w:t>
      </w:r>
      <w:r w:rsidRPr="00B944BE">
        <w:rPr>
          <w:sz w:val="18"/>
        </w:rPr>
        <w:t xml:space="preserve"> </w:t>
      </w:r>
      <w:r w:rsidRPr="00B944BE">
        <w:rPr>
          <w:sz w:val="14"/>
        </w:rPr>
        <w:t>Bernanke said today in testimony to the House Financial Services Committee.</w:t>
      </w:r>
      <w:r w:rsidRPr="00B944BE">
        <w:rPr>
          <w:sz w:val="8"/>
        </w:rPr>
        <w:t xml:space="preserve">¶ </w:t>
      </w:r>
      <w:r w:rsidRPr="00B944BE">
        <w:rPr>
          <w:sz w:val="14"/>
        </w:rPr>
        <w:t>‘Strong Case’</w:t>
      </w:r>
      <w:r w:rsidRPr="00B944BE">
        <w:rPr>
          <w:sz w:val="8"/>
        </w:rPr>
        <w:t xml:space="preserve">¶ </w:t>
      </w:r>
      <w:r w:rsidRPr="00B944BE">
        <w:rPr>
          <w:sz w:val="14"/>
        </w:rPr>
        <w:t>Federal Reserve Bank of New York President William C. Dudley said this month that “a strong case can be made that the pace of growth will pick up notably in 2014.”</w:t>
      </w:r>
      <w:r w:rsidRPr="00B944BE">
        <w:rPr>
          <w:sz w:val="8"/>
        </w:rPr>
        <w:t xml:space="preserve">¶ </w:t>
      </w:r>
      <w:r w:rsidRPr="00B944BE">
        <w:rPr>
          <w:sz w:val="14"/>
        </w:rPr>
        <w:t>Speaking July 2 in Stamford, Connecticut, Dudley, who serves as vice chairman of the Federal Open Market Committee, said “</w:t>
      </w:r>
      <w:r w:rsidRPr="00B944BE">
        <w:rPr>
          <w:rStyle w:val="StyleBoldUnderline"/>
        </w:rPr>
        <w:t>the private sector of the economy should continue to heal, while the amount of fiscal drag will begin to subside.”¶ Automatic budget cuts and a January increase in the payroll tax contributed to the U.S. government’s widest monthly budget surplus in more than five years in June.</w:t>
      </w:r>
      <w:r w:rsidRPr="00B944BE">
        <w:rPr>
          <w:sz w:val="18"/>
        </w:rPr>
        <w:t xml:space="preserve"> </w:t>
      </w:r>
      <w:r w:rsidRPr="00C40546">
        <w:rPr>
          <w:sz w:val="14"/>
        </w:rPr>
        <w:t>Receipts exceeded outlays by $116.5 billion last month, the biggest surplus since April 2008.</w:t>
      </w:r>
      <w:r w:rsidRPr="00C40546">
        <w:rPr>
          <w:sz w:val="8"/>
        </w:rPr>
        <w:t xml:space="preserve">¶ </w:t>
      </w:r>
      <w:r w:rsidRPr="00C40546">
        <w:rPr>
          <w:sz w:val="14"/>
        </w:rPr>
        <w:t>Consumer spending fell short of estimates in June, with sales at retailers climbing 0.4 percent last month, short of the 0.8 percent gain that was the median estimate of 82 economists in a Bloomberg survey.</w:t>
      </w:r>
      <w:r w:rsidRPr="00C40546">
        <w:rPr>
          <w:sz w:val="8"/>
        </w:rPr>
        <w:t xml:space="preserve">¶ </w:t>
      </w:r>
      <w:r w:rsidRPr="00C40546">
        <w:rPr>
          <w:sz w:val="14"/>
        </w:rPr>
        <w:t>Of the 49 companies in the Standard &amp; Poor’s 500 Index that have reported second quarter earnings, 71 percent have exceeded analyst estimates. The S&amp;P 500 hit a record high 1,682.5 on July 15.</w:t>
      </w:r>
    </w:p>
    <w:p w:rsidR="00C40546" w:rsidRDefault="00C40546" w:rsidP="00B944BE">
      <w:pPr>
        <w:rPr>
          <w:sz w:val="14"/>
        </w:rPr>
      </w:pPr>
    </w:p>
    <w:p w:rsidR="00C40546" w:rsidRDefault="000E389C" w:rsidP="000E389C">
      <w:pPr>
        <w:pStyle w:val="Heading4"/>
      </w:pPr>
      <w:r>
        <w:t>Econ growing now—Manufacturing and construction</w:t>
      </w:r>
    </w:p>
    <w:p w:rsidR="00345727" w:rsidRDefault="000E389C" w:rsidP="00B944BE">
      <w:pPr>
        <w:rPr>
          <w:sz w:val="18"/>
        </w:rPr>
      </w:pPr>
      <w:r w:rsidRPr="000E389C">
        <w:rPr>
          <w:rStyle w:val="StyleStyleBold12pt"/>
        </w:rPr>
        <w:t xml:space="preserve">Reuters 7/17 </w:t>
      </w:r>
      <w:r>
        <w:rPr>
          <w:sz w:val="18"/>
        </w:rPr>
        <w:t xml:space="preserve">(Reuters, “Fed Beige Book: Economy Growing at Moderate to Modest Pace,” July 17, 2013, </w:t>
      </w:r>
      <w:r w:rsidRPr="000E389C">
        <w:rPr>
          <w:sz w:val="18"/>
        </w:rPr>
        <w:t>http://www.cnbc.com/id/100893596</w:t>
      </w:r>
      <w:r>
        <w:rPr>
          <w:sz w:val="18"/>
        </w:rPr>
        <w:t>)</w:t>
      </w:r>
    </w:p>
    <w:p w:rsidR="00345727" w:rsidRDefault="00345727" w:rsidP="00345727">
      <w:pPr>
        <w:rPr>
          <w:rStyle w:val="StyleBoldUnderline"/>
        </w:rPr>
      </w:pPr>
      <w:r w:rsidRPr="00345727">
        <w:rPr>
          <w:rStyle w:val="StyleBoldUnderline"/>
        </w:rPr>
        <w:t>The U.S. economy continued to grow at a modest to moderate pace in June and early July, with manufacturing expanding in most areas of the country</w:t>
      </w:r>
      <w:r w:rsidRPr="00345727">
        <w:rPr>
          <w:sz w:val="18"/>
        </w:rPr>
        <w:t xml:space="preserve">, </w:t>
      </w:r>
      <w:r w:rsidRPr="00345727">
        <w:rPr>
          <w:sz w:val="14"/>
        </w:rPr>
        <w:t xml:space="preserve">the Federal Reserve said on Wednesday. </w:t>
      </w:r>
      <w:r w:rsidRPr="00345727">
        <w:rPr>
          <w:sz w:val="8"/>
        </w:rPr>
        <w:t xml:space="preserve">¶ </w:t>
      </w:r>
      <w:r w:rsidRPr="00345727">
        <w:rPr>
          <w:sz w:val="14"/>
        </w:rPr>
        <w:t>In its Beige Book report of anecdotal information on business activity collected from contacts nationwide, the U.S. central bank said factories in many of the 12 districts reported increases in new orders, shipments or production</w:t>
      </w:r>
      <w:r w:rsidRPr="00345727">
        <w:rPr>
          <w:sz w:val="18"/>
        </w:rPr>
        <w:t>.</w:t>
      </w:r>
      <w:r w:rsidRPr="00345727">
        <w:rPr>
          <w:sz w:val="12"/>
        </w:rPr>
        <w:t xml:space="preserve">¶ </w:t>
      </w:r>
      <w:r w:rsidRPr="00345727">
        <w:rPr>
          <w:rStyle w:val="StyleBoldUnderline"/>
        </w:rPr>
        <w:t>The findings</w:t>
      </w:r>
      <w:r w:rsidRPr="00345727">
        <w:rPr>
          <w:sz w:val="18"/>
        </w:rPr>
        <w:t xml:space="preserve"> </w:t>
      </w:r>
      <w:r w:rsidRPr="00345727">
        <w:rPr>
          <w:sz w:val="14"/>
        </w:rPr>
        <w:t xml:space="preserve">on manufacturing, compiled by the Federal Reserve Bank of St. Louis from data collected on or before July 8, fit in with other surveys and </w:t>
      </w:r>
      <w:r w:rsidRPr="00345727">
        <w:rPr>
          <w:rStyle w:val="StyleBoldUnderline"/>
        </w:rPr>
        <w:t>suggest that a slowdown in factory activity earlier in the year had probably run its course.¶</w:t>
      </w:r>
      <w:r w:rsidRPr="00345727">
        <w:rPr>
          <w:sz w:val="12"/>
        </w:rPr>
        <w:t xml:space="preserve"> </w:t>
      </w:r>
      <w:r w:rsidRPr="00345727">
        <w:rPr>
          <w:sz w:val="14"/>
        </w:rPr>
        <w:t>Fed not on 'preset course' for tapering</w:t>
      </w:r>
      <w:r w:rsidRPr="00345727">
        <w:rPr>
          <w:sz w:val="8"/>
        </w:rPr>
        <w:t xml:space="preserve">¶ </w:t>
      </w:r>
      <w:r w:rsidRPr="00345727">
        <w:rPr>
          <w:sz w:val="14"/>
        </w:rPr>
        <w:t xml:space="preserve">Discussing the ongoing "tapering" versus "tightening" argument on Wall Street, with Richard Madigan, JPMorgan Private Bank. </w:t>
      </w:r>
      <w:r w:rsidRPr="00345727">
        <w:rPr>
          <w:sz w:val="18"/>
        </w:rPr>
        <w:t>"</w:t>
      </w:r>
      <w:r w:rsidRPr="00345727">
        <w:rPr>
          <w:rStyle w:val="StyleBoldUnderline"/>
        </w:rPr>
        <w:t>Low end is low, credit is still cheap, and high end rates are still going up," he says.¶ The Fed also struck an upbeat note on the housing market, noting that residential real estate and construction increased at a moderate to strong pace in all districts. That in turn is helping to prop up manufacturing.</w:t>
      </w:r>
    </w:p>
    <w:p w:rsidR="000E389C" w:rsidRDefault="000E389C" w:rsidP="00345727">
      <w:pPr>
        <w:rPr>
          <w:rStyle w:val="StyleBoldUnderline"/>
        </w:rPr>
      </w:pPr>
    </w:p>
    <w:p w:rsidR="000E389C" w:rsidRDefault="000E389C" w:rsidP="000E389C">
      <w:pPr>
        <w:pStyle w:val="Heading2"/>
      </w:pPr>
      <w:r>
        <w:t>Economy Not Growing</w:t>
      </w:r>
    </w:p>
    <w:p w:rsidR="00092B9E" w:rsidRPr="00092B9E" w:rsidRDefault="00092B9E" w:rsidP="00092B9E"/>
    <w:p w:rsidR="00092B9E" w:rsidRDefault="00092B9E" w:rsidP="00092B9E">
      <w:pPr>
        <w:pStyle w:val="Heading4"/>
      </w:pPr>
      <w:r>
        <w:t>The economy is in trouble—job growth is not an indicator and other factors point to coming recession</w:t>
      </w:r>
    </w:p>
    <w:p w:rsidR="00092B9E" w:rsidRDefault="00092B9E" w:rsidP="00092B9E">
      <w:r w:rsidRPr="002F0486">
        <w:rPr>
          <w:rStyle w:val="StyleStyleBold12pt"/>
        </w:rPr>
        <w:t>Harding 7/5</w:t>
      </w:r>
      <w:r>
        <w:t xml:space="preserve"> </w:t>
      </w:r>
      <w:r w:rsidRPr="002F0486">
        <w:rPr>
          <w:sz w:val="18"/>
        </w:rPr>
        <w:t>(</w:t>
      </w:r>
      <w:proofErr w:type="spellStart"/>
      <w:r w:rsidRPr="002F0486">
        <w:rPr>
          <w:sz w:val="18"/>
        </w:rPr>
        <w:t>Sy</w:t>
      </w:r>
      <w:proofErr w:type="spellEnd"/>
      <w:r w:rsidRPr="002F0486">
        <w:rPr>
          <w:sz w:val="18"/>
        </w:rPr>
        <w:t xml:space="preserve"> Harding, Financial Sense, “The Good Jobs Report does not Offset the many Negatives,” July 5, 2013, http://www.financialsense.com/contributors/sy-harding/good-jobs-report-does-not-offset-many-negatives)</w:t>
      </w:r>
    </w:p>
    <w:p w:rsidR="00092B9E" w:rsidRDefault="00092B9E" w:rsidP="00092B9E">
      <w:pPr>
        <w:rPr>
          <w:rStyle w:val="StyleBoldUnderline"/>
        </w:rPr>
      </w:pPr>
      <w:r w:rsidRPr="002E6768">
        <w:rPr>
          <w:sz w:val="12"/>
        </w:rPr>
        <w:t xml:space="preserve">¶ </w:t>
      </w:r>
      <w:r w:rsidRPr="002E6768">
        <w:rPr>
          <w:rStyle w:val="StyleBoldUnderline"/>
        </w:rPr>
        <w:t>Friday’s report</w:t>
      </w:r>
      <w:r w:rsidRPr="002E6768">
        <w:rPr>
          <w:sz w:val="18"/>
        </w:rPr>
        <w:t xml:space="preserve"> that 195,000 new jobs were created in June </w:t>
      </w:r>
      <w:r w:rsidRPr="002E6768">
        <w:rPr>
          <w:rStyle w:val="StyleBoldUnderline"/>
        </w:rPr>
        <w:t>was much better than the consensus forecast</w:t>
      </w:r>
      <w:r>
        <w:t xml:space="preserve"> </w:t>
      </w:r>
      <w:r w:rsidRPr="002E6768">
        <w:rPr>
          <w:sz w:val="18"/>
        </w:rPr>
        <w:t>for 155,000, as were the upward revisions of previous reports for April and May. The only negative in the report was that, while the headline unemployment rate remained unchanged at 7.6%, U6 unemployment, which includes workers who can only find part-time jobs, or have become too discouraged to look for a job any longer, climbed to 14.3% in June from 13.8% in May.</w:t>
      </w:r>
      <w:r w:rsidRPr="002E6768">
        <w:rPr>
          <w:sz w:val="8"/>
        </w:rPr>
        <w:t xml:space="preserve">¶ ¶ </w:t>
      </w:r>
      <w:r w:rsidRPr="002E6768">
        <w:rPr>
          <w:rStyle w:val="StyleBoldUnderline"/>
        </w:rPr>
        <w:t>However, as I have written before, employment is a lagging indicator. It remains weak until well after the economy has begun to recover from a recession, and remains firm for some time after the economy has begun to slow. For instance, although the 2008-2009 recession ended in June, 2009, the economy continued to lose jobs monthly until December</w:t>
      </w:r>
      <w:r>
        <w:t>.</w:t>
      </w:r>
      <w:r w:rsidRPr="002E6768">
        <w:rPr>
          <w:sz w:val="12"/>
        </w:rPr>
        <w:t xml:space="preserve">¶ ¶ </w:t>
      </w:r>
      <w:r w:rsidRPr="002E6768">
        <w:rPr>
          <w:rStyle w:val="StyleBoldUnderline"/>
        </w:rPr>
        <w:t>So the strong jobs reports for April, May, and now June, do not change the fact that the U.S. economy appears to be in trouble</w:t>
      </w:r>
      <w:r>
        <w:t>.</w:t>
      </w:r>
      <w:r w:rsidRPr="002E6768">
        <w:rPr>
          <w:sz w:val="12"/>
        </w:rPr>
        <w:t xml:space="preserve">¶ ¶ </w:t>
      </w:r>
      <w:r w:rsidRPr="002E6768">
        <w:rPr>
          <w:sz w:val="18"/>
        </w:rPr>
        <w:t>That observation is not based on opinions related to individual economic reports, but to actual disorders.</w:t>
      </w:r>
      <w:r w:rsidRPr="002E6768">
        <w:rPr>
          <w:sz w:val="8"/>
        </w:rPr>
        <w:t xml:space="preserve">¶ ¶ </w:t>
      </w:r>
      <w:r w:rsidRPr="002E6768">
        <w:rPr>
          <w:sz w:val="18"/>
        </w:rPr>
        <w:t xml:space="preserve">There was the recent final report of </w:t>
      </w:r>
      <w:r w:rsidRPr="002E6768">
        <w:rPr>
          <w:rStyle w:val="StyleBoldUnderline"/>
        </w:rPr>
        <w:t>first-quarter GDP growth, revised down from the previous estimate</w:t>
      </w:r>
      <w:r>
        <w:t xml:space="preserve"> </w:t>
      </w:r>
      <w:r w:rsidRPr="002E6768">
        <w:rPr>
          <w:sz w:val="18"/>
        </w:rPr>
        <w:t>of an already anemic 2.4% to just 1.8%.</w:t>
      </w:r>
      <w:r w:rsidRPr="002E6768">
        <w:rPr>
          <w:sz w:val="8"/>
        </w:rPr>
        <w:t xml:space="preserve">¶ ¶ </w:t>
      </w:r>
      <w:r w:rsidRPr="002E6768">
        <w:rPr>
          <w:sz w:val="18"/>
        </w:rPr>
        <w:t xml:space="preserve">Then there was this week’s report that </w:t>
      </w:r>
      <w:r w:rsidRPr="002E6768">
        <w:rPr>
          <w:rStyle w:val="StyleBoldUnderline"/>
        </w:rPr>
        <w:t>the U.S. trade deficit widened sharply in June,</w:t>
      </w:r>
      <w:r>
        <w:t xml:space="preserve"> </w:t>
      </w:r>
      <w:r w:rsidRPr="002E6768">
        <w:rPr>
          <w:sz w:val="18"/>
        </w:rPr>
        <w:t>by 12.1%. It was the second straight monthly jump in the deficit, as imports grow and exports decline. It is a negative for the economy and has already prompted Barclay’s Bank to cut its previous second-quarter GDP growth forecast from 1.6% to just 1.0%.</w:t>
      </w:r>
      <w:r w:rsidRPr="002E6768">
        <w:rPr>
          <w:sz w:val="8"/>
        </w:rPr>
        <w:t xml:space="preserve">¶ ¶ </w:t>
      </w:r>
      <w:r w:rsidRPr="002E6768">
        <w:rPr>
          <w:sz w:val="18"/>
        </w:rPr>
        <w:t xml:space="preserve">And last week, the Chicago Fed reported that the three-month moving average of its </w:t>
      </w:r>
      <w:r w:rsidRPr="002E6768">
        <w:rPr>
          <w:rStyle w:val="StyleBoldUnderline"/>
        </w:rPr>
        <w:t>National Business Activity Index</w:t>
      </w:r>
      <w:r>
        <w:t xml:space="preserve"> (</w:t>
      </w:r>
      <w:r w:rsidRPr="002E6768">
        <w:rPr>
          <w:sz w:val="18"/>
        </w:rPr>
        <w:t xml:space="preserve">the Fed’s index of 85 individual economic indicators), </w:t>
      </w:r>
      <w:r w:rsidRPr="002E6768">
        <w:rPr>
          <w:rStyle w:val="StyleBoldUnderline"/>
        </w:rPr>
        <w:t>designed to determine when the economy moves into and out of recessions, plunged</w:t>
      </w:r>
      <w:r>
        <w:t xml:space="preserve"> </w:t>
      </w:r>
      <w:r w:rsidRPr="002E6768">
        <w:rPr>
          <w:sz w:val="18"/>
        </w:rPr>
        <w:t>to -0.42 in May</w:t>
      </w:r>
      <w:r>
        <w:t xml:space="preserve">. That </w:t>
      </w:r>
      <w:r w:rsidRPr="002E6768">
        <w:rPr>
          <w:rStyle w:val="StyleBoldUnderline"/>
        </w:rPr>
        <w:t>was not only sharply in negative territory but getting uncomfortably close to the</w:t>
      </w:r>
      <w:r>
        <w:t xml:space="preserve"> </w:t>
      </w:r>
      <w:r w:rsidRPr="002E6768">
        <w:rPr>
          <w:sz w:val="18"/>
        </w:rPr>
        <w:t xml:space="preserve">-0.70 </w:t>
      </w:r>
      <w:r w:rsidRPr="002E6768">
        <w:rPr>
          <w:rStyle w:val="StyleBoldUnderline"/>
        </w:rPr>
        <w:t>level that the Fed says indicates the economy is in recession</w:t>
      </w:r>
      <w:r>
        <w:t>.</w:t>
      </w:r>
      <w:r w:rsidRPr="002E6768">
        <w:rPr>
          <w:sz w:val="12"/>
        </w:rPr>
        <w:t xml:space="preserve">¶ ¶ </w:t>
      </w:r>
      <w:r w:rsidRPr="002E6768">
        <w:rPr>
          <w:sz w:val="18"/>
        </w:rPr>
        <w:t>Note that these indications of a significant economic slowdown took place in the months when the employment reports were very positive, further indicating the lack of predictive value in the jobs reports, particularly at potential turning points in the economy.</w:t>
      </w:r>
      <w:r w:rsidRPr="002E6768">
        <w:rPr>
          <w:sz w:val="8"/>
        </w:rPr>
        <w:t xml:space="preserve">¶ ¶ </w:t>
      </w:r>
      <w:r w:rsidRPr="002E6768">
        <w:rPr>
          <w:sz w:val="18"/>
        </w:rPr>
        <w:t xml:space="preserve">Meanwhile, </w:t>
      </w:r>
      <w:r w:rsidRPr="002E6768">
        <w:rPr>
          <w:rStyle w:val="StyleBoldUnderline"/>
        </w:rPr>
        <w:t>global problems of a year or two ago</w:t>
      </w:r>
      <w:r>
        <w:t xml:space="preserve">, </w:t>
      </w:r>
      <w:r w:rsidRPr="002E6768">
        <w:rPr>
          <w:sz w:val="18"/>
        </w:rPr>
        <w:t>which were resolved by kicking them down the road to 2013 or 2014, have apparently discovered that we’re halfway through 2013 already</w:t>
      </w:r>
      <w:r>
        <w:t>.</w:t>
      </w:r>
      <w:r w:rsidRPr="002E6768">
        <w:rPr>
          <w:sz w:val="12"/>
        </w:rPr>
        <w:t xml:space="preserve">¶ ¶ </w:t>
      </w:r>
      <w:r w:rsidRPr="002E6768">
        <w:rPr>
          <w:rStyle w:val="StyleBoldUnderline"/>
        </w:rPr>
        <w:t>The euro-zone debt crisis has returned to the headlines. Last week, Greece acknowledged its lack of progress</w:t>
      </w:r>
      <w:r>
        <w:t xml:space="preserve"> </w:t>
      </w:r>
      <w:r w:rsidRPr="002E6768">
        <w:rPr>
          <w:sz w:val="18"/>
        </w:rPr>
        <w:t>in meeting the economic reforms required of it by the terms of its bailout. Its officials are negotiating for more time and easing of the requirements, while EU and IMF leaders threaten to withhold the next payment of the bailout.</w:t>
      </w:r>
      <w:r w:rsidRPr="002E6768">
        <w:rPr>
          <w:sz w:val="8"/>
        </w:rPr>
        <w:t xml:space="preserve">¶ ¶ </w:t>
      </w:r>
      <w:r w:rsidRPr="002E6768">
        <w:rPr>
          <w:sz w:val="18"/>
        </w:rPr>
        <w:t xml:space="preserve">Portugal, which was held up as an example of a bailout country doing all the right things to get its economy back in shape, is now seeing its debt situation being described again as “very fragile”. </w:t>
      </w:r>
      <w:r w:rsidRPr="002E6768">
        <w:rPr>
          <w:rStyle w:val="StyleBoldUnderline"/>
        </w:rPr>
        <w:t>This week Portugal raised further fears, that it is potentially on the verge of political collapse</w:t>
      </w:r>
      <w:r>
        <w:t xml:space="preserve">, </w:t>
      </w:r>
      <w:r w:rsidRPr="002E6768">
        <w:rPr>
          <w:sz w:val="18"/>
        </w:rPr>
        <w:t>when two cabinet members abruptly resigned in protest over how Portugal’s debt crisis is being handled.</w:t>
      </w:r>
      <w:r w:rsidRPr="002E6768">
        <w:rPr>
          <w:sz w:val="8"/>
        </w:rPr>
        <w:t xml:space="preserve">¶ ¶ </w:t>
      </w:r>
      <w:r w:rsidRPr="002E6768">
        <w:rPr>
          <w:sz w:val="18"/>
        </w:rPr>
        <w:t xml:space="preserve">Tensions were eased Thursday when Portuguese officials made statements assuring they will strive to preserve the coalition government. And European Central Bank President </w:t>
      </w:r>
      <w:proofErr w:type="spellStart"/>
      <w:r w:rsidRPr="002E6768">
        <w:rPr>
          <w:sz w:val="18"/>
        </w:rPr>
        <w:t>Draghi</w:t>
      </w:r>
      <w:proofErr w:type="spellEnd"/>
      <w:r w:rsidRPr="002E6768">
        <w:rPr>
          <w:sz w:val="18"/>
        </w:rPr>
        <w:t xml:space="preserve"> issued a statement saying the ECB will hold its interest rates low or even go lower “for an extended period of time.”</w:t>
      </w:r>
      <w:r w:rsidRPr="002E6768">
        <w:rPr>
          <w:sz w:val="8"/>
        </w:rPr>
        <w:t xml:space="preserve">¶ ¶ </w:t>
      </w:r>
      <w:r w:rsidRPr="002E6768">
        <w:rPr>
          <w:sz w:val="18"/>
        </w:rPr>
        <w:t xml:space="preserve">Those assurances calmed European markets on Thursday and they surged higher. </w:t>
      </w:r>
      <w:r w:rsidRPr="002E6768">
        <w:rPr>
          <w:rStyle w:val="StyleBoldUnderline"/>
        </w:rPr>
        <w:t>But the relief was only temporary. They couldn’t hold the gains and were sharply back to the downside on Friday.</w:t>
      </w:r>
    </w:p>
    <w:p w:rsidR="000E389C" w:rsidRDefault="000E389C" w:rsidP="000E389C"/>
    <w:p w:rsidR="00556FAB" w:rsidRDefault="002530C5" w:rsidP="002530C5">
      <w:pPr>
        <w:pStyle w:val="Heading4"/>
      </w:pPr>
      <w:r>
        <w:t>Economy currently stagnating as jobs worsen—don’t buy media bias</w:t>
      </w:r>
    </w:p>
    <w:p w:rsidR="00556FAB" w:rsidRDefault="00556FAB" w:rsidP="000E389C">
      <w:proofErr w:type="spellStart"/>
      <w:r w:rsidRPr="00556FAB">
        <w:rPr>
          <w:rStyle w:val="StyleStyleBold12pt"/>
        </w:rPr>
        <w:t>Dorstewitz</w:t>
      </w:r>
      <w:proofErr w:type="spellEnd"/>
      <w:r w:rsidRPr="00556FAB">
        <w:rPr>
          <w:rStyle w:val="StyleStyleBold12pt"/>
        </w:rPr>
        <w:t xml:space="preserve"> 7/5</w:t>
      </w:r>
      <w:r>
        <w:t xml:space="preserve"> </w:t>
      </w:r>
      <w:r w:rsidRPr="00556FAB">
        <w:rPr>
          <w:sz w:val="18"/>
        </w:rPr>
        <w:t xml:space="preserve">(Michael </w:t>
      </w:r>
      <w:proofErr w:type="spellStart"/>
      <w:r w:rsidRPr="00556FAB">
        <w:rPr>
          <w:sz w:val="18"/>
        </w:rPr>
        <w:t>Dorstewitz</w:t>
      </w:r>
      <w:proofErr w:type="spellEnd"/>
      <w:r w:rsidRPr="00556FAB">
        <w:rPr>
          <w:sz w:val="18"/>
        </w:rPr>
        <w:t>, Biz Pac, “Real Jobs Report: Full Time Jobs Down, Part Time Jobs Up,” July 5, 2013, http://www.bizpacreview.com/2013/07/05/real-jobs-report-full-time-jobs-down-part-time-jobs-up-79195)</w:t>
      </w:r>
    </w:p>
    <w:p w:rsidR="00556FAB" w:rsidRPr="00556FAB" w:rsidRDefault="00556FAB" w:rsidP="00556FAB">
      <w:pPr>
        <w:rPr>
          <w:sz w:val="18"/>
        </w:rPr>
      </w:pPr>
      <w:r w:rsidRPr="00556FAB">
        <w:rPr>
          <w:rStyle w:val="StyleBoldUnderline"/>
        </w:rPr>
        <w:t>The June jobs report came out Friday morning right on schedule, and also right on schedule, the mainstream media gave it a thumbs up — despite the data behind the raw numbers.</w:t>
      </w:r>
      <w:r w:rsidRPr="00556FAB">
        <w:rPr>
          <w:sz w:val="12"/>
        </w:rPr>
        <w:t xml:space="preserve">¶ </w:t>
      </w:r>
      <w:r w:rsidRPr="00556FAB">
        <w:rPr>
          <w:sz w:val="18"/>
        </w:rPr>
        <w:t>The Bureau of Labor Statistics reported that while the unemployment rate remained unchanged from the May figures of 7.6 percent, the economy added about 195,000 new jobs. This is up 40,000 from what was expected, and this is also what the media emphasized.</w:t>
      </w:r>
      <w:r w:rsidRPr="00556FAB">
        <w:rPr>
          <w:sz w:val="8"/>
        </w:rPr>
        <w:t xml:space="preserve">¶ </w:t>
      </w:r>
      <w:r w:rsidRPr="00556FAB">
        <w:rPr>
          <w:sz w:val="18"/>
        </w:rPr>
        <w:t xml:space="preserve">“June Jobs Report Shows Steady Improvement,” proclaimed ABC News while </w:t>
      </w:r>
      <w:proofErr w:type="spellStart"/>
      <w:r w:rsidRPr="00556FAB">
        <w:rPr>
          <w:sz w:val="18"/>
        </w:rPr>
        <w:t>CNNMoney</w:t>
      </w:r>
      <w:proofErr w:type="spellEnd"/>
      <w:r w:rsidRPr="00556FAB">
        <w:rPr>
          <w:sz w:val="18"/>
        </w:rPr>
        <w:t xml:space="preserve"> reported “Hiring beat expectations.”</w:t>
      </w:r>
      <w:r w:rsidRPr="00556FAB">
        <w:rPr>
          <w:sz w:val="8"/>
        </w:rPr>
        <w:t xml:space="preserve">¶ </w:t>
      </w:r>
      <w:r w:rsidRPr="00556FAB">
        <w:rPr>
          <w:sz w:val="18"/>
        </w:rPr>
        <w:t>As Hot Air’s Ed Morrissey noted, however,</w:t>
      </w:r>
      <w:r>
        <w:t xml:space="preserve"> “</w:t>
      </w:r>
      <w:r w:rsidRPr="00556FAB">
        <w:rPr>
          <w:rStyle w:val="StyleBoldUnderline"/>
        </w:rPr>
        <w:t>The number of people in the involuntary part-time category rose 322,000 this month, outstripping the overall gains in full-time employment. Year-on-year, the number of discouraged workers has risen by 206,000 people as well,</w:t>
      </w:r>
      <w:r>
        <w:t xml:space="preserve">” </w:t>
      </w:r>
      <w:r w:rsidRPr="00556FAB">
        <w:rPr>
          <w:sz w:val="18"/>
        </w:rPr>
        <w:t>to a total of one million.</w:t>
      </w:r>
      <w:r w:rsidRPr="00556FAB">
        <w:rPr>
          <w:sz w:val="8"/>
        </w:rPr>
        <w:t xml:space="preserve">¶ </w:t>
      </w:r>
      <w:r w:rsidRPr="00556FAB">
        <w:rPr>
          <w:sz w:val="18"/>
        </w:rPr>
        <w:t>Similarly, Zero Hedge reported:</w:t>
      </w:r>
      <w:r w:rsidRPr="00556FAB">
        <w:rPr>
          <w:sz w:val="8"/>
        </w:rPr>
        <w:t xml:space="preserve">¶ </w:t>
      </w:r>
      <w:r w:rsidRPr="00556FAB">
        <w:rPr>
          <w:sz w:val="18"/>
        </w:rPr>
        <w:t>In June, the household survey reported that</w:t>
      </w:r>
      <w:r>
        <w:t xml:space="preserve"> </w:t>
      </w:r>
      <w:r w:rsidRPr="00556FAB">
        <w:rPr>
          <w:rStyle w:val="StyleBoldUnderline"/>
        </w:rPr>
        <w:t>part-time jobs soared</w:t>
      </w:r>
      <w:r>
        <w:t xml:space="preserve"> </w:t>
      </w:r>
      <w:r w:rsidRPr="00556FAB">
        <w:rPr>
          <w:rStyle w:val="StyleBoldUnderline"/>
        </w:rPr>
        <w:t>by 360,000 to 28,059,000 – an all-time record high. Full time jobs? Down 240,000</w:t>
      </w:r>
      <w:r>
        <w:t xml:space="preserve">. </w:t>
      </w:r>
      <w:r w:rsidRPr="00556FAB">
        <w:rPr>
          <w:sz w:val="18"/>
        </w:rPr>
        <w:t>And looking back at the entire year, so far in 2013, just 130K Full-Time Jobs have been added, offset by a whopping 557K Part-Time jobs.</w:t>
      </w:r>
      <w:r w:rsidRPr="00556FAB">
        <w:rPr>
          <w:sz w:val="8"/>
        </w:rPr>
        <w:t xml:space="preserve">¶ </w:t>
      </w:r>
      <w:r w:rsidRPr="00556FAB">
        <w:rPr>
          <w:sz w:val="18"/>
        </w:rPr>
        <w:t xml:space="preserve">But political blogger/humorist </w:t>
      </w:r>
      <w:proofErr w:type="spellStart"/>
      <w:r w:rsidRPr="00556FAB">
        <w:rPr>
          <w:sz w:val="18"/>
        </w:rPr>
        <w:t>IowaHawk</w:t>
      </w:r>
      <w:proofErr w:type="spellEnd"/>
      <w:r w:rsidRPr="00556FAB">
        <w:rPr>
          <w:sz w:val="18"/>
        </w:rPr>
        <w:t xml:space="preserve"> explained the figures in a manner that even the most hard-headed of liberals could understand, by likening the report to a Taco Bell restaurant.</w:t>
      </w:r>
      <w:r w:rsidRPr="00556FAB">
        <w:rPr>
          <w:sz w:val="8"/>
        </w:rPr>
        <w:t xml:space="preserve">¶ ¶ </w:t>
      </w:r>
      <w:r w:rsidRPr="00556FAB">
        <w:rPr>
          <w:sz w:val="18"/>
        </w:rPr>
        <w:t>I miss the days when the media tore apart the monthly job reports, finding fault to direct at the White House each time. But deep down I realize it wasn’t the media that had changed — it was the occupant of the White House.</w:t>
      </w:r>
    </w:p>
    <w:p w:rsidR="00556FAB" w:rsidRDefault="00556FAB" w:rsidP="00556FAB"/>
    <w:p w:rsidR="002F0486" w:rsidRDefault="002F0486" w:rsidP="002E6768">
      <w:pPr>
        <w:rPr>
          <w:rStyle w:val="StyleBoldUnderline"/>
        </w:rPr>
      </w:pPr>
    </w:p>
    <w:p w:rsidR="002F0486" w:rsidRDefault="002F0486" w:rsidP="002E6768">
      <w:pPr>
        <w:rPr>
          <w:rStyle w:val="StyleBoldUnderline"/>
        </w:rPr>
      </w:pPr>
    </w:p>
    <w:p w:rsidR="002F0486" w:rsidRDefault="002F0486" w:rsidP="002E6768">
      <w:pPr>
        <w:rPr>
          <w:rStyle w:val="StyleBoldUnderline"/>
        </w:rPr>
      </w:pPr>
    </w:p>
    <w:p w:rsidR="002F0486" w:rsidRDefault="005E0996" w:rsidP="002E7538">
      <w:pPr>
        <w:pStyle w:val="Heading2"/>
        <w:rPr>
          <w:rStyle w:val="StyleStyleBold12pt"/>
          <w:b/>
        </w:rPr>
      </w:pPr>
      <w:r>
        <w:rPr>
          <w:rStyle w:val="StyleStyleBold12pt"/>
          <w:b/>
        </w:rPr>
        <w:t>Econ Impact Defense</w:t>
      </w:r>
    </w:p>
    <w:p w:rsidR="005E0996" w:rsidRDefault="005E0996" w:rsidP="005E0996"/>
    <w:p w:rsidR="005E0996" w:rsidRDefault="005E0996" w:rsidP="005E0996">
      <w:pPr>
        <w:pStyle w:val="Heading3"/>
      </w:pPr>
      <w:r>
        <w:t>No war</w:t>
      </w:r>
    </w:p>
    <w:p w:rsidR="005E0996" w:rsidRDefault="005E0996" w:rsidP="005E0996"/>
    <w:p w:rsidR="005E0996" w:rsidRPr="00B62FD0" w:rsidRDefault="005E0996" w:rsidP="005E0996">
      <w:pPr>
        <w:pStyle w:val="Heading4"/>
      </w:pPr>
      <w:r w:rsidRPr="00B62FD0">
        <w:t>Economic decline doesn’t cause war</w:t>
      </w:r>
    </w:p>
    <w:p w:rsidR="005E0996" w:rsidRPr="00B62FD0" w:rsidRDefault="005E0996" w:rsidP="005E0996">
      <w:pPr>
        <w:rPr>
          <w:rStyle w:val="StyleStyleBold12pt"/>
          <w:rFonts w:asciiTheme="minorHAnsi" w:hAnsiTheme="minorHAnsi"/>
          <w:szCs w:val="26"/>
        </w:rPr>
      </w:pPr>
      <w:r w:rsidRPr="00B62FD0">
        <w:rPr>
          <w:rStyle w:val="StyleStyleBold12pt"/>
          <w:rFonts w:asciiTheme="minorHAnsi" w:hAnsiTheme="minorHAnsi"/>
          <w:szCs w:val="26"/>
        </w:rPr>
        <w:t xml:space="preserve">Barnett 9 </w:t>
      </w:r>
    </w:p>
    <w:p w:rsidR="005E0996" w:rsidRPr="001F3B0A" w:rsidRDefault="005E0996" w:rsidP="005E0996">
      <w:pPr>
        <w:rPr>
          <w:rFonts w:asciiTheme="minorHAnsi" w:hAnsiTheme="minorHAnsi"/>
          <w:sz w:val="16"/>
        </w:rPr>
      </w:pPr>
      <w:r w:rsidRPr="001F3B0A">
        <w:rPr>
          <w:rFonts w:asciiTheme="minorHAnsi" w:hAnsiTheme="minorHAnsi"/>
          <w:sz w:val="16"/>
        </w:rPr>
        <w:t xml:space="preserve">[senior managing director of </w:t>
      </w:r>
      <w:proofErr w:type="spellStart"/>
      <w:r w:rsidRPr="001F3B0A">
        <w:rPr>
          <w:rFonts w:asciiTheme="minorHAnsi" w:hAnsiTheme="minorHAnsi"/>
          <w:sz w:val="16"/>
        </w:rPr>
        <w:t>Enterra</w:t>
      </w:r>
      <w:proofErr w:type="spellEnd"/>
      <w:r w:rsidRPr="001F3B0A">
        <w:rPr>
          <w:rFonts w:asciiTheme="minorHAnsi" w:hAnsiTheme="minorHAnsi"/>
          <w:sz w:val="16"/>
        </w:rPr>
        <w:t xml:space="preserve"> Solutions LLC and a contributing editor/online columnist for Esquire magazine, columnist for World Politics Review, Thomas P.M. “The New Rules: Security Remains Stable Amid Financial Crisis,” World Politics Review, 8/252009, http://www.aprodex.com/the-new-rules--security-remains-stable-amid-financial-crisis-398-bl.aspx]</w:t>
      </w:r>
    </w:p>
    <w:p w:rsidR="005E0996" w:rsidRPr="00B62FD0" w:rsidRDefault="005E0996" w:rsidP="005E0996">
      <w:pPr>
        <w:pStyle w:val="Cards"/>
        <w:rPr>
          <w:rFonts w:asciiTheme="minorHAnsi" w:hAnsiTheme="minorHAnsi"/>
          <w:sz w:val="14"/>
        </w:rPr>
      </w:pPr>
      <w:r w:rsidRPr="005E0996">
        <w:rPr>
          <w:rFonts w:asciiTheme="minorHAnsi" w:hAnsiTheme="minorHAnsi"/>
          <w:sz w:val="14"/>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5E0996">
        <w:rPr>
          <w:rStyle w:val="StyleBoldUnderline"/>
          <w:rFonts w:asciiTheme="minorHAnsi" w:hAnsiTheme="minorHAnsi"/>
        </w:rPr>
        <w:t>globalization's first truly worldwide recession has had virtually no impact whatsoever on the international security</w:t>
      </w:r>
      <w:r w:rsidRPr="005E0996">
        <w:rPr>
          <w:rFonts w:asciiTheme="minorHAnsi" w:hAnsiTheme="minorHAnsi"/>
          <w:sz w:val="14"/>
        </w:rPr>
        <w:t xml:space="preserve"> landscape. None of the more than three-dozen ongoing conflicts listed by GlobalSecurity.org  can be clearly attributed to the global recession.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No great improvement or disruption in great-power cooperation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w:t>
      </w:r>
      <w:r w:rsidRPr="005E0996">
        <w:rPr>
          <w:rStyle w:val="StyleBoldUnderline"/>
          <w:rFonts w:asciiTheme="minorHAnsi" w:hAnsiTheme="minorHAnsi"/>
        </w:rPr>
        <w:t>The world's major economies remain governed by center-left or center-right political factions that remain decidedly friendly to both markets and trade</w:t>
      </w:r>
      <w:r w:rsidRPr="005E0996">
        <w:rPr>
          <w:rFonts w:asciiTheme="minorHAnsi" w:hAnsiTheme="minorHAnsi"/>
          <w:sz w:val="14"/>
        </w:rPr>
        <w:t xml:space="preserve">. In the short run, there were attempts across the board to insulate economies from immediate damage (in effect, as much protectionism as allowed under current trade rules), but </w:t>
      </w:r>
      <w:r w:rsidRPr="005E0996">
        <w:rPr>
          <w:rStyle w:val="StyleBoldUnderline"/>
          <w:rFonts w:asciiTheme="minorHAnsi" w:hAnsiTheme="minorHAnsi"/>
        </w:rPr>
        <w:t>there was no</w:t>
      </w:r>
      <w:r w:rsidRPr="005E0996">
        <w:rPr>
          <w:rFonts w:asciiTheme="minorHAnsi" w:hAnsiTheme="minorHAnsi"/>
          <w:sz w:val="14"/>
        </w:rPr>
        <w:t xml:space="preserve"> great </w:t>
      </w:r>
      <w:r w:rsidRPr="005E0996">
        <w:rPr>
          <w:rStyle w:val="StyleBoldUnderline"/>
          <w:rFonts w:asciiTheme="minorHAnsi" w:hAnsiTheme="minorHAnsi"/>
        </w:rPr>
        <w:t>slide into</w:t>
      </w:r>
      <w:r w:rsidRPr="005E0996">
        <w:rPr>
          <w:rFonts w:asciiTheme="minorHAnsi" w:hAnsiTheme="minorHAnsi"/>
          <w:sz w:val="14"/>
        </w:rPr>
        <w:t xml:space="preserve"> "trade </w:t>
      </w:r>
      <w:r w:rsidRPr="005E0996">
        <w:rPr>
          <w:rStyle w:val="StyleBoldUnderline"/>
          <w:rFonts w:asciiTheme="minorHAnsi" w:hAnsiTheme="minorHAnsi"/>
        </w:rPr>
        <w:t>wars</w:t>
      </w:r>
      <w:r w:rsidRPr="005E0996">
        <w:rPr>
          <w:rFonts w:asciiTheme="minorHAnsi" w:hAnsiTheme="minorHAnsi"/>
          <w:sz w:val="14"/>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w:t>
      </w:r>
      <w:r w:rsidRPr="005E0996">
        <w:rPr>
          <w:rStyle w:val="StyleBoldUnderline"/>
          <w:rFonts w:asciiTheme="minorHAnsi" w:hAnsiTheme="minorHAnsi"/>
        </w:rPr>
        <w:t>this global financial crisis has proven the great resilience of America's post-World War II international liberal trade order.</w:t>
      </w:r>
      <w:r w:rsidRPr="005E0996">
        <w:rPr>
          <w:rFonts w:asciiTheme="minorHAnsi" w:hAnsiTheme="minorHAnsi"/>
          <w:sz w:val="14"/>
        </w:rPr>
        <w:t xml:space="preserve"> Do I expect to read any analyses along those lines in the blogosphere any time soon? Absolutely not. I expect the fantastic fear-mongering to proceed apace.</w:t>
      </w:r>
      <w:r w:rsidRPr="00B62FD0">
        <w:rPr>
          <w:rFonts w:asciiTheme="minorHAnsi" w:hAnsiTheme="minorHAnsi"/>
          <w:sz w:val="14"/>
        </w:rPr>
        <w:t xml:space="preserve"> </w:t>
      </w:r>
    </w:p>
    <w:p w:rsidR="005E0996" w:rsidRDefault="005E0996" w:rsidP="005E0996"/>
    <w:p w:rsidR="00770EDD" w:rsidRPr="009063C2" w:rsidRDefault="00770EDD" w:rsidP="00770EDD">
      <w:pPr>
        <w:pStyle w:val="Heading4"/>
      </w:pPr>
      <w:r w:rsidRPr="009063C2">
        <w:t>Economic decline doesn’t cause war</w:t>
      </w:r>
    </w:p>
    <w:p w:rsidR="00770EDD" w:rsidRPr="009063C2" w:rsidRDefault="00770EDD" w:rsidP="00770EDD">
      <w:pPr>
        <w:pStyle w:val="cardtext"/>
        <w:ind w:left="0"/>
        <w:rPr>
          <w:rFonts w:ascii="Georgia" w:hAnsi="Georgia" w:cs="Arial"/>
          <w:sz w:val="16"/>
          <w:szCs w:val="20"/>
        </w:rPr>
      </w:pPr>
      <w:r w:rsidRPr="009063C2">
        <w:rPr>
          <w:rStyle w:val="Heading21Char"/>
          <w:rFonts w:ascii="Georgia" w:hAnsi="Georgia"/>
          <w:sz w:val="16"/>
          <w:szCs w:val="20"/>
        </w:rPr>
        <w:t>Ferguson 6</w:t>
      </w:r>
      <w:r w:rsidRPr="009063C2">
        <w:rPr>
          <w:rFonts w:ascii="Georgia" w:hAnsi="Georgia" w:cs="Arial"/>
          <w:sz w:val="16"/>
          <w:szCs w:val="20"/>
        </w:rPr>
        <w:t xml:space="preserve"> (Niall, Professor of History – Harvard University, Foreign Affairs, 85(5), September / October, Lexis)</w:t>
      </w:r>
    </w:p>
    <w:p w:rsidR="00770EDD" w:rsidRPr="009063C2" w:rsidRDefault="00770EDD" w:rsidP="00770EDD">
      <w:pPr>
        <w:pStyle w:val="cardtext"/>
        <w:ind w:left="0"/>
        <w:rPr>
          <w:rFonts w:ascii="Georgia" w:hAnsi="Georgia" w:cs="Arial"/>
          <w:sz w:val="16"/>
          <w:szCs w:val="20"/>
        </w:rPr>
      </w:pPr>
      <w:r w:rsidRPr="00426E33">
        <w:rPr>
          <w:rStyle w:val="CharChar11"/>
          <w:rFonts w:ascii="Georgia" w:hAnsi="Georgia"/>
          <w:highlight w:val="yellow"/>
        </w:rPr>
        <w:t>Nor can economic crises explain</w:t>
      </w:r>
      <w:r w:rsidRPr="009063C2">
        <w:rPr>
          <w:rFonts w:ascii="Georgia" w:hAnsi="Georgia" w:cs="Arial"/>
          <w:sz w:val="16"/>
          <w:szCs w:val="20"/>
        </w:rPr>
        <w:t xml:space="preserve"> the </w:t>
      </w:r>
      <w:r w:rsidRPr="00426E33">
        <w:rPr>
          <w:rStyle w:val="CharChar11"/>
          <w:rFonts w:ascii="Georgia" w:hAnsi="Georgia"/>
          <w:highlight w:val="yellow"/>
        </w:rPr>
        <w:t>bloodshed</w:t>
      </w:r>
      <w:r w:rsidRPr="009063C2">
        <w:rPr>
          <w:rFonts w:ascii="Georgia" w:hAnsi="Georgia" w:cs="Arial"/>
          <w:sz w:val="16"/>
          <w:szCs w:val="20"/>
        </w:rPr>
        <w:t xml:space="preserve">. What may be the most familiar causal chain in modern historiography links the Great Depression to the rise of fascism and the outbreak of World War II. But that simple story leaves too much out. Nazi </w:t>
      </w:r>
      <w:r w:rsidRPr="00426E33">
        <w:rPr>
          <w:rStyle w:val="CharChar11"/>
          <w:rFonts w:ascii="Georgia" w:hAnsi="Georgia"/>
          <w:highlight w:val="yellow"/>
        </w:rPr>
        <w:t>Germany started</w:t>
      </w:r>
      <w:r w:rsidRPr="009063C2">
        <w:rPr>
          <w:rFonts w:ascii="Georgia" w:hAnsi="Georgia" w:cs="Arial"/>
          <w:sz w:val="16"/>
          <w:szCs w:val="20"/>
          <w:highlight w:val="yellow"/>
        </w:rPr>
        <w:t xml:space="preserve"> </w:t>
      </w:r>
      <w:r w:rsidRPr="009063C2">
        <w:rPr>
          <w:rFonts w:ascii="Georgia" w:hAnsi="Georgia" w:cs="Arial"/>
          <w:sz w:val="16"/>
          <w:szCs w:val="20"/>
        </w:rPr>
        <w:t xml:space="preserve">the </w:t>
      </w:r>
      <w:r w:rsidRPr="00426E33">
        <w:rPr>
          <w:rStyle w:val="CharChar11"/>
          <w:rFonts w:ascii="Georgia" w:hAnsi="Georgia"/>
          <w:highlight w:val="yellow"/>
        </w:rPr>
        <w:t>war</w:t>
      </w:r>
      <w:r w:rsidRPr="009063C2">
        <w:rPr>
          <w:rFonts w:ascii="Georgia" w:hAnsi="Georgia" w:cs="Arial"/>
          <w:sz w:val="16"/>
          <w:szCs w:val="20"/>
        </w:rPr>
        <w:t xml:space="preserve"> in Europe only </w:t>
      </w:r>
      <w:r w:rsidRPr="00426E33">
        <w:rPr>
          <w:rStyle w:val="CharChar11"/>
          <w:rFonts w:ascii="Georgia" w:hAnsi="Georgia"/>
          <w:highlight w:val="yellow"/>
        </w:rPr>
        <w:t>after its economy</w:t>
      </w:r>
      <w:r w:rsidRPr="009063C2">
        <w:rPr>
          <w:rFonts w:ascii="Georgia" w:hAnsi="Georgia" w:cs="Arial"/>
          <w:sz w:val="16"/>
          <w:szCs w:val="20"/>
          <w:highlight w:val="yellow"/>
        </w:rPr>
        <w:t xml:space="preserve"> </w:t>
      </w:r>
      <w:r w:rsidRPr="009063C2">
        <w:rPr>
          <w:rFonts w:ascii="Georgia" w:hAnsi="Georgia" w:cs="Arial"/>
          <w:sz w:val="16"/>
          <w:szCs w:val="20"/>
        </w:rPr>
        <w:t xml:space="preserve">had </w:t>
      </w:r>
      <w:r w:rsidRPr="00426E33">
        <w:rPr>
          <w:rStyle w:val="CharChar11"/>
          <w:rFonts w:ascii="Georgia" w:hAnsi="Georgia"/>
          <w:highlight w:val="yellow"/>
        </w:rPr>
        <w:t>recovered</w:t>
      </w:r>
      <w:r w:rsidRPr="009063C2">
        <w:rPr>
          <w:rFonts w:ascii="Georgia" w:hAnsi="Georgia" w:cs="Arial"/>
          <w:sz w:val="16"/>
          <w:szCs w:val="20"/>
        </w:rPr>
        <w:t xml:space="preserve">. </w:t>
      </w:r>
      <w:r w:rsidRPr="00426E33">
        <w:rPr>
          <w:rStyle w:val="CharChar11"/>
          <w:rFonts w:ascii="Georgia" w:hAnsi="Georgia"/>
          <w:highlight w:val="yellow"/>
        </w:rPr>
        <w:t>Not all</w:t>
      </w:r>
      <w:r w:rsidRPr="009063C2">
        <w:rPr>
          <w:rFonts w:ascii="Georgia" w:hAnsi="Georgia" w:cs="Arial"/>
          <w:sz w:val="16"/>
          <w:szCs w:val="20"/>
          <w:highlight w:val="yellow"/>
        </w:rPr>
        <w:t xml:space="preserve"> </w:t>
      </w:r>
      <w:r w:rsidRPr="009063C2">
        <w:rPr>
          <w:rFonts w:ascii="Georgia" w:hAnsi="Georgia" w:cs="Arial"/>
          <w:sz w:val="16"/>
          <w:szCs w:val="20"/>
        </w:rPr>
        <w:t xml:space="preserve">the </w:t>
      </w:r>
      <w:r w:rsidRPr="00426E33">
        <w:rPr>
          <w:rStyle w:val="CharChar11"/>
          <w:rFonts w:ascii="Georgia" w:hAnsi="Georgia"/>
          <w:highlight w:val="yellow"/>
        </w:rPr>
        <w:t>countries affected by the</w:t>
      </w:r>
      <w:r w:rsidRPr="009063C2">
        <w:rPr>
          <w:rFonts w:ascii="Georgia" w:hAnsi="Georgia" w:cs="Arial"/>
          <w:sz w:val="16"/>
          <w:szCs w:val="20"/>
          <w:highlight w:val="yellow"/>
        </w:rPr>
        <w:t xml:space="preserve"> </w:t>
      </w:r>
      <w:r w:rsidRPr="009063C2">
        <w:rPr>
          <w:rFonts w:ascii="Georgia" w:hAnsi="Georgia" w:cs="Arial"/>
          <w:sz w:val="16"/>
          <w:szCs w:val="20"/>
        </w:rPr>
        <w:t xml:space="preserve">Great </w:t>
      </w:r>
      <w:r w:rsidRPr="00426E33">
        <w:rPr>
          <w:rStyle w:val="CharChar11"/>
          <w:rFonts w:ascii="Georgia" w:hAnsi="Georgia"/>
          <w:highlight w:val="yellow"/>
        </w:rPr>
        <w:t>Depression</w:t>
      </w:r>
      <w:r w:rsidRPr="009063C2">
        <w:rPr>
          <w:rFonts w:ascii="Georgia" w:hAnsi="Georgia" w:cs="Arial"/>
          <w:sz w:val="16"/>
          <w:szCs w:val="20"/>
        </w:rPr>
        <w:t xml:space="preserve"> </w:t>
      </w:r>
      <w:r w:rsidRPr="00426E33">
        <w:rPr>
          <w:rStyle w:val="CharChar11"/>
          <w:rFonts w:ascii="Georgia" w:hAnsi="Georgia"/>
          <w:highlight w:val="yellow"/>
        </w:rPr>
        <w:t>were taken over by fascist regimes</w:t>
      </w:r>
      <w:r w:rsidRPr="00426E33">
        <w:rPr>
          <w:rStyle w:val="CharChar11"/>
          <w:rFonts w:ascii="Georgia" w:hAnsi="Georgia"/>
        </w:rPr>
        <w:t xml:space="preserve">, </w:t>
      </w:r>
      <w:r w:rsidRPr="00426E33">
        <w:rPr>
          <w:rStyle w:val="CharChar11"/>
          <w:rFonts w:ascii="Georgia" w:hAnsi="Georgia"/>
          <w:highlight w:val="yellow"/>
        </w:rPr>
        <w:t>nor</w:t>
      </w:r>
      <w:r w:rsidRPr="00426E33">
        <w:rPr>
          <w:rStyle w:val="CharChar11"/>
          <w:rFonts w:ascii="Georgia" w:hAnsi="Georgia"/>
        </w:rPr>
        <w:t xml:space="preserve"> did all</w:t>
      </w:r>
      <w:r w:rsidRPr="009063C2">
        <w:rPr>
          <w:rFonts w:ascii="Georgia" w:hAnsi="Georgia" w:cs="Arial"/>
          <w:sz w:val="16"/>
          <w:szCs w:val="20"/>
        </w:rPr>
        <w:t xml:space="preserve"> such regimes </w:t>
      </w:r>
      <w:r w:rsidRPr="00426E33">
        <w:rPr>
          <w:rStyle w:val="CharChar11"/>
          <w:rFonts w:ascii="Georgia" w:hAnsi="Georgia"/>
          <w:highlight w:val="yellow"/>
        </w:rPr>
        <w:t>start wars</w:t>
      </w:r>
      <w:r w:rsidRPr="009063C2">
        <w:rPr>
          <w:rFonts w:ascii="Georgia" w:hAnsi="Georgia" w:cs="Arial"/>
          <w:sz w:val="16"/>
          <w:szCs w:val="20"/>
          <w:highlight w:val="yellow"/>
        </w:rPr>
        <w:t xml:space="preserve"> </w:t>
      </w:r>
      <w:r w:rsidRPr="009063C2">
        <w:rPr>
          <w:rFonts w:ascii="Georgia" w:hAnsi="Georgia" w:cs="Arial"/>
          <w:sz w:val="16"/>
          <w:szCs w:val="20"/>
        </w:rPr>
        <w:t xml:space="preserve">of aggression. In fact, </w:t>
      </w:r>
      <w:r w:rsidRPr="00426E33">
        <w:rPr>
          <w:rStyle w:val="CharChar11"/>
          <w:rFonts w:ascii="Georgia" w:hAnsi="Georgia"/>
          <w:highlight w:val="yellow"/>
        </w:rPr>
        <w:t>no</w:t>
      </w:r>
      <w:r w:rsidRPr="009063C2">
        <w:rPr>
          <w:rFonts w:ascii="Georgia" w:hAnsi="Georgia" w:cs="Arial"/>
          <w:sz w:val="16"/>
          <w:szCs w:val="20"/>
        </w:rPr>
        <w:t xml:space="preserve"> general </w:t>
      </w:r>
      <w:r w:rsidRPr="00426E33">
        <w:rPr>
          <w:rStyle w:val="CharChar11"/>
          <w:rFonts w:ascii="Georgia" w:hAnsi="Georgia"/>
          <w:highlight w:val="yellow"/>
        </w:rPr>
        <w:t>relationship between economics and conflict is discernible</w:t>
      </w:r>
      <w:r w:rsidRPr="009063C2">
        <w:rPr>
          <w:rFonts w:ascii="Georgia" w:hAnsi="Georgia" w:cs="Arial"/>
          <w:sz w:val="16"/>
          <w:szCs w:val="20"/>
          <w:highlight w:val="yellow"/>
        </w:rPr>
        <w:t xml:space="preserve"> </w:t>
      </w:r>
      <w:r w:rsidRPr="00426E33">
        <w:rPr>
          <w:rStyle w:val="CharChar11"/>
          <w:rFonts w:ascii="Georgia" w:hAnsi="Georgia"/>
        </w:rPr>
        <w:t>for the century as a whole</w:t>
      </w:r>
      <w:r w:rsidRPr="009063C2">
        <w:rPr>
          <w:rFonts w:ascii="Georgia" w:hAnsi="Georgia" w:cs="Arial"/>
          <w:sz w:val="16"/>
          <w:szCs w:val="20"/>
        </w:rPr>
        <w:t xml:space="preserve">. </w:t>
      </w:r>
      <w:r w:rsidRPr="00426E33">
        <w:rPr>
          <w:rStyle w:val="CharChar11"/>
          <w:rFonts w:ascii="Georgia" w:hAnsi="Georgia"/>
          <w:highlight w:val="yellow"/>
        </w:rPr>
        <w:t>Some wars came after</w:t>
      </w:r>
      <w:r w:rsidRPr="009063C2">
        <w:rPr>
          <w:rFonts w:ascii="Georgia" w:hAnsi="Georgia" w:cs="Arial"/>
          <w:sz w:val="16"/>
          <w:szCs w:val="20"/>
          <w:highlight w:val="yellow"/>
        </w:rPr>
        <w:t xml:space="preserve"> </w:t>
      </w:r>
      <w:r w:rsidRPr="009063C2">
        <w:rPr>
          <w:rFonts w:ascii="Georgia" w:hAnsi="Georgia" w:cs="Arial"/>
          <w:sz w:val="16"/>
          <w:szCs w:val="20"/>
        </w:rPr>
        <w:t xml:space="preserve">periods of </w:t>
      </w:r>
      <w:r w:rsidRPr="00426E33">
        <w:rPr>
          <w:rStyle w:val="CharChar11"/>
          <w:rFonts w:ascii="Georgia" w:hAnsi="Georgia"/>
          <w:highlight w:val="yellow"/>
        </w:rPr>
        <w:t>growth</w:t>
      </w:r>
      <w:r w:rsidRPr="00426E33">
        <w:rPr>
          <w:rStyle w:val="CharChar11"/>
          <w:rFonts w:ascii="Georgia" w:hAnsi="Georgia"/>
        </w:rPr>
        <w:t xml:space="preserve">, </w:t>
      </w:r>
      <w:r w:rsidRPr="00426E33">
        <w:rPr>
          <w:rStyle w:val="CharChar11"/>
          <w:rFonts w:ascii="Georgia" w:hAnsi="Georgia"/>
          <w:highlight w:val="yellow"/>
        </w:rPr>
        <w:t>others were</w:t>
      </w:r>
      <w:r w:rsidRPr="009063C2">
        <w:rPr>
          <w:rFonts w:ascii="Georgia" w:hAnsi="Georgia" w:cs="Arial"/>
          <w:sz w:val="16"/>
          <w:szCs w:val="20"/>
          <w:highlight w:val="yellow"/>
        </w:rPr>
        <w:t xml:space="preserve"> </w:t>
      </w:r>
      <w:r w:rsidRPr="009063C2">
        <w:rPr>
          <w:rFonts w:ascii="Georgia" w:hAnsi="Georgia" w:cs="Arial"/>
          <w:sz w:val="16"/>
          <w:szCs w:val="20"/>
        </w:rPr>
        <w:t xml:space="preserve">the </w:t>
      </w:r>
      <w:r w:rsidRPr="00426E33">
        <w:rPr>
          <w:rStyle w:val="CharChar11"/>
          <w:rFonts w:ascii="Georgia" w:hAnsi="Georgia"/>
          <w:highlight w:val="yellow"/>
        </w:rPr>
        <w:t>causes</w:t>
      </w:r>
      <w:r w:rsidRPr="00426E33">
        <w:rPr>
          <w:rStyle w:val="CharChar11"/>
          <w:rFonts w:ascii="Georgia" w:hAnsi="Georgia"/>
        </w:rPr>
        <w:t xml:space="preserve"> </w:t>
      </w:r>
      <w:r w:rsidRPr="00426E33">
        <w:rPr>
          <w:rStyle w:val="CharChar11"/>
          <w:rFonts w:ascii="Georgia" w:hAnsi="Georgia"/>
          <w:highlight w:val="yellow"/>
        </w:rPr>
        <w:t>rather than the consequences of economic catastrophe</w:t>
      </w:r>
      <w:r w:rsidRPr="009063C2">
        <w:rPr>
          <w:rFonts w:ascii="Georgia" w:hAnsi="Georgia" w:cs="Arial"/>
          <w:sz w:val="16"/>
          <w:szCs w:val="20"/>
          <w:highlight w:val="yellow"/>
        </w:rPr>
        <w:t xml:space="preserve">, </w:t>
      </w:r>
      <w:r w:rsidRPr="00426E33">
        <w:rPr>
          <w:rStyle w:val="CharChar11"/>
          <w:rFonts w:ascii="Georgia" w:hAnsi="Georgia"/>
          <w:highlight w:val="yellow"/>
        </w:rPr>
        <w:t>and</w:t>
      </w:r>
      <w:r w:rsidRPr="009063C2">
        <w:rPr>
          <w:rFonts w:ascii="Georgia" w:hAnsi="Georgia" w:cs="Arial"/>
          <w:sz w:val="16"/>
          <w:szCs w:val="20"/>
        </w:rPr>
        <w:t xml:space="preserve"> some </w:t>
      </w:r>
      <w:r w:rsidRPr="00426E33">
        <w:rPr>
          <w:rStyle w:val="CharChar11"/>
          <w:rFonts w:ascii="Georgia" w:hAnsi="Georgia"/>
          <w:highlight w:val="yellow"/>
        </w:rPr>
        <w:t>severe economic crises were not followed by wars</w:t>
      </w:r>
      <w:r w:rsidRPr="009063C2">
        <w:rPr>
          <w:rFonts w:ascii="Georgia" w:hAnsi="Georgia" w:cs="Arial"/>
          <w:sz w:val="16"/>
          <w:szCs w:val="20"/>
        </w:rPr>
        <w:t>.</w:t>
      </w:r>
    </w:p>
    <w:p w:rsidR="00770EDD" w:rsidRDefault="00770EDD" w:rsidP="005E0996"/>
    <w:p w:rsidR="00770EDD" w:rsidRDefault="00770EDD" w:rsidP="005E0996"/>
    <w:p w:rsidR="00770EDD" w:rsidRPr="009063C2" w:rsidRDefault="00770EDD" w:rsidP="00770EDD">
      <w:pPr>
        <w:pStyle w:val="Heading4"/>
      </w:pPr>
      <w:r w:rsidRPr="009063C2">
        <w:t>No resources</w:t>
      </w:r>
      <w:r>
        <w:t xml:space="preserve"> for war during economic decline</w:t>
      </w:r>
    </w:p>
    <w:p w:rsidR="00770EDD" w:rsidRPr="009063C2" w:rsidRDefault="00770EDD" w:rsidP="00770EDD">
      <w:pPr>
        <w:pStyle w:val="cardtext"/>
        <w:ind w:left="0"/>
        <w:rPr>
          <w:rFonts w:ascii="Georgia" w:hAnsi="Georgia" w:cs="Arial"/>
          <w:sz w:val="16"/>
          <w:szCs w:val="20"/>
        </w:rPr>
      </w:pPr>
      <w:proofErr w:type="spellStart"/>
      <w:r w:rsidRPr="009063C2">
        <w:rPr>
          <w:rStyle w:val="Heading21Char"/>
          <w:rFonts w:ascii="Georgia" w:hAnsi="Georgia"/>
          <w:sz w:val="16"/>
          <w:szCs w:val="20"/>
        </w:rPr>
        <w:t>Duedney</w:t>
      </w:r>
      <w:proofErr w:type="spellEnd"/>
      <w:r w:rsidRPr="009063C2">
        <w:rPr>
          <w:rStyle w:val="Heading21Char"/>
          <w:rFonts w:ascii="Georgia" w:hAnsi="Georgia"/>
          <w:sz w:val="16"/>
          <w:szCs w:val="20"/>
        </w:rPr>
        <w:t xml:space="preserve"> 91</w:t>
      </w:r>
      <w:r w:rsidRPr="009063C2">
        <w:rPr>
          <w:rFonts w:ascii="Georgia" w:hAnsi="Georgia" w:cs="Arial"/>
          <w:sz w:val="16"/>
          <w:szCs w:val="20"/>
        </w:rPr>
        <w:t xml:space="preserve"> (Daniel, Hewlett Fellow in Science, Technology, and Society – Princeton University, “Environment and Security: Muddled Thinking?”, Bulletin of the Atomic Scientists, April)</w:t>
      </w:r>
    </w:p>
    <w:p w:rsidR="00770EDD" w:rsidRDefault="00770EDD" w:rsidP="00770EDD">
      <w:pPr>
        <w:pStyle w:val="cardtext"/>
        <w:ind w:left="0"/>
        <w:rPr>
          <w:rFonts w:ascii="Georgia" w:hAnsi="Georgia" w:cs="Arial"/>
          <w:sz w:val="16"/>
          <w:szCs w:val="20"/>
        </w:rPr>
      </w:pPr>
      <w:r w:rsidRPr="009063C2">
        <w:rPr>
          <w:rFonts w:ascii="Georgia" w:hAnsi="Georgia" w:cs="Arial"/>
          <w:sz w:val="16"/>
          <w:szCs w:val="20"/>
        </w:rPr>
        <w:t xml:space="preserve">Poverty wars.  In a second scenario, </w:t>
      </w:r>
      <w:r w:rsidRPr="00426E33">
        <w:rPr>
          <w:rStyle w:val="CharChar11"/>
          <w:rFonts w:ascii="Georgia" w:hAnsi="Georgia"/>
          <w:highlight w:val="yellow"/>
        </w:rPr>
        <w:t>declining living standards</w:t>
      </w:r>
      <w:r w:rsidRPr="009063C2">
        <w:rPr>
          <w:rFonts w:ascii="Georgia" w:hAnsi="Georgia" w:cs="Arial"/>
          <w:sz w:val="16"/>
          <w:szCs w:val="20"/>
          <w:highlight w:val="yellow"/>
        </w:rPr>
        <w:t xml:space="preserve"> </w:t>
      </w:r>
      <w:r w:rsidRPr="009063C2">
        <w:rPr>
          <w:rFonts w:ascii="Georgia" w:hAnsi="Georgia" w:cs="Arial"/>
          <w:sz w:val="16"/>
          <w:szCs w:val="20"/>
        </w:rPr>
        <w:t xml:space="preserve">first </w:t>
      </w:r>
      <w:r w:rsidRPr="00426E33">
        <w:rPr>
          <w:rStyle w:val="CharChar11"/>
          <w:rFonts w:ascii="Georgia" w:hAnsi="Georgia"/>
          <w:highlight w:val="yellow"/>
        </w:rPr>
        <w:t>cause</w:t>
      </w:r>
      <w:r w:rsidRPr="009063C2">
        <w:rPr>
          <w:rFonts w:ascii="Georgia" w:hAnsi="Georgia" w:cs="Arial"/>
          <w:sz w:val="16"/>
          <w:szCs w:val="20"/>
        </w:rPr>
        <w:t xml:space="preserve"> internal turmoil, then </w:t>
      </w:r>
      <w:r w:rsidRPr="00426E33">
        <w:rPr>
          <w:rStyle w:val="CharChar11"/>
          <w:rFonts w:ascii="Georgia" w:hAnsi="Georgia"/>
        </w:rPr>
        <w:t>war</w:t>
      </w:r>
      <w:r w:rsidRPr="009063C2">
        <w:rPr>
          <w:rFonts w:ascii="Georgia" w:hAnsi="Georgia" w:cs="Arial"/>
          <w:sz w:val="16"/>
          <w:szCs w:val="20"/>
        </w:rPr>
        <w:t xml:space="preserve">.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 The record of previous depressions supports the proposition that widespread economic stagnation and unmet economic expectations contribute to international conflict.  Although initially compelling, </w:t>
      </w:r>
      <w:r w:rsidRPr="00426E33">
        <w:rPr>
          <w:rStyle w:val="CharChar11"/>
          <w:rFonts w:ascii="Georgia" w:hAnsi="Georgia"/>
          <w:highlight w:val="yellow"/>
        </w:rPr>
        <w:t>this scenario has major flaws</w:t>
      </w:r>
      <w:r w:rsidRPr="009063C2">
        <w:rPr>
          <w:rFonts w:ascii="Georgia" w:hAnsi="Georgia" w:cs="Arial"/>
          <w:sz w:val="16"/>
          <w:szCs w:val="20"/>
          <w:highlight w:val="yellow"/>
        </w:rPr>
        <w:t xml:space="preserve">. </w:t>
      </w:r>
      <w:r w:rsidRPr="009063C2">
        <w:rPr>
          <w:rFonts w:ascii="Georgia" w:hAnsi="Georgia" w:cs="Arial"/>
          <w:sz w:val="16"/>
          <w:szCs w:val="20"/>
        </w:rPr>
        <w:t xml:space="preserve">One is that </w:t>
      </w:r>
      <w:r w:rsidRPr="00426E33">
        <w:rPr>
          <w:rStyle w:val="CharChar11"/>
          <w:rFonts w:ascii="Georgia" w:hAnsi="Georgia"/>
          <w:highlight w:val="yellow"/>
        </w:rPr>
        <w:t>it is</w:t>
      </w:r>
      <w:r w:rsidRPr="009063C2">
        <w:rPr>
          <w:rFonts w:ascii="Georgia" w:hAnsi="Georgia" w:cs="Arial"/>
          <w:sz w:val="16"/>
          <w:szCs w:val="20"/>
          <w:highlight w:val="yellow"/>
        </w:rPr>
        <w:t xml:space="preserve"> </w:t>
      </w:r>
      <w:r w:rsidRPr="009063C2">
        <w:rPr>
          <w:rFonts w:ascii="Georgia" w:hAnsi="Georgia" w:cs="Arial"/>
          <w:sz w:val="16"/>
          <w:szCs w:val="20"/>
        </w:rPr>
        <w:t xml:space="preserve">arguably </w:t>
      </w:r>
      <w:r w:rsidRPr="00426E33">
        <w:rPr>
          <w:rStyle w:val="CharChar11"/>
          <w:rFonts w:ascii="Georgia" w:hAnsi="Georgia"/>
          <w:highlight w:val="yellow"/>
        </w:rPr>
        <w:t>based</w:t>
      </w:r>
      <w:r w:rsidRPr="00426E33">
        <w:rPr>
          <w:rStyle w:val="CharChar11"/>
          <w:rFonts w:ascii="Georgia" w:hAnsi="Georgia"/>
        </w:rPr>
        <w:t xml:space="preserve"> </w:t>
      </w:r>
      <w:r w:rsidRPr="00426E33">
        <w:rPr>
          <w:rStyle w:val="CharChar11"/>
          <w:rFonts w:ascii="Georgia" w:hAnsi="Georgia"/>
          <w:highlight w:val="yellow"/>
        </w:rPr>
        <w:t>on unsound economic theory</w:t>
      </w:r>
      <w:r w:rsidRPr="009063C2">
        <w:rPr>
          <w:rFonts w:ascii="Georgia" w:hAnsi="Georgia" w:cs="Arial"/>
          <w:sz w:val="16"/>
          <w:szCs w:val="20"/>
        </w:rPr>
        <w:t xml:space="preserve">. Wealth is formed not so much by the availability of cheap natural resources as by capital formation through savings and more efficient production. Many resource-poor countries, like Japan, are very wealthy, while many countries with more extensive resources are poor. Environmental constraints require an end to economic growth based on growing use of raw materials, but not necessarily an end to growth in the production of goods and services. In addition, </w:t>
      </w:r>
      <w:r w:rsidRPr="00426E33">
        <w:rPr>
          <w:rStyle w:val="CharChar11"/>
          <w:rFonts w:ascii="Georgia" w:hAnsi="Georgia"/>
          <w:highlight w:val="yellow"/>
        </w:rPr>
        <w:t>economic decline does not</w:t>
      </w:r>
      <w:r w:rsidRPr="009063C2">
        <w:rPr>
          <w:rFonts w:ascii="Georgia" w:hAnsi="Georgia" w:cs="Arial"/>
          <w:sz w:val="16"/>
          <w:szCs w:val="20"/>
          <w:highlight w:val="yellow"/>
        </w:rPr>
        <w:t xml:space="preserve"> </w:t>
      </w:r>
      <w:r w:rsidRPr="009063C2">
        <w:rPr>
          <w:rFonts w:ascii="Georgia" w:hAnsi="Georgia" w:cs="Arial"/>
          <w:sz w:val="16"/>
          <w:szCs w:val="20"/>
        </w:rPr>
        <w:t xml:space="preserve">necessarily </w:t>
      </w:r>
      <w:r w:rsidRPr="00426E33">
        <w:rPr>
          <w:rStyle w:val="CharChar11"/>
          <w:rFonts w:ascii="Georgia" w:hAnsi="Georgia"/>
          <w:highlight w:val="yellow"/>
        </w:rPr>
        <w:t>produce conflict</w:t>
      </w:r>
      <w:r w:rsidRPr="009063C2">
        <w:rPr>
          <w:rFonts w:ascii="Georgia" w:hAnsi="Georgia" w:cs="Arial"/>
          <w:sz w:val="16"/>
          <w:szCs w:val="20"/>
        </w:rPr>
        <w:t xml:space="preserve">. How societies respond to economic decline may largely depend upon the rate at which such declines occur. And </w:t>
      </w:r>
      <w:r w:rsidRPr="00426E33">
        <w:rPr>
          <w:rStyle w:val="CharChar11"/>
          <w:rFonts w:ascii="Georgia" w:hAnsi="Georgia"/>
          <w:highlight w:val="yellow"/>
        </w:rPr>
        <w:t xml:space="preserve">as people get poorer, they </w:t>
      </w:r>
      <w:r w:rsidRPr="009063C2">
        <w:rPr>
          <w:rFonts w:ascii="Georgia" w:hAnsi="Georgia" w:cs="Arial"/>
          <w:sz w:val="16"/>
          <w:szCs w:val="20"/>
        </w:rPr>
        <w:t xml:space="preserve">may </w:t>
      </w:r>
      <w:r w:rsidRPr="00426E33">
        <w:rPr>
          <w:rStyle w:val="CharChar11"/>
          <w:rFonts w:ascii="Georgia" w:hAnsi="Georgia"/>
          <w:highlight w:val="yellow"/>
        </w:rPr>
        <w:t>become less willing to spend scarce resources for military forces</w:t>
      </w:r>
      <w:r w:rsidRPr="009063C2">
        <w:rPr>
          <w:rFonts w:ascii="Georgia" w:hAnsi="Georgia" w:cs="Arial"/>
          <w:sz w:val="16"/>
          <w:szCs w:val="20"/>
        </w:rPr>
        <w:t xml:space="preserve">. As Bernard </w:t>
      </w:r>
      <w:proofErr w:type="spellStart"/>
      <w:r w:rsidRPr="009063C2">
        <w:rPr>
          <w:rFonts w:ascii="Georgia" w:hAnsi="Georgia" w:cs="Arial"/>
          <w:sz w:val="16"/>
          <w:szCs w:val="20"/>
        </w:rPr>
        <w:t>Brodie</w:t>
      </w:r>
      <w:proofErr w:type="spellEnd"/>
      <w:r w:rsidRPr="009063C2">
        <w:rPr>
          <w:rFonts w:ascii="Georgia" w:hAnsi="Georgia" w:cs="Arial"/>
          <w:sz w:val="16"/>
          <w:szCs w:val="20"/>
        </w:rPr>
        <w:t xml:space="preserve"> observed about the modern era, “</w:t>
      </w:r>
      <w:r w:rsidRPr="00426E33">
        <w:rPr>
          <w:rStyle w:val="CharChar11"/>
          <w:rFonts w:ascii="Georgia" w:hAnsi="Georgia"/>
          <w:highlight w:val="yellow"/>
        </w:rPr>
        <w:t>The</w:t>
      </w:r>
      <w:r w:rsidRPr="00426E33">
        <w:rPr>
          <w:rStyle w:val="CharChar11"/>
          <w:rFonts w:ascii="Georgia" w:hAnsi="Georgia"/>
        </w:rPr>
        <w:t xml:space="preserve"> </w:t>
      </w:r>
      <w:r w:rsidRPr="00426E33">
        <w:rPr>
          <w:rStyle w:val="CharChar11"/>
          <w:rFonts w:ascii="Georgia" w:hAnsi="Georgia"/>
          <w:highlight w:val="yellow"/>
        </w:rPr>
        <w:t>predisposing factors to military aggression are full bellies, not empty ones</w:t>
      </w:r>
      <w:r w:rsidRPr="009063C2">
        <w:rPr>
          <w:rFonts w:ascii="Georgia" w:hAnsi="Georgia" w:cs="Arial"/>
          <w:sz w:val="16"/>
          <w:szCs w:val="20"/>
        </w:rPr>
        <w:t xml:space="preserve">.” The experience of economic </w:t>
      </w:r>
      <w:r w:rsidRPr="00426E33">
        <w:rPr>
          <w:rStyle w:val="CharChar11"/>
          <w:rFonts w:ascii="Georgia" w:hAnsi="Georgia"/>
          <w:highlight w:val="yellow"/>
        </w:rPr>
        <w:t>depressions</w:t>
      </w:r>
      <w:r w:rsidRPr="009063C2">
        <w:rPr>
          <w:rFonts w:ascii="Georgia" w:hAnsi="Georgia" w:cs="Arial"/>
          <w:sz w:val="16"/>
          <w:szCs w:val="20"/>
        </w:rPr>
        <w:t xml:space="preserve"> over the last two centuries </w:t>
      </w:r>
      <w:r w:rsidRPr="00426E33">
        <w:rPr>
          <w:rStyle w:val="CharChar11"/>
          <w:rFonts w:ascii="Georgia" w:hAnsi="Georgia"/>
          <w:highlight w:val="yellow"/>
        </w:rPr>
        <w:t>may be irrelevant</w:t>
      </w:r>
      <w:r w:rsidRPr="009063C2">
        <w:rPr>
          <w:rFonts w:ascii="Georgia" w:hAnsi="Georgia" w:cs="Arial"/>
          <w:sz w:val="16"/>
          <w:szCs w:val="20"/>
        </w:rPr>
        <w:t>, because such depressions were characterized by under-utilized production capacity and falling resource prices. In the 1930s increased military spending stimulated economies, but if economic growth is retarded by environmental constraints, military spending will exacerbate the problem.</w:t>
      </w:r>
    </w:p>
    <w:p w:rsidR="00F13053" w:rsidRDefault="00F13053" w:rsidP="00770EDD">
      <w:pPr>
        <w:pStyle w:val="cardtext"/>
        <w:ind w:left="0"/>
        <w:rPr>
          <w:rFonts w:ascii="Georgia" w:hAnsi="Georgia" w:cs="Arial"/>
          <w:sz w:val="16"/>
          <w:szCs w:val="20"/>
        </w:rPr>
      </w:pPr>
    </w:p>
    <w:p w:rsidR="00EE6BE9" w:rsidRPr="009063C2" w:rsidRDefault="00EE6BE9" w:rsidP="00EE6BE9">
      <w:pPr>
        <w:pStyle w:val="Heading4"/>
      </w:pPr>
      <w:r w:rsidRPr="009063C2">
        <w:t>Economic Interdependence Checks Conflict</w:t>
      </w:r>
    </w:p>
    <w:p w:rsidR="00EE6BE9" w:rsidRPr="009063C2" w:rsidRDefault="00EE6BE9" w:rsidP="00EE6BE9">
      <w:pPr>
        <w:rPr>
          <w:sz w:val="16"/>
        </w:rPr>
      </w:pPr>
      <w:r w:rsidRPr="009063C2">
        <w:rPr>
          <w:sz w:val="16"/>
        </w:rPr>
        <w:t xml:space="preserve">Andrew </w:t>
      </w:r>
      <w:proofErr w:type="spellStart"/>
      <w:r w:rsidRPr="009063C2">
        <w:rPr>
          <w:b/>
          <w:sz w:val="16"/>
        </w:rPr>
        <w:t>Kuchins</w:t>
      </w:r>
      <w:proofErr w:type="spellEnd"/>
      <w:r w:rsidRPr="009063C2">
        <w:rPr>
          <w:sz w:val="16"/>
        </w:rPr>
        <w:t>, Russian and Eurasian Program at the Carnegie Institution, 20</w:t>
      </w:r>
      <w:r w:rsidRPr="009063C2">
        <w:rPr>
          <w:b/>
          <w:sz w:val="16"/>
        </w:rPr>
        <w:t>02</w:t>
      </w:r>
      <w:r w:rsidRPr="009063C2">
        <w:rPr>
          <w:sz w:val="16"/>
        </w:rPr>
        <w:t xml:space="preserve"> http://sdli.Stanford.edu/101/lectures/notes20.html </w:t>
      </w:r>
    </w:p>
    <w:p w:rsidR="00EE6BE9" w:rsidRPr="009063C2" w:rsidRDefault="00EE6BE9" w:rsidP="00EE6BE9">
      <w:pPr>
        <w:rPr>
          <w:sz w:val="16"/>
        </w:rPr>
      </w:pPr>
      <w:r w:rsidRPr="009063C2">
        <w:rPr>
          <w:sz w:val="16"/>
        </w:rPr>
        <w:t xml:space="preserve">Economic Interdependence Argument: </w:t>
      </w:r>
      <w:r w:rsidRPr="00426E33">
        <w:rPr>
          <w:u w:val="single"/>
        </w:rPr>
        <w:t>Major war would be too economically devastating for a great power to consider it in its interests. Economic globalization does not affect all countries and regions equally.</w:t>
      </w:r>
      <w:r w:rsidRPr="009063C2">
        <w:rPr>
          <w:sz w:val="16"/>
        </w:rPr>
        <w:t xml:space="preserve"> Institutional Arguments: </w:t>
      </w:r>
      <w:r w:rsidRPr="00426E33">
        <w:rPr>
          <w:u w:val="single"/>
        </w:rPr>
        <w:t>Regional and global institutions are becoming increasingly more powerful, and they encourage and facilitate cooperation and dispute resolution between nation states in a peaceful manner.</w:t>
      </w:r>
      <w:r w:rsidRPr="009063C2">
        <w:rPr>
          <w:sz w:val="16"/>
        </w:rPr>
        <w:t xml:space="preserve"> </w:t>
      </w:r>
    </w:p>
    <w:p w:rsidR="00EE6BE9" w:rsidRDefault="00EE6BE9" w:rsidP="00770EDD">
      <w:pPr>
        <w:pStyle w:val="cardtext"/>
        <w:ind w:left="0"/>
        <w:rPr>
          <w:rFonts w:ascii="Georgia" w:hAnsi="Georgia" w:cs="Arial"/>
          <w:sz w:val="16"/>
          <w:szCs w:val="20"/>
        </w:rPr>
      </w:pPr>
    </w:p>
    <w:p w:rsidR="00EE6BE9" w:rsidRDefault="00EE6BE9" w:rsidP="00770EDD">
      <w:pPr>
        <w:pStyle w:val="cardtext"/>
        <w:ind w:left="0"/>
        <w:rPr>
          <w:rFonts w:ascii="Georgia" w:hAnsi="Georgia" w:cs="Arial"/>
          <w:sz w:val="16"/>
          <w:szCs w:val="20"/>
        </w:rPr>
      </w:pPr>
    </w:p>
    <w:p w:rsidR="00F13053" w:rsidRPr="009063C2" w:rsidRDefault="00F13053" w:rsidP="00770EDD">
      <w:pPr>
        <w:pStyle w:val="cardtext"/>
        <w:ind w:left="0"/>
        <w:rPr>
          <w:rFonts w:ascii="Georgia" w:hAnsi="Georgia" w:cs="Arial"/>
          <w:sz w:val="16"/>
          <w:szCs w:val="20"/>
        </w:rPr>
      </w:pPr>
    </w:p>
    <w:p w:rsidR="00770EDD" w:rsidRDefault="00F13053" w:rsidP="00F13053">
      <w:pPr>
        <w:pStyle w:val="Heading3"/>
      </w:pPr>
      <w:r>
        <w:t>Economy Resilient</w:t>
      </w:r>
    </w:p>
    <w:p w:rsidR="00F13053" w:rsidRDefault="00F13053" w:rsidP="00F13053"/>
    <w:p w:rsidR="00F13053" w:rsidRPr="009063C2" w:rsidRDefault="00F13053" w:rsidP="00F13053">
      <w:pPr>
        <w:pStyle w:val="Heading4"/>
      </w:pPr>
      <w:r w:rsidRPr="009063C2">
        <w:t>Economy resilient</w:t>
      </w:r>
    </w:p>
    <w:p w:rsidR="00F13053" w:rsidRPr="009063C2" w:rsidRDefault="00F13053" w:rsidP="00F13053">
      <w:pPr>
        <w:pStyle w:val="cardtext"/>
        <w:ind w:left="0"/>
        <w:rPr>
          <w:rFonts w:ascii="Georgia" w:hAnsi="Georgia" w:cs="Arial"/>
          <w:sz w:val="16"/>
          <w:szCs w:val="20"/>
        </w:rPr>
      </w:pPr>
      <w:r w:rsidRPr="009063C2">
        <w:rPr>
          <w:rStyle w:val="Heading21Char"/>
          <w:rFonts w:ascii="Georgia" w:hAnsi="Georgia"/>
          <w:sz w:val="16"/>
          <w:szCs w:val="20"/>
        </w:rPr>
        <w:t>Main Wire 8</w:t>
      </w:r>
      <w:r w:rsidRPr="009063C2">
        <w:rPr>
          <w:rFonts w:ascii="Georgia" w:hAnsi="Georgia" w:cs="Arial"/>
          <w:sz w:val="16"/>
          <w:szCs w:val="20"/>
        </w:rPr>
        <w:t xml:space="preserve"> (Reporting the Congressional Budget Office Summer Report on Economic Assessments, “FOMC Seen Hiking FFR Through '09,'10”, 9-9, Lexis)</w:t>
      </w:r>
    </w:p>
    <w:p w:rsidR="00F13053" w:rsidRPr="009063C2" w:rsidRDefault="00F13053" w:rsidP="00F13053">
      <w:pPr>
        <w:pStyle w:val="cardtext"/>
        <w:ind w:left="0"/>
        <w:rPr>
          <w:rFonts w:ascii="Georgia" w:hAnsi="Georgia" w:cs="Arial"/>
          <w:sz w:val="16"/>
          <w:szCs w:val="20"/>
        </w:rPr>
      </w:pPr>
      <w:r w:rsidRPr="009063C2">
        <w:rPr>
          <w:rFonts w:ascii="Georgia" w:hAnsi="Georgia" w:cs="Arial"/>
          <w:sz w:val="16"/>
          <w:szCs w:val="20"/>
        </w:rPr>
        <w:t xml:space="preserve">However, the </w:t>
      </w:r>
      <w:r w:rsidRPr="009063C2">
        <w:rPr>
          <w:rStyle w:val="term"/>
          <w:rFonts w:ascii="Georgia" w:hAnsi="Georgia" w:cs="Arial"/>
          <w:sz w:val="16"/>
          <w:szCs w:val="20"/>
        </w:rPr>
        <w:t>economic</w:t>
      </w:r>
      <w:r w:rsidRPr="009063C2">
        <w:rPr>
          <w:rFonts w:ascii="Georgia" w:hAnsi="Georgia" w:cs="Arial"/>
          <w:sz w:val="16"/>
          <w:szCs w:val="20"/>
        </w:rPr>
        <w:t xml:space="preserve"> outlook could also improve sooner than CBO is currently forecasting. </w:t>
      </w:r>
      <w:r w:rsidRPr="00426E33">
        <w:rPr>
          <w:rStyle w:val="Style1Char"/>
          <w:rFonts w:ascii="Georgia" w:hAnsi="Georgia" w:cs="Arial"/>
          <w:highlight w:val="yellow"/>
        </w:rPr>
        <w:t xml:space="preserve">During the past 25 years, the economy has been </w:t>
      </w:r>
      <w:r w:rsidRPr="00426E33">
        <w:rPr>
          <w:rStyle w:val="Style1Char"/>
          <w:rFonts w:ascii="Georgia" w:hAnsi="Georgia" w:cs="Arial"/>
          <w:b/>
          <w:highlight w:val="yellow"/>
        </w:rPr>
        <w:t>resilient in the face of</w:t>
      </w:r>
      <w:r w:rsidRPr="009063C2">
        <w:rPr>
          <w:rFonts w:ascii="Georgia" w:hAnsi="Georgia" w:cs="Arial"/>
          <w:sz w:val="16"/>
          <w:szCs w:val="20"/>
          <w:highlight w:val="yellow"/>
        </w:rPr>
        <w:t xml:space="preserve"> </w:t>
      </w:r>
      <w:r w:rsidRPr="00426E33">
        <w:rPr>
          <w:rFonts w:ascii="Georgia" w:hAnsi="Georgia" w:cs="Arial"/>
          <w:b/>
          <w:szCs w:val="20"/>
          <w:u w:val="single"/>
        </w:rPr>
        <w:t>adverse</w:t>
      </w:r>
      <w:r w:rsidRPr="009063C2">
        <w:rPr>
          <w:rFonts w:ascii="Georgia" w:hAnsi="Georgia" w:cs="Arial"/>
          <w:b/>
          <w:sz w:val="16"/>
          <w:szCs w:val="20"/>
        </w:rPr>
        <w:t xml:space="preserve"> </w:t>
      </w:r>
      <w:r w:rsidRPr="00426E33">
        <w:rPr>
          <w:rStyle w:val="Style1Char"/>
          <w:rFonts w:ascii="Georgia" w:hAnsi="Georgia" w:cs="Arial"/>
          <w:b/>
          <w:highlight w:val="yellow"/>
        </w:rPr>
        <w:t>shocks</w:t>
      </w:r>
      <w:r w:rsidRPr="009063C2">
        <w:rPr>
          <w:rFonts w:ascii="Georgia" w:hAnsi="Georgia" w:cs="Arial"/>
          <w:sz w:val="16"/>
          <w:szCs w:val="20"/>
        </w:rPr>
        <w:t xml:space="preserve">; since 1983, it has experienced only two relatively mild recessions, and inflation has been much more contained than in earlier years. Some </w:t>
      </w:r>
      <w:r w:rsidRPr="00426E33">
        <w:rPr>
          <w:rStyle w:val="Style1Char"/>
          <w:rFonts w:ascii="Georgia" w:hAnsi="Georgia" w:cs="Arial"/>
          <w:highlight w:val="yellow"/>
        </w:rPr>
        <w:t>economists</w:t>
      </w:r>
      <w:r w:rsidRPr="009063C2">
        <w:rPr>
          <w:rFonts w:ascii="Georgia" w:hAnsi="Georgia" w:cs="Arial"/>
          <w:sz w:val="16"/>
          <w:szCs w:val="20"/>
          <w:highlight w:val="yellow"/>
        </w:rPr>
        <w:t xml:space="preserve"> </w:t>
      </w:r>
      <w:r w:rsidRPr="00426E33">
        <w:rPr>
          <w:rStyle w:val="Style1Char"/>
          <w:rFonts w:ascii="Georgia" w:hAnsi="Georgia" w:cs="Arial"/>
          <w:highlight w:val="yellow"/>
        </w:rPr>
        <w:t>attribute</w:t>
      </w:r>
      <w:r w:rsidRPr="009063C2">
        <w:rPr>
          <w:rFonts w:ascii="Georgia" w:hAnsi="Georgia" w:cs="Arial"/>
          <w:sz w:val="16"/>
          <w:szCs w:val="20"/>
          <w:highlight w:val="yellow"/>
        </w:rPr>
        <w:t xml:space="preserve"> </w:t>
      </w:r>
      <w:r w:rsidRPr="009063C2">
        <w:rPr>
          <w:rFonts w:ascii="Georgia" w:hAnsi="Georgia" w:cs="Arial"/>
          <w:sz w:val="16"/>
          <w:szCs w:val="20"/>
        </w:rPr>
        <w:t xml:space="preserve">that long period of relative </w:t>
      </w:r>
      <w:r w:rsidRPr="00426E33">
        <w:rPr>
          <w:rStyle w:val="Style1Char"/>
          <w:rFonts w:ascii="Georgia" w:hAnsi="Georgia" w:cs="Arial"/>
          <w:highlight w:val="yellow"/>
        </w:rPr>
        <w:t>stability to</w:t>
      </w:r>
      <w:r w:rsidRPr="009063C2">
        <w:rPr>
          <w:rFonts w:ascii="Georgia" w:hAnsi="Georgia" w:cs="Arial"/>
          <w:sz w:val="16"/>
          <w:szCs w:val="20"/>
          <w:highlight w:val="yellow"/>
        </w:rPr>
        <w:t xml:space="preserve"> </w:t>
      </w:r>
      <w:r w:rsidRPr="009063C2">
        <w:rPr>
          <w:rFonts w:ascii="Georgia" w:hAnsi="Georgia" w:cs="Arial"/>
          <w:sz w:val="16"/>
          <w:szCs w:val="20"/>
        </w:rPr>
        <w:t xml:space="preserve">a number of developments -- for example, </w:t>
      </w:r>
      <w:r w:rsidRPr="00426E33">
        <w:rPr>
          <w:rStyle w:val="Style1Char"/>
          <w:rFonts w:ascii="Georgia" w:hAnsi="Georgia" w:cs="Arial"/>
          <w:highlight w:val="yellow"/>
        </w:rPr>
        <w:t>less</w:t>
      </w:r>
      <w:r w:rsidRPr="009063C2">
        <w:rPr>
          <w:rFonts w:ascii="Georgia" w:hAnsi="Georgia" w:cs="Arial"/>
          <w:sz w:val="16"/>
          <w:szCs w:val="20"/>
          <w:highlight w:val="yellow"/>
        </w:rPr>
        <w:t xml:space="preserve"> </w:t>
      </w:r>
      <w:r w:rsidRPr="009063C2">
        <w:rPr>
          <w:rFonts w:ascii="Georgia" w:hAnsi="Georgia" w:cs="Arial"/>
          <w:sz w:val="16"/>
          <w:szCs w:val="20"/>
        </w:rPr>
        <w:t xml:space="preserve">economic </w:t>
      </w:r>
      <w:r w:rsidRPr="00426E33">
        <w:rPr>
          <w:rStyle w:val="Style1Char"/>
          <w:rFonts w:ascii="Georgia" w:hAnsi="Georgia" w:cs="Arial"/>
          <w:highlight w:val="yellow"/>
        </w:rPr>
        <w:t>regulation</w:t>
      </w:r>
      <w:r w:rsidRPr="009063C2">
        <w:rPr>
          <w:rFonts w:ascii="Georgia" w:hAnsi="Georgia" w:cs="Arial"/>
          <w:sz w:val="16"/>
          <w:szCs w:val="20"/>
        </w:rPr>
        <w:t xml:space="preserve">, greater </w:t>
      </w:r>
      <w:r w:rsidRPr="00426E33">
        <w:rPr>
          <w:rStyle w:val="Style1Char"/>
          <w:rFonts w:ascii="Georgia" w:hAnsi="Georgia" w:cs="Arial"/>
          <w:highlight w:val="yellow"/>
        </w:rPr>
        <w:t xml:space="preserve">competition </w:t>
      </w:r>
      <w:r w:rsidRPr="00426E33">
        <w:rPr>
          <w:rStyle w:val="Style1Char"/>
          <w:rFonts w:ascii="Georgia" w:hAnsi="Georgia" w:cs="Arial"/>
        </w:rPr>
        <w:t>in labor and product markets</w:t>
      </w:r>
      <w:r w:rsidRPr="009063C2">
        <w:rPr>
          <w:rFonts w:ascii="Georgia" w:hAnsi="Georgia" w:cs="Arial"/>
          <w:sz w:val="16"/>
          <w:szCs w:val="20"/>
        </w:rPr>
        <w:t xml:space="preserve"> (including globalization), </w:t>
      </w:r>
      <w:r w:rsidRPr="00426E33">
        <w:rPr>
          <w:rStyle w:val="Style1Char"/>
          <w:rFonts w:ascii="Georgia" w:hAnsi="Georgia" w:cs="Arial"/>
          <w:highlight w:val="yellow"/>
        </w:rPr>
        <w:t>and</w:t>
      </w:r>
      <w:r w:rsidRPr="009063C2">
        <w:rPr>
          <w:rFonts w:ascii="Georgia" w:hAnsi="Georgia" w:cs="Arial"/>
          <w:sz w:val="16"/>
          <w:szCs w:val="20"/>
          <w:highlight w:val="yellow"/>
        </w:rPr>
        <w:t xml:space="preserve"> </w:t>
      </w:r>
      <w:r w:rsidRPr="009063C2">
        <w:rPr>
          <w:rFonts w:ascii="Georgia" w:hAnsi="Georgia" w:cs="Arial"/>
          <w:sz w:val="16"/>
          <w:szCs w:val="20"/>
        </w:rPr>
        <w:t>more-</w:t>
      </w:r>
      <w:r w:rsidRPr="00426E33">
        <w:rPr>
          <w:rStyle w:val="Style1Char"/>
          <w:rFonts w:ascii="Georgia" w:hAnsi="Georgia" w:cs="Arial"/>
        </w:rPr>
        <w:t>effective</w:t>
      </w:r>
      <w:r w:rsidRPr="009063C2">
        <w:rPr>
          <w:rFonts w:ascii="Georgia" w:hAnsi="Georgia" w:cs="Arial"/>
          <w:sz w:val="16"/>
          <w:szCs w:val="20"/>
        </w:rPr>
        <w:t xml:space="preserve"> </w:t>
      </w:r>
      <w:r w:rsidRPr="00426E33">
        <w:rPr>
          <w:rStyle w:val="Style1Char"/>
          <w:rFonts w:ascii="Georgia" w:hAnsi="Georgia" w:cs="Arial"/>
          <w:highlight w:val="yellow"/>
        </w:rPr>
        <w:t>monetary policy</w:t>
      </w:r>
      <w:r w:rsidRPr="009063C2">
        <w:rPr>
          <w:rFonts w:ascii="Georgia" w:hAnsi="Georgia" w:cs="Arial"/>
          <w:sz w:val="16"/>
          <w:szCs w:val="20"/>
        </w:rPr>
        <w:t xml:space="preserve">. They argue that </w:t>
      </w:r>
      <w:r w:rsidRPr="00426E33">
        <w:rPr>
          <w:rStyle w:val="Style1Char"/>
          <w:rFonts w:ascii="Georgia" w:hAnsi="Georgia" w:cs="Arial"/>
          <w:highlight w:val="yellow"/>
        </w:rPr>
        <w:t>the economy has become</w:t>
      </w:r>
      <w:r w:rsidRPr="009063C2">
        <w:rPr>
          <w:rFonts w:ascii="Georgia" w:hAnsi="Georgia" w:cs="Arial"/>
          <w:sz w:val="16"/>
          <w:szCs w:val="20"/>
          <w:highlight w:val="yellow"/>
        </w:rPr>
        <w:t xml:space="preserve"> </w:t>
      </w:r>
      <w:r w:rsidRPr="009063C2">
        <w:rPr>
          <w:rFonts w:ascii="Georgia" w:hAnsi="Georgia" w:cs="Arial"/>
          <w:sz w:val="16"/>
          <w:szCs w:val="20"/>
        </w:rPr>
        <w:t xml:space="preserve">more competitive and more </w:t>
      </w:r>
      <w:r w:rsidRPr="00426E33">
        <w:rPr>
          <w:rStyle w:val="Style1Char"/>
          <w:rFonts w:ascii="Georgia" w:hAnsi="Georgia" w:cs="Arial"/>
          <w:highlight w:val="yellow"/>
        </w:rPr>
        <w:t>flexible</w:t>
      </w:r>
      <w:r w:rsidRPr="00426E33">
        <w:rPr>
          <w:rStyle w:val="Style1Char"/>
          <w:rFonts w:ascii="Georgia" w:hAnsi="Georgia" w:cs="Arial"/>
        </w:rPr>
        <w:t xml:space="preserve">, able to respond to shocks </w:t>
      </w:r>
      <w:r w:rsidRPr="00426E33">
        <w:rPr>
          <w:rStyle w:val="Style1Char"/>
          <w:rFonts w:ascii="Georgia" w:hAnsi="Georgia" w:cs="Arial"/>
          <w:highlight w:val="yellow"/>
        </w:rPr>
        <w:t xml:space="preserve">because prices </w:t>
      </w:r>
      <w:r w:rsidRPr="00426E33">
        <w:rPr>
          <w:rStyle w:val="Style1Char"/>
          <w:rFonts w:ascii="Georgia" w:hAnsi="Georgia" w:cs="Arial"/>
        </w:rPr>
        <w:t xml:space="preserve">can </w:t>
      </w:r>
      <w:r w:rsidRPr="00426E33">
        <w:rPr>
          <w:rStyle w:val="Style1Char"/>
          <w:rFonts w:ascii="Georgia" w:hAnsi="Georgia" w:cs="Arial"/>
          <w:highlight w:val="yellow"/>
        </w:rPr>
        <w:t>adjust</w:t>
      </w:r>
      <w:r w:rsidRPr="009063C2">
        <w:rPr>
          <w:rFonts w:ascii="Georgia" w:hAnsi="Georgia" w:cs="Arial"/>
          <w:sz w:val="16"/>
          <w:szCs w:val="20"/>
          <w:highlight w:val="yellow"/>
        </w:rPr>
        <w:t xml:space="preserve"> </w:t>
      </w:r>
      <w:r w:rsidRPr="009063C2">
        <w:rPr>
          <w:rFonts w:ascii="Georgia" w:hAnsi="Georgia" w:cs="Arial"/>
          <w:sz w:val="16"/>
          <w:szCs w:val="20"/>
        </w:rPr>
        <w:t xml:space="preserve">more </w:t>
      </w:r>
      <w:r w:rsidRPr="00426E33">
        <w:rPr>
          <w:rStyle w:val="Style1Char"/>
          <w:rFonts w:ascii="Georgia" w:hAnsi="Georgia" w:cs="Arial"/>
          <w:highlight w:val="yellow"/>
        </w:rPr>
        <w:t>quickly</w:t>
      </w:r>
      <w:r w:rsidRPr="009063C2">
        <w:rPr>
          <w:rFonts w:ascii="Georgia" w:hAnsi="Georgia" w:cs="Arial"/>
          <w:sz w:val="16"/>
          <w:szCs w:val="20"/>
          <w:highlight w:val="yellow"/>
        </w:rPr>
        <w:t xml:space="preserve"> </w:t>
      </w:r>
      <w:r w:rsidRPr="009063C2">
        <w:rPr>
          <w:rFonts w:ascii="Georgia" w:hAnsi="Georgia" w:cs="Arial"/>
          <w:sz w:val="16"/>
          <w:szCs w:val="20"/>
        </w:rPr>
        <w:t xml:space="preserve">to reflect relative scarcities. (According to that view, scarce goods and services can be quickly redirected to their most valued uses, and a price shocks negative effect on output will be muted.) The current turbulence in the financial markets is testing that argument, but up to now, </w:t>
      </w:r>
      <w:r w:rsidRPr="00426E33">
        <w:rPr>
          <w:rStyle w:val="Style1Char"/>
          <w:rFonts w:ascii="Georgia" w:hAnsi="Georgia" w:cs="Arial"/>
          <w:highlight w:val="yellow"/>
        </w:rPr>
        <w:t>the economy has coped with</w:t>
      </w:r>
      <w:r w:rsidRPr="009063C2">
        <w:rPr>
          <w:rFonts w:ascii="Georgia" w:hAnsi="Georgia" w:cs="Arial"/>
          <w:sz w:val="16"/>
          <w:szCs w:val="20"/>
          <w:highlight w:val="yellow"/>
        </w:rPr>
        <w:t xml:space="preserve"> </w:t>
      </w:r>
      <w:r w:rsidRPr="009063C2">
        <w:rPr>
          <w:rFonts w:ascii="Georgia" w:hAnsi="Georgia" w:cs="Arial"/>
          <w:sz w:val="16"/>
          <w:szCs w:val="20"/>
        </w:rPr>
        <w:t xml:space="preserve">the </w:t>
      </w:r>
      <w:r w:rsidRPr="00426E33">
        <w:rPr>
          <w:rStyle w:val="Style1Char"/>
          <w:rFonts w:ascii="Georgia" w:hAnsi="Georgia" w:cs="Arial"/>
        </w:rPr>
        <w:t xml:space="preserve">severe shocks of </w:t>
      </w:r>
      <w:r w:rsidRPr="00426E33">
        <w:rPr>
          <w:rStyle w:val="Style1Char"/>
          <w:rFonts w:ascii="Georgia" w:hAnsi="Georgia" w:cs="Arial"/>
          <w:highlight w:val="yellow"/>
        </w:rPr>
        <w:t>the past year</w:t>
      </w:r>
      <w:r w:rsidRPr="009063C2">
        <w:rPr>
          <w:rFonts w:ascii="Georgia" w:hAnsi="Georgia" w:cs="Arial"/>
          <w:sz w:val="16"/>
          <w:szCs w:val="20"/>
          <w:highlight w:val="yellow"/>
        </w:rPr>
        <w:t xml:space="preserve"> </w:t>
      </w:r>
      <w:r w:rsidRPr="009063C2">
        <w:rPr>
          <w:rFonts w:ascii="Georgia" w:hAnsi="Georgia" w:cs="Arial"/>
          <w:sz w:val="16"/>
          <w:szCs w:val="20"/>
        </w:rPr>
        <w:t xml:space="preserve">relatively </w:t>
      </w:r>
      <w:r w:rsidRPr="00426E33">
        <w:rPr>
          <w:rStyle w:val="Style1Char"/>
          <w:rFonts w:ascii="Georgia" w:hAnsi="Georgia" w:cs="Arial"/>
          <w:highlight w:val="yellow"/>
        </w:rPr>
        <w:t>well</w:t>
      </w:r>
      <w:r w:rsidRPr="009063C2">
        <w:rPr>
          <w:rFonts w:ascii="Georgia" w:hAnsi="Georgia" w:cs="Arial"/>
          <w:sz w:val="16"/>
          <w:szCs w:val="20"/>
        </w:rPr>
        <w:t>. In particular, in a distinct contrast to events following the shocks of the 1970s, the lack of a steady surge in core inflation and unit labor costs, and the degree to which the consumption of petroleum products has declined, indicate an efficient response by businesses and households to skyrocketing oil prices. (For example, initial estimates indicate that the consumption of petroleum products during the second quarter of this year was about 4 percent lower than it was a year ago, even though real GDP was 1.8 percent higher. In contrast to responses to earlier oil price shocks, the reduction in the use of petroleum per unit of GDP has occurred without causing major disruptions.) Moreover, the apparent restraint in core inflation has given the Federal Reserve more latitude to try to mitigate the downturn in the economy. Also, some of the negative effects that the shortage of credit has had on businesses' investment spending may have been alleviated by the relatively healthy balance sheets of nonfinancial corporations.</w:t>
      </w:r>
    </w:p>
    <w:p w:rsidR="00F13053" w:rsidRDefault="00F13053" w:rsidP="00F13053"/>
    <w:p w:rsidR="00F13053" w:rsidRDefault="00F13053" w:rsidP="00F13053"/>
    <w:p w:rsidR="00F13053" w:rsidRPr="009063C2" w:rsidRDefault="00F13053" w:rsidP="00F13053">
      <w:pPr>
        <w:pStyle w:val="Heading4"/>
      </w:pPr>
      <w:r w:rsidRPr="009063C2">
        <w:t>US and global economy is resilient</w:t>
      </w:r>
    </w:p>
    <w:p w:rsidR="00F13053" w:rsidRPr="009063C2" w:rsidRDefault="00F13053" w:rsidP="00F13053">
      <w:pPr>
        <w:pStyle w:val="cardtext"/>
        <w:ind w:left="0"/>
        <w:rPr>
          <w:rFonts w:ascii="Georgia" w:hAnsi="Georgia" w:cs="Arial"/>
          <w:sz w:val="16"/>
          <w:szCs w:val="20"/>
        </w:rPr>
      </w:pPr>
      <w:proofErr w:type="spellStart"/>
      <w:r w:rsidRPr="009063C2">
        <w:rPr>
          <w:rStyle w:val="Heading3Char"/>
          <w:rFonts w:ascii="Georgia" w:eastAsia="Cambria" w:hAnsi="Georgia" w:cs="Arial"/>
          <w:sz w:val="16"/>
        </w:rPr>
        <w:t>Behravesh</w:t>
      </w:r>
      <w:proofErr w:type="spellEnd"/>
      <w:r w:rsidRPr="009063C2">
        <w:rPr>
          <w:rStyle w:val="Heading3Char"/>
          <w:rFonts w:ascii="Georgia" w:eastAsia="Cambria" w:hAnsi="Georgia" w:cs="Arial"/>
          <w:sz w:val="16"/>
        </w:rPr>
        <w:t xml:space="preserve"> 6 </w:t>
      </w:r>
      <w:r w:rsidRPr="009063C2">
        <w:rPr>
          <w:rFonts w:ascii="Georgia" w:hAnsi="Georgia" w:cs="Arial"/>
          <w:sz w:val="16"/>
          <w:szCs w:val="20"/>
        </w:rPr>
        <w:t>(</w:t>
      </w:r>
      <w:proofErr w:type="spellStart"/>
      <w:r w:rsidRPr="009063C2">
        <w:rPr>
          <w:rFonts w:ascii="Georgia" w:hAnsi="Georgia" w:cs="Arial"/>
          <w:sz w:val="16"/>
          <w:szCs w:val="20"/>
        </w:rPr>
        <w:t>Nariman</w:t>
      </w:r>
      <w:proofErr w:type="spellEnd"/>
      <w:r w:rsidRPr="009063C2">
        <w:rPr>
          <w:rFonts w:ascii="Georgia" w:hAnsi="Georgia" w:cs="Arial"/>
          <w:sz w:val="16"/>
          <w:szCs w:val="20"/>
        </w:rPr>
        <w:t xml:space="preserve">, most accurate economist tracked by USA Today and chief global economist and executive vice president for Global Insight, Newsweek, “The Great Shock Absorber; Good macroeconomic policies and improved microeconomic flexibility have strengthened the global economy's 'immune system.'” 10-15-2006, www.newsweek.com/id/47483) </w:t>
      </w:r>
    </w:p>
    <w:p w:rsidR="00F13053" w:rsidRPr="00426E33" w:rsidRDefault="00F13053" w:rsidP="00F13053">
      <w:pPr>
        <w:pStyle w:val="cardtext"/>
        <w:ind w:left="0"/>
        <w:rPr>
          <w:rFonts w:ascii="Georgia" w:hAnsi="Georgia" w:cs="Arial"/>
          <w:szCs w:val="20"/>
          <w:u w:val="single"/>
        </w:rPr>
      </w:pPr>
      <w:r w:rsidRPr="00426E33">
        <w:rPr>
          <w:rFonts w:ascii="Georgia" w:hAnsi="Georgia" w:cs="Arial"/>
          <w:szCs w:val="20"/>
          <w:highlight w:val="yellow"/>
          <w:u w:val="single"/>
        </w:rPr>
        <w:t>The</w:t>
      </w:r>
      <w:r w:rsidRPr="00426E33">
        <w:rPr>
          <w:rFonts w:ascii="Georgia" w:hAnsi="Georgia" w:cs="Arial"/>
          <w:szCs w:val="20"/>
          <w:u w:val="single"/>
        </w:rPr>
        <w:t xml:space="preserve"> U.S. and </w:t>
      </w:r>
      <w:r w:rsidRPr="00426E33">
        <w:rPr>
          <w:rFonts w:ascii="Georgia" w:hAnsi="Georgia" w:cs="Arial"/>
          <w:szCs w:val="20"/>
          <w:highlight w:val="yellow"/>
          <w:u w:val="single"/>
        </w:rPr>
        <w:t xml:space="preserve">global economies were able to withstand </w:t>
      </w:r>
      <w:r w:rsidRPr="00426E33">
        <w:rPr>
          <w:rFonts w:ascii="Georgia" w:hAnsi="Georgia" w:cs="Arial"/>
          <w:szCs w:val="20"/>
          <w:u w:val="single"/>
        </w:rPr>
        <w:t xml:space="preserve">three body </w:t>
      </w:r>
      <w:r w:rsidRPr="00426E33">
        <w:rPr>
          <w:rFonts w:ascii="Georgia" w:hAnsi="Georgia" w:cs="Arial"/>
          <w:szCs w:val="20"/>
          <w:highlight w:val="yellow"/>
          <w:u w:val="single"/>
        </w:rPr>
        <w:t>blows</w:t>
      </w:r>
      <w:r w:rsidRPr="00426E33">
        <w:rPr>
          <w:rFonts w:ascii="Georgia" w:hAnsi="Georgia" w:cs="Arial"/>
          <w:szCs w:val="20"/>
          <w:u w:val="single"/>
        </w:rPr>
        <w:t xml:space="preserve"> in 2005--one of the worst </w:t>
      </w:r>
      <w:r w:rsidRPr="00426E33">
        <w:rPr>
          <w:rFonts w:ascii="Georgia" w:hAnsi="Georgia" w:cs="Arial"/>
          <w:szCs w:val="20"/>
          <w:highlight w:val="yellow"/>
          <w:u w:val="single"/>
        </w:rPr>
        <w:t>tsunamis</w:t>
      </w:r>
      <w:r w:rsidRPr="00426E33">
        <w:rPr>
          <w:rFonts w:ascii="Georgia" w:hAnsi="Georgia" w:cs="Arial"/>
          <w:szCs w:val="20"/>
          <w:u w:val="single"/>
        </w:rPr>
        <w:t xml:space="preserve"> on record </w:t>
      </w:r>
      <w:r w:rsidRPr="009063C2">
        <w:rPr>
          <w:rFonts w:ascii="Georgia" w:hAnsi="Georgia" w:cs="Arial"/>
          <w:sz w:val="16"/>
          <w:szCs w:val="20"/>
        </w:rPr>
        <w:t xml:space="preserve">(which struck at the very end of 2004), </w:t>
      </w:r>
      <w:r w:rsidRPr="00426E33">
        <w:rPr>
          <w:rFonts w:ascii="Georgia" w:hAnsi="Georgia" w:cs="Arial"/>
          <w:szCs w:val="20"/>
          <w:u w:val="single"/>
        </w:rPr>
        <w:t xml:space="preserve">one of the worst </w:t>
      </w:r>
      <w:r w:rsidRPr="00426E33">
        <w:rPr>
          <w:rFonts w:ascii="Georgia" w:hAnsi="Georgia" w:cs="Arial"/>
          <w:szCs w:val="20"/>
          <w:highlight w:val="yellow"/>
          <w:u w:val="single"/>
        </w:rPr>
        <w:t>hurricanes</w:t>
      </w:r>
      <w:r w:rsidRPr="00426E33">
        <w:rPr>
          <w:rFonts w:ascii="Georgia" w:hAnsi="Georgia" w:cs="Arial"/>
          <w:szCs w:val="20"/>
          <w:u w:val="single"/>
        </w:rPr>
        <w:t xml:space="preserve"> on record </w:t>
      </w:r>
      <w:r w:rsidRPr="00426E33">
        <w:rPr>
          <w:rFonts w:ascii="Georgia" w:hAnsi="Georgia" w:cs="Arial"/>
          <w:szCs w:val="20"/>
          <w:highlight w:val="yellow"/>
          <w:u w:val="single"/>
        </w:rPr>
        <w:t>and</w:t>
      </w:r>
      <w:r w:rsidRPr="00426E33">
        <w:rPr>
          <w:rFonts w:ascii="Georgia" w:hAnsi="Georgia" w:cs="Arial"/>
          <w:szCs w:val="20"/>
          <w:u w:val="single"/>
        </w:rPr>
        <w:t xml:space="preserve"> the </w:t>
      </w:r>
      <w:r w:rsidRPr="00426E33">
        <w:rPr>
          <w:rFonts w:ascii="Georgia" w:hAnsi="Georgia" w:cs="Arial"/>
          <w:szCs w:val="20"/>
          <w:highlight w:val="yellow"/>
          <w:u w:val="single"/>
        </w:rPr>
        <w:t>highest</w:t>
      </w:r>
      <w:r w:rsidRPr="00426E33">
        <w:rPr>
          <w:rFonts w:ascii="Georgia" w:hAnsi="Georgia" w:cs="Arial"/>
          <w:szCs w:val="20"/>
          <w:u w:val="single"/>
        </w:rPr>
        <w:t xml:space="preserve"> </w:t>
      </w:r>
      <w:r w:rsidRPr="00426E33">
        <w:rPr>
          <w:rFonts w:ascii="Georgia" w:hAnsi="Georgia" w:cs="Arial"/>
          <w:szCs w:val="20"/>
          <w:highlight w:val="yellow"/>
          <w:u w:val="single"/>
        </w:rPr>
        <w:t>energy</w:t>
      </w:r>
      <w:r w:rsidRPr="00426E33">
        <w:rPr>
          <w:rFonts w:ascii="Georgia" w:hAnsi="Georgia" w:cs="Arial"/>
          <w:szCs w:val="20"/>
          <w:u w:val="single"/>
        </w:rPr>
        <w:t xml:space="preserve"> </w:t>
      </w:r>
      <w:r w:rsidRPr="00426E33">
        <w:rPr>
          <w:rFonts w:ascii="Georgia" w:hAnsi="Georgia" w:cs="Arial"/>
          <w:szCs w:val="20"/>
          <w:highlight w:val="yellow"/>
          <w:u w:val="single"/>
        </w:rPr>
        <w:t>prices</w:t>
      </w:r>
      <w:r w:rsidRPr="00426E33">
        <w:rPr>
          <w:rFonts w:ascii="Georgia" w:hAnsi="Georgia" w:cs="Arial"/>
          <w:szCs w:val="20"/>
          <w:u w:val="single"/>
        </w:rPr>
        <w:t xml:space="preserve"> after Hurricane Katrina--</w:t>
      </w:r>
      <w:r w:rsidRPr="00426E33">
        <w:rPr>
          <w:rFonts w:ascii="Georgia" w:hAnsi="Georgia" w:cs="Arial"/>
          <w:szCs w:val="20"/>
          <w:highlight w:val="yellow"/>
          <w:u w:val="single"/>
        </w:rPr>
        <w:t>without missing a beat</w:t>
      </w:r>
      <w:r w:rsidRPr="00426E33">
        <w:rPr>
          <w:rFonts w:ascii="Georgia" w:hAnsi="Georgia" w:cs="Arial"/>
          <w:szCs w:val="20"/>
          <w:u w:val="single"/>
        </w:rPr>
        <w:t>. This resilience was especially remarkable in the case of the</w:t>
      </w:r>
      <w:r w:rsidRPr="009063C2">
        <w:rPr>
          <w:rFonts w:ascii="Georgia" w:hAnsi="Georgia" w:cs="Arial"/>
          <w:sz w:val="16"/>
          <w:szCs w:val="20"/>
        </w:rPr>
        <w:t xml:space="preserve"> </w:t>
      </w:r>
      <w:r w:rsidRPr="00426E33">
        <w:rPr>
          <w:rFonts w:ascii="Georgia" w:hAnsi="Georgia" w:cs="Arial"/>
          <w:szCs w:val="20"/>
          <w:u w:val="single"/>
          <w:bdr w:val="single" w:sz="4" w:space="0" w:color="auto"/>
        </w:rPr>
        <w:t>U</w:t>
      </w:r>
      <w:r w:rsidRPr="009063C2">
        <w:rPr>
          <w:rFonts w:ascii="Georgia" w:hAnsi="Georgia" w:cs="Arial"/>
          <w:sz w:val="16"/>
          <w:szCs w:val="20"/>
        </w:rPr>
        <w:t xml:space="preserve">nited </w:t>
      </w:r>
      <w:r w:rsidRPr="00426E33">
        <w:rPr>
          <w:rFonts w:ascii="Georgia" w:hAnsi="Georgia" w:cs="Arial"/>
          <w:szCs w:val="20"/>
          <w:u w:val="single"/>
          <w:bdr w:val="single" w:sz="4" w:space="0" w:color="auto"/>
        </w:rPr>
        <w:t>S</w:t>
      </w:r>
      <w:r w:rsidRPr="009063C2">
        <w:rPr>
          <w:rFonts w:ascii="Georgia" w:hAnsi="Georgia" w:cs="Arial"/>
          <w:sz w:val="16"/>
          <w:szCs w:val="20"/>
        </w:rPr>
        <w:t xml:space="preserve">tates, </w:t>
      </w:r>
      <w:r w:rsidRPr="00426E33">
        <w:rPr>
          <w:rFonts w:ascii="Georgia" w:hAnsi="Georgia" w:cs="Arial"/>
          <w:szCs w:val="20"/>
          <w:u w:val="single"/>
        </w:rPr>
        <w:t xml:space="preserve">which since 2000 has been able to shrug off the biggest stock-market drop since the 1930s, a major terrorist attack, corporate scandals and war. </w:t>
      </w:r>
      <w:r w:rsidRPr="009063C2">
        <w:rPr>
          <w:rFonts w:ascii="Georgia" w:hAnsi="Georgia" w:cs="Arial"/>
          <w:sz w:val="16"/>
          <w:szCs w:val="20"/>
        </w:rPr>
        <w:t xml:space="preserve">Does this mean that recessions are a relic of the past? No, but </w:t>
      </w:r>
      <w:r w:rsidRPr="00426E33">
        <w:rPr>
          <w:rFonts w:ascii="Georgia" w:hAnsi="Georgia" w:cs="Arial"/>
          <w:szCs w:val="20"/>
          <w:u w:val="single"/>
        </w:rPr>
        <w:t xml:space="preserve">recent events do suggest that </w:t>
      </w:r>
      <w:r w:rsidRPr="00426E33">
        <w:rPr>
          <w:rFonts w:ascii="Georgia" w:hAnsi="Georgia" w:cs="Arial"/>
          <w:szCs w:val="20"/>
          <w:highlight w:val="yellow"/>
          <w:u w:val="single"/>
        </w:rPr>
        <w:t xml:space="preserve">the global economy's "immune system" is now </w:t>
      </w:r>
      <w:r w:rsidRPr="00426E33">
        <w:rPr>
          <w:rFonts w:ascii="Georgia" w:hAnsi="Georgia" w:cs="Arial"/>
          <w:szCs w:val="20"/>
          <w:highlight w:val="yellow"/>
          <w:u w:val="single"/>
          <w:bdr w:val="single" w:sz="4" w:space="0" w:color="auto"/>
        </w:rPr>
        <w:t>strong enough to absorb shocks</w:t>
      </w:r>
      <w:r w:rsidRPr="00426E33">
        <w:rPr>
          <w:rFonts w:ascii="Georgia" w:hAnsi="Georgia" w:cs="Arial"/>
          <w:szCs w:val="20"/>
          <w:highlight w:val="yellow"/>
          <w:u w:val="single"/>
        </w:rPr>
        <w:t xml:space="preserve"> </w:t>
      </w:r>
      <w:r w:rsidRPr="00426E33">
        <w:rPr>
          <w:rFonts w:ascii="Georgia" w:hAnsi="Georgia" w:cs="Arial"/>
          <w:szCs w:val="20"/>
          <w:u w:val="single"/>
        </w:rPr>
        <w:t>that 25 years ago would probably have triggered a downturn.</w:t>
      </w:r>
      <w:r w:rsidRPr="009063C2">
        <w:rPr>
          <w:rFonts w:ascii="Georgia" w:hAnsi="Georgia" w:cs="Arial"/>
          <w:sz w:val="16"/>
          <w:szCs w:val="20"/>
        </w:rPr>
        <w:t xml:space="preserve"> In fact, over the past two decades, recessions have not disappeared, but have become considerably milder in many parts of the world. </w:t>
      </w:r>
      <w:r w:rsidRPr="00426E33">
        <w:rPr>
          <w:rFonts w:ascii="Georgia" w:hAnsi="Georgia" w:cs="Arial"/>
          <w:szCs w:val="20"/>
          <w:highlight w:val="yellow"/>
          <w:u w:val="single"/>
        </w:rPr>
        <w:t xml:space="preserve">What explains this </w:t>
      </w:r>
      <w:r w:rsidRPr="00426E33">
        <w:rPr>
          <w:rFonts w:ascii="Georgia" w:hAnsi="Georgia" w:cs="Arial"/>
          <w:szCs w:val="20"/>
          <w:u w:val="single"/>
        </w:rPr>
        <w:t xml:space="preserve">enhanced recession </w:t>
      </w:r>
      <w:r w:rsidRPr="00426E33">
        <w:rPr>
          <w:rFonts w:ascii="Georgia" w:hAnsi="Georgia" w:cs="Arial"/>
          <w:szCs w:val="20"/>
          <w:highlight w:val="yellow"/>
          <w:u w:val="single"/>
        </w:rPr>
        <w:t>resistance</w:t>
      </w:r>
      <w:r w:rsidRPr="00426E33">
        <w:rPr>
          <w:rFonts w:ascii="Georgia" w:hAnsi="Georgia" w:cs="Arial"/>
          <w:szCs w:val="20"/>
          <w:u w:val="single"/>
        </w:rPr>
        <w:t xml:space="preserve">? The answer: a combination of </w:t>
      </w:r>
      <w:r w:rsidRPr="00426E33">
        <w:rPr>
          <w:rFonts w:ascii="Georgia" w:hAnsi="Georgia" w:cs="Arial"/>
          <w:szCs w:val="20"/>
          <w:highlight w:val="yellow"/>
          <w:u w:val="single"/>
        </w:rPr>
        <w:t xml:space="preserve">good macroeconomic policies and </w:t>
      </w:r>
      <w:r w:rsidRPr="00426E33">
        <w:rPr>
          <w:rFonts w:ascii="Georgia" w:hAnsi="Georgia" w:cs="Arial"/>
          <w:szCs w:val="20"/>
          <w:u w:val="single"/>
        </w:rPr>
        <w:t xml:space="preserve">improved </w:t>
      </w:r>
      <w:r w:rsidRPr="00426E33">
        <w:rPr>
          <w:rFonts w:ascii="Georgia" w:hAnsi="Georgia" w:cs="Arial"/>
          <w:szCs w:val="20"/>
          <w:highlight w:val="yellow"/>
          <w:u w:val="single"/>
        </w:rPr>
        <w:t>microeconomic flexibility</w:t>
      </w:r>
      <w:r w:rsidRPr="00426E33">
        <w:rPr>
          <w:rFonts w:ascii="Georgia" w:hAnsi="Georgia" w:cs="Arial"/>
          <w:szCs w:val="20"/>
          <w:u w:val="single"/>
        </w:rPr>
        <w:t xml:space="preserve">. </w:t>
      </w:r>
      <w:r w:rsidRPr="009063C2">
        <w:rPr>
          <w:rFonts w:ascii="Georgia" w:hAnsi="Georgia" w:cs="Arial"/>
          <w:sz w:val="16"/>
          <w:szCs w:val="20"/>
        </w:rPr>
        <w:t xml:space="preserve">Since the mid-1980s, central banks worldwide have had great success in taming inflation. This has meant that long-term interest rates are at levels not seen in more than 40 years. A low-inflation and low-interest-rate environment is especially conducive to sustained, robust growth. Moreover, central bankers have avoided some of the policy mistakes of the earlier oil shocks (in the mid-1970s and early 1980s), during which they typically did too much too late, and exacerbated the ensuing recessions. Even more important, </w:t>
      </w:r>
      <w:r w:rsidRPr="00426E33">
        <w:rPr>
          <w:rFonts w:ascii="Georgia" w:hAnsi="Georgia" w:cs="Arial"/>
          <w:szCs w:val="20"/>
          <w:u w:val="single"/>
        </w:rPr>
        <w:t xml:space="preserve">in recent years </w:t>
      </w:r>
      <w:r w:rsidRPr="00426E33">
        <w:rPr>
          <w:rFonts w:ascii="Georgia" w:hAnsi="Georgia" w:cs="Arial"/>
          <w:szCs w:val="20"/>
          <w:highlight w:val="yellow"/>
          <w:u w:val="single"/>
        </w:rPr>
        <w:t xml:space="preserve">the Fed has been </w:t>
      </w:r>
      <w:r w:rsidRPr="00426E33">
        <w:rPr>
          <w:rFonts w:ascii="Georgia" w:hAnsi="Georgia" w:cs="Arial"/>
          <w:szCs w:val="20"/>
          <w:u w:val="single"/>
          <w:bdr w:val="single" w:sz="4" w:space="0" w:color="auto"/>
        </w:rPr>
        <w:t xml:space="preserve">particularly </w:t>
      </w:r>
      <w:r w:rsidRPr="00426E33">
        <w:rPr>
          <w:rFonts w:ascii="Georgia" w:hAnsi="Georgia" w:cs="Arial"/>
          <w:szCs w:val="20"/>
          <w:highlight w:val="yellow"/>
          <w:u w:val="single"/>
          <w:bdr w:val="single" w:sz="4" w:space="0" w:color="auto"/>
        </w:rPr>
        <w:t>adept at crisis management</w:t>
      </w:r>
      <w:r w:rsidRPr="00426E33">
        <w:rPr>
          <w:rFonts w:ascii="Georgia" w:hAnsi="Georgia" w:cs="Arial"/>
          <w:szCs w:val="20"/>
          <w:highlight w:val="yellow"/>
          <w:u w:val="single"/>
        </w:rPr>
        <w:t>,</w:t>
      </w:r>
      <w:r w:rsidRPr="00426E33">
        <w:rPr>
          <w:rFonts w:ascii="Georgia" w:hAnsi="Georgia" w:cs="Arial"/>
          <w:szCs w:val="20"/>
          <w:u w:val="single"/>
        </w:rPr>
        <w:t xml:space="preserve"> aggressively </w:t>
      </w:r>
      <w:r w:rsidRPr="00426E33">
        <w:rPr>
          <w:rFonts w:ascii="Georgia" w:hAnsi="Georgia" w:cs="Arial"/>
          <w:szCs w:val="20"/>
          <w:highlight w:val="yellow"/>
          <w:u w:val="single"/>
        </w:rPr>
        <w:t>cutting interest rates in response to</w:t>
      </w:r>
      <w:r w:rsidRPr="00426E33">
        <w:rPr>
          <w:rFonts w:ascii="Georgia" w:hAnsi="Georgia" w:cs="Arial"/>
          <w:szCs w:val="20"/>
          <w:u w:val="single"/>
        </w:rPr>
        <w:t xml:space="preserve"> stock-market crashes, terrorist attacks and </w:t>
      </w:r>
      <w:r w:rsidRPr="00426E33">
        <w:rPr>
          <w:rFonts w:ascii="Georgia" w:hAnsi="Georgia" w:cs="Arial"/>
          <w:szCs w:val="20"/>
          <w:highlight w:val="yellow"/>
          <w:u w:val="single"/>
        </w:rPr>
        <w:t>weakness in the economy</w:t>
      </w:r>
      <w:r w:rsidRPr="00426E33">
        <w:rPr>
          <w:rFonts w:ascii="Georgia" w:hAnsi="Georgia" w:cs="Arial"/>
          <w:szCs w:val="20"/>
          <w:u w:val="single"/>
        </w:rPr>
        <w:t xml:space="preserve">. </w:t>
      </w:r>
      <w:r w:rsidRPr="009063C2">
        <w:rPr>
          <w:rFonts w:ascii="Georgia" w:hAnsi="Georgia" w:cs="Arial"/>
          <w:sz w:val="16"/>
          <w:szCs w:val="20"/>
        </w:rPr>
        <w:t xml:space="preserve">The benign inflationary picture has also benefited from increasing competitive pressures, both worldwide (thanks to globalization and the rise of Asia as a manufacturing juggernaut) and domestically (thanks to technology and deregulation). Since the late 1970s, the United States, the United Kingdom and a handful of other countries have been especially aggressive in deregulating their financial and industrial sectors. This has greatly increased the flexibility of their economies and reduced their vulnerability to inflationary shocks. Looking ahead, what all this means is that a global or U.S. recession will likely be avoided in 2006, and probably in 2007 as well. Whether the current expansion will be able to break the record set in the 1990s for longevity will depend on the ability of central banks to keep the inflation dragon at bay and to avoid policy mistakes. The prospects look good. Inflation is likely to remain a low-level threat for some time, and Ben </w:t>
      </w:r>
      <w:r w:rsidRPr="00426E33">
        <w:rPr>
          <w:rFonts w:ascii="Georgia" w:hAnsi="Georgia" w:cs="Arial"/>
          <w:szCs w:val="20"/>
          <w:u w:val="single"/>
        </w:rPr>
        <w:t>Bernanke</w:t>
      </w:r>
      <w:r w:rsidRPr="009063C2">
        <w:rPr>
          <w:rFonts w:ascii="Georgia" w:hAnsi="Georgia" w:cs="Arial"/>
          <w:sz w:val="16"/>
          <w:szCs w:val="20"/>
        </w:rPr>
        <w:t xml:space="preserve">, the incoming chairman of the Federal Reserve Board, </w:t>
      </w:r>
      <w:r w:rsidRPr="00426E33">
        <w:rPr>
          <w:rFonts w:ascii="Georgia" w:hAnsi="Georgia" w:cs="Arial"/>
          <w:szCs w:val="20"/>
          <w:u w:val="single"/>
        </w:rPr>
        <w:t xml:space="preserve">spent much of his academic career studying the past mistakes of the Fed and has vowed not to repeat them. </w:t>
      </w:r>
      <w:r w:rsidRPr="009063C2">
        <w:rPr>
          <w:rFonts w:ascii="Georgia" w:hAnsi="Georgia" w:cs="Arial"/>
          <w:sz w:val="16"/>
          <w:szCs w:val="20"/>
        </w:rPr>
        <w:t xml:space="preserve">At the same time, </w:t>
      </w:r>
      <w:r w:rsidRPr="00426E33">
        <w:rPr>
          <w:rFonts w:ascii="Georgia" w:hAnsi="Georgia" w:cs="Arial"/>
          <w:szCs w:val="20"/>
          <w:highlight w:val="yellow"/>
          <w:u w:val="single"/>
        </w:rPr>
        <w:t>no</w:t>
      </w:r>
      <w:r w:rsidRPr="00426E33">
        <w:rPr>
          <w:rFonts w:ascii="Georgia" w:hAnsi="Georgia" w:cs="Arial"/>
          <w:szCs w:val="20"/>
          <w:u w:val="single"/>
        </w:rPr>
        <w:t xml:space="preserve"> single </w:t>
      </w:r>
      <w:r w:rsidRPr="00426E33">
        <w:rPr>
          <w:rFonts w:ascii="Georgia" w:hAnsi="Georgia" w:cs="Arial"/>
          <w:szCs w:val="20"/>
          <w:highlight w:val="yellow"/>
          <w:u w:val="single"/>
        </w:rPr>
        <w:t>shock</w:t>
      </w:r>
      <w:r w:rsidRPr="00426E33">
        <w:rPr>
          <w:rFonts w:ascii="Georgia" w:hAnsi="Georgia" w:cs="Arial"/>
          <w:szCs w:val="20"/>
          <w:u w:val="single"/>
        </w:rPr>
        <w:t xml:space="preserve"> </w:t>
      </w:r>
      <w:r w:rsidRPr="00426E33">
        <w:rPr>
          <w:rFonts w:ascii="Georgia" w:hAnsi="Georgia" w:cs="Arial"/>
          <w:szCs w:val="20"/>
          <w:highlight w:val="yellow"/>
          <w:u w:val="single"/>
        </w:rPr>
        <w:t>will</w:t>
      </w:r>
      <w:r w:rsidRPr="00426E33">
        <w:rPr>
          <w:rFonts w:ascii="Georgia" w:hAnsi="Georgia" w:cs="Arial"/>
          <w:szCs w:val="20"/>
          <w:u w:val="single"/>
        </w:rPr>
        <w:t xml:space="preserve"> likely be big enough to </w:t>
      </w:r>
      <w:r w:rsidRPr="00426E33">
        <w:rPr>
          <w:rFonts w:ascii="Georgia" w:hAnsi="Georgia" w:cs="Arial"/>
          <w:szCs w:val="20"/>
          <w:highlight w:val="yellow"/>
          <w:u w:val="single"/>
        </w:rPr>
        <w:t>derail</w:t>
      </w:r>
      <w:r w:rsidRPr="00426E33">
        <w:rPr>
          <w:rFonts w:ascii="Georgia" w:hAnsi="Georgia" w:cs="Arial"/>
          <w:szCs w:val="20"/>
          <w:u w:val="single"/>
        </w:rPr>
        <w:t xml:space="preserve"> the </w:t>
      </w:r>
      <w:r w:rsidRPr="00426E33">
        <w:rPr>
          <w:rFonts w:ascii="Georgia" w:hAnsi="Georgia" w:cs="Arial"/>
          <w:szCs w:val="20"/>
          <w:highlight w:val="yellow"/>
          <w:u w:val="single"/>
        </w:rPr>
        <w:t>expansion</w:t>
      </w:r>
      <w:r w:rsidRPr="00426E33">
        <w:rPr>
          <w:rFonts w:ascii="Georgia" w:hAnsi="Georgia" w:cs="Arial"/>
          <w:szCs w:val="20"/>
          <w:u w:val="single"/>
        </w:rPr>
        <w:t>.</w:t>
      </w:r>
      <w:r w:rsidRPr="009063C2">
        <w:rPr>
          <w:rFonts w:ascii="Georgia" w:hAnsi="Georgia" w:cs="Arial"/>
          <w:sz w:val="16"/>
          <w:szCs w:val="20"/>
        </w:rPr>
        <w:t xml:space="preserve"> What if oil prices rise to $80 or $90 a barrel? Most estimates suggest that growth would be cut by about 1 percent--not good, but no recession. What if U.S. house prices fall by 5 percent in 2006 (an extreme assumption, given that house prices haven't fallen nationally in any given year during the past four decades)? Economic growth would slow by about 0.5 percent to 1 percent. What about another terrorist attack? Here the scenarios can be pretty scary, but </w:t>
      </w:r>
      <w:r w:rsidRPr="00426E33">
        <w:rPr>
          <w:rFonts w:ascii="Georgia" w:hAnsi="Georgia" w:cs="Arial"/>
          <w:szCs w:val="20"/>
          <w:u w:val="single"/>
        </w:rPr>
        <w:t>an attack on the order of 9/11 or the Madrid or London bombings would probably have an even smaller impact on overall GDP growth.</w:t>
      </w:r>
    </w:p>
    <w:p w:rsidR="00F13053" w:rsidRDefault="00F13053" w:rsidP="00F13053"/>
    <w:p w:rsidR="00EE6BE9" w:rsidRDefault="00EE6BE9" w:rsidP="00F13053"/>
    <w:p w:rsidR="00F13053" w:rsidRDefault="00F13053" w:rsidP="00F13053">
      <w:pPr>
        <w:pStyle w:val="Heading2"/>
      </w:pPr>
      <w:r>
        <w:t>US Key Debate</w:t>
      </w:r>
    </w:p>
    <w:p w:rsidR="00F13053" w:rsidRDefault="00F13053" w:rsidP="00F13053"/>
    <w:p w:rsidR="00F13053" w:rsidRDefault="00F13053" w:rsidP="00F13053">
      <w:pPr>
        <w:pStyle w:val="Heading3"/>
      </w:pPr>
      <w:r>
        <w:t>US Not Key</w:t>
      </w:r>
      <w:r w:rsidR="00A35977">
        <w:t>--World</w:t>
      </w:r>
    </w:p>
    <w:p w:rsidR="00F13053" w:rsidRDefault="00F13053" w:rsidP="00F13053"/>
    <w:p w:rsidR="00897D7C" w:rsidRDefault="00897D7C" w:rsidP="00897D7C">
      <w:pPr>
        <w:pStyle w:val="Heading4"/>
      </w:pPr>
      <w:r>
        <w:t>China is the new lynchpin to the global economy—underpins every market including US debt</w:t>
      </w:r>
    </w:p>
    <w:p w:rsidR="00F13053" w:rsidRPr="00897D7C" w:rsidRDefault="00897D7C" w:rsidP="00897D7C">
      <w:r w:rsidRPr="00897D7C">
        <w:rPr>
          <w:rStyle w:val="StyleStyleBold12pt"/>
        </w:rPr>
        <w:t>Evans 11</w:t>
      </w:r>
      <w:r>
        <w:t xml:space="preserve"> (Mark Evans, The Globe and Mail, Be it Resolved: The Chinese Economy will Drive the Global Recovery,” June 26, 2011, LexisNexis)</w:t>
      </w:r>
    </w:p>
    <w:p w:rsidR="00F13053" w:rsidRDefault="00F13053" w:rsidP="00F13053">
      <w:pPr>
        <w:rPr>
          <w:sz w:val="18"/>
        </w:rPr>
      </w:pPr>
      <w:r w:rsidRPr="00F13053">
        <w:rPr>
          <w:rStyle w:val="StyleBoldUnderline"/>
        </w:rPr>
        <w:t>China is the world's second-largest economy, its largest exporter, and has accounted for about 50 per cent of global growth since 2008. With continued weakness in Europe and the U.S., sustaining even a mild recovery is inconceivable without it.¶</w:t>
      </w:r>
      <w:r w:rsidRPr="00F13053">
        <w:rPr>
          <w:sz w:val="12"/>
        </w:rPr>
        <w:t xml:space="preserve"> </w:t>
      </w:r>
      <w:r w:rsidRPr="00F13053">
        <w:rPr>
          <w:sz w:val="18"/>
        </w:rPr>
        <w:t>Drive the global economy? Maybe. Sustain and transform it? Almost certainly.</w:t>
      </w:r>
      <w:r w:rsidRPr="00F13053">
        <w:rPr>
          <w:sz w:val="8"/>
        </w:rPr>
        <w:t xml:space="preserve">¶ </w:t>
      </w:r>
      <w:r w:rsidRPr="00F13053">
        <w:rPr>
          <w:rStyle w:val="StyleBoldUnderline"/>
        </w:rPr>
        <w:t>Deeply integrated into global supply chains and regional production networks, it is now the largest trading partner of Japan, South Korea and most southeast Asian nations. Its foreign reserves have topped $3-trillion</w:t>
      </w:r>
      <w:r w:rsidRPr="00F13053">
        <w:rPr>
          <w:sz w:val="16"/>
        </w:rPr>
        <w:t>. Its outbound investment has increased to about $56-billion even as global investment is declining.</w:t>
      </w:r>
      <w:r w:rsidRPr="00F13053">
        <w:rPr>
          <w:sz w:val="6"/>
        </w:rPr>
        <w:t xml:space="preserve">¶ </w:t>
      </w:r>
      <w:r w:rsidRPr="00F13053">
        <w:rPr>
          <w:rStyle w:val="StyleBoldUnderline"/>
        </w:rPr>
        <w:t>China's most immediate impact on the world economy is through continuing support of the U.S. deficits and as the prime driver of about half of global demand for key commodities.¶ Post-2008 domestic consumption of Chinese manufactured goods has increased along with the household spending of a fast-increasing middle class inside China and in other parts of Asia</w:t>
      </w:r>
      <w:r>
        <w:t>.</w:t>
      </w:r>
      <w:r w:rsidRPr="00F13053">
        <w:rPr>
          <w:sz w:val="12"/>
        </w:rPr>
        <w:t xml:space="preserve">¶ </w:t>
      </w:r>
      <w:r w:rsidRPr="00F13053">
        <w:rPr>
          <w:sz w:val="18"/>
        </w:rPr>
        <w:t>Policy reforms and market adjustments are forcing Chinese enterprises to move beyond low-wage production and toward more advanced positioning in global value chains.</w:t>
      </w:r>
      <w:r w:rsidRPr="00F13053">
        <w:rPr>
          <w:sz w:val="8"/>
        </w:rPr>
        <w:t xml:space="preserve">¶ </w:t>
      </w:r>
      <w:r w:rsidRPr="00F13053">
        <w:rPr>
          <w:sz w:val="18"/>
        </w:rPr>
        <w:t>Testament to China's centrality is the more difficult question: Acute property bubbles, industrial overcapacity, and rising wages are significant challenges</w:t>
      </w:r>
      <w:r>
        <w:t xml:space="preserve">. </w:t>
      </w:r>
      <w:r w:rsidRPr="00F13053">
        <w:rPr>
          <w:rStyle w:val="StyleBoldUnderline"/>
        </w:rPr>
        <w:t>The world, not just China, has a stake in how well they are managed.¶</w:t>
      </w:r>
      <w:r w:rsidRPr="00F13053">
        <w:rPr>
          <w:sz w:val="12"/>
        </w:rPr>
        <w:t xml:space="preserve"> </w:t>
      </w:r>
      <w:r w:rsidRPr="00F13053">
        <w:rPr>
          <w:rStyle w:val="StyleBoldUnderline"/>
        </w:rPr>
        <w:t>The bigger long-term story is China's rising weight and role in managing and defining the global economy.</w:t>
      </w:r>
      <w:r>
        <w:t xml:space="preserve"> </w:t>
      </w:r>
      <w:r w:rsidRPr="00F13053">
        <w:rPr>
          <w:sz w:val="18"/>
        </w:rPr>
        <w:t>For the moment largely a "responsible stakeholder," China's leaders are playing a generally constructive role in institutions including the WTO, IMF, World Bank and G-20, even as they support new regional ones that give hints of an alternative design.</w:t>
      </w:r>
      <w:r w:rsidRPr="00F13053">
        <w:rPr>
          <w:sz w:val="8"/>
        </w:rPr>
        <w:t xml:space="preserve">¶ </w:t>
      </w:r>
      <w:r w:rsidRPr="00F13053">
        <w:rPr>
          <w:sz w:val="18"/>
        </w:rPr>
        <w:t>China's authoritarian capitalism is not a model for many other countries. But nor will it quickly converge with Western practices in the realms of political institutions, corporate governance or economic structures.</w:t>
      </w:r>
      <w:r w:rsidRPr="00F13053">
        <w:rPr>
          <w:sz w:val="8"/>
        </w:rPr>
        <w:t xml:space="preserve">¶ </w:t>
      </w:r>
      <w:r w:rsidRPr="00F13053">
        <w:rPr>
          <w:sz w:val="18"/>
        </w:rPr>
        <w:t xml:space="preserve">Global power shifts have moral and political as well as economic consequences. With greater economic weight is coming greater assertiveness about the rules of the game. </w:t>
      </w:r>
      <w:r w:rsidRPr="00F13053">
        <w:rPr>
          <w:rStyle w:val="StyleBoldUnderline"/>
        </w:rPr>
        <w:t>What Beijing thinks about the preferred mix of states, citizens and markets will be a defining feature of the world economy</w:t>
      </w:r>
      <w:r>
        <w:t xml:space="preserve"> </w:t>
      </w:r>
      <w:r w:rsidRPr="00F13053">
        <w:rPr>
          <w:sz w:val="18"/>
        </w:rPr>
        <w:t xml:space="preserve">in the messy, </w:t>
      </w:r>
      <w:proofErr w:type="spellStart"/>
      <w:r w:rsidRPr="00F13053">
        <w:rPr>
          <w:sz w:val="18"/>
        </w:rPr>
        <w:t>multicentric</w:t>
      </w:r>
      <w:proofErr w:type="spellEnd"/>
      <w:r w:rsidRPr="00F13053">
        <w:rPr>
          <w:sz w:val="18"/>
        </w:rPr>
        <w:t>, era we have entered.</w:t>
      </w:r>
    </w:p>
    <w:p w:rsidR="00897D7C" w:rsidRDefault="00897D7C" w:rsidP="00F13053">
      <w:pPr>
        <w:rPr>
          <w:sz w:val="18"/>
        </w:rPr>
      </w:pPr>
    </w:p>
    <w:p w:rsidR="00092B9E" w:rsidRPr="009063C2" w:rsidRDefault="00092B9E" w:rsidP="00092B9E">
      <w:pPr>
        <w:pStyle w:val="Heading4"/>
      </w:pPr>
      <w:r w:rsidRPr="009063C2">
        <w:t xml:space="preserve">World not dependent on US economy--decoupling and emerging powers  </w:t>
      </w:r>
    </w:p>
    <w:p w:rsidR="00092B9E" w:rsidRPr="009063C2" w:rsidRDefault="00092B9E" w:rsidP="00092B9E">
      <w:pPr>
        <w:rPr>
          <w:sz w:val="16"/>
        </w:rPr>
      </w:pPr>
      <w:proofErr w:type="spellStart"/>
      <w:r w:rsidRPr="00092B9E">
        <w:rPr>
          <w:rStyle w:val="StyleStyleBold12pt"/>
        </w:rPr>
        <w:t>Wassener</w:t>
      </w:r>
      <w:proofErr w:type="spellEnd"/>
      <w:r w:rsidRPr="00092B9E">
        <w:rPr>
          <w:rStyle w:val="StyleStyleBold12pt"/>
        </w:rPr>
        <w:t xml:space="preserve"> 09</w:t>
      </w:r>
      <w:r w:rsidRPr="009063C2">
        <w:rPr>
          <w:sz w:val="16"/>
        </w:rPr>
        <w:t xml:space="preserve"> (Bettina </w:t>
      </w:r>
      <w:proofErr w:type="spellStart"/>
      <w:r w:rsidRPr="009063C2">
        <w:rPr>
          <w:sz w:val="16"/>
        </w:rPr>
        <w:t>Wassener</w:t>
      </w:r>
      <w:proofErr w:type="spellEnd"/>
      <w:r w:rsidRPr="009063C2">
        <w:rPr>
          <w:sz w:val="16"/>
        </w:rPr>
        <w:t>, news reporter from the New York Times, 6/30/09  “Some Economies Show Signs of Less Reliance on U.S.” http://www.nytimes.com/2009/07/01/business/economy/01decouple.html?sq=For%20a%20while,%20when%20the%20economic%20crisis%20was%20at%20its%20worst,%20it%20was%20a%20dirty%20word%20that%20only%20the%20most%20provocative%20of%20analysts%20dared%20to%20use.%20Now,%20the%20D-word%20%E2%80%94%20decoupling%20%E2%80%94%20is%20making%20a%20comeback,%20and%20nowhere%20more%20so%20than%20in%20Asia.%20Put%20simply,%20the%20term%20refers%20to%20the%20theory%20that%20emerging%20markets%20%E2%80%94%20whether%20China%20or%20Chile%20%E2%80%94%20will%20become%20less%20dependent%20the%20United%20States%20as%20their%20economies%20become%20stronger%20and%20more%20sophisticated.%20&amp;st=nyt&amp;adxnnl=1&amp;scp=1&amp;adxnnlx=1312158790-uNOrABxlDoWOoiP50Sapng)</w:t>
      </w:r>
    </w:p>
    <w:p w:rsidR="00092B9E" w:rsidRPr="00426E33" w:rsidRDefault="00092B9E" w:rsidP="00092B9E">
      <w:pPr>
        <w:pStyle w:val="Cards"/>
        <w:rPr>
          <w:rFonts w:ascii="Georgia" w:hAnsi="Georgia"/>
          <w:sz w:val="24"/>
          <w:u w:val="thick"/>
        </w:rPr>
      </w:pPr>
      <w:r w:rsidRPr="009063C2">
        <w:rPr>
          <w:rFonts w:ascii="Georgia" w:hAnsi="Georgia"/>
          <w:sz w:val="16"/>
        </w:rPr>
        <w:t xml:space="preserve">For a while, when the economic crisis was at its worst, it was a dirty word that only the most provocative of analysts dared to use. Now, the D-word — </w:t>
      </w:r>
      <w:r w:rsidRPr="00426E33">
        <w:rPr>
          <w:rStyle w:val="DebateUnderline"/>
          <w:rFonts w:ascii="Georgia" w:hAnsi="Georgia"/>
        </w:rPr>
        <w:t>decoupling — is making a comeback</w:t>
      </w:r>
      <w:r w:rsidRPr="009063C2">
        <w:rPr>
          <w:rFonts w:ascii="Georgia" w:hAnsi="Georgia"/>
          <w:sz w:val="16"/>
        </w:rPr>
        <w:t xml:space="preserve">, and nowhere more so than in Asia. Put simply, the term refers to the theory that </w:t>
      </w:r>
      <w:r w:rsidRPr="00426E33">
        <w:rPr>
          <w:rStyle w:val="DebateUnderline"/>
          <w:rFonts w:ascii="Georgia" w:hAnsi="Georgia"/>
        </w:rPr>
        <w:t xml:space="preserve">emerging markets </w:t>
      </w:r>
      <w:r w:rsidRPr="009063C2">
        <w:rPr>
          <w:rFonts w:ascii="Georgia" w:hAnsi="Georgia"/>
          <w:sz w:val="16"/>
        </w:rPr>
        <w:t xml:space="preserve">— whether China or Chile — </w:t>
      </w:r>
      <w:r w:rsidRPr="00426E33">
        <w:rPr>
          <w:rStyle w:val="DebateUnderline"/>
          <w:rFonts w:ascii="Georgia" w:hAnsi="Georgia"/>
        </w:rPr>
        <w:t>will become less dependent the United States as their economies become stronger and more sophisticated</w:t>
      </w:r>
      <w:r w:rsidRPr="009063C2">
        <w:rPr>
          <w:rFonts w:ascii="Georgia" w:hAnsi="Georgia"/>
          <w:sz w:val="16"/>
        </w:rPr>
        <w:t xml:space="preserve">.  For much of last year, the theory held up. </w:t>
      </w:r>
      <w:r w:rsidRPr="00426E33">
        <w:rPr>
          <w:rStyle w:val="DebateUnderline"/>
          <w:rFonts w:ascii="Georgia" w:hAnsi="Georgia"/>
        </w:rPr>
        <w:t>Many emerging economies</w:t>
      </w:r>
      <w:r w:rsidRPr="009063C2">
        <w:rPr>
          <w:rFonts w:ascii="Georgia" w:hAnsi="Georgia"/>
          <w:sz w:val="16"/>
        </w:rPr>
        <w:t xml:space="preserve"> had steered clear of investments that dragged down banking behemoths in the West, and </w:t>
      </w:r>
      <w:r w:rsidRPr="00426E33">
        <w:rPr>
          <w:rStyle w:val="DebateUnderline"/>
          <w:rFonts w:ascii="Georgia" w:hAnsi="Georgia"/>
        </w:rPr>
        <w:t xml:space="preserve">saw nothing like the turmoil </w:t>
      </w:r>
      <w:r w:rsidRPr="009063C2">
        <w:rPr>
          <w:rFonts w:ascii="Georgia" w:hAnsi="Georgia"/>
          <w:sz w:val="16"/>
        </w:rPr>
        <w:t xml:space="preserve">that began to engulf the United States and Europe in 2007. But then, last autumn, when the collapse of Lehman Brothers caused the financial system to convulse and consumer demand to shrivel, emerging economies around the world got caught in the downdraft, and the D-word became mud.  Now, the tables are turning, especially in Asia, where many </w:t>
      </w:r>
      <w:r w:rsidRPr="00426E33">
        <w:rPr>
          <w:rStyle w:val="DebateUnderline"/>
          <w:rFonts w:ascii="Georgia" w:hAnsi="Georgia"/>
        </w:rPr>
        <w:t>emerging economies are showing signs of a stronger recovery</w:t>
      </w:r>
      <w:r w:rsidRPr="009063C2">
        <w:rPr>
          <w:rFonts w:ascii="Georgia" w:hAnsi="Georgia"/>
          <w:sz w:val="16"/>
        </w:rPr>
        <w:t xml:space="preserve"> than in the West. And economists here have begun to talk of the decoupling once again.  “</w:t>
      </w:r>
      <w:r w:rsidRPr="00426E33">
        <w:rPr>
          <w:rStyle w:val="DebateUnderline"/>
          <w:rFonts w:ascii="Georgia" w:hAnsi="Georgia"/>
        </w:rPr>
        <w:t>Decoupling is happening for real</w:t>
      </w:r>
      <w:r w:rsidRPr="009063C2">
        <w:rPr>
          <w:rFonts w:ascii="Georgia" w:hAnsi="Georgia"/>
          <w:sz w:val="16"/>
        </w:rPr>
        <w:t>,” the chief Asia-Pacific economist at Goldman Sachs in Hong Kong, Michael Buchanan, said in a recent interview.  To be sure, the once sizzling pace of Asian economic growth has slowed sharply as exports to and investments from outside the region slumped. Across Asia, millions of people have lost their jobs as business dropped off and companies cut costs and output. Asia is heavily dependent upon selling its products to consumers in the United States and Europe, and many executives still say a strong American economy is a prerequisite for a return to the boom of years past.  But for the past couple of months, d</w:t>
      </w:r>
      <w:r w:rsidRPr="00426E33">
        <w:rPr>
          <w:rStyle w:val="DebateUnderline"/>
          <w:rFonts w:ascii="Georgia" w:hAnsi="Georgia"/>
        </w:rPr>
        <w:t>ata have revealed a growing divergence between Western economies and those in much of Asia, notably China and India. The World Bank last week forecast that the economies of the countries that use the euro and the United States would contract 4.5 percent and 3 percent, respectively, this year — compared with 7.2 percent and 5.1 percent growth forecast for China and India.</w:t>
      </w:r>
      <w:r w:rsidRPr="009063C2">
        <w:rPr>
          <w:rFonts w:ascii="Georgia" w:hAnsi="Georgia"/>
          <w:sz w:val="16"/>
        </w:rPr>
        <w:t xml:space="preserve"> Forecasts from the Organization for Economic Cooperation and Development that were also published last week backed up this general trend.  Major statistics for June, due Wednesday, are expected to show manufacturing activity in China and India are on the mend. By contrast, purchasing managers indexes for Europe and the United States are forecast to be merely less grim than before but still show contractions.  Why this diverging picture?    The crisis hit Asia much later. While the American economy began languishing in 2007, Asian economies were doing well until the collapse of Lehman Brothers in September. What followed was a rush of stimulus measures — rate cuts and government spending programs. In Asia’s case, these came soon after things soured for the region; in the United States, they came much later. Moreover, developing Asian economies were in pretty good shape when the crisis struck. The last major crisis to hit the region — the financial turmoil of 1997-98 — forced governments in Asia to introduce overhauls that ultimately left them with lower debt levels, more resilient banking and regulatory systems and often large foreign exchange reserves.  </w:t>
      </w:r>
      <w:r w:rsidRPr="00426E33">
        <w:rPr>
          <w:rStyle w:val="DebateUnderline"/>
          <w:rFonts w:ascii="Georgia" w:hAnsi="Georgia"/>
        </w:rPr>
        <w:t>Another crucial difference is that Asia</w:t>
      </w:r>
      <w:r w:rsidRPr="009063C2">
        <w:rPr>
          <w:rFonts w:ascii="Georgia" w:hAnsi="Georgia"/>
          <w:sz w:val="16"/>
        </w:rPr>
        <w:t xml:space="preserve">, unlike the United States and Europe, </w:t>
      </w:r>
      <w:r w:rsidRPr="00426E33">
        <w:rPr>
          <w:rStyle w:val="DebateUnderline"/>
          <w:rFonts w:ascii="Georgia" w:hAnsi="Georgia"/>
        </w:rPr>
        <w:t>has not had a banking crisis</w:t>
      </w:r>
      <w:r w:rsidRPr="009063C2">
        <w:rPr>
          <w:rFonts w:ascii="Georgia" w:hAnsi="Georgia"/>
          <w:sz w:val="16"/>
        </w:rPr>
        <w:t xml:space="preserve">. Bank profits in Asia have plunged and some have had to raise extra capital but there have been no major collapses and no bailouts. </w:t>
      </w:r>
      <w:r w:rsidRPr="00426E33">
        <w:rPr>
          <w:rStyle w:val="DebateUnderline"/>
          <w:rFonts w:ascii="Georgia" w:hAnsi="Georgia"/>
        </w:rPr>
        <w:t>The Chinese stimulus package</w:t>
      </w:r>
      <w:r w:rsidRPr="009063C2">
        <w:rPr>
          <w:rFonts w:ascii="Georgia" w:hAnsi="Georgia"/>
          <w:sz w:val="16"/>
        </w:rPr>
        <w:t xml:space="preserve"> of 4 trillion renminbi yuan, or $585 billion, announced last November, has </w:t>
      </w:r>
      <w:r w:rsidRPr="00426E33">
        <w:rPr>
          <w:rStyle w:val="DebateUnderline"/>
          <w:rFonts w:ascii="Georgia" w:hAnsi="Georgia"/>
        </w:rPr>
        <w:t>led to a boom in spending</w:t>
      </w:r>
      <w:r w:rsidRPr="009063C2">
        <w:rPr>
          <w:rFonts w:ascii="Georgia" w:hAnsi="Georgia"/>
          <w:sz w:val="16"/>
        </w:rPr>
        <w:t xml:space="preserve"> and is a major reason why economists are optimistic about China, and about much of the region as a whole  </w:t>
      </w:r>
      <w:r w:rsidRPr="00426E33">
        <w:rPr>
          <w:rStyle w:val="DebateUnderline"/>
          <w:rFonts w:ascii="Georgia" w:hAnsi="Georgia"/>
        </w:rPr>
        <w:t>Asia’s generally lower debt levels also mean there has been no credit crunch of the kind that has handicapped companies and consumers elsewhere. “Asia does not have a credit crunch. It has excess liquidity</w:t>
      </w:r>
      <w:r w:rsidRPr="009063C2">
        <w:rPr>
          <w:rFonts w:ascii="Georgia" w:hAnsi="Georgia"/>
          <w:sz w:val="16"/>
        </w:rPr>
        <w:t>,” Mr. Neumann of HSB C said. “The banking system is stuffed with liquidity. This is benefiting Asian asset markets — from stocks to property — and is leading to a gradual “financial decoupling” from the United States and Europe, Mr. Neumann said. “For the past two decades, equities markets have been driven by Western risk capital, not Asian investors themselves,” he said. “Now, you’re finding that Asian money is increasingly driving the market.” Analysts at Merrill Lynch agree. In a recent research note they said the Hong Kong stock market, for example, had performed much better than markets in the United States, and property prices in the city have risen, partly because of capital inflows from mainland China. Of course, none of this means Asia has become completely independent from the rest of the world. Asia remains heavily reliant on exports for economic growth. The result, despite increased “decoupling,” is that growth in Asia has slowed down, in some cases sharply. The Indonesian economy, for example, is expected to grow 3.6 percent this year, the Asian Development Bank forecasts. This compares to more than 6 percent in 2008 and 2007 The bank expects the Indian economy to grow to 5 percent this year, and the Chinese economy 7 percent — down from 7.1 percent and 9 percent, respectively, in 2008. Nor has the effect been uniform. Developed Asian economies, like Japan, Singapore and Hong Kong, are much more tightly tied into the world economy and financial system. All three are in recessions. “The United States has deep structural problems that are coming home to roost — Asia hasn’t got those, and that has been very, very important,” says Mr. Garner of Morgan Stanley  “</w:t>
      </w:r>
      <w:r w:rsidRPr="00426E33">
        <w:rPr>
          <w:rStyle w:val="DebateUnderline"/>
          <w:rFonts w:ascii="Georgia" w:hAnsi="Georgia"/>
        </w:rPr>
        <w:t>Emerging Asian nations went into recession last,” he says. Increasingly, they are looking like they will also to come out first — and strongest.”</w:t>
      </w:r>
    </w:p>
    <w:p w:rsidR="00897D7C" w:rsidRDefault="00897D7C" w:rsidP="00F13053">
      <w:pPr>
        <w:rPr>
          <w:sz w:val="18"/>
        </w:rPr>
      </w:pPr>
    </w:p>
    <w:p w:rsidR="00092B9E" w:rsidRDefault="00092B9E" w:rsidP="00F13053">
      <w:pPr>
        <w:rPr>
          <w:sz w:val="18"/>
        </w:rPr>
      </w:pPr>
    </w:p>
    <w:p w:rsidR="00EE6BE9" w:rsidRDefault="00EE6BE9" w:rsidP="00EE6BE9">
      <w:pPr>
        <w:pStyle w:val="Heading4"/>
      </w:pPr>
      <w:r>
        <w:t>World economy has decoupled from US—China and other developing countries driving growth</w:t>
      </w:r>
    </w:p>
    <w:p w:rsidR="00EE6BE9" w:rsidRDefault="00EE6BE9" w:rsidP="00F13053">
      <w:pPr>
        <w:rPr>
          <w:sz w:val="18"/>
        </w:rPr>
      </w:pPr>
      <w:r w:rsidRPr="00EE6BE9">
        <w:rPr>
          <w:rStyle w:val="StyleStyleBold12pt"/>
        </w:rPr>
        <w:t>Kennedy 10</w:t>
      </w:r>
      <w:r>
        <w:rPr>
          <w:sz w:val="18"/>
        </w:rPr>
        <w:t xml:space="preserve"> (Simon Kennedy, Bloomberg, “Wall Street sees World Economy Decoupling from US,” October 4, 2010, </w:t>
      </w:r>
      <w:r w:rsidRPr="00EE6BE9">
        <w:rPr>
          <w:sz w:val="18"/>
        </w:rPr>
        <w:t>http://www.bloomberg.com/news/2010-10-03/world-economy-decoupling-from-u-s-in-slowdown-returns-as-wall-street-view.html</w:t>
      </w:r>
      <w:r>
        <w:rPr>
          <w:sz w:val="18"/>
        </w:rPr>
        <w:t>)</w:t>
      </w:r>
    </w:p>
    <w:p w:rsidR="00092B9E" w:rsidRDefault="00092B9E" w:rsidP="00092B9E">
      <w:pPr>
        <w:rPr>
          <w:sz w:val="18"/>
        </w:rPr>
      </w:pPr>
      <w:r w:rsidRPr="00092B9E">
        <w:rPr>
          <w:sz w:val="12"/>
        </w:rPr>
        <w:t xml:space="preserve"> </w:t>
      </w:r>
      <w:r w:rsidRPr="00092B9E">
        <w:rPr>
          <w:rStyle w:val="StyleBoldUnderline"/>
        </w:rPr>
        <w:t>“The world has already become partially decoupled,”</w:t>
      </w:r>
      <w:r w:rsidRPr="00092B9E">
        <w:rPr>
          <w:sz w:val="18"/>
        </w:rPr>
        <w:t xml:space="preserve"> </w:t>
      </w:r>
      <w:r w:rsidRPr="00EE6BE9">
        <w:rPr>
          <w:sz w:val="16"/>
        </w:rPr>
        <w:t xml:space="preserve">Joseph </w:t>
      </w:r>
      <w:proofErr w:type="spellStart"/>
      <w:r w:rsidRPr="00EE6BE9">
        <w:rPr>
          <w:sz w:val="16"/>
        </w:rPr>
        <w:t>Stiglitz</w:t>
      </w:r>
      <w:proofErr w:type="spellEnd"/>
      <w:r w:rsidRPr="00EE6BE9">
        <w:rPr>
          <w:sz w:val="16"/>
        </w:rPr>
        <w:t xml:space="preserve"> said in a Sept. 20 interview. Underpinning their analysis is the view that </w:t>
      </w:r>
      <w:r w:rsidRPr="00EE6BE9">
        <w:rPr>
          <w:rStyle w:val="StyleBoldUnderline"/>
        </w:rPr>
        <w:t>international reliance on U.S. trade has diminished and is too small to spread the lingering effects of America’s housing bust. Providing the U.S. pain doesn’t roil financial markets as it did in the credit crisis, Goldman Sachs expects a weakening dollar, higher bond yields outside the U.S. and stronger emerging-market equities</w:t>
      </w:r>
      <w:r w:rsidRPr="00092B9E">
        <w:rPr>
          <w:sz w:val="18"/>
        </w:rPr>
        <w:t>.</w:t>
      </w:r>
      <w:r w:rsidRPr="00092B9E">
        <w:rPr>
          <w:sz w:val="12"/>
        </w:rPr>
        <w:t xml:space="preserve">¶ </w:t>
      </w:r>
      <w:r w:rsidRPr="00092B9E">
        <w:rPr>
          <w:sz w:val="18"/>
        </w:rPr>
        <w:t>“</w:t>
      </w:r>
      <w:r w:rsidRPr="00EE6BE9">
        <w:rPr>
          <w:sz w:val="16"/>
        </w:rPr>
        <w:t xml:space="preserve">So long as it doesn’t turn to flu, the world can withstand a cold from the U.S.,” Ethan Harris, head of developed-markets economic research in New York at </w:t>
      </w:r>
      <w:proofErr w:type="spellStart"/>
      <w:r w:rsidRPr="00EE6BE9">
        <w:rPr>
          <w:sz w:val="16"/>
        </w:rPr>
        <w:t>BofA</w:t>
      </w:r>
      <w:proofErr w:type="spellEnd"/>
      <w:r w:rsidRPr="00EE6BE9">
        <w:rPr>
          <w:sz w:val="16"/>
        </w:rPr>
        <w:t xml:space="preserve"> Merrill Lynch, said in a telephone interview. He predicts the U.S. will expand 1.8 percent next year, compared with 3.9 percent globally.</w:t>
      </w:r>
      <w:r w:rsidRPr="00EE6BE9">
        <w:rPr>
          <w:sz w:val="10"/>
        </w:rPr>
        <w:t xml:space="preserve">¶ </w:t>
      </w:r>
      <w:r w:rsidRPr="00EE6BE9">
        <w:rPr>
          <w:sz w:val="16"/>
        </w:rPr>
        <w:t xml:space="preserve">That may provide comfort for some of the central bankers and finance ministers from 187 nations flocking to Washington for annual meetings of the International Monetary Fund and World Bank on Oct. 8-10. </w:t>
      </w:r>
      <w:r w:rsidRPr="00EE6BE9">
        <w:rPr>
          <w:rStyle w:val="StyleBoldUnderline"/>
        </w:rPr>
        <w:t>IMF chief economist</w:t>
      </w:r>
      <w:r w:rsidRPr="00092B9E">
        <w:rPr>
          <w:sz w:val="18"/>
        </w:rPr>
        <w:t xml:space="preserve"> Olivier Blanchard </w:t>
      </w:r>
      <w:r w:rsidRPr="00EE6BE9">
        <w:rPr>
          <w:rStyle w:val="StyleBoldUnderline"/>
        </w:rPr>
        <w:t>last month predicted “positive but low growth in advanced countries,” while developing nations expand at a “very high” rate</w:t>
      </w:r>
      <w:r w:rsidRPr="00092B9E">
        <w:rPr>
          <w:sz w:val="18"/>
        </w:rPr>
        <w:t>. He will release revised forecasts on Oct. 6.</w:t>
      </w:r>
      <w:r w:rsidRPr="00092B9E">
        <w:rPr>
          <w:sz w:val="12"/>
        </w:rPr>
        <w:t xml:space="preserve">¶ </w:t>
      </w:r>
      <w:r w:rsidRPr="00092B9E">
        <w:rPr>
          <w:sz w:val="18"/>
        </w:rPr>
        <w:t>‘Partially Decoupled’</w:t>
      </w:r>
      <w:r w:rsidRPr="00092B9E">
        <w:rPr>
          <w:sz w:val="12"/>
        </w:rPr>
        <w:t xml:space="preserve">¶ </w:t>
      </w:r>
      <w:r w:rsidRPr="00092B9E">
        <w:rPr>
          <w:sz w:val="18"/>
        </w:rPr>
        <w:t xml:space="preserve">“The world has already become partially decoupled,” Nobel laureate Joseph </w:t>
      </w:r>
      <w:proofErr w:type="spellStart"/>
      <w:r w:rsidRPr="00092B9E">
        <w:rPr>
          <w:sz w:val="18"/>
        </w:rPr>
        <w:t>Stiglitz</w:t>
      </w:r>
      <w:proofErr w:type="spellEnd"/>
      <w:r w:rsidRPr="00092B9E">
        <w:rPr>
          <w:sz w:val="18"/>
        </w:rPr>
        <w:t>, a professor at New York’s Columbia University, said in a Sept. 20 interview in Zurich. He will speak at an IMF event this week.</w:t>
      </w:r>
      <w:r w:rsidRPr="00092B9E">
        <w:rPr>
          <w:sz w:val="12"/>
        </w:rPr>
        <w:t xml:space="preserve">¶ </w:t>
      </w:r>
      <w:r w:rsidRPr="00092B9E">
        <w:rPr>
          <w:sz w:val="18"/>
        </w:rPr>
        <w:t xml:space="preserve">Sixteen months after the world’s largest economy emerged from recession, </w:t>
      </w:r>
      <w:r w:rsidRPr="00EE6BE9">
        <w:rPr>
          <w:rStyle w:val="StyleBoldUnderline"/>
        </w:rPr>
        <w:t>the U.S. recovery is losing momentum</w:t>
      </w:r>
      <w:r w:rsidRPr="00092B9E">
        <w:rPr>
          <w:sz w:val="18"/>
        </w:rPr>
        <w:t>, with factory orders falling 0.5 percent in August and unemployment forecast to increase to 9.7 percent in September from the previous month’s 9.6 percent, according to the median estimate of 78 economists in a Bloomberg News survey.</w:t>
      </w:r>
      <w:r w:rsidRPr="00092B9E">
        <w:rPr>
          <w:sz w:val="12"/>
        </w:rPr>
        <w:t xml:space="preserve">¶ </w:t>
      </w:r>
      <w:r w:rsidRPr="00092B9E">
        <w:rPr>
          <w:sz w:val="18"/>
        </w:rPr>
        <w:t>Their predictions don’t include another contraction, with growth estimated at 2.7 percent this year and some indicators showing progress. Orders for capital goods rose 5.1 percent in August and the number of contracts to purchase previously owned homes increased 4.3 percent; both were higher than forecasts.</w:t>
      </w:r>
      <w:r w:rsidRPr="00092B9E">
        <w:rPr>
          <w:sz w:val="12"/>
        </w:rPr>
        <w:t xml:space="preserve">¶ </w:t>
      </w:r>
      <w:r w:rsidRPr="00092B9E">
        <w:rPr>
          <w:sz w:val="18"/>
        </w:rPr>
        <w:t>China Manufacturing Accelerates</w:t>
      </w:r>
      <w:r w:rsidRPr="00092B9E">
        <w:rPr>
          <w:sz w:val="12"/>
        </w:rPr>
        <w:t xml:space="preserve">¶ </w:t>
      </w:r>
      <w:r w:rsidRPr="00EE6BE9">
        <w:rPr>
          <w:rStyle w:val="StyleBoldUnderline"/>
        </w:rPr>
        <w:t>Even so, emerging markets are showing more strength. Manufacturing in China accelerated for a second consecutive month in September</w:t>
      </w:r>
      <w:r w:rsidRPr="00092B9E">
        <w:rPr>
          <w:sz w:val="18"/>
        </w:rPr>
        <w:t>, and industrial production in India jumped 13.8 percent in July from a year earlier, more than twice the June pace.</w:t>
      </w:r>
      <w:r w:rsidRPr="00092B9E">
        <w:rPr>
          <w:sz w:val="12"/>
        </w:rPr>
        <w:t xml:space="preserve">¶ </w:t>
      </w:r>
      <w:r w:rsidRPr="00092B9E">
        <w:rPr>
          <w:sz w:val="18"/>
        </w:rPr>
        <w:t>“</w:t>
      </w:r>
      <w:r w:rsidRPr="00EE6BE9">
        <w:rPr>
          <w:rStyle w:val="StyleBoldUnderline"/>
        </w:rPr>
        <w:t xml:space="preserve">It seems that recent economic data help to confirm the story of emerging-markets outperformance,” said David </w:t>
      </w:r>
      <w:proofErr w:type="spellStart"/>
      <w:r w:rsidRPr="00EE6BE9">
        <w:rPr>
          <w:rStyle w:val="StyleBoldUnderline"/>
        </w:rPr>
        <w:t>Lubin</w:t>
      </w:r>
      <w:proofErr w:type="spellEnd"/>
      <w:r w:rsidRPr="00EE6BE9">
        <w:rPr>
          <w:rStyle w:val="StyleBoldUnderline"/>
        </w:rPr>
        <w:t>, chief economist for emerging markets at Citigroup Inc. in London.¶ The gap in growth rates between the developing and advanced worlds is widening</w:t>
      </w:r>
      <w:r w:rsidRPr="00092B9E">
        <w:rPr>
          <w:sz w:val="18"/>
        </w:rPr>
        <w:t>, he said. Emerging economies will account for about 60 percent of global expansion this year and next, up from about 25 percent a decade ago, according to his estimates.</w:t>
      </w:r>
      <w:r w:rsidRPr="00092B9E">
        <w:rPr>
          <w:sz w:val="12"/>
        </w:rPr>
        <w:t xml:space="preserve">¶ </w:t>
      </w:r>
      <w:r w:rsidRPr="00092B9E">
        <w:rPr>
          <w:sz w:val="18"/>
        </w:rPr>
        <w:t>The main reason for the divergence: “</w:t>
      </w:r>
      <w:r w:rsidRPr="00EE6BE9">
        <w:rPr>
          <w:rStyle w:val="StyleBoldUnderline"/>
        </w:rPr>
        <w:t>Direct transmission from a U.S. slowdown to other economies through exports is just not large enough to spread a U.S. demand problem globally</w:t>
      </w:r>
      <w:r w:rsidRPr="00092B9E">
        <w:rPr>
          <w:sz w:val="18"/>
        </w:rPr>
        <w:t>,” Goldman Sachs economists Dominic Wilson and Stacy Carlson wrote in a Sept. 22 report entitled “If the U.S. sneezes...”</w:t>
      </w:r>
    </w:p>
    <w:p w:rsidR="00092B9E" w:rsidRDefault="00092B9E" w:rsidP="00F13053">
      <w:pPr>
        <w:rPr>
          <w:sz w:val="18"/>
        </w:rPr>
      </w:pPr>
    </w:p>
    <w:p w:rsidR="002162EA" w:rsidRDefault="002162EA" w:rsidP="00F13053">
      <w:pPr>
        <w:rPr>
          <w:sz w:val="18"/>
        </w:rPr>
      </w:pPr>
    </w:p>
    <w:p w:rsidR="002162EA" w:rsidRDefault="002162EA" w:rsidP="002162EA">
      <w:pPr>
        <w:pStyle w:val="Heading3"/>
      </w:pPr>
      <w:r>
        <w:t>US Key</w:t>
      </w:r>
      <w:r w:rsidR="00A35977">
        <w:t>--World</w:t>
      </w:r>
    </w:p>
    <w:p w:rsidR="002162EA" w:rsidRDefault="002162EA" w:rsidP="002162EA"/>
    <w:p w:rsidR="002162EA" w:rsidRDefault="002162EA" w:rsidP="002162EA">
      <w:pPr>
        <w:pStyle w:val="Heading4"/>
      </w:pPr>
      <w:r>
        <w:t>The US will remain the most important part of the world economy for decades</w:t>
      </w:r>
    </w:p>
    <w:p w:rsidR="002162EA" w:rsidRPr="002162EA" w:rsidRDefault="002162EA" w:rsidP="002162EA">
      <w:r w:rsidRPr="002162EA">
        <w:rPr>
          <w:rStyle w:val="StyleStyleBold12pt"/>
        </w:rPr>
        <w:t>Milligan 11</w:t>
      </w:r>
      <w:r>
        <w:t xml:space="preserve"> (Andrew Milligan, Investment Week, “Is the US Losing its Influence?” November 14, 2011, LexisNexis)</w:t>
      </w:r>
    </w:p>
    <w:p w:rsidR="002162EA" w:rsidRDefault="002162EA" w:rsidP="002162EA">
      <w:pPr>
        <w:rPr>
          <w:rStyle w:val="StyleBoldUnderline"/>
        </w:rPr>
      </w:pPr>
      <w:r w:rsidRPr="002162EA">
        <w:rPr>
          <w:sz w:val="18"/>
        </w:rPr>
        <w:t>It continues to show a remarkably weak recovery from the Great Financial Crisis compared with past history. Political commentators and global investors alike are beginning to ask</w:t>
      </w:r>
      <w:r w:rsidRPr="002162EA">
        <w:rPr>
          <w:rStyle w:val="StyleBoldUnderline"/>
        </w:rPr>
        <w:t>: 'Is the US losing its influence?</w:t>
      </w:r>
      <w:r>
        <w:t xml:space="preserve">' </w:t>
      </w:r>
      <w:r w:rsidRPr="002162EA">
        <w:rPr>
          <w:sz w:val="18"/>
        </w:rPr>
        <w:t>Is the pressure of being the world's largest economy, the financial super-power, becoming too much?</w:t>
      </w:r>
      <w:r w:rsidRPr="002162EA">
        <w:rPr>
          <w:sz w:val="8"/>
        </w:rPr>
        <w:t xml:space="preserve">¶ </w:t>
      </w:r>
      <w:r w:rsidRPr="002162EA">
        <w:rPr>
          <w:sz w:val="18"/>
        </w:rPr>
        <w:t xml:space="preserve">Our answer to such a question would be simple: </w:t>
      </w:r>
      <w:r w:rsidRPr="002162EA">
        <w:rPr>
          <w:rStyle w:val="StyleBoldUnderline"/>
        </w:rPr>
        <w:t>yes</w:t>
      </w:r>
      <w:r>
        <w:t xml:space="preserve">, </w:t>
      </w:r>
      <w:r w:rsidRPr="002162EA">
        <w:rPr>
          <w:sz w:val="18"/>
        </w:rPr>
        <w:t xml:space="preserve">the US is losing its influence </w:t>
      </w:r>
      <w:r w:rsidRPr="002162EA">
        <w:rPr>
          <w:rStyle w:val="StyleBoldUnderline"/>
        </w:rPr>
        <w:t>but</w:t>
      </w:r>
      <w:r>
        <w:t xml:space="preserve"> - </w:t>
      </w:r>
      <w:r w:rsidRPr="002162EA">
        <w:rPr>
          <w:sz w:val="18"/>
        </w:rPr>
        <w:t xml:space="preserve">and this is a key issue - </w:t>
      </w:r>
      <w:r w:rsidRPr="002162EA">
        <w:rPr>
          <w:rStyle w:val="StyleBoldUnderline"/>
        </w:rPr>
        <w:t>the process remains slow. America will be the single most important driver for the global economy and financial markets for years to come.¶ Let us first examine economic growth. Of course, the US will expand more slowly than the larger emerging economies. In 2012, for example, 3% would be a target that Obama could only dream about</w:t>
      </w:r>
      <w:r>
        <w:t xml:space="preserve">, </w:t>
      </w:r>
      <w:r w:rsidRPr="002162EA">
        <w:rPr>
          <w:sz w:val="18"/>
        </w:rPr>
        <w:t>while in China Premier Wen would be aghast if growth was less than 8% a year</w:t>
      </w:r>
      <w:r>
        <w:t xml:space="preserve">. </w:t>
      </w:r>
      <w:r w:rsidRPr="002162EA">
        <w:rPr>
          <w:rStyle w:val="StyleBoldUnderline"/>
        </w:rPr>
        <w:t>Over time, China is catching up</w:t>
      </w:r>
      <w:r>
        <w:t xml:space="preserve"> - </w:t>
      </w:r>
      <w:r w:rsidRPr="002162EA">
        <w:rPr>
          <w:sz w:val="18"/>
        </w:rPr>
        <w:t>currently it is the world's second largest economy.</w:t>
      </w:r>
      <w:r w:rsidRPr="002162EA">
        <w:rPr>
          <w:sz w:val="8"/>
        </w:rPr>
        <w:t xml:space="preserve">¶ </w:t>
      </w:r>
      <w:r w:rsidRPr="002162EA">
        <w:rPr>
          <w:sz w:val="18"/>
        </w:rPr>
        <w:t>Indeed in some areas it dominates, most notably in commodities where in broad terms it is responsible for about 40% of global demand for items such as copper. Policy signals from Beijing, say about infrastructure demand, matter rather more than those from Washington for many mining stocks. Central banks in the US, and other OECD countries, are increasingly finding that the inflation pressures they are dealing with are generated in emerging economies</w:t>
      </w:r>
      <w:r>
        <w:t>.</w:t>
      </w:r>
      <w:r w:rsidRPr="002162EA">
        <w:rPr>
          <w:sz w:val="12"/>
        </w:rPr>
        <w:t xml:space="preserve">¶ </w:t>
      </w:r>
      <w:r w:rsidRPr="002162EA">
        <w:rPr>
          <w:rStyle w:val="StyleBoldUnderline"/>
        </w:rPr>
        <w:t>Such growth trends must be put into context though</w:t>
      </w:r>
      <w:r>
        <w:t xml:space="preserve">. </w:t>
      </w:r>
      <w:r w:rsidRPr="002162EA">
        <w:rPr>
          <w:rStyle w:val="StyleBoldUnderline"/>
        </w:rPr>
        <w:t>The US remains far and away the world's largest economy.</w:t>
      </w:r>
      <w:r>
        <w:t xml:space="preserve"> </w:t>
      </w:r>
      <w:r w:rsidRPr="002162EA">
        <w:rPr>
          <w:sz w:val="18"/>
        </w:rPr>
        <w:t>Depending on inflation and currency assumptions, China could overtake it during the decade 2020-2030.</w:t>
      </w:r>
      <w:r w:rsidRPr="002162EA">
        <w:rPr>
          <w:sz w:val="8"/>
        </w:rPr>
        <w:t xml:space="preserve">¶ </w:t>
      </w:r>
      <w:r w:rsidRPr="002162EA">
        <w:rPr>
          <w:sz w:val="18"/>
        </w:rPr>
        <w:t xml:space="preserve">However, the spending power of its citizens would remain considerably lower: </w:t>
      </w:r>
      <w:r w:rsidRPr="002162EA">
        <w:rPr>
          <w:rStyle w:val="StyleBoldUnderline"/>
        </w:rPr>
        <w:t>US income per capita is currently over $36,000, versus</w:t>
      </w:r>
      <w:r>
        <w:t xml:space="preserve"> </w:t>
      </w:r>
      <w:r w:rsidRPr="002162EA">
        <w:rPr>
          <w:sz w:val="18"/>
        </w:rPr>
        <w:t xml:space="preserve">an average $28,000 for the most developed economies, $14,000 for Asian countries and </w:t>
      </w:r>
      <w:r w:rsidRPr="002162EA">
        <w:rPr>
          <w:rStyle w:val="StyleBoldUnderline"/>
        </w:rPr>
        <w:t xml:space="preserve">only $2,500 for a Chinese citizen.¶ Demographics are also more </w:t>
      </w:r>
      <w:proofErr w:type="spellStart"/>
      <w:r w:rsidRPr="002162EA">
        <w:rPr>
          <w:rStyle w:val="StyleBoldUnderline"/>
        </w:rPr>
        <w:t>favourable</w:t>
      </w:r>
      <w:proofErr w:type="spellEnd"/>
      <w:r w:rsidRPr="002162EA">
        <w:rPr>
          <w:rStyle w:val="StyleBoldUnderline"/>
        </w:rPr>
        <w:t xml:space="preserve"> for the US than many other countries. Despite the political debate about immigration, the US is still expanding. Its working population could grow about 20%</w:t>
      </w:r>
      <w:r>
        <w:t xml:space="preserve"> </w:t>
      </w:r>
      <w:r w:rsidRPr="002162EA">
        <w:rPr>
          <w:sz w:val="18"/>
        </w:rPr>
        <w:t>in the period to 2050</w:t>
      </w:r>
      <w:r>
        <w:t xml:space="preserve">, </w:t>
      </w:r>
      <w:r w:rsidRPr="002162EA">
        <w:rPr>
          <w:rStyle w:val="StyleBoldUnderline"/>
        </w:rPr>
        <w:t>while China, Germany, Japan and Russia will all see sharp declines</w:t>
      </w:r>
      <w:r>
        <w:t xml:space="preserve"> - </w:t>
      </w:r>
      <w:r w:rsidRPr="002162EA">
        <w:rPr>
          <w:sz w:val="18"/>
        </w:rPr>
        <w:t>one-child policies do have an effect. This helps explain why the slowdown in the US trend rate of growth is less noticeable - while the consensus view is no more than 2%-2.5% a year out to 2021, this is still better than many of the other G7 economies, such as Germany or Japan, where 1%-1.5% a year is seen, at best.</w:t>
      </w:r>
      <w:r w:rsidRPr="002162EA">
        <w:rPr>
          <w:sz w:val="8"/>
        </w:rPr>
        <w:t xml:space="preserve">¶ </w:t>
      </w:r>
      <w:r w:rsidRPr="002162EA">
        <w:rPr>
          <w:sz w:val="18"/>
        </w:rPr>
        <w:t xml:space="preserve">Of course one key area where the US is losing its influence is debt and the dollar. The US has begun to </w:t>
      </w:r>
      <w:proofErr w:type="spellStart"/>
      <w:r w:rsidRPr="002162EA">
        <w:rPr>
          <w:sz w:val="18"/>
        </w:rPr>
        <w:t>realise</w:t>
      </w:r>
      <w:proofErr w:type="spellEnd"/>
      <w:r w:rsidRPr="002162EA">
        <w:rPr>
          <w:sz w:val="18"/>
        </w:rPr>
        <w:t xml:space="preserve"> it can no longer import capital from the rest of the world to finance its public and private debts.</w:t>
      </w:r>
      <w:r w:rsidRPr="002162EA">
        <w:rPr>
          <w:sz w:val="8"/>
        </w:rPr>
        <w:t xml:space="preserve">¶ </w:t>
      </w:r>
      <w:r w:rsidRPr="002162EA">
        <w:rPr>
          <w:sz w:val="18"/>
        </w:rPr>
        <w:t>As is well known, China now holds over $3trn of foreign exchange reserves, primarily in US government bonds. America faces some very significant decisions in coming months and years: how to deal with a government borrowing requirement of $1.0trn-1.5trn a year, or put another way how to revive exports of high value manufacturing and services to deal with a current account deficit still running at $400-500bn a year.</w:t>
      </w:r>
      <w:r w:rsidRPr="002162EA">
        <w:rPr>
          <w:sz w:val="8"/>
        </w:rPr>
        <w:t xml:space="preserve">¶ </w:t>
      </w:r>
      <w:r w:rsidRPr="002162EA">
        <w:rPr>
          <w:sz w:val="18"/>
        </w:rPr>
        <w:t xml:space="preserve">Indeed, currency exemplifies many of the problems facing the USA, as well as some of its inherent advantages. </w:t>
      </w:r>
      <w:r w:rsidRPr="002162EA">
        <w:rPr>
          <w:rStyle w:val="StyleBoldUnderline"/>
        </w:rPr>
        <w:t>The dollar is still the world's reserve currency</w:t>
      </w:r>
      <w:r>
        <w:t xml:space="preserve">; </w:t>
      </w:r>
      <w:r w:rsidRPr="002162EA">
        <w:rPr>
          <w:sz w:val="18"/>
        </w:rPr>
        <w:t xml:space="preserve">despite growing worries its share of total foreign exchange reserves has only fallen from about 70% to about 65% in the past five years, largely at the expense of the euro but also commodity related currencies. </w:t>
      </w:r>
      <w:r w:rsidRPr="002162EA">
        <w:rPr>
          <w:rStyle w:val="StyleBoldUnderline"/>
        </w:rPr>
        <w:t>The US financial markets remain very large and liquid</w:t>
      </w:r>
      <w:r>
        <w:t xml:space="preserve">: </w:t>
      </w:r>
      <w:r w:rsidRPr="002162EA">
        <w:rPr>
          <w:sz w:val="18"/>
        </w:rPr>
        <w:t xml:space="preserve">the market </w:t>
      </w:r>
      <w:proofErr w:type="spellStart"/>
      <w:r w:rsidRPr="002162EA">
        <w:rPr>
          <w:sz w:val="18"/>
        </w:rPr>
        <w:t>capitalisation</w:t>
      </w:r>
      <w:proofErr w:type="spellEnd"/>
      <w:r w:rsidRPr="002162EA">
        <w:rPr>
          <w:sz w:val="18"/>
        </w:rPr>
        <w:t xml:space="preserve"> of the Russell 3000 largest US firms is over $15trn, compared with some $3trn for the UK's FT All Share or for Europe's largest 500 companies.</w:t>
      </w:r>
      <w:r w:rsidRPr="002162EA">
        <w:rPr>
          <w:sz w:val="8"/>
        </w:rPr>
        <w:t xml:space="preserve">¶ </w:t>
      </w:r>
      <w:r w:rsidRPr="002162EA">
        <w:rPr>
          <w:sz w:val="18"/>
        </w:rPr>
        <w:t>That reference to US firms is an important note to end on</w:t>
      </w:r>
      <w:r>
        <w:t xml:space="preserve">. </w:t>
      </w:r>
      <w:r w:rsidRPr="002162EA">
        <w:rPr>
          <w:rStyle w:val="StyleBoldUnderline"/>
        </w:rPr>
        <w:t>Despite all the headline worries about the decline in the USA's financial, political or military influence, or the role of the dollar as a means of exchange, the bedrock for the US remains its corporate sector</w:t>
      </w:r>
      <w:r w:rsidRPr="002162EA">
        <w:rPr>
          <w:sz w:val="18"/>
        </w:rPr>
        <w:t xml:space="preserve">. In Q2, US firms delivered about $2trn of profits on an </w:t>
      </w:r>
      <w:proofErr w:type="spellStart"/>
      <w:r w:rsidRPr="002162EA">
        <w:rPr>
          <w:sz w:val="18"/>
        </w:rPr>
        <w:t>annualised</w:t>
      </w:r>
      <w:proofErr w:type="spellEnd"/>
      <w:r w:rsidRPr="002162EA">
        <w:rPr>
          <w:sz w:val="18"/>
        </w:rPr>
        <w:t xml:space="preserve"> basis. It remains a world leader in technology, aerospace, pharmaceuticals, energy and complex financial services. Yes, it is less competitive than some years ago, but </w:t>
      </w:r>
      <w:r w:rsidRPr="002162EA">
        <w:rPr>
          <w:rStyle w:val="StyleBoldUnderline"/>
        </w:rPr>
        <w:t>the US will still influence financial markets more than other economies for at least the coming decade.</w:t>
      </w:r>
    </w:p>
    <w:p w:rsidR="002162EA" w:rsidRDefault="002162EA" w:rsidP="002162EA">
      <w:pPr>
        <w:rPr>
          <w:rStyle w:val="StyleBoldUnderline"/>
        </w:rPr>
      </w:pPr>
    </w:p>
    <w:p w:rsidR="002162EA" w:rsidRDefault="002162EA" w:rsidP="002162EA">
      <w:pPr>
        <w:rPr>
          <w:rStyle w:val="StyleBoldUnderline"/>
        </w:rPr>
      </w:pPr>
    </w:p>
    <w:p w:rsidR="00C31C33" w:rsidRPr="00C31C33" w:rsidRDefault="00C31C33" w:rsidP="00C31C33">
      <w:pPr>
        <w:pStyle w:val="Heading4"/>
      </w:pPr>
      <w:r>
        <w:t>US key to the global economy—largest produce and consumer</w:t>
      </w:r>
    </w:p>
    <w:p w:rsidR="002162EA" w:rsidRPr="002162EA" w:rsidRDefault="002162EA" w:rsidP="002162EA">
      <w:r w:rsidRPr="00C31C33">
        <w:rPr>
          <w:rStyle w:val="StyleStyleBold12pt"/>
        </w:rPr>
        <w:t>Straits Times 11</w:t>
      </w:r>
      <w:r>
        <w:t xml:space="preserve"> (Straits Times, “US Economy: Battered but by no Means Knocked out,” </w:t>
      </w:r>
      <w:r w:rsidR="00C31C33">
        <w:t>November 9, 2011, LexisNexis)</w:t>
      </w:r>
    </w:p>
    <w:p w:rsidR="002162EA" w:rsidRDefault="002162EA" w:rsidP="002162EA">
      <w:pPr>
        <w:rPr>
          <w:sz w:val="10"/>
        </w:rPr>
      </w:pPr>
      <w:r w:rsidRPr="002162EA">
        <w:rPr>
          <w:sz w:val="18"/>
        </w:rPr>
        <w:t>What is your economic outlook for the US'</w:t>
      </w:r>
      <w:r w:rsidRPr="002162EA">
        <w:rPr>
          <w:sz w:val="12"/>
        </w:rPr>
        <w:t xml:space="preserve">¶ </w:t>
      </w:r>
      <w:r w:rsidRPr="002162EA">
        <w:rPr>
          <w:rStyle w:val="StyleBoldUnderline"/>
        </w:rPr>
        <w:t>THE world's largest economy is facing several serious problems.¶</w:t>
      </w:r>
      <w:r w:rsidRPr="002162EA">
        <w:rPr>
          <w:sz w:val="12"/>
        </w:rPr>
        <w:t xml:space="preserve"> </w:t>
      </w:r>
      <w:r w:rsidRPr="002162EA">
        <w:rPr>
          <w:sz w:val="18"/>
        </w:rPr>
        <w:t xml:space="preserve">First, its post-crisis recovery and growth have been </w:t>
      </w:r>
      <w:proofErr w:type="spellStart"/>
      <w:r w:rsidRPr="002162EA">
        <w:rPr>
          <w:sz w:val="18"/>
        </w:rPr>
        <w:t>anaemic</w:t>
      </w:r>
      <w:proofErr w:type="spellEnd"/>
      <w:r w:rsidRPr="002162EA">
        <w:rPr>
          <w:sz w:val="18"/>
        </w:rPr>
        <w:t>. The economy is projected to grow around 1.6 per cent this year, and between 2 per cent and 2.2 per cent next year. Continued concerns over sovereign debt in the European Union and a slowdown in major emerging economies will also weigh on US growth prospects.</w:t>
      </w:r>
      <w:r w:rsidRPr="002162EA">
        <w:rPr>
          <w:sz w:val="8"/>
        </w:rPr>
        <w:t xml:space="preserve">¶ </w:t>
      </w:r>
      <w:r w:rsidRPr="002162EA">
        <w:rPr>
          <w:sz w:val="18"/>
        </w:rPr>
        <w:t>Second, the US is facing deep structural challenges, including a persistently high unemployment rate.</w:t>
      </w:r>
      <w:r w:rsidRPr="002162EA">
        <w:rPr>
          <w:sz w:val="8"/>
        </w:rPr>
        <w:t xml:space="preserve">¶ </w:t>
      </w:r>
      <w:r w:rsidRPr="002162EA">
        <w:rPr>
          <w:sz w:val="18"/>
        </w:rPr>
        <w:t xml:space="preserve">Third, the US hit its debt ceiling of US$14.3 trillion (US$18.1 trillion) in May. The political </w:t>
      </w:r>
      <w:proofErr w:type="spellStart"/>
      <w:r w:rsidRPr="002162EA">
        <w:rPr>
          <w:sz w:val="18"/>
        </w:rPr>
        <w:t>polarisation</w:t>
      </w:r>
      <w:proofErr w:type="spellEnd"/>
      <w:r w:rsidRPr="002162EA">
        <w:rPr>
          <w:sz w:val="18"/>
        </w:rPr>
        <w:t xml:space="preserve"> that </w:t>
      </w:r>
      <w:proofErr w:type="spellStart"/>
      <w:r w:rsidRPr="002162EA">
        <w:rPr>
          <w:sz w:val="18"/>
        </w:rPr>
        <w:t>characterised</w:t>
      </w:r>
      <w:proofErr w:type="spellEnd"/>
      <w:r w:rsidRPr="002162EA">
        <w:rPr>
          <w:sz w:val="18"/>
        </w:rPr>
        <w:t xml:space="preserve"> the debt ceiling discussions underscored the prevailing concern around governance, decision-making and policy certainty. Companies may need to prepare for policy uncertainty, especially at the federal level, when engaging the US</w:t>
      </w:r>
      <w:r w:rsidRPr="002162EA">
        <w:t>.</w:t>
      </w:r>
      <w:r w:rsidRPr="002162EA">
        <w:rPr>
          <w:sz w:val="12"/>
        </w:rPr>
        <w:t xml:space="preserve">¶ </w:t>
      </w:r>
      <w:r w:rsidRPr="002162EA">
        <w:rPr>
          <w:sz w:val="18"/>
        </w:rPr>
        <w:t>In this case, should I disregard the US market?</w:t>
      </w:r>
      <w:r w:rsidRPr="002162EA">
        <w:rPr>
          <w:sz w:val="8"/>
        </w:rPr>
        <w:t xml:space="preserve">¶ </w:t>
      </w:r>
      <w:r w:rsidRPr="002162EA">
        <w:rPr>
          <w:sz w:val="18"/>
        </w:rPr>
        <w:t xml:space="preserve">CERTAINLY not. </w:t>
      </w:r>
      <w:r w:rsidRPr="002162EA">
        <w:rPr>
          <w:rStyle w:val="StyleBoldUnderline"/>
        </w:rPr>
        <w:t>Despite the concerns and sluggish economy, it is too early to write off the US market. There are several factors that account for America's resilience</w:t>
      </w:r>
      <w:r w:rsidRPr="002162EA">
        <w:t xml:space="preserve"> </w:t>
      </w:r>
      <w:r w:rsidRPr="002162EA">
        <w:rPr>
          <w:sz w:val="18"/>
        </w:rPr>
        <w:t xml:space="preserve">which </w:t>
      </w:r>
      <w:proofErr w:type="spellStart"/>
      <w:r w:rsidRPr="002162EA">
        <w:rPr>
          <w:sz w:val="18"/>
        </w:rPr>
        <w:t>internationalising</w:t>
      </w:r>
      <w:proofErr w:type="spellEnd"/>
      <w:r w:rsidRPr="002162EA">
        <w:rPr>
          <w:sz w:val="18"/>
        </w:rPr>
        <w:t xml:space="preserve"> Singapore-based companies should consider.</w:t>
      </w:r>
      <w:r w:rsidRPr="002162EA">
        <w:rPr>
          <w:sz w:val="8"/>
        </w:rPr>
        <w:t xml:space="preserve">¶ </w:t>
      </w:r>
      <w:r w:rsidRPr="002162EA">
        <w:rPr>
          <w:sz w:val="18"/>
        </w:rPr>
        <w:t xml:space="preserve">• Size of the </w:t>
      </w:r>
      <w:proofErr w:type="spellStart"/>
      <w:r w:rsidRPr="002162EA">
        <w:rPr>
          <w:sz w:val="18"/>
        </w:rPr>
        <w:t>market:</w:t>
      </w:r>
      <w:r w:rsidRPr="002162EA">
        <w:rPr>
          <w:rStyle w:val="StyleBoldUnderline"/>
        </w:rPr>
        <w:t>In</w:t>
      </w:r>
      <w:proofErr w:type="spellEnd"/>
      <w:r w:rsidRPr="002162EA">
        <w:rPr>
          <w:rStyle w:val="StyleBoldUnderline"/>
        </w:rPr>
        <w:t xml:space="preserve"> this current climate, it is easy to forget that the US is the world's largest economy</w:t>
      </w:r>
      <w:r w:rsidRPr="002162EA">
        <w:t xml:space="preserve"> (</w:t>
      </w:r>
      <w:r w:rsidRPr="002162EA">
        <w:rPr>
          <w:sz w:val="18"/>
        </w:rPr>
        <w:t xml:space="preserve">US$14.7 trillion in gross domestic product), which is </w:t>
      </w:r>
      <w:r w:rsidRPr="002162EA">
        <w:rPr>
          <w:rStyle w:val="StyleBoldUnderline"/>
        </w:rPr>
        <w:t>equivalent to the combined economies of China, Japan and Germany. With a population of 310 million making up 42 per cent of the global consumer market, it represents a substantial market for companies</w:t>
      </w:r>
      <w:r w:rsidRPr="002162EA">
        <w:t>.</w:t>
      </w:r>
      <w:r w:rsidRPr="002162EA">
        <w:rPr>
          <w:sz w:val="12"/>
        </w:rPr>
        <w:t xml:space="preserve">¶ </w:t>
      </w:r>
      <w:r w:rsidRPr="002162EA">
        <w:t xml:space="preserve">• </w:t>
      </w:r>
      <w:r w:rsidRPr="002162EA">
        <w:rPr>
          <w:sz w:val="18"/>
        </w:rPr>
        <w:t>Ease of doing business: The US is a relatively easy place to do business</w:t>
      </w:r>
      <w:r w:rsidRPr="002162EA">
        <w:t xml:space="preserve">. </w:t>
      </w:r>
      <w:r w:rsidRPr="002162EA">
        <w:rPr>
          <w:rStyle w:val="StyleBoldUnderline"/>
        </w:rPr>
        <w:t xml:space="preserve">The </w:t>
      </w:r>
      <w:proofErr w:type="spellStart"/>
      <w:r w:rsidRPr="002162EA">
        <w:rPr>
          <w:rStyle w:val="StyleBoldUnderline"/>
        </w:rPr>
        <w:t>labour</w:t>
      </w:r>
      <w:proofErr w:type="spellEnd"/>
      <w:r w:rsidRPr="002162EA">
        <w:rPr>
          <w:rStyle w:val="StyleBoldUnderline"/>
        </w:rPr>
        <w:t xml:space="preserve"> force is one of the most competitive in the world with productivity higher than in most other developed states</w:t>
      </w:r>
      <w:r w:rsidRPr="002162EA">
        <w:t xml:space="preserve">. </w:t>
      </w:r>
      <w:r w:rsidRPr="002162EA">
        <w:rPr>
          <w:sz w:val="20"/>
        </w:rPr>
        <w:t>In addition, union participation in the private sector has declined dramatically from 25 per cent in 1975 to 6.9 per cent last year.</w:t>
      </w:r>
      <w:r w:rsidRPr="002162EA">
        <w:rPr>
          <w:sz w:val="10"/>
        </w:rPr>
        <w:t xml:space="preserve">¶ </w:t>
      </w:r>
    </w:p>
    <w:p w:rsidR="00C31C33" w:rsidRDefault="00C31C33" w:rsidP="002162EA">
      <w:pPr>
        <w:rPr>
          <w:sz w:val="10"/>
        </w:rPr>
      </w:pPr>
    </w:p>
    <w:p w:rsidR="00C31C33" w:rsidRDefault="00C31C33" w:rsidP="002162EA">
      <w:pPr>
        <w:rPr>
          <w:sz w:val="10"/>
        </w:rPr>
      </w:pPr>
    </w:p>
    <w:p w:rsidR="00092B9E" w:rsidRDefault="00092B9E" w:rsidP="002162EA">
      <w:pPr>
        <w:rPr>
          <w:sz w:val="10"/>
        </w:rPr>
      </w:pPr>
    </w:p>
    <w:p w:rsidR="00092B9E" w:rsidRDefault="00092B9E" w:rsidP="00092B9E">
      <w:pPr>
        <w:pStyle w:val="Heading4"/>
      </w:pPr>
      <w:r>
        <w:t>US key to the global economy—China can’t solve</w:t>
      </w:r>
    </w:p>
    <w:p w:rsidR="00C31C33" w:rsidRPr="00092B9E" w:rsidRDefault="00092B9E" w:rsidP="002162EA">
      <w:pPr>
        <w:rPr>
          <w:sz w:val="16"/>
        </w:rPr>
      </w:pPr>
      <w:proofErr w:type="spellStart"/>
      <w:r w:rsidRPr="00092B9E">
        <w:rPr>
          <w:rStyle w:val="StyleStyleBold12pt"/>
        </w:rPr>
        <w:t>Caploe</w:t>
      </w:r>
      <w:proofErr w:type="spellEnd"/>
      <w:r w:rsidRPr="00092B9E">
        <w:rPr>
          <w:rStyle w:val="StyleStyleBold12pt"/>
        </w:rPr>
        <w:t xml:space="preserve"> 9</w:t>
      </w:r>
      <w:r>
        <w:rPr>
          <w:sz w:val="16"/>
        </w:rPr>
        <w:t xml:space="preserve"> (David </w:t>
      </w:r>
      <w:proofErr w:type="spellStart"/>
      <w:r>
        <w:rPr>
          <w:sz w:val="16"/>
        </w:rPr>
        <w:t>Caploe</w:t>
      </w:r>
      <w:proofErr w:type="spellEnd"/>
      <w:r>
        <w:rPr>
          <w:sz w:val="16"/>
        </w:rPr>
        <w:t>, The Straits Times, “Focus Still on America to Lead the Global Recovery,” April 7, 2009, LexisNexis)</w:t>
      </w:r>
    </w:p>
    <w:p w:rsidR="00C31C33" w:rsidRDefault="00B944FD" w:rsidP="00B944FD">
      <w:pPr>
        <w:rPr>
          <w:sz w:val="12"/>
        </w:rPr>
      </w:pPr>
      <w:r w:rsidRPr="000F6491">
        <w:rPr>
          <w:sz w:val="18"/>
        </w:rPr>
        <w:t>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w:t>
      </w:r>
      <w:r w:rsidR="000F6491" w:rsidRPr="000F6491">
        <w:rPr>
          <w:sz w:val="8"/>
        </w:rPr>
        <w:t xml:space="preserve">¶ </w:t>
      </w:r>
      <w:r w:rsidRPr="000F6491">
        <w:rPr>
          <w:sz w:val="18"/>
        </w:rPr>
        <w:t>While superficially sensible, this view is deeply problematic. To begin with, it ignores the fact that</w:t>
      </w:r>
      <w:r>
        <w:t xml:space="preserve"> </w:t>
      </w:r>
      <w:r w:rsidRPr="000F6491">
        <w:rPr>
          <w:rStyle w:val="StyleBoldUnderline"/>
        </w:rPr>
        <w:t>the global economy has in fact been 'America-</w:t>
      </w:r>
      <w:proofErr w:type="spellStart"/>
      <w:r w:rsidRPr="000F6491">
        <w:rPr>
          <w:rStyle w:val="StyleBoldUnderline"/>
        </w:rPr>
        <w:t>centred</w:t>
      </w:r>
      <w:proofErr w:type="spellEnd"/>
      <w:r w:rsidRPr="000F6491">
        <w:rPr>
          <w:rStyle w:val="StyleBoldUnderline"/>
        </w:rPr>
        <w:t>' for more than 60 years. Countries</w:t>
      </w:r>
      <w:r>
        <w:t xml:space="preserve"> - </w:t>
      </w:r>
      <w:r w:rsidRPr="000F6491">
        <w:rPr>
          <w:sz w:val="18"/>
        </w:rPr>
        <w:t xml:space="preserve">China, Japan, Canada, Brazil, Korea, Mexico and so on </w:t>
      </w:r>
      <w:r>
        <w:t xml:space="preserve">- </w:t>
      </w:r>
      <w:r w:rsidRPr="000F6491">
        <w:rPr>
          <w:rStyle w:val="StyleBoldUnderline"/>
        </w:rPr>
        <w:t>either sell to the US or they sell to countries that sell to the US</w:t>
      </w:r>
      <w:r>
        <w:t>.</w:t>
      </w:r>
      <w:r w:rsidR="000F6491" w:rsidRPr="000F6491">
        <w:rPr>
          <w:sz w:val="12"/>
        </w:rPr>
        <w:t xml:space="preserve">¶ </w:t>
      </w:r>
      <w:r w:rsidRPr="000F6491">
        <w:rPr>
          <w:sz w:val="18"/>
        </w:rPr>
        <w:t xml:space="preserve">This system has generally been advantageous for all concerned. America gained certain historically unprecedented benefits, but </w:t>
      </w:r>
      <w:r w:rsidRPr="000F6491">
        <w:rPr>
          <w:rStyle w:val="StyleBoldUnderline"/>
        </w:rPr>
        <w:t>the system also enabled participating countries - first in Western Europe and Japan, and later, many in the Third World - to achieve undreamt-of prosperity.</w:t>
      </w:r>
      <w:r w:rsidR="000F6491" w:rsidRPr="000F6491">
        <w:rPr>
          <w:rStyle w:val="StyleBoldUnderline"/>
        </w:rPr>
        <w:t xml:space="preserve">¶ </w:t>
      </w:r>
      <w:r w:rsidRPr="000F6491">
        <w:rPr>
          <w:rStyle w:val="StyleBoldUnderline"/>
        </w:rPr>
        <w:t>At the same time, this deep inter-connection between the US and the rest of the world also explains how the collapse of a relatively small sector of the US economy</w:t>
      </w:r>
      <w:r>
        <w:t xml:space="preserve"> - </w:t>
      </w:r>
      <w:r w:rsidRPr="000F6491">
        <w:rPr>
          <w:sz w:val="18"/>
        </w:rPr>
        <w:t xml:space="preserve">'sub-prime' housing, logarithmically </w:t>
      </w:r>
      <w:proofErr w:type="spellStart"/>
      <w:r w:rsidRPr="000F6491">
        <w:rPr>
          <w:sz w:val="18"/>
        </w:rPr>
        <w:t>exponentialised</w:t>
      </w:r>
      <w:proofErr w:type="spellEnd"/>
      <w:r w:rsidRPr="000F6491">
        <w:rPr>
          <w:sz w:val="18"/>
        </w:rPr>
        <w:t xml:space="preserve"> by Wall Street's ingenious chicanery </w:t>
      </w:r>
      <w:r>
        <w:t xml:space="preserve">- </w:t>
      </w:r>
      <w:r w:rsidRPr="000F6491">
        <w:rPr>
          <w:rStyle w:val="StyleBoldUnderline"/>
        </w:rPr>
        <w:t>has cascaded into the worst global economic crisis since the Great Depression</w:t>
      </w:r>
      <w:r>
        <w:t>.</w:t>
      </w:r>
      <w:r w:rsidR="000F6491" w:rsidRPr="000F6491">
        <w:rPr>
          <w:sz w:val="12"/>
        </w:rPr>
        <w:t xml:space="preserve">¶ </w:t>
      </w:r>
      <w:r w:rsidRPr="000F6491">
        <w:rPr>
          <w:sz w:val="18"/>
        </w:rPr>
        <w:t xml:space="preserve">To put it simply, </w:t>
      </w:r>
      <w:proofErr w:type="spellStart"/>
      <w:r w:rsidRPr="000F6491">
        <w:rPr>
          <w:sz w:val="18"/>
        </w:rPr>
        <w:t>Mr</w:t>
      </w:r>
      <w:proofErr w:type="spellEnd"/>
      <w:r w:rsidRPr="000F6491">
        <w:rPr>
          <w:sz w:val="18"/>
        </w:rPr>
        <w:t xml:space="preserve"> Obama doesn't seem to understand that </w:t>
      </w:r>
      <w:r w:rsidRPr="000F6491">
        <w:rPr>
          <w:rStyle w:val="StyleBoldUnderline"/>
        </w:rPr>
        <w:t>there is no other engine for the world economy - and hasn't been for the last six decades. If the US does not drive global economic growth, growth is not going to happen. Thus, US policies to deal with the current crisis are critical not just domestically, but also to the entire world</w:t>
      </w:r>
      <w:r>
        <w:t xml:space="preserve">. </w:t>
      </w:r>
      <w:r w:rsidRPr="000F6491">
        <w:rPr>
          <w:sz w:val="18"/>
        </w:rPr>
        <w:t>Consequently, it is a matter of global concern that the Obama administration seems to be following Japan's 'model' from the 1990s: allowing major banks to avoid declaring massive losses openly and transparently, and so perpetuating 'zombie' banks - technically alive but in reality dead.</w:t>
      </w:r>
      <w:r w:rsidR="000F6491" w:rsidRPr="000F6491">
        <w:rPr>
          <w:sz w:val="8"/>
        </w:rPr>
        <w:t xml:space="preserve">¶ </w:t>
      </w:r>
      <w:r w:rsidRPr="000F6491">
        <w:rPr>
          <w:sz w:val="18"/>
        </w:rPr>
        <w:t xml:space="preserve">As analysts like Nobel laureates Joseph </w:t>
      </w:r>
      <w:proofErr w:type="spellStart"/>
      <w:r w:rsidRPr="000F6491">
        <w:rPr>
          <w:sz w:val="18"/>
        </w:rPr>
        <w:t>Stiglitz</w:t>
      </w:r>
      <w:proofErr w:type="spellEnd"/>
      <w:r w:rsidRPr="000F6491">
        <w:rPr>
          <w:sz w:val="18"/>
        </w:rPr>
        <w:t xml:space="preserve"> and Paul </w:t>
      </w:r>
      <w:proofErr w:type="spellStart"/>
      <w:r w:rsidRPr="000F6491">
        <w:rPr>
          <w:sz w:val="18"/>
        </w:rPr>
        <w:t>Krugman</w:t>
      </w:r>
      <w:proofErr w:type="spellEnd"/>
      <w:r w:rsidRPr="000F6491">
        <w:rPr>
          <w:sz w:val="18"/>
        </w:rPr>
        <w:t xml:space="preserve">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w:t>
      </w:r>
      <w:r w:rsidR="000F6491" w:rsidRPr="000F6491">
        <w:rPr>
          <w:sz w:val="8"/>
        </w:rPr>
        <w:t xml:space="preserve">¶ </w:t>
      </w:r>
      <w:r w:rsidRPr="000F6491">
        <w:rPr>
          <w:sz w:val="18"/>
        </w:rPr>
        <w:t xml:space="preserve">Which raises the question: </w:t>
      </w:r>
      <w:r w:rsidRPr="000F6491">
        <w:rPr>
          <w:rStyle w:val="StyleBoldUnderline"/>
        </w:rPr>
        <w:t>If the US can't or won't or doesn't want to be the global economic engine, which country will?</w:t>
      </w:r>
      <w:r w:rsidR="000F6491" w:rsidRPr="000F6491">
        <w:rPr>
          <w:rStyle w:val="StyleBoldUnderline"/>
        </w:rPr>
        <w:t xml:space="preserve">¶ </w:t>
      </w:r>
      <w:r w:rsidRPr="000F6491">
        <w:rPr>
          <w:rStyle w:val="StyleBoldUnderline"/>
        </w:rPr>
        <w:t>The obvious answer is China</w:t>
      </w:r>
      <w:r>
        <w:t xml:space="preserve">. </w:t>
      </w:r>
      <w:r w:rsidRPr="000F6491">
        <w:rPr>
          <w:sz w:val="18"/>
        </w:rPr>
        <w:t>But that is unrealistic for three reasons.</w:t>
      </w:r>
      <w:r w:rsidR="000F6491" w:rsidRPr="000F6491">
        <w:rPr>
          <w:sz w:val="8"/>
        </w:rPr>
        <w:t xml:space="preserve">¶ </w:t>
      </w:r>
      <w:r w:rsidRPr="000F6491">
        <w:rPr>
          <w:sz w:val="18"/>
        </w:rPr>
        <w:t>First</w:t>
      </w:r>
      <w:r>
        <w:t xml:space="preserve">, </w:t>
      </w:r>
      <w:r w:rsidRPr="000F6491">
        <w:rPr>
          <w:rStyle w:val="StyleBoldUnderline"/>
        </w:rPr>
        <w:t>China's economic health is more tied to America's than practically any other country in the world. Indeed, the reason China has so many dollars to invest everywhere - whether in US Treasury bonds or in Africa - is precisely that it has structured its own economy to complement America's</w:t>
      </w:r>
      <w:r>
        <w:t xml:space="preserve">. </w:t>
      </w:r>
      <w:r w:rsidRPr="000F6491">
        <w:rPr>
          <w:sz w:val="18"/>
        </w:rPr>
        <w:t>The only way China can serve as the engine of the global economy is if the US starts pulling it first.</w:t>
      </w:r>
      <w:r w:rsidR="000F6491" w:rsidRPr="000F6491">
        <w:rPr>
          <w:sz w:val="8"/>
        </w:rPr>
        <w:t xml:space="preserve">¶ </w:t>
      </w:r>
      <w:r w:rsidRPr="000F6491">
        <w:rPr>
          <w:sz w:val="18"/>
        </w:rPr>
        <w:t>Second, the US-</w:t>
      </w:r>
      <w:proofErr w:type="spellStart"/>
      <w:r w:rsidRPr="000F6491">
        <w:rPr>
          <w:sz w:val="18"/>
        </w:rPr>
        <w:t>centred</w:t>
      </w:r>
      <w:proofErr w:type="spellEnd"/>
      <w:r w:rsidRPr="000F6491">
        <w:rPr>
          <w:sz w:val="18"/>
        </w:rPr>
        <w:t xml:space="preserve"> system began at a time when its domestic demand far outstripped that of the rest of the world. The fundamental source of its economic power is its ability to act as the global consumer of last resort</w:t>
      </w:r>
      <w:r>
        <w:t>.</w:t>
      </w:r>
      <w:r w:rsidR="000F6491" w:rsidRPr="000F6491">
        <w:rPr>
          <w:sz w:val="12"/>
        </w:rPr>
        <w:t xml:space="preserve">¶ </w:t>
      </w:r>
      <w:r w:rsidRPr="000F6491">
        <w:rPr>
          <w:rStyle w:val="StyleBoldUnderline"/>
        </w:rPr>
        <w:t>China, however, is a poor country, with low per capita income</w:t>
      </w:r>
      <w:r>
        <w:t xml:space="preserve">, </w:t>
      </w:r>
      <w:r w:rsidRPr="000F6491">
        <w:rPr>
          <w:sz w:val="18"/>
        </w:rPr>
        <w:t>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w:t>
      </w:r>
      <w:r w:rsidR="000F6491" w:rsidRPr="000F6491">
        <w:rPr>
          <w:sz w:val="8"/>
        </w:rPr>
        <w:t xml:space="preserve">¶ </w:t>
      </w:r>
      <w:r w:rsidRPr="000F6491">
        <w:rPr>
          <w:sz w:val="18"/>
        </w:rPr>
        <w:t>Finally, the key 'system' issue for China - or for the European Union - in thinking about becoming the engine of the world economy - is monetary: What are the implications of having your domestic currency become the global reserve currency?</w:t>
      </w:r>
      <w:r w:rsidR="000F6491" w:rsidRPr="000F6491">
        <w:rPr>
          <w:sz w:val="8"/>
        </w:rPr>
        <w:t xml:space="preserve">¶ </w:t>
      </w:r>
      <w:r w:rsidRPr="000F6491">
        <w:rPr>
          <w:sz w:val="18"/>
        </w:rPr>
        <w:t>This is an extremely complex issue that the US has struggled with, not always successfully, from 1959 to the present. Without going into detail</w:t>
      </w:r>
      <w:r>
        <w:t xml:space="preserve">, </w:t>
      </w:r>
      <w:r w:rsidRPr="000F6491">
        <w:rPr>
          <w:sz w:val="18"/>
        </w:rPr>
        <w:t>it can safely be said that though having the US dollar as the world's medium of exchange has given the US some tremendous advantages, it has also created huge problems, both for America and the global economic system.</w:t>
      </w:r>
      <w:r w:rsidR="000F6491" w:rsidRPr="000F6491">
        <w:rPr>
          <w:sz w:val="8"/>
        </w:rPr>
        <w:t xml:space="preserve">¶ </w:t>
      </w:r>
      <w:r w:rsidRPr="000F6491">
        <w:rPr>
          <w:sz w:val="18"/>
        </w:rPr>
        <w:t xml:space="preserve">The Chinese leadership is certainly familiar with this history. It will try to avoid the </w:t>
      </w:r>
      <w:proofErr w:type="spellStart"/>
      <w:r w:rsidRPr="000F6491">
        <w:rPr>
          <w:sz w:val="18"/>
        </w:rPr>
        <w:t>yuan</w:t>
      </w:r>
      <w:proofErr w:type="spellEnd"/>
      <w:r w:rsidRPr="000F6491">
        <w:rPr>
          <w:sz w:val="18"/>
        </w:rPr>
        <w:t xml:space="preserve"> becoming an international medium of exchange until it feels much more confident in its ability to handle the manifold currency problems that the US has grappled with for decades.</w:t>
      </w:r>
      <w:r w:rsidR="000F6491" w:rsidRPr="000F6491">
        <w:rPr>
          <w:sz w:val="8"/>
        </w:rPr>
        <w:t xml:space="preserve">¶ </w:t>
      </w:r>
      <w:r w:rsidRPr="000F6491">
        <w:rPr>
          <w:sz w:val="18"/>
        </w:rPr>
        <w:t>Given all this</w:t>
      </w:r>
      <w:r>
        <w:t xml:space="preserve">, </w:t>
      </w:r>
      <w:r w:rsidRPr="000F6491">
        <w:rPr>
          <w:rStyle w:val="StyleBoldUnderline"/>
        </w:rPr>
        <w:t>the US will remain the engine of global economic recovery for the foreseeable future, even though other countries must certainly help. This crisis began in the US - and it is going to have to be solved there too.</w:t>
      </w:r>
      <w:r w:rsidR="000F6491" w:rsidRPr="000F6491">
        <w:rPr>
          <w:rStyle w:val="StyleBoldUnderline"/>
        </w:rPr>
        <w:t>¶</w:t>
      </w:r>
      <w:r w:rsidR="000F6491" w:rsidRPr="000F6491">
        <w:rPr>
          <w:sz w:val="12"/>
        </w:rPr>
        <w:t xml:space="preserve"> </w:t>
      </w:r>
    </w:p>
    <w:p w:rsidR="00092B9E" w:rsidRDefault="00092B9E" w:rsidP="00B944FD">
      <w:pPr>
        <w:rPr>
          <w:sz w:val="12"/>
        </w:rPr>
      </w:pPr>
    </w:p>
    <w:p w:rsidR="00A35977" w:rsidRDefault="00A35977" w:rsidP="00B944FD">
      <w:pPr>
        <w:rPr>
          <w:sz w:val="12"/>
        </w:rPr>
      </w:pPr>
    </w:p>
    <w:p w:rsidR="00A35977" w:rsidRDefault="00A35977" w:rsidP="00A35977">
      <w:pPr>
        <w:pStyle w:val="Heading3"/>
      </w:pPr>
      <w:r>
        <w:t>US Key—Latin America</w:t>
      </w:r>
    </w:p>
    <w:p w:rsidR="00A35977" w:rsidRDefault="00A35977" w:rsidP="00A35977"/>
    <w:p w:rsidR="00A35977" w:rsidRDefault="00A35977" w:rsidP="00A35977">
      <w:pPr>
        <w:pStyle w:val="Heading4"/>
        <w:shd w:val="clear" w:color="auto" w:fill="FFFFFF"/>
        <w:rPr>
          <w:rFonts w:ascii="Arial" w:eastAsia="Times New Roman" w:hAnsi="Arial" w:cs="Arial"/>
          <w:color w:val="222222"/>
          <w:sz w:val="20"/>
          <w:szCs w:val="20"/>
        </w:rPr>
      </w:pPr>
      <w:r>
        <w:rPr>
          <w:rFonts w:ascii="Arial" w:eastAsia="Times New Roman" w:hAnsi="Arial" w:cs="Arial"/>
          <w:color w:val="222222"/>
          <w:sz w:val="20"/>
          <w:szCs w:val="20"/>
        </w:rPr>
        <w:t>US econ key to Latin American economy</w:t>
      </w:r>
    </w:p>
    <w:p w:rsidR="00A35977" w:rsidRDefault="00A35977" w:rsidP="00A35977">
      <w:pPr>
        <w:pStyle w:val="NormalWeb"/>
        <w:shd w:val="clear" w:color="auto" w:fill="FFFFFF"/>
        <w:rPr>
          <w:rFonts w:ascii="Arial" w:hAnsi="Arial" w:cs="Arial"/>
          <w:color w:val="222222"/>
        </w:rPr>
      </w:pPr>
      <w:r>
        <w:rPr>
          <w:rFonts w:ascii="Arial" w:hAnsi="Arial" w:cs="Arial"/>
          <w:color w:val="222222"/>
          <w:sz w:val="26"/>
          <w:szCs w:val="26"/>
        </w:rPr>
        <w:t>Fryer 93</w:t>
      </w:r>
      <w:r>
        <w:rPr>
          <w:rFonts w:ascii="Arial" w:hAnsi="Arial" w:cs="Arial"/>
          <w:color w:val="222222"/>
        </w:rPr>
        <w:t xml:space="preserve"> </w:t>
      </w:r>
      <w:r>
        <w:rPr>
          <w:rFonts w:ascii="Arial" w:hAnsi="Arial" w:cs="Arial"/>
          <w:color w:val="222222"/>
          <w:sz w:val="16"/>
          <w:szCs w:val="16"/>
        </w:rPr>
        <w:t>(Wesley A. Fryer, “Defining and Refocusing US Policy Toward Latin America”, 8/24/1993,</w:t>
      </w:r>
      <w:r>
        <w:rPr>
          <w:rStyle w:val="apple-converted-space"/>
          <w:rFonts w:ascii="Arial" w:hAnsi="Arial" w:cs="Arial"/>
          <w:color w:val="222222"/>
          <w:sz w:val="16"/>
          <w:szCs w:val="16"/>
        </w:rPr>
        <w:t> </w:t>
      </w:r>
      <w:r>
        <w:rPr>
          <w:rFonts w:ascii="Arial" w:hAnsi="Arial" w:cs="Arial"/>
          <w:color w:val="222222"/>
          <w:sz w:val="16"/>
          <w:szCs w:val="16"/>
        </w:rPr>
        <w:fldChar w:fldCharType="begin"/>
      </w:r>
      <w:r>
        <w:rPr>
          <w:rFonts w:ascii="Arial" w:hAnsi="Arial" w:cs="Arial"/>
          <w:color w:val="222222"/>
          <w:sz w:val="16"/>
          <w:szCs w:val="16"/>
        </w:rPr>
        <w:instrText xml:space="preserve"> HYPERLINK "http://www.wesfryer.com/uslapolicy.html" \t "_blank" </w:instrText>
      </w:r>
      <w:r>
        <w:rPr>
          <w:rFonts w:ascii="Arial" w:hAnsi="Arial" w:cs="Arial"/>
          <w:color w:val="222222"/>
          <w:sz w:val="16"/>
          <w:szCs w:val="16"/>
        </w:rPr>
        <w:fldChar w:fldCharType="separate"/>
      </w:r>
      <w:r>
        <w:rPr>
          <w:rStyle w:val="Hyperlink"/>
          <w:rFonts w:ascii="Arial" w:hAnsi="Arial" w:cs="Arial"/>
          <w:color w:val="1155CC"/>
          <w:sz w:val="16"/>
          <w:szCs w:val="16"/>
        </w:rPr>
        <w:t>http://www.wesfryer.com/uslapolicy.html</w:t>
      </w:r>
      <w:r>
        <w:rPr>
          <w:rFonts w:ascii="Arial" w:hAnsi="Arial" w:cs="Arial"/>
          <w:color w:val="222222"/>
          <w:sz w:val="16"/>
          <w:szCs w:val="16"/>
        </w:rPr>
        <w:fldChar w:fldCharType="end"/>
      </w:r>
      <w:r>
        <w:rPr>
          <w:rFonts w:ascii="Arial" w:hAnsi="Arial" w:cs="Arial"/>
          <w:color w:val="222222"/>
          <w:sz w:val="16"/>
          <w:szCs w:val="16"/>
        </w:rPr>
        <w:t>, KJ)</w:t>
      </w:r>
    </w:p>
    <w:p w:rsidR="00A35977" w:rsidRDefault="00A35977" w:rsidP="00A35977">
      <w:pPr>
        <w:pStyle w:val="NormalWeb"/>
        <w:shd w:val="clear" w:color="auto" w:fill="FFFFFF"/>
        <w:rPr>
          <w:rFonts w:ascii="Arial" w:hAnsi="Arial" w:cs="Arial"/>
          <w:color w:val="222222"/>
        </w:rPr>
      </w:pPr>
      <w:r>
        <w:rPr>
          <w:rFonts w:ascii="Arial" w:hAnsi="Arial" w:cs="Arial"/>
          <w:color w:val="222222"/>
          <w:sz w:val="16"/>
          <w:szCs w:val="16"/>
        </w:rPr>
        <w:t> </w:t>
      </w:r>
    </w:p>
    <w:p w:rsidR="00A35977" w:rsidRPr="00A35977" w:rsidRDefault="00A35977" w:rsidP="00A35977">
      <w:pPr>
        <w:pStyle w:val="NormalWeb"/>
        <w:shd w:val="clear" w:color="auto" w:fill="FFFFFF"/>
        <w:rPr>
          <w:rFonts w:ascii="Arial" w:hAnsi="Arial" w:cs="Arial"/>
          <w:color w:val="222222"/>
          <w:sz w:val="16"/>
        </w:rPr>
      </w:pPr>
      <w:r w:rsidRPr="00A35977">
        <w:rPr>
          <w:rStyle w:val="StyleBoldUnderline"/>
        </w:rPr>
        <w:t>This relationship demonstrates a historic imbalance, and the importance of the United States to Latin America continues to outweigh the importance of the region to its powerful northern neighbor.</w:t>
      </w:r>
      <w:r>
        <w:rPr>
          <w:rFonts w:ascii="Arial" w:hAnsi="Arial" w:cs="Arial"/>
          <w:color w:val="222222"/>
        </w:rPr>
        <w:t xml:space="preserve"> </w:t>
      </w:r>
      <w:r w:rsidRPr="00A35977">
        <w:rPr>
          <w:rStyle w:val="StyleBoldUnderline"/>
        </w:rPr>
        <w:t>Many Latin American governments are largely dependent on the U.S. for their economic well-being, and an economic decline in the United States is virtually certain to trigger a recession in Latin America</w:t>
      </w:r>
      <w:r>
        <w:rPr>
          <w:rFonts w:ascii="Arial" w:hAnsi="Arial" w:cs="Arial"/>
          <w:color w:val="222222"/>
        </w:rPr>
        <w:t xml:space="preserve">. </w:t>
      </w:r>
      <w:r w:rsidRPr="00A35977">
        <w:rPr>
          <w:rFonts w:ascii="Arial" w:hAnsi="Arial" w:cs="Arial"/>
          <w:color w:val="222222"/>
          <w:sz w:val="16"/>
        </w:rPr>
        <w:t xml:space="preserve">This cause and effect relationship is summarized by the phrase "When the U.S. economy sneezes, Latin American economies catch pneumonia." </w:t>
      </w:r>
      <w:r w:rsidRPr="00A35977">
        <w:rPr>
          <w:rStyle w:val="StyleBoldUnderline"/>
        </w:rPr>
        <w:t>The economic, political, and military influence of the United States in the region has historically been tremendous.</w:t>
      </w:r>
      <w:r>
        <w:rPr>
          <w:rFonts w:ascii="Arial" w:hAnsi="Arial" w:cs="Arial"/>
          <w:color w:val="222222"/>
        </w:rPr>
        <w:t xml:space="preserve"> </w:t>
      </w:r>
      <w:r w:rsidRPr="00A35977">
        <w:rPr>
          <w:rFonts w:ascii="Arial" w:hAnsi="Arial" w:cs="Arial"/>
          <w:color w:val="222222"/>
          <w:sz w:val="16"/>
        </w:rPr>
        <w:t>Many governments south of the U.S./Mexican border have traditionally defined their foreign policies by opposition to the United States, and virtually all the citizens of the region harbor some resentment for past meddling and interventions of "the ugly Americans" in Latin American internal affairs.</w:t>
      </w:r>
    </w:p>
    <w:p w:rsidR="00A35977" w:rsidRDefault="00A35977" w:rsidP="00A35977">
      <w:pPr>
        <w:pStyle w:val="Heading3"/>
      </w:pPr>
      <w:r>
        <w:t>Latin America Key to US Economy</w:t>
      </w:r>
    </w:p>
    <w:p w:rsidR="00A35977" w:rsidRDefault="00A35977" w:rsidP="00A35977"/>
    <w:p w:rsidR="00A35977" w:rsidRDefault="00A35977" w:rsidP="00A35977">
      <w:pPr>
        <w:pStyle w:val="Heading4"/>
      </w:pPr>
      <w:r>
        <w:t>Latin American Economy key to US</w:t>
      </w:r>
    </w:p>
    <w:p w:rsidR="00A35977" w:rsidRPr="00A27A01" w:rsidRDefault="00A35977" w:rsidP="00A35977">
      <w:pPr>
        <w:rPr>
          <w:rStyle w:val="StyleStyleBold12pt"/>
          <w:b w:val="0"/>
          <w:sz w:val="20"/>
        </w:rPr>
      </w:pPr>
      <w:r w:rsidRPr="00A27A01">
        <w:rPr>
          <w:rStyle w:val="StyleStyleBold12pt"/>
        </w:rPr>
        <w:t>BBC Monitoring Asia Pacific</w:t>
      </w:r>
      <w:r>
        <w:rPr>
          <w:rStyle w:val="StyleStyleBold12pt"/>
        </w:rPr>
        <w:t xml:space="preserve"> 10 </w:t>
      </w:r>
      <w:r>
        <w:rPr>
          <w:rStyle w:val="StyleStyleBold12pt"/>
          <w:b w:val="0"/>
          <w:sz w:val="20"/>
        </w:rPr>
        <w:t xml:space="preserve">(BBC Monitoring Asia Pacific, August 19, 2010, Lexis </w:t>
      </w:r>
      <w:proofErr w:type="spellStart"/>
      <w:r>
        <w:rPr>
          <w:rStyle w:val="StyleStyleBold12pt"/>
          <w:b w:val="0"/>
          <w:sz w:val="20"/>
        </w:rPr>
        <w:t>Nexis</w:t>
      </w:r>
      <w:proofErr w:type="spellEnd"/>
      <w:r>
        <w:rPr>
          <w:rStyle w:val="StyleStyleBold12pt"/>
          <w:b w:val="0"/>
          <w:sz w:val="20"/>
        </w:rPr>
        <w:t>)</w:t>
      </w:r>
    </w:p>
    <w:p w:rsidR="00A35977" w:rsidRDefault="00A35977" w:rsidP="00A35977">
      <w:pPr>
        <w:rPr>
          <w:sz w:val="18"/>
        </w:rPr>
      </w:pPr>
      <w:r w:rsidRPr="00A27A01">
        <w:rPr>
          <w:sz w:val="16"/>
        </w:rPr>
        <w:t>In response to a Xinhua reporter's question when meeting the press on that day, Valenzuela said:</w:t>
      </w:r>
      <w:r>
        <w:t xml:space="preserve"> </w:t>
      </w:r>
      <w:r w:rsidRPr="00A27A01">
        <w:rPr>
          <w:rStyle w:val="StyleBoldUnderline"/>
        </w:rPr>
        <w:t>China's economic activities in Latin America will not cause a concern or constitute a threat to the United States</w:t>
      </w:r>
      <w:r>
        <w:t xml:space="preserve">. </w:t>
      </w:r>
      <w:r w:rsidRPr="00A27A01">
        <w:rPr>
          <w:sz w:val="18"/>
        </w:rPr>
        <w:t>We very much welcome China's expansion of investment and trade in Latin America. This will help carry along Latin American countries' economies and increase employment opportunities.</w:t>
      </w:r>
      <w:r w:rsidRPr="00A27A01">
        <w:rPr>
          <w:sz w:val="8"/>
        </w:rPr>
        <w:t xml:space="preserve">¶ </w:t>
      </w:r>
      <w:r w:rsidRPr="00A27A01">
        <w:rPr>
          <w:rStyle w:val="StyleBoldUnderline"/>
        </w:rPr>
        <w:t>He said: China's trade with Latin America accounts for only 5 per cent of its trade worldwide. By contrast, the US trade with Latin America accounts for 40 per cent of its trade world wide. Historically, the United States has had a very significant trading relationship with Latin America</w:t>
      </w:r>
      <w:r>
        <w:t>.</w:t>
      </w:r>
      <w:r w:rsidRPr="00A27A01">
        <w:rPr>
          <w:sz w:val="12"/>
        </w:rPr>
        <w:t xml:space="preserve">¶ </w:t>
      </w:r>
      <w:r w:rsidRPr="00A27A01">
        <w:rPr>
          <w:sz w:val="18"/>
        </w:rPr>
        <w:t xml:space="preserve">Valenzuela arrived in Beijing on 16 August for the fourth round of consultations on Latin American affairs with Chinese Foreign Ministry officials. </w:t>
      </w:r>
      <w:r w:rsidRPr="00A35977">
        <w:rPr>
          <w:sz w:val="18"/>
        </w:rPr>
        <w:t xml:space="preserve">The consultations started in 2006 and are a </w:t>
      </w:r>
      <w:proofErr w:type="spellStart"/>
      <w:r w:rsidRPr="00A35977">
        <w:rPr>
          <w:sz w:val="18"/>
        </w:rPr>
        <w:t>subdialogue</w:t>
      </w:r>
      <w:proofErr w:type="spellEnd"/>
      <w:r w:rsidRPr="00A35977">
        <w:rPr>
          <w:sz w:val="18"/>
        </w:rPr>
        <w:t xml:space="preserve"> under the framework of China-US strategic and economic dialogue. The current consultations are the first China-US consultations on Latin American affairs since Obama took office.¶ Valenzuela said that the consultations on Latin American affairs are based on the common stands and objectives of the United States and China. The United States and China are committed to promoting Latin America's economic growth, increasing employment opportunities in the region, improving the standard of living, and promoting trade and investment.</w:t>
      </w:r>
    </w:p>
    <w:p w:rsidR="00A35977" w:rsidRDefault="00A35977" w:rsidP="00A35977">
      <w:pPr>
        <w:rPr>
          <w:sz w:val="18"/>
        </w:rPr>
      </w:pPr>
    </w:p>
    <w:p w:rsidR="00A35977" w:rsidRDefault="00A35977" w:rsidP="00A35977">
      <w:pPr>
        <w:rPr>
          <w:rStyle w:val="StyleBoldUnderline"/>
        </w:rPr>
      </w:pPr>
    </w:p>
    <w:p w:rsidR="00A35977" w:rsidRPr="00A35977" w:rsidRDefault="00A35977" w:rsidP="00A35977"/>
    <w:p w:rsidR="00092B9E" w:rsidRDefault="00092B9E" w:rsidP="00B944FD">
      <w:pPr>
        <w:rPr>
          <w:sz w:val="12"/>
        </w:rPr>
      </w:pPr>
    </w:p>
    <w:p w:rsidR="00092B9E" w:rsidRDefault="00344E00" w:rsidP="00344E00">
      <w:pPr>
        <w:pStyle w:val="Heading2"/>
      </w:pPr>
      <w:r>
        <w:t>Impacts—Growth Bad</w:t>
      </w:r>
    </w:p>
    <w:p w:rsidR="00344E00" w:rsidRDefault="00344E00" w:rsidP="00344E00"/>
    <w:p w:rsidR="00344E00" w:rsidRDefault="00344E00" w:rsidP="00344E00">
      <w:pPr>
        <w:pStyle w:val="Heading3"/>
      </w:pPr>
      <w:r>
        <w:t>Environment</w:t>
      </w:r>
    </w:p>
    <w:p w:rsidR="00344E00" w:rsidRPr="00344E00" w:rsidRDefault="00344E00" w:rsidP="00344E00"/>
    <w:p w:rsidR="00344E00" w:rsidRPr="00C17130" w:rsidRDefault="00344E00" w:rsidP="00344E00">
      <w:pPr>
        <w:pStyle w:val="Heading4"/>
      </w:pPr>
      <w:r w:rsidRPr="00C17130">
        <w:t>Growth is collapsing the environment and resources – causes extinction.</w:t>
      </w:r>
    </w:p>
    <w:p w:rsidR="00344E00" w:rsidRPr="00C17130" w:rsidRDefault="00344E00" w:rsidP="00344E00">
      <w:proofErr w:type="spellStart"/>
      <w:r w:rsidRPr="00C17130">
        <w:rPr>
          <w:rStyle w:val="StyleStyleBold12pt"/>
        </w:rPr>
        <w:t>Speth</w:t>
      </w:r>
      <w:proofErr w:type="spellEnd"/>
      <w:r w:rsidRPr="00C17130">
        <w:rPr>
          <w:rStyle w:val="StyleStyleBold12pt"/>
        </w:rPr>
        <w:t xml:space="preserve"> 8 –</w:t>
      </w:r>
      <w:r w:rsidRPr="00C17130">
        <w:t xml:space="preserve"> Rhodes Scholar @ Oxford University, Chairman of Council on Environmental Quality for Executive Office, Founder of World Recourses Institute (Think-Tank), Led the Western Hemisphere Dialogue on Environment and Development, Administrator of United Nations Development Program, Dean of Yale School of Forestry and Environmental Studies, Leader of the President’s Task Force on Global Recourses and the Environment, Holds multiple awards—National Wildlife Federation’s Recourse Defense Award and Lifetime Achievement Award of Environmental Law Institute, and Blue Planet Prize, James, “The Bridge at the Edge of the World”, pages 1-9  </w:t>
      </w:r>
    </w:p>
    <w:p w:rsidR="00344E00" w:rsidRPr="00C279DE" w:rsidRDefault="00344E00" w:rsidP="00344E00">
      <w:pPr>
        <w:pStyle w:val="Style8pt"/>
        <w:rPr>
          <w:rStyle w:val="StyleBoldUnderline"/>
        </w:rPr>
      </w:pPr>
      <w:r w:rsidRPr="00C17130">
        <w:t xml:space="preserve">The remarkable charts that introduce this book reveal the story of humanity’s impact on the natural earth.' The pattern is clear: if we could speed up time, it would seem as if </w:t>
      </w:r>
      <w:r w:rsidRPr="00C279DE">
        <w:rPr>
          <w:rStyle w:val="StyleBoldUnderline"/>
        </w:rPr>
        <w:t>the global economy is crashing against the earth</w:t>
      </w:r>
      <w:r w:rsidRPr="00C17130">
        <w:rPr>
          <w:rStyle w:val="StyleBoldUnderline"/>
        </w:rPr>
        <w:t>—</w:t>
      </w:r>
      <w:r w:rsidRPr="00C17130">
        <w:t xml:space="preserve">the Great Collision. And like the crash of an aster- </w:t>
      </w:r>
      <w:proofErr w:type="spellStart"/>
      <w:r w:rsidRPr="00C17130">
        <w:t>oid</w:t>
      </w:r>
      <w:proofErr w:type="spellEnd"/>
      <w:r w:rsidRPr="00C17130">
        <w:t xml:space="preserve">, the damage is enormous. For all the material blessings economic progress has provided, for all the disease and destitution avoided, for all the glories that shine in the best of our civilization, the costs to the natural world, the costs to the glories of nature, have been huge and must be counted in the balance as tragic loss. </w:t>
      </w:r>
      <w:r w:rsidRPr="0053074D">
        <w:rPr>
          <w:rStyle w:val="StyleBoldUnderline"/>
        </w:rPr>
        <w:t xml:space="preserve">Half </w:t>
      </w:r>
      <w:r w:rsidRPr="00C279DE">
        <w:rPr>
          <w:rStyle w:val="StyleBoldUnderline"/>
        </w:rPr>
        <w:t>the world ’s tropical and temperate forests are now gone.’ The rate of deforestation in the tropics continues at about an acre a second.</w:t>
      </w:r>
      <w:r w:rsidRPr="00C17130">
        <w:rPr>
          <w:rStyle w:val="StyleBoldUnderline"/>
        </w:rPr>
        <w:t xml:space="preserve">’ </w:t>
      </w:r>
      <w:r w:rsidRPr="00C17130">
        <w:t xml:space="preserve">About </w:t>
      </w:r>
      <w:r w:rsidRPr="00C279DE">
        <w:rPr>
          <w:rStyle w:val="StyleBoldUnderline"/>
        </w:rPr>
        <w:t>half the wetlands and a third of the mangroves are gone</w:t>
      </w:r>
      <w:r w:rsidRPr="00C17130">
        <w:t xml:space="preserve">.‘ An estimated </w:t>
      </w:r>
      <w:r w:rsidRPr="00C279DE">
        <w:rPr>
          <w:rStyle w:val="StyleBoldUnderline"/>
        </w:rPr>
        <w:t>90 percent of the large predator fish are gone, and 75 percent of marine fisheries are now overfished</w:t>
      </w:r>
      <w:r w:rsidRPr="00C17130">
        <w:t xml:space="preserve"> or fished to capacity.’ </w:t>
      </w:r>
      <w:r w:rsidRPr="00C279DE">
        <w:rPr>
          <w:rStyle w:val="StyleBoldUnderline"/>
        </w:rPr>
        <w:t>Twenty percent of the corals are gone, and another 20 percent severely threatened.  Species are disappearing at rates about a thousand times faster than normal.’ The planet has not seen such a spasm of extinction in sixty-ﬁve million years, since the dinosaurs disappeared</w:t>
      </w:r>
      <w:r w:rsidRPr="00C279DE">
        <w:rPr>
          <w:sz w:val="22"/>
          <w:u w:val="single"/>
        </w:rPr>
        <w:t xml:space="preserve">.” </w:t>
      </w:r>
      <w:r w:rsidRPr="00C279DE">
        <w:rPr>
          <w:rStyle w:val="StyleBoldUnderline"/>
        </w:rPr>
        <w:t>Over half the agricultural land in drier regions suffers from some degree of deterioration and desertification</w:t>
      </w:r>
      <w:r w:rsidRPr="00C17130">
        <w:t xml:space="preserve">.° Persistent </w:t>
      </w:r>
      <w:r w:rsidRPr="00C279DE">
        <w:rPr>
          <w:rStyle w:val="StyleBoldUnderline"/>
        </w:rPr>
        <w:t>toxic chemicals can now be found by the dozens in essentially each and every one of us</w:t>
      </w:r>
      <w:r w:rsidRPr="00C279DE">
        <w:rPr>
          <w:sz w:val="22"/>
          <w:u w:val="single"/>
        </w:rPr>
        <w:t>.</w:t>
      </w:r>
      <w:r w:rsidRPr="00C17130">
        <w:t xml:space="preserve">” Human impacts are now large relative to natural systems. The earth’s stratospheric ozone layer was severely depleted before the change was discovered. Human activities have pushed atmospheric carbon </w:t>
      </w:r>
      <w:proofErr w:type="spellStart"/>
      <w:r w:rsidRPr="00C17130">
        <w:t>diox</w:t>
      </w:r>
      <w:proofErr w:type="spellEnd"/>
      <w:r w:rsidRPr="00C17130">
        <w:t xml:space="preserve">- ide up by more than a third and have started in earnest the dangerous process of warming the planet and disrupting climate. Everywhere earth’s ice ﬁelds are melting." </w:t>
      </w:r>
      <w:r w:rsidRPr="00C279DE">
        <w:rPr>
          <w:rStyle w:val="StyleBoldUnderline"/>
        </w:rPr>
        <w:t xml:space="preserve">Industrial processes are fixing nitrogen, making it biologically active, at a rate equal to nature’s; one result is the development of more than two hundred dead zones in the oceans due to </w:t>
      </w:r>
      <w:proofErr w:type="spellStart"/>
      <w:r w:rsidRPr="00C279DE">
        <w:rPr>
          <w:rStyle w:val="StyleBoldUnderline"/>
        </w:rPr>
        <w:t>overfertilization</w:t>
      </w:r>
      <w:proofErr w:type="spellEnd"/>
      <w:r w:rsidRPr="00C279DE">
        <w:rPr>
          <w:rStyle w:val="StyleBoldUnderline"/>
        </w:rPr>
        <w:t>.” Human actions already consume or destroy each year about 40 percent of nature ’s photosynthetic output, leaving too little for other species." Freshwater withdrawals doubled globally between 1960 and 2000, and are now over half of accessible runoff."</w:t>
      </w:r>
      <w:r w:rsidRPr="00C17130">
        <w:rPr>
          <w:rStyle w:val="StyleBoldUnderline"/>
        </w:rPr>
        <w:t xml:space="preserve"> </w:t>
      </w:r>
      <w:r w:rsidRPr="00C17130">
        <w:rPr>
          <w:szCs w:val="10"/>
        </w:rPr>
        <w:t xml:space="preserve">The following rivers no longer reach the oceans in the dry season: the Colorado, Yellow, Ganges, and Nile, among others." Societies are now traveling together in the midst of this unfolding calamity down a path that links two worlds. Behind is the world we have lost, ahead the world we are making. It is difficult to appreciate the abundance of wild nature in the world we have lost. In America we can think of the pre-Columbian world of 1491, of Lewis and Clark, and of John James Audubon. It is a world where nature is large and we are not. It is a world of majestic old-growth forests stretching from the Atlantic to the Mississippi, of oceans brimming with fish, of clear skies literally darkened by passing ﬂocks of birds. As William MacLeish notes in T he Day </w:t>
      </w:r>
      <w:proofErr w:type="spellStart"/>
      <w:r w:rsidRPr="00C17130">
        <w:rPr>
          <w:szCs w:val="10"/>
        </w:rPr>
        <w:t>beﬁnre</w:t>
      </w:r>
      <w:proofErr w:type="spellEnd"/>
      <w:r w:rsidRPr="00C17130">
        <w:rPr>
          <w:szCs w:val="10"/>
        </w:rPr>
        <w:t xml:space="preserve"> </w:t>
      </w:r>
      <w:proofErr w:type="spellStart"/>
      <w:r w:rsidRPr="00C17130">
        <w:rPr>
          <w:szCs w:val="10"/>
        </w:rPr>
        <w:t>Amer</w:t>
      </w:r>
      <w:proofErr w:type="spellEnd"/>
      <w:r w:rsidRPr="00C17130">
        <w:rPr>
          <w:szCs w:val="10"/>
        </w:rPr>
        <w:t xml:space="preserve">- </w:t>
      </w:r>
      <w:proofErr w:type="spellStart"/>
      <w:r w:rsidRPr="00C17130">
        <w:rPr>
          <w:szCs w:val="10"/>
        </w:rPr>
        <w:t>ica</w:t>
      </w:r>
      <w:proofErr w:type="spellEnd"/>
      <w:r w:rsidRPr="00C17130">
        <w:rPr>
          <w:szCs w:val="10"/>
        </w:rPr>
        <w:t xml:space="preserve">, in 1602 an Englishman wrote in his journal that the ﬁsh schooled so thickly he thought their backs were the sea bottom. Bison once roamed east to Florida. There were jaguars in the Southeast, </w:t>
      </w:r>
      <w:proofErr w:type="spellStart"/>
      <w:r w:rsidRPr="00C17130">
        <w:rPr>
          <w:szCs w:val="10"/>
        </w:rPr>
        <w:t>griz</w:t>
      </w:r>
      <w:proofErr w:type="spellEnd"/>
      <w:r w:rsidRPr="00C17130">
        <w:rPr>
          <w:szCs w:val="10"/>
        </w:rPr>
        <w:t xml:space="preserve">- </w:t>
      </w:r>
      <w:proofErr w:type="spellStart"/>
      <w:r w:rsidRPr="00C17130">
        <w:rPr>
          <w:szCs w:val="10"/>
        </w:rPr>
        <w:t>zly</w:t>
      </w:r>
      <w:proofErr w:type="spellEnd"/>
      <w:r w:rsidRPr="00C17130">
        <w:rPr>
          <w:szCs w:val="10"/>
        </w:rPr>
        <w:t xml:space="preserve"> bear in the Midwest, and wolves, elk and mountain lions in New England.“ Audubon described the breathtaking multitudes of the passenger pi- </w:t>
      </w:r>
      <w:proofErr w:type="spellStart"/>
      <w:r w:rsidRPr="00C17130">
        <w:rPr>
          <w:szCs w:val="10"/>
        </w:rPr>
        <w:t>geon</w:t>
      </w:r>
      <w:proofErr w:type="spellEnd"/>
      <w:r w:rsidRPr="00C17130">
        <w:rPr>
          <w:szCs w:val="10"/>
        </w:rPr>
        <w:t xml:space="preserve"> migration, as well as the rapacity of their wild and human </w:t>
      </w:r>
      <w:proofErr w:type="spellStart"/>
      <w:r w:rsidRPr="00C17130">
        <w:rPr>
          <w:szCs w:val="10"/>
        </w:rPr>
        <w:t>preda</w:t>
      </w:r>
      <w:proofErr w:type="spellEnd"/>
      <w:r w:rsidRPr="00C17130">
        <w:rPr>
          <w:szCs w:val="10"/>
        </w:rPr>
        <w:t xml:space="preserve">- tors: “Few pigeons were to be seen before sunset; but a great number of persons, with horses and wagons, guns and ammunition, had already established encampments. . . . Suddenly, there burst forth a general cry of ‘Here they come!’ The noise which they made, though yet distant, reminded me of a hard gale at sea. . . . As the birds arrived, and passed over me, I felt a current of air that surprised me. Thousands were soon knocked down by </w:t>
      </w:r>
      <w:proofErr w:type="spellStart"/>
      <w:r w:rsidRPr="00C17130">
        <w:rPr>
          <w:szCs w:val="10"/>
        </w:rPr>
        <w:t>polemen</w:t>
      </w:r>
      <w:proofErr w:type="spellEnd"/>
      <w:r w:rsidRPr="00C17130">
        <w:rPr>
          <w:szCs w:val="10"/>
        </w:rPr>
        <w:t xml:space="preserve">. The current of birds, however, still kept increasing. . . . The pigeons, coming in by thousands, alighted every- where, one above another, until solid masses . . . were formed on every tree, in all directions. . . . The uproar continues . . . the whole night. . . . Toward the approach of day, the noise rather subsided. . . . The </w:t>
      </w:r>
      <w:proofErr w:type="spellStart"/>
      <w:r w:rsidRPr="00C17130">
        <w:rPr>
          <w:szCs w:val="10"/>
        </w:rPr>
        <w:t>howlings</w:t>
      </w:r>
      <w:proofErr w:type="spellEnd"/>
      <w:r w:rsidRPr="00C17130">
        <w:rPr>
          <w:szCs w:val="10"/>
        </w:rPr>
        <w:t xml:space="preserve"> of the wolves now reached our ears; and the foxes, lynxes, cougars, bears, raccoons, opossums, and pole-cats were seen sneaking off from the spot. Whilst eagles and hawks, of different species, </w:t>
      </w:r>
      <w:proofErr w:type="spellStart"/>
      <w:r w:rsidRPr="00C17130">
        <w:rPr>
          <w:szCs w:val="10"/>
        </w:rPr>
        <w:t>accom</w:t>
      </w:r>
      <w:proofErr w:type="spellEnd"/>
      <w:r w:rsidRPr="00C17130">
        <w:rPr>
          <w:szCs w:val="10"/>
        </w:rPr>
        <w:t xml:space="preserve">- </w:t>
      </w:r>
      <w:proofErr w:type="spellStart"/>
      <w:r w:rsidRPr="00C17130">
        <w:rPr>
          <w:szCs w:val="10"/>
        </w:rPr>
        <w:t>panied</w:t>
      </w:r>
      <w:proofErr w:type="spellEnd"/>
      <w:r w:rsidRPr="00C17130">
        <w:rPr>
          <w:szCs w:val="10"/>
        </w:rPr>
        <w:t xml:space="preserve"> by a crowd of vultures, came to supplant them, and enjoy their share of the spoil. It was then that the authors of all this devastation began their entry amongst the dead, the dying, and the mangled. The pigeons were picked up and piled in heaps, until each had as many as he could possibly dispose of, when the hogs were let loose to feed on the remainder.”" The last passenger pigeon on earth expired in a zoo in Cincinnati in 1914. Some decades later, forester and philosopher Aldo Leopold offered these words at a ceremony on this passing: “We grieve because no living man will see again the onrushing phalanx of victorious birds, sweeping a path for spring across the March skies, chasing the defeated winter from all the woods and prairies. . . . Men still live who, in their youth, remember pigeons. Trees still live who, in their youth, were shaken by a living wind. . . . There will always be pigeons in books and in museums, but these are </w:t>
      </w:r>
      <w:proofErr w:type="spellStart"/>
      <w:r w:rsidRPr="00C17130">
        <w:rPr>
          <w:szCs w:val="10"/>
        </w:rPr>
        <w:t>eﬂigies</w:t>
      </w:r>
      <w:proofErr w:type="spellEnd"/>
      <w:r w:rsidRPr="00C17130">
        <w:rPr>
          <w:szCs w:val="10"/>
        </w:rPr>
        <w:t xml:space="preserve"> and images, dead to all hard- ships and to all delights. Book-pigeons cannot dive out of a cloud to make the deer run for cover, or clap their wings in thunderous </w:t>
      </w:r>
      <w:proofErr w:type="spellStart"/>
      <w:r w:rsidRPr="00C17130">
        <w:rPr>
          <w:szCs w:val="10"/>
        </w:rPr>
        <w:t>ap</w:t>
      </w:r>
      <w:proofErr w:type="spellEnd"/>
      <w:r w:rsidRPr="00C17130">
        <w:rPr>
          <w:szCs w:val="10"/>
        </w:rPr>
        <w:t xml:space="preserve">- </w:t>
      </w:r>
      <w:proofErr w:type="spellStart"/>
      <w:r w:rsidRPr="00C17130">
        <w:rPr>
          <w:szCs w:val="10"/>
        </w:rPr>
        <w:t>plause</w:t>
      </w:r>
      <w:proofErr w:type="spellEnd"/>
      <w:r w:rsidRPr="00C17130">
        <w:rPr>
          <w:szCs w:val="10"/>
        </w:rPr>
        <w:t xml:space="preserve"> of mast-laden woods. Book-pigeons cannot breakfast on new- mown wheat in Minnesota and dine on blueberries in Canada. They know no urge of seasons; they feel no kiss of sun, no lash of wind and weather.” ‘8 Human societies are moving, rapidly now, between the two worlds. The movement began slowly, but now we are hurtling toward the world directly ahead. The old world, nature’s world, continues, of course, but we are steadily closing it down, roping it off. It ﬂourishes in our art and literature and in our imaginations. But it is disappearing. Economic historian Angus </w:t>
      </w:r>
      <w:proofErr w:type="spellStart"/>
      <w:r w:rsidRPr="00C17130">
        <w:rPr>
          <w:szCs w:val="10"/>
        </w:rPr>
        <w:t>Maddison</w:t>
      </w:r>
      <w:proofErr w:type="spellEnd"/>
      <w:r w:rsidRPr="00C17130">
        <w:rPr>
          <w:szCs w:val="10"/>
        </w:rPr>
        <w:t xml:space="preserve"> reports that in the year 1000 there were only about 270 million people on earth—fewer than today’s U.S. population. Global economic output was only about $120 billion. Eight hundred years later, the man-made world was still small. By 1820, populations had risen to about a billion people with an output of only $690 billion. Over this eight hundred years, per capita income increased by only a couple of hundred dollars a year. But shortly thereafter the </w:t>
      </w:r>
      <w:proofErr w:type="spellStart"/>
      <w:r w:rsidRPr="00C17130">
        <w:rPr>
          <w:szCs w:val="10"/>
        </w:rPr>
        <w:t>take-off</w:t>
      </w:r>
      <w:proofErr w:type="spellEnd"/>
      <w:r w:rsidRPr="00C17130">
        <w:rPr>
          <w:szCs w:val="10"/>
        </w:rPr>
        <w:t xml:space="preserve"> began. By 2000, populations had swelled by an additional ﬁve billion, and, astoundingly, economic output had grown to exceed forty trillion dollars.” The acceleration continues. The size of the world economy doubled since 1960, and then doubled again. World economic activity is projected to quadruple again by midcentury. Historian R. McNeill has stressed the phenomenal expansion of the human enterprise in the twentieth century. It was in the twentieth century, and especially since World War II, that human society truly left the moorings of its past and launched itself on the planet with unprecedented force. McNeill observes that this exponential century “shattered the constraints and rough stability of old economic, demo- graphic, and energy regimes.” “In environmental history,” he writes, “the twentieth century qualifies as a peculiar century because of the screeching acceleration of so many of the processes that bring eco- logical </w:t>
      </w:r>
      <w:proofErr w:type="spellStart"/>
      <w:r w:rsidRPr="00C17130">
        <w:rPr>
          <w:szCs w:val="10"/>
        </w:rPr>
        <w:t>change.”Z</w:t>
      </w:r>
      <w:proofErr w:type="spellEnd"/>
      <w:r w:rsidRPr="00C17130">
        <w:rPr>
          <w:szCs w:val="10"/>
        </w:rPr>
        <w:t xml:space="preserve">° We live now in a full world, dramatically unlike the world of 1900, or even that of 1950. Physicists have a precise concept of momentum. To them momentum is mass times velocity, and velocity is not </w:t>
      </w:r>
      <w:proofErr w:type="spellStart"/>
      <w:r w:rsidRPr="00C17130">
        <w:rPr>
          <w:szCs w:val="10"/>
        </w:rPr>
        <w:t>ust</w:t>
      </w:r>
      <w:proofErr w:type="spellEnd"/>
      <w:r w:rsidRPr="00C17130">
        <w:rPr>
          <w:szCs w:val="10"/>
        </w:rPr>
        <w:t xml:space="preserve"> speed but also direction. Today the world economy has gathered tremendous momentum—it is both huge in size and growing fast. But what is its direction? I am seated in my study as I write this, looking at a stack of books about two feet high. They share a common theme, and it is not a happy one to contemplate. We can see this theme immediately in their titles.” By a conservative jurist: Richard A. Posner, Catastrophe: Risk and Response By the president of the Royal Society in the United Kingdom: Martin Rees, Our Final Hour: How </w:t>
      </w:r>
      <w:proofErr w:type="spellStart"/>
      <w:r w:rsidRPr="00C17130">
        <w:rPr>
          <w:szCs w:val="10"/>
        </w:rPr>
        <w:t>Yerror</w:t>
      </w:r>
      <w:proofErr w:type="spellEnd"/>
      <w:r w:rsidRPr="00C17130">
        <w:rPr>
          <w:szCs w:val="10"/>
        </w:rPr>
        <w:t>, Error and Environmental Disaster Threaten Human/</w:t>
      </w:r>
      <w:proofErr w:type="spellStart"/>
      <w:r w:rsidRPr="00C17130">
        <w:rPr>
          <w:szCs w:val="10"/>
        </w:rPr>
        <w:t>cind’s</w:t>
      </w:r>
      <w:proofErr w:type="spellEnd"/>
      <w:r w:rsidRPr="00C17130">
        <w:rPr>
          <w:szCs w:val="10"/>
        </w:rPr>
        <w:t xml:space="preserve"> Future By a leading American scholar: Jared Diamond, Collapse: I-low Societies Choose to Fail or Succeed By a British scientist: James Lovelock, The Revenge </w:t>
      </w:r>
      <w:proofErr w:type="spellStart"/>
      <w:r w:rsidRPr="00C17130">
        <w:rPr>
          <w:szCs w:val="10"/>
        </w:rPr>
        <w:t>ofGaia</w:t>
      </w:r>
      <w:proofErr w:type="spellEnd"/>
      <w:r w:rsidRPr="00C17130">
        <w:rPr>
          <w:szCs w:val="10"/>
        </w:rPr>
        <w:t xml:space="preserve">.' Why the Earth Is Fighting Bad: and How We Can Still Save Humanity By an American expert: James Howard Kunstler, The Long Emergency: Surviving the End of Oil, Climate Change, and Other Converging Catastrophes of the Twang-first Century By a U.S. expert on conﬂict: Michael T. </w:t>
      </w:r>
      <w:proofErr w:type="spellStart"/>
      <w:r w:rsidRPr="00C17130">
        <w:rPr>
          <w:szCs w:val="10"/>
        </w:rPr>
        <w:t>Klare</w:t>
      </w:r>
      <w:proofErr w:type="spellEnd"/>
      <w:r w:rsidRPr="00C17130">
        <w:rPr>
          <w:szCs w:val="10"/>
        </w:rPr>
        <w:t xml:space="preserve">, Resource Wars: The New Landscape of Global Conflict By an Australian diplomat and historian: Colin Mason, The 2q3o </w:t>
      </w:r>
      <w:proofErr w:type="spellStart"/>
      <w:r w:rsidRPr="00C17130">
        <w:rPr>
          <w:szCs w:val="10"/>
        </w:rPr>
        <w:t>Spi</w:t>
      </w:r>
      <w:proofErr w:type="spellEnd"/>
      <w:r w:rsidRPr="00C17130">
        <w:rPr>
          <w:szCs w:val="10"/>
        </w:rPr>
        <w:t xml:space="preserve">/re: The Countdown to Global Catastrophe That is but a sample of the “collapse” books now on the market. Each of these authors sees the world on a path to some type of col- lapse, catastrophe, or breakdown, and they each see climate change and other environmental crises as leading ingredients of a devil’s brew that also includes such stresses as population pressures, peak oil and other energy supply problems, economic and political instabilities, </w:t>
      </w:r>
      <w:proofErr w:type="spellStart"/>
      <w:r w:rsidRPr="00C17130">
        <w:rPr>
          <w:szCs w:val="10"/>
        </w:rPr>
        <w:t>ter</w:t>
      </w:r>
      <w:proofErr w:type="spellEnd"/>
      <w:r w:rsidRPr="00C17130">
        <w:rPr>
          <w:szCs w:val="10"/>
        </w:rPr>
        <w:t xml:space="preserve">- </w:t>
      </w:r>
      <w:proofErr w:type="spellStart"/>
      <w:r w:rsidRPr="00C17130">
        <w:rPr>
          <w:szCs w:val="10"/>
        </w:rPr>
        <w:t>rorism</w:t>
      </w:r>
      <w:proofErr w:type="spellEnd"/>
      <w:r w:rsidRPr="00C17130">
        <w:rPr>
          <w:szCs w:val="10"/>
        </w:rPr>
        <w:t xml:space="preserve">, nuclear proliferation, the risks of various twenty-ﬁrst-century technologies, and similar threats. Some think a bright future is still possible if we change our ways in time; others see a new dark ages as the likely outcome. For Sir Martin Rees, “the odds are no better than ﬁfty-ﬁfty that our present civilization on earth will survive to the end of the present century.””2 Personally, I cannot imagine that the risks are so great, but Rees is a thoughtful individual. In any case, it would be foolish to dismiss these authors. They provide a stark warning of what could happen. The escalating processes of climate disruption, biotic impoverish- </w:t>
      </w:r>
      <w:proofErr w:type="spellStart"/>
      <w:r w:rsidRPr="00C17130">
        <w:rPr>
          <w:szCs w:val="10"/>
        </w:rPr>
        <w:t>ment</w:t>
      </w:r>
      <w:proofErr w:type="spellEnd"/>
      <w:r w:rsidRPr="00C17130">
        <w:rPr>
          <w:szCs w:val="10"/>
        </w:rPr>
        <w:t xml:space="preserve">, and </w:t>
      </w:r>
      <w:proofErr w:type="spellStart"/>
      <w:r w:rsidRPr="00C17130">
        <w:rPr>
          <w:szCs w:val="10"/>
        </w:rPr>
        <w:t>toxiﬁcation</w:t>
      </w:r>
      <w:proofErr w:type="spellEnd"/>
      <w:r w:rsidRPr="00C17130">
        <w:rPr>
          <w:szCs w:val="10"/>
        </w:rPr>
        <w:t xml:space="preserve"> that continue despite decades of warnings and earnest effort constitute a severe indictment, but an indictment of what exactly? If we want to reverse today's destructive trends, forestall fur- </w:t>
      </w:r>
      <w:proofErr w:type="spellStart"/>
      <w:r w:rsidRPr="00C17130">
        <w:rPr>
          <w:szCs w:val="10"/>
        </w:rPr>
        <w:t>ther</w:t>
      </w:r>
      <w:proofErr w:type="spellEnd"/>
      <w:r w:rsidRPr="00C17130">
        <w:rPr>
          <w:szCs w:val="10"/>
        </w:rPr>
        <w:t xml:space="preserve"> and greater losses, and leave a bountiful world for our children and grandchildren, we must return to fundamentals and seek to understand both the underlying forces driving such destructive trends and the economic and political system that gives these forces free rein. Then we can ask what can be done to change the system. The underlying drivers of today’s environmental deterioration have been clearly identiﬁed. They range from immediate forces like the enormous growth in human population and the dominant </w:t>
      </w:r>
      <w:proofErr w:type="spellStart"/>
      <w:r w:rsidRPr="00C17130">
        <w:rPr>
          <w:szCs w:val="10"/>
        </w:rPr>
        <w:t>technolo</w:t>
      </w:r>
      <w:proofErr w:type="spellEnd"/>
      <w:r w:rsidRPr="00C17130">
        <w:rPr>
          <w:szCs w:val="10"/>
        </w:rPr>
        <w:t xml:space="preserve">- </w:t>
      </w:r>
      <w:proofErr w:type="spellStart"/>
      <w:r w:rsidRPr="00C17130">
        <w:rPr>
          <w:szCs w:val="10"/>
        </w:rPr>
        <w:t>gies</w:t>
      </w:r>
      <w:proofErr w:type="spellEnd"/>
      <w:r w:rsidRPr="00C17130">
        <w:rPr>
          <w:szCs w:val="10"/>
        </w:rPr>
        <w:t xml:space="preserve"> deployed in the economy to deeper ones like the values that shape our behavior and determine what we consider important in life. Most basically, we know that environmental deterioration is driven by the economic activity of human beings. About half of today’s world </w:t>
      </w:r>
      <w:proofErr w:type="spellStart"/>
      <w:r w:rsidRPr="00C17130">
        <w:rPr>
          <w:szCs w:val="10"/>
        </w:rPr>
        <w:t>popu</w:t>
      </w:r>
      <w:proofErr w:type="spellEnd"/>
      <w:r w:rsidRPr="00C17130">
        <w:rPr>
          <w:szCs w:val="10"/>
        </w:rPr>
        <w:t xml:space="preserve">- </w:t>
      </w:r>
      <w:proofErr w:type="spellStart"/>
      <w:r w:rsidRPr="00C17130">
        <w:rPr>
          <w:szCs w:val="10"/>
        </w:rPr>
        <w:t>lation</w:t>
      </w:r>
      <w:proofErr w:type="spellEnd"/>
      <w:r w:rsidRPr="00C17130">
        <w:rPr>
          <w:szCs w:val="10"/>
        </w:rPr>
        <w:t xml:space="preserve"> lives in abject poverty or close to it, with per capita incomes of less than two dollars a day. The struggle of the poor to survive </w:t>
      </w:r>
      <w:proofErr w:type="spellStart"/>
      <w:r w:rsidRPr="00C17130">
        <w:rPr>
          <w:szCs w:val="10"/>
        </w:rPr>
        <w:t>cre</w:t>
      </w:r>
      <w:proofErr w:type="spellEnd"/>
      <w:r w:rsidRPr="00C17130">
        <w:rPr>
          <w:szCs w:val="10"/>
        </w:rPr>
        <w:t xml:space="preserve">- </w:t>
      </w:r>
      <w:proofErr w:type="spellStart"/>
      <w:r w:rsidRPr="00C17130">
        <w:rPr>
          <w:szCs w:val="10"/>
        </w:rPr>
        <w:t>ates</w:t>
      </w:r>
      <w:proofErr w:type="spellEnd"/>
      <w:r w:rsidRPr="00C17130">
        <w:rPr>
          <w:szCs w:val="10"/>
        </w:rPr>
        <w:t xml:space="preserve"> a range of environmental impacts where the poor themselves are often the primary victims—for example, the deterioration of arid and semiarid lands due to the press of increasing numbers of people who have no other option.</w:t>
      </w:r>
      <w:r w:rsidRPr="00C17130">
        <w:t xml:space="preserve"> </w:t>
      </w:r>
      <w:r w:rsidRPr="00C279DE">
        <w:rPr>
          <w:rStyle w:val="StyleBoldUnderline"/>
        </w:rPr>
        <w:t xml:space="preserve">But the much larger and more threatening impacts stem from the economic activity of those of us participating in the modern, </w:t>
      </w:r>
      <w:proofErr w:type="spellStart"/>
      <w:r w:rsidRPr="00C279DE">
        <w:rPr>
          <w:rStyle w:val="StyleBoldUnderline"/>
        </w:rPr>
        <w:t>increas</w:t>
      </w:r>
      <w:proofErr w:type="spellEnd"/>
      <w:r w:rsidRPr="00C279DE">
        <w:rPr>
          <w:rStyle w:val="StyleBoldUnderline"/>
        </w:rPr>
        <w:t xml:space="preserve">- </w:t>
      </w:r>
      <w:proofErr w:type="spellStart"/>
      <w:r w:rsidRPr="00C279DE">
        <w:rPr>
          <w:rStyle w:val="StyleBoldUnderline"/>
        </w:rPr>
        <w:t>ingly</w:t>
      </w:r>
      <w:proofErr w:type="spellEnd"/>
      <w:r w:rsidRPr="00C279DE">
        <w:rPr>
          <w:rStyle w:val="StyleBoldUnderline"/>
        </w:rPr>
        <w:t xml:space="preserve"> prosperous world economy. This activity is consuming vast quantities of resources from the environment and returning to the en- </w:t>
      </w:r>
      <w:proofErr w:type="spellStart"/>
      <w:r w:rsidRPr="00C279DE">
        <w:rPr>
          <w:rStyle w:val="StyleBoldUnderline"/>
        </w:rPr>
        <w:t>vironment</w:t>
      </w:r>
      <w:proofErr w:type="spellEnd"/>
      <w:r w:rsidRPr="00C279DE">
        <w:rPr>
          <w:rStyle w:val="StyleBoldUnderline"/>
        </w:rPr>
        <w:t xml:space="preserve"> vast quantities of waste products</w:t>
      </w:r>
      <w:r w:rsidRPr="00C17130">
        <w:t xml:space="preserve">. The damages are already huge and are on a path to be ruinous in the future. So, a fundamental question facing societies today—perhaps the fundamental question—is how can the operating instructions for the modern world economy be changed so that economic activity both protects and restores the natural world? With increasingly few exceptions, modern capitalism is the </w:t>
      </w:r>
      <w:proofErr w:type="spellStart"/>
      <w:r w:rsidRPr="00C17130">
        <w:t>operat</w:t>
      </w:r>
      <w:proofErr w:type="spellEnd"/>
      <w:r w:rsidRPr="00C17130">
        <w:t xml:space="preserve">- </w:t>
      </w:r>
      <w:proofErr w:type="spellStart"/>
      <w:r w:rsidRPr="00C17130">
        <w:t>ing</w:t>
      </w:r>
      <w:proofErr w:type="spellEnd"/>
      <w:r w:rsidRPr="00C17130">
        <w:t xml:space="preserve"> system of the world economy. I use “modern capitalism” here in a broad sense as an actual, existing system of political economy, not as an idealized model. Capitalism as we know it today encompasses the core economic concept of private employers hiring workers to produce products and services that the employers own and then sell with the intention of making a proﬁt. But it also includes competitive markets, the price mechanism, the modern corporation as its principal </w:t>
      </w:r>
      <w:proofErr w:type="spellStart"/>
      <w:r w:rsidRPr="00C17130">
        <w:t>institu</w:t>
      </w:r>
      <w:proofErr w:type="spellEnd"/>
      <w:r w:rsidRPr="00C17130">
        <w:t xml:space="preserve">- </w:t>
      </w:r>
      <w:proofErr w:type="spellStart"/>
      <w:r w:rsidRPr="00C17130">
        <w:t>tion</w:t>
      </w:r>
      <w:proofErr w:type="spellEnd"/>
      <w:r w:rsidRPr="00C17130">
        <w:t xml:space="preserve">, the consumer society and the materialistic values that sustain it, and the administrative state actively promoting economic strength and growth for a variety of reasons. Inherent in the dynamics of capitalism is a powerful drive to earn proﬁts, invest them, innovate, and thus grow the economy, typically at exponential rates, with the result that the capitalist era has in fact been characterized by a remarkable exponential expansion of the world economy. The capitalist operating system, whatever its shortcomings, is very good at generating growth. These </w:t>
      </w:r>
      <w:r w:rsidRPr="00C279DE">
        <w:rPr>
          <w:rStyle w:val="StyleBoldUnderline"/>
        </w:rPr>
        <w:t>features of capitalism, as they are constituted today, work together to produce an economic and political reality that is highly destructive of the environment. An unquestioning society-wide commitment to economic growth at almost any cost; enormous investment in technologies designed with little regard for the environment; powerful corporate interests whose overriding objective is to grow by generating profit, including profit from avoiding the environmental costs they create; markets that systematically fail to recognize environmental costs unless corrected by government; government that is subservient to corporate interests and the growth imperative; rampant consumerism spurred by a worshipping of novelty and by sophisticated advertising; economic activity so large in scale that its impacts alter the fundamental biophysical operations of the planet—all combine to deliver an ever-growing world economy that is undermining the planet’s ability to sustain life.</w:t>
      </w:r>
    </w:p>
    <w:p w:rsidR="00344E00" w:rsidRDefault="00344E00" w:rsidP="00344E00"/>
    <w:p w:rsidR="00344E00" w:rsidRDefault="00344E00" w:rsidP="00344E00"/>
    <w:p w:rsidR="00344E00" w:rsidRDefault="00344E00" w:rsidP="00344E00"/>
    <w:p w:rsidR="00344E00" w:rsidRPr="009766BA" w:rsidRDefault="00344E00" w:rsidP="00344E00">
      <w:pPr>
        <w:pStyle w:val="Heading4"/>
      </w:pPr>
      <w:r w:rsidRPr="009766BA">
        <w:t xml:space="preserve">Growth and environmental sustainability are opposites </w:t>
      </w:r>
      <w:r>
        <w:t>and cannot exist together</w:t>
      </w:r>
    </w:p>
    <w:p w:rsidR="00344E00" w:rsidRPr="009766BA" w:rsidRDefault="00344E00" w:rsidP="00344E00">
      <w:pPr>
        <w:rPr>
          <w:sz w:val="12"/>
        </w:rPr>
      </w:pPr>
      <w:proofErr w:type="spellStart"/>
      <w:r w:rsidRPr="009766BA">
        <w:rPr>
          <w:b/>
          <w:u w:val="single"/>
        </w:rPr>
        <w:t>Hueting</w:t>
      </w:r>
      <w:proofErr w:type="spellEnd"/>
      <w:r w:rsidRPr="009766BA">
        <w:rPr>
          <w:b/>
          <w:u w:val="single"/>
        </w:rPr>
        <w:t>, ‘08</w:t>
      </w:r>
      <w:r w:rsidRPr="009766BA">
        <w:t xml:space="preserve"> – </w:t>
      </w:r>
      <w:proofErr w:type="spellStart"/>
      <w:r w:rsidRPr="009766BA">
        <w:rPr>
          <w:sz w:val="12"/>
        </w:rPr>
        <w:t>Roefie</w:t>
      </w:r>
      <w:proofErr w:type="spellEnd"/>
      <w:r w:rsidRPr="009766BA">
        <w:rPr>
          <w:sz w:val="12"/>
        </w:rPr>
        <w:t xml:space="preserve">, Ph. D from the University of Groningen, Environmental Economist, ‘WHY ENVIRONMENTAL SUSTAINABILITY CAN MOST PROBABLY NOT BE ATTAINED WITH GROWING PRODUCTION’, </w:t>
      </w:r>
      <w:proofErr w:type="spellStart"/>
      <w:r w:rsidRPr="009766BA">
        <w:rPr>
          <w:sz w:val="12"/>
        </w:rPr>
        <w:t>ScienceDirect</w:t>
      </w:r>
      <w:proofErr w:type="spellEnd"/>
      <w:r w:rsidRPr="009766BA">
        <w:rPr>
          <w:sz w:val="12"/>
        </w:rPr>
        <w:t xml:space="preserve"> // JK</w:t>
      </w:r>
    </w:p>
    <w:p w:rsidR="00344E00" w:rsidRDefault="00344E00" w:rsidP="00344E00"/>
    <w:p w:rsidR="00344E00" w:rsidRPr="00D3545F" w:rsidRDefault="00344E00" w:rsidP="00344E00">
      <w:pPr>
        <w:rPr>
          <w:sz w:val="12"/>
        </w:rPr>
      </w:pPr>
      <w:r w:rsidRPr="009766BA">
        <w:rPr>
          <w:sz w:val="12"/>
        </w:rPr>
        <w:t xml:space="preserve">4. Arguments why </w:t>
      </w:r>
      <w:r w:rsidRPr="009766BA">
        <w:rPr>
          <w:u w:val="single"/>
        </w:rPr>
        <w:t>environmental sustainability can most probably not be attained with growing production and without broad acceptance of de-growth</w:t>
      </w:r>
      <w:r w:rsidRPr="009766BA">
        <w:rPr>
          <w:sz w:val="12"/>
        </w:rPr>
        <w:t xml:space="preserve"> The ofﬁcial policy of all countries in the world is that standard NI – production – must increase in order to create scope for ﬁnancing environmental conservation, and thus attain sustainability. The theoretical mistake of this reasoning is shown by </w:t>
      </w:r>
      <w:proofErr w:type="spellStart"/>
      <w:r w:rsidRPr="009766BA">
        <w:rPr>
          <w:sz w:val="12"/>
        </w:rPr>
        <w:t>Hueting</w:t>
      </w:r>
      <w:proofErr w:type="spellEnd"/>
      <w:r w:rsidRPr="009766BA">
        <w:rPr>
          <w:sz w:val="12"/>
        </w:rPr>
        <w:t xml:space="preserve"> [20]. Of course, the future cannot be predicted. But </w:t>
      </w:r>
      <w:r w:rsidRPr="009766BA">
        <w:rPr>
          <w:u w:val="single"/>
        </w:rPr>
        <w:t>the plausibility of whether (a) the actual production level and (b) environmental sustainability will develop in the same direction</w:t>
      </w:r>
      <w:r w:rsidRPr="009766BA">
        <w:rPr>
          <w:sz w:val="12"/>
        </w:rPr>
        <w:t xml:space="preserve">, which is the consequence of the causal relation expressed in the political statements above, can indeed be examined. Developing in the same direction is a minimum prerequisite for assuming a causal relation. On the grounds of the data discussed below such development </w:t>
      </w:r>
      <w:r w:rsidRPr="009766BA">
        <w:rPr>
          <w:u w:val="single"/>
        </w:rPr>
        <w:t>is extremely unlikely</w:t>
      </w:r>
      <w:r w:rsidRPr="009766BA">
        <w:rPr>
          <w:sz w:val="12"/>
        </w:rPr>
        <w:t xml:space="preserve">. The author feels </w:t>
      </w:r>
      <w:r w:rsidRPr="009766BA">
        <w:rPr>
          <w:u w:val="single"/>
        </w:rPr>
        <w:t>the opposite is more plausible for the following seven reasons. (1)</w:t>
      </w:r>
      <w:r w:rsidRPr="009766BA">
        <w:rPr>
          <w:sz w:val="12"/>
        </w:rPr>
        <w:t xml:space="preserve"> Theoretically, the possibility cannot be excluded that growth of production and consumption can be combined with restoration and maintenance of environmental quality. However, </w:t>
      </w:r>
      <w:r w:rsidRPr="009766BA">
        <w:rPr>
          <w:u w:val="single"/>
        </w:rPr>
        <w:t>such combination is highly uncertain and scarcely plausible. It would require technologies that simultaneously: (</w:t>
      </w:r>
      <w:proofErr w:type="spellStart"/>
      <w:r w:rsidRPr="009766BA">
        <w:rPr>
          <w:u w:val="single"/>
        </w:rPr>
        <w:t>i</w:t>
      </w:r>
      <w:proofErr w:type="spellEnd"/>
      <w:r w:rsidRPr="009766BA">
        <w:rPr>
          <w:u w:val="single"/>
        </w:rPr>
        <w:t>) are sufﬁciently clean, (ii) do not deplete renewable natural resources, (iii) ﬁnd substitutes for non-renewable resources, (iv) leave the soil intact, (v) leave sufﬁcient space for the survival of plant and animal species and (vi) are cheaper in real terms than current available technologies, because if they are more expensive in real terms then growth will be reduced</w:t>
      </w:r>
      <w:r w:rsidRPr="009766BA">
        <w:rPr>
          <w:sz w:val="12"/>
        </w:rPr>
        <w:t xml:space="preserve">. </w:t>
      </w:r>
      <w:r w:rsidRPr="009766BA">
        <w:rPr>
          <w:u w:val="single"/>
        </w:rPr>
        <w:t>Meeting all these six conditions is scarcely conceivable for the whole spectrum of human activities</w:t>
      </w:r>
      <w:r w:rsidRPr="009766BA">
        <w:rPr>
          <w:sz w:val="12"/>
        </w:rPr>
        <w:t xml:space="preserve">. Especially simultaneously </w:t>
      </w:r>
      <w:proofErr w:type="spellStart"/>
      <w:r w:rsidRPr="009766BA">
        <w:rPr>
          <w:sz w:val="12"/>
        </w:rPr>
        <w:t>realising</w:t>
      </w:r>
      <w:proofErr w:type="spellEnd"/>
      <w:r w:rsidRPr="009766BA">
        <w:rPr>
          <w:sz w:val="12"/>
        </w:rPr>
        <w:t xml:space="preserve"> both (</w:t>
      </w:r>
      <w:proofErr w:type="spellStart"/>
      <w:r w:rsidRPr="009766BA">
        <w:rPr>
          <w:sz w:val="12"/>
        </w:rPr>
        <w:t>i</w:t>
      </w:r>
      <w:proofErr w:type="spellEnd"/>
      <w:r w:rsidRPr="009766BA">
        <w:rPr>
          <w:sz w:val="12"/>
        </w:rPr>
        <w:t xml:space="preserve">) through (v) and (vi), which is a prerequisite for combining production growth and conservation of the environment, is extremely difﬁcult. To give one example: as a rule, </w:t>
      </w:r>
      <w:r w:rsidRPr="009766BA">
        <w:rPr>
          <w:u w:val="single"/>
        </w:rPr>
        <w:t>renewable energy is in market terms currently much more expensive than energy generated using fossil fuels</w:t>
      </w:r>
      <w:r w:rsidRPr="009766BA">
        <w:rPr>
          <w:sz w:val="12"/>
        </w:rPr>
        <w:t xml:space="preserve">. </w:t>
      </w:r>
      <w:r w:rsidRPr="009766BA">
        <w:rPr>
          <w:u w:val="single"/>
        </w:rPr>
        <w:t>The costs of implementing renewable energy throughout society are high, and this substantially lowers production growth</w:t>
      </w:r>
      <w:r w:rsidRPr="009766BA">
        <w:rPr>
          <w:sz w:val="12"/>
        </w:rPr>
        <w:t xml:space="preserve">. </w:t>
      </w:r>
      <w:proofErr w:type="spellStart"/>
      <w:r w:rsidRPr="009766BA">
        <w:rPr>
          <w:sz w:val="12"/>
        </w:rPr>
        <w:t>Internalising</w:t>
      </w:r>
      <w:proofErr w:type="spellEnd"/>
      <w:r w:rsidRPr="009766BA">
        <w:rPr>
          <w:sz w:val="12"/>
        </w:rPr>
        <w:t xml:space="preserve"> the costs of eliminating the emissions of burning fossil fuels will reduce the production level considerably. Anyhow, </w:t>
      </w:r>
      <w:r w:rsidRPr="009766BA">
        <w:rPr>
          <w:u w:val="single"/>
        </w:rPr>
        <w:t>technologies necessary for the combination of production growth and full conservation of the functions of the environment are not yet available</w:t>
      </w:r>
      <w:r w:rsidRPr="009766BA">
        <w:rPr>
          <w:sz w:val="12"/>
        </w:rPr>
        <w:t xml:space="preserve">. Anticipating their future availability, that is stimulating NI growth in the expectation that e.g. clean, renewable, safe and cheaper energy, that does not damage vital environmental functions, will become available in the future, conﬂicts with the precautionary principle, and consequently with sustainability. </w:t>
      </w:r>
      <w:r w:rsidRPr="009766BA">
        <w:rPr>
          <w:u w:val="single"/>
        </w:rPr>
        <w:t>Giving priority to research in e.g. such energy over production growth and to bringing such energy into practice, and then to wait and see whether or not production continues to grow, is a more prudent policy if one wants to arrive at environmental sustainability</w:t>
      </w:r>
      <w:r w:rsidRPr="009766BA">
        <w:rPr>
          <w:sz w:val="12"/>
        </w:rPr>
        <w:t>. At this moment less than 1% of energy consumption consists of such energy. As explained above and in Section 2, because of the precautionary principle no future technological progress is anticipated, which is, of course, certainly not the same as forecasting or not expecting such progress.</w:t>
      </w:r>
    </w:p>
    <w:p w:rsidR="00344E00" w:rsidRDefault="00344E00" w:rsidP="00344E00"/>
    <w:p w:rsidR="00344E00" w:rsidRDefault="00344E00" w:rsidP="00344E00"/>
    <w:p w:rsidR="00344E00" w:rsidRDefault="00344E00" w:rsidP="00344E00">
      <w:pPr>
        <w:pStyle w:val="Heading3"/>
      </w:pPr>
      <w:r>
        <w:t>War</w:t>
      </w:r>
    </w:p>
    <w:p w:rsidR="00344E00" w:rsidRDefault="00344E00" w:rsidP="00344E00"/>
    <w:p w:rsidR="00344E00" w:rsidRPr="00D138B2" w:rsidRDefault="00344E00" w:rsidP="00344E00">
      <w:pPr>
        <w:pStyle w:val="Heading4"/>
      </w:pPr>
      <w:r>
        <w:t>Growth makes war inevitable and more dangerous</w:t>
      </w:r>
      <w:r w:rsidRPr="00D138B2">
        <w:t xml:space="preserve"> – simplistic statistics don’t assume the changing nature of war and new transnational threats. </w:t>
      </w:r>
    </w:p>
    <w:p w:rsidR="00344E00" w:rsidRPr="003D0C97" w:rsidRDefault="00344E00" w:rsidP="00344E00">
      <w:pPr>
        <w:rPr>
          <w:sz w:val="16"/>
        </w:rPr>
      </w:pPr>
      <w:proofErr w:type="spellStart"/>
      <w:r w:rsidRPr="003D0C97">
        <w:rPr>
          <w:rStyle w:val="StyleStyleBold12pt"/>
        </w:rPr>
        <w:t>Echevarria</w:t>
      </w:r>
      <w:proofErr w:type="spellEnd"/>
      <w:r w:rsidRPr="003D0C97">
        <w:rPr>
          <w:rStyle w:val="StyleStyleBold12pt"/>
        </w:rPr>
        <w:t xml:space="preserve"> 03</w:t>
      </w:r>
      <w:r w:rsidRPr="003D0C97">
        <w:rPr>
          <w:sz w:val="16"/>
        </w:rPr>
        <w:t xml:space="preserve"> – (Mar. 2003, Lieutenant Colonel </w:t>
      </w:r>
      <w:proofErr w:type="spellStart"/>
      <w:r w:rsidRPr="003D0C97">
        <w:rPr>
          <w:sz w:val="16"/>
        </w:rPr>
        <w:t>Antulio</w:t>
      </w:r>
      <w:proofErr w:type="spellEnd"/>
      <w:r w:rsidRPr="003D0C97">
        <w:rPr>
          <w:sz w:val="16"/>
        </w:rPr>
        <w:t xml:space="preserve"> J. </w:t>
      </w:r>
      <w:proofErr w:type="spellStart"/>
      <w:r w:rsidRPr="003D0C97">
        <w:rPr>
          <w:sz w:val="16"/>
        </w:rPr>
        <w:t>Echevarria</w:t>
      </w:r>
      <w:proofErr w:type="spellEnd"/>
      <w:r w:rsidRPr="003D0C97">
        <w:rPr>
          <w:sz w:val="16"/>
        </w:rPr>
        <w:t>, PhD in History, Princeton University, Director of Research for the U.S. Army War College, 23 year long military career, published extensively in scholarly and professional journals on topics related to military history and theory and strategic thinking, graduate of the U.S. Military Academy, the U.S. Army Command and General Staff College, and the U.S. Army War College, “GLOBALIZATION AND THE NATURE OF WAR,” Strategic Studies Institute,</w:t>
      </w:r>
      <w:r w:rsidRPr="003D0C97">
        <w:fldChar w:fldCharType="begin"/>
      </w:r>
      <w:r w:rsidRPr="003D0C97">
        <w:rPr>
          <w:sz w:val="16"/>
        </w:rPr>
        <w:instrText xml:space="preserve"> HYPERLINK "http://www.strategicstudiesinstitute.army.mil/pdffiles/pub215.pdf" \t "_blank" </w:instrText>
      </w:r>
      <w:r w:rsidRPr="003D0C97">
        <w:fldChar w:fldCharType="separate"/>
      </w:r>
      <w:r w:rsidRPr="003D0C97">
        <w:rPr>
          <w:rStyle w:val="Hyperlink"/>
          <w:sz w:val="16"/>
        </w:rPr>
        <w:t>http://www.strategicstudiesinstitute.army.mil/pdffiles/pub215.pdf</w:t>
      </w:r>
      <w:r w:rsidRPr="003D0C97">
        <w:rPr>
          <w:rStyle w:val="Hyperlink"/>
          <w:sz w:val="16"/>
        </w:rPr>
        <w:fldChar w:fldCharType="end"/>
      </w:r>
      <w:r w:rsidRPr="003D0C97">
        <w:rPr>
          <w:sz w:val="16"/>
        </w:rPr>
        <w:t xml:space="preserve"> ZR) Despite its apparent positive impact on the spread of democracy and free-market economies, </w:t>
      </w:r>
      <w:r w:rsidRPr="003D0C97">
        <w:rPr>
          <w:rStyle w:val="StyleBoldUnderline"/>
        </w:rPr>
        <w:t>globalization might produce a more dangerous and unpredictable world, especially if</w:t>
      </w:r>
      <w:r w:rsidRPr="003D0C97">
        <w:rPr>
          <w:sz w:val="16"/>
        </w:rPr>
        <w:t xml:space="preserve"> the cultural backlash </w:t>
      </w:r>
      <w:r w:rsidRPr="003D0C97">
        <w:rPr>
          <w:rStyle w:val="StyleBoldUnderline"/>
        </w:rPr>
        <w:t>it</w:t>
      </w:r>
      <w:r w:rsidRPr="003D0C97">
        <w:rPr>
          <w:sz w:val="16"/>
        </w:rPr>
        <w:t xml:space="preserve"> has generated thus far </w:t>
      </w:r>
      <w:r w:rsidRPr="003D0C97">
        <w:rPr>
          <w:rStyle w:val="StyleBoldUnderline"/>
        </w:rPr>
        <w:t>gathers more momentum. This world might be characterized by shifting power relationships, ad hoc security arrangements, and an ever-widening gap between the richest and poorest nations</w:t>
      </w:r>
      <w:r w:rsidRPr="003D0C97">
        <w:rPr>
          <w:sz w:val="16"/>
        </w:rPr>
        <w:t xml:space="preserve">. 8 A number of </w:t>
      </w:r>
      <w:r w:rsidRPr="003D0C97">
        <w:rPr>
          <w:rStyle w:val="StyleBoldUnderline"/>
        </w:rPr>
        <w:t>new democracies</w:t>
      </w:r>
      <w:r w:rsidRPr="003D0C97">
        <w:rPr>
          <w:sz w:val="16"/>
        </w:rPr>
        <w:t>—lacking strong traditions for maintaining checks and balances—</w:t>
      </w:r>
      <w:r w:rsidRPr="003D0C97">
        <w:rPr>
          <w:rStyle w:val="StyleBoldUnderline"/>
        </w:rPr>
        <w:t>might</w:t>
      </w:r>
      <w:r w:rsidRPr="003D0C97">
        <w:rPr>
          <w:sz w:val="16"/>
        </w:rPr>
        <w:t xml:space="preserve">, for example, </w:t>
      </w:r>
      <w:r w:rsidRPr="003D0C97">
        <w:rPr>
          <w:rStyle w:val="StyleBoldUnderline"/>
        </w:rPr>
        <w:t>collapse after only transitory successes</w:t>
      </w:r>
      <w:r w:rsidRPr="003D0C97">
        <w:rPr>
          <w:sz w:val="16"/>
        </w:rPr>
        <w:t xml:space="preserve">. Transnational threats, such as </w:t>
      </w:r>
      <w:r w:rsidRPr="003D0C97">
        <w:rPr>
          <w:rStyle w:val="StyleBoldUnderline"/>
        </w:rPr>
        <w:t>international crime syndicates, terrorist networks, and drug cartels, could continue to grow in strength and influence</w:t>
      </w:r>
      <w:r w:rsidRPr="003D0C97">
        <w:rPr>
          <w:sz w:val="16"/>
        </w:rPr>
        <w:t xml:space="preserve">, thriving among autocratic, weak, or so-called failed states. And, ethnic rivalries, nationalism, </w:t>
      </w:r>
      <w:proofErr w:type="spellStart"/>
      <w:r w:rsidRPr="003D0C97">
        <w:rPr>
          <w:sz w:val="16"/>
        </w:rPr>
        <w:t>religiousbased</w:t>
      </w:r>
      <w:proofErr w:type="spellEnd"/>
      <w:r w:rsidRPr="003D0C97">
        <w:rPr>
          <w:sz w:val="16"/>
        </w:rPr>
        <w:t xml:space="preserve"> antagonisms, and competition for scarce resources, including water, could go unresolved. Thus, s</w:t>
      </w:r>
      <w:r w:rsidRPr="003D0C97">
        <w:rPr>
          <w:rStyle w:val="StyleBoldUnderline"/>
        </w:rPr>
        <w:t>erious crises would undoubtedly arise, especially as the world’s population continues to grow</w:t>
      </w:r>
      <w:r w:rsidRPr="003D0C97">
        <w:rPr>
          <w:sz w:val="16"/>
        </w:rPr>
        <w:t xml:space="preserve">. On the other hand, globalization could give rise to a more stable world in which national interests merge into the general aim of promoting peace, stability, and economic prosperity. 9 In this world, the rule of law and the existence of pluralistic political systems would continue to spread; and the number of free-market economies would expand, distributing economic prosperity still further. </w:t>
      </w:r>
      <w:r w:rsidRPr="003D0C97">
        <w:rPr>
          <w:rStyle w:val="StyleBoldUnderline"/>
        </w:rPr>
        <w:t>Even if this “Utopia” should materialize, a number of crises</w:t>
      </w:r>
      <w:r w:rsidRPr="003D0C97">
        <w:rPr>
          <w:sz w:val="16"/>
        </w:rPr>
        <w:t>—some of which will undoubtedly require military intervention—</w:t>
      </w:r>
      <w:r w:rsidRPr="003D0C97">
        <w:rPr>
          <w:rStyle w:val="StyleBoldUnderline"/>
        </w:rPr>
        <w:t>will most likely have had to occur beforehand</w:t>
      </w:r>
      <w:r w:rsidRPr="003D0C97">
        <w:rPr>
          <w:sz w:val="16"/>
        </w:rPr>
        <w:t>, since most autocratic regimes will probably not surrender power without a fight. Moreover, as the 1999 Kosovo crisis 2demonstrated, even relatively small states armed primarily with conventional weapons can pose significant security challenges to a superpower and its strategic partners. 10 The world need not devolve into a “clash of civilizations” or a “coming anarchy,” therefore, in order for military power to continue to play a significant role in the future. 11 In any case</w:t>
      </w:r>
      <w:r w:rsidRPr="003D0C97">
        <w:rPr>
          <w:rStyle w:val="StyleBoldUnderline"/>
        </w:rPr>
        <w:t>, globalization will surely continue and may even accelerate if data concerning the rate of technological change are any indication</w:t>
      </w:r>
      <w:r w:rsidRPr="003D0C97">
        <w:rPr>
          <w:sz w:val="16"/>
        </w:rPr>
        <w:t xml:space="preserve">. 12 As numerous studies and strategic papers have pointed out, </w:t>
      </w:r>
      <w:r w:rsidRPr="003D0C97">
        <w:rPr>
          <w:rStyle w:val="StyleBoldUnderline"/>
        </w:rPr>
        <w:t xml:space="preserve">globalization </w:t>
      </w:r>
      <w:r w:rsidRPr="003D0C97">
        <w:rPr>
          <w:rStyle w:val="Emphasis"/>
          <w:sz w:val="16"/>
        </w:rPr>
        <w:t>is already changing how wars are being fought</w:t>
      </w:r>
      <w:r w:rsidRPr="003D0C97">
        <w:rPr>
          <w:rStyle w:val="StyleBoldUnderline"/>
        </w:rPr>
        <w:t xml:space="preserve"> in the 21st century, making them </w:t>
      </w:r>
      <w:r w:rsidRPr="003D0C97">
        <w:rPr>
          <w:rStyle w:val="Emphasis"/>
          <w:sz w:val="16"/>
        </w:rPr>
        <w:t>more dangerous than in any previous era</w:t>
      </w:r>
      <w:r w:rsidRPr="003D0C97">
        <w:rPr>
          <w:sz w:val="16"/>
        </w:rPr>
        <w:t xml:space="preserve">. 13 At a minimum, the greater mobility of people, things, and ideas will mean increased mobility for </w:t>
      </w:r>
      <w:proofErr w:type="spellStart"/>
      <w:r w:rsidRPr="003D0C97">
        <w:rPr>
          <w:sz w:val="16"/>
        </w:rPr>
        <w:t>nonstate</w:t>
      </w:r>
      <w:proofErr w:type="spellEnd"/>
      <w:r w:rsidRPr="003D0C97">
        <w:rPr>
          <w:sz w:val="16"/>
        </w:rPr>
        <w:t xml:space="preserve"> actors, weapons of mass destruction, and radical fundamentalism of all types. In fact, the U.S. Department of State currently reports that more than 60 active terrorist groups exist (with some 100,000 members); and over one-third of them have the capacity for global reach. 14 Furthermore, today’s terrorists have proven very adaptive, learning from previous generations, and changing their tactics in response to new anti-terrorist measures. 15 Globalization clearly offers them some extraordinary capabilities to communicate and coordinate their efforts. </w:t>
      </w:r>
      <w:r w:rsidRPr="003D0C97">
        <w:rPr>
          <w:rStyle w:val="StyleBoldUnderline"/>
        </w:rPr>
        <w:t>Globalization</w:t>
      </w:r>
      <w:r w:rsidRPr="003D0C97">
        <w:rPr>
          <w:sz w:val="16"/>
        </w:rPr>
        <w:t xml:space="preserve"> also </w:t>
      </w:r>
      <w:r w:rsidRPr="003D0C97">
        <w:rPr>
          <w:rStyle w:val="StyleBoldUnderline"/>
        </w:rPr>
        <w:t>facilitates the proliferation of destabilizing capabilities, such as weapons of mass destruction or mass effect</w:t>
      </w:r>
      <w:r w:rsidRPr="003D0C97">
        <w:rPr>
          <w:sz w:val="16"/>
        </w:rPr>
        <w:t xml:space="preserve">. Eleven countries currently have nuclear weapons programs; thirteen more are actively seeking them. 16 More than 25 countries now possess ballistic missiles, and over 75,000 cruise missiles are in existence, with the number expected to rise to between 80,000 and 90,000 by 2010. 17 Also, at least 17 countries— including the so-called “Axis of Evil”—currently have active chemical and biological weapons programs, and the number is rising. 18 As the Assistant Secretary of State for Non-proliferation recently explained, despite the provisions 3of the Nuclear Non-proliferation Treaty and the Chemical and Biological Weapons conventions, proliferation of chemical, biological, radiological, nuclear and high explosive/high yield weapons continues worldwide: “There is an intense sort of cooperation that goes on among countries that are trying to acquire such weapons.” 19 For example, China and North Korea have long contributed to the proliferation of chemical and biological weapons, both for strategic leverage against the United States and for economic advantages. 20 Thus, globalization assists some powerful motives that run counter to nonproliferation efforts. </w:t>
      </w:r>
      <w:r w:rsidRPr="003D0C97">
        <w:rPr>
          <w:rStyle w:val="StyleBoldUnderline"/>
        </w:rPr>
        <w:t>Biological weapons, especially, pose a serious threat not only to human populations, but also to agriculture and livestock</w:t>
      </w:r>
      <w:r w:rsidRPr="003D0C97">
        <w:rPr>
          <w:sz w:val="16"/>
        </w:rPr>
        <w:t>. Unfortunately, U.S. crops lack genetic diversity, rendering them vulnerable to disease. Furthermore</w:t>
      </w:r>
      <w:r w:rsidRPr="003D0C97">
        <w:rPr>
          <w:rStyle w:val="StyleBoldUnderline"/>
        </w:rPr>
        <w:t>, the nation’s centralized feeding and marketing practices make livestock extremely vulnerable to a biological attack. If such an attack were to occur, a devastating ripple effect would surely spread throughout the global economy since the United States produces 30-50 percent of the world’s foodstuffs</w:t>
      </w:r>
      <w:r w:rsidRPr="003D0C97">
        <w:rPr>
          <w:sz w:val="16"/>
        </w:rPr>
        <w:t xml:space="preserve">. 21 Globalization has also introduced a new form of warfare: cyber-war. More than 30 countries—including Russia, China, and several so-called rogue states—have developed or are developing the capability to launch strategic-level cyber attacks. 22 </w:t>
      </w:r>
      <w:r w:rsidRPr="003D0C97">
        <w:rPr>
          <w:rStyle w:val="StyleBoldUnderline"/>
        </w:rPr>
        <w:t>The interconnectedness of many nations’ infrastructures means that a successful cyber attack against a single sector in one country could result in adverse effects in other sectors within the same country, or those of its neighbors</w:t>
      </w:r>
      <w:r w:rsidRPr="003D0C97">
        <w:rPr>
          <w:sz w:val="16"/>
        </w:rPr>
        <w:t xml:space="preserve">. Indeed, intended (and unintended) adverse effects could well travel globally. 23 If globalization is making war more dangerous and adding new dimensions to it (such as cyber space), is it in some way changing the nature of war? What exactly is the nature of war? These questions are of more than a purely 4academic interest, since the nature of a thing tends to define how it can and cannot be used. </w:t>
      </w:r>
    </w:p>
    <w:p w:rsidR="00344E00" w:rsidRDefault="00344E00" w:rsidP="00344E00"/>
    <w:p w:rsidR="00344E00" w:rsidRPr="00D138B2" w:rsidRDefault="00344E00" w:rsidP="00344E00"/>
    <w:p w:rsidR="00344E00" w:rsidRPr="002934BA" w:rsidRDefault="00344E00" w:rsidP="00344E00">
      <w:pPr>
        <w:pStyle w:val="Heading4"/>
      </w:pPr>
      <w:r>
        <w:t>Growth is the root cause of war – changes national priorities and encourages violence in the name of growth</w:t>
      </w:r>
    </w:p>
    <w:p w:rsidR="00344E00" w:rsidRPr="009C5AE1" w:rsidRDefault="00344E00" w:rsidP="00344E00">
      <w:pPr>
        <w:rPr>
          <w:sz w:val="12"/>
        </w:rPr>
      </w:pPr>
      <w:r w:rsidRPr="009C5AE1">
        <w:rPr>
          <w:b/>
          <w:u w:val="single"/>
        </w:rPr>
        <w:t>Trainer, ‘02</w:t>
      </w:r>
      <w:r>
        <w:t xml:space="preserve"> - </w:t>
      </w:r>
      <w:r w:rsidRPr="009C5AE1">
        <w:rPr>
          <w:sz w:val="12"/>
        </w:rPr>
        <w:t xml:space="preserve">Ted, Ph. D of Social Sciences from the University of New South Wales, Senior Lecturer in the School of Social Sciences, ‘If you want affluence, prepare for war’, </w:t>
      </w:r>
      <w:r w:rsidRPr="009C5AE1">
        <w:rPr>
          <w:color w:val="0000FF"/>
          <w:sz w:val="12"/>
          <w:u w:val="single"/>
        </w:rPr>
        <w:t>http://socialsciences.arts.unsw.edu.au/tsw/D62IfYouWantAffluence.html //</w:t>
      </w:r>
      <w:r w:rsidRPr="009C5AE1">
        <w:rPr>
          <w:sz w:val="12"/>
        </w:rPr>
        <w:t xml:space="preserve"> JK</w:t>
      </w:r>
    </w:p>
    <w:p w:rsidR="00344E00" w:rsidRDefault="00344E00" w:rsidP="00344E00"/>
    <w:p w:rsidR="00344E00" w:rsidRDefault="00344E00" w:rsidP="00344E00">
      <w:pPr>
        <w:rPr>
          <w:b/>
          <w:u w:val="single"/>
        </w:rPr>
      </w:pPr>
      <w:r w:rsidRPr="009C5AE1">
        <w:rPr>
          <w:sz w:val="12"/>
        </w:rPr>
        <w:t xml:space="preserve">If this limits to growth analysis is at all valid </w:t>
      </w:r>
      <w:r w:rsidRPr="002934BA">
        <w:rPr>
          <w:u w:val="single"/>
        </w:rPr>
        <w:t>the implications for the problem of global peace and conflict and security are clear and savage</w:t>
      </w:r>
      <w:r w:rsidRPr="009C5AE1">
        <w:rPr>
          <w:sz w:val="12"/>
        </w:rPr>
        <w:t xml:space="preserve">. </w:t>
      </w:r>
      <w:r w:rsidRPr="002934BA">
        <w:rPr>
          <w:u w:val="single"/>
        </w:rPr>
        <w:t xml:space="preserve">If we all remain determined to increase our living standards, our level of production and consumption, in a world where resources are already scarce, where only a few have affluent living standards but another 8 billion will be wanting them too, and which we the rich are determined to get richer without any limit, then nothing is more guaranteed than that </w:t>
      </w:r>
      <w:r w:rsidRPr="002934BA">
        <w:rPr>
          <w:b/>
          <w:u w:val="single"/>
        </w:rPr>
        <w:t>there will be increasing levels of conflict and violence</w:t>
      </w:r>
      <w:r w:rsidRPr="009C5AE1">
        <w:rPr>
          <w:sz w:val="12"/>
        </w:rPr>
        <w:t xml:space="preserve">. To put it another way, </w:t>
      </w:r>
      <w:r w:rsidRPr="002934BA">
        <w:rPr>
          <w:u w:val="single"/>
        </w:rPr>
        <w:t>if we insist on remaining affluent we will need to remain heavily armed</w:t>
      </w:r>
      <w:r w:rsidRPr="009C5AE1">
        <w:rPr>
          <w:sz w:val="12"/>
        </w:rPr>
        <w:t xml:space="preserve">. Increased conflict in at least the following categories can be expected. Firstly </w:t>
      </w:r>
      <w:r w:rsidRPr="002934BA">
        <w:rPr>
          <w:u w:val="single"/>
        </w:rPr>
        <w:t>the present conflict over resources between the rich elites and the poor majority in the Third World must increase</w:t>
      </w:r>
      <w:r w:rsidRPr="009C5AE1">
        <w:rPr>
          <w:sz w:val="12"/>
        </w:rPr>
        <w:t xml:space="preserve">, for example </w:t>
      </w:r>
      <w:r w:rsidRPr="002934BA">
        <w:rPr>
          <w:u w:val="single"/>
        </w:rPr>
        <w:t>as</w:t>
      </w:r>
      <w:r w:rsidRPr="009C5AE1">
        <w:rPr>
          <w:sz w:val="12"/>
        </w:rPr>
        <w:t xml:space="preserve"> "development" under </w:t>
      </w:r>
      <w:proofErr w:type="spellStart"/>
      <w:r w:rsidRPr="002934BA">
        <w:rPr>
          <w:u w:val="single"/>
        </w:rPr>
        <w:t>globalisation</w:t>
      </w:r>
      <w:proofErr w:type="spellEnd"/>
      <w:r w:rsidRPr="002934BA">
        <w:rPr>
          <w:u w:val="single"/>
        </w:rPr>
        <w:t xml:space="preserve"> takes more land</w:t>
      </w:r>
      <w:r w:rsidRPr="009C5AE1">
        <w:rPr>
          <w:sz w:val="12"/>
        </w:rPr>
        <w:t xml:space="preserve">, water and forests into export markets. Secondly </w:t>
      </w:r>
      <w:r w:rsidRPr="002934BA">
        <w:rPr>
          <w:u w:val="single"/>
        </w:rPr>
        <w:t>there are conflicts between the Third World and the rich world, the major recent examples being the war between the US and Iraq over control of oil</w:t>
      </w:r>
      <w:r w:rsidRPr="009C5AE1">
        <w:rPr>
          <w:sz w:val="12"/>
        </w:rPr>
        <w:t xml:space="preserve">. Iraq invaded Kuwait and the US intervened, accompanied by much high-sounding rhetoric, (having found nothing unacceptable about Israel's invasions of Lebanon or the Indonesian invasion of East Timor.) As has often been noted, </w:t>
      </w:r>
      <w:r w:rsidRPr="002934BA">
        <w:rPr>
          <w:u w:val="single"/>
        </w:rPr>
        <w:t xml:space="preserve">had Kuwait been one of the world's leading exporter of broccoli, rather than oil, it is doubtful whether the US would have been so eager to come to its </w:t>
      </w:r>
      <w:proofErr w:type="spellStart"/>
      <w:r w:rsidRPr="002934BA">
        <w:rPr>
          <w:u w:val="single"/>
        </w:rPr>
        <w:t>defence</w:t>
      </w:r>
      <w:proofErr w:type="spellEnd"/>
      <w:r w:rsidRPr="009C5AE1">
        <w:rPr>
          <w:sz w:val="12"/>
        </w:rPr>
        <w:t xml:space="preserve">. At the time of writing the US is at war in Central Asia over "terrorism". Few would doubt that a "collateral" outcome will be the establishment of regimes that will give the West access to the oil wealth of Central Asia. Following are some references to the connection many have </w:t>
      </w:r>
      <w:proofErr w:type="spellStart"/>
      <w:r w:rsidRPr="009C5AE1">
        <w:rPr>
          <w:sz w:val="12"/>
        </w:rPr>
        <w:t>recognised</w:t>
      </w:r>
      <w:proofErr w:type="spellEnd"/>
      <w:r w:rsidRPr="009C5AE1">
        <w:rPr>
          <w:sz w:val="12"/>
        </w:rPr>
        <w:t xml:space="preserve"> between rich world affluence and conflict. </w:t>
      </w:r>
      <w:r w:rsidRPr="002934BA">
        <w:rPr>
          <w:u w:val="single"/>
        </w:rPr>
        <w:t>General M.D. Taylor</w:t>
      </w:r>
      <w:r w:rsidRPr="009C5AE1">
        <w:rPr>
          <w:sz w:val="12"/>
        </w:rPr>
        <w:t xml:space="preserve">, U.S. Army retired </w:t>
      </w:r>
      <w:r w:rsidRPr="002934BA">
        <w:rPr>
          <w:u w:val="single"/>
        </w:rPr>
        <w:t>argued</w:t>
      </w:r>
      <w:r w:rsidRPr="009C5AE1">
        <w:rPr>
          <w:sz w:val="12"/>
        </w:rPr>
        <w:t xml:space="preserve"> "...</w:t>
      </w:r>
      <w:r w:rsidRPr="002934BA">
        <w:rPr>
          <w:u w:val="single"/>
        </w:rPr>
        <w:t>U.S. military priorities just be shifted towards insuring a steady flow of resources from the Third World</w:t>
      </w:r>
      <w:r w:rsidRPr="009C5AE1">
        <w:rPr>
          <w:sz w:val="12"/>
        </w:rPr>
        <w:t>." Taylor referred to "...</w:t>
      </w:r>
      <w:r w:rsidRPr="002934BA">
        <w:rPr>
          <w:u w:val="single"/>
        </w:rPr>
        <w:t>fierce competition among industrial powers for the same raw materials markets sought by the United States" and "... growing hostility displayed by have-not nations towards their affluent counterparts</w:t>
      </w:r>
      <w:r w:rsidRPr="009C5AE1">
        <w:rPr>
          <w:sz w:val="12"/>
        </w:rPr>
        <w:t xml:space="preserve">."62 </w:t>
      </w:r>
      <w:r w:rsidRPr="002934BA">
        <w:rPr>
          <w:u w:val="single"/>
        </w:rPr>
        <w:t>"Struggles are taking place</w:t>
      </w:r>
      <w:r w:rsidRPr="009C5AE1">
        <w:rPr>
          <w:sz w:val="12"/>
        </w:rPr>
        <w:t xml:space="preserve">, or are in the offing, </w:t>
      </w:r>
      <w:r w:rsidRPr="002934BA">
        <w:rPr>
          <w:u w:val="single"/>
        </w:rPr>
        <w:t>between rich and poor nations over their share of the world product</w:t>
      </w:r>
      <w:r w:rsidRPr="009C5AE1">
        <w:rPr>
          <w:sz w:val="12"/>
        </w:rPr>
        <w:t xml:space="preserve">; </w:t>
      </w:r>
      <w:r w:rsidRPr="002934BA">
        <w:rPr>
          <w:u w:val="single"/>
        </w:rPr>
        <w:t>within the industrial world over their share of industrial resources and markets</w:t>
      </w:r>
      <w:r w:rsidRPr="009C5AE1">
        <w:rPr>
          <w:sz w:val="12"/>
        </w:rPr>
        <w:t>".63 "</w:t>
      </w:r>
      <w:r w:rsidRPr="009C5AE1">
        <w:rPr>
          <w:u w:val="single"/>
        </w:rPr>
        <w:t>That more than half of the people on this planet are poorly nourished while a small percentage live in historically unparalleled luxury is a sure recipe for continued and even escalating international conflict</w:t>
      </w:r>
      <w:r w:rsidRPr="009C5AE1">
        <w:rPr>
          <w:sz w:val="12"/>
        </w:rPr>
        <w:t xml:space="preserve">."64 </w:t>
      </w:r>
      <w:r w:rsidRPr="009C5AE1">
        <w:rPr>
          <w:u w:val="single"/>
        </w:rPr>
        <w:t>The oil embargo placed on the US by OPEC in the early 1970s prompted the US to make it clear that it was prepared to go to war in order to secure supplies</w:t>
      </w:r>
      <w:r w:rsidRPr="009C5AE1">
        <w:rPr>
          <w:sz w:val="12"/>
        </w:rPr>
        <w:t>. "President Carter last week issued a clear warning that any attempt to gain control of the Persian Gulf would lead to war." It would "…be regarded as an assault on the vital interests of the United States."65 "</w:t>
      </w:r>
      <w:r w:rsidRPr="009C5AE1">
        <w:rPr>
          <w:u w:val="single"/>
        </w:rPr>
        <w:t xml:space="preserve">The US is ready to take military action if Russia threatens vital American interests in the Persian Gulf, the US Secretary of </w:t>
      </w:r>
      <w:proofErr w:type="spellStart"/>
      <w:r w:rsidRPr="009C5AE1">
        <w:rPr>
          <w:u w:val="single"/>
        </w:rPr>
        <w:t>Defence</w:t>
      </w:r>
      <w:proofErr w:type="spellEnd"/>
      <w:r w:rsidRPr="009C5AE1">
        <w:rPr>
          <w:u w:val="single"/>
        </w:rPr>
        <w:t>, Mr. Brown, said</w:t>
      </w:r>
      <w:r w:rsidRPr="009C5AE1">
        <w:rPr>
          <w:sz w:val="12"/>
        </w:rPr>
        <w:t xml:space="preserve"> yesterday."66 </w:t>
      </w:r>
      <w:proofErr w:type="spellStart"/>
      <w:r w:rsidRPr="009C5AE1">
        <w:rPr>
          <w:sz w:val="12"/>
        </w:rPr>
        <w:t>Klare's</w:t>
      </w:r>
      <w:proofErr w:type="spellEnd"/>
      <w:r w:rsidRPr="009C5AE1">
        <w:rPr>
          <w:sz w:val="12"/>
        </w:rPr>
        <w:t xml:space="preserve"> recent book Resource Wars discusses this theme in detail, stressing the coming significance of water as a source of international conflict. "Global demand for many key materials is growing at an unsustainable rate." "…</w:t>
      </w:r>
      <w:r w:rsidRPr="009C5AE1">
        <w:rPr>
          <w:u w:val="single"/>
        </w:rPr>
        <w:t>the incidence of conflict over vital materials is sure to grow." "The wars of the future will largely be fought over the possession and control of vital economic goods</w:t>
      </w:r>
      <w:r w:rsidRPr="009C5AE1">
        <w:rPr>
          <w:sz w:val="12"/>
        </w:rPr>
        <w:t xml:space="preserve">." "…resource wars will become, in the years ahead, the most distinctive feature of the global security environment."67 </w:t>
      </w:r>
      <w:r w:rsidRPr="009C5AE1">
        <w:rPr>
          <w:u w:val="single"/>
        </w:rPr>
        <w:t xml:space="preserve">Much of the rich world's participation in the conflicts taking place through out the world is driven by the determination to back a faction that will then look </w:t>
      </w:r>
      <w:proofErr w:type="spellStart"/>
      <w:r w:rsidRPr="009C5AE1">
        <w:rPr>
          <w:u w:val="single"/>
        </w:rPr>
        <w:t>favourably</w:t>
      </w:r>
      <w:proofErr w:type="spellEnd"/>
      <w:r w:rsidRPr="009C5AE1">
        <w:rPr>
          <w:u w:val="single"/>
        </w:rPr>
        <w:t xml:space="preserve"> on Western interests</w:t>
      </w:r>
      <w:r w:rsidRPr="009C5AE1">
        <w:rPr>
          <w:sz w:val="12"/>
        </w:rPr>
        <w:t>. In a report entitled, "The rich prize that is Shaba", Breeze begins, "</w:t>
      </w:r>
      <w:r w:rsidRPr="009C5AE1">
        <w:rPr>
          <w:u w:val="single"/>
        </w:rPr>
        <w:t>Increasing rivalry over a share-out between France and Belgium of the mineral riches of Shaba Province lies behind the joint Franco-Belgian paratroop airlift to Zaire</w:t>
      </w:r>
      <w:r w:rsidRPr="009C5AE1">
        <w:rPr>
          <w:sz w:val="12"/>
        </w:rPr>
        <w:t xml:space="preserve">." "These mineral riches make the province a valuable prize and help explain the West’s extended diplomatic courtship,..."68 Then </w:t>
      </w:r>
      <w:r w:rsidRPr="009C5AE1">
        <w:rPr>
          <w:u w:val="single"/>
        </w:rPr>
        <w:t>there is potential conflict between the rich nations who are after all the ones most dependent on securing large quantities of resources</w:t>
      </w:r>
      <w:r w:rsidRPr="009C5AE1">
        <w:rPr>
          <w:sz w:val="12"/>
        </w:rPr>
        <w:t>. "</w:t>
      </w:r>
      <w:r w:rsidRPr="009C5AE1">
        <w:rPr>
          <w:u w:val="single"/>
        </w:rPr>
        <w:t>The resource and energy intensive modes of production employed in nearly all industries necessitate continuing armed coercion and competition to secure raw materials</w:t>
      </w:r>
      <w:r w:rsidRPr="009C5AE1">
        <w:rPr>
          <w:sz w:val="12"/>
        </w:rPr>
        <w:t xml:space="preserve">."69 "Struggles are taking place, or are in the offing, between rich and poor nations over their share of he world product, within the industrial world over their share of industrial resources and markets…"70 </w:t>
      </w:r>
      <w:r w:rsidRPr="009C5AE1">
        <w:rPr>
          <w:u w:val="single"/>
        </w:rPr>
        <w:t>Growth, competition, expansion…and war</w:t>
      </w:r>
      <w:r w:rsidRPr="009C5AE1">
        <w:rPr>
          <w:sz w:val="12"/>
        </w:rPr>
        <w:t xml:space="preserve">. Finally, at the most abstract level, </w:t>
      </w:r>
      <w:r w:rsidRPr="009C5AE1">
        <w:rPr>
          <w:u w:val="single"/>
        </w:rPr>
        <w:t>the struggle for greater wealth and power is central in the literature on the causes of war</w:t>
      </w:r>
      <w:r w:rsidRPr="009C5AE1">
        <w:rPr>
          <w:sz w:val="12"/>
        </w:rPr>
        <w:t>. "...</w:t>
      </w:r>
      <w:r w:rsidRPr="009C5AE1">
        <w:rPr>
          <w:b/>
          <w:u w:val="single"/>
        </w:rPr>
        <w:t>warfare appears as a normal and periodic form of competition within the capitalist world economy</w:t>
      </w:r>
      <w:r w:rsidRPr="009C5AE1">
        <w:rPr>
          <w:sz w:val="12"/>
        </w:rPr>
        <w:t>." "...</w:t>
      </w:r>
      <w:r w:rsidRPr="009C5AE1">
        <w:rPr>
          <w:b/>
          <w:u w:val="single"/>
        </w:rPr>
        <w:t>world wars regularly occur during a period of economic expansion</w:t>
      </w:r>
      <w:r w:rsidRPr="009C5AE1">
        <w:rPr>
          <w:sz w:val="12"/>
        </w:rPr>
        <w:t>."71 "</w:t>
      </w:r>
      <w:r w:rsidRPr="009C5AE1">
        <w:rPr>
          <w:b/>
          <w:u w:val="single"/>
        </w:rPr>
        <w:t>War is an inevitable result of the struggle between economies for expansion."</w:t>
      </w:r>
      <w:r w:rsidRPr="009C5AE1">
        <w:rPr>
          <w:sz w:val="12"/>
        </w:rPr>
        <w:t xml:space="preserve">72 </w:t>
      </w:r>
      <w:proofErr w:type="spellStart"/>
      <w:r w:rsidRPr="009C5AE1">
        <w:rPr>
          <w:sz w:val="12"/>
        </w:rPr>
        <w:t>Choucri</w:t>
      </w:r>
      <w:proofErr w:type="spellEnd"/>
      <w:r w:rsidRPr="009C5AE1">
        <w:rPr>
          <w:sz w:val="12"/>
        </w:rPr>
        <w:t xml:space="preserve"> and North say their most important finding is that domestic </w:t>
      </w:r>
      <w:r w:rsidRPr="009C5AE1">
        <w:rPr>
          <w:u w:val="single"/>
        </w:rPr>
        <w:t>growth is a strong determinant of national expansion and that this results in competition between nations and war</w:t>
      </w:r>
      <w:r w:rsidRPr="009C5AE1">
        <w:rPr>
          <w:sz w:val="12"/>
        </w:rPr>
        <w:t xml:space="preserve">.73. </w:t>
      </w:r>
      <w:r w:rsidRPr="009C5AE1">
        <w:rPr>
          <w:u w:val="single"/>
        </w:rPr>
        <w:t>World Wars I and II can be seen as being largely about imperial grabbing</w:t>
      </w:r>
      <w:r w:rsidRPr="009C5AE1">
        <w:rPr>
          <w:sz w:val="12"/>
        </w:rPr>
        <w:t xml:space="preserve">. </w:t>
      </w:r>
      <w:r w:rsidRPr="009C5AE1">
        <w:rPr>
          <w:u w:val="single"/>
        </w:rPr>
        <w:t xml:space="preserve">Germany, Italy and Japan sought to expand their territory and resource access. </w:t>
      </w:r>
      <w:r w:rsidRPr="009C5AE1">
        <w:rPr>
          <w:sz w:val="12"/>
        </w:rPr>
        <w:t>But</w:t>
      </w:r>
      <w:r w:rsidRPr="009C5AE1">
        <w:rPr>
          <w:u w:val="single"/>
        </w:rPr>
        <w:t xml:space="preserve"> Britain already held much of the world within its empire…which it had previously fought 72 wars to take!</w:t>
      </w:r>
      <w:r w:rsidRPr="009C5AE1">
        <w:rPr>
          <w:sz w:val="12"/>
        </w:rPr>
        <w:t xml:space="preserve"> "</w:t>
      </w:r>
      <w:r w:rsidRPr="009C5AE1">
        <w:rPr>
          <w:u w:val="single"/>
        </w:rPr>
        <w:t>Finite resources in a world of expanding populations and increasing per capita demands create a situation ripe for international violence</w:t>
      </w:r>
      <w:r w:rsidRPr="009C5AE1">
        <w:rPr>
          <w:sz w:val="12"/>
        </w:rPr>
        <w:t>."74 Ashley focuses on the significance of the quest for economic growth. "</w:t>
      </w:r>
      <w:r w:rsidRPr="009C5AE1">
        <w:rPr>
          <w:u w:val="single"/>
        </w:rPr>
        <w:t>War is mainly explicable in terms of differential growth in a world of scarce and unevenly distributed resources…" "…expansion is a prime source of conflict</w:t>
      </w:r>
      <w:r w:rsidRPr="009C5AE1">
        <w:rPr>
          <w:sz w:val="12"/>
        </w:rPr>
        <w:t xml:space="preserve">. So long as the dynamics of differential growth remain unmanaged, it is probable that these long term processes will sooner or later carry major powers into war."75 Security The point being made can be put in terms of security. </w:t>
      </w:r>
      <w:r w:rsidRPr="009C5AE1">
        <w:rPr>
          <w:u w:val="single"/>
        </w:rPr>
        <w:t>One way to seek security is to develop greater capacity to repel attack</w:t>
      </w:r>
      <w:r w:rsidRPr="009C5AE1">
        <w:rPr>
          <w:sz w:val="12"/>
        </w:rPr>
        <w:t xml:space="preserve">. In the case of nations </w:t>
      </w:r>
      <w:r w:rsidRPr="009C5AE1">
        <w:rPr>
          <w:u w:val="single"/>
        </w:rPr>
        <w:t>this means large expenditure of money,</w:t>
      </w:r>
      <w:r w:rsidRPr="009C5AE1">
        <w:rPr>
          <w:sz w:val="12"/>
        </w:rPr>
        <w:t xml:space="preserve"> resources and effort </w:t>
      </w:r>
      <w:r w:rsidRPr="009C5AE1">
        <w:rPr>
          <w:u w:val="single"/>
        </w:rPr>
        <w:t>on military preparedness</w:t>
      </w:r>
      <w:r w:rsidRPr="009C5AE1">
        <w:rPr>
          <w:sz w:val="12"/>
        </w:rPr>
        <w:t xml:space="preserve">. However there is a much better strategy; i.e., to live in ways that do not oblige you to take more than your fair share and therefore that </w:t>
      </w:r>
      <w:r w:rsidRPr="009C5AE1">
        <w:rPr>
          <w:u w:val="single"/>
        </w:rPr>
        <w:t>do not give anyone any motive to attack you</w:t>
      </w:r>
      <w:r w:rsidRPr="009C5AE1">
        <w:rPr>
          <w:sz w:val="12"/>
        </w:rPr>
        <w:t xml:space="preserve">. But </w:t>
      </w:r>
      <w:r w:rsidRPr="009C5AE1">
        <w:rPr>
          <w:u w:val="single"/>
        </w:rPr>
        <w:t>this is not possible unless there is global economic justice</w:t>
      </w:r>
      <w:r w:rsidRPr="009C5AE1">
        <w:rPr>
          <w:sz w:val="12"/>
        </w:rPr>
        <w:t xml:space="preserve">. If a few insist on levels of affluence, </w:t>
      </w:r>
      <w:proofErr w:type="spellStart"/>
      <w:r w:rsidRPr="009C5AE1">
        <w:rPr>
          <w:u w:val="single"/>
        </w:rPr>
        <w:t>industrialisation</w:t>
      </w:r>
      <w:proofErr w:type="spellEnd"/>
      <w:r w:rsidRPr="009C5AE1">
        <w:rPr>
          <w:u w:val="single"/>
        </w:rPr>
        <w:t xml:space="preserve"> and economic growth that are totally impossible for all to achieve</w:t>
      </w:r>
      <w:r w:rsidRPr="009C5AE1">
        <w:rPr>
          <w:sz w:val="12"/>
        </w:rPr>
        <w:t xml:space="preserve">, and which could not be possible if they were taking only their fair share of global resources, then </w:t>
      </w:r>
      <w:r w:rsidRPr="009C5AE1">
        <w:rPr>
          <w:u w:val="single"/>
        </w:rPr>
        <w:t>they must remain heavily armed and their security will require readiness to use their arms to defend their unjust privileges</w:t>
      </w:r>
      <w:r w:rsidRPr="009C5AE1">
        <w:rPr>
          <w:sz w:val="12"/>
        </w:rPr>
        <w:t xml:space="preserve">. In other words </w:t>
      </w:r>
      <w:r w:rsidRPr="009C5AE1">
        <w:rPr>
          <w:b/>
          <w:u w:val="single"/>
        </w:rPr>
        <w:t>if we want affluence we must prepare for war</w:t>
      </w:r>
      <w:r w:rsidRPr="009C5AE1">
        <w:rPr>
          <w:sz w:val="12"/>
        </w:rPr>
        <w:t xml:space="preserve">. </w:t>
      </w:r>
      <w:r w:rsidRPr="009C5AE1">
        <w:rPr>
          <w:u w:val="single"/>
        </w:rPr>
        <w:t>If we insist on continuing to take most of the oil and other resources while many suffer intense deprivation because they cannot get access to them then we must be prepared to maintain the aircraft carriers and rapid deployment forces,</w:t>
      </w:r>
      <w:r w:rsidRPr="009C5AE1">
        <w:rPr>
          <w:sz w:val="12"/>
        </w:rPr>
        <w:t xml:space="preserve"> and the despotic regimes, without which we cannot secure the oil fields and plantations. </w:t>
      </w:r>
      <w:r w:rsidRPr="009C5AE1">
        <w:rPr>
          <w:b/>
          <w:u w:val="single"/>
        </w:rPr>
        <w:t>Global peace is not possible without global justice, and that is not possible unless rich countries move to "The Simpler Way."</w:t>
      </w:r>
    </w:p>
    <w:p w:rsidR="00344E00" w:rsidRDefault="00743E34" w:rsidP="00344E00">
      <w:r>
        <w:t xml:space="preserve"> </w:t>
      </w:r>
    </w:p>
    <w:p w:rsidR="00344E00" w:rsidRDefault="00344E00" w:rsidP="00344E00"/>
    <w:p w:rsidR="00344E00" w:rsidRPr="00344E00" w:rsidRDefault="00344E00" w:rsidP="00344E00"/>
    <w:sectPr w:rsidR="00344E00" w:rsidRPr="00344E0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5977" w:rsidRDefault="00A35977" w:rsidP="00E46E7E">
      <w:r>
        <w:separator/>
      </w:r>
    </w:p>
  </w:endnote>
  <w:endnote w:type="continuationSeparator" w:id="0">
    <w:p w:rsidR="00A35977" w:rsidRDefault="00A3597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SimSun">
    <w:altName w:val="宋体"/>
    <w:charset w:val="86"/>
    <w:family w:val="auto"/>
    <w:pitch w:val="variable"/>
    <w:sig w:usb0="00000003" w:usb1="288F0000" w:usb2="00000016" w:usb3="00000000" w:csb0="00040001" w:csb1="00000000"/>
  </w:font>
  <w:font w:name="Malgun Gothic">
    <w:charset w:val="81"/>
    <w:family w:val="swiss"/>
    <w:pitch w:val="variable"/>
    <w:sig w:usb0="900002AF" w:usb1="29D77CFB" w:usb2="00000012" w:usb3="00000000" w:csb0="0008008D"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5977" w:rsidRDefault="00A35977" w:rsidP="00E46E7E">
      <w:r>
        <w:separator/>
      </w:r>
    </w:p>
  </w:footnote>
  <w:footnote w:type="continuationSeparator" w:id="0">
    <w:p w:rsidR="00A35977" w:rsidRDefault="00A3597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051"/>
    <w:rsid w:val="000140EC"/>
    <w:rsid w:val="00016A35"/>
    <w:rsid w:val="00092B9E"/>
    <w:rsid w:val="000C16B3"/>
    <w:rsid w:val="000E389C"/>
    <w:rsid w:val="000F3450"/>
    <w:rsid w:val="000F6491"/>
    <w:rsid w:val="001408C0"/>
    <w:rsid w:val="00143FD7"/>
    <w:rsid w:val="001463FB"/>
    <w:rsid w:val="00186DB7"/>
    <w:rsid w:val="001D7626"/>
    <w:rsid w:val="002162EA"/>
    <w:rsid w:val="002530C5"/>
    <w:rsid w:val="002613DA"/>
    <w:rsid w:val="002B6353"/>
    <w:rsid w:val="002B68C8"/>
    <w:rsid w:val="002E6768"/>
    <w:rsid w:val="002E7538"/>
    <w:rsid w:val="002F0486"/>
    <w:rsid w:val="002F35F4"/>
    <w:rsid w:val="002F3E28"/>
    <w:rsid w:val="002F40E6"/>
    <w:rsid w:val="00303E5B"/>
    <w:rsid w:val="00313226"/>
    <w:rsid w:val="0031425E"/>
    <w:rsid w:val="00325059"/>
    <w:rsid w:val="00344E00"/>
    <w:rsid w:val="00345727"/>
    <w:rsid w:val="00357719"/>
    <w:rsid w:val="00374144"/>
    <w:rsid w:val="003B3EC7"/>
    <w:rsid w:val="003F42AF"/>
    <w:rsid w:val="00412F6D"/>
    <w:rsid w:val="0042635A"/>
    <w:rsid w:val="00466B6F"/>
    <w:rsid w:val="004B3188"/>
    <w:rsid w:val="004B3DB3"/>
    <w:rsid w:val="004C63B5"/>
    <w:rsid w:val="004D461E"/>
    <w:rsid w:val="00517479"/>
    <w:rsid w:val="00556FAB"/>
    <w:rsid w:val="005A0BE5"/>
    <w:rsid w:val="005C0E1F"/>
    <w:rsid w:val="005E0996"/>
    <w:rsid w:val="005E0D2B"/>
    <w:rsid w:val="005E2C99"/>
    <w:rsid w:val="00672258"/>
    <w:rsid w:val="0067575B"/>
    <w:rsid w:val="00692C26"/>
    <w:rsid w:val="006F2D3D"/>
    <w:rsid w:val="00700835"/>
    <w:rsid w:val="00726F87"/>
    <w:rsid w:val="007333B9"/>
    <w:rsid w:val="00743E34"/>
    <w:rsid w:val="00770EDD"/>
    <w:rsid w:val="00791B7D"/>
    <w:rsid w:val="007A3515"/>
    <w:rsid w:val="007D7924"/>
    <w:rsid w:val="007E470C"/>
    <w:rsid w:val="007E5F71"/>
    <w:rsid w:val="00821415"/>
    <w:rsid w:val="0083768F"/>
    <w:rsid w:val="00897D7C"/>
    <w:rsid w:val="0091595A"/>
    <w:rsid w:val="009165EA"/>
    <w:rsid w:val="009829F2"/>
    <w:rsid w:val="00993F61"/>
    <w:rsid w:val="009B0746"/>
    <w:rsid w:val="009C198B"/>
    <w:rsid w:val="009D207E"/>
    <w:rsid w:val="009E5822"/>
    <w:rsid w:val="009E691A"/>
    <w:rsid w:val="00A074CB"/>
    <w:rsid w:val="00A35977"/>
    <w:rsid w:val="00A369C4"/>
    <w:rsid w:val="00A47986"/>
    <w:rsid w:val="00A91A24"/>
    <w:rsid w:val="00AC0E99"/>
    <w:rsid w:val="00AF1E67"/>
    <w:rsid w:val="00AF5046"/>
    <w:rsid w:val="00AF70D4"/>
    <w:rsid w:val="00B169A1"/>
    <w:rsid w:val="00B33E0C"/>
    <w:rsid w:val="00B45FE9"/>
    <w:rsid w:val="00B55D49"/>
    <w:rsid w:val="00B65E97"/>
    <w:rsid w:val="00B84180"/>
    <w:rsid w:val="00B944BE"/>
    <w:rsid w:val="00B944FD"/>
    <w:rsid w:val="00BE63EA"/>
    <w:rsid w:val="00C10051"/>
    <w:rsid w:val="00C31C33"/>
    <w:rsid w:val="00C40546"/>
    <w:rsid w:val="00C42A3C"/>
    <w:rsid w:val="00CD2C6D"/>
    <w:rsid w:val="00CF1A0F"/>
    <w:rsid w:val="00D36252"/>
    <w:rsid w:val="00D4330B"/>
    <w:rsid w:val="00D460F1"/>
    <w:rsid w:val="00D508DD"/>
    <w:rsid w:val="00D51B44"/>
    <w:rsid w:val="00D6085D"/>
    <w:rsid w:val="00D66D57"/>
    <w:rsid w:val="00D81480"/>
    <w:rsid w:val="00DA2E40"/>
    <w:rsid w:val="00DA5BF8"/>
    <w:rsid w:val="00DC71AA"/>
    <w:rsid w:val="00DD2FAB"/>
    <w:rsid w:val="00DE627C"/>
    <w:rsid w:val="00DF1850"/>
    <w:rsid w:val="00E46E7E"/>
    <w:rsid w:val="00E75702"/>
    <w:rsid w:val="00E95631"/>
    <w:rsid w:val="00EE6BE9"/>
    <w:rsid w:val="00F1173B"/>
    <w:rsid w:val="00F13053"/>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1"/>
    <w:qFormat/>
    <w:rsid w:val="00DF1850"/>
    <w:rPr>
      <w:b/>
      <w:sz w:val="26"/>
      <w:u w:val="none"/>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C10051"/>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10051"/>
  </w:style>
  <w:style w:type="paragraph" w:customStyle="1" w:styleId="Cards">
    <w:name w:val="Cards"/>
    <w:basedOn w:val="Normal"/>
    <w:link w:val="CardsChar1"/>
    <w:qFormat/>
    <w:rsid w:val="005E0996"/>
    <w:pPr>
      <w:autoSpaceDE w:val="0"/>
      <w:autoSpaceDN w:val="0"/>
      <w:adjustRightInd w:val="0"/>
      <w:jc w:val="both"/>
    </w:pPr>
    <w:rPr>
      <w:rFonts w:ascii="Times New Roman" w:eastAsia="Times New Roman" w:hAnsi="Times New Roman" w:cs="Times New Roman"/>
      <w:sz w:val="20"/>
      <w:szCs w:val="20"/>
      <w:lang w:val="x-none"/>
    </w:rPr>
  </w:style>
  <w:style w:type="character" w:customStyle="1" w:styleId="CardsChar1">
    <w:name w:val="Cards Char1"/>
    <w:link w:val="Cards"/>
    <w:rsid w:val="005E0996"/>
    <w:rPr>
      <w:rFonts w:ascii="Times New Roman" w:eastAsia="Times New Roman" w:hAnsi="Times New Roman" w:cs="Times New Roman"/>
      <w:sz w:val="20"/>
      <w:szCs w:val="20"/>
      <w:lang w:val="x-none"/>
    </w:rPr>
  </w:style>
  <w:style w:type="paragraph" w:customStyle="1" w:styleId="cardtext">
    <w:name w:val="card text"/>
    <w:basedOn w:val="Normal"/>
    <w:link w:val="cardtextChar"/>
    <w:qFormat/>
    <w:rsid w:val="00770EDD"/>
    <w:pPr>
      <w:ind w:left="288" w:right="288"/>
    </w:pPr>
    <w:rPr>
      <w:rFonts w:ascii="Arial" w:eastAsia="MS Mincho" w:hAnsi="Arial" w:cs="Times New Roman"/>
      <w:sz w:val="20"/>
      <w:szCs w:val="22"/>
      <w:lang w:eastAsia="ja-JP"/>
    </w:rPr>
  </w:style>
  <w:style w:type="character" w:customStyle="1" w:styleId="cardtextChar">
    <w:name w:val="card text Char"/>
    <w:basedOn w:val="DefaultParagraphFont"/>
    <w:link w:val="cardtext"/>
    <w:rsid w:val="00770EDD"/>
    <w:rPr>
      <w:rFonts w:ascii="Arial" w:eastAsia="MS Mincho" w:hAnsi="Arial" w:cs="Times New Roman"/>
      <w:sz w:val="20"/>
      <w:szCs w:val="22"/>
      <w:lang w:eastAsia="ja-JP"/>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rsid w:val="00770EDD"/>
    <w:rPr>
      <w:rFonts w:cs="Arial"/>
      <w:b/>
      <w:bCs/>
      <w:iCs/>
      <w:szCs w:val="28"/>
      <w:lang w:val="en-US" w:eastAsia="en-US" w:bidi="ar-SA"/>
    </w:rPr>
  </w:style>
  <w:style w:type="character" w:customStyle="1" w:styleId="CharChar11">
    <w:name w:val="Char Char11"/>
    <w:rsid w:val="00770EDD"/>
    <w:rPr>
      <w:rFonts w:cs="Arial"/>
      <w:bCs/>
      <w:szCs w:val="26"/>
      <w:u w:val="single"/>
      <w:lang w:val="en-US" w:eastAsia="en-US" w:bidi="ar-SA"/>
    </w:rPr>
  </w:style>
  <w:style w:type="character" w:customStyle="1" w:styleId="Style1Char">
    <w:name w:val="Style1 Char"/>
    <w:rsid w:val="00F13053"/>
    <w:rPr>
      <w:rFonts w:eastAsia="SimSun"/>
      <w:szCs w:val="24"/>
      <w:u w:val="single"/>
      <w:lang w:val="en-US" w:eastAsia="zh-CN" w:bidi="ar-SA"/>
    </w:rPr>
  </w:style>
  <w:style w:type="character" w:customStyle="1" w:styleId="term">
    <w:name w:val="term"/>
    <w:rsid w:val="00F13053"/>
  </w:style>
  <w:style w:type="character" w:customStyle="1" w:styleId="DebateUnderline">
    <w:name w:val="Debate Underline"/>
    <w:qFormat/>
    <w:rsid w:val="00092B9E"/>
    <w:rPr>
      <w:rFonts w:ascii="Times New Roman" w:hAnsi="Times New Roman"/>
      <w:sz w:val="24"/>
      <w:u w:val="thick"/>
    </w:rPr>
  </w:style>
  <w:style w:type="character" w:customStyle="1" w:styleId="UnreadF7Char">
    <w:name w:val="Unread F7 Char"/>
    <w:link w:val="UnreadF7"/>
    <w:locked/>
    <w:rsid w:val="00EE6BE9"/>
    <w:rPr>
      <w:rFonts w:ascii="Times New Roman" w:eastAsia="Times New Roman" w:hAnsi="Times New Roman"/>
      <w:sz w:val="12"/>
    </w:rPr>
  </w:style>
  <w:style w:type="paragraph" w:customStyle="1" w:styleId="UnreadF7">
    <w:name w:val="Unread F7"/>
    <w:basedOn w:val="Normal"/>
    <w:next w:val="Normal"/>
    <w:link w:val="UnreadF7Char"/>
    <w:rsid w:val="00EE6BE9"/>
    <w:rPr>
      <w:rFonts w:ascii="Times New Roman" w:eastAsia="Times New Roman" w:hAnsi="Times New Roman"/>
      <w:sz w:val="12"/>
    </w:rPr>
  </w:style>
  <w:style w:type="character" w:customStyle="1" w:styleId="UnderlinedF9Char">
    <w:name w:val="Underlined F9 Char"/>
    <w:link w:val="UnderlinedF9"/>
    <w:locked/>
    <w:rsid w:val="00EE6BE9"/>
    <w:rPr>
      <w:rFonts w:ascii="Times New Roman" w:eastAsia="Times New Roman" w:hAnsi="Times New Roman"/>
      <w:b/>
      <w:u w:val="single"/>
    </w:rPr>
  </w:style>
  <w:style w:type="paragraph" w:customStyle="1" w:styleId="UnderlinedF9">
    <w:name w:val="Underlined F9"/>
    <w:basedOn w:val="Normal"/>
    <w:next w:val="Normal"/>
    <w:link w:val="UnderlinedF9Char"/>
    <w:rsid w:val="00EE6BE9"/>
    <w:rPr>
      <w:rFonts w:ascii="Times New Roman" w:eastAsia="Times New Roman" w:hAnsi="Times New Roman"/>
      <w:b/>
      <w:sz w:val="24"/>
      <w:u w:val="single"/>
    </w:rPr>
  </w:style>
  <w:style w:type="character" w:customStyle="1" w:styleId="cite">
    <w:name w:val="cite"/>
    <w:aliases w:val="Heading 3 Char Char Char, Char Char Char1,Char Char Char1,Heading 3 Char Char Char1,Heading 3 Char1,Char Char2,Char Char,Citation Char,Underlined Text Char,Block Writing Char,Heading 3 Char Char Char Char,Index Headers Char,Citation Char Char Char1"/>
    <w:qFormat/>
    <w:rsid w:val="00EE6BE9"/>
    <w:rPr>
      <w:rFonts w:ascii="Times New Roman" w:hAnsi="Times New Roman"/>
      <w:b/>
      <w:sz w:val="24"/>
    </w:rPr>
  </w:style>
  <w:style w:type="character" w:customStyle="1" w:styleId="underline">
    <w:name w:val="underline"/>
    <w:qFormat/>
    <w:rsid w:val="00EE6BE9"/>
    <w:rPr>
      <w:b/>
      <w:u w:val="single"/>
    </w:rPr>
  </w:style>
  <w:style w:type="paragraph" w:customStyle="1" w:styleId="card">
    <w:name w:val="card"/>
    <w:basedOn w:val="Normal"/>
    <w:next w:val="Normal"/>
    <w:link w:val="cardChar"/>
    <w:rsid w:val="00EE6BE9"/>
    <w:pPr>
      <w:ind w:left="288" w:right="288"/>
    </w:pPr>
    <w:rPr>
      <w:rFonts w:ascii="Times New Roman" w:eastAsia="Times New Roman" w:hAnsi="Times New Roman" w:cs="Times New Roman"/>
      <w:sz w:val="20"/>
      <w:szCs w:val="20"/>
    </w:rPr>
  </w:style>
  <w:style w:type="character" w:customStyle="1" w:styleId="cardChar">
    <w:name w:val="card Char"/>
    <w:link w:val="card"/>
    <w:rsid w:val="00EE6BE9"/>
    <w:rPr>
      <w:rFonts w:ascii="Times New Roman" w:eastAsia="Times New Roman" w:hAnsi="Times New Roman" w:cs="Times New Roman"/>
      <w:sz w:val="20"/>
      <w:szCs w:val="20"/>
    </w:rPr>
  </w:style>
  <w:style w:type="paragraph" w:customStyle="1" w:styleId="tag">
    <w:name w:val="tag"/>
    <w:basedOn w:val="Normal"/>
    <w:next w:val="Normal"/>
    <w:link w:val="tagChar"/>
    <w:qFormat/>
    <w:rsid w:val="00344E00"/>
    <w:rPr>
      <w:rFonts w:ascii="Times New Roman" w:eastAsia="Times New Roman" w:hAnsi="Times New Roman" w:cs="Times New Roman"/>
      <w:b/>
      <w:sz w:val="24"/>
      <w:szCs w:val="20"/>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344E00"/>
    <w:rPr>
      <w:rFonts w:ascii="Times New Roman" w:eastAsia="Times New Roman" w:hAnsi="Times New Roman" w:cs="Times New Roman"/>
      <w:b/>
      <w:szCs w:val="20"/>
      <w:lang w:val="x-none" w:eastAsia="x-none"/>
    </w:rPr>
  </w:style>
  <w:style w:type="paragraph" w:customStyle="1" w:styleId="Style8pt">
    <w:name w:val="Style 8 pt"/>
    <w:basedOn w:val="Normal"/>
    <w:qFormat/>
    <w:rsid w:val="00344E00"/>
    <w:pPr>
      <w:ind w:left="288"/>
    </w:pPr>
    <w:rPr>
      <w:rFonts w:eastAsia="Calibri" w:cs="Times New Roman"/>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
    <w:basedOn w:val="DefaultParagraphFont"/>
    <w:uiPriority w:val="1"/>
    <w:qFormat/>
    <w:rsid w:val="00DF1850"/>
    <w:rPr>
      <w:b/>
      <w:sz w:val="26"/>
      <w:u w:val="none"/>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C10051"/>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C10051"/>
  </w:style>
  <w:style w:type="paragraph" w:customStyle="1" w:styleId="Cards">
    <w:name w:val="Cards"/>
    <w:basedOn w:val="Normal"/>
    <w:link w:val="CardsChar1"/>
    <w:qFormat/>
    <w:rsid w:val="005E0996"/>
    <w:pPr>
      <w:autoSpaceDE w:val="0"/>
      <w:autoSpaceDN w:val="0"/>
      <w:adjustRightInd w:val="0"/>
      <w:jc w:val="both"/>
    </w:pPr>
    <w:rPr>
      <w:rFonts w:ascii="Times New Roman" w:eastAsia="Times New Roman" w:hAnsi="Times New Roman" w:cs="Times New Roman"/>
      <w:sz w:val="20"/>
      <w:szCs w:val="20"/>
      <w:lang w:val="x-none"/>
    </w:rPr>
  </w:style>
  <w:style w:type="character" w:customStyle="1" w:styleId="CardsChar1">
    <w:name w:val="Cards Char1"/>
    <w:link w:val="Cards"/>
    <w:rsid w:val="005E0996"/>
    <w:rPr>
      <w:rFonts w:ascii="Times New Roman" w:eastAsia="Times New Roman" w:hAnsi="Times New Roman" w:cs="Times New Roman"/>
      <w:sz w:val="20"/>
      <w:szCs w:val="20"/>
      <w:lang w:val="x-none"/>
    </w:rPr>
  </w:style>
  <w:style w:type="paragraph" w:customStyle="1" w:styleId="cardtext">
    <w:name w:val="card text"/>
    <w:basedOn w:val="Normal"/>
    <w:link w:val="cardtextChar"/>
    <w:qFormat/>
    <w:rsid w:val="00770EDD"/>
    <w:pPr>
      <w:ind w:left="288" w:right="288"/>
    </w:pPr>
    <w:rPr>
      <w:rFonts w:ascii="Arial" w:eastAsia="MS Mincho" w:hAnsi="Arial" w:cs="Times New Roman"/>
      <w:sz w:val="20"/>
      <w:szCs w:val="22"/>
      <w:lang w:eastAsia="ja-JP"/>
    </w:rPr>
  </w:style>
  <w:style w:type="character" w:customStyle="1" w:styleId="cardtextChar">
    <w:name w:val="card text Char"/>
    <w:basedOn w:val="DefaultParagraphFont"/>
    <w:link w:val="cardtext"/>
    <w:rsid w:val="00770EDD"/>
    <w:rPr>
      <w:rFonts w:ascii="Arial" w:eastAsia="MS Mincho" w:hAnsi="Arial" w:cs="Times New Roman"/>
      <w:sz w:val="20"/>
      <w:szCs w:val="22"/>
      <w:lang w:eastAsia="ja-JP"/>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rsid w:val="00770EDD"/>
    <w:rPr>
      <w:rFonts w:cs="Arial"/>
      <w:b/>
      <w:bCs/>
      <w:iCs/>
      <w:szCs w:val="28"/>
      <w:lang w:val="en-US" w:eastAsia="en-US" w:bidi="ar-SA"/>
    </w:rPr>
  </w:style>
  <w:style w:type="character" w:customStyle="1" w:styleId="CharChar11">
    <w:name w:val="Char Char11"/>
    <w:rsid w:val="00770EDD"/>
    <w:rPr>
      <w:rFonts w:cs="Arial"/>
      <w:bCs/>
      <w:szCs w:val="26"/>
      <w:u w:val="single"/>
      <w:lang w:val="en-US" w:eastAsia="en-US" w:bidi="ar-SA"/>
    </w:rPr>
  </w:style>
  <w:style w:type="character" w:customStyle="1" w:styleId="Style1Char">
    <w:name w:val="Style1 Char"/>
    <w:rsid w:val="00F13053"/>
    <w:rPr>
      <w:rFonts w:eastAsia="SimSun"/>
      <w:szCs w:val="24"/>
      <w:u w:val="single"/>
      <w:lang w:val="en-US" w:eastAsia="zh-CN" w:bidi="ar-SA"/>
    </w:rPr>
  </w:style>
  <w:style w:type="character" w:customStyle="1" w:styleId="term">
    <w:name w:val="term"/>
    <w:rsid w:val="00F13053"/>
  </w:style>
  <w:style w:type="character" w:customStyle="1" w:styleId="DebateUnderline">
    <w:name w:val="Debate Underline"/>
    <w:qFormat/>
    <w:rsid w:val="00092B9E"/>
    <w:rPr>
      <w:rFonts w:ascii="Times New Roman" w:hAnsi="Times New Roman"/>
      <w:sz w:val="24"/>
      <w:u w:val="thick"/>
    </w:rPr>
  </w:style>
  <w:style w:type="character" w:customStyle="1" w:styleId="UnreadF7Char">
    <w:name w:val="Unread F7 Char"/>
    <w:link w:val="UnreadF7"/>
    <w:locked/>
    <w:rsid w:val="00EE6BE9"/>
    <w:rPr>
      <w:rFonts w:ascii="Times New Roman" w:eastAsia="Times New Roman" w:hAnsi="Times New Roman"/>
      <w:sz w:val="12"/>
    </w:rPr>
  </w:style>
  <w:style w:type="paragraph" w:customStyle="1" w:styleId="UnreadF7">
    <w:name w:val="Unread F7"/>
    <w:basedOn w:val="Normal"/>
    <w:next w:val="Normal"/>
    <w:link w:val="UnreadF7Char"/>
    <w:rsid w:val="00EE6BE9"/>
    <w:rPr>
      <w:rFonts w:ascii="Times New Roman" w:eastAsia="Times New Roman" w:hAnsi="Times New Roman"/>
      <w:sz w:val="12"/>
    </w:rPr>
  </w:style>
  <w:style w:type="character" w:customStyle="1" w:styleId="UnderlinedF9Char">
    <w:name w:val="Underlined F9 Char"/>
    <w:link w:val="UnderlinedF9"/>
    <w:locked/>
    <w:rsid w:val="00EE6BE9"/>
    <w:rPr>
      <w:rFonts w:ascii="Times New Roman" w:eastAsia="Times New Roman" w:hAnsi="Times New Roman"/>
      <w:b/>
      <w:u w:val="single"/>
    </w:rPr>
  </w:style>
  <w:style w:type="paragraph" w:customStyle="1" w:styleId="UnderlinedF9">
    <w:name w:val="Underlined F9"/>
    <w:basedOn w:val="Normal"/>
    <w:next w:val="Normal"/>
    <w:link w:val="UnderlinedF9Char"/>
    <w:rsid w:val="00EE6BE9"/>
    <w:rPr>
      <w:rFonts w:ascii="Times New Roman" w:eastAsia="Times New Roman" w:hAnsi="Times New Roman"/>
      <w:b/>
      <w:sz w:val="24"/>
      <w:u w:val="single"/>
    </w:rPr>
  </w:style>
  <w:style w:type="character" w:customStyle="1" w:styleId="cite">
    <w:name w:val="cite"/>
    <w:aliases w:val="Heading 3 Char Char Char, Char Char Char1,Char Char Char1,Heading 3 Char Char Char1,Heading 3 Char1,Char Char2,Char Char,Citation Char,Underlined Text Char,Block Writing Char,Heading 3 Char Char Char Char,Index Headers Char,Citation Char Char Char1"/>
    <w:qFormat/>
    <w:rsid w:val="00EE6BE9"/>
    <w:rPr>
      <w:rFonts w:ascii="Times New Roman" w:hAnsi="Times New Roman"/>
      <w:b/>
      <w:sz w:val="24"/>
    </w:rPr>
  </w:style>
  <w:style w:type="character" w:customStyle="1" w:styleId="underline">
    <w:name w:val="underline"/>
    <w:qFormat/>
    <w:rsid w:val="00EE6BE9"/>
    <w:rPr>
      <w:b/>
      <w:u w:val="single"/>
    </w:rPr>
  </w:style>
  <w:style w:type="paragraph" w:customStyle="1" w:styleId="card">
    <w:name w:val="card"/>
    <w:basedOn w:val="Normal"/>
    <w:next w:val="Normal"/>
    <w:link w:val="cardChar"/>
    <w:rsid w:val="00EE6BE9"/>
    <w:pPr>
      <w:ind w:left="288" w:right="288"/>
    </w:pPr>
    <w:rPr>
      <w:rFonts w:ascii="Times New Roman" w:eastAsia="Times New Roman" w:hAnsi="Times New Roman" w:cs="Times New Roman"/>
      <w:sz w:val="20"/>
      <w:szCs w:val="20"/>
    </w:rPr>
  </w:style>
  <w:style w:type="character" w:customStyle="1" w:styleId="cardChar">
    <w:name w:val="card Char"/>
    <w:link w:val="card"/>
    <w:rsid w:val="00EE6BE9"/>
    <w:rPr>
      <w:rFonts w:ascii="Times New Roman" w:eastAsia="Times New Roman" w:hAnsi="Times New Roman" w:cs="Times New Roman"/>
      <w:sz w:val="20"/>
      <w:szCs w:val="20"/>
    </w:rPr>
  </w:style>
  <w:style w:type="paragraph" w:customStyle="1" w:styleId="tag">
    <w:name w:val="tag"/>
    <w:basedOn w:val="Normal"/>
    <w:next w:val="Normal"/>
    <w:link w:val="tagChar"/>
    <w:qFormat/>
    <w:rsid w:val="00344E00"/>
    <w:rPr>
      <w:rFonts w:ascii="Times New Roman" w:eastAsia="Times New Roman" w:hAnsi="Times New Roman" w:cs="Times New Roman"/>
      <w:b/>
      <w:sz w:val="24"/>
      <w:szCs w:val="20"/>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344E00"/>
    <w:rPr>
      <w:rFonts w:ascii="Times New Roman" w:eastAsia="Times New Roman" w:hAnsi="Times New Roman" w:cs="Times New Roman"/>
      <w:b/>
      <w:szCs w:val="20"/>
      <w:lang w:val="x-none" w:eastAsia="x-none"/>
    </w:rPr>
  </w:style>
  <w:style w:type="paragraph" w:customStyle="1" w:styleId="Style8pt">
    <w:name w:val="Style 8 pt"/>
    <w:basedOn w:val="Normal"/>
    <w:qFormat/>
    <w:rsid w:val="00344E00"/>
    <w:pPr>
      <w:ind w:left="288"/>
    </w:pPr>
    <w:rPr>
      <w:rFonts w:eastAsia="Calibri" w:cs="Times New Roman"/>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913308">
      <w:bodyDiv w:val="1"/>
      <w:marLeft w:val="0"/>
      <w:marRight w:val="0"/>
      <w:marTop w:val="0"/>
      <w:marBottom w:val="0"/>
      <w:divBdr>
        <w:top w:val="none" w:sz="0" w:space="0" w:color="auto"/>
        <w:left w:val="none" w:sz="0" w:space="0" w:color="auto"/>
        <w:bottom w:val="none" w:sz="0" w:space="0" w:color="auto"/>
        <w:right w:val="none" w:sz="0" w:space="0" w:color="auto"/>
      </w:divBdr>
    </w:div>
    <w:div w:id="1449928881">
      <w:bodyDiv w:val="1"/>
      <w:marLeft w:val="0"/>
      <w:marRight w:val="0"/>
      <w:marTop w:val="0"/>
      <w:marBottom w:val="0"/>
      <w:divBdr>
        <w:top w:val="none" w:sz="0" w:space="0" w:color="auto"/>
        <w:left w:val="none" w:sz="0" w:space="0" w:color="auto"/>
        <w:bottom w:val="none" w:sz="0" w:space="0" w:color="auto"/>
        <w:right w:val="none" w:sz="0" w:space="0" w:color="auto"/>
      </w:divBdr>
    </w:div>
    <w:div w:id="206714445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iaonet.org/journals/twq/v32i2/f_0016178_13952.pdf" TargetMode="External"/><Relationship Id="rId9" Type="http://schemas.openxmlformats.org/officeDocument/2006/relationships/hyperlink" Target="http://online.wsj.com/article/SB122455074012352571.html"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ommydun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32</Pages>
  <Words>15627</Words>
  <Characters>89076</Characters>
  <Application>Microsoft Macintosh Word</Application>
  <DocSecurity>0</DocSecurity>
  <Lines>742</Lines>
  <Paragraphs>208</Paragraphs>
  <ScaleCrop>false</ScaleCrop>
  <Company>Whitman College</Company>
  <LinksUpToDate>false</LinksUpToDate>
  <CharactersWithSpaces>104495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Dunn</dc:creator>
  <cp:keywords/>
  <dc:description/>
  <cp:lastModifiedBy>Abla</cp:lastModifiedBy>
  <cp:revision>2</cp:revision>
  <cp:lastPrinted>2013-07-26T00:40:00Z</cp:lastPrinted>
  <dcterms:created xsi:type="dcterms:W3CDTF">2013-08-10T21:35:00Z</dcterms:created>
  <dcterms:modified xsi:type="dcterms:W3CDTF">2013-08-10T21:35:00Z</dcterms:modified>
</cp:coreProperties>
</file>