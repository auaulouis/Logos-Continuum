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F2AD12" w14:textId="77777777" w:rsidR="00430E2C" w:rsidRDefault="00430E2C">
      <w:pPr>
        <w:pStyle w:val="TOC2"/>
        <w:tabs>
          <w:tab w:val="right" w:leader="dot" w:pos="9350"/>
        </w:tabs>
        <w:rPr>
          <w:rFonts w:asciiTheme="minorHAnsi" w:eastAsiaTheme="minorEastAsia" w:hAnsiTheme="minorHAnsi" w:cstheme="minorBidi"/>
          <w:noProof/>
          <w:sz w:val="24"/>
          <w:szCs w:val="24"/>
          <w:lang w:eastAsia="ja-JP"/>
        </w:rPr>
      </w:pPr>
      <w:r>
        <w:rPr>
          <w:lang w:bidi="lo-LA"/>
        </w:rPr>
        <w:fldChar w:fldCharType="begin"/>
      </w:r>
      <w:r>
        <w:rPr>
          <w:lang w:bidi="lo-LA"/>
        </w:rPr>
        <w:instrText xml:space="preserve"> TOC \o "1-3" </w:instrText>
      </w:r>
      <w:r>
        <w:rPr>
          <w:lang w:bidi="lo-LA"/>
        </w:rPr>
        <w:fldChar w:fldCharType="separate"/>
      </w:r>
      <w:r>
        <w:rPr>
          <w:noProof/>
          <w:lang w:bidi="lo-LA"/>
        </w:rPr>
        <w:t>***1NC***</w:t>
      </w:r>
      <w:r>
        <w:rPr>
          <w:noProof/>
        </w:rPr>
        <w:tab/>
      </w:r>
      <w:r>
        <w:rPr>
          <w:noProof/>
        </w:rPr>
        <w:fldChar w:fldCharType="begin"/>
      </w:r>
      <w:r>
        <w:rPr>
          <w:noProof/>
        </w:rPr>
        <w:instrText xml:space="preserve"> PAGEREF _Toc234221802 \h </w:instrText>
      </w:r>
      <w:r>
        <w:rPr>
          <w:noProof/>
        </w:rPr>
      </w:r>
      <w:r>
        <w:rPr>
          <w:noProof/>
        </w:rPr>
        <w:fldChar w:fldCharType="separate"/>
      </w:r>
      <w:r>
        <w:rPr>
          <w:noProof/>
        </w:rPr>
        <w:t>3</w:t>
      </w:r>
      <w:r>
        <w:rPr>
          <w:noProof/>
        </w:rPr>
        <w:fldChar w:fldCharType="end"/>
      </w:r>
    </w:p>
    <w:p w14:paraId="67E659B0"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sidRPr="009A4950">
        <w:rPr>
          <w:rFonts w:eastAsia="Times New Roman"/>
          <w:noProof/>
          <w:lang w:bidi="lo-LA"/>
        </w:rPr>
        <w:t>1NC Shell</w:t>
      </w:r>
      <w:r>
        <w:rPr>
          <w:noProof/>
        </w:rPr>
        <w:tab/>
      </w:r>
      <w:r>
        <w:rPr>
          <w:noProof/>
        </w:rPr>
        <w:fldChar w:fldCharType="begin"/>
      </w:r>
      <w:r>
        <w:rPr>
          <w:noProof/>
        </w:rPr>
        <w:instrText xml:space="preserve"> PAGEREF _Toc234221803 \h </w:instrText>
      </w:r>
      <w:r>
        <w:rPr>
          <w:noProof/>
        </w:rPr>
      </w:r>
      <w:r>
        <w:rPr>
          <w:noProof/>
        </w:rPr>
        <w:fldChar w:fldCharType="separate"/>
      </w:r>
      <w:r>
        <w:rPr>
          <w:noProof/>
        </w:rPr>
        <w:t>4</w:t>
      </w:r>
      <w:r>
        <w:rPr>
          <w:noProof/>
        </w:rPr>
        <w:fldChar w:fldCharType="end"/>
      </w:r>
    </w:p>
    <w:p w14:paraId="0B0BA017" w14:textId="77777777" w:rsidR="00430E2C" w:rsidRDefault="00430E2C">
      <w:pPr>
        <w:pStyle w:val="TOC1"/>
        <w:tabs>
          <w:tab w:val="right" w:leader="dot" w:pos="9350"/>
        </w:tabs>
        <w:rPr>
          <w:rFonts w:asciiTheme="minorHAnsi" w:eastAsiaTheme="minorEastAsia" w:hAnsiTheme="minorHAnsi" w:cstheme="minorBidi"/>
          <w:noProof/>
          <w:sz w:val="24"/>
          <w:szCs w:val="24"/>
          <w:lang w:eastAsia="ja-JP"/>
        </w:rPr>
      </w:pPr>
      <w:r>
        <w:rPr>
          <w:noProof/>
        </w:rPr>
        <w:t>***Neg Block***</w:t>
      </w:r>
      <w:r>
        <w:rPr>
          <w:noProof/>
        </w:rPr>
        <w:tab/>
      </w:r>
      <w:r>
        <w:rPr>
          <w:noProof/>
        </w:rPr>
        <w:fldChar w:fldCharType="begin"/>
      </w:r>
      <w:r>
        <w:rPr>
          <w:noProof/>
        </w:rPr>
        <w:instrText xml:space="preserve"> PAGEREF _Toc234221804 \h </w:instrText>
      </w:r>
      <w:r>
        <w:rPr>
          <w:noProof/>
        </w:rPr>
      </w:r>
      <w:r>
        <w:rPr>
          <w:noProof/>
        </w:rPr>
        <w:fldChar w:fldCharType="separate"/>
      </w:r>
      <w:r>
        <w:rPr>
          <w:noProof/>
        </w:rPr>
        <w:t>7</w:t>
      </w:r>
      <w:r>
        <w:rPr>
          <w:noProof/>
        </w:rPr>
        <w:fldChar w:fldCharType="end"/>
      </w:r>
    </w:p>
    <w:p w14:paraId="58093C17"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2NC/1NR Overview</w:t>
      </w:r>
      <w:r>
        <w:rPr>
          <w:noProof/>
        </w:rPr>
        <w:tab/>
      </w:r>
      <w:r>
        <w:rPr>
          <w:noProof/>
        </w:rPr>
        <w:fldChar w:fldCharType="begin"/>
      </w:r>
      <w:r>
        <w:rPr>
          <w:noProof/>
        </w:rPr>
        <w:instrText xml:space="preserve"> PAGEREF _Toc234221805 \h </w:instrText>
      </w:r>
      <w:r>
        <w:rPr>
          <w:noProof/>
        </w:rPr>
      </w:r>
      <w:r>
        <w:rPr>
          <w:noProof/>
        </w:rPr>
        <w:fldChar w:fldCharType="separate"/>
      </w:r>
      <w:r>
        <w:rPr>
          <w:noProof/>
        </w:rPr>
        <w:t>8</w:t>
      </w:r>
      <w:r>
        <w:rPr>
          <w:noProof/>
        </w:rPr>
        <w:fldChar w:fldCharType="end"/>
      </w:r>
    </w:p>
    <w:p w14:paraId="75531EDC" w14:textId="77777777" w:rsidR="00430E2C" w:rsidRDefault="00430E2C">
      <w:pPr>
        <w:pStyle w:val="TOC2"/>
        <w:tabs>
          <w:tab w:val="right" w:leader="dot" w:pos="9350"/>
        </w:tabs>
        <w:rPr>
          <w:rFonts w:asciiTheme="minorHAnsi" w:eastAsiaTheme="minorEastAsia" w:hAnsiTheme="minorHAnsi" w:cstheme="minorBidi"/>
          <w:noProof/>
          <w:sz w:val="24"/>
          <w:szCs w:val="24"/>
          <w:lang w:eastAsia="ja-JP"/>
        </w:rPr>
      </w:pPr>
      <w:r w:rsidRPr="009A4950">
        <w:rPr>
          <w:rFonts w:eastAsia="Times New Roman"/>
          <w:noProof/>
          <w:lang w:bidi="lo-LA"/>
        </w:rPr>
        <w:t>***Links***</w:t>
      </w:r>
      <w:r>
        <w:rPr>
          <w:noProof/>
        </w:rPr>
        <w:tab/>
      </w:r>
      <w:r>
        <w:rPr>
          <w:noProof/>
        </w:rPr>
        <w:fldChar w:fldCharType="begin"/>
      </w:r>
      <w:r>
        <w:rPr>
          <w:noProof/>
        </w:rPr>
        <w:instrText xml:space="preserve"> PAGEREF _Toc234221806 \h </w:instrText>
      </w:r>
      <w:r>
        <w:rPr>
          <w:noProof/>
        </w:rPr>
      </w:r>
      <w:r>
        <w:rPr>
          <w:noProof/>
        </w:rPr>
        <w:fldChar w:fldCharType="separate"/>
      </w:r>
      <w:r>
        <w:rPr>
          <w:noProof/>
        </w:rPr>
        <w:t>10</w:t>
      </w:r>
      <w:r>
        <w:rPr>
          <w:noProof/>
        </w:rPr>
        <w:fldChar w:fldCharType="end"/>
      </w:r>
    </w:p>
    <w:p w14:paraId="10D3DC54"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sidRPr="009A4950">
        <w:rPr>
          <w:rFonts w:eastAsia="Times New Roman"/>
          <w:noProof/>
          <w:lang w:bidi="lo-LA"/>
        </w:rPr>
        <w:t>Cuba</w:t>
      </w:r>
      <w:r>
        <w:rPr>
          <w:noProof/>
        </w:rPr>
        <w:tab/>
      </w:r>
      <w:r>
        <w:rPr>
          <w:noProof/>
        </w:rPr>
        <w:fldChar w:fldCharType="begin"/>
      </w:r>
      <w:r>
        <w:rPr>
          <w:noProof/>
        </w:rPr>
        <w:instrText xml:space="preserve"> PAGEREF _Toc234221807 \h </w:instrText>
      </w:r>
      <w:r>
        <w:rPr>
          <w:noProof/>
        </w:rPr>
      </w:r>
      <w:r>
        <w:rPr>
          <w:noProof/>
        </w:rPr>
        <w:fldChar w:fldCharType="separate"/>
      </w:r>
      <w:r>
        <w:rPr>
          <w:noProof/>
        </w:rPr>
        <w:t>11</w:t>
      </w:r>
      <w:r>
        <w:rPr>
          <w:noProof/>
        </w:rPr>
        <w:fldChar w:fldCharType="end"/>
      </w:r>
    </w:p>
    <w:p w14:paraId="2AB8467A"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sidRPr="009A4950">
        <w:rPr>
          <w:rFonts w:eastAsia="Times New Roman"/>
          <w:noProof/>
          <w:lang w:bidi="lo-LA"/>
        </w:rPr>
        <w:t>Mexico</w:t>
      </w:r>
      <w:r>
        <w:rPr>
          <w:noProof/>
        </w:rPr>
        <w:tab/>
      </w:r>
      <w:r>
        <w:rPr>
          <w:noProof/>
        </w:rPr>
        <w:fldChar w:fldCharType="begin"/>
      </w:r>
      <w:r>
        <w:rPr>
          <w:noProof/>
        </w:rPr>
        <w:instrText xml:space="preserve"> PAGEREF _Toc234221808 \h </w:instrText>
      </w:r>
      <w:r>
        <w:rPr>
          <w:noProof/>
        </w:rPr>
      </w:r>
      <w:r>
        <w:rPr>
          <w:noProof/>
        </w:rPr>
        <w:fldChar w:fldCharType="separate"/>
      </w:r>
      <w:r>
        <w:rPr>
          <w:noProof/>
        </w:rPr>
        <w:t>12</w:t>
      </w:r>
      <w:r>
        <w:rPr>
          <w:noProof/>
        </w:rPr>
        <w:fldChar w:fldCharType="end"/>
      </w:r>
    </w:p>
    <w:p w14:paraId="7A74867E"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sidRPr="009A4950">
        <w:rPr>
          <w:rFonts w:eastAsia="Times New Roman"/>
          <w:noProof/>
          <w:lang w:bidi="lo-LA"/>
        </w:rPr>
        <w:t>Venezuela</w:t>
      </w:r>
      <w:r>
        <w:rPr>
          <w:noProof/>
        </w:rPr>
        <w:tab/>
      </w:r>
      <w:r>
        <w:rPr>
          <w:noProof/>
        </w:rPr>
        <w:fldChar w:fldCharType="begin"/>
      </w:r>
      <w:r>
        <w:rPr>
          <w:noProof/>
        </w:rPr>
        <w:instrText xml:space="preserve"> PAGEREF _Toc234221809 \h </w:instrText>
      </w:r>
      <w:r>
        <w:rPr>
          <w:noProof/>
        </w:rPr>
      </w:r>
      <w:r>
        <w:rPr>
          <w:noProof/>
        </w:rPr>
        <w:fldChar w:fldCharType="separate"/>
      </w:r>
      <w:r>
        <w:rPr>
          <w:noProof/>
        </w:rPr>
        <w:t>14</w:t>
      </w:r>
      <w:r>
        <w:rPr>
          <w:noProof/>
        </w:rPr>
        <w:fldChar w:fldCharType="end"/>
      </w:r>
    </w:p>
    <w:p w14:paraId="6358773F"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sidRPr="009A4950">
        <w:rPr>
          <w:rFonts w:eastAsia="Times New Roman"/>
          <w:noProof/>
          <w:lang w:bidi="lo-LA"/>
        </w:rPr>
        <w:t>Generic Link – Energy</w:t>
      </w:r>
      <w:r>
        <w:rPr>
          <w:noProof/>
        </w:rPr>
        <w:tab/>
      </w:r>
      <w:r>
        <w:rPr>
          <w:noProof/>
        </w:rPr>
        <w:fldChar w:fldCharType="begin"/>
      </w:r>
      <w:r>
        <w:rPr>
          <w:noProof/>
        </w:rPr>
        <w:instrText xml:space="preserve"> PAGEREF _Toc234221810 \h </w:instrText>
      </w:r>
      <w:r>
        <w:rPr>
          <w:noProof/>
        </w:rPr>
      </w:r>
      <w:r>
        <w:rPr>
          <w:noProof/>
        </w:rPr>
        <w:fldChar w:fldCharType="separate"/>
      </w:r>
      <w:r>
        <w:rPr>
          <w:noProof/>
        </w:rPr>
        <w:t>16</w:t>
      </w:r>
      <w:r>
        <w:rPr>
          <w:noProof/>
        </w:rPr>
        <w:fldChar w:fldCharType="end"/>
      </w:r>
    </w:p>
    <w:p w14:paraId="53E3A63E" w14:textId="77777777" w:rsidR="00430E2C" w:rsidRDefault="00430E2C">
      <w:pPr>
        <w:pStyle w:val="TOC2"/>
        <w:tabs>
          <w:tab w:val="right" w:leader="dot" w:pos="9350"/>
        </w:tabs>
        <w:rPr>
          <w:rFonts w:asciiTheme="minorHAnsi" w:eastAsiaTheme="minorEastAsia" w:hAnsiTheme="minorHAnsi" w:cstheme="minorBidi"/>
          <w:noProof/>
          <w:sz w:val="24"/>
          <w:szCs w:val="24"/>
          <w:lang w:eastAsia="ja-JP"/>
        </w:rPr>
      </w:pPr>
      <w:r>
        <w:rPr>
          <w:noProof/>
        </w:rPr>
        <w:t>***Impacts***</w:t>
      </w:r>
      <w:r>
        <w:rPr>
          <w:noProof/>
        </w:rPr>
        <w:tab/>
      </w:r>
      <w:r>
        <w:rPr>
          <w:noProof/>
        </w:rPr>
        <w:fldChar w:fldCharType="begin"/>
      </w:r>
      <w:r>
        <w:rPr>
          <w:noProof/>
        </w:rPr>
        <w:instrText xml:space="preserve"> PAGEREF _Toc234221811 \h </w:instrText>
      </w:r>
      <w:r>
        <w:rPr>
          <w:noProof/>
        </w:rPr>
      </w:r>
      <w:r>
        <w:rPr>
          <w:noProof/>
        </w:rPr>
        <w:fldChar w:fldCharType="separate"/>
      </w:r>
      <w:r>
        <w:rPr>
          <w:noProof/>
        </w:rPr>
        <w:t>18</w:t>
      </w:r>
      <w:r>
        <w:rPr>
          <w:noProof/>
        </w:rPr>
        <w:fldChar w:fldCharType="end"/>
      </w:r>
    </w:p>
    <w:p w14:paraId="5F6D8A1D"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EXT – Impact</w:t>
      </w:r>
      <w:r>
        <w:rPr>
          <w:noProof/>
        </w:rPr>
        <w:tab/>
      </w:r>
      <w:r>
        <w:rPr>
          <w:noProof/>
        </w:rPr>
        <w:fldChar w:fldCharType="begin"/>
      </w:r>
      <w:r>
        <w:rPr>
          <w:noProof/>
        </w:rPr>
        <w:instrText xml:space="preserve"> PAGEREF _Toc234221812 \h </w:instrText>
      </w:r>
      <w:r>
        <w:rPr>
          <w:noProof/>
        </w:rPr>
      </w:r>
      <w:r>
        <w:rPr>
          <w:noProof/>
        </w:rPr>
        <w:fldChar w:fldCharType="separate"/>
      </w:r>
      <w:r>
        <w:rPr>
          <w:noProof/>
        </w:rPr>
        <w:t>19</w:t>
      </w:r>
      <w:r>
        <w:rPr>
          <w:noProof/>
        </w:rPr>
        <w:fldChar w:fldCharType="end"/>
      </w:r>
    </w:p>
    <w:p w14:paraId="08586277"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EXT – Unsustainable</w:t>
      </w:r>
      <w:r>
        <w:rPr>
          <w:noProof/>
        </w:rPr>
        <w:tab/>
      </w:r>
      <w:r>
        <w:rPr>
          <w:noProof/>
        </w:rPr>
        <w:fldChar w:fldCharType="begin"/>
      </w:r>
      <w:r>
        <w:rPr>
          <w:noProof/>
        </w:rPr>
        <w:instrText xml:space="preserve"> PAGEREF _Toc234221813 \h </w:instrText>
      </w:r>
      <w:r>
        <w:rPr>
          <w:noProof/>
        </w:rPr>
      </w:r>
      <w:r>
        <w:rPr>
          <w:noProof/>
        </w:rPr>
        <w:fldChar w:fldCharType="separate"/>
      </w:r>
      <w:r>
        <w:rPr>
          <w:noProof/>
        </w:rPr>
        <w:t>20</w:t>
      </w:r>
      <w:r>
        <w:rPr>
          <w:noProof/>
        </w:rPr>
        <w:fldChar w:fldCharType="end"/>
      </w:r>
    </w:p>
    <w:p w14:paraId="41C6203C" w14:textId="77777777" w:rsidR="00430E2C" w:rsidRDefault="00430E2C">
      <w:pPr>
        <w:pStyle w:val="TOC2"/>
        <w:tabs>
          <w:tab w:val="right" w:leader="dot" w:pos="9350"/>
        </w:tabs>
        <w:rPr>
          <w:rFonts w:asciiTheme="minorHAnsi" w:eastAsiaTheme="minorEastAsia" w:hAnsiTheme="minorHAnsi" w:cstheme="minorBidi"/>
          <w:noProof/>
          <w:sz w:val="24"/>
          <w:szCs w:val="24"/>
          <w:lang w:eastAsia="ja-JP"/>
        </w:rPr>
      </w:pPr>
      <w:r>
        <w:rPr>
          <w:noProof/>
        </w:rPr>
        <w:t>***Alternative***</w:t>
      </w:r>
      <w:r>
        <w:rPr>
          <w:noProof/>
        </w:rPr>
        <w:tab/>
      </w:r>
      <w:r>
        <w:rPr>
          <w:noProof/>
        </w:rPr>
        <w:fldChar w:fldCharType="begin"/>
      </w:r>
      <w:r>
        <w:rPr>
          <w:noProof/>
        </w:rPr>
        <w:instrText xml:space="preserve"> PAGEREF _Toc234221814 \h </w:instrText>
      </w:r>
      <w:r>
        <w:rPr>
          <w:noProof/>
        </w:rPr>
      </w:r>
      <w:r>
        <w:rPr>
          <w:noProof/>
        </w:rPr>
        <w:fldChar w:fldCharType="separate"/>
      </w:r>
      <w:r>
        <w:rPr>
          <w:noProof/>
        </w:rPr>
        <w:t>23</w:t>
      </w:r>
      <w:r>
        <w:rPr>
          <w:noProof/>
        </w:rPr>
        <w:fldChar w:fldCharType="end"/>
      </w:r>
    </w:p>
    <w:p w14:paraId="68CF6FB1"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Alt Solves – Generic</w:t>
      </w:r>
      <w:r>
        <w:rPr>
          <w:noProof/>
        </w:rPr>
        <w:tab/>
      </w:r>
      <w:r>
        <w:rPr>
          <w:noProof/>
        </w:rPr>
        <w:fldChar w:fldCharType="begin"/>
      </w:r>
      <w:r>
        <w:rPr>
          <w:noProof/>
        </w:rPr>
        <w:instrText xml:space="preserve"> PAGEREF _Toc234221815 \h </w:instrText>
      </w:r>
      <w:r>
        <w:rPr>
          <w:noProof/>
        </w:rPr>
      </w:r>
      <w:r>
        <w:rPr>
          <w:noProof/>
        </w:rPr>
        <w:fldChar w:fldCharType="separate"/>
      </w:r>
      <w:r>
        <w:rPr>
          <w:noProof/>
        </w:rPr>
        <w:t>24</w:t>
      </w:r>
      <w:r>
        <w:rPr>
          <w:noProof/>
        </w:rPr>
        <w:fldChar w:fldCharType="end"/>
      </w:r>
    </w:p>
    <w:p w14:paraId="78FCC798" w14:textId="77777777" w:rsidR="00430E2C" w:rsidRDefault="00430E2C">
      <w:pPr>
        <w:pStyle w:val="TOC2"/>
        <w:tabs>
          <w:tab w:val="right" w:leader="dot" w:pos="9350"/>
        </w:tabs>
        <w:rPr>
          <w:rFonts w:asciiTheme="minorHAnsi" w:eastAsiaTheme="minorEastAsia" w:hAnsiTheme="minorHAnsi" w:cstheme="minorBidi"/>
          <w:noProof/>
          <w:sz w:val="24"/>
          <w:szCs w:val="24"/>
          <w:lang w:eastAsia="ja-JP"/>
        </w:rPr>
      </w:pPr>
      <w:r>
        <w:rPr>
          <w:noProof/>
        </w:rPr>
        <w:t>***Framework***</w:t>
      </w:r>
      <w:r>
        <w:rPr>
          <w:noProof/>
        </w:rPr>
        <w:tab/>
      </w:r>
      <w:r>
        <w:rPr>
          <w:noProof/>
        </w:rPr>
        <w:fldChar w:fldCharType="begin"/>
      </w:r>
      <w:r>
        <w:rPr>
          <w:noProof/>
        </w:rPr>
        <w:instrText xml:space="preserve"> PAGEREF _Toc234221816 \h </w:instrText>
      </w:r>
      <w:r>
        <w:rPr>
          <w:noProof/>
        </w:rPr>
      </w:r>
      <w:r>
        <w:rPr>
          <w:noProof/>
        </w:rPr>
        <w:fldChar w:fldCharType="separate"/>
      </w:r>
      <w:r>
        <w:rPr>
          <w:noProof/>
        </w:rPr>
        <w:t>27</w:t>
      </w:r>
      <w:r>
        <w:rPr>
          <w:noProof/>
        </w:rPr>
        <w:fldChar w:fldCharType="end"/>
      </w:r>
    </w:p>
    <w:p w14:paraId="1481FA72"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Framework</w:t>
      </w:r>
      <w:r>
        <w:rPr>
          <w:noProof/>
        </w:rPr>
        <w:tab/>
      </w:r>
      <w:r>
        <w:rPr>
          <w:noProof/>
        </w:rPr>
        <w:fldChar w:fldCharType="begin"/>
      </w:r>
      <w:r>
        <w:rPr>
          <w:noProof/>
        </w:rPr>
        <w:instrText xml:space="preserve"> PAGEREF _Toc234221817 \h </w:instrText>
      </w:r>
      <w:r>
        <w:rPr>
          <w:noProof/>
        </w:rPr>
      </w:r>
      <w:r>
        <w:rPr>
          <w:noProof/>
        </w:rPr>
        <w:fldChar w:fldCharType="separate"/>
      </w:r>
      <w:r>
        <w:rPr>
          <w:noProof/>
        </w:rPr>
        <w:t>28</w:t>
      </w:r>
      <w:r>
        <w:rPr>
          <w:noProof/>
        </w:rPr>
        <w:fldChar w:fldCharType="end"/>
      </w:r>
    </w:p>
    <w:p w14:paraId="5971B45D" w14:textId="77777777" w:rsidR="00430E2C" w:rsidRDefault="00430E2C">
      <w:pPr>
        <w:pStyle w:val="TOC2"/>
        <w:tabs>
          <w:tab w:val="right" w:leader="dot" w:pos="9350"/>
        </w:tabs>
        <w:rPr>
          <w:rFonts w:asciiTheme="minorHAnsi" w:eastAsiaTheme="minorEastAsia" w:hAnsiTheme="minorHAnsi" w:cstheme="minorBidi"/>
          <w:noProof/>
          <w:sz w:val="24"/>
          <w:szCs w:val="24"/>
          <w:lang w:eastAsia="ja-JP"/>
        </w:rPr>
      </w:pPr>
      <w:r>
        <w:rPr>
          <w:noProof/>
        </w:rPr>
        <w:t>***2NC Answers To***</w:t>
      </w:r>
      <w:r>
        <w:rPr>
          <w:noProof/>
        </w:rPr>
        <w:tab/>
      </w:r>
      <w:r>
        <w:rPr>
          <w:noProof/>
        </w:rPr>
        <w:fldChar w:fldCharType="begin"/>
      </w:r>
      <w:r>
        <w:rPr>
          <w:noProof/>
        </w:rPr>
        <w:instrText xml:space="preserve"> PAGEREF _Toc234221818 \h </w:instrText>
      </w:r>
      <w:r>
        <w:rPr>
          <w:noProof/>
        </w:rPr>
      </w:r>
      <w:r>
        <w:rPr>
          <w:noProof/>
        </w:rPr>
        <w:fldChar w:fldCharType="separate"/>
      </w:r>
      <w:r>
        <w:rPr>
          <w:noProof/>
        </w:rPr>
        <w:t>33</w:t>
      </w:r>
      <w:r>
        <w:rPr>
          <w:noProof/>
        </w:rPr>
        <w:fldChar w:fldCharType="end"/>
      </w:r>
    </w:p>
    <w:p w14:paraId="7A214287"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AT: Perm</w:t>
      </w:r>
      <w:r>
        <w:rPr>
          <w:noProof/>
        </w:rPr>
        <w:tab/>
      </w:r>
      <w:r>
        <w:rPr>
          <w:noProof/>
        </w:rPr>
        <w:fldChar w:fldCharType="begin"/>
      </w:r>
      <w:r>
        <w:rPr>
          <w:noProof/>
        </w:rPr>
        <w:instrText xml:space="preserve"> PAGEREF _Toc234221819 \h </w:instrText>
      </w:r>
      <w:r>
        <w:rPr>
          <w:noProof/>
        </w:rPr>
      </w:r>
      <w:r>
        <w:rPr>
          <w:noProof/>
        </w:rPr>
        <w:fldChar w:fldCharType="separate"/>
      </w:r>
      <w:r>
        <w:rPr>
          <w:noProof/>
        </w:rPr>
        <w:t>34</w:t>
      </w:r>
      <w:r>
        <w:rPr>
          <w:noProof/>
        </w:rPr>
        <w:fldChar w:fldCharType="end"/>
      </w:r>
    </w:p>
    <w:p w14:paraId="690220B6"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AT: Transition Wars</w:t>
      </w:r>
      <w:r>
        <w:rPr>
          <w:noProof/>
        </w:rPr>
        <w:tab/>
      </w:r>
      <w:r>
        <w:rPr>
          <w:noProof/>
        </w:rPr>
        <w:fldChar w:fldCharType="begin"/>
      </w:r>
      <w:r>
        <w:rPr>
          <w:noProof/>
        </w:rPr>
        <w:instrText xml:space="preserve"> PAGEREF _Toc234221820 \h </w:instrText>
      </w:r>
      <w:r>
        <w:rPr>
          <w:noProof/>
        </w:rPr>
      </w:r>
      <w:r>
        <w:rPr>
          <w:noProof/>
        </w:rPr>
        <w:fldChar w:fldCharType="separate"/>
      </w:r>
      <w:r>
        <w:rPr>
          <w:noProof/>
        </w:rPr>
        <w:t>37</w:t>
      </w:r>
      <w:r>
        <w:rPr>
          <w:noProof/>
        </w:rPr>
        <w:fldChar w:fldCharType="end"/>
      </w:r>
    </w:p>
    <w:p w14:paraId="11ADE712"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AT: Neoliberalism is Good</w:t>
      </w:r>
      <w:r>
        <w:rPr>
          <w:noProof/>
        </w:rPr>
        <w:tab/>
      </w:r>
      <w:r>
        <w:rPr>
          <w:noProof/>
        </w:rPr>
        <w:fldChar w:fldCharType="begin"/>
      </w:r>
      <w:r>
        <w:rPr>
          <w:noProof/>
        </w:rPr>
        <w:instrText xml:space="preserve"> PAGEREF _Toc234221821 \h </w:instrText>
      </w:r>
      <w:r>
        <w:rPr>
          <w:noProof/>
        </w:rPr>
      </w:r>
      <w:r>
        <w:rPr>
          <w:noProof/>
        </w:rPr>
        <w:fldChar w:fldCharType="separate"/>
      </w:r>
      <w:r>
        <w:rPr>
          <w:noProof/>
        </w:rPr>
        <w:t>38</w:t>
      </w:r>
      <w:r>
        <w:rPr>
          <w:noProof/>
        </w:rPr>
        <w:fldChar w:fldCharType="end"/>
      </w:r>
    </w:p>
    <w:p w14:paraId="5786682B"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AT: Inevitable</w:t>
      </w:r>
      <w:r>
        <w:rPr>
          <w:noProof/>
        </w:rPr>
        <w:tab/>
      </w:r>
      <w:r>
        <w:rPr>
          <w:noProof/>
        </w:rPr>
        <w:fldChar w:fldCharType="begin"/>
      </w:r>
      <w:r>
        <w:rPr>
          <w:noProof/>
        </w:rPr>
        <w:instrText xml:space="preserve"> PAGEREF _Toc234221822 \h </w:instrText>
      </w:r>
      <w:r>
        <w:rPr>
          <w:noProof/>
        </w:rPr>
      </w:r>
      <w:r>
        <w:rPr>
          <w:noProof/>
        </w:rPr>
        <w:fldChar w:fldCharType="separate"/>
      </w:r>
      <w:r>
        <w:rPr>
          <w:noProof/>
        </w:rPr>
        <w:t>39</w:t>
      </w:r>
      <w:r>
        <w:rPr>
          <w:noProof/>
        </w:rPr>
        <w:fldChar w:fldCharType="end"/>
      </w:r>
    </w:p>
    <w:p w14:paraId="5A571029"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AT: Alt Fails</w:t>
      </w:r>
      <w:r>
        <w:rPr>
          <w:noProof/>
        </w:rPr>
        <w:tab/>
      </w:r>
      <w:r>
        <w:rPr>
          <w:noProof/>
        </w:rPr>
        <w:fldChar w:fldCharType="begin"/>
      </w:r>
      <w:r>
        <w:rPr>
          <w:noProof/>
        </w:rPr>
        <w:instrText xml:space="preserve"> PAGEREF _Toc234221823 \h </w:instrText>
      </w:r>
      <w:r>
        <w:rPr>
          <w:noProof/>
        </w:rPr>
      </w:r>
      <w:r>
        <w:rPr>
          <w:noProof/>
        </w:rPr>
        <w:fldChar w:fldCharType="separate"/>
      </w:r>
      <w:r>
        <w:rPr>
          <w:noProof/>
        </w:rPr>
        <w:t>41</w:t>
      </w:r>
      <w:r>
        <w:rPr>
          <w:noProof/>
        </w:rPr>
        <w:fldChar w:fldCharType="end"/>
      </w:r>
    </w:p>
    <w:p w14:paraId="5913ED3A" w14:textId="77777777" w:rsidR="00430E2C" w:rsidRDefault="00430E2C">
      <w:pPr>
        <w:pStyle w:val="TOC1"/>
        <w:tabs>
          <w:tab w:val="right" w:leader="dot" w:pos="9350"/>
        </w:tabs>
        <w:rPr>
          <w:rFonts w:asciiTheme="minorHAnsi" w:eastAsiaTheme="minorEastAsia" w:hAnsiTheme="minorHAnsi" w:cstheme="minorBidi"/>
          <w:noProof/>
          <w:sz w:val="24"/>
          <w:szCs w:val="24"/>
          <w:lang w:eastAsia="ja-JP"/>
        </w:rPr>
      </w:pPr>
      <w:r>
        <w:rPr>
          <w:noProof/>
        </w:rPr>
        <w:t>***Affirmative Answers***</w:t>
      </w:r>
      <w:r>
        <w:rPr>
          <w:noProof/>
        </w:rPr>
        <w:tab/>
      </w:r>
      <w:r>
        <w:rPr>
          <w:noProof/>
        </w:rPr>
        <w:fldChar w:fldCharType="begin"/>
      </w:r>
      <w:r>
        <w:rPr>
          <w:noProof/>
        </w:rPr>
        <w:instrText xml:space="preserve"> PAGEREF _Toc234221824 \h </w:instrText>
      </w:r>
      <w:r>
        <w:rPr>
          <w:noProof/>
        </w:rPr>
      </w:r>
      <w:r>
        <w:rPr>
          <w:noProof/>
        </w:rPr>
        <w:fldChar w:fldCharType="separate"/>
      </w:r>
      <w:r>
        <w:rPr>
          <w:noProof/>
        </w:rPr>
        <w:t>42</w:t>
      </w:r>
      <w:r>
        <w:rPr>
          <w:noProof/>
        </w:rPr>
        <w:fldChar w:fldCharType="end"/>
      </w:r>
    </w:p>
    <w:p w14:paraId="6C80BF55"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2AC Frontline</w:t>
      </w:r>
      <w:r>
        <w:rPr>
          <w:noProof/>
        </w:rPr>
        <w:tab/>
      </w:r>
      <w:r>
        <w:rPr>
          <w:noProof/>
        </w:rPr>
        <w:fldChar w:fldCharType="begin"/>
      </w:r>
      <w:r>
        <w:rPr>
          <w:noProof/>
        </w:rPr>
        <w:instrText xml:space="preserve"> PAGEREF _Toc234221825 \h </w:instrText>
      </w:r>
      <w:r>
        <w:rPr>
          <w:noProof/>
        </w:rPr>
      </w:r>
      <w:r>
        <w:rPr>
          <w:noProof/>
        </w:rPr>
        <w:fldChar w:fldCharType="separate"/>
      </w:r>
      <w:r>
        <w:rPr>
          <w:noProof/>
        </w:rPr>
        <w:t>43</w:t>
      </w:r>
      <w:r>
        <w:rPr>
          <w:noProof/>
        </w:rPr>
        <w:fldChar w:fldCharType="end"/>
      </w:r>
    </w:p>
    <w:p w14:paraId="223903FC"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EXT – Sustainable</w:t>
      </w:r>
      <w:r>
        <w:rPr>
          <w:noProof/>
        </w:rPr>
        <w:tab/>
      </w:r>
      <w:r>
        <w:rPr>
          <w:noProof/>
        </w:rPr>
        <w:fldChar w:fldCharType="begin"/>
      </w:r>
      <w:r>
        <w:rPr>
          <w:noProof/>
        </w:rPr>
        <w:instrText xml:space="preserve"> PAGEREF _Toc234221826 \h </w:instrText>
      </w:r>
      <w:r>
        <w:rPr>
          <w:noProof/>
        </w:rPr>
      </w:r>
      <w:r>
        <w:rPr>
          <w:noProof/>
        </w:rPr>
        <w:fldChar w:fldCharType="separate"/>
      </w:r>
      <w:r>
        <w:rPr>
          <w:noProof/>
        </w:rPr>
        <w:t>47</w:t>
      </w:r>
      <w:r>
        <w:rPr>
          <w:noProof/>
        </w:rPr>
        <w:fldChar w:fldCharType="end"/>
      </w:r>
    </w:p>
    <w:p w14:paraId="005AA7CD"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EXT – Alt Fails</w:t>
      </w:r>
      <w:r>
        <w:rPr>
          <w:noProof/>
        </w:rPr>
        <w:tab/>
      </w:r>
      <w:r>
        <w:rPr>
          <w:noProof/>
        </w:rPr>
        <w:fldChar w:fldCharType="begin"/>
      </w:r>
      <w:r>
        <w:rPr>
          <w:noProof/>
        </w:rPr>
        <w:instrText xml:space="preserve"> PAGEREF _Toc234221827 \h </w:instrText>
      </w:r>
      <w:r>
        <w:rPr>
          <w:noProof/>
        </w:rPr>
      </w:r>
      <w:r>
        <w:rPr>
          <w:noProof/>
        </w:rPr>
        <w:fldChar w:fldCharType="separate"/>
      </w:r>
      <w:r>
        <w:rPr>
          <w:noProof/>
        </w:rPr>
        <w:t>49</w:t>
      </w:r>
      <w:r>
        <w:rPr>
          <w:noProof/>
        </w:rPr>
        <w:fldChar w:fldCharType="end"/>
      </w:r>
    </w:p>
    <w:p w14:paraId="30E4215D" w14:textId="77777777" w:rsidR="00430E2C" w:rsidRDefault="00430E2C">
      <w:pPr>
        <w:pStyle w:val="TOC3"/>
        <w:tabs>
          <w:tab w:val="right" w:leader="dot" w:pos="9350"/>
        </w:tabs>
        <w:rPr>
          <w:rFonts w:asciiTheme="minorHAnsi" w:eastAsiaTheme="minorEastAsia" w:hAnsiTheme="minorHAnsi" w:cstheme="minorBidi"/>
          <w:noProof/>
          <w:sz w:val="24"/>
          <w:szCs w:val="24"/>
          <w:lang w:eastAsia="ja-JP"/>
        </w:rPr>
      </w:pPr>
      <w:r>
        <w:rPr>
          <w:noProof/>
        </w:rPr>
        <w:t>EXT – Key to Peace</w:t>
      </w:r>
      <w:r>
        <w:rPr>
          <w:noProof/>
        </w:rPr>
        <w:tab/>
      </w:r>
      <w:r>
        <w:rPr>
          <w:noProof/>
        </w:rPr>
        <w:fldChar w:fldCharType="begin"/>
      </w:r>
      <w:r>
        <w:rPr>
          <w:noProof/>
        </w:rPr>
        <w:instrText xml:space="preserve"> PAGEREF _Toc234221828 \h </w:instrText>
      </w:r>
      <w:r>
        <w:rPr>
          <w:noProof/>
        </w:rPr>
      </w:r>
      <w:r>
        <w:rPr>
          <w:noProof/>
        </w:rPr>
        <w:fldChar w:fldCharType="separate"/>
      </w:r>
      <w:r>
        <w:rPr>
          <w:noProof/>
        </w:rPr>
        <w:t>51</w:t>
      </w:r>
      <w:r>
        <w:rPr>
          <w:noProof/>
        </w:rPr>
        <w:fldChar w:fldCharType="end"/>
      </w:r>
    </w:p>
    <w:p w14:paraId="5F7055B4" w14:textId="77777777" w:rsidR="00430E2C" w:rsidRDefault="00430E2C" w:rsidP="004D3C1B">
      <w:pPr>
        <w:pStyle w:val="Heading2"/>
        <w:rPr>
          <w:lang w:bidi="lo-LA"/>
        </w:rPr>
      </w:pPr>
      <w:r>
        <w:rPr>
          <w:lang w:bidi="lo-LA"/>
        </w:rPr>
        <w:lastRenderedPageBreak/>
        <w:fldChar w:fldCharType="end"/>
      </w:r>
      <w:bookmarkStart w:id="0" w:name="_GoBack"/>
      <w:bookmarkEnd w:id="0"/>
    </w:p>
    <w:p w14:paraId="78BEF3D3" w14:textId="509CCF27" w:rsidR="004D3C1B" w:rsidRDefault="004D3C1B" w:rsidP="004D3C1B">
      <w:pPr>
        <w:pStyle w:val="Heading2"/>
        <w:rPr>
          <w:lang w:bidi="lo-LA"/>
        </w:rPr>
      </w:pPr>
      <w:bookmarkStart w:id="1" w:name="_Toc234221802"/>
      <w:r>
        <w:rPr>
          <w:lang w:bidi="lo-LA"/>
        </w:rPr>
        <w:lastRenderedPageBreak/>
        <w:t>***1NC***</w:t>
      </w:r>
      <w:bookmarkEnd w:id="1"/>
    </w:p>
    <w:p w14:paraId="6BCA8476" w14:textId="2476B308" w:rsidR="006669D6" w:rsidRDefault="006669D6" w:rsidP="006669D6">
      <w:pPr>
        <w:pStyle w:val="Heading3"/>
        <w:rPr>
          <w:rFonts w:eastAsia="Times New Roman"/>
          <w:lang w:bidi="lo-LA"/>
        </w:rPr>
      </w:pPr>
      <w:bookmarkStart w:id="2" w:name="_Toc234221803"/>
      <w:r>
        <w:rPr>
          <w:rFonts w:eastAsia="Times New Roman"/>
          <w:lang w:bidi="lo-LA"/>
        </w:rPr>
        <w:lastRenderedPageBreak/>
        <w:t xml:space="preserve">1NC </w:t>
      </w:r>
      <w:r w:rsidR="004D3C1B">
        <w:rPr>
          <w:rFonts w:eastAsia="Times New Roman"/>
          <w:lang w:bidi="lo-LA"/>
        </w:rPr>
        <w:t>Shell</w:t>
      </w:r>
      <w:bookmarkEnd w:id="2"/>
    </w:p>
    <w:p w14:paraId="53488FE3" w14:textId="4B643B54" w:rsidR="006669D6" w:rsidRPr="00F252E4" w:rsidRDefault="000F2A10" w:rsidP="00BE00A8">
      <w:pPr>
        <w:pStyle w:val="Heading4"/>
        <w:rPr>
          <w:rStyle w:val="StyleStyleBold12pt"/>
          <w:b/>
          <w:bCs w:val="0"/>
          <w:sz w:val="24"/>
        </w:rPr>
      </w:pPr>
      <w:r>
        <w:rPr>
          <w:rStyle w:val="StyleStyleBold12pt"/>
          <w:b/>
          <w:sz w:val="24"/>
        </w:rPr>
        <w:t xml:space="preserve">A) </w:t>
      </w:r>
      <w:r w:rsidR="004D3C1B">
        <w:rPr>
          <w:rStyle w:val="StyleStyleBold12pt"/>
          <w:b/>
          <w:sz w:val="24"/>
        </w:rPr>
        <w:t>Link: The plan is justification for U.S. neoliberal domination of Latin America – U.S. security interests will always come before the needs of the people. Economic engagement is a mask for U.S. hegemony and exploitation of Latin America.</w:t>
      </w:r>
    </w:p>
    <w:p w14:paraId="21C4DC65" w14:textId="36DE1158" w:rsidR="006669D6" w:rsidRPr="00D518EE" w:rsidRDefault="006669D6" w:rsidP="006669D6">
      <w:r w:rsidRPr="00D518EE">
        <w:rPr>
          <w:rStyle w:val="StyleStyleBold12pt"/>
        </w:rPr>
        <w:t xml:space="preserve">Jacobs </w:t>
      </w:r>
      <w:r w:rsidR="004D3C1B">
        <w:rPr>
          <w:rStyle w:val="StyleStyleBold12pt"/>
        </w:rPr>
        <w:t>‘</w:t>
      </w:r>
      <w:r w:rsidRPr="00D518EE">
        <w:rPr>
          <w:rStyle w:val="StyleStyleBold12pt"/>
        </w:rPr>
        <w:t>4</w:t>
      </w:r>
      <w:r w:rsidRPr="004D3C1B">
        <w:rPr>
          <w:sz w:val="16"/>
          <w:szCs w:val="16"/>
        </w:rPr>
        <w:t xml:space="preserve"> (Jamie Elizabeth, Assistant Prof of </w:t>
      </w:r>
      <w:proofErr w:type="spellStart"/>
      <w:r w:rsidRPr="004D3C1B">
        <w:rPr>
          <w:sz w:val="16"/>
          <w:szCs w:val="16"/>
        </w:rPr>
        <w:t>Polisci</w:t>
      </w:r>
      <w:proofErr w:type="spellEnd"/>
      <w:r w:rsidRPr="004D3C1B">
        <w:rPr>
          <w:sz w:val="16"/>
          <w:szCs w:val="16"/>
        </w:rPr>
        <w:t xml:space="preserve"> at West Virginia U, "Neoliberalism and </w:t>
      </w:r>
      <w:proofErr w:type="spellStart"/>
      <w:r w:rsidRPr="004D3C1B">
        <w:rPr>
          <w:sz w:val="16"/>
          <w:szCs w:val="16"/>
        </w:rPr>
        <w:t>Neopanamericanism</w:t>
      </w:r>
      <w:proofErr w:type="spellEnd"/>
      <w:r w:rsidRPr="004D3C1B">
        <w:rPr>
          <w:sz w:val="16"/>
          <w:szCs w:val="16"/>
        </w:rPr>
        <w:t>: The View from Latin America,</w:t>
      </w:r>
      <w:proofErr w:type="gramStart"/>
      <w:r w:rsidRPr="004D3C1B">
        <w:rPr>
          <w:sz w:val="16"/>
          <w:szCs w:val="16"/>
        </w:rPr>
        <w:t>"  Latin</w:t>
      </w:r>
      <w:proofErr w:type="gramEnd"/>
      <w:r w:rsidRPr="004D3C1B">
        <w:rPr>
          <w:sz w:val="16"/>
          <w:szCs w:val="16"/>
        </w:rPr>
        <w:t xml:space="preserve"> American Politics &amp; Society 46.4 (2004) 149-152, MUSE)</w:t>
      </w:r>
    </w:p>
    <w:p w14:paraId="1847DBDF" w14:textId="77777777" w:rsidR="006669D6" w:rsidRDefault="006669D6" w:rsidP="006669D6">
      <w:pPr>
        <w:rPr>
          <w:sz w:val="16"/>
        </w:rPr>
      </w:pPr>
      <w:r w:rsidRPr="001E0AAF">
        <w:rPr>
          <w:sz w:val="16"/>
        </w:rPr>
        <w:t xml:space="preserve">The advance of neoliberalism suffers no shortage of critics, both from its supporters who seek a greater balance in the interests of North and South, and from its opponents who see it as lacking any real choice for developing states. </w:t>
      </w:r>
      <w:proofErr w:type="gramStart"/>
      <w:r w:rsidRPr="001E0AAF">
        <w:rPr>
          <w:sz w:val="16"/>
        </w:rPr>
        <w:t xml:space="preserve">The spread of </w:t>
      </w:r>
      <w:r w:rsidRPr="00BE00A8">
        <w:rPr>
          <w:rStyle w:val="StyleBoldUnderline"/>
          <w:highlight w:val="green"/>
        </w:rPr>
        <w:t>neoliberalism is</w:t>
      </w:r>
      <w:r w:rsidRPr="004D3C1B">
        <w:rPr>
          <w:rStyle w:val="StyleBoldUnderline"/>
        </w:rPr>
        <w:t xml:space="preserve"> </w:t>
      </w:r>
      <w:r w:rsidRPr="001E0AAF">
        <w:rPr>
          <w:sz w:val="16"/>
        </w:rPr>
        <w:t>viewed by its strongest critics</w:t>
      </w:r>
      <w:proofErr w:type="gramEnd"/>
      <w:r w:rsidRPr="001E0AAF">
        <w:rPr>
          <w:sz w:val="16"/>
        </w:rPr>
        <w:t xml:space="preserve"> as part of the</w:t>
      </w:r>
      <w:r w:rsidRPr="00D518EE">
        <w:rPr>
          <w:u w:val="single"/>
        </w:rPr>
        <w:t xml:space="preserve"> </w:t>
      </w:r>
      <w:r w:rsidRPr="001E0AAF">
        <w:rPr>
          <w:sz w:val="16"/>
        </w:rPr>
        <w:t xml:space="preserve">continuing expression of Western power through the mechanisms of globalization, often </w:t>
      </w:r>
      <w:r w:rsidRPr="00BE00A8">
        <w:rPr>
          <w:rStyle w:val="StyleBoldUnderline"/>
          <w:highlight w:val="green"/>
        </w:rPr>
        <w:t>directly linked to the hegemonic power of the U</w:t>
      </w:r>
      <w:r w:rsidRPr="001E0AAF">
        <w:rPr>
          <w:sz w:val="16"/>
        </w:rPr>
        <w:t>nited</w:t>
      </w:r>
      <w:r w:rsidRPr="00D518EE">
        <w:rPr>
          <w:u w:val="single"/>
        </w:rPr>
        <w:t xml:space="preserve"> </w:t>
      </w:r>
      <w:r w:rsidRPr="00BE00A8">
        <w:rPr>
          <w:rStyle w:val="StyleBoldUnderline"/>
          <w:highlight w:val="green"/>
        </w:rPr>
        <w:t>S</w:t>
      </w:r>
      <w:r w:rsidRPr="001E0AAF">
        <w:rPr>
          <w:sz w:val="16"/>
        </w:rPr>
        <w:t xml:space="preserve">tates. Gary Prevost </w:t>
      </w:r>
      <w:r w:rsidRPr="00BE00A8">
        <w:rPr>
          <w:rStyle w:val="StyleBoldUnderline"/>
          <w:highlight w:val="green"/>
        </w:rPr>
        <w:t>and</w:t>
      </w:r>
      <w:r w:rsidRPr="001E0AAF">
        <w:rPr>
          <w:sz w:val="16"/>
        </w:rPr>
        <w:t xml:space="preserve"> Carlos </w:t>
      </w:r>
      <w:proofErr w:type="spellStart"/>
      <w:r w:rsidRPr="001E0AAF">
        <w:rPr>
          <w:sz w:val="16"/>
        </w:rPr>
        <w:t>Oliva</w:t>
      </w:r>
      <w:proofErr w:type="spellEnd"/>
      <w:r w:rsidRPr="001E0AAF">
        <w:rPr>
          <w:sz w:val="16"/>
        </w:rPr>
        <w:t xml:space="preserve"> Campos have assembled a collection of articles that pushes this debate in a somewhat new direction. This compilation addresses the question from a different perspective, focusing not on the neoliberal process as globalization but on neoliberalism as the new guise of </w:t>
      </w:r>
      <w:proofErr w:type="spellStart"/>
      <w:r w:rsidRPr="001E0AAF">
        <w:rPr>
          <w:sz w:val="16"/>
        </w:rPr>
        <w:t>panamericanism</w:t>
      </w:r>
      <w:proofErr w:type="spellEnd"/>
      <w:r w:rsidRPr="001E0AAF">
        <w:rPr>
          <w:sz w:val="16"/>
        </w:rPr>
        <w:t xml:space="preserve">, which emphasizes a distinctly political overtone in the discussion. The edited volume argues that neoliberalism reanimates a system of relations in the hemisphere that </w:t>
      </w:r>
      <w:r w:rsidRPr="00BE00A8">
        <w:rPr>
          <w:rStyle w:val="Emphasis"/>
          <w:highlight w:val="green"/>
        </w:rPr>
        <w:t xml:space="preserve">reinforces the most negative </w:t>
      </w:r>
      <w:r w:rsidRPr="00BE00A8">
        <w:rPr>
          <w:rStyle w:val="StyleBoldUnderline"/>
          <w:highlight w:val="green"/>
        </w:rPr>
        <w:t>aspects of</w:t>
      </w:r>
      <w:r w:rsidRPr="00F252E4">
        <w:rPr>
          <w:sz w:val="24"/>
          <w:szCs w:val="24"/>
          <w:u w:val="single"/>
        </w:rPr>
        <w:t xml:space="preserve"> </w:t>
      </w:r>
      <w:r w:rsidRPr="001E0AAF">
        <w:rPr>
          <w:sz w:val="16"/>
        </w:rPr>
        <w:t>the last century's U.S.-dominated</w:t>
      </w:r>
      <w:r w:rsidRPr="004D3C1B">
        <w:rPr>
          <w:u w:val="single"/>
        </w:rPr>
        <w:t xml:space="preserve"> </w:t>
      </w:r>
      <w:proofErr w:type="spellStart"/>
      <w:r w:rsidRPr="001E0AAF">
        <w:rPr>
          <w:sz w:val="16"/>
        </w:rPr>
        <w:t>panamericanism</w:t>
      </w:r>
      <w:proofErr w:type="spellEnd"/>
      <w:r w:rsidRPr="001E0AAF">
        <w:rPr>
          <w:sz w:val="16"/>
        </w:rPr>
        <w:t>. The assembled authors offer a critical view that places neoliberalism squarely in the realm of</w:t>
      </w:r>
      <w:r w:rsidRPr="00BE00A8">
        <w:rPr>
          <w:rStyle w:val="StyleBoldUnderline"/>
          <w:highlight w:val="green"/>
        </w:rPr>
        <w:t xml:space="preserve"> U.S. </w:t>
      </w:r>
      <w:r w:rsidRPr="00BE00A8">
        <w:rPr>
          <w:rStyle w:val="Emphasis"/>
          <w:highlight w:val="green"/>
        </w:rPr>
        <w:t>hegemonic exploitation</w:t>
      </w:r>
      <w:r w:rsidRPr="00BE00A8">
        <w:rPr>
          <w:rStyle w:val="StyleBoldUnderline"/>
          <w:highlight w:val="green"/>
        </w:rPr>
        <w:t xml:space="preserve"> of </w:t>
      </w:r>
      <w:proofErr w:type="spellStart"/>
      <w:r w:rsidRPr="00BE00A8">
        <w:rPr>
          <w:rStyle w:val="StyleBoldUnderline"/>
          <w:highlight w:val="green"/>
        </w:rPr>
        <w:t>interamerican</w:t>
      </w:r>
      <w:proofErr w:type="spellEnd"/>
      <w:r w:rsidRPr="00BE00A8">
        <w:rPr>
          <w:rStyle w:val="StyleBoldUnderline"/>
          <w:highlight w:val="green"/>
        </w:rPr>
        <w:t xml:space="preserve"> relations</w:t>
      </w:r>
      <w:r w:rsidRPr="001E0AAF">
        <w:rPr>
          <w:sz w:val="16"/>
        </w:rPr>
        <w:t xml:space="preserve">. This volume, furthermore, articulates a detailed vision of the potential failures of this approach in terms of culture, politics, security, and economics for both North and South. </w:t>
      </w:r>
      <w:proofErr w:type="spellStart"/>
      <w:r w:rsidRPr="001E0AAF">
        <w:rPr>
          <w:sz w:val="16"/>
        </w:rPr>
        <w:t>Oliva</w:t>
      </w:r>
      <w:proofErr w:type="spellEnd"/>
      <w:r w:rsidRPr="001E0AAF">
        <w:rPr>
          <w:sz w:val="16"/>
        </w:rPr>
        <w:t xml:space="preserve">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w:t>
      </w:r>
      <w:proofErr w:type="spellStart"/>
      <w:r w:rsidRPr="001E0AAF">
        <w:rPr>
          <w:sz w:val="16"/>
        </w:rPr>
        <w:t>Oliva</w:t>
      </w:r>
      <w:proofErr w:type="spellEnd"/>
      <w:r w:rsidRPr="001E0AAF">
        <w:rPr>
          <w:sz w:val="16"/>
        </w:rPr>
        <w:t xml:space="preserve"> and Prevost and the other authors featured in this volume point to the changes that have altered global relations since the end of the Cold War—among them an altered balance of power, shifting U.S. strategy, and evolving </w:t>
      </w:r>
      <w:proofErr w:type="spellStart"/>
      <w:r w:rsidRPr="001E0AAF">
        <w:rPr>
          <w:sz w:val="16"/>
        </w:rPr>
        <w:t>interamerican</w:t>
      </w:r>
      <w:proofErr w:type="spellEnd"/>
      <w:r w:rsidRPr="001E0AAF">
        <w:rPr>
          <w:sz w:val="16"/>
        </w:rPr>
        <w:t xml:space="preserve"> relations—they all view the</w:t>
      </w:r>
      <w:r w:rsidRPr="00D518EE">
        <w:rPr>
          <w:u w:val="single"/>
        </w:rPr>
        <w:t xml:space="preserve"> </w:t>
      </w:r>
      <w:r w:rsidRPr="00BE00A8">
        <w:rPr>
          <w:highlight w:val="green"/>
          <w:u w:val="single"/>
        </w:rPr>
        <w:t>U.S.</w:t>
      </w:r>
      <w:r w:rsidRPr="00D518EE">
        <w:rPr>
          <w:u w:val="single"/>
        </w:rPr>
        <w:t xml:space="preserve"> </w:t>
      </w:r>
      <w:r w:rsidRPr="001E0AAF">
        <w:rPr>
          <w:sz w:val="16"/>
        </w:rPr>
        <w:t xml:space="preserve">foreign policy of </w:t>
      </w:r>
      <w:r w:rsidRPr="00BE00A8">
        <w:rPr>
          <w:rStyle w:val="StyleBoldUnderline"/>
          <w:highlight w:val="green"/>
        </w:rPr>
        <w:t>neoliberalism and economic integration</w:t>
      </w:r>
      <w:r w:rsidRPr="00D518EE">
        <w:rPr>
          <w:u w:val="single"/>
        </w:rPr>
        <w:t xml:space="preserve"> </w:t>
      </w:r>
      <w:r w:rsidRPr="001E0AAF">
        <w:rPr>
          <w:sz w:val="16"/>
        </w:rPr>
        <w:t xml:space="preserve">essentially </w:t>
      </w:r>
      <w:r w:rsidRPr="00BE00A8">
        <w:rPr>
          <w:rStyle w:val="StyleBoldUnderline"/>
          <w:highlight w:val="green"/>
        </w:rPr>
        <w:t>as old wine in new bottles</w:t>
      </w:r>
      <w:r w:rsidRPr="00D518EE">
        <w:rPr>
          <w:u w:val="single"/>
        </w:rPr>
        <w:t xml:space="preserve">. </w:t>
      </w:r>
      <w:r w:rsidRPr="001E0AAF">
        <w:rPr>
          <w:sz w:val="16"/>
        </w:rPr>
        <w:t>As such, old</w:t>
      </w:r>
      <w:r w:rsidRPr="00D518EE">
        <w:rPr>
          <w:u w:val="single"/>
        </w:rPr>
        <w:t xml:space="preserve"> </w:t>
      </w:r>
      <w:r w:rsidRPr="001E0AAF">
        <w:rPr>
          <w:sz w:val="16"/>
        </w:rPr>
        <w:t>enemies</w:t>
      </w:r>
      <w:r w:rsidRPr="00D518EE">
        <w:rPr>
          <w:u w:val="single"/>
        </w:rPr>
        <w:t xml:space="preserve"> </w:t>
      </w:r>
      <w:r w:rsidRPr="001E0AAF">
        <w:rPr>
          <w:sz w:val="16"/>
        </w:rPr>
        <w:t xml:space="preserve">(communism) are replaced by new (drugs and terrorism), but the </w:t>
      </w:r>
      <w:r w:rsidRPr="00BE00A8">
        <w:rPr>
          <w:rStyle w:val="StyleBoldUnderline"/>
          <w:highlight w:val="green"/>
        </w:rPr>
        <w:t>fear of Northern domination</w:t>
      </w:r>
      <w:r w:rsidRPr="00D518EE">
        <w:rPr>
          <w:u w:val="single"/>
        </w:rPr>
        <w:t xml:space="preserve"> </w:t>
      </w:r>
      <w:r w:rsidRPr="001E0AAF">
        <w:rPr>
          <w:sz w:val="16"/>
        </w:rPr>
        <w:t>of</w:t>
      </w:r>
      <w:r w:rsidRPr="00D518EE">
        <w:rPr>
          <w:u w:val="single"/>
        </w:rPr>
        <w:t xml:space="preserve"> </w:t>
      </w:r>
      <w:r w:rsidRPr="00BE00A8">
        <w:rPr>
          <w:rStyle w:val="StyleBoldUnderline"/>
          <w:highlight w:val="green"/>
        </w:rPr>
        <w:t>and</w:t>
      </w:r>
      <w:r w:rsidRPr="001E0AAF">
        <w:rPr>
          <w:sz w:val="16"/>
        </w:rPr>
        <w:t xml:space="preserve"> </w:t>
      </w:r>
      <w:r w:rsidRPr="00BE00A8">
        <w:rPr>
          <w:rStyle w:val="StyleBoldUnderline"/>
          <w:highlight w:val="green"/>
        </w:rPr>
        <w:t>intervention in Latin America remains</w:t>
      </w:r>
      <w:r w:rsidRPr="001E0AAF">
        <w:rPr>
          <w:sz w:val="16"/>
        </w:rPr>
        <w:t xml:space="preserve">. Specifically, </w:t>
      </w:r>
      <w:proofErr w:type="spellStart"/>
      <w:r w:rsidRPr="001E0AAF">
        <w:rPr>
          <w:sz w:val="16"/>
        </w:rPr>
        <w:t>Oliva</w:t>
      </w:r>
      <w:proofErr w:type="spellEnd"/>
      <w:r w:rsidRPr="001E0AAF">
        <w:rPr>
          <w:sz w:val="16"/>
        </w:rPr>
        <w:t xml:space="preserve"> and Prevost identify the process through which "economics had taken center stage in </w:t>
      </w:r>
      <w:proofErr w:type="spellStart"/>
      <w:r w:rsidRPr="001E0AAF">
        <w:rPr>
          <w:sz w:val="16"/>
        </w:rPr>
        <w:t>interamerican</w:t>
      </w:r>
      <w:proofErr w:type="spellEnd"/>
      <w:r w:rsidRPr="001E0AAF">
        <w:rPr>
          <w:sz w:val="16"/>
        </w:rPr>
        <w:t xml:space="preserve"> affairs." They [End Page 149] suggest that the Washington Consensus—diminishing the state's role in the economy, privatizing to reduce public deficits, and shifting more fully to external markets—was instead a recipe for weakened governments susceptible to hemispheric domination by the United States (xi). The book is divided into two main sections that emphasize hemispheric and regional issues, respectively. The first section links more effectively to the overall theme of the volume in its chapters on </w:t>
      </w:r>
      <w:proofErr w:type="spellStart"/>
      <w:r w:rsidRPr="001E0AAF">
        <w:rPr>
          <w:sz w:val="16"/>
        </w:rPr>
        <w:t>interamerican</w:t>
      </w:r>
      <w:proofErr w:type="spellEnd"/>
      <w:r w:rsidRPr="001E0AAF">
        <w:rPr>
          <w:sz w:val="16"/>
        </w:rPr>
        <w:t xml:space="preserve"> relations, culture, governance, trade, and security. In the first of these chapters, </w:t>
      </w:r>
      <w:proofErr w:type="spellStart"/>
      <w:r w:rsidRPr="001E0AAF">
        <w:rPr>
          <w:sz w:val="16"/>
        </w:rPr>
        <w:t>Oliva</w:t>
      </w:r>
      <w:proofErr w:type="spellEnd"/>
      <w:r w:rsidRPr="001E0AAF">
        <w:rPr>
          <w:sz w:val="16"/>
        </w:rPr>
        <w:t xml:space="preserve"> traces the evolution of U.S. influence in Latin America and concludes that, like the Monroe Doctrine and Manifest Destiny in the past, the prospect of hemispheric</w:t>
      </w:r>
      <w:r w:rsidRPr="001E0AAF">
        <w:rPr>
          <w:rStyle w:val="StyleBoldUnderline"/>
        </w:rPr>
        <w:t xml:space="preserve"> </w:t>
      </w:r>
      <w:r w:rsidRPr="00BE00A8">
        <w:rPr>
          <w:rStyle w:val="StyleBoldUnderline"/>
          <w:highlight w:val="green"/>
        </w:rPr>
        <w:t xml:space="preserve">economic integration will be marked by </w:t>
      </w:r>
      <w:r w:rsidRPr="001E0AAF">
        <w:rPr>
          <w:sz w:val="16"/>
        </w:rPr>
        <w:t>a dominant view</w:t>
      </w:r>
      <w:r w:rsidRPr="001E0AAF">
        <w:rPr>
          <w:rStyle w:val="StyleBoldUnderline"/>
        </w:rPr>
        <w:t xml:space="preserve"> </w:t>
      </w:r>
      <w:r w:rsidRPr="00BE00A8">
        <w:rPr>
          <w:rStyle w:val="Emphasis"/>
          <w:highlight w:val="green"/>
        </w:rPr>
        <w:t>privileging U.S. security</w:t>
      </w:r>
      <w:r w:rsidRPr="00BE00A8">
        <w:rPr>
          <w:rStyle w:val="StyleBoldUnderline"/>
          <w:highlight w:val="green"/>
        </w:rPr>
        <w:t>,</w:t>
      </w:r>
      <w:r w:rsidRPr="001E0AAF">
        <w:rPr>
          <w:sz w:val="16"/>
        </w:rPr>
        <w:t xml:space="preserve"> conceptualized in transnational, hemispheric terms, </w:t>
      </w:r>
      <w:r w:rsidRPr="00D518EE">
        <w:rPr>
          <w:u w:val="single"/>
        </w:rPr>
        <w:t xml:space="preserve">that is </w:t>
      </w:r>
      <w:r w:rsidRPr="001E0AAF">
        <w:rPr>
          <w:sz w:val="16"/>
        </w:rPr>
        <w:t xml:space="preserve">both </w:t>
      </w:r>
      <w:r w:rsidRPr="00D518EE">
        <w:rPr>
          <w:u w:val="single"/>
        </w:rPr>
        <w:t xml:space="preserve">asymmetrical </w:t>
      </w:r>
      <w:r w:rsidRPr="001E0AAF">
        <w:rPr>
          <w:sz w:val="16"/>
        </w:rPr>
        <w:t xml:space="preserve">and not truly integrated among all members. In this context, </w:t>
      </w:r>
      <w:proofErr w:type="spellStart"/>
      <w:r w:rsidRPr="001E0AAF">
        <w:rPr>
          <w:sz w:val="16"/>
        </w:rPr>
        <w:t>Oliva</w:t>
      </w:r>
      <w:proofErr w:type="spellEnd"/>
      <w:r w:rsidRPr="001E0AAF">
        <w:rPr>
          <w:sz w:val="16"/>
        </w:rPr>
        <w:t xml:space="preserve">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w:t>
      </w:r>
      <w:proofErr w:type="spellStart"/>
      <w:r w:rsidRPr="001E0AAF">
        <w:rPr>
          <w:sz w:val="16"/>
        </w:rPr>
        <w:t>Alzugaray</w:t>
      </w:r>
      <w:proofErr w:type="spellEnd"/>
      <w:r w:rsidRPr="001E0AAF">
        <w:rPr>
          <w:sz w:val="16"/>
        </w:rPr>
        <w:t xml:space="preserve"> </w:t>
      </w:r>
      <w:proofErr w:type="spellStart"/>
      <w:r w:rsidRPr="001E0AAF">
        <w:rPr>
          <w:sz w:val="16"/>
        </w:rPr>
        <w:t>Treto</w:t>
      </w:r>
      <w:proofErr w:type="spellEnd"/>
      <w:r w:rsidRPr="001E0AAF">
        <w:rPr>
          <w:sz w:val="16"/>
        </w:rPr>
        <w:t xml:space="preserve"> draws on the history of political philosophy, traced to Polanyi, identifying ways that </w:t>
      </w:r>
      <w:r w:rsidRPr="00BE00A8">
        <w:rPr>
          <w:highlight w:val="green"/>
          <w:u w:val="single"/>
        </w:rPr>
        <w:t xml:space="preserve">social inequality has the potential to </w:t>
      </w:r>
      <w:r w:rsidRPr="00BE00A8">
        <w:rPr>
          <w:b/>
          <w:bCs/>
          <w:sz w:val="24"/>
          <w:szCs w:val="24"/>
          <w:highlight w:val="green"/>
          <w:u w:val="single"/>
        </w:rPr>
        <w:t>undermine</w:t>
      </w:r>
      <w:r w:rsidRPr="00F252E4">
        <w:rPr>
          <w:b/>
          <w:bCs/>
          <w:sz w:val="24"/>
          <w:szCs w:val="24"/>
          <w:u w:val="single"/>
        </w:rPr>
        <w:t xml:space="preserve"> </w:t>
      </w:r>
      <w:r w:rsidRPr="001E0AAF">
        <w:rPr>
          <w:sz w:val="16"/>
        </w:rPr>
        <w:t>the</w:t>
      </w:r>
      <w:r w:rsidRPr="00F252E4">
        <w:rPr>
          <w:b/>
          <w:bCs/>
          <w:sz w:val="24"/>
          <w:szCs w:val="24"/>
          <w:u w:val="single"/>
        </w:rPr>
        <w:t xml:space="preserve"> </w:t>
      </w:r>
      <w:r w:rsidRPr="00BE00A8">
        <w:rPr>
          <w:b/>
          <w:bCs/>
          <w:sz w:val="24"/>
          <w:szCs w:val="24"/>
          <w:highlight w:val="green"/>
          <w:u w:val="single"/>
        </w:rPr>
        <w:t>stable governance</w:t>
      </w:r>
      <w:r w:rsidRPr="00F252E4">
        <w:rPr>
          <w:sz w:val="24"/>
          <w:szCs w:val="24"/>
          <w:u w:val="single"/>
        </w:rPr>
        <w:t xml:space="preserve"> </w:t>
      </w:r>
      <w:r w:rsidRPr="001E0AAF">
        <w:rPr>
          <w:sz w:val="16"/>
        </w:rPr>
        <w:t xml:space="preserve">that is so crucial a part of the neoliberal plan. He goes on to point out how this potential for </w:t>
      </w:r>
      <w:r w:rsidRPr="00BE00A8">
        <w:rPr>
          <w:b/>
          <w:bCs/>
          <w:sz w:val="24"/>
          <w:szCs w:val="24"/>
          <w:highlight w:val="green"/>
          <w:u w:val="single"/>
        </w:rPr>
        <w:t>instability</w:t>
      </w:r>
      <w:r w:rsidRPr="00BE00A8">
        <w:rPr>
          <w:sz w:val="24"/>
          <w:szCs w:val="24"/>
          <w:highlight w:val="green"/>
          <w:u w:val="single"/>
        </w:rPr>
        <w:t xml:space="preserve"> </w:t>
      </w:r>
      <w:r w:rsidRPr="00BE00A8">
        <w:rPr>
          <w:highlight w:val="green"/>
          <w:u w:val="single"/>
        </w:rPr>
        <w:t>could</w:t>
      </w:r>
      <w:r w:rsidRPr="00D518EE">
        <w:rPr>
          <w:u w:val="single"/>
        </w:rPr>
        <w:t xml:space="preserve"> </w:t>
      </w:r>
      <w:r w:rsidRPr="001E0AAF">
        <w:rPr>
          <w:sz w:val="16"/>
        </w:rPr>
        <w:t xml:space="preserve">also </w:t>
      </w:r>
      <w:r w:rsidRPr="00BE00A8">
        <w:rPr>
          <w:highlight w:val="green"/>
          <w:u w:val="single"/>
        </w:rPr>
        <w:t>generate</w:t>
      </w:r>
      <w:r w:rsidRPr="00D518EE">
        <w:rPr>
          <w:u w:val="single"/>
        </w:rPr>
        <w:t xml:space="preserve"> </w:t>
      </w:r>
      <w:r w:rsidRPr="001E0AAF">
        <w:rPr>
          <w:sz w:val="16"/>
        </w:rPr>
        <w:t xml:space="preserve">a new period of </w:t>
      </w:r>
      <w:r w:rsidRPr="00BE00A8">
        <w:rPr>
          <w:b/>
          <w:bCs/>
          <w:sz w:val="24"/>
          <w:szCs w:val="24"/>
          <w:highlight w:val="green"/>
          <w:u w:val="single"/>
        </w:rPr>
        <w:t>U.S. interventionism in Latin America</w:t>
      </w:r>
      <w:r w:rsidRPr="001E0AAF">
        <w:rPr>
          <w:sz w:val="16"/>
        </w:rPr>
        <w:t xml:space="preserve">. </w:t>
      </w:r>
      <w:proofErr w:type="spellStart"/>
      <w:r w:rsidRPr="001E0AAF">
        <w:rPr>
          <w:sz w:val="16"/>
        </w:rPr>
        <w:t>Treto</w:t>
      </w:r>
      <w:proofErr w:type="spellEnd"/>
      <w:r w:rsidRPr="001E0AAF">
        <w:rPr>
          <w:sz w:val="16"/>
        </w:rPr>
        <w:t xml:space="preserve"> also analyzes how the </w:t>
      </w:r>
      <w:proofErr w:type="gramStart"/>
      <w:r w:rsidRPr="001E0AAF">
        <w:rPr>
          <w:sz w:val="16"/>
        </w:rPr>
        <w:t>"liberal peace" could be undermined by the "right of humanitarian intervention" in the Americas</w:t>
      </w:r>
      <w:proofErr w:type="gramEnd"/>
      <w:r w:rsidRPr="001E0AAF">
        <w:rPr>
          <w:sz w:val="16"/>
        </w:rPr>
        <w:t xml:space="preserve"> if the NATO intervention in Yugoslavia served as a model for U.S. involvement in the hemisphere. Hector Luis Saint-Pierre raises the issue of "democratic </w:t>
      </w:r>
      <w:proofErr w:type="spellStart"/>
      <w:r w:rsidRPr="001E0AAF">
        <w:rPr>
          <w:sz w:val="16"/>
        </w:rPr>
        <w:t>neoauthoritarianism</w:t>
      </w:r>
      <w:proofErr w:type="spellEnd"/>
      <w:r w:rsidRPr="001E0AAF">
        <w:rPr>
          <w:sz w:val="16"/>
        </w:rPr>
        <w:t xml:space="preserve">," responsible for "restricting citizenship to the exercise of voting, limiting its voice to electoral polls of public opinion, restraining human rights to consumer's rights, [and] shutting down spaces to the citizens' participation" (116). While these critiques are leveled from a </w:t>
      </w:r>
      <w:proofErr w:type="spellStart"/>
      <w:r w:rsidRPr="001E0AAF">
        <w:rPr>
          <w:sz w:val="16"/>
        </w:rPr>
        <w:t>structuralist</w:t>
      </w:r>
      <w:proofErr w:type="spellEnd"/>
      <w:r w:rsidRPr="001E0AAF">
        <w:rPr>
          <w:sz w:val="16"/>
        </w:rPr>
        <w:t xml:space="preserve"> viewpoint, they often highlight concerns expressed from other theoretical perspectives and subfields (such as the literature on citizenship and participation in the context of economic integration). These chapters also emphasize the way inattention to economic, social, and political crisis could damage attempts at integration and the overall success of the neoliberal paradigm in the Americas. In general, the section on hemispheric issues offers a suspicious view of the U.S. role in promoting integration, arguing that in reality, </w:t>
      </w:r>
      <w:r w:rsidRPr="00BE00A8">
        <w:rPr>
          <w:rStyle w:val="StyleBoldUnderline"/>
          <w:highlight w:val="green"/>
        </w:rPr>
        <w:t>integration offers</w:t>
      </w:r>
      <w:r w:rsidRPr="00BE00A8">
        <w:rPr>
          <w:highlight w:val="green"/>
          <w:u w:val="single"/>
        </w:rPr>
        <w:t xml:space="preserve"> </w:t>
      </w:r>
      <w:r w:rsidRPr="001E0AAF">
        <w:rPr>
          <w:sz w:val="16"/>
        </w:rPr>
        <w:t xml:space="preserve">a deepening of historical asymmetries of power, the potential </w:t>
      </w:r>
      <w:r w:rsidRPr="00BE00A8">
        <w:rPr>
          <w:rStyle w:val="StyleBoldUnderline"/>
          <w:highlight w:val="green"/>
        </w:rPr>
        <w:t xml:space="preserve">to create </w:t>
      </w:r>
      <w:r w:rsidRPr="00BE00A8">
        <w:rPr>
          <w:rStyle w:val="Emphasis"/>
          <w:highlight w:val="green"/>
        </w:rPr>
        <w:t>new justifications for hegemonic intervention</w:t>
      </w:r>
      <w:r w:rsidRPr="00BE00A8">
        <w:rPr>
          <w:rStyle w:val="StyleBoldUnderline"/>
          <w:highlight w:val="green"/>
        </w:rPr>
        <w:t>,</w:t>
      </w:r>
      <w:r w:rsidRPr="00D518EE">
        <w:rPr>
          <w:u w:val="single"/>
        </w:rPr>
        <w:t xml:space="preserve"> </w:t>
      </w:r>
      <w:r w:rsidRPr="001E0AAF">
        <w:rPr>
          <w:sz w:val="16"/>
        </w:rPr>
        <w:t xml:space="preserve">and the further weakening of state sovereignty in the South. [End Page 150] </w:t>
      </w:r>
    </w:p>
    <w:p w14:paraId="6229ED47" w14:textId="77777777" w:rsidR="00C46DAD" w:rsidRPr="001E0AAF" w:rsidRDefault="00C46DAD" w:rsidP="006669D6">
      <w:pPr>
        <w:rPr>
          <w:sz w:val="16"/>
        </w:rPr>
      </w:pPr>
    </w:p>
    <w:p w14:paraId="1254BE40" w14:textId="77777777" w:rsidR="00BF44B0" w:rsidRDefault="00BF44B0" w:rsidP="006669D6">
      <w:pPr>
        <w:pStyle w:val="Heading4"/>
        <w:sectPr w:rsidR="00BF44B0" w:rsidSect="00675C39">
          <w:headerReference w:type="default" r:id="rId8"/>
          <w:footerReference w:type="even" r:id="rId9"/>
          <w:footerReference w:type="default" r:id="rId10"/>
          <w:pgSz w:w="12240" w:h="15840"/>
          <w:pgMar w:top="1440" w:right="1440" w:bottom="1008" w:left="1440" w:header="720" w:footer="720" w:gutter="0"/>
          <w:cols w:space="720"/>
          <w:docGrid w:linePitch="360"/>
        </w:sectPr>
      </w:pPr>
    </w:p>
    <w:p w14:paraId="17CAB0F0" w14:textId="64725C88" w:rsidR="006669D6" w:rsidRPr="005B6B3F" w:rsidRDefault="000F2A10" w:rsidP="006669D6">
      <w:pPr>
        <w:pStyle w:val="Heading4"/>
      </w:pPr>
      <w:r>
        <w:lastRenderedPageBreak/>
        <w:t xml:space="preserve">B) Impact: </w:t>
      </w:r>
      <w:r w:rsidR="00C46DAD">
        <w:t>Neoliberalism makes extinction inevitable – it is try or die for the alternative</w:t>
      </w:r>
    </w:p>
    <w:p w14:paraId="55F2A022" w14:textId="56A06405" w:rsidR="006669D6" w:rsidRPr="00F252E4" w:rsidRDefault="006669D6" w:rsidP="006669D6">
      <w:pPr>
        <w:rPr>
          <w:rFonts w:eastAsiaTheme="majorEastAsia" w:cstheme="majorBidi"/>
          <w:b/>
          <w:bCs/>
          <w:iCs/>
          <w:sz w:val="24"/>
        </w:rPr>
      </w:pPr>
      <w:proofErr w:type="spellStart"/>
      <w:r w:rsidRPr="005B6B3F">
        <w:rPr>
          <w:rStyle w:val="StyleStyleBold12pt"/>
        </w:rPr>
        <w:t>Darder</w:t>
      </w:r>
      <w:proofErr w:type="spellEnd"/>
      <w:r w:rsidRPr="005B6B3F">
        <w:rPr>
          <w:rStyle w:val="StyleStyleBold12pt"/>
        </w:rPr>
        <w:t xml:space="preserve"> </w:t>
      </w:r>
      <w:r w:rsidR="00C46DAD">
        <w:rPr>
          <w:rStyle w:val="StyleStyleBold12pt"/>
        </w:rPr>
        <w:t>‘</w:t>
      </w:r>
      <w:r w:rsidRPr="005B6B3F">
        <w:rPr>
          <w:rStyle w:val="StyleStyleBold12pt"/>
        </w:rPr>
        <w:t>10</w:t>
      </w:r>
      <w:r w:rsidRPr="005B6B3F">
        <w:t xml:space="preserve"> </w:t>
      </w:r>
      <w:r w:rsidRPr="00C46DAD">
        <w:rPr>
          <w:sz w:val="16"/>
          <w:szCs w:val="16"/>
        </w:rPr>
        <w:t xml:space="preserve">(Professor Antonia </w:t>
      </w:r>
      <w:proofErr w:type="spellStart"/>
      <w:r w:rsidRPr="00C46DAD">
        <w:rPr>
          <w:sz w:val="16"/>
          <w:szCs w:val="16"/>
        </w:rPr>
        <w:t>Darder</w:t>
      </w:r>
      <w:proofErr w:type="spellEnd"/>
      <w:r w:rsidRPr="00C46DAD">
        <w:rPr>
          <w:sz w:val="16"/>
          <w:szCs w:val="16"/>
        </w:rPr>
        <w:t xml:space="preserve">, Distinguished Professor of Education, University of Illinois, Urbana Champaign, “Preface” in </w:t>
      </w:r>
      <w:r w:rsidRPr="00C46DAD">
        <w:rPr>
          <w:i/>
          <w:sz w:val="16"/>
          <w:szCs w:val="16"/>
        </w:rPr>
        <w:t xml:space="preserve">Critical Pedagogy, </w:t>
      </w:r>
      <w:proofErr w:type="spellStart"/>
      <w:r w:rsidRPr="00C46DAD">
        <w:rPr>
          <w:i/>
          <w:sz w:val="16"/>
          <w:szCs w:val="16"/>
        </w:rPr>
        <w:t>Ecoliteracy</w:t>
      </w:r>
      <w:proofErr w:type="spellEnd"/>
      <w:r w:rsidRPr="00C46DAD">
        <w:rPr>
          <w:i/>
          <w:sz w:val="16"/>
          <w:szCs w:val="16"/>
        </w:rPr>
        <w:t xml:space="preserve">, &amp; Planetary Crisis: The </w:t>
      </w:r>
      <w:proofErr w:type="spellStart"/>
      <w:r w:rsidRPr="00C46DAD">
        <w:rPr>
          <w:i/>
          <w:sz w:val="16"/>
          <w:szCs w:val="16"/>
        </w:rPr>
        <w:t>Ecopedagogy</w:t>
      </w:r>
      <w:proofErr w:type="spellEnd"/>
      <w:r w:rsidRPr="00C46DAD">
        <w:rPr>
          <w:i/>
          <w:sz w:val="16"/>
          <w:szCs w:val="16"/>
        </w:rPr>
        <w:t xml:space="preserve"> Movement</w:t>
      </w:r>
      <w:r w:rsidRPr="00C46DAD">
        <w:rPr>
          <w:sz w:val="16"/>
          <w:szCs w:val="16"/>
        </w:rPr>
        <w:t xml:space="preserve"> by Richard V. Kahn, 2010, pp. x-xiii) </w:t>
      </w:r>
      <w:r w:rsidRPr="00C46DAD">
        <w:rPr>
          <w:rStyle w:val="Heading4Char"/>
          <w:b w:val="0"/>
          <w:sz w:val="16"/>
          <w:szCs w:val="16"/>
        </w:rPr>
        <w:t>GENDER MODIFIED</w:t>
      </w:r>
      <w:r w:rsidRPr="005B6B3F">
        <w:rPr>
          <w:i/>
        </w:rPr>
        <w:tab/>
      </w:r>
    </w:p>
    <w:p w14:paraId="57F613FD" w14:textId="77777777" w:rsidR="006669D6" w:rsidRDefault="006669D6" w:rsidP="006669D6">
      <w:pPr>
        <w:rPr>
          <w:sz w:val="16"/>
        </w:rPr>
      </w:pPr>
      <w:r w:rsidRPr="007E1196">
        <w:rPr>
          <w:sz w:val="16"/>
        </w:rPr>
        <w:t xml:space="preserve">It is fitting to begin my words about Richard Kahn’s Critical Pedagogy, </w:t>
      </w:r>
      <w:proofErr w:type="spellStart"/>
      <w:r w:rsidRPr="007E1196">
        <w:rPr>
          <w:sz w:val="16"/>
        </w:rPr>
        <w:t>Ecoliteracy</w:t>
      </w:r>
      <w:proofErr w:type="spellEnd"/>
      <w:r w:rsidRPr="007E1196">
        <w:rPr>
          <w:sz w:val="16"/>
        </w:rPr>
        <w:t xml:space="preserve">, and Planetary Crisis: The </w:t>
      </w:r>
      <w:proofErr w:type="spellStart"/>
      <w:r w:rsidRPr="007E1196">
        <w:rPr>
          <w:sz w:val="16"/>
        </w:rPr>
        <w:t>Ecopedagogy</w:t>
      </w:r>
      <w:proofErr w:type="spellEnd"/>
      <w:r w:rsidRPr="007E1196">
        <w:rPr>
          <w:sz w:val="16"/>
        </w:rPr>
        <w:t xml:space="preserve"> Movement with a poem. The direct and succinct message of The Great Mother Wails cuts through our theorizing and opens us up to the very heart of the book’s message—to ignite a fire that speaks to the </w:t>
      </w:r>
      <w:r w:rsidRPr="00BE00A8">
        <w:rPr>
          <w:rStyle w:val="Emphasis"/>
          <w:highlight w:val="green"/>
        </w:rPr>
        <w:t>ecological crisis</w:t>
      </w:r>
      <w:r w:rsidRPr="007E1196">
        <w:rPr>
          <w:sz w:val="16"/>
        </w:rPr>
        <w:t xml:space="preserve"> at hand; a crisis </w:t>
      </w:r>
      <w:r w:rsidRPr="00BE00A8">
        <w:rPr>
          <w:highlight w:val="green"/>
          <w:u w:val="single"/>
        </w:rPr>
        <w:t>orchestrated by</w:t>
      </w:r>
      <w:r w:rsidRPr="00F252E4">
        <w:rPr>
          <w:u w:val="single"/>
        </w:rPr>
        <w:t xml:space="preserve"> </w:t>
      </w:r>
      <w:r w:rsidRPr="007E1196">
        <w:rPr>
          <w:sz w:val="16"/>
        </w:rPr>
        <w:t>the inhumane</w:t>
      </w:r>
      <w:r w:rsidRPr="00F252E4">
        <w:rPr>
          <w:u w:val="single"/>
        </w:rPr>
        <w:t xml:space="preserve"> </w:t>
      </w:r>
      <w:r w:rsidRPr="00BE00A8">
        <w:rPr>
          <w:highlight w:val="green"/>
          <w:u w:val="single"/>
        </w:rPr>
        <w:t>greed and economic brutality</w:t>
      </w:r>
      <w:r w:rsidRPr="00F252E4">
        <w:rPr>
          <w:u w:val="single"/>
        </w:rPr>
        <w:t xml:space="preserve"> </w:t>
      </w:r>
      <w:r w:rsidRPr="007E1196">
        <w:rPr>
          <w:sz w:val="16"/>
        </w:rPr>
        <w:t xml:space="preserve">of the wealthy. Nevertheless, as is clearly apparent, none of us is absolved from complicity with the devastating destruction of the earth. As members of the global community, we are all implicated in this destruction by the very manner in which we define ourselves, each other, and all living beings with </w:t>
      </w:r>
      <w:proofErr w:type="gramStart"/>
      <w:r w:rsidRPr="007E1196">
        <w:rPr>
          <w:sz w:val="16"/>
        </w:rPr>
        <w:t>whom</w:t>
      </w:r>
      <w:proofErr w:type="gramEnd"/>
      <w:r w:rsidRPr="007E1196">
        <w:rPr>
          <w:sz w:val="16"/>
        </w:rPr>
        <w:t xml:space="preserve"> we reside on the earth. </w:t>
      </w:r>
      <w:r w:rsidRPr="00BE00A8">
        <w:rPr>
          <w:rStyle w:val="Emphasis"/>
          <w:highlight w:val="green"/>
        </w:rPr>
        <w:t>Everywhere</w:t>
      </w:r>
      <w:r w:rsidRPr="00F252E4">
        <w:rPr>
          <w:u w:val="single"/>
        </w:rPr>
        <w:t xml:space="preserve"> </w:t>
      </w:r>
      <w:r w:rsidRPr="007E1196">
        <w:rPr>
          <w:sz w:val="16"/>
        </w:rPr>
        <w:t xml:space="preserve">we look </w:t>
      </w:r>
      <w:r w:rsidRPr="00F252E4">
        <w:rPr>
          <w:u w:val="single"/>
        </w:rPr>
        <w:t xml:space="preserve">there </w:t>
      </w:r>
      <w:proofErr w:type="gramStart"/>
      <w:r w:rsidRPr="00F252E4">
        <w:rPr>
          <w:u w:val="single"/>
        </w:rPr>
        <w:t>are</w:t>
      </w:r>
      <w:proofErr w:type="gramEnd"/>
      <w:r w:rsidRPr="00F252E4">
        <w:rPr>
          <w:u w:val="single"/>
        </w:rPr>
        <w:t xml:space="preserve"> </w:t>
      </w:r>
      <w:r w:rsidRPr="007E1196">
        <w:rPr>
          <w:sz w:val="16"/>
        </w:rPr>
        <w:t xml:space="preserve">glaring signs of </w:t>
      </w:r>
      <w:r w:rsidRPr="00BE00A8">
        <w:rPr>
          <w:highlight w:val="green"/>
          <w:u w:val="single"/>
        </w:rPr>
        <w:t>political systems</w:t>
      </w:r>
      <w:r w:rsidRPr="00F252E4">
        <w:rPr>
          <w:u w:val="single"/>
        </w:rPr>
        <w:t xml:space="preserve"> </w:t>
      </w:r>
      <w:r w:rsidRPr="007E1196">
        <w:rPr>
          <w:sz w:val="16"/>
        </w:rPr>
        <w:t xml:space="preserve">and social structures </w:t>
      </w:r>
      <w:r w:rsidRPr="00F252E4">
        <w:rPr>
          <w:u w:val="single"/>
        </w:rPr>
        <w:t xml:space="preserve">that </w:t>
      </w:r>
      <w:r w:rsidRPr="00BE00A8">
        <w:rPr>
          <w:highlight w:val="green"/>
          <w:u w:val="single"/>
        </w:rPr>
        <w:t xml:space="preserve">propel us toward </w:t>
      </w:r>
      <w:r w:rsidRPr="00BE00A8">
        <w:rPr>
          <w:rStyle w:val="Emphasis"/>
          <w:highlight w:val="green"/>
        </w:rPr>
        <w:t>unsustainability and extinction</w:t>
      </w:r>
      <w:r w:rsidRPr="007E1196">
        <w:rPr>
          <w:sz w:val="16"/>
        </w:rPr>
        <w:t>. In this historical moment, the planet faces some of the most horrendous forms of “[</w:t>
      </w:r>
      <w:proofErr w:type="spellStart"/>
      <w:proofErr w:type="gramStart"/>
      <w:r w:rsidRPr="007E1196">
        <w:rPr>
          <w:sz w:val="16"/>
        </w:rPr>
        <w:t>hu</w:t>
      </w:r>
      <w:proofErr w:type="spellEnd"/>
      <w:r w:rsidRPr="007E1196">
        <w:rPr>
          <w:sz w:val="16"/>
        </w:rPr>
        <w:t>]man</w:t>
      </w:r>
      <w:proofErr w:type="gramEnd"/>
      <w:r w:rsidRPr="007E1196">
        <w:rPr>
          <w:sz w:val="16"/>
        </w:rPr>
        <w:t xml:space="preserve">-made” devastation ever known to humankind. Cataclysmic “natural disasters” in the last decade have sung the environmental hymns of planetary imbalance and reckless environmental disregard. </w:t>
      </w:r>
      <w:r w:rsidRPr="00BE00A8">
        <w:rPr>
          <w:rStyle w:val="StyleBoldUnderline"/>
          <w:highlight w:val="green"/>
        </w:rPr>
        <w:t>A striking feature</w:t>
      </w:r>
      <w:r w:rsidRPr="00BE00A8">
        <w:rPr>
          <w:highlight w:val="green"/>
          <w:u w:val="single"/>
        </w:rPr>
        <w:t xml:space="preserve"> </w:t>
      </w:r>
      <w:r w:rsidRPr="007E1196">
        <w:rPr>
          <w:sz w:val="16"/>
        </w:rPr>
        <w:t>of this ecological crisis, both locally and globally,</w:t>
      </w:r>
      <w:r w:rsidRPr="00BE00A8">
        <w:rPr>
          <w:rStyle w:val="StyleBoldUnderline"/>
          <w:highlight w:val="green"/>
        </w:rPr>
        <w:t xml:space="preserve"> is</w:t>
      </w:r>
      <w:r w:rsidRPr="00BE00A8">
        <w:rPr>
          <w:highlight w:val="green"/>
          <w:u w:val="single"/>
        </w:rPr>
        <w:t xml:space="preserve"> </w:t>
      </w:r>
      <w:r w:rsidRPr="007E1196">
        <w:rPr>
          <w:sz w:val="16"/>
        </w:rPr>
        <w:t>the</w:t>
      </w:r>
      <w:r w:rsidRPr="00BE00A8">
        <w:rPr>
          <w:rStyle w:val="StyleBoldUnderline"/>
          <w:highlight w:val="green"/>
        </w:rPr>
        <w:t xml:space="preserve"> overwhelming concentration of wealth</w:t>
      </w:r>
      <w:r w:rsidRPr="00F252E4">
        <w:rPr>
          <w:sz w:val="24"/>
          <w:szCs w:val="24"/>
          <w:u w:val="single"/>
        </w:rPr>
        <w:t xml:space="preserve"> </w:t>
      </w:r>
      <w:r w:rsidRPr="007E1196">
        <w:rPr>
          <w:sz w:val="16"/>
        </w:rPr>
        <w:t xml:space="preserve">held by the ruling elite and their agents of capital. This environmental malaise is characterized by the staggering loss of livelihood among working people everywhere; gross inequalities in educational opportunities; an absence of health care for millions; an unprecedented number of people living behind bars; and </w:t>
      </w:r>
      <w:r w:rsidRPr="00BE00A8">
        <w:rPr>
          <w:rStyle w:val="StyleBoldUnderline"/>
          <w:highlight w:val="green"/>
        </w:rPr>
        <w:t xml:space="preserve">trillions spent on </w:t>
      </w:r>
      <w:r w:rsidRPr="00BE00A8">
        <w:rPr>
          <w:rStyle w:val="Emphasis"/>
          <w:highlight w:val="green"/>
        </w:rPr>
        <w:t>fabricated wars</w:t>
      </w:r>
      <w:r w:rsidRPr="00BE00A8">
        <w:rPr>
          <w:highlight w:val="green"/>
          <w:u w:val="single"/>
        </w:rPr>
        <w:t xml:space="preserve"> </w:t>
      </w:r>
      <w:r w:rsidRPr="007E1196">
        <w:rPr>
          <w:sz w:val="16"/>
        </w:rPr>
        <w:t>fundamentally</w:t>
      </w:r>
      <w:r w:rsidRPr="00BE00A8">
        <w:rPr>
          <w:rStyle w:val="StyleBoldUnderline"/>
          <w:highlight w:val="green"/>
        </w:rPr>
        <w:t xml:space="preserve"> tied to </w:t>
      </w:r>
      <w:r w:rsidRPr="007E1196">
        <w:rPr>
          <w:sz w:val="16"/>
        </w:rPr>
        <w:t>the</w:t>
      </w:r>
      <w:r w:rsidRPr="00F252E4">
        <w:rPr>
          <w:u w:val="single"/>
        </w:rPr>
        <w:t xml:space="preserve"> </w:t>
      </w:r>
      <w:r w:rsidRPr="007E1196">
        <w:rPr>
          <w:sz w:val="16"/>
        </w:rPr>
        <w:t>control and</w:t>
      </w:r>
      <w:r w:rsidRPr="00F252E4">
        <w:rPr>
          <w:u w:val="single"/>
        </w:rPr>
        <w:t xml:space="preserve"> </w:t>
      </w:r>
      <w:r w:rsidRPr="00BE00A8">
        <w:rPr>
          <w:rStyle w:val="StyleBoldUnderline"/>
          <w:highlight w:val="green"/>
        </w:rPr>
        <w:t xml:space="preserve">domination of </w:t>
      </w:r>
      <w:r w:rsidRPr="007E1196">
        <w:rPr>
          <w:sz w:val="16"/>
        </w:rPr>
        <w:t>the planet’s</w:t>
      </w:r>
      <w:r w:rsidRPr="00680886">
        <w:rPr>
          <w:u w:val="single"/>
        </w:rPr>
        <w:t xml:space="preserve"> </w:t>
      </w:r>
      <w:r w:rsidRPr="00BE00A8">
        <w:rPr>
          <w:rStyle w:val="StyleBoldUnderline"/>
          <w:highlight w:val="green"/>
        </w:rPr>
        <w:t>resources</w:t>
      </w:r>
      <w:r w:rsidRPr="007E1196">
        <w:rPr>
          <w:sz w:val="16"/>
        </w:rPr>
        <w:t xml:space="preserve">. The Western ethos of mastery and supremacy over nature has accompanied, to our detriment, the unrelenting expansion of capitalism and its unparalleled domination over all aspects of human life. This hegemonic worldview has been unmercifully imparted through a host of public policies and practices that conveniently gloss over gross inequalities as commonsensical necessities for democracy to bloom. As a consequence, the liberal democratic rhetoric of “we are all created equal” hardly begins to touch the international pervasiveness of racism, patriarchy, technocracy, and economic piracy by the West, all which have fostered the erosion of civil rights and the unprecedented ecological exploitation of societies, creating conditions that now threaten our peril, if we do not reverse directions. Cataclysmic disasters, such as Hurricane Katrina, are unfortunate testimonies to the danger of ignoring the warnings of the natural world, especially when coupled with egregious governmental neglect of impoverished people. Equally disturbing, is the manner in which ecological </w:t>
      </w:r>
      <w:r w:rsidRPr="00BE00A8">
        <w:rPr>
          <w:rStyle w:val="StyleBoldUnderline"/>
          <w:highlight w:val="green"/>
        </w:rPr>
        <w:t>crisis is</w:t>
      </w:r>
      <w:r w:rsidRPr="007E1196">
        <w:rPr>
          <w:sz w:val="16"/>
        </w:rPr>
        <w:t xml:space="preserve"> vulgarly </w:t>
      </w:r>
      <w:r w:rsidRPr="00BE00A8">
        <w:rPr>
          <w:rStyle w:val="StyleBoldUnderline"/>
          <w:highlight w:val="green"/>
        </w:rPr>
        <w:t>exploited by</w:t>
      </w:r>
      <w:r w:rsidRPr="007E1196">
        <w:rPr>
          <w:sz w:val="16"/>
        </w:rPr>
        <w:t xml:space="preserve"> unscrupulous and ruthless </w:t>
      </w:r>
      <w:r w:rsidRPr="00BE00A8">
        <w:rPr>
          <w:rStyle w:val="StyleBoldUnderline"/>
          <w:highlight w:val="green"/>
        </w:rPr>
        <w:t>capitalists who</w:t>
      </w:r>
      <w:r w:rsidRPr="007E1196">
        <w:rPr>
          <w:sz w:val="16"/>
        </w:rPr>
        <w:t xml:space="preserve"> see no problem with </w:t>
      </w:r>
      <w:r w:rsidRPr="00BE00A8">
        <w:rPr>
          <w:rStyle w:val="StyleBoldUnderline"/>
          <w:highlight w:val="green"/>
        </w:rPr>
        <w:t>turn</w:t>
      </w:r>
      <w:r w:rsidRPr="007E1196">
        <w:rPr>
          <w:sz w:val="16"/>
        </w:rPr>
        <w:t xml:space="preserve">ing a </w:t>
      </w:r>
      <w:r w:rsidRPr="00BE00A8">
        <w:rPr>
          <w:rStyle w:val="StyleBoldUnderline"/>
          <w:highlight w:val="green"/>
        </w:rPr>
        <w:t>profit off the backs of</w:t>
      </w:r>
      <w:r w:rsidRPr="00CF2AF1">
        <w:rPr>
          <w:rStyle w:val="StyleBoldUnderline"/>
        </w:rPr>
        <w:t xml:space="preserve"> </w:t>
      </w:r>
      <w:r w:rsidRPr="007E1196">
        <w:rPr>
          <w:sz w:val="16"/>
        </w:rPr>
        <w:t xml:space="preserve">ailing and mourning </w:t>
      </w:r>
      <w:r w:rsidRPr="00BE00A8">
        <w:rPr>
          <w:rStyle w:val="StyleBoldUnderline"/>
          <w:highlight w:val="green"/>
        </w:rPr>
        <w:t>oppressed populations</w:t>
      </w:r>
      <w:r w:rsidRPr="007E1196">
        <w:rPr>
          <w:sz w:val="16"/>
        </w:rPr>
        <w:t xml:space="preserve"> of every species—whether they be victims of weather disasters, catastrophic illnesses, industrial pollution, or inhumane practices of incarceration. Ultimately, </w:t>
      </w:r>
      <w:r w:rsidRPr="00BE00A8">
        <w:rPr>
          <w:rStyle w:val="StyleBoldUnderline"/>
          <w:highlight w:val="green"/>
        </w:rPr>
        <w:t>these</w:t>
      </w:r>
      <w:r w:rsidRPr="007E1196">
        <w:rPr>
          <w:sz w:val="16"/>
        </w:rPr>
        <w:t xml:space="preserve"> constitute ecological </w:t>
      </w:r>
      <w:r w:rsidRPr="00BE00A8">
        <w:rPr>
          <w:rStyle w:val="StyleBoldUnderline"/>
          <w:highlight w:val="green"/>
        </w:rPr>
        <w:t>calamities</w:t>
      </w:r>
      <w:r w:rsidRPr="007E1196">
        <w:rPr>
          <w:sz w:val="16"/>
        </w:rPr>
        <w:t xml:space="preserve"> that </w:t>
      </w:r>
      <w:r w:rsidRPr="00BE00A8">
        <w:rPr>
          <w:rStyle w:val="StyleBoldUnderline"/>
          <w:highlight w:val="green"/>
        </w:rPr>
        <w:t>speak to the inhumanity and tyranny of</w:t>
      </w:r>
      <w:r w:rsidRPr="007E1196">
        <w:rPr>
          <w:sz w:val="16"/>
        </w:rPr>
        <w:t xml:space="preserve"> material </w:t>
      </w:r>
      <w:r w:rsidRPr="00BE00A8">
        <w:rPr>
          <w:rStyle w:val="StyleBoldUnderline"/>
          <w:highlight w:val="green"/>
        </w:rPr>
        <w:t>profiteering, at the expense of</w:t>
      </w:r>
      <w:r w:rsidRPr="00CF2AF1">
        <w:rPr>
          <w:rStyle w:val="StyleBoldUnderline"/>
        </w:rPr>
        <w:t xml:space="preserve"> </w:t>
      </w:r>
      <w:r w:rsidRPr="007E1196">
        <w:rPr>
          <w:sz w:val="16"/>
        </w:rPr>
        <w:t xml:space="preserve">precious </w:t>
      </w:r>
      <w:r w:rsidRPr="00BE00A8">
        <w:rPr>
          <w:rStyle w:val="StyleBoldUnderline"/>
          <w:highlight w:val="green"/>
        </w:rPr>
        <w:t>life</w:t>
      </w:r>
      <w:r w:rsidRPr="007E1196">
        <w:rPr>
          <w:sz w:val="16"/>
        </w:rPr>
        <w:t xml:space="preserve">. The arrogance and exploitation of neoliberal values of consumption dishonor the contemporary suffering of poor and marginalized populations around the globe. Neoliberalism denies or simply mocks (“Drill baby drill!”) the interrelationship and delicate balance that exists between all living beings, including the body earth. In its stead, values of individualism, competition, privatization, and the “free market” systematically debase the ancient ecological knowledge of indigenous populations, who have, implicitly or explicitly, rejected the fabricated ethos of “progress and democracy” propagated by the West. In its consuming frenzy to gobble up the natural resources of the planet for its own hyperbolic quest for material domination, the exploitative nature of capitalism and its burgeoning technocracy has dangerously deepened the structures of social exclusion, through the destruction of the very biodiversity that has been key to our global survival for millennia. Kahn insists that this devastation of all species and the planet must be fully recognized and soberly critiqued. But he does not stop there. Alongside, he rightly argues for political principles of engagement for the construction of a critical </w:t>
      </w:r>
      <w:proofErr w:type="spellStart"/>
      <w:r w:rsidRPr="007E1196">
        <w:rPr>
          <w:sz w:val="16"/>
        </w:rPr>
        <w:t>ecopedagogy</w:t>
      </w:r>
      <w:proofErr w:type="spellEnd"/>
      <w:r w:rsidRPr="007E1196">
        <w:rPr>
          <w:sz w:val="16"/>
        </w:rPr>
        <w:t xml:space="preserve"> and </w:t>
      </w:r>
      <w:proofErr w:type="spellStart"/>
      <w:r w:rsidRPr="007E1196">
        <w:rPr>
          <w:sz w:val="16"/>
        </w:rPr>
        <w:t>ecoliteracy</w:t>
      </w:r>
      <w:proofErr w:type="spellEnd"/>
      <w:r w:rsidRPr="007E1196">
        <w:rPr>
          <w:sz w:val="16"/>
        </w:rPr>
        <w:t xml:space="preserve"> that is founded on economic redistribution, cultural and linguistic democracy, indigenous sovereignty, universal human rights, and a fundamental respect for all life. As such, Kahn seeks to bring us all back to a formidable relationship with the earth, one that is unquestionably rooted in an integral order of knowledge, imbued with physical, emotional, intellectual, and spiritual wisdom. Within the context of such an ecologically grounded epistemology, Kahn uncompromisingly argues that our organic relationship with the earth is also intimately tied to our struggles for cultural self-determination, environmental sustainability, social and material justice, and global peace. Through a carefully framed analysis of past disasters and current ecological crisis, Kahn issues an urgent call for a critical </w:t>
      </w:r>
      <w:proofErr w:type="spellStart"/>
      <w:r w:rsidRPr="007E1196">
        <w:rPr>
          <w:sz w:val="16"/>
        </w:rPr>
        <w:t>ecopedagogy</w:t>
      </w:r>
      <w:proofErr w:type="spellEnd"/>
      <w:r w:rsidRPr="007E1196">
        <w:rPr>
          <w:sz w:val="16"/>
        </w:rPr>
        <w:t xml:space="preserve"> that makes central explicit articulations of the ways in which societies construct ideological, political, and cultural systems, based on social structures and practices that can serve to promote ecological sustainability and biodiversity or, conversely, lead us down a disastrous path of unsustainability and extinction. In making his case, Kahn provides a grounded examination of the manner in which consuming capitalism manifests its repressive force throughout the globe, disrupting the very ecological order of knowledge essential to the planet’s sustainability. He offers an understanding of critical </w:t>
      </w:r>
      <w:proofErr w:type="spellStart"/>
      <w:r w:rsidRPr="007E1196">
        <w:rPr>
          <w:sz w:val="16"/>
        </w:rPr>
        <w:t>ecopedagogy</w:t>
      </w:r>
      <w:proofErr w:type="spellEnd"/>
      <w:r w:rsidRPr="007E1196">
        <w:rPr>
          <w:sz w:val="16"/>
        </w:rPr>
        <w:t xml:space="preserve"> and </w:t>
      </w:r>
      <w:proofErr w:type="spellStart"/>
      <w:r w:rsidRPr="007E1196">
        <w:rPr>
          <w:sz w:val="16"/>
        </w:rPr>
        <w:t>ecoliteracy</w:t>
      </w:r>
      <w:proofErr w:type="spellEnd"/>
      <w:r w:rsidRPr="007E1196">
        <w:rPr>
          <w:sz w:val="16"/>
        </w:rPr>
        <w:t xml:space="preserve"> that inherently critiques the history of Western civilization and the anthropomorphic assumptions that sustain patriarchy and the subjugation of all subordinated living beings—assumptions that continue to inform traditional education discourses around the world. Kahn incisively demonstrates how a theory of multiple </w:t>
      </w:r>
      <w:proofErr w:type="spellStart"/>
      <w:r w:rsidRPr="007E1196">
        <w:rPr>
          <w:sz w:val="16"/>
        </w:rPr>
        <w:t>technoliteracies</w:t>
      </w:r>
      <w:proofErr w:type="spellEnd"/>
      <w:r w:rsidRPr="007E1196">
        <w:rPr>
          <w:sz w:val="16"/>
        </w:rPr>
        <w:t xml:space="preserve"> can be used to effectively critique the ecological corruption and destruction behind mainstream uses of technology and the media in the interest of the neoliberal marketplace. As such, his work points to the manner in which the </w:t>
      </w:r>
      <w:r w:rsidRPr="00BE00A8">
        <w:rPr>
          <w:highlight w:val="green"/>
          <w:u w:val="single"/>
        </w:rPr>
        <w:t>sustainability rhetoric</w:t>
      </w:r>
      <w:r w:rsidRPr="00F252E4">
        <w:rPr>
          <w:u w:val="single"/>
        </w:rPr>
        <w:t xml:space="preserve"> </w:t>
      </w:r>
      <w:r w:rsidRPr="007E1196">
        <w:rPr>
          <w:sz w:val="16"/>
        </w:rPr>
        <w:t xml:space="preserve">of mainstream environmentalism actually </w:t>
      </w:r>
      <w:r w:rsidRPr="00BE00A8">
        <w:rPr>
          <w:rStyle w:val="Emphasis"/>
          <w:highlight w:val="green"/>
        </w:rPr>
        <w:t>camouflages</w:t>
      </w:r>
      <w:r w:rsidRPr="00F252E4">
        <w:rPr>
          <w:sz w:val="24"/>
          <w:szCs w:val="24"/>
          <w:u w:val="single"/>
        </w:rPr>
        <w:t xml:space="preserve"> </w:t>
      </w:r>
      <w:r w:rsidRPr="007E1196">
        <w:rPr>
          <w:sz w:val="16"/>
        </w:rPr>
        <w:t xml:space="preserve">wretched </w:t>
      </w:r>
      <w:r w:rsidRPr="00BE00A8">
        <w:rPr>
          <w:highlight w:val="green"/>
          <w:u w:val="single"/>
        </w:rPr>
        <w:t>neoliberal policies</w:t>
      </w:r>
      <w:r w:rsidRPr="00F252E4">
        <w:rPr>
          <w:u w:val="single"/>
        </w:rPr>
        <w:t xml:space="preserve"> </w:t>
      </w:r>
      <w:r w:rsidRPr="007E1196">
        <w:rPr>
          <w:sz w:val="16"/>
        </w:rPr>
        <w:t xml:space="preserve">and practices </w:t>
      </w:r>
      <w:r w:rsidRPr="00BE00A8">
        <w:rPr>
          <w:highlight w:val="green"/>
          <w:u w:val="single"/>
        </w:rPr>
        <w:t>that</w:t>
      </w:r>
      <w:r w:rsidRPr="00F252E4">
        <w:rPr>
          <w:u w:val="single"/>
        </w:rPr>
        <w:t xml:space="preserve"> </w:t>
      </w:r>
      <w:r w:rsidRPr="007E1196">
        <w:rPr>
          <w:sz w:val="16"/>
        </w:rPr>
        <w:t xml:space="preserve">left unchecked </w:t>
      </w:r>
      <w:r w:rsidRPr="00BE00A8">
        <w:rPr>
          <w:rStyle w:val="Emphasis"/>
          <w:highlight w:val="green"/>
        </w:rPr>
        <w:t>hasten the annihilation</w:t>
      </w:r>
      <w:r w:rsidRPr="00BE00A8">
        <w:rPr>
          <w:rStyle w:val="StyleBoldUnderline"/>
          <w:highlight w:val="green"/>
        </w:rPr>
        <w:t xml:space="preserve"> of the globe’s ecosystem</w:t>
      </w:r>
      <w:r w:rsidRPr="007E1196">
        <w:rPr>
          <w:sz w:val="16"/>
        </w:rPr>
        <w:t xml:space="preserve">. True to its promise, the book cautions that any anti-hegemonic resistance movement that claims social justice, universal human rights, or global peace must contend forthrightly with the deteriorating ecological crisis at hand, as well as consider possible strategies and relationships that rupture the status quo and transform environmental conditions that threaten disaster. A failure to integrate ecological sustainability at the core of our political and pedagogical struggles for liberation, Kahn argues, is to blindly and misguidedly adhere to an anthropocentric worldview in which emancipatory dreams are deemed solely about human interests, without attention either to the health of the planet or to the well-being of all species with whom we walk the earth. </w:t>
      </w:r>
    </w:p>
    <w:p w14:paraId="63BADAFC" w14:textId="77777777" w:rsidR="00327297" w:rsidRPr="007E1196" w:rsidRDefault="00327297" w:rsidP="006669D6">
      <w:pPr>
        <w:rPr>
          <w:sz w:val="16"/>
        </w:rPr>
      </w:pPr>
    </w:p>
    <w:p w14:paraId="1669B05F" w14:textId="2925B6B4" w:rsidR="006669D6" w:rsidRDefault="000F2A10" w:rsidP="006669D6">
      <w:pPr>
        <w:pStyle w:val="Heading4"/>
      </w:pPr>
      <w:r>
        <w:lastRenderedPageBreak/>
        <w:t xml:space="preserve">C) Alternative: </w:t>
      </w:r>
      <w:r w:rsidR="001B0055">
        <w:t xml:space="preserve">the judge should </w:t>
      </w:r>
      <w:r w:rsidR="006844D2">
        <w:t>reject U.S. led initiatives in Latin America – this allows</w:t>
      </w:r>
      <w:r w:rsidR="001B0055">
        <w:t xml:space="preserve"> a bottom-up model of Latin American self-determination. </w:t>
      </w:r>
      <w:r w:rsidR="0071090E">
        <w:t>Any</w:t>
      </w:r>
      <w:r w:rsidR="001B0055">
        <w:t xml:space="preserve"> </w:t>
      </w:r>
      <w:r w:rsidR="0071090E">
        <w:t>perm</w:t>
      </w:r>
      <w:r w:rsidR="001B0055">
        <w:t xml:space="preserve"> will derail productive resistance of neoliberal exploitation. </w:t>
      </w:r>
    </w:p>
    <w:p w14:paraId="6F9FEFB8" w14:textId="369FC752" w:rsidR="006669D6" w:rsidRPr="009A4C25" w:rsidRDefault="006669D6" w:rsidP="006669D6">
      <w:proofErr w:type="spellStart"/>
      <w:r w:rsidRPr="009A4C25">
        <w:rPr>
          <w:rStyle w:val="StyleStyleBold12pt"/>
        </w:rPr>
        <w:t>Kaltwasser</w:t>
      </w:r>
      <w:proofErr w:type="spellEnd"/>
      <w:r w:rsidRPr="009A4C25">
        <w:rPr>
          <w:rStyle w:val="StyleStyleBold12pt"/>
        </w:rPr>
        <w:t xml:space="preserve"> </w:t>
      </w:r>
      <w:r w:rsidR="001B3CEA">
        <w:rPr>
          <w:rStyle w:val="StyleStyleBold12pt"/>
        </w:rPr>
        <w:t>‘</w:t>
      </w:r>
      <w:r w:rsidRPr="009A4C25">
        <w:rPr>
          <w:rStyle w:val="StyleStyleBold12pt"/>
        </w:rPr>
        <w:t>11</w:t>
      </w:r>
      <w:r w:rsidRPr="009A4C25">
        <w:t xml:space="preserve"> </w:t>
      </w:r>
      <w:r w:rsidRPr="00BE6429">
        <w:rPr>
          <w:sz w:val="16"/>
          <w:szCs w:val="16"/>
        </w:rPr>
        <w:t>(</w:t>
      </w:r>
      <w:proofErr w:type="spellStart"/>
      <w:r w:rsidRPr="00BE6429">
        <w:rPr>
          <w:sz w:val="16"/>
          <w:szCs w:val="16"/>
        </w:rPr>
        <w:t>Cristóbal</w:t>
      </w:r>
      <w:proofErr w:type="spellEnd"/>
      <w:r w:rsidRPr="00BE6429">
        <w:rPr>
          <w:sz w:val="16"/>
          <w:szCs w:val="16"/>
        </w:rPr>
        <w:t xml:space="preserve"> </w:t>
      </w:r>
      <w:proofErr w:type="spellStart"/>
      <w:r w:rsidRPr="00BE6429">
        <w:rPr>
          <w:sz w:val="16"/>
          <w:szCs w:val="16"/>
        </w:rPr>
        <w:t>Rovira</w:t>
      </w:r>
      <w:proofErr w:type="spellEnd"/>
      <w:r w:rsidRPr="00BE6429">
        <w:rPr>
          <w:sz w:val="16"/>
          <w:szCs w:val="16"/>
        </w:rPr>
        <w:t>, Foundation postdoctoral research fellow at the Social Science Research Center Berlin, "Toward Post-Neoliberalism in Latin America</w:t>
      </w:r>
      <w:proofErr w:type="gramStart"/>
      <w:r w:rsidRPr="00BE6429">
        <w:rPr>
          <w:sz w:val="16"/>
          <w:szCs w:val="16"/>
        </w:rPr>
        <w:t>?,</w:t>
      </w:r>
      <w:proofErr w:type="gramEnd"/>
      <w:r w:rsidRPr="00BE6429">
        <w:rPr>
          <w:sz w:val="16"/>
          <w:szCs w:val="16"/>
        </w:rPr>
        <w:t>"  Latin American Research Review Volume 46, Number 2, 2011, MUSE)</w:t>
      </w:r>
    </w:p>
    <w:p w14:paraId="65BC636C" w14:textId="77777777" w:rsidR="006669D6" w:rsidRPr="00B95E92" w:rsidRDefault="006669D6" w:rsidP="006669D6">
      <w:pPr>
        <w:rPr>
          <w:sz w:val="16"/>
        </w:rPr>
      </w:pPr>
      <w:r w:rsidRPr="00B95E92">
        <w:rPr>
          <w:sz w:val="16"/>
        </w:rPr>
        <w:t>Although not all six books reviewed here use the term post-neoliberalism, they do assume that Latin America is experiencing political change characterized by detachment from the principles of the Washington Consensus, among other features. Many countries in the region are experimenting with ideas and policies linked to the left rather than to the right. In Governance after Neoliberalism—which offers an overview in three chapters, followed by a series of single-case studies—</w:t>
      </w:r>
      <w:proofErr w:type="spellStart"/>
      <w:r w:rsidRPr="00B95E92">
        <w:rPr>
          <w:sz w:val="16"/>
        </w:rPr>
        <w:t>Grugel</w:t>
      </w:r>
      <w:proofErr w:type="spellEnd"/>
      <w:r w:rsidRPr="00B95E92">
        <w:rPr>
          <w:sz w:val="16"/>
        </w:rPr>
        <w:t xml:space="preserve"> and </w:t>
      </w:r>
      <w:proofErr w:type="spellStart"/>
      <w:r w:rsidRPr="00B95E92">
        <w:rPr>
          <w:sz w:val="16"/>
        </w:rPr>
        <w:t>Riggirozzi</w:t>
      </w:r>
      <w:proofErr w:type="spellEnd"/>
      <w:r w:rsidRPr="00B95E92">
        <w:rPr>
          <w:sz w:val="16"/>
        </w:rPr>
        <w:t xml:space="preserve"> declare that their central question is "the extent to which </w:t>
      </w:r>
      <w:r w:rsidRPr="00BE00A8">
        <w:rPr>
          <w:rStyle w:val="StyleBoldUnderline"/>
          <w:highlight w:val="green"/>
        </w:rPr>
        <w:t>genuinely new</w:t>
      </w:r>
      <w:r w:rsidRPr="00F252E4">
        <w:rPr>
          <w:sz w:val="24"/>
          <w:szCs w:val="24"/>
          <w:u w:val="single"/>
        </w:rPr>
        <w:t xml:space="preserve"> </w:t>
      </w:r>
      <w:r w:rsidRPr="00B95E92">
        <w:rPr>
          <w:sz w:val="16"/>
        </w:rPr>
        <w:t xml:space="preserve">[End Page 227] and </w:t>
      </w:r>
      <w:r w:rsidRPr="00BE00A8">
        <w:rPr>
          <w:rStyle w:val="Emphasis"/>
          <w:highlight w:val="green"/>
        </w:rPr>
        <w:t>alternative models</w:t>
      </w:r>
      <w:r w:rsidRPr="00BE00A8">
        <w:rPr>
          <w:rStyle w:val="StyleBoldUnderline"/>
          <w:highlight w:val="green"/>
        </w:rPr>
        <w:t xml:space="preserve"> of governance </w:t>
      </w:r>
      <w:r w:rsidRPr="00BE00A8">
        <w:rPr>
          <w:rStyle w:val="Emphasis"/>
          <w:highlight w:val="green"/>
        </w:rPr>
        <w:t>are emerging</w:t>
      </w:r>
      <w:r w:rsidRPr="00BE00A8">
        <w:rPr>
          <w:rStyle w:val="StyleBoldUnderline"/>
          <w:highlight w:val="green"/>
        </w:rPr>
        <w:t xml:space="preserve"> in Latin America</w:t>
      </w:r>
      <w:r w:rsidRPr="00F252E4">
        <w:rPr>
          <w:sz w:val="24"/>
          <w:szCs w:val="24"/>
          <w:u w:val="single"/>
        </w:rPr>
        <w:t xml:space="preserve"> </w:t>
      </w:r>
      <w:r w:rsidRPr="00B95E92">
        <w:rPr>
          <w:sz w:val="16"/>
        </w:rPr>
        <w:t>with respect to those framed under neoliberalism" (3). In the same book, Cortés argues that, "[</w:t>
      </w:r>
      <w:proofErr w:type="spellStart"/>
      <w:proofErr w:type="gramStart"/>
      <w:r w:rsidRPr="00B95E92">
        <w:rPr>
          <w:sz w:val="16"/>
        </w:rPr>
        <w:t>i</w:t>
      </w:r>
      <w:proofErr w:type="spellEnd"/>
      <w:r w:rsidRPr="00B95E92">
        <w:rPr>
          <w:sz w:val="16"/>
        </w:rPr>
        <w:t>]</w:t>
      </w:r>
      <w:proofErr w:type="spellStart"/>
      <w:r w:rsidRPr="00B95E92">
        <w:rPr>
          <w:sz w:val="16"/>
        </w:rPr>
        <w:t>nstead</w:t>
      </w:r>
      <w:proofErr w:type="spellEnd"/>
      <w:proofErr w:type="gramEnd"/>
      <w:r w:rsidRPr="00B95E92">
        <w:rPr>
          <w:sz w:val="16"/>
        </w:rPr>
        <w:t xml:space="preserve"> of a new, consolidated paradigm of social policy, we are witnessing the emergence of gradual and tentative alternative approaches to neoliberalism" (52). As these arguments suggest, the term post-neoliberalism signifies more the intent to move beyond the Washington Consensus than any coherent, new model of governance. Macdonald and </w:t>
      </w:r>
      <w:proofErr w:type="spellStart"/>
      <w:r w:rsidRPr="00B95E92">
        <w:rPr>
          <w:sz w:val="16"/>
        </w:rPr>
        <w:t>Ruckert</w:t>
      </w:r>
      <w:proofErr w:type="spellEnd"/>
      <w:r w:rsidRPr="00B95E92">
        <w:rPr>
          <w:sz w:val="16"/>
        </w:rPr>
        <w:t xml:space="preserve"> postulate in the introduction to their volume that "the post-neoliberal era is characterized mainly by a search for progressive policy alternatives arising out of the many contradictions of neoliberalism" (6). From this angle, the term post-neoliberalism refers to the emergence of a new historical moment that puts into question the technocratic consensus on how to achieve economic growth and deepen democracy. Similarly, Roberts maintains that, "[</w:t>
      </w:r>
      <w:proofErr w:type="gramStart"/>
      <w:r w:rsidRPr="00B95E92">
        <w:rPr>
          <w:sz w:val="16"/>
        </w:rPr>
        <w:t>s]</w:t>
      </w:r>
      <w:proofErr w:type="spellStart"/>
      <w:r w:rsidRPr="00B95E92">
        <w:rPr>
          <w:sz w:val="16"/>
        </w:rPr>
        <w:t>ince</w:t>
      </w:r>
      <w:proofErr w:type="spellEnd"/>
      <w:proofErr w:type="gramEnd"/>
      <w:r w:rsidRPr="00B95E92">
        <w:rPr>
          <w:sz w:val="16"/>
        </w:rPr>
        <w:t xml:space="preserve"> it is not clear whether the region's new leftist governments have identified, much less consolidated, viable alternatives to market liberalism, it is far too early to claim that Latin America has entered a post-neoliberal era of development" (in Burdick, </w:t>
      </w:r>
      <w:proofErr w:type="spellStart"/>
      <w:r w:rsidRPr="00B95E92">
        <w:rPr>
          <w:sz w:val="16"/>
        </w:rPr>
        <w:t>Oxhorn</w:t>
      </w:r>
      <w:proofErr w:type="spellEnd"/>
      <w:r w:rsidRPr="00B95E92">
        <w:rPr>
          <w:sz w:val="16"/>
        </w:rPr>
        <w:t xml:space="preserve">, and Roberts, 1). </w:t>
      </w:r>
      <w:proofErr w:type="spellStart"/>
      <w:r w:rsidRPr="00B95E92">
        <w:rPr>
          <w:sz w:val="16"/>
        </w:rPr>
        <w:t>Panizza</w:t>
      </w:r>
      <w:proofErr w:type="spellEnd"/>
      <w:r w:rsidRPr="00B95E92">
        <w:rPr>
          <w:sz w:val="16"/>
        </w:rPr>
        <w:t xml:space="preserve"> offers a different and interesting point of view by analyzing how friends (e.g., experts associated with IFIs) and foes (e.g., organizers of the World Social Forum) alike have framed the terms neoliberalism and Washington Consensus. As economists, technocrats, politicians, activists, and intellectuals use them, the terms have different meanings. Yet </w:t>
      </w:r>
      <w:proofErr w:type="spellStart"/>
      <w:r w:rsidRPr="00B95E92">
        <w:rPr>
          <w:sz w:val="16"/>
        </w:rPr>
        <w:t>Panizza</w:t>
      </w:r>
      <w:proofErr w:type="spellEnd"/>
      <w:r w:rsidRPr="00B95E92">
        <w:rPr>
          <w:sz w:val="16"/>
        </w:rPr>
        <w:t xml:space="preserve"> proposes that neoliberalism engages a narrative promoting the expansion of free-market economy, whereas Washington Consensus refers to a set of policies that encourage fiscal discipline, the privatization of public enterprises, liberalization of the labor market, and deregulation of the financial sector, among other prescriptions. In consequence, post-neoliberalism seeks not only to contest the technocratic monopolization of political space but also to favor the expansion of the national state, particularly in the economic arena. Explanations for the Movement Beyond the Washington Consensus All six books offer rich explanations of Latin America's turn to the left and of the rise of political forces that, through the ballot box or popular mobilization, seek to abandon the neoliberal paradigm. Borrowing the notion of contentious politics from </w:t>
      </w:r>
      <w:proofErr w:type="spellStart"/>
      <w:r w:rsidRPr="00B95E92">
        <w:rPr>
          <w:sz w:val="16"/>
        </w:rPr>
        <w:t>McAdam</w:t>
      </w:r>
      <w:proofErr w:type="spellEnd"/>
      <w:r w:rsidRPr="00B95E92">
        <w:rPr>
          <w:sz w:val="16"/>
        </w:rPr>
        <w:t xml:space="preserve">, </w:t>
      </w:r>
      <w:proofErr w:type="spellStart"/>
      <w:r w:rsidRPr="00B95E92">
        <w:rPr>
          <w:sz w:val="16"/>
        </w:rPr>
        <w:t>Tarrow</w:t>
      </w:r>
      <w:proofErr w:type="spellEnd"/>
      <w:r w:rsidRPr="00B95E92">
        <w:rPr>
          <w:sz w:val="16"/>
        </w:rPr>
        <w:t>, and Tilly,</w:t>
      </w:r>
      <w:hyperlink r:id="rId11" w:anchor="f1" w:history="1">
        <w:r w:rsidRPr="00B95E92">
          <w:rPr>
            <w:sz w:val="16"/>
          </w:rPr>
          <w:t>1</w:t>
        </w:r>
      </w:hyperlink>
      <w:r w:rsidRPr="00B95E92">
        <w:rPr>
          <w:sz w:val="16"/>
        </w:rPr>
        <w:t xml:space="preserve"> Silva constructs, in three initial chapters, a theoretical framework that he then applies to four positive (Argentina, Bolivia, Ecuador, Venezuela) and two counterfactual examples (Chile and Peru). He argues that market [End Page 228] </w:t>
      </w:r>
      <w:r w:rsidRPr="00BE00A8">
        <w:rPr>
          <w:rStyle w:val="Emphasis"/>
          <w:highlight w:val="green"/>
        </w:rPr>
        <w:t>reforms created significant economic and social exclusion</w:t>
      </w:r>
      <w:r w:rsidRPr="00B95E92">
        <w:rPr>
          <w:sz w:val="16"/>
        </w:rPr>
        <w:t xml:space="preserve">, thus leading to grievances and demands for change from the popular sector and, in some cases, from the middle class. However, these </w:t>
      </w:r>
      <w:r w:rsidRPr="00BE00A8">
        <w:rPr>
          <w:highlight w:val="green"/>
          <w:u w:val="single"/>
        </w:rPr>
        <w:t>episodes of neoliberal contention depended on</w:t>
      </w:r>
      <w:r w:rsidRPr="009A4C25">
        <w:rPr>
          <w:u w:val="single"/>
        </w:rPr>
        <w:t xml:space="preserve"> </w:t>
      </w:r>
      <w:r w:rsidRPr="00B95E92">
        <w:rPr>
          <w:sz w:val="16"/>
        </w:rPr>
        <w:t>two factors: on the one hand, the development of associational power (</w:t>
      </w:r>
      <w:r w:rsidRPr="00BE00A8">
        <w:rPr>
          <w:rStyle w:val="StyleBoldUnderline"/>
          <w:highlight w:val="green"/>
        </w:rPr>
        <w:t>creating new organizations and recasting existing ones), and</w:t>
      </w:r>
      <w:r w:rsidRPr="009A4C25">
        <w:rPr>
          <w:u w:val="single"/>
        </w:rPr>
        <w:t xml:space="preserve"> </w:t>
      </w:r>
      <w:r w:rsidRPr="00B95E92">
        <w:rPr>
          <w:sz w:val="16"/>
        </w:rPr>
        <w:t xml:space="preserve">on the other hand, </w:t>
      </w:r>
      <w:r w:rsidRPr="00BE00A8">
        <w:rPr>
          <w:rStyle w:val="StyleBoldUnderline"/>
          <w:highlight w:val="green"/>
        </w:rPr>
        <w:t xml:space="preserve">horizontal linkages between </w:t>
      </w:r>
      <w:r w:rsidRPr="00B95E92">
        <w:rPr>
          <w:sz w:val="16"/>
        </w:rPr>
        <w:t>new and traditional</w:t>
      </w:r>
      <w:r w:rsidRPr="009A4C25">
        <w:rPr>
          <w:u w:val="single"/>
        </w:rPr>
        <w:t xml:space="preserve"> </w:t>
      </w:r>
      <w:r w:rsidRPr="00BE00A8">
        <w:rPr>
          <w:rStyle w:val="StyleBoldUnderline"/>
          <w:highlight w:val="green"/>
        </w:rPr>
        <w:t>movements</w:t>
      </w:r>
      <w:r w:rsidRPr="00B95E92">
        <w:rPr>
          <w:sz w:val="16"/>
        </w:rPr>
        <w:t>, as well as between different social classes. Both factors are decisive in explaining why there has been either substantial or little motivation for anti-neoliberal protest. Silva finds, for example, that in Peru, "significant insurrectionary movements and a turn to authoritarianism that closed political space during Fujimori's presidency inhibited the formation of associational power and horizontal linkages among social movement organizations" (231). This explanation is shared by Roberts, who, in the introduction to Beyond Neoliberalism in Latin America</w:t>
      </w:r>
      <w:proofErr w:type="gramStart"/>
      <w:r w:rsidRPr="00B95E92">
        <w:rPr>
          <w:sz w:val="16"/>
        </w:rPr>
        <w:t>?,</w:t>
      </w:r>
      <w:proofErr w:type="gramEnd"/>
      <w:r w:rsidRPr="00B95E92">
        <w:rPr>
          <w:sz w:val="16"/>
        </w:rPr>
        <w:t xml:space="preserve"> states that </w:t>
      </w:r>
      <w:r w:rsidRPr="00BE00A8">
        <w:rPr>
          <w:rStyle w:val="StyleBoldUnderline"/>
          <w:highlight w:val="green"/>
        </w:rPr>
        <w:t xml:space="preserve">a bottom-up perspective helps us understand </w:t>
      </w:r>
      <w:r w:rsidRPr="00B95E92">
        <w:rPr>
          <w:sz w:val="16"/>
        </w:rPr>
        <w:t>that</w:t>
      </w:r>
      <w:r w:rsidRPr="00BE00A8">
        <w:rPr>
          <w:rStyle w:val="StyleBoldUnderline"/>
          <w:highlight w:val="green"/>
        </w:rPr>
        <w:t xml:space="preserve"> market reforms </w:t>
      </w:r>
      <w:r w:rsidRPr="00B95E92">
        <w:rPr>
          <w:sz w:val="16"/>
        </w:rPr>
        <w:t>may</w:t>
      </w:r>
      <w:r w:rsidRPr="00BE00A8">
        <w:rPr>
          <w:rStyle w:val="StyleBoldUnderline"/>
          <w:highlight w:val="green"/>
        </w:rPr>
        <w:t xml:space="preserve"> unintentionally have sown the seeds for protest.</w:t>
      </w:r>
      <w:r w:rsidRPr="00B95E92">
        <w:rPr>
          <w:sz w:val="16"/>
        </w:rPr>
        <w:t xml:space="preserve"> That is, the Washington Consensus may have brought with it demands by and on behalf of the poor and disadvantaged. Lucero explains in this </w:t>
      </w:r>
      <w:proofErr w:type="gramStart"/>
      <w:r w:rsidRPr="00B95E92">
        <w:rPr>
          <w:sz w:val="16"/>
        </w:rPr>
        <w:t>regard that</w:t>
      </w:r>
      <w:proofErr w:type="gramEnd"/>
      <w:r w:rsidRPr="00B95E92">
        <w:rPr>
          <w:sz w:val="16"/>
        </w:rPr>
        <w:t xml:space="preserve"> "</w:t>
      </w:r>
      <w:r w:rsidRPr="00BE00A8">
        <w:rPr>
          <w:rStyle w:val="StyleBoldUnderline"/>
          <w:highlight w:val="green"/>
        </w:rPr>
        <w:t>the neoliberal moment in Latin America</w:t>
      </w:r>
      <w:r w:rsidRPr="00B95E92">
        <w:rPr>
          <w:sz w:val="16"/>
        </w:rPr>
        <w:t xml:space="preserve">, understood as one providing new political opportunities, increased economic threats, and clear targets, </w:t>
      </w:r>
      <w:r w:rsidRPr="00BE00A8">
        <w:rPr>
          <w:rStyle w:val="StyleBoldUnderline"/>
          <w:highlight w:val="green"/>
        </w:rPr>
        <w:t>provided the conditions and catalysts for</w:t>
      </w:r>
      <w:r w:rsidRPr="009A4C25">
        <w:rPr>
          <w:u w:val="single"/>
        </w:rPr>
        <w:t xml:space="preserve"> </w:t>
      </w:r>
      <w:r w:rsidRPr="00B95E92">
        <w:rPr>
          <w:sz w:val="16"/>
        </w:rPr>
        <w:t>a new wave of</w:t>
      </w:r>
      <w:r w:rsidRPr="009A4C25">
        <w:rPr>
          <w:u w:val="single"/>
        </w:rPr>
        <w:t xml:space="preserve"> </w:t>
      </w:r>
      <w:r w:rsidRPr="00BE00A8">
        <w:rPr>
          <w:rStyle w:val="StyleBoldUnderline"/>
          <w:highlight w:val="green"/>
        </w:rPr>
        <w:t>indigenous mobilization</w:t>
      </w:r>
      <w:r w:rsidRPr="00F252E4">
        <w:rPr>
          <w:sz w:val="24"/>
          <w:szCs w:val="24"/>
          <w:u w:val="single"/>
        </w:rPr>
        <w:t xml:space="preserve"> </w:t>
      </w:r>
      <w:r w:rsidRPr="00B95E92">
        <w:rPr>
          <w:sz w:val="16"/>
        </w:rPr>
        <w:t xml:space="preserve">throughout the region" (in Burdick et al., 64). </w:t>
      </w:r>
      <w:proofErr w:type="spellStart"/>
      <w:r w:rsidRPr="00B95E92">
        <w:rPr>
          <w:sz w:val="16"/>
        </w:rPr>
        <w:t>Goldfrank</w:t>
      </w:r>
      <w:proofErr w:type="spellEnd"/>
      <w:r w:rsidRPr="00B95E92">
        <w:rPr>
          <w:sz w:val="16"/>
        </w:rPr>
        <w:t>, in Beyond Neoliberalism in Latin America</w:t>
      </w:r>
      <w:proofErr w:type="gramStart"/>
      <w:r w:rsidRPr="00B95E92">
        <w:rPr>
          <w:sz w:val="16"/>
        </w:rPr>
        <w:t>?,</w:t>
      </w:r>
      <w:proofErr w:type="gramEnd"/>
      <w:r w:rsidRPr="00B95E92">
        <w:rPr>
          <w:sz w:val="16"/>
        </w:rPr>
        <w:t xml:space="preserve"> similarly contends that the decentralization arising from neoliberalism created new political arenas, which made municipal governments more relevant as potential showcases for leftist actors. Though different in duration and design, </w:t>
      </w:r>
      <w:proofErr w:type="spellStart"/>
      <w:r w:rsidRPr="00B95E92">
        <w:rPr>
          <w:sz w:val="16"/>
        </w:rPr>
        <w:t>Goldfrank's</w:t>
      </w:r>
      <w:proofErr w:type="spellEnd"/>
      <w:r w:rsidRPr="00B95E92">
        <w:rPr>
          <w:sz w:val="16"/>
        </w:rPr>
        <w:t xml:space="preserve"> case studies of </w:t>
      </w:r>
      <w:r w:rsidRPr="00BE00A8">
        <w:rPr>
          <w:rStyle w:val="StyleBoldUnderline"/>
          <w:highlight w:val="green"/>
        </w:rPr>
        <w:t>the United Left</w:t>
      </w:r>
      <w:r w:rsidRPr="009A4C25">
        <w:rPr>
          <w:u w:val="single"/>
        </w:rPr>
        <w:t xml:space="preserve"> </w:t>
      </w:r>
      <w:r w:rsidRPr="00B95E92">
        <w:rPr>
          <w:sz w:val="16"/>
        </w:rPr>
        <w:t xml:space="preserve">in Lima, </w:t>
      </w:r>
      <w:r w:rsidRPr="00BE00A8">
        <w:rPr>
          <w:rStyle w:val="StyleBoldUnderline"/>
          <w:highlight w:val="green"/>
        </w:rPr>
        <w:t>the Workers' Party</w:t>
      </w:r>
      <w:r w:rsidRPr="009A4C25">
        <w:rPr>
          <w:u w:val="single"/>
        </w:rPr>
        <w:t xml:space="preserve"> </w:t>
      </w:r>
      <w:r w:rsidRPr="00B95E92">
        <w:rPr>
          <w:sz w:val="16"/>
        </w:rPr>
        <w:t xml:space="preserve">in Porto </w:t>
      </w:r>
      <w:proofErr w:type="spellStart"/>
      <w:r w:rsidRPr="00B95E92">
        <w:rPr>
          <w:sz w:val="16"/>
        </w:rPr>
        <w:t>Alegre</w:t>
      </w:r>
      <w:proofErr w:type="spellEnd"/>
      <w:r w:rsidRPr="00B95E92">
        <w:rPr>
          <w:sz w:val="16"/>
        </w:rPr>
        <w:t xml:space="preserve">, </w:t>
      </w:r>
      <w:r w:rsidRPr="00BE00A8">
        <w:rPr>
          <w:rStyle w:val="StyleBoldUnderline"/>
          <w:highlight w:val="green"/>
        </w:rPr>
        <w:t>the Broad Front</w:t>
      </w:r>
      <w:r w:rsidRPr="009A4C25">
        <w:rPr>
          <w:u w:val="single"/>
        </w:rPr>
        <w:t xml:space="preserve"> </w:t>
      </w:r>
      <w:r w:rsidRPr="00B95E92">
        <w:rPr>
          <w:sz w:val="16"/>
        </w:rPr>
        <w:t xml:space="preserve">in Montevideo, </w:t>
      </w:r>
      <w:r w:rsidRPr="00BE00A8">
        <w:rPr>
          <w:rStyle w:val="StyleBoldUnderline"/>
          <w:highlight w:val="green"/>
        </w:rPr>
        <w:t>the Radical Cause</w:t>
      </w:r>
      <w:r w:rsidRPr="009A4C25">
        <w:rPr>
          <w:u w:val="single"/>
        </w:rPr>
        <w:t xml:space="preserve"> </w:t>
      </w:r>
      <w:r w:rsidRPr="00B95E92">
        <w:rPr>
          <w:sz w:val="16"/>
        </w:rPr>
        <w:t xml:space="preserve">in Caracas, </w:t>
      </w:r>
      <w:r w:rsidRPr="00BE00A8">
        <w:rPr>
          <w:rStyle w:val="StyleBoldUnderline"/>
          <w:highlight w:val="green"/>
        </w:rPr>
        <w:t>and</w:t>
      </w:r>
      <w:r w:rsidRPr="009A4C25">
        <w:rPr>
          <w:u w:val="single"/>
        </w:rPr>
        <w:t xml:space="preserve"> </w:t>
      </w:r>
      <w:r w:rsidRPr="00B95E92">
        <w:rPr>
          <w:sz w:val="16"/>
        </w:rPr>
        <w:t>the</w:t>
      </w:r>
      <w:r w:rsidRPr="009A4C25">
        <w:rPr>
          <w:u w:val="single"/>
        </w:rPr>
        <w:t xml:space="preserve"> </w:t>
      </w:r>
      <w:r w:rsidRPr="00BE00A8">
        <w:rPr>
          <w:rStyle w:val="StyleBoldUnderline"/>
          <w:highlight w:val="green"/>
        </w:rPr>
        <w:t>Party of the Democratic Revolution</w:t>
      </w:r>
      <w:r w:rsidRPr="009A4C25">
        <w:rPr>
          <w:u w:val="single"/>
        </w:rPr>
        <w:t xml:space="preserve"> </w:t>
      </w:r>
      <w:r w:rsidRPr="00B95E92">
        <w:rPr>
          <w:sz w:val="16"/>
        </w:rPr>
        <w:t xml:space="preserve">in Mexico City all </w:t>
      </w:r>
      <w:r w:rsidRPr="00BE00A8">
        <w:rPr>
          <w:rStyle w:val="StyleBoldUnderline"/>
          <w:highlight w:val="green"/>
        </w:rPr>
        <w:t>illustrate</w:t>
      </w:r>
      <w:r w:rsidRPr="009A4C25">
        <w:rPr>
          <w:u w:val="single"/>
        </w:rPr>
        <w:t xml:space="preserve"> </w:t>
      </w:r>
      <w:r w:rsidRPr="00B95E92">
        <w:rPr>
          <w:sz w:val="16"/>
        </w:rPr>
        <w:t xml:space="preserve">that </w:t>
      </w:r>
      <w:r w:rsidRPr="00BE00A8">
        <w:rPr>
          <w:rStyle w:val="StyleBoldUnderline"/>
          <w:highlight w:val="green"/>
        </w:rPr>
        <w:t>the left could learn how to</w:t>
      </w:r>
      <w:r w:rsidRPr="00634EB2">
        <w:rPr>
          <w:rStyle w:val="StyleBoldUnderline"/>
        </w:rPr>
        <w:t xml:space="preserve"> </w:t>
      </w:r>
      <w:r w:rsidRPr="00B95E92">
        <w:rPr>
          <w:sz w:val="16"/>
        </w:rPr>
        <w:t>develop and</w:t>
      </w:r>
      <w:r w:rsidRPr="009A4C25">
        <w:rPr>
          <w:u w:val="single"/>
        </w:rPr>
        <w:t xml:space="preserve"> </w:t>
      </w:r>
      <w:r w:rsidRPr="00BE00A8">
        <w:rPr>
          <w:rStyle w:val="StyleBoldUnderline"/>
          <w:highlight w:val="green"/>
        </w:rPr>
        <w:t>implement a new political agenda</w:t>
      </w:r>
      <w:r w:rsidRPr="00F252E4">
        <w:rPr>
          <w:sz w:val="24"/>
          <w:szCs w:val="24"/>
          <w:u w:val="single"/>
        </w:rPr>
        <w:t xml:space="preserve"> </w:t>
      </w:r>
      <w:r w:rsidRPr="00B95E92">
        <w:rPr>
          <w:sz w:val="16"/>
        </w:rPr>
        <w:t xml:space="preserve">from the challenges it has faced. </w:t>
      </w:r>
    </w:p>
    <w:p w14:paraId="073F1090" w14:textId="77777777" w:rsidR="006F2D3D" w:rsidRDefault="006F2D3D" w:rsidP="002F40E6"/>
    <w:p w14:paraId="22D46FF3" w14:textId="4AD77459" w:rsidR="000B7E0A" w:rsidRDefault="000B7E0A" w:rsidP="00C63406">
      <w:pPr>
        <w:pStyle w:val="Heading1"/>
      </w:pPr>
      <w:bookmarkStart w:id="3" w:name="_Toc234221804"/>
      <w:r>
        <w:lastRenderedPageBreak/>
        <w:t>***</w:t>
      </w:r>
      <w:proofErr w:type="spellStart"/>
      <w:r>
        <w:t>Neg</w:t>
      </w:r>
      <w:proofErr w:type="spellEnd"/>
      <w:r>
        <w:t xml:space="preserve"> Block***</w:t>
      </w:r>
      <w:bookmarkEnd w:id="3"/>
    </w:p>
    <w:p w14:paraId="196B0E20" w14:textId="77777777" w:rsidR="006669D6" w:rsidRDefault="006669D6" w:rsidP="006669D6">
      <w:pPr>
        <w:pStyle w:val="Heading3"/>
      </w:pPr>
      <w:bookmarkStart w:id="4" w:name="_Toc234221805"/>
      <w:r>
        <w:lastRenderedPageBreak/>
        <w:t>2NC/1NR Overview</w:t>
      </w:r>
      <w:bookmarkEnd w:id="4"/>
    </w:p>
    <w:p w14:paraId="3F8451BC" w14:textId="14F92DBA" w:rsidR="00D76A2E" w:rsidRDefault="00C55937" w:rsidP="00664C66">
      <w:pPr>
        <w:pStyle w:val="Heading4"/>
      </w:pPr>
      <w:r>
        <w:t xml:space="preserve">Economic engagement is a mask for neoliberal exploitation of Latin America – the plan </w:t>
      </w:r>
      <w:r w:rsidR="00664C66">
        <w:t xml:space="preserve">cements a system that makes extinction inevitable as ruthless capitalist profits off the backs of millions of oppressed workers. </w:t>
      </w:r>
    </w:p>
    <w:p w14:paraId="52406D4A" w14:textId="204B24D8" w:rsidR="00D76A2E" w:rsidRPr="00D76A2E" w:rsidRDefault="00D76A2E" w:rsidP="00664C66">
      <w:pPr>
        <w:pStyle w:val="Heading4"/>
      </w:pPr>
      <w:r>
        <w:t xml:space="preserve">4 </w:t>
      </w:r>
      <w:r w:rsidR="00664C66">
        <w:t xml:space="preserve">INDEPENDENT </w:t>
      </w:r>
      <w:r>
        <w:t xml:space="preserve">Reasons to vote negative </w:t>
      </w:r>
    </w:p>
    <w:p w14:paraId="499327FE" w14:textId="77777777" w:rsidR="00664C66" w:rsidRDefault="00664C66" w:rsidP="00194F3A">
      <w:pPr>
        <w:pStyle w:val="Heading4"/>
      </w:pPr>
      <w:r>
        <w:t xml:space="preserve">a) </w:t>
      </w:r>
      <w:r w:rsidR="00B95E92" w:rsidRPr="00664C66">
        <w:rPr>
          <w:u w:val="single"/>
        </w:rPr>
        <w:t>Serial policy failu</w:t>
      </w:r>
      <w:r w:rsidRPr="00664C66">
        <w:rPr>
          <w:u w:val="single"/>
        </w:rPr>
        <w:t>r</w:t>
      </w:r>
      <w:r w:rsidR="00B95E92" w:rsidRPr="00664C66">
        <w:rPr>
          <w:u w:val="single"/>
        </w:rPr>
        <w:t>e</w:t>
      </w:r>
      <w:r w:rsidR="00B95E92">
        <w:t xml:space="preserve"> – </w:t>
      </w:r>
      <w:r>
        <w:t xml:space="preserve">economic engagement guarantees </w:t>
      </w:r>
      <w:r w:rsidR="00B95E92">
        <w:t xml:space="preserve">endless wars and military interventions into </w:t>
      </w:r>
      <w:r>
        <w:t>Latin America</w:t>
      </w:r>
      <w:r w:rsidR="00B95E92">
        <w:t xml:space="preserve"> that will destabilize </w:t>
      </w:r>
      <w:r>
        <w:t xml:space="preserve">countries </w:t>
      </w:r>
      <w:r w:rsidR="00B95E92">
        <w:t>and turn the case</w:t>
      </w:r>
      <w:r w:rsidR="00823672">
        <w:t xml:space="preserve"> </w:t>
      </w:r>
    </w:p>
    <w:p w14:paraId="76932B2C" w14:textId="0EBC1E3F" w:rsidR="00B95E92" w:rsidRDefault="00823672" w:rsidP="00194F3A">
      <w:pPr>
        <w:pStyle w:val="Heading4"/>
      </w:pPr>
      <w:r>
        <w:t xml:space="preserve">b) </w:t>
      </w:r>
      <w:r w:rsidR="00664C66">
        <w:rPr>
          <w:u w:val="single"/>
        </w:rPr>
        <w:t xml:space="preserve">Extinction inevitable </w:t>
      </w:r>
      <w:r w:rsidR="00664C66">
        <w:t>– Profit-driven ideologies destroy the environment and make the earth unlivable for future generations</w:t>
      </w:r>
      <w:r w:rsidR="0016326E">
        <w:t xml:space="preserve"> </w:t>
      </w:r>
      <w:r w:rsidR="00664C66">
        <w:t>– even claims to protect the environment are masks for exploitation of resources</w:t>
      </w:r>
    </w:p>
    <w:p w14:paraId="578FCF08" w14:textId="7D6E8BE1" w:rsidR="00C55937" w:rsidRPr="00C55937" w:rsidRDefault="00664C66" w:rsidP="00664C66">
      <w:pPr>
        <w:pStyle w:val="Heading4"/>
      </w:pPr>
      <w:r>
        <w:t xml:space="preserve">c) </w:t>
      </w:r>
      <w:r>
        <w:rPr>
          <w:u w:val="single"/>
        </w:rPr>
        <w:t>Ethics</w:t>
      </w:r>
      <w:r>
        <w:t xml:space="preserve"> – the system of neoliberalism propagated by the affirmative shapes unethical policies and directs how we understand politics in the first place</w:t>
      </w:r>
    </w:p>
    <w:p w14:paraId="3DBC4773" w14:textId="2F850EBA" w:rsidR="00890E82" w:rsidRPr="008222D5" w:rsidRDefault="00890E82" w:rsidP="00890E82">
      <w:proofErr w:type="spellStart"/>
      <w:r w:rsidRPr="00664C66">
        <w:rPr>
          <w:b/>
          <w:sz w:val="24"/>
          <w:szCs w:val="24"/>
        </w:rPr>
        <w:t>Meszaros</w:t>
      </w:r>
      <w:proofErr w:type="spellEnd"/>
      <w:r w:rsidRPr="00664C66">
        <w:rPr>
          <w:b/>
          <w:sz w:val="24"/>
          <w:szCs w:val="24"/>
        </w:rPr>
        <w:t xml:space="preserve"> </w:t>
      </w:r>
      <w:r w:rsidR="00664C66">
        <w:rPr>
          <w:b/>
          <w:sz w:val="24"/>
          <w:szCs w:val="24"/>
        </w:rPr>
        <w:t>‘</w:t>
      </w:r>
      <w:r w:rsidRPr="00664C66">
        <w:rPr>
          <w:b/>
          <w:sz w:val="24"/>
          <w:szCs w:val="24"/>
        </w:rPr>
        <w:t>95</w:t>
      </w:r>
      <w:r w:rsidRPr="008222D5">
        <w:t xml:space="preserve"> </w:t>
      </w:r>
      <w:r w:rsidRPr="00182C7E">
        <w:rPr>
          <w:sz w:val="16"/>
          <w:szCs w:val="16"/>
        </w:rPr>
        <w:t>(</w:t>
      </w:r>
      <w:proofErr w:type="spellStart"/>
      <w:r w:rsidRPr="00182C7E">
        <w:rPr>
          <w:sz w:val="16"/>
          <w:szCs w:val="16"/>
        </w:rPr>
        <w:t>Istavan</w:t>
      </w:r>
      <w:proofErr w:type="spellEnd"/>
      <w:r w:rsidRPr="00182C7E">
        <w:rPr>
          <w:sz w:val="16"/>
          <w:szCs w:val="16"/>
        </w:rPr>
        <w:t xml:space="preserve">, Prof. Emeritus @ U of Sussex, </w:t>
      </w:r>
      <w:r w:rsidRPr="00182C7E">
        <w:rPr>
          <w:sz w:val="16"/>
          <w:szCs w:val="16"/>
          <w:u w:val="single"/>
        </w:rPr>
        <w:t>Beyond Capital: Towards a Theory of Transition</w:t>
      </w:r>
      <w:r w:rsidRPr="00182C7E">
        <w:rPr>
          <w:sz w:val="16"/>
          <w:szCs w:val="16"/>
        </w:rPr>
        <w:t>, p 409-410)</w:t>
      </w:r>
    </w:p>
    <w:p w14:paraId="7B0DEB8D" w14:textId="77777777" w:rsidR="00890E82" w:rsidRPr="00D6045A" w:rsidRDefault="00890E82" w:rsidP="00890E82">
      <w:pPr>
        <w:rPr>
          <w:rStyle w:val="StyleBoldUnderline"/>
        </w:rPr>
      </w:pPr>
      <w:r w:rsidRPr="00BE00A8">
        <w:rPr>
          <w:highlight w:val="green"/>
          <w:u w:val="single"/>
        </w:rPr>
        <w:t xml:space="preserve">Politics and morality </w:t>
      </w:r>
      <w:r w:rsidRPr="00BE00A8">
        <w:rPr>
          <w:rStyle w:val="StyleBoldUnderline"/>
          <w:highlight w:val="green"/>
        </w:rPr>
        <w:t xml:space="preserve">are so </w:t>
      </w:r>
      <w:r w:rsidRPr="00BE00A8">
        <w:t>closely</w:t>
      </w:r>
      <w:r w:rsidRPr="00BE00A8">
        <w:rPr>
          <w:rStyle w:val="StyleBoldUnderline"/>
          <w:highlight w:val="green"/>
        </w:rPr>
        <w:t xml:space="preserve"> intertwined</w:t>
      </w:r>
      <w:r w:rsidRPr="00D6045A">
        <w:rPr>
          <w:sz w:val="16"/>
        </w:rPr>
        <w:t xml:space="preserve"> in the real world that </w:t>
      </w:r>
      <w:r w:rsidRPr="00BE00A8">
        <w:rPr>
          <w:rStyle w:val="StyleBoldUnderline"/>
          <w:highlight w:val="green"/>
        </w:rPr>
        <w:t>it is hardly imaginable to</w:t>
      </w:r>
      <w:r w:rsidRPr="00D6045A">
        <w:rPr>
          <w:sz w:val="16"/>
        </w:rPr>
        <w:t xml:space="preserve"> confront and </w:t>
      </w:r>
      <w:r w:rsidRPr="00BE00A8">
        <w:rPr>
          <w:rStyle w:val="StyleBoldUnderline"/>
          <w:highlight w:val="green"/>
        </w:rPr>
        <w:t xml:space="preserve">resolve </w:t>
      </w:r>
      <w:r w:rsidRPr="00BE00A8">
        <w:t>the</w:t>
      </w:r>
      <w:r w:rsidRPr="00BE00A8">
        <w:rPr>
          <w:rStyle w:val="StyleBoldUnderline"/>
          <w:highlight w:val="green"/>
        </w:rPr>
        <w:t xml:space="preserve"> conflicts</w:t>
      </w:r>
      <w:r w:rsidRPr="00D6045A">
        <w:rPr>
          <w:sz w:val="16"/>
        </w:rPr>
        <w:t xml:space="preserve"> of any age </w:t>
      </w:r>
      <w:r w:rsidRPr="00BE00A8">
        <w:rPr>
          <w:rStyle w:val="StyleBoldUnderline"/>
          <w:highlight w:val="green"/>
        </w:rPr>
        <w:t>without bringing</w:t>
      </w:r>
      <w:r w:rsidRPr="00D6045A">
        <w:rPr>
          <w:sz w:val="16"/>
        </w:rPr>
        <w:t xml:space="preserve"> into play </w:t>
      </w:r>
      <w:r w:rsidRPr="00BE00A8">
        <w:rPr>
          <w:rStyle w:val="StyleBoldUnderline"/>
          <w:highlight w:val="green"/>
        </w:rPr>
        <w:t>the crucial dimensions of both</w:t>
      </w:r>
      <w:r w:rsidRPr="00D6045A">
        <w:rPr>
          <w:sz w:val="16"/>
        </w:rPr>
        <w:t xml:space="preserve">. Thus, whenever it is difficult to face the problems and contradictions of politics in the prevailing social order, theories of morality are also bound to suffer the consequences. Naturally, this relationship tends to prevail also in the positive direction. As the entire history of philosophy testifies, the authors of all major ethical works are also the originators of the seminal theoretical works on politics; and vice versa, all serious conceptualizations of politics have their necessary corollaries on the plane of moral discourse. This goes for Aristotle as much as for Hobbes and Spinoza, and for Rousseau and Kant as much as for Hegel. Indeed, in the case of Hegel we find his ethics fully integrated into his Philosophy of Right, i.e. his theory of the state. This is why it is so astonishing to read in </w:t>
      </w:r>
      <w:proofErr w:type="spellStart"/>
      <w:r w:rsidRPr="00D6045A">
        <w:rPr>
          <w:sz w:val="16"/>
        </w:rPr>
        <w:t>Lukácss</w:t>
      </w:r>
      <w:proofErr w:type="spellEnd"/>
      <w:r w:rsidRPr="00D6045A">
        <w:rPr>
          <w:sz w:val="16"/>
        </w:rPr>
        <w:t xml:space="preserve"> ‘Tactics and Ethics’ that ‘Hegel’s system is devoid of ethics’: a view which he later mellows to saying that the Hegelian treatment of ethics suffers the consequences of his system and the conservative bias of his theory of the state. It would be much more correct to say that — despite the conservative bias of his political conception — Hegel is the author of the last great systematic treatment of ethics. Compared to that, the twentieth century in the field of ethics (as well as in that of political philosophy) is very problematical. No doubt this has a great deal to do ‘</w:t>
      </w:r>
      <w:proofErr w:type="spellStart"/>
      <w:r w:rsidRPr="00D6045A">
        <w:rPr>
          <w:sz w:val="16"/>
        </w:rPr>
        <w:t>eith</w:t>
      </w:r>
      <w:proofErr w:type="spellEnd"/>
      <w:r w:rsidRPr="00D6045A">
        <w:rPr>
          <w:sz w:val="16"/>
        </w:rPr>
        <w:t xml:space="preserve"> the ever narrowing margin of alternatives allowed by the necessary mode of functioning of the global capital system which produces the wisdom of ‘there is no alternative’. For, evidently, </w:t>
      </w:r>
      <w:r w:rsidRPr="00BE00A8">
        <w:rPr>
          <w:rStyle w:val="Emphasis"/>
          <w:highlight w:val="green"/>
        </w:rPr>
        <w:t xml:space="preserve">there can be no meaningful moral discourse on the </w:t>
      </w:r>
      <w:proofErr w:type="spellStart"/>
      <w:r w:rsidRPr="00BE00A8">
        <w:rPr>
          <w:rStyle w:val="Emphasis"/>
          <w:highlight w:val="green"/>
        </w:rPr>
        <w:t>premiss</w:t>
      </w:r>
      <w:proofErr w:type="spellEnd"/>
      <w:r w:rsidRPr="00BE00A8">
        <w:rPr>
          <w:rStyle w:val="Emphasis"/>
          <w:highlight w:val="green"/>
        </w:rPr>
        <w:t xml:space="preserve"> that ‘there is no alternative’</w:t>
      </w:r>
      <w:r w:rsidRPr="00BE00A8">
        <w:rPr>
          <w:rStyle w:val="StyleBoldUnderline"/>
          <w:highlight w:val="green"/>
        </w:rPr>
        <w:t>. Ethics is concerned with</w:t>
      </w:r>
      <w:r w:rsidRPr="00DD7954">
        <w:rPr>
          <w:rStyle w:val="StyleBoldUnderline"/>
        </w:rPr>
        <w:t xml:space="preserve"> </w:t>
      </w:r>
      <w:r w:rsidRPr="00D6045A">
        <w:rPr>
          <w:sz w:val="16"/>
        </w:rPr>
        <w:t xml:space="preserve">the evaluation and implementation of alternative goals which </w:t>
      </w:r>
      <w:r w:rsidRPr="00BE00A8">
        <w:rPr>
          <w:rStyle w:val="StyleBoldUnderline"/>
          <w:highlight w:val="green"/>
        </w:rPr>
        <w:t>individuals</w:t>
      </w:r>
      <w:r w:rsidRPr="00D6045A">
        <w:rPr>
          <w:sz w:val="16"/>
        </w:rPr>
        <w:t xml:space="preserve"> and social groups can actually </w:t>
      </w:r>
      <w:r w:rsidRPr="00BE00A8">
        <w:rPr>
          <w:rStyle w:val="StyleBoldUnderline"/>
          <w:highlight w:val="green"/>
        </w:rPr>
        <w:t>set</w:t>
      </w:r>
      <w:r w:rsidRPr="00D6045A">
        <w:rPr>
          <w:sz w:val="16"/>
        </w:rPr>
        <w:t xml:space="preserve"> themselves </w:t>
      </w:r>
      <w:r w:rsidRPr="00BE00A8">
        <w:rPr>
          <w:rStyle w:val="StyleBoldUnderline"/>
          <w:highlight w:val="green"/>
        </w:rPr>
        <w:t>in their confrontations with</w:t>
      </w:r>
      <w:r w:rsidRPr="00DD7954">
        <w:rPr>
          <w:rStyle w:val="StyleBoldUnderline"/>
        </w:rPr>
        <w:t xml:space="preserve"> </w:t>
      </w:r>
      <w:r w:rsidRPr="00D6045A">
        <w:rPr>
          <w:sz w:val="16"/>
        </w:rPr>
        <w:t xml:space="preserve">the </w:t>
      </w:r>
      <w:r w:rsidRPr="00BE00A8">
        <w:rPr>
          <w:rStyle w:val="StyleBoldUnderline"/>
          <w:highlight w:val="green"/>
        </w:rPr>
        <w:t>problems</w:t>
      </w:r>
      <w:r w:rsidRPr="00D6045A">
        <w:rPr>
          <w:sz w:val="16"/>
        </w:rPr>
        <w:t xml:space="preserve"> of their age. And this is where the inescapability of politics makes its impact. For </w:t>
      </w:r>
      <w:r w:rsidRPr="00BE00A8">
        <w:rPr>
          <w:rStyle w:val="StyleBoldUnderline"/>
          <w:highlight w:val="green"/>
        </w:rPr>
        <w:t>even the most intensely committed investigation of ethics cannot be a substitute for a radical critique of politics</w:t>
      </w:r>
      <w:r w:rsidRPr="00D6045A">
        <w:rPr>
          <w:sz w:val="16"/>
        </w:rPr>
        <w:t xml:space="preserve"> in its frustrating and alienating contemporary reality. </w:t>
      </w:r>
      <w:r w:rsidRPr="00BE00A8">
        <w:rPr>
          <w:rStyle w:val="StyleBoldUnderline"/>
          <w:highlight w:val="green"/>
        </w:rPr>
        <w:t xml:space="preserve">The slogan of ‘there is no alternative did not originate in ethics; nor is it enough to reassert </w:t>
      </w:r>
      <w:r w:rsidRPr="00D6045A">
        <w:rPr>
          <w:sz w:val="16"/>
        </w:rPr>
        <w:t>in ethical/ontological terms</w:t>
      </w:r>
      <w:r w:rsidRPr="00BE00A8">
        <w:rPr>
          <w:rStyle w:val="StyleBoldUnderline"/>
          <w:highlight w:val="green"/>
        </w:rPr>
        <w:t xml:space="preserve"> the need for alternatives</w:t>
      </w:r>
      <w:r w:rsidRPr="00D6045A">
        <w:rPr>
          <w:sz w:val="16"/>
        </w:rPr>
        <w:t xml:space="preserve">, no matter how passionately this is felt and predicated. The pursuit of viable alternatives to the destructive reality of capital’s social order in all its forms without which the socialist project is utterly pointless —is a practical matter. </w:t>
      </w:r>
      <w:r w:rsidRPr="00BE00A8">
        <w:rPr>
          <w:rStyle w:val="StyleBoldUnderline"/>
          <w:highlight w:val="green"/>
        </w:rPr>
        <w:t>The role of morality and ethics is crucial to the success of this enterprise.</w:t>
      </w:r>
      <w:r w:rsidRPr="00D6045A">
        <w:rPr>
          <w:sz w:val="16"/>
        </w:rPr>
        <w:t xml:space="preserve"> But </w:t>
      </w:r>
      <w:r w:rsidRPr="00BE00A8">
        <w:rPr>
          <w:rStyle w:val="StyleBoldUnderline"/>
          <w:highlight w:val="green"/>
        </w:rPr>
        <w:t>there can be no hope of success without the joint re-articulation of socialist moral discourse and political strategy</w:t>
      </w:r>
      <w:r w:rsidRPr="00D6045A">
        <w:rPr>
          <w:sz w:val="16"/>
        </w:rPr>
        <w:t>, taking fully on board the painful lessons of the recent past. For the left, on the other hand, politics must be the art of building social force in opposition to the system. The left must not, therefore, see the people or popular social force as something given that can be manipulated and only needs to be stirred up, but as something that has to be built.</w:t>
      </w:r>
      <w:r w:rsidRPr="00D6045A">
        <w:rPr>
          <w:rStyle w:val="StyleBoldUnderline"/>
        </w:rPr>
        <w:t xml:space="preserve"> </w:t>
      </w:r>
    </w:p>
    <w:p w14:paraId="28055EF6" w14:textId="77777777" w:rsidR="00182C7E" w:rsidRDefault="00182C7E" w:rsidP="00890E82">
      <w:pPr>
        <w:rPr>
          <w:u w:val="single"/>
        </w:rPr>
      </w:pPr>
    </w:p>
    <w:p w14:paraId="7B375CC5" w14:textId="77777777" w:rsidR="00BF44B0" w:rsidRDefault="00BF44B0" w:rsidP="00182C7E">
      <w:pPr>
        <w:pStyle w:val="Heading4"/>
        <w:sectPr w:rsidR="00BF44B0" w:rsidSect="00675C39">
          <w:pgSz w:w="12240" w:h="15840"/>
          <w:pgMar w:top="1440" w:right="1440" w:bottom="1008" w:left="1440" w:header="720" w:footer="720" w:gutter="0"/>
          <w:cols w:space="720"/>
          <w:docGrid w:linePitch="360"/>
        </w:sectPr>
      </w:pPr>
    </w:p>
    <w:p w14:paraId="7118BF4F" w14:textId="581365DB" w:rsidR="00182C7E" w:rsidRPr="00182C7E" w:rsidRDefault="00182C7E" w:rsidP="00182C7E">
      <w:pPr>
        <w:pStyle w:val="Heading4"/>
        <w:rPr>
          <w:rStyle w:val="StyleBoldUnderline"/>
        </w:rPr>
      </w:pPr>
      <w:r>
        <w:lastRenderedPageBreak/>
        <w:t xml:space="preserve">d) Their </w:t>
      </w:r>
      <w:r>
        <w:rPr>
          <w:rStyle w:val="StyleBoldUnderline"/>
        </w:rPr>
        <w:t xml:space="preserve">knowledge production is inherently flawed </w:t>
      </w:r>
      <w:r w:rsidRPr="00182C7E">
        <w:rPr>
          <w:rStyle w:val="StyleBoldUnderline"/>
          <w:u w:val="none"/>
        </w:rPr>
        <w:t>– oppression is inevitable without a radical change in the way we approach policies toward Latin America</w:t>
      </w:r>
    </w:p>
    <w:p w14:paraId="26831591" w14:textId="5E0A3193" w:rsidR="00890E82" w:rsidRPr="008222D5" w:rsidRDefault="00890E82" w:rsidP="00890E82">
      <w:pPr>
        <w:rPr>
          <w:b/>
        </w:rPr>
      </w:pPr>
      <w:r w:rsidRPr="00182C7E">
        <w:rPr>
          <w:b/>
          <w:sz w:val="24"/>
          <w:szCs w:val="24"/>
        </w:rPr>
        <w:t xml:space="preserve">De Angelis </w:t>
      </w:r>
      <w:r w:rsidR="00182C7E" w:rsidRPr="00182C7E">
        <w:rPr>
          <w:b/>
          <w:sz w:val="24"/>
          <w:szCs w:val="24"/>
        </w:rPr>
        <w:t>‘</w:t>
      </w:r>
      <w:r w:rsidRPr="00182C7E">
        <w:rPr>
          <w:b/>
          <w:sz w:val="24"/>
          <w:szCs w:val="24"/>
        </w:rPr>
        <w:t>3</w:t>
      </w:r>
      <w:r w:rsidRPr="008222D5">
        <w:rPr>
          <w:b/>
        </w:rPr>
        <w:t xml:space="preserve"> </w:t>
      </w:r>
      <w:r w:rsidRPr="00182C7E">
        <w:rPr>
          <w:sz w:val="16"/>
          <w:szCs w:val="16"/>
        </w:rPr>
        <w:t xml:space="preserve">(Massimo, </w:t>
      </w:r>
      <w:proofErr w:type="spellStart"/>
      <w:r w:rsidRPr="00182C7E">
        <w:rPr>
          <w:sz w:val="16"/>
          <w:szCs w:val="16"/>
        </w:rPr>
        <w:t>Dept</w:t>
      </w:r>
      <w:proofErr w:type="spellEnd"/>
      <w:r w:rsidRPr="00182C7E">
        <w:rPr>
          <w:sz w:val="16"/>
          <w:szCs w:val="16"/>
        </w:rPr>
        <w:t xml:space="preserve"> of Economics at East London, </w:t>
      </w:r>
      <w:r w:rsidRPr="00182C7E">
        <w:rPr>
          <w:sz w:val="16"/>
          <w:szCs w:val="16"/>
          <w:u w:val="single"/>
        </w:rPr>
        <w:t>The commoner</w:t>
      </w:r>
      <w:r w:rsidRPr="00182C7E">
        <w:rPr>
          <w:sz w:val="16"/>
          <w:szCs w:val="16"/>
        </w:rPr>
        <w:t xml:space="preserve">, </w:t>
      </w:r>
      <w:hyperlink r:id="rId12" w:history="1">
        <w:r w:rsidRPr="00182C7E">
          <w:rPr>
            <w:rStyle w:val="Hyperlink"/>
            <w:sz w:val="16"/>
            <w:szCs w:val="16"/>
          </w:rPr>
          <w:t>http://www.ainfos.ca/03/jan/ainfos00479.html</w:t>
        </w:r>
      </w:hyperlink>
      <w:r w:rsidRPr="00182C7E">
        <w:rPr>
          <w:sz w:val="16"/>
          <w:szCs w:val="16"/>
        </w:rPr>
        <w:t>)</w:t>
      </w:r>
    </w:p>
    <w:p w14:paraId="0DDF179F" w14:textId="77777777" w:rsidR="00890E82" w:rsidRPr="00BE00A8" w:rsidRDefault="00890E82" w:rsidP="00890E82">
      <w:pPr>
        <w:rPr>
          <w:sz w:val="16"/>
        </w:rPr>
      </w:pPr>
      <w:r w:rsidRPr="00BE00A8">
        <w:rPr>
          <w:highlight w:val="green"/>
          <w:u w:val="single"/>
        </w:rPr>
        <w:t xml:space="preserve">Once we acknowledge the </w:t>
      </w:r>
      <w:proofErr w:type="gramStart"/>
      <w:r w:rsidRPr="00BE00A8">
        <w:rPr>
          <w:highlight w:val="green"/>
          <w:u w:val="single"/>
        </w:rPr>
        <w:t xml:space="preserve">existence </w:t>
      </w:r>
      <w:r w:rsidRPr="00BE00A8">
        <w:rPr>
          <w:rStyle w:val="StyleBoldUnderline"/>
          <w:highlight w:val="green"/>
        </w:rPr>
        <w:t xml:space="preserve"> of</w:t>
      </w:r>
      <w:proofErr w:type="gramEnd"/>
      <w:r w:rsidRPr="00BE00A8">
        <w:rPr>
          <w:sz w:val="16"/>
        </w:rPr>
        <w:t xml:space="preserve"> the galaxy of</w:t>
      </w:r>
      <w:r w:rsidRPr="008222D5">
        <w:rPr>
          <w:u w:val="single"/>
        </w:rPr>
        <w:t xml:space="preserve">  </w:t>
      </w:r>
      <w:r w:rsidRPr="00BE00A8">
        <w:rPr>
          <w:highlight w:val="green"/>
          <w:u w:val="single"/>
        </w:rPr>
        <w:t>alternatives</w:t>
      </w:r>
      <w:r w:rsidRPr="00BE00A8">
        <w:rPr>
          <w:sz w:val="16"/>
        </w:rPr>
        <w:t xml:space="preserve"> as they emerge from concrete needs and aspirations, </w:t>
      </w:r>
      <w:r w:rsidRPr="00BE00A8">
        <w:rPr>
          <w:highlight w:val="green"/>
          <w:u w:val="single"/>
        </w:rPr>
        <w:t>we can ground</w:t>
      </w:r>
      <w:r w:rsidRPr="00BE00A8">
        <w:rPr>
          <w:sz w:val="16"/>
        </w:rPr>
        <w:t xml:space="preserve">  today's new </w:t>
      </w:r>
      <w:r w:rsidRPr="00BE00A8">
        <w:rPr>
          <w:highlight w:val="green"/>
          <w:u w:val="single"/>
        </w:rPr>
        <w:t>political discourse in</w:t>
      </w:r>
      <w:r w:rsidRPr="00BE00A8">
        <w:rPr>
          <w:sz w:val="16"/>
          <w:highlight w:val="green"/>
        </w:rPr>
        <w:t xml:space="preserve"> </w:t>
      </w:r>
      <w:r w:rsidRPr="00BE00A8">
        <w:rPr>
          <w:highlight w:val="green"/>
          <w:u w:val="single"/>
        </w:rPr>
        <w:t>the thinking and practice of</w:t>
      </w:r>
      <w:r w:rsidRPr="00BE00A8">
        <w:rPr>
          <w:sz w:val="16"/>
          <w:highlight w:val="green"/>
        </w:rPr>
        <w:t xml:space="preserve"> </w:t>
      </w:r>
      <w:r w:rsidRPr="00BE00A8">
        <w:rPr>
          <w:sz w:val="16"/>
        </w:rPr>
        <w:t xml:space="preserve">the actualization and the  coordination of </w:t>
      </w:r>
      <w:r w:rsidRPr="00BE00A8">
        <w:rPr>
          <w:highlight w:val="green"/>
          <w:u w:val="single"/>
        </w:rPr>
        <w:t>alternatives</w:t>
      </w:r>
      <w:r w:rsidRPr="00BE00A8">
        <w:rPr>
          <w:sz w:val="16"/>
        </w:rPr>
        <w:t xml:space="preserve">, so as each social node and each individual within it has the power to  decide and take control over their lives. </w:t>
      </w:r>
      <w:r w:rsidRPr="00BE00A8">
        <w:rPr>
          <w:highlight w:val="green"/>
          <w:u w:val="single"/>
        </w:rPr>
        <w:t>It is</w:t>
      </w:r>
      <w:r w:rsidRPr="008222D5">
        <w:rPr>
          <w:u w:val="single"/>
        </w:rPr>
        <w:t xml:space="preserve"> this </w:t>
      </w:r>
      <w:r w:rsidRPr="00BE00A8">
        <w:rPr>
          <w:highlight w:val="green"/>
          <w:u w:val="single"/>
        </w:rPr>
        <w:t>actualization</w:t>
      </w:r>
      <w:r w:rsidRPr="00BE00A8">
        <w:rPr>
          <w:sz w:val="16"/>
        </w:rPr>
        <w:t xml:space="preserve"> and this coordination that </w:t>
      </w:r>
      <w:proofErr w:type="gramStart"/>
      <w:r w:rsidRPr="00BE00A8">
        <w:rPr>
          <w:sz w:val="16"/>
        </w:rPr>
        <w:t>rescues  existing</w:t>
      </w:r>
      <w:proofErr w:type="gramEnd"/>
      <w:r w:rsidRPr="00BE00A8">
        <w:rPr>
          <w:sz w:val="16"/>
        </w:rPr>
        <w:t xml:space="preserve"> alternatives </w:t>
      </w:r>
      <w:r w:rsidRPr="00BE00A8">
        <w:rPr>
          <w:highlight w:val="green"/>
          <w:u w:val="single"/>
        </w:rPr>
        <w:t>from</w:t>
      </w:r>
      <w:r w:rsidRPr="008222D5">
        <w:rPr>
          <w:u w:val="single"/>
        </w:rPr>
        <w:t xml:space="preserve"> the cloud of their </w:t>
      </w:r>
      <w:r w:rsidRPr="00BE00A8">
        <w:rPr>
          <w:b/>
          <w:highlight w:val="green"/>
          <w:u w:val="single"/>
        </w:rPr>
        <w:t>invisibility</w:t>
      </w:r>
      <w:r w:rsidRPr="008222D5">
        <w:rPr>
          <w:u w:val="single"/>
        </w:rPr>
        <w:t xml:space="preserve">, </w:t>
      </w:r>
      <w:r w:rsidRPr="00BE00A8">
        <w:rPr>
          <w:highlight w:val="green"/>
          <w:u w:val="single"/>
        </w:rPr>
        <w:t>because alternatives</w:t>
      </w:r>
      <w:r w:rsidRPr="00BE00A8">
        <w:rPr>
          <w:sz w:val="16"/>
          <w:highlight w:val="green"/>
        </w:rPr>
        <w:t>,</w:t>
      </w:r>
      <w:r w:rsidRPr="00BE00A8">
        <w:rPr>
          <w:sz w:val="16"/>
        </w:rPr>
        <w:t xml:space="preserve"> as with any  human product, </w:t>
      </w:r>
      <w:r w:rsidRPr="00BE00A8">
        <w:rPr>
          <w:highlight w:val="green"/>
          <w:u w:val="single"/>
        </w:rPr>
        <w:t>are social products, and</w:t>
      </w:r>
      <w:r w:rsidRPr="00BE00A8">
        <w:rPr>
          <w:sz w:val="16"/>
        </w:rPr>
        <w:t xml:space="preserve"> they </w:t>
      </w:r>
      <w:r w:rsidRPr="00BE00A8">
        <w:rPr>
          <w:highlight w:val="green"/>
          <w:u w:val="single"/>
        </w:rPr>
        <w:t xml:space="preserve">need to be </w:t>
      </w:r>
      <w:r w:rsidRPr="00BE00A8">
        <w:rPr>
          <w:b/>
          <w:highlight w:val="green"/>
          <w:u w:val="single"/>
        </w:rPr>
        <w:t>recognized</w:t>
      </w:r>
      <w:r w:rsidRPr="00BE00A8">
        <w:rPr>
          <w:highlight w:val="green"/>
          <w:u w:val="single"/>
        </w:rPr>
        <w:t xml:space="preserve"> and </w:t>
      </w:r>
      <w:r w:rsidRPr="00BE00A8">
        <w:rPr>
          <w:b/>
          <w:highlight w:val="green"/>
          <w:u w:val="single"/>
        </w:rPr>
        <w:t>validated socially</w:t>
      </w:r>
      <w:r w:rsidRPr="00BE00A8">
        <w:rPr>
          <w:sz w:val="16"/>
        </w:rPr>
        <w:t xml:space="preserve">. </w:t>
      </w:r>
      <w:proofErr w:type="gramStart"/>
      <w:r w:rsidRPr="00BE00A8">
        <w:rPr>
          <w:sz w:val="16"/>
        </w:rPr>
        <w:t>Our  political</w:t>
      </w:r>
      <w:proofErr w:type="gramEnd"/>
      <w:r w:rsidRPr="00BE00A8">
        <w:rPr>
          <w:sz w:val="16"/>
        </w:rPr>
        <w:t xml:space="preserve"> projects must push their way through beyond the existing forms of coordination, beyond  the visible fist of the state, beyond the invisible hand of competitive markets, and beyond  the hard realities of their interconnections that express themselves in today forms of  neoliberal governance, promoting cooperation through competition and community through  disempowerment. As I will argue, </w:t>
      </w:r>
      <w:r w:rsidRPr="00BE00A8">
        <w:rPr>
          <w:highlight w:val="green"/>
          <w:u w:val="single"/>
        </w:rPr>
        <w:t xml:space="preserve">this new political discourse is based on the project of </w:t>
      </w:r>
      <w:r w:rsidRPr="00BE00A8">
        <w:rPr>
          <w:sz w:val="16"/>
        </w:rPr>
        <w:t xml:space="preserve">defending </w:t>
      </w:r>
      <w:proofErr w:type="gramStart"/>
      <w:r w:rsidRPr="00BE00A8">
        <w:rPr>
          <w:sz w:val="16"/>
        </w:rPr>
        <w:t>and</w:t>
      </w:r>
      <w:r w:rsidRPr="008222D5">
        <w:rPr>
          <w:u w:val="single"/>
        </w:rPr>
        <w:t xml:space="preserve">  </w:t>
      </w:r>
      <w:r w:rsidRPr="00BE00A8">
        <w:rPr>
          <w:highlight w:val="green"/>
          <w:u w:val="single"/>
        </w:rPr>
        <w:t>extending</w:t>
      </w:r>
      <w:proofErr w:type="gramEnd"/>
      <w:r w:rsidRPr="00BE00A8">
        <w:rPr>
          <w:highlight w:val="green"/>
          <w:u w:val="single"/>
        </w:rPr>
        <w:t xml:space="preserve"> the space of commons</w:t>
      </w:r>
      <w:r w:rsidRPr="00BE00A8">
        <w:rPr>
          <w:sz w:val="16"/>
        </w:rPr>
        <w:t>, at the same time building and strengthening communities  through the social fields.</w:t>
      </w:r>
    </w:p>
    <w:p w14:paraId="4299F9BA" w14:textId="77777777" w:rsidR="00890E82" w:rsidRPr="00F252E4" w:rsidRDefault="00890E82" w:rsidP="00890E82"/>
    <w:p w14:paraId="280E374A" w14:textId="77777777" w:rsidR="00890E82" w:rsidRDefault="00890E82" w:rsidP="00890E82"/>
    <w:p w14:paraId="69E41863" w14:textId="77777777" w:rsidR="006669D6" w:rsidRDefault="006669D6" w:rsidP="002F40E6"/>
    <w:p w14:paraId="6E887A15" w14:textId="6478AB4C" w:rsidR="006669D6" w:rsidRDefault="008009D5" w:rsidP="006669D6">
      <w:pPr>
        <w:pStyle w:val="Heading2"/>
        <w:rPr>
          <w:rFonts w:eastAsia="Times New Roman"/>
          <w:lang w:bidi="lo-LA"/>
        </w:rPr>
      </w:pPr>
      <w:bookmarkStart w:id="5" w:name="_Toc234221806"/>
      <w:r>
        <w:rPr>
          <w:rFonts w:eastAsia="Times New Roman"/>
          <w:lang w:bidi="lo-LA"/>
        </w:rPr>
        <w:lastRenderedPageBreak/>
        <w:t>***</w:t>
      </w:r>
      <w:r w:rsidR="006669D6">
        <w:rPr>
          <w:rFonts w:eastAsia="Times New Roman"/>
          <w:lang w:bidi="lo-LA"/>
        </w:rPr>
        <w:t>Links***</w:t>
      </w:r>
      <w:bookmarkEnd w:id="5"/>
    </w:p>
    <w:p w14:paraId="6F07F5E3" w14:textId="77777777" w:rsidR="006A0A8F" w:rsidRDefault="006A0A8F" w:rsidP="006A0A8F">
      <w:pPr>
        <w:pStyle w:val="Heading3"/>
        <w:rPr>
          <w:rFonts w:eastAsia="Times New Roman"/>
          <w:lang w:bidi="lo-LA"/>
        </w:rPr>
      </w:pPr>
      <w:bookmarkStart w:id="6" w:name="_Toc234221807"/>
      <w:r>
        <w:rPr>
          <w:rFonts w:eastAsia="Times New Roman"/>
          <w:lang w:bidi="lo-LA"/>
        </w:rPr>
        <w:lastRenderedPageBreak/>
        <w:t>Cuba</w:t>
      </w:r>
      <w:bookmarkEnd w:id="6"/>
    </w:p>
    <w:p w14:paraId="1F70F423" w14:textId="5C74FE81" w:rsidR="006A0A8F" w:rsidRPr="00773534" w:rsidRDefault="00D66795" w:rsidP="006A0A8F">
      <w:pPr>
        <w:pStyle w:val="Heading4"/>
        <w:rPr>
          <w:rStyle w:val="StyleStyleBold12pt"/>
          <w:b/>
          <w:bCs w:val="0"/>
        </w:rPr>
      </w:pPr>
      <w:r>
        <w:rPr>
          <w:rStyle w:val="StyleStyleBold12pt"/>
          <w:b/>
        </w:rPr>
        <w:t xml:space="preserve">Private corporations will fill-in for State control in Cuba – causes neoliberal exploitation </w:t>
      </w:r>
    </w:p>
    <w:p w14:paraId="4B52A121" w14:textId="06ACB899" w:rsidR="006A0A8F" w:rsidRDefault="006A0A8F" w:rsidP="006A0A8F">
      <w:r w:rsidRPr="00773534">
        <w:rPr>
          <w:rStyle w:val="StyleStyleBold12pt"/>
        </w:rPr>
        <w:t xml:space="preserve">Moreno </w:t>
      </w:r>
      <w:r w:rsidR="00D66795">
        <w:rPr>
          <w:rStyle w:val="StyleStyleBold12pt"/>
        </w:rPr>
        <w:t>‘</w:t>
      </w:r>
      <w:r w:rsidRPr="00773534">
        <w:rPr>
          <w:rStyle w:val="StyleStyleBold12pt"/>
        </w:rPr>
        <w:t>3</w:t>
      </w:r>
      <w:r w:rsidRPr="00773534">
        <w:t xml:space="preserve"> </w:t>
      </w:r>
      <w:r w:rsidRPr="00D66795">
        <w:rPr>
          <w:sz w:val="16"/>
          <w:szCs w:val="16"/>
        </w:rPr>
        <w:t>(</w:t>
      </w:r>
      <w:proofErr w:type="spellStart"/>
      <w:r w:rsidRPr="00D66795">
        <w:rPr>
          <w:sz w:val="16"/>
          <w:szCs w:val="16"/>
        </w:rPr>
        <w:t>Jenalia</w:t>
      </w:r>
      <w:proofErr w:type="spellEnd"/>
      <w:r w:rsidRPr="00D66795">
        <w:rPr>
          <w:sz w:val="16"/>
          <w:szCs w:val="16"/>
        </w:rPr>
        <w:t>, Houston Chronicle (TX), "Capitalism Gains a Foothold in Cuba," EBSCO)</w:t>
      </w:r>
    </w:p>
    <w:p w14:paraId="3BFC5497" w14:textId="77777777" w:rsidR="006A0A8F" w:rsidRDefault="006A0A8F" w:rsidP="006A0A8F">
      <w:pPr>
        <w:rPr>
          <w:sz w:val="16"/>
        </w:rPr>
      </w:pPr>
      <w:r w:rsidRPr="00773534">
        <w:rPr>
          <w:sz w:val="16"/>
        </w:rPr>
        <w:t xml:space="preserve">But </w:t>
      </w:r>
      <w:r w:rsidRPr="00BE00A8">
        <w:rPr>
          <w:highlight w:val="green"/>
          <w:u w:val="single"/>
        </w:rPr>
        <w:t>from the moment visitors arrive</w:t>
      </w:r>
      <w:r w:rsidRPr="00773534">
        <w:rPr>
          <w:u w:val="single"/>
        </w:rPr>
        <w:t xml:space="preserve"> </w:t>
      </w:r>
      <w:r w:rsidRPr="00773534">
        <w:rPr>
          <w:sz w:val="16"/>
        </w:rPr>
        <w:t xml:space="preserve">at the Jose Marti International Airport in Havana, </w:t>
      </w:r>
      <w:r w:rsidRPr="00D66795">
        <w:rPr>
          <w:rStyle w:val="Emphasis"/>
          <w:highlight w:val="green"/>
        </w:rPr>
        <w:t>signs abound</w:t>
      </w:r>
      <w:r w:rsidRPr="00773534">
        <w:rPr>
          <w:u w:val="single"/>
        </w:rPr>
        <w:t xml:space="preserve"> that </w:t>
      </w:r>
      <w:r w:rsidRPr="00D66795">
        <w:rPr>
          <w:rStyle w:val="Emphasis"/>
          <w:highlight w:val="green"/>
        </w:rPr>
        <w:t>capitalism has been seeping into Cuba</w:t>
      </w:r>
      <w:r w:rsidRPr="00773534">
        <w:rPr>
          <w:sz w:val="16"/>
        </w:rPr>
        <w:t xml:space="preserve">. For the past five years, much of </w:t>
      </w:r>
      <w:r w:rsidRPr="00BE00A8">
        <w:rPr>
          <w:highlight w:val="green"/>
          <w:u w:val="single"/>
        </w:rPr>
        <w:t xml:space="preserve">that influx has been generated courtesy of U.S. </w:t>
      </w:r>
      <w:r w:rsidRPr="00D66795">
        <w:rPr>
          <w:rStyle w:val="Emphasis"/>
          <w:highlight w:val="green"/>
        </w:rPr>
        <w:t>corporations taking advantage of a relaxation of the embargo</w:t>
      </w:r>
      <w:r w:rsidRPr="00773534">
        <w:rPr>
          <w:u w:val="single"/>
        </w:rPr>
        <w:t xml:space="preserve"> </w:t>
      </w:r>
      <w:r w:rsidRPr="00773534">
        <w:rPr>
          <w:sz w:val="16"/>
        </w:rPr>
        <w:t xml:space="preserve">and of Cuba's grudging move away from a purely socialist society. At the Havana airport, officials call out in Spanish, urging passengers to hurry and board their Continental Airlines flight to Miami. The Continental flights are charters operated by other companies, but the planes belong to the Houston-based airline, and the pilots and flight attendants work for Continental. </w:t>
      </w:r>
      <w:r w:rsidRPr="00773534">
        <w:rPr>
          <w:u w:val="single"/>
        </w:rPr>
        <w:t xml:space="preserve">Among other signs of American markets creeping onto the island are that </w:t>
      </w:r>
      <w:r w:rsidRPr="00BE00A8">
        <w:rPr>
          <w:highlight w:val="green"/>
          <w:u w:val="single"/>
        </w:rPr>
        <w:t>farmers in the United States can now sell their products to Cuba</w:t>
      </w:r>
      <w:r w:rsidRPr="00BE00A8">
        <w:rPr>
          <w:sz w:val="16"/>
          <w:highlight w:val="green"/>
        </w:rPr>
        <w:t>.</w:t>
      </w:r>
      <w:r w:rsidRPr="00773534">
        <w:rPr>
          <w:sz w:val="16"/>
        </w:rPr>
        <w:t xml:space="preserve"> Stop at a Havana shopping center, and it's easy to find an office of American money-wiring company Western Union. In the late 1990s, the U.S. Treasury Department granted the company a license to provide wiring services from the United States to Cuba. </w:t>
      </w:r>
      <w:r w:rsidRPr="00773534">
        <w:rPr>
          <w:u w:val="single"/>
        </w:rPr>
        <w:t xml:space="preserve">Once taboo words, capitalism </w:t>
      </w:r>
      <w:r w:rsidRPr="00773534">
        <w:rPr>
          <w:sz w:val="16"/>
        </w:rPr>
        <w:t xml:space="preserve">and consumerism </w:t>
      </w:r>
      <w:r w:rsidRPr="00773534">
        <w:rPr>
          <w:u w:val="single"/>
        </w:rPr>
        <w:t xml:space="preserve">are </w:t>
      </w:r>
      <w:r w:rsidRPr="00773534">
        <w:rPr>
          <w:sz w:val="16"/>
        </w:rPr>
        <w:t xml:space="preserve">quickly </w:t>
      </w:r>
      <w:r w:rsidRPr="00773534">
        <w:rPr>
          <w:u w:val="single"/>
        </w:rPr>
        <w:t>taking hold here</w:t>
      </w:r>
      <w:r w:rsidRPr="00773534">
        <w:rPr>
          <w:sz w:val="16"/>
        </w:rPr>
        <w:t xml:space="preserve">. That's not to say that visitors will see the Golden Arches or Starbucks in Cuba. But </w:t>
      </w:r>
      <w:r w:rsidRPr="00BE00A8">
        <w:rPr>
          <w:highlight w:val="green"/>
          <w:u w:val="single"/>
        </w:rPr>
        <w:t>foreign-owned companies are entering partnerships with the Cuban government to bring more goods and services to the nation</w:t>
      </w:r>
      <w:r w:rsidRPr="00773534">
        <w:rPr>
          <w:sz w:val="16"/>
        </w:rPr>
        <w:t xml:space="preserve">. And Cubans are trying, legally and illegally, to start their own small businesses. </w:t>
      </w:r>
      <w:r w:rsidRPr="00BE00A8">
        <w:rPr>
          <w:highlight w:val="green"/>
          <w:u w:val="single"/>
        </w:rPr>
        <w:t>Foreign companies</w:t>
      </w:r>
      <w:r w:rsidRPr="00773534">
        <w:rPr>
          <w:u w:val="single"/>
        </w:rPr>
        <w:t xml:space="preserve"> </w:t>
      </w:r>
      <w:r w:rsidRPr="00773534">
        <w:rPr>
          <w:sz w:val="16"/>
        </w:rPr>
        <w:t xml:space="preserve">such as Belgium-based DHL </w:t>
      </w:r>
      <w:r w:rsidRPr="00BE00A8">
        <w:rPr>
          <w:highlight w:val="green"/>
          <w:u w:val="single"/>
        </w:rPr>
        <w:t>deliver packages on the island</w:t>
      </w:r>
      <w:r w:rsidRPr="00773534">
        <w:rPr>
          <w:sz w:val="16"/>
        </w:rPr>
        <w:t xml:space="preserve">. Car dealerships sell late-model imports. Coca-Cola made in Mexico is mixed with Cuban rum in Cuba </w:t>
      </w:r>
      <w:proofErr w:type="spellStart"/>
      <w:r w:rsidRPr="00773534">
        <w:rPr>
          <w:sz w:val="16"/>
        </w:rPr>
        <w:t>Libre</w:t>
      </w:r>
      <w:proofErr w:type="spellEnd"/>
      <w:r w:rsidRPr="00773534">
        <w:rPr>
          <w:sz w:val="16"/>
        </w:rPr>
        <w:t xml:space="preserve"> cocktails. Italian clothing retailer Benetton Group operates shops in Havana. But </w:t>
      </w:r>
      <w:r w:rsidRPr="00BE00A8">
        <w:rPr>
          <w:highlight w:val="green"/>
          <w:u w:val="single"/>
        </w:rPr>
        <w:t xml:space="preserve">while capitalism has an obvious foothold, </w:t>
      </w:r>
      <w:r w:rsidRPr="00D66795">
        <w:rPr>
          <w:rStyle w:val="Emphasis"/>
          <w:highlight w:val="green"/>
        </w:rPr>
        <w:t>heavy-handed regulations and the lack of capital</w:t>
      </w:r>
      <w:r w:rsidRPr="00773534">
        <w:rPr>
          <w:u w:val="single"/>
        </w:rPr>
        <w:t xml:space="preserve"> and spending power strictly </w:t>
      </w:r>
      <w:r w:rsidRPr="00D66795">
        <w:rPr>
          <w:rStyle w:val="Emphasis"/>
          <w:highlight w:val="green"/>
        </w:rPr>
        <w:t>limit the role of private employers</w:t>
      </w:r>
      <w:r w:rsidRPr="00773534">
        <w:rPr>
          <w:u w:val="single"/>
        </w:rPr>
        <w:t xml:space="preserve"> </w:t>
      </w:r>
      <w:r w:rsidRPr="00773534">
        <w:rPr>
          <w:sz w:val="16"/>
        </w:rPr>
        <w:t xml:space="preserve">in the economy. The rules allow restaurants and other service-industry businesses to operate, but they strictly limit their potential for growth. </w:t>
      </w:r>
    </w:p>
    <w:p w14:paraId="5A460A62" w14:textId="77777777" w:rsidR="006A0A8F" w:rsidRDefault="006A0A8F" w:rsidP="006A0A8F">
      <w:pPr>
        <w:rPr>
          <w:sz w:val="16"/>
        </w:rPr>
      </w:pPr>
    </w:p>
    <w:p w14:paraId="4C093029" w14:textId="0AEBDB92" w:rsidR="006A0A8F" w:rsidRDefault="00D66795" w:rsidP="006A0A8F">
      <w:pPr>
        <w:pStyle w:val="Heading4"/>
      </w:pPr>
      <w:r>
        <w:t xml:space="preserve">The U.S. would dominate Cuba’s market </w:t>
      </w:r>
    </w:p>
    <w:p w14:paraId="17897794" w14:textId="6FC6CF8E" w:rsidR="006A0A8F" w:rsidRPr="007407B1" w:rsidRDefault="006A0A8F" w:rsidP="006A0A8F">
      <w:r w:rsidRPr="007407B1">
        <w:rPr>
          <w:rStyle w:val="StyleStyleBold12pt"/>
        </w:rPr>
        <w:t xml:space="preserve">Regional Business News </w:t>
      </w:r>
      <w:r w:rsidR="00D66795">
        <w:rPr>
          <w:rStyle w:val="StyleStyleBold12pt"/>
        </w:rPr>
        <w:t>‘</w:t>
      </w:r>
      <w:r w:rsidRPr="007407B1">
        <w:rPr>
          <w:rStyle w:val="StyleStyleBold12pt"/>
        </w:rPr>
        <w:t>2</w:t>
      </w:r>
      <w:r w:rsidRPr="007407B1">
        <w:t xml:space="preserve"> </w:t>
      </w:r>
      <w:r w:rsidRPr="00D66795">
        <w:rPr>
          <w:sz w:val="16"/>
          <w:szCs w:val="16"/>
        </w:rPr>
        <w:t xml:space="preserve">("U.S. Could Seize Much of Cuba's Rice Market by Lifting Embargo, Expert Says By: Kevin </w:t>
      </w:r>
      <w:proofErr w:type="spellStart"/>
      <w:r w:rsidRPr="00D66795">
        <w:rPr>
          <w:sz w:val="16"/>
          <w:szCs w:val="16"/>
        </w:rPr>
        <w:t>Freking</w:t>
      </w:r>
      <w:proofErr w:type="spellEnd"/>
      <w:r w:rsidRPr="00D66795">
        <w:rPr>
          <w:sz w:val="16"/>
          <w:szCs w:val="16"/>
        </w:rPr>
        <w:t>, Arkansas Democrat-Gazette (Little Rock, AR), Feb 12, 2002," EBSCO)</w:t>
      </w:r>
    </w:p>
    <w:p w14:paraId="0FBD24B6" w14:textId="77777777" w:rsidR="006A0A8F" w:rsidRPr="007407B1" w:rsidRDefault="006A0A8F" w:rsidP="006A0A8F">
      <w:pPr>
        <w:rPr>
          <w:sz w:val="16"/>
        </w:rPr>
      </w:pPr>
      <w:r w:rsidRPr="007407B1">
        <w:rPr>
          <w:sz w:val="16"/>
        </w:rPr>
        <w:t>Feb. 12--WASHINGTON--</w:t>
      </w:r>
      <w:r w:rsidRPr="00BE00A8">
        <w:rPr>
          <w:highlight w:val="green"/>
          <w:u w:val="single"/>
        </w:rPr>
        <w:t>If the embargo on Cuba was lifted</w:t>
      </w:r>
      <w:r w:rsidRPr="007407B1">
        <w:rPr>
          <w:u w:val="single"/>
        </w:rPr>
        <w:t xml:space="preserve"> </w:t>
      </w:r>
      <w:r w:rsidRPr="007407B1">
        <w:rPr>
          <w:sz w:val="16"/>
        </w:rPr>
        <w:t xml:space="preserve">today, </w:t>
      </w:r>
      <w:r w:rsidRPr="00BE00A8">
        <w:rPr>
          <w:highlight w:val="green"/>
          <w:u w:val="single"/>
        </w:rPr>
        <w:t>the U</w:t>
      </w:r>
      <w:r w:rsidRPr="007407B1">
        <w:rPr>
          <w:sz w:val="16"/>
        </w:rPr>
        <w:t xml:space="preserve">nited </w:t>
      </w:r>
      <w:r w:rsidRPr="00BE00A8">
        <w:rPr>
          <w:highlight w:val="green"/>
          <w:u w:val="single"/>
        </w:rPr>
        <w:t>S</w:t>
      </w:r>
      <w:r w:rsidRPr="007407B1">
        <w:rPr>
          <w:sz w:val="16"/>
        </w:rPr>
        <w:t xml:space="preserve">tates </w:t>
      </w:r>
      <w:r w:rsidRPr="00BE00A8">
        <w:rPr>
          <w:highlight w:val="green"/>
          <w:u w:val="single"/>
        </w:rPr>
        <w:t>could capture about half of the island's rice market immediately</w:t>
      </w:r>
      <w:r w:rsidRPr="007407B1">
        <w:rPr>
          <w:sz w:val="16"/>
        </w:rPr>
        <w:t xml:space="preserve">, with opportunities to expand on that in future years, a professor at the University of Arkansas said. </w:t>
      </w:r>
      <w:r w:rsidRPr="00BE00A8">
        <w:rPr>
          <w:highlight w:val="green"/>
          <w:u w:val="single"/>
        </w:rPr>
        <w:t>Rice represents about 18 percent of the calories consumed in Cuba</w:t>
      </w:r>
      <w:r w:rsidRPr="007407B1">
        <w:rPr>
          <w:sz w:val="16"/>
        </w:rPr>
        <w:t xml:space="preserve">, and the country now fills most of that demand with imports from Southeast Asia, said Eric </w:t>
      </w:r>
      <w:proofErr w:type="spellStart"/>
      <w:r w:rsidRPr="007407B1">
        <w:rPr>
          <w:sz w:val="16"/>
        </w:rPr>
        <w:t>Wailes</w:t>
      </w:r>
      <w:proofErr w:type="spellEnd"/>
      <w:r w:rsidRPr="007407B1">
        <w:rPr>
          <w:sz w:val="16"/>
        </w:rPr>
        <w:t xml:space="preserve">, head of the university's Global Rice Marketing and Policy Research Program. He agrees with Arkansas lawmakers who say </w:t>
      </w:r>
      <w:r w:rsidRPr="00BE00A8">
        <w:rPr>
          <w:highlight w:val="green"/>
          <w:u w:val="single"/>
        </w:rPr>
        <w:t>ending the embargo would be beneficial to the state's farmers</w:t>
      </w:r>
      <w:r w:rsidRPr="007407B1">
        <w:rPr>
          <w:sz w:val="16"/>
        </w:rPr>
        <w:t xml:space="preserve">. "It would be very helpful. There is no doubt about that," he said. "We're losing competitively to Thailand and Vietnam and China, so </w:t>
      </w:r>
      <w:r w:rsidRPr="00BE00A8">
        <w:rPr>
          <w:highlight w:val="green"/>
          <w:u w:val="single"/>
        </w:rPr>
        <w:t>a market as close as Cuba is</w:t>
      </w:r>
      <w:r w:rsidRPr="007407B1">
        <w:rPr>
          <w:u w:val="single"/>
        </w:rPr>
        <w:t xml:space="preserve"> sort of </w:t>
      </w:r>
      <w:r w:rsidRPr="00BE00A8">
        <w:rPr>
          <w:highlight w:val="green"/>
          <w:u w:val="single"/>
        </w:rPr>
        <w:t>a gift at our doorstep if we could open it up</w:t>
      </w:r>
      <w:r w:rsidRPr="007407B1">
        <w:rPr>
          <w:sz w:val="16"/>
        </w:rPr>
        <w:t xml:space="preserve">." It's not easy to estimate just how great a gift it would be. </w:t>
      </w:r>
      <w:r w:rsidRPr="007407B1">
        <w:rPr>
          <w:u w:val="single"/>
        </w:rPr>
        <w:t xml:space="preserve">Cuba's economy has been devastated, so there is a question about how much rice it could afford </w:t>
      </w:r>
      <w:r w:rsidRPr="007407B1">
        <w:rPr>
          <w:sz w:val="16"/>
        </w:rPr>
        <w:t xml:space="preserve">to buy from the United States. There is also the possibility Cuba will become more self-sufficient in future years. Its rice yields were above the world average until the Soviet Union quit subsidizing many aspects of production, such as the cost of fertilizer. Arkansas' Sen. Blanche Lincoln said a couple of weeks ago that the state lost more than half its rice-export market when the embargo was imposed in 1962. That assessment was too high, </w:t>
      </w:r>
      <w:proofErr w:type="spellStart"/>
      <w:r w:rsidRPr="007407B1">
        <w:rPr>
          <w:sz w:val="16"/>
        </w:rPr>
        <w:t>Wailes</w:t>
      </w:r>
      <w:proofErr w:type="spellEnd"/>
      <w:r w:rsidRPr="007407B1">
        <w:rPr>
          <w:sz w:val="16"/>
        </w:rPr>
        <w:t xml:space="preserve"> said; Cuba accounted for about a quarter of the state's rice exports before the embargo was enacted. </w:t>
      </w:r>
    </w:p>
    <w:p w14:paraId="66361994" w14:textId="77777777" w:rsidR="006A0A8F" w:rsidRDefault="006A0A8F" w:rsidP="006A0A8F"/>
    <w:p w14:paraId="509A69CD" w14:textId="77777777" w:rsidR="006A0A8F" w:rsidRDefault="006A0A8F" w:rsidP="006A0A8F">
      <w:pPr>
        <w:pStyle w:val="Heading3"/>
        <w:rPr>
          <w:rFonts w:eastAsia="Times New Roman"/>
          <w:lang w:bidi="lo-LA"/>
        </w:rPr>
      </w:pPr>
      <w:bookmarkStart w:id="7" w:name="_Toc234221808"/>
      <w:r w:rsidRPr="003E4B58">
        <w:rPr>
          <w:rFonts w:eastAsia="Times New Roman"/>
          <w:lang w:bidi="lo-LA"/>
        </w:rPr>
        <w:lastRenderedPageBreak/>
        <w:t>Mexico</w:t>
      </w:r>
      <w:bookmarkEnd w:id="7"/>
      <w:r w:rsidRPr="003E4B58">
        <w:rPr>
          <w:rFonts w:eastAsia="Times New Roman"/>
          <w:lang w:bidi="lo-LA"/>
        </w:rPr>
        <w:t xml:space="preserve"> </w:t>
      </w:r>
    </w:p>
    <w:p w14:paraId="4ED9B2F7" w14:textId="77777777" w:rsidR="006A0A8F" w:rsidRPr="00D41EAA" w:rsidRDefault="006A0A8F" w:rsidP="006A0A8F">
      <w:pPr>
        <w:pStyle w:val="Heading4"/>
        <w:rPr>
          <w:rStyle w:val="StyleStyleBold12pt"/>
          <w:b/>
        </w:rPr>
      </w:pPr>
      <w:r>
        <w:rPr>
          <w:rStyle w:val="StyleStyleBold12pt"/>
          <w:b/>
        </w:rPr>
        <w:t>US-Mexico relations act as a springboard for neoliberal exploitation and domination of Latin America</w:t>
      </w:r>
    </w:p>
    <w:p w14:paraId="10B3913D" w14:textId="77777777" w:rsidR="006A0A8F" w:rsidRPr="00D518EE" w:rsidRDefault="006A0A8F" w:rsidP="006A0A8F">
      <w:r w:rsidRPr="00D518EE">
        <w:rPr>
          <w:rStyle w:val="StyleStyleBold12pt"/>
        </w:rPr>
        <w:t xml:space="preserve">Jacobs </w:t>
      </w:r>
      <w:r>
        <w:rPr>
          <w:rStyle w:val="StyleStyleBold12pt"/>
        </w:rPr>
        <w:t>‘</w:t>
      </w:r>
      <w:r w:rsidRPr="00D518EE">
        <w:rPr>
          <w:rStyle w:val="StyleStyleBold12pt"/>
        </w:rPr>
        <w:t>4</w:t>
      </w:r>
      <w:r w:rsidRPr="004D3C1B">
        <w:rPr>
          <w:sz w:val="16"/>
          <w:szCs w:val="16"/>
        </w:rPr>
        <w:t xml:space="preserve"> (Jamie Elizabeth, Assistant Prof of </w:t>
      </w:r>
      <w:proofErr w:type="spellStart"/>
      <w:r w:rsidRPr="004D3C1B">
        <w:rPr>
          <w:sz w:val="16"/>
          <w:szCs w:val="16"/>
        </w:rPr>
        <w:t>Polisci</w:t>
      </w:r>
      <w:proofErr w:type="spellEnd"/>
      <w:r w:rsidRPr="004D3C1B">
        <w:rPr>
          <w:sz w:val="16"/>
          <w:szCs w:val="16"/>
        </w:rPr>
        <w:t xml:space="preserve"> at West Virginia U, "Neoliberalism and </w:t>
      </w:r>
      <w:proofErr w:type="spellStart"/>
      <w:r w:rsidRPr="004D3C1B">
        <w:rPr>
          <w:sz w:val="16"/>
          <w:szCs w:val="16"/>
        </w:rPr>
        <w:t>Neopanamericanism</w:t>
      </w:r>
      <w:proofErr w:type="spellEnd"/>
      <w:r w:rsidRPr="004D3C1B">
        <w:rPr>
          <w:sz w:val="16"/>
          <w:szCs w:val="16"/>
        </w:rPr>
        <w:t>: The View from Latin America,</w:t>
      </w:r>
      <w:proofErr w:type="gramStart"/>
      <w:r w:rsidRPr="004D3C1B">
        <w:rPr>
          <w:sz w:val="16"/>
          <w:szCs w:val="16"/>
        </w:rPr>
        <w:t>"  Latin</w:t>
      </w:r>
      <w:proofErr w:type="gramEnd"/>
      <w:r w:rsidRPr="004D3C1B">
        <w:rPr>
          <w:sz w:val="16"/>
          <w:szCs w:val="16"/>
        </w:rPr>
        <w:t xml:space="preserve"> American Politics &amp; Society 46.4 (2004) 149-152, MUSE)</w:t>
      </w:r>
    </w:p>
    <w:p w14:paraId="53D78D07" w14:textId="77777777" w:rsidR="006A0A8F" w:rsidRDefault="006A0A8F" w:rsidP="006A0A8F">
      <w:pPr>
        <w:rPr>
          <w:sz w:val="14"/>
        </w:rPr>
      </w:pPr>
    </w:p>
    <w:p w14:paraId="0F4A2468" w14:textId="77777777" w:rsidR="006A0A8F" w:rsidRPr="00970BBC" w:rsidRDefault="006A0A8F" w:rsidP="006A0A8F">
      <w:pPr>
        <w:rPr>
          <w:sz w:val="16"/>
        </w:rPr>
      </w:pPr>
      <w:r w:rsidRPr="00970BBC">
        <w:rPr>
          <w:sz w:val="16"/>
        </w:rPr>
        <w:t xml:space="preserve">If the first section of the book is joined with skepticism of integration as </w:t>
      </w:r>
      <w:proofErr w:type="spellStart"/>
      <w:r w:rsidRPr="00970BBC">
        <w:rPr>
          <w:sz w:val="16"/>
        </w:rPr>
        <w:t>panamericanism</w:t>
      </w:r>
      <w:proofErr w:type="spellEnd"/>
      <w:r w:rsidRPr="00970BBC">
        <w:rPr>
          <w:sz w:val="16"/>
        </w:rPr>
        <w:t xml:space="preserve"> and chooses to focus broadly on the negative effects of the implementation of these policies, part 2 links these regional issues with the politics of specific countries. This section offers articles that speak to country-specific issues in a regional context and to ways that bilateral relations with the United States shape the overall context of regional and hemispheric integration. The regional issues range from CARICOM's evolution to the different approaches to balancing human security and globalization in Central America, the special relationship of Mexico and the United States, and the disincentives for political parties to embrace the </w:t>
      </w:r>
      <w:proofErr w:type="spellStart"/>
      <w:r w:rsidRPr="00970BBC">
        <w:rPr>
          <w:sz w:val="16"/>
        </w:rPr>
        <w:t>Mercosur</w:t>
      </w:r>
      <w:proofErr w:type="spellEnd"/>
      <w:r w:rsidRPr="00970BBC">
        <w:rPr>
          <w:sz w:val="16"/>
        </w:rPr>
        <w:t xml:space="preserve"> process. Again, the authors offer continued pessimism about the process of integration unless Latin American states can exercise more control over its evolution. Key to this idea of alternative integration </w:t>
      </w:r>
      <w:proofErr w:type="gramStart"/>
      <w:r w:rsidRPr="00970BBC">
        <w:rPr>
          <w:sz w:val="16"/>
        </w:rPr>
        <w:t>are</w:t>
      </w:r>
      <w:proofErr w:type="gramEnd"/>
      <w:r w:rsidRPr="00970BBC">
        <w:rPr>
          <w:sz w:val="16"/>
        </w:rPr>
        <w:t xml:space="preserve"> Brazil and Mexico, the former more successful in asserting its independence than the latter, in the authors' view. Jaime </w:t>
      </w:r>
      <w:proofErr w:type="spellStart"/>
      <w:r w:rsidRPr="00970BBC">
        <w:rPr>
          <w:sz w:val="16"/>
        </w:rPr>
        <w:t>Preciado</w:t>
      </w:r>
      <w:proofErr w:type="spellEnd"/>
      <w:r w:rsidRPr="00970BBC">
        <w:rPr>
          <w:sz w:val="16"/>
        </w:rPr>
        <w:t xml:space="preserve"> </w:t>
      </w:r>
      <w:r w:rsidRPr="00516804">
        <w:rPr>
          <w:rStyle w:val="Emphasis"/>
          <w:highlight w:val="green"/>
        </w:rPr>
        <w:t>Coronado singles out the geopolitics of U.S.-Mexican relations and their magnified effect in the region</w:t>
      </w:r>
      <w:r w:rsidRPr="00D518EE">
        <w:rPr>
          <w:u w:val="single"/>
        </w:rPr>
        <w:t xml:space="preserve">, </w:t>
      </w:r>
      <w:r w:rsidRPr="00970BBC">
        <w:rPr>
          <w:sz w:val="16"/>
        </w:rPr>
        <w:t xml:space="preserve">where the United States has collaborated in Mexico's insertion into the world networks of interdependence and, in return, </w:t>
      </w:r>
      <w:r w:rsidRPr="00BE00A8">
        <w:rPr>
          <w:highlight w:val="green"/>
          <w:u w:val="single"/>
        </w:rPr>
        <w:t>Mexico promotes the</w:t>
      </w:r>
      <w:r w:rsidRPr="00D518EE">
        <w:rPr>
          <w:u w:val="single"/>
        </w:rPr>
        <w:t xml:space="preserve"> </w:t>
      </w:r>
      <w:r w:rsidRPr="00970BBC">
        <w:rPr>
          <w:sz w:val="16"/>
        </w:rPr>
        <w:t>idea of the</w:t>
      </w:r>
      <w:r w:rsidRPr="00D518EE">
        <w:rPr>
          <w:u w:val="single"/>
        </w:rPr>
        <w:t xml:space="preserve"> </w:t>
      </w:r>
      <w:r w:rsidRPr="00BE00A8">
        <w:rPr>
          <w:highlight w:val="green"/>
          <w:u w:val="single"/>
        </w:rPr>
        <w:t>Washington Consensus intensely</w:t>
      </w:r>
      <w:r w:rsidRPr="00D518EE">
        <w:rPr>
          <w:u w:val="single"/>
        </w:rPr>
        <w:t xml:space="preserve"> </w:t>
      </w:r>
      <w:r w:rsidRPr="00970BBC">
        <w:rPr>
          <w:sz w:val="16"/>
        </w:rPr>
        <w:t xml:space="preserve">and its model of the promotion of free trade with the United States </w:t>
      </w:r>
      <w:r w:rsidRPr="00BE00A8">
        <w:rPr>
          <w:highlight w:val="green"/>
          <w:u w:val="single"/>
        </w:rPr>
        <w:t>for the rest of Latin America</w:t>
      </w:r>
      <w:r w:rsidRPr="00D518EE">
        <w:rPr>
          <w:u w:val="single"/>
        </w:rPr>
        <w:t xml:space="preserve">, </w:t>
      </w:r>
      <w:r w:rsidRPr="00970BBC">
        <w:rPr>
          <w:sz w:val="16"/>
        </w:rPr>
        <w:t xml:space="preserve">in order </w:t>
      </w:r>
      <w:r w:rsidRPr="00516804">
        <w:rPr>
          <w:rStyle w:val="Emphasis"/>
          <w:highlight w:val="green"/>
        </w:rPr>
        <w:t>to achieve the consolidation of the continental bloc that maintains American hegemony</w:t>
      </w:r>
      <w:r w:rsidRPr="00D518EE">
        <w:rPr>
          <w:u w:val="single"/>
        </w:rPr>
        <w:t xml:space="preserve"> </w:t>
      </w:r>
      <w:r w:rsidRPr="00970BBC">
        <w:rPr>
          <w:sz w:val="16"/>
        </w:rPr>
        <w:t xml:space="preserve">through the use of the advantages of the international division of labor. </w:t>
      </w:r>
    </w:p>
    <w:p w14:paraId="2A635B9C" w14:textId="77777777" w:rsidR="006A0A8F" w:rsidRDefault="006A0A8F" w:rsidP="006A0A8F">
      <w:pPr>
        <w:rPr>
          <w:sz w:val="14"/>
        </w:rPr>
      </w:pPr>
    </w:p>
    <w:p w14:paraId="40BE417E" w14:textId="77777777" w:rsidR="006A0A8F" w:rsidRDefault="006A0A8F" w:rsidP="006A0A8F">
      <w:pPr>
        <w:pStyle w:val="Heading4"/>
      </w:pPr>
      <w:r>
        <w:t>The Mexican oil industry represents the worst forms of neoliberal exploitation of natural resources and structural violence</w:t>
      </w:r>
    </w:p>
    <w:p w14:paraId="5DE36619" w14:textId="77777777" w:rsidR="006A0A8F" w:rsidRDefault="006A0A8F" w:rsidP="006A0A8F">
      <w:proofErr w:type="gramStart"/>
      <w:r w:rsidRPr="00D25A57">
        <w:rPr>
          <w:rStyle w:val="StyleStyleBold12pt"/>
        </w:rPr>
        <w:t>de</w:t>
      </w:r>
      <w:proofErr w:type="gramEnd"/>
      <w:r w:rsidRPr="00D25A57">
        <w:rPr>
          <w:rStyle w:val="StyleStyleBold12pt"/>
        </w:rPr>
        <w:t xml:space="preserve"> </w:t>
      </w:r>
      <w:proofErr w:type="spellStart"/>
      <w:r w:rsidRPr="00D25A57">
        <w:rPr>
          <w:rStyle w:val="StyleStyleBold12pt"/>
        </w:rPr>
        <w:t>Regil</w:t>
      </w:r>
      <w:proofErr w:type="spellEnd"/>
      <w:r w:rsidRPr="00D25A57">
        <w:rPr>
          <w:rStyle w:val="StyleStyleBold12pt"/>
        </w:rPr>
        <w:t xml:space="preserve"> </w:t>
      </w:r>
      <w:r>
        <w:rPr>
          <w:rStyle w:val="StyleStyleBold12pt"/>
        </w:rPr>
        <w:t>‘</w:t>
      </w:r>
      <w:r w:rsidRPr="00D25A57">
        <w:rPr>
          <w:rStyle w:val="StyleStyleBold12pt"/>
        </w:rPr>
        <w:t>4</w:t>
      </w:r>
      <w:r w:rsidRPr="00D25A57">
        <w:t xml:space="preserve"> </w:t>
      </w:r>
      <w:r w:rsidRPr="00D41EAA">
        <w:rPr>
          <w:sz w:val="16"/>
          <w:szCs w:val="16"/>
        </w:rPr>
        <w:t xml:space="preserve">(Álvaro J, The Jus Semper Global Alliance, "The Neo-Capitalist Assault in Mexico: Democracy vis-à-vis the logic of the market," </w:t>
      </w:r>
      <w:hyperlink r:id="rId13" w:history="1">
        <w:r w:rsidRPr="00D41EAA">
          <w:rPr>
            <w:rStyle w:val="Hyperlink"/>
            <w:sz w:val="16"/>
            <w:szCs w:val="16"/>
          </w:rPr>
          <w:t>http://www.jussemper.org/Resources/Economic%20Data/Resources/Neo-capAssaultMexico.pdf</w:t>
        </w:r>
      </w:hyperlink>
      <w:r w:rsidRPr="00D41EAA">
        <w:rPr>
          <w:sz w:val="16"/>
          <w:szCs w:val="16"/>
        </w:rPr>
        <w:t>)</w:t>
      </w:r>
    </w:p>
    <w:p w14:paraId="77D0B96D" w14:textId="77777777" w:rsidR="006A0A8F" w:rsidRPr="000503C9" w:rsidRDefault="006A0A8F" w:rsidP="006A0A8F">
      <w:pPr>
        <w:rPr>
          <w:rStyle w:val="Emphasis"/>
        </w:rPr>
      </w:pPr>
      <w:r w:rsidRPr="005E2FD3">
        <w:rPr>
          <w:sz w:val="16"/>
        </w:rPr>
        <w:t xml:space="preserve">North-South relationships, from the post-war onward, keep the asymmetric structures that continue to amply benefit the metropolis and their partners in the periphery. Despite the repeated demands to balance the terms of trade for the commodities of the Third World in the last fifty years, the North always maintained an absolute negative, as it continues to do to this date, to open its markets to the primary products of the South. Nonetheless, the countries of the Third World demand for decades from the U.S. and the rest of the G7 a treatment similar to that given to Europe and Japan during the period of reconstruction, asking for asymmetric conditions to benefit their terms of trade. It is thought that it should be of considerable importance for the U.S. to develop the South so to insure the long-term growth of the world’s capitalist economy and to eliminate the possibility of the advancement of communism in the Third World. It is a demand similar to that applied to equalize the development of the countries of the European Mediterranean basin. But the big powers openly refuse to support the South’s development. Thus, the failure of the recent WTO conference in Cancun is not at all surprising. The fact is that the South plays a fundamental role in the world’s capitalist exploitative system. Besides the advantageous conditions for the North in the terms of trade in the exchange of goods and services, </w:t>
      </w:r>
      <w:r w:rsidRPr="00BE00A8">
        <w:rPr>
          <w:highlight w:val="green"/>
          <w:u w:val="single"/>
        </w:rPr>
        <w:t>the North</w:t>
      </w:r>
      <w:r w:rsidRPr="00D25A57">
        <w:rPr>
          <w:u w:val="single"/>
        </w:rPr>
        <w:t xml:space="preserve"> </w:t>
      </w:r>
      <w:r w:rsidRPr="005E2FD3">
        <w:rPr>
          <w:sz w:val="16"/>
        </w:rPr>
        <w:t>also</w:t>
      </w:r>
      <w:r w:rsidRPr="00D25A57">
        <w:rPr>
          <w:u w:val="single"/>
        </w:rPr>
        <w:t xml:space="preserve"> </w:t>
      </w:r>
      <w:r w:rsidRPr="00BE00A8">
        <w:rPr>
          <w:highlight w:val="green"/>
          <w:u w:val="single"/>
        </w:rPr>
        <w:t>extracts profit margins far greater from its operations in the South</w:t>
      </w:r>
      <w:r w:rsidRPr="005E2FD3">
        <w:rPr>
          <w:sz w:val="16"/>
          <w:highlight w:val="green"/>
        </w:rPr>
        <w:t>.</w:t>
      </w:r>
      <w:r w:rsidRPr="005E2FD3">
        <w:rPr>
          <w:sz w:val="16"/>
        </w:rPr>
        <w:t xml:space="preserve"> Selling manufactured products at high prices and buying cheap commodities is one thing, but </w:t>
      </w:r>
      <w:r w:rsidRPr="00BE00A8">
        <w:rPr>
          <w:highlight w:val="green"/>
          <w:u w:val="single"/>
        </w:rPr>
        <w:t xml:space="preserve">directly participating in the </w:t>
      </w:r>
      <w:r w:rsidRPr="000503C9">
        <w:rPr>
          <w:rStyle w:val="Emphasis"/>
          <w:highlight w:val="green"/>
        </w:rPr>
        <w:t>exploitation</w:t>
      </w:r>
      <w:r w:rsidRPr="00BE00A8">
        <w:rPr>
          <w:highlight w:val="green"/>
          <w:u w:val="single"/>
        </w:rPr>
        <w:t xml:space="preserve"> of</w:t>
      </w:r>
      <w:r w:rsidRPr="00D25A57">
        <w:rPr>
          <w:u w:val="single"/>
        </w:rPr>
        <w:t xml:space="preserve"> </w:t>
      </w:r>
      <w:r w:rsidRPr="005E2FD3">
        <w:rPr>
          <w:sz w:val="16"/>
        </w:rPr>
        <w:t>the South</w:t>
      </w:r>
      <w:r w:rsidRPr="00D25A57">
        <w:rPr>
          <w:u w:val="single"/>
        </w:rPr>
        <w:t xml:space="preserve">’s </w:t>
      </w:r>
      <w:r w:rsidRPr="00BE00A8">
        <w:rPr>
          <w:highlight w:val="green"/>
          <w:u w:val="single"/>
        </w:rPr>
        <w:t>natural resources represents</w:t>
      </w:r>
      <w:r w:rsidRPr="00D25A57">
        <w:rPr>
          <w:u w:val="single"/>
        </w:rPr>
        <w:t xml:space="preserve"> </w:t>
      </w:r>
      <w:r w:rsidRPr="005E2FD3">
        <w:rPr>
          <w:sz w:val="16"/>
        </w:rPr>
        <w:t>far</w:t>
      </w:r>
      <w:r w:rsidRPr="00D25A57">
        <w:rPr>
          <w:u w:val="single"/>
        </w:rPr>
        <w:t xml:space="preserve"> </w:t>
      </w:r>
      <w:r w:rsidRPr="00BE00A8">
        <w:rPr>
          <w:highlight w:val="green"/>
          <w:u w:val="single"/>
        </w:rPr>
        <w:t>greater benefits</w:t>
      </w:r>
      <w:r w:rsidRPr="005E2FD3">
        <w:rPr>
          <w:sz w:val="16"/>
        </w:rPr>
        <w:t xml:space="preserve">. Often enough, with the direct support of the South’s oligarchies, incredible conditions for the extraction of resources are obtained, </w:t>
      </w:r>
      <w:r w:rsidRPr="00BE00A8">
        <w:rPr>
          <w:highlight w:val="green"/>
          <w:u w:val="single"/>
        </w:rPr>
        <w:t>including</w:t>
      </w:r>
      <w:r w:rsidRPr="00D25A57">
        <w:rPr>
          <w:u w:val="single"/>
        </w:rPr>
        <w:t xml:space="preserve"> </w:t>
      </w:r>
      <w:r w:rsidRPr="005E2FD3">
        <w:rPr>
          <w:sz w:val="16"/>
        </w:rPr>
        <w:t xml:space="preserve">the </w:t>
      </w:r>
      <w:proofErr w:type="spellStart"/>
      <w:r w:rsidRPr="005E2FD3">
        <w:rPr>
          <w:sz w:val="16"/>
        </w:rPr>
        <w:t>labour</w:t>
      </w:r>
      <w:proofErr w:type="spellEnd"/>
      <w:r w:rsidRPr="005E2FD3">
        <w:rPr>
          <w:sz w:val="16"/>
        </w:rPr>
        <w:t xml:space="preserve"> used, which are then </w:t>
      </w:r>
      <w:proofErr w:type="spellStart"/>
      <w:r w:rsidRPr="005E2FD3">
        <w:rPr>
          <w:sz w:val="16"/>
        </w:rPr>
        <w:t>commercialised</w:t>
      </w:r>
      <w:proofErr w:type="spellEnd"/>
      <w:r w:rsidRPr="005E2FD3">
        <w:rPr>
          <w:sz w:val="16"/>
        </w:rPr>
        <w:t xml:space="preserve"> globally –these are precisely the conditions that moved Cardenas to expropriate the </w:t>
      </w:r>
      <w:r w:rsidRPr="00BE00A8">
        <w:rPr>
          <w:highlight w:val="green"/>
          <w:u w:val="single"/>
        </w:rPr>
        <w:t>oil</w:t>
      </w:r>
      <w:r w:rsidRPr="005E2FD3">
        <w:rPr>
          <w:sz w:val="16"/>
        </w:rPr>
        <w:t xml:space="preserve">. In the case of manufacturing, the royalties for the use of </w:t>
      </w:r>
      <w:proofErr w:type="spellStart"/>
      <w:r w:rsidRPr="005E2FD3">
        <w:rPr>
          <w:sz w:val="16"/>
        </w:rPr>
        <w:t>licences</w:t>
      </w:r>
      <w:proofErr w:type="spellEnd"/>
      <w:r w:rsidRPr="005E2FD3">
        <w:rPr>
          <w:sz w:val="16"/>
        </w:rPr>
        <w:t xml:space="preserve"> and brands are typically one of the best profits sources for the North. And if a transnational decides to invest in the South, it is because the comparative advantages guaranteed by the oligarchies, especially in </w:t>
      </w:r>
      <w:proofErr w:type="spellStart"/>
      <w:r w:rsidRPr="005E2FD3">
        <w:rPr>
          <w:sz w:val="16"/>
        </w:rPr>
        <w:t>labour</w:t>
      </w:r>
      <w:proofErr w:type="spellEnd"/>
      <w:r w:rsidRPr="005E2FD3">
        <w:rPr>
          <w:sz w:val="16"/>
        </w:rPr>
        <w:t xml:space="preserve">, secure profit margins far greater than those obtained in the North. This has been the essential role of the oligarchies in the </w:t>
      </w:r>
      <w:proofErr w:type="spellStart"/>
      <w:r w:rsidRPr="005E2FD3">
        <w:rPr>
          <w:sz w:val="16"/>
        </w:rPr>
        <w:t>centre</w:t>
      </w:r>
      <w:proofErr w:type="spellEnd"/>
      <w:r w:rsidRPr="005E2FD3">
        <w:rPr>
          <w:sz w:val="16"/>
        </w:rPr>
        <w:t xml:space="preserve">-periphery holy alliance. Besides offering wages perversely miserable, the governments from the South offer all kinds of fiscal incentives and an infrastructure to attract foreign direct investment and compete amongst themselves to offer the most beneficial conditions to the </w:t>
      </w:r>
      <w:proofErr w:type="spellStart"/>
      <w:r w:rsidRPr="005E2FD3">
        <w:rPr>
          <w:sz w:val="16"/>
        </w:rPr>
        <w:t>transnationals</w:t>
      </w:r>
      <w:proofErr w:type="spellEnd"/>
      <w:r w:rsidRPr="005E2FD3">
        <w:rPr>
          <w:sz w:val="16"/>
        </w:rPr>
        <w:t xml:space="preserve"> and least beneficial for their countries in exchange for a small share in the operation and their support to remain in power. This scheme has generated incredible comparative advantages for the North. In 1978 the income of U.S. </w:t>
      </w:r>
      <w:proofErr w:type="spellStart"/>
      <w:r w:rsidRPr="005E2FD3">
        <w:rPr>
          <w:sz w:val="16"/>
        </w:rPr>
        <w:t>transnationals</w:t>
      </w:r>
      <w:proofErr w:type="spellEnd"/>
      <w:r w:rsidRPr="005E2FD3">
        <w:rPr>
          <w:sz w:val="16"/>
        </w:rPr>
        <w:t xml:space="preserve"> in the South accounted for 35% of their total foreign income, despite the South accounting for only 25% of their investments, because the South’s productivity was 65% greater at the expense of the misery of workers. 5 This partnership between big capital in the North and the oligarchies of the South, the only ones benefiting from the arrangement, is the key factor behind NAFTA. </w:t>
      </w:r>
      <w:r w:rsidRPr="00BE00A8">
        <w:rPr>
          <w:highlight w:val="green"/>
          <w:u w:val="single"/>
        </w:rPr>
        <w:t xml:space="preserve">It is a re-edition of neo-colonialism where the </w:t>
      </w:r>
      <w:proofErr w:type="spellStart"/>
      <w:r w:rsidRPr="00BE00A8">
        <w:rPr>
          <w:highlight w:val="green"/>
          <w:u w:val="single"/>
        </w:rPr>
        <w:t>centre</w:t>
      </w:r>
      <w:proofErr w:type="spellEnd"/>
      <w:r w:rsidRPr="00BE00A8">
        <w:rPr>
          <w:highlight w:val="green"/>
          <w:u w:val="single"/>
        </w:rPr>
        <w:t xml:space="preserve"> and the periphery not only participate in an asymmetric exchange of manufactured products and commodities, but where </w:t>
      </w:r>
      <w:proofErr w:type="spellStart"/>
      <w:r w:rsidRPr="000503C9">
        <w:rPr>
          <w:rStyle w:val="Emphasis"/>
          <w:highlight w:val="green"/>
        </w:rPr>
        <w:t>transnationals</w:t>
      </w:r>
      <w:proofErr w:type="spellEnd"/>
      <w:r w:rsidRPr="00D25A57">
        <w:rPr>
          <w:u w:val="single"/>
        </w:rPr>
        <w:t xml:space="preserve"> </w:t>
      </w:r>
      <w:r w:rsidRPr="005E2FD3">
        <w:rPr>
          <w:sz w:val="16"/>
        </w:rPr>
        <w:t>already</w:t>
      </w:r>
      <w:r w:rsidRPr="00D25A57">
        <w:rPr>
          <w:u w:val="single"/>
        </w:rPr>
        <w:t xml:space="preserve"> </w:t>
      </w:r>
      <w:r w:rsidRPr="000503C9">
        <w:rPr>
          <w:rStyle w:val="Emphasis"/>
          <w:highlight w:val="green"/>
        </w:rPr>
        <w:t>have</w:t>
      </w:r>
      <w:r w:rsidRPr="00D25A57">
        <w:rPr>
          <w:u w:val="single"/>
        </w:rPr>
        <w:t xml:space="preserve"> </w:t>
      </w:r>
      <w:r w:rsidRPr="005E2FD3">
        <w:rPr>
          <w:sz w:val="16"/>
        </w:rPr>
        <w:t>as well</w:t>
      </w:r>
      <w:r w:rsidRPr="00D25A57">
        <w:rPr>
          <w:u w:val="single"/>
        </w:rPr>
        <w:t xml:space="preserve"> </w:t>
      </w:r>
      <w:r w:rsidRPr="000503C9">
        <w:rPr>
          <w:rStyle w:val="Emphasis"/>
          <w:highlight w:val="green"/>
        </w:rPr>
        <w:t>direct control</w:t>
      </w:r>
      <w:r w:rsidRPr="00BE00A8">
        <w:rPr>
          <w:highlight w:val="green"/>
          <w:u w:val="single"/>
        </w:rPr>
        <w:t xml:space="preserve"> of</w:t>
      </w:r>
      <w:r w:rsidRPr="00D25A57">
        <w:rPr>
          <w:u w:val="single"/>
        </w:rPr>
        <w:t xml:space="preserve"> </w:t>
      </w:r>
      <w:r w:rsidRPr="005E2FD3">
        <w:rPr>
          <w:sz w:val="16"/>
        </w:rPr>
        <w:t>almost all sectors of</w:t>
      </w:r>
      <w:r w:rsidRPr="00D25A57">
        <w:rPr>
          <w:u w:val="single"/>
        </w:rPr>
        <w:t xml:space="preserve"> </w:t>
      </w:r>
      <w:r w:rsidRPr="00BE00A8">
        <w:rPr>
          <w:highlight w:val="green"/>
          <w:u w:val="single"/>
        </w:rPr>
        <w:t>the Mexican economy</w:t>
      </w:r>
      <w:r w:rsidRPr="00D25A57">
        <w:rPr>
          <w:u w:val="single"/>
        </w:rPr>
        <w:t xml:space="preserve"> </w:t>
      </w:r>
      <w:r w:rsidRPr="005E2FD3">
        <w:rPr>
          <w:sz w:val="16"/>
        </w:rPr>
        <w:t xml:space="preserve">and of the factors of production, including the unrestrained use of </w:t>
      </w:r>
      <w:proofErr w:type="spellStart"/>
      <w:r w:rsidRPr="005E2FD3">
        <w:rPr>
          <w:sz w:val="16"/>
        </w:rPr>
        <w:t>labour</w:t>
      </w:r>
      <w:proofErr w:type="spellEnd"/>
      <w:r w:rsidRPr="005E2FD3">
        <w:rPr>
          <w:sz w:val="16"/>
        </w:rPr>
        <w:t xml:space="preserve">, with the total connivance of the political-entrepreneurial oligarchy. Economists such as </w:t>
      </w:r>
      <w:proofErr w:type="spellStart"/>
      <w:r w:rsidRPr="005E2FD3">
        <w:rPr>
          <w:sz w:val="16"/>
        </w:rPr>
        <w:t>Prebisch</w:t>
      </w:r>
      <w:proofErr w:type="spellEnd"/>
      <w:r w:rsidRPr="005E2FD3">
        <w:rPr>
          <w:sz w:val="16"/>
        </w:rPr>
        <w:t xml:space="preserve"> and </w:t>
      </w:r>
      <w:proofErr w:type="spellStart"/>
      <w:r w:rsidRPr="005E2FD3">
        <w:rPr>
          <w:sz w:val="16"/>
        </w:rPr>
        <w:t>Ankie</w:t>
      </w:r>
      <w:proofErr w:type="spellEnd"/>
      <w:r w:rsidRPr="005E2FD3">
        <w:rPr>
          <w:sz w:val="16"/>
        </w:rPr>
        <w:t xml:space="preserve"> </w:t>
      </w:r>
      <w:proofErr w:type="spellStart"/>
      <w:r w:rsidRPr="005E2FD3">
        <w:rPr>
          <w:sz w:val="16"/>
        </w:rPr>
        <w:t>Hoogvelt</w:t>
      </w:r>
      <w:proofErr w:type="spellEnd"/>
      <w:r w:rsidRPr="005E2FD3">
        <w:rPr>
          <w:sz w:val="16"/>
        </w:rPr>
        <w:t xml:space="preserve"> depict this relationship within the so-called Dependency Theory. 6 The theory argues that </w:t>
      </w:r>
      <w:r w:rsidRPr="00BE00A8">
        <w:rPr>
          <w:highlight w:val="green"/>
          <w:u w:val="single"/>
        </w:rPr>
        <w:t xml:space="preserve">the North acts upon the South with a </w:t>
      </w:r>
      <w:r w:rsidRPr="000503C9">
        <w:rPr>
          <w:rStyle w:val="Emphasis"/>
          <w:highlight w:val="green"/>
        </w:rPr>
        <w:t>predatory attitude and imposes its political will</w:t>
      </w:r>
      <w:r w:rsidRPr="005E2FD3">
        <w:rPr>
          <w:sz w:val="16"/>
          <w:highlight w:val="green"/>
        </w:rPr>
        <w:t xml:space="preserve">, </w:t>
      </w:r>
      <w:r w:rsidRPr="00BE00A8">
        <w:rPr>
          <w:highlight w:val="green"/>
          <w:u w:val="single"/>
        </w:rPr>
        <w:t xml:space="preserve">and if necessary its </w:t>
      </w:r>
      <w:r w:rsidRPr="000503C9">
        <w:rPr>
          <w:rStyle w:val="Emphasis"/>
          <w:highlight w:val="green"/>
        </w:rPr>
        <w:t>military power</w:t>
      </w:r>
      <w:r w:rsidRPr="005E2FD3">
        <w:rPr>
          <w:sz w:val="16"/>
        </w:rPr>
        <w:t xml:space="preserve">, to extract the asymmetric conditions that it wants. The North requires the natural resources as well as </w:t>
      </w:r>
      <w:proofErr w:type="spellStart"/>
      <w:r w:rsidRPr="005E2FD3">
        <w:rPr>
          <w:sz w:val="16"/>
        </w:rPr>
        <w:t>labour</w:t>
      </w:r>
      <w:proofErr w:type="spellEnd"/>
      <w:r w:rsidRPr="005E2FD3">
        <w:rPr>
          <w:sz w:val="16"/>
        </w:rPr>
        <w:t xml:space="preserve"> and the sale of its machinery, finished products and technology to sustain the economic growth of its corporations. The terms of trade and foreign investment are negatively asymmetric, thus; at the end, it extracts a net benefit extraordinarily </w:t>
      </w:r>
      <w:proofErr w:type="spellStart"/>
      <w:r w:rsidRPr="005E2FD3">
        <w:rPr>
          <w:sz w:val="16"/>
        </w:rPr>
        <w:t>favourable</w:t>
      </w:r>
      <w:proofErr w:type="spellEnd"/>
      <w:r w:rsidRPr="005E2FD3">
        <w:rPr>
          <w:sz w:val="16"/>
        </w:rPr>
        <w:t xml:space="preserve">. Unfortunately, except for Asian countries such as </w:t>
      </w:r>
      <w:r w:rsidRPr="005E2FD3">
        <w:rPr>
          <w:sz w:val="16"/>
        </w:rPr>
        <w:lastRenderedPageBreak/>
        <w:t xml:space="preserve">South Korea that give priority to social welfare by following its own model, the great majority of governments in the South elect the easy way of partnering with the North. </w:t>
      </w:r>
      <w:r w:rsidRPr="00BE00A8">
        <w:rPr>
          <w:highlight w:val="green"/>
          <w:u w:val="single"/>
        </w:rPr>
        <w:t>It is</w:t>
      </w:r>
      <w:r w:rsidRPr="00D25A57">
        <w:rPr>
          <w:u w:val="single"/>
        </w:rPr>
        <w:t xml:space="preserve"> </w:t>
      </w:r>
      <w:r w:rsidRPr="005E2FD3">
        <w:rPr>
          <w:sz w:val="16"/>
        </w:rPr>
        <w:t xml:space="preserve">precisely </w:t>
      </w:r>
      <w:r w:rsidRPr="00BE00A8">
        <w:rPr>
          <w:highlight w:val="green"/>
          <w:u w:val="single"/>
        </w:rPr>
        <w:t>this relationship, where the Mexican political-entrepreneurial oligarchy continues to</w:t>
      </w:r>
      <w:r w:rsidRPr="00D25A57">
        <w:rPr>
          <w:u w:val="single"/>
        </w:rPr>
        <w:t xml:space="preserve"> </w:t>
      </w:r>
      <w:r w:rsidRPr="005E2FD3">
        <w:rPr>
          <w:sz w:val="16"/>
        </w:rPr>
        <w:t xml:space="preserve">choose to </w:t>
      </w:r>
      <w:r w:rsidRPr="00BE00A8">
        <w:rPr>
          <w:highlight w:val="green"/>
          <w:u w:val="single"/>
        </w:rPr>
        <w:t>remain</w:t>
      </w:r>
      <w:r w:rsidRPr="00D25A57">
        <w:rPr>
          <w:u w:val="single"/>
        </w:rPr>
        <w:t xml:space="preserve"> </w:t>
      </w:r>
      <w:r w:rsidRPr="005E2FD3">
        <w:rPr>
          <w:sz w:val="16"/>
        </w:rPr>
        <w:t>a</w:t>
      </w:r>
      <w:r w:rsidRPr="00D25A57">
        <w:rPr>
          <w:u w:val="single"/>
        </w:rPr>
        <w:t xml:space="preserve"> </w:t>
      </w:r>
      <w:r w:rsidRPr="00BE00A8">
        <w:rPr>
          <w:highlight w:val="green"/>
          <w:u w:val="single"/>
        </w:rPr>
        <w:t xml:space="preserve">client of the </w:t>
      </w:r>
      <w:proofErr w:type="spellStart"/>
      <w:r w:rsidRPr="00BE00A8">
        <w:rPr>
          <w:highlight w:val="green"/>
          <w:u w:val="single"/>
        </w:rPr>
        <w:t>centres</w:t>
      </w:r>
      <w:proofErr w:type="spellEnd"/>
      <w:r w:rsidRPr="00BE00A8">
        <w:rPr>
          <w:highlight w:val="green"/>
          <w:u w:val="single"/>
        </w:rPr>
        <w:t xml:space="preserve"> of</w:t>
      </w:r>
      <w:r w:rsidRPr="00D25A57">
        <w:rPr>
          <w:u w:val="single"/>
        </w:rPr>
        <w:t xml:space="preserve"> </w:t>
      </w:r>
      <w:r w:rsidRPr="005E2FD3">
        <w:rPr>
          <w:sz w:val="16"/>
        </w:rPr>
        <w:t xml:space="preserve">power of </w:t>
      </w:r>
      <w:r w:rsidRPr="00BE00A8">
        <w:rPr>
          <w:highlight w:val="green"/>
          <w:u w:val="single"/>
        </w:rPr>
        <w:t>global capital that</w:t>
      </w:r>
      <w:r w:rsidRPr="00D25A57">
        <w:rPr>
          <w:u w:val="single"/>
        </w:rPr>
        <w:t xml:space="preserve"> </w:t>
      </w:r>
      <w:r w:rsidRPr="005E2FD3">
        <w:rPr>
          <w:sz w:val="16"/>
        </w:rPr>
        <w:t>continues to</w:t>
      </w:r>
      <w:r w:rsidRPr="00D25A57">
        <w:rPr>
          <w:u w:val="single"/>
        </w:rPr>
        <w:t xml:space="preserve"> </w:t>
      </w:r>
      <w:r w:rsidRPr="000503C9">
        <w:rPr>
          <w:rStyle w:val="Emphasis"/>
          <w:highlight w:val="green"/>
        </w:rPr>
        <w:t>block Mexico’s development.</w:t>
      </w:r>
    </w:p>
    <w:p w14:paraId="1D667D77" w14:textId="77777777" w:rsidR="006A0A8F" w:rsidRDefault="006A0A8F" w:rsidP="006A0A8F">
      <w:pPr>
        <w:pStyle w:val="Heading4"/>
      </w:pPr>
      <w:r>
        <w:t xml:space="preserve">Economic engagement to Mexico is a guise for American Imperialism </w:t>
      </w:r>
    </w:p>
    <w:p w14:paraId="7FE8033C" w14:textId="77777777" w:rsidR="006A0A8F" w:rsidRDefault="006A0A8F" w:rsidP="006A0A8F">
      <w:proofErr w:type="gramStart"/>
      <w:r w:rsidRPr="00D25A57">
        <w:rPr>
          <w:rStyle w:val="StyleStyleBold12pt"/>
        </w:rPr>
        <w:t>de</w:t>
      </w:r>
      <w:proofErr w:type="gramEnd"/>
      <w:r w:rsidRPr="00D25A57">
        <w:rPr>
          <w:rStyle w:val="StyleStyleBold12pt"/>
        </w:rPr>
        <w:t xml:space="preserve"> </w:t>
      </w:r>
      <w:proofErr w:type="spellStart"/>
      <w:r w:rsidRPr="00D25A57">
        <w:rPr>
          <w:rStyle w:val="StyleStyleBold12pt"/>
        </w:rPr>
        <w:t>Regil</w:t>
      </w:r>
      <w:proofErr w:type="spellEnd"/>
      <w:r w:rsidRPr="00D25A57">
        <w:rPr>
          <w:rStyle w:val="StyleStyleBold12pt"/>
        </w:rPr>
        <w:t xml:space="preserve"> </w:t>
      </w:r>
      <w:r>
        <w:rPr>
          <w:rStyle w:val="StyleStyleBold12pt"/>
        </w:rPr>
        <w:t>‘</w:t>
      </w:r>
      <w:r w:rsidRPr="00D25A57">
        <w:rPr>
          <w:rStyle w:val="StyleStyleBold12pt"/>
        </w:rPr>
        <w:t>4</w:t>
      </w:r>
      <w:r w:rsidRPr="00D25A57">
        <w:t xml:space="preserve"> </w:t>
      </w:r>
      <w:r w:rsidRPr="00E42D66">
        <w:rPr>
          <w:sz w:val="16"/>
          <w:szCs w:val="16"/>
        </w:rPr>
        <w:t xml:space="preserve">(Álvaro J, The Jus Semper Global Alliance, "The Neo-Capitalist Assault in Mexico: Democracy vis-à-vis the logic of the market," </w:t>
      </w:r>
      <w:hyperlink r:id="rId14" w:history="1">
        <w:r w:rsidRPr="00E42D66">
          <w:rPr>
            <w:rStyle w:val="Hyperlink"/>
            <w:sz w:val="16"/>
            <w:szCs w:val="16"/>
          </w:rPr>
          <w:t>http://www.jussemper.org/Resources/Economic%20Data/Resources/Neo-capAssaultMexico.pdf</w:t>
        </w:r>
      </w:hyperlink>
      <w:r w:rsidRPr="00E42D66">
        <w:rPr>
          <w:sz w:val="16"/>
          <w:szCs w:val="16"/>
        </w:rPr>
        <w:t>)</w:t>
      </w:r>
    </w:p>
    <w:p w14:paraId="02D1202B" w14:textId="77777777" w:rsidR="006A0A8F" w:rsidRPr="00D25A57" w:rsidRDefault="006A0A8F" w:rsidP="006A0A8F">
      <w:pPr>
        <w:rPr>
          <w:sz w:val="16"/>
        </w:rPr>
      </w:pPr>
      <w:r w:rsidRPr="00D25A57">
        <w:rPr>
          <w:sz w:val="16"/>
        </w:rPr>
        <w:t xml:space="preserve">If Echeverria indebted the country and the business oligarchy devaluated it, Lopez Portillo, with his corruption and irresponsible management of the abundance of oil, buried all governing capacity of economic policy. Domestically, Lopez Portillo does not attempt to make the necessary fiscal reform and once again guarantees the oligarchic privileges. Externally, </w:t>
      </w:r>
      <w:r w:rsidRPr="00BE00A8">
        <w:rPr>
          <w:highlight w:val="green"/>
          <w:u w:val="single"/>
        </w:rPr>
        <w:t>the winds from the North are</w:t>
      </w:r>
      <w:r w:rsidRPr="00D25A57">
        <w:rPr>
          <w:u w:val="single"/>
        </w:rPr>
        <w:t xml:space="preserve"> </w:t>
      </w:r>
      <w:r w:rsidRPr="00D25A57">
        <w:rPr>
          <w:sz w:val="16"/>
        </w:rPr>
        <w:t xml:space="preserve">already </w:t>
      </w:r>
      <w:r w:rsidRPr="00BE00A8">
        <w:rPr>
          <w:highlight w:val="green"/>
          <w:u w:val="single"/>
        </w:rPr>
        <w:t>neoliberal</w:t>
      </w:r>
      <w:r w:rsidRPr="00BE00A8">
        <w:rPr>
          <w:sz w:val="16"/>
          <w:highlight w:val="green"/>
        </w:rPr>
        <w:t xml:space="preserve">. </w:t>
      </w:r>
      <w:r w:rsidRPr="00BE00A8">
        <w:rPr>
          <w:highlight w:val="green"/>
          <w:u w:val="single"/>
        </w:rPr>
        <w:t>The U.S</w:t>
      </w:r>
      <w:r w:rsidRPr="00D25A57">
        <w:rPr>
          <w:sz w:val="16"/>
        </w:rPr>
        <w:t xml:space="preserve">. has broken with Keynesianism and the gold standard and </w:t>
      </w:r>
      <w:r w:rsidRPr="00BE00A8">
        <w:rPr>
          <w:highlight w:val="green"/>
          <w:u w:val="single"/>
        </w:rPr>
        <w:t>seeks to open the markets of the South</w:t>
      </w:r>
      <w:r w:rsidRPr="00D25A57">
        <w:rPr>
          <w:u w:val="single"/>
        </w:rPr>
        <w:t xml:space="preserve"> </w:t>
      </w:r>
      <w:r w:rsidRPr="00D25A57">
        <w:rPr>
          <w:sz w:val="16"/>
        </w:rPr>
        <w:t xml:space="preserve">to its enterprises and to consolidate its currency as the standard of capitalism. To this effect, the Washington Consensus, </w:t>
      </w:r>
      <w:r w:rsidRPr="00BE00A8">
        <w:rPr>
          <w:highlight w:val="green"/>
          <w:u w:val="single"/>
        </w:rPr>
        <w:t>the main U.S. imperial weapon to impose its economic hegemony</w:t>
      </w:r>
      <w:r w:rsidRPr="00D25A57">
        <w:rPr>
          <w:u w:val="single"/>
        </w:rPr>
        <w:t xml:space="preserve"> </w:t>
      </w:r>
      <w:r w:rsidRPr="00D25A57">
        <w:rPr>
          <w:sz w:val="16"/>
        </w:rPr>
        <w:t xml:space="preserve">through the Bretton Woods institutions, </w:t>
      </w:r>
      <w:r w:rsidRPr="00D25A57">
        <w:rPr>
          <w:u w:val="single"/>
        </w:rPr>
        <w:t xml:space="preserve">is </w:t>
      </w:r>
      <w:r w:rsidRPr="00D25A57">
        <w:rPr>
          <w:sz w:val="16"/>
        </w:rPr>
        <w:t xml:space="preserve">already </w:t>
      </w:r>
      <w:r w:rsidRPr="00D25A57">
        <w:rPr>
          <w:u w:val="single"/>
        </w:rPr>
        <w:t>on the look out</w:t>
      </w:r>
      <w:r w:rsidRPr="00D25A57">
        <w:rPr>
          <w:sz w:val="16"/>
        </w:rPr>
        <w:t xml:space="preserve">. Weeks after the 1976 devaluation, Mexico commits for the first time to an agreement with the IMF to stabilize its currency and finance its debt, which implies the initiation of the neoliberals’ structural change, which essentially cancels the support of aggregate demand in </w:t>
      </w:r>
      <w:proofErr w:type="spellStart"/>
      <w:r w:rsidRPr="00D25A57">
        <w:rPr>
          <w:sz w:val="16"/>
        </w:rPr>
        <w:t>favour</w:t>
      </w:r>
      <w:proofErr w:type="spellEnd"/>
      <w:r w:rsidRPr="00D25A57">
        <w:rPr>
          <w:sz w:val="16"/>
        </w:rPr>
        <w:t xml:space="preserve"> of supply, the owners of capital. It is the entrance of savage capitalism into Mexico. Lopez Portillo does not surrender to the IMF joyfully, but </w:t>
      </w:r>
      <w:proofErr w:type="spellStart"/>
      <w:r w:rsidRPr="00D25A57">
        <w:rPr>
          <w:sz w:val="16"/>
        </w:rPr>
        <w:t>manoeuvres</w:t>
      </w:r>
      <w:proofErr w:type="spellEnd"/>
      <w:r w:rsidRPr="00D25A57">
        <w:rPr>
          <w:sz w:val="16"/>
        </w:rPr>
        <w:t xml:space="preserve"> in an irresponsible manner. Although it is correct not to cede to the opening of the economy without a rational plan, to anchor the economy on oil is irresponsible populism. To increase even more foreign debt and incur a deficit to sustain growth by speculating with oil futures and volatile interests –without due commitment from business to the fiscal reform and the support of domestic demand– is a suicide act. Washington does not put pressure to follow the IMF recipe only because Lopez Portillo </w:t>
      </w:r>
      <w:proofErr w:type="spellStart"/>
      <w:r w:rsidRPr="00D25A57">
        <w:rPr>
          <w:sz w:val="16"/>
        </w:rPr>
        <w:t>fulfils</w:t>
      </w:r>
      <w:proofErr w:type="spellEnd"/>
      <w:r w:rsidRPr="00D25A57">
        <w:rPr>
          <w:sz w:val="16"/>
        </w:rPr>
        <w:t xml:space="preserve"> its wish to support its strategic oil reserve. In the end, Lopez Portillo hands down a quadrupled foreign debt that surpasses $80 billion dollars and another populist act of taking state control of the banking industry. Thus, his negligent management only sinks the country, reducing even more its freedom of action before the Consensus. In this way, Mexico gives end to a badly managed Keynesianism, not due to its ineffectiveness but due to the opposition of the industrial oligarchy, the lack of technological development, U.S. interests and the management of the PRI political apparatus that decides to continue in partnership with domestic and foreign capital in order to retain power. Structural Change Starting with Miguel de la Madrid, the PRI governments cease to be merely oligarchic, and they transform more properly into agents of the Consensus to impose and consolidate U.S. neoliberalism. Thus, with the direct connivance of the domestic power elite, </w:t>
      </w:r>
      <w:r w:rsidRPr="00D25A57">
        <w:rPr>
          <w:u w:val="single"/>
        </w:rPr>
        <w:t>the neo-capitalist assault is forged</w:t>
      </w:r>
      <w:r w:rsidRPr="00D25A57">
        <w:rPr>
          <w:sz w:val="16"/>
        </w:rPr>
        <w:t xml:space="preserve">. </w:t>
      </w:r>
      <w:r w:rsidRPr="00BE00A8">
        <w:rPr>
          <w:highlight w:val="green"/>
          <w:u w:val="single"/>
        </w:rPr>
        <w:t>The bet of the political elite and</w:t>
      </w:r>
      <w:r w:rsidRPr="00D25A57">
        <w:rPr>
          <w:u w:val="single"/>
        </w:rPr>
        <w:t xml:space="preserve"> </w:t>
      </w:r>
      <w:r w:rsidRPr="00D25A57">
        <w:rPr>
          <w:sz w:val="16"/>
        </w:rPr>
        <w:t xml:space="preserve">its twin, the </w:t>
      </w:r>
      <w:r w:rsidRPr="00BE00A8">
        <w:rPr>
          <w:highlight w:val="green"/>
          <w:u w:val="single"/>
        </w:rPr>
        <w:t>business oligarchy</w:t>
      </w:r>
      <w:r w:rsidRPr="00D25A57">
        <w:rPr>
          <w:sz w:val="16"/>
        </w:rPr>
        <w:t xml:space="preserve">, </w:t>
      </w:r>
      <w:r w:rsidRPr="00BE00A8">
        <w:rPr>
          <w:highlight w:val="green"/>
          <w:u w:val="single"/>
        </w:rPr>
        <w:t>continues to be</w:t>
      </w:r>
      <w:r w:rsidRPr="00D25A57">
        <w:rPr>
          <w:u w:val="single"/>
        </w:rPr>
        <w:t xml:space="preserve"> the same: to </w:t>
      </w:r>
      <w:r w:rsidRPr="00BE00A8">
        <w:rPr>
          <w:highlight w:val="green"/>
          <w:u w:val="single"/>
        </w:rPr>
        <w:t>make themselves suitable to Washington’s new geopolitical interests</w:t>
      </w:r>
      <w:r w:rsidRPr="00D25A57">
        <w:rPr>
          <w:u w:val="single"/>
        </w:rPr>
        <w:t xml:space="preserve">, </w:t>
      </w:r>
      <w:r w:rsidRPr="00D25A57">
        <w:rPr>
          <w:sz w:val="16"/>
        </w:rPr>
        <w:t xml:space="preserve">banking to benefit its very private interests on maintaining a </w:t>
      </w:r>
      <w:proofErr w:type="spellStart"/>
      <w:r w:rsidRPr="00D25A57">
        <w:rPr>
          <w:sz w:val="16"/>
        </w:rPr>
        <w:t>centre</w:t>
      </w:r>
      <w:proofErr w:type="spellEnd"/>
      <w:r w:rsidRPr="00D25A57">
        <w:rPr>
          <w:sz w:val="16"/>
        </w:rPr>
        <w:t xml:space="preserve">-periphery partnership where they can continue to milk the country. Nevertheless, they are not just partners jointly exploiting with the North the natural and human resources of the country. They are now more properly agents in charge of imposing the economic structures dictated by the metropolis’ institutional investors for benefit of their multinationals (MNCs). </w:t>
      </w:r>
      <w:r w:rsidRPr="00BE00A8">
        <w:rPr>
          <w:highlight w:val="green"/>
          <w:u w:val="single"/>
        </w:rPr>
        <w:t xml:space="preserve">This is a new North-South system, </w:t>
      </w:r>
      <w:r w:rsidRPr="000D1600">
        <w:rPr>
          <w:rStyle w:val="Emphasis"/>
          <w:highlight w:val="green"/>
        </w:rPr>
        <w:t>absolutely imperialist</w:t>
      </w:r>
      <w:r w:rsidRPr="00BE00A8">
        <w:rPr>
          <w:highlight w:val="green"/>
          <w:u w:val="single"/>
        </w:rPr>
        <w:t>, that makes use of resources under a globally-integrated system</w:t>
      </w:r>
      <w:r w:rsidRPr="00D25A57">
        <w:rPr>
          <w:u w:val="single"/>
        </w:rPr>
        <w:t xml:space="preserve"> that cuts across borders and </w:t>
      </w:r>
      <w:r w:rsidRPr="00D25A57">
        <w:rPr>
          <w:sz w:val="16"/>
        </w:rPr>
        <w:t xml:space="preserve">includes and </w:t>
      </w:r>
      <w:proofErr w:type="spellStart"/>
      <w:r w:rsidRPr="00D25A57">
        <w:rPr>
          <w:u w:val="single"/>
        </w:rPr>
        <w:t>marginalises</w:t>
      </w:r>
      <w:proofErr w:type="spellEnd"/>
      <w:r w:rsidRPr="00D25A57">
        <w:rPr>
          <w:u w:val="single"/>
        </w:rPr>
        <w:t xml:space="preserve"> resources </w:t>
      </w:r>
      <w:r w:rsidRPr="00D25A57">
        <w:rPr>
          <w:sz w:val="16"/>
        </w:rPr>
        <w:t xml:space="preserve">and inhabitants in the entire system, according to the national economic environments generating the maximum efficiencies, which in turn translates into the greatest possible shareholder values. In this system, the North-South borders become blurred, and the agents of the neo-capitalist assault are both the leaders of the G7 and those in the periphery. However, the agents in the South, due to their congenital weakness, are left only with the option of participating in the profits, depending on their capacity to generate the best efficiencies in infrastructure, in costs of commodities and of course in high-yield </w:t>
      </w:r>
      <w:proofErr w:type="spellStart"/>
      <w:r w:rsidRPr="00D25A57">
        <w:rPr>
          <w:sz w:val="16"/>
        </w:rPr>
        <w:t>labour</w:t>
      </w:r>
      <w:proofErr w:type="spellEnd"/>
      <w:r w:rsidRPr="00D25A57">
        <w:rPr>
          <w:sz w:val="16"/>
        </w:rPr>
        <w:t xml:space="preserve">, for its extremely low cost and its operative dexterity at the industrial units of the MNCs. </w:t>
      </w:r>
      <w:r w:rsidRPr="00BE00A8">
        <w:rPr>
          <w:highlight w:val="green"/>
          <w:u w:val="single"/>
        </w:rPr>
        <w:t xml:space="preserve">Those </w:t>
      </w:r>
      <w:r w:rsidRPr="000D1600">
        <w:rPr>
          <w:rStyle w:val="Emphasis"/>
          <w:highlight w:val="green"/>
        </w:rPr>
        <w:t>offering the best natural resources for exploitation</w:t>
      </w:r>
      <w:r w:rsidRPr="000D1600">
        <w:rPr>
          <w:rStyle w:val="Emphasis"/>
        </w:rPr>
        <w:t>,</w:t>
      </w:r>
      <w:r w:rsidRPr="00D25A57">
        <w:rPr>
          <w:sz w:val="16"/>
        </w:rPr>
        <w:t xml:space="preserve"> the best infrastructure and fiscal incentives and the best workers and most flexible </w:t>
      </w:r>
      <w:proofErr w:type="spellStart"/>
      <w:r w:rsidRPr="00D25A57">
        <w:rPr>
          <w:sz w:val="16"/>
        </w:rPr>
        <w:t>labour</w:t>
      </w:r>
      <w:proofErr w:type="spellEnd"/>
      <w:r w:rsidRPr="00D25A57">
        <w:rPr>
          <w:sz w:val="16"/>
        </w:rPr>
        <w:t xml:space="preserve"> legislation</w:t>
      </w:r>
      <w:r w:rsidRPr="00BE00A8">
        <w:rPr>
          <w:sz w:val="16"/>
          <w:highlight w:val="green"/>
        </w:rPr>
        <w:t xml:space="preserve">, </w:t>
      </w:r>
      <w:r w:rsidRPr="00BE00A8">
        <w:rPr>
          <w:highlight w:val="green"/>
          <w:u w:val="single"/>
        </w:rPr>
        <w:t>will be the best bidders to attract foreign capital</w:t>
      </w:r>
      <w:r w:rsidRPr="00D25A57">
        <w:rPr>
          <w:u w:val="single"/>
        </w:rPr>
        <w:t>. Those who build the most sublime Darwinian ethos will be the winners</w:t>
      </w:r>
      <w:r w:rsidRPr="00D25A57">
        <w:rPr>
          <w:sz w:val="16"/>
        </w:rPr>
        <w:t xml:space="preserve">. The aspirations of true development, of </w:t>
      </w:r>
      <w:r w:rsidRPr="000D1600">
        <w:rPr>
          <w:rStyle w:val="Emphasis"/>
          <w:highlight w:val="green"/>
        </w:rPr>
        <w:t>eliminating poverty</w:t>
      </w:r>
      <w:r w:rsidRPr="00BE00A8">
        <w:rPr>
          <w:highlight w:val="green"/>
          <w:u w:val="single"/>
        </w:rPr>
        <w:t>,</w:t>
      </w:r>
      <w:r w:rsidRPr="00D25A57">
        <w:rPr>
          <w:u w:val="single"/>
        </w:rPr>
        <w:t xml:space="preserve"> </w:t>
      </w:r>
      <w:r w:rsidRPr="00D25A57">
        <w:rPr>
          <w:sz w:val="16"/>
        </w:rPr>
        <w:t xml:space="preserve">of </w:t>
      </w:r>
      <w:r w:rsidRPr="00BE00A8">
        <w:rPr>
          <w:highlight w:val="green"/>
          <w:u w:val="single"/>
        </w:rPr>
        <w:t>social justice</w:t>
      </w:r>
      <w:r w:rsidRPr="00D25A57">
        <w:rPr>
          <w:sz w:val="16"/>
        </w:rPr>
        <w:t xml:space="preserve">, of sovereignty, </w:t>
      </w:r>
      <w:r w:rsidRPr="00D25A57">
        <w:rPr>
          <w:u w:val="single"/>
        </w:rPr>
        <w:t xml:space="preserve">are </w:t>
      </w:r>
      <w:r w:rsidRPr="00D25A57">
        <w:rPr>
          <w:sz w:val="16"/>
        </w:rPr>
        <w:t xml:space="preserve">absolutely </w:t>
      </w:r>
      <w:r w:rsidRPr="00D25A57">
        <w:rPr>
          <w:u w:val="single"/>
        </w:rPr>
        <w:t xml:space="preserve">frivolous and </w:t>
      </w:r>
      <w:r w:rsidRPr="00D25A57">
        <w:rPr>
          <w:sz w:val="16"/>
        </w:rPr>
        <w:t xml:space="preserve">strictly </w:t>
      </w:r>
      <w:r w:rsidRPr="000D1600">
        <w:rPr>
          <w:rStyle w:val="Emphasis"/>
          <w:highlight w:val="green"/>
        </w:rPr>
        <w:t>remain</w:t>
      </w:r>
      <w:r w:rsidRPr="00D25A57">
        <w:rPr>
          <w:u w:val="single"/>
        </w:rPr>
        <w:t xml:space="preserve"> </w:t>
      </w:r>
      <w:r w:rsidRPr="00D25A57">
        <w:rPr>
          <w:sz w:val="16"/>
        </w:rPr>
        <w:t xml:space="preserve">as </w:t>
      </w:r>
      <w:r w:rsidRPr="000D1600">
        <w:rPr>
          <w:rStyle w:val="Emphasis"/>
          <w:highlight w:val="green"/>
        </w:rPr>
        <w:t xml:space="preserve">rhetoric </w:t>
      </w:r>
      <w:r w:rsidRPr="00BE00A8">
        <w:rPr>
          <w:highlight w:val="green"/>
          <w:u w:val="single"/>
        </w:rPr>
        <w:t>for domestic consumption</w:t>
      </w:r>
      <w:r w:rsidRPr="00BE00A8">
        <w:rPr>
          <w:sz w:val="16"/>
          <w:highlight w:val="green"/>
        </w:rPr>
        <w:t xml:space="preserve">. </w:t>
      </w:r>
      <w:r w:rsidRPr="00BE00A8">
        <w:rPr>
          <w:highlight w:val="green"/>
          <w:u w:val="single"/>
        </w:rPr>
        <w:t>The real thing is the savage competition</w:t>
      </w:r>
      <w:r w:rsidRPr="00D25A57">
        <w:rPr>
          <w:u w:val="single"/>
        </w:rPr>
        <w:t xml:space="preserve"> of the business/political oligarchies of the countries of the South </w:t>
      </w:r>
      <w:r w:rsidRPr="00BE00A8">
        <w:rPr>
          <w:highlight w:val="green"/>
          <w:u w:val="single"/>
        </w:rPr>
        <w:t>to</w:t>
      </w:r>
      <w:r w:rsidRPr="00D25A57">
        <w:rPr>
          <w:u w:val="single"/>
        </w:rPr>
        <w:t xml:space="preserve"> attract capital and </w:t>
      </w:r>
      <w:r w:rsidRPr="00BE00A8">
        <w:rPr>
          <w:highlight w:val="green"/>
          <w:u w:val="single"/>
        </w:rPr>
        <w:t>participate in the global system of exploitation</w:t>
      </w:r>
      <w:r w:rsidRPr="00D25A57">
        <w:rPr>
          <w:sz w:val="16"/>
        </w:rPr>
        <w:t xml:space="preserve">. Kissinger said at the start of the government of Vicente Fox that globalization has its risks, </w:t>
      </w:r>
      <w:r w:rsidRPr="00BE00A8">
        <w:rPr>
          <w:highlight w:val="green"/>
          <w:u w:val="single"/>
        </w:rPr>
        <w:t xml:space="preserve">perhaps </w:t>
      </w:r>
      <w:r w:rsidRPr="000D1600">
        <w:rPr>
          <w:rStyle w:val="Emphasis"/>
          <w:highlight w:val="green"/>
        </w:rPr>
        <w:t>20% of the Mexican economy</w:t>
      </w:r>
      <w:r w:rsidRPr="00BE00A8">
        <w:rPr>
          <w:highlight w:val="green"/>
          <w:u w:val="single"/>
        </w:rPr>
        <w:t xml:space="preserve"> will be able to participate</w:t>
      </w:r>
      <w:r w:rsidRPr="00D25A57">
        <w:rPr>
          <w:u w:val="single"/>
        </w:rPr>
        <w:t xml:space="preserve"> </w:t>
      </w:r>
      <w:r w:rsidRPr="00D25A57">
        <w:rPr>
          <w:sz w:val="16"/>
        </w:rPr>
        <w:t xml:space="preserve">in the international system of multinationals. But </w:t>
      </w:r>
      <w:r w:rsidRPr="000D1600">
        <w:rPr>
          <w:rStyle w:val="Emphasis"/>
          <w:highlight w:val="green"/>
        </w:rPr>
        <w:t>the rest will</w:t>
      </w:r>
      <w:r w:rsidRPr="00D25A57">
        <w:rPr>
          <w:u w:val="single"/>
        </w:rPr>
        <w:t xml:space="preserve"> continue to </w:t>
      </w:r>
      <w:r w:rsidRPr="000D1600">
        <w:rPr>
          <w:rStyle w:val="Emphasis"/>
          <w:highlight w:val="green"/>
        </w:rPr>
        <w:t xml:space="preserve">be </w:t>
      </w:r>
      <w:proofErr w:type="spellStart"/>
      <w:r w:rsidRPr="000D1600">
        <w:rPr>
          <w:rStyle w:val="Emphasis"/>
          <w:highlight w:val="green"/>
        </w:rPr>
        <w:t>marginalised</w:t>
      </w:r>
      <w:proofErr w:type="spellEnd"/>
      <w:r w:rsidRPr="00D25A57">
        <w:rPr>
          <w:u w:val="single"/>
        </w:rPr>
        <w:t xml:space="preserve"> </w:t>
      </w:r>
      <w:r w:rsidRPr="00D25A57">
        <w:rPr>
          <w:sz w:val="16"/>
        </w:rPr>
        <w:t xml:space="preserve">and with no access to income, employment and the opportunities of </w:t>
      </w:r>
      <w:proofErr w:type="spellStart"/>
      <w:r w:rsidRPr="00D25A57">
        <w:rPr>
          <w:sz w:val="16"/>
        </w:rPr>
        <w:t>globalisation</w:t>
      </w:r>
      <w:proofErr w:type="spellEnd"/>
      <w:r w:rsidRPr="00D25A57">
        <w:rPr>
          <w:sz w:val="16"/>
        </w:rPr>
        <w:t xml:space="preserve">. 9 In this way, the new role of foreign agent of the Mexican elite becomes evident. Fiscally, the role is strictly as monetary regulator with high interest to contain inflation, depress demand and service the foreign debt by deepening the oil dependency of the economy. The role of balancing supply and demand is eliminated, and there is exclusive support for export supply; preponderantly the export of </w:t>
      </w:r>
      <w:proofErr w:type="spellStart"/>
      <w:r w:rsidRPr="00D25A57">
        <w:rPr>
          <w:sz w:val="16"/>
        </w:rPr>
        <w:t>labour</w:t>
      </w:r>
      <w:proofErr w:type="spellEnd"/>
      <w:r w:rsidRPr="00D25A57">
        <w:rPr>
          <w:sz w:val="16"/>
        </w:rPr>
        <w:t xml:space="preserve"> at misery prices through in-bond plants, which only export </w:t>
      </w:r>
      <w:proofErr w:type="spellStart"/>
      <w:r w:rsidRPr="00D25A57">
        <w:rPr>
          <w:sz w:val="16"/>
        </w:rPr>
        <w:t>labour</w:t>
      </w:r>
      <w:proofErr w:type="spellEnd"/>
      <w:r w:rsidRPr="00D25A57">
        <w:rPr>
          <w:sz w:val="16"/>
        </w:rPr>
        <w:t xml:space="preserve">, for its local content is barely 2%. At the same time, the dismantling of the Welfare State and of programs against poverty is initiated. Between 1983 and 1988, the minimum wage falls 49%. Moderate and extreme poverty increase 33% and 23% respectively. Thus, the poor become the majority for the first time in many decades. The general subsidies on food are replaced by </w:t>
      </w:r>
      <w:proofErr w:type="spellStart"/>
      <w:r w:rsidRPr="00D25A57">
        <w:rPr>
          <w:sz w:val="16"/>
        </w:rPr>
        <w:t>focalised</w:t>
      </w:r>
      <w:proofErr w:type="spellEnd"/>
      <w:r w:rsidRPr="00D25A57">
        <w:rPr>
          <w:sz w:val="16"/>
        </w:rPr>
        <w:t xml:space="preserve"> aid, another of the commandments of neoliberalism, and the programs on extreme rural poverty are either reduced or completely eliminated. Clear regressive signs emerge, such as the increase in the incidence of infant mortality due to </w:t>
      </w:r>
      <w:proofErr w:type="spellStart"/>
      <w:r w:rsidRPr="00D25A57">
        <w:rPr>
          <w:sz w:val="16"/>
        </w:rPr>
        <w:t>avitaminosis</w:t>
      </w:r>
      <w:proofErr w:type="spellEnd"/>
      <w:r w:rsidRPr="00D25A57">
        <w:rPr>
          <w:sz w:val="16"/>
        </w:rPr>
        <w:t xml:space="preserve">. </w:t>
      </w:r>
      <w:proofErr w:type="gramStart"/>
      <w:r w:rsidRPr="00D25A57">
        <w:rPr>
          <w:sz w:val="16"/>
        </w:rPr>
        <w:t>The proportion of death cases due to fetal underdevelopment and malnutrition boom in absolute terms.</w:t>
      </w:r>
      <w:proofErr w:type="gramEnd"/>
      <w:r w:rsidRPr="00D25A57">
        <w:rPr>
          <w:sz w:val="16"/>
        </w:rPr>
        <w:t xml:space="preserve"> Schooling indices drop for the first time in decades. The GINI inequality index increases from 47 to 53. 1 0</w:t>
      </w:r>
    </w:p>
    <w:p w14:paraId="2BCBBF67" w14:textId="77777777" w:rsidR="006A0A8F" w:rsidRDefault="006A0A8F" w:rsidP="006A0A8F">
      <w:pPr>
        <w:pStyle w:val="Heading3"/>
        <w:rPr>
          <w:rFonts w:eastAsia="Times New Roman"/>
          <w:lang w:bidi="lo-LA"/>
        </w:rPr>
      </w:pPr>
      <w:bookmarkStart w:id="8" w:name="_Toc234221809"/>
      <w:r w:rsidRPr="003E4B58">
        <w:rPr>
          <w:rFonts w:eastAsia="Times New Roman"/>
          <w:lang w:bidi="lo-LA"/>
        </w:rPr>
        <w:lastRenderedPageBreak/>
        <w:t>Venezuela</w:t>
      </w:r>
      <w:bookmarkEnd w:id="8"/>
    </w:p>
    <w:p w14:paraId="427AAB96" w14:textId="77777777" w:rsidR="006A0A8F" w:rsidRPr="000A5DB0" w:rsidRDefault="006A0A8F" w:rsidP="006A0A8F">
      <w:pPr>
        <w:pStyle w:val="Heading4"/>
        <w:rPr>
          <w:rStyle w:val="StyleStyleBold12pt"/>
          <w:b/>
          <w:bCs w:val="0"/>
        </w:rPr>
      </w:pPr>
      <w:r>
        <w:rPr>
          <w:rStyle w:val="StyleStyleBold12pt"/>
          <w:b/>
        </w:rPr>
        <w:t>Economic engagement over Venezuelan oil is a mask for U.S. hegemony and exploitation in the region</w:t>
      </w:r>
    </w:p>
    <w:p w14:paraId="771569D0" w14:textId="77777777" w:rsidR="006A0A8F" w:rsidRPr="00193F6B" w:rsidRDefault="006A0A8F" w:rsidP="006A0A8F">
      <w:pPr>
        <w:rPr>
          <w:sz w:val="16"/>
          <w:szCs w:val="16"/>
        </w:rPr>
      </w:pPr>
      <w:proofErr w:type="spellStart"/>
      <w:r w:rsidRPr="000A5DB0">
        <w:rPr>
          <w:rStyle w:val="StyleStyleBold12pt"/>
        </w:rPr>
        <w:t>Petras</w:t>
      </w:r>
      <w:proofErr w:type="spellEnd"/>
      <w:r w:rsidRPr="000A5DB0">
        <w:rPr>
          <w:rStyle w:val="StyleStyleBold12pt"/>
        </w:rPr>
        <w:t xml:space="preserve"> </w:t>
      </w:r>
      <w:r>
        <w:rPr>
          <w:rStyle w:val="StyleStyleBold12pt"/>
        </w:rPr>
        <w:t>‘</w:t>
      </w:r>
      <w:r w:rsidRPr="000A5DB0">
        <w:rPr>
          <w:rStyle w:val="StyleStyleBold12pt"/>
        </w:rPr>
        <w:t>11</w:t>
      </w:r>
      <w:r w:rsidRPr="000A5DB0">
        <w:t xml:space="preserve"> </w:t>
      </w:r>
      <w:r w:rsidRPr="00193F6B">
        <w:rPr>
          <w:sz w:val="16"/>
          <w:szCs w:val="16"/>
        </w:rPr>
        <w:t xml:space="preserve">(James, Professor of Sociology at Binghamton University in Binghamton, New York and adjunct professor at Saint Mary's University, "U.S. Venezuelan Relations: Imperialism and Revolution," </w:t>
      </w:r>
      <w:hyperlink r:id="rId15" w:history="1">
        <w:r w:rsidRPr="00193F6B">
          <w:rPr>
            <w:rStyle w:val="Hyperlink"/>
            <w:sz w:val="16"/>
            <w:szCs w:val="16"/>
          </w:rPr>
          <w:t>http://lahaine.org/petras/b2-img/petras_usven.pdf</w:t>
        </w:r>
      </w:hyperlink>
      <w:r w:rsidRPr="00193F6B">
        <w:rPr>
          <w:sz w:val="16"/>
          <w:szCs w:val="16"/>
        </w:rPr>
        <w:t>)</w:t>
      </w:r>
    </w:p>
    <w:p w14:paraId="0B8945FB" w14:textId="77777777" w:rsidR="006A0A8F" w:rsidRPr="00E4022F" w:rsidRDefault="006A0A8F" w:rsidP="006A0A8F">
      <w:pPr>
        <w:rPr>
          <w:sz w:val="16"/>
        </w:rPr>
      </w:pPr>
      <w:r w:rsidRPr="00BE00A8">
        <w:rPr>
          <w:highlight w:val="green"/>
          <w:u w:val="single"/>
        </w:rPr>
        <w:t xml:space="preserve">Within this </w:t>
      </w:r>
      <w:r w:rsidRPr="00B2067E">
        <w:rPr>
          <w:rStyle w:val="Emphasis"/>
          <w:highlight w:val="green"/>
        </w:rPr>
        <w:t xml:space="preserve">imperial matrix, </w:t>
      </w:r>
      <w:r w:rsidRPr="00BE00A8">
        <w:rPr>
          <w:highlight w:val="green"/>
          <w:u w:val="single"/>
        </w:rPr>
        <w:t xml:space="preserve">Venezuela was </w:t>
      </w:r>
      <w:r w:rsidRPr="00E4022F">
        <w:rPr>
          <w:sz w:val="16"/>
        </w:rPr>
        <w:t>of special importance as</w:t>
      </w:r>
      <w:r w:rsidRPr="00BE00A8">
        <w:rPr>
          <w:highlight w:val="green"/>
          <w:u w:val="single"/>
        </w:rPr>
        <w:t xml:space="preserve"> the most important provider of petroleum</w:t>
      </w:r>
      <w:r w:rsidRPr="00E4022F">
        <w:rPr>
          <w:sz w:val="16"/>
          <w:highlight w:val="green"/>
        </w:rPr>
        <w:t>.</w:t>
      </w:r>
      <w:r w:rsidRPr="00E4022F">
        <w:rPr>
          <w:sz w:val="16"/>
        </w:rPr>
        <w:t xml:space="preserve"> This was especially true in times of heightened US and Israeli induced political hostility and military warfare in the Middle East, with the onset of the US invasion of Iraq and sanctions against Iran, Sudan and other Muslim oil suppliers. Under US hegemony Venezuela was a major player in the US effort to isolate and undermine the Cuban revolutionary government. Venezuelan client regimes played a major role in support of the successful US led effort to expel Cuba from the OAS; in 1961 and brokering a deal in the early 1990’s to disarm the guerillas in El Salvador and Guatemala without regime or structural changes in exchange for legal status of the ex- combatants. In short, Venezuelan regimes played a strategic role in policing the Central American-Caribbean region, a supplier of oil and as an important regional market for US exports. For Venezuela </w:t>
      </w:r>
      <w:r w:rsidRPr="00BE00A8">
        <w:rPr>
          <w:highlight w:val="green"/>
          <w:u w:val="single"/>
        </w:rPr>
        <w:t xml:space="preserve">the </w:t>
      </w:r>
      <w:r w:rsidRPr="00B2067E">
        <w:rPr>
          <w:rStyle w:val="Emphasis"/>
          <w:highlight w:val="green"/>
        </w:rPr>
        <w:t>benefits</w:t>
      </w:r>
      <w:r w:rsidRPr="00BE00A8">
        <w:rPr>
          <w:highlight w:val="green"/>
          <w:u w:val="single"/>
        </w:rPr>
        <w:t xml:space="preserve"> of its relations with the US were </w:t>
      </w:r>
      <w:r w:rsidRPr="00B2067E">
        <w:rPr>
          <w:rStyle w:val="Emphasis"/>
          <w:highlight w:val="green"/>
        </w:rPr>
        <w:t>highly skewed to the upper</w:t>
      </w:r>
      <w:r w:rsidRPr="000A5DB0">
        <w:rPr>
          <w:u w:val="single"/>
        </w:rPr>
        <w:t xml:space="preserve"> </w:t>
      </w:r>
      <w:r w:rsidRPr="00E4022F">
        <w:rPr>
          <w:sz w:val="16"/>
        </w:rPr>
        <w:t xml:space="preserve">and the affluent middle </w:t>
      </w:r>
      <w:r w:rsidRPr="00B2067E">
        <w:rPr>
          <w:rStyle w:val="Emphasis"/>
          <w:highlight w:val="green"/>
        </w:rPr>
        <w:t>classes</w:t>
      </w:r>
      <w:r w:rsidRPr="00E4022F">
        <w:rPr>
          <w:sz w:val="16"/>
        </w:rPr>
        <w:t xml:space="preserve">. They were able to import luxury goods with low tariffs and invest in real estate, especially in south Florida. </w:t>
      </w:r>
      <w:r w:rsidRPr="00BE00A8">
        <w:rPr>
          <w:highlight w:val="green"/>
          <w:u w:val="single"/>
        </w:rPr>
        <w:t>The</w:t>
      </w:r>
      <w:r w:rsidRPr="000A5DB0">
        <w:rPr>
          <w:u w:val="single"/>
        </w:rPr>
        <w:t xml:space="preserve"> business and banking </w:t>
      </w:r>
      <w:r w:rsidRPr="00BE00A8">
        <w:rPr>
          <w:highlight w:val="green"/>
          <w:u w:val="single"/>
        </w:rPr>
        <w:t>elite were able to “associate” in joint ventures with US MNC especially in</w:t>
      </w:r>
      <w:r w:rsidRPr="000A5DB0">
        <w:rPr>
          <w:u w:val="single"/>
        </w:rPr>
        <w:t xml:space="preserve"> </w:t>
      </w:r>
      <w:r w:rsidRPr="00E4022F">
        <w:rPr>
          <w:sz w:val="16"/>
        </w:rPr>
        <w:t xml:space="preserve">the lucrative </w:t>
      </w:r>
      <w:r w:rsidRPr="00BE00A8">
        <w:rPr>
          <w:highlight w:val="green"/>
          <w:u w:val="single"/>
        </w:rPr>
        <w:t>oil</w:t>
      </w:r>
      <w:r w:rsidRPr="00E4022F">
        <w:rPr>
          <w:sz w:val="16"/>
        </w:rPr>
        <w:t xml:space="preserve">, gas, </w:t>
      </w:r>
      <w:proofErr w:type="gramStart"/>
      <w:r w:rsidRPr="00E4022F">
        <w:rPr>
          <w:sz w:val="16"/>
        </w:rPr>
        <w:t>aluminum</w:t>
      </w:r>
      <w:proofErr w:type="gramEnd"/>
      <w:r w:rsidRPr="00E4022F">
        <w:rPr>
          <w:sz w:val="16"/>
        </w:rPr>
        <w:t xml:space="preserve"> and refinery </w:t>
      </w:r>
      <w:r w:rsidRPr="00BE00A8">
        <w:rPr>
          <w:highlight w:val="green"/>
          <w:u w:val="single"/>
        </w:rPr>
        <w:t>sectors</w:t>
      </w:r>
      <w:r w:rsidRPr="00E4022F">
        <w:rPr>
          <w:sz w:val="16"/>
        </w:rPr>
        <w:t xml:space="preserve">. </w:t>
      </w:r>
      <w:r w:rsidRPr="000A5DB0">
        <w:rPr>
          <w:u w:val="single"/>
        </w:rPr>
        <w:t xml:space="preserve">US military </w:t>
      </w:r>
      <w:r w:rsidRPr="00E4022F">
        <w:rPr>
          <w:sz w:val="16"/>
        </w:rPr>
        <w:t xml:space="preserve">training </w:t>
      </w:r>
      <w:r w:rsidRPr="000A5DB0">
        <w:rPr>
          <w:u w:val="single"/>
        </w:rPr>
        <w:t xml:space="preserve">missions </w:t>
      </w:r>
      <w:r w:rsidRPr="00E4022F">
        <w:rPr>
          <w:sz w:val="16"/>
        </w:rPr>
        <w:t xml:space="preserve">and joint military exercises </w:t>
      </w:r>
      <w:r w:rsidRPr="000A5DB0">
        <w:rPr>
          <w:u w:val="single"/>
        </w:rPr>
        <w:t xml:space="preserve">provided a </w:t>
      </w:r>
      <w:r w:rsidRPr="00E4022F">
        <w:rPr>
          <w:sz w:val="16"/>
        </w:rPr>
        <w:t xml:space="preserve">seemingly reliable </w:t>
      </w:r>
      <w:r w:rsidRPr="000A5DB0">
        <w:rPr>
          <w:u w:val="single"/>
        </w:rPr>
        <w:t xml:space="preserve">force to defend ruling class interests </w:t>
      </w:r>
      <w:r w:rsidRPr="00E4022F">
        <w:rPr>
          <w:sz w:val="16"/>
        </w:rPr>
        <w:t xml:space="preserve">and repress popular protests and revolts. The benefits for the popular classes, mainly US consumer imports, were far outweighed by the losses incurred through the outflow of income in the form of royalties, interest, profits and rents. Even more prejudicial were the </w:t>
      </w:r>
      <w:r w:rsidRPr="00BE00A8">
        <w:rPr>
          <w:highlight w:val="green"/>
          <w:u w:val="single"/>
        </w:rPr>
        <w:t>US</w:t>
      </w:r>
      <w:r w:rsidRPr="000A5DB0">
        <w:rPr>
          <w:u w:val="single"/>
        </w:rPr>
        <w:t xml:space="preserve"> </w:t>
      </w:r>
      <w:r w:rsidRPr="00E4022F">
        <w:rPr>
          <w:sz w:val="16"/>
        </w:rPr>
        <w:t xml:space="preserve">promoted </w:t>
      </w:r>
      <w:r w:rsidRPr="00B2067E">
        <w:rPr>
          <w:rStyle w:val="Emphasis"/>
          <w:highlight w:val="green"/>
        </w:rPr>
        <w:t>neo-liberal policies</w:t>
      </w:r>
      <w:r w:rsidRPr="000A5DB0">
        <w:rPr>
          <w:u w:val="single"/>
        </w:rPr>
        <w:t xml:space="preserve"> </w:t>
      </w:r>
      <w:r w:rsidRPr="00E4022F">
        <w:rPr>
          <w:sz w:val="16"/>
        </w:rPr>
        <w:t xml:space="preserve">which </w:t>
      </w:r>
      <w:r w:rsidRPr="00BE00A8">
        <w:rPr>
          <w:highlight w:val="green"/>
          <w:u w:val="single"/>
        </w:rPr>
        <w:t>un</w:t>
      </w:r>
      <w:r w:rsidRPr="00B2067E">
        <w:rPr>
          <w:rStyle w:val="Emphasis"/>
          <w:highlight w:val="green"/>
        </w:rPr>
        <w:t>dermined the social safety net, increased economic vulnerability to market volatility</w:t>
      </w:r>
      <w:r w:rsidRPr="000A5DB0">
        <w:rPr>
          <w:u w:val="single"/>
        </w:rPr>
        <w:t xml:space="preserve"> and led to a two decade long </w:t>
      </w:r>
      <w:r w:rsidRPr="00E4022F">
        <w:rPr>
          <w:sz w:val="16"/>
        </w:rPr>
        <w:t xml:space="preserve">crises culminating in a double digit decline in living standards (1979 – 1999). Toward Conceptualizing US-Venezuelan Relations Several key concepts are central to the understanding of US-Venezuelan relations in the past and present Chavez era. These include the notion of ‘hegemony’ in which the ideas and </w:t>
      </w:r>
      <w:r w:rsidRPr="000A5DB0">
        <w:rPr>
          <w:u w:val="single"/>
        </w:rPr>
        <w:t xml:space="preserve">interests of Washington are </w:t>
      </w:r>
      <w:r w:rsidRPr="00E4022F">
        <w:rPr>
          <w:sz w:val="16"/>
        </w:rPr>
        <w:t xml:space="preserve">accepted and </w:t>
      </w:r>
      <w:r w:rsidRPr="000A5DB0">
        <w:rPr>
          <w:u w:val="single"/>
        </w:rPr>
        <w:t xml:space="preserve">internalized by the Venezuelan ruling </w:t>
      </w:r>
      <w:r w:rsidRPr="00E4022F">
        <w:rPr>
          <w:sz w:val="16"/>
        </w:rPr>
        <w:t xml:space="preserve">and governing </w:t>
      </w:r>
      <w:r w:rsidRPr="000A5DB0">
        <w:rPr>
          <w:u w:val="single"/>
        </w:rPr>
        <w:t>class</w:t>
      </w:r>
      <w:r w:rsidRPr="00E4022F">
        <w:rPr>
          <w:sz w:val="16"/>
        </w:rPr>
        <w:t xml:space="preserve">. Hegemony was never effective throughout Venezuelan class and civil society. “Counter- hegemonic” ideologies and definitions of socio-economic interests existed with varying degree of intensity and organization throughout the post 1958 revolutionary period. In the 1960’s mass movements, guerilla organizations and sectors of the trade unions formed part of a nationalist and socialist counter-hegemonic bloc. Venezuelan-US relations were not uniform despite substantial continuities over time. Despite close relations and economic dependence especially during the 1960’s counter-insurgency period, Venezuela was one of the original promoters of OPEC, nationalized the oil industry (1976), opposed the US backed Somoza regime and White House plans to intervene to block a Sandinista victory (in 1979). The regression from nationalist capitalism to US sponsored neo-liberalism in the late 1980’s and 1990’s reflected a period of maximum US hegemony, a phenomena that took place throughout Latin America in the 1990’s. The election and re-election of President Chavez beginning in 1998 through the first decade of the new century marked a decline of US hegemony in the governing and popular classes but not among the business elite, trade union officials (CTV) and sectors of the military and public sector elite especially in the state oil company (PDVSA). The decline in US hegemony was influenced by the change in the power configuration governing Venezuela, the severe economic crises in 2000 – 2002, the demise and overthrow of client regimes in key Latin American countries and the rise of radical social movements and left center regimes. Accelerating the ‘loss of presence of the US’ and ‘policing’ of Latin </w:t>
      </w:r>
      <w:proofErr w:type="gramStart"/>
      <w:r w:rsidRPr="00E4022F">
        <w:rPr>
          <w:sz w:val="16"/>
        </w:rPr>
        <w:t>America,</w:t>
      </w:r>
      <w:proofErr w:type="gramEnd"/>
      <w:r w:rsidRPr="00E4022F">
        <w:rPr>
          <w:sz w:val="16"/>
        </w:rPr>
        <w:t xml:space="preserve"> were the wars in the Middle East, Iraq, South Asia (Afghanistan, Pakistan) and the expanding economic role and trading relations between Latin America and Asia (mainly China). The commodity boom between 2003 – 2008 further eroded US leverage via the IMF and WB and enhanced the counter- hegemonic policies of the center-left regimes especially </w:t>
      </w:r>
      <w:proofErr w:type="spellStart"/>
      <w:r w:rsidRPr="00E4022F">
        <w:rPr>
          <w:sz w:val="16"/>
        </w:rPr>
        <w:t>inVenezuela</w:t>
      </w:r>
      <w:proofErr w:type="spellEnd"/>
      <w:r w:rsidRPr="00E4022F">
        <w:rPr>
          <w:sz w:val="16"/>
        </w:rPr>
        <w:t xml:space="preserve">. </w:t>
      </w:r>
      <w:proofErr w:type="gramStart"/>
      <w:r w:rsidRPr="00E4022F">
        <w:rPr>
          <w:sz w:val="16"/>
        </w:rPr>
        <w:t>A key concept toward understanding the decline of US hegemony over Venezuela are</w:t>
      </w:r>
      <w:proofErr w:type="gramEnd"/>
      <w:r w:rsidRPr="00E4022F">
        <w:rPr>
          <w:sz w:val="16"/>
        </w:rPr>
        <w:t xml:space="preserve"> “pivotal events”. This concept refers to major political </w:t>
      </w:r>
      <w:proofErr w:type="gramStart"/>
      <w:r w:rsidRPr="00E4022F">
        <w:rPr>
          <w:sz w:val="16"/>
        </w:rPr>
        <w:t>conflicts which trigger a realignment of inter-state relations</w:t>
      </w:r>
      <w:proofErr w:type="gramEnd"/>
      <w:r w:rsidRPr="00E4022F">
        <w:rPr>
          <w:sz w:val="16"/>
        </w:rPr>
        <w:t xml:space="preserve"> and changes the correlation of domestic socio-political forces. In our study President’s Bush’s launch of the “War on Terror” following 9/11/01 involving the invasion of Afghanistan and claims to extra territorial rights to pursue and assassinate adversaries dubbed “terrorists” was rejected by President Chavez (“you can’t fight terror with terror”). These events triggered </w:t>
      </w:r>
      <w:proofErr w:type="gramStart"/>
      <w:r w:rsidRPr="00E4022F">
        <w:rPr>
          <w:sz w:val="16"/>
        </w:rPr>
        <w:t>far reaching</w:t>
      </w:r>
      <w:proofErr w:type="gramEnd"/>
      <w:r w:rsidRPr="00E4022F">
        <w:rPr>
          <w:sz w:val="16"/>
        </w:rPr>
        <w:t xml:space="preserve"> consequences in US- Venezuelan relations. Related to the above, our conceptualization of US-Venezuelan relations emphasizes the high degree of inter-action between global policies and regional conflicts. In operational terms the attempt by Washington to impose universal/global conformity to its war on terrorism led to a US backed coup, which in turn fueled Chavez’ policy of extra hemispheric alignments with adversaries of the White House. Historical shifts in global economic power and profound changes in the internal make-up of the US economy have necessitated a reconceptualization of the principal levers of the US </w:t>
      </w:r>
      <w:proofErr w:type="gramStart"/>
      <w:r w:rsidRPr="00E4022F">
        <w:rPr>
          <w:sz w:val="16"/>
        </w:rPr>
        <w:t>empire</w:t>
      </w:r>
      <w:proofErr w:type="gramEnd"/>
      <w:r w:rsidRPr="00E4022F">
        <w:rPr>
          <w:sz w:val="16"/>
        </w:rPr>
        <w:t xml:space="preserve">. In the past dollar </w:t>
      </w:r>
      <w:proofErr w:type="gramStart"/>
      <w:r w:rsidRPr="00E4022F">
        <w:rPr>
          <w:sz w:val="16"/>
        </w:rPr>
        <w:t>diplomacy ,</w:t>
      </w:r>
      <w:proofErr w:type="gramEnd"/>
      <w:r w:rsidRPr="00E4022F">
        <w:rPr>
          <w:sz w:val="16"/>
        </w:rPr>
        <w:t xml:space="preserve"> meaning the dominant role of </w:t>
      </w:r>
      <w:r w:rsidRPr="00BE00A8">
        <w:rPr>
          <w:highlight w:val="green"/>
          <w:u w:val="single"/>
        </w:rPr>
        <w:t>US industry and banks</w:t>
      </w:r>
      <w:r w:rsidRPr="00E4022F">
        <w:rPr>
          <w:sz w:val="16"/>
          <w:highlight w:val="green"/>
        </w:rPr>
        <w:t xml:space="preserve">, </w:t>
      </w:r>
      <w:r w:rsidRPr="00BE00A8">
        <w:rPr>
          <w:highlight w:val="green"/>
          <w:u w:val="single"/>
        </w:rPr>
        <w:t xml:space="preserve">played a major role </w:t>
      </w:r>
      <w:r w:rsidRPr="00B2067E">
        <w:rPr>
          <w:rStyle w:val="Emphasis"/>
          <w:highlight w:val="green"/>
        </w:rPr>
        <w:t>in imposing US hegemony in Latin America</w:t>
      </w:r>
      <w:r w:rsidRPr="00E4022F">
        <w:rPr>
          <w:sz w:val="16"/>
        </w:rPr>
        <w:t xml:space="preserve">, supplemented via military interventions and military coups especially in the Caribbean and Central America. In recent years financial capital “services” have displaced US manufacturing as the driving force and military wars and intervention have overshadowed economic instruments, especially with the surge of Asian trade agreements with Latin America. We </w:t>
      </w:r>
      <w:proofErr w:type="spellStart"/>
      <w:r w:rsidRPr="00E4022F">
        <w:rPr>
          <w:sz w:val="16"/>
        </w:rPr>
        <w:t>reconceptualize</w:t>
      </w:r>
      <w:proofErr w:type="spellEnd"/>
      <w:r w:rsidRPr="00E4022F">
        <w:rPr>
          <w:highlight w:val="green"/>
          <w:u w:val="single"/>
        </w:rPr>
        <w:t xml:space="preserve"> </w:t>
      </w:r>
      <w:r w:rsidRPr="00BE00A8">
        <w:rPr>
          <w:highlight w:val="green"/>
          <w:u w:val="single"/>
        </w:rPr>
        <w:t>US-Venezuelan relations in light of a declining US economic and rising military empire, as a compensatory mechanism for sustaining hegemony</w:t>
      </w:r>
      <w:r w:rsidRPr="000A5DB0">
        <w:rPr>
          <w:u w:val="single"/>
        </w:rPr>
        <w:t xml:space="preserve"> </w:t>
      </w:r>
      <w:r w:rsidRPr="00E4022F">
        <w:rPr>
          <w:sz w:val="16"/>
        </w:rPr>
        <w:t>especially</w:t>
      </w:r>
      <w:r w:rsidRPr="000A5DB0">
        <w:rPr>
          <w:u w:val="single"/>
        </w:rPr>
        <w:t xml:space="preserve"> </w:t>
      </w:r>
      <w:r w:rsidRPr="00B2067E">
        <w:rPr>
          <w:rStyle w:val="Emphasis"/>
          <w:highlight w:val="green"/>
        </w:rPr>
        <w:t>as a tool for restoring client domestic elites to power</w:t>
      </w:r>
      <w:r w:rsidRPr="00B2067E">
        <w:rPr>
          <w:rStyle w:val="Emphasis"/>
        </w:rPr>
        <w:t>.</w:t>
      </w:r>
      <w:r w:rsidRPr="00E4022F">
        <w:rPr>
          <w:sz w:val="16"/>
        </w:rPr>
        <w:t xml:space="preserve"> The relation between past imperial successes in securing harmonious hegemonic collaborating rulers in the 1990’s and the profound political changes resulting from the crises of and breakdown of neo-liberalism, led Washington to totally misread the new realities. The resulting policy failures (for example Latin America’s rejection of the Free Trade Agreement of the Americas) and isolation and defeat of US policy toward Venezuela, Cuba and Honduras </w:t>
      </w:r>
      <w:proofErr w:type="gramStart"/>
      <w:r w:rsidRPr="00E4022F">
        <w:rPr>
          <w:sz w:val="16"/>
        </w:rPr>
        <w:t>reflects</w:t>
      </w:r>
      <w:proofErr w:type="gramEnd"/>
      <w:r w:rsidRPr="00E4022F">
        <w:rPr>
          <w:sz w:val="16"/>
        </w:rPr>
        <w:t xml:space="preserve"> what we conceptualize as “romantic reaction”, a failure of political realism: nostalgia for the imperial “golden age” of hegemony and pillage of the1990’s. </w:t>
      </w:r>
      <w:r w:rsidRPr="00BE00A8">
        <w:rPr>
          <w:highlight w:val="green"/>
          <w:u w:val="single"/>
        </w:rPr>
        <w:t xml:space="preserve">The </w:t>
      </w:r>
      <w:r w:rsidRPr="00B2067E">
        <w:rPr>
          <w:rStyle w:val="Emphasis"/>
          <w:highlight w:val="green"/>
        </w:rPr>
        <w:t>repeated failure</w:t>
      </w:r>
      <w:r w:rsidRPr="00BE00A8">
        <w:rPr>
          <w:highlight w:val="green"/>
          <w:u w:val="single"/>
        </w:rPr>
        <w:t xml:space="preserve"> by both</w:t>
      </w:r>
      <w:r w:rsidRPr="000A5DB0">
        <w:rPr>
          <w:u w:val="single"/>
        </w:rPr>
        <w:t xml:space="preserve"> </w:t>
      </w:r>
      <w:r w:rsidRPr="00E4022F">
        <w:rPr>
          <w:sz w:val="16"/>
        </w:rPr>
        <w:t xml:space="preserve">the </w:t>
      </w:r>
      <w:r w:rsidRPr="00BE00A8">
        <w:rPr>
          <w:highlight w:val="green"/>
          <w:u w:val="single"/>
        </w:rPr>
        <w:t>Bush and Obama</w:t>
      </w:r>
      <w:r w:rsidRPr="000A5DB0">
        <w:rPr>
          <w:u w:val="single"/>
        </w:rPr>
        <w:t xml:space="preserve"> </w:t>
      </w:r>
      <w:r w:rsidRPr="00E4022F">
        <w:rPr>
          <w:sz w:val="16"/>
        </w:rPr>
        <w:t xml:space="preserve">regime </w:t>
      </w:r>
      <w:r w:rsidRPr="000A5DB0">
        <w:rPr>
          <w:u w:val="single"/>
        </w:rPr>
        <w:t xml:space="preserve">to recognize </w:t>
      </w:r>
      <w:r w:rsidRPr="00E4022F">
        <w:rPr>
          <w:sz w:val="16"/>
        </w:rPr>
        <w:t xml:space="preserve">regime changes, </w:t>
      </w:r>
      <w:r w:rsidRPr="000A5DB0">
        <w:rPr>
          <w:u w:val="single"/>
        </w:rPr>
        <w:t xml:space="preserve">ideological shifts </w:t>
      </w:r>
      <w:r w:rsidRPr="00E4022F">
        <w:rPr>
          <w:sz w:val="16"/>
        </w:rPr>
        <w:t xml:space="preserve">and the new development models and trade patterns </w:t>
      </w:r>
      <w:r w:rsidRPr="00BE00A8">
        <w:rPr>
          <w:highlight w:val="green"/>
          <w:u w:val="single"/>
        </w:rPr>
        <w:t>has lead to</w:t>
      </w:r>
      <w:r w:rsidRPr="000A5DB0">
        <w:rPr>
          <w:u w:val="single"/>
        </w:rPr>
        <w:t xml:space="preserve"> </w:t>
      </w:r>
      <w:r w:rsidRPr="00E4022F">
        <w:rPr>
          <w:sz w:val="16"/>
        </w:rPr>
        <w:t xml:space="preserve">mindless threats and </w:t>
      </w:r>
      <w:r w:rsidRPr="00BE00A8">
        <w:rPr>
          <w:highlight w:val="green"/>
          <w:u w:val="single"/>
        </w:rPr>
        <w:t xml:space="preserve">diplomatic incapacity to develop any new bridges to the </w:t>
      </w:r>
      <w:r w:rsidRPr="00BE00A8">
        <w:rPr>
          <w:highlight w:val="green"/>
          <w:u w:val="single"/>
        </w:rPr>
        <w:lastRenderedPageBreak/>
        <w:t>centrist regimes in the key countries of South America</w:t>
      </w:r>
      <w:r w:rsidRPr="00E4022F">
        <w:rPr>
          <w:sz w:val="16"/>
        </w:rPr>
        <w:t xml:space="preserve">, especially toward </w:t>
      </w:r>
      <w:proofErr w:type="spellStart"/>
      <w:r w:rsidRPr="00E4022F">
        <w:rPr>
          <w:sz w:val="16"/>
        </w:rPr>
        <w:t>Mercosur</w:t>
      </w:r>
      <w:proofErr w:type="spellEnd"/>
      <w:r w:rsidRPr="00E4022F">
        <w:rPr>
          <w:sz w:val="16"/>
        </w:rPr>
        <w:t xml:space="preserve"> (Brazil, Argentina, Uruguay and Paraguay). The gap between past (1975 – 2000) dominance and present declining hegemony, in Latin America establishes the parameters for understanding US-Venezuelan relations and in particular the ten years of political confrontation and the incapacity of Washington to restore its client elites to power, despite repeated efforts. Likewise despite Venezuela’s dependence on single product exports (petrol) and bureaucratic inefficiencies and corruption, its external policies have gotten around selected US boycotts and hostile diplomatic moves, while expanding regional ties and forging new trade and investment networks. </w:t>
      </w:r>
      <w:r w:rsidRPr="00BE00A8">
        <w:rPr>
          <w:highlight w:val="green"/>
          <w:u w:val="single"/>
        </w:rPr>
        <w:t>The full story</w:t>
      </w:r>
      <w:r w:rsidRPr="000A5DB0">
        <w:rPr>
          <w:u w:val="single"/>
        </w:rPr>
        <w:t xml:space="preserve"> </w:t>
      </w:r>
      <w:r w:rsidRPr="00E4022F">
        <w:rPr>
          <w:sz w:val="16"/>
        </w:rPr>
        <w:t xml:space="preserve">of the emergence of this hemispheric and extra hemispheric polarization between Washington and Caracas which follows </w:t>
      </w:r>
      <w:r w:rsidRPr="00BE00A8">
        <w:rPr>
          <w:highlight w:val="green"/>
          <w:u w:val="single"/>
        </w:rPr>
        <w:t>tells us a great deal about the future of US-Latin American relations and</w:t>
      </w:r>
      <w:r w:rsidRPr="000A5DB0">
        <w:rPr>
          <w:u w:val="single"/>
        </w:rPr>
        <w:t xml:space="preserve"> </w:t>
      </w:r>
      <w:r w:rsidRPr="00E4022F">
        <w:rPr>
          <w:sz w:val="16"/>
        </w:rPr>
        <w:t xml:space="preserve">equally so of </w:t>
      </w:r>
      <w:r w:rsidRPr="000A5DB0">
        <w:rPr>
          <w:u w:val="single"/>
        </w:rPr>
        <w:t xml:space="preserve">the prospects for </w:t>
      </w:r>
      <w:r w:rsidRPr="00BE00A8">
        <w:rPr>
          <w:highlight w:val="green"/>
          <w:u w:val="single"/>
        </w:rPr>
        <w:t>US empire</w:t>
      </w:r>
      <w:r w:rsidRPr="000A5DB0">
        <w:rPr>
          <w:u w:val="single"/>
        </w:rPr>
        <w:t xml:space="preserve"> </w:t>
      </w:r>
      <w:r w:rsidRPr="00E4022F">
        <w:rPr>
          <w:sz w:val="16"/>
        </w:rPr>
        <w:t>at a time of financial crises and rising militarism.</w:t>
      </w:r>
    </w:p>
    <w:p w14:paraId="2C4E5393" w14:textId="77777777" w:rsidR="006A0A8F" w:rsidRDefault="006A0A8F" w:rsidP="006A0A8F">
      <w:pPr>
        <w:pStyle w:val="Heading4"/>
      </w:pPr>
      <w:r>
        <w:t>Oil production will co-opt alternatives to neoliberalism</w:t>
      </w:r>
    </w:p>
    <w:p w14:paraId="53E8FA61" w14:textId="77777777" w:rsidR="006A0A8F" w:rsidRPr="007407B1" w:rsidRDefault="006A0A8F" w:rsidP="006A0A8F">
      <w:r w:rsidRPr="007407B1">
        <w:rPr>
          <w:rStyle w:val="StyleStyleBold12pt"/>
        </w:rPr>
        <w:t xml:space="preserve">Parker </w:t>
      </w:r>
      <w:r>
        <w:rPr>
          <w:rStyle w:val="StyleStyleBold12pt"/>
        </w:rPr>
        <w:t>‘</w:t>
      </w:r>
      <w:r w:rsidRPr="007407B1">
        <w:rPr>
          <w:rStyle w:val="StyleStyleBold12pt"/>
        </w:rPr>
        <w:t>5</w:t>
      </w:r>
      <w:r w:rsidRPr="007407B1">
        <w:t xml:space="preserve"> </w:t>
      </w:r>
      <w:r w:rsidRPr="00E4022F">
        <w:rPr>
          <w:sz w:val="16"/>
          <w:szCs w:val="16"/>
        </w:rPr>
        <w:t xml:space="preserve">(Dick, Welsh historian educated in England. He has taught at the University of Warwick and the University of Chile and is currently a professor of Latin American studies in the </w:t>
      </w:r>
      <w:proofErr w:type="spellStart"/>
      <w:r w:rsidRPr="00E4022F">
        <w:rPr>
          <w:sz w:val="16"/>
          <w:szCs w:val="16"/>
        </w:rPr>
        <w:t>Sociol</w:t>
      </w:r>
      <w:proofErr w:type="spellEnd"/>
      <w:r w:rsidRPr="00E4022F">
        <w:rPr>
          <w:sz w:val="16"/>
          <w:szCs w:val="16"/>
        </w:rPr>
        <w:t xml:space="preserve"> - </w:t>
      </w:r>
      <w:proofErr w:type="spellStart"/>
      <w:r w:rsidRPr="00E4022F">
        <w:rPr>
          <w:sz w:val="16"/>
          <w:szCs w:val="16"/>
        </w:rPr>
        <w:t>ogy</w:t>
      </w:r>
      <w:proofErr w:type="spellEnd"/>
      <w:r w:rsidRPr="00E4022F">
        <w:rPr>
          <w:sz w:val="16"/>
          <w:szCs w:val="16"/>
        </w:rPr>
        <w:t xml:space="preserve"> Department at the Universidad Central de Venezuela, "Chávez and the Search for an Alternative to Neoliberalism," EBSCO)</w:t>
      </w:r>
    </w:p>
    <w:p w14:paraId="2BDA3C1F" w14:textId="77777777" w:rsidR="006A0A8F" w:rsidRPr="007407B1" w:rsidRDefault="006A0A8F" w:rsidP="006A0A8F">
      <w:pPr>
        <w:rPr>
          <w:sz w:val="16"/>
        </w:rPr>
      </w:pPr>
      <w:r w:rsidRPr="007407B1">
        <w:rPr>
          <w:sz w:val="16"/>
        </w:rPr>
        <w:t xml:space="preserve">I have argued that in the current international context </w:t>
      </w:r>
      <w:r w:rsidRPr="00BE00A8">
        <w:rPr>
          <w:highlight w:val="green"/>
          <w:u w:val="single"/>
        </w:rPr>
        <w:t>there is room for initiatives designed to break with neoliberal hegemony and</w:t>
      </w:r>
      <w:r w:rsidRPr="007407B1">
        <w:rPr>
          <w:u w:val="single"/>
        </w:rPr>
        <w:t xml:space="preserve"> </w:t>
      </w:r>
      <w:r w:rsidRPr="007407B1">
        <w:rPr>
          <w:sz w:val="16"/>
        </w:rPr>
        <w:t xml:space="preserve">that, despite its in - consistencies and other shortcomings, the </w:t>
      </w:r>
      <w:r w:rsidRPr="00BE00A8">
        <w:rPr>
          <w:highlight w:val="green"/>
          <w:u w:val="single"/>
        </w:rPr>
        <w:t>Chávez</w:t>
      </w:r>
      <w:r w:rsidRPr="007407B1">
        <w:rPr>
          <w:u w:val="single"/>
        </w:rPr>
        <w:t xml:space="preserve"> </w:t>
      </w:r>
      <w:r w:rsidRPr="007407B1">
        <w:rPr>
          <w:sz w:val="16"/>
        </w:rPr>
        <w:t xml:space="preserve">administration </w:t>
      </w:r>
      <w:r w:rsidRPr="00BE00A8">
        <w:rPr>
          <w:highlight w:val="green"/>
          <w:u w:val="single"/>
        </w:rPr>
        <w:t>has</w:t>
      </w:r>
      <w:r w:rsidRPr="007407B1">
        <w:rPr>
          <w:u w:val="single"/>
        </w:rPr>
        <w:t xml:space="preserve"> </w:t>
      </w:r>
      <w:r w:rsidRPr="007407B1">
        <w:rPr>
          <w:sz w:val="16"/>
        </w:rPr>
        <w:t xml:space="preserve">finally </w:t>
      </w:r>
      <w:r w:rsidRPr="00BE00A8">
        <w:rPr>
          <w:highlight w:val="green"/>
          <w:u w:val="single"/>
        </w:rPr>
        <w:t>moved</w:t>
      </w:r>
      <w:r w:rsidRPr="007407B1">
        <w:rPr>
          <w:u w:val="single"/>
        </w:rPr>
        <w:t xml:space="preserve"> </w:t>
      </w:r>
      <w:r w:rsidRPr="007407B1">
        <w:rPr>
          <w:sz w:val="16"/>
        </w:rPr>
        <w:t xml:space="preserve">decisively </w:t>
      </w:r>
      <w:r w:rsidRPr="00BE00A8">
        <w:rPr>
          <w:highlight w:val="green"/>
          <w:u w:val="single"/>
        </w:rPr>
        <w:t>in the direction of alternatives</w:t>
      </w:r>
      <w:r w:rsidRPr="007407B1">
        <w:rPr>
          <w:u w:val="single"/>
        </w:rPr>
        <w:t xml:space="preserve"> </w:t>
      </w:r>
      <w:r w:rsidRPr="007407B1">
        <w:rPr>
          <w:sz w:val="16"/>
        </w:rPr>
        <w:t xml:space="preserve">that may be feasible. </w:t>
      </w:r>
      <w:r w:rsidRPr="00BE00A8">
        <w:rPr>
          <w:rStyle w:val="TitleChar"/>
          <w:highlight w:val="green"/>
        </w:rPr>
        <w:t>However,</w:t>
      </w:r>
      <w:r w:rsidRPr="007407B1">
        <w:rPr>
          <w:sz w:val="16"/>
        </w:rPr>
        <w:t xml:space="preserve"> </w:t>
      </w:r>
      <w:r w:rsidRPr="00BE00A8">
        <w:rPr>
          <w:highlight w:val="green"/>
          <w:u w:val="single"/>
        </w:rPr>
        <w:t>the</w:t>
      </w:r>
      <w:r w:rsidRPr="007407B1">
        <w:rPr>
          <w:u w:val="single"/>
        </w:rPr>
        <w:t xml:space="preserve"> lingering </w:t>
      </w:r>
      <w:r w:rsidRPr="00BE00A8">
        <w:rPr>
          <w:highlight w:val="green"/>
          <w:u w:val="single"/>
        </w:rPr>
        <w:t>assumption that additional resources are forthcoming could lead to the underestimation of the importance of radical changes</w:t>
      </w:r>
      <w:r w:rsidRPr="007407B1">
        <w:rPr>
          <w:sz w:val="16"/>
        </w:rPr>
        <w:t xml:space="preserve">. Karl (1999) has convincingly demonstrated that </w:t>
      </w:r>
      <w:r w:rsidRPr="00B2067E">
        <w:rPr>
          <w:rStyle w:val="Emphasis"/>
          <w:highlight w:val="green"/>
        </w:rPr>
        <w:t>oil rent has perverted the</w:t>
      </w:r>
      <w:r w:rsidRPr="007407B1">
        <w:rPr>
          <w:u w:val="single"/>
        </w:rPr>
        <w:t xml:space="preserve"> very </w:t>
      </w:r>
      <w:r w:rsidRPr="00B2067E">
        <w:rPr>
          <w:rStyle w:val="Emphasis"/>
          <w:highlight w:val="green"/>
        </w:rPr>
        <w:t>basis of the social and political texture of the</w:t>
      </w:r>
      <w:r w:rsidRPr="00BE00A8">
        <w:rPr>
          <w:highlight w:val="green"/>
          <w:u w:val="single"/>
        </w:rPr>
        <w:t xml:space="preserve"> </w:t>
      </w:r>
      <w:r w:rsidRPr="00B2067E">
        <w:rPr>
          <w:rStyle w:val="Emphasis"/>
          <w:highlight w:val="green"/>
        </w:rPr>
        <w:t>nation</w:t>
      </w:r>
      <w:r w:rsidRPr="007407B1">
        <w:rPr>
          <w:sz w:val="16"/>
        </w:rPr>
        <w:t xml:space="preserve">. What is clear, </w:t>
      </w:r>
      <w:proofErr w:type="spellStart"/>
      <w:proofErr w:type="gramStart"/>
      <w:r w:rsidRPr="007407B1">
        <w:rPr>
          <w:sz w:val="16"/>
        </w:rPr>
        <w:t>howe</w:t>
      </w:r>
      <w:proofErr w:type="spellEnd"/>
      <w:proofErr w:type="gramEnd"/>
      <w:r w:rsidRPr="007407B1">
        <w:rPr>
          <w:sz w:val="16"/>
        </w:rPr>
        <w:t xml:space="preserve"> </w:t>
      </w:r>
      <w:proofErr w:type="spellStart"/>
      <w:r w:rsidRPr="007407B1">
        <w:rPr>
          <w:sz w:val="16"/>
        </w:rPr>
        <w:t>ver</w:t>
      </w:r>
      <w:proofErr w:type="spellEnd"/>
      <w:r w:rsidRPr="007407B1">
        <w:rPr>
          <w:sz w:val="16"/>
        </w:rPr>
        <w:t xml:space="preserve">, is that an eventual </w:t>
      </w:r>
      <w:r w:rsidRPr="00B2067E">
        <w:rPr>
          <w:rStyle w:val="Emphasis"/>
          <w:highlight w:val="green"/>
        </w:rPr>
        <w:t>failure will</w:t>
      </w:r>
      <w:r w:rsidRPr="007407B1">
        <w:rPr>
          <w:u w:val="single"/>
        </w:rPr>
        <w:t xml:space="preserve"> lead to a </w:t>
      </w:r>
      <w:r w:rsidRPr="007407B1">
        <w:rPr>
          <w:sz w:val="16"/>
        </w:rPr>
        <w:t xml:space="preserve">forceful </w:t>
      </w:r>
      <w:r w:rsidRPr="00B2067E">
        <w:rPr>
          <w:rStyle w:val="Emphasis"/>
          <w:highlight w:val="green"/>
        </w:rPr>
        <w:t>return to neoliberal formulas</w:t>
      </w:r>
      <w:r w:rsidRPr="007407B1">
        <w:rPr>
          <w:sz w:val="16"/>
        </w:rPr>
        <w:t>, as happened during the short-lived Carmona regime and as is generally the case when an energetic search for a popular alternative runs out of steam.</w:t>
      </w:r>
    </w:p>
    <w:p w14:paraId="597B6CC0" w14:textId="77777777" w:rsidR="006A0A8F" w:rsidRDefault="006A0A8F" w:rsidP="006A0A8F">
      <w:pPr>
        <w:rPr>
          <w:lang w:bidi="lo-LA"/>
        </w:rPr>
      </w:pPr>
    </w:p>
    <w:p w14:paraId="04C07BF5" w14:textId="13B6B4F2" w:rsidR="006669D6" w:rsidRDefault="008360FB" w:rsidP="006669D6">
      <w:pPr>
        <w:pStyle w:val="Heading3"/>
        <w:rPr>
          <w:rFonts w:eastAsia="Times New Roman"/>
          <w:lang w:bidi="lo-LA"/>
        </w:rPr>
      </w:pPr>
      <w:bookmarkStart w:id="9" w:name="_Toc234221810"/>
      <w:r>
        <w:rPr>
          <w:rFonts w:eastAsia="Times New Roman"/>
          <w:lang w:bidi="lo-LA"/>
        </w:rPr>
        <w:lastRenderedPageBreak/>
        <w:t>Generic Link – Energy</w:t>
      </w:r>
      <w:bookmarkEnd w:id="9"/>
    </w:p>
    <w:p w14:paraId="41F3BC5E" w14:textId="1BFF6C11" w:rsidR="006669D6" w:rsidRDefault="00F313FF" w:rsidP="006669D6">
      <w:pPr>
        <w:pStyle w:val="Heading4"/>
      </w:pPr>
      <w:r>
        <w:t>U.S. energy policy in Latin America furthers exploitation and manifests in the worst forms of neoliberalism</w:t>
      </w:r>
    </w:p>
    <w:p w14:paraId="3E8E3FA9" w14:textId="611281D8" w:rsidR="006669D6" w:rsidRPr="00D25A57" w:rsidRDefault="006669D6" w:rsidP="006669D6">
      <w:proofErr w:type="spellStart"/>
      <w:r w:rsidRPr="00D25A57">
        <w:rPr>
          <w:rStyle w:val="StyleStyleBold12pt"/>
        </w:rPr>
        <w:t>Hogenboom</w:t>
      </w:r>
      <w:proofErr w:type="spellEnd"/>
      <w:r w:rsidRPr="00D25A57">
        <w:rPr>
          <w:rStyle w:val="StyleStyleBold12pt"/>
        </w:rPr>
        <w:t xml:space="preserve"> </w:t>
      </w:r>
      <w:r w:rsidR="00A11D4E">
        <w:rPr>
          <w:rStyle w:val="StyleStyleBold12pt"/>
        </w:rPr>
        <w:t>‘</w:t>
      </w:r>
      <w:r w:rsidRPr="00D25A57">
        <w:rPr>
          <w:rStyle w:val="StyleStyleBold12pt"/>
        </w:rPr>
        <w:t>12</w:t>
      </w:r>
      <w:r w:rsidRPr="00D25A57">
        <w:t xml:space="preserve"> </w:t>
      </w:r>
      <w:r w:rsidRPr="00A11D4E">
        <w:rPr>
          <w:sz w:val="16"/>
          <w:szCs w:val="16"/>
        </w:rPr>
        <w:t xml:space="preserve">(Barbara, Centre for Latin American Research and Documentation, Amsterdam, The Netherlands, "Depoliticized and </w:t>
      </w:r>
      <w:proofErr w:type="spellStart"/>
      <w:r w:rsidRPr="00A11D4E">
        <w:rPr>
          <w:sz w:val="16"/>
          <w:szCs w:val="16"/>
        </w:rPr>
        <w:t>Repoliticized</w:t>
      </w:r>
      <w:proofErr w:type="spellEnd"/>
      <w:r w:rsidRPr="00A11D4E">
        <w:rPr>
          <w:sz w:val="16"/>
          <w:szCs w:val="16"/>
        </w:rPr>
        <w:t xml:space="preserve"> Minerals in Latin America," </w:t>
      </w:r>
      <w:hyperlink r:id="rId16" w:history="1">
        <w:r w:rsidRPr="00A11D4E">
          <w:rPr>
            <w:rStyle w:val="Hyperlink"/>
            <w:sz w:val="16"/>
            <w:szCs w:val="16"/>
          </w:rPr>
          <w:t>http://www.cedla.uva.nl/20_research/pdf/Hogenboom/JDS~28_2-02-Barbara.pdf</w:t>
        </w:r>
      </w:hyperlink>
      <w:r w:rsidRPr="00A11D4E">
        <w:rPr>
          <w:sz w:val="16"/>
          <w:szCs w:val="16"/>
        </w:rPr>
        <w:t>)</w:t>
      </w:r>
    </w:p>
    <w:p w14:paraId="4408B429" w14:textId="62862422" w:rsidR="006669D6" w:rsidRPr="00F313FF" w:rsidRDefault="006669D6" w:rsidP="006669D6">
      <w:pPr>
        <w:rPr>
          <w:sz w:val="16"/>
        </w:rPr>
      </w:pPr>
      <w:r w:rsidRPr="00F313FF">
        <w:rPr>
          <w:sz w:val="16"/>
        </w:rPr>
        <w:t xml:space="preserve">In the 1980s and 1990s, the tide turned and the Latin American govern- </w:t>
      </w:r>
      <w:proofErr w:type="spellStart"/>
      <w:r w:rsidRPr="00F313FF">
        <w:rPr>
          <w:sz w:val="16"/>
        </w:rPr>
        <w:t>ments</w:t>
      </w:r>
      <w:proofErr w:type="spellEnd"/>
      <w:r w:rsidRPr="00F313FF">
        <w:rPr>
          <w:sz w:val="16"/>
        </w:rPr>
        <w:t xml:space="preserve"> profoundly restructured their economies, including the oil, gas, and mining sectors. The economic circumstances at this time worked against the policies of state ownership. Busting world market prices for minerals, the global economic crisis, and the region’s debt crisis together made it costly to hold state-owned enterprises and make investments. </w:t>
      </w:r>
      <w:r w:rsidRPr="00BE00A8">
        <w:rPr>
          <w:highlight w:val="green"/>
          <w:u w:val="single"/>
        </w:rPr>
        <w:t>As global neoliberalism triumphed</w:t>
      </w:r>
      <w:r w:rsidRPr="00D25A57">
        <w:rPr>
          <w:u w:val="single"/>
        </w:rPr>
        <w:t xml:space="preserve"> </w:t>
      </w:r>
      <w:r w:rsidRPr="00F313FF">
        <w:rPr>
          <w:sz w:val="16"/>
        </w:rPr>
        <w:t xml:space="preserve">ideologically, politically, and economically, civil society groups and political parties that aimed at a </w:t>
      </w:r>
      <w:proofErr w:type="spellStart"/>
      <w:r w:rsidRPr="00F313FF">
        <w:rPr>
          <w:sz w:val="16"/>
        </w:rPr>
        <w:t>statal</w:t>
      </w:r>
      <w:proofErr w:type="spellEnd"/>
      <w:r w:rsidRPr="00F313FF">
        <w:rPr>
          <w:sz w:val="16"/>
        </w:rPr>
        <w:t xml:space="preserve"> (and/or societal) </w:t>
      </w:r>
      <w:r w:rsidRPr="00BE00A8">
        <w:rPr>
          <w:highlight w:val="green"/>
          <w:u w:val="single"/>
        </w:rPr>
        <w:t>counterweight against foreign capital’s power</w:t>
      </w:r>
      <w:r w:rsidRPr="00D25A57">
        <w:rPr>
          <w:u w:val="single"/>
        </w:rPr>
        <w:t xml:space="preserve"> were </w:t>
      </w:r>
      <w:r w:rsidRPr="00BE00A8">
        <w:rPr>
          <w:highlight w:val="green"/>
          <w:u w:val="single"/>
        </w:rPr>
        <w:t>weakened</w:t>
      </w:r>
      <w:r w:rsidRPr="00F313FF">
        <w:rPr>
          <w:sz w:val="16"/>
        </w:rPr>
        <w:t xml:space="preserve">. Meanwhile, a young generation of technocrats emerged that helped to implement new regulations favored by international financial institutions and national economic elites. </w:t>
      </w:r>
      <w:r w:rsidRPr="00BE00A8">
        <w:rPr>
          <w:highlight w:val="green"/>
          <w:u w:val="single"/>
        </w:rPr>
        <w:t>The transformation of the private sector into a</w:t>
      </w:r>
      <w:r w:rsidRPr="00D25A57">
        <w:rPr>
          <w:u w:val="single"/>
        </w:rPr>
        <w:t xml:space="preserve"> </w:t>
      </w:r>
      <w:r w:rsidRPr="00F313FF">
        <w:rPr>
          <w:sz w:val="16"/>
        </w:rPr>
        <w:t>predominant</w:t>
      </w:r>
      <w:r w:rsidRPr="00D25A57">
        <w:rPr>
          <w:u w:val="single"/>
        </w:rPr>
        <w:t xml:space="preserve"> </w:t>
      </w:r>
      <w:r w:rsidRPr="00BE00A8">
        <w:rPr>
          <w:highlight w:val="green"/>
          <w:u w:val="single"/>
        </w:rPr>
        <w:t>force for economic development was the main objective of</w:t>
      </w:r>
      <w:r w:rsidRPr="00D25A57">
        <w:rPr>
          <w:u w:val="single"/>
        </w:rPr>
        <w:t xml:space="preserve"> </w:t>
      </w:r>
      <w:r w:rsidRPr="00F313FF">
        <w:rPr>
          <w:sz w:val="16"/>
        </w:rPr>
        <w:t xml:space="preserve">both </w:t>
      </w:r>
      <w:r w:rsidRPr="00BE00A8">
        <w:rPr>
          <w:highlight w:val="green"/>
          <w:u w:val="single"/>
        </w:rPr>
        <w:t>international</w:t>
      </w:r>
      <w:r w:rsidRPr="00D25A57">
        <w:rPr>
          <w:u w:val="single"/>
        </w:rPr>
        <w:t xml:space="preserve"> </w:t>
      </w:r>
      <w:r w:rsidRPr="00F313FF">
        <w:rPr>
          <w:sz w:val="16"/>
        </w:rPr>
        <w:t xml:space="preserve">and national policies of </w:t>
      </w:r>
      <w:r w:rsidRPr="00BE00A8">
        <w:rPr>
          <w:highlight w:val="green"/>
          <w:u w:val="single"/>
        </w:rPr>
        <w:t>liberalization</w:t>
      </w:r>
      <w:r w:rsidRPr="00F313FF">
        <w:rPr>
          <w:sz w:val="16"/>
        </w:rPr>
        <w:t>, and this required a strongly reduced role of the state in the economy (</w:t>
      </w:r>
      <w:proofErr w:type="spellStart"/>
      <w:r w:rsidRPr="00F313FF">
        <w:rPr>
          <w:sz w:val="16"/>
        </w:rPr>
        <w:t>Fernández</w:t>
      </w:r>
      <w:proofErr w:type="spellEnd"/>
      <w:r w:rsidRPr="00F313FF">
        <w:rPr>
          <w:sz w:val="16"/>
        </w:rPr>
        <w:t xml:space="preserve"> </w:t>
      </w:r>
      <w:proofErr w:type="spellStart"/>
      <w:r w:rsidRPr="00F313FF">
        <w:rPr>
          <w:sz w:val="16"/>
        </w:rPr>
        <w:t>Jilberto</w:t>
      </w:r>
      <w:proofErr w:type="spellEnd"/>
      <w:r w:rsidRPr="00F313FF">
        <w:rPr>
          <w:sz w:val="16"/>
        </w:rPr>
        <w:t xml:space="preserve"> &amp; </w:t>
      </w:r>
      <w:proofErr w:type="spellStart"/>
      <w:r w:rsidRPr="00F313FF">
        <w:rPr>
          <w:sz w:val="16"/>
        </w:rPr>
        <w:t>Hogenboom</w:t>
      </w:r>
      <w:proofErr w:type="spellEnd"/>
      <w:r w:rsidRPr="00F313FF">
        <w:rPr>
          <w:sz w:val="16"/>
        </w:rPr>
        <w:t xml:space="preserve">, 2008a). </w:t>
      </w:r>
      <w:r w:rsidRPr="00BE00A8">
        <w:rPr>
          <w:highlight w:val="green"/>
          <w:u w:val="single"/>
        </w:rPr>
        <w:t>The neoliberal approach to</w:t>
      </w:r>
      <w:r w:rsidRPr="00D25A57">
        <w:rPr>
          <w:u w:val="single"/>
        </w:rPr>
        <w:t xml:space="preserve"> </w:t>
      </w:r>
      <w:r w:rsidRPr="00F313FF">
        <w:rPr>
          <w:sz w:val="16"/>
        </w:rPr>
        <w:t xml:space="preserve">the mining and </w:t>
      </w:r>
      <w:r w:rsidRPr="00BE00A8">
        <w:rPr>
          <w:highlight w:val="green"/>
          <w:u w:val="single"/>
        </w:rPr>
        <w:t>energy</w:t>
      </w:r>
      <w:r w:rsidRPr="00D25A57">
        <w:rPr>
          <w:u w:val="single"/>
        </w:rPr>
        <w:t xml:space="preserve"> </w:t>
      </w:r>
      <w:r w:rsidRPr="00F313FF">
        <w:rPr>
          <w:sz w:val="16"/>
        </w:rPr>
        <w:t xml:space="preserve">sector </w:t>
      </w:r>
      <w:r w:rsidRPr="00BE00A8">
        <w:rPr>
          <w:highlight w:val="green"/>
          <w:u w:val="single"/>
        </w:rPr>
        <w:t>implied a policy U-turn</w:t>
      </w:r>
      <w:r w:rsidRPr="00D25A57">
        <w:rPr>
          <w:u w:val="single"/>
        </w:rPr>
        <w:t xml:space="preserve"> </w:t>
      </w:r>
      <w:r w:rsidRPr="00F313FF">
        <w:rPr>
          <w:sz w:val="16"/>
        </w:rPr>
        <w:t xml:space="preserve">and the extractive industries were among the most deeply reformed. Previously, </w:t>
      </w:r>
      <w:r w:rsidRPr="00BE00A8">
        <w:rPr>
          <w:highlight w:val="green"/>
          <w:u w:val="single"/>
        </w:rPr>
        <w:t>oil</w:t>
      </w:r>
      <w:r w:rsidRPr="00D25A57">
        <w:rPr>
          <w:u w:val="single"/>
        </w:rPr>
        <w:t xml:space="preserve"> </w:t>
      </w:r>
      <w:r w:rsidRPr="00F313FF">
        <w:rPr>
          <w:sz w:val="16"/>
        </w:rPr>
        <w:t xml:space="preserve">and other minerals </w:t>
      </w:r>
      <w:r w:rsidRPr="00BE00A8">
        <w:rPr>
          <w:highlight w:val="green"/>
          <w:u w:val="single"/>
        </w:rPr>
        <w:t>had been regarded as strategic</w:t>
      </w:r>
      <w:r w:rsidRPr="00D25A57">
        <w:rPr>
          <w:u w:val="single"/>
        </w:rPr>
        <w:t xml:space="preserve"> </w:t>
      </w:r>
      <w:r w:rsidRPr="00F313FF">
        <w:rPr>
          <w:sz w:val="16"/>
        </w:rPr>
        <w:t>materials</w:t>
      </w:r>
      <w:r w:rsidRPr="00D25A57">
        <w:rPr>
          <w:u w:val="single"/>
        </w:rPr>
        <w:t xml:space="preserve"> </w:t>
      </w:r>
      <w:r w:rsidRPr="00F313FF">
        <w:rPr>
          <w:sz w:val="16"/>
        </w:rPr>
        <w:t xml:space="preserve">and the central government regulated and taxed these resources more heavily than other commodities. </w:t>
      </w:r>
      <w:r w:rsidRPr="00D25A57">
        <w:rPr>
          <w:u w:val="single"/>
        </w:rPr>
        <w:t xml:space="preserve">Yet, </w:t>
      </w:r>
      <w:r w:rsidRPr="00BE00A8">
        <w:rPr>
          <w:highlight w:val="green"/>
          <w:u w:val="single"/>
        </w:rPr>
        <w:t>under the Washington Consensus,</w:t>
      </w:r>
      <w:r w:rsidRPr="00D25A57">
        <w:rPr>
          <w:u w:val="single"/>
        </w:rPr>
        <w:t xml:space="preserve"> </w:t>
      </w:r>
      <w:r w:rsidRPr="00F313FF">
        <w:rPr>
          <w:sz w:val="16"/>
        </w:rPr>
        <w:t xml:space="preserve">to attract foreign direct investment in this sector, a rigorous </w:t>
      </w:r>
      <w:r w:rsidRPr="00BE00A8">
        <w:rPr>
          <w:highlight w:val="green"/>
          <w:u w:val="single"/>
        </w:rPr>
        <w:t>dismantling</w:t>
      </w:r>
      <w:r w:rsidRPr="00D25A57">
        <w:rPr>
          <w:u w:val="single"/>
        </w:rPr>
        <w:t xml:space="preserve"> </w:t>
      </w:r>
      <w:r w:rsidRPr="00F313FF">
        <w:rPr>
          <w:sz w:val="16"/>
        </w:rPr>
        <w:t>of</w:t>
      </w:r>
      <w:r w:rsidRPr="00D25A57">
        <w:rPr>
          <w:u w:val="single"/>
        </w:rPr>
        <w:t xml:space="preserve"> </w:t>
      </w:r>
      <w:r w:rsidRPr="00BE00A8">
        <w:rPr>
          <w:highlight w:val="green"/>
          <w:u w:val="single"/>
        </w:rPr>
        <w:t>the established system was performed through</w:t>
      </w:r>
      <w:r w:rsidRPr="00D25A57">
        <w:rPr>
          <w:u w:val="single"/>
        </w:rPr>
        <w:t xml:space="preserve"> </w:t>
      </w:r>
      <w:r w:rsidRPr="00F313FF">
        <w:rPr>
          <w:sz w:val="16"/>
        </w:rPr>
        <w:t xml:space="preserve">the well-known combination of </w:t>
      </w:r>
      <w:r w:rsidRPr="00BE00A8">
        <w:rPr>
          <w:highlight w:val="green"/>
          <w:u w:val="single"/>
        </w:rPr>
        <w:t>neoliberal policies</w:t>
      </w:r>
      <w:r w:rsidRPr="00F313FF">
        <w:rPr>
          <w:sz w:val="16"/>
        </w:rPr>
        <w:t xml:space="preserve">: privatization, </w:t>
      </w:r>
      <w:proofErr w:type="spellStart"/>
      <w:r w:rsidRPr="00F313FF">
        <w:rPr>
          <w:sz w:val="16"/>
        </w:rPr>
        <w:t>deregu</w:t>
      </w:r>
      <w:proofErr w:type="spellEnd"/>
      <w:r w:rsidRPr="00F313FF">
        <w:rPr>
          <w:sz w:val="16"/>
        </w:rPr>
        <w:t xml:space="preserve">- </w:t>
      </w:r>
      <w:proofErr w:type="spellStart"/>
      <w:r w:rsidRPr="00F313FF">
        <w:rPr>
          <w:sz w:val="16"/>
        </w:rPr>
        <w:t>lation</w:t>
      </w:r>
      <w:proofErr w:type="spellEnd"/>
      <w:r w:rsidRPr="00F313FF">
        <w:rPr>
          <w:sz w:val="16"/>
        </w:rPr>
        <w:t xml:space="preserve">, and liberalization. Whereas neoliberal reforms attempted to depoliticize mining policies, and presented extractive industries as a normal instead of a strategic sec- tor, to many Latin American citizens there is something special about “their” minerals. Although there had been problems with large state- owned oil and mining companies, including bad management, corruption, debts, and low revenues, the historical </w:t>
      </w:r>
      <w:r w:rsidRPr="00D25A57">
        <w:rPr>
          <w:u w:val="single"/>
        </w:rPr>
        <w:t xml:space="preserve">nationalizations of minerals had been widely perceived </w:t>
      </w:r>
      <w:r w:rsidRPr="00F313FF">
        <w:rPr>
          <w:sz w:val="16"/>
        </w:rPr>
        <w:t xml:space="preserve">and (later on) politically represented </w:t>
      </w:r>
      <w:r w:rsidRPr="00D25A57">
        <w:rPr>
          <w:u w:val="single"/>
        </w:rPr>
        <w:t xml:space="preserve">as </w:t>
      </w:r>
      <w:r w:rsidRPr="00F313FF">
        <w:rPr>
          <w:sz w:val="16"/>
        </w:rPr>
        <w:t xml:space="preserve">a highlight of independent national development, sovereignty, </w:t>
      </w:r>
      <w:r w:rsidRPr="00D25A57">
        <w:rPr>
          <w:u w:val="single"/>
        </w:rPr>
        <w:t>anti-imperialism</w:t>
      </w:r>
      <w:r w:rsidRPr="00F313FF">
        <w:rPr>
          <w:sz w:val="16"/>
        </w:rPr>
        <w:t xml:space="preserve">, and patriotism. An additional reason for the popular support for these public companies was that they provided for relatively well-paid and unionized jobs and cheap commodities (for example, low energy prices for the internal market). Therefore, the </w:t>
      </w:r>
      <w:proofErr w:type="spellStart"/>
      <w:r w:rsidRPr="00F313FF">
        <w:rPr>
          <w:sz w:val="16"/>
        </w:rPr>
        <w:t>neoliberalization</w:t>
      </w:r>
      <w:proofErr w:type="spellEnd"/>
      <w:r w:rsidRPr="00F313FF">
        <w:rPr>
          <w:sz w:val="16"/>
        </w:rPr>
        <w:t xml:space="preserve"> of minerals generally gave way to strong social reactions. Let us very </w:t>
      </w:r>
      <w:proofErr w:type="spellStart"/>
      <w:r w:rsidRPr="00F313FF">
        <w:rPr>
          <w:sz w:val="16"/>
        </w:rPr>
        <w:t>briefl</w:t>
      </w:r>
      <w:proofErr w:type="spellEnd"/>
      <w:r w:rsidRPr="00F313FF">
        <w:rPr>
          <w:sz w:val="16"/>
        </w:rPr>
        <w:t xml:space="preserve"> y review three Latin American experiences. In Venezuela, the so-called Oil Opening was the most important </w:t>
      </w:r>
      <w:proofErr w:type="spellStart"/>
      <w:r w:rsidRPr="00F313FF">
        <w:rPr>
          <w:sz w:val="16"/>
        </w:rPr>
        <w:t>ele</w:t>
      </w:r>
      <w:proofErr w:type="spellEnd"/>
      <w:r w:rsidRPr="00F313FF">
        <w:rPr>
          <w:sz w:val="16"/>
        </w:rPr>
        <w:t xml:space="preserve">- </w:t>
      </w:r>
      <w:proofErr w:type="spellStart"/>
      <w:r w:rsidRPr="00F313FF">
        <w:rPr>
          <w:sz w:val="16"/>
        </w:rPr>
        <w:t>ment</w:t>
      </w:r>
      <w:proofErr w:type="spellEnd"/>
      <w:r w:rsidRPr="00F313FF">
        <w:rPr>
          <w:sz w:val="16"/>
        </w:rPr>
        <w:t xml:space="preserve"> of the neoliberal policies implemented by the second government of President Carlos Andrés Pérez (1989–1993) and the government of President Rafael Caldera (1993–1998). The state-owned oil company PDVSA was not privatized, but private companies (mostly multination- </w:t>
      </w:r>
      <w:proofErr w:type="spellStart"/>
      <w:r w:rsidRPr="00F313FF">
        <w:rPr>
          <w:sz w:val="16"/>
        </w:rPr>
        <w:t>als</w:t>
      </w:r>
      <w:proofErr w:type="spellEnd"/>
      <w:r w:rsidRPr="00F313FF">
        <w:rPr>
          <w:sz w:val="16"/>
        </w:rPr>
        <w:t xml:space="preserve">) were allowed to become majority shareholder in joint ventures with PDVSA. These and other neoliberal policies, including a series of budget cuts, caused widespread popular discontent. In the beginning of 1989, the country witnessed a week of massive protests, known as </w:t>
      </w:r>
      <w:proofErr w:type="spellStart"/>
      <w:proofErr w:type="gramStart"/>
      <w:r w:rsidRPr="00F313FF">
        <w:rPr>
          <w:sz w:val="16"/>
        </w:rPr>
        <w:t>Caracazo</w:t>
      </w:r>
      <w:proofErr w:type="spellEnd"/>
      <w:r w:rsidRPr="00F313FF">
        <w:rPr>
          <w:sz w:val="16"/>
        </w:rPr>
        <w:t xml:space="preserve"> ,</w:t>
      </w:r>
      <w:proofErr w:type="gramEnd"/>
      <w:r w:rsidRPr="00F313FF">
        <w:rPr>
          <w:sz w:val="16"/>
        </w:rPr>
        <w:t xml:space="preserve"> and this was followed by years of both organized protests and spontaneous actions (</w:t>
      </w:r>
      <w:proofErr w:type="spellStart"/>
      <w:r w:rsidRPr="00F313FF">
        <w:rPr>
          <w:sz w:val="16"/>
        </w:rPr>
        <w:t>Ellner</w:t>
      </w:r>
      <w:proofErr w:type="spellEnd"/>
      <w:r w:rsidRPr="00F313FF">
        <w:rPr>
          <w:sz w:val="16"/>
        </w:rPr>
        <w:t xml:space="preserve">, 2010). In Bolivia, the fi </w:t>
      </w:r>
      <w:proofErr w:type="spellStart"/>
      <w:r w:rsidRPr="00F313FF">
        <w:rPr>
          <w:sz w:val="16"/>
        </w:rPr>
        <w:t>rst</w:t>
      </w:r>
      <w:proofErr w:type="spellEnd"/>
      <w:r w:rsidRPr="00F313FF">
        <w:rPr>
          <w:sz w:val="16"/>
        </w:rPr>
        <w:t xml:space="preserve"> Sánchez de </w:t>
      </w:r>
      <w:proofErr w:type="spellStart"/>
      <w:r w:rsidRPr="00F313FF">
        <w:rPr>
          <w:sz w:val="16"/>
        </w:rPr>
        <w:t>Lozada</w:t>
      </w:r>
      <w:proofErr w:type="spellEnd"/>
      <w:r w:rsidRPr="00F313FF">
        <w:rPr>
          <w:sz w:val="16"/>
        </w:rPr>
        <w:t xml:space="preserve"> government (1993–1997) </w:t>
      </w:r>
      <w:proofErr w:type="spellStart"/>
      <w:r w:rsidRPr="00F313FF">
        <w:rPr>
          <w:sz w:val="16"/>
        </w:rPr>
        <w:t>imple</w:t>
      </w:r>
      <w:proofErr w:type="spellEnd"/>
      <w:r w:rsidRPr="00F313FF">
        <w:rPr>
          <w:sz w:val="16"/>
        </w:rPr>
        <w:t xml:space="preserve">- </w:t>
      </w:r>
      <w:proofErr w:type="spellStart"/>
      <w:r w:rsidRPr="00F313FF">
        <w:rPr>
          <w:sz w:val="16"/>
        </w:rPr>
        <w:t>mented</w:t>
      </w:r>
      <w:proofErr w:type="spellEnd"/>
      <w:r w:rsidRPr="00F313FF">
        <w:rPr>
          <w:sz w:val="16"/>
        </w:rPr>
        <w:t xml:space="preserve"> a package of “second generation” reforms, including the new hydrocarbon legislation and the so-called capitalization policy. The latter was a variant of privatization that was applied to the hydrocarbon sector as well as other sectors, through which the state abandoned direct </w:t>
      </w:r>
      <w:proofErr w:type="spellStart"/>
      <w:r w:rsidRPr="00F313FF">
        <w:rPr>
          <w:sz w:val="16"/>
        </w:rPr>
        <w:t>oper</w:t>
      </w:r>
      <w:proofErr w:type="spellEnd"/>
      <w:r w:rsidRPr="00F313FF">
        <w:rPr>
          <w:sz w:val="16"/>
        </w:rPr>
        <w:t xml:space="preserve">- </w:t>
      </w:r>
      <w:proofErr w:type="spellStart"/>
      <w:r w:rsidRPr="00F313FF">
        <w:rPr>
          <w:sz w:val="16"/>
        </w:rPr>
        <w:t>ations</w:t>
      </w:r>
      <w:proofErr w:type="spellEnd"/>
      <w:r w:rsidRPr="00F313FF">
        <w:rPr>
          <w:sz w:val="16"/>
        </w:rPr>
        <w:t xml:space="preserve"> and instead assumed a regulatory role. While the state-owned gas and oil company YPFB was privatized, the new “Law on Hydrocarbons reduced taxes and fees on newly discovered reserves to approximately 30 percent. As </w:t>
      </w:r>
      <w:proofErr w:type="spellStart"/>
      <w:r w:rsidRPr="00F313FF">
        <w:rPr>
          <w:sz w:val="16"/>
        </w:rPr>
        <w:t>Assies</w:t>
      </w:r>
      <w:proofErr w:type="spellEnd"/>
      <w:r w:rsidRPr="00F313FF">
        <w:rPr>
          <w:sz w:val="16"/>
        </w:rPr>
        <w:t xml:space="preserve"> (2004) argues, the new system, which was extremely generous with private operators, would turn out to be a seedbed of civic discontent in South America’s poorest country, especially when large new gas reserves were discovered. Consequently, in October 2003, after Sánchez de </w:t>
      </w:r>
      <w:proofErr w:type="spellStart"/>
      <w:r w:rsidRPr="00F313FF">
        <w:rPr>
          <w:sz w:val="16"/>
        </w:rPr>
        <w:t>Lozada</w:t>
      </w:r>
      <w:proofErr w:type="spellEnd"/>
      <w:r w:rsidRPr="00F313FF">
        <w:rPr>
          <w:sz w:val="16"/>
        </w:rPr>
        <w:t xml:space="preserve"> (during his second presidency in 2002–2003) had announced that his government intended to sell Bolivian liquid natural gas to the United States and Mexico (by way of Chile), a broad range of social movements took the streets. These sweeping protests, known as the gas war or </w:t>
      </w:r>
      <w:proofErr w:type="spellStart"/>
      <w:r w:rsidRPr="00F313FF">
        <w:rPr>
          <w:sz w:val="16"/>
        </w:rPr>
        <w:t>guerra</w:t>
      </w:r>
      <w:proofErr w:type="spellEnd"/>
      <w:r w:rsidRPr="00F313FF">
        <w:rPr>
          <w:sz w:val="16"/>
        </w:rPr>
        <w:t xml:space="preserve"> de </w:t>
      </w:r>
      <w:proofErr w:type="spellStart"/>
      <w:proofErr w:type="gramStart"/>
      <w:r w:rsidRPr="00F313FF">
        <w:rPr>
          <w:sz w:val="16"/>
        </w:rPr>
        <w:t>octubre</w:t>
      </w:r>
      <w:proofErr w:type="spellEnd"/>
      <w:r w:rsidRPr="00F313FF">
        <w:rPr>
          <w:sz w:val="16"/>
        </w:rPr>
        <w:t xml:space="preserve"> ,</w:t>
      </w:r>
      <w:proofErr w:type="gramEnd"/>
      <w:r w:rsidRPr="00F313FF">
        <w:rPr>
          <w:sz w:val="16"/>
        </w:rPr>
        <w:t xml:space="preserve"> lasted a month and in the end forced Sánchez de </w:t>
      </w:r>
      <w:proofErr w:type="spellStart"/>
      <w:r w:rsidRPr="00F313FF">
        <w:rPr>
          <w:sz w:val="16"/>
        </w:rPr>
        <w:t>Lozada</w:t>
      </w:r>
      <w:proofErr w:type="spellEnd"/>
      <w:r w:rsidRPr="00F313FF">
        <w:rPr>
          <w:sz w:val="16"/>
        </w:rPr>
        <w:t xml:space="preserve"> to </w:t>
      </w:r>
      <w:proofErr w:type="spellStart"/>
      <w:r w:rsidRPr="00F313FF">
        <w:rPr>
          <w:sz w:val="16"/>
        </w:rPr>
        <w:t>fl</w:t>
      </w:r>
      <w:proofErr w:type="spellEnd"/>
      <w:r w:rsidRPr="00F313FF">
        <w:rPr>
          <w:sz w:val="16"/>
        </w:rPr>
        <w:t xml:space="preserve"> </w:t>
      </w:r>
      <w:proofErr w:type="spellStart"/>
      <w:r w:rsidRPr="00F313FF">
        <w:rPr>
          <w:sz w:val="16"/>
        </w:rPr>
        <w:t>ee</w:t>
      </w:r>
      <w:proofErr w:type="spellEnd"/>
      <w:r w:rsidRPr="00F313FF">
        <w:rPr>
          <w:sz w:val="16"/>
        </w:rPr>
        <w:t xml:space="preserve"> the country. In the case of Guatemala, the government decided to substantially lower mining royalties and grant mining companies free access to the large quantities of water they needed for their operations. To attract multinational corporations (MNCs) like </w:t>
      </w:r>
      <w:proofErr w:type="spellStart"/>
      <w:r w:rsidRPr="00F313FF">
        <w:rPr>
          <w:sz w:val="16"/>
        </w:rPr>
        <w:t>Glamis</w:t>
      </w:r>
      <w:proofErr w:type="spellEnd"/>
      <w:r w:rsidRPr="00F313FF">
        <w:rPr>
          <w:sz w:val="16"/>
        </w:rPr>
        <w:t xml:space="preserve"> Gold to its western highlands, the government also made major investments in territorial restructuring, using a market-rate loan from the World Bank. The fact that the government spent substantial public resources on attracting </w:t>
      </w:r>
      <w:proofErr w:type="spellStart"/>
      <w:r w:rsidRPr="00F313FF">
        <w:rPr>
          <w:sz w:val="16"/>
        </w:rPr>
        <w:t>pri</w:t>
      </w:r>
      <w:proofErr w:type="spellEnd"/>
      <w:r w:rsidRPr="00F313FF">
        <w:rPr>
          <w:sz w:val="16"/>
        </w:rPr>
        <w:t xml:space="preserve">- </w:t>
      </w:r>
      <w:proofErr w:type="spellStart"/>
      <w:r w:rsidRPr="00F313FF">
        <w:rPr>
          <w:sz w:val="16"/>
        </w:rPr>
        <w:t>vate</w:t>
      </w:r>
      <w:proofErr w:type="spellEnd"/>
      <w:r w:rsidRPr="00F313FF">
        <w:rPr>
          <w:sz w:val="16"/>
        </w:rPr>
        <w:t xml:space="preserve"> investors at a time when many people were suffering from poverty and economic crisis, caused citizens’ anger and protests. According to Eric </w:t>
      </w:r>
      <w:proofErr w:type="spellStart"/>
      <w:r w:rsidRPr="00F313FF">
        <w:rPr>
          <w:sz w:val="16"/>
        </w:rPr>
        <w:t>Holz-Giménez</w:t>
      </w:r>
      <w:proofErr w:type="spellEnd"/>
      <w:r w:rsidRPr="00F313FF">
        <w:rPr>
          <w:sz w:val="16"/>
        </w:rPr>
        <w:t xml:space="preserve"> (2008, pp. 29–30), “the citizens of Guatemala are paying the World Bank for the privilege of making foreign companies like </w:t>
      </w:r>
      <w:proofErr w:type="spellStart"/>
      <w:r w:rsidRPr="00F313FF">
        <w:rPr>
          <w:sz w:val="16"/>
        </w:rPr>
        <w:t>Glamis</w:t>
      </w:r>
      <w:proofErr w:type="spellEnd"/>
      <w:r w:rsidRPr="00F313FF">
        <w:rPr>
          <w:sz w:val="16"/>
        </w:rPr>
        <w:t xml:space="preserve"> Gold very rich.” </w:t>
      </w:r>
      <w:r w:rsidRPr="00BE00A8">
        <w:rPr>
          <w:highlight w:val="green"/>
          <w:u w:val="single"/>
        </w:rPr>
        <w:t>Corporate investors in</w:t>
      </w:r>
      <w:r w:rsidRPr="00D25A57">
        <w:rPr>
          <w:u w:val="single"/>
        </w:rPr>
        <w:t xml:space="preserve"> </w:t>
      </w:r>
      <w:r w:rsidRPr="00F313FF">
        <w:rPr>
          <w:sz w:val="16"/>
        </w:rPr>
        <w:t xml:space="preserve">these sectors (mainly </w:t>
      </w:r>
      <w:r w:rsidRPr="00BE00A8">
        <w:rPr>
          <w:highlight w:val="green"/>
          <w:u w:val="single"/>
        </w:rPr>
        <w:t>foreign oil</w:t>
      </w:r>
      <w:r w:rsidRPr="00D25A57">
        <w:rPr>
          <w:u w:val="single"/>
        </w:rPr>
        <w:t xml:space="preserve"> </w:t>
      </w:r>
      <w:r w:rsidRPr="00F313FF">
        <w:rPr>
          <w:sz w:val="16"/>
        </w:rPr>
        <w:t xml:space="preserve">and mining </w:t>
      </w:r>
      <w:r w:rsidRPr="00BE00A8">
        <w:rPr>
          <w:highlight w:val="green"/>
          <w:u w:val="single"/>
        </w:rPr>
        <w:t>companies</w:t>
      </w:r>
      <w:r w:rsidRPr="00F313FF">
        <w:rPr>
          <w:sz w:val="16"/>
        </w:rPr>
        <w:t xml:space="preserve">) </w:t>
      </w:r>
      <w:r w:rsidRPr="00BE00A8">
        <w:rPr>
          <w:highlight w:val="green"/>
          <w:u w:val="single"/>
        </w:rPr>
        <w:t>reacted</w:t>
      </w:r>
      <w:r w:rsidRPr="00D25A57">
        <w:rPr>
          <w:u w:val="single"/>
        </w:rPr>
        <w:t xml:space="preserve"> very </w:t>
      </w:r>
      <w:r w:rsidRPr="00BE00A8">
        <w:rPr>
          <w:highlight w:val="green"/>
          <w:u w:val="single"/>
        </w:rPr>
        <w:t>positively to the policies that promoted private investment in</w:t>
      </w:r>
      <w:r w:rsidRPr="00D25A57">
        <w:rPr>
          <w:u w:val="single"/>
        </w:rPr>
        <w:t xml:space="preserve"> </w:t>
      </w:r>
      <w:r w:rsidRPr="00F313FF">
        <w:rPr>
          <w:sz w:val="16"/>
        </w:rPr>
        <w:t>exploration</w:t>
      </w:r>
      <w:r w:rsidRPr="00D25A57">
        <w:rPr>
          <w:u w:val="single"/>
        </w:rPr>
        <w:t xml:space="preserve">, </w:t>
      </w:r>
      <w:r w:rsidRPr="006A0A8F">
        <w:rPr>
          <w:rStyle w:val="Emphasis"/>
          <w:highlight w:val="green"/>
        </w:rPr>
        <w:t>exploitation</w:t>
      </w:r>
      <w:r w:rsidRPr="00BE00A8">
        <w:rPr>
          <w:highlight w:val="green"/>
          <w:u w:val="single"/>
        </w:rPr>
        <w:t>, and commercialization</w:t>
      </w:r>
      <w:r w:rsidRPr="00F313FF">
        <w:rPr>
          <w:sz w:val="16"/>
        </w:rPr>
        <w:t xml:space="preserve">. Next to privatization, there were a range of policies such as lower taxes, freeing of capital </w:t>
      </w:r>
      <w:proofErr w:type="spellStart"/>
      <w:r w:rsidRPr="00F313FF">
        <w:rPr>
          <w:sz w:val="16"/>
        </w:rPr>
        <w:t>fl</w:t>
      </w:r>
      <w:proofErr w:type="spellEnd"/>
      <w:r w:rsidRPr="00F313FF">
        <w:rPr>
          <w:sz w:val="16"/>
        </w:rPr>
        <w:t xml:space="preserve"> </w:t>
      </w:r>
      <w:proofErr w:type="spellStart"/>
      <w:r w:rsidRPr="00F313FF">
        <w:rPr>
          <w:sz w:val="16"/>
        </w:rPr>
        <w:t>ows</w:t>
      </w:r>
      <w:proofErr w:type="spellEnd"/>
      <w:r w:rsidRPr="00F313FF">
        <w:rPr>
          <w:sz w:val="16"/>
        </w:rPr>
        <w:t xml:space="preserve">, and more labor </w:t>
      </w:r>
      <w:proofErr w:type="spellStart"/>
      <w:r w:rsidRPr="00F313FF">
        <w:rPr>
          <w:sz w:val="16"/>
        </w:rPr>
        <w:t>fl</w:t>
      </w:r>
      <w:proofErr w:type="spellEnd"/>
      <w:r w:rsidRPr="00F313FF">
        <w:rPr>
          <w:sz w:val="16"/>
        </w:rPr>
        <w:t xml:space="preserve"> </w:t>
      </w:r>
      <w:proofErr w:type="spellStart"/>
      <w:r w:rsidRPr="00F313FF">
        <w:rPr>
          <w:sz w:val="16"/>
        </w:rPr>
        <w:t>exibility</w:t>
      </w:r>
      <w:proofErr w:type="spellEnd"/>
      <w:r w:rsidRPr="00F313FF">
        <w:rPr>
          <w:sz w:val="16"/>
        </w:rPr>
        <w:t xml:space="preserve"> that helped to attract new for- </w:t>
      </w:r>
      <w:proofErr w:type="spellStart"/>
      <w:r w:rsidRPr="00F313FF">
        <w:rPr>
          <w:sz w:val="16"/>
        </w:rPr>
        <w:t>eign</w:t>
      </w:r>
      <w:proofErr w:type="spellEnd"/>
      <w:r w:rsidRPr="00F313FF">
        <w:rPr>
          <w:sz w:val="16"/>
        </w:rPr>
        <w:t xml:space="preserve"> direct investment. In addition, in order to further convince foreign companies to invest, these new policies were locked into fi </w:t>
      </w:r>
      <w:proofErr w:type="spellStart"/>
      <w:r w:rsidRPr="00F313FF">
        <w:rPr>
          <w:sz w:val="16"/>
        </w:rPr>
        <w:t>scal</w:t>
      </w:r>
      <w:proofErr w:type="spellEnd"/>
      <w:r w:rsidRPr="00F313FF">
        <w:rPr>
          <w:sz w:val="16"/>
        </w:rPr>
        <w:t xml:space="preserve"> stability clauses (for example, in Chile and Peru) and in bilateral investment </w:t>
      </w:r>
      <w:proofErr w:type="spellStart"/>
      <w:r w:rsidRPr="00F313FF">
        <w:rPr>
          <w:sz w:val="16"/>
        </w:rPr>
        <w:t>trea</w:t>
      </w:r>
      <w:proofErr w:type="spellEnd"/>
      <w:r w:rsidRPr="00F313FF">
        <w:rPr>
          <w:sz w:val="16"/>
        </w:rPr>
        <w:t>- ties. Such treaties, among other things, offer foreign investors national treatment with respect to mining rights, and grant them the right to be compensated for future policies that would be less favorable to their investments. By many citizens, however, the (re-</w:t>
      </w:r>
      <w:proofErr w:type="gramStart"/>
      <w:r w:rsidRPr="00F313FF">
        <w:rPr>
          <w:sz w:val="16"/>
        </w:rPr>
        <w:t>)</w:t>
      </w:r>
      <w:r w:rsidRPr="00BE00A8">
        <w:rPr>
          <w:highlight w:val="green"/>
          <w:u w:val="single"/>
        </w:rPr>
        <w:t>privatization</w:t>
      </w:r>
      <w:proofErr w:type="gramEnd"/>
      <w:r w:rsidRPr="00BE00A8">
        <w:rPr>
          <w:highlight w:val="green"/>
          <w:u w:val="single"/>
        </w:rPr>
        <w:t xml:space="preserve"> of minerals was viewed as</w:t>
      </w:r>
      <w:r w:rsidRPr="00D25A57">
        <w:rPr>
          <w:u w:val="single"/>
        </w:rPr>
        <w:t xml:space="preserve"> </w:t>
      </w:r>
      <w:r w:rsidRPr="00F313FF">
        <w:rPr>
          <w:sz w:val="16"/>
        </w:rPr>
        <w:t xml:space="preserve">a loss of their nation’s “crown jewels.” It was perceived as </w:t>
      </w:r>
      <w:r w:rsidRPr="006A0A8F">
        <w:rPr>
          <w:rStyle w:val="Emphasis"/>
          <w:highlight w:val="green"/>
        </w:rPr>
        <w:t>unfair</w:t>
      </w:r>
      <w:r w:rsidRPr="00BE00A8">
        <w:rPr>
          <w:highlight w:val="green"/>
          <w:u w:val="single"/>
        </w:rPr>
        <w:t xml:space="preserve"> as</w:t>
      </w:r>
      <w:r w:rsidRPr="00D25A57">
        <w:rPr>
          <w:u w:val="single"/>
        </w:rPr>
        <w:t xml:space="preserve"> this </w:t>
      </w:r>
      <w:r w:rsidRPr="00BE00A8">
        <w:rPr>
          <w:highlight w:val="green"/>
          <w:u w:val="single"/>
        </w:rPr>
        <w:t>natural wealth should pertain to the</w:t>
      </w:r>
      <w:r>
        <w:rPr>
          <w:u w:val="single"/>
        </w:rPr>
        <w:t xml:space="preserve"> nation and </w:t>
      </w:r>
      <w:r w:rsidRPr="00BE00A8">
        <w:rPr>
          <w:highlight w:val="green"/>
          <w:u w:val="single"/>
        </w:rPr>
        <w:t>benefit the people instead of (foreign) corporations</w:t>
      </w:r>
      <w:r w:rsidRPr="00F313FF">
        <w:rPr>
          <w:sz w:val="16"/>
        </w:rPr>
        <w:t xml:space="preserve">. Especially at the time of prolonged economic crisis, high unemployment rates, and growing inequality, this policy fed public resentment. While orthodox theory, which was dominant in </w:t>
      </w:r>
      <w:proofErr w:type="spellStart"/>
      <w:r w:rsidRPr="00F313FF">
        <w:rPr>
          <w:sz w:val="16"/>
        </w:rPr>
        <w:t>infl</w:t>
      </w:r>
      <w:proofErr w:type="spellEnd"/>
      <w:r w:rsidRPr="00F313FF">
        <w:rPr>
          <w:sz w:val="16"/>
        </w:rPr>
        <w:t xml:space="preserve"> </w:t>
      </w:r>
      <w:proofErr w:type="spellStart"/>
      <w:r w:rsidRPr="00F313FF">
        <w:rPr>
          <w:sz w:val="16"/>
        </w:rPr>
        <w:t>uencing</w:t>
      </w:r>
      <w:proofErr w:type="spellEnd"/>
      <w:r w:rsidRPr="00F313FF">
        <w:rPr>
          <w:sz w:val="16"/>
        </w:rPr>
        <w:t xml:space="preserve"> policy makers regionally and globally at that time, claimed that state companies tend to be </w:t>
      </w:r>
      <w:proofErr w:type="spellStart"/>
      <w:r w:rsidRPr="00F313FF">
        <w:rPr>
          <w:sz w:val="16"/>
        </w:rPr>
        <w:t>ineffi</w:t>
      </w:r>
      <w:proofErr w:type="spellEnd"/>
      <w:r w:rsidRPr="00F313FF">
        <w:rPr>
          <w:sz w:val="16"/>
        </w:rPr>
        <w:t xml:space="preserve"> </w:t>
      </w:r>
      <w:proofErr w:type="spellStart"/>
      <w:r w:rsidRPr="00F313FF">
        <w:rPr>
          <w:sz w:val="16"/>
        </w:rPr>
        <w:t>cient</w:t>
      </w:r>
      <w:proofErr w:type="spellEnd"/>
      <w:r w:rsidRPr="00F313FF">
        <w:rPr>
          <w:sz w:val="16"/>
        </w:rPr>
        <w:t xml:space="preserve"> and corrupt, and that everyone would be better off with modern and competitive private companies, in reality </w:t>
      </w:r>
      <w:r w:rsidRPr="006A0A8F">
        <w:rPr>
          <w:rStyle w:val="Emphasis"/>
          <w:highlight w:val="green"/>
        </w:rPr>
        <w:t>privatization</w:t>
      </w:r>
      <w:r w:rsidRPr="00D25A57">
        <w:rPr>
          <w:u w:val="single"/>
        </w:rPr>
        <w:t xml:space="preserve"> </w:t>
      </w:r>
      <w:r w:rsidRPr="00F313FF">
        <w:rPr>
          <w:sz w:val="16"/>
        </w:rPr>
        <w:t xml:space="preserve">primarily </w:t>
      </w:r>
      <w:r w:rsidRPr="006A0A8F">
        <w:rPr>
          <w:rStyle w:val="Emphasis"/>
          <w:highlight w:val="green"/>
        </w:rPr>
        <w:t>caused economic concentration, increasingly rich elites, and greater inequality</w:t>
      </w:r>
      <w:r w:rsidRPr="00F313FF">
        <w:rPr>
          <w:sz w:val="16"/>
        </w:rPr>
        <w:t xml:space="preserve">. This popular perception of the injustice of privatization </w:t>
      </w:r>
      <w:proofErr w:type="gramStart"/>
      <w:r w:rsidRPr="00F313FF">
        <w:rPr>
          <w:sz w:val="16"/>
        </w:rPr>
        <w:t>showed,</w:t>
      </w:r>
      <w:proofErr w:type="gramEnd"/>
      <w:r w:rsidRPr="00F313FF">
        <w:rPr>
          <w:sz w:val="16"/>
        </w:rPr>
        <w:t xml:space="preserve"> for instance, in the results of the civic plebiscite in 2007 in Brazil on </w:t>
      </w:r>
      <w:proofErr w:type="spellStart"/>
      <w:r w:rsidRPr="00F313FF">
        <w:rPr>
          <w:sz w:val="16"/>
        </w:rPr>
        <w:t>Companhia</w:t>
      </w:r>
      <w:proofErr w:type="spellEnd"/>
      <w:r w:rsidRPr="00F313FF">
        <w:rPr>
          <w:sz w:val="16"/>
        </w:rPr>
        <w:t xml:space="preserve"> Vale do Rio </w:t>
      </w:r>
      <w:proofErr w:type="spellStart"/>
      <w:r w:rsidRPr="00F313FF">
        <w:rPr>
          <w:sz w:val="16"/>
        </w:rPr>
        <w:t>Doce</w:t>
      </w:r>
      <w:proofErr w:type="spellEnd"/>
      <w:r w:rsidRPr="00F313FF">
        <w:rPr>
          <w:sz w:val="16"/>
        </w:rPr>
        <w:t xml:space="preserve"> (CVRD, or Vale), which is currently one of the world’s largest mining companies. This plebiscite was organized by two of Brazil’s largest social </w:t>
      </w:r>
      <w:proofErr w:type="spellStart"/>
      <w:r w:rsidRPr="00F313FF">
        <w:rPr>
          <w:sz w:val="16"/>
        </w:rPr>
        <w:t>organiza</w:t>
      </w:r>
      <w:proofErr w:type="spellEnd"/>
      <w:r w:rsidRPr="00F313FF">
        <w:rPr>
          <w:sz w:val="16"/>
        </w:rPr>
        <w:t xml:space="preserve">- </w:t>
      </w:r>
      <w:proofErr w:type="spellStart"/>
      <w:r w:rsidRPr="00F313FF">
        <w:rPr>
          <w:sz w:val="16"/>
        </w:rPr>
        <w:t>tions</w:t>
      </w:r>
      <w:proofErr w:type="spellEnd"/>
      <w:r w:rsidRPr="00F313FF">
        <w:rPr>
          <w:sz w:val="16"/>
        </w:rPr>
        <w:t xml:space="preserve"> – the movement of landless peasants, MST, and the central union confederation, CUT – together with 200 other organizations. Ten years </w:t>
      </w:r>
      <w:r w:rsidRPr="00F313FF">
        <w:rPr>
          <w:sz w:val="16"/>
        </w:rPr>
        <w:lastRenderedPageBreak/>
        <w:t xml:space="preserve">after Vale’s privatization, 94 percent of the 3.7 million respondents said they preferred a renationalization of the company. However, President Lula (2003–2010) hardly responded to these popular sentiments. As a metallurgic worker, Lula da Silva had been one of the founders of CUT, but as President of Brazil, he refused to reconsider Vale’s status </w:t>
      </w:r>
      <w:proofErr w:type="gramStart"/>
      <w:r w:rsidRPr="00F313FF">
        <w:rPr>
          <w:sz w:val="16"/>
        </w:rPr>
        <w:t>( Americas</w:t>
      </w:r>
      <w:proofErr w:type="gramEnd"/>
      <w:r w:rsidRPr="00F313FF">
        <w:rPr>
          <w:sz w:val="16"/>
        </w:rPr>
        <w:t xml:space="preserve"> Program Report , November 26, 2007).</w:t>
      </w:r>
    </w:p>
    <w:p w14:paraId="1CF469A1" w14:textId="77777777" w:rsidR="006669D6" w:rsidRPr="00D25A57" w:rsidRDefault="006669D6" w:rsidP="006669D6">
      <w:pPr>
        <w:rPr>
          <w:sz w:val="16"/>
        </w:rPr>
      </w:pPr>
    </w:p>
    <w:p w14:paraId="361DCE2A" w14:textId="5AF30400" w:rsidR="00A41561" w:rsidRDefault="008009D5" w:rsidP="005F2CAC">
      <w:pPr>
        <w:pStyle w:val="Heading2"/>
      </w:pPr>
      <w:bookmarkStart w:id="10" w:name="_Toc234221811"/>
      <w:r>
        <w:lastRenderedPageBreak/>
        <w:t>***</w:t>
      </w:r>
      <w:r w:rsidR="00A41561">
        <w:t>Impacts</w:t>
      </w:r>
      <w:r>
        <w:t>***</w:t>
      </w:r>
      <w:bookmarkEnd w:id="10"/>
    </w:p>
    <w:p w14:paraId="2D5D34D7" w14:textId="77777777" w:rsidR="00A11D4E" w:rsidRDefault="00A11D4E" w:rsidP="00A11D4E">
      <w:pPr>
        <w:pStyle w:val="Heading3"/>
      </w:pPr>
      <w:bookmarkStart w:id="11" w:name="_Toc234221812"/>
      <w:r>
        <w:lastRenderedPageBreak/>
        <w:t>EXT – Impact</w:t>
      </w:r>
      <w:bookmarkEnd w:id="11"/>
      <w:r>
        <w:t xml:space="preserve"> </w:t>
      </w:r>
    </w:p>
    <w:p w14:paraId="6BC0EC6D" w14:textId="4600932D" w:rsidR="00A11D4E" w:rsidRPr="00931AD9" w:rsidRDefault="00BF4A67" w:rsidP="00A11D4E">
      <w:pPr>
        <w:pStyle w:val="Heading4"/>
      </w:pPr>
      <w:r>
        <w:t xml:space="preserve">Every impact is inevitable – neoliberalism generates endless cycles of violence, war, </w:t>
      </w:r>
      <w:r w:rsidR="007C4F9B">
        <w:t xml:space="preserve">and </w:t>
      </w:r>
      <w:r>
        <w:t>disease</w:t>
      </w:r>
    </w:p>
    <w:p w14:paraId="633B0702" w14:textId="77777777" w:rsidR="00A11D4E" w:rsidRDefault="00A11D4E" w:rsidP="00A11D4E">
      <w:r w:rsidRPr="00280425">
        <w:rPr>
          <w:rStyle w:val="StyleStyleBold12pt"/>
        </w:rPr>
        <w:t xml:space="preserve">Giroux </w:t>
      </w:r>
      <w:r>
        <w:rPr>
          <w:rStyle w:val="StyleStyleBold12pt"/>
        </w:rPr>
        <w:t>‘</w:t>
      </w:r>
      <w:r w:rsidRPr="00280425">
        <w:rPr>
          <w:rStyle w:val="StyleStyleBold12pt"/>
        </w:rPr>
        <w:t>6</w:t>
      </w:r>
      <w:r>
        <w:t xml:space="preserve"> </w:t>
      </w:r>
      <w:r w:rsidRPr="00810717">
        <w:rPr>
          <w:sz w:val="16"/>
          <w:szCs w:val="16"/>
        </w:rPr>
        <w:t>(Henry A. Giroux currently holds the Global TV Network Chair Professorship at McMaster University in Canada.  “Dirty Democracy and State Terrorism: The Politics of the New Authoritarianism in the United States,” Comparative Studies of South Asia, Africa and the Middle East 26.2 (2006) 163-177.)</w:t>
      </w:r>
    </w:p>
    <w:p w14:paraId="6A88C9D7" w14:textId="77777777" w:rsidR="00A11D4E" w:rsidRPr="00D15E7B" w:rsidRDefault="00A11D4E" w:rsidP="00A11D4E">
      <w:pPr>
        <w:rPr>
          <w:sz w:val="16"/>
        </w:rPr>
      </w:pPr>
      <w:r w:rsidRPr="00D15E7B">
        <w:rPr>
          <w:sz w:val="16"/>
        </w:rPr>
        <w:t xml:space="preserve">While it would be ludicrous to suggest that the United States either represents a mirror image of fascist ideology or mimics the systemic </w:t>
      </w:r>
      <w:proofErr w:type="spellStart"/>
      <w:r w:rsidRPr="00D15E7B">
        <w:rPr>
          <w:sz w:val="16"/>
        </w:rPr>
        <w:t>racialized</w:t>
      </w:r>
      <w:proofErr w:type="spellEnd"/>
      <w:r w:rsidRPr="00D15E7B">
        <w:rPr>
          <w:sz w:val="16"/>
        </w:rPr>
        <w:t xml:space="preserve"> terror of Nazi Germany, it is not unreasonable, as Hannah Arendt urged in The Origins of Totalitarianism, to learn to recognize how </w:t>
      </w:r>
      <w:r w:rsidRPr="00BE00A8">
        <w:rPr>
          <w:rStyle w:val="TitleChar"/>
          <w:highlight w:val="green"/>
        </w:rPr>
        <w:t xml:space="preserve">different elements of </w:t>
      </w:r>
      <w:r w:rsidRPr="00C857F9">
        <w:rPr>
          <w:rStyle w:val="Emphasis"/>
          <w:highlight w:val="green"/>
        </w:rPr>
        <w:t>fascism</w:t>
      </w:r>
      <w:r w:rsidRPr="00BE00A8">
        <w:rPr>
          <w:rStyle w:val="TitleChar"/>
          <w:highlight w:val="green"/>
        </w:rPr>
        <w:t xml:space="preserve"> crystallize</w:t>
      </w:r>
      <w:r w:rsidRPr="00D15E7B">
        <w:rPr>
          <w:sz w:val="16"/>
        </w:rPr>
        <w:t xml:space="preserve"> in different historical periods into new forms of authoritarianism. Such antidemocratic elements combine in </w:t>
      </w:r>
      <w:proofErr w:type="gramStart"/>
      <w:r w:rsidRPr="00D15E7B">
        <w:rPr>
          <w:sz w:val="16"/>
        </w:rPr>
        <w:t>often unpredictable</w:t>
      </w:r>
      <w:proofErr w:type="gramEnd"/>
      <w:r w:rsidRPr="00D15E7B">
        <w:rPr>
          <w:sz w:val="16"/>
        </w:rPr>
        <w:t xml:space="preserve"> ways, and I believe they can be found currently in many of the political practices, values, and policies that [End Page 164] characterize U.S. sovereignty under the Bush administration. Unchecked power at the top of the political hierarchy is increasingly matched by an aggressive attack on dissent throughout the body politic and fuels both a war abroad and a war at home. The </w:t>
      </w:r>
      <w:r w:rsidRPr="00BE00A8">
        <w:rPr>
          <w:rStyle w:val="TitleChar"/>
          <w:highlight w:val="green"/>
        </w:rPr>
        <w:t>economic and militaristic powers of global capital</w:t>
      </w:r>
      <w:r w:rsidRPr="00D15E7B">
        <w:rPr>
          <w:sz w:val="16"/>
        </w:rPr>
        <w:t xml:space="preserve"> – spearheaded by U.S. corporations and political interests – </w:t>
      </w:r>
      <w:r w:rsidRPr="00BE00A8">
        <w:rPr>
          <w:rStyle w:val="TitleChar"/>
          <w:highlight w:val="green"/>
        </w:rPr>
        <w:t>appear uncurbed by traditional</w:t>
      </w:r>
      <w:r w:rsidRPr="00D15E7B">
        <w:rPr>
          <w:sz w:val="16"/>
        </w:rPr>
        <w:t xml:space="preserve"> forms of national and international </w:t>
      </w:r>
      <w:r w:rsidRPr="00BE00A8">
        <w:rPr>
          <w:rStyle w:val="TitleChar"/>
          <w:highlight w:val="green"/>
        </w:rPr>
        <w:t>sovereignty</w:t>
      </w:r>
      <w:r w:rsidRPr="00D15E7B">
        <w:rPr>
          <w:sz w:val="16"/>
        </w:rPr>
        <w:t xml:space="preserve">, the implications of which are captured in David Harvey's serviceable phrase "accumulation by dispossession." </w:t>
      </w:r>
      <w:r w:rsidRPr="00C857F9">
        <w:rPr>
          <w:rStyle w:val="Emphasis"/>
          <w:highlight w:val="green"/>
        </w:rPr>
        <w:t>Entire populations are</w:t>
      </w:r>
      <w:r w:rsidRPr="00D15E7B">
        <w:rPr>
          <w:sz w:val="16"/>
        </w:rPr>
        <w:t xml:space="preserve"> now </w:t>
      </w:r>
      <w:r w:rsidRPr="00C857F9">
        <w:rPr>
          <w:rStyle w:val="Emphasis"/>
          <w:highlight w:val="green"/>
        </w:rPr>
        <w:t>seen as disposable</w:t>
      </w:r>
      <w:r w:rsidRPr="00D15E7B">
        <w:rPr>
          <w:sz w:val="16"/>
        </w:rPr>
        <w:t xml:space="preserve">, marking a dangerous moment for the promise of a global democracy.8 </w:t>
      </w:r>
      <w:proofErr w:type="gramStart"/>
      <w:r w:rsidRPr="00D15E7B">
        <w:rPr>
          <w:sz w:val="16"/>
        </w:rPr>
        <w:t>The</w:t>
      </w:r>
      <w:proofErr w:type="gramEnd"/>
      <w:r w:rsidRPr="00D15E7B">
        <w:rPr>
          <w:sz w:val="16"/>
        </w:rPr>
        <w:t xml:space="preserve"> discourse of liberty, equality, and freedom that emerged with modernity seems to have lost even its residual value as the central project of democracy. </w:t>
      </w:r>
      <w:r w:rsidRPr="00BE00A8">
        <w:rPr>
          <w:rStyle w:val="TitleChar"/>
          <w:highlight w:val="green"/>
        </w:rPr>
        <w:t xml:space="preserve">State sovereignty is </w:t>
      </w:r>
      <w:r w:rsidRPr="00854351">
        <w:rPr>
          <w:rStyle w:val="TitleChar"/>
        </w:rPr>
        <w:t xml:space="preserve">no longer </w:t>
      </w:r>
      <w:r w:rsidRPr="00BE00A8">
        <w:rPr>
          <w:rStyle w:val="TitleChar"/>
          <w:highlight w:val="green"/>
        </w:rPr>
        <w:t>organized around</w:t>
      </w:r>
      <w:r w:rsidRPr="00D15E7B">
        <w:rPr>
          <w:sz w:val="16"/>
        </w:rPr>
        <w:t xml:space="preserve"> the </w:t>
      </w:r>
      <w:r w:rsidRPr="00854351">
        <w:rPr>
          <w:rStyle w:val="TitleChar"/>
        </w:rPr>
        <w:t>struggle for life but</w:t>
      </w:r>
      <w:r w:rsidRPr="00D15E7B">
        <w:rPr>
          <w:sz w:val="16"/>
        </w:rPr>
        <w:t xml:space="preserve"> an </w:t>
      </w:r>
      <w:r w:rsidRPr="00BE00A8">
        <w:rPr>
          <w:rStyle w:val="TitleChar"/>
          <w:highlight w:val="green"/>
        </w:rPr>
        <w:t>insatiable</w:t>
      </w:r>
      <w:r w:rsidRPr="00D15E7B">
        <w:rPr>
          <w:sz w:val="16"/>
        </w:rPr>
        <w:t xml:space="preserve"> quest for the </w:t>
      </w:r>
      <w:r w:rsidRPr="00C857F9">
        <w:rPr>
          <w:rStyle w:val="Emphasis"/>
          <w:highlight w:val="green"/>
        </w:rPr>
        <w:t>accumulation of capital, leading to</w:t>
      </w:r>
      <w:r w:rsidRPr="00D15E7B">
        <w:rPr>
          <w:sz w:val="16"/>
        </w:rPr>
        <w:t xml:space="preserve"> what </w:t>
      </w:r>
      <w:proofErr w:type="spellStart"/>
      <w:r w:rsidRPr="00D15E7B">
        <w:rPr>
          <w:sz w:val="16"/>
        </w:rPr>
        <w:t>Achille</w:t>
      </w:r>
      <w:proofErr w:type="spellEnd"/>
      <w:r w:rsidRPr="00D15E7B">
        <w:rPr>
          <w:sz w:val="16"/>
        </w:rPr>
        <w:t xml:space="preserve"> </w:t>
      </w:r>
      <w:proofErr w:type="spellStart"/>
      <w:r w:rsidRPr="00D15E7B">
        <w:rPr>
          <w:sz w:val="16"/>
        </w:rPr>
        <w:t>Mbembe</w:t>
      </w:r>
      <w:proofErr w:type="spellEnd"/>
      <w:r w:rsidRPr="00D15E7B">
        <w:rPr>
          <w:sz w:val="16"/>
        </w:rPr>
        <w:t xml:space="preserve"> calls "</w:t>
      </w:r>
      <w:proofErr w:type="spellStart"/>
      <w:r w:rsidRPr="00D15E7B">
        <w:rPr>
          <w:sz w:val="16"/>
        </w:rPr>
        <w:t>necropolitics</w:t>
      </w:r>
      <w:proofErr w:type="spellEnd"/>
      <w:r w:rsidRPr="00D15E7B">
        <w:rPr>
          <w:sz w:val="16"/>
        </w:rPr>
        <w:t xml:space="preserve">," or the </w:t>
      </w:r>
      <w:r w:rsidRPr="00BE00A8">
        <w:rPr>
          <w:rStyle w:val="TitleChar"/>
          <w:highlight w:val="green"/>
        </w:rPr>
        <w:t xml:space="preserve">destruction </w:t>
      </w:r>
      <w:r w:rsidRPr="00854351">
        <w:rPr>
          <w:rStyle w:val="TitleChar"/>
        </w:rPr>
        <w:t>of</w:t>
      </w:r>
      <w:r w:rsidRPr="00D15E7B">
        <w:rPr>
          <w:sz w:val="16"/>
        </w:rPr>
        <w:t xml:space="preserve"> human </w:t>
      </w:r>
      <w:r w:rsidRPr="00854351">
        <w:rPr>
          <w:rStyle w:val="TitleChar"/>
        </w:rPr>
        <w:t>bodies</w:t>
      </w:r>
      <w:r w:rsidRPr="00D15E7B">
        <w:rPr>
          <w:b/>
          <w:sz w:val="16"/>
        </w:rPr>
        <w:t>.</w:t>
      </w:r>
      <w:r w:rsidRPr="00D15E7B">
        <w:rPr>
          <w:sz w:val="16"/>
        </w:rPr>
        <w:t xml:space="preserve">9 </w:t>
      </w:r>
      <w:r w:rsidRPr="00C857F9">
        <w:rPr>
          <w:rStyle w:val="Emphasis"/>
          <w:highlight w:val="green"/>
        </w:rPr>
        <w:t>War, violence, and death</w:t>
      </w:r>
      <w:r w:rsidRPr="00D15E7B">
        <w:rPr>
          <w:sz w:val="16"/>
        </w:rPr>
        <w:t xml:space="preserve"> have </w:t>
      </w:r>
      <w:r w:rsidRPr="00BE00A8">
        <w:rPr>
          <w:rStyle w:val="TitleChar"/>
          <w:highlight w:val="green"/>
        </w:rPr>
        <w:t>become</w:t>
      </w:r>
      <w:r w:rsidRPr="00D15E7B">
        <w:rPr>
          <w:sz w:val="16"/>
        </w:rPr>
        <w:t xml:space="preserve"> the </w:t>
      </w:r>
      <w:r w:rsidRPr="00BE00A8">
        <w:rPr>
          <w:rStyle w:val="TitleChar"/>
          <w:highlight w:val="green"/>
        </w:rPr>
        <w:t>principal elements shaping</w:t>
      </w:r>
      <w:r w:rsidRPr="00D15E7B">
        <w:rPr>
          <w:sz w:val="16"/>
        </w:rPr>
        <w:t xml:space="preserve"> the </w:t>
      </w:r>
      <w:proofErr w:type="spellStart"/>
      <w:r w:rsidRPr="00BE00A8">
        <w:rPr>
          <w:rStyle w:val="TitleChar"/>
          <w:highlight w:val="green"/>
        </w:rPr>
        <w:t>biopolitics</w:t>
      </w:r>
      <w:proofErr w:type="spellEnd"/>
      <w:r w:rsidRPr="00D15E7B">
        <w:rPr>
          <w:sz w:val="16"/>
        </w:rPr>
        <w:t xml:space="preserve"> of the new authoritarianism that is emerging in the United States and increasingly extending its reach into broader global spheres, from Iraq to a vast array of military outposts and prisons around the world.    As the state of emergency, in Giorgio </w:t>
      </w:r>
      <w:proofErr w:type="spellStart"/>
      <w:r w:rsidRPr="00D15E7B">
        <w:rPr>
          <w:sz w:val="16"/>
        </w:rPr>
        <w:t>Agamben's</w:t>
      </w:r>
      <w:proofErr w:type="spellEnd"/>
      <w:r w:rsidRPr="00D15E7B">
        <w:rPr>
          <w:sz w:val="16"/>
        </w:rPr>
        <w:t xml:space="preserve"> aptly chosen words, becomes the rule rather than the exception, a number of powerful antidemocratic tendencies threaten the prospects for both American and global democracy.10 The first is a </w:t>
      </w:r>
      <w:r w:rsidRPr="00BE00A8">
        <w:rPr>
          <w:rStyle w:val="TitleChar"/>
          <w:highlight w:val="green"/>
        </w:rPr>
        <w:t>market fundamentalism</w:t>
      </w:r>
      <w:r w:rsidRPr="00D15E7B">
        <w:rPr>
          <w:sz w:val="16"/>
          <w:highlight w:val="green"/>
        </w:rPr>
        <w:t xml:space="preserve"> </w:t>
      </w:r>
      <w:r w:rsidRPr="00D15E7B">
        <w:rPr>
          <w:sz w:val="16"/>
        </w:rPr>
        <w:t xml:space="preserve">that not only trivializes democratic values and public concerns but also </w:t>
      </w:r>
      <w:r w:rsidRPr="00BE00A8">
        <w:rPr>
          <w:rStyle w:val="TitleChar"/>
          <w:highlight w:val="green"/>
        </w:rPr>
        <w:t>enshrines</w:t>
      </w:r>
      <w:r w:rsidRPr="00D15E7B">
        <w:rPr>
          <w:sz w:val="16"/>
          <w:highlight w:val="green"/>
        </w:rPr>
        <w:t xml:space="preserve"> </w:t>
      </w:r>
      <w:r w:rsidRPr="00D15E7B">
        <w:rPr>
          <w:sz w:val="16"/>
        </w:rPr>
        <w:t xml:space="preserve">a </w:t>
      </w:r>
      <w:r w:rsidRPr="00BE00A8">
        <w:rPr>
          <w:rStyle w:val="TitleChar"/>
          <w:highlight w:val="green"/>
        </w:rPr>
        <w:t>rabid individualism</w:t>
      </w:r>
      <w:r w:rsidRPr="00D15E7B">
        <w:rPr>
          <w:sz w:val="16"/>
        </w:rPr>
        <w:t xml:space="preserve">, an all-embracing quest for profits, and a social Darwinism in which misfortune is seen as a weakness—the current sum total being the Hobbesian rule of a "war of all against all" that replaces any vestige of shared responsibilities or compassion for others. The values of the market and the ruthless workings of finance capital become the template for organizing the rest of society. Everybody is now a customer or client, and every relationship is ultimately judged in bottom-line, cost-effective terms as the neoliberal mantra "privatize or perish" is repeated over and over again. </w:t>
      </w:r>
      <w:proofErr w:type="gramStart"/>
      <w:r w:rsidRPr="00D15E7B">
        <w:rPr>
          <w:sz w:val="16"/>
        </w:rPr>
        <w:t>Responsible citizens are replaced by an assemblage of entrepreneurial subjects, each tempered in the virtue of self-reliance and forced to face the increasingly difficult challenges of the social order alone</w:t>
      </w:r>
      <w:proofErr w:type="gramEnd"/>
      <w:r w:rsidRPr="00D15E7B">
        <w:rPr>
          <w:sz w:val="16"/>
        </w:rPr>
        <w:t xml:space="preserve">. Freedom is no longer about securing equality, social justice, or the public welfare but </w:t>
      </w:r>
      <w:proofErr w:type="gramStart"/>
      <w:r w:rsidRPr="00D15E7B">
        <w:rPr>
          <w:sz w:val="16"/>
        </w:rPr>
        <w:t>about unhampered</w:t>
      </w:r>
      <w:proofErr w:type="gramEnd"/>
      <w:r w:rsidRPr="00D15E7B">
        <w:rPr>
          <w:sz w:val="16"/>
        </w:rPr>
        <w:t xml:space="preserve"> trade in goods, financial capital, and commodities. As the logic of capital trumps democratic sovereignty, low-intensity warfare at home chips away at democratic freedoms, and high-intensity warfare abroad delivers democracy with bombs, tanks, and chemical warfare. </w:t>
      </w:r>
      <w:r w:rsidRPr="00BE00A8">
        <w:rPr>
          <w:rStyle w:val="TitleChar"/>
          <w:highlight w:val="green"/>
        </w:rPr>
        <w:t>The global cost</w:t>
      </w:r>
      <w:r w:rsidRPr="00D15E7B">
        <w:rPr>
          <w:sz w:val="16"/>
        </w:rPr>
        <w:t xml:space="preserve"> of these neoliberal commitments </w:t>
      </w:r>
      <w:r w:rsidRPr="00BE00A8">
        <w:rPr>
          <w:rStyle w:val="TitleChar"/>
          <w:highlight w:val="green"/>
        </w:rPr>
        <w:t>is massive</w:t>
      </w:r>
      <w:r w:rsidRPr="00D15E7B">
        <w:rPr>
          <w:sz w:val="16"/>
        </w:rPr>
        <w:t xml:space="preserve"> human </w:t>
      </w:r>
      <w:r w:rsidRPr="00BE00A8">
        <w:rPr>
          <w:rStyle w:val="TitleChar"/>
          <w:highlight w:val="green"/>
        </w:rPr>
        <w:t>suffering</w:t>
      </w:r>
      <w:r w:rsidRPr="00D15E7B">
        <w:rPr>
          <w:sz w:val="16"/>
        </w:rPr>
        <w:t xml:space="preserve"> and death, delivered not only in the form of bombs and the barbaric practices of occupying armies but also in structural adjustment policies in which the drive for land, resources, profits, and goods are implemented by global financial institutions such as the World Bank and the International Monetary Fund. </w:t>
      </w:r>
      <w:r w:rsidRPr="00C857F9">
        <w:rPr>
          <w:rStyle w:val="Emphasis"/>
          <w:highlight w:val="green"/>
        </w:rPr>
        <w:t>Global lawlessness and armed violence</w:t>
      </w:r>
      <w:r w:rsidRPr="00BE00A8">
        <w:rPr>
          <w:rStyle w:val="TitleChar"/>
          <w:highlight w:val="green"/>
        </w:rPr>
        <w:t xml:space="preserve"> </w:t>
      </w:r>
      <w:r w:rsidRPr="00D15E7B">
        <w:rPr>
          <w:sz w:val="16"/>
        </w:rPr>
        <w:t xml:space="preserve">accompany the imperative of free trade, the virtues of </w:t>
      </w:r>
      <w:r w:rsidRPr="00BE00A8">
        <w:rPr>
          <w:rStyle w:val="TitleChar"/>
          <w:highlight w:val="green"/>
        </w:rPr>
        <w:t>a market without boundaries</w:t>
      </w:r>
      <w:r w:rsidRPr="00D15E7B">
        <w:rPr>
          <w:sz w:val="16"/>
        </w:rPr>
        <w:t xml:space="preserve">, and the promise of a Western-style democracy imposed through military solutions, ushering in the age of rogue sovereignty on a global scale. Under such conditions, human suffering and hardship reach unprecedented levels of intensity. In a rare moment of truth, Thomas Friedman, the columnist for the New York Times, precisely argued for the use of U.S. power—including military force—to support this antidemocratic world order. He claimed that "the hidden hand of the market will never work without the hidden </w:t>
      </w:r>
      <w:proofErr w:type="gramStart"/>
      <w:r w:rsidRPr="00D15E7B">
        <w:rPr>
          <w:sz w:val="16"/>
        </w:rPr>
        <w:t>fist.</w:t>
      </w:r>
      <w:proofErr w:type="gramEnd"/>
      <w:r w:rsidRPr="00D15E7B">
        <w:rPr>
          <w:sz w:val="16"/>
        </w:rPr>
        <w:t xml:space="preserve"> . . . And the hidden fist that keeps the world safe for Silicon Valley's technologies to flourish is called the US Army, Air Force, Navy and Marine Corps."11 As Mark Rupert points out, "In Friedman's twisted world, if people are to realize their deepest aspirations—the longing for a better life which comes from their very souls—they must stare down the barrel of [End Page 165] Uncle Sam's gun."12 As neoliberals in the Bush administration implement policies at home to reduce taxation and regulation while spending billions on wars abroad, they slash funds that benefit the sick, the elderly, </w:t>
      </w:r>
      <w:proofErr w:type="gramStart"/>
      <w:r w:rsidRPr="00D15E7B">
        <w:rPr>
          <w:sz w:val="16"/>
        </w:rPr>
        <w:t>the</w:t>
      </w:r>
      <w:proofErr w:type="gramEnd"/>
      <w:r w:rsidRPr="00D15E7B">
        <w:rPr>
          <w:sz w:val="16"/>
        </w:rPr>
        <w:t xml:space="preserve"> poor, and young people. But public resources are diverted not only from crucial domestic problems ranging from poverty and unemployment to hunger; they are also diverted from addressing the fate of some 45 million children in "the world's poor countries [who] will die needlessly over the next decade," as reported by the British-based group Oxfam.13 The U.S. commitment to market fundamentalism elevates profits over human needs and consequently offers few displays of compassion, aid, or relief for millions of poor and abandoned children in the world who do not have adequate shelter, who are severely hungry, who have no access to health care or safe water, and who succumb needlessly to the ravages of AIDS and other diseases.14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budget."15 Carol Bellamy, the executive director of UNICEF, outlines the consequences of the broken promises to children by advanced capitalist countries such as the United States. She writes, </w:t>
      </w:r>
      <w:proofErr w:type="gramStart"/>
      <w:r w:rsidRPr="00D15E7B">
        <w:rPr>
          <w:sz w:val="16"/>
        </w:rPr>
        <w:t>Today</w:t>
      </w:r>
      <w:proofErr w:type="gramEnd"/>
      <w:r w:rsidRPr="00D15E7B">
        <w:rPr>
          <w:sz w:val="16"/>
        </w:rPr>
        <w:t xml:space="preserve"> </w:t>
      </w:r>
      <w:r w:rsidRPr="00BE00A8">
        <w:rPr>
          <w:rStyle w:val="TitleChar"/>
          <w:highlight w:val="green"/>
        </w:rPr>
        <w:t xml:space="preserve">more than one billion children are suffering extreme deprivations from </w:t>
      </w:r>
      <w:r w:rsidRPr="00C857F9">
        <w:rPr>
          <w:rStyle w:val="Emphasis"/>
          <w:highlight w:val="green"/>
        </w:rPr>
        <w:t>poverty, war, and HIV/AIDS</w:t>
      </w:r>
      <w:r w:rsidRPr="00BE00A8">
        <w:rPr>
          <w:rStyle w:val="TitleChar"/>
          <w:highlight w:val="green"/>
        </w:rPr>
        <w:t>.</w:t>
      </w:r>
      <w:r w:rsidRPr="00D15E7B">
        <w:rPr>
          <w:sz w:val="16"/>
        </w:rPr>
        <w:t xml:space="preserve"> The specifics are staggering: 640 million children without adequate shelter, 400 million children without access to safe water, and 270 million children without access to basic health services. AIDS has orphaned 15 million children. During the 1990s alone, war forced 20 million children to leave their homes.16  </w:t>
      </w:r>
    </w:p>
    <w:p w14:paraId="1CB42F73" w14:textId="77777777" w:rsidR="00A11D4E" w:rsidRDefault="00A11D4E" w:rsidP="00A11D4E">
      <w:pPr>
        <w:pStyle w:val="Heading3"/>
      </w:pPr>
      <w:bookmarkStart w:id="12" w:name="_Toc234221813"/>
      <w:r>
        <w:lastRenderedPageBreak/>
        <w:t>EXT – Unsustainable</w:t>
      </w:r>
      <w:bookmarkEnd w:id="12"/>
      <w:r>
        <w:t xml:space="preserve"> </w:t>
      </w:r>
    </w:p>
    <w:p w14:paraId="478D094C" w14:textId="049B8385" w:rsidR="00A11D4E" w:rsidRPr="00803CDC" w:rsidRDefault="00A11D4E" w:rsidP="00A11D4E">
      <w:pPr>
        <w:pStyle w:val="Heading4"/>
      </w:pPr>
      <w:r>
        <w:t xml:space="preserve">Neoliberal systems are </w:t>
      </w:r>
      <w:r w:rsidRPr="00854427">
        <w:rPr>
          <w:u w:val="single"/>
        </w:rPr>
        <w:t>unsustainable</w:t>
      </w:r>
      <w:r>
        <w:t xml:space="preserve"> </w:t>
      </w:r>
      <w:r w:rsidR="009463A1">
        <w:t xml:space="preserve">as </w:t>
      </w:r>
      <w:r w:rsidRPr="00854427">
        <w:rPr>
          <w:u w:val="single"/>
        </w:rPr>
        <w:t>environmental collapse and war</w:t>
      </w:r>
      <w:r>
        <w:t xml:space="preserve"> make extinction inevitable</w:t>
      </w:r>
    </w:p>
    <w:p w14:paraId="08AA7D22" w14:textId="77777777" w:rsidR="00A11D4E" w:rsidRDefault="00A11D4E" w:rsidP="00A11D4E">
      <w:r w:rsidRPr="00C4654F">
        <w:rPr>
          <w:rStyle w:val="StyleStyleBold12pt"/>
        </w:rPr>
        <w:t xml:space="preserve">Shearman </w:t>
      </w:r>
      <w:r>
        <w:rPr>
          <w:rStyle w:val="StyleStyleBold12pt"/>
        </w:rPr>
        <w:t>‘</w:t>
      </w:r>
      <w:r w:rsidRPr="00C4654F">
        <w:rPr>
          <w:rStyle w:val="StyleStyleBold12pt"/>
        </w:rPr>
        <w:t>7</w:t>
      </w:r>
      <w:r w:rsidRPr="00A15FC6">
        <w:rPr>
          <w:sz w:val="16"/>
          <w:szCs w:val="16"/>
        </w:rPr>
        <w:t>, (</w:t>
      </w:r>
      <w:proofErr w:type="gramStart"/>
      <w:r w:rsidRPr="00A15FC6">
        <w:rPr>
          <w:sz w:val="16"/>
          <w:szCs w:val="16"/>
        </w:rPr>
        <w:t>David ,</w:t>
      </w:r>
      <w:proofErr w:type="gramEnd"/>
      <w:r w:rsidRPr="00A15FC6">
        <w:rPr>
          <w:sz w:val="16"/>
          <w:szCs w:val="16"/>
        </w:rPr>
        <w:t xml:space="preserve">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4-6)</w:t>
      </w:r>
    </w:p>
    <w:p w14:paraId="0F8F30A2" w14:textId="77777777" w:rsidR="00A11D4E" w:rsidRDefault="00A11D4E" w:rsidP="00A11D4E">
      <w:pPr>
        <w:rPr>
          <w:sz w:val="12"/>
        </w:rPr>
      </w:pPr>
      <w:r w:rsidRPr="00052A67">
        <w:rPr>
          <w:sz w:val="16"/>
        </w:rPr>
        <w:t xml:space="preserve">This </w:t>
      </w:r>
      <w:r w:rsidRPr="00A85803">
        <w:rPr>
          <w:rStyle w:val="Emphasis"/>
          <w:highlight w:val="green"/>
        </w:rPr>
        <w:t>impending crisis</w:t>
      </w:r>
      <w:r w:rsidRPr="00052A67">
        <w:rPr>
          <w:sz w:val="16"/>
          <w:highlight w:val="green"/>
        </w:rPr>
        <w:t xml:space="preserve"> </w:t>
      </w:r>
      <w:r w:rsidRPr="00BE00A8">
        <w:rPr>
          <w:rStyle w:val="TitleChar"/>
          <w:highlight w:val="green"/>
        </w:rPr>
        <w:t>is caused by</w:t>
      </w:r>
      <w:r w:rsidRPr="008426B9">
        <w:rPr>
          <w:rStyle w:val="TitleChar"/>
        </w:rPr>
        <w:t xml:space="preserve"> </w:t>
      </w:r>
      <w:r w:rsidRPr="00052A67">
        <w:rPr>
          <w:sz w:val="16"/>
        </w:rPr>
        <w:t>the</w:t>
      </w:r>
      <w:r w:rsidRPr="008426B9">
        <w:rPr>
          <w:rStyle w:val="TitleChar"/>
        </w:rPr>
        <w:t xml:space="preserve"> </w:t>
      </w:r>
      <w:r w:rsidRPr="00BE00A8">
        <w:rPr>
          <w:rStyle w:val="TitleChar"/>
          <w:highlight w:val="green"/>
        </w:rPr>
        <w:t>accelerating damage to the</w:t>
      </w:r>
      <w:r w:rsidRPr="00052A67">
        <w:rPr>
          <w:sz w:val="16"/>
        </w:rPr>
        <w:t xml:space="preserve"> natural</w:t>
      </w:r>
      <w:r w:rsidRPr="008426B9">
        <w:rPr>
          <w:rStyle w:val="TitleChar"/>
          <w:bdr w:val="single" w:sz="4" w:space="0" w:color="auto"/>
        </w:rPr>
        <w:t xml:space="preserve"> </w:t>
      </w:r>
      <w:r w:rsidRPr="00A85803">
        <w:rPr>
          <w:rStyle w:val="Emphasis"/>
          <w:highlight w:val="green"/>
        </w:rPr>
        <w:t>environment</w:t>
      </w:r>
      <w:r w:rsidRPr="00BE00A8">
        <w:rPr>
          <w:rStyle w:val="TitleChar"/>
          <w:highlight w:val="green"/>
          <w:bdr w:val="single" w:sz="4" w:space="0" w:color="auto"/>
        </w:rPr>
        <w:t xml:space="preserve"> on which humans depend for</w:t>
      </w:r>
      <w:r w:rsidRPr="008426B9">
        <w:rPr>
          <w:rStyle w:val="TitleChar"/>
          <w:bdr w:val="single" w:sz="4" w:space="0" w:color="auto"/>
        </w:rPr>
        <w:t xml:space="preserve"> their </w:t>
      </w:r>
      <w:r w:rsidRPr="00A85803">
        <w:rPr>
          <w:rStyle w:val="Emphasis"/>
          <w:highlight w:val="green"/>
        </w:rPr>
        <w:t>survival</w:t>
      </w:r>
      <w:r w:rsidRPr="00052A67">
        <w:rPr>
          <w:sz w:val="16"/>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BE00A8">
        <w:rPr>
          <w:rStyle w:val="TitleChar"/>
          <w:highlight w:val="green"/>
        </w:rPr>
        <w:t>War may be inevitable but it is</w:t>
      </w:r>
      <w:r w:rsidRPr="00052A67">
        <w:rPr>
          <w:sz w:val="16"/>
          <w:highlight w:val="green"/>
        </w:rPr>
        <w:t xml:space="preserve"> </w:t>
      </w:r>
      <w:r w:rsidRPr="00BE00A8">
        <w:rPr>
          <w:rStyle w:val="TitleChar"/>
          <w:highlight w:val="green"/>
          <w:bdr w:val="single" w:sz="4" w:space="0" w:color="auto"/>
        </w:rPr>
        <w:t>unpredictable</w:t>
      </w:r>
      <w:r w:rsidRPr="00F5630A">
        <w:rPr>
          <w:rStyle w:val="TitleChar"/>
          <w:bdr w:val="single" w:sz="4" w:space="0" w:color="auto"/>
        </w:rPr>
        <w:t xml:space="preserve"> </w:t>
      </w:r>
      <w:r w:rsidRPr="00052A67">
        <w:rPr>
          <w:sz w:val="16"/>
        </w:rPr>
        <w:t>in time and place, whereas</w:t>
      </w:r>
      <w:r w:rsidRPr="00F5630A">
        <w:rPr>
          <w:rStyle w:val="TitleChar"/>
        </w:rPr>
        <w:t xml:space="preserve"> </w:t>
      </w:r>
      <w:r w:rsidRPr="00BE00A8">
        <w:rPr>
          <w:rStyle w:val="TitleChar"/>
          <w:highlight w:val="green"/>
        </w:rPr>
        <w:t>environmental degradation is</w:t>
      </w:r>
      <w:r w:rsidRPr="00052A67">
        <w:rPr>
          <w:sz w:val="16"/>
          <w:highlight w:val="green"/>
        </w:rPr>
        <w:t xml:space="preserve"> </w:t>
      </w:r>
      <w:r w:rsidRPr="00BE00A8">
        <w:rPr>
          <w:rStyle w:val="TitleChar"/>
          <w:highlight w:val="green"/>
          <w:bdr w:val="single" w:sz="4" w:space="0" w:color="auto"/>
        </w:rPr>
        <w:t>relentless and has</w:t>
      </w:r>
      <w:r w:rsidRPr="00F5630A">
        <w:rPr>
          <w:rStyle w:val="TitleChar"/>
          <w:bdr w:val="single" w:sz="4" w:space="0" w:color="auto"/>
        </w:rPr>
        <w:t xml:space="preserve"> </w:t>
      </w:r>
      <w:r w:rsidRPr="00052A67">
        <w:rPr>
          <w:sz w:val="16"/>
        </w:rPr>
        <w:t>progressively received increasing</w:t>
      </w:r>
      <w:r w:rsidRPr="00F5630A">
        <w:rPr>
          <w:rStyle w:val="TitleChar"/>
          <w:bdr w:val="single" w:sz="4" w:space="0" w:color="auto"/>
        </w:rPr>
        <w:t xml:space="preserve"> </w:t>
      </w:r>
      <w:r w:rsidRPr="00BE00A8">
        <w:rPr>
          <w:rStyle w:val="TitleChar"/>
          <w:highlight w:val="green"/>
          <w:bdr w:val="single" w:sz="4" w:space="0" w:color="auto"/>
        </w:rPr>
        <w:t>scientific evidence</w:t>
      </w:r>
      <w:r w:rsidRPr="00052A67">
        <w:rPr>
          <w:sz w:val="16"/>
        </w:rPr>
        <w:t xml:space="preserve">. Humanity has a record of doomsayers, most invariably wrong, which has brought a justifiable immunity to their utterances. Warnings were present in The Tales of Ovid and in the Old and New Testaments of the Bible, and in more recent times some of the </w:t>
      </w:r>
      <w:r w:rsidRPr="00BE00A8">
        <w:rPr>
          <w:rStyle w:val="TitleChar"/>
          <w:highlight w:val="green"/>
        </w:rPr>
        <w:t>predictions from</w:t>
      </w:r>
      <w:r w:rsidRPr="00052A67">
        <w:rPr>
          <w:sz w:val="16"/>
        </w:rPr>
        <w:t xml:space="preserve"> Thomas </w:t>
      </w:r>
      <w:r w:rsidRPr="00BE00A8">
        <w:rPr>
          <w:rStyle w:val="TitleChar"/>
          <w:highlight w:val="green"/>
        </w:rPr>
        <w:t>Malthus and</w:t>
      </w:r>
      <w:r w:rsidRPr="00F5630A">
        <w:rPr>
          <w:rStyle w:val="TitleChar"/>
        </w:rPr>
        <w:t xml:space="preserve"> </w:t>
      </w:r>
      <w:r w:rsidRPr="00052A67">
        <w:rPr>
          <w:sz w:val="16"/>
        </w:rPr>
        <w:t xml:space="preserve">from the Club of Rome in 1972, together with the “population bomb” of Paul </w:t>
      </w:r>
      <w:r w:rsidRPr="00F5630A">
        <w:rPr>
          <w:rStyle w:val="TitleChar"/>
        </w:rPr>
        <w:t xml:space="preserve">Ehrlich, </w:t>
      </w:r>
      <w:r w:rsidRPr="00BE00A8">
        <w:rPr>
          <w:rStyle w:val="TitleChar"/>
          <w:highlight w:val="green"/>
        </w:rPr>
        <w:t>have not eventuated</w:t>
      </w:r>
      <w:r w:rsidRPr="00052A67">
        <w:rPr>
          <w:sz w:val="16"/>
        </w:rPr>
        <w:t>. The frequent apocalyptic predictions from the environmental movement are unpopular and have been vigorously attacked. So it must be asked, what is different about</w:t>
      </w:r>
      <w:r w:rsidRPr="00F5630A">
        <w:rPr>
          <w:rStyle w:val="TitleChar"/>
          <w:bdr w:val="single" w:sz="4" w:space="0" w:color="auto"/>
        </w:rPr>
        <w:t xml:space="preserve"> </w:t>
      </w:r>
      <w:r w:rsidRPr="00BE00A8">
        <w:rPr>
          <w:rStyle w:val="TitleChar"/>
          <w:highlight w:val="green"/>
          <w:bdr w:val="single" w:sz="4" w:space="0" w:color="auto"/>
        </w:rPr>
        <w:t>the present warnings</w:t>
      </w:r>
      <w:r w:rsidRPr="00F5630A">
        <w:rPr>
          <w:rStyle w:val="TitleChar"/>
          <w:bdr w:val="single" w:sz="4" w:space="0" w:color="auto"/>
        </w:rPr>
        <w:t>?</w:t>
      </w:r>
      <w:r w:rsidRPr="00052A67">
        <w:rPr>
          <w:sz w:val="16"/>
        </w:rPr>
        <w:t xml:space="preserve"> 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they</w:t>
      </w:r>
      <w:r w:rsidRPr="00F5630A">
        <w:rPr>
          <w:rStyle w:val="TitleChar"/>
        </w:rPr>
        <w:t xml:space="preserve"> </w:t>
      </w:r>
      <w:r w:rsidRPr="00BE00A8">
        <w:rPr>
          <w:rStyle w:val="TitleChar"/>
          <w:highlight w:val="green"/>
        </w:rPr>
        <w:t>are based on</w:t>
      </w:r>
      <w:r w:rsidRPr="00F5630A">
        <w:rPr>
          <w:rStyle w:val="TitleChar"/>
        </w:rPr>
        <w:t xml:space="preserve"> </w:t>
      </w:r>
      <w:r w:rsidRPr="00052A67">
        <w:rPr>
          <w:sz w:val="16"/>
        </w:rPr>
        <w:t>the most</w:t>
      </w:r>
      <w:r w:rsidRPr="00F5630A">
        <w:rPr>
          <w:rStyle w:val="TitleChar"/>
          <w:bdr w:val="single" w:sz="4" w:space="0" w:color="auto"/>
        </w:rPr>
        <w:t xml:space="preserve"> </w:t>
      </w:r>
      <w:r w:rsidRPr="00BE00A8">
        <w:rPr>
          <w:rStyle w:val="TitleChar"/>
          <w:highlight w:val="green"/>
          <w:bdr w:val="single" w:sz="4" w:space="0" w:color="auto"/>
        </w:rPr>
        <w:t>detailed and compelling science produced with</w:t>
      </w:r>
      <w:r w:rsidRPr="00F5630A">
        <w:rPr>
          <w:rStyle w:val="TitleChar"/>
          <w:bdr w:val="single" w:sz="4" w:space="0" w:color="auto"/>
        </w:rPr>
        <w:t xml:space="preserve"> </w:t>
      </w:r>
      <w:r w:rsidRPr="00052A67">
        <w:rPr>
          <w:sz w:val="16"/>
        </w:rPr>
        <w:t>the same</w:t>
      </w:r>
      <w:r w:rsidRPr="00F5630A">
        <w:rPr>
          <w:rStyle w:val="TitleChar"/>
          <w:bdr w:val="single" w:sz="4" w:space="0" w:color="auto"/>
        </w:rPr>
        <w:t xml:space="preserve"> </w:t>
      </w:r>
      <w:r w:rsidRPr="00BE00A8">
        <w:rPr>
          <w:rStyle w:val="TitleChar"/>
          <w:highlight w:val="green"/>
          <w:bdr w:val="single" w:sz="4" w:space="0" w:color="auto"/>
        </w:rPr>
        <w:t>scientific rigor</w:t>
      </w:r>
      <w:r w:rsidRPr="00052A67">
        <w:rPr>
          <w:sz w:val="16"/>
        </w:rPr>
        <w:t xml:space="preserve"> that has seen humans</w:t>
      </w:r>
      <w:r w:rsidRPr="00F5630A">
        <w:rPr>
          <w:rStyle w:val="TitleChar"/>
        </w:rPr>
        <w:t xml:space="preserve"> </w:t>
      </w:r>
      <w:r w:rsidRPr="00052A67">
        <w:rPr>
          <w:sz w:val="16"/>
        </w:rPr>
        <w:t xml:space="preserve">travel to the moon and create worldwide communication systems. Secondly, </w:t>
      </w:r>
      <w:r w:rsidRPr="00BE00A8">
        <w:rPr>
          <w:rStyle w:val="TitleChar"/>
          <w:highlight w:val="green"/>
        </w:rPr>
        <w:t>this</w:t>
      </w:r>
      <w:r w:rsidRPr="00F5630A">
        <w:rPr>
          <w:rStyle w:val="TitleChar"/>
        </w:rPr>
        <w:t xml:space="preserve"> </w:t>
      </w:r>
      <w:r w:rsidRPr="00052A67">
        <w:rPr>
          <w:sz w:val="16"/>
        </w:rPr>
        <w:t>science</w:t>
      </w:r>
      <w:r w:rsidRPr="00F5630A">
        <w:rPr>
          <w:rStyle w:val="TitleChar"/>
        </w:rPr>
        <w:t xml:space="preserve"> </w:t>
      </w:r>
      <w:r w:rsidRPr="00BE00A8">
        <w:rPr>
          <w:rStyle w:val="TitleChar"/>
          <w:highlight w:val="green"/>
        </w:rPr>
        <w:t>embraces a</w:t>
      </w:r>
      <w:r w:rsidRPr="00052A67">
        <w:rPr>
          <w:sz w:val="16"/>
          <w:highlight w:val="green"/>
        </w:rPr>
        <w:t xml:space="preserve"> </w:t>
      </w:r>
      <w:r w:rsidRPr="00BE00A8">
        <w:rPr>
          <w:rStyle w:val="TitleChar"/>
          <w:highlight w:val="green"/>
          <w:bdr w:val="single" w:sz="4" w:space="0" w:color="auto"/>
        </w:rPr>
        <w:t>range of disciplines</w:t>
      </w:r>
      <w:r w:rsidRPr="00052A67">
        <w:rPr>
          <w:sz w:val="16"/>
        </w:rPr>
        <w:t xml:space="preserve"> of ecology, epidemiology, climatology, marine and fresh water science, agricultural</w:t>
      </w:r>
      <w:r w:rsidRPr="00F5630A">
        <w:rPr>
          <w:rStyle w:val="TitleChar"/>
        </w:rPr>
        <w:t xml:space="preserve"> </w:t>
      </w:r>
      <w:r w:rsidRPr="00052A67">
        <w:rPr>
          <w:sz w:val="16"/>
        </w:rPr>
        <w:t xml:space="preserve">science, and many more, </w:t>
      </w:r>
      <w:r w:rsidRPr="00BE00A8">
        <w:rPr>
          <w:rStyle w:val="TitleChar"/>
          <w:highlight w:val="green"/>
          <w:bdr w:val="single" w:sz="4" w:space="0" w:color="auto"/>
        </w:rPr>
        <w:t>all of which agree on the nature and severity of the problems</w:t>
      </w:r>
      <w:r w:rsidRPr="00052A67">
        <w:rPr>
          <w:sz w:val="16"/>
        </w:rPr>
        <w:t>. Thirdly, there is virtual unanimity of thousands of scientists on the grave nature of these problems. Only a handful of skeptics remain. During the past decade many distinguished scientists, including numerous Nobel Laureates, have warned that humanity has perhaps one or two generations to act to avoid global ecological catastrophe. As but one example of this multidimensional problem, the Intergovernmental Panel on Climate Change (IPCC) has warned that global warming caused by fossil fuel consumption may be accelerating.7 Yet climate change is but one of a host of</w:t>
      </w:r>
      <w:r w:rsidRPr="00F5630A">
        <w:rPr>
          <w:rStyle w:val="TitleChar"/>
        </w:rPr>
        <w:t xml:space="preserve"> </w:t>
      </w:r>
      <w:r w:rsidRPr="00BE00A8">
        <w:rPr>
          <w:rStyle w:val="TitleChar"/>
          <w:highlight w:val="green"/>
        </w:rPr>
        <w:t>interrelated environmental problems</w:t>
      </w:r>
      <w:r w:rsidRPr="00F5630A">
        <w:rPr>
          <w:rStyle w:val="TitleChar"/>
        </w:rPr>
        <w:t xml:space="preserve"> </w:t>
      </w:r>
      <w:r w:rsidRPr="00052A67">
        <w:rPr>
          <w:sz w:val="16"/>
        </w:rPr>
        <w:t xml:space="preserve">that </w:t>
      </w:r>
      <w:r w:rsidRPr="00BE00A8">
        <w:rPr>
          <w:rStyle w:val="TitleChar"/>
          <w:highlight w:val="green"/>
          <w:bdr w:val="single" w:sz="4" w:space="0" w:color="auto"/>
        </w:rPr>
        <w:t>threaten humanity</w:t>
      </w:r>
      <w:r w:rsidRPr="00052A67">
        <w:rPr>
          <w:sz w:val="16"/>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BE00A8">
        <w:rPr>
          <w:rStyle w:val="TitleChar"/>
          <w:highlight w:val="green"/>
        </w:rPr>
        <w:t>humanity has moved</w:t>
      </w:r>
      <w:r w:rsidRPr="00052A67">
        <w:rPr>
          <w:sz w:val="16"/>
        </w:rPr>
        <w:t xml:space="preserve"> </w:t>
      </w:r>
      <w:r w:rsidRPr="00BE00A8">
        <w:rPr>
          <w:rStyle w:val="TitleChar"/>
          <w:highlight w:val="green"/>
          <w:bdr w:val="single" w:sz="4" w:space="0" w:color="auto"/>
        </w:rPr>
        <w:t>one step closer to doom</w:t>
      </w:r>
      <w:r w:rsidRPr="00052A67">
        <w:rPr>
          <w:sz w:val="16"/>
        </w:rPr>
        <w:t>.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w:t>
      </w:r>
      <w:proofErr w:type="gramStart"/>
      <w:r w:rsidRPr="00052A67">
        <w:rPr>
          <w:sz w:val="16"/>
        </w:rPr>
        <w:t>,8</w:t>
      </w:r>
      <w:proofErr w:type="gramEnd"/>
      <w:r w:rsidRPr="00052A67">
        <w:rPr>
          <w:sz w:val="16"/>
        </w:rPr>
        <w:t xml:space="preserve">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w:t>
      </w:r>
      <w:proofErr w:type="gramStart"/>
      <w:r w:rsidRPr="00052A67">
        <w:rPr>
          <w:sz w:val="16"/>
        </w:rPr>
        <w:t>These</w:t>
      </w:r>
      <w:proofErr w:type="gramEnd"/>
      <w:r w:rsidRPr="00052A67">
        <w:rPr>
          <w:sz w:val="16"/>
        </w:rPr>
        <w:t xml:space="preserve"> substantiated that most environmental systems are suffering from critical stress and that the developed countries are the main culprits. It was necessary to make a transition to economies that provide increased human welfare and less consumption of energy and materials. It seems inconceivable that the consensus view of all these scientists could be wrong. There have been numerous international conferences of governments, industry groups, and environmental groups to discuss the problems and develop strategy, yet widespread deterioration of the environment accelerates. What is the evidence? The Guide to World Resources, 2000 –2001: People and Ecosystems, The Fraying Web of Life10 was a joint report of the United Nations Development Program, the United Nations Environment Program, the World Bank, and the World Resources Institute. The state of the world’s agricultural, coastal forest, freshwater, and grassland ecosystems were analyzed using 23 criteria such as food production, water quantity, and biodiversity. Eighteen of the criteria were decreasing,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w:t>
      </w:r>
      <w:proofErr w:type="gramStart"/>
      <w:r w:rsidRPr="00052A67">
        <w:rPr>
          <w:sz w:val="16"/>
        </w:rPr>
        <w:t>It</w:t>
      </w:r>
      <w:proofErr w:type="gramEnd"/>
      <w:r w:rsidRPr="00052A67">
        <w:rPr>
          <w:sz w:val="16"/>
        </w:rPr>
        <w:t xml:space="preserve"> stated that approximately </w:t>
      </w:r>
      <w:r w:rsidRPr="00A85803">
        <w:rPr>
          <w:rStyle w:val="StyleBoldUnderline"/>
          <w:highlight w:val="green"/>
        </w:rPr>
        <w:t>60 percent of</w:t>
      </w:r>
      <w:r w:rsidRPr="00A85803">
        <w:rPr>
          <w:rStyle w:val="StyleBoldUnderline"/>
        </w:rPr>
        <w:t xml:space="preserve"> the </w:t>
      </w:r>
      <w:r w:rsidRPr="00A85803">
        <w:rPr>
          <w:rStyle w:val="StyleBoldUnderline"/>
          <w:highlight w:val="green"/>
        </w:rPr>
        <w:t>ecosystem services that support life on earth</w:t>
      </w:r>
      <w:r w:rsidRPr="00052A67">
        <w:rPr>
          <w:sz w:val="16"/>
        </w:rPr>
        <w:t>—such as fresh water, fisheries, and the regulation of air, water, and climate—</w:t>
      </w:r>
      <w:r w:rsidRPr="00A85803">
        <w:rPr>
          <w:rStyle w:val="StyleBoldUnderline"/>
          <w:highlight w:val="green"/>
        </w:rPr>
        <w:t>are being degraded</w:t>
      </w:r>
      <w:r w:rsidRPr="00052A67">
        <w:rPr>
          <w:sz w:val="16"/>
        </w:rPr>
        <w:t xml:space="preserve"> or used</w:t>
      </w:r>
      <w:r w:rsidRPr="00A85803">
        <w:t xml:space="preserve"> </w:t>
      </w:r>
      <w:r w:rsidRPr="00A85803">
        <w:rPr>
          <w:rStyle w:val="Emphasis"/>
          <w:highlight w:val="green"/>
        </w:rPr>
        <w:t>unsustainably</w:t>
      </w:r>
      <w:r w:rsidRPr="00052A67">
        <w:rPr>
          <w:sz w:val="16"/>
        </w:rPr>
        <w:t xml:space="preserve">. As a result the Millennium Goals agreed to by the UN in 2000 for addressing poverty and hunger will not be met and human </w:t>
      </w:r>
      <w:proofErr w:type="gramStart"/>
      <w:r w:rsidRPr="00052A67">
        <w:rPr>
          <w:sz w:val="16"/>
        </w:rPr>
        <w:t>well-being</w:t>
      </w:r>
      <w:proofErr w:type="gramEnd"/>
      <w:r w:rsidRPr="00052A67">
        <w:rPr>
          <w:sz w:val="16"/>
        </w:rPr>
        <w:t xml:space="preserve"> will be seriously </w:t>
      </w:r>
      <w:r w:rsidRPr="00803CDC">
        <w:rPr>
          <w:sz w:val="12"/>
        </w:rPr>
        <w:t>affected.</w:t>
      </w:r>
    </w:p>
    <w:p w14:paraId="034981EF" w14:textId="77777777" w:rsidR="00A11D4E" w:rsidRPr="00803CDC" w:rsidRDefault="00A11D4E" w:rsidP="00A11D4E">
      <w:pPr>
        <w:rPr>
          <w:sz w:val="12"/>
        </w:rPr>
      </w:pPr>
    </w:p>
    <w:p w14:paraId="41F94930" w14:textId="77777777" w:rsidR="00BF44B0" w:rsidRDefault="00BF44B0" w:rsidP="00A11D4E">
      <w:pPr>
        <w:pStyle w:val="Heading4"/>
        <w:rPr>
          <w:rStyle w:val="StyleStyleBold12pt"/>
          <w:b/>
          <w:sz w:val="24"/>
        </w:rPr>
        <w:sectPr w:rsidR="00BF44B0" w:rsidSect="00675C39">
          <w:pgSz w:w="12240" w:h="15840"/>
          <w:pgMar w:top="1440" w:right="1440" w:bottom="1008" w:left="1440" w:header="720" w:footer="720" w:gutter="0"/>
          <w:cols w:space="720"/>
          <w:docGrid w:linePitch="360"/>
        </w:sectPr>
      </w:pPr>
    </w:p>
    <w:p w14:paraId="360A6173" w14:textId="66576637" w:rsidR="00A11D4E" w:rsidRPr="00803CDC" w:rsidRDefault="00A11D4E" w:rsidP="00A11D4E">
      <w:pPr>
        <w:pStyle w:val="Heading4"/>
        <w:rPr>
          <w:rStyle w:val="StyleStyleBold12pt"/>
          <w:b/>
          <w:bCs w:val="0"/>
          <w:sz w:val="24"/>
        </w:rPr>
      </w:pPr>
      <w:r>
        <w:rPr>
          <w:rStyle w:val="StyleStyleBold12pt"/>
          <w:b/>
          <w:sz w:val="24"/>
        </w:rPr>
        <w:lastRenderedPageBreak/>
        <w:t>The best studies prove the system is unsustainable – only the alternative can save us</w:t>
      </w:r>
    </w:p>
    <w:p w14:paraId="47495863" w14:textId="77777777" w:rsidR="00A11D4E" w:rsidRPr="00803CDC" w:rsidRDefault="00A11D4E" w:rsidP="00A11D4E">
      <w:pPr>
        <w:rPr>
          <w:sz w:val="14"/>
        </w:rPr>
      </w:pPr>
      <w:proofErr w:type="spellStart"/>
      <w:r>
        <w:rPr>
          <w:rStyle w:val="StyleStyleBold12pt"/>
        </w:rPr>
        <w:t>Rockstrom</w:t>
      </w:r>
      <w:proofErr w:type="spellEnd"/>
      <w:r>
        <w:rPr>
          <w:rStyle w:val="StyleStyleBold12pt"/>
        </w:rPr>
        <w:t xml:space="preserve"> et al</w:t>
      </w:r>
      <w:r w:rsidRPr="00103107">
        <w:rPr>
          <w:rStyle w:val="StyleStyleBold12pt"/>
        </w:rPr>
        <w:t xml:space="preserve"> </w:t>
      </w:r>
      <w:r>
        <w:rPr>
          <w:rStyle w:val="StyleStyleBold12pt"/>
        </w:rPr>
        <w:t>‘</w:t>
      </w:r>
      <w:r w:rsidRPr="00103107">
        <w:rPr>
          <w:rStyle w:val="StyleStyleBold12pt"/>
        </w:rPr>
        <w:t>9</w:t>
      </w:r>
      <w:r w:rsidRPr="0033733B">
        <w:rPr>
          <w:sz w:val="14"/>
        </w:rPr>
        <w:t xml:space="preserve"> (“International scientists set boundaries for survival”. September 23, 2009. </w:t>
      </w:r>
      <w:hyperlink r:id="rId17" w:history="1">
        <w:r w:rsidRPr="0033733B">
          <w:rPr>
            <w:rStyle w:val="Hyperlink"/>
            <w:sz w:val="14"/>
          </w:rPr>
          <w:t>https://asunews.asu.edu/20090923_planetaryboundaries</w:t>
        </w:r>
      </w:hyperlink>
      <w:r w:rsidRPr="0033733B">
        <w:rPr>
          <w:sz w:val="14"/>
        </w:rPr>
        <w:t xml:space="preserve">. Citing </w:t>
      </w:r>
      <w:r w:rsidRPr="0033733B">
        <w:rPr>
          <w:i/>
          <w:sz w:val="14"/>
        </w:rPr>
        <w:t>Nature</w:t>
      </w:r>
      <w:r w:rsidRPr="0033733B">
        <w:rPr>
          <w:sz w:val="14"/>
        </w:rPr>
        <w:t xml:space="preserve"> article “A safe operating space for humanity”, Nature 461, 472-475 (24 September 2009). Authors: Johan </w:t>
      </w:r>
      <w:proofErr w:type="spellStart"/>
      <w:r w:rsidRPr="0033733B">
        <w:rPr>
          <w:sz w:val="14"/>
        </w:rPr>
        <w:t>Rockström</w:t>
      </w:r>
      <w:proofErr w:type="spellEnd"/>
      <w:r w:rsidRPr="0033733B">
        <w:rPr>
          <w:sz w:val="14"/>
        </w:rPr>
        <w:t xml:space="preserve">, executive director of the Stockholm Environment Institute and the Stockholm Resilience Centre and professor of natural resource management at Stockholm University. Will Steffen professor at and executive director of the Australian National University Climate Change Institute, member of the Australian Climate Commission. Kevin </w:t>
      </w:r>
      <w:proofErr w:type="spellStart"/>
      <w:r w:rsidRPr="0033733B">
        <w:rPr>
          <w:sz w:val="14"/>
        </w:rPr>
        <w:t>Noone</w:t>
      </w:r>
      <w:proofErr w:type="spellEnd"/>
      <w:r w:rsidRPr="0033733B">
        <w:rPr>
          <w:sz w:val="14"/>
        </w:rPr>
        <w:t xml:space="preserve">, Professor of Atmospheric Physics at the Stockholm Resilience Center at Stockholm University, </w:t>
      </w:r>
      <w:proofErr w:type="spellStart"/>
      <w:r w:rsidRPr="0033733B">
        <w:rPr>
          <w:sz w:val="14"/>
        </w:rPr>
        <w:t>Åsa</w:t>
      </w:r>
      <w:proofErr w:type="spellEnd"/>
      <w:r w:rsidRPr="0033733B">
        <w:rPr>
          <w:sz w:val="14"/>
        </w:rPr>
        <w:t xml:space="preserve"> </w:t>
      </w:r>
      <w:proofErr w:type="spellStart"/>
      <w:r w:rsidRPr="0033733B">
        <w:rPr>
          <w:sz w:val="14"/>
        </w:rPr>
        <w:t>Persson</w:t>
      </w:r>
      <w:proofErr w:type="spellEnd"/>
      <w:r w:rsidRPr="0033733B">
        <w:rPr>
          <w:sz w:val="14"/>
        </w:rPr>
        <w:t xml:space="preserve">, Post-Doctoral fellow at the Stockholm Resilience Centre at Stockholm University. F. Stuart Chapin, III, professor of Ecology at the Department of Biology and Wildlife of the Institute of Arctic Biology, University of Alaska, former President of the Ecological Society of America. Eric F. </w:t>
      </w:r>
      <w:proofErr w:type="spellStart"/>
      <w:r w:rsidRPr="0033733B">
        <w:rPr>
          <w:sz w:val="14"/>
        </w:rPr>
        <w:t>Lambin</w:t>
      </w:r>
      <w:proofErr w:type="spellEnd"/>
      <w:r w:rsidRPr="0033733B">
        <w:rPr>
          <w:sz w:val="14"/>
        </w:rPr>
        <w:t>, Professor at the Department of Geography and Geology at the University of Louvain, Louvain-la-</w:t>
      </w:r>
      <w:proofErr w:type="spellStart"/>
      <w:r w:rsidRPr="0033733B">
        <w:rPr>
          <w:sz w:val="14"/>
        </w:rPr>
        <w:t>Neuve</w:t>
      </w:r>
      <w:proofErr w:type="spellEnd"/>
      <w:r w:rsidRPr="0033733B">
        <w:rPr>
          <w:sz w:val="14"/>
        </w:rPr>
        <w:t xml:space="preserve">, Belgium. Timothy M. </w:t>
      </w:r>
      <w:proofErr w:type="spellStart"/>
      <w:r w:rsidRPr="0033733B">
        <w:rPr>
          <w:sz w:val="14"/>
        </w:rPr>
        <w:t>Lenton</w:t>
      </w:r>
      <w:proofErr w:type="spellEnd"/>
      <w:r w:rsidRPr="0033733B">
        <w:rPr>
          <w:sz w:val="14"/>
        </w:rPr>
        <w:t xml:space="preserve">, Chair in Climate Change/Earth Systems Science at the University of Exeter, Marten </w:t>
      </w:r>
      <w:proofErr w:type="spellStart"/>
      <w:r w:rsidRPr="0033733B">
        <w:rPr>
          <w:sz w:val="14"/>
        </w:rPr>
        <w:t>Scheffer</w:t>
      </w:r>
      <w:proofErr w:type="spellEnd"/>
      <w:r w:rsidRPr="0033733B">
        <w:rPr>
          <w:sz w:val="14"/>
        </w:rPr>
        <w:t xml:space="preserve">, Professor of Aquatic Ecology and Water Quality Management group at </w:t>
      </w:r>
      <w:proofErr w:type="spellStart"/>
      <w:r w:rsidRPr="0033733B">
        <w:rPr>
          <w:sz w:val="14"/>
        </w:rPr>
        <w:t>Wageningen</w:t>
      </w:r>
      <w:proofErr w:type="spellEnd"/>
      <w:r w:rsidRPr="0033733B">
        <w:rPr>
          <w:sz w:val="14"/>
        </w:rPr>
        <w:t xml:space="preserve"> University, Carl </w:t>
      </w:r>
      <w:proofErr w:type="spellStart"/>
      <w:r w:rsidRPr="0033733B">
        <w:rPr>
          <w:sz w:val="14"/>
        </w:rPr>
        <w:t>Folke</w:t>
      </w:r>
      <w:proofErr w:type="spellEnd"/>
      <w:r w:rsidRPr="0033733B">
        <w:rPr>
          <w:sz w:val="14"/>
        </w:rPr>
        <w:t xml:space="preserve">, Professor of Systems Ecology at Stockholm University, fellow at The </w:t>
      </w:r>
      <w:proofErr w:type="spellStart"/>
      <w:r w:rsidRPr="0033733B">
        <w:rPr>
          <w:sz w:val="14"/>
        </w:rPr>
        <w:t>Beijer</w:t>
      </w:r>
      <w:proofErr w:type="spellEnd"/>
      <w:r w:rsidRPr="0033733B">
        <w:rPr>
          <w:sz w:val="14"/>
        </w:rPr>
        <w:t xml:space="preserve"> Institute of Ecological Economics, Royal Swedish Academy of Sciences, Hans Joachim </w:t>
      </w:r>
      <w:proofErr w:type="spellStart"/>
      <w:r w:rsidRPr="0033733B">
        <w:rPr>
          <w:sz w:val="14"/>
        </w:rPr>
        <w:t>Schellnhuber</w:t>
      </w:r>
      <w:proofErr w:type="spellEnd"/>
      <w:r w:rsidRPr="0033733B">
        <w:rPr>
          <w:sz w:val="14"/>
        </w:rPr>
        <w:t xml:space="preserve">, founding Director of the Potsdam Institute for Climate Impact Research and Chair of the German Advisory Council on Global Change. Dr. </w:t>
      </w:r>
      <w:proofErr w:type="spellStart"/>
      <w:r w:rsidRPr="0033733B">
        <w:rPr>
          <w:sz w:val="14"/>
        </w:rPr>
        <w:t>Björn</w:t>
      </w:r>
      <w:proofErr w:type="spellEnd"/>
      <w:r w:rsidRPr="0033733B">
        <w:rPr>
          <w:sz w:val="14"/>
        </w:rPr>
        <w:t xml:space="preserve"> </w:t>
      </w:r>
      <w:proofErr w:type="spellStart"/>
      <w:r w:rsidRPr="0033733B">
        <w:rPr>
          <w:sz w:val="14"/>
        </w:rPr>
        <w:t>Nykvist</w:t>
      </w:r>
      <w:proofErr w:type="spellEnd"/>
      <w:r w:rsidRPr="0033733B">
        <w:rPr>
          <w:sz w:val="14"/>
        </w:rPr>
        <w:t xml:space="preserve"> is a Research Fellow at Stockholm Environment Institute at Stockholm University, Cynthia A. de Wit, Professor of Applied Environmental Science, Stockholm University, Terry Hughes, Professor, Federation Fellow, and Centre Director at the ARC Centre of Excellence for Coral Reef Studies, Sander van der </w:t>
      </w:r>
      <w:proofErr w:type="spellStart"/>
      <w:r w:rsidRPr="0033733B">
        <w:rPr>
          <w:sz w:val="14"/>
        </w:rPr>
        <w:t>Leeuw</w:t>
      </w:r>
      <w:proofErr w:type="spellEnd"/>
      <w:r w:rsidRPr="0033733B">
        <w:rPr>
          <w:sz w:val="14"/>
        </w:rPr>
        <w:t xml:space="preserve">, Director of the School of Human Evolution and Social Change at Arizona State University, Henning </w:t>
      </w:r>
      <w:proofErr w:type="spellStart"/>
      <w:r w:rsidRPr="0033733B">
        <w:rPr>
          <w:sz w:val="14"/>
        </w:rPr>
        <w:t>Rodhe</w:t>
      </w:r>
      <w:proofErr w:type="spellEnd"/>
      <w:r w:rsidRPr="0033733B">
        <w:rPr>
          <w:sz w:val="14"/>
        </w:rPr>
        <w:t xml:space="preserve">, Professor emeritus of Chemical Meteorology, </w:t>
      </w:r>
      <w:proofErr w:type="spellStart"/>
      <w:r w:rsidRPr="0033733B">
        <w:rPr>
          <w:sz w:val="14"/>
        </w:rPr>
        <w:t>Sverker</w:t>
      </w:r>
      <w:proofErr w:type="spellEnd"/>
      <w:r w:rsidRPr="0033733B">
        <w:rPr>
          <w:sz w:val="14"/>
        </w:rPr>
        <w:t xml:space="preserve"> </w:t>
      </w:r>
      <w:proofErr w:type="spellStart"/>
      <w:r w:rsidRPr="0033733B">
        <w:rPr>
          <w:sz w:val="14"/>
        </w:rPr>
        <w:t>Sörlin</w:t>
      </w:r>
      <w:proofErr w:type="spellEnd"/>
      <w:r w:rsidRPr="0033733B">
        <w:rPr>
          <w:sz w:val="14"/>
        </w:rPr>
        <w:t xml:space="preserve"> is a Professor in the Division of History of Science and Technology at the Royal Institute of Technology, Stockholm. Peter K. Snyder, assistant professor in the Department of Soil, Water, and Climate and the Department of Forest Resources at the University of Minnesota, Robert </w:t>
      </w:r>
      <w:proofErr w:type="spellStart"/>
      <w:r w:rsidRPr="0033733B">
        <w:rPr>
          <w:sz w:val="14"/>
        </w:rPr>
        <w:t>Costanza</w:t>
      </w:r>
      <w:proofErr w:type="spellEnd"/>
      <w:r w:rsidRPr="0033733B">
        <w:rPr>
          <w:sz w:val="14"/>
        </w:rPr>
        <w:t>, Professor of Sustainability at Portland State University in Oregon, Professor and Senior Research Fellow at the Stockholm Resilience Centre and former Director of International Affairs at the Swedish Research Council for Environment, Agricultural Sciences and Spatial Planning (</w:t>
      </w:r>
      <w:proofErr w:type="spellStart"/>
      <w:r w:rsidRPr="0033733B">
        <w:rPr>
          <w:sz w:val="14"/>
        </w:rPr>
        <w:t>Formas</w:t>
      </w:r>
      <w:proofErr w:type="spellEnd"/>
      <w:r w:rsidRPr="0033733B">
        <w:rPr>
          <w:sz w:val="14"/>
        </w:rPr>
        <w:t xml:space="preserve">). Professor </w:t>
      </w:r>
      <w:proofErr w:type="spellStart"/>
      <w:r w:rsidRPr="0033733B">
        <w:rPr>
          <w:sz w:val="14"/>
        </w:rPr>
        <w:t>Malin</w:t>
      </w:r>
      <w:proofErr w:type="spellEnd"/>
      <w:r w:rsidRPr="0033733B">
        <w:rPr>
          <w:sz w:val="14"/>
        </w:rPr>
        <w:t xml:space="preserve"> </w:t>
      </w:r>
      <w:proofErr w:type="spellStart"/>
      <w:r w:rsidRPr="0033733B">
        <w:rPr>
          <w:sz w:val="14"/>
        </w:rPr>
        <w:t>Falkenmark</w:t>
      </w:r>
      <w:proofErr w:type="spellEnd"/>
      <w:r w:rsidRPr="0033733B">
        <w:rPr>
          <w:sz w:val="14"/>
        </w:rPr>
        <w:t xml:space="preserve"> is a globally renowned water expert and currently </w:t>
      </w:r>
      <w:proofErr w:type="gramStart"/>
      <w:r w:rsidRPr="0033733B">
        <w:rPr>
          <w:sz w:val="14"/>
        </w:rPr>
        <w:t>serves</w:t>
      </w:r>
      <w:proofErr w:type="gramEnd"/>
      <w:r w:rsidRPr="0033733B">
        <w:rPr>
          <w:sz w:val="14"/>
        </w:rPr>
        <w:t xml:space="preserve"> as Senior Scientific Advisor to the Stockholm International Water Institute, Louise </w:t>
      </w:r>
      <w:proofErr w:type="spellStart"/>
      <w:r w:rsidRPr="0033733B">
        <w:rPr>
          <w:sz w:val="14"/>
        </w:rPr>
        <w:t>Karlberg</w:t>
      </w:r>
      <w:proofErr w:type="spellEnd"/>
      <w:r w:rsidRPr="0033733B">
        <w:rPr>
          <w:sz w:val="14"/>
        </w:rPr>
        <w:t xml:space="preserve">, PhD, is a research fellow at the Stockholm Resilience Centre. Robert W. </w:t>
      </w:r>
      <w:proofErr w:type="spellStart"/>
      <w:r w:rsidRPr="0033733B">
        <w:rPr>
          <w:sz w:val="14"/>
        </w:rPr>
        <w:t>Corell</w:t>
      </w:r>
      <w:proofErr w:type="spellEnd"/>
      <w:r w:rsidRPr="0033733B">
        <w:rPr>
          <w:sz w:val="14"/>
        </w:rPr>
        <w:t xml:space="preserve"> is an American global climate scientist, Principal for the Global Environment Technology Foundation, an Ambassador for </w:t>
      </w:r>
      <w:proofErr w:type="spellStart"/>
      <w:r w:rsidRPr="0033733B">
        <w:rPr>
          <w:sz w:val="14"/>
        </w:rPr>
        <w:t>ClimateWorks</w:t>
      </w:r>
      <w:proofErr w:type="spellEnd"/>
      <w:r w:rsidRPr="0033733B">
        <w:rPr>
          <w:sz w:val="14"/>
        </w:rPr>
        <w:t xml:space="preserve">, Professor II at the University of the Arctic’s new Institute of Circumpolar Reindeer Husbandry and a Professor II at the University of </w:t>
      </w:r>
      <w:proofErr w:type="spellStart"/>
      <w:r w:rsidRPr="0033733B">
        <w:rPr>
          <w:sz w:val="14"/>
        </w:rPr>
        <w:t>Tromso</w:t>
      </w:r>
      <w:proofErr w:type="spellEnd"/>
      <w:r w:rsidRPr="0033733B">
        <w:rPr>
          <w:sz w:val="14"/>
        </w:rPr>
        <w:t xml:space="preserve">. He is a Partner of the Sustainability Institute and it’s C-ROADS Climate Interactive Initiative, and Head of US Office for the Global Energy Assessment, Dr. Victoria </w:t>
      </w:r>
      <w:proofErr w:type="spellStart"/>
      <w:r w:rsidRPr="0033733B">
        <w:rPr>
          <w:sz w:val="14"/>
        </w:rPr>
        <w:t>Fabry</w:t>
      </w:r>
      <w:proofErr w:type="spellEnd"/>
      <w:r w:rsidRPr="0033733B">
        <w:rPr>
          <w:sz w:val="14"/>
        </w:rPr>
        <w:t xml:space="preserve"> is a Professor of Biological Sciences at California State University San Marcos and a Visiting Scientist at USCD Scripps Institution of Oceanography, James Hansen, NASA Goddard Institute for Space Studies, adjunct professor in the Department of Earth and Environmental Sciences at Columbia University, Brian Walker, Chief of the Division of Wildlife and Ecology at Australia's Commonwealth Scientific and Industrial Research Organization, Chairman of the Board, </w:t>
      </w:r>
      <w:proofErr w:type="spellStart"/>
      <w:r w:rsidRPr="0033733B">
        <w:rPr>
          <w:sz w:val="14"/>
        </w:rPr>
        <w:t>Beijer</w:t>
      </w:r>
      <w:proofErr w:type="spellEnd"/>
      <w:r w:rsidRPr="0033733B">
        <w:rPr>
          <w:sz w:val="14"/>
        </w:rPr>
        <w:t xml:space="preserve"> International Institute of Ecological Economics, Swedish Academy of Sciences, and chair of Resilience Alliance. Diana </w:t>
      </w:r>
      <w:proofErr w:type="spellStart"/>
      <w:r w:rsidRPr="0033733B">
        <w:rPr>
          <w:sz w:val="14"/>
        </w:rPr>
        <w:t>Liverman</w:t>
      </w:r>
      <w:proofErr w:type="spellEnd"/>
      <w:r w:rsidRPr="0033733B">
        <w:rPr>
          <w:sz w:val="14"/>
        </w:rPr>
        <w:t xml:space="preserve">, Professor and co-director of the University of Arizona Institute of the Environment, Katherine Richardson is Professor in Biological Oceanography at the University of Copenhagen, Paul </w:t>
      </w:r>
      <w:proofErr w:type="spellStart"/>
      <w:r w:rsidRPr="0033733B">
        <w:rPr>
          <w:sz w:val="14"/>
        </w:rPr>
        <w:t>Jozef</w:t>
      </w:r>
      <w:proofErr w:type="spellEnd"/>
      <w:r w:rsidRPr="0033733B">
        <w:rPr>
          <w:sz w:val="14"/>
        </w:rPr>
        <w:t xml:space="preserve"> </w:t>
      </w:r>
      <w:proofErr w:type="spellStart"/>
      <w:r w:rsidRPr="0033733B">
        <w:rPr>
          <w:sz w:val="14"/>
        </w:rPr>
        <w:t>Crutzen</w:t>
      </w:r>
      <w:proofErr w:type="spellEnd"/>
      <w:r w:rsidRPr="0033733B">
        <w:rPr>
          <w:sz w:val="14"/>
        </w:rPr>
        <w:t xml:space="preserve"> is a Dutch Nobel prize winning atmospheric chemist, professor at Department of Atmospheric Chemistry at the Max Planck Institute for Chemistry, Jonathan Foley is the director of the Institute on the Environment at the University of Minnesota, where he is a professor and McKnight Presidential Chair in the Department of Ecology, Evolution and Behavior. Also, </w:t>
      </w:r>
      <w:r w:rsidRPr="0033733B">
        <w:rPr>
          <w:i/>
          <w:sz w:val="14"/>
        </w:rPr>
        <w:t>Nature</w:t>
      </w:r>
      <w:r w:rsidRPr="0033733B">
        <w:rPr>
          <w:sz w:val="14"/>
        </w:rPr>
        <w:t xml:space="preserve"> is the world's most influential and highly cited journal in the world, according to the 2010 Journal Citation Reports Science Edition (Thomson Reuters, 2011))</w:t>
      </w:r>
    </w:p>
    <w:p w14:paraId="63D0B61D" w14:textId="77777777" w:rsidR="00A11D4E" w:rsidRPr="00803CDC" w:rsidRDefault="00A11D4E" w:rsidP="00A11D4E">
      <w:pPr>
        <w:rPr>
          <w:sz w:val="16"/>
        </w:rPr>
      </w:pPr>
      <w:r w:rsidRPr="00BE00A8">
        <w:rPr>
          <w:highlight w:val="green"/>
          <w:u w:val="single"/>
        </w:rPr>
        <w:t>Human activities have</w:t>
      </w:r>
      <w:r w:rsidRPr="00803CDC">
        <w:rPr>
          <w:u w:val="single"/>
        </w:rPr>
        <w:t xml:space="preserve"> </w:t>
      </w:r>
      <w:r w:rsidRPr="00803CDC">
        <w:rPr>
          <w:sz w:val="16"/>
        </w:rPr>
        <w:t xml:space="preserve">already </w:t>
      </w:r>
      <w:r w:rsidRPr="00BE00A8">
        <w:rPr>
          <w:highlight w:val="green"/>
          <w:u w:val="single"/>
        </w:rPr>
        <w:t>pushed the earth</w:t>
      </w:r>
      <w:r w:rsidRPr="00803CDC">
        <w:rPr>
          <w:u w:val="single"/>
        </w:rPr>
        <w:t xml:space="preserve"> system </w:t>
      </w:r>
      <w:r w:rsidRPr="00BE00A8">
        <w:rPr>
          <w:highlight w:val="green"/>
          <w:u w:val="single"/>
        </w:rPr>
        <w:t>beyond</w:t>
      </w:r>
      <w:r w:rsidRPr="00803CDC">
        <w:rPr>
          <w:u w:val="single"/>
        </w:rPr>
        <w:t xml:space="preserve"> </w:t>
      </w:r>
      <w:r w:rsidRPr="00803CDC">
        <w:rPr>
          <w:sz w:val="16"/>
        </w:rPr>
        <w:t xml:space="preserve">three of </w:t>
      </w:r>
      <w:r w:rsidRPr="00803CDC">
        <w:rPr>
          <w:u w:val="single"/>
        </w:rPr>
        <w:t xml:space="preserve">the planet's </w:t>
      </w:r>
      <w:r w:rsidRPr="00BE00A8">
        <w:rPr>
          <w:highlight w:val="green"/>
          <w:u w:val="single"/>
        </w:rPr>
        <w:t>biophysical thresholds</w:t>
      </w:r>
      <w:r w:rsidRPr="00BE00A8">
        <w:rPr>
          <w:sz w:val="16"/>
          <w:highlight w:val="green"/>
        </w:rPr>
        <w:t xml:space="preserve">, </w:t>
      </w:r>
      <w:r w:rsidRPr="00BE00A8">
        <w:rPr>
          <w:highlight w:val="green"/>
          <w:u w:val="single"/>
        </w:rPr>
        <w:t>with consequences that are</w:t>
      </w:r>
      <w:r w:rsidRPr="00803CDC">
        <w:rPr>
          <w:u w:val="single"/>
        </w:rPr>
        <w:t xml:space="preserve"> </w:t>
      </w:r>
      <w:r w:rsidRPr="00803CDC">
        <w:rPr>
          <w:sz w:val="16"/>
        </w:rPr>
        <w:t xml:space="preserve">detrimental or even </w:t>
      </w:r>
      <w:r w:rsidRPr="00BE00A8">
        <w:rPr>
          <w:rStyle w:val="Emphasis"/>
          <w:highlight w:val="green"/>
        </w:rPr>
        <w:t>catastrophic</w:t>
      </w:r>
      <w:r w:rsidRPr="00803CDC">
        <w:rPr>
          <w:u w:val="single"/>
        </w:rPr>
        <w:t xml:space="preserve"> </w:t>
      </w:r>
      <w:r w:rsidRPr="00803CDC">
        <w:rPr>
          <w:sz w:val="16"/>
        </w:rPr>
        <w:t xml:space="preserve">for large parts of the world; six others may well be crossed in the next decades, </w:t>
      </w:r>
      <w:r w:rsidRPr="00803CDC">
        <w:rPr>
          <w:u w:val="single"/>
        </w:rPr>
        <w:t xml:space="preserve">conclude 29 </w:t>
      </w:r>
      <w:r w:rsidRPr="00803CDC">
        <w:rPr>
          <w:sz w:val="16"/>
        </w:rPr>
        <w:t xml:space="preserve">European, Australian and U.S. </w:t>
      </w:r>
      <w:r w:rsidRPr="00803CDC">
        <w:rPr>
          <w:u w:val="single"/>
        </w:rPr>
        <w:t xml:space="preserve">scientists in </w:t>
      </w:r>
      <w:r w:rsidRPr="00803CDC">
        <w:rPr>
          <w:sz w:val="16"/>
        </w:rPr>
        <w:t xml:space="preserve">an article in the Sept. 24 issue of the scientific journal </w:t>
      </w:r>
      <w:r w:rsidRPr="00803CDC">
        <w:rPr>
          <w:u w:val="single"/>
        </w:rPr>
        <w:t xml:space="preserve">Nature. </w:t>
      </w:r>
      <w:r w:rsidRPr="00803CDC">
        <w:rPr>
          <w:sz w:val="16"/>
        </w:rPr>
        <w:t xml:space="preserve">Both Arizona State University and the University of Arizona are represented on the international list of co-authors of this groundbreaking report. Scientists have been warning for decades that the explosion of human activity since the industrial revolution is pushing the earth's resources and natural systems to their limits. The data confirm that 6 billion people are capable of generating a global geophysical force the equivalent to some of the great forces of nature — just by going about their daily lives. This force has given rise to a new era — </w:t>
      </w:r>
      <w:proofErr w:type="spellStart"/>
      <w:r w:rsidRPr="00803CDC">
        <w:rPr>
          <w:sz w:val="16"/>
        </w:rPr>
        <w:t>Anthropocene</w:t>
      </w:r>
      <w:proofErr w:type="spellEnd"/>
      <w:r w:rsidRPr="00803CDC">
        <w:rPr>
          <w:sz w:val="16"/>
        </w:rPr>
        <w:t xml:space="preserve"> — in which human actions have become the main driver of global environmental change. "On a finite planet, at some point, </w:t>
      </w:r>
      <w:r w:rsidRPr="00BE00A8">
        <w:rPr>
          <w:highlight w:val="green"/>
          <w:u w:val="single"/>
        </w:rPr>
        <w:t>we will tip</w:t>
      </w:r>
      <w:r w:rsidRPr="00803CDC">
        <w:rPr>
          <w:u w:val="single"/>
        </w:rPr>
        <w:t xml:space="preserve"> </w:t>
      </w:r>
      <w:r w:rsidRPr="00803CDC">
        <w:rPr>
          <w:sz w:val="16"/>
        </w:rPr>
        <w:t xml:space="preserve">the vital resources we rely upon </w:t>
      </w:r>
      <w:r w:rsidRPr="00BE00A8">
        <w:rPr>
          <w:highlight w:val="green"/>
          <w:u w:val="single"/>
        </w:rPr>
        <w:t xml:space="preserve">into </w:t>
      </w:r>
      <w:r w:rsidRPr="00BE00A8">
        <w:rPr>
          <w:rStyle w:val="Emphasis"/>
          <w:highlight w:val="green"/>
        </w:rPr>
        <w:t>irreversible decline</w:t>
      </w:r>
      <w:r w:rsidRPr="00BE00A8">
        <w:rPr>
          <w:highlight w:val="green"/>
          <w:u w:val="single"/>
        </w:rPr>
        <w:t xml:space="preserve"> if</w:t>
      </w:r>
      <w:r w:rsidRPr="00803CDC">
        <w:rPr>
          <w:u w:val="single"/>
        </w:rPr>
        <w:t xml:space="preserve"> our </w:t>
      </w:r>
      <w:r w:rsidRPr="00BE00A8">
        <w:rPr>
          <w:highlight w:val="green"/>
          <w:u w:val="single"/>
        </w:rPr>
        <w:t>consumption is not balanced</w:t>
      </w:r>
      <w:r w:rsidRPr="00803CDC">
        <w:rPr>
          <w:u w:val="single"/>
        </w:rPr>
        <w:t xml:space="preserve"> </w:t>
      </w:r>
      <w:r w:rsidRPr="00803CDC">
        <w:rPr>
          <w:sz w:val="16"/>
        </w:rPr>
        <w:t xml:space="preserve">with regenerative and sustainable activity," says co-author Sander van der </w:t>
      </w:r>
      <w:proofErr w:type="spellStart"/>
      <w:r w:rsidRPr="00803CDC">
        <w:rPr>
          <w:sz w:val="16"/>
        </w:rPr>
        <w:t>Leeuw</w:t>
      </w:r>
      <w:proofErr w:type="spellEnd"/>
      <w:r w:rsidRPr="00803CDC">
        <w:rPr>
          <w:sz w:val="16"/>
        </w:rPr>
        <w:t xml:space="preserve">, who directs the School of Human Evolution and Social Change at Arizona State University. Van der </w:t>
      </w:r>
      <w:proofErr w:type="spellStart"/>
      <w:r w:rsidRPr="00803CDC">
        <w:rPr>
          <w:sz w:val="16"/>
        </w:rPr>
        <w:t>Leeuw</w:t>
      </w:r>
      <w:proofErr w:type="spellEnd"/>
      <w:r w:rsidRPr="00803CDC">
        <w:rPr>
          <w:sz w:val="16"/>
        </w:rPr>
        <w:t xml:space="preserve"> is an archaeologist and anthropologist specializing in the </w:t>
      </w:r>
      <w:proofErr w:type="gramStart"/>
      <w:r w:rsidRPr="00803CDC">
        <w:rPr>
          <w:sz w:val="16"/>
        </w:rPr>
        <w:t>long term</w:t>
      </w:r>
      <w:proofErr w:type="gramEnd"/>
      <w:r w:rsidRPr="00803CDC">
        <w:rPr>
          <w:sz w:val="16"/>
        </w:rPr>
        <w:t xml:space="preserve"> impacts of human activity on the landscape. He also co-directs ASU's Complex Adaptive Systems Initiative that focuses ASU's interdisciplinary strength on large-scale problems where an integrated effort is essential to finding solutions. Defining planetary boundaries </w:t>
      </w:r>
      <w:proofErr w:type="gramStart"/>
      <w:r w:rsidRPr="00803CDC">
        <w:rPr>
          <w:sz w:val="16"/>
        </w:rPr>
        <w:t>It</w:t>
      </w:r>
      <w:proofErr w:type="gramEnd"/>
      <w:r w:rsidRPr="00803CDC">
        <w:rPr>
          <w:sz w:val="16"/>
        </w:rPr>
        <w:t xml:space="preserve"> started with a fairly simple question: How much pressure can the earth system take before it begins to crash? "Until now, the scientific community has not attempted to determine the limits of the earth system's stability in so many dimensions and make a proposal such as this. We are sending these ideas out through the Nature article to be vetted by the scientific community at large," explains van der </w:t>
      </w:r>
      <w:proofErr w:type="spellStart"/>
      <w:r w:rsidRPr="00803CDC">
        <w:rPr>
          <w:sz w:val="16"/>
        </w:rPr>
        <w:t>Leeuw</w:t>
      </w:r>
      <w:proofErr w:type="spellEnd"/>
      <w:r w:rsidRPr="00803CDC">
        <w:rPr>
          <w:sz w:val="16"/>
        </w:rPr>
        <w:t xml:space="preserve">, whose experience includes leading interdisciplinary initiatives in ASU's College of Liberal Arts and Sciences. "We expect the debate on global warming to shift as a result, because </w:t>
      </w:r>
      <w:r w:rsidRPr="00BE00A8">
        <w:rPr>
          <w:highlight w:val="green"/>
          <w:u w:val="single"/>
        </w:rPr>
        <w:t>it is not only greenhouse gas</w:t>
      </w:r>
      <w:r w:rsidRPr="00803CDC">
        <w:rPr>
          <w:u w:val="single"/>
        </w:rPr>
        <w:t xml:space="preserve"> </w:t>
      </w:r>
      <w:r w:rsidRPr="00803CDC">
        <w:rPr>
          <w:sz w:val="16"/>
        </w:rPr>
        <w:t xml:space="preserve">emissions that threaten our planet's equilibrium. </w:t>
      </w:r>
      <w:r w:rsidRPr="00803CDC">
        <w:rPr>
          <w:u w:val="single"/>
        </w:rPr>
        <w:t xml:space="preserve">There are </w:t>
      </w:r>
      <w:r w:rsidRPr="00BE00A8">
        <w:rPr>
          <w:highlight w:val="green"/>
          <w:u w:val="single"/>
        </w:rPr>
        <w:t>many</w:t>
      </w:r>
      <w:r w:rsidRPr="00803CDC">
        <w:rPr>
          <w:u w:val="single"/>
        </w:rPr>
        <w:t xml:space="preserve"> </w:t>
      </w:r>
      <w:r w:rsidRPr="00803CDC">
        <w:rPr>
          <w:sz w:val="16"/>
        </w:rPr>
        <w:t xml:space="preserve">other </w:t>
      </w:r>
      <w:r w:rsidRPr="00BE00A8">
        <w:rPr>
          <w:highlight w:val="green"/>
          <w:u w:val="single"/>
        </w:rPr>
        <w:t>systems</w:t>
      </w:r>
      <w:r w:rsidRPr="00803CDC">
        <w:rPr>
          <w:u w:val="single"/>
        </w:rPr>
        <w:t xml:space="preserve"> and </w:t>
      </w:r>
      <w:r w:rsidRPr="00803CDC">
        <w:rPr>
          <w:sz w:val="16"/>
        </w:rPr>
        <w:t xml:space="preserve">they </w:t>
      </w:r>
      <w:r w:rsidRPr="00BE00A8">
        <w:rPr>
          <w:rStyle w:val="Emphasis"/>
          <w:highlight w:val="green"/>
        </w:rPr>
        <w:t>all interact</w:t>
      </w:r>
      <w:r w:rsidRPr="00803CDC">
        <w:rPr>
          <w:sz w:val="16"/>
        </w:rPr>
        <w:t xml:space="preserve">, so that </w:t>
      </w:r>
      <w:r w:rsidRPr="00BE00A8">
        <w:rPr>
          <w:highlight w:val="green"/>
          <w:u w:val="single"/>
        </w:rPr>
        <w:t>crossing one</w:t>
      </w:r>
      <w:r w:rsidRPr="00803CDC">
        <w:rPr>
          <w:u w:val="single"/>
        </w:rPr>
        <w:t xml:space="preserve"> </w:t>
      </w:r>
      <w:r w:rsidRPr="00803CDC">
        <w:rPr>
          <w:sz w:val="16"/>
        </w:rPr>
        <w:t xml:space="preserve">boundary may </w:t>
      </w:r>
      <w:r w:rsidRPr="00BE00A8">
        <w:rPr>
          <w:b/>
          <w:bCs/>
          <w:sz w:val="24"/>
          <w:szCs w:val="24"/>
          <w:highlight w:val="green"/>
          <w:u w:val="single"/>
        </w:rPr>
        <w:t>make others even more destabilized</w:t>
      </w:r>
      <w:r w:rsidRPr="00803CDC">
        <w:rPr>
          <w:sz w:val="16"/>
        </w:rPr>
        <w:t xml:space="preserve">," he warns. Nine boundaries were identified, including climate change, stratospheric </w:t>
      </w:r>
      <w:r w:rsidRPr="00BE00A8">
        <w:rPr>
          <w:highlight w:val="green"/>
          <w:u w:val="single"/>
        </w:rPr>
        <w:t>ozone, land use</w:t>
      </w:r>
      <w:r w:rsidRPr="00803CDC">
        <w:rPr>
          <w:u w:val="single"/>
        </w:rPr>
        <w:t xml:space="preserve"> </w:t>
      </w:r>
      <w:r w:rsidRPr="00803CDC">
        <w:rPr>
          <w:sz w:val="16"/>
        </w:rPr>
        <w:t xml:space="preserve">change, </w:t>
      </w:r>
      <w:r w:rsidRPr="00BE00A8">
        <w:rPr>
          <w:highlight w:val="green"/>
          <w:u w:val="single"/>
        </w:rPr>
        <w:t>freshwater</w:t>
      </w:r>
      <w:r w:rsidRPr="00803CDC">
        <w:rPr>
          <w:u w:val="single"/>
        </w:rPr>
        <w:t xml:space="preserve"> </w:t>
      </w:r>
      <w:r w:rsidRPr="00803CDC">
        <w:rPr>
          <w:sz w:val="16"/>
        </w:rPr>
        <w:t xml:space="preserve">use, </w:t>
      </w:r>
      <w:r w:rsidRPr="00BE00A8">
        <w:rPr>
          <w:highlight w:val="green"/>
          <w:u w:val="single"/>
        </w:rPr>
        <w:t>biological diversity, ocean acidification, nitrogen and phosphorus</w:t>
      </w:r>
      <w:r w:rsidRPr="00803CDC">
        <w:rPr>
          <w:u w:val="single"/>
        </w:rPr>
        <w:t xml:space="preserve"> </w:t>
      </w:r>
      <w:r w:rsidRPr="00803CDC">
        <w:rPr>
          <w:sz w:val="16"/>
        </w:rPr>
        <w:t xml:space="preserve">inputs to the biosphere and oceans, </w:t>
      </w:r>
      <w:r w:rsidRPr="00BE00A8">
        <w:rPr>
          <w:highlight w:val="green"/>
          <w:u w:val="single"/>
        </w:rPr>
        <w:t>aerosol loading and chemical pollution</w:t>
      </w:r>
      <w:r w:rsidRPr="00803CDC">
        <w:rPr>
          <w:sz w:val="16"/>
        </w:rPr>
        <w:t xml:space="preserve">. The study suggests that three of these boundaries -climate change, biological diversity and nitrogen input to the biosphere — may already have been transgressed. "We must make these complicated ideas clear in such a way that they can be widely applied. The threats are so enormous that it is too late to be a pessimist," says van der </w:t>
      </w:r>
      <w:proofErr w:type="spellStart"/>
      <w:r w:rsidRPr="00803CDC">
        <w:rPr>
          <w:sz w:val="16"/>
        </w:rPr>
        <w:t>Leeuw</w:t>
      </w:r>
      <w:proofErr w:type="spellEnd"/>
      <w:r w:rsidRPr="00803CDC">
        <w:rPr>
          <w:sz w:val="16"/>
        </w:rPr>
        <w:t xml:space="preserve">. "A safe operating space for humanity" Using an interdisciplinary approach, the researchers looked at the data for each of the nine vital processes in the earth system and identified a critical control variable. Take biodiversity loss, for example, the control variable is the species extinction rate, which is expressed in extinctions per million species per year. They then explored how the boundaries interact. Here, loss of biodiversity impacts carbon storage (climate change), freshwater, nitrogen and phosphorous cycles, and land systems. In the Nature report titled "A safe operating space for humanity," the scientists propose bold move: A limit for each boundary that would maintain the conditions for a livable world. For biodiversity, that would be less than 10 extinctions per million species per year. The current status is greater than 100 species per million lost per year, whereas the pre-industrial value was 0.1-1. The researchers stress that their approach does not offer a complete roadmap for sustainable development, but does provide an important element by identifying critical planetary boundaries. "Human pressure on the earth system has reached a scale where </w:t>
      </w:r>
      <w:r w:rsidRPr="00BE00A8">
        <w:rPr>
          <w:highlight w:val="green"/>
          <w:u w:val="single"/>
        </w:rPr>
        <w:t>abrupt global environmental change can no longer be excluded. To</w:t>
      </w:r>
      <w:r w:rsidRPr="00803CDC">
        <w:rPr>
          <w:u w:val="single"/>
        </w:rPr>
        <w:t xml:space="preserve"> continue to </w:t>
      </w:r>
      <w:r w:rsidRPr="00BE00A8">
        <w:rPr>
          <w:highlight w:val="green"/>
          <w:u w:val="single"/>
        </w:rPr>
        <w:t>live</w:t>
      </w:r>
      <w:r w:rsidRPr="00803CDC">
        <w:rPr>
          <w:u w:val="single"/>
        </w:rPr>
        <w:t xml:space="preserve"> </w:t>
      </w:r>
      <w:r w:rsidRPr="00803CDC">
        <w:rPr>
          <w:sz w:val="16"/>
        </w:rPr>
        <w:t xml:space="preserve">and operate safely, </w:t>
      </w:r>
      <w:r w:rsidRPr="00BE00A8">
        <w:rPr>
          <w:highlight w:val="green"/>
          <w:u w:val="single"/>
        </w:rPr>
        <w:t>humanity has to stay away from</w:t>
      </w:r>
      <w:r w:rsidRPr="00803CDC">
        <w:rPr>
          <w:u w:val="single"/>
        </w:rPr>
        <w:t xml:space="preserve"> critical ‘</w:t>
      </w:r>
      <w:r w:rsidRPr="00BE00A8">
        <w:rPr>
          <w:rStyle w:val="Emphasis"/>
          <w:highlight w:val="green"/>
        </w:rPr>
        <w:t>hard-wired' thresholds in earth's environment,</w:t>
      </w:r>
      <w:r w:rsidRPr="00803CDC">
        <w:rPr>
          <w:u w:val="single"/>
        </w:rPr>
        <w:t xml:space="preserve"> </w:t>
      </w:r>
      <w:r w:rsidRPr="00803CDC">
        <w:rPr>
          <w:sz w:val="16"/>
        </w:rPr>
        <w:t xml:space="preserve">and respect the nature of planet's climatic, geophysical, atmospheric and ecological processes," says lead author professor Johan </w:t>
      </w:r>
      <w:proofErr w:type="spellStart"/>
      <w:r w:rsidRPr="00803CDC">
        <w:rPr>
          <w:sz w:val="16"/>
        </w:rPr>
        <w:t>Rockström</w:t>
      </w:r>
      <w:proofErr w:type="spellEnd"/>
      <w:r w:rsidRPr="00803CDC">
        <w:rPr>
          <w:sz w:val="16"/>
        </w:rPr>
        <w:t xml:space="preserve">, director of the Stockholm Resilience Centre at Stockholm University. "Transgressing planetary boundaries may be devastating for humanity, but if we respect them we have a bright future for centuries ahead," he continues. Alarm bells for Arizona "Our attempt to identify planetary boundaries that, if crossed, could have serious environmental and social consequences has a special resonance in the southwest where pressures on biodiversity, land </w:t>
      </w:r>
      <w:r w:rsidRPr="00803CDC">
        <w:rPr>
          <w:sz w:val="16"/>
        </w:rPr>
        <w:lastRenderedPageBreak/>
        <w:t xml:space="preserve">use, and water are likely to intersect with climate change to create tremendous challenges for landscapes and livelihoods," explains co-author Diana </w:t>
      </w:r>
      <w:proofErr w:type="spellStart"/>
      <w:r w:rsidRPr="00803CDC">
        <w:rPr>
          <w:sz w:val="16"/>
        </w:rPr>
        <w:t>Liverman</w:t>
      </w:r>
      <w:proofErr w:type="spellEnd"/>
      <w:r w:rsidRPr="00803CDC">
        <w:rPr>
          <w:sz w:val="16"/>
        </w:rPr>
        <w:t xml:space="preserve">, a professor of geography and development at the University of Arizona. </w:t>
      </w:r>
      <w:proofErr w:type="spellStart"/>
      <w:r w:rsidRPr="00803CDC">
        <w:rPr>
          <w:sz w:val="16"/>
        </w:rPr>
        <w:t>Liverman</w:t>
      </w:r>
      <w:proofErr w:type="spellEnd"/>
      <w:r w:rsidRPr="00803CDC">
        <w:rPr>
          <w:sz w:val="16"/>
        </w:rPr>
        <w:t xml:space="preserve">, who also is professor of environmental science and a senior fellow of Oxford University's Environmental Change Institute, is currently attending an international climate conference at Oxford, United Kingdom. Participants are discussing the implications for humans and earth ecosystems of a 4 degree Centigrade global temperature rise. She adds: "Three of the boundaries we identify — 350 parts per million of atmospheric carbon dioxide, biodiversity extinction rates more than 10 times the background rate, and no more than 35 million tons of nitrogen pollution per year — have already been exceeded with fossil fuel use, land use change and agricultural pollution, driving us to </w:t>
      </w:r>
      <w:r w:rsidRPr="00BE00A8">
        <w:rPr>
          <w:highlight w:val="green"/>
          <w:u w:val="single"/>
        </w:rPr>
        <w:t>unsustainable levels</w:t>
      </w:r>
      <w:r w:rsidRPr="00803CDC">
        <w:rPr>
          <w:u w:val="single"/>
        </w:rPr>
        <w:t xml:space="preserve"> </w:t>
      </w:r>
      <w:r w:rsidRPr="00803CDC">
        <w:rPr>
          <w:sz w:val="16"/>
        </w:rPr>
        <w:t xml:space="preserve">that </w:t>
      </w:r>
      <w:r w:rsidRPr="00BE00A8">
        <w:rPr>
          <w:rStyle w:val="Emphasis"/>
          <w:highlight w:val="green"/>
        </w:rPr>
        <w:t>are producing real risks to our survival</w:t>
      </w:r>
      <w:r w:rsidRPr="00803CDC">
        <w:rPr>
          <w:sz w:val="16"/>
        </w:rPr>
        <w:t xml:space="preserve">." In addition to </w:t>
      </w:r>
      <w:proofErr w:type="spellStart"/>
      <w:r w:rsidRPr="00803CDC">
        <w:rPr>
          <w:sz w:val="16"/>
        </w:rPr>
        <w:t>Liverman</w:t>
      </w:r>
      <w:proofErr w:type="spellEnd"/>
      <w:r w:rsidRPr="00803CDC">
        <w:rPr>
          <w:sz w:val="16"/>
        </w:rPr>
        <w:t xml:space="preserve">, </w:t>
      </w:r>
      <w:proofErr w:type="spellStart"/>
      <w:r w:rsidRPr="00803CDC">
        <w:rPr>
          <w:sz w:val="16"/>
        </w:rPr>
        <w:t>Rockström</w:t>
      </w:r>
      <w:proofErr w:type="spellEnd"/>
      <w:r w:rsidRPr="00803CDC">
        <w:rPr>
          <w:sz w:val="16"/>
        </w:rPr>
        <w:t xml:space="preserve"> and van der </w:t>
      </w:r>
      <w:proofErr w:type="spellStart"/>
      <w:r w:rsidRPr="00803CDC">
        <w:rPr>
          <w:sz w:val="16"/>
        </w:rPr>
        <w:t>Leeuw</w:t>
      </w:r>
      <w:proofErr w:type="spellEnd"/>
      <w:r w:rsidRPr="00803CDC">
        <w:rPr>
          <w:sz w:val="16"/>
        </w:rPr>
        <w:t xml:space="preserve">, the group of authors includes Hans Joachim </w:t>
      </w:r>
      <w:proofErr w:type="spellStart"/>
      <w:r w:rsidRPr="00803CDC">
        <w:rPr>
          <w:sz w:val="16"/>
        </w:rPr>
        <w:t>Schellnhuber</w:t>
      </w:r>
      <w:proofErr w:type="spellEnd"/>
      <w:r w:rsidRPr="00803CDC">
        <w:rPr>
          <w:sz w:val="16"/>
        </w:rPr>
        <w:t xml:space="preserve">, Will Steffen, Katherine Richardson, Jonathan Foley and Nobel laureate Paul </w:t>
      </w:r>
      <w:proofErr w:type="spellStart"/>
      <w:r w:rsidRPr="00803CDC">
        <w:rPr>
          <w:sz w:val="16"/>
        </w:rPr>
        <w:t>Crutzen</w:t>
      </w:r>
      <w:proofErr w:type="spellEnd"/>
      <w:r w:rsidRPr="00803CDC">
        <w:rPr>
          <w:sz w:val="16"/>
        </w:rPr>
        <w:t>. Other authors are listed on the paper at http://www.nature.com.</w:t>
      </w:r>
    </w:p>
    <w:p w14:paraId="58E762CE" w14:textId="77777777" w:rsidR="00A11D4E" w:rsidRPr="00D25A57" w:rsidRDefault="00A11D4E" w:rsidP="00A11D4E">
      <w:pPr>
        <w:rPr>
          <w:sz w:val="10"/>
        </w:rPr>
      </w:pPr>
    </w:p>
    <w:p w14:paraId="3FC664BC" w14:textId="77777777" w:rsidR="00A11D4E" w:rsidRPr="006669D6" w:rsidRDefault="00A11D4E" w:rsidP="00A11D4E"/>
    <w:p w14:paraId="307AFDF2" w14:textId="77777777" w:rsidR="00A41561" w:rsidRDefault="00A41561" w:rsidP="00A41561"/>
    <w:p w14:paraId="64DFE059" w14:textId="6E1D57FD" w:rsidR="00A41561" w:rsidRDefault="008009D5" w:rsidP="005F2CAC">
      <w:pPr>
        <w:pStyle w:val="Heading2"/>
      </w:pPr>
      <w:bookmarkStart w:id="13" w:name="_Toc234221814"/>
      <w:r>
        <w:lastRenderedPageBreak/>
        <w:t>***</w:t>
      </w:r>
      <w:r w:rsidR="00A41561">
        <w:t>Alternative</w:t>
      </w:r>
      <w:r>
        <w:t>***</w:t>
      </w:r>
      <w:bookmarkEnd w:id="13"/>
    </w:p>
    <w:p w14:paraId="5236F7D9" w14:textId="77777777" w:rsidR="00EB09CE" w:rsidRDefault="00EB09CE" w:rsidP="00EB09CE"/>
    <w:p w14:paraId="1FDC7B62" w14:textId="2F99D2D1" w:rsidR="00EB09CE" w:rsidRDefault="000A0EA2" w:rsidP="00EB09CE">
      <w:pPr>
        <w:pStyle w:val="Heading3"/>
      </w:pPr>
      <w:bookmarkStart w:id="14" w:name="_Toc234221815"/>
      <w:r>
        <w:lastRenderedPageBreak/>
        <w:t>Alt</w:t>
      </w:r>
      <w:r w:rsidR="00406F93">
        <w:t xml:space="preserve"> Solves </w:t>
      </w:r>
      <w:r w:rsidR="00FD7F81">
        <w:t xml:space="preserve">– </w:t>
      </w:r>
      <w:r w:rsidR="00EB09CE">
        <w:t>Generic</w:t>
      </w:r>
      <w:bookmarkEnd w:id="14"/>
    </w:p>
    <w:p w14:paraId="687630F2" w14:textId="77777777" w:rsidR="00EB09CE" w:rsidRDefault="00EB09CE" w:rsidP="00EB09CE">
      <w:pPr>
        <w:pStyle w:val="Heading4"/>
      </w:pPr>
      <w:r>
        <w:t>Our alternative can oust neoliberalism in Latin America</w:t>
      </w:r>
    </w:p>
    <w:p w14:paraId="1940A5A8" w14:textId="77777777" w:rsidR="00EB09CE" w:rsidRDefault="00EB09CE" w:rsidP="00EB09CE">
      <w:pPr>
        <w:rPr>
          <w:sz w:val="16"/>
          <w:szCs w:val="16"/>
        </w:rPr>
      </w:pPr>
      <w:proofErr w:type="spellStart"/>
      <w:r w:rsidRPr="00442BC6">
        <w:rPr>
          <w:rStyle w:val="StyleStyleBold12pt"/>
        </w:rPr>
        <w:t>Buono</w:t>
      </w:r>
      <w:proofErr w:type="spellEnd"/>
      <w:r w:rsidRPr="00442BC6">
        <w:rPr>
          <w:rStyle w:val="StyleStyleBold12pt"/>
        </w:rPr>
        <w:t xml:space="preserve"> 10</w:t>
      </w:r>
      <w:r>
        <w:rPr>
          <w:rStyle w:val="StyleStyleBold12pt"/>
        </w:rPr>
        <w:t xml:space="preserve"> </w:t>
      </w:r>
      <w:r w:rsidRPr="00442BC6">
        <w:rPr>
          <w:sz w:val="16"/>
          <w:szCs w:val="16"/>
        </w:rPr>
        <w:t xml:space="preserve">[Professor of Sociology, Author 10 books regarding Latin America “Latin America and the Collapsing Ideological Supports of Neoliberalism”, 9-20, </w:t>
      </w:r>
      <w:hyperlink r:id="rId18" w:history="1">
        <w:r w:rsidRPr="004B44BB">
          <w:rPr>
            <w:rStyle w:val="Hyperlink"/>
            <w:sz w:val="16"/>
            <w:szCs w:val="16"/>
          </w:rPr>
          <w:t>http://crs.sagepub.com/content/37/1/9</w:t>
        </w:r>
      </w:hyperlink>
      <w:r w:rsidRPr="00442BC6">
        <w:rPr>
          <w:sz w:val="16"/>
          <w:szCs w:val="16"/>
        </w:rPr>
        <w:t>]</w:t>
      </w:r>
    </w:p>
    <w:p w14:paraId="601FED87" w14:textId="77777777" w:rsidR="00EB09CE" w:rsidRDefault="00EB09CE" w:rsidP="00EB09CE">
      <w:pPr>
        <w:rPr>
          <w:sz w:val="16"/>
          <w:szCs w:val="16"/>
        </w:rPr>
      </w:pPr>
    </w:p>
    <w:p w14:paraId="43E84988" w14:textId="77777777" w:rsidR="00EB09CE" w:rsidRPr="00AD3AD3" w:rsidRDefault="00EB09CE" w:rsidP="00EB09CE">
      <w:pPr>
        <w:rPr>
          <w:sz w:val="16"/>
        </w:rPr>
      </w:pPr>
      <w:r w:rsidRPr="00BE00A8">
        <w:rPr>
          <w:rStyle w:val="StyleBoldUnderline"/>
          <w:highlight w:val="green"/>
        </w:rPr>
        <w:t>The explosion of</w:t>
      </w:r>
      <w:r w:rsidRPr="00AD3AD3">
        <w:rPr>
          <w:rStyle w:val="StyleBoldUnderline"/>
        </w:rPr>
        <w:t xml:space="preserve"> </w:t>
      </w:r>
      <w:r w:rsidRPr="00AD3AD3">
        <w:rPr>
          <w:sz w:val="16"/>
        </w:rPr>
        <w:t xml:space="preserve">blogs and other websites created </w:t>
      </w:r>
      <w:r w:rsidRPr="00BE00A8">
        <w:rPr>
          <w:rStyle w:val="Emphasis"/>
          <w:highlight w:val="green"/>
        </w:rPr>
        <w:t>dynamic</w:t>
      </w:r>
      <w:r w:rsidRPr="00BE00A8">
        <w:rPr>
          <w:rStyle w:val="StyleBoldUnderline"/>
          <w:highlight w:val="green"/>
        </w:rPr>
        <w:t xml:space="preserve"> new virtual spaces for anti-neoliberal entities all across the region</w:t>
      </w:r>
      <w:r w:rsidRPr="00AD3AD3">
        <w:rPr>
          <w:rStyle w:val="StyleBoldUnderline"/>
        </w:rPr>
        <w:t xml:space="preserve">. </w:t>
      </w:r>
      <w:r w:rsidRPr="00AD3AD3">
        <w:rPr>
          <w:sz w:val="16"/>
        </w:rPr>
        <w:t>These spaces</w:t>
      </w:r>
      <w:r w:rsidRPr="00AD3AD3">
        <w:rPr>
          <w:rStyle w:val="StyleBoldUnderline"/>
        </w:rPr>
        <w:t xml:space="preserve"> </w:t>
      </w:r>
      <w:r w:rsidRPr="00BE00A8">
        <w:rPr>
          <w:rStyle w:val="StyleBoldUnderline"/>
          <w:highlight w:val="green"/>
        </w:rPr>
        <w:t>accompany the</w:t>
      </w:r>
      <w:r w:rsidRPr="00AD3AD3">
        <w:rPr>
          <w:rStyle w:val="StyleBoldUnderline"/>
        </w:rPr>
        <w:t xml:space="preserve"> </w:t>
      </w:r>
      <w:proofErr w:type="gramStart"/>
      <w:r w:rsidRPr="00AD3AD3">
        <w:rPr>
          <w:sz w:val="16"/>
        </w:rPr>
        <w:t>day to day</w:t>
      </w:r>
      <w:proofErr w:type="gramEnd"/>
      <w:r w:rsidRPr="00AD3AD3">
        <w:rPr>
          <w:sz w:val="16"/>
        </w:rPr>
        <w:t xml:space="preserve"> communications of </w:t>
      </w:r>
      <w:r w:rsidRPr="00BE00A8">
        <w:rPr>
          <w:rStyle w:val="StyleBoldUnderline"/>
          <w:highlight w:val="green"/>
        </w:rPr>
        <w:t>people who are socially networking with an agenda for social transformation. This is</w:t>
      </w:r>
      <w:r w:rsidRPr="00AD3AD3">
        <w:rPr>
          <w:rStyle w:val="StyleBoldUnderline"/>
        </w:rPr>
        <w:t xml:space="preserve"> </w:t>
      </w:r>
      <w:r w:rsidRPr="00AD3AD3">
        <w:rPr>
          <w:sz w:val="16"/>
        </w:rPr>
        <w:t>something particularly</w:t>
      </w:r>
      <w:r w:rsidRPr="00AD3AD3">
        <w:rPr>
          <w:rStyle w:val="StyleBoldUnderline"/>
        </w:rPr>
        <w:t xml:space="preserve"> </w:t>
      </w:r>
      <w:r w:rsidRPr="00BE00A8">
        <w:rPr>
          <w:rStyle w:val="Emphasis"/>
          <w:highlight w:val="green"/>
        </w:rPr>
        <w:t>important</w:t>
      </w:r>
      <w:r w:rsidRPr="00BE00A8">
        <w:rPr>
          <w:rStyle w:val="StyleBoldUnderline"/>
          <w:highlight w:val="green"/>
        </w:rPr>
        <w:t xml:space="preserve"> in the construction of transnational social movements</w:t>
      </w:r>
      <w:r w:rsidRPr="00BE00A8">
        <w:rPr>
          <w:sz w:val="16"/>
          <w:highlight w:val="green"/>
        </w:rPr>
        <w:t>.</w:t>
      </w:r>
      <w:r w:rsidRPr="00AD3AD3">
        <w:rPr>
          <w:sz w:val="16"/>
        </w:rPr>
        <w:t xml:space="preserve"> Just one example is www.rebelion.org, a radical website in Spanish that is hosted by leftists in Spain and updated on a daily basis with editorials, analytical essays and other materials submitted from intellectuals, social movements and leftist political parties. </w:t>
      </w:r>
      <w:r w:rsidRPr="00BE00A8">
        <w:rPr>
          <w:rStyle w:val="StyleBoldUnderline"/>
          <w:highlight w:val="green"/>
        </w:rPr>
        <w:t>With</w:t>
      </w:r>
      <w:r w:rsidRPr="00AD3AD3">
        <w:rPr>
          <w:rStyle w:val="StyleBoldUnderline"/>
        </w:rPr>
        <w:t xml:space="preserve"> </w:t>
      </w:r>
      <w:r w:rsidRPr="00BE00A8">
        <w:rPr>
          <w:rStyle w:val="StyleBoldUnderline"/>
          <w:highlight w:val="green"/>
        </w:rPr>
        <w:t>social</w:t>
      </w:r>
      <w:r w:rsidRPr="00AD3AD3">
        <w:rPr>
          <w:rStyle w:val="StyleBoldUnderline"/>
        </w:rPr>
        <w:t xml:space="preserve"> </w:t>
      </w:r>
      <w:r w:rsidRPr="00AD3AD3">
        <w:rPr>
          <w:sz w:val="16"/>
        </w:rPr>
        <w:t>movement</w:t>
      </w:r>
      <w:r w:rsidRPr="00AD3AD3">
        <w:rPr>
          <w:rStyle w:val="StyleBoldUnderline"/>
        </w:rPr>
        <w:t xml:space="preserve"> </w:t>
      </w:r>
      <w:r w:rsidRPr="00BE00A8">
        <w:rPr>
          <w:rStyle w:val="StyleBoldUnderline"/>
          <w:highlight w:val="green"/>
        </w:rPr>
        <w:t>media</w:t>
      </w:r>
      <w:r w:rsidRPr="00AD3AD3">
        <w:rPr>
          <w:rStyle w:val="StyleBoldUnderline"/>
        </w:rPr>
        <w:t xml:space="preserve"> </w:t>
      </w:r>
      <w:r w:rsidRPr="00AD3AD3">
        <w:rPr>
          <w:sz w:val="16"/>
        </w:rPr>
        <w:t>in ascendance, it is only logical that</w:t>
      </w:r>
      <w:r w:rsidRPr="00AD3AD3">
        <w:rPr>
          <w:rStyle w:val="StyleBoldUnderline"/>
        </w:rPr>
        <w:t xml:space="preserve"> </w:t>
      </w:r>
      <w:r w:rsidRPr="00BE00A8">
        <w:rPr>
          <w:rStyle w:val="StyleBoldUnderline"/>
          <w:highlight w:val="green"/>
        </w:rPr>
        <w:t>anti-neoliberal governments</w:t>
      </w:r>
      <w:r w:rsidRPr="00AD3AD3">
        <w:rPr>
          <w:rStyle w:val="StyleBoldUnderline"/>
        </w:rPr>
        <w:t xml:space="preserve"> would </w:t>
      </w:r>
      <w:r w:rsidRPr="00BE00A8">
        <w:rPr>
          <w:rStyle w:val="StyleBoldUnderline"/>
          <w:highlight w:val="green"/>
        </w:rPr>
        <w:t>take the struggle to a higher level</w:t>
      </w:r>
      <w:r w:rsidRPr="00AD3AD3">
        <w:rPr>
          <w:rStyle w:val="StyleBoldUnderline"/>
        </w:rPr>
        <w:t xml:space="preserve">. </w:t>
      </w:r>
      <w:r w:rsidRPr="00AD3AD3">
        <w:rPr>
          <w:sz w:val="16"/>
        </w:rPr>
        <w:t>In Latin America, the most</w:t>
      </w:r>
      <w:r w:rsidRPr="00AD3AD3">
        <w:rPr>
          <w:rStyle w:val="StyleBoldUnderline"/>
        </w:rPr>
        <w:t xml:space="preserve"> </w:t>
      </w:r>
      <w:r w:rsidRPr="00AD3AD3">
        <w:rPr>
          <w:sz w:val="16"/>
        </w:rPr>
        <w:t>ambitious example of this is the</w:t>
      </w:r>
      <w:r w:rsidRPr="00AD3AD3">
        <w:rPr>
          <w:rStyle w:val="StyleBoldUnderline"/>
        </w:rPr>
        <w:t xml:space="preserve"> </w:t>
      </w:r>
      <w:proofErr w:type="spellStart"/>
      <w:r w:rsidRPr="00BE00A8">
        <w:rPr>
          <w:rStyle w:val="StyleBoldUnderline"/>
          <w:highlight w:val="green"/>
        </w:rPr>
        <w:t>TeleSUR</w:t>
      </w:r>
      <w:proofErr w:type="spellEnd"/>
      <w:r w:rsidRPr="00AD3AD3">
        <w:rPr>
          <w:rStyle w:val="StyleBoldUnderline"/>
        </w:rPr>
        <w:t xml:space="preserve"> </w:t>
      </w:r>
      <w:r w:rsidRPr="00AD3AD3">
        <w:rPr>
          <w:sz w:val="16"/>
        </w:rPr>
        <w:t>project. Initially financed as a joint venture between</w:t>
      </w:r>
      <w:r w:rsidRPr="00AD3AD3">
        <w:rPr>
          <w:rStyle w:val="StyleBoldUnderline"/>
        </w:rPr>
        <w:t xml:space="preserve"> </w:t>
      </w:r>
      <w:r w:rsidRPr="00AD3AD3">
        <w:rPr>
          <w:sz w:val="16"/>
        </w:rPr>
        <w:t xml:space="preserve">Venezuela, Brazil, Argentina and Uruguay, </w:t>
      </w:r>
      <w:proofErr w:type="spellStart"/>
      <w:r w:rsidRPr="00AD3AD3">
        <w:rPr>
          <w:sz w:val="16"/>
        </w:rPr>
        <w:t>TeleSUR</w:t>
      </w:r>
      <w:proofErr w:type="spellEnd"/>
      <w:r w:rsidRPr="00AD3AD3">
        <w:rPr>
          <w:rStyle w:val="StyleBoldUnderline"/>
        </w:rPr>
        <w:t xml:space="preserve"> </w:t>
      </w:r>
      <w:r w:rsidRPr="00BE00A8">
        <w:rPr>
          <w:rStyle w:val="StyleBoldUnderline"/>
          <w:highlight w:val="green"/>
        </w:rPr>
        <w:t>is a region-wide network of independent news and cultural programming</w:t>
      </w:r>
      <w:r w:rsidRPr="00AD3AD3">
        <w:rPr>
          <w:sz w:val="16"/>
        </w:rPr>
        <w:t>, with broadcasting over cable networks, public television systems and its own website where news and internet broadcasting is</w:t>
      </w:r>
      <w:r w:rsidRPr="00AD3AD3">
        <w:rPr>
          <w:rStyle w:val="StyleBoldUnderline"/>
        </w:rPr>
        <w:t xml:space="preserve"> </w:t>
      </w:r>
      <w:r w:rsidRPr="00BE00A8">
        <w:rPr>
          <w:rStyle w:val="StyleBoldUnderline"/>
          <w:highlight w:val="green"/>
        </w:rPr>
        <w:t>available around the world</w:t>
      </w:r>
      <w:r w:rsidRPr="00AD3AD3">
        <w:rPr>
          <w:sz w:val="16"/>
        </w:rPr>
        <w:t>. It was there that various issues were discussed including the need for greater media exchanges in Latin America.</w:t>
      </w:r>
    </w:p>
    <w:p w14:paraId="21CF116E" w14:textId="77777777" w:rsidR="00EB09CE" w:rsidRDefault="00EB09CE" w:rsidP="00EB09CE"/>
    <w:p w14:paraId="067C668D" w14:textId="77777777" w:rsidR="0002283B" w:rsidRPr="00A30015" w:rsidRDefault="0002283B" w:rsidP="0002283B">
      <w:pPr>
        <w:pStyle w:val="Heading4"/>
      </w:pPr>
      <w:r>
        <w:t xml:space="preserve">Our alternative allows for </w:t>
      </w:r>
      <w:r w:rsidRPr="00C87672">
        <w:rPr>
          <w:u w:val="single"/>
        </w:rPr>
        <w:t>ethical globalization</w:t>
      </w:r>
      <w:r w:rsidRPr="00A30015">
        <w:t xml:space="preserve"> </w:t>
      </w:r>
      <w:r>
        <w:t xml:space="preserve">– that’s </w:t>
      </w:r>
      <w:r w:rsidRPr="00A30015">
        <w:t xml:space="preserve">key to more </w:t>
      </w:r>
      <w:r w:rsidRPr="00C87672">
        <w:rPr>
          <w:u w:val="single"/>
        </w:rPr>
        <w:t>sustainable</w:t>
      </w:r>
      <w:r w:rsidRPr="00A30015">
        <w:t xml:space="preserve"> form of capitalism/neoliberalism –</w:t>
      </w:r>
      <w:r w:rsidRPr="00C87672">
        <w:rPr>
          <w:u w:val="single"/>
        </w:rPr>
        <w:t>nullifies their offense</w:t>
      </w:r>
      <w:r w:rsidRPr="00A30015">
        <w:t xml:space="preserve"> </w:t>
      </w:r>
    </w:p>
    <w:p w14:paraId="6D76D090" w14:textId="77777777" w:rsidR="0002283B" w:rsidRPr="0002283B" w:rsidRDefault="0002283B" w:rsidP="0002283B">
      <w:pPr>
        <w:rPr>
          <w:sz w:val="16"/>
          <w:szCs w:val="16"/>
        </w:rPr>
      </w:pPr>
      <w:proofErr w:type="spellStart"/>
      <w:r w:rsidRPr="00A30015">
        <w:rPr>
          <w:rFonts w:eastAsiaTheme="majorEastAsia" w:cstheme="majorBidi"/>
          <w:b/>
          <w:bCs/>
          <w:iCs/>
          <w:sz w:val="26"/>
        </w:rPr>
        <w:t>Veltmeyer</w:t>
      </w:r>
      <w:proofErr w:type="spellEnd"/>
      <w:r w:rsidRPr="00A30015">
        <w:rPr>
          <w:rFonts w:eastAsiaTheme="majorEastAsia" w:cstheme="majorBidi"/>
          <w:b/>
          <w:bCs/>
          <w:iCs/>
          <w:sz w:val="26"/>
        </w:rPr>
        <w:t xml:space="preserve"> &amp; </w:t>
      </w:r>
      <w:proofErr w:type="spellStart"/>
      <w:r w:rsidRPr="00A30015">
        <w:rPr>
          <w:rFonts w:eastAsiaTheme="majorEastAsia" w:cstheme="majorBidi"/>
          <w:b/>
          <w:bCs/>
          <w:iCs/>
          <w:sz w:val="26"/>
        </w:rPr>
        <w:t>Petras</w:t>
      </w:r>
      <w:proofErr w:type="spellEnd"/>
      <w:r w:rsidRPr="00A30015">
        <w:rPr>
          <w:rFonts w:eastAsiaTheme="majorEastAsia" w:cstheme="majorBidi"/>
          <w:b/>
          <w:bCs/>
          <w:iCs/>
          <w:sz w:val="26"/>
        </w:rPr>
        <w:t xml:space="preserve"> ‘9</w:t>
      </w:r>
      <w:r w:rsidRPr="00AF1214">
        <w:t xml:space="preserve"> </w:t>
      </w:r>
      <w:r w:rsidRPr="00A30015">
        <w:rPr>
          <w:rStyle w:val="StyleStyleBold12pt"/>
          <w:b w:val="0"/>
          <w:sz w:val="16"/>
          <w:szCs w:val="16"/>
        </w:rPr>
        <w:t xml:space="preserve">(Prof. James </w:t>
      </w:r>
      <w:proofErr w:type="spellStart"/>
      <w:r w:rsidRPr="00A30015">
        <w:rPr>
          <w:rStyle w:val="StyleStyleBold12pt"/>
          <w:b w:val="0"/>
          <w:sz w:val="16"/>
          <w:szCs w:val="16"/>
        </w:rPr>
        <w:t>Petras</w:t>
      </w:r>
      <w:proofErr w:type="spellEnd"/>
      <w:r w:rsidRPr="00A30015">
        <w:rPr>
          <w:rStyle w:val="StyleStyleBold12pt"/>
          <w:b w:val="0"/>
          <w:sz w:val="16"/>
          <w:szCs w:val="16"/>
        </w:rPr>
        <w:t xml:space="preserve"> Professor of Sociology at Binghamton University and Prof. Henry </w:t>
      </w:r>
      <w:proofErr w:type="spellStart"/>
      <w:r w:rsidRPr="00A30015">
        <w:rPr>
          <w:rStyle w:val="StyleStyleBold12pt"/>
          <w:b w:val="0"/>
          <w:sz w:val="16"/>
          <w:szCs w:val="16"/>
        </w:rPr>
        <w:t>Veltmeyer</w:t>
      </w:r>
      <w:proofErr w:type="spellEnd"/>
      <w:r w:rsidRPr="00A30015">
        <w:rPr>
          <w:rStyle w:val="StyleStyleBold12pt"/>
          <w:b w:val="0"/>
          <w:sz w:val="16"/>
          <w:szCs w:val="16"/>
        </w:rPr>
        <w:t xml:space="preserve"> professor of Sociology and International Development Studies at Saint Mary's University Global Research, November 19, 2009 Neoliberalism and the Dynamics of Capitalist Development in Latin America http://www.globalresearch.ca/neoliberalism-and-the-dynamics-of-capitalist-development-in-latin-america/16167)</w:t>
      </w:r>
    </w:p>
    <w:p w14:paraId="022C1E00" w14:textId="77777777" w:rsidR="0002283B" w:rsidRPr="0002283B" w:rsidRDefault="0002283B" w:rsidP="0002283B">
      <w:pPr>
        <w:rPr>
          <w:sz w:val="16"/>
        </w:rPr>
      </w:pPr>
      <w:r w:rsidRPr="0002283B">
        <w:rPr>
          <w:highlight w:val="green"/>
          <w:u w:val="single"/>
        </w:rPr>
        <w:t>In Latin America</w:t>
      </w:r>
      <w:r w:rsidRPr="00AF1214">
        <w:rPr>
          <w:u w:val="single"/>
        </w:rPr>
        <w:t xml:space="preserve"> </w:t>
      </w:r>
      <w:r w:rsidRPr="0002283B">
        <w:rPr>
          <w:sz w:val="16"/>
        </w:rPr>
        <w:t xml:space="preserve">the World Social Forum </w:t>
      </w:r>
      <w:proofErr w:type="gramStart"/>
      <w:r w:rsidRPr="0002283B">
        <w:rPr>
          <w:sz w:val="16"/>
        </w:rPr>
        <w:t>process,</w:t>
      </w:r>
      <w:proofErr w:type="gramEnd"/>
      <w:r w:rsidRPr="0002283B">
        <w:rPr>
          <w:sz w:val="16"/>
        </w:rPr>
        <w:t xml:space="preserve"> is the basic form taken by the “anti-globalization movement” in the search for “another world” (the latest event in this process was hosted by Lula, taking place in </w:t>
      </w:r>
      <w:proofErr w:type="spellStart"/>
      <w:r w:rsidRPr="0002283B">
        <w:rPr>
          <w:sz w:val="16"/>
        </w:rPr>
        <w:t>Bélem</w:t>
      </w:r>
      <w:proofErr w:type="spellEnd"/>
      <w:r w:rsidRPr="0002283B">
        <w:rPr>
          <w:sz w:val="16"/>
        </w:rPr>
        <w:t xml:space="preserve"> towards the end of January 2009). Apart from the absence of an internal division between th</w:t>
      </w:r>
      <w:r w:rsidRPr="00AF1214">
        <w:rPr>
          <w:u w:val="single"/>
        </w:rPr>
        <w:t xml:space="preserve">e </w:t>
      </w:r>
      <w:r w:rsidRPr="0002283B">
        <w:rPr>
          <w:highlight w:val="green"/>
          <w:u w:val="single"/>
        </w:rPr>
        <w:t>advocates of</w:t>
      </w:r>
      <w:r w:rsidRPr="00AF1214">
        <w:rPr>
          <w:u w:val="single"/>
        </w:rPr>
        <w:t xml:space="preserve"> </w:t>
      </w:r>
      <w:r w:rsidRPr="0002283B">
        <w:rPr>
          <w:sz w:val="16"/>
        </w:rPr>
        <w:t>moderate</w:t>
      </w:r>
      <w:r w:rsidRPr="00AF1214">
        <w:rPr>
          <w:u w:val="single"/>
        </w:rPr>
        <w:t xml:space="preserve"> </w:t>
      </w:r>
      <w:r w:rsidRPr="0002283B">
        <w:rPr>
          <w:highlight w:val="green"/>
          <w:u w:val="single"/>
        </w:rPr>
        <w:t>reform</w:t>
      </w:r>
      <w:r w:rsidRPr="00AF1214">
        <w:rPr>
          <w:u w:val="single"/>
        </w:rPr>
        <w:t xml:space="preserve"> (</w:t>
      </w:r>
      <w:r w:rsidRPr="0002283B">
        <w:rPr>
          <w:sz w:val="16"/>
        </w:rPr>
        <w:t xml:space="preserve">ethical globalization) and more radical change the anti-globalization process </w:t>
      </w:r>
      <w:r w:rsidRPr="00AF1214">
        <w:rPr>
          <w:u w:val="single"/>
        </w:rPr>
        <w:t>i</w:t>
      </w:r>
      <w:r w:rsidRPr="0002283B">
        <w:rPr>
          <w:highlight w:val="green"/>
          <w:u w:val="single"/>
        </w:rPr>
        <w:t>s designed to define and maintain the outer limits of permitted change; that is, controlled dissent from the prevailing model of global capitalist development. Not anti-globalization but a more ethical form. Not anti-capitalism but a more humane form of capitalism, a more sustainable human form of development.</w:t>
      </w:r>
      <w:r w:rsidRPr="00AF1214">
        <w:rPr>
          <w:u w:val="single"/>
        </w:rPr>
        <w:t xml:space="preserve"> </w:t>
      </w:r>
      <w:r w:rsidRPr="0002283B">
        <w:rPr>
          <w:sz w:val="16"/>
        </w:rPr>
        <w:t>Not anti-imperialism because imperialism is not at issue.</w:t>
      </w:r>
    </w:p>
    <w:p w14:paraId="3384BE11" w14:textId="77777777" w:rsidR="0002283B" w:rsidRPr="00EB09CE" w:rsidRDefault="0002283B" w:rsidP="00EB09CE"/>
    <w:p w14:paraId="35CB8950" w14:textId="1DE24CCD" w:rsidR="00890E82" w:rsidRPr="008222D5" w:rsidRDefault="00194D2B" w:rsidP="00CA6DB9">
      <w:pPr>
        <w:pStyle w:val="Heading4"/>
      </w:pPr>
      <w:r>
        <w:t>Individual intellectual rejection has emancipatory potential triggering a rapid cascade of change</w:t>
      </w:r>
    </w:p>
    <w:p w14:paraId="5C5F8F9D" w14:textId="6830EAAE" w:rsidR="00890E82" w:rsidRPr="008222D5" w:rsidRDefault="00890E82" w:rsidP="00890E82">
      <w:pPr>
        <w:pStyle w:val="tag"/>
        <w:rPr>
          <w:rFonts w:ascii="Georgia" w:hAnsi="Georgia"/>
          <w:b w:val="0"/>
          <w:sz w:val="16"/>
        </w:rPr>
      </w:pPr>
      <w:proofErr w:type="spellStart"/>
      <w:r w:rsidRPr="008222D5">
        <w:rPr>
          <w:rFonts w:ascii="Georgia" w:eastAsia="Calibri" w:hAnsi="Georgia"/>
          <w:sz w:val="22"/>
          <w:szCs w:val="22"/>
        </w:rPr>
        <w:t>Kovel</w:t>
      </w:r>
      <w:proofErr w:type="spellEnd"/>
      <w:r w:rsidRPr="008222D5">
        <w:rPr>
          <w:rFonts w:ascii="Georgia" w:eastAsia="Calibri" w:hAnsi="Georgia"/>
          <w:sz w:val="22"/>
          <w:szCs w:val="22"/>
        </w:rPr>
        <w:t xml:space="preserve"> </w:t>
      </w:r>
      <w:r w:rsidR="00194D2B">
        <w:rPr>
          <w:rFonts w:ascii="Georgia" w:eastAsia="Calibri" w:hAnsi="Georgia"/>
          <w:sz w:val="22"/>
          <w:szCs w:val="22"/>
        </w:rPr>
        <w:t>‘</w:t>
      </w:r>
      <w:r w:rsidRPr="008222D5">
        <w:rPr>
          <w:rFonts w:ascii="Georgia" w:eastAsia="Calibri" w:hAnsi="Georgia"/>
          <w:sz w:val="22"/>
          <w:szCs w:val="22"/>
        </w:rPr>
        <w:t>2</w:t>
      </w:r>
      <w:r w:rsidRPr="008222D5">
        <w:rPr>
          <w:rFonts w:ascii="Georgia" w:hAnsi="Georgia"/>
          <w:sz w:val="22"/>
        </w:rPr>
        <w:t xml:space="preserve"> </w:t>
      </w:r>
      <w:r w:rsidRPr="008222D5">
        <w:rPr>
          <w:rFonts w:ascii="Georgia" w:hAnsi="Georgia"/>
          <w:b w:val="0"/>
          <w:sz w:val="16"/>
        </w:rPr>
        <w:t>(Joel, Professor of Social Studies at Bard, The Enemy of Nature, p224)</w:t>
      </w:r>
    </w:p>
    <w:p w14:paraId="591553CC" w14:textId="77777777" w:rsidR="00890E82" w:rsidRPr="008222D5" w:rsidRDefault="00890E82" w:rsidP="00890E82">
      <w:pPr>
        <w:rPr>
          <w:u w:val="single"/>
        </w:rPr>
      </w:pPr>
      <w:r w:rsidRPr="00BE00A8">
        <w:rPr>
          <w:highlight w:val="green"/>
          <w:u w:val="single"/>
        </w:rPr>
        <w:t xml:space="preserve">Relentless criticism can </w:t>
      </w:r>
      <w:proofErr w:type="spellStart"/>
      <w:r w:rsidRPr="00BE00A8">
        <w:rPr>
          <w:b/>
          <w:highlight w:val="green"/>
          <w:u w:val="single"/>
        </w:rPr>
        <w:t>delegitimate</w:t>
      </w:r>
      <w:proofErr w:type="spellEnd"/>
      <w:r w:rsidRPr="00BE00A8">
        <w:rPr>
          <w:highlight w:val="green"/>
          <w:u w:val="single"/>
        </w:rPr>
        <w:t xml:space="preserve"> the system</w:t>
      </w:r>
      <w:r w:rsidRPr="00BE00A8">
        <w:rPr>
          <w:sz w:val="16"/>
          <w:highlight w:val="green"/>
        </w:rPr>
        <w:t xml:space="preserve"> </w:t>
      </w:r>
      <w:r w:rsidRPr="00BE00A8">
        <w:rPr>
          <w:highlight w:val="green"/>
          <w:u w:val="single"/>
        </w:rPr>
        <w:t xml:space="preserve">and </w:t>
      </w:r>
      <w:r w:rsidRPr="00BE00A8">
        <w:rPr>
          <w:b/>
          <w:highlight w:val="green"/>
          <w:u w:val="single"/>
        </w:rPr>
        <w:t>release</w:t>
      </w:r>
      <w:r w:rsidRPr="00BE00A8">
        <w:rPr>
          <w:highlight w:val="green"/>
          <w:u w:val="single"/>
        </w:rPr>
        <w:t xml:space="preserve"> people</w:t>
      </w:r>
      <w:r w:rsidRPr="008222D5">
        <w:rPr>
          <w:u w:val="single"/>
        </w:rPr>
        <w:t xml:space="preserve"> into struggle</w:t>
      </w:r>
      <w:r w:rsidRPr="008222D5">
        <w:rPr>
          <w:sz w:val="16"/>
        </w:rPr>
        <w:t xml:space="preserve">. And as struggle develops, victories that are no more than incremental by their own terms- stopping a meeting stopping the IMF, the </w:t>
      </w:r>
      <w:r w:rsidRPr="00BE00A8">
        <w:rPr>
          <w:highlight w:val="green"/>
          <w:u w:val="single"/>
        </w:rPr>
        <w:t>hopes</w:t>
      </w:r>
      <w:r w:rsidRPr="008222D5">
        <w:rPr>
          <w:sz w:val="16"/>
        </w:rPr>
        <w:t xml:space="preserve"> stirred forth by a campaign such as Ralph Nader’s in 2000 – </w:t>
      </w:r>
      <w:r w:rsidRPr="008222D5">
        <w:rPr>
          <w:u w:val="single"/>
        </w:rPr>
        <w:t xml:space="preserve">can </w:t>
      </w:r>
      <w:r w:rsidRPr="00BE00A8">
        <w:rPr>
          <w:highlight w:val="green"/>
          <w:u w:val="single"/>
        </w:rPr>
        <w:t xml:space="preserve">have a </w:t>
      </w:r>
      <w:r w:rsidRPr="00BE00A8">
        <w:rPr>
          <w:b/>
          <w:highlight w:val="green"/>
          <w:u w:val="single"/>
        </w:rPr>
        <w:t>symbolic effect</w:t>
      </w:r>
      <w:r w:rsidRPr="00BE00A8">
        <w:rPr>
          <w:highlight w:val="green"/>
          <w:u w:val="single"/>
        </w:rPr>
        <w:t xml:space="preserve"> </w:t>
      </w:r>
      <w:r w:rsidRPr="00BE00A8">
        <w:rPr>
          <w:b/>
          <w:highlight w:val="green"/>
          <w:u w:val="single"/>
        </w:rPr>
        <w:t>far greater</w:t>
      </w:r>
      <w:r w:rsidRPr="00BE00A8">
        <w:rPr>
          <w:highlight w:val="green"/>
          <w:u w:val="single"/>
        </w:rPr>
        <w:t xml:space="preserve"> than their </w:t>
      </w:r>
      <w:r w:rsidRPr="00BE00A8">
        <w:rPr>
          <w:b/>
          <w:highlight w:val="green"/>
          <w:u w:val="single"/>
        </w:rPr>
        <w:t>external result</w:t>
      </w:r>
      <w:r w:rsidRPr="008222D5">
        <w:rPr>
          <w:sz w:val="16"/>
        </w:rPr>
        <w:t xml:space="preserve">, </w:t>
      </w:r>
      <w:r w:rsidRPr="008222D5">
        <w:rPr>
          <w:u w:val="single"/>
        </w:rPr>
        <w:t>and constitute points of rupture with capital</w:t>
      </w:r>
      <w:r w:rsidRPr="008222D5">
        <w:rPr>
          <w:sz w:val="16"/>
        </w:rPr>
        <w:t xml:space="preserve">. </w:t>
      </w:r>
      <w:r w:rsidRPr="00BE00A8">
        <w:rPr>
          <w:highlight w:val="green"/>
          <w:u w:val="single"/>
        </w:rPr>
        <w:t xml:space="preserve">This rupture is not a set of facts added to our knowledge of the world, but a </w:t>
      </w:r>
      <w:r w:rsidRPr="00BE00A8">
        <w:rPr>
          <w:b/>
          <w:highlight w:val="green"/>
          <w:u w:val="single"/>
        </w:rPr>
        <w:t>change in our relation</w:t>
      </w:r>
      <w:r w:rsidRPr="00BE00A8">
        <w:rPr>
          <w:highlight w:val="green"/>
          <w:u w:val="single"/>
        </w:rPr>
        <w:t xml:space="preserve"> to the world</w:t>
      </w:r>
      <w:r w:rsidRPr="00BE00A8">
        <w:rPr>
          <w:sz w:val="16"/>
          <w:highlight w:val="green"/>
        </w:rPr>
        <w:t xml:space="preserve">. </w:t>
      </w:r>
      <w:r w:rsidRPr="00BE00A8">
        <w:rPr>
          <w:highlight w:val="green"/>
          <w:u w:val="single"/>
        </w:rPr>
        <w:t>Its effects</w:t>
      </w:r>
      <w:r w:rsidRPr="008222D5">
        <w:rPr>
          <w:sz w:val="16"/>
        </w:rPr>
        <w:t xml:space="preserve"> are dynamic, not incremental, and like all genuine insights it changes the balance of forces and </w:t>
      </w:r>
      <w:r w:rsidRPr="008222D5">
        <w:rPr>
          <w:u w:val="single"/>
        </w:rPr>
        <w:t xml:space="preserve">can </w:t>
      </w:r>
      <w:r w:rsidRPr="00BE00A8">
        <w:rPr>
          <w:highlight w:val="green"/>
          <w:u w:val="single"/>
        </w:rPr>
        <w:t>propagate</w:t>
      </w:r>
      <w:r w:rsidRPr="008222D5">
        <w:rPr>
          <w:sz w:val="16"/>
        </w:rPr>
        <w:t xml:space="preserve"> very </w:t>
      </w:r>
      <w:r w:rsidRPr="00BE00A8">
        <w:rPr>
          <w:highlight w:val="green"/>
          <w:u w:val="single"/>
        </w:rPr>
        <w:t>swiftly</w:t>
      </w:r>
      <w:r w:rsidRPr="008222D5">
        <w:rPr>
          <w:sz w:val="16"/>
        </w:rPr>
        <w:t xml:space="preserve">. Thus the release from </w:t>
      </w:r>
      <w:r w:rsidRPr="00BE00A8">
        <w:rPr>
          <w:highlight w:val="green"/>
          <w:u w:val="single"/>
        </w:rPr>
        <w:t xml:space="preserve">inertia can trigger a </w:t>
      </w:r>
      <w:r w:rsidRPr="00BE00A8">
        <w:rPr>
          <w:b/>
          <w:highlight w:val="green"/>
          <w:u w:val="single"/>
        </w:rPr>
        <w:t>rapid cascade of changes</w:t>
      </w:r>
      <w:r w:rsidRPr="008222D5">
        <w:rPr>
          <w:u w:val="single"/>
        </w:rPr>
        <w:t>, so</w:t>
      </w:r>
      <w:r w:rsidRPr="008222D5">
        <w:rPr>
          <w:sz w:val="16"/>
        </w:rPr>
        <w:t xml:space="preserve"> that it could be said that the forces pressing towards radical </w:t>
      </w:r>
      <w:r w:rsidRPr="00BE00A8">
        <w:rPr>
          <w:highlight w:val="green"/>
          <w:u w:val="single"/>
        </w:rPr>
        <w:t>change need not be</w:t>
      </w:r>
      <w:r w:rsidRPr="008222D5">
        <w:rPr>
          <w:sz w:val="16"/>
        </w:rPr>
        <w:t xml:space="preserve"> linear and </w:t>
      </w:r>
      <w:r w:rsidRPr="00BE00A8">
        <w:rPr>
          <w:highlight w:val="green"/>
          <w:u w:val="single"/>
        </w:rPr>
        <w:t>incremental, but</w:t>
      </w:r>
      <w:r w:rsidRPr="00BE00A8">
        <w:rPr>
          <w:sz w:val="16"/>
          <w:highlight w:val="green"/>
        </w:rPr>
        <w:t xml:space="preserve"> can be </w:t>
      </w:r>
      <w:r w:rsidRPr="00BE00A8">
        <w:rPr>
          <w:b/>
          <w:highlight w:val="green"/>
          <w:u w:val="single"/>
        </w:rPr>
        <w:t>exponential</w:t>
      </w:r>
      <w:r w:rsidRPr="008222D5">
        <w:rPr>
          <w:sz w:val="16"/>
        </w:rPr>
        <w:t xml:space="preserve"> in character. In this way, conscientious and </w:t>
      </w:r>
      <w:r w:rsidRPr="00BE00A8">
        <w:rPr>
          <w:highlight w:val="green"/>
          <w:u w:val="single"/>
        </w:rPr>
        <w:t>radical criticism</w:t>
      </w:r>
      <w:r w:rsidRPr="008222D5">
        <w:rPr>
          <w:u w:val="single"/>
        </w:rPr>
        <w:t xml:space="preserve"> </w:t>
      </w:r>
      <w:r w:rsidRPr="008222D5">
        <w:rPr>
          <w:sz w:val="16"/>
        </w:rPr>
        <w:t xml:space="preserve">of the given, even in advance of having blueprints for an alternative, </w:t>
      </w:r>
      <w:r w:rsidRPr="00BE00A8">
        <w:rPr>
          <w:highlight w:val="green"/>
          <w:u w:val="single"/>
        </w:rPr>
        <w:t xml:space="preserve">can be a material force, because it can seize the mind of the masses of people. </w:t>
      </w:r>
      <w:r w:rsidRPr="00BE00A8">
        <w:rPr>
          <w:b/>
          <w:highlight w:val="green"/>
          <w:u w:val="single"/>
        </w:rPr>
        <w:t>There is no greater responsibility for intellectuals</w:t>
      </w:r>
      <w:r w:rsidRPr="00BE00A8">
        <w:rPr>
          <w:highlight w:val="green"/>
          <w:u w:val="single"/>
        </w:rPr>
        <w:t>.</w:t>
      </w:r>
    </w:p>
    <w:p w14:paraId="223CAA2E" w14:textId="77777777" w:rsidR="00890E82" w:rsidRPr="008222D5" w:rsidRDefault="00890E82" w:rsidP="00890E82"/>
    <w:p w14:paraId="36E08527" w14:textId="77777777" w:rsidR="00BF44B0" w:rsidRDefault="00BF44B0" w:rsidP="00CA6DB9">
      <w:pPr>
        <w:pStyle w:val="Heading4"/>
        <w:sectPr w:rsidR="00BF44B0" w:rsidSect="00675C39">
          <w:pgSz w:w="12240" w:h="15840"/>
          <w:pgMar w:top="1440" w:right="1440" w:bottom="1008" w:left="1440" w:header="720" w:footer="720" w:gutter="0"/>
          <w:cols w:space="720"/>
          <w:docGrid w:linePitch="360"/>
        </w:sectPr>
      </w:pPr>
    </w:p>
    <w:p w14:paraId="0C595DDD" w14:textId="13797DEC" w:rsidR="00890E82" w:rsidRPr="008222D5" w:rsidRDefault="007070C3" w:rsidP="00CA6DB9">
      <w:pPr>
        <w:pStyle w:val="Heading4"/>
      </w:pPr>
      <w:r>
        <w:lastRenderedPageBreak/>
        <w:t xml:space="preserve">Our alternative is a necessary first step to </w:t>
      </w:r>
      <w:r w:rsidR="005F09AD">
        <w:t>fix</w:t>
      </w:r>
      <w:r>
        <w:t xml:space="preserve"> the system </w:t>
      </w:r>
    </w:p>
    <w:p w14:paraId="5B728EC5" w14:textId="5F1DF75C" w:rsidR="00890E82" w:rsidRPr="008222D5" w:rsidRDefault="00890E82" w:rsidP="00890E82">
      <w:pPr>
        <w:rPr>
          <w:b/>
          <w:sz w:val="24"/>
        </w:rPr>
      </w:pPr>
      <w:r w:rsidRPr="000F5941">
        <w:rPr>
          <w:rStyle w:val="TitleChar"/>
          <w:rFonts w:ascii="Georgia" w:hAnsi="Georgia"/>
          <w:b/>
          <w:u w:val="none"/>
        </w:rPr>
        <w:t xml:space="preserve">Herod </w:t>
      </w:r>
      <w:r w:rsidR="000D5B23">
        <w:rPr>
          <w:rStyle w:val="TitleChar"/>
          <w:rFonts w:ascii="Georgia" w:hAnsi="Georgia"/>
          <w:b/>
          <w:u w:val="none"/>
        </w:rPr>
        <w:t>‘</w:t>
      </w:r>
      <w:r w:rsidRPr="000F5941">
        <w:rPr>
          <w:rStyle w:val="TitleChar"/>
          <w:rFonts w:ascii="Georgia" w:hAnsi="Georgia"/>
          <w:b/>
          <w:u w:val="none"/>
        </w:rPr>
        <w:t>4</w:t>
      </w:r>
      <w:r w:rsidRPr="008222D5">
        <w:rPr>
          <w:rStyle w:val="TitleChar"/>
          <w:rFonts w:ascii="Georgia" w:hAnsi="Georgia"/>
        </w:rPr>
        <w:t xml:space="preserve"> </w:t>
      </w:r>
      <w:r w:rsidRPr="008222D5">
        <w:rPr>
          <w:sz w:val="16"/>
        </w:rPr>
        <w:t>(</w:t>
      </w:r>
      <w:r w:rsidRPr="000F5941">
        <w:rPr>
          <w:sz w:val="16"/>
          <w:szCs w:val="16"/>
        </w:rPr>
        <w:t xml:space="preserve">James, renowned philosopher, author, and social activist, “Getting Free”, </w:t>
      </w:r>
      <w:hyperlink r:id="rId19" w:history="1">
        <w:r w:rsidRPr="000F5941">
          <w:rPr>
            <w:sz w:val="16"/>
            <w:szCs w:val="16"/>
          </w:rPr>
          <w:t>http://site.www.umb.edu/faculty/salzman_g/Strate/GetFre/06.htm</w:t>
        </w:r>
      </w:hyperlink>
      <w:r w:rsidRPr="000F5941">
        <w:rPr>
          <w:sz w:val="16"/>
          <w:szCs w:val="16"/>
        </w:rPr>
        <w:t>)</w:t>
      </w:r>
      <w:r w:rsidRPr="008222D5">
        <w:rPr>
          <w:sz w:val="16"/>
        </w:rPr>
        <w:t xml:space="preserve"> </w:t>
      </w:r>
    </w:p>
    <w:p w14:paraId="54DC1134" w14:textId="77777777" w:rsidR="00890E82" w:rsidRPr="008222D5" w:rsidRDefault="00890E82" w:rsidP="00890E82">
      <w:pPr>
        <w:rPr>
          <w:sz w:val="16"/>
        </w:rPr>
        <w:sectPr w:rsidR="00890E82" w:rsidRPr="008222D5" w:rsidSect="00675C39">
          <w:pgSz w:w="12240" w:h="15840"/>
          <w:pgMar w:top="1440" w:right="1440" w:bottom="1008" w:left="1440" w:header="720" w:footer="720" w:gutter="0"/>
          <w:cols w:space="720"/>
          <w:docGrid w:linePitch="360"/>
        </w:sectPr>
      </w:pPr>
      <w:r w:rsidRPr="00BE00A8">
        <w:rPr>
          <w:highlight w:val="green"/>
          <w:u w:val="single"/>
        </w:rPr>
        <w:t>It is time to try to describe</w:t>
      </w:r>
      <w:r w:rsidRPr="008222D5">
        <w:rPr>
          <w:sz w:val="16"/>
        </w:rPr>
        <w:t xml:space="preserve">, at first abstractly and later concretely, </w:t>
      </w:r>
      <w:r w:rsidRPr="00BE00A8">
        <w:rPr>
          <w:highlight w:val="green"/>
          <w:u w:val="single"/>
        </w:rPr>
        <w:t>a strategy for destroying capitalism</w:t>
      </w:r>
      <w:r w:rsidRPr="00BE00A8">
        <w:rPr>
          <w:sz w:val="16"/>
          <w:highlight w:val="green"/>
        </w:rPr>
        <w:t xml:space="preserve">. </w:t>
      </w:r>
      <w:r w:rsidRPr="00BE00A8">
        <w:rPr>
          <w:highlight w:val="green"/>
          <w:u w:val="single"/>
        </w:rPr>
        <w:t>This</w:t>
      </w:r>
      <w:r w:rsidRPr="008222D5">
        <w:rPr>
          <w:u w:val="single"/>
        </w:rPr>
        <w:t xml:space="preserve"> </w:t>
      </w:r>
      <w:r w:rsidRPr="008222D5">
        <w:rPr>
          <w:sz w:val="16"/>
        </w:rPr>
        <w:t xml:space="preserve">strategy, at its most basic, </w:t>
      </w:r>
      <w:r w:rsidRPr="00BE00A8">
        <w:rPr>
          <w:highlight w:val="green"/>
          <w:u w:val="single"/>
        </w:rPr>
        <w:t xml:space="preserve">calls for </w:t>
      </w:r>
      <w:r w:rsidRPr="008222D5">
        <w:rPr>
          <w:u w:val="single"/>
        </w:rPr>
        <w:t xml:space="preserve">pulling </w:t>
      </w:r>
      <w:r w:rsidRPr="008222D5">
        <w:rPr>
          <w:sz w:val="16"/>
        </w:rPr>
        <w:t xml:space="preserve">time, energy, and </w:t>
      </w:r>
      <w:r w:rsidRPr="008222D5">
        <w:rPr>
          <w:u w:val="single"/>
        </w:rPr>
        <w:t>resources</w:t>
      </w:r>
      <w:r w:rsidRPr="008222D5">
        <w:rPr>
          <w:sz w:val="16"/>
        </w:rPr>
        <w:t xml:space="preserve"> </w:t>
      </w:r>
      <w:r w:rsidRPr="008222D5">
        <w:rPr>
          <w:u w:val="single"/>
        </w:rPr>
        <w:t>out of capitalist civilization and putting them into building a new civilization. The image</w:t>
      </w:r>
      <w:r w:rsidRPr="008222D5">
        <w:rPr>
          <w:sz w:val="16"/>
        </w:rPr>
        <w:t xml:space="preserve"> then is </w:t>
      </w:r>
      <w:r w:rsidRPr="008222D5">
        <w:rPr>
          <w:u w:val="single"/>
        </w:rPr>
        <w:t>one</w:t>
      </w:r>
      <w:r w:rsidRPr="008222D5">
        <w:rPr>
          <w:sz w:val="16"/>
        </w:rPr>
        <w:t xml:space="preserve"> of emptying out capitalist structures, </w:t>
      </w:r>
      <w:r w:rsidRPr="00BE00A8">
        <w:rPr>
          <w:highlight w:val="green"/>
          <w:u w:val="single"/>
        </w:rPr>
        <w:t>hollowing</w:t>
      </w:r>
      <w:r w:rsidRPr="008222D5">
        <w:rPr>
          <w:sz w:val="16"/>
        </w:rPr>
        <w:t xml:space="preserve"> them </w:t>
      </w:r>
      <w:r w:rsidRPr="008222D5">
        <w:rPr>
          <w:u w:val="single"/>
        </w:rPr>
        <w:t>out</w:t>
      </w:r>
      <w:r w:rsidRPr="008222D5">
        <w:rPr>
          <w:sz w:val="16"/>
        </w:rPr>
        <w:t xml:space="preserve">, </w:t>
      </w:r>
      <w:r w:rsidRPr="00BE00A8">
        <w:rPr>
          <w:sz w:val="16"/>
          <w:highlight w:val="green"/>
        </w:rPr>
        <w:t>by</w:t>
      </w:r>
      <w:r w:rsidRPr="008222D5">
        <w:rPr>
          <w:sz w:val="16"/>
        </w:rPr>
        <w:t xml:space="preserve"> draining wealth, power, and meaning out of them until there is nothing left but shells. This is definitely an aggressive strategy. It requires great militancy, and constitutes an attack on the existing order. </w:t>
      </w:r>
      <w:r w:rsidRPr="008222D5">
        <w:rPr>
          <w:u w:val="single"/>
        </w:rPr>
        <w:t>The strategy</w:t>
      </w:r>
      <w:r w:rsidRPr="008222D5">
        <w:rPr>
          <w:sz w:val="16"/>
        </w:rPr>
        <w:t xml:space="preserve"> clearly </w:t>
      </w:r>
      <w:r w:rsidRPr="008222D5">
        <w:rPr>
          <w:u w:val="single"/>
        </w:rPr>
        <w:t>recognizes</w:t>
      </w:r>
      <w:r w:rsidRPr="008222D5">
        <w:rPr>
          <w:sz w:val="16"/>
        </w:rPr>
        <w:t xml:space="preserve"> that </w:t>
      </w:r>
      <w:r w:rsidRPr="008222D5">
        <w:rPr>
          <w:u w:val="single"/>
        </w:rPr>
        <w:t>capitalism is the enemy and must be destroyed, but it is not a frontal attack aimed at overthrowing the system, but an inside attack aimed at gutting it,</w:t>
      </w:r>
      <w:r w:rsidRPr="008222D5">
        <w:rPr>
          <w:sz w:val="16"/>
        </w:rPr>
        <w:t xml:space="preserve"> while simultaneously replacing it with something better, something we want. Thus capitalist structures (corporations, governments, banks, schools, etc.) are not seized so much as simply abandoned. </w:t>
      </w:r>
      <w:r w:rsidRPr="00BE00A8">
        <w:rPr>
          <w:highlight w:val="green"/>
          <w:u w:val="single"/>
        </w:rPr>
        <w:t>Capitalist relations are not fought so much as they are simply rejected</w:t>
      </w:r>
      <w:r w:rsidRPr="008222D5">
        <w:rPr>
          <w:sz w:val="16"/>
        </w:rPr>
        <w:t xml:space="preserve">. </w:t>
      </w:r>
      <w:r w:rsidRPr="008222D5">
        <w:rPr>
          <w:u w:val="single"/>
        </w:rPr>
        <w:t>We stop participating in activities that support</w:t>
      </w:r>
      <w:r w:rsidRPr="008222D5">
        <w:rPr>
          <w:sz w:val="16"/>
        </w:rPr>
        <w:t xml:space="preserve"> (finance, condone) </w:t>
      </w:r>
      <w:r w:rsidRPr="008222D5">
        <w:rPr>
          <w:u w:val="single"/>
        </w:rPr>
        <w:t>the capitalist world</w:t>
      </w:r>
      <w:r w:rsidRPr="008222D5">
        <w:rPr>
          <w:sz w:val="16"/>
        </w:rPr>
        <w:t xml:space="preserve"> 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 In this way our new democratic, non-hierarchical, non-</w:t>
      </w:r>
      <w:proofErr w:type="spellStart"/>
      <w:r w:rsidRPr="008222D5">
        <w:rPr>
          <w:sz w:val="16"/>
        </w:rPr>
        <w:t>commodified</w:t>
      </w:r>
      <w:proofErr w:type="spellEnd"/>
      <w:r w:rsidRPr="008222D5">
        <w:rPr>
          <w:sz w:val="16"/>
        </w:rPr>
        <w:t xml:space="preserve"> relations can eventually overwhelm the capitalist relations and force them out of existence. This is how it has to be done. This is a plausible, realistic strategy. 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 </w:t>
      </w:r>
      <w:r w:rsidRPr="00BE00A8">
        <w:rPr>
          <w:highlight w:val="green"/>
          <w:u w:val="single"/>
        </w:rPr>
        <w:t>Such a revolution will never happen automatically</w:t>
      </w:r>
      <w:r w:rsidRPr="008222D5">
        <w:rPr>
          <w:u w:val="single"/>
        </w:rPr>
        <w:t xml:space="preserve">, blindly, determinably, because of the inexorable, materialist laws of history. </w:t>
      </w:r>
      <w:r w:rsidRPr="00BE00A8">
        <w:rPr>
          <w:highlight w:val="green"/>
          <w:u w:val="single"/>
        </w:rPr>
        <w:t>It will happen</w:t>
      </w:r>
      <w:r w:rsidRPr="008222D5">
        <w:rPr>
          <w:sz w:val="16"/>
        </w:rPr>
        <w:t xml:space="preserve">, and only happen, </w:t>
      </w:r>
      <w:r w:rsidRPr="00BE00A8">
        <w:rPr>
          <w:highlight w:val="green"/>
          <w:u w:val="single"/>
        </w:rPr>
        <w:t>because we want it to</w:t>
      </w:r>
      <w:r w:rsidRPr="008222D5">
        <w:rPr>
          <w:sz w:val="16"/>
        </w:rPr>
        <w:t xml:space="preserve">,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wage-slavery, that </w:t>
      </w:r>
      <w:r w:rsidRPr="00BE00A8">
        <w:rPr>
          <w:highlight w:val="green"/>
          <w:u w:val="single"/>
        </w:rPr>
        <w:t>we can’t imply stop participating in</w:t>
      </w:r>
      <w:r w:rsidRPr="00BE00A8">
        <w:rPr>
          <w:sz w:val="16"/>
          <w:highlight w:val="green"/>
        </w:rPr>
        <w:t xml:space="preserve"> (</w:t>
      </w:r>
      <w:r w:rsidRPr="008222D5">
        <w:rPr>
          <w:sz w:val="16"/>
        </w:rPr>
        <w:t xml:space="preserve">but even here there are ways we can chip away at it). </w:t>
      </w:r>
      <w:r w:rsidRPr="00BE00A8">
        <w:rPr>
          <w:highlight w:val="green"/>
          <w:u w:val="single"/>
        </w:rPr>
        <w:t>Capitalism must be explicitly refused and replaced by something else</w:t>
      </w:r>
      <w:r w:rsidRPr="008222D5">
        <w:rPr>
          <w:sz w:val="16"/>
        </w:rPr>
        <w:t xml:space="preserve">. This constitutes War, but it is not a war in the traditional sense of armies and tanks, but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w:t>
      </w:r>
      <w:proofErr w:type="gramStart"/>
      <w:r w:rsidRPr="008222D5">
        <w:rPr>
          <w:sz w:val="16"/>
        </w:rPr>
        <w:t>embed</w:t>
      </w:r>
      <w:proofErr w:type="gramEnd"/>
      <w:r w:rsidRPr="008222D5">
        <w:rPr>
          <w:sz w:val="16"/>
        </w:rPr>
        <w:t xml:space="preserve"> ourselves instead in cooperative labor and cooperatively produced goods. Another clarification is needed. This strategy does not call for reforming capitalism, for changing capitalism into something else. It calls for replacing capitalism, totally, with a new civilization. This is an important distinction, because capitalism has proved impervious to reforms, as a system. We can sometimes in some places win certain concessions from it (usually only temporary ones) and win some (usually short-lived) improvements in our lives as its victims, but </w:t>
      </w:r>
      <w:r w:rsidRPr="00BE00A8">
        <w:rPr>
          <w:highlight w:val="green"/>
          <w:u w:val="single"/>
        </w:rPr>
        <w:t>we cannot reform it</w:t>
      </w:r>
      <w:r w:rsidRPr="008222D5">
        <w:rPr>
          <w:u w:val="single"/>
        </w:rPr>
        <w:t xml:space="preserve"> piecemeal, as a system</w:t>
      </w:r>
      <w:r w:rsidRPr="008222D5">
        <w:rPr>
          <w:sz w:val="16"/>
        </w:rPr>
        <w:t xml:space="preserve">. Thus </w:t>
      </w:r>
      <w:r w:rsidRPr="00BE00A8">
        <w:rPr>
          <w:highlight w:val="green"/>
          <w:u w:val="single"/>
        </w:rPr>
        <w:t>our strategy of gutting and</w:t>
      </w:r>
      <w:r w:rsidRPr="008222D5">
        <w:rPr>
          <w:sz w:val="16"/>
        </w:rPr>
        <w:t xml:space="preserve"> eventually </w:t>
      </w:r>
      <w:r w:rsidRPr="00BE00A8">
        <w:rPr>
          <w:highlight w:val="green"/>
          <w:u w:val="single"/>
        </w:rPr>
        <w:t>destroying capitalism requires</w:t>
      </w:r>
      <w:r w:rsidRPr="008222D5">
        <w:rPr>
          <w:u w:val="single"/>
        </w:rPr>
        <w:t xml:space="preserve"> at a minimum a totalizing image, </w:t>
      </w:r>
      <w:r w:rsidRPr="00BE00A8">
        <w:rPr>
          <w:highlight w:val="green"/>
          <w:u w:val="single"/>
        </w:rPr>
        <w:t>an awareness that we are attacking an entire way of life and replacing it with another,</w:t>
      </w:r>
      <w:r w:rsidRPr="008222D5">
        <w:rPr>
          <w:u w:val="single"/>
        </w:rPr>
        <w:t xml:space="preserve"> and </w:t>
      </w:r>
      <w:r w:rsidRPr="00BE00A8">
        <w:rPr>
          <w:highlight w:val="green"/>
          <w:u w:val="single"/>
        </w:rPr>
        <w:t>not merely reforming</w:t>
      </w:r>
      <w:r w:rsidRPr="008222D5">
        <w:rPr>
          <w:u w:val="single"/>
        </w:rPr>
        <w:t xml:space="preserve"> one way of life into something else</w:t>
      </w:r>
      <w:r w:rsidRPr="008222D5">
        <w:rPr>
          <w:sz w:val="16"/>
        </w:rPr>
        <w:t>.</w:t>
      </w:r>
    </w:p>
    <w:p w14:paraId="557605EE" w14:textId="77777777" w:rsidR="004714EF" w:rsidRDefault="004714EF" w:rsidP="004714EF"/>
    <w:p w14:paraId="2BCE6BC8" w14:textId="0C036B3B" w:rsidR="004714EF" w:rsidRPr="004714EF" w:rsidRDefault="008009D5" w:rsidP="005F2CAC">
      <w:pPr>
        <w:pStyle w:val="Heading2"/>
      </w:pPr>
      <w:bookmarkStart w:id="15" w:name="_Toc234221816"/>
      <w:r>
        <w:lastRenderedPageBreak/>
        <w:t>***</w:t>
      </w:r>
      <w:r w:rsidR="004714EF">
        <w:t>Framework</w:t>
      </w:r>
      <w:r>
        <w:t>***</w:t>
      </w:r>
      <w:bookmarkEnd w:id="15"/>
    </w:p>
    <w:p w14:paraId="73B776B3" w14:textId="77777777" w:rsidR="0038703E" w:rsidRDefault="0038703E" w:rsidP="0038703E">
      <w:pPr>
        <w:pStyle w:val="Heading3"/>
      </w:pPr>
      <w:bookmarkStart w:id="16" w:name="_Toc234221817"/>
      <w:r>
        <w:lastRenderedPageBreak/>
        <w:t>Framework</w:t>
      </w:r>
      <w:bookmarkEnd w:id="16"/>
    </w:p>
    <w:p w14:paraId="6051A0E5" w14:textId="7C7FB997" w:rsidR="0038703E" w:rsidRPr="00F252E4" w:rsidRDefault="000344D6" w:rsidP="0038703E">
      <w:pPr>
        <w:pStyle w:val="Heading4"/>
        <w:rPr>
          <w:rStyle w:val="StyleStyleBold12pt"/>
          <w:b/>
          <w:bCs w:val="0"/>
        </w:rPr>
      </w:pPr>
      <w:r>
        <w:rPr>
          <w:rStyle w:val="StyleStyleBold12pt"/>
          <w:b/>
        </w:rPr>
        <w:t>Our criticism is a prerequisite to effective policymaking – the K should come before the AFF</w:t>
      </w:r>
    </w:p>
    <w:p w14:paraId="36965260" w14:textId="11D12BAD" w:rsidR="0038703E" w:rsidRDefault="0038703E" w:rsidP="0038703E">
      <w:r w:rsidRPr="00F252E4">
        <w:rPr>
          <w:rStyle w:val="StyleStyleBold12pt"/>
        </w:rPr>
        <w:t xml:space="preserve">Walton </w:t>
      </w:r>
      <w:r w:rsidR="000A0AA8">
        <w:rPr>
          <w:rStyle w:val="StyleStyleBold12pt"/>
        </w:rPr>
        <w:t>‘</w:t>
      </w:r>
      <w:r w:rsidRPr="00F252E4">
        <w:rPr>
          <w:rStyle w:val="StyleStyleBold12pt"/>
        </w:rPr>
        <w:t>4</w:t>
      </w:r>
      <w:r w:rsidRPr="00F252E4">
        <w:t xml:space="preserve"> </w:t>
      </w:r>
      <w:r w:rsidRPr="000A0AA8">
        <w:rPr>
          <w:sz w:val="16"/>
          <w:szCs w:val="16"/>
        </w:rPr>
        <w:t xml:space="preserve">(Michael, adviser in the Latin America and Caribbean Region of the World Bank, " Neoliberalism in Latin America: Good, Bad, or Incomplete?"  </w:t>
      </w:r>
      <w:proofErr w:type="gramStart"/>
      <w:r w:rsidRPr="000A0AA8">
        <w:rPr>
          <w:sz w:val="16"/>
          <w:szCs w:val="16"/>
        </w:rPr>
        <w:t>Latin American Research Review 39.3 (2004) 165-183.</w:t>
      </w:r>
      <w:proofErr w:type="gramEnd"/>
      <w:r w:rsidRPr="000A0AA8">
        <w:rPr>
          <w:sz w:val="16"/>
          <w:szCs w:val="16"/>
        </w:rPr>
        <w:t xml:space="preserve"> MUSE)</w:t>
      </w:r>
    </w:p>
    <w:p w14:paraId="3FE2F6E8" w14:textId="77777777" w:rsidR="0038703E" w:rsidRPr="000B5A7A" w:rsidRDefault="0038703E" w:rsidP="0038703E">
      <w:pPr>
        <w:rPr>
          <w:sz w:val="16"/>
        </w:rPr>
      </w:pPr>
      <w:r w:rsidRPr="00F252E4">
        <w:rPr>
          <w:u w:val="single"/>
        </w:rPr>
        <w:t xml:space="preserve">Impacts on Inequality and Social Conditions </w:t>
      </w:r>
      <w:proofErr w:type="gramStart"/>
      <w:r w:rsidRPr="00F252E4">
        <w:rPr>
          <w:u w:val="single"/>
        </w:rPr>
        <w:t>The</w:t>
      </w:r>
      <w:proofErr w:type="gramEnd"/>
      <w:r w:rsidRPr="00F252E4">
        <w:rPr>
          <w:u w:val="single"/>
        </w:rPr>
        <w:t xml:space="preserve"> region's </w:t>
      </w:r>
      <w:r w:rsidRPr="000B5A7A">
        <w:rPr>
          <w:sz w:val="16"/>
        </w:rPr>
        <w:t xml:space="preserve">high and </w:t>
      </w:r>
      <w:r w:rsidRPr="00F252E4">
        <w:rPr>
          <w:u w:val="single"/>
        </w:rPr>
        <w:t xml:space="preserve">persistent income inequality </w:t>
      </w:r>
      <w:r w:rsidRPr="000B5A7A">
        <w:rPr>
          <w:sz w:val="16"/>
        </w:rPr>
        <w:t>is of direct concern to citizens (</w:t>
      </w:r>
      <w:proofErr w:type="spellStart"/>
      <w:r w:rsidRPr="000B5A7A">
        <w:rPr>
          <w:sz w:val="16"/>
        </w:rPr>
        <w:t>Latinobarómetro</w:t>
      </w:r>
      <w:proofErr w:type="spellEnd"/>
      <w:r w:rsidRPr="000B5A7A">
        <w:rPr>
          <w:sz w:val="16"/>
        </w:rPr>
        <w:t xml:space="preserve"> 2002), increases poverty, and </w:t>
      </w:r>
      <w:r w:rsidRPr="00F252E4">
        <w:rPr>
          <w:u w:val="single"/>
        </w:rPr>
        <w:t xml:space="preserve">is probably a source of lower aggregate development </w:t>
      </w:r>
      <w:r w:rsidRPr="000B5A7A">
        <w:rPr>
          <w:sz w:val="16"/>
        </w:rPr>
        <w:t xml:space="preserve">(for a review, see De Ferranti et al. 2004). The most striking fact is the resilience of high inequality, through many different policy regimes over the past few decades. As </w:t>
      </w:r>
      <w:hyperlink r:id="rId20" w:anchor="tab02" w:history="1">
        <w:r w:rsidRPr="000B5A7A">
          <w:rPr>
            <w:rStyle w:val="Hyperlink"/>
            <w:sz w:val="16"/>
          </w:rPr>
          <w:t>table 2</w:t>
        </w:r>
      </w:hyperlink>
      <w:r w:rsidRPr="000B5A7A">
        <w:rPr>
          <w:sz w:val="16"/>
        </w:rPr>
        <w:t xml:space="preserve"> shows, the 1970s saw some tendency for mild reductions in inequality, and the 1980s a more marked tendency for increased inequality in the context of macroeconomic difficulties. The 1990s has seen a more mixed picture: more countries experienced increases than declines in inequality, but there is no overall pattern. Most striking has been Argentina's very large rise before and during the crisis</w:t>
      </w:r>
      <w:proofErr w:type="gramStart"/>
      <w:r w:rsidRPr="000B5A7A">
        <w:rPr>
          <w:sz w:val="16"/>
        </w:rPr>
        <w:t>;</w:t>
      </w:r>
      <w:proofErr w:type="gramEnd"/>
      <w:r w:rsidRPr="000B5A7A">
        <w:rPr>
          <w:sz w:val="16"/>
        </w:rPr>
        <w:t xml:space="preserve"> though Mexico actually experienced a slight decline in inequality in its crisis, and Brazil a modest but significant distributional improvement over the decade. Did market-oriented reforms have an impact? In terms of the big picture it is hard to find dramatic influences. This was the conclusion of an extensive study by Morley (2001) for United Nations Economic Commission for Latin America and the Caribbean (ECLAC) in the 1990s. As </w:t>
      </w:r>
      <w:hyperlink r:id="rId21" w:anchor="fig03" w:history="1">
        <w:r w:rsidRPr="000B5A7A">
          <w:rPr>
            <w:rStyle w:val="Hyperlink"/>
            <w:sz w:val="16"/>
          </w:rPr>
          <w:t>figure 3</w:t>
        </w:r>
      </w:hyperlink>
      <w:r w:rsidRPr="000B5A7A">
        <w:rPr>
          <w:sz w:val="16"/>
        </w:rPr>
        <w:t xml:space="preserve"> illustrates, for the 1990s there is no simple bivariate relationship between changes in inequality and aggregate indices of the level or change in reform in the past decade. Attempts to separate out the effects of particular reform dimensions reveal a more complex picture. </w:t>
      </w:r>
      <w:hyperlink r:id="rId22" w:anchor="tab03" w:history="1">
        <w:r w:rsidRPr="000B5A7A">
          <w:rPr>
            <w:rStyle w:val="Hyperlink"/>
            <w:sz w:val="16"/>
          </w:rPr>
          <w:t>Table 3</w:t>
        </w:r>
      </w:hyperlink>
      <w:r w:rsidRPr="000B5A7A">
        <w:rPr>
          <w:sz w:val="16"/>
        </w:rPr>
        <w:t xml:space="preserve"> summarizes results from three studies that essentially use the differential timing of reform changes to try and identify apparent effects on inequality. These suggest that </w:t>
      </w:r>
      <w:r w:rsidRPr="00BE00A8">
        <w:rPr>
          <w:highlight w:val="green"/>
          <w:u w:val="single"/>
        </w:rPr>
        <w:t xml:space="preserve">trade liberalization, </w:t>
      </w:r>
      <w:r w:rsidRPr="000B5A7A">
        <w:rPr>
          <w:sz w:val="16"/>
        </w:rPr>
        <w:t>financial liberalization, capital account opening,</w:t>
      </w:r>
      <w:r w:rsidRPr="00F252E4">
        <w:rPr>
          <w:u w:val="single"/>
        </w:rPr>
        <w:t xml:space="preserve"> </w:t>
      </w:r>
      <w:r w:rsidRPr="000B5A7A">
        <w:rPr>
          <w:sz w:val="16"/>
        </w:rPr>
        <w:t>and tax reform were</w:t>
      </w:r>
      <w:r w:rsidRPr="00BE00A8">
        <w:rPr>
          <w:highlight w:val="green"/>
          <w:u w:val="single"/>
        </w:rPr>
        <w:t xml:space="preserve"> associated with</w:t>
      </w:r>
      <w:r w:rsidRPr="00F252E4">
        <w:rPr>
          <w:u w:val="single"/>
        </w:rPr>
        <w:t xml:space="preserve"> </w:t>
      </w:r>
      <w:r w:rsidRPr="000B5A7A">
        <w:rPr>
          <w:sz w:val="16"/>
        </w:rPr>
        <w:t xml:space="preserve">increases in either wage or household </w:t>
      </w:r>
      <w:r w:rsidRPr="00BE00A8">
        <w:rPr>
          <w:highlight w:val="green"/>
          <w:u w:val="single"/>
        </w:rPr>
        <w:t>income inequality</w:t>
      </w:r>
      <w:r w:rsidRPr="000B5A7A">
        <w:rPr>
          <w:sz w:val="16"/>
        </w:rPr>
        <w:t>; different results were found for privatization in the two studies that included this variable. More compelling is the evidence from a series of more detailed studies on the interactions between the supply and demand for different [End Page 171] categories of workers, especially across skills (see Sánchez-</w:t>
      </w:r>
      <w:proofErr w:type="spellStart"/>
      <w:r w:rsidRPr="000B5A7A">
        <w:rPr>
          <w:sz w:val="16"/>
        </w:rPr>
        <w:t>Páramo</w:t>
      </w:r>
      <w:proofErr w:type="spellEnd"/>
      <w:r w:rsidRPr="000B5A7A">
        <w:rPr>
          <w:sz w:val="16"/>
        </w:rPr>
        <w:t xml:space="preserve"> and </w:t>
      </w:r>
      <w:proofErr w:type="spellStart"/>
      <w:r w:rsidRPr="000B5A7A">
        <w:rPr>
          <w:sz w:val="16"/>
        </w:rPr>
        <w:t>Schady</w:t>
      </w:r>
      <w:proofErr w:type="spellEnd"/>
      <w:r w:rsidRPr="000B5A7A">
        <w:rPr>
          <w:sz w:val="16"/>
        </w:rPr>
        <w:t xml:space="preserve"> 2003 for a six-country analysis that is quite representative of other country studies). These find systematic evidence of increases in the demand for skilled labor, at secondary and especially tertiary levels, that has only partly been offset by a rising supply. The work supports the view </w:t>
      </w:r>
      <w:proofErr w:type="gramStart"/>
      <w:r w:rsidRPr="000B5A7A">
        <w:rPr>
          <w:sz w:val="16"/>
        </w:rPr>
        <w:t xml:space="preserve">that these skill-biased demand changes were mediated by trade opening (if not due to classical </w:t>
      </w:r>
      <w:proofErr w:type="spellStart"/>
      <w:r w:rsidRPr="000B5A7A">
        <w:rPr>
          <w:sz w:val="16"/>
        </w:rPr>
        <w:t>Stolper</w:t>
      </w:r>
      <w:proofErr w:type="spellEnd"/>
      <w:r w:rsidRPr="000B5A7A">
        <w:rPr>
          <w:sz w:val="16"/>
        </w:rPr>
        <w:t>-Samuelson effects of increased trade) and other reforms, which induce technical and organizational changes that favored higher skills</w:t>
      </w:r>
      <w:proofErr w:type="gramEnd"/>
      <w:r w:rsidRPr="000B5A7A">
        <w:rPr>
          <w:sz w:val="16"/>
        </w:rPr>
        <w:t xml:space="preserve">. There is some evidence that the shift is </w:t>
      </w:r>
      <w:proofErr w:type="gramStart"/>
      <w:r w:rsidRPr="000B5A7A">
        <w:rPr>
          <w:sz w:val="16"/>
        </w:rPr>
        <w:t>once-off</w:t>
      </w:r>
      <w:proofErr w:type="gramEnd"/>
      <w:r w:rsidRPr="000B5A7A">
        <w:rPr>
          <w:sz w:val="16"/>
        </w:rPr>
        <w:t xml:space="preserve">; in both Chile and Mexico, the two countries that are more integrated into the international economy, the demand shift to high-skilled labor appears to have leveled off (De Ferranti et al. 2003). Incomes are only one dimension of </w:t>
      </w:r>
      <w:proofErr w:type="gramStart"/>
      <w:r w:rsidRPr="000B5A7A">
        <w:rPr>
          <w:sz w:val="16"/>
        </w:rPr>
        <w:t>well-being</w:t>
      </w:r>
      <w:proofErr w:type="gramEnd"/>
      <w:r w:rsidRPr="000B5A7A">
        <w:rPr>
          <w:sz w:val="16"/>
        </w:rPr>
        <w:t xml:space="preserve">. All societies also value health, education, </w:t>
      </w:r>
      <w:proofErr w:type="gramStart"/>
      <w:r w:rsidRPr="000B5A7A">
        <w:rPr>
          <w:sz w:val="16"/>
        </w:rPr>
        <w:t>access</w:t>
      </w:r>
      <w:proofErr w:type="gramEnd"/>
      <w:r w:rsidRPr="000B5A7A">
        <w:rPr>
          <w:sz w:val="16"/>
        </w:rPr>
        <w:t xml:space="preserve"> to basic services, security, and self-esteem. One measure of government effort in these areas is the level of social spending. Spending was often squeezed in the difficult macroeconomic times of the [End Page 172] 1980s. However, for the 1990s there have been considerable advances. As </w:t>
      </w:r>
      <w:hyperlink r:id="rId23" w:anchor="fig04" w:history="1">
        <w:r w:rsidRPr="000B5A7A">
          <w:rPr>
            <w:rStyle w:val="Hyperlink"/>
            <w:sz w:val="16"/>
          </w:rPr>
          <w:t>figure 4</w:t>
        </w:r>
      </w:hyperlink>
      <w:r w:rsidRPr="000B5A7A">
        <w:rPr>
          <w:sz w:val="16"/>
        </w:rPr>
        <w:t xml:space="preserve"> shows from ECLAC's analysis, social spending per person rose substantially and systematically across almost all countries in the region. This was due to a combination of the effects of growth, rising aggregate spending, and shifts from non-social spending. While a significant share [End Page 173] went into expanded social security spending, which is typically regressive, for many other categories of social spending the expansion was highly progressive (De Ferranti et al. 2004). This was driven in large part because of expansions toward near-universal coverage in basic services—notably in basic education and health, electricity, and water—with the degree of progressivity depending on initial levels of coverage. This was complemented by a wide range of experiments in transfers to poorer groups, such as Mexico's "</w:t>
      </w:r>
      <w:proofErr w:type="spellStart"/>
      <w:r w:rsidRPr="000B5A7A">
        <w:rPr>
          <w:sz w:val="16"/>
        </w:rPr>
        <w:t>Oportunidades</w:t>
      </w:r>
      <w:proofErr w:type="spellEnd"/>
      <w:r w:rsidRPr="000B5A7A">
        <w:rPr>
          <w:sz w:val="16"/>
        </w:rPr>
        <w:t>" (previously "</w:t>
      </w:r>
      <w:proofErr w:type="spellStart"/>
      <w:r w:rsidRPr="000B5A7A">
        <w:rPr>
          <w:sz w:val="16"/>
        </w:rPr>
        <w:t>Progresa</w:t>
      </w:r>
      <w:proofErr w:type="spellEnd"/>
      <w:r w:rsidRPr="000B5A7A">
        <w:rPr>
          <w:sz w:val="16"/>
        </w:rPr>
        <w:t xml:space="preserve">") program of transfers to very poor households, conditional on children attending school or clinics. Brazilian farmers' pensions, while not linked to market-based reform (they were initiated between 1973 and 1974 and extended in the 1988 Constitution), are another example of a program that has effectively eliminated extreme poverty for this group. On the Need for an Expanded Prism—the Role of Institutional Context </w:t>
      </w:r>
      <w:proofErr w:type="gramStart"/>
      <w:r w:rsidRPr="000B5A7A">
        <w:rPr>
          <w:sz w:val="16"/>
        </w:rPr>
        <w:t>A</w:t>
      </w:r>
      <w:proofErr w:type="gramEnd"/>
      <w:r w:rsidRPr="000B5A7A">
        <w:rPr>
          <w:sz w:val="16"/>
        </w:rPr>
        <w:t xml:space="preserve"> quick scorecard on market-oriented reforms thus finds some gains for growth and possibly adverse effects on inequality, notably via the increased demand for skilled labor. These reforms were consistent with a large and often progressive growth in social spending. However, </w:t>
      </w:r>
      <w:r w:rsidRPr="00BE00A8">
        <w:rPr>
          <w:b/>
          <w:bCs/>
          <w:sz w:val="24"/>
          <w:szCs w:val="24"/>
          <w:highlight w:val="green"/>
          <w:u w:val="single"/>
        </w:rPr>
        <w:t>focusing on policy choices presents a highly incomplete approach to assessing</w:t>
      </w:r>
      <w:r w:rsidRPr="00F252E4">
        <w:rPr>
          <w:sz w:val="24"/>
          <w:szCs w:val="24"/>
          <w:u w:val="single"/>
        </w:rPr>
        <w:t xml:space="preserve"> </w:t>
      </w:r>
      <w:r w:rsidRPr="000B5A7A">
        <w:rPr>
          <w:sz w:val="16"/>
        </w:rPr>
        <w:t xml:space="preserve">development </w:t>
      </w:r>
      <w:r w:rsidRPr="00BE00A8">
        <w:rPr>
          <w:b/>
          <w:bCs/>
          <w:sz w:val="24"/>
          <w:szCs w:val="24"/>
          <w:highlight w:val="green"/>
          <w:u w:val="single"/>
        </w:rPr>
        <w:t>successes and failures in Latin America</w:t>
      </w:r>
      <w:r w:rsidRPr="000B5A7A">
        <w:rPr>
          <w:sz w:val="16"/>
        </w:rPr>
        <w:t xml:space="preserve">, whether of market-oriented policies or other domains. Recent work in development economics places much more emphasis on the variable effects of policies or actions conditional on the context, especially with respect to asset ownership and political and social institutions. Take the two areas of growth and service provision. A recent review of growth experience and theories by </w:t>
      </w:r>
      <w:proofErr w:type="spellStart"/>
      <w:r w:rsidRPr="000B5A7A">
        <w:rPr>
          <w:sz w:val="16"/>
        </w:rPr>
        <w:t>Dani</w:t>
      </w:r>
      <w:proofErr w:type="spellEnd"/>
      <w:r w:rsidRPr="000B5A7A">
        <w:rPr>
          <w:sz w:val="16"/>
        </w:rPr>
        <w:t xml:space="preserve"> </w:t>
      </w:r>
      <w:proofErr w:type="spellStart"/>
      <w:r w:rsidRPr="000B5A7A">
        <w:rPr>
          <w:sz w:val="16"/>
        </w:rPr>
        <w:t>Rodrik</w:t>
      </w:r>
      <w:proofErr w:type="spellEnd"/>
      <w:r w:rsidRPr="000B5A7A">
        <w:rPr>
          <w:sz w:val="16"/>
        </w:rPr>
        <w:t xml:space="preserve"> (2003a) [End Page 174] argues that successes (and failures) are not explicable by a standard list of solutions, but occur in varied institutional settings. </w:t>
      </w:r>
      <w:r w:rsidRPr="00F252E4">
        <w:rPr>
          <w:u w:val="single"/>
        </w:rPr>
        <w:t xml:space="preserve">Economic fundamentals </w:t>
      </w:r>
      <w:r w:rsidRPr="000B5A7A">
        <w:rPr>
          <w:sz w:val="16"/>
        </w:rPr>
        <w:t xml:space="preserve">such as the influence of markets, responses to incentives, and the importance of (some form of) property rights always </w:t>
      </w:r>
      <w:r w:rsidRPr="00F252E4">
        <w:rPr>
          <w:u w:val="single"/>
        </w:rPr>
        <w:t xml:space="preserve">matter. But the </w:t>
      </w:r>
      <w:r w:rsidRPr="00BE00A8">
        <w:rPr>
          <w:b/>
          <w:bCs/>
          <w:sz w:val="24"/>
          <w:szCs w:val="24"/>
          <w:highlight w:val="green"/>
          <w:u w:val="single"/>
        </w:rPr>
        <w:t>particular configurations of policies and institutions vary greatly</w:t>
      </w:r>
      <w:r w:rsidRPr="00F252E4">
        <w:rPr>
          <w:sz w:val="24"/>
          <w:szCs w:val="24"/>
          <w:u w:val="single"/>
        </w:rPr>
        <w:t xml:space="preserve"> </w:t>
      </w:r>
      <w:r w:rsidRPr="000B5A7A">
        <w:rPr>
          <w:sz w:val="16"/>
        </w:rPr>
        <w:t xml:space="preserve">[End Page 175] between, say, </w:t>
      </w:r>
      <w:proofErr w:type="gramStart"/>
      <w:r w:rsidRPr="000B5A7A">
        <w:rPr>
          <w:sz w:val="16"/>
        </w:rPr>
        <w:t>China's</w:t>
      </w:r>
      <w:proofErr w:type="gramEnd"/>
      <w:r w:rsidRPr="000B5A7A">
        <w:rPr>
          <w:sz w:val="16"/>
        </w:rPr>
        <w:t xml:space="preserve"> and Chile's high growth episodes. The opposite is also true: China's non-private township and village enterprises were extraordinarily dynamic in the 1980s and early 1990s for a particular mix of factors flowing from recent history; such a policy mix could well be disastrous in the typical Latin American country.</w:t>
      </w:r>
      <w:bookmarkStart w:id="17" w:name="REF2"/>
      <w:r w:rsidRPr="000B5A7A">
        <w:rPr>
          <w:sz w:val="16"/>
        </w:rPr>
        <w:fldChar w:fldCharType="begin"/>
      </w:r>
      <w:r w:rsidRPr="000B5A7A">
        <w:rPr>
          <w:sz w:val="16"/>
        </w:rPr>
        <w:instrText xml:space="preserve"> HYPERLINK "http://muse.jhu.edu.go.libproxy.wfubmc.edu/journals/latin_american_research_review/v039/39.3walton.html" \l "FOOT2" </w:instrText>
      </w:r>
      <w:r w:rsidRPr="000B5A7A">
        <w:rPr>
          <w:sz w:val="16"/>
        </w:rPr>
        <w:fldChar w:fldCharType="separate"/>
      </w:r>
      <w:r w:rsidRPr="000B5A7A">
        <w:rPr>
          <w:rStyle w:val="Hyperlink"/>
          <w:sz w:val="16"/>
        </w:rPr>
        <w:t>2</w:t>
      </w:r>
      <w:r w:rsidRPr="000B5A7A">
        <w:rPr>
          <w:sz w:val="16"/>
        </w:rPr>
        <w:fldChar w:fldCharType="end"/>
      </w:r>
      <w:bookmarkEnd w:id="17"/>
      <w:r w:rsidRPr="000B5A7A">
        <w:rPr>
          <w:sz w:val="16"/>
        </w:rPr>
        <w:t xml:space="preserve"> It is striking that quite similar considerations apply to the much more "micro" area of service delivery. The historical model of public provision by public servants under the benign, social-welfare maximizing gaze of ministry officials has not proved a success. This is not because it was public sector, but because </w:t>
      </w:r>
      <w:r w:rsidRPr="00BE00A8">
        <w:rPr>
          <w:highlight w:val="green"/>
          <w:u w:val="single"/>
        </w:rPr>
        <w:t xml:space="preserve">the model was </w:t>
      </w:r>
      <w:r w:rsidRPr="00BE00A8">
        <w:rPr>
          <w:b/>
          <w:bCs/>
          <w:sz w:val="24"/>
          <w:szCs w:val="24"/>
          <w:highlight w:val="green"/>
          <w:u w:val="single"/>
        </w:rPr>
        <w:t>hopelessly incomplete</w:t>
      </w:r>
      <w:r w:rsidRPr="00BE00A8">
        <w:rPr>
          <w:sz w:val="24"/>
          <w:szCs w:val="24"/>
          <w:highlight w:val="green"/>
          <w:u w:val="single"/>
        </w:rPr>
        <w:t xml:space="preserve"> </w:t>
      </w:r>
      <w:r w:rsidRPr="000B5A7A">
        <w:rPr>
          <w:sz w:val="16"/>
        </w:rPr>
        <w:t>on the determinants of the behavior of actors both within the public sector (from policymakers to frontline workers)</w:t>
      </w:r>
      <w:bookmarkStart w:id="18" w:name="REF3"/>
      <w:r w:rsidRPr="000B5A7A">
        <w:rPr>
          <w:sz w:val="16"/>
        </w:rPr>
        <w:fldChar w:fldCharType="begin"/>
      </w:r>
      <w:r w:rsidRPr="000B5A7A">
        <w:rPr>
          <w:sz w:val="16"/>
        </w:rPr>
        <w:instrText xml:space="preserve"> HYPERLINK "http://muse.jhu.edu.go.libproxy.wfubmc.edu/journals/latin_american_research_review/v039/39.3walton.html" \l "FOOT3" </w:instrText>
      </w:r>
      <w:r w:rsidRPr="000B5A7A">
        <w:rPr>
          <w:sz w:val="16"/>
        </w:rPr>
        <w:fldChar w:fldCharType="separate"/>
      </w:r>
      <w:r w:rsidRPr="000B5A7A">
        <w:rPr>
          <w:sz w:val="16"/>
        </w:rPr>
        <w:t>3</w:t>
      </w:r>
      <w:r w:rsidRPr="000B5A7A">
        <w:rPr>
          <w:sz w:val="16"/>
        </w:rPr>
        <w:fldChar w:fldCharType="end"/>
      </w:r>
      <w:bookmarkEnd w:id="18"/>
      <w:r w:rsidRPr="000B5A7A">
        <w:rPr>
          <w:sz w:val="16"/>
        </w:rPr>
        <w:t xml:space="preserve"> and among the</w:t>
      </w:r>
      <w:r w:rsidRPr="00F252E4">
        <w:rPr>
          <w:u w:val="single"/>
        </w:rPr>
        <w:t xml:space="preserve"> </w:t>
      </w:r>
      <w:r w:rsidRPr="000B5A7A">
        <w:rPr>
          <w:sz w:val="16"/>
        </w:rPr>
        <w:t xml:space="preserve">public sector, </w:t>
      </w:r>
      <w:r w:rsidRPr="00F252E4">
        <w:rPr>
          <w:u w:val="single"/>
        </w:rPr>
        <w:t xml:space="preserve">households, and </w:t>
      </w:r>
      <w:r w:rsidRPr="00BE00A8">
        <w:rPr>
          <w:highlight w:val="green"/>
          <w:u w:val="single"/>
        </w:rPr>
        <w:t>private providers</w:t>
      </w:r>
      <w:r w:rsidRPr="00F252E4">
        <w:rPr>
          <w:u w:val="single"/>
        </w:rPr>
        <w:t>.</w:t>
      </w:r>
      <w:bookmarkStart w:id="19" w:name="REF4"/>
      <w:r w:rsidRPr="000B5A7A">
        <w:rPr>
          <w:sz w:val="16"/>
        </w:rPr>
        <w:fldChar w:fldCharType="begin"/>
      </w:r>
      <w:r w:rsidRPr="000B5A7A">
        <w:rPr>
          <w:sz w:val="16"/>
        </w:rPr>
        <w:instrText xml:space="preserve"> HYPERLINK "http://muse.jhu.edu.go.libproxy.wfubmc.edu/journals/latin_american_research_review/v039/39.3walton.html" \l "FOOT4" </w:instrText>
      </w:r>
      <w:r w:rsidRPr="000B5A7A">
        <w:rPr>
          <w:sz w:val="16"/>
        </w:rPr>
        <w:fldChar w:fldCharType="separate"/>
      </w:r>
      <w:r w:rsidRPr="000B5A7A">
        <w:rPr>
          <w:rStyle w:val="Hyperlink"/>
          <w:sz w:val="16"/>
        </w:rPr>
        <w:t>4</w:t>
      </w:r>
      <w:r w:rsidRPr="000B5A7A">
        <w:rPr>
          <w:sz w:val="16"/>
        </w:rPr>
        <w:fldChar w:fldCharType="end"/>
      </w:r>
      <w:bookmarkEnd w:id="19"/>
      <w:r w:rsidRPr="000B5A7A">
        <w:rPr>
          <w:sz w:val="16"/>
        </w:rPr>
        <w:t xml:space="preserve"> Here too, there is recognition that there are some fundamentals—incentives matter to both public sector workers and households, voice and accountability are important at some </w:t>
      </w:r>
      <w:r w:rsidRPr="000B5A7A">
        <w:rPr>
          <w:sz w:val="16"/>
        </w:rPr>
        <w:lastRenderedPageBreak/>
        <w:t xml:space="preserve">level—but </w:t>
      </w:r>
      <w:r w:rsidRPr="00F252E4">
        <w:rPr>
          <w:u w:val="single"/>
        </w:rPr>
        <w:t xml:space="preserve">a lot of </w:t>
      </w:r>
      <w:r w:rsidRPr="000B5A7A">
        <w:rPr>
          <w:sz w:val="16"/>
        </w:rPr>
        <w:t>other "</w:t>
      </w:r>
      <w:r w:rsidRPr="00BE00A8">
        <w:rPr>
          <w:b/>
          <w:bCs/>
          <w:sz w:val="24"/>
          <w:szCs w:val="24"/>
          <w:highlight w:val="green"/>
          <w:u w:val="single"/>
        </w:rPr>
        <w:t xml:space="preserve">institutional" </w:t>
      </w:r>
      <w:r w:rsidRPr="000B5A7A">
        <w:rPr>
          <w:sz w:val="16"/>
        </w:rPr>
        <w:t>or contextual</w:t>
      </w:r>
      <w:r w:rsidRPr="00BE00A8">
        <w:rPr>
          <w:b/>
          <w:bCs/>
          <w:sz w:val="24"/>
          <w:szCs w:val="24"/>
          <w:highlight w:val="green"/>
          <w:u w:val="single"/>
        </w:rPr>
        <w:t xml:space="preserve"> factors determine how interventions work or do not work</w:t>
      </w:r>
      <w:r w:rsidRPr="000B5A7A">
        <w:rPr>
          <w:sz w:val="16"/>
        </w:rPr>
        <w:t xml:space="preserve">. Centralized schooling produces the highest quality outcomes in the region in Cuba, but very poor results in Honduras. There are a host of experiments in decentralized schooling, with a wide variety of results. Decentralization to lower levels of governments can have different outcomes, even within the same country, depending on the extent to which local conditions are conducive to local elite capture, as opposed to allowing political groupings to both improve governance and equity. These perspectives have an important implication: </w:t>
      </w:r>
      <w:r w:rsidRPr="00BE00A8">
        <w:rPr>
          <w:highlight w:val="green"/>
          <w:u w:val="single"/>
        </w:rPr>
        <w:t>once</w:t>
      </w:r>
      <w:r w:rsidRPr="00F252E4">
        <w:rPr>
          <w:u w:val="single"/>
        </w:rPr>
        <w:t xml:space="preserve"> </w:t>
      </w:r>
      <w:r w:rsidRPr="000B5A7A">
        <w:rPr>
          <w:sz w:val="16"/>
        </w:rPr>
        <w:t xml:space="preserve">development practitioners and </w:t>
      </w:r>
      <w:r w:rsidRPr="00BE00A8">
        <w:rPr>
          <w:highlight w:val="green"/>
          <w:u w:val="single"/>
        </w:rPr>
        <w:t>economists recognize the centrality of institutions and context</w:t>
      </w:r>
      <w:r w:rsidRPr="00F252E4">
        <w:rPr>
          <w:u w:val="single"/>
        </w:rPr>
        <w:t xml:space="preserve">, </w:t>
      </w:r>
      <w:r w:rsidRPr="00BE00A8">
        <w:rPr>
          <w:highlight w:val="green"/>
          <w:u w:val="single"/>
        </w:rPr>
        <w:t>it becomes</w:t>
      </w:r>
      <w:r w:rsidRPr="00F252E4">
        <w:rPr>
          <w:u w:val="single"/>
        </w:rPr>
        <w:t xml:space="preserve"> much </w:t>
      </w:r>
      <w:r w:rsidRPr="00BE00A8">
        <w:rPr>
          <w:highlight w:val="green"/>
          <w:u w:val="single"/>
        </w:rPr>
        <w:t>more important to understand how policies work</w:t>
      </w:r>
      <w:r w:rsidRPr="00F252E4">
        <w:rPr>
          <w:u w:val="single"/>
        </w:rPr>
        <w:t xml:space="preserve"> in particular situations and </w:t>
      </w:r>
      <w:r w:rsidRPr="00BE00A8">
        <w:rPr>
          <w:b/>
          <w:bCs/>
          <w:sz w:val="24"/>
          <w:szCs w:val="24"/>
          <w:highlight w:val="green"/>
          <w:u w:val="single"/>
        </w:rPr>
        <w:t>to avoid</w:t>
      </w:r>
      <w:r w:rsidRPr="00F252E4">
        <w:rPr>
          <w:sz w:val="24"/>
          <w:szCs w:val="24"/>
          <w:u w:val="single"/>
        </w:rPr>
        <w:t xml:space="preserve"> </w:t>
      </w:r>
      <w:r w:rsidRPr="000B5A7A">
        <w:rPr>
          <w:sz w:val="16"/>
        </w:rPr>
        <w:t xml:space="preserve">recipes or </w:t>
      </w:r>
      <w:r w:rsidRPr="00BE00A8">
        <w:rPr>
          <w:b/>
          <w:bCs/>
          <w:sz w:val="24"/>
          <w:szCs w:val="24"/>
          <w:highlight w:val="green"/>
          <w:u w:val="single"/>
        </w:rPr>
        <w:t>magic bullets</w:t>
      </w:r>
      <w:r w:rsidRPr="000B5A7A">
        <w:rPr>
          <w:sz w:val="16"/>
        </w:rPr>
        <w:t>. Sorting out what matters is likely</w:t>
      </w:r>
      <w:r w:rsidRPr="00BE00A8">
        <w:rPr>
          <w:highlight w:val="green"/>
          <w:u w:val="single"/>
        </w:rPr>
        <w:t xml:space="preserve"> to involve</w:t>
      </w:r>
      <w:r w:rsidRPr="00F252E4">
        <w:rPr>
          <w:u w:val="single"/>
        </w:rPr>
        <w:t xml:space="preserve"> looking at </w:t>
      </w:r>
      <w:r w:rsidRPr="000B5A7A">
        <w:rPr>
          <w:sz w:val="16"/>
        </w:rPr>
        <w:t xml:space="preserve">a range of factors, including, for example, the salience and nature of </w:t>
      </w:r>
      <w:proofErr w:type="spellStart"/>
      <w:r w:rsidRPr="000B5A7A">
        <w:rPr>
          <w:sz w:val="16"/>
        </w:rPr>
        <w:t>clientelism</w:t>
      </w:r>
      <w:proofErr w:type="spellEnd"/>
      <w:r w:rsidRPr="000B5A7A">
        <w:rPr>
          <w:sz w:val="16"/>
        </w:rPr>
        <w:t xml:space="preserve">, </w:t>
      </w:r>
      <w:r w:rsidRPr="00F252E4">
        <w:rPr>
          <w:u w:val="single"/>
        </w:rPr>
        <w:t xml:space="preserve">extent of genuine political competition, </w:t>
      </w:r>
      <w:r w:rsidRPr="00BE00A8">
        <w:rPr>
          <w:b/>
          <w:bCs/>
          <w:sz w:val="24"/>
          <w:szCs w:val="24"/>
          <w:highlight w:val="green"/>
          <w:u w:val="single"/>
        </w:rPr>
        <w:t xml:space="preserve">histories of horizontal alliances across poorer groups, </w:t>
      </w:r>
      <w:r w:rsidRPr="000B5A7A">
        <w:rPr>
          <w:sz w:val="16"/>
        </w:rPr>
        <w:t>and socio-cultural</w:t>
      </w:r>
      <w:r w:rsidRPr="00BE00A8">
        <w:rPr>
          <w:b/>
          <w:bCs/>
          <w:sz w:val="24"/>
          <w:szCs w:val="24"/>
          <w:highlight w:val="green"/>
          <w:u w:val="single"/>
        </w:rPr>
        <w:t xml:space="preserve"> questions associated with social difference and mobilization</w:t>
      </w:r>
      <w:r w:rsidRPr="000B5A7A">
        <w:rPr>
          <w:sz w:val="16"/>
        </w:rPr>
        <w:t>, and the behaviors of front-line workers</w:t>
      </w:r>
      <w:r w:rsidRPr="00F252E4">
        <w:rPr>
          <w:u w:val="single"/>
        </w:rPr>
        <w:t xml:space="preserve">. </w:t>
      </w:r>
      <w:r w:rsidRPr="00BE00A8">
        <w:rPr>
          <w:highlight w:val="green"/>
          <w:u w:val="single"/>
        </w:rPr>
        <w:t>How does this relate to</w:t>
      </w:r>
      <w:r w:rsidRPr="00F252E4">
        <w:rPr>
          <w:u w:val="single"/>
        </w:rPr>
        <w:t xml:space="preserve"> </w:t>
      </w:r>
      <w:r w:rsidRPr="000B5A7A">
        <w:rPr>
          <w:sz w:val="16"/>
        </w:rPr>
        <w:t xml:space="preserve">the </w:t>
      </w:r>
      <w:r w:rsidRPr="00BE00A8">
        <w:rPr>
          <w:highlight w:val="green"/>
          <w:u w:val="single"/>
        </w:rPr>
        <w:t>Latin American</w:t>
      </w:r>
      <w:r w:rsidRPr="00F252E4">
        <w:rPr>
          <w:u w:val="single"/>
        </w:rPr>
        <w:t xml:space="preserve"> </w:t>
      </w:r>
      <w:r w:rsidRPr="000B5A7A">
        <w:rPr>
          <w:sz w:val="16"/>
        </w:rPr>
        <w:t>record on economic and social conditions, and their links with "</w:t>
      </w:r>
      <w:r w:rsidRPr="00BE00A8">
        <w:rPr>
          <w:highlight w:val="green"/>
          <w:u w:val="single"/>
        </w:rPr>
        <w:t>neoliberalism</w:t>
      </w:r>
      <w:r w:rsidRPr="000B5A7A">
        <w:rPr>
          <w:sz w:val="16"/>
        </w:rPr>
        <w:t xml:space="preserve">"? We emphasize one set of issues of particular salience to the region. </w:t>
      </w:r>
      <w:r w:rsidRPr="00F252E4">
        <w:rPr>
          <w:u w:val="single"/>
        </w:rPr>
        <w:t xml:space="preserve">Latin America is characterized both </w:t>
      </w:r>
      <w:r w:rsidRPr="000B5A7A">
        <w:rPr>
          <w:sz w:val="16"/>
        </w:rPr>
        <w:t xml:space="preserve">by weak institutional conditions and </w:t>
      </w:r>
      <w:r w:rsidRPr="00F252E4">
        <w:rPr>
          <w:u w:val="single"/>
        </w:rPr>
        <w:t xml:space="preserve">high levels of inequality </w:t>
      </w:r>
      <w:r w:rsidRPr="000B5A7A">
        <w:rPr>
          <w:sz w:val="16"/>
        </w:rPr>
        <w:t xml:space="preserve">in terms of asset ownership and political influence. There is at least some [End Page 176] evidence to suggest that the mix of "weak and unequal" institutions is both self-perpetuating and pernicious to both growth and stability. Cross-country work finds Latin America's institutions to be weak for a wide range of indicators, from (lack of) constraints on the executive, to the rule of law and control of corruption, whether these come from survey-based subjective assessments or considered views of political scientists. Moreover, a number of econometric analyses on global </w:t>
      </w:r>
      <w:proofErr w:type="gramStart"/>
      <w:r w:rsidRPr="000B5A7A">
        <w:rPr>
          <w:sz w:val="16"/>
        </w:rPr>
        <w:t>data bases</w:t>
      </w:r>
      <w:proofErr w:type="gramEnd"/>
      <w:r w:rsidRPr="000B5A7A">
        <w:rPr>
          <w:sz w:val="16"/>
        </w:rPr>
        <w:t xml:space="preserve"> find institutional weakness to be an important correlate of long-run economic performance. There are issues of potential two-way causation, since higher incomes may be causative of more effective institutions. </w:t>
      </w:r>
      <w:proofErr w:type="spellStart"/>
      <w:r w:rsidRPr="000B5A7A">
        <w:rPr>
          <w:sz w:val="16"/>
        </w:rPr>
        <w:t>Daron</w:t>
      </w:r>
      <w:proofErr w:type="spellEnd"/>
      <w:r w:rsidRPr="000B5A7A">
        <w:rPr>
          <w:sz w:val="16"/>
        </w:rPr>
        <w:t xml:space="preserve"> </w:t>
      </w:r>
      <w:proofErr w:type="spellStart"/>
      <w:r w:rsidRPr="000B5A7A">
        <w:rPr>
          <w:sz w:val="16"/>
        </w:rPr>
        <w:t>Acemoglu</w:t>
      </w:r>
      <w:proofErr w:type="spellEnd"/>
      <w:r w:rsidRPr="000B5A7A">
        <w:rPr>
          <w:sz w:val="16"/>
        </w:rPr>
        <w:t xml:space="preserve">, Simon Johnson, and James Robinson (2002) find a robust, exogenous influence from historically determined elements of institutions to long-run economic performance, while </w:t>
      </w:r>
      <w:proofErr w:type="spellStart"/>
      <w:r w:rsidRPr="000B5A7A">
        <w:rPr>
          <w:sz w:val="16"/>
        </w:rPr>
        <w:t>Acemoglu</w:t>
      </w:r>
      <w:proofErr w:type="spellEnd"/>
      <w:r w:rsidRPr="000B5A7A">
        <w:rPr>
          <w:sz w:val="16"/>
        </w:rPr>
        <w:t xml:space="preserve"> et al. (2002) find adverse long-run influences on macroeconomic stability. They relate this to </w:t>
      </w:r>
      <w:r w:rsidRPr="00F252E4">
        <w:rPr>
          <w:u w:val="single"/>
        </w:rPr>
        <w:t xml:space="preserve">historically formed institutional structures that tended to protect elite influence </w:t>
      </w:r>
      <w:r w:rsidRPr="000B5A7A">
        <w:rPr>
          <w:sz w:val="16"/>
        </w:rPr>
        <w:t xml:space="preserve">originally </w:t>
      </w:r>
      <w:r w:rsidRPr="00F252E4">
        <w:rPr>
          <w:u w:val="single"/>
        </w:rPr>
        <w:t xml:space="preserve">traced back to colonial times. </w:t>
      </w:r>
      <w:r w:rsidRPr="000B5A7A">
        <w:rPr>
          <w:sz w:val="16"/>
        </w:rPr>
        <w:t>Unequal and weak institutional structures continued, in various forms, in the transition to independence in the nineteenth century and the spread of formal democracy in the twentieth century, and are still salient today.</w:t>
      </w:r>
      <w:bookmarkStart w:id="20" w:name="REF5"/>
      <w:r w:rsidRPr="000B5A7A">
        <w:rPr>
          <w:sz w:val="16"/>
        </w:rPr>
        <w:fldChar w:fldCharType="begin"/>
      </w:r>
      <w:r w:rsidRPr="000B5A7A">
        <w:rPr>
          <w:sz w:val="16"/>
        </w:rPr>
        <w:instrText xml:space="preserve"> HYPERLINK "http://muse.jhu.edu.go.libproxy.wfubmc.edu/journals/latin_american_research_review/v039/39.3walton.html" \l "FOOT5" </w:instrText>
      </w:r>
      <w:r w:rsidRPr="000B5A7A">
        <w:rPr>
          <w:sz w:val="16"/>
        </w:rPr>
        <w:fldChar w:fldCharType="separate"/>
      </w:r>
      <w:r w:rsidRPr="000B5A7A">
        <w:rPr>
          <w:rStyle w:val="Hyperlink"/>
          <w:sz w:val="16"/>
        </w:rPr>
        <w:t>5</w:t>
      </w:r>
      <w:r w:rsidRPr="000B5A7A">
        <w:rPr>
          <w:sz w:val="16"/>
        </w:rPr>
        <w:fldChar w:fldCharType="end"/>
      </w:r>
      <w:bookmarkEnd w:id="20"/>
      <w:r w:rsidRPr="000B5A7A">
        <w:rPr>
          <w:sz w:val="16"/>
        </w:rPr>
        <w:t xml:space="preserve"> Shocks can bring latent distributional conflict into the open, with persistent effects where institutional mechanisms for the resolution of such conflict are weak (</w:t>
      </w:r>
      <w:proofErr w:type="spellStart"/>
      <w:r w:rsidRPr="000B5A7A">
        <w:rPr>
          <w:sz w:val="16"/>
        </w:rPr>
        <w:t>Rodrik</w:t>
      </w:r>
      <w:proofErr w:type="spellEnd"/>
      <w:r w:rsidRPr="000B5A7A">
        <w:rPr>
          <w:sz w:val="16"/>
        </w:rPr>
        <w:t xml:space="preserve"> 1999). The brief review of the record and of work on context and institutions suggests the following for policy. </w:t>
      </w:r>
      <w:r w:rsidRPr="00BE00A8">
        <w:rPr>
          <w:highlight w:val="green"/>
          <w:u w:val="single"/>
        </w:rPr>
        <w:t>Policies oriented toward</w:t>
      </w:r>
      <w:r w:rsidRPr="00F252E4">
        <w:rPr>
          <w:u w:val="single"/>
        </w:rPr>
        <w:t xml:space="preserve"> </w:t>
      </w:r>
      <w:r w:rsidRPr="000B5A7A">
        <w:rPr>
          <w:sz w:val="16"/>
        </w:rPr>
        <w:t xml:space="preserve">the market and </w:t>
      </w:r>
      <w:r w:rsidRPr="00BE00A8">
        <w:rPr>
          <w:highlight w:val="green"/>
          <w:u w:val="single"/>
        </w:rPr>
        <w:t xml:space="preserve">macroeconomic stability </w:t>
      </w:r>
      <w:proofErr w:type="gramStart"/>
      <w:r w:rsidRPr="00BE00A8">
        <w:rPr>
          <w:highlight w:val="green"/>
          <w:u w:val="single"/>
        </w:rPr>
        <w:t>are</w:t>
      </w:r>
      <w:proofErr w:type="gramEnd"/>
      <w:r w:rsidRPr="00F252E4">
        <w:rPr>
          <w:u w:val="single"/>
        </w:rPr>
        <w:t xml:space="preserve"> </w:t>
      </w:r>
      <w:r w:rsidRPr="000B5A7A">
        <w:rPr>
          <w:sz w:val="16"/>
        </w:rPr>
        <w:t xml:space="preserve">often sensible, but are </w:t>
      </w:r>
      <w:r w:rsidRPr="00BE00A8">
        <w:rPr>
          <w:rStyle w:val="Emphasis"/>
          <w:highlight w:val="green"/>
        </w:rPr>
        <w:t>seriously incomplete</w:t>
      </w:r>
      <w:r w:rsidRPr="000B5A7A">
        <w:rPr>
          <w:sz w:val="16"/>
        </w:rPr>
        <w:t xml:space="preserve">, especially </w:t>
      </w:r>
      <w:r w:rsidRPr="00BE00A8">
        <w:rPr>
          <w:highlight w:val="green"/>
          <w:u w:val="single"/>
        </w:rPr>
        <w:t>with respect to interactions with inequality and institutions</w:t>
      </w:r>
      <w:r w:rsidRPr="000B5A7A">
        <w:rPr>
          <w:sz w:val="16"/>
          <w:highlight w:val="green"/>
        </w:rPr>
        <w:t xml:space="preserve">. </w:t>
      </w:r>
      <w:r w:rsidRPr="00BE00A8">
        <w:rPr>
          <w:highlight w:val="green"/>
          <w:u w:val="single"/>
        </w:rPr>
        <w:t>The selection of policies</w:t>
      </w:r>
      <w:r w:rsidRPr="00F252E4">
        <w:rPr>
          <w:u w:val="single"/>
        </w:rPr>
        <w:t xml:space="preserve"> and their effects </w:t>
      </w:r>
      <w:r w:rsidRPr="00BE00A8">
        <w:rPr>
          <w:highlight w:val="green"/>
          <w:u w:val="single"/>
        </w:rPr>
        <w:t>need to be interpreted in terms of interactions with the structure of</w:t>
      </w:r>
      <w:r w:rsidRPr="00F252E4">
        <w:rPr>
          <w:u w:val="single"/>
        </w:rPr>
        <w:t xml:space="preserve"> </w:t>
      </w:r>
      <w:r w:rsidRPr="000B5A7A">
        <w:rPr>
          <w:sz w:val="16"/>
        </w:rPr>
        <w:t xml:space="preserve">asset </w:t>
      </w:r>
      <w:r w:rsidRPr="00BE00A8">
        <w:rPr>
          <w:highlight w:val="green"/>
          <w:u w:val="single"/>
        </w:rPr>
        <w:t>ownership</w:t>
      </w:r>
      <w:r w:rsidRPr="00F252E4">
        <w:rPr>
          <w:u w:val="single"/>
        </w:rPr>
        <w:t xml:space="preserve"> </w:t>
      </w:r>
      <w:r w:rsidRPr="000B5A7A">
        <w:rPr>
          <w:sz w:val="16"/>
        </w:rPr>
        <w:t xml:space="preserve">(including economic, human and cultural capital) </w:t>
      </w:r>
      <w:r w:rsidRPr="00BE00A8">
        <w:rPr>
          <w:highlight w:val="green"/>
          <w:u w:val="single"/>
        </w:rPr>
        <w:t>and how institutions work</w:t>
      </w:r>
      <w:r w:rsidRPr="00F252E4">
        <w:rPr>
          <w:u w:val="single"/>
        </w:rPr>
        <w:t xml:space="preserve">. </w:t>
      </w:r>
      <w:r w:rsidRPr="000B5A7A">
        <w:rPr>
          <w:sz w:val="16"/>
        </w:rPr>
        <w:t xml:space="preserve">This has a number of implications for development practice. We conclude with a few observations on this. </w:t>
      </w:r>
    </w:p>
    <w:p w14:paraId="0126E772" w14:textId="366FB7B7" w:rsidR="0038703E" w:rsidRPr="00773534" w:rsidRDefault="009540B2" w:rsidP="0038703E">
      <w:pPr>
        <w:pStyle w:val="Heading4"/>
      </w:pPr>
      <w:r>
        <w:t xml:space="preserve">Our </w:t>
      </w:r>
      <w:proofErr w:type="spellStart"/>
      <w:r>
        <w:t>kritik</w:t>
      </w:r>
      <w:proofErr w:type="spellEnd"/>
      <w:r>
        <w:t xml:space="preserve"> is key to productive education – the AFF will be co-opted by neoliberal forces – turns </w:t>
      </w:r>
      <w:r w:rsidR="00080CD5">
        <w:t>solvency</w:t>
      </w:r>
    </w:p>
    <w:p w14:paraId="4C89A6A1" w14:textId="41DDB69C" w:rsidR="0038703E" w:rsidRPr="005B6B3F" w:rsidRDefault="0038703E" w:rsidP="0038703E">
      <w:r w:rsidRPr="005B6B3F">
        <w:rPr>
          <w:rStyle w:val="StyleStyleBold12pt"/>
        </w:rPr>
        <w:t xml:space="preserve">Hill </w:t>
      </w:r>
      <w:r w:rsidR="000B5A7A">
        <w:rPr>
          <w:rStyle w:val="StyleStyleBold12pt"/>
        </w:rPr>
        <w:t>‘</w:t>
      </w:r>
      <w:r w:rsidRPr="005B6B3F">
        <w:rPr>
          <w:rStyle w:val="StyleStyleBold12pt"/>
        </w:rPr>
        <w:t>10</w:t>
      </w:r>
      <w:r w:rsidRPr="005B6B3F">
        <w:t xml:space="preserve"> </w:t>
      </w:r>
      <w:r w:rsidRPr="000B5A7A">
        <w:rPr>
          <w:sz w:val="16"/>
          <w:szCs w:val="16"/>
        </w:rPr>
        <w:t xml:space="preserve">(Dave Hill is professor of education policy at the University of Northampton, England, and professor of education at Middlesex University, London, England. 2010. </w:t>
      </w:r>
      <w:r w:rsidRPr="000B5A7A">
        <w:rPr>
          <w:i/>
          <w:sz w:val="16"/>
          <w:szCs w:val="16"/>
        </w:rPr>
        <w:t>Revolutionizing Pedagogy: Education for Social Justice Within and Beyond Global Neo-Liberalism</w:t>
      </w:r>
      <w:r w:rsidRPr="000B5A7A">
        <w:rPr>
          <w:sz w:val="16"/>
          <w:szCs w:val="16"/>
        </w:rPr>
        <w:t xml:space="preserve">. Eds. Sheila </w:t>
      </w:r>
      <w:proofErr w:type="spellStart"/>
      <w:r w:rsidRPr="000B5A7A">
        <w:rPr>
          <w:sz w:val="16"/>
          <w:szCs w:val="16"/>
        </w:rPr>
        <w:t>Macrine</w:t>
      </w:r>
      <w:proofErr w:type="spellEnd"/>
      <w:r w:rsidRPr="000B5A7A">
        <w:rPr>
          <w:sz w:val="16"/>
          <w:szCs w:val="16"/>
        </w:rPr>
        <w:t>, Peter McLaren, and Dave Hill, pp. 135-138)</w:t>
      </w:r>
    </w:p>
    <w:p w14:paraId="57CA3A64" w14:textId="77777777" w:rsidR="0038703E" w:rsidRPr="00773534" w:rsidRDefault="0038703E" w:rsidP="0038703E">
      <w:pPr>
        <w:rPr>
          <w:sz w:val="16"/>
        </w:rPr>
      </w:pPr>
      <w:r w:rsidRPr="00773534">
        <w:rPr>
          <w:sz w:val="16"/>
        </w:rPr>
        <w:t xml:space="preserve">Impacts on Democracy and on Critical Thinking </w:t>
      </w:r>
      <w:r w:rsidRPr="00BE00A8">
        <w:rPr>
          <w:highlight w:val="green"/>
          <w:u w:val="single"/>
        </w:rPr>
        <w:t>The neoconservative faces of education</w:t>
      </w:r>
      <w:r w:rsidRPr="00773534">
        <w:rPr>
          <w:u w:val="single"/>
        </w:rPr>
        <w:t xml:space="preserve"> </w:t>
      </w:r>
      <w:r w:rsidRPr="00773534">
        <w:rPr>
          <w:sz w:val="16"/>
        </w:rPr>
        <w:t xml:space="preserve">reform, indeed, of the wider marketization and commodification of humanity and society, come to play in the enforcement and policing of consent, the de-legitimizing of deep dissent, and the </w:t>
      </w:r>
      <w:r w:rsidRPr="00BE00A8">
        <w:rPr>
          <w:highlight w:val="green"/>
          <w:u w:val="single"/>
        </w:rPr>
        <w:t>weaken</w:t>
      </w:r>
      <w:r w:rsidRPr="00773534">
        <w:rPr>
          <w:sz w:val="16"/>
        </w:rPr>
        <w:t xml:space="preserve">ing of </w:t>
      </w:r>
      <w:r w:rsidRPr="00BE00A8">
        <w:rPr>
          <w:highlight w:val="green"/>
          <w:u w:val="single"/>
        </w:rPr>
        <w:t>oppositional</w:t>
      </w:r>
      <w:r w:rsidRPr="00773534">
        <w:rPr>
          <w:u w:val="single"/>
        </w:rPr>
        <w:t xml:space="preserve"> </w:t>
      </w:r>
      <w:r w:rsidRPr="00773534">
        <w:rPr>
          <w:sz w:val="16"/>
        </w:rPr>
        <w:t xml:space="preserve">centers and practices and </w:t>
      </w:r>
      <w:r w:rsidRPr="00BE00A8">
        <w:rPr>
          <w:highlight w:val="green"/>
          <w:u w:val="single"/>
        </w:rPr>
        <w:t>thought</w:t>
      </w:r>
      <w:r w:rsidRPr="00773534">
        <w:rPr>
          <w:sz w:val="16"/>
        </w:rPr>
        <w:t xml:space="preserve">. In eras of declining capital accumulation, an ultimately inevitable process, capital—and the governments and parties and generals and CEOs who act at their behest—more and more nakedly ratchet up the ideological and repressive state apparatuses of control (see also Hill, 2001, 2003, 2004b, 2006b, and 2007). Thus, key working class organizations such as trade unions and democratically elected municipal governments are marginalized, and their organizations, and those of other radically oppositional organizations based on race, ethnicity, religion, are attacked through laws, rhetoric, and, ultimately, sometimes by incarceration. In education, the combined neoliberal-neoconservative educational reform has led to a radical change in what governments and most school and college managements/leaderships themselves see as their mission. In the 1960s and 1970s (and with long prior histories), liberal-humanist or social democratic or socialist ends of education were common through the advanced capitalist (and parts of the </w:t>
      </w:r>
      <w:proofErr w:type="spellStart"/>
      <w:r w:rsidRPr="00773534">
        <w:rPr>
          <w:sz w:val="16"/>
        </w:rPr>
        <w:t>anticolonialist</w:t>
      </w:r>
      <w:proofErr w:type="spellEnd"/>
      <w:r w:rsidRPr="00773534">
        <w:rPr>
          <w:sz w:val="16"/>
        </w:rPr>
        <w:t xml:space="preserve"> developing) worlds. This has changed dramatically within the lifetimes of those over thirty. Now </w:t>
      </w:r>
      <w:r w:rsidRPr="00BE00A8">
        <w:rPr>
          <w:highlight w:val="green"/>
          <w:u w:val="single"/>
        </w:rPr>
        <w:t>the curriculum is conservative and it is controlled</w:t>
      </w:r>
      <w:r w:rsidRPr="00773534">
        <w:rPr>
          <w:sz w:val="16"/>
        </w:rPr>
        <w:t xml:space="preserve">. Now the hidden curriculum of pedagogy is </w:t>
      </w:r>
      <w:proofErr w:type="spellStart"/>
      <w:r w:rsidRPr="00773534">
        <w:rPr>
          <w:sz w:val="16"/>
        </w:rPr>
        <w:t>performative</w:t>
      </w:r>
      <w:proofErr w:type="spellEnd"/>
      <w:r w:rsidRPr="00773534">
        <w:rPr>
          <w:sz w:val="16"/>
        </w:rPr>
        <w:t xml:space="preserve"> processing and “delivery” or pre-digested points. </w:t>
      </w:r>
      <w:r w:rsidRPr="00BE00A8">
        <w:rPr>
          <w:highlight w:val="green"/>
          <w:u w:val="single"/>
        </w:rPr>
        <w:t>Now</w:t>
      </w:r>
      <w:r w:rsidRPr="00773534">
        <w:rPr>
          <w:u w:val="single"/>
        </w:rPr>
        <w:t xml:space="preserve"> </w:t>
      </w:r>
      <w:r w:rsidRPr="00773534">
        <w:rPr>
          <w:sz w:val="16"/>
        </w:rPr>
        <w:t xml:space="preserve">the overwhelming and nakedly overriding and exclusive </w:t>
      </w:r>
      <w:r w:rsidRPr="00BE00A8">
        <w:rPr>
          <w:highlight w:val="green"/>
          <w:u w:val="single"/>
        </w:rPr>
        <w:t>focus is on the production of a</w:t>
      </w:r>
      <w:r w:rsidRPr="00773534">
        <w:rPr>
          <w:u w:val="single"/>
        </w:rPr>
        <w:t xml:space="preserve"> </w:t>
      </w:r>
      <w:r w:rsidRPr="00773534">
        <w:rPr>
          <w:sz w:val="16"/>
        </w:rPr>
        <w:t xml:space="preserve">differentially educated, tiered (raced and gendered) social class workforce and </w:t>
      </w:r>
      <w:r w:rsidRPr="00BE00A8">
        <w:rPr>
          <w:highlight w:val="green"/>
          <w:u w:val="single"/>
        </w:rPr>
        <w:t>compliant citizenry</w:t>
      </w:r>
      <w:r w:rsidRPr="00773534">
        <w:rPr>
          <w:sz w:val="16"/>
        </w:rPr>
        <w:t xml:space="preserve">. Differentially skilled and socially/politically/culturally neutered and compliant human capital is now the production focus of </w:t>
      </w:r>
      <w:proofErr w:type="spellStart"/>
      <w:r w:rsidRPr="00773534">
        <w:rPr>
          <w:sz w:val="16"/>
        </w:rPr>
        <w:t>neoliberalized</w:t>
      </w:r>
      <w:proofErr w:type="spellEnd"/>
      <w:r w:rsidRPr="00773534">
        <w:rPr>
          <w:sz w:val="16"/>
        </w:rPr>
        <w:t xml:space="preserve"> education systems and institutions, hand in glove with and enforced by a Neoconservative ideology and state. Resistance But there is resistance; there are spaces, disarticulations, and contradictions (see for example, Jones, </w:t>
      </w:r>
      <w:proofErr w:type="spellStart"/>
      <w:r w:rsidRPr="00773534">
        <w:rPr>
          <w:sz w:val="16"/>
        </w:rPr>
        <w:t>Cunchillos</w:t>
      </w:r>
      <w:proofErr w:type="spellEnd"/>
      <w:r w:rsidRPr="00773534">
        <w:rPr>
          <w:sz w:val="16"/>
        </w:rPr>
        <w:t xml:space="preserve">, Hatcher and </w:t>
      </w:r>
      <w:proofErr w:type="spellStart"/>
      <w:r w:rsidRPr="00773534">
        <w:rPr>
          <w:sz w:val="16"/>
        </w:rPr>
        <w:t>Hirtt</w:t>
      </w:r>
      <w:proofErr w:type="spellEnd"/>
      <w:r w:rsidRPr="00773534">
        <w:rPr>
          <w:sz w:val="16"/>
        </w:rPr>
        <w:t xml:space="preserve">, 2007; and Hill, 2009b). There are people who want to realize a different vision of education. There are people who want a more human and more equal society, a society where students and citizens and workers are not sacrificed on the altar of profit before all else. And there are always, sometimes minor, sometimes major, awakenings that the material conditions of existence, for teacher educators, teacher, students, and workers </w:t>
      </w:r>
      <w:r w:rsidRPr="00773534">
        <w:rPr>
          <w:sz w:val="16"/>
        </w:rPr>
        <w:lastRenderedPageBreak/>
        <w:t xml:space="preserve">and families more widely, simply do not match or recognize the validity of neoliberal or neoconservative or other capitalist discourse and policy. Cultural Workers as Critical Egalitarian Transformative Intellectuals and the Politics of Cultural/Educational Transformation </w:t>
      </w:r>
      <w:r w:rsidRPr="00BE00A8">
        <w:rPr>
          <w:highlight w:val="green"/>
          <w:u w:val="single"/>
        </w:rPr>
        <w:t>What influence can</w:t>
      </w:r>
      <w:r w:rsidRPr="00773534">
        <w:rPr>
          <w:u w:val="single"/>
        </w:rPr>
        <w:t xml:space="preserve"> </w:t>
      </w:r>
      <w:r w:rsidRPr="00773534">
        <w:rPr>
          <w:sz w:val="16"/>
        </w:rPr>
        <w:t xml:space="preserve">critical librarians, information workers, cultural workers, teachers, </w:t>
      </w:r>
      <w:r w:rsidRPr="00BE00A8">
        <w:rPr>
          <w:highlight w:val="green"/>
          <w:u w:val="single"/>
        </w:rPr>
        <w:t>pedagogues have</w:t>
      </w:r>
      <w:r w:rsidRPr="00773534">
        <w:rPr>
          <w:u w:val="single"/>
        </w:rPr>
        <w:t xml:space="preserve"> </w:t>
      </w:r>
      <w:r w:rsidRPr="00773534">
        <w:rPr>
          <w:sz w:val="16"/>
        </w:rPr>
        <w:t xml:space="preserve">in working toward a democratic, egalitarian society/economy/polity? How much autonomy from state suppression and control do/can state apparatuses and their workers—such as librarians, teachers, lecturers, youth workers, have in capitalist states such as England and Wales, or the United States? </w:t>
      </w:r>
      <w:r w:rsidRPr="00BE00A8">
        <w:rPr>
          <w:highlight w:val="green"/>
          <w:u w:val="single"/>
        </w:rPr>
        <w:t>Don’t they get slapped down</w:t>
      </w:r>
      <w:r w:rsidRPr="00773534">
        <w:rPr>
          <w:sz w:val="16"/>
        </w:rPr>
        <w:t xml:space="preserve">, brought into line, controlled, or sat upon </w:t>
      </w:r>
      <w:r w:rsidRPr="00BE00A8">
        <w:rPr>
          <w:highlight w:val="green"/>
          <w:u w:val="single"/>
        </w:rPr>
        <w:t>when they start getting dangerous</w:t>
      </w:r>
      <w:r w:rsidRPr="00773534">
        <w:rPr>
          <w:sz w:val="16"/>
        </w:rPr>
        <w:t xml:space="preserve">, when they start getting a constituency/having an impact? When their activities are deemed by the capitalist class and the client states and </w:t>
      </w:r>
      <w:proofErr w:type="gramStart"/>
      <w:r w:rsidRPr="00773534">
        <w:rPr>
          <w:sz w:val="16"/>
        </w:rPr>
        <w:t>governments</w:t>
      </w:r>
      <w:proofErr w:type="gramEnd"/>
      <w:r w:rsidRPr="00773534">
        <w:rPr>
          <w:sz w:val="16"/>
        </w:rPr>
        <w:t xml:space="preserve"> of/for capital to be injurious to the interests of (national or international) capital? The repressive cards within the ideological state apparatuses are stacked against the possibilities of transformative change through the state apparatuses and their agents. But historically and internationally, this often has been the case. </w:t>
      </w:r>
      <w:r w:rsidRPr="00BE00A8">
        <w:rPr>
          <w:highlight w:val="green"/>
          <w:u w:val="single"/>
        </w:rPr>
        <w:t>Spaces</w:t>
      </w:r>
      <w:r w:rsidRPr="00773534">
        <w:rPr>
          <w:u w:val="single"/>
        </w:rPr>
        <w:t xml:space="preserve"> </w:t>
      </w:r>
      <w:r w:rsidRPr="00773534">
        <w:rPr>
          <w:sz w:val="16"/>
        </w:rPr>
        <w:t xml:space="preserve">do </w:t>
      </w:r>
      <w:r w:rsidRPr="00BE00A8">
        <w:rPr>
          <w:highlight w:val="green"/>
          <w:u w:val="single"/>
        </w:rPr>
        <w:t>exist for counter-hegemonic struggle</w:t>
      </w:r>
      <w:r w:rsidRPr="00773534">
        <w:rPr>
          <w:sz w:val="16"/>
        </w:rPr>
        <w:t xml:space="preserve">—sometimes (as in the 1980s and 1990s) narrower, sometimes (as in the 1960s and 1970s and currently) broader. By </w:t>
      </w:r>
      <w:proofErr w:type="gramStart"/>
      <w:r w:rsidRPr="00773534">
        <w:rPr>
          <w:sz w:val="16"/>
        </w:rPr>
        <w:t>itself</w:t>
      </w:r>
      <w:proofErr w:type="gramEnd"/>
      <w:r w:rsidRPr="00773534">
        <w:rPr>
          <w:sz w:val="16"/>
        </w:rPr>
        <w:t xml:space="preserve">, divorced from other arenas of progressive struggle, its success, the success of radical librarians, cultural workers, media workers, education workers will be limited. </w:t>
      </w:r>
      <w:r w:rsidRPr="00BE00A8">
        <w:rPr>
          <w:highlight w:val="green"/>
          <w:u w:val="single"/>
        </w:rPr>
        <w:t>This necessitates the development of</w:t>
      </w:r>
      <w:r w:rsidRPr="00773534">
        <w:rPr>
          <w:u w:val="single"/>
        </w:rPr>
        <w:t xml:space="preserve"> </w:t>
      </w:r>
      <w:r w:rsidRPr="00773534">
        <w:rPr>
          <w:sz w:val="16"/>
        </w:rPr>
        <w:t xml:space="preserve">proactive </w:t>
      </w:r>
      <w:r w:rsidRPr="00BE00A8">
        <w:rPr>
          <w:highlight w:val="green"/>
          <w:u w:val="single"/>
        </w:rPr>
        <w:t>debate</w:t>
      </w:r>
      <w:r w:rsidRPr="00773534">
        <w:rPr>
          <w:u w:val="single"/>
        </w:rPr>
        <w:t xml:space="preserve"> </w:t>
      </w:r>
      <w:r w:rsidRPr="00773534">
        <w:rPr>
          <w:sz w:val="16"/>
        </w:rPr>
        <w:t xml:space="preserve">both by and </w:t>
      </w:r>
      <w:r w:rsidRPr="00BE00A8">
        <w:rPr>
          <w:highlight w:val="green"/>
          <w:u w:val="single"/>
        </w:rPr>
        <w:t>within the Radical Left</w:t>
      </w:r>
      <w:r w:rsidRPr="00773534">
        <w:rPr>
          <w:sz w:val="16"/>
        </w:rPr>
        <w:t xml:space="preserve">. But it necessitates more than that; it calls for direct engagement with liberal, social democratic, and Radical Right ideologies and programs, including New </w:t>
      </w:r>
      <w:proofErr w:type="spellStart"/>
      <w:r w:rsidRPr="00773534">
        <w:rPr>
          <w:sz w:val="16"/>
        </w:rPr>
        <w:t>Labour’s</w:t>
      </w:r>
      <w:proofErr w:type="spellEnd"/>
      <w:r w:rsidRPr="00773534">
        <w:rPr>
          <w:sz w:val="16"/>
        </w:rPr>
        <w:t>, in all the areas of the state and of civil society, in and through all the ideological and repressive state apparatuses, and in and through organizations and movements seeking a democratic egalitarian economy, polity, and society. It takes courage, what Gramsci called “civic courage.” It is often difficult. Some of our colleagues/comrades/</w:t>
      </w:r>
      <w:proofErr w:type="spellStart"/>
      <w:r w:rsidRPr="00773534">
        <w:rPr>
          <w:sz w:val="16"/>
        </w:rPr>
        <w:t>companeras</w:t>
      </w:r>
      <w:proofErr w:type="spellEnd"/>
      <w:r w:rsidRPr="00773534">
        <w:rPr>
          <w:sz w:val="16"/>
        </w:rPr>
        <w:t>/</w:t>
      </w:r>
      <w:proofErr w:type="spellStart"/>
      <w:r w:rsidRPr="00773534">
        <w:rPr>
          <w:sz w:val="16"/>
        </w:rPr>
        <w:t>companeras</w:t>
      </w:r>
      <w:proofErr w:type="spellEnd"/>
      <w:r w:rsidRPr="00773534">
        <w:rPr>
          <w:sz w:val="16"/>
        </w:rPr>
        <w:t xml:space="preserve">/political and organizational coworkers </w:t>
      </w:r>
      <w:proofErr w:type="spellStart"/>
      <w:proofErr w:type="gramStart"/>
      <w:r w:rsidRPr="00773534">
        <w:rPr>
          <w:sz w:val="16"/>
        </w:rPr>
        <w:t>ain’t</w:t>
      </w:r>
      <w:proofErr w:type="spellEnd"/>
      <w:proofErr w:type="gramEnd"/>
      <w:r w:rsidRPr="00773534">
        <w:rPr>
          <w:sz w:val="16"/>
        </w:rPr>
        <w:t xml:space="preserve"> exactly easy to get along with. Neither are most </w:t>
      </w:r>
      <w:proofErr w:type="gramStart"/>
      <w:r w:rsidRPr="00773534">
        <w:rPr>
          <w:sz w:val="16"/>
        </w:rPr>
        <w:t>managements</w:t>
      </w:r>
      <w:proofErr w:type="gramEnd"/>
      <w:r w:rsidRPr="00773534">
        <w:rPr>
          <w:sz w:val="16"/>
        </w:rPr>
        <w:t xml:space="preserve">; especially those infected with the curse of “new public </w:t>
      </w:r>
      <w:proofErr w:type="spellStart"/>
      <w:r w:rsidRPr="00773534">
        <w:rPr>
          <w:sz w:val="16"/>
        </w:rPr>
        <w:t>managerialism</w:t>
      </w:r>
      <w:proofErr w:type="spellEnd"/>
      <w:r w:rsidRPr="00773534">
        <w:rPr>
          <w:sz w:val="16"/>
        </w:rPr>
        <w:t xml:space="preserve">,” the authoritarian </w:t>
      </w:r>
      <w:proofErr w:type="spellStart"/>
      <w:r w:rsidRPr="00773534">
        <w:rPr>
          <w:sz w:val="16"/>
        </w:rPr>
        <w:t>managerialist</w:t>
      </w:r>
      <w:proofErr w:type="spellEnd"/>
      <w:r w:rsidRPr="00773534">
        <w:rPr>
          <w:sz w:val="16"/>
        </w:rPr>
        <w:t xml:space="preserve">, </w:t>
      </w:r>
      <w:proofErr w:type="spellStart"/>
      <w:r w:rsidRPr="00773534">
        <w:rPr>
          <w:sz w:val="16"/>
        </w:rPr>
        <w:t>brutalist</w:t>
      </w:r>
      <w:proofErr w:type="spellEnd"/>
      <w:r w:rsidRPr="00773534">
        <w:rPr>
          <w:sz w:val="16"/>
        </w:rPr>
        <w:t xml:space="preserve"> style of management and (anti-) human relations, where “bosses know best” and “don’t you dare step outa line, buddy!” But I want here to modify the phrase “better to die on your feet than live on your knees.” It is of course better to live on your/our feet than live on your/our knees. And </w:t>
      </w:r>
      <w:r w:rsidRPr="00BE00A8">
        <w:rPr>
          <w:highlight w:val="green"/>
          <w:u w:val="single"/>
        </w:rPr>
        <w:t>whether it is millions</w:t>
      </w:r>
      <w:r w:rsidRPr="00773534">
        <w:rPr>
          <w:u w:val="single"/>
        </w:rPr>
        <w:t xml:space="preserve"> on the streets </w:t>
      </w:r>
      <w:r w:rsidRPr="00BE00A8">
        <w:rPr>
          <w:highlight w:val="green"/>
          <w:u w:val="single"/>
        </w:rPr>
        <w:t>defending democratic and workers’ rights</w:t>
      </w:r>
      <w:r w:rsidRPr="00773534">
        <w:rPr>
          <w:u w:val="single"/>
        </w:rPr>
        <w:t xml:space="preserve"> </w:t>
      </w:r>
      <w:r w:rsidRPr="00773534">
        <w:rPr>
          <w:sz w:val="16"/>
        </w:rPr>
        <w:t>(such as over pensions, in Britain and elsewhere, or opposing state sell-offs of publicly owned services, in France and elsewhere, or laws attacking workers’ rights, in Italy and Australia and elsewhere)—all in the last two years—</w:t>
      </w:r>
      <w:r w:rsidRPr="00BE00A8">
        <w:rPr>
          <w:highlight w:val="green"/>
          <w:u w:val="single"/>
        </w:rPr>
        <w:t>or in defense of popular socialist policies in Venezuela</w:t>
      </w:r>
      <w:r w:rsidRPr="00773534">
        <w:rPr>
          <w:sz w:val="16"/>
        </w:rPr>
        <w:t xml:space="preserve">, Bolivia, Honduras, Nepal, </w:t>
      </w:r>
      <w:r w:rsidRPr="00BE00A8">
        <w:rPr>
          <w:rStyle w:val="TitleChar"/>
          <w:highlight w:val="green"/>
        </w:rPr>
        <w:t>we</w:t>
      </w:r>
      <w:r w:rsidRPr="00BE00A8">
        <w:rPr>
          <w:sz w:val="16"/>
          <w:highlight w:val="green"/>
        </w:rPr>
        <w:t xml:space="preserve"> </w:t>
      </w:r>
      <w:r w:rsidRPr="00BE00A8">
        <w:rPr>
          <w:highlight w:val="green"/>
          <w:u w:val="single"/>
        </w:rPr>
        <w:t>are able, in solidarity, and with political aims and organization</w:t>
      </w:r>
      <w:r w:rsidRPr="00BE00A8">
        <w:rPr>
          <w:sz w:val="16"/>
          <w:highlight w:val="green"/>
        </w:rPr>
        <w:t>,</w:t>
      </w:r>
      <w:r w:rsidRPr="00773534">
        <w:rPr>
          <w:sz w:val="16"/>
        </w:rPr>
        <w:t xml:space="preserve"> </w:t>
      </w:r>
      <w:r w:rsidRPr="00BE00A8">
        <w:rPr>
          <w:rStyle w:val="TitleChar"/>
          <w:highlight w:val="green"/>
        </w:rPr>
        <w:t>not only to stand/live on our feet, but to</w:t>
      </w:r>
      <w:r w:rsidRPr="00773534">
        <w:rPr>
          <w:sz w:val="16"/>
        </w:rPr>
        <w:t xml:space="preserve"> march with them, to </w:t>
      </w:r>
      <w:r w:rsidRPr="00BE00A8">
        <w:rPr>
          <w:rStyle w:val="TitleChar"/>
          <w:highlight w:val="green"/>
        </w:rPr>
        <w:t>have</w:t>
      </w:r>
      <w:r w:rsidRPr="00773534">
        <w:rPr>
          <w:sz w:val="16"/>
        </w:rPr>
        <w:t xml:space="preserve"> not just an individual impact, but </w:t>
      </w:r>
      <w:r w:rsidRPr="00BE00A8">
        <w:rPr>
          <w:rStyle w:val="TitleChar"/>
          <w:highlight w:val="green"/>
        </w:rPr>
        <w:t>a mass/massive impact</w:t>
      </w:r>
      <w:r w:rsidRPr="00773534">
        <w:rPr>
          <w:sz w:val="16"/>
        </w:rPr>
        <w:t xml:space="preserve">. We have a three-way choice—to explicitly support the </w:t>
      </w:r>
      <w:proofErr w:type="spellStart"/>
      <w:r w:rsidRPr="00773534">
        <w:rPr>
          <w:sz w:val="16"/>
        </w:rPr>
        <w:t>neoliberalization</w:t>
      </w:r>
      <w:proofErr w:type="spellEnd"/>
      <w:r w:rsidRPr="00773534">
        <w:rPr>
          <w:sz w:val="16"/>
        </w:rPr>
        <w:t xml:space="preserve"> and commodification and capitalization of society</w:t>
      </w:r>
      <w:proofErr w:type="gramStart"/>
      <w:r w:rsidRPr="00773534">
        <w:rPr>
          <w:sz w:val="16"/>
        </w:rPr>
        <w:t>;</w:t>
      </w:r>
      <w:proofErr w:type="gramEnd"/>
      <w:r w:rsidRPr="00773534">
        <w:rPr>
          <w:sz w:val="16"/>
        </w:rPr>
        <w:t xml:space="preserve"> to be complicit, through our silence and inaction, in its rapacious and antihuman/antisocial development, or to explicitly oppose it. To live on our feet and use them and our brains, words, and actions to work and move with others for a more human, egalitarian, socially just, economically just, democratic, socialist society: in that way we maintain our dignity and hope.</w:t>
      </w:r>
    </w:p>
    <w:p w14:paraId="042EF3B6" w14:textId="14B210E9" w:rsidR="0038703E" w:rsidRPr="0049228A" w:rsidRDefault="006E05BE" w:rsidP="0038703E">
      <w:pPr>
        <w:pStyle w:val="Heading4"/>
        <w:rPr>
          <w:rStyle w:val="StyleStyleBold12pt"/>
          <w:b/>
          <w:bCs w:val="0"/>
        </w:rPr>
      </w:pPr>
      <w:r>
        <w:rPr>
          <w:rStyle w:val="StyleStyleBold12pt"/>
          <w:b/>
        </w:rPr>
        <w:t>Our role of the ballot as individuals and students is necessary to confront the worst forms neoliberal exploitation and preserve the democratic public sphere</w:t>
      </w:r>
    </w:p>
    <w:p w14:paraId="18483761" w14:textId="2F9341E1" w:rsidR="0038703E" w:rsidRPr="005B6B3F" w:rsidRDefault="0038703E" w:rsidP="0038703E">
      <w:r w:rsidRPr="005B6B3F">
        <w:rPr>
          <w:rStyle w:val="StyleStyleBold12pt"/>
        </w:rPr>
        <w:t xml:space="preserve">Giroux </w:t>
      </w:r>
      <w:r w:rsidR="004C396B">
        <w:rPr>
          <w:rStyle w:val="StyleStyleBold12pt"/>
        </w:rPr>
        <w:t>‘</w:t>
      </w:r>
      <w:r w:rsidRPr="005B6B3F">
        <w:rPr>
          <w:rStyle w:val="StyleStyleBold12pt"/>
        </w:rPr>
        <w:t>11</w:t>
      </w:r>
      <w:r w:rsidRPr="005B6B3F">
        <w:t xml:space="preserve"> </w:t>
      </w:r>
      <w:r w:rsidRPr="004C396B">
        <w:rPr>
          <w:sz w:val="16"/>
          <w:szCs w:val="16"/>
        </w:rPr>
        <w:t xml:space="preserve">(Henry A. Giroux, Global TV Network Chair in English and Cultural Studies at McMaster University, 21 November 2011, “Occupy Colleges Now: Students as the New Public Intellectuals”, </w:t>
      </w:r>
      <w:hyperlink r:id="rId24" w:history="1">
        <w:r w:rsidRPr="004C396B">
          <w:rPr>
            <w:rStyle w:val="Hyperlink"/>
            <w:sz w:val="16"/>
            <w:szCs w:val="16"/>
          </w:rPr>
          <w:t>http://www.truth-out.org/occupy-colleges-now-students-new-public-intellectuals/1321891418</w:t>
        </w:r>
      </w:hyperlink>
      <w:r w:rsidRPr="004C396B">
        <w:rPr>
          <w:sz w:val="16"/>
          <w:szCs w:val="16"/>
        </w:rPr>
        <w:t>)</w:t>
      </w:r>
    </w:p>
    <w:p w14:paraId="258148CD" w14:textId="77777777" w:rsidR="0038703E" w:rsidRPr="00963C02" w:rsidRDefault="0038703E" w:rsidP="0038703E">
      <w:pPr>
        <w:rPr>
          <w:sz w:val="16"/>
        </w:rPr>
      </w:pPr>
      <w:r w:rsidRPr="00BE00A8">
        <w:rPr>
          <w:rStyle w:val="TitleChar"/>
          <w:highlight w:val="green"/>
        </w:rPr>
        <w:t>Finding our way to a more humane future demands a new politics</w:t>
      </w:r>
      <w:r w:rsidRPr="005B6B3F">
        <w:rPr>
          <w:rStyle w:val="TitleChar"/>
        </w:rPr>
        <w:t xml:space="preserve">, </w:t>
      </w:r>
      <w:r w:rsidRPr="00963C02">
        <w:rPr>
          <w:sz w:val="16"/>
        </w:rPr>
        <w:t>a new set of values</w:t>
      </w:r>
      <w:r w:rsidRPr="005B6B3F">
        <w:rPr>
          <w:rStyle w:val="TitleChar"/>
        </w:rPr>
        <w:t xml:space="preserve">, </w:t>
      </w:r>
      <w:r w:rsidRPr="00BE00A8">
        <w:rPr>
          <w:rStyle w:val="TitleChar"/>
          <w:highlight w:val="green"/>
        </w:rPr>
        <w:t xml:space="preserve">and a renewed sense </w:t>
      </w:r>
      <w:r w:rsidRPr="00963C02">
        <w:rPr>
          <w:sz w:val="16"/>
        </w:rPr>
        <w:t>of the fragile nature</w:t>
      </w:r>
      <w:r w:rsidRPr="005B6B3F">
        <w:rPr>
          <w:rStyle w:val="TitleChar"/>
        </w:rPr>
        <w:t xml:space="preserve"> </w:t>
      </w:r>
      <w:r w:rsidRPr="00BE00A8">
        <w:rPr>
          <w:rStyle w:val="TitleChar"/>
          <w:highlight w:val="green"/>
        </w:rPr>
        <w:t>of democracy</w:t>
      </w:r>
      <w:r w:rsidRPr="00963C02">
        <w:rPr>
          <w:sz w:val="16"/>
        </w:rPr>
        <w:t xml:space="preserve">. In part, </w:t>
      </w:r>
      <w:r w:rsidRPr="00BE00A8">
        <w:rPr>
          <w:rStyle w:val="TitleChar"/>
          <w:highlight w:val="green"/>
        </w:rPr>
        <w:t xml:space="preserve">this means educating </w:t>
      </w:r>
      <w:r w:rsidRPr="00963C02">
        <w:rPr>
          <w:sz w:val="16"/>
        </w:rPr>
        <w:t>a new generation of</w:t>
      </w:r>
      <w:r w:rsidRPr="005B6B3F">
        <w:rPr>
          <w:rStyle w:val="TitleChar"/>
        </w:rPr>
        <w:t xml:space="preserve"> </w:t>
      </w:r>
      <w:r w:rsidRPr="00BE00A8">
        <w:rPr>
          <w:rStyle w:val="TitleChar"/>
          <w:highlight w:val="green"/>
        </w:rPr>
        <w:t xml:space="preserve">intellectuals who </w:t>
      </w:r>
      <w:r w:rsidRPr="00963C02">
        <w:rPr>
          <w:sz w:val="16"/>
        </w:rPr>
        <w:t>not only defend higher education as a democratic public sphere, but also</w:t>
      </w:r>
      <w:r w:rsidRPr="005B6B3F">
        <w:rPr>
          <w:rStyle w:val="TitleChar"/>
        </w:rPr>
        <w:t xml:space="preserve"> </w:t>
      </w:r>
      <w:r w:rsidRPr="00BE00A8">
        <w:rPr>
          <w:rStyle w:val="TitleChar"/>
          <w:highlight w:val="green"/>
        </w:rPr>
        <w:t xml:space="preserve">frame their own agency as </w:t>
      </w:r>
      <w:r w:rsidRPr="00963C02">
        <w:rPr>
          <w:sz w:val="16"/>
        </w:rPr>
        <w:t>intellectuals</w:t>
      </w:r>
      <w:r w:rsidRPr="005B6B3F">
        <w:rPr>
          <w:rStyle w:val="TitleChar"/>
        </w:rPr>
        <w:t xml:space="preserve"> </w:t>
      </w:r>
      <w:r w:rsidRPr="00BE00A8">
        <w:rPr>
          <w:rStyle w:val="TitleChar"/>
          <w:highlight w:val="green"/>
        </w:rPr>
        <w:t>willing to connect</w:t>
      </w:r>
      <w:r w:rsidRPr="005B6B3F">
        <w:rPr>
          <w:rStyle w:val="TitleChar"/>
        </w:rPr>
        <w:t xml:space="preserve"> </w:t>
      </w:r>
      <w:r w:rsidRPr="00963C02">
        <w:rPr>
          <w:sz w:val="16"/>
        </w:rPr>
        <w:t xml:space="preserve">their research, teaching, knowledge, and service </w:t>
      </w:r>
      <w:r w:rsidRPr="00BE00A8">
        <w:rPr>
          <w:rStyle w:val="TitleChar"/>
          <w:highlight w:val="green"/>
        </w:rPr>
        <w:t>with broader democratic concerns</w:t>
      </w:r>
      <w:r w:rsidRPr="00963C02">
        <w:rPr>
          <w:sz w:val="16"/>
          <w:highlight w:val="green"/>
        </w:rPr>
        <w:t xml:space="preserve"> </w:t>
      </w:r>
      <w:r w:rsidRPr="00963C02">
        <w:rPr>
          <w:sz w:val="16"/>
        </w:rPr>
        <w:t xml:space="preserve">over equality, justice, and an alternative vision of what the university might be and what society could become. Under the present circumstances, it is time to remind ourselves that </w:t>
      </w:r>
      <w:r w:rsidRPr="00BE00A8">
        <w:rPr>
          <w:rStyle w:val="TitleChar"/>
          <w:highlight w:val="green"/>
        </w:rPr>
        <w:t xml:space="preserve">academe may be one of the few public spheres available that can provide the </w:t>
      </w:r>
      <w:r w:rsidRPr="00963C02">
        <w:rPr>
          <w:sz w:val="16"/>
        </w:rPr>
        <w:t>educational</w:t>
      </w:r>
      <w:r w:rsidRPr="005B6B3F">
        <w:rPr>
          <w:rStyle w:val="TitleChar"/>
        </w:rPr>
        <w:t xml:space="preserve"> </w:t>
      </w:r>
      <w:r w:rsidRPr="00BE00A8">
        <w:rPr>
          <w:rStyle w:val="TitleChar"/>
          <w:highlight w:val="green"/>
        </w:rPr>
        <w:t xml:space="preserve">conditions </w:t>
      </w:r>
      <w:r w:rsidRPr="00963C02">
        <w:rPr>
          <w:sz w:val="16"/>
        </w:rPr>
        <w:t>for</w:t>
      </w:r>
      <w:r w:rsidRPr="005B6B3F">
        <w:rPr>
          <w:rStyle w:val="TitleChar"/>
        </w:rPr>
        <w:t xml:space="preserve"> </w:t>
      </w:r>
      <w:r w:rsidRPr="00963C02">
        <w:rPr>
          <w:sz w:val="16"/>
        </w:rPr>
        <w:t xml:space="preserve">students, faculty, administrators, and community members to embrace pedagogy as a space of dialogue and unmitigated questioning, imagine different futures, become border-crossers, and embrace a language of critique and possibility that makes visible the urgency of a politics necessary to address important social issues and contribute to the quality of public life and the common good. As people move or are pushed by authorities out of their makeshift tent cities in </w:t>
      </w:r>
      <w:proofErr w:type="spellStart"/>
      <w:r w:rsidRPr="00963C02">
        <w:rPr>
          <w:sz w:val="16"/>
        </w:rPr>
        <w:t>Zuccotti</w:t>
      </w:r>
      <w:proofErr w:type="spellEnd"/>
      <w:r w:rsidRPr="00963C02">
        <w:rPr>
          <w:sz w:val="16"/>
        </w:rPr>
        <w:t xml:space="preserve"> Park and other public spaces in cities across the United States, the harsh registers and interests of the punishing state </w:t>
      </w:r>
      <w:r w:rsidRPr="00963C02">
        <w:rPr>
          <w:sz w:val="16"/>
          <w:szCs w:val="8"/>
        </w:rPr>
        <w:t xml:space="preserve">become more visible. The corporate state cannot fight any longer with ideas because their visions, ideologies and survival of the fittest ethic are bankrupt, fast losing any semblance of legitimacy. Students all over the country are changing the language of politics while reclaiming pedagogy as central to any viable notion of agency, resistance and collective struggle. In short, they have become the new public intellectuals, using their bodies, social media, new digital technologies, and any other viable educational tool to raise new questions, point to new possibilities, and register their criticisms of the various antidemocratic elements of casino capitalism and the emerging punishing state. Increasingly, the Occupy Wall Street protesters are occupying colleges and universities, setting up tents, and using the power of ideas to engage other students, faculty, and anyone else who will listen to them. The call is going out from the University of California at Berkeley, Harvard University, Florida State University, Duke University, Rhode Island College, and over 120 other universities that the time has come to connect knowledge not just to power, but to the very meaning of what it means to be an engaged intellectual responsive to the possibilities of individual and collective resistance and change. This poses a new challenge not only for the brave students mobilizing these protests on college campuses, but also to faculty who often relegate themselves to the secure and comfortable claim that scholarship should be disinterested, objective and removed from politics. There is a great deal these students and young people can learn from this turn away from the so-called professionalism of disinterested knowledge and the disinterested </w:t>
      </w:r>
      <w:r w:rsidRPr="00963C02">
        <w:rPr>
          <w:sz w:val="16"/>
          <w:szCs w:val="8"/>
        </w:rPr>
        <w:lastRenderedPageBreak/>
        <w:t xml:space="preserve">intellectual by reading the works of Noam Chomsky, Edward Said, Jacques Derrida, Howard </w:t>
      </w:r>
      <w:proofErr w:type="spellStart"/>
      <w:r w:rsidRPr="00963C02">
        <w:rPr>
          <w:sz w:val="16"/>
          <w:szCs w:val="8"/>
        </w:rPr>
        <w:t>Zinn</w:t>
      </w:r>
      <w:proofErr w:type="spellEnd"/>
      <w:r w:rsidRPr="00963C02">
        <w:rPr>
          <w:sz w:val="16"/>
          <w:szCs w:val="8"/>
        </w:rPr>
        <w:t xml:space="preserve">, </w:t>
      </w:r>
      <w:proofErr w:type="spellStart"/>
      <w:r w:rsidRPr="00963C02">
        <w:rPr>
          <w:sz w:val="16"/>
          <w:szCs w:val="8"/>
        </w:rPr>
        <w:t>Arundhati</w:t>
      </w:r>
      <w:proofErr w:type="spellEnd"/>
      <w:r w:rsidRPr="00963C02">
        <w:rPr>
          <w:sz w:val="16"/>
          <w:szCs w:val="8"/>
        </w:rPr>
        <w:t xml:space="preserve"> Roy, Elaine </w:t>
      </w:r>
      <w:proofErr w:type="spellStart"/>
      <w:r w:rsidRPr="00963C02">
        <w:rPr>
          <w:sz w:val="16"/>
          <w:szCs w:val="8"/>
        </w:rPr>
        <w:t>Scarry</w:t>
      </w:r>
      <w:proofErr w:type="spellEnd"/>
      <w:r w:rsidRPr="00963C02">
        <w:rPr>
          <w:sz w:val="16"/>
          <w:szCs w:val="8"/>
        </w:rPr>
        <w:t>, Pierre Bourdieu and others who offer a treasure trove of theoretical and political insights about what it means to</w:t>
      </w:r>
      <w:r w:rsidRPr="00963C02">
        <w:rPr>
          <w:sz w:val="16"/>
        </w:rPr>
        <w:t xml:space="preserve"> assume the role of a public intellectual as both a matter of social responsibility and political urgency. In response to the political indifference and moral coma that embraced many universities and scholars since the 1980s, the late Said argued for intellectuals to move beyond the narrow interests of professionalism and specialization as well as the cheap seductions of celebrity culture being offered to a new breed of publicity and anti-public intellectuals. Said wanted to defend the necessity indeed, keep open the possibility of the intellectual who does not consolidate power, but questions it, connects his or her work to the alleviation of human suffering, enters the public sphere in order to deflate the claims of triumphalism and recalls from exile those dangerous memories that are often repressed or ignored. Of course, such a position is at odds with those intellectuals who have retreated into arcane discourses that offer the cloistered protection of the professional recluse. Making few connections with audiences outside of the academy or to the myriad issues that bear down on everyday lives, many academics became increasingly irrelevant, while humanistic inquiry suffers the aftershocks of flagging public support. The Occupy Wall Street protesters have refused this notion of the deracinated, if not increasingly irrelevant, notion of academics and students as disinterested intellectuals. They are not alone. Refusing the rewards of apolitical professionalism or obscure specialization so rampant on university campuses, Roy has pointed out that intellectuals need to ask themselves some very "uncomfortable questions about our values and traditions, our vision for the future, our responsibilities as citizens, the legitimacy of our 'democratic institutions,' the role of the state, the police, the army, the judiciary, and the intellectual community."[1] Similarly, </w:t>
      </w:r>
      <w:proofErr w:type="spellStart"/>
      <w:r w:rsidRPr="00963C02">
        <w:rPr>
          <w:sz w:val="16"/>
        </w:rPr>
        <w:t>Scarry</w:t>
      </w:r>
      <w:proofErr w:type="spellEnd"/>
      <w:r w:rsidRPr="00963C02">
        <w:rPr>
          <w:sz w:val="16"/>
        </w:rPr>
        <w:t xml:space="preserve"> points to the difficulty of seeing an injury and injustice, the sense of futility of one's own small efforts, and the special difficulty of lifting complex ideas into the public sphere</w:t>
      </w:r>
      <w:proofErr w:type="gramStart"/>
      <w:r w:rsidRPr="00963C02">
        <w:rPr>
          <w:sz w:val="16"/>
        </w:rPr>
        <w:t>.[</w:t>
      </w:r>
      <w:proofErr w:type="gramEnd"/>
      <w:r w:rsidRPr="00963C02">
        <w:rPr>
          <w:sz w:val="16"/>
        </w:rPr>
        <w:t>2] Derrida has raised important questions about the relationship between critique and the very nature of the university and the humanities, as when he writes: The university without condition does not, in fact, exist, as we know only too well. Nevertheless, in principle and in conformity with its declared vocation, its professed essence, it should remain an ultimate place of critical resistance and more than critical to all the power of dogmatic and unjust appropriation</w:t>
      </w:r>
      <w:proofErr w:type="gramStart"/>
      <w:r w:rsidRPr="00963C02">
        <w:rPr>
          <w:sz w:val="16"/>
        </w:rPr>
        <w:t>.[</w:t>
      </w:r>
      <w:proofErr w:type="gramEnd"/>
      <w:r w:rsidRPr="00963C02">
        <w:rPr>
          <w:sz w:val="16"/>
        </w:rPr>
        <w:t xml:space="preserve">3] Chomsky and the late </w:t>
      </w:r>
      <w:proofErr w:type="spellStart"/>
      <w:r w:rsidRPr="00963C02">
        <w:rPr>
          <w:sz w:val="16"/>
        </w:rPr>
        <w:t>Zinn</w:t>
      </w:r>
      <w:proofErr w:type="spellEnd"/>
      <w:r w:rsidRPr="00963C02">
        <w:rPr>
          <w:sz w:val="16"/>
        </w:rPr>
        <w:t xml:space="preserve"> have spoken about and demonstrated for over 40 years what it means to think rigorously and act courageously in the face of human suffering and manufactured hardships. All of these theorists are concerned with what it means for intellectuals both within and outside of higher education to embrace the university as a productive site of dialogue and contestation, to imagine it as a site that offers students the promise of a democracy to come, to help them understand that there is no genuine democracy without genuine opposing critical power and the social movements that can make it happen. But there is more at stake here than arguing for a more engaged public role for academics and students, for demanding the urgent need to reconnect humanistic inquiry to important social issues, or for insisting on the necessity for academics to reclaim a notion of ethical advocacy and connective relationships. There is also the challenge of connecting the university with visions that have some hold on the present, </w:t>
      </w:r>
      <w:r w:rsidRPr="00BE00A8">
        <w:rPr>
          <w:rStyle w:val="TitleChar"/>
          <w:highlight w:val="green"/>
        </w:rPr>
        <w:t xml:space="preserve">defending education as more than an investment opportunity </w:t>
      </w:r>
      <w:r w:rsidRPr="00963C02">
        <w:rPr>
          <w:sz w:val="16"/>
        </w:rPr>
        <w:t xml:space="preserve">or job credential, students as more than customers, and faculty as more than technicians or a subaltern army of </w:t>
      </w:r>
      <w:proofErr w:type="spellStart"/>
      <w:r w:rsidRPr="00963C02">
        <w:rPr>
          <w:sz w:val="16"/>
        </w:rPr>
        <w:t>casualized</w:t>
      </w:r>
      <w:proofErr w:type="spellEnd"/>
      <w:r w:rsidRPr="00963C02">
        <w:rPr>
          <w:sz w:val="16"/>
        </w:rPr>
        <w:t xml:space="preserve"> labor. At a time when</w:t>
      </w:r>
      <w:r w:rsidRPr="005B6B3F">
        <w:rPr>
          <w:rStyle w:val="TitleChar"/>
        </w:rPr>
        <w:t xml:space="preserve"> </w:t>
      </w:r>
      <w:r w:rsidRPr="00BE00A8">
        <w:rPr>
          <w:rStyle w:val="TitleChar"/>
          <w:highlight w:val="green"/>
        </w:rPr>
        <w:t>higher education is increasingly being dominated by</w:t>
      </w:r>
      <w:r w:rsidRPr="005B6B3F">
        <w:rPr>
          <w:rStyle w:val="TitleChar"/>
        </w:rPr>
        <w:t xml:space="preserve"> </w:t>
      </w:r>
      <w:r w:rsidRPr="00963C02">
        <w:rPr>
          <w:sz w:val="16"/>
        </w:rPr>
        <w:t>a reductive</w:t>
      </w:r>
      <w:r w:rsidRPr="005B6B3F">
        <w:rPr>
          <w:rStyle w:val="TitleChar"/>
        </w:rPr>
        <w:t xml:space="preserve"> </w:t>
      </w:r>
      <w:r w:rsidRPr="00BE00A8">
        <w:rPr>
          <w:rStyle w:val="TitleChar"/>
          <w:highlight w:val="green"/>
        </w:rPr>
        <w:t>corporate logic and technocratic rationality unable to differentiate training from a critical education</w:t>
      </w:r>
      <w:r w:rsidRPr="00963C02">
        <w:rPr>
          <w:sz w:val="16"/>
          <w:szCs w:val="8"/>
        </w:rPr>
        <w:t>, we need a chorus of new voices to emphasize that the humanities, in particular, and the university, in general, should play a central role in keeping critical thought alive while fighting back all attempts to foreclose and pre-empt the further unraveling of human possibilities, prodding human society to go on questioning itself and prevent that questioning from ever stalling or being declared finished. Corporations and the warfare state should not dictate the needs of public and higher education, or, for that matter, any other democratic public sphere. As the Occupy student protesters have pointed out over the last few months,</w:t>
      </w:r>
      <w:r w:rsidRPr="005B6B3F">
        <w:rPr>
          <w:rStyle w:val="TitleChar"/>
        </w:rPr>
        <w:t xml:space="preserve"> </w:t>
      </w:r>
      <w:r w:rsidRPr="00BE00A8">
        <w:rPr>
          <w:rStyle w:val="TitleChar"/>
          <w:highlight w:val="green"/>
        </w:rPr>
        <w:t>one of the great dangers facing the 21st century is not the risk of illusory hopes, but those undemocratic forces that promote and protect state terrorism, massive inequality, render some populations utterly disposable</w:t>
      </w:r>
      <w:r w:rsidRPr="00963C02">
        <w:rPr>
          <w:sz w:val="16"/>
        </w:rPr>
        <w:t>, imagine the future only in terms of immediate financial gains, and promote forms of self-serving historical reinvention in which power is measured by the degree to which it evades any sense of actual truth and moral responsibility. Students, like their youthful counterparts in the 1960s, are once again arguing that</w:t>
      </w:r>
      <w:r w:rsidRPr="005B6B3F">
        <w:rPr>
          <w:rStyle w:val="TitleChar"/>
        </w:rPr>
        <w:t xml:space="preserve"> </w:t>
      </w:r>
      <w:r w:rsidRPr="00BE00A8">
        <w:rPr>
          <w:rStyle w:val="TitleChar"/>
          <w:highlight w:val="green"/>
        </w:rPr>
        <w:t>higher education</w:t>
      </w:r>
      <w:r w:rsidRPr="00963C02">
        <w:rPr>
          <w:sz w:val="16"/>
        </w:rPr>
        <w:t>, even in its imperfect state,</w:t>
      </w:r>
      <w:r w:rsidRPr="005B6B3F">
        <w:rPr>
          <w:rStyle w:val="TitleChar"/>
        </w:rPr>
        <w:t xml:space="preserve"> </w:t>
      </w:r>
      <w:r w:rsidRPr="00BE00A8">
        <w:rPr>
          <w:rStyle w:val="TitleChar"/>
          <w:highlight w:val="green"/>
        </w:rPr>
        <w:t>still holds the promise</w:t>
      </w:r>
      <w:r w:rsidRPr="00963C02">
        <w:rPr>
          <w:sz w:val="16"/>
        </w:rPr>
        <w:t>, if not the reality,</w:t>
      </w:r>
      <w:r w:rsidRPr="005B6B3F">
        <w:rPr>
          <w:rStyle w:val="TitleChar"/>
        </w:rPr>
        <w:t xml:space="preserve"> </w:t>
      </w:r>
      <w:r w:rsidRPr="00BE00A8">
        <w:rPr>
          <w:rStyle w:val="TitleChar"/>
          <w:highlight w:val="green"/>
        </w:rPr>
        <w:t xml:space="preserve">of being able to offer them the </w:t>
      </w:r>
      <w:r w:rsidRPr="00963C02">
        <w:rPr>
          <w:sz w:val="16"/>
        </w:rPr>
        <w:t>complex</w:t>
      </w:r>
      <w:r w:rsidRPr="005B6B3F">
        <w:rPr>
          <w:rStyle w:val="TitleChar"/>
        </w:rPr>
        <w:t xml:space="preserve"> </w:t>
      </w:r>
      <w:r w:rsidRPr="00BE00A8">
        <w:rPr>
          <w:rStyle w:val="TitleChar"/>
          <w:highlight w:val="green"/>
        </w:rPr>
        <w:t xml:space="preserve">knowledge and </w:t>
      </w:r>
      <w:r w:rsidRPr="00963C02">
        <w:rPr>
          <w:sz w:val="16"/>
        </w:rPr>
        <w:t>interdisciplinary related</w:t>
      </w:r>
      <w:r w:rsidRPr="005B6B3F">
        <w:rPr>
          <w:rStyle w:val="TitleChar"/>
        </w:rPr>
        <w:t xml:space="preserve"> </w:t>
      </w:r>
      <w:r w:rsidRPr="00BE00A8">
        <w:rPr>
          <w:rStyle w:val="TitleChar"/>
          <w:highlight w:val="green"/>
        </w:rPr>
        <w:t>skills that enable</w:t>
      </w:r>
      <w:r w:rsidRPr="005B6B3F">
        <w:rPr>
          <w:rStyle w:val="TitleChar"/>
        </w:rPr>
        <w:t xml:space="preserve"> </w:t>
      </w:r>
      <w:r w:rsidRPr="00963C02">
        <w:rPr>
          <w:sz w:val="16"/>
        </w:rPr>
        <w:t>existing and future</w:t>
      </w:r>
      <w:r w:rsidRPr="005B6B3F">
        <w:rPr>
          <w:rStyle w:val="TitleChar"/>
        </w:rPr>
        <w:t xml:space="preserve"> </w:t>
      </w:r>
      <w:r w:rsidRPr="00BE00A8">
        <w:rPr>
          <w:rStyle w:val="TitleChar"/>
          <w:highlight w:val="green"/>
        </w:rPr>
        <w:t>generations to</w:t>
      </w:r>
      <w:r w:rsidRPr="005B6B3F">
        <w:rPr>
          <w:rStyle w:val="TitleChar"/>
        </w:rPr>
        <w:t xml:space="preserve"> </w:t>
      </w:r>
      <w:r w:rsidRPr="00963C02">
        <w:rPr>
          <w:sz w:val="16"/>
        </w:rPr>
        <w:t>break</w:t>
      </w:r>
      <w:r w:rsidRPr="005B6B3F">
        <w:rPr>
          <w:rStyle w:val="TitleChar"/>
        </w:rPr>
        <w:t xml:space="preserve"> </w:t>
      </w:r>
      <w:r w:rsidRPr="00963C02">
        <w:rPr>
          <w:sz w:val="16"/>
        </w:rPr>
        <w:t>the continuity of common sense</w:t>
      </w:r>
      <w:r w:rsidRPr="005B6B3F">
        <w:rPr>
          <w:rStyle w:val="TitleChar"/>
        </w:rPr>
        <w:t xml:space="preserve">, </w:t>
      </w:r>
      <w:r w:rsidRPr="00BE00A8">
        <w:rPr>
          <w:rStyle w:val="TitleChar"/>
          <w:highlight w:val="green"/>
        </w:rPr>
        <w:t xml:space="preserve">come to </w:t>
      </w:r>
      <w:r w:rsidRPr="00963C02">
        <w:rPr>
          <w:sz w:val="16"/>
        </w:rPr>
        <w:t>terms with</w:t>
      </w:r>
      <w:r w:rsidRPr="005B6B3F">
        <w:rPr>
          <w:rStyle w:val="TitleChar"/>
        </w:rPr>
        <w:t xml:space="preserve"> </w:t>
      </w:r>
      <w:r w:rsidRPr="00BE00A8">
        <w:rPr>
          <w:rStyle w:val="TitleChar"/>
          <w:highlight w:val="green"/>
        </w:rPr>
        <w:t>their own power as critical agents, be critical of</w:t>
      </w:r>
      <w:r w:rsidRPr="005B6B3F">
        <w:rPr>
          <w:rStyle w:val="TitleChar"/>
        </w:rPr>
        <w:t xml:space="preserve"> </w:t>
      </w:r>
      <w:r w:rsidRPr="00963C02">
        <w:rPr>
          <w:sz w:val="16"/>
        </w:rPr>
        <w:t>the</w:t>
      </w:r>
      <w:r w:rsidRPr="005B6B3F">
        <w:rPr>
          <w:rStyle w:val="TitleChar"/>
        </w:rPr>
        <w:t xml:space="preserve"> </w:t>
      </w:r>
      <w:r w:rsidRPr="00BE00A8">
        <w:rPr>
          <w:rStyle w:val="TitleChar"/>
          <w:highlight w:val="green"/>
        </w:rPr>
        <w:t xml:space="preserve">authority </w:t>
      </w:r>
      <w:r w:rsidRPr="00963C02">
        <w:rPr>
          <w:sz w:val="16"/>
        </w:rPr>
        <w:t>that speaks to them, translate private considerations into public issues</w:t>
      </w:r>
      <w:r w:rsidRPr="005B6B3F">
        <w:rPr>
          <w:rStyle w:val="TitleChar"/>
        </w:rPr>
        <w:t xml:space="preserve">, </w:t>
      </w:r>
      <w:r w:rsidRPr="00BE00A8">
        <w:rPr>
          <w:rStyle w:val="TitleChar"/>
          <w:highlight w:val="green"/>
        </w:rPr>
        <w:t xml:space="preserve">and </w:t>
      </w:r>
      <w:r w:rsidRPr="00963C02">
        <w:rPr>
          <w:sz w:val="16"/>
        </w:rPr>
        <w:t>assume the responsibility of not only being governed but</w:t>
      </w:r>
      <w:r w:rsidRPr="005B6B3F">
        <w:rPr>
          <w:rStyle w:val="TitleChar"/>
        </w:rPr>
        <w:t xml:space="preserve"> </w:t>
      </w:r>
      <w:r w:rsidRPr="00BE00A8">
        <w:rPr>
          <w:rStyle w:val="TitleChar"/>
          <w:highlight w:val="green"/>
        </w:rPr>
        <w:t>learn</w:t>
      </w:r>
      <w:r w:rsidRPr="005B6B3F">
        <w:rPr>
          <w:rStyle w:val="TitleChar"/>
        </w:rPr>
        <w:t xml:space="preserve">ing </w:t>
      </w:r>
      <w:r w:rsidRPr="00BE00A8">
        <w:rPr>
          <w:rStyle w:val="TitleChar"/>
          <w:highlight w:val="green"/>
        </w:rPr>
        <w:t xml:space="preserve">how to govern. </w:t>
      </w:r>
      <w:r w:rsidRPr="00963C02">
        <w:rPr>
          <w:sz w:val="16"/>
        </w:rPr>
        <w:t>Inhabiting the</w:t>
      </w:r>
      <w:r w:rsidRPr="005B6B3F">
        <w:rPr>
          <w:rStyle w:val="TitleChar"/>
        </w:rPr>
        <w:t xml:space="preserve"> </w:t>
      </w:r>
      <w:r w:rsidRPr="00963C02">
        <w:rPr>
          <w:sz w:val="16"/>
        </w:rPr>
        <w:t>role of public intellectuals,</w:t>
      </w:r>
      <w:r w:rsidRPr="005B6B3F">
        <w:rPr>
          <w:rStyle w:val="TitleChar"/>
        </w:rPr>
        <w:t xml:space="preserve"> </w:t>
      </w:r>
      <w:r w:rsidRPr="00BE00A8">
        <w:rPr>
          <w:rStyle w:val="TitleChar"/>
          <w:highlight w:val="green"/>
        </w:rPr>
        <w:t xml:space="preserve">students can </w:t>
      </w:r>
      <w:r w:rsidRPr="00963C02">
        <w:rPr>
          <w:sz w:val="16"/>
        </w:rPr>
        <w:t>take on the difficult but urgent task of reclaiming the</w:t>
      </w:r>
      <w:r w:rsidRPr="005B6B3F">
        <w:rPr>
          <w:rStyle w:val="TitleChar"/>
        </w:rPr>
        <w:t xml:space="preserve"> </w:t>
      </w:r>
      <w:r w:rsidRPr="00963C02">
        <w:rPr>
          <w:sz w:val="16"/>
        </w:rPr>
        <w:t>ideal and the practice of what it means to</w:t>
      </w:r>
      <w:r w:rsidRPr="005B6B3F">
        <w:rPr>
          <w:rStyle w:val="TitleChar"/>
        </w:rPr>
        <w:t xml:space="preserve"> </w:t>
      </w:r>
      <w:r w:rsidRPr="00BE00A8">
        <w:rPr>
          <w:rStyle w:val="TitleChar"/>
          <w:highlight w:val="green"/>
        </w:rPr>
        <w:t>reclaim higher education</w:t>
      </w:r>
      <w:r w:rsidRPr="00963C02">
        <w:rPr>
          <w:sz w:val="16"/>
          <w:highlight w:val="green"/>
        </w:rPr>
        <w:t xml:space="preserve"> </w:t>
      </w:r>
      <w:r w:rsidRPr="00963C02">
        <w:rPr>
          <w:sz w:val="16"/>
        </w:rPr>
        <w:t xml:space="preserve">in general and the humanities, more specifically, </w:t>
      </w:r>
      <w:r w:rsidRPr="00BE00A8">
        <w:rPr>
          <w:rStyle w:val="TitleChar"/>
          <w:highlight w:val="green"/>
        </w:rPr>
        <w:t>as a site of possibility</w:t>
      </w:r>
      <w:r w:rsidRPr="005B6B3F">
        <w:rPr>
          <w:rStyle w:val="TitleChar"/>
        </w:rPr>
        <w:t xml:space="preserve"> </w:t>
      </w:r>
      <w:r w:rsidRPr="00963C02">
        <w:rPr>
          <w:sz w:val="16"/>
        </w:rPr>
        <w:t xml:space="preserve">that embraces the idea of democracy not merely as a mode of governance but, most </w:t>
      </w:r>
      <w:proofErr w:type="spellStart"/>
      <w:r w:rsidRPr="00963C02">
        <w:rPr>
          <w:sz w:val="16"/>
        </w:rPr>
        <w:t>importantlyas</w:t>
      </w:r>
      <w:proofErr w:type="spellEnd"/>
      <w:r w:rsidRPr="00963C02">
        <w:rPr>
          <w:sz w:val="16"/>
        </w:rPr>
        <w:t xml:space="preserve"> journalist Bill Moyers points out as a means of dignifying people so they can become fully free to claim their moral and political agency. Students are starting to recognize that it is crucial to struggle for the university as a democratic public sphere and the need to use that sphere to educate a generation of new students, faculty and others about the history of race, racism, politics, identity, power, the state and the struggle for justice. They are increasingly willing to argue in theoretically insightful and profound ways about what it means to defend the university as a site that opens up and sustains public connections through which people's fragmented, uncertain, incomplete narratives of agency are valued, preserved, and made available for exchange while being related analytically to wider contexts of politics and power. They are moving to reclaim, once again, the humanities as a sphere that is crucial for grounding ethics, justice and morality across existing disciplinary terrains, while raising both a sense of urgency and a set of relevant questions about what kind of education would be suited to the 21st-century university and its global arrangements as part of a larger project of addressing the most urgent issues that face the social and political world. The punishing state can use violence with impunity to eject young people from parks and other public sites, but it is far more difficult to eject them from sites that are designed for their intellectual growth and well-being, make a claim to educate them, and register society's investment and commitment to their future. The police violence that has taken place at the University of California campuses at Berkeley and Davis does more than border on pure </w:t>
      </w:r>
      <w:proofErr w:type="spellStart"/>
      <w:r w:rsidRPr="00963C02">
        <w:rPr>
          <w:sz w:val="16"/>
        </w:rPr>
        <w:t>thuggery</w:t>
      </w:r>
      <w:proofErr w:type="spellEnd"/>
      <w:r w:rsidRPr="00963C02">
        <w:rPr>
          <w:sz w:val="16"/>
        </w:rPr>
        <w:t xml:space="preserve">; it also reveals a display of force that is as unnecessary as it is brutal, and it is impossible to justify. These young people are being beaten on their campuses for simply displaying the courage to protest a system that has robbed them of both a quality education and a viable future. </w:t>
      </w:r>
      <w:r w:rsidRPr="00963C02">
        <w:rPr>
          <w:sz w:val="16"/>
        </w:rPr>
        <w:lastRenderedPageBreak/>
        <w:t xml:space="preserve">But there is more. </w:t>
      </w:r>
      <w:r w:rsidRPr="00BE00A8">
        <w:rPr>
          <w:rStyle w:val="TitleChar"/>
          <w:highlight w:val="green"/>
        </w:rPr>
        <w:t>It is</w:t>
      </w:r>
      <w:r w:rsidRPr="005B6B3F">
        <w:rPr>
          <w:rStyle w:val="TitleChar"/>
        </w:rPr>
        <w:t xml:space="preserve"> also </w:t>
      </w:r>
      <w:r w:rsidRPr="00BE00A8">
        <w:rPr>
          <w:rStyle w:val="TitleChar"/>
          <w:highlight w:val="green"/>
        </w:rPr>
        <w:t>crucial not to allow casino capitalism to transform higher education into another extension of the corporate</w:t>
      </w:r>
      <w:r w:rsidRPr="005B6B3F">
        <w:rPr>
          <w:rStyle w:val="TitleChar"/>
        </w:rPr>
        <w:t xml:space="preserve"> and warfare </w:t>
      </w:r>
      <w:r w:rsidRPr="00BE00A8">
        <w:rPr>
          <w:rStyle w:val="TitleChar"/>
          <w:highlight w:val="green"/>
        </w:rPr>
        <w:t>state. If higher education loses its civic purpose</w:t>
      </w:r>
      <w:r w:rsidRPr="005B6B3F">
        <w:rPr>
          <w:rStyle w:val="TitleChar"/>
        </w:rPr>
        <w:t xml:space="preserve"> </w:t>
      </w:r>
      <w:r w:rsidRPr="00963C02">
        <w:rPr>
          <w:sz w:val="16"/>
        </w:rPr>
        <w:t>and becomes simply an adjunct of corporate and military power,</w:t>
      </w:r>
      <w:r w:rsidRPr="005B6B3F">
        <w:rPr>
          <w:rStyle w:val="TitleChar"/>
        </w:rPr>
        <w:t xml:space="preserve"> </w:t>
      </w:r>
      <w:r w:rsidRPr="00BE00A8">
        <w:rPr>
          <w:rStyle w:val="TitleChar"/>
          <w:highlight w:val="green"/>
        </w:rPr>
        <w:t xml:space="preserve">there will be </w:t>
      </w:r>
      <w:r w:rsidRPr="00963C02">
        <w:rPr>
          <w:sz w:val="16"/>
        </w:rPr>
        <w:t>practically</w:t>
      </w:r>
      <w:r w:rsidRPr="00BE00A8">
        <w:rPr>
          <w:rStyle w:val="TitleChar"/>
          <w:highlight w:val="green"/>
        </w:rPr>
        <w:t xml:space="preserve"> no spaces left for dissent</w:t>
      </w:r>
      <w:r w:rsidRPr="00963C02">
        <w:rPr>
          <w:sz w:val="16"/>
        </w:rPr>
        <w:t xml:space="preserve">, dialogue, civic courage, and a spirit of thoughtfulness </w:t>
      </w:r>
      <w:r w:rsidRPr="00BE00A8">
        <w:rPr>
          <w:rStyle w:val="TitleChar"/>
          <w:highlight w:val="green"/>
        </w:rPr>
        <w:t>and critical engagement</w:t>
      </w:r>
      <w:r w:rsidRPr="00963C02">
        <w:rPr>
          <w:sz w:val="16"/>
        </w:rPr>
        <w:t xml:space="preserve">. This is all the more reason to occupy colleges and use them as a launching pad to both educate and to expand the very meaning of the public sphere. </w:t>
      </w:r>
      <w:r w:rsidRPr="00BE00A8">
        <w:rPr>
          <w:rStyle w:val="TitleChar"/>
          <w:highlight w:val="green"/>
        </w:rPr>
        <w:t xml:space="preserve">Knowledge is </w:t>
      </w:r>
      <w:r w:rsidRPr="00963C02">
        <w:rPr>
          <w:sz w:val="16"/>
        </w:rPr>
        <w:t>about more than the truth; it</w:t>
      </w:r>
      <w:r w:rsidRPr="00BE00A8">
        <w:rPr>
          <w:rStyle w:val="TitleChar"/>
          <w:highlight w:val="green"/>
        </w:rPr>
        <w:t xml:space="preserve"> is </w:t>
      </w:r>
      <w:r w:rsidRPr="00963C02">
        <w:rPr>
          <w:sz w:val="16"/>
        </w:rPr>
        <w:t>also</w:t>
      </w:r>
      <w:r w:rsidRPr="00BE00A8">
        <w:rPr>
          <w:rStyle w:val="TitleChar"/>
          <w:highlight w:val="green"/>
        </w:rPr>
        <w:t xml:space="preserve"> a weapon of change. The language of a radical politics needs</w:t>
      </w:r>
      <w:r w:rsidRPr="0030122C">
        <w:rPr>
          <w:rStyle w:val="TitleChar"/>
        </w:rPr>
        <w:t xml:space="preserve"> </w:t>
      </w:r>
      <w:r w:rsidRPr="00963C02">
        <w:rPr>
          <w:sz w:val="16"/>
        </w:rPr>
        <w:t>more than hope and outrage; it needs</w:t>
      </w:r>
      <w:r w:rsidRPr="0030122C">
        <w:rPr>
          <w:rStyle w:val="TitleChar"/>
        </w:rPr>
        <w:t xml:space="preserve"> </w:t>
      </w:r>
      <w:r w:rsidRPr="00BE00A8">
        <w:rPr>
          <w:rStyle w:val="TitleChar"/>
          <w:highlight w:val="green"/>
        </w:rPr>
        <w:t>institutional spaces to produce ideas</w:t>
      </w:r>
      <w:r w:rsidRPr="00963C02">
        <w:rPr>
          <w:sz w:val="16"/>
        </w:rPr>
        <w:t xml:space="preserve">, values, and social relations </w:t>
      </w:r>
      <w:r w:rsidRPr="00BE00A8">
        <w:rPr>
          <w:rStyle w:val="TitleChar"/>
          <w:highlight w:val="green"/>
        </w:rPr>
        <w:t>capable of fighting off those ideological and material forces of casino capitalism</w:t>
      </w:r>
      <w:r w:rsidRPr="00963C02">
        <w:rPr>
          <w:sz w:val="16"/>
        </w:rPr>
        <w:t xml:space="preserve"> that are intent in sabotaging any viable notion of human interaction, community, solidarity, friendship, and justice. Space is not the ultimate prize here</w:t>
      </w:r>
      <w:proofErr w:type="gramStart"/>
      <w:r w:rsidRPr="00963C02">
        <w:rPr>
          <w:sz w:val="16"/>
        </w:rPr>
        <w:t>.[</w:t>
      </w:r>
      <w:proofErr w:type="gramEnd"/>
      <w:r w:rsidRPr="00963C02">
        <w:rPr>
          <w:sz w:val="16"/>
        </w:rPr>
        <w:t>4]</w:t>
      </w:r>
      <w:r w:rsidRPr="005B6B3F">
        <w:rPr>
          <w:rStyle w:val="TitleChar"/>
        </w:rPr>
        <w:t xml:space="preserve"> </w:t>
      </w:r>
      <w:r w:rsidRPr="00BE00A8">
        <w:rPr>
          <w:rStyle w:val="TitleChar"/>
          <w:highlight w:val="green"/>
        </w:rPr>
        <w:t>Politics and ideology are the essence of what this movement should be about</w:t>
      </w:r>
      <w:r w:rsidRPr="005B6B3F">
        <w:rPr>
          <w:rStyle w:val="TitleChar"/>
        </w:rPr>
        <w:t xml:space="preserve">. </w:t>
      </w:r>
      <w:r w:rsidRPr="00963C02">
        <w:rPr>
          <w:sz w:val="16"/>
        </w:rPr>
        <w:t>But space becomes invaluable when it its democratic functions and uses are restored. In an age when the media have become a means of mass distraction and entertainment</w:t>
      </w:r>
      <w:r w:rsidRPr="00963C02">
        <w:rPr>
          <w:sz w:val="16"/>
          <w:highlight w:val="green"/>
        </w:rPr>
        <w:t>,</w:t>
      </w:r>
      <w:r w:rsidRPr="00963C02">
        <w:rPr>
          <w:sz w:val="16"/>
        </w:rPr>
        <w:t xml:space="preserve"> </w:t>
      </w:r>
      <w:r w:rsidRPr="00BE00A8">
        <w:rPr>
          <w:rStyle w:val="TitleChar"/>
          <w:highlight w:val="green"/>
        </w:rPr>
        <w:t xml:space="preserve">the university offers a site of </w:t>
      </w:r>
      <w:r w:rsidRPr="00963C02">
        <w:rPr>
          <w:sz w:val="16"/>
        </w:rPr>
        <w:t>informed</w:t>
      </w:r>
      <w:r w:rsidRPr="005B6B3F">
        <w:rPr>
          <w:rStyle w:val="TitleChar"/>
        </w:rPr>
        <w:t xml:space="preserve"> </w:t>
      </w:r>
      <w:r w:rsidRPr="00BE00A8">
        <w:rPr>
          <w:rStyle w:val="TitleChar"/>
          <w:highlight w:val="green"/>
        </w:rPr>
        <w:t>engagement</w:t>
      </w:r>
      <w:r w:rsidRPr="00963C02">
        <w:rPr>
          <w:sz w:val="16"/>
        </w:rPr>
        <w:t>, a place</w:t>
      </w:r>
      <w:r w:rsidRPr="005B6B3F">
        <w:rPr>
          <w:rStyle w:val="TitleChar"/>
        </w:rPr>
        <w:t xml:space="preserve"> </w:t>
      </w:r>
      <w:r w:rsidRPr="00BE00A8">
        <w:rPr>
          <w:rStyle w:val="TitleChar"/>
          <w:highlight w:val="green"/>
        </w:rPr>
        <w:t>where theory and action inform each other</w:t>
      </w:r>
      <w:r w:rsidRPr="005B6B3F">
        <w:rPr>
          <w:rStyle w:val="TitleChar"/>
        </w:rPr>
        <w:t xml:space="preserve">, </w:t>
      </w:r>
      <w:r w:rsidRPr="00963C02">
        <w:rPr>
          <w:sz w:val="16"/>
        </w:rPr>
        <w:t>and a space</w:t>
      </w:r>
      <w:r w:rsidRPr="005B6B3F">
        <w:rPr>
          <w:rStyle w:val="TitleChar"/>
        </w:rPr>
        <w:t xml:space="preserve"> </w:t>
      </w:r>
      <w:r w:rsidRPr="00BE00A8">
        <w:rPr>
          <w:rStyle w:val="TitleChar"/>
          <w:highlight w:val="green"/>
        </w:rPr>
        <w:t>that refuses to divorce intellectual activities from matters of politics</w:t>
      </w:r>
      <w:r w:rsidRPr="00963C02">
        <w:rPr>
          <w:sz w:val="16"/>
        </w:rPr>
        <w:t xml:space="preserve">, social responsibility and social justice. </w:t>
      </w:r>
      <w:r w:rsidRPr="00BE00A8">
        <w:rPr>
          <w:rStyle w:val="TitleChar"/>
          <w:highlight w:val="green"/>
        </w:rPr>
        <w:t>As students</w:t>
      </w:r>
      <w:r w:rsidRPr="005B6B3F">
        <w:rPr>
          <w:rStyle w:val="TitleChar"/>
        </w:rPr>
        <w:t xml:space="preserve"> </w:t>
      </w:r>
      <w:r w:rsidRPr="00963C02">
        <w:rPr>
          <w:sz w:val="16"/>
        </w:rPr>
        <w:t>and faculty increasingly</w:t>
      </w:r>
      <w:r w:rsidRPr="005B6B3F">
        <w:rPr>
          <w:rStyle w:val="TitleChar"/>
        </w:rPr>
        <w:t xml:space="preserve"> </w:t>
      </w:r>
      <w:r w:rsidRPr="00BE00A8">
        <w:rPr>
          <w:rStyle w:val="TitleChar"/>
          <w:highlight w:val="green"/>
        </w:rPr>
        <w:t>use the</w:t>
      </w:r>
      <w:r w:rsidRPr="0030122C">
        <w:rPr>
          <w:rStyle w:val="TitleChar"/>
        </w:rPr>
        <w:t xml:space="preserve"> </w:t>
      </w:r>
      <w:r w:rsidRPr="00963C02">
        <w:rPr>
          <w:sz w:val="16"/>
        </w:rPr>
        <w:t>space</w:t>
      </w:r>
      <w:r w:rsidRPr="005B6B3F">
        <w:rPr>
          <w:rStyle w:val="TitleChar"/>
        </w:rPr>
        <w:t xml:space="preserve"> </w:t>
      </w:r>
      <w:r w:rsidRPr="00963C02">
        <w:rPr>
          <w:sz w:val="16"/>
        </w:rPr>
        <w:t>of the</w:t>
      </w:r>
      <w:r w:rsidRPr="005B6B3F">
        <w:rPr>
          <w:rStyle w:val="TitleChar"/>
        </w:rPr>
        <w:t xml:space="preserve"> </w:t>
      </w:r>
      <w:r w:rsidRPr="00BE00A8">
        <w:rPr>
          <w:rStyle w:val="TitleChar"/>
          <w:highlight w:val="green"/>
        </w:rPr>
        <w:t>university as a megaphone</w:t>
      </w:r>
      <w:r w:rsidRPr="00A11943">
        <w:rPr>
          <w:rStyle w:val="TitleChar"/>
        </w:rPr>
        <w:t xml:space="preserve"> </w:t>
      </w:r>
      <w:r w:rsidRPr="00963C02">
        <w:rPr>
          <w:sz w:val="16"/>
        </w:rPr>
        <w:t>for a new kind of critical education and politics</w:t>
      </w:r>
      <w:r w:rsidRPr="00A11943">
        <w:rPr>
          <w:rStyle w:val="TitleChar"/>
        </w:rPr>
        <w:t xml:space="preserve">, </w:t>
      </w:r>
      <w:r w:rsidRPr="00BE00A8">
        <w:rPr>
          <w:rStyle w:val="TitleChar"/>
          <w:highlight w:val="green"/>
        </w:rPr>
        <w:t>it will</w:t>
      </w:r>
      <w:r w:rsidRPr="005B6B3F">
        <w:rPr>
          <w:rStyle w:val="TitleChar"/>
        </w:rPr>
        <w:t xml:space="preserve"> </w:t>
      </w:r>
      <w:r w:rsidRPr="00963C02">
        <w:rPr>
          <w:sz w:val="16"/>
        </w:rPr>
        <w:t>hopefully</w:t>
      </w:r>
      <w:r w:rsidRPr="005B6B3F">
        <w:rPr>
          <w:rStyle w:val="TitleChar"/>
        </w:rPr>
        <w:t xml:space="preserve"> </w:t>
      </w:r>
      <w:r w:rsidRPr="00BE00A8">
        <w:rPr>
          <w:rStyle w:val="TitleChar"/>
          <w:highlight w:val="green"/>
        </w:rPr>
        <w:t>reclaim the democratic function of higher education</w:t>
      </w:r>
      <w:r w:rsidRPr="005B6B3F">
        <w:rPr>
          <w:rStyle w:val="TitleChar"/>
        </w:rPr>
        <w:t xml:space="preserve"> </w:t>
      </w:r>
      <w:r w:rsidRPr="00963C02">
        <w:rPr>
          <w:sz w:val="16"/>
        </w:rPr>
        <w:t>and demonstrate what it means for</w:t>
      </w:r>
      <w:r w:rsidRPr="005B6B3F">
        <w:rPr>
          <w:rStyle w:val="TitleChar"/>
        </w:rPr>
        <w:t xml:space="preserve"> </w:t>
      </w:r>
      <w:r w:rsidRPr="00963C02">
        <w:rPr>
          <w:sz w:val="16"/>
        </w:rPr>
        <w:t>students, faculty, and others to assume the role of public intellectuals dedicated to creating a formative culture that can provide citizens and others with the knowledge and skills necessary for a radical democracy</w:t>
      </w:r>
      <w:r w:rsidRPr="005B6B3F">
        <w:rPr>
          <w:rStyle w:val="TitleChar"/>
        </w:rPr>
        <w:t xml:space="preserve">. </w:t>
      </w:r>
      <w:r w:rsidRPr="00BE00A8">
        <w:rPr>
          <w:rStyle w:val="TitleChar"/>
          <w:highlight w:val="green"/>
        </w:rPr>
        <w:t>Rather than reducing learning to a measurable quantity in the service of a narrow instrumental rationality, learning can</w:t>
      </w:r>
      <w:r w:rsidRPr="005B6B3F">
        <w:rPr>
          <w:rStyle w:val="TitleChar"/>
        </w:rPr>
        <w:t xml:space="preserve"> </w:t>
      </w:r>
      <w:r w:rsidRPr="00963C02">
        <w:rPr>
          <w:sz w:val="16"/>
        </w:rPr>
        <w:t>take on a new role</w:t>
      </w:r>
      <w:r w:rsidRPr="005B6B3F">
        <w:rPr>
          <w:rStyle w:val="TitleChar"/>
        </w:rPr>
        <w:t xml:space="preserve">, </w:t>
      </w:r>
      <w:r w:rsidRPr="00BE00A8">
        <w:rPr>
          <w:rStyle w:val="TitleChar"/>
          <w:highlight w:val="green"/>
        </w:rPr>
        <w:t>becom</w:t>
      </w:r>
      <w:r w:rsidRPr="00963C02">
        <w:rPr>
          <w:sz w:val="16"/>
        </w:rPr>
        <w:t>ing</w:t>
      </w:r>
      <w:r w:rsidRPr="005B6B3F">
        <w:rPr>
          <w:rStyle w:val="TitleChar"/>
        </w:rPr>
        <w:t xml:space="preserve"> </w:t>
      </w:r>
      <w:r w:rsidRPr="00BE00A8">
        <w:rPr>
          <w:rStyle w:val="TitleChar"/>
          <w:highlight w:val="green"/>
        </w:rPr>
        <w:t>central to developing</w:t>
      </w:r>
      <w:r w:rsidRPr="005B6B3F">
        <w:rPr>
          <w:rStyle w:val="TitleChar"/>
        </w:rPr>
        <w:t xml:space="preserve"> and expanding the capacity for </w:t>
      </w:r>
      <w:r w:rsidRPr="00BE00A8">
        <w:rPr>
          <w:rStyle w:val="TitleChar"/>
          <w:highlight w:val="green"/>
        </w:rPr>
        <w:t>critical modes of agency</w:t>
      </w:r>
      <w:r w:rsidRPr="005B6B3F">
        <w:rPr>
          <w:rStyle w:val="TitleChar"/>
        </w:rPr>
        <w:t xml:space="preserve">, </w:t>
      </w:r>
      <w:r w:rsidRPr="00963C02">
        <w:rPr>
          <w:sz w:val="16"/>
        </w:rPr>
        <w:t>new forms of solidarity</w:t>
      </w:r>
      <w:r w:rsidRPr="005B6B3F">
        <w:rPr>
          <w:rStyle w:val="TitleChar"/>
        </w:rPr>
        <w:t xml:space="preserve">, </w:t>
      </w:r>
      <w:r w:rsidRPr="00BE00A8">
        <w:rPr>
          <w:rStyle w:val="TitleChar"/>
          <w:highlight w:val="green"/>
        </w:rPr>
        <w:t>and</w:t>
      </w:r>
      <w:r w:rsidRPr="005B6B3F">
        <w:rPr>
          <w:rStyle w:val="TitleChar"/>
        </w:rPr>
        <w:t xml:space="preserve"> an </w:t>
      </w:r>
      <w:r w:rsidRPr="00BE00A8">
        <w:rPr>
          <w:rStyle w:val="TitleChar"/>
          <w:highlight w:val="green"/>
        </w:rPr>
        <w:t>education in the service of the public good</w:t>
      </w:r>
      <w:r w:rsidRPr="005B6B3F">
        <w:rPr>
          <w:rStyle w:val="TitleChar"/>
        </w:rPr>
        <w:t xml:space="preserve">, </w:t>
      </w:r>
      <w:r w:rsidRPr="00963C02">
        <w:rPr>
          <w:sz w:val="16"/>
        </w:rPr>
        <w:t>an expanded imagination, democratic values, and social change. The student intellectual as a public figure merges rigor with civic courage, meaning with the struggle for eliminating injustice wherever it occurs and hope with a realistic notion of social change.</w:t>
      </w:r>
    </w:p>
    <w:p w14:paraId="7BAE92DD" w14:textId="77777777" w:rsidR="00A41561" w:rsidRDefault="00A41561" w:rsidP="00A41561"/>
    <w:p w14:paraId="1B36A9D2" w14:textId="77777777" w:rsidR="003D42FB" w:rsidRDefault="003D42FB" w:rsidP="00A41561"/>
    <w:p w14:paraId="1B1DA3F3" w14:textId="64E0BE5C" w:rsidR="003D42FB" w:rsidRDefault="008009D5" w:rsidP="005F2CAC">
      <w:pPr>
        <w:pStyle w:val="Heading2"/>
      </w:pPr>
      <w:bookmarkStart w:id="21" w:name="_Toc234221818"/>
      <w:r>
        <w:lastRenderedPageBreak/>
        <w:t>***</w:t>
      </w:r>
      <w:r w:rsidR="003D42FB">
        <w:t xml:space="preserve">2NC </w:t>
      </w:r>
      <w:r>
        <w:t>Answers To***</w:t>
      </w:r>
      <w:bookmarkEnd w:id="21"/>
    </w:p>
    <w:p w14:paraId="5B275FC4" w14:textId="77777777" w:rsidR="003D42FB" w:rsidRDefault="003D42FB" w:rsidP="003D42FB"/>
    <w:p w14:paraId="240DB92E" w14:textId="77777777" w:rsidR="003D42FB" w:rsidRDefault="003D42FB" w:rsidP="003D42FB">
      <w:pPr>
        <w:pStyle w:val="Heading3"/>
      </w:pPr>
      <w:bookmarkStart w:id="22" w:name="_Toc234221819"/>
      <w:r>
        <w:lastRenderedPageBreak/>
        <w:t>AT: Perm</w:t>
      </w:r>
      <w:bookmarkEnd w:id="22"/>
      <w:r>
        <w:t xml:space="preserve"> </w:t>
      </w:r>
    </w:p>
    <w:p w14:paraId="3D85D282" w14:textId="2160FB56" w:rsidR="003D42FB" w:rsidRDefault="00687B7D" w:rsidP="003D42FB">
      <w:pPr>
        <w:pStyle w:val="Heading4"/>
      </w:pPr>
      <w:r w:rsidRPr="00F839B5">
        <w:rPr>
          <w:u w:val="single"/>
        </w:rPr>
        <w:t>Only the alternative</w:t>
      </w:r>
      <w:r>
        <w:t xml:space="preserve"> can resolve the crisis – including the plan allows neoliberalism to </w:t>
      </w:r>
      <w:r w:rsidRPr="00F839B5">
        <w:rPr>
          <w:u w:val="single"/>
        </w:rPr>
        <w:t>regenerate</w:t>
      </w:r>
      <w:r>
        <w:t xml:space="preserve"> </w:t>
      </w:r>
    </w:p>
    <w:p w14:paraId="51E992ED" w14:textId="598AE92A" w:rsidR="003D42FB" w:rsidRPr="007D4126" w:rsidRDefault="003D42FB" w:rsidP="003D42FB">
      <w:pPr>
        <w:rPr>
          <w:sz w:val="16"/>
          <w:szCs w:val="16"/>
        </w:rPr>
      </w:pPr>
      <w:proofErr w:type="spellStart"/>
      <w:r w:rsidRPr="008222D5">
        <w:rPr>
          <w:b/>
        </w:rPr>
        <w:t>Kovel</w:t>
      </w:r>
      <w:proofErr w:type="spellEnd"/>
      <w:r w:rsidRPr="008222D5">
        <w:rPr>
          <w:b/>
        </w:rPr>
        <w:t xml:space="preserve"> </w:t>
      </w:r>
      <w:r w:rsidR="007D4126">
        <w:rPr>
          <w:b/>
        </w:rPr>
        <w:t>‘</w:t>
      </w:r>
      <w:r w:rsidRPr="008222D5">
        <w:rPr>
          <w:b/>
        </w:rPr>
        <w:t>2</w:t>
      </w:r>
      <w:r w:rsidRPr="008222D5">
        <w:t xml:space="preserve"> </w:t>
      </w:r>
      <w:r w:rsidRPr="007D4126">
        <w:rPr>
          <w:sz w:val="16"/>
          <w:szCs w:val="16"/>
        </w:rPr>
        <w:t>(Joel, Professor of Social Studies at Bard, The Enemy of Nature, p 142-3)</w:t>
      </w:r>
    </w:p>
    <w:p w14:paraId="08B675CD" w14:textId="77777777" w:rsidR="003D42FB" w:rsidRPr="00C71EA4" w:rsidRDefault="003D42FB" w:rsidP="003D42FB">
      <w:pPr>
        <w:rPr>
          <w:sz w:val="16"/>
        </w:rPr>
      </w:pPr>
      <w:r w:rsidRPr="00C71EA4">
        <w:rPr>
          <w:sz w:val="16"/>
        </w:rPr>
        <w:t xml:space="preserve">The value-term that subsumes everything into the spell of capital sets going a kind of wheel of accumulation, from production to consumption and back, spinning ever more rapidly as the inertial mass of capital grows, and generating its force field as a spinning magnet generates an electrical field. This phenomenon has important implications for the </w:t>
      </w:r>
      <w:proofErr w:type="spellStart"/>
      <w:r w:rsidRPr="00C71EA4">
        <w:rPr>
          <w:sz w:val="16"/>
        </w:rPr>
        <w:t>reformability</w:t>
      </w:r>
      <w:proofErr w:type="spellEnd"/>
      <w:r w:rsidRPr="00C71EA4">
        <w:rPr>
          <w:sz w:val="16"/>
        </w:rPr>
        <w:t xml:space="preserve"> of the system. </w:t>
      </w:r>
      <w:r w:rsidRPr="008222D5">
        <w:rPr>
          <w:u w:val="single"/>
        </w:rPr>
        <w:t xml:space="preserve">Because </w:t>
      </w:r>
      <w:r w:rsidRPr="00BE00A8">
        <w:rPr>
          <w:highlight w:val="green"/>
          <w:u w:val="single"/>
        </w:rPr>
        <w:t>capital is</w:t>
      </w:r>
      <w:r w:rsidRPr="008222D5">
        <w:rPr>
          <w:u w:val="single"/>
        </w:rPr>
        <w:t xml:space="preserve"> so </w:t>
      </w:r>
      <w:r w:rsidRPr="00BE00A8">
        <w:rPr>
          <w:b/>
          <w:highlight w:val="green"/>
          <w:u w:val="single"/>
        </w:rPr>
        <w:t>spectral</w:t>
      </w:r>
      <w:r w:rsidRPr="00BE00A8">
        <w:rPr>
          <w:highlight w:val="green"/>
          <w:u w:val="single"/>
        </w:rPr>
        <w:t>, and succeeds so well in ideologically mystifying its</w:t>
      </w:r>
      <w:r w:rsidRPr="008222D5">
        <w:rPr>
          <w:u w:val="single"/>
        </w:rPr>
        <w:t xml:space="preserve"> real </w:t>
      </w:r>
      <w:r w:rsidRPr="00BE00A8">
        <w:rPr>
          <w:highlight w:val="green"/>
          <w:u w:val="single"/>
        </w:rPr>
        <w:t>nature, attention is constantly deflected</w:t>
      </w:r>
      <w:r w:rsidRPr="008222D5">
        <w:rPr>
          <w:u w:val="single"/>
        </w:rPr>
        <w:t xml:space="preserve"> </w:t>
      </w:r>
      <w:r w:rsidRPr="00BE00A8">
        <w:rPr>
          <w:highlight w:val="green"/>
          <w:u w:val="single"/>
        </w:rPr>
        <w:t>from</w:t>
      </w:r>
      <w:r w:rsidRPr="008222D5">
        <w:rPr>
          <w:u w:val="single"/>
        </w:rPr>
        <w:t xml:space="preserve"> </w:t>
      </w:r>
      <w:r w:rsidRPr="00C71EA4">
        <w:rPr>
          <w:sz w:val="16"/>
        </w:rPr>
        <w:t>the actual source of eco-destabilization to the instruments by which that</w:t>
      </w:r>
      <w:r w:rsidRPr="008222D5">
        <w:rPr>
          <w:u w:val="single"/>
        </w:rPr>
        <w:t xml:space="preserve"> </w:t>
      </w:r>
      <w:r w:rsidRPr="00BE00A8">
        <w:rPr>
          <w:highlight w:val="green"/>
          <w:u w:val="single"/>
        </w:rPr>
        <w:t>source acts</w:t>
      </w:r>
      <w:r w:rsidRPr="008222D5">
        <w:rPr>
          <w:u w:val="single"/>
        </w:rPr>
        <w:t>.</w:t>
      </w:r>
      <w:r w:rsidRPr="00C71EA4">
        <w:rPr>
          <w:sz w:val="16"/>
        </w:rPr>
        <w:t xml:space="preserve"> The real problem, however, is the whole mass of globally accumulated capital, along with the speed of its circulation and the class structures sustaining this. That is what generates the force field, in proportion to its own scale; and it is this force field, acting across the numberless points of insertion that constitute the ecosphere, that creates ever larger agglomerations of capital, sets the ecological crisis going, and keeps it from being resolved. For one fact may be taken as certain — that to resolve the ecological crisis as a whole, as against </w:t>
      </w:r>
      <w:r w:rsidRPr="00BE00A8">
        <w:rPr>
          <w:highlight w:val="green"/>
          <w:u w:val="single"/>
        </w:rPr>
        <w:t>tidying up one corner</w:t>
      </w:r>
      <w:r w:rsidRPr="00C71EA4">
        <w:rPr>
          <w:sz w:val="16"/>
        </w:rPr>
        <w:t xml:space="preserve"> or another, </w:t>
      </w:r>
      <w:r w:rsidRPr="00BE00A8">
        <w:rPr>
          <w:highlight w:val="green"/>
          <w:u w:val="single"/>
        </w:rPr>
        <w:t>is</w:t>
      </w:r>
      <w:r w:rsidRPr="00C71EA4">
        <w:rPr>
          <w:sz w:val="16"/>
        </w:rPr>
        <w:t xml:space="preserve"> radically </w:t>
      </w:r>
      <w:r w:rsidRPr="00BE00A8">
        <w:rPr>
          <w:b/>
          <w:highlight w:val="green"/>
          <w:u w:val="single"/>
        </w:rPr>
        <w:t>incompatible</w:t>
      </w:r>
      <w:r w:rsidRPr="00BE00A8">
        <w:rPr>
          <w:highlight w:val="green"/>
          <w:u w:val="single"/>
        </w:rPr>
        <w:t xml:space="preserve"> with the existence of gigantic pools of capita</w:t>
      </w:r>
      <w:r w:rsidRPr="00C71EA4">
        <w:rPr>
          <w:sz w:val="16"/>
          <w:highlight w:val="green"/>
        </w:rPr>
        <w:t>l</w:t>
      </w:r>
      <w:r w:rsidRPr="00C71EA4">
        <w:rPr>
          <w:sz w:val="16"/>
        </w:rPr>
        <w:t xml:space="preserve">, the force field these induce, the criminal underworld with which they connect, and, by extension, the elites who comprise the transnational bourgeoisie. And </w:t>
      </w:r>
      <w:r w:rsidRPr="00BE00A8">
        <w:rPr>
          <w:highlight w:val="green"/>
          <w:u w:val="single"/>
        </w:rPr>
        <w:t xml:space="preserve">by not resolving the </w:t>
      </w:r>
      <w:r w:rsidRPr="00BE00A8">
        <w:rPr>
          <w:b/>
          <w:highlight w:val="green"/>
          <w:u w:val="single"/>
        </w:rPr>
        <w:t>crisis</w:t>
      </w:r>
      <w:r w:rsidRPr="00BE00A8">
        <w:rPr>
          <w:highlight w:val="green"/>
          <w:u w:val="single"/>
        </w:rPr>
        <w:t xml:space="preserve"> as a whole, we open ourselves to the </w:t>
      </w:r>
      <w:proofErr w:type="spellStart"/>
      <w:r w:rsidRPr="00BE00A8">
        <w:rPr>
          <w:highlight w:val="green"/>
          <w:u w:val="single"/>
        </w:rPr>
        <w:t>spectre</w:t>
      </w:r>
      <w:proofErr w:type="spellEnd"/>
      <w:r w:rsidRPr="00BE00A8">
        <w:rPr>
          <w:highlight w:val="green"/>
          <w:u w:val="single"/>
        </w:rPr>
        <w:t xml:space="preserve"> of</w:t>
      </w:r>
      <w:r w:rsidRPr="00C71EA4">
        <w:rPr>
          <w:sz w:val="16"/>
        </w:rPr>
        <w:t xml:space="preserve"> another mythical creature, </w:t>
      </w:r>
      <w:r w:rsidRPr="00BE00A8">
        <w:rPr>
          <w:highlight w:val="green"/>
          <w:u w:val="single"/>
        </w:rPr>
        <w:t xml:space="preserve">the </w:t>
      </w:r>
      <w:r w:rsidRPr="00BE00A8">
        <w:rPr>
          <w:b/>
          <w:highlight w:val="green"/>
          <w:u w:val="single"/>
        </w:rPr>
        <w:t>many-headed hydra</w:t>
      </w:r>
      <w:r w:rsidRPr="00BE00A8">
        <w:rPr>
          <w:highlight w:val="green"/>
          <w:u w:val="single"/>
        </w:rPr>
        <w:t xml:space="preserve">, that </w:t>
      </w:r>
      <w:r w:rsidRPr="00BE00A8">
        <w:rPr>
          <w:b/>
          <w:highlight w:val="green"/>
          <w:u w:val="single"/>
        </w:rPr>
        <w:t>regenerated itself the more its individual tentacles</w:t>
      </w:r>
      <w:r w:rsidRPr="00BE00A8">
        <w:rPr>
          <w:highlight w:val="green"/>
          <w:u w:val="single"/>
        </w:rPr>
        <w:t xml:space="preserve"> were chopped away</w:t>
      </w:r>
      <w:r w:rsidRPr="00C71EA4">
        <w:rPr>
          <w:sz w:val="16"/>
        </w:rPr>
        <w:t xml:space="preserve">. To realize this is to recognize that </w:t>
      </w:r>
      <w:r w:rsidRPr="00C71EA4">
        <w:rPr>
          <w:sz w:val="16"/>
          <w:highlight w:val="green"/>
        </w:rPr>
        <w:t>t</w:t>
      </w:r>
      <w:r w:rsidRPr="00BE00A8">
        <w:rPr>
          <w:highlight w:val="green"/>
          <w:u w:val="single"/>
        </w:rPr>
        <w:t xml:space="preserve">here </w:t>
      </w:r>
      <w:r w:rsidRPr="00BE00A8">
        <w:rPr>
          <w:b/>
          <w:highlight w:val="green"/>
          <w:u w:val="single"/>
        </w:rPr>
        <w:t>is no compromising</w:t>
      </w:r>
      <w:r w:rsidRPr="00BE00A8">
        <w:rPr>
          <w:highlight w:val="green"/>
          <w:u w:val="single"/>
        </w:rPr>
        <w:t xml:space="preserve"> with capital</w:t>
      </w:r>
      <w:r w:rsidRPr="00C71EA4">
        <w:rPr>
          <w:sz w:val="16"/>
        </w:rPr>
        <w:t xml:space="preserve">, no schema of reformism that will clean up its act by making it act more greenly or efficiently We shall explore the practical implications of this thesis in Part III, and here need simply to restate the conclusion in blunt terms: green capital, or non-polluting capital, is preferable to the immediately </w:t>
      </w:r>
      <w:proofErr w:type="spellStart"/>
      <w:r w:rsidRPr="00C71EA4">
        <w:rPr>
          <w:sz w:val="16"/>
        </w:rPr>
        <w:t>ecodestructive</w:t>
      </w:r>
      <w:proofErr w:type="spellEnd"/>
      <w:r w:rsidRPr="00C71EA4">
        <w:rPr>
          <w:sz w:val="16"/>
        </w:rPr>
        <w:t xml:space="preserve"> breed on its immediate terms. But this is the lesser point, and diminishes with its very success. For green capital (or ‘socially/ecologically responsible investing’) exists, by its very capital-nature, essentially to create more value, and this leaches away from the concretely green location to join the great pool, and follows its force field into zones of greater concentration, expanded profitability — and greater </w:t>
      </w:r>
      <w:proofErr w:type="spellStart"/>
      <w:r w:rsidRPr="00C71EA4">
        <w:rPr>
          <w:sz w:val="16"/>
        </w:rPr>
        <w:t>ecodestruction</w:t>
      </w:r>
      <w:proofErr w:type="spellEnd"/>
      <w:r w:rsidRPr="00C71EA4">
        <w:rPr>
          <w:sz w:val="16"/>
        </w:rPr>
        <w:t>.</w:t>
      </w:r>
    </w:p>
    <w:p w14:paraId="5AD1FBEF" w14:textId="1745587A" w:rsidR="003D42FB" w:rsidRPr="00784C12" w:rsidRDefault="00F839B5" w:rsidP="003D42FB">
      <w:pPr>
        <w:pStyle w:val="Heading4"/>
      </w:pPr>
      <w:r>
        <w:t xml:space="preserve">Small improvements ignore the broader system that makes extinction inevitable – the plan masks the worst forms of neoliberalism </w:t>
      </w:r>
    </w:p>
    <w:p w14:paraId="44BADE16" w14:textId="77777777" w:rsidR="003D42FB" w:rsidRPr="009F2438" w:rsidRDefault="003D42FB" w:rsidP="003D42FB">
      <w:r w:rsidRPr="00D763EF">
        <w:rPr>
          <w:rStyle w:val="StyleStyleBold12pt"/>
        </w:rPr>
        <w:t>Parr ’13</w:t>
      </w:r>
      <w:r w:rsidRPr="00D763EF">
        <w:t xml:space="preserve"> </w:t>
      </w:r>
      <w:r w:rsidRPr="00C81BC5">
        <w:rPr>
          <w:sz w:val="16"/>
          <w:szCs w:val="16"/>
        </w:rPr>
        <w:t xml:space="preserve">(Adrian, Assoc. Prof. of Philosophy and Environmental Studies @ U. of Cincinnati, </w:t>
      </w:r>
      <w:r w:rsidRPr="00C81BC5">
        <w:rPr>
          <w:i/>
          <w:sz w:val="16"/>
          <w:szCs w:val="16"/>
        </w:rPr>
        <w:t>THE WRATH OF CAPITAL: Neoliberalism and Climate Change Politics</w:t>
      </w:r>
      <w:r w:rsidRPr="00C81BC5">
        <w:rPr>
          <w:sz w:val="16"/>
          <w:szCs w:val="16"/>
        </w:rPr>
        <w:t>, pp. 5-6)</w:t>
      </w:r>
    </w:p>
    <w:p w14:paraId="4FE6B8CC" w14:textId="77777777" w:rsidR="003D42FB" w:rsidRPr="0049228A" w:rsidRDefault="003D42FB" w:rsidP="003D42FB">
      <w:pPr>
        <w:rPr>
          <w:sz w:val="16"/>
        </w:rPr>
      </w:pPr>
      <w:r w:rsidRPr="0049228A">
        <w:rPr>
          <w:sz w:val="16"/>
        </w:rPr>
        <w:t xml:space="preserve">The contradiction of </w:t>
      </w:r>
      <w:r w:rsidRPr="00BE00A8">
        <w:rPr>
          <w:highlight w:val="green"/>
          <w:u w:val="single"/>
        </w:rPr>
        <w:t>capitalism</w:t>
      </w:r>
      <w:r w:rsidRPr="0049228A">
        <w:rPr>
          <w:u w:val="single"/>
        </w:rPr>
        <w:t xml:space="preserve"> </w:t>
      </w:r>
      <w:r w:rsidRPr="0049228A">
        <w:rPr>
          <w:sz w:val="16"/>
        </w:rPr>
        <w:t xml:space="preserve">is that it </w:t>
      </w:r>
      <w:r w:rsidRPr="00BE00A8">
        <w:rPr>
          <w:highlight w:val="green"/>
          <w:u w:val="single"/>
        </w:rPr>
        <w:t>is an uncompromising structure of negotiation</w:t>
      </w:r>
      <w:r w:rsidRPr="0049228A">
        <w:rPr>
          <w:u w:val="single"/>
        </w:rPr>
        <w:t xml:space="preserve">. </w:t>
      </w:r>
      <w:r w:rsidRPr="00BE00A8">
        <w:rPr>
          <w:highlight w:val="green"/>
          <w:u w:val="single"/>
        </w:rPr>
        <w:t>It</w:t>
      </w:r>
      <w:r w:rsidRPr="0049228A">
        <w:rPr>
          <w:u w:val="single"/>
        </w:rPr>
        <w:t xml:space="preserve"> </w:t>
      </w:r>
      <w:r w:rsidRPr="0049228A">
        <w:rPr>
          <w:sz w:val="16"/>
        </w:rPr>
        <w:t xml:space="preserve">ruthlessly </w:t>
      </w:r>
      <w:r w:rsidRPr="00BE00A8">
        <w:rPr>
          <w:highlight w:val="green"/>
          <w:u w:val="single"/>
        </w:rPr>
        <w:t>absorbs</w:t>
      </w:r>
      <w:r w:rsidRPr="0049228A">
        <w:rPr>
          <w:u w:val="single"/>
        </w:rPr>
        <w:t xml:space="preserve"> </w:t>
      </w:r>
      <w:proofErr w:type="spellStart"/>
      <w:r w:rsidRPr="0049228A">
        <w:rPr>
          <w:sz w:val="16"/>
        </w:rPr>
        <w:t>sociohistorical</w:t>
      </w:r>
      <w:proofErr w:type="spellEnd"/>
      <w:r w:rsidRPr="0049228A">
        <w:rPr>
          <w:sz w:val="16"/>
        </w:rPr>
        <w:t xml:space="preserve"> limits </w:t>
      </w:r>
      <w:r w:rsidRPr="0049228A">
        <w:rPr>
          <w:u w:val="single"/>
        </w:rPr>
        <w:t xml:space="preserve">and </w:t>
      </w:r>
      <w:r w:rsidRPr="0049228A">
        <w:rPr>
          <w:sz w:val="16"/>
        </w:rPr>
        <w:t xml:space="preserve">the </w:t>
      </w:r>
      <w:r w:rsidRPr="00BE00A8">
        <w:rPr>
          <w:highlight w:val="green"/>
          <w:u w:val="single"/>
        </w:rPr>
        <w:t>challenges</w:t>
      </w:r>
      <w:r w:rsidRPr="0049228A">
        <w:rPr>
          <w:u w:val="single"/>
        </w:rPr>
        <w:t xml:space="preserve"> </w:t>
      </w:r>
      <w:r w:rsidRPr="0049228A">
        <w:rPr>
          <w:sz w:val="16"/>
        </w:rPr>
        <w:t xml:space="preserve">these limits pose to capital, </w:t>
      </w:r>
      <w:r w:rsidRPr="00BE00A8">
        <w:rPr>
          <w:highlight w:val="green"/>
          <w:u w:val="single"/>
        </w:rPr>
        <w:t>placing them in the service of</w:t>
      </w:r>
      <w:r w:rsidRPr="0049228A">
        <w:rPr>
          <w:u w:val="single"/>
        </w:rPr>
        <w:t xml:space="preserve"> further </w:t>
      </w:r>
      <w:r w:rsidRPr="00BE00A8">
        <w:rPr>
          <w:highlight w:val="green"/>
          <w:u w:val="single"/>
        </w:rPr>
        <w:t>capital accumulation</w:t>
      </w:r>
      <w:r w:rsidRPr="0049228A">
        <w:rPr>
          <w:sz w:val="16"/>
        </w:rPr>
        <w:t xml:space="preserve">. Neoliberalism is an exclusive system premised upon the logic of property rights and the expansion of these rights, all the while maintaining that the free market is self-regulating, sufficiently and efficiently working to establish individual and collective </w:t>
      </w:r>
      <w:proofErr w:type="gramStart"/>
      <w:r w:rsidRPr="0049228A">
        <w:rPr>
          <w:sz w:val="16"/>
        </w:rPr>
        <w:t>well-being</w:t>
      </w:r>
      <w:proofErr w:type="gramEnd"/>
      <w:r w:rsidRPr="0049228A">
        <w:rPr>
          <w:sz w:val="16"/>
        </w:rPr>
        <w:t xml:space="preserve">. In reality, however, socioeconomic disparities have become more acute the world over, and the world's "common wealth,” as David </w:t>
      </w:r>
      <w:proofErr w:type="spellStart"/>
      <w:r w:rsidRPr="0049228A">
        <w:rPr>
          <w:sz w:val="16"/>
        </w:rPr>
        <w:t>Bollier</w:t>
      </w:r>
      <w:proofErr w:type="spellEnd"/>
      <w:r w:rsidRPr="0049228A">
        <w:rPr>
          <w:sz w:val="16"/>
        </w:rPr>
        <w:t xml:space="preserve"> and later Michael </w:t>
      </w:r>
      <w:proofErr w:type="spellStart"/>
      <w:r w:rsidRPr="0049228A">
        <w:rPr>
          <w:sz w:val="16"/>
        </w:rPr>
        <w:t>Hardt</w:t>
      </w:r>
      <w:proofErr w:type="spellEnd"/>
      <w:r w:rsidRPr="0049228A">
        <w:rPr>
          <w:sz w:val="16"/>
        </w:rPr>
        <w:t xml:space="preserve"> and Antonio </w:t>
      </w:r>
      <w:proofErr w:type="spellStart"/>
      <w:r w:rsidRPr="0049228A">
        <w:rPr>
          <w:sz w:val="16"/>
        </w:rPr>
        <w:t>Negri</w:t>
      </w:r>
      <w:proofErr w:type="spellEnd"/>
      <w:r w:rsidRPr="0049228A">
        <w:rPr>
          <w:sz w:val="16"/>
        </w:rPr>
        <w:t xml:space="preserve"> note, has been increasingly privatized.12 In 2010, the financial wealth of the world's high-net-worth individuals (with investable assets of $1 to $50 million or more [all money amounts are in U.S. dollars</w:t>
      </w:r>
      <w:proofErr w:type="gramStart"/>
      <w:r w:rsidRPr="0049228A">
        <w:rPr>
          <w:sz w:val="16"/>
        </w:rPr>
        <w:t>] )</w:t>
      </w:r>
      <w:proofErr w:type="gramEnd"/>
      <w:r w:rsidRPr="0049228A">
        <w:rPr>
          <w:sz w:val="16"/>
        </w:rPr>
        <w:t xml:space="preserve">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 lion; 3 billion with an average wealth of $10,000, of which 1.1 billion owned less than $1,000; and 2.5 billion who were reportedly "unbanked'' (without a bank account and thus living on the margins of the formal financial system) .14 In a world where financial advantage brings with it political benefits, these figures attest to the weak position the majority of the world occupies in the arena of environmental and climate change politics. </w:t>
      </w:r>
      <w:r w:rsidRPr="00BE00A8">
        <w:rPr>
          <w:highlight w:val="green"/>
          <w:u w:val="single"/>
        </w:rPr>
        <w:t>Neoliberal capitalism ameliorates</w:t>
      </w:r>
      <w:r w:rsidRPr="0049228A">
        <w:rPr>
          <w:u w:val="single"/>
        </w:rPr>
        <w:t xml:space="preserve"> </w:t>
      </w:r>
      <w:r w:rsidRPr="0049228A">
        <w:rPr>
          <w:sz w:val="16"/>
        </w:rPr>
        <w:t xml:space="preserve">the threat posed by </w:t>
      </w:r>
      <w:r w:rsidRPr="00BE00A8">
        <w:rPr>
          <w:highlight w:val="green"/>
          <w:u w:val="single"/>
        </w:rPr>
        <w:t>environmental change by taking control of the collective call</w:t>
      </w:r>
      <w:r w:rsidRPr="0049228A">
        <w:rPr>
          <w:u w:val="single"/>
        </w:rPr>
        <w:t xml:space="preserve"> </w:t>
      </w:r>
      <w:r w:rsidRPr="00BE00A8">
        <w:rPr>
          <w:highlight w:val="green"/>
          <w:u w:val="single"/>
        </w:rPr>
        <w:t>it issues</w:t>
      </w:r>
      <w:r w:rsidRPr="0049228A">
        <w:rPr>
          <w:u w:val="single"/>
        </w:rPr>
        <w:t xml:space="preserve"> forth, </w:t>
      </w:r>
      <w:r w:rsidRPr="00BE00A8">
        <w:rPr>
          <w:highlight w:val="green"/>
          <w:u w:val="single"/>
        </w:rPr>
        <w:t>splintering the collective into a disparate</w:t>
      </w:r>
      <w:r w:rsidRPr="0049228A">
        <w:rPr>
          <w:u w:val="single"/>
        </w:rPr>
        <w:t xml:space="preserve"> </w:t>
      </w:r>
      <w:r w:rsidRPr="0049228A">
        <w:rPr>
          <w:sz w:val="16"/>
        </w:rPr>
        <w:t xml:space="preserve">and confusing </w:t>
      </w:r>
      <w:r w:rsidRPr="00BE00A8">
        <w:rPr>
          <w:highlight w:val="green"/>
          <w:u w:val="single"/>
        </w:rPr>
        <w:t>array of</w:t>
      </w:r>
      <w:r w:rsidRPr="0049228A">
        <w:rPr>
          <w:u w:val="single"/>
        </w:rPr>
        <w:t xml:space="preserve"> </w:t>
      </w:r>
      <w:r w:rsidRPr="0049228A">
        <w:rPr>
          <w:sz w:val="16"/>
        </w:rPr>
        <w:t xml:space="preserve">individual </w:t>
      </w:r>
      <w:r w:rsidRPr="00BE00A8">
        <w:rPr>
          <w:highlight w:val="green"/>
          <w:u w:val="single"/>
        </w:rPr>
        <w:t>choices competing with one another</w:t>
      </w:r>
      <w:r w:rsidRPr="0049228A">
        <w:rPr>
          <w:u w:val="single"/>
        </w:rPr>
        <w:t xml:space="preserve"> </w:t>
      </w:r>
      <w:r w:rsidRPr="0049228A">
        <w:rPr>
          <w:sz w:val="16"/>
        </w:rPr>
        <w:t>over how best to solve the crisis</w:t>
      </w:r>
      <w:r w:rsidRPr="00BE00A8">
        <w:rPr>
          <w:sz w:val="16"/>
          <w:highlight w:val="green"/>
        </w:rPr>
        <w:t xml:space="preserve">. </w:t>
      </w:r>
      <w:r w:rsidRPr="00BE00A8">
        <w:rPr>
          <w:highlight w:val="green"/>
          <w:u w:val="single"/>
        </w:rPr>
        <w:t>Through this process of competition</w:t>
      </w:r>
      <w:r w:rsidRPr="0049228A">
        <w:rPr>
          <w:sz w:val="16"/>
        </w:rPr>
        <w:t xml:space="preserve">, the collective nature of </w:t>
      </w:r>
      <w:r w:rsidRPr="00BE00A8">
        <w:rPr>
          <w:highlight w:val="green"/>
          <w:u w:val="single"/>
        </w:rPr>
        <w:t>the crisis is restructured and privatized</w:t>
      </w:r>
      <w:r w:rsidRPr="0049228A">
        <w:rPr>
          <w:sz w:val="16"/>
        </w:rPr>
        <w:t xml:space="preserve">, then put to work for the production and circulation of capital as the average wealth of the world's high-net-worth individuals grows at the expense of the majority of the world living in abject poverty. </w:t>
      </w:r>
      <w:r w:rsidRPr="0049228A">
        <w:rPr>
          <w:u w:val="single"/>
        </w:rPr>
        <w:t xml:space="preserve">Advocating that the free market can solve </w:t>
      </w:r>
      <w:r w:rsidRPr="0049228A">
        <w:rPr>
          <w:sz w:val="16"/>
        </w:rPr>
        <w:t xml:space="preserve">debilitating environmental changes and the climate crisis </w:t>
      </w:r>
      <w:r w:rsidRPr="0049228A">
        <w:rPr>
          <w:u w:val="single"/>
        </w:rPr>
        <w:t xml:space="preserve">is not a political response </w:t>
      </w:r>
      <w:r w:rsidRPr="0049228A">
        <w:rPr>
          <w:sz w:val="16"/>
        </w:rPr>
        <w:t xml:space="preserve">to these problems; </w:t>
      </w:r>
      <w:r w:rsidRPr="0049228A">
        <w:rPr>
          <w:u w:val="single"/>
        </w:rPr>
        <w:t xml:space="preserve">it is </w:t>
      </w:r>
      <w:r w:rsidRPr="0049228A">
        <w:rPr>
          <w:sz w:val="16"/>
        </w:rPr>
        <w:t xml:space="preserve">merely </w:t>
      </w:r>
      <w:r w:rsidRPr="0049228A">
        <w:rPr>
          <w:u w:val="single"/>
        </w:rPr>
        <w:t>a political ghost emptied of its collective aspirations</w:t>
      </w:r>
      <w:r w:rsidRPr="0049228A">
        <w:rPr>
          <w:sz w:val="16"/>
        </w:rPr>
        <w:t xml:space="preserve">. In the following pages, I mine the political and pragmatic implications of this dance of death between neoliberal capitalism and environmental change. I prefer to use the term environmental change rather than climate change except when directly dealing with the issue of C02 buildup in the atmosphere. When I use the term climate change, I am specifically referring to the long-term warming of the earth as a result of GHGs entering the atmosphere because of human activities. The “changes” that the term environmental change refers to are both the changes that are the result of human activities' </w:t>
      </w:r>
      <w:r w:rsidRPr="00BE00A8">
        <w:rPr>
          <w:highlight w:val="green"/>
          <w:u w:val="single"/>
        </w:rPr>
        <w:t>thickening</w:t>
      </w:r>
      <w:r w:rsidRPr="0049228A">
        <w:rPr>
          <w:u w:val="single"/>
        </w:rPr>
        <w:t xml:space="preserve"> </w:t>
      </w:r>
      <w:r w:rsidRPr="0049228A">
        <w:rPr>
          <w:sz w:val="16"/>
        </w:rPr>
        <w:t xml:space="preserve">the earth's </w:t>
      </w:r>
      <w:r w:rsidRPr="00BE00A8">
        <w:rPr>
          <w:highlight w:val="green"/>
          <w:u w:val="single"/>
        </w:rPr>
        <w:t>C02 blanket and</w:t>
      </w:r>
      <w:r w:rsidRPr="0049228A">
        <w:rPr>
          <w:u w:val="single"/>
        </w:rPr>
        <w:t xml:space="preserve"> </w:t>
      </w:r>
      <w:r w:rsidRPr="0049228A">
        <w:rPr>
          <w:sz w:val="16"/>
        </w:rPr>
        <w:t xml:space="preserve">the broader environmental changes wrought by modernity and the free market, such as the </w:t>
      </w:r>
      <w:r w:rsidRPr="00BE00A8">
        <w:rPr>
          <w:highlight w:val="green"/>
          <w:u w:val="single"/>
        </w:rPr>
        <w:lastRenderedPageBreak/>
        <w:t>privatization</w:t>
      </w:r>
      <w:r w:rsidRPr="0049228A">
        <w:rPr>
          <w:u w:val="single"/>
        </w:rPr>
        <w:t xml:space="preserve"> </w:t>
      </w:r>
      <w:r w:rsidRPr="0049228A">
        <w:rPr>
          <w:sz w:val="16"/>
        </w:rPr>
        <w:t xml:space="preserve">of the commons, </w:t>
      </w:r>
      <w:r w:rsidRPr="00BE00A8">
        <w:rPr>
          <w:highlight w:val="green"/>
          <w:u w:val="single"/>
        </w:rPr>
        <w:t>landfills, freshwater</w:t>
      </w:r>
      <w:r w:rsidRPr="0049228A">
        <w:rPr>
          <w:u w:val="single"/>
        </w:rPr>
        <w:t xml:space="preserve"> scarcity, </w:t>
      </w:r>
      <w:r w:rsidRPr="00BE00A8">
        <w:rPr>
          <w:highlight w:val="green"/>
          <w:u w:val="single"/>
        </w:rPr>
        <w:t>floods, desertification, landslides</w:t>
      </w:r>
      <w:r w:rsidRPr="0049228A">
        <w:rPr>
          <w:u w:val="single"/>
        </w:rPr>
        <w:t xml:space="preserve">, </w:t>
      </w:r>
      <w:r w:rsidRPr="0049228A">
        <w:rPr>
          <w:sz w:val="16"/>
        </w:rPr>
        <w:t xml:space="preserve">coastal and soil </w:t>
      </w:r>
      <w:r w:rsidRPr="00BE00A8">
        <w:rPr>
          <w:highlight w:val="green"/>
          <w:u w:val="single"/>
        </w:rPr>
        <w:t>erosion, drought, crop failures</w:t>
      </w:r>
      <w:r w:rsidRPr="0049228A">
        <w:rPr>
          <w:sz w:val="16"/>
        </w:rPr>
        <w:t xml:space="preserve">, extreme </w:t>
      </w:r>
      <w:r w:rsidRPr="00BE00A8">
        <w:rPr>
          <w:highlight w:val="green"/>
          <w:u w:val="single"/>
        </w:rPr>
        <w:t>storm activity, land degradation and conversion for agriculture</w:t>
      </w:r>
      <w:r w:rsidRPr="0049228A">
        <w:rPr>
          <w:u w:val="single"/>
        </w:rPr>
        <w:t xml:space="preserve"> </w:t>
      </w:r>
      <w:r w:rsidRPr="0049228A">
        <w:rPr>
          <w:sz w:val="16"/>
        </w:rPr>
        <w:t xml:space="preserve">and livestock farming, urban </w:t>
      </w:r>
      <w:r w:rsidRPr="00BE00A8">
        <w:rPr>
          <w:highlight w:val="green"/>
          <w:u w:val="single"/>
        </w:rPr>
        <w:t>heat-island effect, polluted waterways, ocean acidification</w:t>
      </w:r>
      <w:r w:rsidRPr="0049228A">
        <w:rPr>
          <w:sz w:val="16"/>
        </w:rPr>
        <w:t>, and many other problems on a growing list.</w:t>
      </w:r>
    </w:p>
    <w:p w14:paraId="614C5CE6" w14:textId="77777777" w:rsidR="003D42FB" w:rsidRDefault="003D42FB" w:rsidP="003D42FB">
      <w:pPr>
        <w:rPr>
          <w:b/>
        </w:rPr>
      </w:pPr>
    </w:p>
    <w:p w14:paraId="4994C7E2" w14:textId="4331998A" w:rsidR="003D42FB" w:rsidRPr="008222D5" w:rsidRDefault="00352D36" w:rsidP="009033E3">
      <w:pPr>
        <w:pStyle w:val="Heading4"/>
      </w:pPr>
      <w:r>
        <w:t xml:space="preserve">Absolute rejection is key – the plan allows the worst forms of neoliberalism to go unchecked </w:t>
      </w:r>
    </w:p>
    <w:p w14:paraId="6BC50B41" w14:textId="0FF235EF" w:rsidR="003D42FB" w:rsidRPr="008222D5" w:rsidRDefault="009033E3" w:rsidP="003D42FB">
      <w:pPr>
        <w:rPr>
          <w:sz w:val="16"/>
        </w:rPr>
      </w:pPr>
      <w:proofErr w:type="spellStart"/>
      <w:r>
        <w:rPr>
          <w:b/>
        </w:rPr>
        <w:t>Zizek</w:t>
      </w:r>
      <w:proofErr w:type="spellEnd"/>
      <w:r w:rsidR="003D42FB" w:rsidRPr="008222D5">
        <w:rPr>
          <w:b/>
        </w:rPr>
        <w:t xml:space="preserve"> </w:t>
      </w:r>
      <w:r>
        <w:rPr>
          <w:b/>
        </w:rPr>
        <w:t>‘</w:t>
      </w:r>
      <w:r w:rsidR="003D42FB" w:rsidRPr="008222D5">
        <w:rPr>
          <w:b/>
        </w:rPr>
        <w:t xml:space="preserve">99 </w:t>
      </w:r>
      <w:r w:rsidR="003D42FB" w:rsidRPr="008222D5">
        <w:rPr>
          <w:sz w:val="16"/>
        </w:rPr>
        <w:t>(</w:t>
      </w:r>
      <w:proofErr w:type="spellStart"/>
      <w:r w:rsidR="003D42FB" w:rsidRPr="008222D5">
        <w:rPr>
          <w:sz w:val="16"/>
        </w:rPr>
        <w:t>Slavoj</w:t>
      </w:r>
      <w:proofErr w:type="spellEnd"/>
      <w:r w:rsidR="003D42FB" w:rsidRPr="008222D5">
        <w:rPr>
          <w:sz w:val="16"/>
        </w:rPr>
        <w:t xml:space="preserve">, Senior Researcher at the University of Ljubljana, Repeating Lenin </w:t>
      </w:r>
      <w:hyperlink r:id="rId25" w:history="1">
        <w:r w:rsidR="003D42FB" w:rsidRPr="008222D5">
          <w:rPr>
            <w:sz w:val="16"/>
          </w:rPr>
          <w:t>http://www.marxists.org/reference/subject/philosophy/works/ot/zizek1.htm</w:t>
        </w:r>
      </w:hyperlink>
      <w:r w:rsidR="003D42FB" w:rsidRPr="008222D5">
        <w:rPr>
          <w:sz w:val="16"/>
        </w:rPr>
        <w:t>)</w:t>
      </w:r>
    </w:p>
    <w:p w14:paraId="014DBADF" w14:textId="77777777" w:rsidR="003D42FB" w:rsidRPr="00C71EA4" w:rsidRDefault="003D42FB" w:rsidP="003D42FB">
      <w:pPr>
        <w:rPr>
          <w:vanish/>
          <w:sz w:val="16"/>
          <w:specVanish/>
        </w:rPr>
      </w:pPr>
      <w:r w:rsidRPr="00C71EA4">
        <w:rPr>
          <w:sz w:val="16"/>
        </w:rPr>
        <w:t xml:space="preserve">Today, we already can discern the signs of a kind of general unease — recall the series of events usually listed under the name of “Seattle.” The 10 years honeymoon of the triumphant global capitalism is over, the </w:t>
      </w:r>
      <w:proofErr w:type="gramStart"/>
      <w:r w:rsidRPr="00C71EA4">
        <w:rPr>
          <w:sz w:val="16"/>
        </w:rPr>
        <w:t>long-overdue</w:t>
      </w:r>
      <w:proofErr w:type="gramEnd"/>
      <w:r w:rsidRPr="00C71EA4">
        <w:rPr>
          <w:sz w:val="16"/>
        </w:rPr>
        <w:t xml:space="preserve"> “seven years itch” is here — witness the panicky reactions of the big media, which — from the Time magazine to CNN — all of a sudden started to warn about the Marxists manipulating the crowd of the “honest” protesters. </w:t>
      </w:r>
      <w:r w:rsidRPr="00BE00A8">
        <w:rPr>
          <w:highlight w:val="green"/>
          <w:u w:val="single"/>
        </w:rPr>
        <w:t>The problem is</w:t>
      </w:r>
      <w:r w:rsidRPr="008222D5">
        <w:rPr>
          <w:u w:val="single"/>
        </w:rPr>
        <w:t xml:space="preserve"> now </w:t>
      </w:r>
      <w:r w:rsidRPr="00C71EA4">
        <w:rPr>
          <w:sz w:val="16"/>
        </w:rPr>
        <w:t xml:space="preserve">the strictly Leninist one — </w:t>
      </w:r>
      <w:r w:rsidRPr="00BE00A8">
        <w:rPr>
          <w:highlight w:val="green"/>
          <w:u w:val="single"/>
        </w:rPr>
        <w:t>how to</w:t>
      </w:r>
      <w:r w:rsidRPr="00C71EA4">
        <w:rPr>
          <w:sz w:val="16"/>
        </w:rPr>
        <w:t xml:space="preserve"> ACTUALIZE the media’s accusations: how to </w:t>
      </w:r>
      <w:r w:rsidRPr="00BE00A8">
        <w:rPr>
          <w:highlight w:val="green"/>
          <w:u w:val="single"/>
        </w:rPr>
        <w:t xml:space="preserve">invent the organizational </w:t>
      </w:r>
      <w:proofErr w:type="gramStart"/>
      <w:r w:rsidRPr="00BE00A8">
        <w:rPr>
          <w:highlight w:val="green"/>
          <w:u w:val="single"/>
        </w:rPr>
        <w:t>structure which</w:t>
      </w:r>
      <w:proofErr w:type="gramEnd"/>
      <w:r w:rsidRPr="00BE00A8">
        <w:rPr>
          <w:highlight w:val="green"/>
          <w:u w:val="single"/>
        </w:rPr>
        <w:t xml:space="preserve"> will confer</w:t>
      </w:r>
      <w:r w:rsidRPr="008222D5">
        <w:rPr>
          <w:u w:val="single"/>
        </w:rPr>
        <w:t xml:space="preserve"> on this unrest the FORM of </w:t>
      </w:r>
      <w:r w:rsidRPr="00BE00A8">
        <w:rPr>
          <w:highlight w:val="green"/>
          <w:u w:val="single"/>
        </w:rPr>
        <w:t xml:space="preserve">the </w:t>
      </w:r>
      <w:r w:rsidRPr="00BE00A8">
        <w:rPr>
          <w:b/>
          <w:highlight w:val="green"/>
          <w:u w:val="single"/>
        </w:rPr>
        <w:t>universal political demand</w:t>
      </w:r>
      <w:r w:rsidRPr="00C71EA4">
        <w:rPr>
          <w:sz w:val="16"/>
          <w:highlight w:val="green"/>
        </w:rPr>
        <w:t>.</w:t>
      </w:r>
      <w:r w:rsidRPr="00C71EA4">
        <w:rPr>
          <w:sz w:val="16"/>
        </w:rPr>
        <w:t xml:space="preserve"> </w:t>
      </w:r>
      <w:r w:rsidRPr="00BE00A8">
        <w:rPr>
          <w:highlight w:val="green"/>
          <w:u w:val="single"/>
        </w:rPr>
        <w:t xml:space="preserve">Otherwise, the momentum will be </w:t>
      </w:r>
      <w:r w:rsidRPr="00BE00A8">
        <w:rPr>
          <w:b/>
          <w:highlight w:val="green"/>
          <w:u w:val="single"/>
        </w:rPr>
        <w:t>lost</w:t>
      </w:r>
      <w:r w:rsidRPr="00C71EA4">
        <w:rPr>
          <w:sz w:val="16"/>
        </w:rPr>
        <w:t xml:space="preserve">, and what will remain is the marginal disturbance, perhaps organized as a new Greenpeace, with certain efficiency, but also strictly limited goals, marketing strategy, etc. In other words, the key “Leninist” lesson today is: politics without the organizational FORM of the </w:t>
      </w:r>
      <w:hyperlink r:id="rId26" w:anchor="political-party" w:history="1">
        <w:r w:rsidRPr="00C71EA4">
          <w:rPr>
            <w:sz w:val="16"/>
          </w:rPr>
          <w:t>party</w:t>
        </w:r>
      </w:hyperlink>
      <w:r w:rsidRPr="00C71EA4">
        <w:rPr>
          <w:sz w:val="16"/>
        </w:rPr>
        <w:t xml:space="preserve"> is politics without politics, so the answer to those who want just the (quite adequately named) “</w:t>
      </w:r>
      <w:hyperlink r:id="rId27" w:anchor="social-movement" w:history="1">
        <w:r w:rsidRPr="00C71EA4">
          <w:rPr>
            <w:sz w:val="16"/>
          </w:rPr>
          <w:t>New SOCIAL Movements</w:t>
        </w:r>
      </w:hyperlink>
      <w:r w:rsidRPr="00C71EA4">
        <w:rPr>
          <w:sz w:val="16"/>
        </w:rPr>
        <w:t xml:space="preserve">” is the same as the answer of the Jacobins to the </w:t>
      </w:r>
      <w:proofErr w:type="spellStart"/>
      <w:r w:rsidRPr="00C71EA4">
        <w:rPr>
          <w:sz w:val="16"/>
        </w:rPr>
        <w:t>Girondin</w:t>
      </w:r>
      <w:proofErr w:type="spellEnd"/>
      <w:r w:rsidRPr="00C71EA4">
        <w:rPr>
          <w:sz w:val="16"/>
        </w:rPr>
        <w:t xml:space="preserve"> compromisers: “You want revolution without a revolution!” Today’s blockade is that there are two ways open for the socio-political engagement: either play the game of the system, engage in the “long march through the institutions,” or get active in new social movements, from feminism through ecology to anti-racism. And, again, </w:t>
      </w:r>
      <w:r w:rsidRPr="008222D5">
        <w:rPr>
          <w:u w:val="single"/>
        </w:rPr>
        <w:t xml:space="preserve">the limit of </w:t>
      </w:r>
      <w:r w:rsidRPr="00BE00A8">
        <w:rPr>
          <w:highlight w:val="green"/>
          <w:u w:val="single"/>
        </w:rPr>
        <w:t>these movements</w:t>
      </w:r>
      <w:r w:rsidRPr="008222D5">
        <w:rPr>
          <w:u w:val="single"/>
        </w:rPr>
        <w:t xml:space="preserve"> is that they </w:t>
      </w:r>
      <w:r w:rsidRPr="00BE00A8">
        <w:rPr>
          <w:highlight w:val="green"/>
          <w:u w:val="single"/>
        </w:rPr>
        <w:t>are not POLITICAL in the sense of the Universal Singular: they are “one issue movements” which lack the dimension of the universality</w:t>
      </w:r>
      <w:r w:rsidRPr="00C71EA4">
        <w:rPr>
          <w:sz w:val="16"/>
        </w:rPr>
        <w:t xml:space="preserve">, i.e. </w:t>
      </w:r>
      <w:r w:rsidRPr="00BE00A8">
        <w:rPr>
          <w:highlight w:val="green"/>
          <w:u w:val="single"/>
        </w:rPr>
        <w:t>they do not relate to the social TOTALITY</w:t>
      </w:r>
      <w:r w:rsidRPr="00C71EA4">
        <w:rPr>
          <w:sz w:val="16"/>
        </w:rPr>
        <w:t xml:space="preserve">. Here, Lenin’s reproach to liberals is crucial: they only EXPLOIT the working classes’ discontent to strengthen their position </w:t>
      </w:r>
      <w:proofErr w:type="spellStart"/>
      <w:r w:rsidRPr="00C71EA4">
        <w:rPr>
          <w:sz w:val="16"/>
        </w:rPr>
        <w:t>vis</w:t>
      </w:r>
      <w:proofErr w:type="spellEnd"/>
      <w:r w:rsidRPr="00C71EA4">
        <w:rPr>
          <w:sz w:val="16"/>
        </w:rPr>
        <w:t>-a-</w:t>
      </w:r>
      <w:proofErr w:type="spellStart"/>
      <w:r w:rsidRPr="00C71EA4">
        <w:rPr>
          <w:sz w:val="16"/>
        </w:rPr>
        <w:t>vis</w:t>
      </w:r>
      <w:proofErr w:type="spellEnd"/>
      <w:r w:rsidRPr="00C71EA4">
        <w:rPr>
          <w:sz w:val="16"/>
        </w:rPr>
        <w:t xml:space="preserve"> the conservatives, instead of identifying with it to the end.</w:t>
      </w:r>
      <w:hyperlink r:id="rId28" w:anchor="52" w:history="1">
        <w:r w:rsidRPr="00C71EA4">
          <w:rPr>
            <w:sz w:val="16"/>
          </w:rPr>
          <w:t>52</w:t>
        </w:r>
      </w:hyperlink>
      <w:r w:rsidRPr="00C71EA4">
        <w:rPr>
          <w:sz w:val="16"/>
        </w:rPr>
        <w:t xml:space="preserve"> Is this also not the case with today’s Left liberals? They like to evoke racism, ecology, workers’ grievances, etc., to score points over the conservatives WITHOUT ENDANGERING THE SYSTEM. Recall how, in Seattle, Bill Clinton himself deftly referred to the protesters on the streets outside, reminding the gathered leaders inside the guarded palaces that they should listen to the message of the demonstrators (the message which, of course, Clinton interpreted, depriving it of its subversive sting attributed to the dangerous extremists introducing chaos and violence into the majority of peaceful protesters). It’s the same with all New Social Movements, up to the Zapatistas in Chiapas: the systemic politics is always ready to “listen to their demands,” depriving them of their proper political sting. </w:t>
      </w:r>
      <w:r w:rsidRPr="00BE00A8">
        <w:rPr>
          <w:highlight w:val="green"/>
          <w:u w:val="single"/>
        </w:rPr>
        <w:t>The system is</w:t>
      </w:r>
      <w:r w:rsidRPr="008222D5">
        <w:rPr>
          <w:u w:val="single"/>
        </w:rPr>
        <w:t xml:space="preserve"> by definition ecumenical, </w:t>
      </w:r>
      <w:r w:rsidRPr="00BE00A8">
        <w:rPr>
          <w:highlight w:val="green"/>
          <w:u w:val="single"/>
        </w:rPr>
        <w:t>open, tolerant</w:t>
      </w:r>
      <w:r w:rsidRPr="008222D5">
        <w:rPr>
          <w:u w:val="single"/>
        </w:rPr>
        <w:t xml:space="preserve">, </w:t>
      </w:r>
      <w:r w:rsidRPr="00BE00A8">
        <w:rPr>
          <w:highlight w:val="green"/>
          <w:u w:val="single"/>
        </w:rPr>
        <w:t>ready to “listen</w:t>
      </w:r>
      <w:r w:rsidRPr="008222D5">
        <w:rPr>
          <w:u w:val="single"/>
        </w:rPr>
        <w:t xml:space="preserve">” to all — </w:t>
      </w:r>
      <w:r w:rsidRPr="00BE00A8">
        <w:rPr>
          <w:highlight w:val="green"/>
          <w:u w:val="single"/>
        </w:rPr>
        <w:t>even if one insist on one’s demands, they are deprived of their universal political sting by the very form of negotiation.</w:t>
      </w:r>
      <w:r w:rsidRPr="008222D5">
        <w:rPr>
          <w:u w:val="single"/>
        </w:rPr>
        <w:t xml:space="preserve"> </w:t>
      </w:r>
      <w:r w:rsidRPr="00C71EA4">
        <w:rPr>
          <w:sz w:val="16"/>
        </w:rPr>
        <w:t>The true Third Way we have to look for is this third way between the institutionalized parliamentary politics and the new social movements.   The ultimate answer to the reproach that the radical Left proposals are utopian should thus be that, today, the true utopia is the belief that the present liberal-democratic capitalist consensus could go on indefinitely, without radical changes. We are thus back at the old ‘68 motto “</w:t>
      </w:r>
      <w:proofErr w:type="spellStart"/>
      <w:r w:rsidRPr="00C71EA4">
        <w:rPr>
          <w:sz w:val="16"/>
        </w:rPr>
        <w:t>Soyons</w:t>
      </w:r>
      <w:proofErr w:type="spellEnd"/>
      <w:r w:rsidRPr="00C71EA4">
        <w:rPr>
          <w:sz w:val="16"/>
        </w:rPr>
        <w:t xml:space="preserve"> </w:t>
      </w:r>
      <w:proofErr w:type="spellStart"/>
      <w:r w:rsidRPr="00C71EA4">
        <w:rPr>
          <w:sz w:val="16"/>
        </w:rPr>
        <w:t>realistes</w:t>
      </w:r>
      <w:proofErr w:type="spellEnd"/>
      <w:r w:rsidRPr="00C71EA4">
        <w:rPr>
          <w:sz w:val="16"/>
        </w:rPr>
        <w:t xml:space="preserve">, </w:t>
      </w:r>
      <w:proofErr w:type="spellStart"/>
      <w:r w:rsidRPr="00C71EA4">
        <w:rPr>
          <w:sz w:val="16"/>
        </w:rPr>
        <w:t>demandons</w:t>
      </w:r>
      <w:proofErr w:type="spellEnd"/>
      <w:r w:rsidRPr="00C71EA4">
        <w:rPr>
          <w:sz w:val="16"/>
        </w:rPr>
        <w:t xml:space="preserve"> </w:t>
      </w:r>
      <w:proofErr w:type="spellStart"/>
      <w:r w:rsidRPr="00C71EA4">
        <w:rPr>
          <w:sz w:val="16"/>
        </w:rPr>
        <w:t>l'impossible</w:t>
      </w:r>
      <w:proofErr w:type="spellEnd"/>
      <w:r w:rsidRPr="00C71EA4">
        <w:rPr>
          <w:sz w:val="16"/>
        </w:rPr>
        <w:t>!</w:t>
      </w:r>
      <w:proofErr w:type="gramStart"/>
      <w:r w:rsidRPr="00C71EA4">
        <w:rPr>
          <w:sz w:val="16"/>
        </w:rPr>
        <w:t>":</w:t>
      </w:r>
      <w:proofErr w:type="gramEnd"/>
      <w:r w:rsidRPr="00C71EA4">
        <w:rPr>
          <w:sz w:val="16"/>
        </w:rPr>
        <w:t xml:space="preserve"> in order to be truly a “realist,” one must consider breaking out of the constraints of what appears “possible” (or, as we usually out it, “feasible”)</w:t>
      </w:r>
    </w:p>
    <w:p w14:paraId="1E06B30A" w14:textId="77777777" w:rsidR="003D42FB" w:rsidRPr="00C71EA4" w:rsidRDefault="003D42FB" w:rsidP="003D42FB">
      <w:pPr>
        <w:pStyle w:val="Style3"/>
        <w:rPr>
          <w:rFonts w:ascii="Georgia" w:hAnsi="Georgia"/>
          <w:sz w:val="16"/>
        </w:rPr>
      </w:pPr>
      <w:r w:rsidRPr="00C71EA4">
        <w:rPr>
          <w:rFonts w:ascii="Georgia" w:hAnsi="Georgia"/>
          <w:sz w:val="16"/>
        </w:rPr>
        <w:t xml:space="preserve"> </w:t>
      </w:r>
    </w:p>
    <w:p w14:paraId="020F38B1" w14:textId="77777777" w:rsidR="003D42FB" w:rsidRPr="008222D5" w:rsidRDefault="003D42FB" w:rsidP="003D42FB"/>
    <w:p w14:paraId="46C0C34F" w14:textId="77777777" w:rsidR="00BF44B0" w:rsidRDefault="00BF44B0" w:rsidP="002C2E79">
      <w:pPr>
        <w:pStyle w:val="Heading4"/>
        <w:sectPr w:rsidR="00BF44B0" w:rsidSect="00D36252">
          <w:pgSz w:w="12240" w:h="15840"/>
          <w:pgMar w:top="1440" w:right="1800" w:bottom="1440" w:left="1800" w:header="720" w:footer="720" w:gutter="0"/>
          <w:cols w:space="720"/>
          <w:docGrid w:linePitch="360"/>
        </w:sectPr>
      </w:pPr>
    </w:p>
    <w:p w14:paraId="1CFE83CE" w14:textId="5E60E868" w:rsidR="003D42FB" w:rsidRPr="008222D5" w:rsidRDefault="002C2E79" w:rsidP="002C2E79">
      <w:pPr>
        <w:pStyle w:val="Heading4"/>
      </w:pPr>
      <w:r>
        <w:lastRenderedPageBreak/>
        <w:t>The plan prevents complete abandonment of the system – makes it look legitimate and continues to propel U.S. hegemony with a humanitarian mask</w:t>
      </w:r>
    </w:p>
    <w:p w14:paraId="6B133916" w14:textId="15253397" w:rsidR="003D42FB" w:rsidRPr="008222D5" w:rsidRDefault="002C2E79" w:rsidP="003D42FB">
      <w:pPr>
        <w:rPr>
          <w:sz w:val="16"/>
        </w:rPr>
      </w:pPr>
      <w:proofErr w:type="spellStart"/>
      <w:r>
        <w:rPr>
          <w:b/>
        </w:rPr>
        <w:t>Zizek</w:t>
      </w:r>
      <w:proofErr w:type="spellEnd"/>
      <w:r>
        <w:rPr>
          <w:b/>
        </w:rPr>
        <w:t xml:space="preserve"> ‘</w:t>
      </w:r>
      <w:r w:rsidR="003D42FB" w:rsidRPr="008222D5">
        <w:rPr>
          <w:b/>
        </w:rPr>
        <w:t xml:space="preserve">2 </w:t>
      </w:r>
      <w:r w:rsidR="003D42FB" w:rsidRPr="008222D5">
        <w:rPr>
          <w:sz w:val="16"/>
        </w:rPr>
        <w:t>(</w:t>
      </w:r>
      <w:proofErr w:type="spellStart"/>
      <w:r w:rsidR="003D42FB" w:rsidRPr="008222D5">
        <w:rPr>
          <w:sz w:val="16"/>
        </w:rPr>
        <w:t>Slavoj</w:t>
      </w:r>
      <w:proofErr w:type="spellEnd"/>
      <w:r w:rsidR="003D42FB" w:rsidRPr="008222D5">
        <w:rPr>
          <w:sz w:val="16"/>
        </w:rPr>
        <w:t>, Senior Researcher at the University of Ljubljana Revolution at the gates p.169- 171)</w:t>
      </w:r>
    </w:p>
    <w:p w14:paraId="5B81DF83" w14:textId="77777777" w:rsidR="003D42FB" w:rsidRPr="008222D5" w:rsidRDefault="003D42FB" w:rsidP="003D42FB">
      <w:pPr>
        <w:rPr>
          <w:u w:val="single"/>
        </w:rPr>
      </w:pPr>
      <w:r w:rsidRPr="00C71EA4">
        <w:rPr>
          <w:sz w:val="16"/>
        </w:rPr>
        <w:t xml:space="preserve">Indeed, since </w:t>
      </w:r>
      <w:r w:rsidRPr="00BE00A8">
        <w:rPr>
          <w:highlight w:val="green"/>
          <w:u w:val="single"/>
        </w:rPr>
        <w:t>the "normal" functioning of capitalism involves some kind of disavowal of the basic principle of its functioning</w:t>
      </w:r>
      <w:r w:rsidRPr="00C71EA4">
        <w:rPr>
          <w:sz w:val="16"/>
        </w:rPr>
        <w:t xml:space="preserve"> (</w:t>
      </w:r>
      <w:r w:rsidRPr="00BE00A8">
        <w:rPr>
          <w:highlight w:val="green"/>
          <w:u w:val="single"/>
        </w:rPr>
        <w:t>today's model capitalist is someone who</w:t>
      </w:r>
      <w:r w:rsidRPr="008222D5">
        <w:rPr>
          <w:u w:val="single"/>
        </w:rPr>
        <w:t xml:space="preserve">, </w:t>
      </w:r>
      <w:r w:rsidRPr="00BE00A8">
        <w:rPr>
          <w:highlight w:val="green"/>
          <w:u w:val="single"/>
        </w:rPr>
        <w:t>after ruthlessly generating profit</w:t>
      </w:r>
      <w:r w:rsidRPr="00C71EA4">
        <w:rPr>
          <w:sz w:val="16"/>
        </w:rPr>
        <w:t xml:space="preserve">, then </w:t>
      </w:r>
      <w:r w:rsidRPr="00BE00A8">
        <w:rPr>
          <w:highlight w:val="green"/>
          <w:u w:val="single"/>
        </w:rPr>
        <w:t>generously shares</w:t>
      </w:r>
      <w:r w:rsidRPr="00C71EA4">
        <w:rPr>
          <w:sz w:val="16"/>
        </w:rPr>
        <w:t xml:space="preserve"> parts of it, giving large donations to churches, victims of ethnic or sexual abuse etc., posing as a humanitarian), </w:t>
      </w:r>
      <w:r w:rsidRPr="00BE00A8">
        <w:rPr>
          <w:highlight w:val="green"/>
          <w:u w:val="single"/>
        </w:rPr>
        <w:t>the ultimate act</w:t>
      </w:r>
      <w:r w:rsidRPr="008222D5">
        <w:rPr>
          <w:u w:val="single"/>
        </w:rPr>
        <w:t xml:space="preserve"> </w:t>
      </w:r>
      <w:r w:rsidRPr="00C71EA4">
        <w:rPr>
          <w:sz w:val="16"/>
        </w:rPr>
        <w:t xml:space="preserve">of transgression is </w:t>
      </w:r>
      <w:r w:rsidRPr="00C71EA4">
        <w:rPr>
          <w:sz w:val="16"/>
        </w:rPr>
        <w:noBreakHyphen/>
        <w:t>to assert this principle directly</w:t>
      </w:r>
      <w:r w:rsidRPr="008222D5">
        <w:rPr>
          <w:u w:val="single"/>
        </w:rPr>
        <w:t xml:space="preserve">, </w:t>
      </w:r>
      <w:r w:rsidRPr="00BE00A8">
        <w:rPr>
          <w:b/>
          <w:highlight w:val="green"/>
          <w:u w:val="single"/>
        </w:rPr>
        <w:t>depriving</w:t>
      </w:r>
      <w:r w:rsidRPr="00BE00A8">
        <w:rPr>
          <w:highlight w:val="green"/>
          <w:u w:val="single"/>
        </w:rPr>
        <w:t xml:space="preserve"> it of its humanitarian mask</w:t>
      </w:r>
      <w:r w:rsidRPr="00C71EA4">
        <w:rPr>
          <w:sz w:val="16"/>
        </w:rPr>
        <w:t>. I am Therefore tempted to reverse Marx's Thesis 11: the first task today is Precisely not to succumb to the temptation to act, to intervene directly and Change things (which then inevitably ends in a cul</w:t>
      </w:r>
      <w:r w:rsidRPr="00C71EA4">
        <w:rPr>
          <w:sz w:val="16"/>
        </w:rPr>
        <w:noBreakHyphen/>
        <w:t>de</w:t>
      </w:r>
      <w:r w:rsidRPr="00C71EA4">
        <w:rPr>
          <w:sz w:val="16"/>
        </w:rPr>
        <w:noBreakHyphen/>
        <w:t xml:space="preserve">sac of debilitating impossibility: "What can we do against global capital? "), but to question he hegemonic ideological coordinates. In short, our historical moment </w:t>
      </w:r>
      <w:proofErr w:type="gramStart"/>
      <w:r w:rsidRPr="00C71EA4">
        <w:rPr>
          <w:sz w:val="16"/>
        </w:rPr>
        <w:t>is ,till</w:t>
      </w:r>
      <w:proofErr w:type="gramEnd"/>
      <w:r w:rsidRPr="00C71EA4">
        <w:rPr>
          <w:sz w:val="16"/>
        </w:rPr>
        <w:t xml:space="preserve"> that of </w:t>
      </w:r>
      <w:proofErr w:type="spellStart"/>
      <w:r w:rsidRPr="00C71EA4">
        <w:rPr>
          <w:sz w:val="16"/>
        </w:rPr>
        <w:t>Adorno:To</w:t>
      </w:r>
      <w:proofErr w:type="spellEnd"/>
      <w:r w:rsidRPr="00C71EA4">
        <w:rPr>
          <w:sz w:val="16"/>
        </w:rPr>
        <w:t xml:space="preserve"> the question "What should we do?" I can most often truly answer only with "I don't know." I can only try to </w:t>
      </w:r>
      <w:proofErr w:type="spellStart"/>
      <w:r w:rsidRPr="00C71EA4">
        <w:rPr>
          <w:sz w:val="16"/>
        </w:rPr>
        <w:t>analyse</w:t>
      </w:r>
      <w:proofErr w:type="spellEnd"/>
      <w:r w:rsidRPr="00C71EA4">
        <w:rPr>
          <w:sz w:val="16"/>
        </w:rPr>
        <w:t xml:space="preserve"> rigorously what there is. Here people reproach me: When you </w:t>
      </w:r>
      <w:proofErr w:type="spellStart"/>
      <w:r w:rsidRPr="00C71EA4">
        <w:rPr>
          <w:sz w:val="16"/>
        </w:rPr>
        <w:t>practise</w:t>
      </w:r>
      <w:proofErr w:type="spellEnd"/>
      <w:r w:rsidRPr="00C71EA4">
        <w:rPr>
          <w:sz w:val="16"/>
        </w:rPr>
        <w:t xml:space="preserve"> criticism, you are also obliged to say how one should make it better. To my mind, this is incontrovertibly a bourgeois prejudice. Many times in history it so happened that the very </w:t>
      </w:r>
      <w:proofErr w:type="gramStart"/>
      <w:r w:rsidRPr="00C71EA4">
        <w:rPr>
          <w:sz w:val="16"/>
        </w:rPr>
        <w:t>works which pursued purely theoretical goals</w:t>
      </w:r>
      <w:proofErr w:type="gramEnd"/>
      <w:r w:rsidRPr="00C71EA4">
        <w:rPr>
          <w:sz w:val="16"/>
        </w:rPr>
        <w:t xml:space="preserve"> transformed consciousness, and thereby also social reality. 5If, today, we follow a direct call to act, this act will not be performed in an empty space </w:t>
      </w:r>
      <w:r w:rsidRPr="00C71EA4">
        <w:rPr>
          <w:sz w:val="16"/>
        </w:rPr>
        <w:noBreakHyphen/>
        <w:t xml:space="preserve"> it will be an act within the hegemonic ideological coordinates</w:t>
      </w:r>
      <w:r w:rsidRPr="00C71EA4">
        <w:rPr>
          <w:sz w:val="16"/>
        </w:rPr>
        <w:noBreakHyphen/>
        <w:t xml:space="preserve"> those who "really want to do something to help people" get </w:t>
      </w:r>
      <w:r w:rsidRPr="00C71EA4">
        <w:rPr>
          <w:sz w:val="16"/>
        </w:rPr>
        <w:noBreakHyphen/>
        <w:t xml:space="preserve">involved in (undoubtedly </w:t>
      </w:r>
      <w:proofErr w:type="spellStart"/>
      <w:r w:rsidRPr="00C71EA4">
        <w:rPr>
          <w:sz w:val="16"/>
        </w:rPr>
        <w:t>honourable</w:t>
      </w:r>
      <w:proofErr w:type="spellEnd"/>
      <w:r w:rsidRPr="00C71EA4">
        <w:rPr>
          <w:sz w:val="16"/>
        </w:rPr>
        <w:t xml:space="preserve">) exploits like </w:t>
      </w:r>
      <w:proofErr w:type="spellStart"/>
      <w:r w:rsidRPr="00C71EA4">
        <w:rPr>
          <w:sz w:val="16"/>
        </w:rPr>
        <w:t>Medecins</w:t>
      </w:r>
      <w:proofErr w:type="spellEnd"/>
      <w:r w:rsidRPr="00C71EA4">
        <w:rPr>
          <w:sz w:val="16"/>
        </w:rPr>
        <w:t xml:space="preserve"> sans </w:t>
      </w:r>
      <w:proofErr w:type="spellStart"/>
      <w:r w:rsidRPr="00C71EA4">
        <w:rPr>
          <w:sz w:val="16"/>
        </w:rPr>
        <w:t>frontieres</w:t>
      </w:r>
      <w:proofErr w:type="spellEnd"/>
      <w:r w:rsidRPr="00C71EA4">
        <w:rPr>
          <w:sz w:val="16"/>
        </w:rPr>
        <w:t xml:space="preserve"> </w:t>
      </w:r>
      <w:r w:rsidRPr="00C71EA4">
        <w:rPr>
          <w:sz w:val="16"/>
        </w:rPr>
        <w:noBreakHyphen/>
      </w:r>
      <w:proofErr w:type="gramStart"/>
      <w:r w:rsidRPr="00C71EA4">
        <w:rPr>
          <w:sz w:val="16"/>
        </w:rPr>
        <w:t>,</w:t>
      </w:r>
      <w:r w:rsidRPr="00BE00A8">
        <w:rPr>
          <w:highlight w:val="green"/>
          <w:u w:val="single"/>
        </w:rPr>
        <w:t>Greenpeace</w:t>
      </w:r>
      <w:proofErr w:type="gramEnd"/>
      <w:r w:rsidRPr="00BE00A8">
        <w:rPr>
          <w:highlight w:val="green"/>
          <w:u w:val="single"/>
        </w:rPr>
        <w:t>, feminist and anti</w:t>
      </w:r>
      <w:r w:rsidRPr="00BE00A8">
        <w:rPr>
          <w:highlight w:val="green"/>
          <w:u w:val="single"/>
        </w:rPr>
        <w:noBreakHyphen/>
        <w:t>racist campaigns</w:t>
      </w:r>
      <w:r w:rsidRPr="00C71EA4">
        <w:rPr>
          <w:sz w:val="16"/>
        </w:rPr>
        <w:t xml:space="preserve">, which are all not only tolerated but even supported by the media, even if they seemingly encroach an economic territory (for example, denouncing and boycotting companies which do not respect ecological conditions, or use child </w:t>
      </w:r>
      <w:proofErr w:type="spellStart"/>
      <w:r w:rsidRPr="00C71EA4">
        <w:rPr>
          <w:sz w:val="16"/>
        </w:rPr>
        <w:t>labour</w:t>
      </w:r>
      <w:proofErr w:type="spellEnd"/>
      <w:r w:rsidRPr="00C71EA4">
        <w:rPr>
          <w:sz w:val="16"/>
        </w:rPr>
        <w:t xml:space="preserve"> </w:t>
      </w:r>
      <w:r w:rsidRPr="00C71EA4">
        <w:rPr>
          <w:sz w:val="16"/>
        </w:rPr>
        <w:noBreakHyphen/>
        <w:t xml:space="preserve"> they </w:t>
      </w:r>
      <w:r w:rsidRPr="00BE00A8">
        <w:rPr>
          <w:highlight w:val="green"/>
          <w:u w:val="single"/>
        </w:rPr>
        <w:t>are tolerated</w:t>
      </w:r>
      <w:r w:rsidRPr="008222D5">
        <w:rPr>
          <w:u w:val="single"/>
        </w:rPr>
        <w:t xml:space="preserve"> and supported </w:t>
      </w:r>
      <w:r w:rsidRPr="00BE00A8">
        <w:rPr>
          <w:highlight w:val="green"/>
          <w:u w:val="single"/>
        </w:rPr>
        <w:t>as long as they do not get too close to a certain limit</w:t>
      </w:r>
      <w:r w:rsidRPr="008222D5">
        <w:rPr>
          <w:u w:val="single"/>
        </w:rPr>
        <w:t xml:space="preserve">. </w:t>
      </w:r>
      <w:r w:rsidRPr="00BE00A8">
        <w:rPr>
          <w:highlight w:val="green"/>
          <w:u w:val="single"/>
        </w:rPr>
        <w:t>This</w:t>
      </w:r>
      <w:r w:rsidRPr="008222D5">
        <w:rPr>
          <w:u w:val="single"/>
        </w:rPr>
        <w:t xml:space="preserve"> kind of activity </w:t>
      </w:r>
      <w:r w:rsidRPr="00BE00A8">
        <w:rPr>
          <w:highlight w:val="green"/>
          <w:u w:val="single"/>
        </w:rPr>
        <w:t xml:space="preserve">provides the perfect example of </w:t>
      </w:r>
      <w:proofErr w:type="spellStart"/>
      <w:r w:rsidRPr="00BE00A8">
        <w:rPr>
          <w:highlight w:val="green"/>
          <w:u w:val="single"/>
        </w:rPr>
        <w:t>interpassivity</w:t>
      </w:r>
      <w:proofErr w:type="spellEnd"/>
      <w:r w:rsidRPr="008222D5">
        <w:rPr>
          <w:u w:val="single"/>
        </w:rPr>
        <w:t xml:space="preserve">: of </w:t>
      </w:r>
      <w:r w:rsidRPr="00BE00A8">
        <w:rPr>
          <w:highlight w:val="green"/>
          <w:u w:val="single"/>
        </w:rPr>
        <w:t xml:space="preserve">doing things not in order to achieve something, but to prevent something from really happening, </w:t>
      </w:r>
      <w:r w:rsidRPr="00C71EA4">
        <w:rPr>
          <w:sz w:val="16"/>
        </w:rPr>
        <w:t>really changing. All this frenetic humanitarian, politically Correct, etc., activity fits the formula of "Let's go on changing something all the time so that, globally, things will remain the same!</w:t>
      </w:r>
      <w:proofErr w:type="gramStart"/>
      <w:r w:rsidRPr="00C71EA4">
        <w:rPr>
          <w:sz w:val="16"/>
        </w:rPr>
        <w:t>".</w:t>
      </w:r>
      <w:proofErr w:type="gramEnd"/>
      <w:r w:rsidRPr="00C71EA4">
        <w:rPr>
          <w:sz w:val="16"/>
        </w:rPr>
        <w:t xml:space="preserve"> If standard Cultural Studies criticize capitalism, they do so in the coded way hat exemplifies Hollywood liberal paranoia: the enemy is "the system", the hidden "organization", the anti</w:t>
      </w:r>
      <w:r w:rsidRPr="00C71EA4">
        <w:rPr>
          <w:sz w:val="16"/>
        </w:rPr>
        <w:noBreakHyphen/>
        <w:t xml:space="preserve">democratic "conspiracy", not simply capitalism and state apparatuses. The problem with this critical stance is not only that it replaces concrete social analysis with a struggle against abstract paranoiac fantasies, but that </w:t>
      </w:r>
      <w:r w:rsidRPr="00C71EA4">
        <w:rPr>
          <w:sz w:val="16"/>
        </w:rPr>
        <w:noBreakHyphen/>
        <w:t xml:space="preserve"> in a typical paranoiac gesture </w:t>
      </w:r>
      <w:r w:rsidRPr="00C71EA4">
        <w:rPr>
          <w:sz w:val="16"/>
        </w:rPr>
        <w:noBreakHyphen/>
        <w:t xml:space="preserve"> it unnecessarily redoubles social reality, as if there were a secret Organization behind the "visible" capitalist and state organs. What we should accept is that there is no need for a secret " organization</w:t>
      </w:r>
      <w:r w:rsidRPr="00C71EA4">
        <w:rPr>
          <w:sz w:val="16"/>
        </w:rPr>
        <w:noBreakHyphen/>
        <w:t>within</w:t>
      </w:r>
      <w:r w:rsidRPr="00C71EA4">
        <w:rPr>
          <w:sz w:val="16"/>
        </w:rPr>
        <w:noBreakHyphen/>
        <w:t xml:space="preserve"> an</w:t>
      </w:r>
      <w:r w:rsidRPr="00C71EA4">
        <w:rPr>
          <w:sz w:val="16"/>
        </w:rPr>
        <w:noBreakHyphen/>
        <w:t xml:space="preserve"> organization": </w:t>
      </w:r>
      <w:r w:rsidRPr="00BE00A8">
        <w:rPr>
          <w:highlight w:val="green"/>
          <w:u w:val="single"/>
        </w:rPr>
        <w:t>the "conspiracy" is already in the "visible" organization as such, in the capital system, in the way the political space and state apparatuses work.</w:t>
      </w:r>
    </w:p>
    <w:p w14:paraId="20689702" w14:textId="77777777" w:rsidR="003D42FB" w:rsidRPr="00F252E4" w:rsidRDefault="003D42FB" w:rsidP="003D42FB"/>
    <w:p w14:paraId="6775E936" w14:textId="77777777" w:rsidR="003D42FB" w:rsidRDefault="003D42FB" w:rsidP="003D42FB">
      <w:pPr>
        <w:pStyle w:val="Heading3"/>
      </w:pPr>
      <w:bookmarkStart w:id="23" w:name="_Toc234221820"/>
      <w:r>
        <w:lastRenderedPageBreak/>
        <w:t>AT: Transition Wars</w:t>
      </w:r>
      <w:bookmarkEnd w:id="23"/>
    </w:p>
    <w:p w14:paraId="3180B361" w14:textId="4B57214A" w:rsidR="003D42FB" w:rsidRPr="00FB3E34" w:rsidRDefault="001616A6" w:rsidP="003D42FB">
      <w:pPr>
        <w:pStyle w:val="Heading4"/>
      </w:pPr>
      <w:r>
        <w:t>Non UQ – transition now – only the AFF allows state sanctioned violence and inevitable crisis</w:t>
      </w:r>
    </w:p>
    <w:p w14:paraId="316E6642" w14:textId="30D64796" w:rsidR="003D42FB" w:rsidRPr="00024FA9" w:rsidRDefault="003D42FB" w:rsidP="003D42FB">
      <w:pPr>
        <w:rPr>
          <w:rStyle w:val="TitleChar"/>
          <w:bCs w:val="0"/>
          <w:sz w:val="16"/>
        </w:rPr>
      </w:pPr>
      <w:r w:rsidRPr="00406FA0">
        <w:rPr>
          <w:rStyle w:val="StyleStyleBold12pt"/>
        </w:rPr>
        <w:t xml:space="preserve">Schreiner </w:t>
      </w:r>
      <w:r w:rsidR="003175C1">
        <w:rPr>
          <w:rStyle w:val="StyleStyleBold12pt"/>
        </w:rPr>
        <w:t>‘</w:t>
      </w:r>
      <w:r w:rsidRPr="00406FA0">
        <w:rPr>
          <w:rStyle w:val="StyleStyleBold12pt"/>
        </w:rPr>
        <w:t>11</w:t>
      </w:r>
      <w:r>
        <w:t xml:space="preserve"> </w:t>
      </w:r>
      <w:r w:rsidRPr="003175C1">
        <w:rPr>
          <w:sz w:val="16"/>
          <w:szCs w:val="16"/>
        </w:rPr>
        <w:t xml:space="preserve">(Ben, contributor to New Politics journal, freelance writer, October 23, 2011, “Occupy Wall Street in Context: Systemic Crisis and Rebellion”, </w:t>
      </w:r>
      <w:hyperlink r:id="rId29" w:history="1">
        <w:r w:rsidRPr="003175C1">
          <w:rPr>
            <w:sz w:val="16"/>
            <w:szCs w:val="16"/>
          </w:rPr>
          <w:t>http://newpol.org/node/540</w:t>
        </w:r>
      </w:hyperlink>
      <w:r w:rsidRPr="003175C1">
        <w:rPr>
          <w:sz w:val="16"/>
          <w:szCs w:val="16"/>
        </w:rPr>
        <w:t>)</w:t>
      </w:r>
    </w:p>
    <w:p w14:paraId="7355B988" w14:textId="77777777" w:rsidR="003D42FB" w:rsidRPr="0049228A" w:rsidRDefault="003D42FB" w:rsidP="003D42FB">
      <w:pPr>
        <w:rPr>
          <w:sz w:val="16"/>
        </w:rPr>
      </w:pPr>
      <w:r w:rsidRPr="0049228A">
        <w:rPr>
          <w:sz w:val="16"/>
        </w:rPr>
        <w:t xml:space="preserve">The main flaw of the Occupy Wall Street movement, according to the establishment media, has been that the protesters themselves have only been able to articulate a "vague" sense of grievance. This, it is argued, is evidenced in the protesters' disorganized and rather scattered complaints. What is it, the media bemoans, that all those demonstrators occupying city parks across the nation in an apparent protest of everything from the death penalty to corporate greed really want? Of course, the reason for the varied grievances of the Occupy participants lies in the fact that the </w:t>
      </w:r>
      <w:r w:rsidRPr="00BE00A8">
        <w:rPr>
          <w:highlight w:val="green"/>
          <w:u w:val="single"/>
        </w:rPr>
        <w:t>protests have spawned in response</w:t>
      </w:r>
      <w:r w:rsidRPr="0049228A">
        <w:rPr>
          <w:u w:val="single"/>
        </w:rPr>
        <w:t xml:space="preserve"> </w:t>
      </w:r>
      <w:r w:rsidRPr="00BE00A8">
        <w:rPr>
          <w:highlight w:val="green"/>
          <w:u w:val="single"/>
        </w:rPr>
        <w:t>to</w:t>
      </w:r>
      <w:r w:rsidRPr="0049228A">
        <w:rPr>
          <w:u w:val="single"/>
        </w:rPr>
        <w:t xml:space="preserve"> </w:t>
      </w:r>
      <w:r w:rsidRPr="0049228A">
        <w:rPr>
          <w:sz w:val="16"/>
        </w:rPr>
        <w:t xml:space="preserve">a systemic crisis afflicting the day's hegemonic economic order—i.e., </w:t>
      </w:r>
      <w:r w:rsidRPr="00BE00A8">
        <w:rPr>
          <w:highlight w:val="green"/>
          <w:u w:val="single"/>
        </w:rPr>
        <w:t>neoliberal capitalism</w:t>
      </w:r>
      <w:r w:rsidRPr="0049228A">
        <w:rPr>
          <w:sz w:val="16"/>
        </w:rPr>
        <w:t xml:space="preserve">, or neoliberalism. And as this crisis of neoliberalism has intensified, </w:t>
      </w:r>
      <w:r w:rsidRPr="00BE00A8">
        <w:rPr>
          <w:highlight w:val="green"/>
          <w:u w:val="single"/>
        </w:rPr>
        <w:t>its</w:t>
      </w:r>
      <w:r w:rsidRPr="0049228A">
        <w:rPr>
          <w:u w:val="single"/>
        </w:rPr>
        <w:t xml:space="preserve"> internal </w:t>
      </w:r>
      <w:r w:rsidRPr="00BE00A8">
        <w:rPr>
          <w:highlight w:val="green"/>
          <w:u w:val="single"/>
        </w:rPr>
        <w:t>contradictions have become</w:t>
      </w:r>
      <w:r w:rsidRPr="0049228A">
        <w:rPr>
          <w:u w:val="single"/>
        </w:rPr>
        <w:t xml:space="preserve"> </w:t>
      </w:r>
      <w:r w:rsidRPr="0049228A">
        <w:rPr>
          <w:sz w:val="16"/>
        </w:rPr>
        <w:t xml:space="preserve">ever </w:t>
      </w:r>
      <w:r w:rsidRPr="0049228A">
        <w:rPr>
          <w:u w:val="single"/>
        </w:rPr>
        <w:t xml:space="preserve">more </w:t>
      </w:r>
      <w:r w:rsidRPr="00BE00A8">
        <w:rPr>
          <w:highlight w:val="green"/>
          <w:u w:val="single"/>
        </w:rPr>
        <w:t>pronounced. The crisis-stricken system</w:t>
      </w:r>
      <w:r w:rsidRPr="0049228A">
        <w:rPr>
          <w:u w:val="single"/>
        </w:rPr>
        <w:t xml:space="preserve"> </w:t>
      </w:r>
      <w:r w:rsidRPr="0049228A">
        <w:rPr>
          <w:sz w:val="16"/>
        </w:rPr>
        <w:t xml:space="preserve">thus </w:t>
      </w:r>
      <w:r w:rsidRPr="00BE00A8">
        <w:rPr>
          <w:highlight w:val="green"/>
          <w:u w:val="single"/>
        </w:rPr>
        <w:t>churns out: mass unemployment and</w:t>
      </w:r>
      <w:r w:rsidRPr="0049228A">
        <w:rPr>
          <w:u w:val="single"/>
        </w:rPr>
        <w:t xml:space="preserve"> </w:t>
      </w:r>
      <w:r w:rsidRPr="0049228A">
        <w:rPr>
          <w:sz w:val="16"/>
        </w:rPr>
        <w:t xml:space="preserve">swelling wealth </w:t>
      </w:r>
      <w:r w:rsidRPr="00BE00A8">
        <w:rPr>
          <w:highlight w:val="green"/>
          <w:u w:val="single"/>
        </w:rPr>
        <w:t>inequality</w:t>
      </w:r>
      <w:r w:rsidRPr="0049228A">
        <w:rPr>
          <w:sz w:val="16"/>
        </w:rPr>
        <w:t xml:space="preserve">, </w:t>
      </w:r>
      <w:r w:rsidRPr="00BE00A8">
        <w:rPr>
          <w:rStyle w:val="TitleChar"/>
          <w:highlight w:val="green"/>
        </w:rPr>
        <w:t>state sanctioned violence</w:t>
      </w:r>
      <w:r w:rsidRPr="0049228A">
        <w:rPr>
          <w:sz w:val="16"/>
        </w:rPr>
        <w:t xml:space="preserve"> and repression, and a privatized and gridlocked political system. Is it any wonder, then, that assorted grievances abound in the Occupy protests? The crisis of neoliberalism, and the revolt it has now set off, is not without precedents, though. The current worldwide unrest—from Cairo to London, from Santiago to New York—resembles that of forty-years ago. In fact, it has been since the late 1960s, particularly 1968, that such wide scale unrest has occurred. And, lest we forget, it was in the wake of this latter revolt that the capitalist model was made anew, as neoliberalism began its rise to dominance (about which more will be said below). Clearly then, </w:t>
      </w:r>
      <w:r w:rsidRPr="00BE00A8">
        <w:rPr>
          <w:highlight w:val="green"/>
          <w:u w:val="single"/>
        </w:rPr>
        <w:t>we are in the midst of a worldwide</w:t>
      </w:r>
      <w:r w:rsidRPr="0049228A">
        <w:rPr>
          <w:u w:val="single"/>
        </w:rPr>
        <w:t xml:space="preserve"> </w:t>
      </w:r>
      <w:r w:rsidRPr="0049228A">
        <w:rPr>
          <w:sz w:val="16"/>
        </w:rPr>
        <w:t xml:space="preserve">period of </w:t>
      </w:r>
      <w:r w:rsidRPr="00BE00A8">
        <w:rPr>
          <w:highlight w:val="green"/>
          <w:u w:val="single"/>
        </w:rPr>
        <w:t>transition</w:t>
      </w:r>
      <w:r w:rsidRPr="0049228A">
        <w:rPr>
          <w:u w:val="single"/>
        </w:rPr>
        <w:t xml:space="preserve"> </w:t>
      </w:r>
      <w:r w:rsidRPr="0049228A">
        <w:rPr>
          <w:sz w:val="16"/>
        </w:rPr>
        <w:t xml:space="preserve">and tumult—a world revolution. The neoliberal era is at its end, and </w:t>
      </w:r>
      <w:r w:rsidRPr="00BE00A8">
        <w:rPr>
          <w:highlight w:val="green"/>
          <w:u w:val="single"/>
        </w:rPr>
        <w:t>the formation of a new economic paradigm</w:t>
      </w:r>
      <w:r w:rsidRPr="0049228A">
        <w:rPr>
          <w:u w:val="single"/>
        </w:rPr>
        <w:t xml:space="preserve"> </w:t>
      </w:r>
      <w:r w:rsidRPr="0049228A">
        <w:rPr>
          <w:sz w:val="16"/>
        </w:rPr>
        <w:t xml:space="preserve">to take its place </w:t>
      </w:r>
      <w:r w:rsidRPr="00BE00A8">
        <w:rPr>
          <w:highlight w:val="green"/>
          <w:u w:val="single"/>
        </w:rPr>
        <w:t>has begun</w:t>
      </w:r>
      <w:r w:rsidRPr="0049228A">
        <w:rPr>
          <w:sz w:val="16"/>
        </w:rPr>
        <w:t xml:space="preserve">. This, needless to say, is not to imply that we are on the precipice of a more equitable and just society. The experience of the 1960s, as that of 1848, demonstrates that crises and popular uprisings can be suppressed or seized by the right. </w:t>
      </w:r>
      <w:r w:rsidRPr="00BE00A8">
        <w:rPr>
          <w:highlight w:val="green"/>
          <w:u w:val="single"/>
        </w:rPr>
        <w:t>The parameters of the neoliberal successor</w:t>
      </w:r>
      <w:r w:rsidRPr="0049228A">
        <w:rPr>
          <w:sz w:val="16"/>
        </w:rPr>
        <w:t xml:space="preserve">, in other words, </w:t>
      </w:r>
      <w:r w:rsidRPr="00BE00A8">
        <w:rPr>
          <w:highlight w:val="green"/>
          <w:u w:val="single"/>
        </w:rPr>
        <w:t>are not preordained, but will be determined through</w:t>
      </w:r>
      <w:r w:rsidRPr="0049228A">
        <w:rPr>
          <w:u w:val="single"/>
        </w:rPr>
        <w:t xml:space="preserve"> </w:t>
      </w:r>
      <w:r w:rsidRPr="0049228A">
        <w:rPr>
          <w:sz w:val="16"/>
        </w:rPr>
        <w:t xml:space="preserve">the course of </w:t>
      </w:r>
      <w:r w:rsidRPr="00BE00A8">
        <w:rPr>
          <w:highlight w:val="green"/>
          <w:u w:val="single"/>
        </w:rPr>
        <w:t>struggle</w:t>
      </w:r>
      <w:r w:rsidRPr="0049228A">
        <w:rPr>
          <w:sz w:val="16"/>
        </w:rPr>
        <w:t xml:space="preserve">. Therefore, </w:t>
      </w:r>
      <w:r w:rsidRPr="00BE00A8">
        <w:rPr>
          <w:highlight w:val="green"/>
          <w:u w:val="single"/>
        </w:rPr>
        <w:t>the question</w:t>
      </w:r>
      <w:r w:rsidRPr="0049228A">
        <w:rPr>
          <w:u w:val="single"/>
        </w:rPr>
        <w:t xml:space="preserve"> </w:t>
      </w:r>
      <w:r w:rsidRPr="0049228A">
        <w:rPr>
          <w:sz w:val="16"/>
        </w:rPr>
        <w:t xml:space="preserve">faced when assessing Occupy Wall Street </w:t>
      </w:r>
      <w:r w:rsidRPr="00BE00A8">
        <w:rPr>
          <w:highlight w:val="green"/>
          <w:u w:val="single"/>
        </w:rPr>
        <w:t>is whether the movement will</w:t>
      </w:r>
      <w:r w:rsidRPr="0049228A">
        <w:rPr>
          <w:u w:val="single"/>
        </w:rPr>
        <w:t xml:space="preserve"> </w:t>
      </w:r>
      <w:r w:rsidRPr="0049228A">
        <w:rPr>
          <w:sz w:val="16"/>
        </w:rPr>
        <w:t xml:space="preserve">be able to sustain itself, grow, and eventually summon the power to function as a vehicle for </w:t>
      </w:r>
      <w:r w:rsidRPr="00BE00A8">
        <w:rPr>
          <w:highlight w:val="green"/>
          <w:u w:val="single"/>
        </w:rPr>
        <w:t>resolv</w:t>
      </w:r>
      <w:r w:rsidRPr="0049228A">
        <w:rPr>
          <w:sz w:val="16"/>
        </w:rPr>
        <w:t xml:space="preserve">ing </w:t>
      </w:r>
      <w:r w:rsidRPr="00BE00A8">
        <w:rPr>
          <w:highlight w:val="green"/>
          <w:u w:val="single"/>
        </w:rPr>
        <w:t>the current</w:t>
      </w:r>
      <w:r w:rsidRPr="0049228A">
        <w:rPr>
          <w:u w:val="single"/>
        </w:rPr>
        <w:t xml:space="preserve"> </w:t>
      </w:r>
      <w:r w:rsidRPr="0049228A">
        <w:rPr>
          <w:sz w:val="16"/>
        </w:rPr>
        <w:t xml:space="preserve">systemic </w:t>
      </w:r>
      <w:r w:rsidRPr="00BE00A8">
        <w:rPr>
          <w:highlight w:val="green"/>
          <w:u w:val="single"/>
        </w:rPr>
        <w:t>crisis</w:t>
      </w:r>
      <w:r w:rsidRPr="0049228A">
        <w:rPr>
          <w:u w:val="single"/>
        </w:rPr>
        <w:t xml:space="preserve"> </w:t>
      </w:r>
      <w:r w:rsidRPr="0049228A">
        <w:rPr>
          <w:sz w:val="16"/>
        </w:rPr>
        <w:t xml:space="preserve">in a way that can lead to a more equitable economic and political order. </w:t>
      </w:r>
      <w:r w:rsidRPr="00BE00A8">
        <w:rPr>
          <w:highlight w:val="green"/>
          <w:u w:val="single"/>
        </w:rPr>
        <w:t>Or</w:t>
      </w:r>
      <w:r w:rsidRPr="0049228A">
        <w:rPr>
          <w:sz w:val="16"/>
        </w:rPr>
        <w:t xml:space="preserve">, conversely, whether the promise and hope epitomized in the Occupy movement will </w:t>
      </w:r>
      <w:r w:rsidRPr="00BE00A8">
        <w:rPr>
          <w:highlight w:val="green"/>
          <w:u w:val="single"/>
        </w:rPr>
        <w:t>be beaten</w:t>
      </w:r>
      <w:r w:rsidRPr="0049228A">
        <w:rPr>
          <w:u w:val="single"/>
        </w:rPr>
        <w:t xml:space="preserve"> </w:t>
      </w:r>
      <w:r w:rsidRPr="0049228A">
        <w:rPr>
          <w:sz w:val="16"/>
        </w:rPr>
        <w:t xml:space="preserve">back </w:t>
      </w:r>
      <w:r w:rsidRPr="00BE00A8">
        <w:rPr>
          <w:highlight w:val="green"/>
          <w:u w:val="single"/>
        </w:rPr>
        <w:t>by</w:t>
      </w:r>
      <w:r w:rsidRPr="0049228A">
        <w:rPr>
          <w:rStyle w:val="TitleChar"/>
        </w:rPr>
        <w:t xml:space="preserve"> </w:t>
      </w:r>
      <w:r w:rsidRPr="00BE00A8">
        <w:rPr>
          <w:rStyle w:val="TitleChar"/>
          <w:highlight w:val="green"/>
        </w:rPr>
        <w:t>a</w:t>
      </w:r>
      <w:r w:rsidRPr="0049228A">
        <w:rPr>
          <w:sz w:val="16"/>
        </w:rPr>
        <w:t xml:space="preserve"> </w:t>
      </w:r>
      <w:r w:rsidRPr="00BE00A8">
        <w:rPr>
          <w:highlight w:val="green"/>
          <w:u w:val="single"/>
        </w:rPr>
        <w:t>reactionary counteroffensive</w:t>
      </w:r>
      <w:r w:rsidRPr="00BE00A8">
        <w:rPr>
          <w:sz w:val="16"/>
          <w:highlight w:val="green"/>
        </w:rPr>
        <w:t>.</w:t>
      </w:r>
    </w:p>
    <w:p w14:paraId="3ABB8227" w14:textId="77777777" w:rsidR="003D42FB" w:rsidRPr="00F252E4" w:rsidRDefault="003D42FB" w:rsidP="003D42FB"/>
    <w:p w14:paraId="467CF3CD" w14:textId="52E47B53" w:rsidR="003D42FB" w:rsidRDefault="003D42FB" w:rsidP="003D42FB">
      <w:pPr>
        <w:pStyle w:val="Heading3"/>
      </w:pPr>
      <w:bookmarkStart w:id="24" w:name="_Toc234221821"/>
      <w:r>
        <w:lastRenderedPageBreak/>
        <w:t>AT: Neolib</w:t>
      </w:r>
      <w:r w:rsidR="002B20E4">
        <w:t>eralism is G</w:t>
      </w:r>
      <w:r>
        <w:t>ood</w:t>
      </w:r>
      <w:bookmarkEnd w:id="24"/>
    </w:p>
    <w:p w14:paraId="00626794" w14:textId="574A35D7" w:rsidR="003D42FB" w:rsidRPr="00D85D94" w:rsidRDefault="004D68BB" w:rsidP="003D42FB">
      <w:pPr>
        <w:pStyle w:val="Heading4"/>
      </w:pPr>
      <w:r>
        <w:t>Neoliberalism is only good for elites – it exacerbates inequality gaps and destabilizes marginalized regions</w:t>
      </w:r>
      <w:r w:rsidR="003D42FB">
        <w:t xml:space="preserve"> </w:t>
      </w:r>
    </w:p>
    <w:p w14:paraId="5A2C3CA8" w14:textId="7E327587" w:rsidR="003D42FB" w:rsidRPr="00D85D94" w:rsidRDefault="003D42FB" w:rsidP="003D42FB">
      <w:r w:rsidRPr="00D85D94">
        <w:rPr>
          <w:rStyle w:val="StyleStyleBold12pt"/>
        </w:rPr>
        <w:t xml:space="preserve">Brien and </w:t>
      </w:r>
      <w:proofErr w:type="spellStart"/>
      <w:r w:rsidRPr="00D85D94">
        <w:rPr>
          <w:rStyle w:val="StyleStyleBold12pt"/>
        </w:rPr>
        <w:t>Leichenko</w:t>
      </w:r>
      <w:proofErr w:type="spellEnd"/>
      <w:r w:rsidRPr="00D85D94">
        <w:rPr>
          <w:rStyle w:val="StyleStyleBold12pt"/>
        </w:rPr>
        <w:t xml:space="preserve"> </w:t>
      </w:r>
      <w:r w:rsidR="00573DC1">
        <w:rPr>
          <w:rStyle w:val="StyleStyleBold12pt"/>
        </w:rPr>
        <w:t>2k</w:t>
      </w:r>
      <w:r w:rsidRPr="00D85D94">
        <w:t xml:space="preserve"> </w:t>
      </w:r>
      <w:r w:rsidRPr="00573DC1">
        <w:rPr>
          <w:sz w:val="16"/>
          <w:szCs w:val="16"/>
        </w:rPr>
        <w:t xml:space="preserve">(Karen - Center for International Climate and Environmental Research At the U of Oslo, and Robin - Department of Geography and Center for Urban Policy Research, Rutgers University, "Double exposure: assessing the impacts of climate change within the context of economic globalization," Global Environmental </w:t>
      </w:r>
      <w:proofErr w:type="gramStart"/>
      <w:r w:rsidRPr="00573DC1">
        <w:rPr>
          <w:sz w:val="16"/>
          <w:szCs w:val="16"/>
        </w:rPr>
        <w:t>Change  Volume</w:t>
      </w:r>
      <w:proofErr w:type="gramEnd"/>
      <w:r w:rsidRPr="00573DC1">
        <w:rPr>
          <w:sz w:val="16"/>
          <w:szCs w:val="16"/>
        </w:rPr>
        <w:t xml:space="preserve"> 10, Issue 3, October 2000, Pages 221–232)</w:t>
      </w:r>
      <w:r w:rsidRPr="00D85D94">
        <w:t xml:space="preserve"> </w:t>
      </w:r>
    </w:p>
    <w:p w14:paraId="6E1FD318" w14:textId="77777777" w:rsidR="003D42FB" w:rsidRPr="0039454F" w:rsidRDefault="003D42FB" w:rsidP="003D42FB">
      <w:pPr>
        <w:rPr>
          <w:sz w:val="16"/>
        </w:rPr>
      </w:pPr>
      <w:proofErr w:type="gramStart"/>
      <w:r w:rsidRPr="00BE00A8">
        <w:rPr>
          <w:b/>
          <w:sz w:val="24"/>
          <w:highlight w:val="green"/>
          <w:u w:val="single"/>
        </w:rPr>
        <w:t>Despite a widespread perception</w:t>
      </w:r>
      <w:r w:rsidRPr="00D85D94">
        <w:rPr>
          <w:sz w:val="24"/>
          <w:u w:val="single"/>
        </w:rPr>
        <w:t xml:space="preserve"> </w:t>
      </w:r>
      <w:r w:rsidRPr="0039454F">
        <w:rPr>
          <w:sz w:val="16"/>
        </w:rPr>
        <w:t xml:space="preserve">that </w:t>
      </w:r>
      <w:r w:rsidRPr="00BE00A8">
        <w:rPr>
          <w:highlight w:val="green"/>
          <w:u w:val="single"/>
        </w:rPr>
        <w:t>globalization is a unifying</w:t>
      </w:r>
      <w:r w:rsidRPr="00D85D94">
        <w:rPr>
          <w:u w:val="single"/>
        </w:rPr>
        <w:t xml:space="preserve"> </w:t>
      </w:r>
      <w:r w:rsidRPr="0039454F">
        <w:rPr>
          <w:sz w:val="16"/>
        </w:rPr>
        <w:t>and all-encompassing</w:t>
      </w:r>
      <w:r w:rsidRPr="00D85D94">
        <w:rPr>
          <w:u w:val="single"/>
        </w:rPr>
        <w:t xml:space="preserve"> </w:t>
      </w:r>
      <w:r w:rsidRPr="00BE00A8">
        <w:rPr>
          <w:highlight w:val="green"/>
          <w:u w:val="single"/>
        </w:rPr>
        <w:t>force, these</w:t>
      </w:r>
      <w:r w:rsidRPr="00D85D94">
        <w:rPr>
          <w:u w:val="single"/>
        </w:rPr>
        <w:t xml:space="preserve"> </w:t>
      </w:r>
      <w:r w:rsidRPr="00BE00A8">
        <w:rPr>
          <w:highlight w:val="green"/>
          <w:u w:val="single"/>
        </w:rPr>
        <w:t>processes have</w:t>
      </w:r>
      <w:r w:rsidRPr="00D85D94">
        <w:rPr>
          <w:u w:val="single"/>
        </w:rPr>
        <w:t xml:space="preserve"> </w:t>
      </w:r>
      <w:r w:rsidRPr="0039454F">
        <w:rPr>
          <w:sz w:val="16"/>
        </w:rPr>
        <w:t xml:space="preserve">(heretofore) </w:t>
      </w:r>
      <w:r w:rsidRPr="00BE00A8">
        <w:rPr>
          <w:highlight w:val="green"/>
          <w:u w:val="single"/>
        </w:rPr>
        <w:t xml:space="preserve">been </w:t>
      </w:r>
      <w:r w:rsidRPr="00BE00A8">
        <w:rPr>
          <w:b/>
          <w:sz w:val="24"/>
          <w:highlight w:val="green"/>
          <w:u w:val="single"/>
        </w:rPr>
        <w:t>highly</w:t>
      </w:r>
      <w:r w:rsidRPr="00D85D94">
        <w:rPr>
          <w:b/>
          <w:sz w:val="24"/>
          <w:u w:val="single"/>
        </w:rPr>
        <w:t xml:space="preserve"> </w:t>
      </w:r>
      <w:r w:rsidRPr="00BE00A8">
        <w:rPr>
          <w:b/>
          <w:sz w:val="24"/>
          <w:highlight w:val="green"/>
          <w:u w:val="single"/>
        </w:rPr>
        <w:t>uneven</w:t>
      </w:r>
      <w:r w:rsidRPr="00D85D94">
        <w:rPr>
          <w:sz w:val="24"/>
          <w:u w:val="single"/>
        </w:rPr>
        <w:t xml:space="preserve"> </w:t>
      </w:r>
      <w:r w:rsidRPr="0039454F">
        <w:rPr>
          <w:sz w:val="16"/>
        </w:rPr>
        <w:t>across all geographic scales.</w:t>
      </w:r>
      <w:proofErr w:type="gramEnd"/>
      <w:r w:rsidRPr="0039454F">
        <w:rPr>
          <w:sz w:val="16"/>
        </w:rPr>
        <w:t xml:space="preserve"> In fact, it has been argued that </w:t>
      </w:r>
      <w:r w:rsidRPr="00BE00A8">
        <w:rPr>
          <w:highlight w:val="green"/>
          <w:u w:val="single"/>
        </w:rPr>
        <w:t xml:space="preserve">globalization </w:t>
      </w:r>
      <w:r w:rsidRPr="00BE00A8">
        <w:rPr>
          <w:b/>
          <w:sz w:val="24"/>
          <w:highlight w:val="green"/>
          <w:u w:val="single"/>
        </w:rPr>
        <w:t>accentuates</w:t>
      </w:r>
      <w:r w:rsidRPr="0039454F">
        <w:rPr>
          <w:sz w:val="16"/>
        </w:rPr>
        <w:t xml:space="preserve">, rather than erodes, </w:t>
      </w:r>
      <w:r w:rsidRPr="00BE00A8">
        <w:rPr>
          <w:b/>
          <w:sz w:val="24"/>
          <w:highlight w:val="green"/>
          <w:u w:val="single"/>
        </w:rPr>
        <w:t>national and regional differences</w:t>
      </w:r>
      <w:r w:rsidRPr="00D85D94">
        <w:rPr>
          <w:sz w:val="24"/>
          <w:u w:val="single"/>
        </w:rPr>
        <w:t xml:space="preserve"> </w:t>
      </w:r>
      <w:r w:rsidRPr="0039454F">
        <w:rPr>
          <w:sz w:val="16"/>
        </w:rPr>
        <w:t>(</w:t>
      </w:r>
      <w:hyperlink r:id="rId30" w:anchor="BIB37" w:history="1">
        <w:proofErr w:type="spellStart"/>
        <w:r w:rsidRPr="0039454F">
          <w:rPr>
            <w:rStyle w:val="Hyperlink"/>
            <w:sz w:val="16"/>
          </w:rPr>
          <w:t>Mittelman</w:t>
        </w:r>
        <w:proofErr w:type="spellEnd"/>
        <w:r w:rsidRPr="0039454F">
          <w:rPr>
            <w:rStyle w:val="Hyperlink"/>
            <w:sz w:val="16"/>
          </w:rPr>
          <w:t>, 1994</w:t>
        </w:r>
      </w:hyperlink>
      <w:r w:rsidRPr="0039454F">
        <w:rPr>
          <w:sz w:val="16"/>
        </w:rPr>
        <w:t xml:space="preserve">). Processes of globalization have been uneven among major regions of the world, characterized by an increasing proportion of trade and resource flows taking place both within and between </w:t>
      </w:r>
      <w:proofErr w:type="spellStart"/>
      <w:r w:rsidRPr="0039454F">
        <w:rPr>
          <w:sz w:val="16"/>
        </w:rPr>
        <w:t>between</w:t>
      </w:r>
      <w:proofErr w:type="spellEnd"/>
      <w:r w:rsidRPr="0039454F">
        <w:rPr>
          <w:sz w:val="16"/>
        </w:rPr>
        <w:t xml:space="preserve"> three major economic regions, including North America (US, Canada and Mexico), the European Union and East and Southeast Asia (led by Japan). </w:t>
      </w:r>
      <w:r w:rsidRPr="00D85D94">
        <w:rPr>
          <w:u w:val="single"/>
        </w:rPr>
        <w:t xml:space="preserve">These </w:t>
      </w:r>
      <w:r w:rsidRPr="00BE00A8">
        <w:rPr>
          <w:highlight w:val="green"/>
          <w:u w:val="single"/>
        </w:rPr>
        <w:t>three</w:t>
      </w:r>
      <w:r w:rsidRPr="00D85D94">
        <w:rPr>
          <w:u w:val="single"/>
        </w:rPr>
        <w:t xml:space="preserve"> </w:t>
      </w:r>
      <w:r w:rsidRPr="00BE00A8">
        <w:rPr>
          <w:highlight w:val="green"/>
          <w:u w:val="single"/>
        </w:rPr>
        <w:t>regions</w:t>
      </w:r>
      <w:r w:rsidRPr="00D85D94">
        <w:rPr>
          <w:u w:val="single"/>
        </w:rPr>
        <w:t xml:space="preserve">, </w:t>
      </w:r>
      <w:r w:rsidRPr="0039454F">
        <w:rPr>
          <w:sz w:val="16"/>
        </w:rPr>
        <w:t xml:space="preserve">often </w:t>
      </w:r>
      <w:r w:rsidRPr="00BE00A8">
        <w:rPr>
          <w:highlight w:val="green"/>
          <w:u w:val="single"/>
        </w:rPr>
        <w:t>referred as the Triad</w:t>
      </w:r>
      <w:r w:rsidRPr="0039454F">
        <w:rPr>
          <w:sz w:val="16"/>
          <w:highlight w:val="green"/>
        </w:rPr>
        <w:t>,</w:t>
      </w:r>
      <w:r w:rsidRPr="0039454F">
        <w:rPr>
          <w:sz w:val="16"/>
        </w:rPr>
        <w:t xml:space="preserve"> accounted for 76% of world output and 71% of world trade in 1980 (</w:t>
      </w:r>
      <w:hyperlink r:id="rId31" w:anchor="BIB31" w:history="1">
        <w:proofErr w:type="spellStart"/>
        <w:r w:rsidRPr="0039454F">
          <w:rPr>
            <w:rStyle w:val="Hyperlink"/>
            <w:sz w:val="16"/>
          </w:rPr>
          <w:t>Dicken</w:t>
        </w:r>
        <w:proofErr w:type="spellEnd"/>
        <w:r w:rsidRPr="0039454F">
          <w:rPr>
            <w:rStyle w:val="Hyperlink"/>
            <w:sz w:val="16"/>
          </w:rPr>
          <w:t>, 1997</w:t>
        </w:r>
      </w:hyperlink>
      <w:r w:rsidRPr="0039454F">
        <w:rPr>
          <w:sz w:val="16"/>
        </w:rPr>
        <w:t xml:space="preserve">). By 1994, </w:t>
      </w:r>
      <w:r w:rsidRPr="00D85D94">
        <w:rPr>
          <w:u w:val="single"/>
        </w:rPr>
        <w:t xml:space="preserve">the Triad </w:t>
      </w:r>
      <w:r w:rsidRPr="00BE00A8">
        <w:rPr>
          <w:highlight w:val="green"/>
          <w:u w:val="single"/>
        </w:rPr>
        <w:t>accounted for 87% of world merchandise output and 80% of world merchandise exports</w:t>
      </w:r>
      <w:r w:rsidRPr="00D85D94">
        <w:rPr>
          <w:u w:val="single"/>
        </w:rPr>
        <w:t xml:space="preserve"> </w:t>
      </w:r>
      <w:r w:rsidRPr="0039454F">
        <w:rPr>
          <w:sz w:val="16"/>
        </w:rPr>
        <w:t>(</w:t>
      </w:r>
      <w:hyperlink r:id="rId32" w:anchor="BIB31" w:history="1">
        <w:proofErr w:type="spellStart"/>
        <w:r w:rsidRPr="0039454F">
          <w:rPr>
            <w:rStyle w:val="Hyperlink"/>
            <w:sz w:val="16"/>
          </w:rPr>
          <w:t>Dicken</w:t>
        </w:r>
        <w:proofErr w:type="spellEnd"/>
        <w:r w:rsidRPr="0039454F">
          <w:rPr>
            <w:rStyle w:val="Hyperlink"/>
            <w:sz w:val="16"/>
          </w:rPr>
          <w:t>, 1997</w:t>
        </w:r>
      </w:hyperlink>
      <w:r w:rsidRPr="0039454F">
        <w:rPr>
          <w:sz w:val="16"/>
        </w:rPr>
        <w:t xml:space="preserve">). </w:t>
      </w:r>
      <w:r w:rsidRPr="00D85D94">
        <w:rPr>
          <w:u w:val="single"/>
        </w:rPr>
        <w:t xml:space="preserve">Increased concentration of global economic activity among the Triad has meant </w:t>
      </w:r>
      <w:r w:rsidRPr="0039454F">
        <w:rPr>
          <w:sz w:val="16"/>
        </w:rPr>
        <w:t xml:space="preserve">that </w:t>
      </w:r>
      <w:r w:rsidRPr="00D85D94">
        <w:rPr>
          <w:u w:val="single"/>
        </w:rPr>
        <w:t xml:space="preserve">large </w:t>
      </w:r>
      <w:r w:rsidRPr="00BE00A8">
        <w:rPr>
          <w:highlight w:val="green"/>
          <w:u w:val="single"/>
        </w:rPr>
        <w:t xml:space="preserve">regions </w:t>
      </w:r>
      <w:r w:rsidRPr="00BE00A8">
        <w:rPr>
          <w:b/>
          <w:sz w:val="24"/>
          <w:highlight w:val="green"/>
          <w:u w:val="single"/>
        </w:rPr>
        <w:t>outside</w:t>
      </w:r>
      <w:r w:rsidRPr="00BE00A8">
        <w:rPr>
          <w:sz w:val="24"/>
          <w:highlight w:val="green"/>
          <w:u w:val="single"/>
        </w:rPr>
        <w:t xml:space="preserve"> </w:t>
      </w:r>
      <w:r w:rsidRPr="00BE00A8">
        <w:rPr>
          <w:b/>
          <w:sz w:val="24"/>
          <w:highlight w:val="green"/>
          <w:u w:val="single"/>
        </w:rPr>
        <w:t>the Triad</w:t>
      </w:r>
      <w:r w:rsidRPr="0039454F">
        <w:rPr>
          <w:sz w:val="16"/>
        </w:rPr>
        <w:t xml:space="preserve">, particularly Sub-Saharan Africa and South Asia, </w:t>
      </w:r>
      <w:r w:rsidRPr="00BE00A8">
        <w:rPr>
          <w:b/>
          <w:sz w:val="24"/>
          <w:highlight w:val="green"/>
          <w:u w:val="single"/>
        </w:rPr>
        <w:t>have become increasing</w:t>
      </w:r>
      <w:r w:rsidRPr="00D85D94">
        <w:rPr>
          <w:b/>
          <w:sz w:val="24"/>
          <w:u w:val="single"/>
        </w:rPr>
        <w:t xml:space="preserve"> </w:t>
      </w:r>
      <w:r w:rsidRPr="00BE00A8">
        <w:rPr>
          <w:b/>
          <w:sz w:val="24"/>
          <w:highlight w:val="green"/>
          <w:u w:val="single"/>
        </w:rPr>
        <w:t>marginalized</w:t>
      </w:r>
      <w:r w:rsidRPr="00D85D94">
        <w:rPr>
          <w:sz w:val="24"/>
          <w:u w:val="single"/>
        </w:rPr>
        <w:t xml:space="preserve"> </w:t>
      </w:r>
      <w:proofErr w:type="spellStart"/>
      <w:r w:rsidRPr="0039454F">
        <w:rPr>
          <w:sz w:val="16"/>
        </w:rPr>
        <w:t>vis</w:t>
      </w:r>
      <w:proofErr w:type="spellEnd"/>
      <w:r w:rsidRPr="0039454F">
        <w:rPr>
          <w:sz w:val="16"/>
        </w:rPr>
        <w:t xml:space="preserve"> a </w:t>
      </w:r>
      <w:proofErr w:type="spellStart"/>
      <w:r w:rsidRPr="0039454F">
        <w:rPr>
          <w:sz w:val="16"/>
        </w:rPr>
        <w:t>vis</w:t>
      </w:r>
      <w:proofErr w:type="spellEnd"/>
      <w:r w:rsidRPr="0039454F">
        <w:rPr>
          <w:sz w:val="16"/>
        </w:rPr>
        <w:t xml:space="preserve"> the global economy (</w:t>
      </w:r>
      <w:hyperlink r:id="rId33" w:anchor="BIB34" w:history="1">
        <w:r w:rsidRPr="0039454F">
          <w:rPr>
            <w:sz w:val="16"/>
          </w:rPr>
          <w:t>Castells, 1996</w:t>
        </w:r>
      </w:hyperlink>
      <w:r w:rsidRPr="0039454F">
        <w:rPr>
          <w:sz w:val="16"/>
        </w:rPr>
        <w:t xml:space="preserve">; </w:t>
      </w:r>
      <w:hyperlink r:id="rId34" w:anchor="BIB37" w:history="1">
        <w:proofErr w:type="spellStart"/>
        <w:r w:rsidRPr="0039454F">
          <w:rPr>
            <w:sz w:val="16"/>
          </w:rPr>
          <w:t>Mittelman</w:t>
        </w:r>
        <w:proofErr w:type="spellEnd"/>
        <w:r w:rsidRPr="0039454F">
          <w:rPr>
            <w:sz w:val="16"/>
          </w:rPr>
          <w:t>, 1994</w:t>
        </w:r>
      </w:hyperlink>
      <w:r w:rsidRPr="0039454F">
        <w:rPr>
          <w:sz w:val="16"/>
        </w:rPr>
        <w:t xml:space="preserve">). Examination of the global distribution of foreign direct investment among low and </w:t>
      </w:r>
      <w:proofErr w:type="gramStart"/>
      <w:r w:rsidRPr="0039454F">
        <w:rPr>
          <w:sz w:val="16"/>
        </w:rPr>
        <w:t>middle income</w:t>
      </w:r>
      <w:proofErr w:type="gramEnd"/>
      <w:r w:rsidRPr="0039454F">
        <w:rPr>
          <w:sz w:val="16"/>
        </w:rPr>
        <w:t xml:space="preserve"> countries aptly illustrates these regional differences (</w:t>
      </w:r>
      <w:hyperlink r:id="rId35" w:anchor="TBL2" w:history="1">
        <w:r w:rsidRPr="0039454F">
          <w:rPr>
            <w:sz w:val="16"/>
          </w:rPr>
          <w:t>Table 2</w:t>
        </w:r>
      </w:hyperlink>
      <w:r w:rsidRPr="0039454F">
        <w:rPr>
          <w:sz w:val="16"/>
        </w:rPr>
        <w:t>). More than 10% of the world population currently lives in Sub-Saharan Africa, yet this region receives only 1% of total world foreign direct investment (</w:t>
      </w:r>
      <w:hyperlink r:id="rId36" w:anchor="BIB38" w:history="1">
        <w:r w:rsidRPr="0039454F">
          <w:rPr>
            <w:sz w:val="16"/>
          </w:rPr>
          <w:t>World Bank, 1998</w:t>
        </w:r>
      </w:hyperlink>
      <w:r w:rsidRPr="0039454F">
        <w:rPr>
          <w:sz w:val="16"/>
        </w:rPr>
        <w:t>). Similarly, South Asia contains 22% of the world population, but receives only 1.1% of world foreign direct investment (</w:t>
      </w:r>
      <w:hyperlink r:id="rId37" w:anchor="BIB38" w:history="1">
        <w:r w:rsidRPr="0039454F">
          <w:rPr>
            <w:sz w:val="16"/>
          </w:rPr>
          <w:t>World Bank, 1998</w:t>
        </w:r>
      </w:hyperlink>
      <w:r w:rsidRPr="0039454F">
        <w:rPr>
          <w:sz w:val="16"/>
        </w:rPr>
        <w:t>). Globalization processes are also uneven among regions within countries (</w:t>
      </w:r>
      <w:hyperlink r:id="rId38" w:anchor="BIB39" w:history="1">
        <w:proofErr w:type="spellStart"/>
        <w:r w:rsidRPr="0039454F">
          <w:rPr>
            <w:sz w:val="16"/>
          </w:rPr>
          <w:t>Hirst</w:t>
        </w:r>
        <w:proofErr w:type="spellEnd"/>
        <w:r w:rsidRPr="0039454F">
          <w:rPr>
            <w:sz w:val="16"/>
          </w:rPr>
          <w:t xml:space="preserve"> and Thompson, 1996</w:t>
        </w:r>
      </w:hyperlink>
      <w:r w:rsidRPr="0039454F">
        <w:rPr>
          <w:sz w:val="16"/>
        </w:rPr>
        <w:t xml:space="preserve">). Within China, for example, coastal regions have been increasingly integrated into the global economy, while more remote areas of the country remain largely untouched by globalization. As a result, globalization is exacerbating existing patterns of uneven development within China. Even within an advanced country such as the United States, the impacts of globalization have been highly uneven. Studies of international trade involvement of US cities and regions by </w:t>
      </w:r>
      <w:hyperlink r:id="rId39" w:anchor="BIB40" w:history="1">
        <w:proofErr w:type="spellStart"/>
        <w:r w:rsidRPr="0039454F">
          <w:rPr>
            <w:sz w:val="16"/>
          </w:rPr>
          <w:t>Markusen</w:t>
        </w:r>
        <w:proofErr w:type="spellEnd"/>
        <w:r w:rsidRPr="0039454F">
          <w:rPr>
            <w:sz w:val="16"/>
          </w:rPr>
          <w:t xml:space="preserve"> et al. (1991),</w:t>
        </w:r>
      </w:hyperlink>
      <w:hyperlink r:id="rId40" w:anchor="BIB41" w:history="1">
        <w:r w:rsidRPr="0039454F">
          <w:rPr>
            <w:sz w:val="16"/>
          </w:rPr>
          <w:t>Hayward and Erickson (1995)</w:t>
        </w:r>
      </w:hyperlink>
      <w:r w:rsidRPr="0039454F">
        <w:rPr>
          <w:sz w:val="16"/>
        </w:rPr>
        <w:t xml:space="preserve"> and </w:t>
      </w:r>
      <w:hyperlink r:id="rId41" w:anchor="BIB42" w:history="1">
        <w:proofErr w:type="spellStart"/>
        <w:r w:rsidRPr="0039454F">
          <w:rPr>
            <w:sz w:val="16"/>
          </w:rPr>
          <w:t>Noponen</w:t>
        </w:r>
        <w:proofErr w:type="spellEnd"/>
        <w:r w:rsidRPr="0039454F">
          <w:rPr>
            <w:sz w:val="16"/>
          </w:rPr>
          <w:t xml:space="preserve"> et al. (1997),</w:t>
        </w:r>
      </w:hyperlink>
      <w:r w:rsidRPr="0039454F">
        <w:rPr>
          <w:sz w:val="16"/>
        </w:rPr>
        <w:t xml:space="preserve"> for example, find substantial variability in the level of involvement in international trade and in the relative contribution of international trade to regional economic growth. As with climate change, </w:t>
      </w:r>
      <w:r w:rsidRPr="00BE00A8">
        <w:rPr>
          <w:highlight w:val="green"/>
          <w:u w:val="single"/>
        </w:rPr>
        <w:t xml:space="preserve">the </w:t>
      </w:r>
      <w:r w:rsidRPr="00BE00A8">
        <w:rPr>
          <w:b/>
          <w:sz w:val="24"/>
          <w:highlight w:val="green"/>
          <w:u w:val="single"/>
        </w:rPr>
        <w:t>uneven</w:t>
      </w:r>
      <w:r w:rsidRPr="00BE00A8">
        <w:rPr>
          <w:sz w:val="24"/>
          <w:highlight w:val="green"/>
          <w:u w:val="single"/>
        </w:rPr>
        <w:t xml:space="preserve"> </w:t>
      </w:r>
      <w:r w:rsidRPr="00BE00A8">
        <w:rPr>
          <w:highlight w:val="green"/>
          <w:u w:val="single"/>
        </w:rPr>
        <w:t xml:space="preserve">nature of globalization leads to the </w:t>
      </w:r>
      <w:r w:rsidRPr="00BE00A8">
        <w:rPr>
          <w:b/>
          <w:sz w:val="24"/>
          <w:highlight w:val="green"/>
          <w:u w:val="single"/>
        </w:rPr>
        <w:t>emergence of winners and losers</w:t>
      </w:r>
      <w:r w:rsidRPr="0039454F">
        <w:rPr>
          <w:sz w:val="16"/>
        </w:rPr>
        <w:t>. In addition to globalization's frequently identified winners, which include large transnational corporations and advanced and newly industrializing countries (</w:t>
      </w:r>
      <w:hyperlink r:id="rId42" w:anchor="BIB43" w:history="1">
        <w:r w:rsidRPr="0039454F">
          <w:rPr>
            <w:rStyle w:val="Hyperlink"/>
            <w:sz w:val="16"/>
          </w:rPr>
          <w:t>Cook and Kirkpatrick, 1997</w:t>
        </w:r>
      </w:hyperlink>
      <w:r w:rsidRPr="0039454F">
        <w:rPr>
          <w:sz w:val="16"/>
        </w:rPr>
        <w:t xml:space="preserve">; </w:t>
      </w:r>
      <w:hyperlink r:id="rId43" w:anchor="BIB44" w:history="1">
        <w:r w:rsidRPr="0039454F">
          <w:rPr>
            <w:rStyle w:val="Hyperlink"/>
            <w:sz w:val="16"/>
          </w:rPr>
          <w:t>Fischer, 1990</w:t>
        </w:r>
      </w:hyperlink>
      <w:r w:rsidRPr="0039454F">
        <w:rPr>
          <w:sz w:val="16"/>
        </w:rPr>
        <w:t xml:space="preserve">; </w:t>
      </w:r>
      <w:hyperlink r:id="rId44" w:anchor="BIB16" w:history="1">
        <w:proofErr w:type="spellStart"/>
        <w:r w:rsidRPr="0039454F">
          <w:rPr>
            <w:rStyle w:val="Hyperlink"/>
            <w:sz w:val="16"/>
          </w:rPr>
          <w:t>Greider</w:t>
        </w:r>
        <w:proofErr w:type="spellEnd"/>
        <w:r w:rsidRPr="0039454F">
          <w:rPr>
            <w:rStyle w:val="Hyperlink"/>
            <w:sz w:val="16"/>
          </w:rPr>
          <w:t>, 1997</w:t>
        </w:r>
      </w:hyperlink>
      <w:r w:rsidRPr="0039454F">
        <w:rPr>
          <w:sz w:val="16"/>
        </w:rPr>
        <w:t>), winners may also include subnational regions and social groups which benefit directly or indirectly from globalization (</w:t>
      </w:r>
      <w:hyperlink r:id="rId45" w:anchor="BIB17" w:history="1">
        <w:proofErr w:type="spellStart"/>
        <w:r w:rsidRPr="0039454F">
          <w:rPr>
            <w:rStyle w:val="Hyperlink"/>
            <w:sz w:val="16"/>
          </w:rPr>
          <w:t>Tardanico</w:t>
        </w:r>
        <w:proofErr w:type="spellEnd"/>
        <w:r w:rsidRPr="0039454F">
          <w:rPr>
            <w:rStyle w:val="Hyperlink"/>
            <w:sz w:val="16"/>
          </w:rPr>
          <w:t xml:space="preserve"> and Rosenberg, 2000</w:t>
        </w:r>
      </w:hyperlink>
      <w:r w:rsidRPr="0039454F">
        <w:rPr>
          <w:sz w:val="16"/>
        </w:rPr>
        <w:t>). Frequently identified losers in the process of globalization include countries of Sub-Saharan Africa, as noted above, as well as unionized labor and small, locally oriented firms (</w:t>
      </w:r>
      <w:hyperlink r:id="rId46" w:anchor="BIB15" w:history="1">
        <w:r w:rsidRPr="0039454F">
          <w:rPr>
            <w:rStyle w:val="Hyperlink"/>
            <w:sz w:val="16"/>
          </w:rPr>
          <w:t xml:space="preserve">Conroy and </w:t>
        </w:r>
        <w:proofErr w:type="spellStart"/>
        <w:r w:rsidRPr="0039454F">
          <w:rPr>
            <w:rStyle w:val="Hyperlink"/>
            <w:sz w:val="16"/>
          </w:rPr>
          <w:t>Glasmeier</w:t>
        </w:r>
        <w:proofErr w:type="spellEnd"/>
        <w:r w:rsidRPr="0039454F">
          <w:rPr>
            <w:rStyle w:val="Hyperlink"/>
            <w:sz w:val="16"/>
          </w:rPr>
          <w:t>, 1993</w:t>
        </w:r>
      </w:hyperlink>
      <w:r w:rsidRPr="0039454F">
        <w:rPr>
          <w:sz w:val="16"/>
        </w:rPr>
        <w:t>). Additional losers may include other regions and groups that are left out of globalization processes or that experience direct negative impacts.</w:t>
      </w:r>
    </w:p>
    <w:p w14:paraId="55F234AE" w14:textId="77777777" w:rsidR="003D42FB" w:rsidRPr="00F252E4" w:rsidRDefault="003D42FB" w:rsidP="003D42FB"/>
    <w:p w14:paraId="47DBE5E1" w14:textId="77777777" w:rsidR="003D42FB" w:rsidRPr="00F252E4" w:rsidRDefault="003D42FB" w:rsidP="003D42FB"/>
    <w:p w14:paraId="0FCDB7B0" w14:textId="6E18B43A" w:rsidR="007A1062" w:rsidRDefault="003D42FB" w:rsidP="007A1062">
      <w:pPr>
        <w:pStyle w:val="Heading3"/>
      </w:pPr>
      <w:bookmarkStart w:id="25" w:name="_Toc234221822"/>
      <w:r>
        <w:lastRenderedPageBreak/>
        <w:t>AT: Inevitable</w:t>
      </w:r>
      <w:bookmarkEnd w:id="25"/>
    </w:p>
    <w:p w14:paraId="1513FD74" w14:textId="77777777" w:rsidR="007A1062" w:rsidRDefault="007A1062" w:rsidP="007A1062">
      <w:pPr>
        <w:pStyle w:val="Heading4"/>
      </w:pPr>
      <w:r>
        <w:t>Neoliberalism is collapsing in Latin America</w:t>
      </w:r>
    </w:p>
    <w:p w14:paraId="3AEEFE64" w14:textId="77777777" w:rsidR="007A1062" w:rsidRDefault="007A1062" w:rsidP="007A1062">
      <w:pPr>
        <w:rPr>
          <w:sz w:val="16"/>
          <w:szCs w:val="16"/>
        </w:rPr>
      </w:pPr>
      <w:proofErr w:type="spellStart"/>
      <w:r w:rsidRPr="00FE0392">
        <w:rPr>
          <w:rStyle w:val="StyleStyleBold12pt"/>
        </w:rPr>
        <w:t>Buono</w:t>
      </w:r>
      <w:proofErr w:type="spellEnd"/>
      <w:r w:rsidRPr="00FE0392">
        <w:rPr>
          <w:rStyle w:val="StyleStyleBold12pt"/>
        </w:rPr>
        <w:t xml:space="preserve"> 10</w:t>
      </w:r>
      <w:r w:rsidRPr="00FE0392">
        <w:t xml:space="preserve"> </w:t>
      </w:r>
      <w:r w:rsidRPr="00FE0392">
        <w:rPr>
          <w:sz w:val="16"/>
          <w:szCs w:val="16"/>
        </w:rPr>
        <w:t>[Professor of Sociology, Author 10 books regarding Latin America</w:t>
      </w:r>
      <w:r>
        <w:rPr>
          <w:sz w:val="16"/>
          <w:szCs w:val="16"/>
        </w:rPr>
        <w:t>,</w:t>
      </w:r>
      <w:r w:rsidRPr="00FE0392">
        <w:rPr>
          <w:sz w:val="16"/>
          <w:szCs w:val="16"/>
        </w:rPr>
        <w:t xml:space="preserve"> “Latin America and the Collapsing Ideological Supports of Neoliberalism”, 9-20, </w:t>
      </w:r>
      <w:hyperlink r:id="rId47" w:history="1">
        <w:r w:rsidRPr="004B44BB">
          <w:rPr>
            <w:rStyle w:val="Hyperlink"/>
            <w:sz w:val="16"/>
            <w:szCs w:val="16"/>
          </w:rPr>
          <w:t>http://crs.sagepub.com/content/37/1/9</w:t>
        </w:r>
      </w:hyperlink>
      <w:r>
        <w:rPr>
          <w:rStyle w:val="Hyperlink"/>
          <w:sz w:val="16"/>
          <w:szCs w:val="16"/>
        </w:rPr>
        <w:t>, 6-25-2013, JLLS</w:t>
      </w:r>
      <w:r w:rsidRPr="00FE0392">
        <w:rPr>
          <w:sz w:val="16"/>
          <w:szCs w:val="16"/>
        </w:rPr>
        <w:t>]</w:t>
      </w:r>
    </w:p>
    <w:p w14:paraId="7DA22574" w14:textId="77777777" w:rsidR="007A1062" w:rsidRDefault="007A1062" w:rsidP="007A1062">
      <w:pPr>
        <w:rPr>
          <w:sz w:val="16"/>
          <w:szCs w:val="16"/>
        </w:rPr>
      </w:pPr>
    </w:p>
    <w:p w14:paraId="620C833F" w14:textId="44C6F953" w:rsidR="007A1062" w:rsidRDefault="007A1062" w:rsidP="007A1062">
      <w:pPr>
        <w:rPr>
          <w:rStyle w:val="StyleBoldUnderline"/>
        </w:rPr>
      </w:pPr>
      <w:r w:rsidRPr="00FE0392">
        <w:rPr>
          <w:rStyle w:val="StyleBoldUnderline"/>
        </w:rPr>
        <w:t>Fast forwarding to 21st century</w:t>
      </w:r>
      <w:r w:rsidRPr="007A1062">
        <w:rPr>
          <w:sz w:val="16"/>
        </w:rPr>
        <w:t xml:space="preserve"> </w:t>
      </w:r>
      <w:r w:rsidRPr="007A1062">
        <w:rPr>
          <w:sz w:val="16"/>
          <w:szCs w:val="16"/>
        </w:rPr>
        <w:t>sociological terminology, this involves doing ‘public sociology’ and in</w:t>
      </w:r>
      <w:r w:rsidRPr="007A1062">
        <w:rPr>
          <w:sz w:val="16"/>
        </w:rPr>
        <w:t xml:space="preserve"> </w:t>
      </w:r>
      <w:r w:rsidRPr="007A1062">
        <w:rPr>
          <w:rStyle w:val="StyleBoldUnderline"/>
          <w:highlight w:val="green"/>
        </w:rPr>
        <w:t>Latin</w:t>
      </w:r>
      <w:r w:rsidRPr="00FE0392">
        <w:rPr>
          <w:rStyle w:val="StyleBoldUnderline"/>
        </w:rPr>
        <w:t xml:space="preserve"> </w:t>
      </w:r>
      <w:r w:rsidRPr="007A1062">
        <w:rPr>
          <w:rStyle w:val="StyleBoldUnderline"/>
          <w:highlight w:val="green"/>
        </w:rPr>
        <w:t>America</w:t>
      </w:r>
      <w:r w:rsidRPr="007A1062">
        <w:rPr>
          <w:sz w:val="16"/>
        </w:rPr>
        <w:t xml:space="preserve"> </w:t>
      </w:r>
      <w:r w:rsidRPr="007A1062">
        <w:rPr>
          <w:sz w:val="16"/>
          <w:szCs w:val="16"/>
        </w:rPr>
        <w:t xml:space="preserve">it specifically means </w:t>
      </w:r>
      <w:r w:rsidRPr="007A1062">
        <w:rPr>
          <w:rStyle w:val="StyleBoldUnderline"/>
          <w:highlight w:val="green"/>
        </w:rPr>
        <w:t>works</w:t>
      </w:r>
      <w:r w:rsidRPr="007A1062">
        <w:rPr>
          <w:sz w:val="16"/>
        </w:rPr>
        <w:t xml:space="preserve"> </w:t>
      </w:r>
      <w:r w:rsidRPr="007A1062">
        <w:rPr>
          <w:sz w:val="16"/>
          <w:szCs w:val="16"/>
        </w:rPr>
        <w:t>dedicated</w:t>
      </w:r>
      <w:r w:rsidRPr="007A1062">
        <w:rPr>
          <w:sz w:val="16"/>
        </w:rPr>
        <w:t xml:space="preserve"> </w:t>
      </w:r>
      <w:r w:rsidRPr="007A1062">
        <w:rPr>
          <w:rStyle w:val="StyleBoldUnderline"/>
          <w:highlight w:val="green"/>
        </w:rPr>
        <w:t xml:space="preserve">to </w:t>
      </w:r>
      <w:r w:rsidRPr="007A1062">
        <w:rPr>
          <w:rStyle w:val="Emphasis"/>
          <w:highlight w:val="green"/>
        </w:rPr>
        <w:t>unmask</w:t>
      </w:r>
      <w:r w:rsidRPr="007A1062">
        <w:rPr>
          <w:sz w:val="16"/>
        </w:rPr>
        <w:t>ing</w:t>
      </w:r>
      <w:r w:rsidRPr="000038F9">
        <w:rPr>
          <w:rStyle w:val="Emphasis"/>
        </w:rPr>
        <w:t xml:space="preserve"> </w:t>
      </w:r>
      <w:r w:rsidRPr="007A1062">
        <w:rPr>
          <w:rStyle w:val="Emphasis"/>
          <w:highlight w:val="green"/>
        </w:rPr>
        <w:t>neoliberal forms</w:t>
      </w:r>
      <w:r w:rsidRPr="000038F9">
        <w:rPr>
          <w:rStyle w:val="Emphasis"/>
        </w:rPr>
        <w:t xml:space="preserve"> </w:t>
      </w:r>
      <w:r w:rsidRPr="007A1062">
        <w:rPr>
          <w:sz w:val="16"/>
        </w:rPr>
        <w:t>of social organization</w:t>
      </w:r>
      <w:r w:rsidRPr="00FE0392">
        <w:rPr>
          <w:rStyle w:val="StyleBoldUnderline"/>
        </w:rPr>
        <w:t xml:space="preserve"> </w:t>
      </w:r>
      <w:r w:rsidRPr="007A1062">
        <w:rPr>
          <w:sz w:val="16"/>
        </w:rPr>
        <w:t>before various publics. When successful</w:t>
      </w:r>
      <w:r w:rsidRPr="00FE0392">
        <w:rPr>
          <w:rStyle w:val="StyleBoldUnderline"/>
        </w:rPr>
        <w:t xml:space="preserve">, </w:t>
      </w:r>
      <w:r w:rsidRPr="007A1062">
        <w:rPr>
          <w:rStyle w:val="StyleBoldUnderline"/>
          <w:highlight w:val="green"/>
        </w:rPr>
        <w:t>these efforts serve to identify and render visible</w:t>
      </w:r>
      <w:r w:rsidRPr="00FE0392">
        <w:rPr>
          <w:rStyle w:val="StyleBoldUnderline"/>
        </w:rPr>
        <w:t xml:space="preserve"> </w:t>
      </w:r>
      <w:r w:rsidRPr="007A1062">
        <w:rPr>
          <w:sz w:val="16"/>
          <w:szCs w:val="16"/>
        </w:rPr>
        <w:t>the underlying power relations of</w:t>
      </w:r>
      <w:r w:rsidRPr="00FE0392">
        <w:rPr>
          <w:rStyle w:val="StyleBoldUnderline"/>
        </w:rPr>
        <w:t xml:space="preserve"> </w:t>
      </w:r>
      <w:r w:rsidRPr="000038F9">
        <w:rPr>
          <w:rStyle w:val="Emphasis"/>
        </w:rPr>
        <w:t>n</w:t>
      </w:r>
      <w:r w:rsidRPr="007A1062">
        <w:rPr>
          <w:rStyle w:val="Emphasis"/>
          <w:highlight w:val="green"/>
        </w:rPr>
        <w:t>eoliberal capitalist practices</w:t>
      </w:r>
      <w:r w:rsidRPr="007A1062">
        <w:rPr>
          <w:rStyle w:val="StyleBoldUnderline"/>
          <w:highlight w:val="green"/>
        </w:rPr>
        <w:t xml:space="preserve"> and the </w:t>
      </w:r>
      <w:r w:rsidRPr="007A1062">
        <w:rPr>
          <w:rStyle w:val="Emphasis"/>
          <w:highlight w:val="green"/>
        </w:rPr>
        <w:t>larger architecture of imperial power</w:t>
      </w:r>
      <w:r w:rsidRPr="007A1062">
        <w:rPr>
          <w:sz w:val="16"/>
          <w:highlight w:val="green"/>
        </w:rPr>
        <w:t xml:space="preserve">. </w:t>
      </w:r>
      <w:r w:rsidRPr="007A1062">
        <w:rPr>
          <w:rStyle w:val="StyleBoldUnderline"/>
          <w:highlight w:val="green"/>
        </w:rPr>
        <w:t>Its cumulative effect</w:t>
      </w:r>
      <w:r w:rsidRPr="007A1062">
        <w:rPr>
          <w:sz w:val="16"/>
          <w:highlight w:val="green"/>
        </w:rPr>
        <w:t xml:space="preserve"> </w:t>
      </w:r>
      <w:r w:rsidRPr="007A1062">
        <w:rPr>
          <w:rStyle w:val="StyleBoldUnderline"/>
          <w:highlight w:val="green"/>
        </w:rPr>
        <w:t xml:space="preserve">is to attack the legitimacy of </w:t>
      </w:r>
      <w:r w:rsidRPr="007A1062">
        <w:rPr>
          <w:rStyle w:val="Emphasis"/>
          <w:highlight w:val="green"/>
        </w:rPr>
        <w:t>neoliberal capitalism</w:t>
      </w:r>
      <w:r w:rsidRPr="007A1062">
        <w:rPr>
          <w:rStyle w:val="StyleBoldUnderline"/>
          <w:highlight w:val="green"/>
        </w:rPr>
        <w:t xml:space="preserve"> and to undermine its ideological supports</w:t>
      </w:r>
      <w:r w:rsidRPr="007A1062">
        <w:rPr>
          <w:sz w:val="16"/>
          <w:highlight w:val="green"/>
        </w:rPr>
        <w:t>.</w:t>
      </w:r>
      <w:r w:rsidRPr="007A1062">
        <w:rPr>
          <w:sz w:val="16"/>
        </w:rPr>
        <w:t xml:space="preserve"> In so doing, </w:t>
      </w:r>
      <w:r w:rsidRPr="00DB078E">
        <w:rPr>
          <w:rStyle w:val="StyleBoldUnderline"/>
        </w:rPr>
        <w:t>t</w:t>
      </w:r>
      <w:r w:rsidRPr="007A1062">
        <w:rPr>
          <w:rStyle w:val="StyleBoldUnderline"/>
          <w:highlight w:val="green"/>
        </w:rPr>
        <w:t>he sense that the neoliberal order is somehow ‘natural’ or ‘inevitable’ begins to collapse.</w:t>
      </w:r>
    </w:p>
    <w:p w14:paraId="41ADED57" w14:textId="77777777" w:rsidR="002F1998" w:rsidRDefault="002F1998" w:rsidP="007A1062">
      <w:pPr>
        <w:rPr>
          <w:rStyle w:val="StyleBoldUnderline"/>
        </w:rPr>
      </w:pPr>
    </w:p>
    <w:p w14:paraId="179A14C5" w14:textId="77777777" w:rsidR="002F1998" w:rsidRPr="00AF1214" w:rsidRDefault="002F1998" w:rsidP="002F1998">
      <w:pPr>
        <w:pStyle w:val="Heading4"/>
      </w:pPr>
      <w:r>
        <w:t>The discourse of inevitability perpetuates an invisible global class war</w:t>
      </w:r>
    </w:p>
    <w:p w14:paraId="0D1B8BCE" w14:textId="77777777" w:rsidR="002F1998" w:rsidRPr="00A30015" w:rsidRDefault="002F1998" w:rsidP="002F1998">
      <w:pPr>
        <w:rPr>
          <w:sz w:val="16"/>
          <w:szCs w:val="16"/>
        </w:rPr>
      </w:pPr>
      <w:proofErr w:type="spellStart"/>
      <w:r w:rsidRPr="00A30015">
        <w:rPr>
          <w:rFonts w:eastAsiaTheme="majorEastAsia" w:cstheme="majorBidi"/>
          <w:b/>
          <w:bCs/>
          <w:iCs/>
          <w:sz w:val="26"/>
        </w:rPr>
        <w:t>Veltmeyer</w:t>
      </w:r>
      <w:proofErr w:type="spellEnd"/>
      <w:r w:rsidRPr="00A30015">
        <w:rPr>
          <w:rFonts w:eastAsiaTheme="majorEastAsia" w:cstheme="majorBidi"/>
          <w:b/>
          <w:bCs/>
          <w:iCs/>
          <w:sz w:val="26"/>
        </w:rPr>
        <w:t xml:space="preserve"> &amp; </w:t>
      </w:r>
      <w:proofErr w:type="spellStart"/>
      <w:r w:rsidRPr="00A30015">
        <w:rPr>
          <w:rFonts w:eastAsiaTheme="majorEastAsia" w:cstheme="majorBidi"/>
          <w:b/>
          <w:bCs/>
          <w:iCs/>
          <w:sz w:val="26"/>
        </w:rPr>
        <w:t>Petras</w:t>
      </w:r>
      <w:proofErr w:type="spellEnd"/>
      <w:r w:rsidRPr="00A30015">
        <w:rPr>
          <w:rFonts w:eastAsiaTheme="majorEastAsia" w:cstheme="majorBidi"/>
          <w:b/>
          <w:bCs/>
          <w:iCs/>
          <w:sz w:val="26"/>
        </w:rPr>
        <w:t xml:space="preserve"> ‘9</w:t>
      </w:r>
      <w:r w:rsidRPr="00AF1214">
        <w:t xml:space="preserve"> </w:t>
      </w:r>
      <w:r w:rsidRPr="00A30015">
        <w:rPr>
          <w:rStyle w:val="StyleStyleBold12pt"/>
          <w:b w:val="0"/>
          <w:sz w:val="16"/>
          <w:szCs w:val="16"/>
        </w:rPr>
        <w:t xml:space="preserve">(Prof. James </w:t>
      </w:r>
      <w:proofErr w:type="spellStart"/>
      <w:r w:rsidRPr="00A30015">
        <w:rPr>
          <w:rStyle w:val="StyleStyleBold12pt"/>
          <w:b w:val="0"/>
          <w:sz w:val="16"/>
          <w:szCs w:val="16"/>
        </w:rPr>
        <w:t>Petras</w:t>
      </w:r>
      <w:proofErr w:type="spellEnd"/>
      <w:r w:rsidRPr="00A30015">
        <w:rPr>
          <w:rStyle w:val="StyleStyleBold12pt"/>
          <w:b w:val="0"/>
          <w:sz w:val="16"/>
          <w:szCs w:val="16"/>
        </w:rPr>
        <w:t xml:space="preserve"> Professor of Sociology at Binghamton University and Prof. Henry </w:t>
      </w:r>
      <w:proofErr w:type="spellStart"/>
      <w:r w:rsidRPr="00A30015">
        <w:rPr>
          <w:rStyle w:val="StyleStyleBold12pt"/>
          <w:b w:val="0"/>
          <w:sz w:val="16"/>
          <w:szCs w:val="16"/>
        </w:rPr>
        <w:t>Veltmeyer</w:t>
      </w:r>
      <w:proofErr w:type="spellEnd"/>
      <w:r w:rsidRPr="00A30015">
        <w:rPr>
          <w:rStyle w:val="StyleStyleBold12pt"/>
          <w:b w:val="0"/>
          <w:sz w:val="16"/>
          <w:szCs w:val="16"/>
        </w:rPr>
        <w:t xml:space="preserve"> professor of Sociology and International Development Studies at Saint Mary's University Global Research, November 19, 2009 Neoliberalism and the Dynamics of Capitalist Development in Latin America http://www.globalresearch.ca/neoliberalism-and-the-dynamics-of-capitalist-development-in-latin-america/16167)</w:t>
      </w:r>
    </w:p>
    <w:p w14:paraId="74CF2730" w14:textId="77777777" w:rsidR="002F1998" w:rsidRPr="00AF1214" w:rsidRDefault="002F1998" w:rsidP="002F1998"/>
    <w:p w14:paraId="4A1F55F9" w14:textId="77777777" w:rsidR="002F1998" w:rsidRPr="006F07BB" w:rsidRDefault="002F1998" w:rsidP="002F1998">
      <w:pPr>
        <w:rPr>
          <w:sz w:val="16"/>
        </w:rPr>
      </w:pPr>
      <w:r w:rsidRPr="00B605D1">
        <w:rPr>
          <w:rStyle w:val="StyleBoldUnderline"/>
          <w:highlight w:val="green"/>
        </w:rPr>
        <w:t>It is common</w:t>
      </w:r>
      <w:r w:rsidRPr="006F07BB">
        <w:rPr>
          <w:sz w:val="16"/>
        </w:rPr>
        <w:t xml:space="preserve">place among many intellectuals, pundits and policy makers both in Latin America as elsewhere </w:t>
      </w:r>
      <w:r w:rsidRPr="00B605D1">
        <w:rPr>
          <w:rStyle w:val="StyleBoldUnderline"/>
          <w:highlight w:val="green"/>
        </w:rPr>
        <w:t>to discuss “</w:t>
      </w:r>
      <w:r w:rsidRPr="006F07BB">
        <w:rPr>
          <w:rStyle w:val="StyleBoldUnderline"/>
          <w:highlight w:val="green"/>
        </w:rPr>
        <w:t>globalization” as</w:t>
      </w:r>
      <w:r w:rsidRPr="006F07BB">
        <w:rPr>
          <w:sz w:val="16"/>
        </w:rPr>
        <w:t xml:space="preserve"> of it were a process unfolding with </w:t>
      </w:r>
      <w:r w:rsidRPr="006F07BB">
        <w:rPr>
          <w:rStyle w:val="StyleBoldUnderline"/>
          <w:highlight w:val="green"/>
        </w:rPr>
        <w:t>an</w:t>
      </w:r>
      <w:r w:rsidRPr="006F07BB">
        <w:rPr>
          <w:sz w:val="16"/>
        </w:rPr>
        <w:t xml:space="preserve"> air of </w:t>
      </w:r>
      <w:r w:rsidRPr="006F07BB">
        <w:rPr>
          <w:rStyle w:val="StyleBoldUnderline"/>
          <w:highlight w:val="green"/>
        </w:rPr>
        <w:t>inevitability</w:t>
      </w:r>
      <w:r w:rsidRPr="006F07BB">
        <w:rPr>
          <w:sz w:val="16"/>
        </w:rPr>
        <w:t xml:space="preserve">, the result of forces </w:t>
      </w:r>
      <w:r w:rsidRPr="006F07BB">
        <w:rPr>
          <w:rStyle w:val="StyleBoldUnderline"/>
          <w:highlight w:val="green"/>
        </w:rPr>
        <w:t>beyond anyone’s control</w:t>
      </w:r>
      <w:r w:rsidRPr="006F07BB">
        <w:rPr>
          <w:sz w:val="16"/>
        </w:rPr>
        <w:t xml:space="preserve">—at worst allowing policymakers to manage the process and at best to push it in a more ethical direction; that is, allow the presumed benefits of globalization to be spread somewhat more equitably. This is, in fact, the project shared by the </w:t>
      </w:r>
      <w:proofErr w:type="spellStart"/>
      <w:r w:rsidRPr="006F07BB">
        <w:rPr>
          <w:sz w:val="16"/>
        </w:rPr>
        <w:t>antiglobalization</w:t>
      </w:r>
      <w:proofErr w:type="spellEnd"/>
      <w:r w:rsidRPr="006F07BB">
        <w:rPr>
          <w:sz w:val="16"/>
        </w:rPr>
        <w:t xml:space="preserve"> movement in their search for “another world” and the pragmatic </w:t>
      </w:r>
      <w:proofErr w:type="spellStart"/>
      <w:r w:rsidRPr="006F07BB">
        <w:rPr>
          <w:sz w:val="16"/>
        </w:rPr>
        <w:t>centre</w:t>
      </w:r>
      <w:proofErr w:type="spellEnd"/>
      <w:r w:rsidRPr="006F07BB">
        <w:rPr>
          <w:sz w:val="16"/>
        </w:rPr>
        <w:t xml:space="preserve">-left politicians currently in power in their search for “another development”. ¶ In this discourse, </w:t>
      </w:r>
      <w:r w:rsidRPr="006F07BB">
        <w:rPr>
          <w:rStyle w:val="StyleBoldUnderline"/>
          <w:highlight w:val="green"/>
        </w:rPr>
        <w:t>globalization appears as a behemoth whose appetites must be satisfied and whose thirst must be quenched at all costs</w:t>
      </w:r>
      <w:r w:rsidRPr="006F07BB">
        <w:rPr>
          <w:sz w:val="16"/>
        </w:rPr>
        <w:t xml:space="preserve">—costs borne, as it happens but not fortuitously, by the working class. In this context to write, as do so many on the Left today, of </w:t>
      </w:r>
      <w:r w:rsidRPr="006F07BB">
        <w:rPr>
          <w:rStyle w:val="StyleBoldUnderline"/>
          <w:highlight w:val="green"/>
        </w:rPr>
        <w:t>the “corporate agenda” and “national interests”,</w:t>
      </w:r>
      <w:r w:rsidRPr="006F07BB">
        <w:rPr>
          <w:sz w:val="16"/>
        </w:rPr>
        <w:t xml:space="preserve"> etc. is to </w:t>
      </w:r>
      <w:r w:rsidRPr="006F07BB">
        <w:rPr>
          <w:rStyle w:val="StyleBoldUnderline"/>
          <w:highlight w:val="green"/>
        </w:rPr>
        <w:t>obfuscate the class realities of globalization—the existence and machinations of the global ruling class</w:t>
      </w:r>
      <w:r w:rsidRPr="006F07BB">
        <w:rPr>
          <w:sz w:val="16"/>
        </w:rPr>
        <w:t xml:space="preserve"> (</w:t>
      </w:r>
      <w:proofErr w:type="spellStart"/>
      <w:r w:rsidRPr="006F07BB">
        <w:rPr>
          <w:sz w:val="16"/>
        </w:rPr>
        <w:t>Petras</w:t>
      </w:r>
      <w:proofErr w:type="spellEnd"/>
      <w:r w:rsidRPr="006F07BB">
        <w:rPr>
          <w:sz w:val="16"/>
        </w:rPr>
        <w:t xml:space="preserve">, 2007) and what Jeffrey Faux (2006) terms </w:t>
      </w:r>
      <w:r w:rsidRPr="006F07BB">
        <w:rPr>
          <w:rStyle w:val="Emphasis"/>
          <w:highlight w:val="green"/>
        </w:rPr>
        <w:t>a “global class war”.</w:t>
      </w:r>
    </w:p>
    <w:p w14:paraId="4876FB78" w14:textId="77777777" w:rsidR="002F1998" w:rsidRPr="007A1062" w:rsidRDefault="002F1998" w:rsidP="007A1062">
      <w:pPr>
        <w:rPr>
          <w:u w:val="single"/>
        </w:rPr>
      </w:pPr>
    </w:p>
    <w:p w14:paraId="783EA2A7" w14:textId="77777777" w:rsidR="00BF44B0" w:rsidRDefault="00BF44B0" w:rsidP="003D42FB">
      <w:pPr>
        <w:pStyle w:val="Heading4"/>
        <w:sectPr w:rsidR="00BF44B0" w:rsidSect="00D36252">
          <w:pgSz w:w="12240" w:h="15840"/>
          <w:pgMar w:top="1440" w:right="1800" w:bottom="1440" w:left="1800" w:header="720" w:footer="720" w:gutter="0"/>
          <w:cols w:space="720"/>
          <w:docGrid w:linePitch="360"/>
        </w:sectPr>
      </w:pPr>
    </w:p>
    <w:p w14:paraId="04EC46B0" w14:textId="6C118C42" w:rsidR="003D42FB" w:rsidRPr="00015F63" w:rsidRDefault="00550664" w:rsidP="003D42FB">
      <w:pPr>
        <w:pStyle w:val="Heading4"/>
      </w:pPr>
      <w:r>
        <w:lastRenderedPageBreak/>
        <w:t>We must learn to think differently – “inevitability” arguments lock in the status quo and prevent innovative human capacities</w:t>
      </w:r>
    </w:p>
    <w:p w14:paraId="77609138" w14:textId="77777777" w:rsidR="003D42FB" w:rsidRPr="00CF2F15" w:rsidRDefault="003D42FB" w:rsidP="003D42FB">
      <w:pPr>
        <w:rPr>
          <w:b/>
          <w:u w:val="single"/>
        </w:rPr>
      </w:pPr>
      <w:proofErr w:type="spellStart"/>
      <w:r w:rsidRPr="00015F63">
        <w:rPr>
          <w:b/>
        </w:rPr>
        <w:t>Schor</w:t>
      </w:r>
      <w:proofErr w:type="spellEnd"/>
      <w:r w:rsidRPr="00015F63">
        <w:rPr>
          <w:b/>
        </w:rPr>
        <w:t xml:space="preserve"> ‘10</w:t>
      </w:r>
    </w:p>
    <w:p w14:paraId="4EB015E4" w14:textId="77777777" w:rsidR="003D42FB" w:rsidRPr="00FD21CA" w:rsidRDefault="003D42FB" w:rsidP="003D42FB">
      <w:pPr>
        <w:rPr>
          <w:sz w:val="16"/>
          <w:szCs w:val="16"/>
        </w:rPr>
      </w:pPr>
      <w:r w:rsidRPr="00FD21CA">
        <w:rPr>
          <w:sz w:val="16"/>
          <w:szCs w:val="16"/>
        </w:rPr>
        <w:t xml:space="preserve">(Julie, Prof. of Economics @ Boston College, </w:t>
      </w:r>
      <w:proofErr w:type="gramStart"/>
      <w:r w:rsidRPr="00FD21CA">
        <w:rPr>
          <w:sz w:val="16"/>
          <w:szCs w:val="16"/>
        </w:rPr>
        <w:t>Plenitude</w:t>
      </w:r>
      <w:proofErr w:type="gramEnd"/>
      <w:r w:rsidRPr="00FD21CA">
        <w:rPr>
          <w:sz w:val="16"/>
          <w:szCs w:val="16"/>
        </w:rPr>
        <w:t>: The New Economics of True Wealth, pgs. 11-12)</w:t>
      </w:r>
    </w:p>
    <w:p w14:paraId="5444B21B" w14:textId="77777777" w:rsidR="003D42FB" w:rsidRDefault="003D42FB" w:rsidP="003D42FB">
      <w:pPr>
        <w:rPr>
          <w:sz w:val="16"/>
        </w:rPr>
      </w:pPr>
      <w:r>
        <w:rPr>
          <w:sz w:val="16"/>
        </w:rPr>
        <w:t xml:space="preserve">And we don't have to. What's odd about the narrowness of </w:t>
      </w:r>
      <w:r>
        <w:rPr>
          <w:rStyle w:val="TitleChar"/>
        </w:rPr>
        <w:t>the</w:t>
      </w:r>
      <w:r>
        <w:rPr>
          <w:sz w:val="16"/>
        </w:rPr>
        <w:t xml:space="preserve"> national </w:t>
      </w:r>
      <w:r>
        <w:rPr>
          <w:rStyle w:val="TitleChar"/>
        </w:rPr>
        <w:t>economic conversation</w:t>
      </w:r>
      <w:r>
        <w:rPr>
          <w:sz w:val="16"/>
        </w:rPr>
        <w:t xml:space="preserve"> is that it </w:t>
      </w:r>
      <w:r>
        <w:rPr>
          <w:rStyle w:val="TitleChar"/>
        </w:rPr>
        <w:t>leaves out theoretical advances in economics</w:t>
      </w:r>
      <w:r>
        <w:rPr>
          <w:sz w:val="16"/>
        </w:rPr>
        <w:t xml:space="preserve"> and related fields </w:t>
      </w:r>
      <w:r>
        <w:rPr>
          <w:rStyle w:val="TitleChar"/>
        </w:rPr>
        <w:t>that have begun to change our</w:t>
      </w:r>
      <w:r>
        <w:rPr>
          <w:sz w:val="16"/>
        </w:rPr>
        <w:t xml:space="preserve"> basic </w:t>
      </w:r>
      <w:r>
        <w:rPr>
          <w:rStyle w:val="TitleChar"/>
        </w:rPr>
        <w:t>understandings of what motivates</w:t>
      </w:r>
      <w:r>
        <w:rPr>
          <w:sz w:val="16"/>
        </w:rPr>
        <w:t xml:space="preserve"> and enriches </w:t>
      </w:r>
      <w:r>
        <w:rPr>
          <w:rStyle w:val="TitleChar"/>
        </w:rPr>
        <w:t>people</w:t>
      </w:r>
      <w:r>
        <w:rPr>
          <w:sz w:val="16"/>
        </w:rPr>
        <w:t xml:space="preserve">. </w:t>
      </w:r>
      <w:r w:rsidRPr="00BE00A8">
        <w:rPr>
          <w:rStyle w:val="Emphasis"/>
          <w:highlight w:val="green"/>
        </w:rPr>
        <w:t>The policy conversation hasn't caught up to what's happening at the fore- front of the discipline.</w:t>
      </w:r>
      <w:r>
        <w:rPr>
          <w:sz w:val="16"/>
        </w:rPr>
        <w:t xml:space="preserve"> One of the hallmarks of the standard economic model, which hails from the nineteenth century, is that people are considered relatively unchanging. </w:t>
      </w:r>
      <w:r w:rsidRPr="00BE00A8">
        <w:rPr>
          <w:rStyle w:val="TitleChar"/>
          <w:b/>
          <w:sz w:val="24"/>
          <w:szCs w:val="24"/>
          <w:highlight w:val="green"/>
        </w:rPr>
        <w:t xml:space="preserve">Basic </w:t>
      </w:r>
      <w:proofErr w:type="gramStart"/>
      <w:r w:rsidRPr="00BE00A8">
        <w:rPr>
          <w:rStyle w:val="TitleChar"/>
          <w:b/>
          <w:sz w:val="24"/>
          <w:szCs w:val="24"/>
          <w:highlight w:val="green"/>
        </w:rPr>
        <w:t>preferences</w:t>
      </w:r>
      <w:r>
        <w:rPr>
          <w:sz w:val="16"/>
        </w:rPr>
        <w:t>,</w:t>
      </w:r>
      <w:proofErr w:type="gramEnd"/>
      <w:r>
        <w:rPr>
          <w:sz w:val="16"/>
        </w:rPr>
        <w:t xml:space="preserve"> likes and dislikes, </w:t>
      </w:r>
      <w:r w:rsidRPr="00BE00A8">
        <w:rPr>
          <w:rStyle w:val="TitleChar"/>
          <w:b/>
          <w:sz w:val="24"/>
          <w:szCs w:val="24"/>
          <w:highlight w:val="green"/>
        </w:rPr>
        <w:t>are assumed to be stable</w:t>
      </w:r>
      <w:r>
        <w:rPr>
          <w:sz w:val="16"/>
        </w:rPr>
        <w:t xml:space="preserve">, and don't adjust as a result of the choices people make or the circumstances in which they find themselves. </w:t>
      </w:r>
      <w:r w:rsidRPr="00BE00A8">
        <w:rPr>
          <w:rStyle w:val="TitleChar"/>
          <w:highlight w:val="green"/>
        </w:rPr>
        <w:t xml:space="preserve">People </w:t>
      </w:r>
      <w:r w:rsidRPr="00BE00A8">
        <w:rPr>
          <w:rStyle w:val="TitleChar"/>
          <w:b/>
          <w:highlight w:val="green"/>
        </w:rPr>
        <w:t>alter</w:t>
      </w:r>
      <w:r w:rsidRPr="00015F63">
        <w:rPr>
          <w:rStyle w:val="TitleChar"/>
        </w:rPr>
        <w:t xml:space="preserve"> </w:t>
      </w:r>
      <w:r>
        <w:rPr>
          <w:rStyle w:val="TitleChar"/>
        </w:rPr>
        <w:t xml:space="preserve">their </w:t>
      </w:r>
      <w:r w:rsidRPr="00BE00A8">
        <w:rPr>
          <w:rStyle w:val="TitleChar"/>
          <w:highlight w:val="green"/>
        </w:rPr>
        <w:t>behavior in response to changes in prices</w:t>
      </w:r>
      <w:r>
        <w:rPr>
          <w:sz w:val="16"/>
        </w:rPr>
        <w:t xml:space="preserve"> and incomes, to be sure, and sometimes rapidly. </w:t>
      </w:r>
      <w:r>
        <w:rPr>
          <w:rStyle w:val="TitleChar"/>
        </w:rPr>
        <w:t xml:space="preserve">But </w:t>
      </w:r>
      <w:r w:rsidRPr="00BE00A8">
        <w:rPr>
          <w:rStyle w:val="TitleChar"/>
          <w:highlight w:val="green"/>
        </w:rPr>
        <w:t>there are no feedback loops</w:t>
      </w:r>
      <w:r>
        <w:rPr>
          <w:sz w:val="16"/>
        </w:rPr>
        <w:t xml:space="preserve"> from today's choices to tomorrow's desires. This accords with an old formulation of human nature as fixed, and this view still dominates the policy conversation. However, </w:t>
      </w:r>
      <w:r w:rsidRPr="00BE00A8">
        <w:rPr>
          <w:rStyle w:val="TitleChar"/>
          <w:b/>
          <w:highlight w:val="green"/>
        </w:rPr>
        <w:t>there's</w:t>
      </w:r>
      <w:r w:rsidRPr="00015F63">
        <w:rPr>
          <w:rStyle w:val="TitleChar"/>
          <w:b/>
        </w:rPr>
        <w:t xml:space="preserve"> a </w:t>
      </w:r>
      <w:r w:rsidRPr="00BE00A8">
        <w:rPr>
          <w:rStyle w:val="TitleChar"/>
          <w:b/>
          <w:highlight w:val="green"/>
        </w:rPr>
        <w:t>growing</w:t>
      </w:r>
      <w:r w:rsidRPr="00015F63">
        <w:rPr>
          <w:rStyle w:val="TitleChar"/>
          <w:b/>
        </w:rPr>
        <w:t xml:space="preserve"> body of </w:t>
      </w:r>
      <w:r w:rsidRPr="00BE00A8">
        <w:rPr>
          <w:rStyle w:val="TitleChar"/>
          <w:b/>
          <w:highlight w:val="green"/>
        </w:rPr>
        <w:t>research</w:t>
      </w:r>
      <w:r w:rsidRPr="00BE00A8">
        <w:rPr>
          <w:rStyle w:val="TitleChar"/>
          <w:highlight w:val="green"/>
        </w:rPr>
        <w:t xml:space="preserve"> that attests to human </w:t>
      </w:r>
      <w:r w:rsidRPr="00BE00A8">
        <w:rPr>
          <w:rStyle w:val="TitleChar"/>
          <w:b/>
          <w:highlight w:val="green"/>
        </w:rPr>
        <w:t>adaptability</w:t>
      </w:r>
      <w:r w:rsidRPr="00BE00A8">
        <w:rPr>
          <w:rStyle w:val="TitleChar"/>
          <w:highlight w:val="green"/>
        </w:rPr>
        <w:t xml:space="preserve">. Newer thinking in </w:t>
      </w:r>
      <w:r w:rsidRPr="00BE00A8">
        <w:rPr>
          <w:rStyle w:val="TitleChar"/>
          <w:b/>
          <w:highlight w:val="green"/>
        </w:rPr>
        <w:t>behavioral economics</w:t>
      </w:r>
      <w:r>
        <w:rPr>
          <w:sz w:val="16"/>
        </w:rPr>
        <w:t xml:space="preserve">, cultural evolution, </w:t>
      </w:r>
      <w:r>
        <w:rPr>
          <w:rStyle w:val="TitleChar"/>
        </w:rPr>
        <w:t>and social networking</w:t>
      </w:r>
      <w:r>
        <w:rPr>
          <w:sz w:val="16"/>
        </w:rPr>
        <w:t xml:space="preserve"> that has developed as a result of interdisciplinary work in psychology, biology, and sociology </w:t>
      </w:r>
      <w:r w:rsidRPr="00BE00A8">
        <w:rPr>
          <w:rStyle w:val="TitleChar"/>
          <w:highlight w:val="green"/>
        </w:rPr>
        <w:t>yields a view of humans as</w:t>
      </w:r>
      <w:r>
        <w:rPr>
          <w:sz w:val="16"/>
        </w:rPr>
        <w:t xml:space="preserve"> far more </w:t>
      </w:r>
      <w:r w:rsidRPr="00BE00A8">
        <w:rPr>
          <w:rStyle w:val="TitleChar"/>
          <w:b/>
          <w:highlight w:val="green"/>
        </w:rPr>
        <w:t>malleable</w:t>
      </w:r>
      <w:r w:rsidRPr="00BE00A8">
        <w:rPr>
          <w:sz w:val="16"/>
          <w:highlight w:val="green"/>
        </w:rPr>
        <w:t xml:space="preserve">. </w:t>
      </w:r>
      <w:r w:rsidRPr="00BE00A8">
        <w:rPr>
          <w:rStyle w:val="TitleChar"/>
          <w:highlight w:val="green"/>
        </w:rPr>
        <w:t>It's the economic analogue to</w:t>
      </w:r>
      <w:r>
        <w:rPr>
          <w:sz w:val="16"/>
        </w:rPr>
        <w:t xml:space="preserve"> recent </w:t>
      </w:r>
      <w:r w:rsidRPr="00BE00A8">
        <w:rPr>
          <w:rStyle w:val="TitleChar"/>
          <w:highlight w:val="green"/>
        </w:rPr>
        <w:t xml:space="preserve">findings in </w:t>
      </w:r>
      <w:r w:rsidRPr="00BE00A8">
        <w:rPr>
          <w:rStyle w:val="Emphasis"/>
          <w:highlight w:val="green"/>
        </w:rPr>
        <w:t>neuroscience that the brain is</w:t>
      </w:r>
      <w:r w:rsidRPr="00F804A9">
        <w:rPr>
          <w:rStyle w:val="Emphasis"/>
        </w:rPr>
        <w:t xml:space="preserve"> </w:t>
      </w:r>
      <w:r w:rsidRPr="00BE00A8">
        <w:rPr>
          <w:rStyle w:val="Emphasis"/>
          <w:highlight w:val="green"/>
        </w:rPr>
        <w:t>more</w:t>
      </w:r>
      <w:r w:rsidRPr="00F804A9">
        <w:rPr>
          <w:rStyle w:val="Emphasis"/>
        </w:rPr>
        <w:t xml:space="preserve"> </w:t>
      </w:r>
      <w:r w:rsidRPr="00BE00A8">
        <w:rPr>
          <w:rStyle w:val="Emphasis"/>
          <w:highlight w:val="green"/>
        </w:rPr>
        <w:t>plastic</w:t>
      </w:r>
      <w:r w:rsidRPr="00F804A9">
        <w:rPr>
          <w:rStyle w:val="Emphasis"/>
        </w:rPr>
        <w:t xml:space="preserve"> </w:t>
      </w:r>
      <w:r w:rsidRPr="00BE00A8">
        <w:rPr>
          <w:rStyle w:val="Emphasis"/>
          <w:highlight w:val="green"/>
        </w:rPr>
        <w:t>than previously understood</w:t>
      </w:r>
      <w:r>
        <w:rPr>
          <w:sz w:val="16"/>
        </w:rPr>
        <w:t xml:space="preserve">, or in biology that human evolution is happening on a time scale more compressed than scientists originally thought. </w:t>
      </w:r>
      <w:r w:rsidRPr="00BE00A8">
        <w:rPr>
          <w:rStyle w:val="TitleChar"/>
          <w:b/>
          <w:highlight w:val="green"/>
        </w:rPr>
        <w:t>As economic actors, we can change</w:t>
      </w:r>
      <w:r>
        <w:rPr>
          <w:sz w:val="16"/>
        </w:rPr>
        <w:t xml:space="preserve">, too. </w:t>
      </w:r>
      <w:r>
        <w:rPr>
          <w:rStyle w:val="TitleChar"/>
        </w:rPr>
        <w:t>This has profound implications for our ability to shift from one way of living to another</w:t>
      </w:r>
      <w:r>
        <w:rPr>
          <w:sz w:val="16"/>
        </w:rPr>
        <w:t xml:space="preserve">, and to be better off in the process. It's an important part of why we can both reduce ecological impact and improve well- being. </w:t>
      </w:r>
      <w:r w:rsidRPr="00BE00A8">
        <w:rPr>
          <w:rStyle w:val="TitleChar"/>
          <w:highlight w:val="green"/>
        </w:rPr>
        <w:t xml:space="preserve">As we </w:t>
      </w:r>
      <w:r w:rsidRPr="00BE00A8">
        <w:rPr>
          <w:rStyle w:val="TitleChar"/>
          <w:b/>
          <w:highlight w:val="green"/>
        </w:rPr>
        <w:t>transform</w:t>
      </w:r>
      <w:r w:rsidRPr="00BE00A8">
        <w:rPr>
          <w:rStyle w:val="TitleChar"/>
          <w:highlight w:val="green"/>
        </w:rPr>
        <w:t xml:space="preserve"> our lifestyles, we </w:t>
      </w:r>
      <w:r w:rsidRPr="00BE00A8">
        <w:rPr>
          <w:rStyle w:val="TitleChar"/>
          <w:b/>
          <w:highlight w:val="green"/>
        </w:rPr>
        <w:t>transform</w:t>
      </w:r>
      <w:r w:rsidRPr="00BE00A8">
        <w:rPr>
          <w:rStyle w:val="TitleChar"/>
          <w:highlight w:val="green"/>
        </w:rPr>
        <w:t xml:space="preserve"> ourselves</w:t>
      </w:r>
      <w:r>
        <w:rPr>
          <w:sz w:val="16"/>
        </w:rPr>
        <w:t xml:space="preserve">. </w:t>
      </w:r>
      <w:r w:rsidRPr="00BE00A8">
        <w:rPr>
          <w:rStyle w:val="TitleChar"/>
          <w:highlight w:val="green"/>
        </w:rPr>
        <w:t>Patterns of</w:t>
      </w:r>
      <w:r>
        <w:rPr>
          <w:sz w:val="16"/>
        </w:rPr>
        <w:t xml:space="preserve"> consuming, earning, or </w:t>
      </w:r>
      <w:r w:rsidRPr="00BE00A8">
        <w:rPr>
          <w:rStyle w:val="TitleChar"/>
          <w:highlight w:val="green"/>
        </w:rPr>
        <w:t>interacting that may seem unrealistic</w:t>
      </w:r>
      <w:r>
        <w:rPr>
          <w:sz w:val="16"/>
        </w:rPr>
        <w:t xml:space="preserve"> or even negative before starting down this road </w:t>
      </w:r>
      <w:r w:rsidRPr="00BE00A8">
        <w:rPr>
          <w:rStyle w:val="TitleChar"/>
          <w:highlight w:val="green"/>
        </w:rPr>
        <w:t xml:space="preserve">become </w:t>
      </w:r>
      <w:r w:rsidRPr="00BE00A8">
        <w:rPr>
          <w:rStyle w:val="TitleChar"/>
          <w:b/>
          <w:highlight w:val="green"/>
        </w:rPr>
        <w:t>feasible</w:t>
      </w:r>
      <w:r w:rsidRPr="00015F63">
        <w:rPr>
          <w:sz w:val="18"/>
        </w:rPr>
        <w:t xml:space="preserve"> </w:t>
      </w:r>
      <w:r>
        <w:rPr>
          <w:sz w:val="16"/>
        </w:rPr>
        <w:t xml:space="preserve">and appealing. Moreover, </w:t>
      </w:r>
      <w:r>
        <w:rPr>
          <w:rStyle w:val="TitleChar"/>
        </w:rPr>
        <w:t>when big changes are on the table</w:t>
      </w:r>
      <w:r>
        <w:rPr>
          <w:sz w:val="16"/>
        </w:rPr>
        <w:t xml:space="preserve">, the </w:t>
      </w:r>
      <w:r>
        <w:rPr>
          <w:rStyle w:val="TitleChar"/>
        </w:rPr>
        <w:t>narrow trade-offs</w:t>
      </w:r>
      <w:r>
        <w:rPr>
          <w:sz w:val="16"/>
        </w:rPr>
        <w:t xml:space="preserve"> of the past </w:t>
      </w:r>
      <w:r>
        <w:rPr>
          <w:rStyle w:val="TitleChar"/>
        </w:rPr>
        <w:t>can be superseded</w:t>
      </w:r>
      <w:r>
        <w:rPr>
          <w:sz w:val="16"/>
        </w:rPr>
        <w:t xml:space="preserve">. If we can question consumerism, we're no longer forced to make a mandatory choice between </w:t>
      </w:r>
      <w:proofErr w:type="gramStart"/>
      <w:r>
        <w:rPr>
          <w:sz w:val="16"/>
        </w:rPr>
        <w:t>well-being</w:t>
      </w:r>
      <w:proofErr w:type="gramEnd"/>
      <w:r>
        <w:rPr>
          <w:sz w:val="16"/>
        </w:rPr>
        <w:t xml:space="preserve">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BE00A8">
        <w:rPr>
          <w:rStyle w:val="Emphasis"/>
          <w:highlight w:val="green"/>
        </w:rPr>
        <w:t>Stepping outside the "there is no alternative to business-as-usual" thinking</w:t>
      </w:r>
      <w:r w:rsidRPr="00F804A9">
        <w:rPr>
          <w:rStyle w:val="Emphasis"/>
        </w:rPr>
        <w:t xml:space="preserve"> </w:t>
      </w:r>
      <w:r>
        <w:rPr>
          <w:sz w:val="16"/>
        </w:rPr>
        <w:t xml:space="preserve">that has been a straitjacket for years </w:t>
      </w:r>
      <w:r w:rsidRPr="00BE00A8">
        <w:rPr>
          <w:rStyle w:val="Emphasis"/>
          <w:highlight w:val="green"/>
        </w:rPr>
        <w:t>puts creative options into play</w:t>
      </w:r>
      <w:r>
        <w:rPr>
          <w:sz w:val="16"/>
        </w:rPr>
        <w:t xml:space="preserve">. And it opens the doors to double and triple dividends: changes that yield benefits on more than one front. Some of the most important economic research in recent years shows that </w:t>
      </w:r>
      <w:proofErr w:type="gramStart"/>
      <w:r>
        <w:rPr>
          <w:sz w:val="16"/>
        </w:rPr>
        <w:t>a single</w:t>
      </w:r>
      <w:proofErr w:type="gramEnd"/>
      <w:r>
        <w:rPr>
          <w:sz w:val="16"/>
        </w:rPr>
        <w:t xml:space="preserv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14:paraId="73332571" w14:textId="77777777" w:rsidR="003D42FB" w:rsidRPr="00C405CF" w:rsidRDefault="003D42FB" w:rsidP="003D42FB">
      <w:pPr>
        <w:rPr>
          <w:sz w:val="16"/>
        </w:rPr>
      </w:pPr>
    </w:p>
    <w:p w14:paraId="0C304A61" w14:textId="77777777" w:rsidR="003D42FB" w:rsidRPr="00F252E4" w:rsidRDefault="003D42FB" w:rsidP="003D42FB"/>
    <w:p w14:paraId="6C1134B4" w14:textId="4726CB4D" w:rsidR="003D42FB" w:rsidRPr="006A306B" w:rsidRDefault="003D42FB" w:rsidP="006A306B">
      <w:pPr>
        <w:pStyle w:val="Heading3"/>
      </w:pPr>
      <w:bookmarkStart w:id="26" w:name="_Toc234221823"/>
      <w:r w:rsidRPr="006A306B">
        <w:lastRenderedPageBreak/>
        <w:t xml:space="preserve">AT: </w:t>
      </w:r>
      <w:r w:rsidR="00AA08A7" w:rsidRPr="006A306B">
        <w:t>Alt Fails</w:t>
      </w:r>
      <w:bookmarkEnd w:id="26"/>
    </w:p>
    <w:p w14:paraId="6B1FD38D" w14:textId="586E1D25" w:rsidR="003D42FB" w:rsidRPr="008222D5" w:rsidRDefault="003D42FB" w:rsidP="00676C74">
      <w:pPr>
        <w:pStyle w:val="Heading4"/>
      </w:pPr>
      <w:r w:rsidRPr="008222D5">
        <w:t xml:space="preserve">Non-unique – capitalism makes authoritarianism inevitable </w:t>
      </w:r>
    </w:p>
    <w:p w14:paraId="3F03B34C" w14:textId="78B3A4E0" w:rsidR="003D42FB" w:rsidRPr="008222D5" w:rsidRDefault="003D42FB" w:rsidP="003D42FB">
      <w:proofErr w:type="spellStart"/>
      <w:r w:rsidRPr="008222D5">
        <w:rPr>
          <w:b/>
        </w:rPr>
        <w:t>Meszaros</w:t>
      </w:r>
      <w:proofErr w:type="spellEnd"/>
      <w:r w:rsidRPr="008222D5">
        <w:rPr>
          <w:b/>
        </w:rPr>
        <w:t xml:space="preserve"> </w:t>
      </w:r>
      <w:r w:rsidR="00676C74">
        <w:rPr>
          <w:b/>
        </w:rPr>
        <w:t>‘</w:t>
      </w:r>
      <w:r w:rsidRPr="008222D5">
        <w:rPr>
          <w:b/>
        </w:rPr>
        <w:t>95</w:t>
      </w:r>
      <w:r w:rsidRPr="008222D5">
        <w:t xml:space="preserve"> </w:t>
      </w:r>
      <w:r w:rsidRPr="00676C74">
        <w:rPr>
          <w:sz w:val="16"/>
          <w:szCs w:val="16"/>
        </w:rPr>
        <w:t>(</w:t>
      </w:r>
      <w:proofErr w:type="spellStart"/>
      <w:r w:rsidRPr="00676C74">
        <w:rPr>
          <w:sz w:val="16"/>
          <w:szCs w:val="16"/>
        </w:rPr>
        <w:t>Istavan</w:t>
      </w:r>
      <w:proofErr w:type="spellEnd"/>
      <w:r w:rsidRPr="00676C74">
        <w:rPr>
          <w:sz w:val="16"/>
          <w:szCs w:val="16"/>
        </w:rPr>
        <w:t xml:space="preserve">, Prof. Emeritus @ U of Sussex, </w:t>
      </w:r>
      <w:r w:rsidRPr="00676C74">
        <w:rPr>
          <w:sz w:val="16"/>
          <w:szCs w:val="16"/>
          <w:u w:val="single"/>
        </w:rPr>
        <w:t>Beyond Capital: Towards a Theory of Transition</w:t>
      </w:r>
      <w:r w:rsidRPr="00676C74">
        <w:rPr>
          <w:sz w:val="16"/>
          <w:szCs w:val="16"/>
        </w:rPr>
        <w:t>, p 146)</w:t>
      </w:r>
    </w:p>
    <w:p w14:paraId="0C0233D1" w14:textId="77777777" w:rsidR="003D42FB" w:rsidRPr="008222D5" w:rsidRDefault="003D42FB" w:rsidP="003D42FB">
      <w:pPr>
        <w:rPr>
          <w:sz w:val="16"/>
        </w:rPr>
      </w:pPr>
      <w:r w:rsidRPr="008222D5">
        <w:rPr>
          <w:sz w:val="16"/>
        </w:rPr>
        <w:t xml:space="preserve">In view of the fact that the most intractable of the global capital system’s contradictions is the one between the internal </w:t>
      </w:r>
      <w:proofErr w:type="spellStart"/>
      <w:r w:rsidRPr="008222D5">
        <w:rPr>
          <w:sz w:val="16"/>
        </w:rPr>
        <w:t>unrestrainability</w:t>
      </w:r>
      <w:proofErr w:type="spellEnd"/>
      <w:r w:rsidRPr="008222D5">
        <w:rPr>
          <w:sz w:val="16"/>
        </w:rPr>
        <w:t xml:space="preserve"> of its economic constituents and the now inescapable necessity of introducing major restraints, any hope for finding a way out of this vicious circle under the circumstances marked by the activation of capital’s absolute limits must be vested in the political dimension of the system. Thus, in the light of recent legislative measures which already point in this direction, </w:t>
      </w:r>
      <w:r w:rsidRPr="008222D5">
        <w:rPr>
          <w:u w:val="single"/>
        </w:rPr>
        <w:t>there</w:t>
      </w:r>
      <w:r w:rsidRPr="008222D5">
        <w:rPr>
          <w:sz w:val="16"/>
        </w:rPr>
        <w:t xml:space="preserve"> </w:t>
      </w:r>
      <w:r w:rsidRPr="008222D5">
        <w:rPr>
          <w:u w:val="single"/>
        </w:rPr>
        <w:t xml:space="preserve">can be no doubt that </w:t>
      </w:r>
      <w:r w:rsidRPr="00BE00A8">
        <w:rPr>
          <w:highlight w:val="green"/>
          <w:u w:val="single"/>
        </w:rPr>
        <w:t>the full power of the state will be activated to serve the end of squaring capital’s vicious circle</w:t>
      </w:r>
      <w:r w:rsidRPr="00BE00A8">
        <w:rPr>
          <w:sz w:val="16"/>
          <w:highlight w:val="green"/>
        </w:rPr>
        <w:t xml:space="preserve">, </w:t>
      </w:r>
      <w:r w:rsidRPr="00BE00A8">
        <w:rPr>
          <w:highlight w:val="green"/>
          <w:u w:val="single"/>
        </w:rPr>
        <w:t>even if it means subjecting</w:t>
      </w:r>
      <w:r w:rsidRPr="008222D5">
        <w:rPr>
          <w:u w:val="single"/>
        </w:rPr>
        <w:t xml:space="preserve"> </w:t>
      </w:r>
      <w:r w:rsidRPr="00BE00A8">
        <w:rPr>
          <w:highlight w:val="green"/>
          <w:u w:val="single"/>
        </w:rPr>
        <w:t>all</w:t>
      </w:r>
      <w:r w:rsidRPr="008222D5">
        <w:rPr>
          <w:u w:val="single"/>
        </w:rPr>
        <w:t xml:space="preserve"> potential </w:t>
      </w:r>
      <w:r w:rsidRPr="00BE00A8">
        <w:rPr>
          <w:highlight w:val="green"/>
          <w:u w:val="single"/>
        </w:rPr>
        <w:t xml:space="preserve">dissent to extreme </w:t>
      </w:r>
      <w:r w:rsidRPr="00BE00A8">
        <w:rPr>
          <w:b/>
          <w:highlight w:val="green"/>
          <w:u w:val="single"/>
        </w:rPr>
        <w:t>authoritarian constraints</w:t>
      </w:r>
      <w:r w:rsidRPr="008222D5">
        <w:rPr>
          <w:sz w:val="16"/>
        </w:rPr>
        <w:t xml:space="preserve">. Equally there can be no doubt that whether or not such a remedial action (in conformity to the global capital system’s structural limits) will be successfully pursued, despite its obvious authoritarian character and destructiveness, will depend on the working class’s ability or failure to radically rearticulate the socialist movement as a truly international enterprise. In any event, </w:t>
      </w:r>
      <w:r w:rsidRPr="008222D5">
        <w:rPr>
          <w:u w:val="single"/>
        </w:rPr>
        <w:t>what makes matters</w:t>
      </w:r>
      <w:r w:rsidRPr="008222D5">
        <w:rPr>
          <w:sz w:val="16"/>
        </w:rPr>
        <w:t xml:space="preserve"> particularly </w:t>
      </w:r>
      <w:r w:rsidRPr="008222D5">
        <w:rPr>
          <w:u w:val="single"/>
        </w:rPr>
        <w:t xml:space="preserve">serious is the fact that </w:t>
      </w:r>
      <w:r w:rsidRPr="00BE00A8">
        <w:rPr>
          <w:highlight w:val="green"/>
          <w:u w:val="single"/>
        </w:rPr>
        <w:t>the far-reaching issues</w:t>
      </w:r>
      <w:r w:rsidRPr="008222D5">
        <w:rPr>
          <w:u w:val="single"/>
        </w:rPr>
        <w:t xml:space="preserve"> </w:t>
      </w:r>
      <w:proofErr w:type="gramStart"/>
      <w:r w:rsidRPr="008222D5">
        <w:rPr>
          <w:u w:val="single"/>
        </w:rPr>
        <w:t>themselves which confront humankind at the present stage of historical development</w:t>
      </w:r>
      <w:proofErr w:type="gramEnd"/>
      <w:r w:rsidRPr="008222D5">
        <w:rPr>
          <w:u w:val="single"/>
        </w:rPr>
        <w:t xml:space="preserve"> </w:t>
      </w:r>
      <w:r w:rsidRPr="00BE00A8">
        <w:rPr>
          <w:highlight w:val="green"/>
          <w:u w:val="single"/>
        </w:rPr>
        <w:t>cannot be avoided either by the ruling capital system or by any alternative to it</w:t>
      </w:r>
      <w:r w:rsidRPr="008222D5">
        <w:rPr>
          <w:sz w:val="16"/>
        </w:rPr>
        <w:t xml:space="preserve">. Although, as a matter of historical contingency, </w:t>
      </w:r>
      <w:r w:rsidRPr="00BE00A8">
        <w:rPr>
          <w:highlight w:val="green"/>
          <w:u w:val="single"/>
        </w:rPr>
        <w:t>they have arisen from the activation of capital’s absolute limits</w:t>
      </w:r>
      <w:r w:rsidRPr="008222D5">
        <w:rPr>
          <w:u w:val="single"/>
        </w:rPr>
        <w:t>, they cannot be conveniently bypassed, nor their gravity wished out of existence</w:t>
      </w:r>
      <w:r w:rsidRPr="008222D5">
        <w:rPr>
          <w:sz w:val="16"/>
        </w:rPr>
        <w:t xml:space="preserve">. On the contrary, </w:t>
      </w:r>
      <w:r w:rsidRPr="00BE00A8">
        <w:rPr>
          <w:highlight w:val="green"/>
          <w:u w:val="single"/>
        </w:rPr>
        <w:t>they remain the overriding requirement of all-embracing remedial action in the reproductive practices of humankind</w:t>
      </w:r>
      <w:r w:rsidRPr="008222D5">
        <w:rPr>
          <w:u w:val="single"/>
        </w:rPr>
        <w:t xml:space="preserve"> for as long as the vicious circle of capital’s present-day historical contingency is not irretrievably consigned to the past.</w:t>
      </w:r>
      <w:r w:rsidRPr="008222D5">
        <w:rPr>
          <w:sz w:val="16"/>
        </w:rPr>
        <w:t xml:space="preserve"> Indeed, paradoxically, the ability to meet in a sustainable way the absolute historical challenge that had arisen from the perverse historical contingencies and contradictions of the capital system constitutes the measure of viability of any social metabolic alternative to the ruling order. Consequently, </w:t>
      </w:r>
      <w:r w:rsidRPr="00BE00A8">
        <w:rPr>
          <w:highlight w:val="green"/>
          <w:u w:val="single"/>
        </w:rPr>
        <w:t>the struggle to overcome the threatening absolute limits of the capital system is bound to determine the historical agenda for the</w:t>
      </w:r>
      <w:r w:rsidRPr="008222D5">
        <w:rPr>
          <w:u w:val="single"/>
        </w:rPr>
        <w:t xml:space="preserve"> foreseeable </w:t>
      </w:r>
      <w:r w:rsidRPr="00BE00A8">
        <w:rPr>
          <w:highlight w:val="green"/>
          <w:u w:val="single"/>
        </w:rPr>
        <w:t>future</w:t>
      </w:r>
      <w:r w:rsidRPr="008222D5">
        <w:rPr>
          <w:u w:val="single"/>
        </w:rPr>
        <w:t>.</w:t>
      </w:r>
    </w:p>
    <w:p w14:paraId="44B66356" w14:textId="77777777" w:rsidR="003D42FB" w:rsidRPr="003D42FB" w:rsidRDefault="003D42FB" w:rsidP="003D42FB"/>
    <w:p w14:paraId="410F1FA2" w14:textId="31C4852C" w:rsidR="00A41561" w:rsidRDefault="008009D5" w:rsidP="00C63406">
      <w:pPr>
        <w:pStyle w:val="Heading1"/>
      </w:pPr>
      <w:bookmarkStart w:id="27" w:name="_Toc234221824"/>
      <w:r>
        <w:lastRenderedPageBreak/>
        <w:t>***Affirmative</w:t>
      </w:r>
      <w:r w:rsidR="00A41561">
        <w:t xml:space="preserve"> Answers</w:t>
      </w:r>
      <w:r>
        <w:t>***</w:t>
      </w:r>
      <w:bookmarkEnd w:id="27"/>
    </w:p>
    <w:p w14:paraId="7C3D7392" w14:textId="77777777" w:rsidR="00A41561" w:rsidRDefault="00A41561" w:rsidP="00A41561"/>
    <w:p w14:paraId="4AA08817" w14:textId="741CEB36" w:rsidR="00BD203A" w:rsidRPr="00921A22" w:rsidRDefault="00A41561" w:rsidP="00921A22">
      <w:pPr>
        <w:pStyle w:val="Heading3"/>
      </w:pPr>
      <w:bookmarkStart w:id="28" w:name="_Toc234221825"/>
      <w:r w:rsidRPr="00921A22">
        <w:lastRenderedPageBreak/>
        <w:t>2AC Frontline</w:t>
      </w:r>
      <w:bookmarkEnd w:id="28"/>
    </w:p>
    <w:p w14:paraId="0B91C4FB" w14:textId="1C730397" w:rsidR="00BD203A" w:rsidRDefault="00084784" w:rsidP="00084784">
      <w:pPr>
        <w:pStyle w:val="Heading4"/>
      </w:pPr>
      <w:r>
        <w:t xml:space="preserve">1. </w:t>
      </w:r>
      <w:r w:rsidRPr="002A6B3B">
        <w:rPr>
          <w:u w:val="single"/>
        </w:rPr>
        <w:t>Perm: Do both</w:t>
      </w:r>
      <w:r>
        <w:t xml:space="preserve"> – pass the plan and support Latin American bottom-up resistance to neoliberalism. </w:t>
      </w:r>
    </w:p>
    <w:p w14:paraId="662E99A3" w14:textId="43235115" w:rsidR="00BD203A" w:rsidRDefault="005416E9" w:rsidP="00BD203A">
      <w:pPr>
        <w:pStyle w:val="Heading4"/>
      </w:pPr>
      <w:r>
        <w:t xml:space="preserve">2. </w:t>
      </w:r>
      <w:r w:rsidR="00F16464">
        <w:rPr>
          <w:u w:val="single"/>
        </w:rPr>
        <w:t xml:space="preserve">No Impact </w:t>
      </w:r>
      <w:r w:rsidR="00F16464">
        <w:t xml:space="preserve"> -- </w:t>
      </w:r>
      <w:r w:rsidR="00BD203A" w:rsidRPr="00F16464">
        <w:t>Neoliberalism</w:t>
      </w:r>
      <w:r w:rsidR="00BD203A">
        <w:t xml:space="preserve"> </w:t>
      </w:r>
      <w:r w:rsidR="002A6B3B">
        <w:t xml:space="preserve">is </w:t>
      </w:r>
      <w:r w:rsidR="005B4DD5">
        <w:t xml:space="preserve">environmentally </w:t>
      </w:r>
      <w:r w:rsidR="002A6B3B">
        <w:t xml:space="preserve">sustainable </w:t>
      </w:r>
    </w:p>
    <w:p w14:paraId="24C8FE13" w14:textId="77777777" w:rsidR="00BD203A" w:rsidRPr="002A6B3B" w:rsidRDefault="00BD203A" w:rsidP="00BD203A">
      <w:pPr>
        <w:rPr>
          <w:b/>
          <w:bCs/>
          <w:iCs/>
          <w:sz w:val="24"/>
          <w:szCs w:val="24"/>
        </w:rPr>
      </w:pPr>
      <w:r w:rsidRPr="002A6B3B">
        <w:rPr>
          <w:b/>
          <w:sz w:val="24"/>
          <w:szCs w:val="24"/>
        </w:rPr>
        <w:t xml:space="preserve">Zimmerer </w:t>
      </w:r>
      <w:r w:rsidRPr="002A6B3B">
        <w:rPr>
          <w:b/>
          <w:bCs/>
          <w:iCs/>
          <w:sz w:val="24"/>
          <w:szCs w:val="24"/>
        </w:rPr>
        <w:t xml:space="preserve">‘11 </w:t>
      </w:r>
    </w:p>
    <w:p w14:paraId="4DC7DC0B" w14:textId="77777777" w:rsidR="00BD203A" w:rsidRPr="00195F70" w:rsidRDefault="00BD203A" w:rsidP="00BD203A">
      <w:pPr>
        <w:rPr>
          <w:rStyle w:val="StyleStyleBold12pt"/>
          <w:b w:val="0"/>
          <w:sz w:val="16"/>
          <w:szCs w:val="16"/>
        </w:rPr>
      </w:pPr>
      <w:r w:rsidRPr="00195F70">
        <w:rPr>
          <w:rStyle w:val="StyleStyleBold12pt"/>
          <w:b w:val="0"/>
          <w:sz w:val="16"/>
          <w:szCs w:val="16"/>
        </w:rPr>
        <w:t>(Karl S., PHD. Editor “CONSERVATION BOOMS" WITH AGRICULTURAL GROWTH?</w:t>
      </w:r>
    </w:p>
    <w:p w14:paraId="0751743B" w14:textId="77777777" w:rsidR="00BD203A" w:rsidRPr="00195F70" w:rsidRDefault="00430E2C" w:rsidP="00BD203A">
      <w:pPr>
        <w:rPr>
          <w:sz w:val="16"/>
          <w:szCs w:val="16"/>
        </w:rPr>
      </w:pPr>
      <w:hyperlink r:id="rId48" w:history="1">
        <w:r w:rsidR="00BD203A" w:rsidRPr="0056183A">
          <w:rPr>
            <w:rStyle w:val="Hyperlink"/>
            <w:sz w:val="16"/>
            <w:szCs w:val="16"/>
          </w:rPr>
          <w:t>http://ehis.ebscohost.com.ezproxy.samford.edu/eds/pdfviewer/pdfviewer?sid=51afb46e-d9a0-4035-a43c-ff4417f57beb%40sessionmgr110&amp;vid=2&amp;hid=116</w:t>
        </w:r>
      </w:hyperlink>
      <w:r w:rsidR="00BD203A">
        <w:rPr>
          <w:sz w:val="16"/>
          <w:szCs w:val="16"/>
        </w:rPr>
        <w:t>, Assed today 6/27/13 M.D.)</w:t>
      </w:r>
    </w:p>
    <w:p w14:paraId="71C89D7D" w14:textId="77777777" w:rsidR="00BD203A" w:rsidRDefault="00BD203A" w:rsidP="00BD203A">
      <w:pPr>
        <w:rPr>
          <w:sz w:val="12"/>
        </w:rPr>
      </w:pPr>
    </w:p>
    <w:p w14:paraId="384EABBD" w14:textId="1832ABD7" w:rsidR="00BD203A" w:rsidRPr="000C2249" w:rsidRDefault="00BD203A" w:rsidP="00BD203A">
      <w:pPr>
        <w:rPr>
          <w:rFonts w:asciiTheme="minorHAnsi" w:hAnsiTheme="minorHAnsi" w:cstheme="minorHAnsi"/>
          <w:sz w:val="16"/>
          <w:szCs w:val="16"/>
        </w:rPr>
      </w:pPr>
      <w:r w:rsidRPr="000C2249">
        <w:rPr>
          <w:rFonts w:asciiTheme="minorHAnsi" w:hAnsiTheme="minorHAnsi" w:cstheme="minorHAnsi"/>
          <w:sz w:val="16"/>
          <w:szCs w:val="16"/>
        </w:rPr>
        <w:t>The concept of nature-society hybridity, as used in geography and environmental¶ planning and management, considers conservation and use of land and¶ other resources "coproduced" through governance and human-environment interactions</w:t>
      </w:r>
      <w:proofErr w:type="gramStart"/>
      <w:r w:rsidRPr="000C2249">
        <w:rPr>
          <w:rFonts w:asciiTheme="minorHAnsi" w:hAnsiTheme="minorHAnsi" w:cstheme="minorHAnsi"/>
          <w:sz w:val="16"/>
          <w:szCs w:val="16"/>
        </w:rPr>
        <w:t>,¶</w:t>
      </w:r>
      <w:proofErr w:type="gramEnd"/>
      <w:r w:rsidRPr="000C2249">
        <w:rPr>
          <w:rFonts w:asciiTheme="minorHAnsi" w:hAnsiTheme="minorHAnsi" w:cstheme="minorHAnsi"/>
          <w:sz w:val="16"/>
          <w:szCs w:val="16"/>
        </w:rPr>
        <w:t xml:space="preserve"> rather than as strictly social outcomes (</w:t>
      </w:r>
      <w:proofErr w:type="spellStart"/>
      <w:r w:rsidRPr="000C2249">
        <w:rPr>
          <w:rFonts w:asciiTheme="minorHAnsi" w:hAnsiTheme="minorHAnsi" w:cstheme="minorHAnsi"/>
          <w:sz w:val="16"/>
          <w:szCs w:val="16"/>
        </w:rPr>
        <w:t>Swyngedouw</w:t>
      </w:r>
      <w:proofErr w:type="spellEnd"/>
      <w:r w:rsidRPr="000C2249">
        <w:rPr>
          <w:rFonts w:asciiTheme="minorHAnsi" w:hAnsiTheme="minorHAnsi" w:cstheme="minorHAnsi"/>
          <w:sz w:val="16"/>
          <w:szCs w:val="16"/>
        </w:rPr>
        <w:t xml:space="preserve"> 1999; </w:t>
      </w:r>
      <w:proofErr w:type="spellStart"/>
      <w:r w:rsidRPr="000C2249">
        <w:rPr>
          <w:rFonts w:asciiTheme="minorHAnsi" w:hAnsiTheme="minorHAnsi" w:cstheme="minorHAnsi"/>
          <w:sz w:val="16"/>
          <w:szCs w:val="16"/>
        </w:rPr>
        <w:t>Zimmerer</w:t>
      </w:r>
      <w:proofErr w:type="spellEnd"/>
      <w:r w:rsidRPr="000C2249">
        <w:rPr>
          <w:rFonts w:asciiTheme="minorHAnsi" w:hAnsiTheme="minorHAnsi" w:cstheme="minorHAnsi"/>
          <w:sz w:val="16"/>
          <w:szCs w:val="16"/>
        </w:rPr>
        <w:t>¶ 2000, 2006). A second, albeit distinct, concept of hybrid also is used</w:t>
      </w:r>
      <w:r w:rsidRPr="000C2249">
        <w:rPr>
          <w:sz w:val="16"/>
        </w:rPr>
        <w:t xml:space="preserve"> </w:t>
      </w:r>
      <w:r w:rsidRPr="000C2249">
        <w:rPr>
          <w:sz w:val="16"/>
          <w:szCs w:val="16"/>
        </w:rPr>
        <w:t>here to refer¶ to variants of</w:t>
      </w:r>
      <w:r w:rsidRPr="000C2249">
        <w:rPr>
          <w:sz w:val="16"/>
        </w:rPr>
        <w:t xml:space="preserve"> </w:t>
      </w:r>
      <w:r w:rsidRPr="000C2249">
        <w:rPr>
          <w:rStyle w:val="StyleBoldUnderline"/>
          <w:highlight w:val="green"/>
        </w:rPr>
        <w:t>neoliberal governments</w:t>
      </w:r>
      <w:r w:rsidRPr="000C2249">
        <w:rPr>
          <w:sz w:val="16"/>
        </w:rPr>
        <w:t xml:space="preserve"> </w:t>
      </w:r>
      <w:r w:rsidRPr="000C2249">
        <w:rPr>
          <w:rFonts w:asciiTheme="minorHAnsi" w:hAnsiTheme="minorHAnsi" w:cstheme="minorHAnsi"/>
          <w:sz w:val="16"/>
          <w:szCs w:val="16"/>
        </w:rPr>
        <w:t>that may</w:t>
      </w:r>
      <w:r w:rsidRPr="000C2249">
        <w:rPr>
          <w:sz w:val="16"/>
        </w:rPr>
        <w:t xml:space="preserve"> </w:t>
      </w:r>
      <w:r w:rsidRPr="000C2249">
        <w:rPr>
          <w:rStyle w:val="StyleBoldUnderline"/>
          <w:highlight w:val="green"/>
        </w:rPr>
        <w:t>foster</w:t>
      </w:r>
      <w:r w:rsidRPr="000C2249">
        <w:rPr>
          <w:sz w:val="16"/>
          <w:highlight w:val="green"/>
        </w:rPr>
        <w:t>,</w:t>
      </w:r>
      <w:r w:rsidRPr="000C2249">
        <w:rPr>
          <w:rFonts w:asciiTheme="minorHAnsi" w:hAnsiTheme="minorHAnsi" w:cstheme="minorHAnsi"/>
          <w:sz w:val="16"/>
          <w:szCs w:val="16"/>
        </w:rPr>
        <w:t xml:space="preserve"> even conspicuously, certain¶ sustainability policies and</w:t>
      </w:r>
      <w:r w:rsidRPr="000C2249">
        <w:rPr>
          <w:sz w:val="16"/>
        </w:rPr>
        <w:t xml:space="preserve"> </w:t>
      </w:r>
      <w:r w:rsidRPr="000C2249">
        <w:rPr>
          <w:rStyle w:val="Emphasis"/>
          <w:highlight w:val="green"/>
        </w:rPr>
        <w:t>environment protection</w:t>
      </w:r>
      <w:r w:rsidRPr="000C2249">
        <w:rPr>
          <w:sz w:val="16"/>
        </w:rPr>
        <w:t xml:space="preserve"> </w:t>
      </w:r>
      <w:r w:rsidRPr="000C2249">
        <w:rPr>
          <w:rFonts w:asciiTheme="minorHAnsi" w:hAnsiTheme="minorHAnsi" w:cstheme="minorHAnsi"/>
          <w:sz w:val="16"/>
          <w:szCs w:val="16"/>
        </w:rPr>
        <w:t xml:space="preserve">(on protected-area conservation¶ and community-based resource management of hybrid neoliberalism in¶ Latin America, see </w:t>
      </w:r>
      <w:proofErr w:type="spellStart"/>
      <w:r w:rsidRPr="000C2249">
        <w:rPr>
          <w:rFonts w:asciiTheme="minorHAnsi" w:hAnsiTheme="minorHAnsi" w:cstheme="minorHAnsi"/>
          <w:sz w:val="16"/>
          <w:szCs w:val="16"/>
        </w:rPr>
        <w:t>Zimmerer</w:t>
      </w:r>
      <w:proofErr w:type="spellEnd"/>
      <w:r w:rsidRPr="000C2249">
        <w:rPr>
          <w:rFonts w:asciiTheme="minorHAnsi" w:hAnsiTheme="minorHAnsi" w:cstheme="minorHAnsi"/>
          <w:sz w:val="16"/>
          <w:szCs w:val="16"/>
        </w:rPr>
        <w:t xml:space="preserve"> 2009). Coproduction of conservation relies also on¶ the concept of territory making or </w:t>
      </w:r>
      <w:proofErr w:type="spellStart"/>
      <w:r w:rsidRPr="000C2249">
        <w:rPr>
          <w:rFonts w:asciiTheme="minorHAnsi" w:hAnsiTheme="minorHAnsi" w:cstheme="minorHAnsi"/>
          <w:sz w:val="16"/>
          <w:szCs w:val="16"/>
        </w:rPr>
        <w:t>territorialization</w:t>
      </w:r>
      <w:proofErr w:type="spellEnd"/>
      <w:r w:rsidRPr="000C2249">
        <w:rPr>
          <w:rFonts w:asciiTheme="minorHAnsi" w:hAnsiTheme="minorHAnsi" w:cstheme="minorHAnsi"/>
          <w:sz w:val="16"/>
          <w:szCs w:val="16"/>
        </w:rPr>
        <w:t>, which is integral to national¶ policies and statecraft in environment and resource management (</w:t>
      </w:r>
      <w:proofErr w:type="spellStart"/>
      <w:r w:rsidRPr="000C2249">
        <w:rPr>
          <w:rFonts w:asciiTheme="minorHAnsi" w:hAnsiTheme="minorHAnsi" w:cstheme="minorHAnsi"/>
          <w:sz w:val="16"/>
          <w:szCs w:val="16"/>
        </w:rPr>
        <w:t>Orlove</w:t>
      </w:r>
      <w:proofErr w:type="spellEnd"/>
      <w:r w:rsidRPr="000C2249">
        <w:rPr>
          <w:rFonts w:asciiTheme="minorHAnsi" w:hAnsiTheme="minorHAnsi" w:cstheme="minorHAnsi"/>
          <w:sz w:val="16"/>
          <w:szCs w:val="16"/>
        </w:rPr>
        <w:t xml:space="preserve"> 2002</w:t>
      </w:r>
      <w:proofErr w:type="gramStart"/>
      <w:r w:rsidRPr="000C2249">
        <w:rPr>
          <w:rFonts w:asciiTheme="minorHAnsi" w:hAnsiTheme="minorHAnsi" w:cstheme="minorHAnsi"/>
          <w:sz w:val="16"/>
          <w:szCs w:val="16"/>
        </w:rPr>
        <w:t>;¶</w:t>
      </w:r>
      <w:proofErr w:type="gramEnd"/>
      <w:r w:rsidRPr="000C2249">
        <w:rPr>
          <w:rFonts w:asciiTheme="minorHAnsi" w:hAnsiTheme="minorHAnsi" w:cstheme="minorHAnsi"/>
          <w:sz w:val="16"/>
          <w:szCs w:val="16"/>
        </w:rPr>
        <w:t xml:space="preserve"> Scott 1998). Conservation territories have often arisen through </w:t>
      </w:r>
      <w:proofErr w:type="spellStart"/>
      <w:r w:rsidRPr="000C2249">
        <w:rPr>
          <w:rFonts w:asciiTheme="minorHAnsi" w:hAnsiTheme="minorHAnsi" w:cstheme="minorHAnsi"/>
          <w:sz w:val="16"/>
          <w:szCs w:val="16"/>
        </w:rPr>
        <w:t>multiscale</w:t>
      </w:r>
      <w:proofErr w:type="spellEnd"/>
      <w:r w:rsidRPr="000C2249">
        <w:rPr>
          <w:rFonts w:asciiTheme="minorHAnsi" w:hAnsiTheme="minorHAnsi" w:cstheme="minorHAnsi"/>
          <w:sz w:val="16"/>
          <w:szCs w:val="16"/>
        </w:rPr>
        <w:t xml:space="preserve"> interactions¶ with international and global organizations as well as local and regional¶ institutions. Taken together, these concepts are associated with the approach of¶ Latin American political ecology (Campbell 2007)</w:t>
      </w:r>
      <w:proofErr w:type="gramStart"/>
      <w:r w:rsidRPr="000C2249">
        <w:rPr>
          <w:rFonts w:asciiTheme="minorHAnsi" w:hAnsiTheme="minorHAnsi" w:cstheme="minorHAnsi"/>
          <w:sz w:val="16"/>
          <w:szCs w:val="16"/>
        </w:rPr>
        <w:t>.^</w:t>
      </w:r>
      <w:proofErr w:type="gramEnd"/>
      <w:r w:rsidRPr="000C2249">
        <w:rPr>
          <w:sz w:val="16"/>
        </w:rPr>
        <w:t xml:space="preserve"> They</w:t>
      </w:r>
      <w:r w:rsidRPr="000C2249">
        <w:rPr>
          <w:rStyle w:val="StyleBoldUnderline"/>
        </w:rPr>
        <w:t xml:space="preserve"> </w:t>
      </w:r>
      <w:r w:rsidRPr="000C2249">
        <w:rPr>
          <w:rStyle w:val="StyleBoldUnderline"/>
          <w:highlight w:val="green"/>
        </w:rPr>
        <w:t>enable an understanding</w:t>
      </w:r>
      <w:r w:rsidRPr="000C2249">
        <w:rPr>
          <w:rStyle w:val="StyleBoldUnderline"/>
          <w:sz w:val="12"/>
          <w:highlight w:val="green"/>
        </w:rPr>
        <w:t xml:space="preserve">¶ </w:t>
      </w:r>
      <w:r w:rsidRPr="000C2249">
        <w:rPr>
          <w:rStyle w:val="StyleBoldUnderline"/>
          <w:highlight w:val="green"/>
        </w:rPr>
        <w:t xml:space="preserve">of protected areas </w:t>
      </w:r>
      <w:r w:rsidRPr="000C2249">
        <w:rPr>
          <w:sz w:val="16"/>
        </w:rPr>
        <w:t xml:space="preserve">and PES </w:t>
      </w:r>
      <w:r w:rsidRPr="000C2249">
        <w:rPr>
          <w:rStyle w:val="StyleBoldUnderline"/>
          <w:highlight w:val="green"/>
        </w:rPr>
        <w:t xml:space="preserve">as </w:t>
      </w:r>
      <w:r w:rsidRPr="000C2249">
        <w:rPr>
          <w:sz w:val="16"/>
        </w:rPr>
        <w:t>not merely</w:t>
      </w:r>
      <w:r w:rsidRPr="000C2249">
        <w:rPr>
          <w:rStyle w:val="StyleBoldUnderline"/>
          <w:highlight w:val="green"/>
        </w:rPr>
        <w:t xml:space="preserve"> gatekeepers and reinforcement of</w:t>
      </w:r>
      <w:r w:rsidRPr="000C2249">
        <w:rPr>
          <w:rStyle w:val="StyleBoldUnderline"/>
          <w:sz w:val="12"/>
          <w:highlight w:val="green"/>
        </w:rPr>
        <w:t xml:space="preserve">¶ </w:t>
      </w:r>
      <w:r w:rsidRPr="000C2249">
        <w:rPr>
          <w:rStyle w:val="StyleBoldUnderline"/>
          <w:highlight w:val="green"/>
        </w:rPr>
        <w:t xml:space="preserve">wilderness relicts </w:t>
      </w:r>
      <w:r w:rsidRPr="000C2249">
        <w:rPr>
          <w:sz w:val="16"/>
        </w:rPr>
        <w:t>but as</w:t>
      </w:r>
      <w:r w:rsidRPr="005B4DD5">
        <w:rPr>
          <w:rStyle w:val="StyleBoldUnderline"/>
        </w:rPr>
        <w:t xml:space="preserve"> arising through socioeconomic, political, environmental,</w:t>
      </w:r>
      <w:r w:rsidRPr="005B4DD5">
        <w:rPr>
          <w:rStyle w:val="StyleBoldUnderline"/>
          <w:sz w:val="12"/>
        </w:rPr>
        <w:t xml:space="preserve">¶ </w:t>
      </w:r>
      <w:r w:rsidRPr="005B4DD5">
        <w:rPr>
          <w:rStyle w:val="StyleBoldUnderline"/>
        </w:rPr>
        <w:t xml:space="preserve">and spatial processes </w:t>
      </w:r>
      <w:r w:rsidRPr="000C2249">
        <w:rPr>
          <w:sz w:val="16"/>
        </w:rPr>
        <w:t>involved</w:t>
      </w:r>
      <w:r>
        <w:rPr>
          <w:rStyle w:val="StyleBoldUnderline"/>
        </w:rPr>
        <w:t xml:space="preserve"> </w:t>
      </w:r>
      <w:r w:rsidRPr="000C2249">
        <w:rPr>
          <w:rFonts w:asciiTheme="minorHAnsi" w:hAnsiTheme="minorHAnsi" w:cstheme="minorHAnsi"/>
          <w:sz w:val="16"/>
          <w:szCs w:val="16"/>
        </w:rPr>
        <w:t>How did Latin American governments interact with and respond to the environmental agendas and political pressures of conservation organizations, social</w:t>
      </w:r>
      <w:r w:rsidRPr="003E5731">
        <w:rPr>
          <w:rFonts w:asciiTheme="minorHAnsi" w:hAnsiTheme="minorHAnsi" w:cstheme="minorHAnsi"/>
          <w:b/>
          <w:bCs/>
          <w:sz w:val="16"/>
          <w:szCs w:val="16"/>
          <w:u w:val="single"/>
        </w:rPr>
        <w:t xml:space="preserve">¶ </w:t>
      </w:r>
      <w:r w:rsidRPr="000C2249">
        <w:rPr>
          <w:rFonts w:asciiTheme="minorHAnsi" w:hAnsiTheme="minorHAnsi" w:cstheme="minorHAnsi"/>
          <w:sz w:val="16"/>
          <w:szCs w:val="16"/>
        </w:rPr>
        <w:t>groups, and private interests propelling protected-area expansion? More broadly</w:t>
      </w:r>
      <w:proofErr w:type="gramStart"/>
      <w:r w:rsidRPr="000C2249">
        <w:rPr>
          <w:rFonts w:asciiTheme="minorHAnsi" w:hAnsiTheme="minorHAnsi" w:cstheme="minorHAnsi"/>
          <w:sz w:val="16"/>
          <w:szCs w:val="16"/>
        </w:rPr>
        <w:t>,¶</w:t>
      </w:r>
      <w:proofErr w:type="gramEnd"/>
      <w:r w:rsidRPr="000C2249">
        <w:rPr>
          <w:rFonts w:asciiTheme="minorHAnsi" w:hAnsiTheme="minorHAnsi" w:cstheme="minorHAnsi"/>
          <w:sz w:val="16"/>
          <w:szCs w:val="16"/>
        </w:rPr>
        <w:t xml:space="preserve"> how were national approaches to protected areas shaped amid other state policies¶ toward land and resource use? Predominantly neoliberal governments and¶ resource policies, which varied throughout Latin America, were characteristic¶ of the period from 1985 to 2008. </w:t>
      </w:r>
      <w:r w:rsidRPr="000C2249">
        <w:rPr>
          <w:rStyle w:val="StyleBoldUnderline"/>
          <w:highlight w:val="green"/>
        </w:rPr>
        <w:t>Governments in Mexico</w:t>
      </w:r>
      <w:r w:rsidRPr="000C2249">
        <w:rPr>
          <w:sz w:val="16"/>
        </w:rPr>
        <w:t xml:space="preserve"> </w:t>
      </w:r>
      <w:r w:rsidRPr="000C2249">
        <w:rPr>
          <w:rFonts w:asciiTheme="minorHAnsi" w:hAnsiTheme="minorHAnsi" w:cstheme="minorHAnsi"/>
          <w:sz w:val="16"/>
          <w:szCs w:val="16"/>
        </w:rPr>
        <w:t>and Costa Rica</w:t>
      </w:r>
      <w:r w:rsidRPr="000909AA">
        <w:rPr>
          <w:rStyle w:val="StyleBoldUnderline"/>
        </w:rPr>
        <w:t xml:space="preserve"> </w:t>
      </w:r>
      <w:r w:rsidRPr="000C2249">
        <w:rPr>
          <w:rStyle w:val="StyleBoldUnderline"/>
          <w:highlight w:val="green"/>
        </w:rPr>
        <w:t>pursued</w:t>
      </w:r>
      <w:r w:rsidRPr="000C2249">
        <w:rPr>
          <w:sz w:val="16"/>
        </w:rPr>
        <w:t xml:space="preserve">¶ </w:t>
      </w:r>
      <w:r w:rsidRPr="000C2249">
        <w:rPr>
          <w:rFonts w:asciiTheme="minorHAnsi" w:hAnsiTheme="minorHAnsi" w:cstheme="minorHAnsi"/>
          <w:sz w:val="16"/>
          <w:szCs w:val="16"/>
        </w:rPr>
        <w:t>chiefly</w:t>
      </w:r>
      <w:r w:rsidRPr="000909AA">
        <w:rPr>
          <w:rStyle w:val="StyleBoldUnderline"/>
        </w:rPr>
        <w:t xml:space="preserve"> </w:t>
      </w:r>
      <w:r w:rsidRPr="000C2249">
        <w:rPr>
          <w:rStyle w:val="StyleBoldUnderline"/>
          <w:highlight w:val="green"/>
        </w:rPr>
        <w:t>neoliberal policies</w:t>
      </w:r>
      <w:r w:rsidRPr="000C2249">
        <w:rPr>
          <w:sz w:val="16"/>
        </w:rPr>
        <w:t xml:space="preserve"> </w:t>
      </w:r>
      <w:r w:rsidRPr="000C2249">
        <w:rPr>
          <w:rFonts w:asciiTheme="minorHAnsi" w:hAnsiTheme="minorHAnsi" w:cstheme="minorHAnsi"/>
          <w:sz w:val="16"/>
          <w:szCs w:val="16"/>
        </w:rPr>
        <w:t>throughout</w:t>
      </w:r>
      <w:r w:rsidRPr="000C2249">
        <w:rPr>
          <w:sz w:val="16"/>
        </w:rPr>
        <w:t xml:space="preserve"> </w:t>
      </w:r>
      <w:r w:rsidRPr="005B4DD5">
        <w:rPr>
          <w:rStyle w:val="StyleBoldUnderline"/>
        </w:rPr>
        <w:t>this time</w:t>
      </w:r>
      <w:r w:rsidRPr="000C2249">
        <w:rPr>
          <w:sz w:val="16"/>
        </w:rPr>
        <w:t xml:space="preserve">, </w:t>
      </w:r>
      <w:r w:rsidRPr="000C2249">
        <w:rPr>
          <w:rFonts w:asciiTheme="minorHAnsi" w:hAnsiTheme="minorHAnsi" w:cstheme="minorHAnsi"/>
          <w:sz w:val="16"/>
          <w:szCs w:val="16"/>
        </w:rPr>
        <w:t>and shifts to the center-left¶ and nationalist-populist political regimes have occurred in Brazil since 2002 and¶ in Bolivia since 2006. Moreover, there has been a mixed political model in Peru¶ since 2003 (</w:t>
      </w:r>
      <w:proofErr w:type="spellStart"/>
      <w:r w:rsidRPr="000C2249">
        <w:rPr>
          <w:rFonts w:asciiTheme="minorHAnsi" w:hAnsiTheme="minorHAnsi" w:cstheme="minorHAnsi"/>
          <w:sz w:val="16"/>
          <w:szCs w:val="16"/>
        </w:rPr>
        <w:t>Petras</w:t>
      </w:r>
      <w:proofErr w:type="spellEnd"/>
      <w:r w:rsidRPr="000C2249">
        <w:rPr>
          <w:rFonts w:asciiTheme="minorHAnsi" w:hAnsiTheme="minorHAnsi" w:cstheme="minorHAnsi"/>
          <w:sz w:val="16"/>
          <w:szCs w:val="16"/>
        </w:rPr>
        <w:t xml:space="preserve"> 2006; Roberts 2009; </w:t>
      </w:r>
      <w:proofErr w:type="spellStart"/>
      <w:r w:rsidRPr="000C2249">
        <w:rPr>
          <w:rFonts w:asciiTheme="minorHAnsi" w:hAnsiTheme="minorHAnsi" w:cstheme="minorHAnsi"/>
          <w:sz w:val="16"/>
          <w:szCs w:val="16"/>
        </w:rPr>
        <w:t>Weyland</w:t>
      </w:r>
      <w:proofErr w:type="spellEnd"/>
      <w:r w:rsidRPr="000C2249">
        <w:rPr>
          <w:rFonts w:asciiTheme="minorHAnsi" w:hAnsiTheme="minorHAnsi" w:cstheme="minorHAnsi"/>
          <w:sz w:val="16"/>
          <w:szCs w:val="16"/>
        </w:rPr>
        <w:t xml:space="preserve"> 2004, 2009).</w:t>
      </w:r>
      <w:r w:rsidRPr="000C2249">
        <w:rPr>
          <w:sz w:val="16"/>
        </w:rPr>
        <w:t xml:space="preserve"> </w:t>
      </w:r>
      <w:r w:rsidRPr="000C2249">
        <w:rPr>
          <w:rStyle w:val="StyleBoldUnderline"/>
          <w:highlight w:val="green"/>
        </w:rPr>
        <w:t>This</w:t>
      </w:r>
      <w:r w:rsidRPr="00785EAC">
        <w:rPr>
          <w:rStyle w:val="StyleBoldUnderline"/>
          <w:rFonts w:asciiTheme="minorHAnsi" w:hAnsiTheme="minorHAnsi" w:cstheme="minorHAnsi"/>
          <w:sz w:val="16"/>
          <w:szCs w:val="16"/>
        </w:rPr>
        <w:t xml:space="preserve"> </w:t>
      </w:r>
      <w:r w:rsidRPr="000C2249">
        <w:rPr>
          <w:rFonts w:asciiTheme="minorHAnsi" w:hAnsiTheme="minorHAnsi" w:cstheme="minorHAnsi"/>
          <w:sz w:val="16"/>
          <w:szCs w:val="16"/>
        </w:rPr>
        <w:t>study's principal¶ framing from 1985 to 2008</w:t>
      </w:r>
      <w:r w:rsidRPr="000C2249">
        <w:rPr>
          <w:sz w:val="16"/>
        </w:rPr>
        <w:t xml:space="preserve"> </w:t>
      </w:r>
      <w:r w:rsidRPr="000C2249">
        <w:rPr>
          <w:rStyle w:val="StyleBoldUnderline"/>
          <w:highlight w:val="green"/>
        </w:rPr>
        <w:t>enables</w:t>
      </w:r>
      <w:r w:rsidRPr="000C2249">
        <w:rPr>
          <w:sz w:val="16"/>
        </w:rPr>
        <w:t xml:space="preserve"> </w:t>
      </w:r>
      <w:r w:rsidRPr="000C2249">
        <w:rPr>
          <w:rFonts w:asciiTheme="minorHAnsi" w:hAnsiTheme="minorHAnsi" w:cstheme="minorHAnsi"/>
          <w:sz w:val="16"/>
          <w:szCs w:val="16"/>
        </w:rPr>
        <w:t>comparative analysis of</w:t>
      </w:r>
      <w:r w:rsidRPr="000C2249">
        <w:rPr>
          <w:sz w:val="16"/>
        </w:rPr>
        <w:t xml:space="preserve"> </w:t>
      </w:r>
      <w:r w:rsidRPr="000C2249">
        <w:rPr>
          <w:rStyle w:val="StyleBoldUnderline"/>
          <w:highlight w:val="green"/>
        </w:rPr>
        <w:t>state-sanctioned environmental</w:t>
      </w:r>
      <w:r w:rsidRPr="000C2249">
        <w:rPr>
          <w:rStyle w:val="StyleBoldUnderline"/>
          <w:sz w:val="12"/>
          <w:highlight w:val="green"/>
        </w:rPr>
        <w:t xml:space="preserve">¶ </w:t>
      </w:r>
      <w:r w:rsidRPr="000C2249">
        <w:rPr>
          <w:rStyle w:val="StyleBoldUnderline"/>
          <w:highlight w:val="green"/>
        </w:rPr>
        <w:t xml:space="preserve">conservation under </w:t>
      </w:r>
      <w:r w:rsidRPr="00D84F0B">
        <w:rPr>
          <w:rStyle w:val="StyleBoldUnderline"/>
        </w:rPr>
        <w:t xml:space="preserve">shifting </w:t>
      </w:r>
      <w:r w:rsidRPr="000C2249">
        <w:rPr>
          <w:rStyle w:val="StyleBoldUnderline"/>
          <w:highlight w:val="green"/>
        </w:rPr>
        <w:t>neoliberalism</w:t>
      </w:r>
      <w:r w:rsidRPr="000C2249">
        <w:rPr>
          <w:sz w:val="16"/>
        </w:rPr>
        <w:t>,</w:t>
      </w:r>
      <w:r w:rsidRPr="000C2249">
        <w:rPr>
          <w:rFonts w:asciiTheme="minorHAnsi" w:hAnsiTheme="minorHAnsi" w:cstheme="minorHAnsi"/>
          <w:sz w:val="16"/>
          <w:szCs w:val="16"/>
        </w:rPr>
        <w:t xml:space="preserve"> with a secondary focus on¶ potential shifts associated with country-specific movements at least partly away¶ from neoliberal policies. Finally, the 1985-2008 period encompassed emphasis on¶ both protected-area expansion and the newer PES. Championed by the influential¶ Millennium Ecosystem Assessment in the early 2000s, PES is globally concentrated¶ in Latin American </w:t>
      </w:r>
      <w:proofErr w:type="spellStart"/>
      <w:r w:rsidRPr="000C2249">
        <w:rPr>
          <w:rFonts w:asciiTheme="minorHAnsi" w:hAnsiTheme="minorHAnsi" w:cstheme="minorHAnsi"/>
          <w:sz w:val="16"/>
          <w:szCs w:val="16"/>
        </w:rPr>
        <w:t>countries</w:t>
      </w:r>
      <w:proofErr w:type="gramStart"/>
      <w:r w:rsidRPr="000C2249">
        <w:rPr>
          <w:rFonts w:asciiTheme="minorHAnsi" w:hAnsiTheme="minorHAnsi" w:cstheme="minorHAnsi"/>
          <w:sz w:val="16"/>
          <w:szCs w:val="16"/>
        </w:rPr>
        <w:t>.^</w:t>
      </w:r>
      <w:proofErr w:type="gramEnd"/>
      <w:r w:rsidRPr="000C2249">
        <w:rPr>
          <w:rFonts w:asciiTheme="minorHAnsi" w:hAnsiTheme="minorHAnsi" w:cstheme="minorHAnsi"/>
          <w:sz w:val="16"/>
          <w:szCs w:val="16"/>
        </w:rPr>
        <w:t>This</w:t>
      </w:r>
      <w:proofErr w:type="spellEnd"/>
      <w:r w:rsidRPr="000C2249">
        <w:rPr>
          <w:rFonts w:asciiTheme="minorHAnsi" w:hAnsiTheme="minorHAnsi" w:cstheme="minorHAnsi"/>
          <w:sz w:val="16"/>
          <w:szCs w:val="16"/>
        </w:rPr>
        <w:t xml:space="preserve"> study's second goal is to identify the persistent tension between the successful political activism of civil-society groups (e.g., social movements, indigenous¶ organizations, conservation supporters) and the typically depoliticizing national¶ technocratic approaches toward protected areas for environmental stability¶ and sustainability. The former has contributed to the notable, albeit partial, shift¶ of protected-area governance </w:t>
      </w:r>
      <w:r w:rsidRPr="000C2249">
        <w:rPr>
          <w:rStyle w:val="StyleBoldUnderline"/>
          <w:highlight w:val="green"/>
        </w:rPr>
        <w:t>in Latin American countries</w:t>
      </w:r>
      <w:r w:rsidRPr="000C2249">
        <w:rPr>
          <w:sz w:val="16"/>
        </w:rPr>
        <w:t xml:space="preserve"> </w:t>
      </w:r>
      <w:r w:rsidRPr="000C2249">
        <w:rPr>
          <w:rFonts w:asciiTheme="minorHAnsi" w:hAnsiTheme="minorHAnsi" w:cstheme="minorHAnsi"/>
          <w:sz w:val="16"/>
          <w:szCs w:val="16"/>
        </w:rPr>
        <w:t>from the strict dictates¶ of the so-called Yellowstone Park model to the broader compass of protected area related¶ social issues, including the territorial roles of peasant, indigenous, and¶ resource-user groups. This shift in</w:t>
      </w:r>
      <w:r w:rsidRPr="000C2249">
        <w:rPr>
          <w:sz w:val="16"/>
        </w:rPr>
        <w:t xml:space="preserve"> </w:t>
      </w:r>
      <w:r w:rsidRPr="000C2249">
        <w:rPr>
          <w:rStyle w:val="StyleBoldUnderline"/>
          <w:highlight w:val="green"/>
        </w:rPr>
        <w:t>environmental conservation policy</w:t>
      </w:r>
      <w:r w:rsidRPr="000C2249">
        <w:rPr>
          <w:sz w:val="16"/>
          <w:highlight w:val="green"/>
        </w:rPr>
        <w:t xml:space="preserve"> </w:t>
      </w:r>
      <w:r w:rsidRPr="000C2249">
        <w:rPr>
          <w:rStyle w:val="StyleBoldUnderline"/>
          <w:highlight w:val="green"/>
        </w:rPr>
        <w:t>has</w:t>
      </w:r>
      <w:r w:rsidRPr="000C2249">
        <w:rPr>
          <w:sz w:val="16"/>
          <w:highlight w:val="green"/>
        </w:rPr>
        <w:t xml:space="preserve"> </w:t>
      </w:r>
      <w:r w:rsidRPr="000C2249">
        <w:rPr>
          <w:rFonts w:asciiTheme="minorHAnsi" w:hAnsiTheme="minorHAnsi" w:cstheme="minorHAnsi"/>
          <w:sz w:val="16"/>
          <w:szCs w:val="16"/>
        </w:rPr>
        <w:t>been</w:t>
      </w:r>
      <w:r w:rsidRPr="000C2249">
        <w:rPr>
          <w:sz w:val="16"/>
        </w:rPr>
        <w:t xml:space="preserve">¶ </w:t>
      </w:r>
      <w:r w:rsidRPr="000C2249">
        <w:rPr>
          <w:rStyle w:val="StyleBoldUnderline"/>
          <w:highlight w:val="green"/>
        </w:rPr>
        <w:t>incorporated into a wide spectrum of political perspectives on social welfare</w:t>
      </w:r>
      <w:proofErr w:type="gramStart"/>
      <w:r w:rsidRPr="000C2249">
        <w:rPr>
          <w:rStyle w:val="StyleBoldUnderline"/>
          <w:highlight w:val="green"/>
        </w:rPr>
        <w:t>,</w:t>
      </w:r>
      <w:r w:rsidRPr="000C2249">
        <w:rPr>
          <w:rStyle w:val="StyleBoldUnderline"/>
          <w:sz w:val="12"/>
          <w:highlight w:val="green"/>
        </w:rPr>
        <w:t>¶</w:t>
      </w:r>
      <w:proofErr w:type="gramEnd"/>
      <w:r w:rsidRPr="000C2249">
        <w:rPr>
          <w:rStyle w:val="StyleBoldUnderline"/>
          <w:sz w:val="12"/>
          <w:highlight w:val="green"/>
        </w:rPr>
        <w:t xml:space="preserve"> </w:t>
      </w:r>
      <w:r w:rsidRPr="000C2249">
        <w:rPr>
          <w:rStyle w:val="StyleBoldUnderline"/>
          <w:highlight w:val="green"/>
        </w:rPr>
        <w:t>poverty alleviation, development, demographic growth, and economic markets</w:t>
      </w:r>
      <w:r w:rsidRPr="003E5731">
        <w:rPr>
          <w:rStyle w:val="StyleBoldUnderline"/>
          <w:rFonts w:asciiTheme="minorHAnsi" w:hAnsiTheme="minorHAnsi" w:cstheme="minorHAnsi"/>
          <w:sz w:val="16"/>
          <w:szCs w:val="16"/>
        </w:rPr>
        <w:t xml:space="preserve">¶ </w:t>
      </w:r>
      <w:r w:rsidRPr="000C2249">
        <w:rPr>
          <w:rFonts w:asciiTheme="minorHAnsi" w:hAnsiTheme="minorHAnsi" w:cstheme="minorHAnsi"/>
          <w:sz w:val="16"/>
          <w:szCs w:val="16"/>
        </w:rPr>
        <w:t xml:space="preserve">(Adams et al. 2004; </w:t>
      </w:r>
      <w:proofErr w:type="spellStart"/>
      <w:r w:rsidRPr="000C2249">
        <w:rPr>
          <w:rFonts w:asciiTheme="minorHAnsi" w:hAnsiTheme="minorHAnsi" w:cstheme="minorHAnsi"/>
          <w:sz w:val="16"/>
          <w:szCs w:val="16"/>
        </w:rPr>
        <w:t>Brockington</w:t>
      </w:r>
      <w:proofErr w:type="spellEnd"/>
      <w:r w:rsidRPr="000C2249">
        <w:rPr>
          <w:rFonts w:asciiTheme="minorHAnsi" w:hAnsiTheme="minorHAnsi" w:cstheme="minorHAnsi"/>
          <w:sz w:val="16"/>
          <w:szCs w:val="16"/>
        </w:rPr>
        <w:t xml:space="preserve">, </w:t>
      </w:r>
      <w:proofErr w:type="spellStart"/>
      <w:r w:rsidRPr="000C2249">
        <w:rPr>
          <w:rFonts w:asciiTheme="minorHAnsi" w:hAnsiTheme="minorHAnsi" w:cstheme="minorHAnsi"/>
          <w:sz w:val="16"/>
          <w:szCs w:val="16"/>
        </w:rPr>
        <w:t>Igoe</w:t>
      </w:r>
      <w:proofErr w:type="spellEnd"/>
      <w:r w:rsidRPr="000C2249">
        <w:rPr>
          <w:rFonts w:asciiTheme="minorHAnsi" w:hAnsiTheme="minorHAnsi" w:cstheme="minorHAnsi"/>
          <w:sz w:val="16"/>
          <w:szCs w:val="16"/>
        </w:rPr>
        <w:t>, and Schmidt-</w:t>
      </w:r>
      <w:proofErr w:type="spellStart"/>
      <w:r w:rsidRPr="000C2249">
        <w:rPr>
          <w:rFonts w:asciiTheme="minorHAnsi" w:hAnsiTheme="minorHAnsi" w:cstheme="minorHAnsi"/>
          <w:sz w:val="16"/>
          <w:szCs w:val="16"/>
        </w:rPr>
        <w:t>Soltau</w:t>
      </w:r>
      <w:proofErr w:type="spellEnd"/>
      <w:r w:rsidRPr="000C2249">
        <w:rPr>
          <w:rFonts w:asciiTheme="minorHAnsi" w:hAnsiTheme="minorHAnsi" w:cstheme="minorHAnsi"/>
          <w:sz w:val="16"/>
          <w:szCs w:val="16"/>
        </w:rPr>
        <w:t xml:space="preserve"> 2006; </w:t>
      </w:r>
      <w:proofErr w:type="spellStart"/>
      <w:r w:rsidRPr="000C2249">
        <w:rPr>
          <w:rFonts w:asciiTheme="minorHAnsi" w:hAnsiTheme="minorHAnsi" w:cstheme="minorHAnsi"/>
          <w:sz w:val="16"/>
          <w:szCs w:val="16"/>
        </w:rPr>
        <w:t>Naughton</w:t>
      </w:r>
      <w:proofErr w:type="spellEnd"/>
      <w:r w:rsidRPr="000C2249">
        <w:rPr>
          <w:rFonts w:asciiTheme="minorHAnsi" w:hAnsiTheme="minorHAnsi" w:cstheme="minorHAnsi"/>
          <w:sz w:val="16"/>
          <w:szCs w:val="16"/>
        </w:rPr>
        <w:t>-Treves,¶ Buck Holland, and Brandon 2005).This study's focus is national-level institutions and policies, especially the unfolding of territorial designations (i.e., territorializing), as both a condition and an¶ effect of expanded environmental governance in Latin America. In addition to¶ nature protection per se, political and economic functions of conservation areas¶ in these countries have ranged from legal, territorial, and business based (e.g.</w:t>
      </w:r>
      <w:proofErr w:type="gramStart"/>
      <w:r w:rsidRPr="000C2249">
        <w:rPr>
          <w:rFonts w:asciiTheme="minorHAnsi" w:hAnsiTheme="minorHAnsi" w:cstheme="minorHAnsi"/>
          <w:sz w:val="16"/>
          <w:szCs w:val="16"/>
        </w:rPr>
        <w:t>,¶</w:t>
      </w:r>
      <w:proofErr w:type="gramEnd"/>
      <w:r w:rsidRPr="000C2249">
        <w:rPr>
          <w:rFonts w:asciiTheme="minorHAnsi" w:hAnsiTheme="minorHAnsi" w:cstheme="minorHAnsi"/>
          <w:sz w:val="16"/>
          <w:szCs w:val="16"/>
        </w:rPr>
        <w:t xml:space="preserve"> tourism) to serving as important discursive foundations of national sustainability¶ efforts and as a way of thinking in popular media and increasingly in the personal subjectivities of citizens (</w:t>
      </w:r>
      <w:proofErr w:type="spellStart"/>
      <w:r w:rsidRPr="000C2249">
        <w:rPr>
          <w:rFonts w:asciiTheme="minorHAnsi" w:hAnsiTheme="minorHAnsi" w:cstheme="minorHAnsi"/>
          <w:sz w:val="16"/>
          <w:szCs w:val="16"/>
        </w:rPr>
        <w:t>Zimmerer</w:t>
      </w:r>
      <w:proofErr w:type="spellEnd"/>
      <w:r w:rsidRPr="000C2249">
        <w:rPr>
          <w:rFonts w:asciiTheme="minorHAnsi" w:hAnsiTheme="minorHAnsi" w:cstheme="minorHAnsi"/>
          <w:sz w:val="16"/>
          <w:szCs w:val="16"/>
        </w:rPr>
        <w:t xml:space="preserve"> 2006a, 2006b; </w:t>
      </w:r>
      <w:proofErr w:type="spellStart"/>
      <w:r w:rsidRPr="000C2249">
        <w:rPr>
          <w:rFonts w:asciiTheme="minorHAnsi" w:hAnsiTheme="minorHAnsi" w:cstheme="minorHAnsi"/>
          <w:sz w:val="16"/>
          <w:szCs w:val="16"/>
        </w:rPr>
        <w:t>Zimmerer</w:t>
      </w:r>
      <w:proofErr w:type="spellEnd"/>
      <w:r w:rsidRPr="000C2249">
        <w:rPr>
          <w:rFonts w:asciiTheme="minorHAnsi" w:hAnsiTheme="minorHAnsi" w:cstheme="minorHAnsi"/>
          <w:sz w:val="16"/>
          <w:szCs w:val="16"/>
        </w:rPr>
        <w:t xml:space="preserve">, Galt, and Buck 2004). Expanding protected-area designations and </w:t>
      </w:r>
      <w:r w:rsidRPr="000C2249">
        <w:rPr>
          <w:sz w:val="16"/>
        </w:rPr>
        <w:t xml:space="preserve">environmental governance amid land-use change have also created political winners and losers in these countries (on Brazil, for example, see </w:t>
      </w:r>
      <w:proofErr w:type="spellStart"/>
      <w:r w:rsidRPr="000C2249">
        <w:rPr>
          <w:sz w:val="16"/>
        </w:rPr>
        <w:t>Fearnside</w:t>
      </w:r>
      <w:proofErr w:type="spellEnd"/>
      <w:r w:rsidRPr="000C2249">
        <w:rPr>
          <w:sz w:val="16"/>
        </w:rPr>
        <w:t xml:space="preserve"> 2003). These trends raise the question of how conservation expansion, growth of land and resource use, and environmental policy making more generally occurred between 1985 and 2008 in Latin America in the context of mostly neoliberal national policies. Central to</w:t>
      </w:r>
      <w:r w:rsidRPr="000C2249">
        <w:rPr>
          <w:rFonts w:asciiTheme="minorHAnsi" w:hAnsiTheme="minorHAnsi" w:cstheme="minorHAnsi"/>
          <w:sz w:val="16"/>
          <w:szCs w:val="16"/>
        </w:rPr>
        <w:t xml:space="preserve"> this question is the role of social movements, indigenous federations, NGOs, citizen groups, and</w:t>
      </w:r>
      <w:r w:rsidRPr="000C2249">
        <w:rPr>
          <w:sz w:val="16"/>
        </w:rPr>
        <w:t xml:space="preserve"> </w:t>
      </w:r>
      <w:r w:rsidRPr="000C2249">
        <w:rPr>
          <w:rStyle w:val="StyleBoldUnderline"/>
          <w:highlight w:val="green"/>
        </w:rPr>
        <w:t>environmental</w:t>
      </w:r>
      <w:r w:rsidRPr="000C2249">
        <w:rPr>
          <w:sz w:val="16"/>
        </w:rPr>
        <w:t xml:space="preserve"> </w:t>
      </w:r>
      <w:r w:rsidRPr="000C2249">
        <w:rPr>
          <w:rFonts w:asciiTheme="minorHAnsi" w:hAnsiTheme="minorHAnsi" w:cstheme="minorHAnsi"/>
          <w:sz w:val="16"/>
          <w:szCs w:val="16"/>
        </w:rPr>
        <w:t>activists and</w:t>
      </w:r>
      <w:r w:rsidRPr="000C2249">
        <w:rPr>
          <w:sz w:val="16"/>
        </w:rPr>
        <w:t xml:space="preserve"> </w:t>
      </w:r>
      <w:r w:rsidRPr="000C2249">
        <w:rPr>
          <w:rStyle w:val="StyleBoldUnderline"/>
          <w:highlight w:val="green"/>
        </w:rPr>
        <w:t>institutions</w:t>
      </w:r>
      <w:r w:rsidRPr="000C2249">
        <w:rPr>
          <w:sz w:val="16"/>
        </w:rPr>
        <w:t xml:space="preserve"> </w:t>
      </w:r>
      <w:r w:rsidRPr="000C2249">
        <w:rPr>
          <w:rFonts w:asciiTheme="minorHAnsi" w:hAnsiTheme="minorHAnsi" w:cstheme="minorHAnsi"/>
          <w:sz w:val="16"/>
          <w:szCs w:val="16"/>
        </w:rPr>
        <w:t xml:space="preserve">that </w:t>
      </w:r>
      <w:r w:rsidRPr="000C2249">
        <w:rPr>
          <w:rStyle w:val="StyleBoldUnderline"/>
          <w:highlight w:val="green"/>
        </w:rPr>
        <w:t>have been</w:t>
      </w:r>
      <w:r w:rsidRPr="000C2249">
        <w:rPr>
          <w:sz w:val="16"/>
          <w:highlight w:val="green"/>
        </w:rPr>
        <w:t xml:space="preserve"> </w:t>
      </w:r>
      <w:r w:rsidRPr="000C2249">
        <w:rPr>
          <w:rStyle w:val="Emphasis"/>
          <w:highlight w:val="green"/>
        </w:rPr>
        <w:t>highly effective</w:t>
      </w:r>
      <w:r w:rsidRPr="000C2249">
        <w:rPr>
          <w:sz w:val="16"/>
          <w:highlight w:val="green"/>
        </w:rPr>
        <w:t xml:space="preserve"> </w:t>
      </w:r>
      <w:r w:rsidRPr="000C2249">
        <w:rPr>
          <w:rStyle w:val="StyleBoldUnderline"/>
          <w:highlight w:val="green"/>
        </w:rPr>
        <w:t>in conservation-related environmental politics and governance</w:t>
      </w:r>
      <w:r w:rsidRPr="000C2249">
        <w:rPr>
          <w:sz w:val="16"/>
        </w:rPr>
        <w:t xml:space="preserve"> </w:t>
      </w:r>
      <w:r w:rsidRPr="000C2249">
        <w:rPr>
          <w:rFonts w:asciiTheme="minorHAnsi" w:hAnsiTheme="minorHAnsi" w:cstheme="minorHAnsi"/>
          <w:sz w:val="16"/>
          <w:szCs w:val="16"/>
        </w:rPr>
        <w:t xml:space="preserve">(e.g., </w:t>
      </w:r>
      <w:proofErr w:type="spellStart"/>
      <w:r w:rsidRPr="000C2249">
        <w:rPr>
          <w:rFonts w:asciiTheme="minorHAnsi" w:hAnsiTheme="minorHAnsi" w:cstheme="minorHAnsi"/>
          <w:sz w:val="16"/>
          <w:szCs w:val="16"/>
        </w:rPr>
        <w:t>Lemos</w:t>
      </w:r>
      <w:proofErr w:type="spellEnd"/>
      <w:r w:rsidRPr="000C2249">
        <w:rPr>
          <w:rFonts w:asciiTheme="minorHAnsi" w:hAnsiTheme="minorHAnsi" w:cstheme="minorHAnsi"/>
          <w:sz w:val="16"/>
          <w:szCs w:val="16"/>
        </w:rPr>
        <w:t xml:space="preserve"> and </w:t>
      </w:r>
      <w:proofErr w:type="spellStart"/>
      <w:r w:rsidRPr="000C2249">
        <w:rPr>
          <w:rFonts w:asciiTheme="minorHAnsi" w:hAnsiTheme="minorHAnsi" w:cstheme="minorHAnsi"/>
          <w:sz w:val="16"/>
          <w:szCs w:val="16"/>
        </w:rPr>
        <w:t>Agrawal</w:t>
      </w:r>
      <w:proofErr w:type="spellEnd"/>
      <w:r w:rsidRPr="000C2249">
        <w:rPr>
          <w:rFonts w:asciiTheme="minorHAnsi" w:hAnsiTheme="minorHAnsi" w:cstheme="minorHAnsi"/>
          <w:sz w:val="16"/>
          <w:szCs w:val="16"/>
        </w:rPr>
        <w:t xml:space="preserve"> 2006; Stevens and De Lacy 1997). Influence of these civil-society groups was especially marked in the conservation boom in Brazil (Hecht and Cockburn 1990; Keck 1995; </w:t>
      </w:r>
      <w:proofErr w:type="spellStart"/>
      <w:r w:rsidRPr="000C2249">
        <w:rPr>
          <w:rFonts w:asciiTheme="minorHAnsi" w:hAnsiTheme="minorHAnsi" w:cstheme="minorHAnsi"/>
          <w:sz w:val="16"/>
          <w:szCs w:val="16"/>
        </w:rPr>
        <w:t>Pieck</w:t>
      </w:r>
      <w:proofErr w:type="spellEnd"/>
      <w:r w:rsidRPr="000C2249">
        <w:rPr>
          <w:rFonts w:asciiTheme="minorHAnsi" w:hAnsiTheme="minorHAnsi" w:cstheme="minorHAnsi"/>
          <w:sz w:val="16"/>
          <w:szCs w:val="16"/>
        </w:rPr>
        <w:t xml:space="preserve"> 2006; </w:t>
      </w:r>
      <w:proofErr w:type="spellStart"/>
      <w:r w:rsidRPr="000C2249">
        <w:rPr>
          <w:rFonts w:asciiTheme="minorHAnsi" w:hAnsiTheme="minorHAnsi" w:cstheme="minorHAnsi"/>
          <w:sz w:val="16"/>
          <w:szCs w:val="16"/>
        </w:rPr>
        <w:t>Schmink</w:t>
      </w:r>
      <w:proofErr w:type="spellEnd"/>
      <w:r w:rsidRPr="000C2249">
        <w:rPr>
          <w:rFonts w:asciiTheme="minorHAnsi" w:hAnsiTheme="minorHAnsi" w:cstheme="minorHAnsi"/>
          <w:sz w:val="16"/>
          <w:szCs w:val="16"/>
        </w:rPr>
        <w:t xml:space="preserve"> and Wood 1992)</w:t>
      </w:r>
      <w:proofErr w:type="gramStart"/>
      <w:r w:rsidRPr="000C2249">
        <w:rPr>
          <w:rFonts w:asciiTheme="minorHAnsi" w:hAnsiTheme="minorHAnsi" w:cstheme="minorHAnsi"/>
          <w:sz w:val="16"/>
          <w:szCs w:val="16"/>
        </w:rPr>
        <w:t>.Numerous</w:t>
      </w:r>
      <w:proofErr w:type="gramEnd"/>
      <w:r w:rsidRPr="000C2249">
        <w:rPr>
          <w:rFonts w:asciiTheme="minorHAnsi" w:hAnsiTheme="minorHAnsi" w:cstheme="minorHAnsi"/>
          <w:sz w:val="16"/>
          <w:szCs w:val="16"/>
        </w:rPr>
        <w:t xml:space="preserve"> Latin American countries have emerged as global centers of environmental conservation and land-use modernization during recent decades(Brandon, Redford, and </w:t>
      </w:r>
      <w:r w:rsidRPr="000C2249">
        <w:rPr>
          <w:rFonts w:asciiTheme="minorHAnsi" w:hAnsiTheme="minorHAnsi" w:cstheme="minorHAnsi"/>
          <w:sz w:val="16"/>
          <w:szCs w:val="16"/>
        </w:rPr>
        <w:lastRenderedPageBreak/>
        <w:t>Sanderson 1998). Between 1985 and 2008, protected natural areas</w:t>
      </w:r>
      <w:r w:rsidRPr="000C2249">
        <w:rPr>
          <w:sz w:val="16"/>
        </w:rPr>
        <w:t xml:space="preserve"> </w:t>
      </w:r>
      <w:r w:rsidRPr="000C2249">
        <w:rPr>
          <w:rStyle w:val="StyleBoldUnderline"/>
          <w:highlight w:val="green"/>
        </w:rPr>
        <w:t>in Latin America</w:t>
      </w:r>
      <w:r w:rsidRPr="000C2249">
        <w:rPr>
          <w:sz w:val="16"/>
        </w:rPr>
        <w:t xml:space="preserve">, </w:t>
      </w:r>
      <w:r w:rsidRPr="000C2249">
        <w:rPr>
          <w:rFonts w:asciiTheme="minorHAnsi" w:hAnsiTheme="minorHAnsi" w:cstheme="minorHAnsi"/>
          <w:sz w:val="16"/>
          <w:szCs w:val="16"/>
        </w:rPr>
        <w:t xml:space="preserve">such as parks and reserves, grew more than threefold in number and area to cover nearly 3,500 sites and more than 3 million square kilometers in Latin America (UN Environmental </w:t>
      </w:r>
      <w:proofErr w:type="spellStart"/>
      <w:r w:rsidRPr="000C2249">
        <w:rPr>
          <w:rFonts w:asciiTheme="minorHAnsi" w:hAnsiTheme="minorHAnsi" w:cstheme="minorHAnsi"/>
          <w:sz w:val="16"/>
          <w:szCs w:val="16"/>
        </w:rPr>
        <w:t>Programme</w:t>
      </w:r>
      <w:proofErr w:type="spellEnd"/>
      <w:r w:rsidRPr="000C2249">
        <w:rPr>
          <w:rFonts w:asciiTheme="minorHAnsi" w:hAnsiTheme="minorHAnsi" w:cstheme="minorHAnsi"/>
          <w:sz w:val="16"/>
          <w:szCs w:val="16"/>
        </w:rPr>
        <w:t xml:space="preserve"> [UNEP] and World Conservation Monitoring Centre [WCMC] 2008). This </w:t>
      </w:r>
      <w:r w:rsidRPr="000C2249">
        <w:rPr>
          <w:rStyle w:val="StyleBoldUnderline"/>
          <w:highlight w:val="green"/>
        </w:rPr>
        <w:t>expansion consisted of</w:t>
      </w:r>
      <w:r>
        <w:rPr>
          <w:rStyle w:val="StyleBoldUnderline"/>
        </w:rPr>
        <w:t xml:space="preserve"> </w:t>
      </w:r>
      <w:r w:rsidRPr="000C2249">
        <w:rPr>
          <w:rFonts w:asciiTheme="minorHAnsi" w:hAnsiTheme="minorHAnsi" w:cstheme="minorHAnsi"/>
          <w:sz w:val="16"/>
          <w:szCs w:val="16"/>
        </w:rPr>
        <w:t>conservation booms in each of the individual countries as well as a composite Latin America-wide trend (</w:t>
      </w:r>
      <w:proofErr w:type="spellStart"/>
      <w:r w:rsidRPr="000C2249">
        <w:rPr>
          <w:rFonts w:asciiTheme="minorHAnsi" w:hAnsiTheme="minorHAnsi" w:cstheme="minorHAnsi"/>
          <w:sz w:val="16"/>
          <w:szCs w:val="16"/>
        </w:rPr>
        <w:t>Zimmerer</w:t>
      </w:r>
      <w:proofErr w:type="spellEnd"/>
      <w:r w:rsidRPr="000C2249">
        <w:rPr>
          <w:rFonts w:asciiTheme="minorHAnsi" w:hAnsiTheme="minorHAnsi" w:cstheme="minorHAnsi"/>
          <w:sz w:val="16"/>
          <w:szCs w:val="16"/>
        </w:rPr>
        <w:t xml:space="preserve"> and Carter 2002, 207). Countries of Latin America now account for nearly 15 percent of global coverage of protected areas. Governance of environmental conservation has included civil society groups, ranging from nongovernmental organizations (NGOs, both international and national)</w:t>
      </w:r>
      <w:proofErr w:type="gramStart"/>
      <w:r w:rsidRPr="000C2249">
        <w:rPr>
          <w:rFonts w:asciiTheme="minorHAnsi" w:hAnsiTheme="minorHAnsi" w:cstheme="minorHAnsi"/>
          <w:sz w:val="16"/>
          <w:szCs w:val="16"/>
        </w:rPr>
        <w:t>,indigenous</w:t>
      </w:r>
      <w:proofErr w:type="gramEnd"/>
      <w:r w:rsidRPr="000C2249">
        <w:rPr>
          <w:rFonts w:asciiTheme="minorHAnsi" w:hAnsiTheme="minorHAnsi" w:cstheme="minorHAnsi"/>
          <w:sz w:val="16"/>
          <w:szCs w:val="16"/>
        </w:rPr>
        <w:t xml:space="preserve"> groups and federations, communities, and political networks(Brush and </w:t>
      </w:r>
      <w:proofErr w:type="spellStart"/>
      <w:r w:rsidRPr="000C2249">
        <w:rPr>
          <w:rFonts w:asciiTheme="minorHAnsi" w:hAnsiTheme="minorHAnsi" w:cstheme="minorHAnsi"/>
          <w:sz w:val="16"/>
          <w:szCs w:val="16"/>
        </w:rPr>
        <w:t>Orlove</w:t>
      </w:r>
      <w:proofErr w:type="spellEnd"/>
      <w:r w:rsidRPr="000C2249">
        <w:rPr>
          <w:rFonts w:asciiTheme="minorHAnsi" w:hAnsiTheme="minorHAnsi" w:cstheme="minorHAnsi"/>
          <w:sz w:val="16"/>
          <w:szCs w:val="16"/>
        </w:rPr>
        <w:t xml:space="preserve"> 1996; Keck 1995; </w:t>
      </w:r>
      <w:proofErr w:type="spellStart"/>
      <w:r w:rsidRPr="000C2249">
        <w:rPr>
          <w:rFonts w:asciiTheme="minorHAnsi" w:hAnsiTheme="minorHAnsi" w:cstheme="minorHAnsi"/>
          <w:sz w:val="16"/>
          <w:szCs w:val="16"/>
        </w:rPr>
        <w:t>Lemos</w:t>
      </w:r>
      <w:proofErr w:type="spellEnd"/>
      <w:r w:rsidRPr="000C2249">
        <w:rPr>
          <w:rFonts w:asciiTheme="minorHAnsi" w:hAnsiTheme="minorHAnsi" w:cstheme="minorHAnsi"/>
          <w:sz w:val="16"/>
          <w:szCs w:val="16"/>
        </w:rPr>
        <w:t xml:space="preserve"> and </w:t>
      </w:r>
      <w:proofErr w:type="spellStart"/>
      <w:r w:rsidRPr="000C2249">
        <w:rPr>
          <w:rFonts w:asciiTheme="minorHAnsi" w:hAnsiTheme="minorHAnsi" w:cstheme="minorHAnsi"/>
          <w:sz w:val="16"/>
          <w:szCs w:val="16"/>
        </w:rPr>
        <w:t>Agrawal</w:t>
      </w:r>
      <w:proofErr w:type="spellEnd"/>
      <w:r w:rsidRPr="000C2249">
        <w:rPr>
          <w:rFonts w:asciiTheme="minorHAnsi" w:hAnsiTheme="minorHAnsi" w:cstheme="minorHAnsi"/>
          <w:sz w:val="16"/>
          <w:szCs w:val="16"/>
        </w:rPr>
        <w:t xml:space="preserve"> 2006; Stocks 2005), as well as state agencies from municipal to national levels, international </w:t>
      </w:r>
      <w:proofErr w:type="spellStart"/>
      <w:r w:rsidRPr="000C2249">
        <w:rPr>
          <w:rFonts w:asciiTheme="minorHAnsi" w:hAnsiTheme="minorHAnsi" w:cstheme="minorHAnsi"/>
          <w:sz w:val="16"/>
          <w:szCs w:val="16"/>
        </w:rPr>
        <w:t>organizations,and</w:t>
      </w:r>
      <w:proofErr w:type="spellEnd"/>
      <w:r w:rsidRPr="000C2249">
        <w:rPr>
          <w:rFonts w:asciiTheme="minorHAnsi" w:hAnsiTheme="minorHAnsi" w:cstheme="minorHAnsi"/>
          <w:sz w:val="16"/>
          <w:szCs w:val="16"/>
        </w:rPr>
        <w:t xml:space="preserve"> multilateral lenders. At the same time</w:t>
      </w:r>
      <w:r w:rsidRPr="000C2249">
        <w:rPr>
          <w:sz w:val="16"/>
        </w:rPr>
        <w:t xml:space="preserve">, </w:t>
      </w:r>
      <w:r w:rsidRPr="000C2249">
        <w:rPr>
          <w:rStyle w:val="StyleBoldUnderline"/>
          <w:highlight w:val="green"/>
        </w:rPr>
        <w:t xml:space="preserve">increased scientific, technological, </w:t>
      </w:r>
      <w:proofErr w:type="spellStart"/>
      <w:r w:rsidRPr="000C2249">
        <w:rPr>
          <w:rStyle w:val="StyleBoldUnderline"/>
          <w:highlight w:val="green"/>
        </w:rPr>
        <w:t>andlegal</w:t>
      </w:r>
      <w:proofErr w:type="spellEnd"/>
      <w:r w:rsidRPr="000C2249">
        <w:rPr>
          <w:rStyle w:val="StyleBoldUnderline"/>
          <w:highlight w:val="green"/>
        </w:rPr>
        <w:t xml:space="preserve"> capacities have been designed to support the protected areas and</w:t>
      </w:r>
      <w:r>
        <w:rPr>
          <w:rStyle w:val="StyleBoldUnderline"/>
        </w:rPr>
        <w:t xml:space="preserve"> </w:t>
      </w:r>
      <w:r w:rsidRPr="000C2249">
        <w:rPr>
          <w:sz w:val="16"/>
        </w:rPr>
        <w:t>thereby</w:t>
      </w:r>
      <w:r>
        <w:rPr>
          <w:rStyle w:val="StyleBoldUnderline"/>
        </w:rPr>
        <w:t xml:space="preserve"> </w:t>
      </w:r>
      <w:r w:rsidRPr="000C2249">
        <w:rPr>
          <w:rStyle w:val="StyleBoldUnderline"/>
          <w:highlight w:val="green"/>
        </w:rPr>
        <w:t>promote environmental conservation in Latin American countries</w:t>
      </w:r>
      <w:r w:rsidRPr="000C2249">
        <w:rPr>
          <w:sz w:val="16"/>
          <w:highlight w:val="green"/>
        </w:rPr>
        <w:t>.</w:t>
      </w:r>
      <w:r w:rsidRPr="000C2249">
        <w:rPr>
          <w:rFonts w:asciiTheme="minorHAnsi" w:hAnsiTheme="minorHAnsi" w:cstheme="minorHAnsi"/>
          <w:sz w:val="16"/>
          <w:szCs w:val="16"/>
          <w:highlight w:val="green"/>
        </w:rPr>
        <w:t>'</w:t>
      </w:r>
      <w:r w:rsidRPr="000C2249">
        <w:rPr>
          <w:rFonts w:asciiTheme="minorHAnsi" w:hAnsiTheme="minorHAnsi" w:cstheme="minorHAnsi"/>
          <w:sz w:val="16"/>
          <w:szCs w:val="16"/>
        </w:rPr>
        <w:t xml:space="preserve"> The </w:t>
      </w:r>
      <w:proofErr w:type="spellStart"/>
      <w:r w:rsidRPr="000C2249">
        <w:rPr>
          <w:rFonts w:asciiTheme="minorHAnsi" w:hAnsiTheme="minorHAnsi" w:cstheme="minorHAnsi"/>
          <w:sz w:val="16"/>
          <w:szCs w:val="16"/>
        </w:rPr>
        <w:t>majorityof</w:t>
      </w:r>
      <w:proofErr w:type="spellEnd"/>
      <w:r w:rsidRPr="000C2249">
        <w:rPr>
          <w:rFonts w:asciiTheme="minorHAnsi" w:hAnsiTheme="minorHAnsi" w:cstheme="minorHAnsi"/>
          <w:sz w:val="16"/>
          <w:szCs w:val="16"/>
        </w:rPr>
        <w:t xml:space="preserve"> these conservation areas, as elsewhere globally, have functioned </w:t>
      </w:r>
      <w:proofErr w:type="spellStart"/>
      <w:r w:rsidRPr="000C2249">
        <w:rPr>
          <w:rFonts w:asciiTheme="minorHAnsi" w:hAnsiTheme="minorHAnsi" w:cstheme="minorHAnsi"/>
          <w:sz w:val="16"/>
          <w:szCs w:val="16"/>
        </w:rPr>
        <w:t>reasonablywell</w:t>
      </w:r>
      <w:proofErr w:type="spellEnd"/>
      <w:r w:rsidRPr="000C2249">
        <w:rPr>
          <w:rFonts w:asciiTheme="minorHAnsi" w:hAnsiTheme="minorHAnsi" w:cstheme="minorHAnsi"/>
          <w:sz w:val="16"/>
          <w:szCs w:val="16"/>
        </w:rPr>
        <w:t>, albeit incompletely and subject to continued evaluation and debate (</w:t>
      </w:r>
      <w:proofErr w:type="spellStart"/>
      <w:r w:rsidRPr="000C2249">
        <w:rPr>
          <w:rFonts w:asciiTheme="minorHAnsi" w:hAnsiTheme="minorHAnsi" w:cstheme="minorHAnsi"/>
          <w:sz w:val="16"/>
          <w:szCs w:val="16"/>
        </w:rPr>
        <w:t>Bruneret</w:t>
      </w:r>
      <w:proofErr w:type="spellEnd"/>
      <w:r w:rsidRPr="000C2249">
        <w:rPr>
          <w:rFonts w:asciiTheme="minorHAnsi" w:hAnsiTheme="minorHAnsi" w:cstheme="minorHAnsi"/>
          <w:sz w:val="16"/>
          <w:szCs w:val="16"/>
        </w:rPr>
        <w:t xml:space="preserve"> al. 2001; Joppa, </w:t>
      </w:r>
      <w:proofErr w:type="spellStart"/>
      <w:r w:rsidRPr="000C2249">
        <w:rPr>
          <w:rFonts w:asciiTheme="minorHAnsi" w:hAnsiTheme="minorHAnsi" w:cstheme="minorHAnsi"/>
          <w:sz w:val="16"/>
          <w:szCs w:val="16"/>
        </w:rPr>
        <w:t>Loarie</w:t>
      </w:r>
      <w:proofErr w:type="spellEnd"/>
      <w:r w:rsidRPr="000C2249">
        <w:rPr>
          <w:rFonts w:asciiTheme="minorHAnsi" w:hAnsiTheme="minorHAnsi" w:cstheme="minorHAnsi"/>
          <w:sz w:val="16"/>
          <w:szCs w:val="16"/>
        </w:rPr>
        <w:t xml:space="preserve">, and </w:t>
      </w:r>
      <w:proofErr w:type="spellStart"/>
      <w:r w:rsidRPr="000C2249">
        <w:rPr>
          <w:rFonts w:asciiTheme="minorHAnsi" w:hAnsiTheme="minorHAnsi" w:cstheme="minorHAnsi"/>
          <w:sz w:val="16"/>
          <w:szCs w:val="16"/>
        </w:rPr>
        <w:t>Pimm</w:t>
      </w:r>
      <w:proofErr w:type="spellEnd"/>
      <w:r w:rsidRPr="000C2249">
        <w:rPr>
          <w:rFonts w:asciiTheme="minorHAnsi" w:hAnsiTheme="minorHAnsi" w:cstheme="minorHAnsi"/>
          <w:sz w:val="16"/>
          <w:szCs w:val="16"/>
        </w:rPr>
        <w:t xml:space="preserve"> 2008). Expansion of protected-area conservation¶ runs counter to earlier arguments of the political and economic infeasibility¶ of significant environmental advances in Latin America (on Mexico, see </w:t>
      </w:r>
      <w:proofErr w:type="spellStart"/>
      <w:r w:rsidRPr="000C2249">
        <w:rPr>
          <w:rFonts w:asciiTheme="minorHAnsi" w:hAnsiTheme="minorHAnsi" w:cstheme="minorHAnsi"/>
          <w:sz w:val="16"/>
          <w:szCs w:val="16"/>
        </w:rPr>
        <w:t>Mumme</w:t>
      </w:r>
      <w:proofErr w:type="spellEnd"/>
      <w:proofErr w:type="gramStart"/>
      <w:r w:rsidRPr="000C2249">
        <w:rPr>
          <w:rFonts w:asciiTheme="minorHAnsi" w:hAnsiTheme="minorHAnsi" w:cstheme="minorHAnsi"/>
          <w:sz w:val="16"/>
          <w:szCs w:val="16"/>
        </w:rPr>
        <w:t>,¶</w:t>
      </w:r>
      <w:proofErr w:type="gramEnd"/>
      <w:r w:rsidRPr="000C2249">
        <w:rPr>
          <w:rFonts w:asciiTheme="minorHAnsi" w:hAnsiTheme="minorHAnsi" w:cstheme="minorHAnsi"/>
          <w:sz w:val="16"/>
          <w:szCs w:val="16"/>
        </w:rPr>
        <w:t xml:space="preserve"> Bath, and </w:t>
      </w:r>
      <w:proofErr w:type="spellStart"/>
      <w:r w:rsidRPr="000C2249">
        <w:rPr>
          <w:rFonts w:asciiTheme="minorHAnsi" w:hAnsiTheme="minorHAnsi" w:cstheme="minorHAnsi"/>
          <w:sz w:val="16"/>
          <w:szCs w:val="16"/>
        </w:rPr>
        <w:t>Assetto</w:t>
      </w:r>
      <w:proofErr w:type="spellEnd"/>
      <w:r w:rsidRPr="000C2249">
        <w:rPr>
          <w:rFonts w:asciiTheme="minorHAnsi" w:hAnsiTheme="minorHAnsi" w:cstheme="minorHAnsi"/>
          <w:sz w:val="16"/>
          <w:szCs w:val="16"/>
        </w:rPr>
        <w:t xml:space="preserve"> 1988).¶ </w:t>
      </w:r>
    </w:p>
    <w:p w14:paraId="22C54326" w14:textId="77777777" w:rsidR="002A6B3B" w:rsidRPr="002A6B3B" w:rsidRDefault="002A6B3B" w:rsidP="002A6B3B"/>
    <w:p w14:paraId="04ADC114" w14:textId="7161C2A9" w:rsidR="002A6B3B" w:rsidRDefault="002A6B3B" w:rsidP="002A6B3B">
      <w:pPr>
        <w:pStyle w:val="Heading4"/>
      </w:pPr>
      <w:r w:rsidRPr="002A6B3B">
        <w:t xml:space="preserve">3. </w:t>
      </w:r>
      <w:r w:rsidRPr="002A6B3B">
        <w:rPr>
          <w:u w:val="single"/>
        </w:rPr>
        <w:t>Framework</w:t>
      </w:r>
      <w:r>
        <w:t xml:space="preserve"> – Evaluate the implications of the plan versus a competitive policy option or the status quo – key to fairness and education because there are an infinite number of frameworks the negative could read to moot the 1AC and the best AFF offense goes away.</w:t>
      </w:r>
    </w:p>
    <w:p w14:paraId="355C18DF" w14:textId="77777777" w:rsidR="00921A22" w:rsidRDefault="00921A22" w:rsidP="00921A22"/>
    <w:p w14:paraId="2932E9E5" w14:textId="68416B6E" w:rsidR="00921A22" w:rsidRDefault="00921A22" w:rsidP="00921A22">
      <w:pPr>
        <w:pStyle w:val="Heading4"/>
      </w:pPr>
      <w:r>
        <w:t>4.</w:t>
      </w:r>
      <w:r w:rsidR="00744159">
        <w:t xml:space="preserve"> The Alternative Doesn’t Solve</w:t>
      </w:r>
    </w:p>
    <w:p w14:paraId="37D7AE2B" w14:textId="1B88B373" w:rsidR="00744159" w:rsidRDefault="00744159" w:rsidP="00744159">
      <w:pPr>
        <w:pStyle w:val="Heading4"/>
        <w:rPr>
          <w:b w:val="0"/>
        </w:rPr>
      </w:pPr>
      <w:r>
        <w:tab/>
        <w:t xml:space="preserve">A) Can’t solve the </w:t>
      </w:r>
      <w:proofErr w:type="spellStart"/>
      <w:r>
        <w:t>aff</w:t>
      </w:r>
      <w:proofErr w:type="spellEnd"/>
      <w:r>
        <w:t xml:space="preserve"> – </w:t>
      </w:r>
      <w:r w:rsidRPr="00744159">
        <w:rPr>
          <w:b w:val="0"/>
        </w:rPr>
        <w:t>(insert specific analysis about your AFF, Ex: It doesn’t lift the Cuban embargo so it can’t access our relations or economy advantages)</w:t>
      </w:r>
    </w:p>
    <w:p w14:paraId="13EF3635" w14:textId="77777777" w:rsidR="002D1AE8" w:rsidRDefault="00744159" w:rsidP="00744159">
      <w:pPr>
        <w:pStyle w:val="Heading4"/>
      </w:pPr>
      <w:r>
        <w:tab/>
        <w:t xml:space="preserve">B) Can’t solve </w:t>
      </w:r>
      <w:r w:rsidR="002D1AE8">
        <w:t xml:space="preserve">the </w:t>
      </w:r>
      <w:proofErr w:type="spellStart"/>
      <w:r w:rsidR="002D1AE8">
        <w:t>kritik</w:t>
      </w:r>
      <w:proofErr w:type="spellEnd"/>
    </w:p>
    <w:p w14:paraId="2ADD10CD" w14:textId="3E67A3D2" w:rsidR="002D1AE8" w:rsidRPr="00CC7371" w:rsidRDefault="002D1AE8" w:rsidP="002D1AE8">
      <w:pPr>
        <w:ind w:right="288"/>
        <w:rPr>
          <w:rFonts w:cs="Calibri"/>
          <w:sz w:val="16"/>
          <w:szCs w:val="20"/>
        </w:rPr>
      </w:pPr>
      <w:r w:rsidRPr="00317380">
        <w:rPr>
          <w:rFonts w:cs="Calibri"/>
          <w:b/>
          <w:bCs/>
          <w:szCs w:val="20"/>
        </w:rPr>
        <w:t>Jones ‘11</w:t>
      </w:r>
      <w:r w:rsidRPr="00CC7371">
        <w:rPr>
          <w:rFonts w:cs="Calibri"/>
          <w:sz w:val="16"/>
          <w:szCs w:val="20"/>
        </w:rPr>
        <w:t xml:space="preserve"> (Owen, Masters at Oxford, named one of the Daily Telegraph's 'Top 100 Most Influential People on the Left' for 2011, author of "</w:t>
      </w:r>
      <w:proofErr w:type="spellStart"/>
      <w:r w:rsidRPr="00CC7371">
        <w:rPr>
          <w:rFonts w:cs="Calibri"/>
          <w:sz w:val="16"/>
          <w:szCs w:val="20"/>
        </w:rPr>
        <w:t>Chavs</w:t>
      </w:r>
      <w:proofErr w:type="spellEnd"/>
      <w:r w:rsidRPr="00CC7371">
        <w:rPr>
          <w:rFonts w:cs="Calibri"/>
          <w:sz w:val="16"/>
          <w:szCs w:val="20"/>
        </w:rPr>
        <w:t xml:space="preserve">: The Demonization of the Working Class", The Independent, UK, "Owen Jones: Protest without politics will change nothing", 2011, </w:t>
      </w:r>
      <w:hyperlink r:id="rId49" w:history="1">
        <w:r w:rsidRPr="00317380">
          <w:rPr>
            <w:rFonts w:cs="Calibri"/>
            <w:sz w:val="16"/>
            <w:szCs w:val="20"/>
          </w:rPr>
          <w:t>www.independent.co.uk/opinion/commentators/owen-jones-protest-without-politics-will-change-nothing-2373612.html</w:t>
        </w:r>
      </w:hyperlink>
    </w:p>
    <w:p w14:paraId="7DDA6528" w14:textId="77777777" w:rsidR="002D1AE8" w:rsidRPr="00CC7371" w:rsidRDefault="002D1AE8" w:rsidP="002D1AE8">
      <w:pPr>
        <w:ind w:right="288"/>
        <w:rPr>
          <w:rFonts w:cs="Calibri"/>
          <w:bCs/>
          <w:szCs w:val="20"/>
          <w:u w:val="single"/>
        </w:rPr>
      </w:pPr>
      <w:r w:rsidRPr="002D1AE8">
        <w:rPr>
          <w:rFonts w:cs="Calibri"/>
          <w:sz w:val="16"/>
          <w:szCs w:val="20"/>
        </w:rPr>
        <w:t xml:space="preserve">My first experience of police </w:t>
      </w:r>
      <w:proofErr w:type="spellStart"/>
      <w:r w:rsidRPr="002D1AE8">
        <w:rPr>
          <w:rFonts w:cs="Calibri"/>
          <w:sz w:val="16"/>
          <w:szCs w:val="20"/>
        </w:rPr>
        <w:t>kettling</w:t>
      </w:r>
      <w:proofErr w:type="spellEnd"/>
      <w:r w:rsidRPr="002D1AE8">
        <w:rPr>
          <w:rFonts w:cs="Calibri"/>
          <w:sz w:val="16"/>
          <w:szCs w:val="20"/>
        </w:rPr>
        <w:t xml:space="preserve"> was aged 16. It was May Day 2001, and the anti-</w:t>
      </w:r>
      <w:proofErr w:type="spellStart"/>
      <w:r w:rsidRPr="002D1AE8">
        <w:rPr>
          <w:rFonts w:cs="Calibri"/>
          <w:sz w:val="16"/>
          <w:szCs w:val="20"/>
        </w:rPr>
        <w:t>globalisation</w:t>
      </w:r>
      <w:proofErr w:type="spellEnd"/>
      <w:r w:rsidRPr="002D1AE8">
        <w:rPr>
          <w:rFonts w:cs="Calibri"/>
          <w:sz w:val="16"/>
          <w:szCs w:val="20"/>
        </w:rPr>
        <w:t xml:space="preserve">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w:t>
      </w:r>
      <w:r w:rsidRPr="002D1AE8">
        <w:rPr>
          <w:sz w:val="16"/>
        </w:rPr>
        <w:t>protesters chased the world's rulers from IMF to World Bank summits – from Seattle to Prague to Genoa – and the authorities were rattled</w:t>
      </w:r>
      <w:proofErr w:type="gramStart"/>
      <w:r w:rsidRPr="002D1AE8">
        <w:rPr>
          <w:sz w:val="16"/>
        </w:rPr>
        <w:t>.¶</w:t>
      </w:r>
      <w:proofErr w:type="gramEnd"/>
      <w:r w:rsidRPr="002D1AE8">
        <w:rPr>
          <w:sz w:val="16"/>
        </w:rPr>
        <w:t xml:space="preserve"> Today, as protesters in nearly a thousand cities across the world follow the example set by the Occupy Wall Street protests, it's worth pondering what happened to the</w:t>
      </w:r>
      <w:r w:rsidRPr="00317380">
        <w:rPr>
          <w:rFonts w:cs="Calibri"/>
          <w:b/>
          <w:szCs w:val="20"/>
          <w:u w:val="single"/>
        </w:rPr>
        <w:t xml:space="preserve"> </w:t>
      </w:r>
      <w:r w:rsidRPr="00BE00A8">
        <w:rPr>
          <w:rFonts w:cs="Calibri"/>
          <w:b/>
          <w:szCs w:val="20"/>
          <w:highlight w:val="green"/>
          <w:u w:val="single"/>
        </w:rPr>
        <w:t>anti-</w:t>
      </w:r>
      <w:proofErr w:type="spellStart"/>
      <w:r w:rsidRPr="00BE00A8">
        <w:rPr>
          <w:rFonts w:cs="Calibri"/>
          <w:b/>
          <w:szCs w:val="20"/>
          <w:highlight w:val="green"/>
          <w:u w:val="single"/>
        </w:rPr>
        <w:t>globalisation</w:t>
      </w:r>
      <w:proofErr w:type="spellEnd"/>
      <w:r w:rsidRPr="00BE00A8">
        <w:rPr>
          <w:rFonts w:cs="Calibri"/>
          <w:b/>
          <w:szCs w:val="20"/>
          <w:highlight w:val="green"/>
          <w:u w:val="single"/>
        </w:rPr>
        <w:t xml:space="preserve"> movement</w:t>
      </w:r>
      <w:r w:rsidRPr="002D1AE8">
        <w:rPr>
          <w:rFonts w:cs="Calibri"/>
          <w:sz w:val="16"/>
          <w:szCs w:val="20"/>
        </w:rPr>
        <w:t xml:space="preserve">. </w:t>
      </w:r>
      <w:r w:rsidRPr="002D1AE8">
        <w:rPr>
          <w:sz w:val="16"/>
        </w:rPr>
        <w:t>Its activists did not lack passion or determination. But they</w:t>
      </w:r>
      <w:r w:rsidRPr="00317380">
        <w:rPr>
          <w:rFonts w:cs="Calibri"/>
          <w:szCs w:val="20"/>
          <w:u w:val="single"/>
        </w:rPr>
        <w:t xml:space="preserve"> </w:t>
      </w:r>
      <w:r w:rsidRPr="00BE00A8">
        <w:rPr>
          <w:rFonts w:cs="Calibri"/>
          <w:szCs w:val="20"/>
          <w:highlight w:val="green"/>
          <w:u w:val="single"/>
        </w:rPr>
        <w:t xml:space="preserve">did </w:t>
      </w:r>
      <w:r w:rsidRPr="00BE00A8">
        <w:rPr>
          <w:rFonts w:cs="Calibri"/>
          <w:b/>
          <w:szCs w:val="20"/>
          <w:highlight w:val="green"/>
          <w:u w:val="single"/>
          <w:bdr w:val="single" w:sz="4" w:space="0" w:color="auto" w:frame="1"/>
        </w:rPr>
        <w:t>lack a coherent alternative</w:t>
      </w:r>
      <w:r w:rsidRPr="00BE00A8">
        <w:rPr>
          <w:rFonts w:cs="Calibri"/>
          <w:b/>
          <w:szCs w:val="20"/>
          <w:highlight w:val="green"/>
          <w:u w:val="single"/>
        </w:rPr>
        <w:t xml:space="preserve"> to the neo-liberal project.</w:t>
      </w:r>
      <w:r w:rsidRPr="002D1AE8">
        <w:rPr>
          <w:rFonts w:cs="Calibri"/>
          <w:sz w:val="16"/>
          <w:szCs w:val="20"/>
          <w:highlight w:val="green"/>
        </w:rPr>
        <w:t xml:space="preserve"> </w:t>
      </w:r>
      <w:r w:rsidRPr="002D1AE8">
        <w:rPr>
          <w:sz w:val="16"/>
        </w:rPr>
        <w:t>With no clear political direction</w:t>
      </w:r>
      <w:r w:rsidRPr="00BE00A8">
        <w:rPr>
          <w:rFonts w:cs="Calibri"/>
          <w:szCs w:val="20"/>
          <w:highlight w:val="green"/>
          <w:u w:val="single"/>
        </w:rPr>
        <w:t xml:space="preserve">, </w:t>
      </w:r>
      <w:r w:rsidRPr="00BE00A8">
        <w:rPr>
          <w:rFonts w:cs="Calibri"/>
          <w:b/>
          <w:szCs w:val="20"/>
          <w:highlight w:val="green"/>
          <w:u w:val="single"/>
          <w:bdr w:val="single" w:sz="4" w:space="0" w:color="auto" w:frame="1"/>
        </w:rPr>
        <w:t>the movement was easily swept away</w:t>
      </w:r>
      <w:r w:rsidRPr="00317380">
        <w:rPr>
          <w:rFonts w:cs="Calibri"/>
          <w:szCs w:val="20"/>
          <w:u w:val="single"/>
        </w:rPr>
        <w:t xml:space="preserve"> by</w:t>
      </w:r>
      <w:r w:rsidRPr="002D1AE8">
        <w:rPr>
          <w:rFonts w:cs="Calibri"/>
          <w:sz w:val="16"/>
          <w:szCs w:val="20"/>
        </w:rPr>
        <w:t xml:space="preserve"> the </w:t>
      </w:r>
      <w:r w:rsidRPr="002D1AE8">
        <w:rPr>
          <w:sz w:val="16"/>
        </w:rPr>
        <w:t>jingoism and turmoil that followed 9/11</w:t>
      </w:r>
      <w:r w:rsidRPr="00317380">
        <w:rPr>
          <w:rFonts w:cs="Calibri"/>
          <w:szCs w:val="20"/>
          <w:u w:val="single"/>
        </w:rPr>
        <w:t>,</w:t>
      </w:r>
      <w:r w:rsidRPr="002D1AE8">
        <w:rPr>
          <w:rFonts w:cs="Calibri"/>
          <w:sz w:val="16"/>
          <w:szCs w:val="20"/>
        </w:rPr>
        <w:t xml:space="preserve"> just two months after Genoa</w:t>
      </w:r>
      <w:proofErr w:type="gramStart"/>
      <w:r w:rsidRPr="002D1AE8">
        <w:rPr>
          <w:rFonts w:cs="Calibri"/>
          <w:sz w:val="16"/>
          <w:szCs w:val="20"/>
        </w:rPr>
        <w:t>.¶</w:t>
      </w:r>
      <w:proofErr w:type="gramEnd"/>
      <w:r w:rsidRPr="002D1AE8">
        <w:rPr>
          <w:rFonts w:cs="Calibri"/>
          <w:sz w:val="16"/>
          <w:szCs w:val="20"/>
        </w:rPr>
        <w:t xml:space="preserve"> Don't get me wrong: the Occupy movement is a glimmer of sanity amid today's economic madness. By descending on the West's financial </w:t>
      </w:r>
      <w:proofErr w:type="spellStart"/>
      <w:r w:rsidRPr="002D1AE8">
        <w:rPr>
          <w:rFonts w:cs="Calibri"/>
          <w:sz w:val="16"/>
          <w:szCs w:val="20"/>
        </w:rPr>
        <w:t>epicentres</w:t>
      </w:r>
      <w:proofErr w:type="spellEnd"/>
      <w:r w:rsidRPr="002D1AE8">
        <w:rPr>
          <w:rFonts w:cs="Calibri"/>
          <w:sz w:val="16"/>
          <w:szCs w:val="20"/>
        </w:rPr>
        <w:t xml:space="preserve">,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w:t>
      </w:r>
      <w:proofErr w:type="spellStart"/>
      <w:r w:rsidRPr="002D1AE8">
        <w:rPr>
          <w:rFonts w:cs="Calibri"/>
          <w:sz w:val="16"/>
          <w:szCs w:val="20"/>
        </w:rPr>
        <w:t>labelled</w:t>
      </w:r>
      <w:proofErr w:type="spellEnd"/>
      <w:r w:rsidRPr="002D1AE8">
        <w:rPr>
          <w:rFonts w:cs="Calibri"/>
          <w:sz w:val="16"/>
          <w:szCs w:val="20"/>
        </w:rPr>
        <w:t xml:space="preserve"> it "anti-American". They're right to be worried: those camping outside banks threaten to refocus attention on the real villains, and to act as a catalyst for wider dissent. </w:t>
      </w:r>
      <w:r w:rsidRPr="00317380">
        <w:rPr>
          <w:rFonts w:cs="Calibri"/>
          <w:szCs w:val="20"/>
          <w:u w:val="single"/>
        </w:rPr>
        <w:t xml:space="preserve">But </w:t>
      </w:r>
      <w:r w:rsidRPr="00BE00A8">
        <w:rPr>
          <w:rFonts w:cs="Calibri"/>
          <w:szCs w:val="20"/>
          <w:highlight w:val="green"/>
          <w:u w:val="single"/>
        </w:rPr>
        <w:t>a</w:t>
      </w:r>
      <w:r w:rsidRPr="00317380">
        <w:rPr>
          <w:rFonts w:cs="Calibri"/>
          <w:szCs w:val="20"/>
          <w:u w:val="single"/>
        </w:rPr>
        <w:t xml:space="preserve"> </w:t>
      </w:r>
      <w:r w:rsidRPr="002D1AE8">
        <w:rPr>
          <w:sz w:val="16"/>
        </w:rPr>
        <w:t>coherent</w:t>
      </w:r>
      <w:r w:rsidRPr="00317380">
        <w:rPr>
          <w:rFonts w:cs="Calibri"/>
          <w:szCs w:val="20"/>
          <w:u w:val="single"/>
        </w:rPr>
        <w:t xml:space="preserve"> </w:t>
      </w:r>
      <w:r w:rsidRPr="00BE00A8">
        <w:rPr>
          <w:rFonts w:cs="Calibri"/>
          <w:szCs w:val="20"/>
          <w:highlight w:val="green"/>
          <w:u w:val="single"/>
        </w:rPr>
        <w:t>alternative to the</w:t>
      </w:r>
      <w:r w:rsidRPr="00317380">
        <w:rPr>
          <w:rFonts w:cs="Calibri"/>
          <w:szCs w:val="20"/>
          <w:u w:val="single"/>
        </w:rPr>
        <w:t xml:space="preserve"> </w:t>
      </w:r>
      <w:r w:rsidRPr="002D1AE8">
        <w:rPr>
          <w:sz w:val="16"/>
        </w:rPr>
        <w:t>tottering</w:t>
      </w:r>
      <w:r w:rsidRPr="00317380">
        <w:rPr>
          <w:rFonts w:cs="Calibri"/>
          <w:szCs w:val="20"/>
          <w:u w:val="single"/>
        </w:rPr>
        <w:t xml:space="preserve"> </w:t>
      </w:r>
      <w:r w:rsidRPr="00BE00A8">
        <w:rPr>
          <w:rFonts w:cs="Calibri"/>
          <w:szCs w:val="20"/>
          <w:highlight w:val="green"/>
          <w:u w:val="single"/>
        </w:rPr>
        <w:t xml:space="preserve">global economic order </w:t>
      </w:r>
      <w:proofErr w:type="gramStart"/>
      <w:r w:rsidRPr="00BE00A8">
        <w:rPr>
          <w:rFonts w:cs="Calibri"/>
          <w:szCs w:val="20"/>
          <w:highlight w:val="green"/>
          <w:u w:val="single"/>
        </w:rPr>
        <w:t>remains,</w:t>
      </w:r>
      <w:proofErr w:type="gramEnd"/>
      <w:r w:rsidRPr="00317380">
        <w:rPr>
          <w:rFonts w:cs="Calibri"/>
          <w:szCs w:val="20"/>
          <w:u w:val="single"/>
        </w:rPr>
        <w:t xml:space="preserve"> it seems, </w:t>
      </w:r>
      <w:r w:rsidRPr="00BE00A8">
        <w:rPr>
          <w:rFonts w:cs="Calibri"/>
          <w:b/>
          <w:szCs w:val="20"/>
          <w:highlight w:val="green"/>
          <w:u w:val="single"/>
          <w:bdr w:val="single" w:sz="4" w:space="0" w:color="auto" w:frame="1"/>
        </w:rPr>
        <w:t>as distant as ever</w:t>
      </w:r>
      <w:r w:rsidRPr="00317380">
        <w:rPr>
          <w:rFonts w:cs="Calibri"/>
          <w:b/>
          <w:szCs w:val="20"/>
          <w:u w:val="single"/>
          <w:bdr w:val="single" w:sz="4" w:space="0" w:color="auto" w:frame="1"/>
        </w:rPr>
        <w:t>.</w:t>
      </w:r>
      <w:r w:rsidRPr="00317380">
        <w:rPr>
          <w:rFonts w:cs="Calibri"/>
          <w:szCs w:val="20"/>
          <w:u w:val="single"/>
        </w:rPr>
        <w:t xml:space="preserve"> </w:t>
      </w:r>
      <w:r w:rsidRPr="00317380">
        <w:rPr>
          <w:rFonts w:cs="Calibri"/>
          <w:b/>
          <w:szCs w:val="20"/>
          <w:u w:val="single"/>
        </w:rPr>
        <w:t xml:space="preserve">  </w:t>
      </w:r>
      <w:r w:rsidRPr="002D1AE8">
        <w:rPr>
          <w:sz w:val="16"/>
        </w:rPr>
        <w:t xml:space="preserve">Neo-liberalism crashes around, half-dead, with </w:t>
      </w:r>
      <w:proofErr w:type="gramStart"/>
      <w:r w:rsidRPr="002D1AE8">
        <w:rPr>
          <w:sz w:val="16"/>
        </w:rPr>
        <w:t>no-one</w:t>
      </w:r>
      <w:proofErr w:type="gramEnd"/>
      <w:r w:rsidRPr="002D1AE8">
        <w:rPr>
          <w:sz w:val="16"/>
        </w:rPr>
        <w:t xml:space="preserve"> to administer the killer blow.  There's always</w:t>
      </w:r>
      <w:r w:rsidRPr="002D1AE8">
        <w:rPr>
          <w:rFonts w:cs="Calibri"/>
          <w:sz w:val="16"/>
          <w:szCs w:val="20"/>
        </w:rPr>
        <w:t xml:space="preserve"> a presumption that a crisis of capitalism is good news for the left. Yet in the Great Depression, fascism consumed much of Europe. The economic crisis of the 1970s did lead to a resurgence of radicalism on both left and right. But, spearheaded by Thatcherism and </w:t>
      </w:r>
      <w:proofErr w:type="spellStart"/>
      <w:r w:rsidRPr="002D1AE8">
        <w:rPr>
          <w:rFonts w:cs="Calibri"/>
          <w:sz w:val="16"/>
          <w:szCs w:val="20"/>
        </w:rPr>
        <w:t>Reaganism</w:t>
      </w:r>
      <w:proofErr w:type="spellEnd"/>
      <w:r w:rsidRPr="002D1AE8">
        <w:rPr>
          <w:rFonts w:cs="Calibri"/>
          <w:sz w:val="16"/>
          <w:szCs w:val="20"/>
        </w:rPr>
        <w:t xml:space="preserve">, the New Right definitively crushed its opposition in the </w:t>
      </w:r>
      <w:r w:rsidRPr="002D1AE8">
        <w:rPr>
          <w:sz w:val="16"/>
        </w:rPr>
        <w:t>1980s.This time round</w:t>
      </w:r>
      <w:r w:rsidRPr="00317380">
        <w:rPr>
          <w:rFonts w:cs="Calibri"/>
          <w:szCs w:val="20"/>
          <w:u w:val="single"/>
        </w:rPr>
        <w:t xml:space="preserve">, </w:t>
      </w:r>
      <w:r w:rsidRPr="00BE00A8">
        <w:rPr>
          <w:rFonts w:cs="Calibri"/>
          <w:szCs w:val="20"/>
          <w:highlight w:val="green"/>
          <w:u w:val="single"/>
        </w:rPr>
        <w:t xml:space="preserve">there </w:t>
      </w:r>
      <w:r w:rsidRPr="00BE00A8">
        <w:rPr>
          <w:rFonts w:cs="Calibri"/>
          <w:b/>
          <w:szCs w:val="20"/>
          <w:highlight w:val="green"/>
          <w:u w:val="single"/>
          <w:bdr w:val="single" w:sz="4" w:space="0" w:color="auto"/>
        </w:rPr>
        <w:t>doesn't</w:t>
      </w:r>
      <w:r w:rsidRPr="00BE00A8">
        <w:rPr>
          <w:rFonts w:cs="Calibri"/>
          <w:b/>
          <w:szCs w:val="20"/>
          <w:highlight w:val="green"/>
          <w:u w:val="single"/>
          <w:bdr w:val="single" w:sz="4" w:space="0" w:color="auto" w:frame="1"/>
        </w:rPr>
        <w:t xml:space="preserve"> even seem to be an alternative for the right to defeat</w:t>
      </w:r>
      <w:r w:rsidRPr="002D1AE8">
        <w:rPr>
          <w:rFonts w:cs="Calibri"/>
          <w:sz w:val="16"/>
          <w:szCs w:val="20"/>
          <w:highlight w:val="green"/>
          <w:bdr w:val="single" w:sz="4" w:space="0" w:color="auto" w:frame="1"/>
        </w:rPr>
        <w:t>.</w:t>
      </w:r>
      <w:r w:rsidRPr="002D1AE8">
        <w:rPr>
          <w:rFonts w:cs="Calibri"/>
          <w:sz w:val="16"/>
          <w:szCs w:val="20"/>
        </w:rPr>
        <w:t xml:space="preserve"> That's not the fault of the protesters. In truth, </w:t>
      </w:r>
      <w:r w:rsidRPr="00BE00A8">
        <w:rPr>
          <w:rFonts w:cs="Calibri"/>
          <w:szCs w:val="20"/>
          <w:highlight w:val="green"/>
          <w:u w:val="single"/>
        </w:rPr>
        <w:t xml:space="preserve">the left has never </w:t>
      </w:r>
      <w:r w:rsidRPr="00BE00A8">
        <w:rPr>
          <w:rFonts w:cs="Calibri"/>
          <w:szCs w:val="20"/>
          <w:highlight w:val="green"/>
          <w:u w:val="single"/>
        </w:rPr>
        <w:lastRenderedPageBreak/>
        <w:t>recovered from being</w:t>
      </w:r>
      <w:r w:rsidRPr="00317380">
        <w:rPr>
          <w:rFonts w:cs="Calibri"/>
          <w:szCs w:val="20"/>
          <w:u w:val="single"/>
        </w:rPr>
        <w:t xml:space="preserve"> </w:t>
      </w:r>
      <w:r w:rsidRPr="002D1AE8">
        <w:rPr>
          <w:sz w:val="16"/>
        </w:rPr>
        <w:t>virtually</w:t>
      </w:r>
      <w:r w:rsidRPr="00317380">
        <w:rPr>
          <w:rFonts w:cs="Calibri"/>
          <w:szCs w:val="20"/>
          <w:u w:val="single"/>
        </w:rPr>
        <w:t xml:space="preserve"> </w:t>
      </w:r>
      <w:r w:rsidRPr="00BE00A8">
        <w:rPr>
          <w:rFonts w:cs="Calibri"/>
          <w:b/>
          <w:szCs w:val="20"/>
          <w:highlight w:val="green"/>
          <w:u w:val="single"/>
          <w:bdr w:val="single" w:sz="4" w:space="0" w:color="auto" w:frame="1"/>
        </w:rPr>
        <w:t>smothered out of existence</w:t>
      </w:r>
      <w:r w:rsidRPr="002D1AE8">
        <w:rPr>
          <w:rFonts w:cs="Calibri"/>
          <w:sz w:val="16"/>
          <w:szCs w:val="20"/>
        </w:rPr>
        <w:t xml:space="preserve">. It was the victim of a perfect storm: the rise of the New Right; neo-liberal </w:t>
      </w:r>
      <w:proofErr w:type="spellStart"/>
      <w:r w:rsidRPr="002D1AE8">
        <w:rPr>
          <w:rFonts w:cs="Calibri"/>
          <w:sz w:val="16"/>
          <w:szCs w:val="20"/>
        </w:rPr>
        <w:t>globalisation</w:t>
      </w:r>
      <w:proofErr w:type="spellEnd"/>
      <w:proofErr w:type="gramStart"/>
      <w:r w:rsidRPr="002D1AE8">
        <w:rPr>
          <w:rFonts w:cs="Calibri"/>
          <w:sz w:val="16"/>
          <w:szCs w:val="20"/>
        </w:rPr>
        <w:t>;</w:t>
      </w:r>
      <w:proofErr w:type="gramEnd"/>
      <w:r w:rsidRPr="002D1AE8">
        <w:rPr>
          <w:rFonts w:cs="Calibri"/>
          <w:sz w:val="16"/>
          <w:szCs w:val="20"/>
        </w:rPr>
        <w:t xml:space="preserve"> and the repeated defeats suffered by the trade union movement.  But, above all, it was the aftermath of the collapse of Communism that did for the left. As US neo-conservative Midge </w:t>
      </w:r>
      <w:proofErr w:type="spellStart"/>
      <w:r w:rsidRPr="002D1AE8">
        <w:rPr>
          <w:rFonts w:cs="Calibri"/>
          <w:sz w:val="16"/>
          <w:szCs w:val="20"/>
        </w:rPr>
        <w:t>Decter</w:t>
      </w:r>
      <w:proofErr w:type="spellEnd"/>
      <w:r w:rsidRPr="002D1AE8">
        <w:rPr>
          <w:rFonts w:cs="Calibri"/>
          <w:sz w:val="16"/>
          <w:szCs w:val="20"/>
        </w:rPr>
        <w:t xml:space="preserve"> triumphantly put it: "It's time to say: We've won. Goodbye." From the British </w:t>
      </w:r>
      <w:proofErr w:type="spellStart"/>
      <w:r w:rsidRPr="002D1AE8">
        <w:rPr>
          <w:rFonts w:cs="Calibri"/>
          <w:sz w:val="16"/>
          <w:szCs w:val="20"/>
        </w:rPr>
        <w:t>Labour</w:t>
      </w:r>
      <w:proofErr w:type="spellEnd"/>
      <w:r w:rsidRPr="002D1AE8">
        <w:rPr>
          <w:rFonts w:cs="Calibri"/>
          <w:sz w:val="16"/>
          <w:szCs w:val="20"/>
        </w:rPr>
        <w:t xml:space="preserve"> Party to the African National Congress, left-wing movements across the world hurtled to the right in an almost </w:t>
      </w:r>
      <w:proofErr w:type="spellStart"/>
      <w:r w:rsidRPr="002D1AE8">
        <w:rPr>
          <w:rFonts w:cs="Calibri"/>
          <w:sz w:val="16"/>
          <w:szCs w:val="20"/>
        </w:rPr>
        <w:t>synchronised</w:t>
      </w:r>
      <w:proofErr w:type="spellEnd"/>
      <w:r w:rsidRPr="002D1AE8">
        <w:rPr>
          <w:rFonts w:cs="Calibri"/>
          <w:sz w:val="16"/>
          <w:szCs w:val="20"/>
        </w:rPr>
        <w:t xml:space="preserve"> fashion. It was as though the left wing of the global political spectrum had been sliced off. That's why, although we live in an age of revolt, there remains no left to give it direction and purpose.</w:t>
      </w:r>
    </w:p>
    <w:p w14:paraId="2921AAD8" w14:textId="78AC2627" w:rsidR="008C5C93" w:rsidRPr="00CC7371" w:rsidRDefault="00744159" w:rsidP="008C5C93">
      <w:pPr>
        <w:pStyle w:val="Heading4"/>
      </w:pPr>
      <w:r>
        <w:t xml:space="preserve"> </w:t>
      </w:r>
      <w:r w:rsidR="00BE0D7F">
        <w:t xml:space="preserve">5. </w:t>
      </w:r>
      <w:r w:rsidR="0068248E">
        <w:rPr>
          <w:u w:val="single"/>
        </w:rPr>
        <w:t>Turn</w:t>
      </w:r>
      <w:r w:rsidR="00BE0D7F">
        <w:t xml:space="preserve"> –</w:t>
      </w:r>
      <w:r w:rsidR="008C5C93">
        <w:t xml:space="preserve"> </w:t>
      </w:r>
      <w:r w:rsidR="008C5C93" w:rsidRPr="00CC7371">
        <w:t xml:space="preserve">Markets </w:t>
      </w:r>
      <w:r w:rsidR="008C5C93">
        <w:t xml:space="preserve">are </w:t>
      </w:r>
      <w:r w:rsidR="008C5C93" w:rsidRPr="00CC7371">
        <w:t>key to peace</w:t>
      </w:r>
    </w:p>
    <w:p w14:paraId="0BA3D96B" w14:textId="77777777" w:rsidR="008C5C93" w:rsidRPr="00CC7371" w:rsidRDefault="008C5C93" w:rsidP="008C5C93">
      <w:pPr>
        <w:rPr>
          <w:sz w:val="16"/>
        </w:rPr>
      </w:pPr>
      <w:proofErr w:type="spellStart"/>
      <w:r w:rsidRPr="00CC7371">
        <w:rPr>
          <w:b/>
        </w:rPr>
        <w:t>Gartzke</w:t>
      </w:r>
      <w:proofErr w:type="spellEnd"/>
      <w:r w:rsidRPr="00CC7371">
        <w:rPr>
          <w:b/>
        </w:rPr>
        <w:t xml:space="preserve"> ‘9</w:t>
      </w:r>
      <w:r w:rsidRPr="00CC7371">
        <w:rPr>
          <w:sz w:val="16"/>
        </w:rPr>
        <w:t xml:space="preserve"> (The Capitalist Peace Erik </w:t>
      </w:r>
      <w:proofErr w:type="spellStart"/>
      <w:r w:rsidRPr="00CC7371">
        <w:rPr>
          <w:sz w:val="16"/>
        </w:rPr>
        <w:t>Gartzke</w:t>
      </w:r>
      <w:proofErr w:type="spellEnd"/>
      <w:r w:rsidRPr="00CC7371">
        <w:rPr>
          <w:sz w:val="16"/>
        </w:rPr>
        <w:t xml:space="preserve"> Columbia University 2009 </w:t>
      </w:r>
      <w:r w:rsidRPr="00CC7371">
        <w:rPr>
          <w:sz w:val="16"/>
          <w:lang w:eastAsia="zh-CN"/>
        </w:rPr>
        <w:t xml:space="preserve">Erik </w:t>
      </w:r>
      <w:proofErr w:type="spellStart"/>
      <w:r w:rsidRPr="00CC7371">
        <w:rPr>
          <w:sz w:val="16"/>
          <w:lang w:eastAsia="zh-CN"/>
        </w:rPr>
        <w:t>Gartzke</w:t>
      </w:r>
      <w:proofErr w:type="spellEnd"/>
      <w:r w:rsidRPr="00CC7371">
        <w:rPr>
          <w:sz w:val="16"/>
          <w:lang w:eastAsia="zh-CN"/>
        </w:rPr>
        <w:t xml:space="preserve"> is an associate professor in the Department of Political Science and the Saltzman Institute of War and Peace Studies at Columbia University</w:t>
      </w:r>
    </w:p>
    <w:p w14:paraId="27D89326" w14:textId="77777777" w:rsidR="008C5C93" w:rsidRPr="00CC7371" w:rsidRDefault="008C5C93" w:rsidP="008C5C93">
      <w:pPr>
        <w:rPr>
          <w:sz w:val="16"/>
          <w:lang w:eastAsia="zh-CN"/>
        </w:rPr>
      </w:pPr>
    </w:p>
    <w:p w14:paraId="3A91D1E7" w14:textId="77777777" w:rsidR="008C5C93" w:rsidRDefault="008C5C93" w:rsidP="008C5C93">
      <w:pPr>
        <w:rPr>
          <w:sz w:val="16"/>
        </w:rPr>
      </w:pPr>
      <w:r w:rsidRPr="008C5C93">
        <w:rPr>
          <w:sz w:val="16"/>
          <w:szCs w:val="10"/>
        </w:rPr>
        <w:t xml:space="preserve">The discovery that democracies seldom fight each other has led, quite reasonably, to the conclusion that democracy causes peace, at </w:t>
      </w:r>
      <w:proofErr w:type="spellStart"/>
      <w:r w:rsidRPr="008C5C93">
        <w:rPr>
          <w:sz w:val="16"/>
          <w:szCs w:val="10"/>
        </w:rPr>
        <w:t>leastwithin</w:t>
      </w:r>
      <w:proofErr w:type="spellEnd"/>
      <w:r w:rsidRPr="008C5C93">
        <w:rPr>
          <w:sz w:val="16"/>
          <w:szCs w:val="10"/>
        </w:rPr>
        <w:t xml:space="preserve"> the community of liberal polities. Explanations abound, but a consensus account of the dyadic democratic peace has been surprisingly slow to materialize. I offer a theory of liberal peace based on capitalism and common interstate interests. Economic development</w:t>
      </w:r>
      <w:r w:rsidRPr="00CC7371">
        <w:rPr>
          <w:szCs w:val="10"/>
          <w:u w:val="single"/>
        </w:rPr>
        <w:t>,</w:t>
      </w:r>
      <w:r w:rsidRPr="00CC7371">
        <w:rPr>
          <w:u w:val="single"/>
        </w:rPr>
        <w:t xml:space="preserve"> </w:t>
      </w:r>
      <w:r w:rsidRPr="00BE00A8">
        <w:rPr>
          <w:b/>
          <w:bCs/>
          <w:highlight w:val="green"/>
          <w:u w:val="single"/>
        </w:rPr>
        <w:t>capital</w:t>
      </w:r>
      <w:r w:rsidRPr="00CC7371">
        <w:rPr>
          <w:b/>
          <w:bCs/>
          <w:u w:val="single"/>
        </w:rPr>
        <w:t xml:space="preserve"> </w:t>
      </w:r>
      <w:r w:rsidRPr="008C5C93">
        <w:rPr>
          <w:sz w:val="16"/>
        </w:rPr>
        <w:t>market</w:t>
      </w:r>
      <w:r w:rsidRPr="00CC7371">
        <w:rPr>
          <w:b/>
          <w:bCs/>
          <w:u w:val="single"/>
        </w:rPr>
        <w:t xml:space="preserve"> </w:t>
      </w:r>
      <w:r w:rsidRPr="00BE00A8">
        <w:rPr>
          <w:b/>
          <w:bCs/>
          <w:highlight w:val="green"/>
          <w:u w:val="single"/>
        </w:rPr>
        <w:t>integration</w:t>
      </w:r>
      <w:r w:rsidRPr="00CC7371">
        <w:rPr>
          <w:u w:val="single"/>
        </w:rPr>
        <w:t xml:space="preserve">, </w:t>
      </w:r>
      <w:r w:rsidRPr="008C5C93">
        <w:rPr>
          <w:sz w:val="16"/>
          <w:szCs w:val="10"/>
        </w:rPr>
        <w:t xml:space="preserve">and the compatibility of </w:t>
      </w:r>
      <w:proofErr w:type="spellStart"/>
      <w:r w:rsidRPr="008C5C93">
        <w:rPr>
          <w:sz w:val="16"/>
          <w:szCs w:val="10"/>
        </w:rPr>
        <w:t>foreignpolicy</w:t>
      </w:r>
      <w:proofErr w:type="spellEnd"/>
      <w:r w:rsidRPr="008C5C93">
        <w:rPr>
          <w:sz w:val="16"/>
          <w:szCs w:val="10"/>
        </w:rPr>
        <w:t xml:space="preserve"> preferences</w:t>
      </w:r>
      <w:r w:rsidRPr="00CC7371">
        <w:rPr>
          <w:u w:val="single"/>
        </w:rPr>
        <w:t xml:space="preserve"> </w:t>
      </w:r>
      <w:r w:rsidRPr="00BE00A8">
        <w:rPr>
          <w:b/>
          <w:bCs/>
          <w:highlight w:val="green"/>
          <w:u w:val="single"/>
        </w:rPr>
        <w:t>supplant</w:t>
      </w:r>
      <w:r w:rsidRPr="00CC7371">
        <w:rPr>
          <w:b/>
          <w:bCs/>
          <w:u w:val="single"/>
        </w:rPr>
        <w:t xml:space="preserve"> </w:t>
      </w:r>
      <w:r w:rsidRPr="008C5C93">
        <w:rPr>
          <w:sz w:val="16"/>
        </w:rPr>
        <w:t>the effect</w:t>
      </w:r>
      <w:r w:rsidRPr="00CC7371">
        <w:rPr>
          <w:b/>
          <w:bCs/>
          <w:u w:val="single"/>
        </w:rPr>
        <w:t xml:space="preserve"> </w:t>
      </w:r>
      <w:r w:rsidRPr="008C5C93">
        <w:rPr>
          <w:sz w:val="16"/>
        </w:rPr>
        <w:t>of</w:t>
      </w:r>
      <w:r w:rsidRPr="00CC7371">
        <w:rPr>
          <w:b/>
          <w:bCs/>
          <w:u w:val="single"/>
        </w:rPr>
        <w:t xml:space="preserve"> </w:t>
      </w:r>
      <w:r w:rsidRPr="00BE00A8">
        <w:rPr>
          <w:b/>
          <w:bCs/>
          <w:highlight w:val="green"/>
          <w:u w:val="single"/>
        </w:rPr>
        <w:t>democracy in</w:t>
      </w:r>
      <w:r w:rsidRPr="00CC7371">
        <w:rPr>
          <w:b/>
          <w:bCs/>
          <w:u w:val="single"/>
        </w:rPr>
        <w:t xml:space="preserve"> </w:t>
      </w:r>
      <w:r w:rsidRPr="008C5C93">
        <w:rPr>
          <w:sz w:val="16"/>
        </w:rPr>
        <w:t>standard</w:t>
      </w:r>
      <w:r w:rsidRPr="00CC7371">
        <w:rPr>
          <w:b/>
          <w:bCs/>
          <w:u w:val="single"/>
        </w:rPr>
        <w:t xml:space="preserve"> </w:t>
      </w:r>
      <w:r w:rsidRPr="00BE00A8">
        <w:rPr>
          <w:b/>
          <w:bCs/>
          <w:highlight w:val="green"/>
          <w:u w:val="single"/>
        </w:rPr>
        <w:t>statistical tests of</w:t>
      </w:r>
      <w:r w:rsidRPr="00CC7371">
        <w:rPr>
          <w:b/>
          <w:bCs/>
          <w:u w:val="single"/>
        </w:rPr>
        <w:t xml:space="preserve"> </w:t>
      </w:r>
      <w:r w:rsidRPr="008C5C93">
        <w:rPr>
          <w:sz w:val="16"/>
        </w:rPr>
        <w:t>the democratic</w:t>
      </w:r>
      <w:r w:rsidRPr="00CC7371">
        <w:rPr>
          <w:b/>
          <w:bCs/>
          <w:u w:val="single"/>
        </w:rPr>
        <w:t xml:space="preserve"> </w:t>
      </w:r>
      <w:r w:rsidRPr="00BE00A8">
        <w:rPr>
          <w:b/>
          <w:bCs/>
          <w:highlight w:val="green"/>
          <w:u w:val="single"/>
        </w:rPr>
        <w:t>peace</w:t>
      </w:r>
      <w:r w:rsidRPr="00CC7371">
        <w:rPr>
          <w:u w:val="single"/>
        </w:rPr>
        <w:t>.</w:t>
      </w:r>
      <w:r w:rsidRPr="008C5C93">
        <w:rPr>
          <w:sz w:val="16"/>
        </w:rPr>
        <w:t xml:space="preserve"> </w:t>
      </w:r>
      <w:r w:rsidRPr="008C5C93">
        <w:rPr>
          <w:sz w:val="16"/>
          <w:szCs w:val="10"/>
        </w:rPr>
        <w:t>In fact, after controlling for regional heterogeneity, any one of these three variables is sufficient to account for effects previously attributed to regime type in standard samples of wars, militarized interstate disputes (MIDs), and fatal disputes.1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w:t>
      </w:r>
      <w:r w:rsidRPr="008C5C93">
        <w:rPr>
          <w:sz w:val="16"/>
        </w:rPr>
        <w:t>. Peace can result from at least three attributes of mature capitalist economies. First, the historic</w:t>
      </w:r>
      <w:r w:rsidRPr="00CC7371">
        <w:rPr>
          <w:b/>
          <w:bCs/>
          <w:u w:val="single"/>
        </w:rPr>
        <w:t xml:space="preserve"> </w:t>
      </w:r>
      <w:r w:rsidRPr="00BE00A8">
        <w:rPr>
          <w:b/>
          <w:bCs/>
          <w:highlight w:val="green"/>
          <w:u w:val="single"/>
          <w:bdr w:val="single" w:sz="4" w:space="0" w:color="auto"/>
        </w:rPr>
        <w:t>impetus to territorial expansion is</w:t>
      </w:r>
      <w:r w:rsidRPr="00CC7371">
        <w:rPr>
          <w:b/>
          <w:bCs/>
          <w:u w:val="single"/>
          <w:bdr w:val="single" w:sz="4" w:space="0" w:color="auto"/>
        </w:rPr>
        <w:t xml:space="preserve"> </w:t>
      </w:r>
      <w:r w:rsidRPr="00BE00A8">
        <w:rPr>
          <w:b/>
          <w:bCs/>
          <w:highlight w:val="green"/>
          <w:u w:val="single"/>
          <w:bdr w:val="single" w:sz="4" w:space="0" w:color="auto"/>
        </w:rPr>
        <w:t>tempered by the rising importance of</w:t>
      </w:r>
      <w:r w:rsidRPr="00CC7371">
        <w:rPr>
          <w:b/>
          <w:bCs/>
          <w:u w:val="single"/>
        </w:rPr>
        <w:t xml:space="preserve"> </w:t>
      </w:r>
      <w:r w:rsidRPr="008C5C93">
        <w:rPr>
          <w:sz w:val="16"/>
        </w:rPr>
        <w:t>intellectual and financial</w:t>
      </w:r>
      <w:r w:rsidRPr="00C95AFA">
        <w:rPr>
          <w:bCs/>
          <w:u w:val="single"/>
        </w:rPr>
        <w:t xml:space="preserve"> </w:t>
      </w:r>
      <w:r w:rsidRPr="00BE00A8">
        <w:rPr>
          <w:b/>
          <w:bCs/>
          <w:highlight w:val="green"/>
          <w:u w:val="single"/>
          <w:bdr w:val="single" w:sz="4" w:space="0" w:color="auto"/>
        </w:rPr>
        <w:t>capital</w:t>
      </w:r>
      <w:r w:rsidRPr="008C5C93">
        <w:rPr>
          <w:sz w:val="16"/>
        </w:rPr>
        <w:t xml:space="preserve">, </w:t>
      </w:r>
      <w:r w:rsidRPr="00BE00A8">
        <w:rPr>
          <w:highlight w:val="green"/>
          <w:u w:val="single"/>
        </w:rPr>
        <w:t>factors that are more expediently enticed than conquered</w:t>
      </w:r>
      <w:r w:rsidRPr="00CC7371">
        <w:rPr>
          <w:u w:val="single"/>
        </w:rPr>
        <w:t>.</w:t>
      </w:r>
      <w:r w:rsidRPr="008C5C93">
        <w:rPr>
          <w:sz w:val="16"/>
        </w:rPr>
        <w:t xml:space="preserve"> Land does little to increase the worth of the advanced economies while resource competition is more cheaply pursued through markets than by means of military occupation. At the same ti</w:t>
      </w:r>
      <w:r w:rsidRPr="008C5C93">
        <w:rPr>
          <w:sz w:val="16"/>
          <w:szCs w:val="10"/>
        </w:rPr>
        <w:t>me, development actually increases the ability of states to project power when incompatible policy objectives exist. Development affects who states fight (and what they fight over) more than the overall frequency of warfare.</w:t>
      </w:r>
      <w:r w:rsidRPr="008C5C93">
        <w:rPr>
          <w:sz w:val="16"/>
        </w:rPr>
        <w:t xml:space="preserve"> Second</w:t>
      </w:r>
      <w:r w:rsidRPr="00CC7371">
        <w:rPr>
          <w:bCs/>
          <w:u w:val="single"/>
        </w:rPr>
        <w:t xml:space="preserve">, </w:t>
      </w:r>
      <w:r w:rsidRPr="00BE00A8">
        <w:rPr>
          <w:bCs/>
          <w:highlight w:val="green"/>
          <w:u w:val="single"/>
        </w:rPr>
        <w:t>substantial overlap in</w:t>
      </w:r>
      <w:r w:rsidRPr="00CC7371">
        <w:rPr>
          <w:bCs/>
          <w:u w:val="single"/>
        </w:rPr>
        <w:t xml:space="preserve"> </w:t>
      </w:r>
      <w:r w:rsidRPr="008C5C93">
        <w:rPr>
          <w:sz w:val="16"/>
        </w:rPr>
        <w:t>the foreign policy</w:t>
      </w:r>
      <w:r w:rsidRPr="00CC7371">
        <w:rPr>
          <w:bCs/>
          <w:u w:val="single"/>
        </w:rPr>
        <w:t xml:space="preserve"> </w:t>
      </w:r>
      <w:r w:rsidRPr="00BE00A8">
        <w:rPr>
          <w:bCs/>
          <w:highlight w:val="green"/>
          <w:u w:val="single"/>
        </w:rPr>
        <w:t xml:space="preserve">goals of </w:t>
      </w:r>
      <w:r w:rsidRPr="00BE00A8">
        <w:rPr>
          <w:b/>
          <w:bCs/>
          <w:highlight w:val="green"/>
          <w:u w:val="single"/>
        </w:rPr>
        <w:t>developed nations</w:t>
      </w:r>
      <w:r w:rsidRPr="00CC7371">
        <w:rPr>
          <w:bCs/>
          <w:u w:val="single"/>
        </w:rPr>
        <w:t xml:space="preserve"> </w:t>
      </w:r>
      <w:r w:rsidRPr="008C5C93">
        <w:rPr>
          <w:sz w:val="16"/>
        </w:rPr>
        <w:t>in the post–</w:t>
      </w:r>
      <w:proofErr w:type="spellStart"/>
      <w:r w:rsidRPr="008C5C93">
        <w:rPr>
          <w:sz w:val="16"/>
        </w:rPr>
        <w:t>WorldWar</w:t>
      </w:r>
      <w:proofErr w:type="spellEnd"/>
      <w:r w:rsidRPr="008C5C93">
        <w:rPr>
          <w:sz w:val="16"/>
        </w:rPr>
        <w:t xml:space="preserve"> II period further </w:t>
      </w:r>
      <w:r w:rsidRPr="00BE00A8">
        <w:rPr>
          <w:b/>
          <w:bCs/>
          <w:highlight w:val="green"/>
          <w:u w:val="single"/>
        </w:rPr>
        <w:t>limits</w:t>
      </w:r>
      <w:r w:rsidRPr="00CC7371">
        <w:rPr>
          <w:bCs/>
          <w:u w:val="single"/>
        </w:rPr>
        <w:t xml:space="preserve"> </w:t>
      </w:r>
      <w:r w:rsidRPr="00BE00A8">
        <w:rPr>
          <w:b/>
          <w:bCs/>
          <w:highlight w:val="green"/>
          <w:u w:val="single"/>
          <w:bdr w:val="single" w:sz="4" w:space="0" w:color="auto"/>
        </w:rPr>
        <w:t>the scope and scale</w:t>
      </w:r>
      <w:r w:rsidRPr="00CC7371">
        <w:rPr>
          <w:bCs/>
          <w:u w:val="single"/>
        </w:rPr>
        <w:t xml:space="preserve"> </w:t>
      </w:r>
      <w:r w:rsidRPr="00BE00A8">
        <w:rPr>
          <w:bCs/>
          <w:highlight w:val="green"/>
          <w:u w:val="single"/>
        </w:rPr>
        <w:t>of conflict</w:t>
      </w:r>
      <w:r w:rsidRPr="00CC7371">
        <w:rPr>
          <w:b/>
          <w:bCs/>
          <w:u w:val="single"/>
        </w:rPr>
        <w:t xml:space="preserve">. </w:t>
      </w:r>
      <w:r w:rsidRPr="008C5C93">
        <w:rPr>
          <w:sz w:val="16"/>
        </w:rPr>
        <w:t>Lacking territorial tensions, consensus about how to order the international system has allowed liberal states to cooperate and to accommodate minor differences. Whether this affinity among liberal states will persist in the next century is a question open to debate. Finally, the rise of global</w:t>
      </w:r>
      <w:r w:rsidRPr="00CC7371">
        <w:rPr>
          <w:b/>
          <w:bCs/>
          <w:u w:val="single"/>
        </w:rPr>
        <w:t xml:space="preserve"> </w:t>
      </w:r>
      <w:r w:rsidRPr="00BE00A8">
        <w:rPr>
          <w:b/>
          <w:bCs/>
          <w:highlight w:val="green"/>
          <w:u w:val="single"/>
        </w:rPr>
        <w:t xml:space="preserve">capital markets </w:t>
      </w:r>
      <w:r w:rsidRPr="00BE00A8">
        <w:rPr>
          <w:b/>
          <w:bCs/>
          <w:highlight w:val="green"/>
          <w:u w:val="single"/>
          <w:bdr w:val="single" w:sz="4" w:space="0" w:color="auto"/>
        </w:rPr>
        <w:t>creates a new mechanism</w:t>
      </w:r>
      <w:r w:rsidRPr="00CC7371">
        <w:rPr>
          <w:b/>
          <w:bCs/>
          <w:u w:val="single"/>
          <w:bdr w:val="single" w:sz="4" w:space="0" w:color="auto"/>
        </w:rPr>
        <w:t xml:space="preserve"> </w:t>
      </w:r>
      <w:r w:rsidRPr="00BE00A8">
        <w:rPr>
          <w:b/>
          <w:bCs/>
          <w:highlight w:val="green"/>
          <w:u w:val="single"/>
          <w:bdr w:val="single" w:sz="4" w:space="0" w:color="auto"/>
        </w:rPr>
        <w:t>for competition and communication</w:t>
      </w:r>
      <w:r w:rsidRPr="00BE00A8">
        <w:rPr>
          <w:b/>
          <w:bCs/>
          <w:highlight w:val="green"/>
          <w:u w:val="single"/>
        </w:rPr>
        <w:t xml:space="preserve"> for states that </w:t>
      </w:r>
      <w:r w:rsidRPr="008C5C93">
        <w:rPr>
          <w:sz w:val="16"/>
        </w:rPr>
        <w:t>might</w:t>
      </w:r>
      <w:r w:rsidRPr="00CC7371">
        <w:rPr>
          <w:b/>
          <w:bCs/>
          <w:u w:val="single"/>
        </w:rPr>
        <w:t xml:space="preserve"> </w:t>
      </w:r>
      <w:r w:rsidRPr="00BE00A8">
        <w:rPr>
          <w:b/>
          <w:bCs/>
          <w:highlight w:val="green"/>
          <w:u w:val="single"/>
        </w:rPr>
        <w:t>otherwise</w:t>
      </w:r>
      <w:r w:rsidRPr="00CC7371">
        <w:rPr>
          <w:b/>
          <w:bCs/>
          <w:u w:val="single"/>
        </w:rPr>
        <w:t xml:space="preserve"> </w:t>
      </w:r>
      <w:r w:rsidRPr="008C5C93">
        <w:rPr>
          <w:sz w:val="16"/>
        </w:rPr>
        <w:t>be forced to</w:t>
      </w:r>
      <w:r w:rsidRPr="00CC7371">
        <w:rPr>
          <w:b/>
          <w:bCs/>
          <w:u w:val="single"/>
        </w:rPr>
        <w:t xml:space="preserve"> </w:t>
      </w:r>
      <w:r w:rsidRPr="00BE00A8">
        <w:rPr>
          <w:b/>
          <w:bCs/>
          <w:highlight w:val="green"/>
          <w:u w:val="single"/>
        </w:rPr>
        <w:t>fight</w:t>
      </w:r>
      <w:r w:rsidRPr="00CC7371">
        <w:rPr>
          <w:b/>
          <w:bCs/>
          <w:u w:val="single"/>
        </w:rPr>
        <w:t>.</w:t>
      </w:r>
      <w:r w:rsidRPr="008C5C93">
        <w:rPr>
          <w:sz w:val="16"/>
        </w:rPr>
        <w:t xml:space="preserve"> Separately, these processes influence patterns of warfare in the modern world.</w:t>
      </w:r>
      <w:r w:rsidRPr="00CC7371">
        <w:rPr>
          <w:b/>
          <w:bCs/>
          <w:u w:val="single"/>
        </w:rPr>
        <w:t xml:space="preserve"> </w:t>
      </w:r>
      <w:r w:rsidRPr="00BE00A8">
        <w:rPr>
          <w:b/>
          <w:bCs/>
          <w:highlight w:val="green"/>
          <w:u w:val="single"/>
        </w:rPr>
        <w:t xml:space="preserve">Together, </w:t>
      </w:r>
      <w:r w:rsidRPr="00BE00A8">
        <w:rPr>
          <w:b/>
          <w:bCs/>
          <w:highlight w:val="green"/>
          <w:u w:val="single"/>
          <w:bdr w:val="single" w:sz="4" w:space="0" w:color="auto"/>
        </w:rPr>
        <w:t>they explain the absence of war</w:t>
      </w:r>
      <w:r w:rsidRPr="00CC7371">
        <w:rPr>
          <w:b/>
          <w:bCs/>
          <w:u w:val="single"/>
          <w:bdr w:val="single" w:sz="4" w:space="0" w:color="auto"/>
        </w:rPr>
        <w:t xml:space="preserve"> </w:t>
      </w:r>
      <w:r w:rsidRPr="00BE00A8">
        <w:rPr>
          <w:b/>
          <w:bCs/>
          <w:highlight w:val="green"/>
          <w:u w:val="single"/>
          <w:bdr w:val="single" w:sz="4" w:space="0" w:color="auto"/>
        </w:rPr>
        <w:t>among</w:t>
      </w:r>
      <w:r w:rsidRPr="00CC7371">
        <w:rPr>
          <w:b/>
          <w:bCs/>
          <w:u w:val="single"/>
          <w:bdr w:val="single" w:sz="4" w:space="0" w:color="auto"/>
        </w:rPr>
        <w:t xml:space="preserve"> </w:t>
      </w:r>
      <w:r w:rsidRPr="00BE00A8">
        <w:rPr>
          <w:b/>
          <w:bCs/>
          <w:highlight w:val="green"/>
          <w:u w:val="single"/>
          <w:bdr w:val="single" w:sz="4" w:space="0" w:color="auto"/>
        </w:rPr>
        <w:t>states in the developed world</w:t>
      </w:r>
      <w:r w:rsidRPr="00CC7371">
        <w:rPr>
          <w:b/>
          <w:bCs/>
          <w:u w:val="single"/>
        </w:rPr>
        <w:t xml:space="preserve"> </w:t>
      </w:r>
      <w:r w:rsidRPr="008C5C93">
        <w:rPr>
          <w:sz w:val="16"/>
        </w:rPr>
        <w:t>and account</w:t>
      </w:r>
      <w:r w:rsidRPr="00CC7371">
        <w:rPr>
          <w:bCs/>
          <w:u w:val="single"/>
        </w:rPr>
        <w:t xml:space="preserve"> </w:t>
      </w:r>
      <w:r w:rsidRPr="008C5C93">
        <w:rPr>
          <w:sz w:val="16"/>
        </w:rPr>
        <w:t xml:space="preserve">for the dyadic observation of the democratic peace. The notion of a capitalist peace is hardly new. Montesquieu, Paine, </w:t>
      </w:r>
      <w:proofErr w:type="spellStart"/>
      <w:r w:rsidRPr="008C5C93">
        <w:rPr>
          <w:sz w:val="16"/>
        </w:rPr>
        <w:t>Bastiat</w:t>
      </w:r>
      <w:proofErr w:type="spellEnd"/>
      <w:r w:rsidRPr="008C5C93">
        <w:rPr>
          <w:sz w:val="16"/>
        </w:rPr>
        <w:t>, Mill, Cobden, Angell, and others saw in market forces the power to end war. Unfortunately, war continued, leading many to view as overly optimistic classical conceptions of liberal peace. This study can be seen as part of an effort to reexamine capitalist peace</w:t>
      </w:r>
      <w:r w:rsidRPr="008C5C93">
        <w:rPr>
          <w:sz w:val="16"/>
          <w:szCs w:val="10"/>
        </w:rPr>
        <w:t xml:space="preserve"> theory, revising arguments in line with contemporary insights much as Kantian claims were reworked in response to evolving evidence of a democratic peace. Existing empirical research on the democratic peace, while addressing many possible alternatives, provides an </w:t>
      </w:r>
      <w:r w:rsidRPr="008C5C93">
        <w:rPr>
          <w:sz w:val="16"/>
        </w:rPr>
        <w:t xml:space="preserve">incomplete and uneven treatment of liberal economic </w:t>
      </w:r>
      <w:proofErr w:type="spellStart"/>
      <w:proofErr w:type="gramStart"/>
      <w:r w:rsidRPr="008C5C93">
        <w:rPr>
          <w:sz w:val="16"/>
        </w:rPr>
        <w:t>processes.Mostdemocraticpeace</w:t>
      </w:r>
      <w:proofErr w:type="spellEnd"/>
      <w:proofErr w:type="gramEnd"/>
      <w:r w:rsidRPr="008C5C93">
        <w:rPr>
          <w:sz w:val="16"/>
        </w:rPr>
        <w:t xml:space="preserve"> </w:t>
      </w:r>
      <w:proofErr w:type="spellStart"/>
      <w:r w:rsidRPr="008C5C93">
        <w:rPr>
          <w:sz w:val="16"/>
        </w:rPr>
        <w:t>researchexamines</w:t>
      </w:r>
      <w:proofErr w:type="spellEnd"/>
      <w:r w:rsidRPr="008C5C93">
        <w:rPr>
          <w:sz w:val="16"/>
        </w:rPr>
        <w:t xml:space="preserve"> trade in goods and services but ignores capital markets and offers only a cursory assessment of economic development (</w:t>
      </w:r>
      <w:proofErr w:type="spellStart"/>
      <w:r w:rsidRPr="008C5C93">
        <w:rPr>
          <w:sz w:val="16"/>
        </w:rPr>
        <w:t>Maoz</w:t>
      </w:r>
      <w:proofErr w:type="spellEnd"/>
      <w:r w:rsidRPr="008C5C93">
        <w:rPr>
          <w:sz w:val="16"/>
        </w:rPr>
        <w:t xml:space="preserve"> and </w:t>
      </w:r>
      <w:proofErr w:type="spellStart"/>
      <w:r w:rsidRPr="008C5C93">
        <w:rPr>
          <w:sz w:val="16"/>
        </w:rPr>
        <w:t>Russett</w:t>
      </w:r>
      <w:proofErr w:type="spellEnd"/>
      <w:r w:rsidRPr="008C5C93">
        <w:rPr>
          <w:sz w:val="16"/>
        </w:rPr>
        <w:t xml:space="preserve"> 1992). Several studies explore the impact of interests, </w:t>
      </w:r>
      <w:proofErr w:type="gramStart"/>
      <w:r w:rsidRPr="008C5C93">
        <w:rPr>
          <w:sz w:val="16"/>
        </w:rPr>
        <w:t>though these have largely been dismissed by democratic peace advocates</w:t>
      </w:r>
      <w:proofErr w:type="gramEnd"/>
      <w:r w:rsidRPr="008C5C93">
        <w:rPr>
          <w:sz w:val="16"/>
        </w:rPr>
        <w:t xml:space="preserve"> (</w:t>
      </w:r>
      <w:proofErr w:type="spellStart"/>
      <w:r w:rsidRPr="008C5C93">
        <w:rPr>
          <w:sz w:val="16"/>
        </w:rPr>
        <w:t>Oneal</w:t>
      </w:r>
      <w:proofErr w:type="spellEnd"/>
      <w:r w:rsidRPr="008C5C93">
        <w:rPr>
          <w:sz w:val="16"/>
        </w:rPr>
        <w:t xml:space="preserve"> and </w:t>
      </w:r>
      <w:proofErr w:type="spellStart"/>
      <w:r w:rsidRPr="008C5C93">
        <w:rPr>
          <w:sz w:val="16"/>
        </w:rPr>
        <w:t>Russett</w:t>
      </w:r>
      <w:proofErr w:type="spellEnd"/>
      <w:r w:rsidRPr="008C5C93">
        <w:rPr>
          <w:sz w:val="16"/>
        </w:rPr>
        <w:t xml:space="preserve"> 1999a; </w:t>
      </w:r>
      <w:proofErr w:type="spellStart"/>
      <w:r w:rsidRPr="008C5C93">
        <w:rPr>
          <w:sz w:val="16"/>
        </w:rPr>
        <w:t>Russett</w:t>
      </w:r>
      <w:proofErr w:type="spellEnd"/>
      <w:r w:rsidRPr="008C5C93">
        <w:rPr>
          <w:sz w:val="16"/>
        </w:rPr>
        <w:t xml:space="preserve"> and </w:t>
      </w:r>
      <w:proofErr w:type="spellStart"/>
      <w:r w:rsidRPr="008C5C93">
        <w:rPr>
          <w:sz w:val="16"/>
        </w:rPr>
        <w:t>Oneal</w:t>
      </w:r>
      <w:proofErr w:type="spellEnd"/>
      <w:r w:rsidRPr="008C5C93">
        <w:rPr>
          <w:sz w:val="16"/>
        </w:rPr>
        <w:t xml:space="preserve"> 2001). These omissions or oversights help to determine the democratic peace result and thus shape subsequent research, thinking, and policy on the subject of liberal peace. This study offers evidence that liberal economic processes do in fact lead to peace, even accounting for the well-documented role of liberal politics. </w:t>
      </w:r>
    </w:p>
    <w:p w14:paraId="50A97595" w14:textId="77777777" w:rsidR="008A16A1" w:rsidRDefault="008A16A1" w:rsidP="008C5C93">
      <w:pPr>
        <w:rPr>
          <w:sz w:val="16"/>
        </w:rPr>
      </w:pPr>
    </w:p>
    <w:p w14:paraId="1010A767" w14:textId="14782376" w:rsidR="008A16A1" w:rsidRDefault="00DD7152" w:rsidP="008A16A1">
      <w:pPr>
        <w:pStyle w:val="Heading4"/>
      </w:pPr>
      <w:r>
        <w:t xml:space="preserve">6. </w:t>
      </w:r>
      <w:r w:rsidR="00463F7C">
        <w:t xml:space="preserve">Perm – Do the plan and reject neoliberalism in other instances. </w:t>
      </w:r>
    </w:p>
    <w:p w14:paraId="76B18CEC" w14:textId="77777777" w:rsidR="00463F7C" w:rsidRDefault="00463F7C" w:rsidP="00463F7C"/>
    <w:p w14:paraId="22F14E04" w14:textId="77777777" w:rsidR="00BF44B0" w:rsidRDefault="00BF44B0" w:rsidP="005C619A">
      <w:pPr>
        <w:pStyle w:val="Heading4"/>
        <w:sectPr w:rsidR="00BF44B0" w:rsidSect="00D36252">
          <w:pgSz w:w="12240" w:h="15840"/>
          <w:pgMar w:top="1440" w:right="1800" w:bottom="1440" w:left="1800" w:header="720" w:footer="720" w:gutter="0"/>
          <w:cols w:space="720"/>
          <w:docGrid w:linePitch="360"/>
        </w:sectPr>
      </w:pPr>
    </w:p>
    <w:p w14:paraId="48A96E5E" w14:textId="15F2E96A" w:rsidR="005C619A" w:rsidRPr="00CC7371" w:rsidRDefault="00463F7C" w:rsidP="005C619A">
      <w:pPr>
        <w:pStyle w:val="Heading4"/>
      </w:pPr>
      <w:r>
        <w:lastRenderedPageBreak/>
        <w:t xml:space="preserve">7. </w:t>
      </w:r>
      <w:r w:rsidR="005C619A" w:rsidRPr="00CC7371">
        <w:t>The status quo is improving</w:t>
      </w:r>
      <w:r w:rsidR="005C619A">
        <w:t xml:space="preserve"> – their impacts are hype </w:t>
      </w:r>
    </w:p>
    <w:p w14:paraId="28095FAE" w14:textId="2CD4230E" w:rsidR="005C619A" w:rsidRPr="00CC7371" w:rsidRDefault="005C619A" w:rsidP="005C619A">
      <w:pPr>
        <w:rPr>
          <w:rFonts w:eastAsia="Calibri" w:cs="Arial"/>
          <w:sz w:val="16"/>
        </w:rPr>
      </w:pPr>
      <w:proofErr w:type="spellStart"/>
      <w:r w:rsidRPr="006F2BBF">
        <w:rPr>
          <w:rFonts w:eastAsia="Calibri" w:cs="Arial"/>
          <w:b/>
        </w:rPr>
        <w:t>Goklany</w:t>
      </w:r>
      <w:proofErr w:type="spellEnd"/>
      <w:r w:rsidRPr="006F2BBF">
        <w:rPr>
          <w:rFonts w:eastAsia="Calibri" w:cs="Arial"/>
          <w:b/>
        </w:rPr>
        <w:t xml:space="preserve"> </w:t>
      </w:r>
      <w:r w:rsidR="006F2BBF">
        <w:rPr>
          <w:rFonts w:eastAsia="Calibri" w:cs="Arial"/>
          <w:b/>
        </w:rPr>
        <w:t>‘</w:t>
      </w:r>
      <w:r w:rsidRPr="006F2BBF">
        <w:rPr>
          <w:rFonts w:eastAsia="Calibri" w:cs="Arial"/>
          <w:b/>
        </w:rPr>
        <w:t>10</w:t>
      </w:r>
      <w:r w:rsidRPr="006F2BBF">
        <w:rPr>
          <w:rFonts w:eastAsia="Calibri" w:cs="Arial"/>
          <w:sz w:val="16"/>
        </w:rPr>
        <w:t>,</w:t>
      </w:r>
      <w:r w:rsidRPr="00CC7371">
        <w:rPr>
          <w:rFonts w:eastAsia="Calibri" w:cs="Arial"/>
          <w:sz w:val="16"/>
        </w:rPr>
        <w:t xml:space="preserve"> </w:t>
      </w:r>
      <w:proofErr w:type="spellStart"/>
      <w:r w:rsidR="006F2BBF" w:rsidRPr="00CC7371">
        <w:rPr>
          <w:rFonts w:eastAsia="Calibri" w:cs="Arial"/>
          <w:sz w:val="16"/>
        </w:rPr>
        <w:t>Indur</w:t>
      </w:r>
      <w:proofErr w:type="spellEnd"/>
      <w:r w:rsidR="006F2BBF" w:rsidRPr="00CC7371">
        <w:rPr>
          <w:rFonts w:eastAsia="Calibri" w:cs="Arial"/>
          <w:sz w:val="16"/>
        </w:rPr>
        <w:t xml:space="preserve"> </w:t>
      </w:r>
      <w:r w:rsidRPr="00CC7371">
        <w:rPr>
          <w:rFonts w:eastAsia="Calibri" w:cs="Arial"/>
          <w:sz w:val="16"/>
        </w:rPr>
        <w:t xml:space="preserve">policy analyst for the Department of the Interior – </w:t>
      </w:r>
      <w:proofErr w:type="spellStart"/>
      <w:r w:rsidRPr="00CC7371">
        <w:rPr>
          <w:rFonts w:eastAsia="Calibri" w:cs="Arial"/>
          <w:sz w:val="16"/>
        </w:rPr>
        <w:t>phd</w:t>
      </w:r>
      <w:proofErr w:type="spellEnd"/>
      <w:r w:rsidRPr="00CC7371">
        <w:rPr>
          <w:rFonts w:eastAsia="Calibri" w:cs="Arial"/>
          <w:sz w:val="16"/>
        </w:rPr>
        <w:t xml:space="preserve"> from MSU, “Population, Consumption, Carbon Emissions, and Human Well-Being in the Age of Industrialization (Part III — Have Higher US Population, Consumption, and Newer Technologies Reduced Well-Being?)”, April 24, http://www.masterresource.org/2010/04/population-consumption-carbon-emissions-and-human-well-being-in-the-age-of-industrialization-part-iii-have-higher-us-population-consumption-and-newer-technologies-reduced-well-being/#more-9194</w:t>
      </w:r>
    </w:p>
    <w:p w14:paraId="0AA84E30" w14:textId="77777777" w:rsidR="005C619A" w:rsidRPr="009E78A5" w:rsidRDefault="005C619A" w:rsidP="005C619A">
      <w:pPr>
        <w:rPr>
          <w:sz w:val="16"/>
        </w:rPr>
      </w:pPr>
      <w:r w:rsidRPr="009E78A5">
        <w:rPr>
          <w:rFonts w:eastAsia="Calibri" w:cs="Arial"/>
          <w:sz w:val="16"/>
        </w:rPr>
        <w:t xml:space="preserve">In my previous post I showed </w:t>
      </w:r>
      <w:r w:rsidRPr="009E78A5">
        <w:rPr>
          <w:sz w:val="16"/>
        </w:rPr>
        <w:t>that, notwithstanding the Neo-Malthusian worldview</w:t>
      </w:r>
      <w:r w:rsidRPr="00CC7371">
        <w:rPr>
          <w:rFonts w:eastAsia="Calibri" w:cs="Arial"/>
          <w:bCs/>
          <w:u w:val="single"/>
        </w:rPr>
        <w:t xml:space="preserve">, </w:t>
      </w:r>
      <w:r w:rsidRPr="00BE00A8">
        <w:rPr>
          <w:rFonts w:eastAsia="Calibri" w:cs="Arial"/>
          <w:bCs/>
          <w:highlight w:val="green"/>
          <w:u w:val="single"/>
        </w:rPr>
        <w:t xml:space="preserve">human </w:t>
      </w:r>
      <w:proofErr w:type="gramStart"/>
      <w:r w:rsidRPr="00BE00A8">
        <w:rPr>
          <w:rFonts w:eastAsia="Calibri" w:cs="Arial"/>
          <w:bCs/>
          <w:highlight w:val="green"/>
          <w:u w:val="single"/>
        </w:rPr>
        <w:t>well-being</w:t>
      </w:r>
      <w:proofErr w:type="gramEnd"/>
      <w:r w:rsidRPr="00BE00A8">
        <w:rPr>
          <w:rFonts w:eastAsia="Calibri" w:cs="Arial"/>
          <w:bCs/>
          <w:highlight w:val="green"/>
          <w:u w:val="single"/>
        </w:rPr>
        <w:t xml:space="preserve"> has </w:t>
      </w:r>
      <w:r w:rsidRPr="00BE00A8">
        <w:rPr>
          <w:rFonts w:eastAsia="Calibri" w:cs="Arial"/>
          <w:b/>
          <w:bCs/>
          <w:highlight w:val="green"/>
          <w:u w:val="single"/>
        </w:rPr>
        <w:t>advanced globally</w:t>
      </w:r>
      <w:r w:rsidRPr="00BE00A8">
        <w:rPr>
          <w:rFonts w:eastAsia="Calibri" w:cs="Arial"/>
          <w:bCs/>
          <w:highlight w:val="green"/>
          <w:u w:val="single"/>
        </w:rPr>
        <w:t xml:space="preserve"> since the start of industrialization</w:t>
      </w:r>
      <w:r w:rsidRPr="009E78A5">
        <w:rPr>
          <w:rFonts w:eastAsia="Calibri" w:cs="Arial"/>
          <w:sz w:val="16"/>
        </w:rPr>
        <w:t xml:space="preserve"> more than two centuries ago, </w:t>
      </w:r>
      <w:r w:rsidRPr="00BE00A8">
        <w:rPr>
          <w:rFonts w:eastAsia="Calibri" w:cs="Arial"/>
          <w:bCs/>
          <w:highlight w:val="green"/>
          <w:u w:val="single"/>
        </w:rPr>
        <w:t>despite</w:t>
      </w:r>
      <w:r w:rsidRPr="00CC7371">
        <w:rPr>
          <w:rFonts w:eastAsia="Calibri" w:cs="Arial"/>
          <w:bCs/>
          <w:u w:val="single"/>
        </w:rPr>
        <w:t xml:space="preserve"> </w:t>
      </w:r>
      <w:r w:rsidRPr="009E78A5">
        <w:rPr>
          <w:sz w:val="16"/>
        </w:rPr>
        <w:t xml:space="preserve">massive increases in </w:t>
      </w:r>
      <w:r w:rsidRPr="00BE00A8">
        <w:rPr>
          <w:rFonts w:eastAsia="Calibri" w:cs="Arial"/>
          <w:b/>
          <w:bCs/>
          <w:highlight w:val="green"/>
          <w:u w:val="single"/>
        </w:rPr>
        <w:t>population, consumption, affluence, and carbon dioxide</w:t>
      </w:r>
      <w:r w:rsidRPr="00CC7371">
        <w:rPr>
          <w:rFonts w:eastAsia="Calibri" w:cs="Arial"/>
          <w:bCs/>
          <w:u w:val="single"/>
        </w:rPr>
        <w:t xml:space="preserve"> </w:t>
      </w:r>
      <w:r w:rsidRPr="009E78A5">
        <w:rPr>
          <w:sz w:val="16"/>
        </w:rPr>
        <w:t>emissions</w:t>
      </w:r>
      <w:r w:rsidRPr="009E78A5">
        <w:rPr>
          <w:rFonts w:eastAsia="Calibri" w:cs="Arial"/>
          <w:sz w:val="16"/>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BE00A8">
        <w:rPr>
          <w:rFonts w:eastAsia="Calibri" w:cs="Arial"/>
          <w:bCs/>
          <w:highlight w:val="green"/>
          <w:u w:val="single"/>
        </w:rPr>
        <w:t>life expectancy</w:t>
      </w:r>
      <w:r w:rsidRPr="00CC7371">
        <w:rPr>
          <w:rFonts w:eastAsia="Calibri" w:cs="Arial"/>
          <w:bCs/>
          <w:u w:val="single"/>
        </w:rPr>
        <w:t xml:space="preserve">, </w:t>
      </w:r>
      <w:r w:rsidRPr="009E78A5">
        <w:rPr>
          <w:sz w:val="16"/>
        </w:rPr>
        <w:t xml:space="preserve">the single best measure of human </w:t>
      </w:r>
      <w:proofErr w:type="gramStart"/>
      <w:r w:rsidRPr="009E78A5">
        <w:rPr>
          <w:sz w:val="16"/>
        </w:rPr>
        <w:t>well-being</w:t>
      </w:r>
      <w:proofErr w:type="gramEnd"/>
      <w:r w:rsidRPr="00CC7371">
        <w:rPr>
          <w:rFonts w:eastAsia="Calibri" w:cs="Arial"/>
          <w:bCs/>
          <w:u w:val="single"/>
        </w:rPr>
        <w:t xml:space="preserve">, </w:t>
      </w:r>
      <w:r w:rsidRPr="00BE00A8">
        <w:rPr>
          <w:rFonts w:eastAsia="Calibri" w:cs="Arial"/>
          <w:bCs/>
          <w:highlight w:val="green"/>
          <w:u w:val="single"/>
        </w:rPr>
        <w:t>increased</w:t>
      </w:r>
      <w:r w:rsidRPr="00CC7371">
        <w:rPr>
          <w:rFonts w:eastAsia="Calibri" w:cs="Arial"/>
          <w:bCs/>
          <w:u w:val="single"/>
        </w:rPr>
        <w:t xml:space="preserve"> </w:t>
      </w:r>
      <w:r w:rsidRPr="009E78A5">
        <w:rPr>
          <w:sz w:val="16"/>
        </w:rPr>
        <w:t xml:space="preserve">from 1900 to 2006 for the US. Figure 1 reiterates this point with respect to materials use. These figures indicate that since 1900, U.S. population has quadrupled, affluence has </w:t>
      </w:r>
      <w:proofErr w:type="spellStart"/>
      <w:r w:rsidRPr="009E78A5">
        <w:rPr>
          <w:sz w:val="16"/>
        </w:rPr>
        <w:t>septupled</w:t>
      </w:r>
      <w:proofErr w:type="spellEnd"/>
      <w:r w:rsidRPr="009E78A5">
        <w:rPr>
          <w:sz w:val="16"/>
        </w:rPr>
        <w:t>, their product (GDP) has increased 30-fold, synthetic organic chemical use has increased 85-fold, metals use 14-fold, material use 25-fold, and CO2 emissions 8-fold. Yet life expectancy advanced from 47 to 78 years. Figure 2 shows that during the same period, 1900–2006, emissions of air pollution, represented by sulfur dioxide, waxed and waned</w:t>
      </w:r>
      <w:r w:rsidRPr="00CC7371">
        <w:rPr>
          <w:rFonts w:eastAsia="Calibri" w:cs="Arial"/>
          <w:bCs/>
          <w:u w:val="single"/>
        </w:rPr>
        <w:t xml:space="preserve">. </w:t>
      </w:r>
      <w:r w:rsidRPr="00BE00A8">
        <w:rPr>
          <w:rFonts w:eastAsia="Calibri" w:cs="Arial"/>
          <w:bCs/>
          <w:highlight w:val="green"/>
          <w:u w:val="single"/>
        </w:rPr>
        <w:t>Food and water got safer</w:t>
      </w:r>
      <w:r w:rsidRPr="009E78A5">
        <w:rPr>
          <w:rFonts w:eastAsia="Calibri" w:cs="Arial"/>
          <w:sz w:val="16"/>
        </w:rPr>
        <w:t xml:space="preserve">, as indicated by the virtual elimination of deaths from gastrointestinal (GI) diseases between 1900 and 1970. </w:t>
      </w:r>
      <w:r w:rsidRPr="00BE00A8">
        <w:rPr>
          <w:rFonts w:eastAsia="Calibri" w:cs="Arial"/>
          <w:bCs/>
          <w:highlight w:val="green"/>
          <w:u w:val="single"/>
        </w:rPr>
        <w:t>Cropland</w:t>
      </w:r>
      <w:r w:rsidRPr="009E78A5">
        <w:rPr>
          <w:rFonts w:eastAsia="Calibri" w:cs="Arial"/>
          <w:sz w:val="16"/>
        </w:rPr>
        <w:t xml:space="preserve">, a measure of habitat converted to human uses — the single most important pressure on species, ecosystems, and biodiversity — </w:t>
      </w:r>
      <w:r w:rsidRPr="00BE00A8">
        <w:rPr>
          <w:rFonts w:eastAsia="Calibri" w:cs="Arial"/>
          <w:bCs/>
          <w:highlight w:val="green"/>
          <w:u w:val="single"/>
        </w:rPr>
        <w:t>was</w:t>
      </w:r>
      <w:r w:rsidRPr="009E78A5">
        <w:rPr>
          <w:rFonts w:eastAsia="Calibri" w:cs="Arial"/>
          <w:sz w:val="16"/>
        </w:rPr>
        <w:t xml:space="preserve"> more or less </w:t>
      </w:r>
      <w:r w:rsidRPr="00BE00A8">
        <w:rPr>
          <w:rFonts w:eastAsia="Calibri" w:cs="Arial"/>
          <w:bCs/>
          <w:highlight w:val="green"/>
          <w:u w:val="single"/>
        </w:rPr>
        <w:t>unchanged</w:t>
      </w:r>
      <w:r w:rsidRPr="00CC7371">
        <w:rPr>
          <w:rFonts w:eastAsia="Calibri" w:cs="Arial"/>
          <w:bCs/>
          <w:u w:val="single"/>
        </w:rPr>
        <w:t xml:space="preserve"> </w:t>
      </w:r>
      <w:r w:rsidRPr="009E78A5">
        <w:rPr>
          <w:sz w:val="16"/>
        </w:rPr>
        <w:t>from 1910 onward</w:t>
      </w:r>
      <w:r w:rsidRPr="00CC7371">
        <w:rPr>
          <w:rFonts w:eastAsia="Calibri" w:cs="Arial"/>
          <w:bCs/>
          <w:u w:val="single"/>
        </w:rPr>
        <w:t xml:space="preserve"> </w:t>
      </w:r>
      <w:r w:rsidRPr="00BE00A8">
        <w:rPr>
          <w:rFonts w:eastAsia="Calibri" w:cs="Arial"/>
          <w:bCs/>
          <w:highlight w:val="green"/>
          <w:u w:val="single"/>
        </w:rPr>
        <w:t>despite</w:t>
      </w:r>
      <w:r w:rsidRPr="00CC7371">
        <w:rPr>
          <w:rFonts w:eastAsia="Calibri" w:cs="Arial"/>
          <w:bCs/>
          <w:u w:val="single"/>
        </w:rPr>
        <w:t xml:space="preserve"> </w:t>
      </w:r>
      <w:r w:rsidRPr="009E78A5">
        <w:rPr>
          <w:sz w:val="16"/>
        </w:rPr>
        <w:t>the increase in food</w:t>
      </w:r>
      <w:r w:rsidRPr="00CC7371">
        <w:rPr>
          <w:rFonts w:eastAsia="Calibri" w:cs="Arial"/>
          <w:bCs/>
          <w:u w:val="single"/>
        </w:rPr>
        <w:t xml:space="preserve"> </w:t>
      </w:r>
      <w:r w:rsidRPr="00BE00A8">
        <w:rPr>
          <w:rFonts w:eastAsia="Calibri" w:cs="Arial"/>
          <w:bCs/>
          <w:highlight w:val="green"/>
          <w:u w:val="single"/>
        </w:rPr>
        <w:t>demand</w:t>
      </w:r>
      <w:r w:rsidRPr="009E78A5">
        <w:rPr>
          <w:rFonts w:eastAsia="Calibri" w:cs="Arial"/>
          <w:sz w:val="16"/>
        </w:rPr>
        <w:t xml:space="preserve">. For the most part, life expectancy grew </w:t>
      </w:r>
      <w:r w:rsidRPr="009E78A5">
        <w:rPr>
          <w:sz w:val="16"/>
        </w:rPr>
        <w:t>more or less steadily for the U.S., except for a brief plunge at the end of the First World War accentuated by the 1918-20 Spanish flu epidemic. As in the rest of the world, today’s U.S. population not only lives longer, it is also healthier. The disability rate for seniors declined 28 percent between 1982 and 2004/2005 and, despite quantum improvements in diagnostic tools, major</w:t>
      </w:r>
      <w:r w:rsidRPr="00CC7371">
        <w:rPr>
          <w:rFonts w:eastAsia="Calibri" w:cs="Arial"/>
          <w:bCs/>
          <w:u w:val="single"/>
        </w:rPr>
        <w:t xml:space="preserve"> </w:t>
      </w:r>
      <w:r w:rsidRPr="00BE00A8">
        <w:rPr>
          <w:rFonts w:eastAsia="Calibri" w:cs="Arial"/>
          <w:bCs/>
          <w:highlight w:val="green"/>
          <w:u w:val="single"/>
        </w:rPr>
        <w:t>diseases</w:t>
      </w:r>
      <w:r w:rsidRPr="009E78A5">
        <w:rPr>
          <w:rFonts w:eastAsia="Calibri" w:cs="Arial"/>
          <w:sz w:val="16"/>
        </w:rPr>
        <w:t xml:space="preserve"> (e.g., cancer, and heart and respiratory diseases) </w:t>
      </w:r>
      <w:r w:rsidRPr="009E78A5">
        <w:rPr>
          <w:sz w:val="16"/>
        </w:rPr>
        <w:t>now</w:t>
      </w:r>
      <w:r w:rsidRPr="00CC7371">
        <w:rPr>
          <w:rFonts w:eastAsia="Calibri" w:cs="Arial"/>
          <w:bCs/>
          <w:u w:val="single"/>
        </w:rPr>
        <w:t xml:space="preserve"> </w:t>
      </w:r>
      <w:r w:rsidRPr="00BE00A8">
        <w:rPr>
          <w:rFonts w:eastAsia="Calibri" w:cs="Arial"/>
          <w:bCs/>
          <w:highlight w:val="green"/>
          <w:u w:val="single"/>
        </w:rPr>
        <w:t>occur</w:t>
      </w:r>
      <w:r w:rsidRPr="00CC7371">
        <w:rPr>
          <w:rFonts w:eastAsia="Calibri" w:cs="Arial"/>
          <w:bCs/>
          <w:u w:val="single"/>
        </w:rPr>
        <w:t xml:space="preserve"> </w:t>
      </w:r>
      <w:r w:rsidRPr="009E78A5">
        <w:rPr>
          <w:sz w:val="16"/>
        </w:rPr>
        <w:t>8–11 years</w:t>
      </w:r>
      <w:r w:rsidRPr="00CC7371">
        <w:rPr>
          <w:rFonts w:eastAsia="Calibri" w:cs="Arial"/>
          <w:bCs/>
          <w:u w:val="single"/>
        </w:rPr>
        <w:t xml:space="preserve"> </w:t>
      </w:r>
      <w:r w:rsidRPr="00BE00A8">
        <w:rPr>
          <w:rFonts w:eastAsia="Calibri" w:cs="Arial"/>
          <w:bCs/>
          <w:highlight w:val="green"/>
          <w:u w:val="single"/>
        </w:rPr>
        <w:t>later</w:t>
      </w:r>
      <w:r w:rsidRPr="00CC7371">
        <w:rPr>
          <w:rFonts w:eastAsia="Calibri" w:cs="Arial"/>
          <w:bCs/>
          <w:u w:val="single"/>
        </w:rPr>
        <w:t xml:space="preserve"> </w:t>
      </w:r>
      <w:r w:rsidRPr="009E78A5">
        <w:rPr>
          <w:sz w:val="16"/>
        </w:rPr>
        <w:t>than a century ago</w:t>
      </w:r>
      <w:r w:rsidRPr="009E78A5">
        <w:rPr>
          <w:rFonts w:eastAsia="Calibri" w:cs="Arial"/>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w:t>
      </w:r>
      <w:proofErr w:type="gramStart"/>
      <w:r w:rsidRPr="009E78A5">
        <w:rPr>
          <w:rFonts w:eastAsia="Calibri" w:cs="Arial"/>
          <w:sz w:val="16"/>
        </w:rPr>
        <w:t>growth,</w:t>
      </w:r>
      <w:proofErr w:type="gramEnd"/>
      <w:r w:rsidRPr="009E78A5">
        <w:rPr>
          <w:rFonts w:eastAsia="Calibri" w:cs="Arial"/>
          <w:sz w:val="16"/>
        </w:rPr>
        <w:t xml:space="preserve"> they were overwhelmed by the health-related benefits associated with industrialization and modern economic growth. This does not mean that fossil fuel, chemical and material consumption have zero impact, but it means that </w:t>
      </w:r>
      <w:r w:rsidRPr="009E78A5">
        <w:rPr>
          <w:sz w:val="16"/>
        </w:rPr>
        <w:t>overall</w:t>
      </w:r>
      <w:r w:rsidRPr="00CC7371">
        <w:rPr>
          <w:rFonts w:eastAsia="Calibri" w:cs="Arial"/>
          <w:bCs/>
          <w:u w:val="single"/>
        </w:rPr>
        <w:t xml:space="preserve"> </w:t>
      </w:r>
      <w:r w:rsidRPr="00BE00A8">
        <w:rPr>
          <w:rFonts w:eastAsia="Calibri" w:cs="Arial"/>
          <w:bCs/>
          <w:highlight w:val="green"/>
          <w:u w:val="single"/>
        </w:rPr>
        <w:t>benefits have</w:t>
      </w:r>
      <w:r w:rsidRPr="00CC7371">
        <w:rPr>
          <w:rFonts w:eastAsia="Calibri" w:cs="Arial"/>
          <w:bCs/>
          <w:u w:val="single"/>
        </w:rPr>
        <w:t xml:space="preserve"> </w:t>
      </w:r>
      <w:r w:rsidRPr="009E78A5">
        <w:rPr>
          <w:sz w:val="16"/>
        </w:rPr>
        <w:t>markedly</w:t>
      </w:r>
      <w:r w:rsidRPr="00CC7371">
        <w:rPr>
          <w:rFonts w:eastAsia="Calibri" w:cs="Arial"/>
          <w:bCs/>
          <w:u w:val="single"/>
        </w:rPr>
        <w:t xml:space="preserve"> </w:t>
      </w:r>
      <w:r w:rsidRPr="00BE00A8">
        <w:rPr>
          <w:rFonts w:eastAsia="Calibri" w:cs="Arial"/>
          <w:bCs/>
          <w:highlight w:val="green"/>
          <w:u w:val="single"/>
        </w:rPr>
        <w:t>outweighed costs</w:t>
      </w:r>
      <w:r w:rsidRPr="009E78A5">
        <w:rPr>
          <w:rFonts w:eastAsia="Calibri" w:cs="Arial"/>
          <w:sz w:val="16"/>
        </w:rPr>
        <w:t xml:space="preserve">. </w:t>
      </w:r>
      <w:r w:rsidRPr="009E78A5">
        <w:rPr>
          <w:sz w:val="16"/>
        </w:rPr>
        <w:t>The reductions in rates of deaths and diseases since at least 1900 in the US, despite increased population, energy, and material and chemical use, belie the Neo-Malthusian worldview. The</w:t>
      </w:r>
      <w:r w:rsidRPr="00CC7371">
        <w:rPr>
          <w:rFonts w:eastAsia="Calibri" w:cs="Arial"/>
          <w:bCs/>
          <w:u w:val="single"/>
        </w:rPr>
        <w:t xml:space="preserve"> </w:t>
      </w:r>
      <w:r w:rsidRPr="00BE00A8">
        <w:rPr>
          <w:rFonts w:eastAsia="Calibri" w:cs="Arial"/>
          <w:bCs/>
          <w:highlight w:val="green"/>
          <w:u w:val="single"/>
        </w:rPr>
        <w:t>improvements</w:t>
      </w:r>
      <w:r w:rsidRPr="00CC7371">
        <w:rPr>
          <w:rFonts w:eastAsia="Calibri" w:cs="Arial"/>
          <w:bCs/>
          <w:u w:val="single"/>
        </w:rPr>
        <w:t xml:space="preserve"> </w:t>
      </w:r>
      <w:r w:rsidRPr="009E78A5">
        <w:rPr>
          <w:sz w:val="16"/>
        </w:rPr>
        <w:t>in the human condition</w:t>
      </w:r>
      <w:r w:rsidRPr="00CC7371">
        <w:rPr>
          <w:rFonts w:eastAsia="Calibri" w:cs="Arial"/>
          <w:bCs/>
          <w:u w:val="single"/>
        </w:rPr>
        <w:t xml:space="preserve"> </w:t>
      </w:r>
      <w:r w:rsidRPr="00BE00A8">
        <w:rPr>
          <w:rFonts w:eastAsia="Calibri" w:cs="Arial"/>
          <w:bCs/>
          <w:highlight w:val="green"/>
          <w:u w:val="single"/>
        </w:rPr>
        <w:t>can be ascribed to</w:t>
      </w:r>
      <w:r w:rsidRPr="00CC7371">
        <w:rPr>
          <w:rFonts w:eastAsia="Calibri" w:cs="Arial"/>
          <w:bCs/>
          <w:u w:val="single"/>
        </w:rPr>
        <w:t xml:space="preserve"> </w:t>
      </w:r>
      <w:r w:rsidRPr="009E78A5">
        <w:rPr>
          <w:sz w:val="16"/>
        </w:rPr>
        <w:t xml:space="preserve">broad dissemination (through education, public health systems, trade and commerce) of numerous new and improved </w:t>
      </w:r>
      <w:r w:rsidRPr="00BE00A8">
        <w:rPr>
          <w:rFonts w:eastAsia="Calibri" w:cs="Arial"/>
          <w:bCs/>
          <w:highlight w:val="green"/>
          <w:u w:val="single"/>
        </w:rPr>
        <w:t>tech</w:t>
      </w:r>
      <w:r w:rsidRPr="009E78A5">
        <w:rPr>
          <w:sz w:val="16"/>
        </w:rPr>
        <w:t>nologies</w:t>
      </w:r>
      <w:r w:rsidRPr="00CC7371">
        <w:rPr>
          <w:rFonts w:eastAsia="Calibri" w:cs="Arial"/>
          <w:bCs/>
          <w:u w:val="single"/>
        </w:rPr>
        <w:t xml:space="preserve"> </w:t>
      </w:r>
      <w:r w:rsidRPr="009E78A5">
        <w:rPr>
          <w:sz w:val="16"/>
        </w:rPr>
        <w:t>in agriculture, health and medicine supplemented through various ingenious advances in communications, information technology and other energy powered technologies (see here for additional details). The</w:t>
      </w:r>
      <w:r w:rsidRPr="009E78A5">
        <w:rPr>
          <w:rFonts w:eastAsia="Calibri" w:cs="Arial"/>
          <w:sz w:val="16"/>
        </w:rPr>
        <w:t xml:space="preserve"> continual increase in life expectancy accompanied by the decline in disease during this period (as shown by Figure 2) indicates that the </w:t>
      </w:r>
      <w:r w:rsidRPr="00BE00A8">
        <w:rPr>
          <w:rFonts w:eastAsia="Calibri" w:cs="Arial"/>
          <w:bCs/>
          <w:highlight w:val="green"/>
          <w:u w:val="single"/>
        </w:rPr>
        <w:t>new tech</w:t>
      </w:r>
      <w:r w:rsidRPr="009E78A5">
        <w:rPr>
          <w:sz w:val="16"/>
        </w:rPr>
        <w:t xml:space="preserve">nologies </w:t>
      </w:r>
      <w:r w:rsidRPr="00BE00A8">
        <w:rPr>
          <w:rFonts w:eastAsia="Calibri" w:cs="Arial"/>
          <w:bCs/>
          <w:highlight w:val="green"/>
          <w:u w:val="single"/>
        </w:rPr>
        <w:t>reduced risks by a greater amount than any</w:t>
      </w:r>
      <w:r w:rsidRPr="00CC7371">
        <w:rPr>
          <w:rFonts w:eastAsia="Calibri" w:cs="Arial"/>
          <w:bCs/>
          <w:u w:val="single"/>
        </w:rPr>
        <w:t xml:space="preserve"> </w:t>
      </w:r>
      <w:r w:rsidRPr="009E78A5">
        <w:rPr>
          <w:sz w:val="16"/>
        </w:rPr>
        <w:t>risks that</w:t>
      </w:r>
      <w:r w:rsidRPr="00CC7371">
        <w:rPr>
          <w:rFonts w:eastAsia="Calibri" w:cs="Arial"/>
          <w:bCs/>
          <w:u w:val="single"/>
        </w:rPr>
        <w:t xml:space="preserve"> </w:t>
      </w:r>
      <w:r w:rsidRPr="00BE00A8">
        <w:rPr>
          <w:rFonts w:eastAsia="Calibri" w:cs="Arial"/>
          <w:bCs/>
          <w:highlight w:val="green"/>
          <w:u w:val="single"/>
        </w:rPr>
        <w:t>they</w:t>
      </w:r>
      <w:r w:rsidRPr="00CC7371">
        <w:rPr>
          <w:rFonts w:eastAsia="Calibri" w:cs="Arial"/>
          <w:bCs/>
          <w:u w:val="single"/>
        </w:rPr>
        <w:t xml:space="preserve"> </w:t>
      </w:r>
      <w:r w:rsidRPr="009E78A5">
        <w:rPr>
          <w:sz w:val="16"/>
        </w:rPr>
        <w:t>may have</w:t>
      </w:r>
      <w:r w:rsidRPr="00CC7371">
        <w:rPr>
          <w:rFonts w:eastAsia="Calibri" w:cs="Arial"/>
          <w:bCs/>
          <w:u w:val="single"/>
        </w:rPr>
        <w:t xml:space="preserve"> </w:t>
      </w:r>
      <w:r w:rsidRPr="00BE00A8">
        <w:rPr>
          <w:rFonts w:eastAsia="Calibri" w:cs="Arial"/>
          <w:bCs/>
          <w:highlight w:val="green"/>
          <w:u w:val="single"/>
        </w:rPr>
        <w:t>created</w:t>
      </w:r>
      <w:r w:rsidRPr="00CC7371">
        <w:rPr>
          <w:rFonts w:eastAsia="Calibri" w:cs="Arial"/>
          <w:bCs/>
          <w:u w:val="single"/>
        </w:rPr>
        <w:t xml:space="preserve"> </w:t>
      </w:r>
      <w:r w:rsidRPr="009E78A5">
        <w:rPr>
          <w:sz w:val="16"/>
        </w:rPr>
        <w:t>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p>
    <w:p w14:paraId="3B724A59" w14:textId="24F67B55" w:rsidR="00463F7C" w:rsidRPr="00617662" w:rsidRDefault="00463F7C" w:rsidP="008D75E4"/>
    <w:p w14:paraId="1B2047A2" w14:textId="0B215CE9" w:rsidR="00463F7C" w:rsidRPr="00463F7C" w:rsidRDefault="00463F7C" w:rsidP="00463F7C">
      <w:pPr>
        <w:pStyle w:val="Heading4"/>
      </w:pPr>
      <w:r>
        <w:t xml:space="preserve">8. Perm – Do the plan and all non-competitive parts of the alternative. </w:t>
      </w:r>
    </w:p>
    <w:p w14:paraId="09DDE077" w14:textId="77777777" w:rsidR="00BD203A" w:rsidRPr="002A6B3B" w:rsidRDefault="00BD203A" w:rsidP="002A6B3B"/>
    <w:p w14:paraId="05209ED6" w14:textId="77777777" w:rsidR="00D3666D" w:rsidRDefault="00D3666D" w:rsidP="00D3666D"/>
    <w:p w14:paraId="1E93811A" w14:textId="4263A7F5" w:rsidR="00D3666D" w:rsidRDefault="00E35183" w:rsidP="00D3666D">
      <w:pPr>
        <w:pStyle w:val="Heading3"/>
      </w:pPr>
      <w:bookmarkStart w:id="29" w:name="_Toc234221826"/>
      <w:r>
        <w:lastRenderedPageBreak/>
        <w:t>EXT</w:t>
      </w:r>
      <w:r w:rsidR="00D3666D">
        <w:t xml:space="preserve"> – Sustainable</w:t>
      </w:r>
      <w:bookmarkEnd w:id="29"/>
      <w:r w:rsidR="00D3666D">
        <w:t xml:space="preserve"> </w:t>
      </w:r>
    </w:p>
    <w:p w14:paraId="1BCC8702" w14:textId="2AE634E7" w:rsidR="00D3666D" w:rsidRPr="00221FCF" w:rsidRDefault="00D3666D" w:rsidP="00874F69">
      <w:pPr>
        <w:pStyle w:val="Heading4"/>
      </w:pPr>
      <w:proofErr w:type="spellStart"/>
      <w:r w:rsidRPr="00221FCF">
        <w:t>Neolib</w:t>
      </w:r>
      <w:proofErr w:type="spellEnd"/>
      <w:r w:rsidRPr="00221FCF">
        <w:t xml:space="preserve"> </w:t>
      </w:r>
      <w:r w:rsidR="00874F69">
        <w:t>is</w:t>
      </w:r>
      <w:r w:rsidRPr="00221FCF">
        <w:t xml:space="preserve"> sustainable</w:t>
      </w:r>
    </w:p>
    <w:p w14:paraId="106412EC" w14:textId="4CE7F7DA" w:rsidR="00D3666D" w:rsidRDefault="00D3666D" w:rsidP="00D3666D">
      <w:proofErr w:type="spellStart"/>
      <w:r w:rsidRPr="00874F69">
        <w:rPr>
          <w:rStyle w:val="TitleChar"/>
          <w:b/>
          <w:u w:val="none"/>
        </w:rPr>
        <w:t>Zakaria</w:t>
      </w:r>
      <w:proofErr w:type="spellEnd"/>
      <w:r w:rsidRPr="00874F69">
        <w:rPr>
          <w:rStyle w:val="TitleChar"/>
          <w:b/>
          <w:u w:val="none"/>
        </w:rPr>
        <w:t xml:space="preserve"> </w:t>
      </w:r>
      <w:r w:rsidR="00874F69">
        <w:rPr>
          <w:rStyle w:val="TitleChar"/>
          <w:b/>
          <w:u w:val="none"/>
        </w:rPr>
        <w:t>‘</w:t>
      </w:r>
      <w:r w:rsidRPr="00874F69">
        <w:rPr>
          <w:rStyle w:val="TitleChar"/>
          <w:b/>
          <w:u w:val="none"/>
        </w:rPr>
        <w:t>9</w:t>
      </w:r>
      <w:r>
        <w:t xml:space="preserve"> </w:t>
      </w:r>
      <w:r w:rsidRPr="00874F69">
        <w:rPr>
          <w:sz w:val="16"/>
          <w:szCs w:val="16"/>
        </w:rPr>
        <w:t>(</w:t>
      </w:r>
      <w:proofErr w:type="spellStart"/>
      <w:r w:rsidRPr="00874F69">
        <w:rPr>
          <w:sz w:val="16"/>
          <w:szCs w:val="16"/>
        </w:rPr>
        <w:t>Fareed</w:t>
      </w:r>
      <w:proofErr w:type="spellEnd"/>
      <w:r w:rsidRPr="00874F69">
        <w:rPr>
          <w:sz w:val="16"/>
          <w:szCs w:val="16"/>
        </w:rPr>
        <w:t>, Former Editor of Newsweek International, Current Editor-at-Large of Time, “The Capitalism Manifesto: Greed is Good,” June 13</w:t>
      </w:r>
      <w:r w:rsidRPr="00874F69">
        <w:rPr>
          <w:sz w:val="16"/>
          <w:szCs w:val="16"/>
          <w:vertAlign w:val="superscript"/>
        </w:rPr>
        <w:t>th</w:t>
      </w:r>
      <w:r w:rsidRPr="00874F69">
        <w:rPr>
          <w:sz w:val="16"/>
          <w:szCs w:val="16"/>
        </w:rPr>
        <w:t xml:space="preserve">, </w:t>
      </w:r>
      <w:hyperlink r:id="rId50" w:history="1">
        <w:r w:rsidRPr="00874F69">
          <w:rPr>
            <w:rStyle w:val="Hyperlink"/>
            <w:sz w:val="16"/>
            <w:szCs w:val="16"/>
          </w:rPr>
          <w:t>http://www.newsweek.com/2009/06/12/the-capitalist-manifesto-greed-is-good.html</w:t>
        </w:r>
      </w:hyperlink>
      <w:r w:rsidR="00874F69" w:rsidRPr="00874F69">
        <w:rPr>
          <w:sz w:val="16"/>
          <w:szCs w:val="16"/>
        </w:rPr>
        <w:t>,</w:t>
      </w:r>
      <w:r w:rsidRPr="00874F69">
        <w:rPr>
          <w:sz w:val="16"/>
          <w:szCs w:val="16"/>
        </w:rPr>
        <w:t xml:space="preserve">) </w:t>
      </w:r>
    </w:p>
    <w:p w14:paraId="6A36AE3D" w14:textId="77777777" w:rsidR="00D3666D" w:rsidRDefault="00D3666D" w:rsidP="00D3666D">
      <w:pPr>
        <w:tabs>
          <w:tab w:val="left" w:pos="2865"/>
        </w:tabs>
      </w:pPr>
      <w:r>
        <w:tab/>
      </w:r>
    </w:p>
    <w:p w14:paraId="4EC75771" w14:textId="77777777" w:rsidR="00D3666D" w:rsidRDefault="00D3666D" w:rsidP="00D3666D">
      <w:pPr>
        <w:pStyle w:val="card"/>
        <w:ind w:left="0"/>
        <w:rPr>
          <w:sz w:val="16"/>
        </w:rPr>
      </w:pPr>
      <w:r w:rsidRPr="00BE00A8">
        <w:rPr>
          <w:rStyle w:val="underline"/>
          <w:sz w:val="22"/>
          <w:highlight w:val="green"/>
        </w:rPr>
        <w:t>A few years from now</w:t>
      </w:r>
      <w:r w:rsidRPr="003906B8">
        <w:rPr>
          <w:sz w:val="16"/>
        </w:rPr>
        <w:t xml:space="preserve">, strange as it may sound, </w:t>
      </w:r>
      <w:r w:rsidRPr="00BE00A8">
        <w:rPr>
          <w:rStyle w:val="underline"/>
          <w:sz w:val="22"/>
          <w:highlight w:val="green"/>
        </w:rPr>
        <w:t>we might</w:t>
      </w:r>
      <w:r w:rsidRPr="003906B8">
        <w:rPr>
          <w:sz w:val="16"/>
        </w:rPr>
        <w:t xml:space="preserve"> all </w:t>
      </w:r>
      <w:r w:rsidRPr="00BE00A8">
        <w:rPr>
          <w:rStyle w:val="underline"/>
          <w:sz w:val="22"/>
          <w:highlight w:val="green"/>
        </w:rPr>
        <w:t>find that we are hungry for more capitalism, not less.</w:t>
      </w:r>
      <w:r w:rsidRPr="003906B8">
        <w:rPr>
          <w:sz w:val="16"/>
        </w:rPr>
        <w:t xml:space="preserve"> An economic crisis slows growth, and </w:t>
      </w:r>
      <w:r w:rsidRPr="00BE00A8">
        <w:rPr>
          <w:rStyle w:val="underline"/>
          <w:sz w:val="22"/>
          <w:highlight w:val="green"/>
        </w:rPr>
        <w:t>when countries need growth, they turn to markets. After the Mexican and</w:t>
      </w:r>
      <w:r w:rsidRPr="003906B8">
        <w:rPr>
          <w:sz w:val="16"/>
        </w:rPr>
        <w:t xml:space="preserve"> East </w:t>
      </w:r>
      <w:r w:rsidRPr="00BE00A8">
        <w:rPr>
          <w:rStyle w:val="underline"/>
          <w:sz w:val="22"/>
          <w:highlight w:val="green"/>
        </w:rPr>
        <w:t>Asian</w:t>
      </w:r>
      <w:r w:rsidRPr="003906B8">
        <w:rPr>
          <w:sz w:val="16"/>
        </w:rPr>
        <w:t xml:space="preserve"> currency </w:t>
      </w:r>
      <w:r w:rsidRPr="00BE00A8">
        <w:rPr>
          <w:rStyle w:val="underline"/>
          <w:sz w:val="22"/>
          <w:highlight w:val="green"/>
        </w:rPr>
        <w:t>crises</w:t>
      </w:r>
      <w:r w:rsidRPr="003906B8">
        <w:rPr>
          <w:sz w:val="16"/>
        </w:rPr>
        <w:t>—which were far more painful in those countries than the current downturn has been in America—</w:t>
      </w:r>
      <w:r w:rsidRPr="00BE00A8">
        <w:rPr>
          <w:rStyle w:val="underline"/>
          <w:sz w:val="22"/>
          <w:highlight w:val="green"/>
        </w:rPr>
        <w:t>we saw</w:t>
      </w:r>
      <w:r w:rsidRPr="003906B8">
        <w:rPr>
          <w:sz w:val="16"/>
        </w:rPr>
        <w:t xml:space="preserve"> the pace of </w:t>
      </w:r>
      <w:r w:rsidRPr="00BE00A8">
        <w:rPr>
          <w:rStyle w:val="underline"/>
          <w:sz w:val="22"/>
          <w:highlight w:val="green"/>
        </w:rPr>
        <w:t>market-oriented reform speed up</w:t>
      </w:r>
      <w:r w:rsidRPr="003906B8">
        <w:rPr>
          <w:sz w:val="16"/>
        </w:rPr>
        <w:t xml:space="preserve">. If, in the years ahead, the American consumer remains reluctant to spend, if federal and state governments groan under their debt loads, if government-owned companies remain expensive burdens, then private-sector activity will become the only path to create jobs. </w:t>
      </w:r>
      <w:r w:rsidRPr="00BE00A8">
        <w:rPr>
          <w:rStyle w:val="underline"/>
          <w:sz w:val="22"/>
          <w:highlight w:val="green"/>
        </w:rPr>
        <w:t>The simple truth is that with all its flaws, capitalism remains the most productive economic engine we have yet invented.</w:t>
      </w:r>
      <w:r w:rsidRPr="003906B8">
        <w:rPr>
          <w:sz w:val="16"/>
        </w:rPr>
        <w:t xml:space="preserve"> Like Churchill's line about democracy, it is the worst of all economic systems, except for the others. Its chief vindication today has come halfway across the world, in countries like China and India, which have been able to grow and pull hundreds of millions of people out of poverty by supporting markets and free trade. Last month India held elections during the worst of this crisis. Its powerful left-wing parties campaigned against liberalization and got their worst drubbing at the polls in 40 years.</w:t>
      </w:r>
    </w:p>
    <w:p w14:paraId="50725880" w14:textId="77777777" w:rsidR="00D3666D" w:rsidRDefault="00D3666D" w:rsidP="00D3666D">
      <w:pPr>
        <w:rPr>
          <w:b/>
        </w:rPr>
      </w:pPr>
    </w:p>
    <w:p w14:paraId="4DBA0728" w14:textId="77777777" w:rsidR="00D3666D" w:rsidRPr="008658BF" w:rsidRDefault="00D3666D" w:rsidP="00874F69">
      <w:pPr>
        <w:pStyle w:val="Heading4"/>
      </w:pPr>
      <w:r w:rsidRPr="008658BF">
        <w:t>Market forces are sustainable and good</w:t>
      </w:r>
    </w:p>
    <w:p w14:paraId="74B16F81" w14:textId="4BAB0A9B" w:rsidR="00D3666D" w:rsidRPr="008658BF" w:rsidRDefault="00D3666D" w:rsidP="00D3666D">
      <w:pPr>
        <w:rPr>
          <w:b/>
        </w:rPr>
      </w:pPr>
      <w:r w:rsidRPr="008658BF">
        <w:rPr>
          <w:b/>
        </w:rPr>
        <w:t xml:space="preserve">Matthews </w:t>
      </w:r>
      <w:r w:rsidR="00874F69">
        <w:rPr>
          <w:b/>
        </w:rPr>
        <w:t>‘</w:t>
      </w:r>
      <w:r w:rsidRPr="008658BF">
        <w:rPr>
          <w:b/>
        </w:rPr>
        <w:t>11</w:t>
      </w:r>
    </w:p>
    <w:p w14:paraId="560FB03B" w14:textId="77777777" w:rsidR="00D3666D" w:rsidRPr="00874F69" w:rsidRDefault="00D3666D" w:rsidP="00D3666D">
      <w:pPr>
        <w:rPr>
          <w:sz w:val="16"/>
          <w:szCs w:val="16"/>
        </w:rPr>
      </w:pPr>
      <w:r w:rsidRPr="00874F69">
        <w:rPr>
          <w:sz w:val="16"/>
          <w:szCs w:val="16"/>
        </w:rPr>
        <w:t>[Richard Matthews, eco-entrepreneur, eco-investor, sustainable writer, “Is Capitalism Sustainable?</w:t>
      </w:r>
      <w:proofErr w:type="gramStart"/>
      <w:r w:rsidRPr="00874F69">
        <w:rPr>
          <w:sz w:val="16"/>
          <w:szCs w:val="16"/>
        </w:rPr>
        <w:t>”,</w:t>
      </w:r>
      <w:proofErr w:type="gramEnd"/>
      <w:r w:rsidRPr="00874F69">
        <w:rPr>
          <w:sz w:val="16"/>
          <w:szCs w:val="16"/>
        </w:rPr>
        <w:t xml:space="preserve"> The Green Market, 5-12-2011, http://thegreenmarket.blogspot.com/2011/05/is-capitalism-sustainable.html]</w:t>
      </w:r>
    </w:p>
    <w:p w14:paraId="32E8B7C1" w14:textId="77777777" w:rsidR="00D3666D" w:rsidRPr="00FA6D96" w:rsidRDefault="00D3666D" w:rsidP="00D3666D">
      <w:pPr>
        <w:rPr>
          <w:sz w:val="16"/>
        </w:rPr>
      </w:pPr>
      <w:r w:rsidRPr="00FA6D96">
        <w:rPr>
          <w:u w:val="single"/>
        </w:rPr>
        <w:t xml:space="preserve">Business has created the environmental crisis and now </w:t>
      </w:r>
      <w:r w:rsidRPr="00BE00A8">
        <w:rPr>
          <w:highlight w:val="green"/>
          <w:u w:val="single"/>
        </w:rPr>
        <w:t>the</w:t>
      </w:r>
      <w:r w:rsidRPr="00FA6D96">
        <w:rPr>
          <w:u w:val="single"/>
        </w:rPr>
        <w:t xml:space="preserve"> same </w:t>
      </w:r>
      <w:r w:rsidRPr="00BE00A8">
        <w:rPr>
          <w:highlight w:val="green"/>
          <w:u w:val="single"/>
        </w:rPr>
        <w:t>capitalist system</w:t>
      </w:r>
      <w:r w:rsidRPr="00FA6D96">
        <w:rPr>
          <w:u w:val="single"/>
        </w:rPr>
        <w:t xml:space="preserve"> that was behind the industrial revolution, </w:t>
      </w:r>
      <w:r w:rsidRPr="00BE00A8">
        <w:rPr>
          <w:highlight w:val="green"/>
          <w:u w:val="single"/>
        </w:rPr>
        <w:t>is beginning to play a vital role in solving the problems it created</w:t>
      </w:r>
      <w:r w:rsidRPr="00FA6D96">
        <w:rPr>
          <w:u w:val="single"/>
        </w:rPr>
        <w:t>.</w:t>
      </w:r>
      <w:r w:rsidRPr="00FA6D96">
        <w:rPr>
          <w:sz w:val="16"/>
        </w:rPr>
        <w:t xml:space="preserve"> Despite the link between environmental practices and profitable, long-term business sustainability, </w:t>
      </w:r>
      <w:r w:rsidRPr="00BE00A8">
        <w:rPr>
          <w:highlight w:val="green"/>
          <w:u w:val="single"/>
        </w:rPr>
        <w:t>many believe</w:t>
      </w:r>
      <w:r w:rsidRPr="00FA6D96">
        <w:rPr>
          <w:u w:val="single"/>
        </w:rPr>
        <w:t xml:space="preserve"> that </w:t>
      </w:r>
      <w:r w:rsidRPr="00BE00A8">
        <w:rPr>
          <w:highlight w:val="green"/>
          <w:u w:val="single"/>
        </w:rPr>
        <w:t>capitalism</w:t>
      </w:r>
      <w:r w:rsidRPr="00FA6D96">
        <w:rPr>
          <w:u w:val="single"/>
        </w:rPr>
        <w:t xml:space="preserve"> itself </w:t>
      </w:r>
      <w:r w:rsidRPr="00BE00A8">
        <w:rPr>
          <w:highlight w:val="green"/>
          <w:u w:val="single"/>
        </w:rPr>
        <w:t>is unsustainable.</w:t>
      </w:r>
      <w:r w:rsidRPr="00FA6D96">
        <w:rPr>
          <w:u w:val="single"/>
        </w:rPr>
        <w:t xml:space="preserve"> </w:t>
      </w:r>
      <w:r w:rsidRPr="00BE00A8">
        <w:rPr>
          <w:highlight w:val="green"/>
          <w:u w:val="single"/>
        </w:rPr>
        <w:t>The Earth has finite resources</w:t>
      </w:r>
      <w:r w:rsidRPr="00FA6D96">
        <w:rPr>
          <w:u w:val="single"/>
        </w:rPr>
        <w:t xml:space="preserve">, so their argument goes, </w:t>
      </w:r>
      <w:r w:rsidRPr="00BE00A8">
        <w:rPr>
          <w:highlight w:val="green"/>
          <w:u w:val="single"/>
        </w:rPr>
        <w:t>but capitalism depends on</w:t>
      </w:r>
      <w:r w:rsidRPr="00FA6D96">
        <w:rPr>
          <w:u w:val="single"/>
        </w:rPr>
        <w:t xml:space="preserve"> ever </w:t>
      </w:r>
      <w:r w:rsidRPr="00BE00A8">
        <w:rPr>
          <w:highlight w:val="green"/>
          <w:u w:val="single"/>
        </w:rPr>
        <w:t>expanding consumption</w:t>
      </w:r>
      <w:r w:rsidRPr="00FA6D96">
        <w:rPr>
          <w:sz w:val="16"/>
        </w:rPr>
        <w:t xml:space="preserve">. The truth is that dating back to the origins of our species, </w:t>
      </w:r>
      <w:r w:rsidRPr="00BE00A8">
        <w:rPr>
          <w:highlight w:val="green"/>
          <w:u w:val="single"/>
        </w:rPr>
        <w:t>we have seen our use of resources evolve</w:t>
      </w:r>
      <w:r w:rsidRPr="00FA6D96">
        <w:rPr>
          <w:u w:val="single"/>
        </w:rPr>
        <w:t xml:space="preserve">, from stone, to bronze and then iron. More recently we entered the information </w:t>
      </w:r>
      <w:proofErr w:type="gramStart"/>
      <w:r w:rsidRPr="00FA6D96">
        <w:rPr>
          <w:u w:val="single"/>
        </w:rPr>
        <w:t>age which</w:t>
      </w:r>
      <w:proofErr w:type="gramEnd"/>
      <w:r w:rsidRPr="00FA6D96">
        <w:rPr>
          <w:u w:val="single"/>
        </w:rPr>
        <w:t xml:space="preserve"> may prove to be the gateway to a more sustainable use of resources</w:t>
      </w:r>
      <w:r w:rsidRPr="00FA6D96">
        <w:rPr>
          <w:sz w:val="16"/>
        </w:rPr>
        <w:t xml:space="preserve">. Although we should do everything we can to preserve finite resources, </w:t>
      </w:r>
      <w:r w:rsidRPr="00BE00A8">
        <w:rPr>
          <w:highlight w:val="green"/>
          <w:u w:val="single"/>
        </w:rPr>
        <w:t>human ingenuity is infinite</w:t>
      </w:r>
      <w:r w:rsidRPr="00FA6D96">
        <w:rPr>
          <w:u w:val="single"/>
        </w:rPr>
        <w:t xml:space="preserve">. In this way we are slowly moving away from finite fossil fuels to infinitely renewable fuels such as wind, wave and solar. </w:t>
      </w:r>
      <w:r w:rsidRPr="00BE00A8">
        <w:rPr>
          <w:highlight w:val="green"/>
          <w:u w:val="single"/>
        </w:rPr>
        <w:t>Market</w:t>
      </w:r>
      <w:r w:rsidRPr="00FA6D96">
        <w:rPr>
          <w:u w:val="single"/>
        </w:rPr>
        <w:t xml:space="preserve"> driven </w:t>
      </w:r>
      <w:r w:rsidRPr="00BE00A8">
        <w:rPr>
          <w:highlight w:val="green"/>
          <w:u w:val="single"/>
        </w:rPr>
        <w:t>solutions can</w:t>
      </w:r>
      <w:r w:rsidRPr="00FA6D96">
        <w:rPr>
          <w:u w:val="single"/>
        </w:rPr>
        <w:t xml:space="preserve"> be incredibly powerful as they </w:t>
      </w:r>
      <w:r w:rsidRPr="00BE00A8">
        <w:rPr>
          <w:highlight w:val="green"/>
          <w:u w:val="single"/>
        </w:rPr>
        <w:t>have the power to extend</w:t>
      </w:r>
      <w:r w:rsidRPr="00FA6D96">
        <w:rPr>
          <w:u w:val="single"/>
        </w:rPr>
        <w:t xml:space="preserve">, promote and invest in </w:t>
      </w:r>
      <w:r w:rsidRPr="00BE00A8">
        <w:rPr>
          <w:highlight w:val="green"/>
          <w:u w:val="single"/>
        </w:rPr>
        <w:t>sustainable innovation</w:t>
      </w:r>
      <w:r w:rsidRPr="00FA6D96">
        <w:rPr>
          <w:sz w:val="16"/>
        </w:rPr>
        <w:t xml:space="preserve">. Although new market based mechanisms like regulation, incentives and tradable permits are still a few years </w:t>
      </w:r>
      <w:proofErr w:type="gramStart"/>
      <w:r w:rsidRPr="00FA6D96">
        <w:rPr>
          <w:sz w:val="16"/>
        </w:rPr>
        <w:t>off,</w:t>
      </w:r>
      <w:proofErr w:type="gramEnd"/>
      <w:r w:rsidRPr="00FA6D96">
        <w:rPr>
          <w:sz w:val="16"/>
        </w:rPr>
        <w:t xml:space="preserve"> </w:t>
      </w:r>
      <w:r w:rsidRPr="00FA6D96">
        <w:rPr>
          <w:u w:val="single"/>
        </w:rPr>
        <w:t>it is inevitable that the true cost of carbon will be made absolutely clear.</w:t>
      </w:r>
      <w:r w:rsidRPr="00FA6D96">
        <w:rPr>
          <w:sz w:val="16"/>
        </w:rPr>
        <w:t xml:space="preserve"> As a tenant of the free market business should pay for the costs they incur. </w:t>
      </w:r>
      <w:r w:rsidRPr="00BE00A8">
        <w:rPr>
          <w:highlight w:val="green"/>
          <w:u w:val="single"/>
        </w:rPr>
        <w:t>Sustainability will continue because it is an unstoppable mega-trend that is destined to keep growing at even faster rates</w:t>
      </w:r>
      <w:r w:rsidRPr="00FA6D96">
        <w:rPr>
          <w:sz w:val="16"/>
        </w:rPr>
        <w:t xml:space="preserve">. With the rise of the green consumer, </w:t>
      </w:r>
      <w:r w:rsidRPr="00FA6D96">
        <w:rPr>
          <w:u w:val="single"/>
        </w:rPr>
        <w:t>businesses want to cash-in on the steady and growing demand for green goods and services</w:t>
      </w:r>
      <w:r w:rsidRPr="00FA6D96">
        <w:rPr>
          <w:sz w:val="16"/>
        </w:rPr>
        <w:t>. Various partnerships are emerging to help in the development of sustainable best practices. One such arrangement involves the new partnerships between corporations and environmental organizations.</w:t>
      </w:r>
    </w:p>
    <w:p w14:paraId="24DE254E" w14:textId="77777777" w:rsidR="00D3666D" w:rsidRPr="00EF3A71" w:rsidRDefault="00D3666D" w:rsidP="00D3666D"/>
    <w:p w14:paraId="35A8F8F6" w14:textId="77777777" w:rsidR="00BF44B0" w:rsidRDefault="00BF44B0" w:rsidP="005C5281">
      <w:pPr>
        <w:pStyle w:val="Heading4"/>
        <w:sectPr w:rsidR="00BF44B0" w:rsidSect="00D36252">
          <w:pgSz w:w="12240" w:h="15840"/>
          <w:pgMar w:top="1440" w:right="1800" w:bottom="1440" w:left="1800" w:header="720" w:footer="720" w:gutter="0"/>
          <w:cols w:space="720"/>
          <w:docGrid w:linePitch="360"/>
        </w:sectPr>
      </w:pPr>
    </w:p>
    <w:p w14:paraId="24D70ECD" w14:textId="28D13217" w:rsidR="00D3666D" w:rsidRPr="007211FD" w:rsidRDefault="00D3666D" w:rsidP="005C5281">
      <w:pPr>
        <w:pStyle w:val="Heading4"/>
      </w:pPr>
      <w:r>
        <w:lastRenderedPageBreak/>
        <w:t xml:space="preserve">Newest studies prove </w:t>
      </w:r>
      <w:r w:rsidR="0056753C">
        <w:t>we’re right</w:t>
      </w:r>
      <w:r w:rsidR="00BF44B0">
        <w:t xml:space="preserve"> – its sustainable </w:t>
      </w:r>
    </w:p>
    <w:p w14:paraId="695F858B" w14:textId="77777777" w:rsidR="00D3666D" w:rsidRPr="007211FD" w:rsidRDefault="00D3666D" w:rsidP="00D3666D">
      <w:pPr>
        <w:rPr>
          <w:sz w:val="16"/>
        </w:rPr>
      </w:pPr>
      <w:r w:rsidRPr="007211FD">
        <w:rPr>
          <w:b/>
        </w:rPr>
        <w:t xml:space="preserve">Sari and </w:t>
      </w:r>
      <w:proofErr w:type="spellStart"/>
      <w:r w:rsidRPr="007211FD">
        <w:rPr>
          <w:b/>
        </w:rPr>
        <w:t>Soytas</w:t>
      </w:r>
      <w:proofErr w:type="spellEnd"/>
      <w:r w:rsidRPr="007211FD">
        <w:rPr>
          <w:b/>
        </w:rPr>
        <w:t xml:space="preserve"> ‘9</w:t>
      </w:r>
      <w:r w:rsidRPr="007211FD">
        <w:rPr>
          <w:sz w:val="16"/>
        </w:rPr>
        <w:t xml:space="preserve"> (</w:t>
      </w:r>
      <w:proofErr w:type="spellStart"/>
      <w:r w:rsidRPr="007211FD">
        <w:rPr>
          <w:sz w:val="16"/>
        </w:rPr>
        <w:t>Ramazan</w:t>
      </w:r>
      <w:proofErr w:type="spellEnd"/>
      <w:r w:rsidRPr="007211FD">
        <w:rPr>
          <w:sz w:val="16"/>
        </w:rPr>
        <w:t xml:space="preserve"> and </w:t>
      </w:r>
      <w:proofErr w:type="spellStart"/>
      <w:r w:rsidRPr="007211FD">
        <w:rPr>
          <w:sz w:val="16"/>
        </w:rPr>
        <w:t>Ugur</w:t>
      </w:r>
      <w:proofErr w:type="spellEnd"/>
      <w:r w:rsidRPr="007211FD">
        <w:rPr>
          <w:sz w:val="16"/>
        </w:rPr>
        <w:t>, Dept. of Business Administration, Middle East Technical University, “Are global warming and economic growth compatible? Evidence from ﬁve OPEC countries</w:t>
      </w:r>
      <w:proofErr w:type="gramStart"/>
      <w:r w:rsidRPr="007211FD">
        <w:rPr>
          <w:sz w:val="16"/>
        </w:rPr>
        <w:t>?,</w:t>
      </w:r>
      <w:proofErr w:type="gramEnd"/>
      <w:r w:rsidRPr="007211FD">
        <w:rPr>
          <w:sz w:val="16"/>
        </w:rPr>
        <w:t xml:space="preserve">” Applied Energy, Volume 86, pg. 1887-1893, </w:t>
      </w:r>
      <w:proofErr w:type="spellStart"/>
      <w:r w:rsidRPr="007211FD">
        <w:rPr>
          <w:sz w:val="16"/>
        </w:rPr>
        <w:t>ScienceDirect</w:t>
      </w:r>
      <w:proofErr w:type="spellEnd"/>
      <w:r w:rsidRPr="007211FD">
        <w:rPr>
          <w:sz w:val="16"/>
        </w:rPr>
        <w:t>)</w:t>
      </w:r>
    </w:p>
    <w:p w14:paraId="109312BF" w14:textId="77777777" w:rsidR="00D3666D" w:rsidRPr="007211FD" w:rsidRDefault="00D3666D" w:rsidP="00D3666D">
      <w:pPr>
        <w:rPr>
          <w:u w:val="single"/>
        </w:rPr>
      </w:pPr>
    </w:p>
    <w:p w14:paraId="7542D66A" w14:textId="77777777" w:rsidR="00D3666D" w:rsidRPr="007211FD" w:rsidRDefault="00D3666D" w:rsidP="00D3666D">
      <w:pPr>
        <w:rPr>
          <w:sz w:val="16"/>
        </w:rPr>
      </w:pPr>
      <w:r w:rsidRPr="007211FD">
        <w:rPr>
          <w:u w:val="single"/>
        </w:rPr>
        <w:t xml:space="preserve">The </w:t>
      </w:r>
      <w:r w:rsidRPr="00BE00A8">
        <w:rPr>
          <w:b/>
          <w:highlight w:val="green"/>
          <w:u w:val="single"/>
          <w:bdr w:val="single" w:sz="4" w:space="0" w:color="auto"/>
        </w:rPr>
        <w:t>recent studies</w:t>
      </w:r>
      <w:r w:rsidRPr="007211FD">
        <w:rPr>
          <w:sz w:val="16"/>
        </w:rPr>
        <w:t xml:space="preserve"> on the other hand </w:t>
      </w:r>
      <w:r w:rsidRPr="00BE00A8">
        <w:rPr>
          <w:highlight w:val="green"/>
          <w:u w:val="single"/>
        </w:rPr>
        <w:t>improved our understanding</w:t>
      </w:r>
      <w:r w:rsidRPr="007211FD">
        <w:rPr>
          <w:sz w:val="16"/>
        </w:rPr>
        <w:t xml:space="preserve"> in at least two ways. Firstly, the </w:t>
      </w:r>
      <w:r w:rsidRPr="00BE00A8">
        <w:rPr>
          <w:highlight w:val="green"/>
          <w:u w:val="single"/>
        </w:rPr>
        <w:t>empirical studies may be suffering from omitted variables</w:t>
      </w:r>
      <w:r w:rsidRPr="007211FD">
        <w:rPr>
          <w:sz w:val="16"/>
        </w:rPr>
        <w:t xml:space="preserve"> bias that may yield spurious causality test results. Hence, a multivariate approach should be preferred over bi-</w:t>
      </w:r>
      <w:proofErr w:type="spellStart"/>
      <w:r w:rsidRPr="007211FD">
        <w:rPr>
          <w:sz w:val="16"/>
        </w:rPr>
        <w:t>variate</w:t>
      </w:r>
      <w:proofErr w:type="spellEnd"/>
      <w:r w:rsidRPr="007211FD">
        <w:rPr>
          <w:sz w:val="16"/>
        </w:rPr>
        <w:t xml:space="preserve"> approaches. Secondly, the temporal relationship between energy use and income may be depending on country speciﬁc factors. Furthermore, depending on the nature of the link in concern, alternative policy options may be available to policy makers in different countries. Therefore, studying countries individually may be necessary. There is </w:t>
      </w:r>
      <w:r w:rsidRPr="00BE00A8">
        <w:rPr>
          <w:highlight w:val="green"/>
          <w:u w:val="single"/>
        </w:rPr>
        <w:t>an abundance of studies</w:t>
      </w:r>
      <w:r w:rsidRPr="007211FD">
        <w:rPr>
          <w:sz w:val="16"/>
        </w:rPr>
        <w:t xml:space="preserve"> that </w:t>
      </w:r>
      <w:r w:rsidRPr="00BE00A8">
        <w:rPr>
          <w:highlight w:val="green"/>
          <w:u w:val="single"/>
        </w:rPr>
        <w:t>test the environmental Kuznets curve</w:t>
      </w:r>
      <w:r w:rsidRPr="007211FD">
        <w:rPr>
          <w:sz w:val="16"/>
        </w:rPr>
        <w:t xml:space="preserve"> (EKC) </w:t>
      </w:r>
      <w:proofErr w:type="gramStart"/>
      <w:r w:rsidRPr="007211FD">
        <w:rPr>
          <w:u w:val="single"/>
        </w:rPr>
        <w:t>hypothesis</w:t>
      </w:r>
      <w:proofErr w:type="gramEnd"/>
      <w:r w:rsidRPr="007211FD">
        <w:rPr>
          <w:sz w:val="16"/>
        </w:rPr>
        <w:t xml:space="preserve"> (see [6,45] for a review) which relate environmental degradation to economic growth. The hypothesis states that </w:t>
      </w:r>
      <w:r w:rsidRPr="007211FD">
        <w:rPr>
          <w:u w:val="single"/>
        </w:rPr>
        <w:t xml:space="preserve">as economies grow pollution also grows, but </w:t>
      </w:r>
      <w:r w:rsidRPr="00BE00A8">
        <w:rPr>
          <w:highlight w:val="green"/>
          <w:u w:val="single"/>
        </w:rPr>
        <w:t>after an income level is reached</w:t>
      </w:r>
      <w:r w:rsidRPr="007211FD">
        <w:rPr>
          <w:sz w:val="16"/>
        </w:rPr>
        <w:t xml:space="preserve"> economic </w:t>
      </w:r>
      <w:r w:rsidRPr="00BE00A8">
        <w:rPr>
          <w:highlight w:val="green"/>
          <w:u w:val="single"/>
        </w:rPr>
        <w:t>growth is associated with a decline in pollution</w:t>
      </w:r>
      <w:r w:rsidRPr="007211FD">
        <w:rPr>
          <w:u w:val="single"/>
        </w:rPr>
        <w:t>.</w:t>
      </w:r>
      <w:r w:rsidRPr="007211FD">
        <w:rPr>
          <w:sz w:val="16"/>
        </w:rPr>
        <w:t xml:space="preserve"> As Rothman and de </w:t>
      </w:r>
      <w:proofErr w:type="spellStart"/>
      <w:r w:rsidRPr="007211FD">
        <w:rPr>
          <w:sz w:val="16"/>
        </w:rPr>
        <w:t>Bruyn</w:t>
      </w:r>
      <w:proofErr w:type="spellEnd"/>
      <w:r w:rsidRPr="007211FD">
        <w:rPr>
          <w:sz w:val="16"/>
        </w:rPr>
        <w:t xml:space="preserve"> [35] suggest if the hypothesis holds economic </w:t>
      </w:r>
      <w:r w:rsidRPr="00BE00A8">
        <w:rPr>
          <w:highlight w:val="green"/>
          <w:u w:val="single"/>
        </w:rPr>
        <w:t>growth can</w:t>
      </w:r>
      <w:r w:rsidRPr="007211FD">
        <w:rPr>
          <w:u w:val="single"/>
        </w:rPr>
        <w:t xml:space="preserve"> gradually </w:t>
      </w:r>
      <w:r w:rsidRPr="00BE00A8">
        <w:rPr>
          <w:b/>
          <w:highlight w:val="green"/>
          <w:u w:val="single"/>
          <w:bdr w:val="single" w:sz="4" w:space="0" w:color="auto"/>
        </w:rPr>
        <w:t>become a solution to environmental problems</w:t>
      </w:r>
      <w:r w:rsidRPr="007211FD">
        <w:rPr>
          <w:sz w:val="16"/>
        </w:rPr>
        <w:t xml:space="preserve"> and </w:t>
      </w:r>
      <w:r w:rsidRPr="007211FD">
        <w:rPr>
          <w:u w:val="single"/>
        </w:rPr>
        <w:t>no policy action is necessary.</w:t>
      </w:r>
      <w:r w:rsidRPr="007211FD">
        <w:rPr>
          <w:sz w:val="16"/>
        </w:rPr>
        <w:t xml:space="preserve"> </w:t>
      </w:r>
    </w:p>
    <w:p w14:paraId="2028A715" w14:textId="77777777" w:rsidR="00D3666D" w:rsidRDefault="00D3666D" w:rsidP="00D3666D">
      <w:pPr>
        <w:jc w:val="both"/>
      </w:pPr>
    </w:p>
    <w:p w14:paraId="529E8CCC" w14:textId="5D5DE63F" w:rsidR="00D3666D" w:rsidRPr="005C5281" w:rsidRDefault="00D3666D" w:rsidP="005C5281">
      <w:pPr>
        <w:pStyle w:val="Heading4"/>
      </w:pPr>
      <w:r w:rsidRPr="005C5281">
        <w:t>Neoliberal globalization is sustainable</w:t>
      </w:r>
    </w:p>
    <w:p w14:paraId="278C427B" w14:textId="5ABF1A11" w:rsidR="00D3666D" w:rsidRPr="005C5281" w:rsidRDefault="00D3666D" w:rsidP="00D3666D">
      <w:pPr>
        <w:jc w:val="both"/>
        <w:rPr>
          <w:rStyle w:val="TitleChar"/>
          <w:b/>
          <w:u w:val="none"/>
        </w:rPr>
      </w:pPr>
      <w:r w:rsidRPr="005C5281">
        <w:rPr>
          <w:rStyle w:val="TitleChar"/>
          <w:b/>
          <w:u w:val="none"/>
        </w:rPr>
        <w:t xml:space="preserve">Park </w:t>
      </w:r>
      <w:r w:rsidR="005C5281">
        <w:rPr>
          <w:rStyle w:val="TitleChar"/>
          <w:b/>
          <w:u w:val="none"/>
        </w:rPr>
        <w:t>‘</w:t>
      </w:r>
      <w:r w:rsidRPr="005C5281">
        <w:rPr>
          <w:rStyle w:val="TitleChar"/>
          <w:b/>
          <w:u w:val="none"/>
        </w:rPr>
        <w:t>12</w:t>
      </w:r>
    </w:p>
    <w:p w14:paraId="4ADF3064" w14:textId="77777777" w:rsidR="00D3666D" w:rsidRPr="005C5281" w:rsidRDefault="00D3666D" w:rsidP="005C5281">
      <w:pPr>
        <w:rPr>
          <w:sz w:val="16"/>
          <w:szCs w:val="16"/>
        </w:rPr>
      </w:pPr>
      <w:r w:rsidRPr="005C5281">
        <w:rPr>
          <w:sz w:val="16"/>
          <w:szCs w:val="16"/>
        </w:rPr>
        <w:t>[</w:t>
      </w:r>
      <w:proofErr w:type="spellStart"/>
      <w:r w:rsidRPr="005C5281">
        <w:rPr>
          <w:sz w:val="16"/>
          <w:szCs w:val="16"/>
        </w:rPr>
        <w:t>Mi</w:t>
      </w:r>
      <w:proofErr w:type="spellEnd"/>
      <w:r w:rsidRPr="005C5281">
        <w:rPr>
          <w:sz w:val="16"/>
          <w:szCs w:val="16"/>
        </w:rPr>
        <w:t xml:space="preserve"> Park, PhD at Dalhousie University, “Imagining a Just and Sustainable Society: a Critique of Alternative Economic Models in the Global Justice Movement”, Critical Sociology, published online 2-13-2012 at SAGE Journals]</w:t>
      </w:r>
    </w:p>
    <w:p w14:paraId="6F503FA5" w14:textId="77777777" w:rsidR="00D3666D" w:rsidRDefault="00D3666D" w:rsidP="00D3666D">
      <w:pPr>
        <w:jc w:val="both"/>
        <w:rPr>
          <w:rStyle w:val="TitleChar"/>
        </w:rPr>
      </w:pPr>
      <w:r w:rsidRPr="005C5281">
        <w:rPr>
          <w:sz w:val="16"/>
        </w:rPr>
        <w:t>Many</w:t>
      </w:r>
      <w:r w:rsidRPr="00BC7459">
        <w:rPr>
          <w:rStyle w:val="TitleChar"/>
        </w:rPr>
        <w:t xml:space="preserve"> </w:t>
      </w:r>
      <w:r w:rsidRPr="00BE00A8">
        <w:rPr>
          <w:rStyle w:val="TitleChar"/>
          <w:highlight w:val="green"/>
        </w:rPr>
        <w:t>critics</w:t>
      </w:r>
      <w:r w:rsidRPr="00BC7459">
        <w:rPr>
          <w:rStyle w:val="TitleChar"/>
        </w:rPr>
        <w:t xml:space="preserve"> </w:t>
      </w:r>
      <w:r w:rsidRPr="005C5281">
        <w:rPr>
          <w:sz w:val="16"/>
        </w:rPr>
        <w:t>of globalization</w:t>
      </w:r>
      <w:r w:rsidRPr="00BC7459">
        <w:rPr>
          <w:rStyle w:val="TitleChar"/>
        </w:rPr>
        <w:t xml:space="preserve"> </w:t>
      </w:r>
      <w:r w:rsidRPr="00BE00A8">
        <w:rPr>
          <w:rStyle w:val="TitleChar"/>
          <w:highlight w:val="green"/>
        </w:rPr>
        <w:t>believe that economic expansion</w:t>
      </w:r>
      <w:r w:rsidRPr="00BC7459">
        <w:rPr>
          <w:rStyle w:val="TitleChar"/>
        </w:rPr>
        <w:t xml:space="preserve">, </w:t>
      </w:r>
      <w:r w:rsidRPr="005C5281">
        <w:rPr>
          <w:sz w:val="16"/>
        </w:rPr>
        <w:t>regardless of resource regimes</w:t>
      </w:r>
      <w:r w:rsidRPr="00BC7459">
        <w:rPr>
          <w:rStyle w:val="TitleChar"/>
        </w:rPr>
        <w:t xml:space="preserve">, </w:t>
      </w:r>
      <w:r w:rsidRPr="00BE00A8">
        <w:rPr>
          <w:rStyle w:val="TitleChar"/>
          <w:highlight w:val="green"/>
        </w:rPr>
        <w:t>is</w:t>
      </w:r>
      <w:r w:rsidRPr="00BC7459">
        <w:rPr>
          <w:rStyle w:val="TitleChar"/>
        </w:rPr>
        <w:t xml:space="preserve"> </w:t>
      </w:r>
      <w:r w:rsidRPr="005C5281">
        <w:rPr>
          <w:sz w:val="16"/>
        </w:rPr>
        <w:t>ecologically</w:t>
      </w:r>
      <w:r w:rsidRPr="00BC7459">
        <w:rPr>
          <w:rStyle w:val="TitleChar"/>
        </w:rPr>
        <w:t xml:space="preserve"> </w:t>
      </w:r>
      <w:r w:rsidRPr="00BE00A8">
        <w:rPr>
          <w:rStyle w:val="TitleChar"/>
          <w:highlight w:val="green"/>
        </w:rPr>
        <w:t>unsustainable. They presuppose a mutually exclusive,</w:t>
      </w:r>
      <w:r w:rsidRPr="00BC7459">
        <w:rPr>
          <w:rStyle w:val="TitleChar"/>
        </w:rPr>
        <w:t xml:space="preserve"> </w:t>
      </w:r>
      <w:r w:rsidRPr="005C5281">
        <w:rPr>
          <w:sz w:val="16"/>
        </w:rPr>
        <w:t>destructive</w:t>
      </w:r>
      <w:r w:rsidRPr="00BC7459">
        <w:rPr>
          <w:rStyle w:val="TitleChar"/>
        </w:rPr>
        <w:t xml:space="preserve"> </w:t>
      </w:r>
      <w:r w:rsidRPr="00BE00A8">
        <w:rPr>
          <w:rStyle w:val="TitleChar"/>
          <w:highlight w:val="green"/>
        </w:rPr>
        <w:t>relationship between</w:t>
      </w:r>
      <w:r w:rsidRPr="00BC7459">
        <w:rPr>
          <w:rStyle w:val="TitleChar"/>
        </w:rPr>
        <w:t xml:space="preserve"> </w:t>
      </w:r>
      <w:r w:rsidRPr="005C5281">
        <w:rPr>
          <w:sz w:val="16"/>
        </w:rPr>
        <w:t>economic</w:t>
      </w:r>
      <w:r w:rsidRPr="00BC7459">
        <w:rPr>
          <w:rStyle w:val="TitleChar"/>
        </w:rPr>
        <w:t xml:space="preserve"> </w:t>
      </w:r>
      <w:r w:rsidRPr="00BE00A8">
        <w:rPr>
          <w:rStyle w:val="TitleChar"/>
          <w:highlight w:val="green"/>
        </w:rPr>
        <w:t>growth and</w:t>
      </w:r>
      <w:r w:rsidRPr="00BC7459">
        <w:rPr>
          <w:rStyle w:val="TitleChar"/>
        </w:rPr>
        <w:t xml:space="preserve"> </w:t>
      </w:r>
      <w:r w:rsidRPr="005C5281">
        <w:rPr>
          <w:sz w:val="16"/>
        </w:rPr>
        <w:t>the use of natural</w:t>
      </w:r>
      <w:r w:rsidRPr="00BC7459">
        <w:rPr>
          <w:rStyle w:val="TitleChar"/>
        </w:rPr>
        <w:t xml:space="preserve"> </w:t>
      </w:r>
      <w:r w:rsidRPr="00BE00A8">
        <w:rPr>
          <w:rStyle w:val="TitleChar"/>
          <w:highlight w:val="green"/>
        </w:rPr>
        <w:t>resources.</w:t>
      </w:r>
      <w:r w:rsidRPr="00BC7459">
        <w:rPr>
          <w:rStyle w:val="TitleChar"/>
        </w:rPr>
        <w:t xml:space="preserve"> </w:t>
      </w:r>
      <w:r w:rsidRPr="005C5281">
        <w:rPr>
          <w:sz w:val="16"/>
        </w:rPr>
        <w:t>But</w:t>
      </w:r>
      <w:r w:rsidRPr="00BC7459">
        <w:rPr>
          <w:rStyle w:val="TitleChar"/>
        </w:rPr>
        <w:t xml:space="preserve"> </w:t>
      </w:r>
      <w:r w:rsidRPr="00BE00A8">
        <w:rPr>
          <w:rStyle w:val="TitleChar"/>
          <w:highlight w:val="green"/>
        </w:rPr>
        <w:t>as an</w:t>
      </w:r>
      <w:r w:rsidRPr="00BC7459">
        <w:rPr>
          <w:rStyle w:val="TitleChar"/>
        </w:rPr>
        <w:t xml:space="preserve"> </w:t>
      </w:r>
      <w:r w:rsidRPr="005C5281">
        <w:rPr>
          <w:sz w:val="16"/>
        </w:rPr>
        <w:t>environmental Kuznets</w:t>
      </w:r>
      <w:r w:rsidRPr="00BC7459">
        <w:rPr>
          <w:rStyle w:val="TitleChar"/>
        </w:rPr>
        <w:t xml:space="preserve"> </w:t>
      </w:r>
      <w:r w:rsidRPr="005C5281">
        <w:rPr>
          <w:sz w:val="16"/>
        </w:rPr>
        <w:t>curve</w:t>
      </w:r>
      <w:r>
        <w:rPr>
          <w:rStyle w:val="TitleChar"/>
        </w:rPr>
        <w:t xml:space="preserve"> </w:t>
      </w:r>
      <w:r w:rsidRPr="00BE00A8">
        <w:rPr>
          <w:rStyle w:val="TitleChar"/>
          <w:highlight w:val="green"/>
        </w:rPr>
        <w:t>(EKC) demonstrates, environmental quality improves with</w:t>
      </w:r>
      <w:r w:rsidRPr="00BC7459">
        <w:rPr>
          <w:rStyle w:val="TitleChar"/>
        </w:rPr>
        <w:t xml:space="preserve"> </w:t>
      </w:r>
      <w:r w:rsidRPr="005C5281">
        <w:rPr>
          <w:sz w:val="16"/>
        </w:rPr>
        <w:t>the use of better production</w:t>
      </w:r>
      <w:r w:rsidRPr="00BC7459">
        <w:rPr>
          <w:rStyle w:val="TitleChar"/>
        </w:rPr>
        <w:t xml:space="preserve"> </w:t>
      </w:r>
      <w:r w:rsidRPr="00BE00A8">
        <w:rPr>
          <w:rStyle w:val="TitleChar"/>
          <w:highlight w:val="green"/>
        </w:rPr>
        <w:t>tech</w:t>
      </w:r>
      <w:r w:rsidRPr="005C5281">
        <w:rPr>
          <w:sz w:val="16"/>
        </w:rPr>
        <w:t>nology. Some environmentalists argue that with technological developments</w:t>
      </w:r>
      <w:r w:rsidRPr="00BC7459">
        <w:rPr>
          <w:rStyle w:val="TitleChar"/>
        </w:rPr>
        <w:t xml:space="preserve">, </w:t>
      </w:r>
      <w:r w:rsidRPr="00BE00A8">
        <w:rPr>
          <w:rStyle w:val="TitleChar"/>
          <w:highlight w:val="green"/>
        </w:rPr>
        <w:t>we need fewer</w:t>
      </w:r>
      <w:r w:rsidRPr="00BC7459">
        <w:rPr>
          <w:rStyle w:val="TitleChar"/>
        </w:rPr>
        <w:t xml:space="preserve"> </w:t>
      </w:r>
      <w:r w:rsidRPr="005C5281">
        <w:rPr>
          <w:sz w:val="16"/>
        </w:rPr>
        <w:t>primary</w:t>
      </w:r>
      <w:r w:rsidRPr="00BC7459">
        <w:rPr>
          <w:rStyle w:val="TitleChar"/>
        </w:rPr>
        <w:t xml:space="preserve"> </w:t>
      </w:r>
      <w:r w:rsidRPr="00BE00A8">
        <w:rPr>
          <w:rStyle w:val="TitleChar"/>
          <w:highlight w:val="green"/>
        </w:rPr>
        <w:t>resources to produce goods</w:t>
      </w:r>
      <w:r w:rsidRPr="00BC7459">
        <w:rPr>
          <w:rStyle w:val="TitleChar"/>
        </w:rPr>
        <w:t xml:space="preserve"> </w:t>
      </w:r>
      <w:r w:rsidRPr="005C5281">
        <w:rPr>
          <w:sz w:val="16"/>
        </w:rPr>
        <w:t>and services</w:t>
      </w:r>
      <w:r w:rsidRPr="00BC7459">
        <w:rPr>
          <w:rStyle w:val="TitleChar"/>
        </w:rPr>
        <w:t xml:space="preserve"> </w:t>
      </w:r>
      <w:r w:rsidRPr="00BE00A8">
        <w:rPr>
          <w:rStyle w:val="TitleChar"/>
          <w:highlight w:val="green"/>
        </w:rPr>
        <w:t>while expanding</w:t>
      </w:r>
      <w:r w:rsidRPr="00BC7459">
        <w:rPr>
          <w:rStyle w:val="TitleChar"/>
        </w:rPr>
        <w:t xml:space="preserve"> </w:t>
      </w:r>
      <w:r w:rsidRPr="005C5281">
        <w:rPr>
          <w:sz w:val="16"/>
        </w:rPr>
        <w:t>the range of</w:t>
      </w:r>
      <w:r w:rsidRPr="00BC7459">
        <w:rPr>
          <w:rStyle w:val="TitleChar"/>
        </w:rPr>
        <w:t xml:space="preserve"> </w:t>
      </w:r>
      <w:r w:rsidRPr="00BE00A8">
        <w:rPr>
          <w:rStyle w:val="TitleChar"/>
          <w:highlight w:val="green"/>
        </w:rPr>
        <w:t>recyclable goods</w:t>
      </w:r>
      <w:r w:rsidRPr="00BC7459">
        <w:rPr>
          <w:rStyle w:val="TitleChar"/>
        </w:rPr>
        <w:t xml:space="preserve"> (</w:t>
      </w:r>
      <w:r w:rsidRPr="005C5281">
        <w:rPr>
          <w:sz w:val="16"/>
        </w:rPr>
        <w:t xml:space="preserve">Field and </w:t>
      </w:r>
      <w:proofErr w:type="spellStart"/>
      <w:r w:rsidRPr="005C5281">
        <w:rPr>
          <w:sz w:val="16"/>
        </w:rPr>
        <w:t>Olewiler</w:t>
      </w:r>
      <w:proofErr w:type="spellEnd"/>
      <w:r w:rsidRPr="005C5281">
        <w:rPr>
          <w:sz w:val="16"/>
        </w:rPr>
        <w:t>, 2005). If so, economic</w:t>
      </w:r>
      <w:r w:rsidRPr="00BC7459">
        <w:rPr>
          <w:rStyle w:val="TitleChar"/>
        </w:rPr>
        <w:t xml:space="preserve"> </w:t>
      </w:r>
      <w:r w:rsidRPr="00BE00A8">
        <w:rPr>
          <w:rStyle w:val="TitleChar"/>
          <w:highlight w:val="green"/>
        </w:rPr>
        <w:t>growth can be de-linked from</w:t>
      </w:r>
      <w:r w:rsidRPr="00BC7459">
        <w:rPr>
          <w:rStyle w:val="TitleChar"/>
        </w:rPr>
        <w:t xml:space="preserve"> </w:t>
      </w:r>
      <w:r w:rsidRPr="005C5281">
        <w:rPr>
          <w:sz w:val="16"/>
        </w:rPr>
        <w:t>the use of</w:t>
      </w:r>
      <w:r w:rsidRPr="00BC7459">
        <w:rPr>
          <w:rStyle w:val="TitleChar"/>
        </w:rPr>
        <w:t xml:space="preserve"> </w:t>
      </w:r>
      <w:r w:rsidRPr="00BE00A8">
        <w:rPr>
          <w:rStyle w:val="TitleChar"/>
          <w:highlight w:val="green"/>
        </w:rPr>
        <w:t>non-renewable energy</w:t>
      </w:r>
      <w:r w:rsidRPr="00BC7459">
        <w:rPr>
          <w:rStyle w:val="TitleChar"/>
        </w:rPr>
        <w:t xml:space="preserve"> </w:t>
      </w:r>
      <w:r w:rsidRPr="005C5281">
        <w:rPr>
          <w:sz w:val="16"/>
        </w:rPr>
        <w:t>and waste. Indeed, the eco-capitalist globalization model is premised on the notion of decoupling economic growth from ecological degradation.</w:t>
      </w:r>
    </w:p>
    <w:p w14:paraId="74A69C8B" w14:textId="77777777" w:rsidR="00D3666D" w:rsidRPr="00C60C13" w:rsidRDefault="00D3666D" w:rsidP="00D3666D">
      <w:pPr>
        <w:rPr>
          <w:b/>
        </w:rPr>
      </w:pPr>
    </w:p>
    <w:p w14:paraId="62ED5DAE" w14:textId="21D9B7F8" w:rsidR="00D3666D" w:rsidRPr="00C94E28" w:rsidRDefault="00E35183" w:rsidP="00C94E28">
      <w:pPr>
        <w:pStyle w:val="Heading3"/>
      </w:pPr>
      <w:bookmarkStart w:id="30" w:name="_Toc234221827"/>
      <w:r w:rsidRPr="00C94E28">
        <w:lastRenderedPageBreak/>
        <w:t>EXT</w:t>
      </w:r>
      <w:r w:rsidR="00D3666D" w:rsidRPr="00C94E28">
        <w:t xml:space="preserve"> – Alt Fails</w:t>
      </w:r>
      <w:bookmarkEnd w:id="30"/>
      <w:r w:rsidR="00D3666D" w:rsidRPr="00C94E28">
        <w:t xml:space="preserve"> </w:t>
      </w:r>
    </w:p>
    <w:p w14:paraId="22B3F692" w14:textId="77777777" w:rsidR="00FC3B4D" w:rsidRPr="006A1C87" w:rsidRDefault="00FC3B4D" w:rsidP="00FC3B4D">
      <w:pPr>
        <w:pStyle w:val="Heading4"/>
      </w:pPr>
      <w:r>
        <w:t>Your author concludes that the Alt can’t solve</w:t>
      </w:r>
    </w:p>
    <w:p w14:paraId="6D06F1B0" w14:textId="77777777" w:rsidR="00FC3B4D" w:rsidRDefault="00FC3B4D" w:rsidP="00FC3B4D">
      <w:proofErr w:type="spellStart"/>
      <w:r w:rsidRPr="00C90DBB">
        <w:rPr>
          <w:rStyle w:val="StyleStyleBold12pt"/>
        </w:rPr>
        <w:t>Kaltwasser</w:t>
      </w:r>
      <w:proofErr w:type="spellEnd"/>
      <w:r w:rsidRPr="00C90DBB">
        <w:rPr>
          <w:rStyle w:val="StyleStyleBold12pt"/>
        </w:rPr>
        <w:t xml:space="preserve"> </w:t>
      </w:r>
      <w:r>
        <w:rPr>
          <w:rStyle w:val="StyleStyleBold12pt"/>
        </w:rPr>
        <w:t>‘</w:t>
      </w:r>
      <w:r w:rsidRPr="00C90DBB">
        <w:rPr>
          <w:rStyle w:val="StyleStyleBold12pt"/>
        </w:rPr>
        <w:t xml:space="preserve">11 </w:t>
      </w:r>
      <w:r w:rsidRPr="00E739AA">
        <w:rPr>
          <w:sz w:val="16"/>
          <w:szCs w:val="16"/>
        </w:rPr>
        <w:t>[Member of the Department of Politics and Contemporary European Studies, and member of the editorial board of the journal "Government &amp; Opposition, “Toward Post-Neoliberalism in Latin America</w:t>
      </w:r>
      <w:proofErr w:type="gramStart"/>
      <w:r w:rsidRPr="00E739AA">
        <w:rPr>
          <w:sz w:val="16"/>
          <w:szCs w:val="16"/>
        </w:rPr>
        <w:t>?,</w:t>
      </w:r>
      <w:proofErr w:type="gramEnd"/>
      <w:r w:rsidRPr="00E739AA">
        <w:rPr>
          <w:sz w:val="16"/>
          <w:szCs w:val="16"/>
        </w:rPr>
        <w:t xml:space="preserve"> 11-6, 6-25-13, JLLS]</w:t>
      </w:r>
      <w:r>
        <w:t xml:space="preserve">  </w:t>
      </w:r>
    </w:p>
    <w:p w14:paraId="3E72E50C" w14:textId="77777777" w:rsidR="00FC3B4D" w:rsidRDefault="00FC3B4D" w:rsidP="00FC3B4D"/>
    <w:p w14:paraId="1A434B7F" w14:textId="534E85D1" w:rsidR="00FC3B4D" w:rsidRPr="00FC3B4D" w:rsidRDefault="00FC3B4D" w:rsidP="00FC3B4D">
      <w:pPr>
        <w:rPr>
          <w:sz w:val="16"/>
        </w:rPr>
      </w:pPr>
      <w:r w:rsidRPr="00734AB4">
        <w:rPr>
          <w:rStyle w:val="StyleBoldUnderline"/>
        </w:rPr>
        <w:t xml:space="preserve">Is </w:t>
      </w:r>
      <w:r w:rsidRPr="00FC3B4D">
        <w:rPr>
          <w:rStyle w:val="StyleBoldUnderline"/>
          <w:highlight w:val="green"/>
        </w:rPr>
        <w:t>Latin America seeing the rise of an alternative model of development that goes beyond</w:t>
      </w:r>
      <w:r w:rsidRPr="00734AB4">
        <w:rPr>
          <w:rStyle w:val="StyleBoldUnderline"/>
        </w:rPr>
        <w:t xml:space="preserve"> the </w:t>
      </w:r>
      <w:r w:rsidRPr="00FC3B4D">
        <w:rPr>
          <w:rStyle w:val="StyleBoldUnderline"/>
          <w:highlight w:val="green"/>
        </w:rPr>
        <w:t>Washington</w:t>
      </w:r>
      <w:r w:rsidRPr="00734AB4">
        <w:rPr>
          <w:rStyle w:val="StyleBoldUnderline"/>
        </w:rPr>
        <w:t xml:space="preserve"> Consensus?</w:t>
      </w:r>
      <w:r w:rsidRPr="00FC3B4D">
        <w:rPr>
          <w:sz w:val="16"/>
        </w:rPr>
        <w:t xml:space="preserve"> According to the books reviewed here, </w:t>
      </w:r>
      <w:r w:rsidRPr="00734AB4">
        <w:rPr>
          <w:rStyle w:val="StyleBoldUnderline"/>
        </w:rPr>
        <w:t xml:space="preserve">the answer is a cautious </w:t>
      </w:r>
      <w:r w:rsidRPr="00FC3B4D">
        <w:rPr>
          <w:rStyle w:val="Emphasis"/>
          <w:highlight w:val="green"/>
        </w:rPr>
        <w:t>“not yet.”</w:t>
      </w:r>
      <w:r w:rsidRPr="00FC3B4D">
        <w:rPr>
          <w:sz w:val="16"/>
        </w:rPr>
        <w:t xml:space="preserve"> Post-neoliberalism is thus far an ill-defined category; we do not know how it will develop or whether it will endure. Nevertheless, </w:t>
      </w:r>
      <w:r w:rsidRPr="00734AB4">
        <w:rPr>
          <w:rStyle w:val="StyleBoldUnderline"/>
        </w:rPr>
        <w:t>in examining the causes for the emergence</w:t>
      </w:r>
      <w:r>
        <w:rPr>
          <w:rStyle w:val="StyleBoldUnderline"/>
        </w:rPr>
        <w:t xml:space="preserve"> </w:t>
      </w:r>
      <w:r w:rsidRPr="00734AB4">
        <w:rPr>
          <w:rStyle w:val="StyleBoldUnderline"/>
        </w:rPr>
        <w:t xml:space="preserve">of leftist regimes, their differences, and their commonalities, </w:t>
      </w:r>
      <w:r w:rsidRPr="00FC3B4D">
        <w:rPr>
          <w:rStyle w:val="StyleBoldUnderline"/>
          <w:highlight w:val="green"/>
        </w:rPr>
        <w:t xml:space="preserve">the six books reviewed show that, although the prescriptions of the </w:t>
      </w:r>
      <w:r w:rsidRPr="00FC3B4D">
        <w:rPr>
          <w:rStyle w:val="Emphasis"/>
          <w:highlight w:val="green"/>
        </w:rPr>
        <w:t>Washington Consensus</w:t>
      </w:r>
      <w:r w:rsidRPr="00FC3B4D">
        <w:rPr>
          <w:rStyle w:val="StyleBoldUnderline"/>
          <w:highlight w:val="green"/>
        </w:rPr>
        <w:t xml:space="preserve"> are losing ground in Latin America, there is </w:t>
      </w:r>
      <w:r w:rsidRPr="00FC3B4D">
        <w:rPr>
          <w:rStyle w:val="Emphasis"/>
          <w:highlight w:val="green"/>
        </w:rPr>
        <w:t>no single explanation</w:t>
      </w:r>
      <w:r w:rsidRPr="00734AB4">
        <w:rPr>
          <w:rStyle w:val="StyleBoldUnderline"/>
        </w:rPr>
        <w:t>.</w:t>
      </w:r>
      <w:r w:rsidRPr="00FC3B4D">
        <w:rPr>
          <w:sz w:val="16"/>
        </w:rPr>
        <w:t xml:space="preserve"> In fact, the movement beyond neoliberalism differs from country to Country. </w:t>
      </w:r>
    </w:p>
    <w:p w14:paraId="472FB886" w14:textId="77777777" w:rsidR="00D3666D" w:rsidRPr="008658BF" w:rsidRDefault="00D3666D" w:rsidP="00C94E28">
      <w:pPr>
        <w:pStyle w:val="Heading4"/>
      </w:pPr>
      <w:r w:rsidRPr="008658BF">
        <w:t>No mindset shift and no alt solvency</w:t>
      </w:r>
    </w:p>
    <w:p w14:paraId="0CC6BE21" w14:textId="4E048A7A" w:rsidR="00D3666D" w:rsidRPr="00C94E28" w:rsidRDefault="00D3666D" w:rsidP="00D3666D">
      <w:pPr>
        <w:rPr>
          <w:sz w:val="16"/>
          <w:szCs w:val="16"/>
        </w:rPr>
      </w:pPr>
      <w:r w:rsidRPr="00C94E28">
        <w:rPr>
          <w:rFonts w:cs="Arial"/>
          <w:b/>
          <w:sz w:val="24"/>
        </w:rPr>
        <w:t xml:space="preserve">Lockwood </w:t>
      </w:r>
      <w:r w:rsidR="00C94E28">
        <w:rPr>
          <w:rFonts w:cs="Arial"/>
          <w:b/>
          <w:sz w:val="24"/>
        </w:rPr>
        <w:t>‘</w:t>
      </w:r>
      <w:r w:rsidRPr="00C94E28">
        <w:rPr>
          <w:rFonts w:cs="Arial"/>
          <w:b/>
          <w:sz w:val="24"/>
        </w:rPr>
        <w:t>11</w:t>
      </w:r>
      <w:r w:rsidRPr="008658BF">
        <w:rPr>
          <w:rFonts w:cs="Arial"/>
        </w:rPr>
        <w:t xml:space="preserve">, </w:t>
      </w:r>
      <w:r w:rsidR="00C94E28" w:rsidRPr="00C94E28">
        <w:rPr>
          <w:sz w:val="16"/>
          <w:szCs w:val="16"/>
        </w:rPr>
        <w:t xml:space="preserve">Matthew </w:t>
      </w:r>
      <w:r w:rsidRPr="00C94E28">
        <w:rPr>
          <w:sz w:val="16"/>
          <w:szCs w:val="16"/>
        </w:rPr>
        <w:t xml:space="preserve">previously Associate Director for Climate, Transport and Energy at the Institute for Public Policy Research, “The Limits to Environmentalism”, March 25, </w:t>
      </w:r>
      <w:hyperlink r:id="rId51" w:history="1">
        <w:r w:rsidRPr="00C94E28">
          <w:rPr>
            <w:sz w:val="16"/>
            <w:szCs w:val="16"/>
          </w:rPr>
          <w:t>http://politicalclimate.net/2011/03/25/the-limits-to-environmentalism-4/</w:t>
        </w:r>
      </w:hyperlink>
    </w:p>
    <w:p w14:paraId="3F78BC79" w14:textId="77777777" w:rsidR="00D3666D" w:rsidRPr="003143F3" w:rsidRDefault="00D3666D" w:rsidP="00D3666D">
      <w:pPr>
        <w:rPr>
          <w:rFonts w:cs="Arial"/>
          <w:sz w:val="16"/>
        </w:rPr>
      </w:pPr>
    </w:p>
    <w:p w14:paraId="15E3488C" w14:textId="77777777" w:rsidR="00D3666D" w:rsidRDefault="00D3666D" w:rsidP="00D3666D">
      <w:pPr>
        <w:rPr>
          <w:rFonts w:cs="Arial"/>
          <w:sz w:val="16"/>
        </w:rPr>
      </w:pPr>
      <w:r w:rsidRPr="003143F3">
        <w:rPr>
          <w:rFonts w:cs="Arial"/>
          <w:sz w:val="16"/>
        </w:rPr>
        <w:t xml:space="preserve">This brings us neatly finally to the third problem with PWG: politics. Jackson does have some discussion of the need for our old </w:t>
      </w:r>
      <w:proofErr w:type="spellStart"/>
      <w:r w:rsidRPr="003143F3">
        <w:rPr>
          <w:rFonts w:cs="Arial"/>
          <w:sz w:val="16"/>
        </w:rPr>
        <w:t>favourite</w:t>
      </w:r>
      <w:proofErr w:type="spellEnd"/>
      <w:r w:rsidRPr="003143F3">
        <w:rPr>
          <w:rFonts w:cs="Arial"/>
          <w:sz w:val="16"/>
        </w:rPr>
        <w:t xml:space="preserve"> “political will” towards the end of the book, and there are some examples of concrete ideas (e.g. shorter working week, ban advertising aimed at children), but </w:t>
      </w:r>
      <w:r w:rsidRPr="00BE00A8">
        <w:rPr>
          <w:rFonts w:cs="Arial"/>
          <w:bCs/>
          <w:highlight w:val="green"/>
          <w:u w:val="single"/>
        </w:rPr>
        <w:t>there is</w:t>
      </w:r>
      <w:r w:rsidRPr="008658BF">
        <w:rPr>
          <w:rFonts w:cs="Arial"/>
          <w:bCs/>
          <w:u w:val="single"/>
        </w:rPr>
        <w:t xml:space="preserve"> </w:t>
      </w:r>
      <w:r w:rsidRPr="003143F3">
        <w:rPr>
          <w:sz w:val="16"/>
        </w:rPr>
        <w:t>basically</w:t>
      </w:r>
      <w:r w:rsidRPr="008658BF">
        <w:rPr>
          <w:rFonts w:cs="Arial"/>
          <w:bCs/>
          <w:u w:val="single"/>
        </w:rPr>
        <w:t xml:space="preserve"> </w:t>
      </w:r>
      <w:r w:rsidRPr="00BE00A8">
        <w:rPr>
          <w:rFonts w:cs="Arial"/>
          <w:bCs/>
          <w:highlight w:val="green"/>
          <w:u w:val="single"/>
        </w:rPr>
        <w:t>no political strategy</w:t>
      </w:r>
      <w:r w:rsidRPr="003143F3">
        <w:rPr>
          <w:rFonts w:cs="Arial"/>
          <w:sz w:val="16"/>
        </w:rPr>
        <w:t>. Indeed</w:t>
      </w:r>
      <w:r w:rsidRPr="003143F3">
        <w:rPr>
          <w:sz w:val="16"/>
        </w:rPr>
        <w:t>, the argument is framed in terms of the need for “social and economic change” and “governance”, but not politics at all. The key question is how we are supposed to get from where we are to where he wants us to be. Jackson acknowledges that</w:t>
      </w:r>
      <w:r w:rsidRPr="003143F3">
        <w:rPr>
          <w:rFonts w:cs="Arial"/>
          <w:sz w:val="16"/>
        </w:rPr>
        <w:t xml:space="preserve"> </w:t>
      </w:r>
      <w:r w:rsidRPr="00BE00A8">
        <w:rPr>
          <w:rFonts w:cs="Arial"/>
          <w:b/>
          <w:highlight w:val="green"/>
          <w:u w:val="single"/>
        </w:rPr>
        <w:t>at the moment, many people want growth</w:t>
      </w:r>
      <w:r w:rsidRPr="008658BF">
        <w:rPr>
          <w:rFonts w:cs="Arial"/>
          <w:b/>
          <w:u w:val="single"/>
        </w:rPr>
        <w:t xml:space="preserve"> (</w:t>
      </w:r>
      <w:r w:rsidRPr="003143F3">
        <w:rPr>
          <w:sz w:val="16"/>
        </w:rPr>
        <w:t>or more precisely, economic stability)</w:t>
      </w:r>
      <w:r w:rsidRPr="008658BF">
        <w:rPr>
          <w:rFonts w:cs="Arial"/>
          <w:b/>
          <w:u w:val="single"/>
        </w:rPr>
        <w:t xml:space="preserve"> </w:t>
      </w:r>
      <w:r w:rsidRPr="00BE00A8">
        <w:rPr>
          <w:rFonts w:cs="Arial"/>
          <w:b/>
          <w:highlight w:val="green"/>
          <w:u w:val="single"/>
        </w:rPr>
        <w:t>and</w:t>
      </w:r>
      <w:r w:rsidRPr="008658BF">
        <w:rPr>
          <w:rFonts w:cs="Arial"/>
          <w:b/>
          <w:u w:val="single"/>
        </w:rPr>
        <w:t xml:space="preserve"> </w:t>
      </w:r>
      <w:r w:rsidRPr="003143F3">
        <w:rPr>
          <w:sz w:val="16"/>
        </w:rPr>
        <w:t>so</w:t>
      </w:r>
      <w:r w:rsidRPr="008658BF">
        <w:rPr>
          <w:rFonts w:cs="Arial"/>
          <w:b/>
          <w:u w:val="single"/>
        </w:rPr>
        <w:t xml:space="preserve"> </w:t>
      </w:r>
      <w:r w:rsidRPr="00BE00A8">
        <w:rPr>
          <w:rFonts w:cs="Arial"/>
          <w:b/>
          <w:highlight w:val="green"/>
          <w:u w:val="single"/>
        </w:rPr>
        <w:t>demand it of politicians</w:t>
      </w:r>
      <w:r w:rsidRPr="008658BF">
        <w:rPr>
          <w:rFonts w:cs="Arial"/>
          <w:b/>
          <w:u w:val="single"/>
        </w:rPr>
        <w:t xml:space="preserve">, </w:t>
      </w:r>
      <w:r w:rsidRPr="003143F3">
        <w:rPr>
          <w:sz w:val="16"/>
        </w:rPr>
        <w:t>who then have a political incentive to deliver it. The quandary (not really acknowledged) is which strategy to adopt</w:t>
      </w:r>
      <w:r w:rsidRPr="003143F3">
        <w:rPr>
          <w:rFonts w:cs="Arial"/>
          <w:sz w:val="16"/>
        </w:rPr>
        <w:t xml:space="preserve">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w:t>
      </w:r>
      <w:proofErr w:type="spellStart"/>
      <w:r w:rsidRPr="003143F3">
        <w:rPr>
          <w:rFonts w:cs="Arial"/>
          <w:sz w:val="16"/>
        </w:rPr>
        <w:t>etc</w:t>
      </w:r>
      <w:proofErr w:type="spellEnd"/>
      <w:r w:rsidRPr="003143F3">
        <w:rPr>
          <w:rFonts w:cs="Arial"/>
          <w:sz w:val="16"/>
        </w:rPr>
        <w:t xml:space="preserve"> </w:t>
      </w:r>
      <w:proofErr w:type="spellStart"/>
      <w:r w:rsidRPr="003143F3">
        <w:rPr>
          <w:rFonts w:cs="Arial"/>
          <w:sz w:val="16"/>
        </w:rPr>
        <w:t>etc</w:t>
      </w:r>
      <w:proofErr w:type="spellEnd"/>
      <w:r w:rsidRPr="003143F3">
        <w:rPr>
          <w:rFonts w:cs="Arial"/>
          <w:sz w:val="16"/>
        </w:rPr>
        <w:t xml:space="preserve">. But I don’t think that’s enough. </w:t>
      </w:r>
      <w:r w:rsidRPr="003143F3">
        <w:rPr>
          <w:sz w:val="16"/>
        </w:rPr>
        <w:t>The political party in the UK that comes closest</w:t>
      </w:r>
      <w:r w:rsidRPr="003143F3">
        <w:rPr>
          <w:rFonts w:cs="Arial"/>
          <w:sz w:val="16"/>
        </w:rPr>
        <w:t xml:space="preserve"> to offering the Jackson vision </w:t>
      </w:r>
      <w:r w:rsidRPr="008658BF">
        <w:rPr>
          <w:rFonts w:cs="Arial"/>
          <w:bCs/>
          <w:u w:val="single"/>
        </w:rPr>
        <w:t xml:space="preserve">is </w:t>
      </w:r>
      <w:r w:rsidRPr="00BE00A8">
        <w:rPr>
          <w:rFonts w:cs="Arial"/>
          <w:bCs/>
          <w:highlight w:val="green"/>
          <w:u w:val="single"/>
        </w:rPr>
        <w:t>the</w:t>
      </w:r>
      <w:r w:rsidRPr="008658BF">
        <w:rPr>
          <w:rFonts w:cs="Arial"/>
          <w:bCs/>
          <w:u w:val="single"/>
        </w:rPr>
        <w:t xml:space="preserve"> </w:t>
      </w:r>
      <w:r w:rsidRPr="00BE00A8">
        <w:rPr>
          <w:rFonts w:cs="Arial"/>
          <w:bCs/>
          <w:highlight w:val="green"/>
          <w:u w:val="single"/>
        </w:rPr>
        <w:t>Green Party</w:t>
      </w:r>
      <w:r w:rsidRPr="008658BF">
        <w:rPr>
          <w:rFonts w:cs="Arial"/>
          <w:bCs/>
          <w:u w:val="single"/>
        </w:rPr>
        <w:t xml:space="preserve">. </w:t>
      </w:r>
      <w:r w:rsidRPr="003143F3">
        <w:rPr>
          <w:sz w:val="16"/>
        </w:rPr>
        <w:t>They</w:t>
      </w:r>
      <w:r w:rsidRPr="008658BF">
        <w:rPr>
          <w:rFonts w:cs="Arial"/>
          <w:bCs/>
          <w:u w:val="single"/>
        </w:rPr>
        <w:t xml:space="preserve"> </w:t>
      </w:r>
      <w:r w:rsidRPr="00BE00A8">
        <w:rPr>
          <w:rFonts w:cs="Arial"/>
          <w:bCs/>
          <w:highlight w:val="green"/>
          <w:u w:val="single"/>
        </w:rPr>
        <w:t>got 1% of the</w:t>
      </w:r>
      <w:r w:rsidRPr="008658BF">
        <w:rPr>
          <w:rFonts w:cs="Arial"/>
          <w:bCs/>
          <w:u w:val="single"/>
        </w:rPr>
        <w:t xml:space="preserve"> </w:t>
      </w:r>
      <w:r w:rsidRPr="003143F3">
        <w:rPr>
          <w:sz w:val="16"/>
        </w:rPr>
        <w:t>popular</w:t>
      </w:r>
      <w:r w:rsidRPr="008658BF">
        <w:rPr>
          <w:rFonts w:cs="Arial"/>
          <w:bCs/>
          <w:u w:val="single"/>
        </w:rPr>
        <w:t xml:space="preserve"> </w:t>
      </w:r>
      <w:r w:rsidRPr="00BE00A8">
        <w:rPr>
          <w:rFonts w:cs="Arial"/>
          <w:bCs/>
          <w:highlight w:val="green"/>
          <w:u w:val="single"/>
        </w:rPr>
        <w:t>vote</w:t>
      </w:r>
      <w:r w:rsidRPr="008658BF">
        <w:rPr>
          <w:rFonts w:cs="Arial"/>
          <w:bCs/>
          <w:u w:val="single"/>
        </w:rPr>
        <w:t xml:space="preserve"> </w:t>
      </w:r>
      <w:r w:rsidRPr="003143F3">
        <w:rPr>
          <w:sz w:val="16"/>
        </w:rPr>
        <w:t>in the 2010 general</w:t>
      </w:r>
      <w:r w:rsidRPr="008658BF">
        <w:rPr>
          <w:rFonts w:cs="Arial"/>
          <w:bCs/>
          <w:u w:val="single"/>
        </w:rPr>
        <w:t xml:space="preserve"> </w:t>
      </w:r>
      <w:r w:rsidRPr="003143F3">
        <w:rPr>
          <w:sz w:val="16"/>
        </w:rPr>
        <w:t>election</w:t>
      </w:r>
      <w:r w:rsidRPr="008658BF">
        <w:rPr>
          <w:rFonts w:cs="Arial"/>
          <w:bCs/>
          <w:u w:val="single"/>
        </w:rPr>
        <w:t xml:space="preserve">, </w:t>
      </w:r>
      <w:r w:rsidRPr="00BE00A8">
        <w:rPr>
          <w:rFonts w:cs="Arial"/>
          <w:bCs/>
          <w:highlight w:val="green"/>
          <w:u w:val="single"/>
        </w:rPr>
        <w:t>and one MP</w:t>
      </w:r>
      <w:r w:rsidRPr="003143F3">
        <w:rPr>
          <w:rFonts w:cs="Arial"/>
          <w:sz w:val="16"/>
        </w:rPr>
        <w:t xml:space="preserve">. </w:t>
      </w:r>
      <w:r w:rsidRPr="00BE00A8">
        <w:rPr>
          <w:rFonts w:cs="Arial"/>
          <w:b/>
          <w:highlight w:val="green"/>
          <w:u w:val="single"/>
        </w:rPr>
        <w:t>What stronger evidence can there be that the vision on its own is not enough?</w:t>
      </w:r>
      <w:r w:rsidRPr="003143F3">
        <w:rPr>
          <w:rFonts w:cs="Arial"/>
          <w:sz w:val="16"/>
        </w:rPr>
        <w:t xml:space="preserve"> A final point takes us back to equity (see previous post), but this time within rich countries. Certainly </w:t>
      </w:r>
      <w:r w:rsidRPr="003143F3">
        <w:rPr>
          <w:sz w:val="16"/>
        </w:rPr>
        <w:t>within the US</w:t>
      </w:r>
      <w:r w:rsidRPr="008658BF">
        <w:rPr>
          <w:rFonts w:cs="Arial"/>
          <w:bCs/>
          <w:u w:val="single"/>
        </w:rPr>
        <w:t xml:space="preserve"> </w:t>
      </w:r>
      <w:r w:rsidRPr="003143F3">
        <w:rPr>
          <w:sz w:val="16"/>
        </w:rPr>
        <w:t xml:space="preserve">and the UK, </w:t>
      </w:r>
      <w:proofErr w:type="gramStart"/>
      <w:r w:rsidRPr="003143F3">
        <w:rPr>
          <w:sz w:val="16"/>
        </w:rPr>
        <w:t>a large group of</w:t>
      </w:r>
      <w:r w:rsidRPr="008658BF">
        <w:rPr>
          <w:rFonts w:cs="Arial"/>
          <w:bCs/>
          <w:u w:val="single"/>
        </w:rPr>
        <w:t xml:space="preserve"> </w:t>
      </w:r>
      <w:r w:rsidRPr="00BE00A8">
        <w:rPr>
          <w:rFonts w:cs="Arial"/>
          <w:bCs/>
          <w:highlight w:val="green"/>
          <w:u w:val="single"/>
        </w:rPr>
        <w:t>people</w:t>
      </w:r>
      <w:r w:rsidRPr="008658BF">
        <w:rPr>
          <w:rFonts w:cs="Arial"/>
          <w:bCs/>
          <w:u w:val="single"/>
        </w:rPr>
        <w:t xml:space="preserve"> </w:t>
      </w:r>
      <w:r w:rsidRPr="003143F3">
        <w:rPr>
          <w:sz w:val="16"/>
        </w:rPr>
        <w:t>in the low-to-middle part of the income distribution</w:t>
      </w:r>
      <w:r w:rsidRPr="008658BF">
        <w:rPr>
          <w:rFonts w:cs="Arial"/>
          <w:bCs/>
          <w:u w:val="single"/>
        </w:rPr>
        <w:t xml:space="preserve"> </w:t>
      </w:r>
      <w:r w:rsidRPr="00BE00A8">
        <w:rPr>
          <w:rFonts w:cs="Arial"/>
          <w:bCs/>
          <w:highlight w:val="green"/>
          <w:u w:val="single"/>
        </w:rPr>
        <w:t>have</w:t>
      </w:r>
      <w:proofErr w:type="gramEnd"/>
      <w:r w:rsidRPr="00BE00A8">
        <w:rPr>
          <w:rFonts w:cs="Arial"/>
          <w:bCs/>
          <w:highlight w:val="green"/>
          <w:u w:val="single"/>
        </w:rPr>
        <w:t xml:space="preserve"> seen their</w:t>
      </w:r>
      <w:r w:rsidRPr="008658BF">
        <w:rPr>
          <w:rFonts w:cs="Arial"/>
          <w:bCs/>
          <w:u w:val="single"/>
        </w:rPr>
        <w:t xml:space="preserve"> </w:t>
      </w:r>
      <w:r w:rsidRPr="003143F3">
        <w:rPr>
          <w:sz w:val="16"/>
        </w:rPr>
        <w:t>real</w:t>
      </w:r>
      <w:r w:rsidRPr="008658BF">
        <w:rPr>
          <w:rFonts w:cs="Arial"/>
          <w:bCs/>
          <w:u w:val="single"/>
        </w:rPr>
        <w:t xml:space="preserve"> </w:t>
      </w:r>
      <w:r w:rsidRPr="00BE00A8">
        <w:rPr>
          <w:rFonts w:cs="Arial"/>
          <w:bCs/>
          <w:highlight w:val="green"/>
          <w:u w:val="single"/>
        </w:rPr>
        <w:t>incomes stagnate</w:t>
      </w:r>
      <w:r w:rsidRPr="008658BF">
        <w:rPr>
          <w:rFonts w:cs="Arial"/>
          <w:bCs/>
          <w:u w:val="single"/>
        </w:rPr>
        <w:t xml:space="preserve"> </w:t>
      </w:r>
      <w:r w:rsidRPr="003143F3">
        <w:rPr>
          <w:sz w:val="16"/>
        </w:rPr>
        <w:t>or fall over the last decade, as the rich have got richer.</w:t>
      </w:r>
      <w:r w:rsidRPr="008658BF">
        <w:rPr>
          <w:rFonts w:cs="Arial"/>
          <w:bCs/>
          <w:u w:val="single"/>
        </w:rPr>
        <w:t xml:space="preserve"> </w:t>
      </w:r>
      <w:r w:rsidRPr="00BE00A8">
        <w:rPr>
          <w:rFonts w:cs="Arial"/>
          <w:bCs/>
          <w:highlight w:val="green"/>
          <w:u w:val="single"/>
        </w:rPr>
        <w:t>Telling this “squeezed middle” that economic growth is to end is not going to go down well</w:t>
      </w:r>
      <w:r w:rsidRPr="008658BF">
        <w:rPr>
          <w:rFonts w:cs="Arial"/>
          <w:bCs/>
          <w:u w:val="single"/>
        </w:rPr>
        <w:t xml:space="preserve"> </w:t>
      </w:r>
      <w:r w:rsidRPr="003143F3">
        <w:rPr>
          <w:sz w:val="16"/>
        </w:rPr>
        <w:t xml:space="preserve">unless there is a credible strategy for redistribution. </w:t>
      </w:r>
      <w:proofErr w:type="gramStart"/>
      <w:r w:rsidRPr="003143F3">
        <w:rPr>
          <w:sz w:val="16"/>
        </w:rPr>
        <w:t xml:space="preserve">That’s </w:t>
      </w:r>
      <w:r w:rsidRPr="003143F3">
        <w:rPr>
          <w:rFonts w:cs="Arial"/>
          <w:sz w:val="16"/>
        </w:rPr>
        <w:t>why a good initial step for a more sustainable economy might be a set of good old-fashioned social democratic policies on tax and spend</w:t>
      </w:r>
      <w:proofErr w:type="gramEnd"/>
      <w:r w:rsidRPr="003143F3">
        <w:rPr>
          <w:rFonts w:cs="Arial"/>
          <w:sz w:val="16"/>
        </w:rPr>
        <w:t xml:space="preserve">. Prosperity without Growth raises some very important questions, and Tim Jackson shows how tight a squeeze we are in. But the book leaves some even more crucial questions hanging. Of course </w:t>
      </w:r>
      <w:r w:rsidRPr="00BE00A8">
        <w:rPr>
          <w:rFonts w:cs="Arial"/>
          <w:bCs/>
          <w:highlight w:val="green"/>
          <w:u w:val="single"/>
        </w:rPr>
        <w:t>ending economic growth</w:t>
      </w:r>
      <w:r w:rsidRPr="008658BF">
        <w:rPr>
          <w:rFonts w:cs="Arial"/>
          <w:bCs/>
          <w:u w:val="single"/>
        </w:rPr>
        <w:t xml:space="preserve"> in rich countries </w:t>
      </w:r>
      <w:r w:rsidRPr="00BE00A8">
        <w:rPr>
          <w:rFonts w:cs="Arial"/>
          <w:bCs/>
          <w:highlight w:val="green"/>
          <w:u w:val="single"/>
        </w:rPr>
        <w:t>would make</w:t>
      </w:r>
      <w:r w:rsidRPr="008658BF">
        <w:rPr>
          <w:rFonts w:cs="Arial"/>
          <w:bCs/>
          <w:u w:val="single"/>
        </w:rPr>
        <w:t xml:space="preserve"> </w:t>
      </w:r>
      <w:r w:rsidRPr="003143F3">
        <w:rPr>
          <w:sz w:val="16"/>
        </w:rPr>
        <w:t>a solution to</w:t>
      </w:r>
      <w:r w:rsidRPr="008658BF">
        <w:rPr>
          <w:rFonts w:cs="Arial"/>
          <w:bCs/>
          <w:u w:val="single"/>
        </w:rPr>
        <w:t xml:space="preserve"> </w:t>
      </w:r>
      <w:r w:rsidRPr="00BE00A8">
        <w:rPr>
          <w:rFonts w:cs="Arial"/>
          <w:bCs/>
          <w:highlight w:val="green"/>
          <w:u w:val="single"/>
        </w:rPr>
        <w:t xml:space="preserve">ecological </w:t>
      </w:r>
      <w:r w:rsidRPr="003143F3">
        <w:rPr>
          <w:sz w:val="16"/>
          <w:highlight w:val="green"/>
        </w:rPr>
        <w:t>limits</w:t>
      </w:r>
      <w:r w:rsidRPr="003143F3">
        <w:rPr>
          <w:sz w:val="16"/>
        </w:rPr>
        <w:t xml:space="preserve"> a bit</w:t>
      </w:r>
      <w:r w:rsidRPr="008658BF">
        <w:rPr>
          <w:rFonts w:cs="Arial"/>
          <w:bCs/>
          <w:u w:val="single"/>
        </w:rPr>
        <w:t xml:space="preserve"> </w:t>
      </w:r>
      <w:r w:rsidRPr="00BE00A8">
        <w:rPr>
          <w:rFonts w:cs="Arial"/>
          <w:bCs/>
          <w:highlight w:val="green"/>
          <w:u w:val="single"/>
        </w:rPr>
        <w:t xml:space="preserve">easier, but </w:t>
      </w:r>
      <w:r w:rsidRPr="00BE00A8">
        <w:rPr>
          <w:rFonts w:cs="Arial"/>
          <w:b/>
          <w:highlight w:val="green"/>
          <w:u w:val="single"/>
        </w:rPr>
        <w:t>this would play only a small role</w:t>
      </w:r>
      <w:r w:rsidRPr="003143F3">
        <w:rPr>
          <w:rFonts w:cs="Arial"/>
          <w:sz w:val="16"/>
        </w:rPr>
        <w:t>. In the absence of radical technological change, only serious “de-growth”, what Kevin Anderson and Alice Bows call “planned economic recession” would be sufficient to bring about the cut in emissions needed. With rapid growth in poor countries this conclusion is even stronger. S</w:t>
      </w:r>
      <w:r w:rsidRPr="003143F3">
        <w:rPr>
          <w:sz w:val="16"/>
        </w:rPr>
        <w:t>o what we should be focusing on is achieving that</w:t>
      </w:r>
      <w:r w:rsidRPr="008658BF">
        <w:rPr>
          <w:rFonts w:cs="Arial"/>
          <w:bCs/>
          <w:u w:val="single"/>
        </w:rPr>
        <w:t xml:space="preserve"> </w:t>
      </w:r>
      <w:r w:rsidRPr="00BE00A8">
        <w:rPr>
          <w:rFonts w:cs="Arial"/>
          <w:bCs/>
          <w:highlight w:val="green"/>
          <w:u w:val="single"/>
        </w:rPr>
        <w:t>tech</w:t>
      </w:r>
      <w:r w:rsidRPr="003143F3">
        <w:rPr>
          <w:sz w:val="16"/>
        </w:rPr>
        <w:t xml:space="preserve">nological change. Yes, it hasn’t </w:t>
      </w:r>
      <w:proofErr w:type="spellStart"/>
      <w:r w:rsidRPr="003143F3">
        <w:rPr>
          <w:sz w:val="16"/>
        </w:rPr>
        <w:t>materialised</w:t>
      </w:r>
      <w:proofErr w:type="spellEnd"/>
      <w:r w:rsidRPr="003143F3">
        <w:rPr>
          <w:sz w:val="16"/>
        </w:rPr>
        <w:t xml:space="preserve"> so far, but nor h</w:t>
      </w:r>
      <w:r w:rsidRPr="003143F3">
        <w:rPr>
          <w:rFonts w:cs="Arial"/>
          <w:sz w:val="16"/>
        </w:rPr>
        <w:t xml:space="preserve">ave the policies for low carbon innovation we need to produce it – like Gandhi’s Western </w:t>
      </w:r>
      <w:proofErr w:type="spellStart"/>
      <w:r w:rsidRPr="003143F3">
        <w:rPr>
          <w:rFonts w:cs="Arial"/>
          <w:sz w:val="16"/>
        </w:rPr>
        <w:t>civilisation</w:t>
      </w:r>
      <w:proofErr w:type="spellEnd"/>
      <w:r w:rsidRPr="003143F3">
        <w:rPr>
          <w:rFonts w:cs="Arial"/>
          <w:sz w:val="16"/>
        </w:rPr>
        <w:t xml:space="preserve">, the low carbon revolution would be a good </w:t>
      </w:r>
      <w:r w:rsidRPr="003143F3">
        <w:rPr>
          <w:sz w:val="16"/>
        </w:rPr>
        <w:t>idea. And yes, getting those policies in place</w:t>
      </w:r>
      <w:r w:rsidRPr="008658BF">
        <w:rPr>
          <w:rFonts w:cs="Arial"/>
          <w:bCs/>
          <w:u w:val="single"/>
        </w:rPr>
        <w:t xml:space="preserve"> </w:t>
      </w:r>
      <w:r w:rsidRPr="00BE00A8">
        <w:rPr>
          <w:rFonts w:cs="Arial"/>
          <w:bCs/>
          <w:highlight w:val="green"/>
          <w:u w:val="single"/>
        </w:rPr>
        <w:t>will require political effort</w:t>
      </w:r>
      <w:r w:rsidRPr="003143F3">
        <w:rPr>
          <w:rFonts w:cs="Arial"/>
          <w:sz w:val="16"/>
          <w:highlight w:val="green"/>
        </w:rPr>
        <w:t xml:space="preserve">. </w:t>
      </w:r>
      <w:r w:rsidRPr="00BE00A8">
        <w:rPr>
          <w:rFonts w:cs="Arial"/>
          <w:b/>
          <w:highlight w:val="green"/>
          <w:u w:val="single"/>
        </w:rPr>
        <w:t>But that effort will be</w:t>
      </w:r>
      <w:r w:rsidRPr="008658BF">
        <w:rPr>
          <w:rFonts w:cs="Arial"/>
          <w:b/>
          <w:u w:val="single"/>
        </w:rPr>
        <w:t xml:space="preserve"> </w:t>
      </w:r>
      <w:r w:rsidRPr="003143F3">
        <w:rPr>
          <w:sz w:val="16"/>
        </w:rPr>
        <w:t>as</w:t>
      </w:r>
      <w:r w:rsidRPr="008658BF">
        <w:rPr>
          <w:rFonts w:cs="Arial"/>
          <w:b/>
          <w:u w:val="single"/>
        </w:rPr>
        <w:t xml:space="preserve"> </w:t>
      </w:r>
      <w:r w:rsidRPr="00BE00A8">
        <w:rPr>
          <w:rFonts w:cs="Arial"/>
          <w:b/>
          <w:highlight w:val="green"/>
          <w:u w:val="single"/>
        </w:rPr>
        <w:t>nothing compared with the political challenge of replacing capitalism</w:t>
      </w:r>
      <w:r w:rsidRPr="008658BF">
        <w:rPr>
          <w:rFonts w:cs="Arial"/>
          <w:b/>
          <w:u w:val="single"/>
        </w:rPr>
        <w:t xml:space="preserve"> </w:t>
      </w:r>
      <w:r w:rsidRPr="003143F3">
        <w:rPr>
          <w:sz w:val="16"/>
        </w:rPr>
        <w:t>with a new steady state system</w:t>
      </w:r>
      <w:r w:rsidRPr="003143F3">
        <w:rPr>
          <w:rFonts w:cs="Arial"/>
          <w:sz w:val="16"/>
        </w:rPr>
        <w:t xml:space="preserve"> either lacking innovation or with a disappearing working week. Perhaps the most fundamental, indeed philosophical issue here is that, despite the fact that Jackson has made a good effort to make an argument about limits into an argument about </w:t>
      </w:r>
      <w:r w:rsidRPr="003143F3">
        <w:rPr>
          <w:sz w:val="16"/>
        </w:rPr>
        <w:t>quality of life, his</w:t>
      </w:r>
      <w:r w:rsidRPr="008658BF">
        <w:rPr>
          <w:rFonts w:cs="Arial"/>
          <w:bCs/>
          <w:u w:val="single"/>
        </w:rPr>
        <w:t xml:space="preserve"> </w:t>
      </w:r>
      <w:r w:rsidRPr="003143F3">
        <w:rPr>
          <w:sz w:val="16"/>
        </w:rPr>
        <w:t>underlying message is (</w:t>
      </w:r>
      <w:r w:rsidRPr="003143F3">
        <w:rPr>
          <w:rFonts w:cs="Arial"/>
          <w:sz w:val="16"/>
        </w:rPr>
        <w:t>pace Obama): “</w:t>
      </w:r>
      <w:r w:rsidRPr="00BE00A8">
        <w:rPr>
          <w:rFonts w:cs="Arial"/>
          <w:bCs/>
          <w:highlight w:val="green"/>
          <w:u w:val="single"/>
        </w:rPr>
        <w:t>No, we can’t</w:t>
      </w:r>
      <w:r w:rsidRPr="003143F3">
        <w:rPr>
          <w:rFonts w:cs="Arial"/>
          <w:sz w:val="16"/>
        </w:rPr>
        <w:t xml:space="preserve">”. </w:t>
      </w:r>
      <w:r w:rsidRPr="003143F3">
        <w:rPr>
          <w:sz w:val="16"/>
        </w:rPr>
        <w:t>But</w:t>
      </w:r>
      <w:r w:rsidRPr="008658BF">
        <w:rPr>
          <w:rFonts w:cs="Arial"/>
          <w:bCs/>
          <w:u w:val="single"/>
        </w:rPr>
        <w:t xml:space="preserve"> </w:t>
      </w:r>
      <w:r w:rsidRPr="00BE00A8">
        <w:rPr>
          <w:rFonts w:cs="Arial"/>
          <w:bCs/>
          <w:highlight w:val="green"/>
          <w:u w:val="single"/>
        </w:rPr>
        <w:t xml:space="preserve">beyond the environmentalist camp, </w:t>
      </w:r>
      <w:r w:rsidRPr="00BE00A8">
        <w:rPr>
          <w:rFonts w:cs="Arial"/>
          <w:b/>
          <w:highlight w:val="green"/>
          <w:u w:val="single"/>
        </w:rPr>
        <w:t>this</w:t>
      </w:r>
      <w:r w:rsidRPr="008658BF">
        <w:rPr>
          <w:rFonts w:cs="Arial"/>
          <w:b/>
          <w:u w:val="single"/>
        </w:rPr>
        <w:t xml:space="preserve"> </w:t>
      </w:r>
      <w:r w:rsidRPr="003143F3">
        <w:rPr>
          <w:sz w:val="16"/>
        </w:rPr>
        <w:t>message</w:t>
      </w:r>
      <w:r w:rsidRPr="008658BF">
        <w:rPr>
          <w:rFonts w:cs="Arial"/>
          <w:b/>
          <w:u w:val="single"/>
        </w:rPr>
        <w:t xml:space="preserve"> </w:t>
      </w:r>
      <w:r w:rsidRPr="00BE00A8">
        <w:rPr>
          <w:rFonts w:cs="Arial"/>
          <w:b/>
          <w:highlight w:val="green"/>
          <w:u w:val="single"/>
        </w:rPr>
        <w:t>will not work</w:t>
      </w:r>
      <w:r w:rsidRPr="003143F3">
        <w:rPr>
          <w:rFonts w:cs="Arial"/>
          <w:sz w:val="16"/>
        </w:rPr>
        <w:t xml:space="preserve">. In the face of the biggest collective challenge that humanity has faced, we need a narrative that has the human potential to solve problems, and overcome apparently unbeatable </w:t>
      </w:r>
      <w:r w:rsidRPr="008658BF">
        <w:rPr>
          <w:rFonts w:cs="Arial"/>
          <w:sz w:val="16"/>
        </w:rPr>
        <w:t>odds, at its heart.</w:t>
      </w:r>
    </w:p>
    <w:p w14:paraId="25264CB7" w14:textId="77777777" w:rsidR="00D3666D" w:rsidRPr="007211FD" w:rsidRDefault="00D3666D" w:rsidP="001B331D">
      <w:pPr>
        <w:pStyle w:val="Heading4"/>
      </w:pPr>
      <w:r w:rsidRPr="007211FD">
        <w:lastRenderedPageBreak/>
        <w:t>The alt fails, causes transition conflicts, requires totalitarianism, and flips their impacts</w:t>
      </w:r>
    </w:p>
    <w:p w14:paraId="4959C672" w14:textId="77777777" w:rsidR="00D3666D" w:rsidRPr="007211FD" w:rsidRDefault="00D3666D" w:rsidP="00D3666D">
      <w:pPr>
        <w:rPr>
          <w:sz w:val="16"/>
        </w:rPr>
      </w:pPr>
      <w:proofErr w:type="spellStart"/>
      <w:r w:rsidRPr="007211FD">
        <w:rPr>
          <w:b/>
        </w:rPr>
        <w:t>Aligica</w:t>
      </w:r>
      <w:proofErr w:type="spellEnd"/>
      <w:r w:rsidRPr="007211FD">
        <w:rPr>
          <w:b/>
        </w:rPr>
        <w:t xml:space="preserve"> ‘3 </w:t>
      </w:r>
      <w:r w:rsidRPr="007211FD">
        <w:rPr>
          <w:sz w:val="16"/>
        </w:rPr>
        <w:t xml:space="preserve"> (fellow at the </w:t>
      </w:r>
      <w:proofErr w:type="spellStart"/>
      <w:r w:rsidRPr="007211FD">
        <w:rPr>
          <w:sz w:val="16"/>
        </w:rPr>
        <w:t>Mercatus</w:t>
      </w:r>
      <w:proofErr w:type="spellEnd"/>
      <w:r w:rsidRPr="007211FD">
        <w:rPr>
          <w:sz w:val="16"/>
        </w:rPr>
        <w:t xml:space="preserve"> Center, George Mason University, and Adjunct Fellow at the Hudson Institute</w:t>
      </w:r>
      <w:r w:rsidRPr="007211FD">
        <w:rPr>
          <w:b/>
        </w:rPr>
        <w:t xml:space="preserve"> </w:t>
      </w:r>
      <w:r w:rsidRPr="007211FD">
        <w:rPr>
          <w:sz w:val="16"/>
        </w:rPr>
        <w:t xml:space="preserve">(Paul, 4/21. “The Great Transition and the Social Limits to Growth: Herman Kahn on Social Change and Global Economic Development”, April 21, </w:t>
      </w:r>
      <w:r w:rsidRPr="007211FD">
        <w:rPr>
          <w:sz w:val="16"/>
          <w:szCs w:val="20"/>
        </w:rPr>
        <w:t>http://www.hudson.org/index.cfm</w:t>
      </w:r>
      <w:proofErr w:type="gramStart"/>
      <w:r w:rsidRPr="007211FD">
        <w:rPr>
          <w:sz w:val="16"/>
          <w:szCs w:val="20"/>
        </w:rPr>
        <w:t>?fuseaction</w:t>
      </w:r>
      <w:proofErr w:type="gramEnd"/>
      <w:r w:rsidRPr="007211FD">
        <w:rPr>
          <w:sz w:val="16"/>
          <w:szCs w:val="20"/>
        </w:rPr>
        <w:t>=publication_details&amp;id=2827</w:t>
      </w:r>
      <w:r w:rsidRPr="007211FD">
        <w:rPr>
          <w:sz w:val="16"/>
        </w:rPr>
        <w:t>)</w:t>
      </w:r>
    </w:p>
    <w:p w14:paraId="141EE593" w14:textId="77777777" w:rsidR="00D3666D" w:rsidRPr="003143F3" w:rsidRDefault="00D3666D" w:rsidP="003143F3"/>
    <w:p w14:paraId="0059E9EF" w14:textId="77777777" w:rsidR="00D3666D" w:rsidRPr="003143F3" w:rsidRDefault="00D3666D" w:rsidP="003143F3">
      <w:pPr>
        <w:rPr>
          <w:sz w:val="16"/>
          <w:szCs w:val="20"/>
        </w:rPr>
      </w:pPr>
      <w:r w:rsidRPr="003143F3">
        <w:rPr>
          <w:sz w:val="16"/>
        </w:rPr>
        <w:t>Stopping things would mean if not to engage in an experiment to change the human nature, at least in an equally difficult experiment in altering powerful cultural forces: "We firmly believe that despite the arguments put forward by people who would like to 'stop the earth and get off,' it is simply impractical to do so. Propensity to change may not be inherent in human nature, but it is firmly embedded in most contemporary cultures. People have almost everywhere become curious, future oriented, and dissatisfied with their conditions. They want more material goods and covet higher status and greater control of nature. Despite much propaganda to the contrary, they believe in progress and future" (Kahn, 1976, 164). As regarding the critics of growth that stressed the issue of the gap between rich and poor countries and the issue of redistribution, Kahn noted that what most</w:t>
      </w:r>
      <w:r w:rsidRPr="007211FD">
        <w:rPr>
          <w:szCs w:val="20"/>
          <w:u w:val="single"/>
        </w:rPr>
        <w:t xml:space="preserve"> </w:t>
      </w:r>
      <w:r w:rsidRPr="00BE00A8">
        <w:rPr>
          <w:szCs w:val="20"/>
          <w:highlight w:val="green"/>
          <w:u w:val="single"/>
        </w:rPr>
        <w:t>people everywhere</w:t>
      </w:r>
      <w:r w:rsidRPr="007211FD">
        <w:rPr>
          <w:szCs w:val="20"/>
          <w:u w:val="single"/>
        </w:rPr>
        <w:t xml:space="preserve"> </w:t>
      </w:r>
      <w:r w:rsidRPr="00BE00A8">
        <w:rPr>
          <w:szCs w:val="20"/>
          <w:highlight w:val="green"/>
          <w:u w:val="single"/>
        </w:rPr>
        <w:t>want</w:t>
      </w:r>
      <w:r w:rsidRPr="007211FD">
        <w:rPr>
          <w:szCs w:val="20"/>
          <w:u w:val="single"/>
        </w:rPr>
        <w:t xml:space="preserve"> </w:t>
      </w:r>
      <w:r w:rsidRPr="003143F3">
        <w:rPr>
          <w:sz w:val="16"/>
        </w:rPr>
        <w:t>was</w:t>
      </w:r>
      <w:r w:rsidRPr="007211FD">
        <w:rPr>
          <w:szCs w:val="20"/>
          <w:u w:val="single"/>
        </w:rPr>
        <w:t xml:space="preserve"> </w:t>
      </w:r>
      <w:r w:rsidRPr="00BE00A8">
        <w:rPr>
          <w:szCs w:val="20"/>
          <w:highlight w:val="green"/>
          <w:u w:val="single"/>
        </w:rPr>
        <w:t>visible,</w:t>
      </w:r>
      <w:r w:rsidRPr="007211FD">
        <w:rPr>
          <w:szCs w:val="20"/>
          <w:u w:val="single"/>
        </w:rPr>
        <w:t xml:space="preserve"> </w:t>
      </w:r>
      <w:r w:rsidRPr="003143F3">
        <w:rPr>
          <w:sz w:val="16"/>
        </w:rPr>
        <w:t>rapid</w:t>
      </w:r>
      <w:r w:rsidRPr="007211FD">
        <w:rPr>
          <w:szCs w:val="20"/>
          <w:u w:val="single"/>
        </w:rPr>
        <w:t xml:space="preserve"> </w:t>
      </w:r>
      <w:r w:rsidRPr="00BE00A8">
        <w:rPr>
          <w:szCs w:val="20"/>
          <w:highlight w:val="green"/>
          <w:u w:val="single"/>
        </w:rPr>
        <w:t xml:space="preserve">improvement in </w:t>
      </w:r>
      <w:r w:rsidRPr="003143F3">
        <w:rPr>
          <w:sz w:val="16"/>
        </w:rPr>
        <w:t>their</w:t>
      </w:r>
      <w:r w:rsidRPr="007211FD">
        <w:rPr>
          <w:szCs w:val="20"/>
          <w:u w:val="single"/>
        </w:rPr>
        <w:t xml:space="preserve"> </w:t>
      </w:r>
      <w:r w:rsidRPr="00BE00A8">
        <w:rPr>
          <w:szCs w:val="20"/>
          <w:highlight w:val="green"/>
          <w:u w:val="single"/>
        </w:rPr>
        <w:t>economic status and living standards</w:t>
      </w:r>
      <w:r w:rsidRPr="003143F3">
        <w:rPr>
          <w:sz w:val="16"/>
        </w:rPr>
        <w:t>, and not a closing of the gap (Kahn, 1976, 165). The people from poor countries have as a basic goal the transition from poor to middle class. The other implications of social change are secondary for them.  Thus a crucial factor to be taken into account is that while the zero-growth advocates and their followers may be satisfied to stop at the present point, most others are</w:t>
      </w:r>
      <w:r w:rsidRPr="007211FD">
        <w:rPr>
          <w:szCs w:val="20"/>
          <w:u w:val="single"/>
        </w:rPr>
        <w:t xml:space="preserve"> </w:t>
      </w:r>
      <w:r w:rsidRPr="003143F3">
        <w:rPr>
          <w:sz w:val="16"/>
        </w:rPr>
        <w:t>not.</w:t>
      </w:r>
      <w:r w:rsidRPr="007211FD">
        <w:rPr>
          <w:szCs w:val="20"/>
          <w:u w:val="single"/>
        </w:rPr>
        <w:t xml:space="preserve"> </w:t>
      </w:r>
      <w:r w:rsidRPr="00BE00A8">
        <w:rPr>
          <w:szCs w:val="20"/>
          <w:highlight w:val="green"/>
          <w:u w:val="single"/>
        </w:rPr>
        <w:t xml:space="preserve">Any </w:t>
      </w:r>
      <w:r w:rsidRPr="003143F3">
        <w:rPr>
          <w:sz w:val="16"/>
        </w:rPr>
        <w:t>serious</w:t>
      </w:r>
      <w:r w:rsidRPr="007211FD">
        <w:rPr>
          <w:szCs w:val="20"/>
          <w:u w:val="single"/>
        </w:rPr>
        <w:t xml:space="preserve"> </w:t>
      </w:r>
      <w:r w:rsidRPr="00BE00A8">
        <w:rPr>
          <w:szCs w:val="20"/>
          <w:highlight w:val="green"/>
          <w:u w:val="single"/>
        </w:rPr>
        <w:t xml:space="preserve">attempt to frustrate these expectations </w:t>
      </w:r>
      <w:r w:rsidRPr="003143F3">
        <w:rPr>
          <w:sz w:val="16"/>
        </w:rPr>
        <w:t>or desires of that majority</w:t>
      </w:r>
      <w:r w:rsidRPr="007211FD">
        <w:rPr>
          <w:szCs w:val="20"/>
          <w:u w:val="single"/>
        </w:rPr>
        <w:t xml:space="preserve"> </w:t>
      </w:r>
      <w:r w:rsidRPr="00BE00A8">
        <w:rPr>
          <w:szCs w:val="20"/>
          <w:highlight w:val="green"/>
          <w:u w:val="single"/>
        </w:rPr>
        <w:t>is likely to fail and/</w:t>
      </w:r>
      <w:r w:rsidRPr="003143F3">
        <w:rPr>
          <w:sz w:val="16"/>
        </w:rPr>
        <w:t>or</w:t>
      </w:r>
      <w:r w:rsidRPr="007211FD">
        <w:rPr>
          <w:szCs w:val="20"/>
          <w:u w:val="single"/>
        </w:rPr>
        <w:t xml:space="preserve"> </w:t>
      </w:r>
      <w:r w:rsidRPr="00BE00A8">
        <w:rPr>
          <w:szCs w:val="20"/>
          <w:highlight w:val="green"/>
          <w:u w:val="single"/>
        </w:rPr>
        <w:t xml:space="preserve">create disastrous </w:t>
      </w:r>
      <w:r w:rsidRPr="003143F3">
        <w:rPr>
          <w:sz w:val="16"/>
        </w:rPr>
        <w:t>counter</w:t>
      </w:r>
      <w:r w:rsidRPr="007211FD">
        <w:rPr>
          <w:szCs w:val="20"/>
          <w:u w:val="single"/>
        </w:rPr>
        <w:t xml:space="preserve"> </w:t>
      </w:r>
      <w:r w:rsidRPr="00BE00A8">
        <w:rPr>
          <w:szCs w:val="20"/>
          <w:highlight w:val="green"/>
          <w:u w:val="single"/>
        </w:rPr>
        <w:t>reactions</w:t>
      </w:r>
      <w:r w:rsidRPr="007211FD">
        <w:rPr>
          <w:szCs w:val="20"/>
          <w:u w:val="single"/>
        </w:rPr>
        <w:t>.</w:t>
      </w:r>
      <w:r w:rsidRPr="003143F3">
        <w:rPr>
          <w:sz w:val="16"/>
          <w:szCs w:val="20"/>
        </w:rPr>
        <w:t xml:space="preserve"> Kahn was convinced that </w:t>
      </w:r>
      <w:r w:rsidRPr="007211FD">
        <w:rPr>
          <w:szCs w:val="20"/>
          <w:u w:val="single"/>
        </w:rPr>
        <w:t>"</w:t>
      </w:r>
      <w:r w:rsidRPr="00BE00A8">
        <w:rPr>
          <w:szCs w:val="20"/>
          <w:highlight w:val="green"/>
          <w:u w:val="single"/>
        </w:rPr>
        <w:t>any</w:t>
      </w:r>
      <w:r w:rsidRPr="007211FD">
        <w:rPr>
          <w:szCs w:val="20"/>
          <w:u w:val="single"/>
        </w:rPr>
        <w:t xml:space="preserve"> </w:t>
      </w:r>
      <w:r w:rsidRPr="003143F3">
        <w:rPr>
          <w:sz w:val="16"/>
        </w:rPr>
        <w:t>concerted</w:t>
      </w:r>
      <w:r w:rsidRPr="007211FD">
        <w:rPr>
          <w:szCs w:val="20"/>
          <w:u w:val="single"/>
        </w:rPr>
        <w:t xml:space="preserve"> </w:t>
      </w:r>
      <w:r w:rsidRPr="00BE00A8">
        <w:rPr>
          <w:szCs w:val="20"/>
          <w:highlight w:val="green"/>
          <w:u w:val="single"/>
        </w:rPr>
        <w:t>attempt to</w:t>
      </w:r>
      <w:r w:rsidRPr="007211FD">
        <w:rPr>
          <w:szCs w:val="20"/>
          <w:u w:val="single"/>
        </w:rPr>
        <w:t xml:space="preserve"> </w:t>
      </w:r>
      <w:r w:rsidRPr="003143F3">
        <w:rPr>
          <w:sz w:val="16"/>
        </w:rPr>
        <w:t>stop or even slow 'progress' appreciably (that</w:t>
      </w:r>
      <w:r w:rsidRPr="003143F3">
        <w:rPr>
          <w:sz w:val="16"/>
          <w:szCs w:val="20"/>
        </w:rPr>
        <w:t xml:space="preserve"> is, to be satisfied with the moment) </w:t>
      </w:r>
      <w:r w:rsidRPr="00BE00A8">
        <w:rPr>
          <w:szCs w:val="20"/>
          <w:highlight w:val="green"/>
          <w:u w:val="single"/>
        </w:rPr>
        <w:t>is catastrophe-prone</w:t>
      </w:r>
      <w:r w:rsidRPr="003143F3">
        <w:rPr>
          <w:sz w:val="16"/>
          <w:szCs w:val="20"/>
        </w:rPr>
        <w:t xml:space="preserve">". </w:t>
      </w:r>
      <w:r w:rsidRPr="003143F3">
        <w:rPr>
          <w:sz w:val="16"/>
        </w:rPr>
        <w:t>At the minimum</w:t>
      </w:r>
      <w:r w:rsidRPr="007211FD">
        <w:rPr>
          <w:szCs w:val="20"/>
          <w:u w:val="single"/>
        </w:rPr>
        <w:t xml:space="preserve">, </w:t>
      </w:r>
      <w:r w:rsidRPr="00BE00A8">
        <w:rPr>
          <w:szCs w:val="20"/>
          <w:highlight w:val="green"/>
          <w:u w:val="single"/>
        </w:rPr>
        <w:t xml:space="preserve">"it would </w:t>
      </w:r>
      <w:r w:rsidRPr="003143F3">
        <w:rPr>
          <w:sz w:val="16"/>
        </w:rPr>
        <w:t>probably</w:t>
      </w:r>
      <w:r w:rsidRPr="00BE00A8">
        <w:rPr>
          <w:szCs w:val="20"/>
          <w:highlight w:val="green"/>
          <w:u w:val="single"/>
        </w:rPr>
        <w:t xml:space="preserve"> require the crea</w:t>
      </w:r>
      <w:r w:rsidRPr="003143F3">
        <w:rPr>
          <w:sz w:val="16"/>
          <w:highlight w:val="green"/>
        </w:rPr>
        <w:t>t</w:t>
      </w:r>
      <w:r w:rsidRPr="003143F3">
        <w:rPr>
          <w:sz w:val="16"/>
        </w:rPr>
        <w:t>ion</w:t>
      </w:r>
      <w:r w:rsidRPr="00820470">
        <w:rPr>
          <w:szCs w:val="20"/>
          <w:u w:val="single"/>
        </w:rPr>
        <w:t xml:space="preserve"> </w:t>
      </w:r>
      <w:r w:rsidRPr="003143F3">
        <w:rPr>
          <w:sz w:val="16"/>
        </w:rPr>
        <w:t xml:space="preserve">of extraordinarily repressive governments or movements-and probably a repressive international system" (Kahn, 1976, 165; 1979, 140-153).  The pressures of overpopulation, national security challenges and poverty as well as the revolution of rising expectations could be solved only in a continuing growth environment. </w:t>
      </w:r>
      <w:proofErr w:type="gramStart"/>
      <w:r w:rsidRPr="003143F3">
        <w:rPr>
          <w:sz w:val="16"/>
        </w:rPr>
        <w:t>Kahn  rejected</w:t>
      </w:r>
      <w:proofErr w:type="gramEnd"/>
      <w:r w:rsidRPr="003143F3">
        <w:rPr>
          <w:sz w:val="16"/>
        </w:rPr>
        <w:t xml:space="preserve"> the idea that continuous growth would generate political repression and absolute poverty. On the contrary, it is</w:t>
      </w:r>
      <w:r w:rsidRPr="007211FD">
        <w:rPr>
          <w:szCs w:val="20"/>
          <w:u w:val="single"/>
        </w:rPr>
        <w:t xml:space="preserve"> </w:t>
      </w:r>
      <w:r w:rsidRPr="00BE00A8">
        <w:rPr>
          <w:szCs w:val="20"/>
          <w:highlight w:val="green"/>
          <w:u w:val="single"/>
        </w:rPr>
        <w:t>the limits-to-growth position</w:t>
      </w:r>
      <w:r w:rsidRPr="007211FD">
        <w:rPr>
          <w:szCs w:val="20"/>
          <w:u w:val="single"/>
        </w:rPr>
        <w:t xml:space="preserve"> "</w:t>
      </w:r>
      <w:r w:rsidRPr="003143F3">
        <w:rPr>
          <w:sz w:val="16"/>
        </w:rPr>
        <w:t>which</w:t>
      </w:r>
      <w:r w:rsidRPr="007211FD">
        <w:rPr>
          <w:szCs w:val="20"/>
          <w:u w:val="single"/>
        </w:rPr>
        <w:t xml:space="preserve"> </w:t>
      </w:r>
      <w:r w:rsidRPr="00BE00A8">
        <w:rPr>
          <w:szCs w:val="20"/>
          <w:highlight w:val="green"/>
          <w:u w:val="single"/>
        </w:rPr>
        <w:t>creates low morale</w:t>
      </w:r>
      <w:r w:rsidRPr="007211FD">
        <w:rPr>
          <w:szCs w:val="20"/>
          <w:u w:val="single"/>
        </w:rPr>
        <w:t xml:space="preserve">, </w:t>
      </w:r>
      <w:r w:rsidRPr="003143F3">
        <w:rPr>
          <w:sz w:val="16"/>
        </w:rPr>
        <w:t>destroys assurance,</w:t>
      </w:r>
      <w:r w:rsidRPr="007211FD">
        <w:rPr>
          <w:szCs w:val="20"/>
          <w:u w:val="single"/>
        </w:rPr>
        <w:t xml:space="preserve"> </w:t>
      </w:r>
      <w:r w:rsidRPr="00BE00A8">
        <w:rPr>
          <w:szCs w:val="20"/>
          <w:highlight w:val="green"/>
          <w:u w:val="single"/>
        </w:rPr>
        <w:t>undermines</w:t>
      </w:r>
      <w:r w:rsidRPr="007211FD">
        <w:rPr>
          <w:szCs w:val="20"/>
          <w:u w:val="single"/>
        </w:rPr>
        <w:t xml:space="preserve"> </w:t>
      </w:r>
      <w:r w:rsidRPr="003143F3">
        <w:rPr>
          <w:sz w:val="16"/>
        </w:rPr>
        <w:t>the</w:t>
      </w:r>
      <w:r w:rsidRPr="007211FD">
        <w:rPr>
          <w:szCs w:val="20"/>
          <w:u w:val="single"/>
        </w:rPr>
        <w:t xml:space="preserve"> </w:t>
      </w:r>
      <w:r w:rsidRPr="00BE00A8">
        <w:rPr>
          <w:szCs w:val="20"/>
          <w:highlight w:val="green"/>
          <w:u w:val="single"/>
        </w:rPr>
        <w:t>legitimacy of governments</w:t>
      </w:r>
      <w:r w:rsidRPr="007211FD">
        <w:rPr>
          <w:szCs w:val="20"/>
          <w:u w:val="single"/>
        </w:rPr>
        <w:t xml:space="preserve"> </w:t>
      </w:r>
      <w:r w:rsidRPr="003143F3">
        <w:rPr>
          <w:sz w:val="16"/>
        </w:rPr>
        <w:t>everywhere</w:t>
      </w:r>
      <w:r w:rsidRPr="007211FD">
        <w:rPr>
          <w:szCs w:val="20"/>
          <w:u w:val="single"/>
        </w:rPr>
        <w:t xml:space="preserve">, </w:t>
      </w:r>
      <w:r w:rsidRPr="00BE00A8">
        <w:rPr>
          <w:szCs w:val="20"/>
          <w:highlight w:val="green"/>
          <w:u w:val="single"/>
        </w:rPr>
        <w:t>erodes</w:t>
      </w:r>
      <w:r w:rsidRPr="007211FD">
        <w:rPr>
          <w:szCs w:val="20"/>
          <w:u w:val="single"/>
        </w:rPr>
        <w:t xml:space="preserve"> </w:t>
      </w:r>
      <w:r w:rsidRPr="003143F3">
        <w:rPr>
          <w:sz w:val="16"/>
        </w:rPr>
        <w:t>personal and group</w:t>
      </w:r>
      <w:r w:rsidRPr="007211FD">
        <w:rPr>
          <w:szCs w:val="20"/>
          <w:u w:val="single"/>
        </w:rPr>
        <w:t xml:space="preserve"> </w:t>
      </w:r>
      <w:r w:rsidRPr="00BE00A8">
        <w:rPr>
          <w:szCs w:val="20"/>
          <w:highlight w:val="green"/>
          <w:u w:val="single"/>
        </w:rPr>
        <w:t>commitment</w:t>
      </w:r>
      <w:r w:rsidRPr="007211FD">
        <w:rPr>
          <w:szCs w:val="20"/>
          <w:u w:val="single"/>
        </w:rPr>
        <w:t xml:space="preserve"> </w:t>
      </w:r>
      <w:r w:rsidRPr="00BE00A8">
        <w:rPr>
          <w:szCs w:val="20"/>
          <w:highlight w:val="green"/>
          <w:u w:val="single"/>
        </w:rPr>
        <w:t>to constructive activities</w:t>
      </w:r>
      <w:r w:rsidRPr="007211FD">
        <w:rPr>
          <w:szCs w:val="20"/>
          <w:u w:val="single"/>
        </w:rPr>
        <w:t xml:space="preserve"> </w:t>
      </w:r>
      <w:r w:rsidRPr="00BE00A8">
        <w:rPr>
          <w:szCs w:val="20"/>
          <w:highlight w:val="green"/>
          <w:u w:val="single"/>
        </w:rPr>
        <w:t>and encourages obstructiveness</w:t>
      </w:r>
      <w:r w:rsidRPr="003143F3">
        <w:rPr>
          <w:sz w:val="16"/>
        </w:rPr>
        <w:t xml:space="preserve"> to reasonable policies and hopes". Hence this position "increases enormously the costs of creating the resources needed for expansion, makes more likely misleading debate and </w:t>
      </w:r>
      <w:proofErr w:type="spellStart"/>
      <w:r w:rsidRPr="003143F3">
        <w:rPr>
          <w:sz w:val="16"/>
        </w:rPr>
        <w:t>misformulation</w:t>
      </w:r>
      <w:proofErr w:type="spellEnd"/>
      <w:r w:rsidRPr="003143F3">
        <w:rPr>
          <w:sz w:val="16"/>
        </w:rPr>
        <w:t xml:space="preserve"> of the issues, and make less likely constructive and creative lives". Ultimately </w:t>
      </w:r>
      <w:r w:rsidRPr="003143F3">
        <w:rPr>
          <w:sz w:val="16"/>
          <w:szCs w:val="20"/>
        </w:rPr>
        <w:t>"</w:t>
      </w:r>
      <w:r w:rsidRPr="00BE00A8">
        <w:rPr>
          <w:szCs w:val="20"/>
          <w:highlight w:val="green"/>
          <w:u w:val="single"/>
        </w:rPr>
        <w:t xml:space="preserve">it is precisely this position </w:t>
      </w:r>
      <w:r w:rsidRPr="007211FD">
        <w:rPr>
          <w:szCs w:val="20"/>
          <w:u w:val="single"/>
        </w:rPr>
        <w:t xml:space="preserve">the one </w:t>
      </w:r>
      <w:r w:rsidRPr="00BE00A8">
        <w:rPr>
          <w:szCs w:val="20"/>
          <w:highlight w:val="green"/>
          <w:u w:val="single"/>
        </w:rPr>
        <w:t xml:space="preserve">that increases the </w:t>
      </w:r>
      <w:r w:rsidRPr="003143F3">
        <w:rPr>
          <w:sz w:val="16"/>
        </w:rPr>
        <w:t>potential for the kinds of</w:t>
      </w:r>
      <w:r w:rsidRPr="007211FD">
        <w:rPr>
          <w:szCs w:val="20"/>
          <w:u w:val="single"/>
        </w:rPr>
        <w:t xml:space="preserve"> </w:t>
      </w:r>
      <w:r w:rsidRPr="00BE00A8">
        <w:rPr>
          <w:szCs w:val="20"/>
          <w:highlight w:val="green"/>
          <w:u w:val="single"/>
        </w:rPr>
        <w:t xml:space="preserve">disasters which </w:t>
      </w:r>
      <w:r w:rsidRPr="003143F3">
        <w:rPr>
          <w:sz w:val="16"/>
        </w:rPr>
        <w:t>most a</w:t>
      </w:r>
      <w:r w:rsidRPr="007211FD">
        <w:rPr>
          <w:szCs w:val="20"/>
          <w:u w:val="single"/>
        </w:rPr>
        <w:t xml:space="preserve">t </w:t>
      </w:r>
      <w:r w:rsidRPr="00BE00A8">
        <w:rPr>
          <w:szCs w:val="20"/>
          <w:highlight w:val="green"/>
          <w:u w:val="single"/>
        </w:rPr>
        <w:t>its advocates are trying to avoid</w:t>
      </w:r>
      <w:r w:rsidRPr="003143F3">
        <w:rPr>
          <w:sz w:val="16"/>
          <w:szCs w:val="20"/>
        </w:rPr>
        <w:t>" (Kahn, 1976, 210; 1984).</w:t>
      </w:r>
    </w:p>
    <w:p w14:paraId="14702BC7" w14:textId="77777777" w:rsidR="00D3666D" w:rsidRDefault="00D3666D" w:rsidP="00D3666D"/>
    <w:p w14:paraId="7216B803" w14:textId="77777777" w:rsidR="00D3666D" w:rsidRPr="00EF3A71" w:rsidRDefault="00D3666D" w:rsidP="00D3666D">
      <w:pPr>
        <w:tabs>
          <w:tab w:val="left" w:pos="4935"/>
        </w:tabs>
        <w:rPr>
          <w:rFonts w:cs="Arial"/>
          <w:sz w:val="16"/>
        </w:rPr>
      </w:pPr>
    </w:p>
    <w:p w14:paraId="6C9E4D3D" w14:textId="073B0876" w:rsidR="00D3666D" w:rsidRPr="00C94E28" w:rsidRDefault="00E35183" w:rsidP="00C94E28">
      <w:pPr>
        <w:pStyle w:val="Heading3"/>
      </w:pPr>
      <w:bookmarkStart w:id="31" w:name="_Toc234221828"/>
      <w:r w:rsidRPr="00C94E28">
        <w:lastRenderedPageBreak/>
        <w:t>EXT</w:t>
      </w:r>
      <w:r w:rsidR="00D3666D" w:rsidRPr="00C94E28">
        <w:t xml:space="preserve"> – </w:t>
      </w:r>
      <w:r w:rsidR="00B5457F">
        <w:t>Key to Peace</w:t>
      </w:r>
      <w:bookmarkEnd w:id="31"/>
      <w:r w:rsidR="00D3666D" w:rsidRPr="00C94E28">
        <w:t xml:space="preserve"> </w:t>
      </w:r>
    </w:p>
    <w:p w14:paraId="1EE6444C" w14:textId="77777777" w:rsidR="00DE3159" w:rsidRPr="00317380" w:rsidRDefault="00DE3159" w:rsidP="00DE3159">
      <w:pPr>
        <w:pStyle w:val="Heading4"/>
      </w:pPr>
      <w:r>
        <w:t>Best studies prove global economic growth is good</w:t>
      </w:r>
    </w:p>
    <w:p w14:paraId="02D6D7FA" w14:textId="77777777" w:rsidR="00DE3159" w:rsidRPr="00317380" w:rsidRDefault="00DE3159" w:rsidP="00DE3159">
      <w:r w:rsidRPr="00317380">
        <w:rPr>
          <w:b/>
        </w:rPr>
        <w:t>Gat ‘13</w:t>
      </w:r>
      <w:r w:rsidRPr="00317380">
        <w:t xml:space="preserve"> </w:t>
      </w:r>
      <w:r w:rsidRPr="00347593">
        <w:rPr>
          <w:sz w:val="16"/>
          <w:szCs w:val="16"/>
        </w:rPr>
        <w:t xml:space="preserve">(AZAR GAT, DPhil in History (University of Oxford, 1986); </w:t>
      </w:r>
      <w:proofErr w:type="spellStart"/>
      <w:r w:rsidRPr="00347593">
        <w:rPr>
          <w:sz w:val="16"/>
          <w:szCs w:val="16"/>
        </w:rPr>
        <w:t>Ezer</w:t>
      </w:r>
      <w:proofErr w:type="spellEnd"/>
      <w:r w:rsidRPr="00347593">
        <w:rPr>
          <w:sz w:val="16"/>
          <w:szCs w:val="16"/>
        </w:rPr>
        <w:t xml:space="preserve"> Weitzman Professor of National Security, Political Science Department, Tel Aviv University; recent books: War in Human Civilization (Oxford University Press, 2006); Victorious and Vulnerable: Why Democracy Won in the 20th Century and How It Is Still Imperiled (Hoover Institution, </w:t>
      </w:r>
      <w:proofErr w:type="spellStart"/>
      <w:r w:rsidRPr="00347593">
        <w:rPr>
          <w:sz w:val="16"/>
          <w:szCs w:val="16"/>
        </w:rPr>
        <w:t>Rowman</w:t>
      </w:r>
      <w:proofErr w:type="spellEnd"/>
      <w:r w:rsidRPr="00347593">
        <w:rPr>
          <w:sz w:val="16"/>
          <w:szCs w:val="16"/>
        </w:rPr>
        <w:t xml:space="preserve"> &amp; Littlefield, 2010); Nations: The Long History and Deep Roots of Political Ethnicity and Nationalism (Cambridge University Press, 2013). Is war declining – and why? </w:t>
      </w:r>
      <w:proofErr w:type="spellStart"/>
      <w:r w:rsidRPr="00347593">
        <w:rPr>
          <w:sz w:val="16"/>
          <w:szCs w:val="16"/>
        </w:rPr>
        <w:t>Azar</w:t>
      </w:r>
      <w:proofErr w:type="spellEnd"/>
      <w:r w:rsidRPr="00347593">
        <w:rPr>
          <w:sz w:val="16"/>
          <w:szCs w:val="16"/>
        </w:rPr>
        <w:t xml:space="preserve"> Gat</w:t>
      </w:r>
      <w:r w:rsidRPr="00347593">
        <w:rPr>
          <w:rFonts w:ascii="Cambria Math" w:hAnsi="Cambria Math" w:cs="Cambria Math"/>
          <w:sz w:val="16"/>
          <w:szCs w:val="16"/>
        </w:rPr>
        <w:t>⇑</w:t>
      </w:r>
      <w:r w:rsidRPr="00347593">
        <w:rPr>
          <w:sz w:val="16"/>
          <w:szCs w:val="16"/>
        </w:rPr>
        <w:t xml:space="preserve"> Department of Political Science, University of Tel Aviv </w:t>
      </w:r>
      <w:proofErr w:type="gramStart"/>
      <w:r w:rsidRPr="00347593">
        <w:rPr>
          <w:sz w:val="16"/>
          <w:szCs w:val="16"/>
        </w:rPr>
        <w:t>azargat@post.tau.ac.il ,</w:t>
      </w:r>
      <w:proofErr w:type="gramEnd"/>
      <w:r w:rsidRPr="00347593">
        <w:rPr>
          <w:sz w:val="16"/>
          <w:szCs w:val="16"/>
        </w:rPr>
        <w:t xml:space="preserve"> March 19</w:t>
      </w:r>
      <w:r w:rsidRPr="00347593">
        <w:rPr>
          <w:sz w:val="16"/>
          <w:szCs w:val="16"/>
          <w:vertAlign w:val="superscript"/>
        </w:rPr>
        <w:t>th</w:t>
      </w:r>
      <w:r w:rsidRPr="00347593">
        <w:rPr>
          <w:sz w:val="16"/>
          <w:szCs w:val="16"/>
        </w:rPr>
        <w:t xml:space="preserve"> 2013)</w:t>
      </w:r>
    </w:p>
    <w:p w14:paraId="0728466C" w14:textId="77777777" w:rsidR="00DE3159" w:rsidRPr="00317380" w:rsidRDefault="00DE3159" w:rsidP="00DE3159">
      <w:r w:rsidRPr="00317380">
        <w:t xml:space="preserve"> </w:t>
      </w:r>
    </w:p>
    <w:p w14:paraId="2F226458" w14:textId="77777777" w:rsidR="00DE3159" w:rsidRPr="00617662" w:rsidRDefault="00DE3159" w:rsidP="00DE3159">
      <w:pPr>
        <w:rPr>
          <w:sz w:val="16"/>
        </w:rPr>
      </w:pPr>
      <w:r w:rsidRPr="00BE00A8">
        <w:rPr>
          <w:highlight w:val="green"/>
          <w:u w:val="single"/>
        </w:rPr>
        <w:t>When</w:t>
      </w:r>
      <w:r w:rsidRPr="00317380">
        <w:rPr>
          <w:u w:val="single"/>
        </w:rPr>
        <w:t xml:space="preserve"> quite </w:t>
      </w:r>
      <w:r w:rsidRPr="00BE00A8">
        <w:rPr>
          <w:b/>
          <w:highlight w:val="green"/>
          <w:u w:val="single"/>
          <w:bdr w:val="single" w:sz="4" w:space="0" w:color="auto"/>
        </w:rPr>
        <w:t>a number of scholars</w:t>
      </w:r>
      <w:r w:rsidRPr="00317380">
        <w:rPr>
          <w:u w:val="single"/>
        </w:rPr>
        <w:t xml:space="preserve"> </w:t>
      </w:r>
      <w:r w:rsidRPr="00BE00A8">
        <w:rPr>
          <w:b/>
          <w:highlight w:val="green"/>
          <w:u w:val="single"/>
          <w:bdr w:val="single" w:sz="4" w:space="0" w:color="auto"/>
        </w:rPr>
        <w:t>simultaneously and independently</w:t>
      </w:r>
      <w:r w:rsidRPr="00317380">
        <w:rPr>
          <w:u w:val="single"/>
        </w:rPr>
        <w:t xml:space="preserve"> of one another </w:t>
      </w:r>
      <w:r w:rsidRPr="00BE00A8">
        <w:rPr>
          <w:highlight w:val="green"/>
          <w:u w:val="single"/>
        </w:rPr>
        <w:t xml:space="preserve">arrive at </w:t>
      </w:r>
      <w:r w:rsidRPr="00BE00A8">
        <w:rPr>
          <w:b/>
          <w:highlight w:val="green"/>
          <w:u w:val="single"/>
        </w:rPr>
        <w:t>very similar conclusions</w:t>
      </w:r>
      <w:r w:rsidRPr="00317380">
        <w:rPr>
          <w:u w:val="single"/>
        </w:rPr>
        <w:t xml:space="preserve"> </w:t>
      </w:r>
      <w:r w:rsidRPr="00BE00A8">
        <w:rPr>
          <w:highlight w:val="green"/>
          <w:u w:val="single"/>
        </w:rPr>
        <w:t xml:space="preserve">on an </w:t>
      </w:r>
      <w:r w:rsidRPr="00BE00A8">
        <w:rPr>
          <w:b/>
          <w:highlight w:val="green"/>
          <w:u w:val="single"/>
          <w:bdr w:val="single" w:sz="4" w:space="0" w:color="auto"/>
        </w:rPr>
        <w:t>issue of cardinal theoretical and practical significance</w:t>
      </w:r>
      <w:r w:rsidRPr="00BE00A8">
        <w:rPr>
          <w:highlight w:val="green"/>
          <w:u w:val="single"/>
        </w:rPr>
        <w:t xml:space="preserve">, their thesis </w:t>
      </w:r>
      <w:r w:rsidRPr="00BE00A8">
        <w:rPr>
          <w:b/>
          <w:highlight w:val="green"/>
          <w:u w:val="single"/>
        </w:rPr>
        <w:t>deserves</w:t>
      </w:r>
      <w:r w:rsidRPr="00317380">
        <w:rPr>
          <w:u w:val="single"/>
        </w:rPr>
        <w:t xml:space="preserve">, and has received, </w:t>
      </w:r>
      <w:r w:rsidRPr="00BE00A8">
        <w:rPr>
          <w:b/>
          <w:highlight w:val="green"/>
          <w:u w:val="single"/>
        </w:rPr>
        <w:t>great attention</w:t>
      </w:r>
      <w:r w:rsidRPr="00317380">
        <w:rPr>
          <w:sz w:val="16"/>
        </w:rPr>
        <w:t xml:space="preserve">. </w:t>
      </w:r>
      <w:r w:rsidRPr="00317380">
        <w:rPr>
          <w:u w:val="single"/>
        </w:rPr>
        <w:t xml:space="preserve">The thesis is that </w:t>
      </w:r>
      <w:r w:rsidRPr="00BE00A8">
        <w:rPr>
          <w:b/>
          <w:highlight w:val="green"/>
          <w:u w:val="single"/>
          <w:bdr w:val="single" w:sz="4" w:space="0" w:color="auto"/>
        </w:rPr>
        <w:t>war and violence</w:t>
      </w:r>
      <w:r w:rsidRPr="00BE00A8">
        <w:rPr>
          <w:highlight w:val="green"/>
          <w:u w:val="single"/>
        </w:rPr>
        <w:t xml:space="preserve"> </w:t>
      </w:r>
      <w:r w:rsidRPr="00317380">
        <w:rPr>
          <w:u w:val="single"/>
        </w:rPr>
        <w:t xml:space="preserve">in general </w:t>
      </w:r>
      <w:r w:rsidRPr="00BE00A8">
        <w:rPr>
          <w:highlight w:val="green"/>
          <w:u w:val="single"/>
        </w:rPr>
        <w:t xml:space="preserve">have </w:t>
      </w:r>
      <w:r w:rsidRPr="00317380">
        <w:rPr>
          <w:u w:val="single"/>
        </w:rPr>
        <w:t xml:space="preserve">progressively </w:t>
      </w:r>
      <w:r w:rsidRPr="00BE00A8">
        <w:rPr>
          <w:b/>
          <w:highlight w:val="green"/>
          <w:u w:val="single"/>
          <w:bdr w:val="single" w:sz="4" w:space="0" w:color="auto"/>
        </w:rPr>
        <w:t>decreased in recent times, during the modern era, and</w:t>
      </w:r>
      <w:r w:rsidRPr="00BE00A8">
        <w:rPr>
          <w:highlight w:val="green"/>
          <w:u w:val="single"/>
        </w:rPr>
        <w:t xml:space="preserve"> </w:t>
      </w:r>
      <w:r w:rsidRPr="00317380">
        <w:rPr>
          <w:u w:val="single"/>
        </w:rPr>
        <w:t xml:space="preserve">even </w:t>
      </w:r>
      <w:r w:rsidRPr="00BE00A8">
        <w:rPr>
          <w:b/>
          <w:highlight w:val="green"/>
          <w:u w:val="single"/>
        </w:rPr>
        <w:t xml:space="preserve">throughout history. </w:t>
      </w:r>
      <w:r w:rsidRPr="00CC7371">
        <w:rPr>
          <w:sz w:val="16"/>
        </w:rPr>
        <w:t xml:space="preserve">Of course, despite their unanimity, all these scholars could still be wrong. Indeed, </w:t>
      </w:r>
      <w:r w:rsidRPr="00BE00A8">
        <w:rPr>
          <w:highlight w:val="green"/>
          <w:u w:val="single"/>
        </w:rPr>
        <w:t xml:space="preserve">each </w:t>
      </w:r>
      <w:r w:rsidRPr="00CC7371">
        <w:rPr>
          <w:u w:val="single"/>
        </w:rPr>
        <w:t xml:space="preserve">of them </w:t>
      </w:r>
      <w:r w:rsidRPr="00BE00A8">
        <w:rPr>
          <w:highlight w:val="green"/>
          <w:u w:val="single"/>
        </w:rPr>
        <w:t xml:space="preserve">tells a </w:t>
      </w:r>
      <w:r w:rsidRPr="00CC7371">
        <w:rPr>
          <w:u w:val="single"/>
        </w:rPr>
        <w:t xml:space="preserve">similar </w:t>
      </w:r>
      <w:r w:rsidRPr="00BE00A8">
        <w:rPr>
          <w:highlight w:val="green"/>
          <w:u w:val="single"/>
        </w:rPr>
        <w:t xml:space="preserve">story of </w:t>
      </w:r>
      <w:r w:rsidRPr="00CC7371">
        <w:rPr>
          <w:u w:val="single"/>
        </w:rPr>
        <w:t xml:space="preserve">people’s </w:t>
      </w:r>
      <w:r w:rsidRPr="00BE00A8">
        <w:rPr>
          <w:b/>
          <w:highlight w:val="green"/>
          <w:u w:val="single"/>
        </w:rPr>
        <w:t>disbelief at their findings</w:t>
      </w:r>
      <w:r w:rsidRPr="00BE00A8">
        <w:rPr>
          <w:highlight w:val="green"/>
          <w:u w:val="single"/>
        </w:rPr>
        <w:t>,</w:t>
      </w:r>
      <w:r w:rsidRPr="00CC7371">
        <w:rPr>
          <w:sz w:val="16"/>
        </w:rPr>
        <w:t xml:space="preserve"> most notably </w:t>
      </w:r>
      <w:r w:rsidRPr="00BE00A8">
        <w:rPr>
          <w:highlight w:val="green"/>
          <w:u w:val="single"/>
        </w:rPr>
        <w:t xml:space="preserve">that </w:t>
      </w:r>
      <w:r w:rsidRPr="00BE00A8">
        <w:rPr>
          <w:b/>
          <w:highlight w:val="green"/>
          <w:u w:val="single"/>
          <w:bdr w:val="single" w:sz="4" w:space="0" w:color="auto"/>
        </w:rPr>
        <w:t>we live in the most peaceful period in</w:t>
      </w:r>
      <w:r w:rsidRPr="00BE00A8">
        <w:rPr>
          <w:highlight w:val="green"/>
          <w:u w:val="single"/>
        </w:rPr>
        <w:t xml:space="preserve"> </w:t>
      </w:r>
      <w:r w:rsidRPr="00CC7371">
        <w:rPr>
          <w:u w:val="single"/>
        </w:rPr>
        <w:t xml:space="preserve">human </w:t>
      </w:r>
      <w:r w:rsidRPr="00BE00A8">
        <w:rPr>
          <w:b/>
          <w:highlight w:val="green"/>
          <w:u w:val="single"/>
          <w:bdr w:val="single" w:sz="4" w:space="0" w:color="auto"/>
        </w:rPr>
        <w:t>history</w:t>
      </w:r>
      <w:r w:rsidRPr="00CC7371">
        <w:rPr>
          <w:sz w:val="16"/>
        </w:rPr>
        <w:t xml:space="preserve">. </w:t>
      </w:r>
      <w:r w:rsidRPr="00CC7371">
        <w:rPr>
          <w:u w:val="single"/>
        </w:rPr>
        <w:t>Some of them even explain the general incredulity by the findings of evolutionary psychology according to which we tend to be overly optimistic about ourselves but overly pessimistic about the world at large. Having myself written about the marked decrease in deadly human violence (Gat, 2006), I agree with the authors’ general</w:t>
      </w:r>
      <w:r w:rsidRPr="00CC7371">
        <w:rPr>
          <w:sz w:val="16"/>
        </w:rPr>
        <w:t xml:space="preserve"> thesis. However, their unanimity falters over, and they are less clear about, the historical trajectory of and the</w:t>
      </w:r>
      <w:r w:rsidRPr="00317380">
        <w:rPr>
          <w:sz w:val="16"/>
        </w:rPr>
        <w:t xml:space="preserve"> reasons for the decline in violence and war, questions that are as important as the general thesis itself. Previous Section Next Section Hobbes was right, and Rousseau wrong, about the state of nature </w:t>
      </w:r>
      <w:r w:rsidRPr="00CC7371">
        <w:rPr>
          <w:sz w:val="16"/>
        </w:rPr>
        <w:t xml:space="preserve">Steven </w:t>
      </w:r>
      <w:proofErr w:type="spellStart"/>
      <w:r w:rsidRPr="00CC7371">
        <w:rPr>
          <w:sz w:val="16"/>
        </w:rPr>
        <w:t>Pinker’s</w:t>
      </w:r>
      <w:proofErr w:type="spellEnd"/>
      <w:r w:rsidRPr="00CC7371">
        <w:rPr>
          <w:sz w:val="16"/>
        </w:rPr>
        <w:t xml:space="preserve"> The Better Angels of Our Nature (2011) towers above all the other books surveyed here in size, scope, boldness, and scholarly excellence. It has deservedly attracted great public attention and has become a </w:t>
      </w:r>
      <w:proofErr w:type="gramStart"/>
      <w:r w:rsidRPr="00CC7371">
        <w:rPr>
          <w:sz w:val="16"/>
        </w:rPr>
        <w:t>best-seller</w:t>
      </w:r>
      <w:proofErr w:type="gramEnd"/>
      <w:r w:rsidRPr="00CC7371">
        <w:rPr>
          <w:sz w:val="16"/>
        </w:rPr>
        <w:t xml:space="preserve">. Massively documented, this 800-page volume is lavishly furnished with statistics, charts, and diagrams, which are one of the book’s most effective features. The book, spanning the whole human past as far back as our aboriginal condition, points to two major steps in the decline of violence. The first is the sharp decline in violent </w:t>
      </w:r>
      <w:proofErr w:type="gramStart"/>
      <w:r w:rsidRPr="00CC7371">
        <w:rPr>
          <w:sz w:val="16"/>
        </w:rPr>
        <w:t>mortality which</w:t>
      </w:r>
      <w:proofErr w:type="gramEnd"/>
      <w:r w:rsidRPr="00CC7371">
        <w:rPr>
          <w:sz w:val="16"/>
        </w:rPr>
        <w:t xml:space="preserve"> resulted from the rise of the state-Leviathan from around 5,000 years ago. This conclusion is based on the most comprehensive studies of the subject published over the past 15 years (</w:t>
      </w:r>
      <w:proofErr w:type="spellStart"/>
      <w:r w:rsidRPr="00CC7371">
        <w:rPr>
          <w:sz w:val="16"/>
        </w:rPr>
        <w:t>Keeley</w:t>
      </w:r>
      <w:proofErr w:type="spellEnd"/>
      <w:r w:rsidRPr="00CC7371">
        <w:rPr>
          <w:sz w:val="16"/>
        </w:rPr>
        <w:t xml:space="preserve">, 1996; LeBlanc, 2003; Gat, 2006), which demonstrate on the basis of anthropological and archaeological evidence that Hobbes’s picture of the anarchic state of nature as a very violent one was fundamentally true. Pinker rightly summarizes that violent mortality with the rise of states dropped from a staggering estimated 15% of the population, 25% of the men, in pre-state societies, to about 1–5%. The main reason for this drop is the enforcement of internal peace by the Leviathan, but also, less noted by Pinker, lower mobilization rates and a smaller exposure of the civilian population to war than with tribal groups, as will be explained shortly. </w:t>
      </w:r>
      <w:r w:rsidRPr="00317380">
        <w:rPr>
          <w:sz w:val="16"/>
        </w:rPr>
        <w:t xml:space="preserve">This conclusion regarding the dramatic drop in violent mortality with the transition to the state is at odds with the claim made by Jack Levy &amp; William Thompson in their book, The Arc of War (2011). As the book’s title implies, Levy &amp; Thompson posit a great increase in warfare during history, before a decrease during the past two centuries. Thus, the book claims that mortality in fighting greatly increased, ‘accelerated’ in the authors’ language, with the transition to the state. They reach this conclusion by making several mistaken assumptions. First, although professing ignorance about the distant past because of the lack of evidence on the behavior of hunter-gatherer societies before the adoption of agriculture some 10,000 years ago, they cite and are heavily influenced by the old </w:t>
      </w:r>
      <w:proofErr w:type="spellStart"/>
      <w:r w:rsidRPr="00317380">
        <w:rPr>
          <w:sz w:val="16"/>
        </w:rPr>
        <w:t>Rousseauite</w:t>
      </w:r>
      <w:proofErr w:type="spellEnd"/>
      <w:r w:rsidRPr="00317380">
        <w:rPr>
          <w:sz w:val="16"/>
        </w:rPr>
        <w:t xml:space="preserve"> anthropology of the generation after the 1960s, which recent studies have refuted. Obviously, one does not have to accept the above findings regarding the pervasiveness and great lethality of prehistoric warfare. But Levy &amp; Thompson simply do not engage with them. They accept as true the </w:t>
      </w:r>
      <w:proofErr w:type="spellStart"/>
      <w:r w:rsidRPr="00317380">
        <w:rPr>
          <w:sz w:val="16"/>
        </w:rPr>
        <w:t>Rousseauite</w:t>
      </w:r>
      <w:proofErr w:type="spellEnd"/>
      <w:r w:rsidRPr="00317380">
        <w:rPr>
          <w:sz w:val="16"/>
        </w:rPr>
        <w:t xml:space="preserve"> premise that sparse human population could not possibly have had that much to fight about. However, recently extant hunter-gatherer societies prove the opposite. Australia is our best laboratory of hunter-gatherer societies, because that vast continent was entirely populated by them and ‘unpolluted’ by agriculturalists, pastoralists or states until the arrival of the Europeans in 1788. And the evidence shows that the Australian tribes fought incessantly with one another. Even in the Central Australian Desert, whose population density was as low as one person per 35 square miles, among the lowest there is, conflict and deadly fighting were the rule. Much of that fighting centered on the </w:t>
      </w:r>
      <w:proofErr w:type="gramStart"/>
      <w:r w:rsidRPr="00317380">
        <w:rPr>
          <w:sz w:val="16"/>
        </w:rPr>
        <w:t>water-holes</w:t>
      </w:r>
      <w:proofErr w:type="gramEnd"/>
      <w:r w:rsidRPr="00317380">
        <w:rPr>
          <w:sz w:val="16"/>
        </w:rPr>
        <w:t xml:space="preserve"> vital for survival in this area, with the violent death rate there reckoned to have been several times higher than in any state society. In most other places, hunting territories were monopolized and fiercely defended by hunter-gatherers because they were quickly depleted. Even among the Inuit of Arctic Canada, who were so sparse as to experience no resource competition, fighting to kidnap women was pervasive, resulting in a violent death rate 10 times higher than the USA’s peak rate of 1990, itself the highest in the developed world. In more hospitable and densely populated environments casualties averaged, as already mentioned, 15% of the population and 25% of the men, and the surviving men were covered with scars (Gat, 2006: </w:t>
      </w:r>
      <w:proofErr w:type="spellStart"/>
      <w:r w:rsidRPr="00317380">
        <w:rPr>
          <w:sz w:val="16"/>
        </w:rPr>
        <w:t>chs</w:t>
      </w:r>
      <w:proofErr w:type="spellEnd"/>
      <w:r w:rsidRPr="00317380">
        <w:rPr>
          <w:sz w:val="16"/>
        </w:rPr>
        <w:t xml:space="preserve"> 2, 6). We are not dealing here with a piece of exotic curiosity. Ninety-five percent of the history of our species Homo sapiens </w:t>
      </w:r>
      <w:proofErr w:type="spellStart"/>
      <w:r w:rsidRPr="00317380">
        <w:rPr>
          <w:sz w:val="16"/>
        </w:rPr>
        <w:t>sapiens</w:t>
      </w:r>
      <w:proofErr w:type="spellEnd"/>
      <w:r w:rsidRPr="00317380">
        <w:rPr>
          <w:sz w:val="16"/>
        </w:rPr>
        <w:t xml:space="preserve"> – people who are like us – was spent as hunter-gatherers. The transition to agriculture and the state is very recent, the tip of the iceberg, in human history. Furthermore, the human state of nature turns out to be no different than the state of nature in general. Here too, science has made a complete turnabout. During the 1960s people believed that animals did not kill each other within the same species, which made humans appear like a murderous exception and fed speculations that warfare emerged only with civilization. Since then, however, it has been found that animals kill each other extensively within species, a point pressed on every viewer of television nature documentaries. There is nothing special about humans in this regard. Thus, lethal human fighting did not ‘emerge’ at some point in history, as Levy &amp; Thompson posit. Previous Section Next Section Violent death sharply decreased with the rise of the Leviathan </w:t>
      </w:r>
      <w:r w:rsidRPr="00CC7371">
        <w:rPr>
          <w:sz w:val="16"/>
        </w:rPr>
        <w:t xml:space="preserve">As mentioned earlier and as Pinker well realizes, violent mortality actually dropped steeply with the emergence of the state-Leviathan. Here is where Levy &amp; Thompson make a second mistake. For measuring the lethality of warfare they use evidence of battle mortality, but this is highly misleading for various reasons. First, pre-state tribes’ main </w:t>
      </w:r>
      <w:r w:rsidRPr="00CC7371">
        <w:rPr>
          <w:sz w:val="16"/>
        </w:rPr>
        <w:lastRenderedPageBreak/>
        <w:t>fighting modes were not the battle but the raid and the ambush – capturing the enemy by surprise and often annihilating entire sleeping camps: men, women, and children. Second, the size of battle</w:t>
      </w:r>
      <w:r w:rsidRPr="00317380">
        <w:rPr>
          <w:sz w:val="16"/>
        </w:rPr>
        <w:t xml:space="preserve">s merely indicates the size of the states and their armies, which are obviously larger than tribal groups in absolute terms. Yet </w:t>
      </w:r>
      <w:r w:rsidRPr="00BE00A8">
        <w:rPr>
          <w:b/>
          <w:highlight w:val="green"/>
          <w:u w:val="single"/>
        </w:rPr>
        <w:t>the main question is relative casualties</w:t>
      </w:r>
      <w:r w:rsidRPr="00317380">
        <w:rPr>
          <w:sz w:val="16"/>
        </w:rPr>
        <w:t xml:space="preserve">, </w:t>
      </w:r>
      <w:r w:rsidRPr="00CC7371">
        <w:rPr>
          <w:sz w:val="16"/>
        </w:rPr>
        <w:t xml:space="preserve">what percentage of the population died </w:t>
      </w:r>
      <w:proofErr w:type="gramStart"/>
      <w:r w:rsidRPr="00CC7371">
        <w:rPr>
          <w:sz w:val="16"/>
        </w:rPr>
        <w:t>violently.</w:t>
      </w:r>
      <w:proofErr w:type="gramEnd"/>
      <w:r w:rsidRPr="00CC7371">
        <w:rPr>
          <w:sz w:val="16"/>
        </w:rPr>
        <w:t xml:space="preserve"> And here the fact is that while states and their armies grew by a factor of tens, hundreds, and thousands, giving a spectacular impression of large-scale fighting,</w:t>
      </w:r>
      <w:r w:rsidRPr="00317380">
        <w:rPr>
          <w:u w:val="single"/>
        </w:rPr>
        <w:t xml:space="preserve"> </w:t>
      </w:r>
      <w:r w:rsidRPr="00BE00A8">
        <w:rPr>
          <w:b/>
          <w:highlight w:val="green"/>
          <w:u w:val="single"/>
        </w:rPr>
        <w:t>relative casualties actually decreased</w:t>
      </w:r>
      <w:r w:rsidRPr="00317380">
        <w:rPr>
          <w:u w:val="single"/>
        </w:rPr>
        <w:t xml:space="preserve"> under the state, and not only because of internal peace. </w:t>
      </w:r>
      <w:r w:rsidRPr="00CC7371">
        <w:rPr>
          <w:sz w:val="16"/>
        </w:rPr>
        <w:t xml:space="preserve">Indeed, casualties decreased precisely because states grew large. Take Egypt, for example, part of the ‘acceleration’ of war with the emergence of states in Mesopotamia, Egypt, Greece, and China, according to Levy &amp; Thompson. The size of the Egyptian army with which Pharaoh Ramses II fought the Hittite empire at the Battle of </w:t>
      </w:r>
      <w:proofErr w:type="spellStart"/>
      <w:r w:rsidRPr="00CC7371">
        <w:rPr>
          <w:sz w:val="16"/>
        </w:rPr>
        <w:t>Kadesh</w:t>
      </w:r>
      <w:proofErr w:type="spellEnd"/>
      <w:r w:rsidRPr="00CC7371">
        <w:rPr>
          <w:sz w:val="16"/>
        </w:rPr>
        <w:t xml:space="preserve"> (commonly dated 1274 BCE) was 20,000–25,000 soldiers. This was a very large army by the standards of the time. Yet the total population of Egypt was about 2–3 million, so the army constituted 1% of the population at most. This was very much the standard in large states and empires throughout history because of the great financial and logistical problems of maintaining large armies for long periods at great distances from home. Thus, in comparison to the high military participation rates of small-scale tribal societies, participation rates, and hence war casualties, in large states’ armies were much lower. Moreover, in contrast to the great vulnerability of women and children in small-scale tribal warfare, the civilian population of Egypt was sheltered by distance from the theaters of military operations and not often exposed to the horrors of war. Such relative security, interrupted only by large-scale invasions, is one of the main reasons why societies experienced great demographic growth after the emergence of the state. It is also the reason why civil war, when the war rages within the country, tends to be the most lethal form of war, as Hobbes very well realized. Warfare and feuds in the pre- and early-modern eras Levy &amp; Thompson further posit that between the 14th and early 19th centuries, Europe was the scene of a second ‘acceleration’ in the historical trajectory of violence. This is very much in line with the prevailing perceptions regarding early modern European history, but these perceptions are most probably wrong, and for the same reason as before: Levy &amp; Thompson count absolute battle casualties, and obviously states became more centralized during this period and armies grew in number, so battles also grew in size. Yet it was the anarchy and feudal fragmentation in Europe between the fall of the Roman Empire and 1200 that were responsible for the pervasive insecurity and endemic violence that characterized the Dark Ages and resulted in, among other things, a sharp demographic decline. Again, small-scale usually meant more, not less, violent mortality. The focus on early modern Europe is misleading also in another way: in the late Middle Ages the Mongol conquests inflicted on the societies of China, Central Asia, and Eastern Europe casualties and destruction that were among the highest ever suffered during historical times. Estimates of the sharp decline experienced by the populations of China and Russia, for example, vary widely. Still, even by the lowest estimates they were at least as great, and in China almost definitely much greater, than the Soviet Union’s horrific rate in World War II of about 15%. The receding of medieval anarchy in the face of the growing European state-Leviathans was the first step towards a steep decline in the continent’s violent mortality rate beginning in early modernity and continuing to the present day. The studies and data cited by Pinker with respect to the domestic aspect of this trend are strikingly paralleled by those of Robert </w:t>
      </w:r>
      <w:proofErr w:type="spellStart"/>
      <w:r w:rsidRPr="00CC7371">
        <w:rPr>
          <w:sz w:val="16"/>
        </w:rPr>
        <w:t>Muchembled’s</w:t>
      </w:r>
      <w:proofErr w:type="spellEnd"/>
      <w:r w:rsidRPr="00CC7371">
        <w:rPr>
          <w:sz w:val="16"/>
        </w:rPr>
        <w:t xml:space="preserve"> History of Violence (2012). The work of a historian, the book meticulously documents, on the basis of French legal records, a 20-fold decrease in homicide rates between the 13th and 20th centuries. Earlier studies of other parts of Europe, starting with </w:t>
      </w:r>
      <w:proofErr w:type="spellStart"/>
      <w:r w:rsidRPr="00CC7371">
        <w:rPr>
          <w:sz w:val="16"/>
        </w:rPr>
        <w:t>Gurr</w:t>
      </w:r>
      <w:proofErr w:type="spellEnd"/>
      <w:r w:rsidRPr="00CC7371">
        <w:rPr>
          <w:sz w:val="16"/>
        </w:rPr>
        <w:t xml:space="preserve"> (1981), have come up with similar findings. Like Pinker, </w:t>
      </w:r>
      <w:proofErr w:type="spellStart"/>
      <w:r w:rsidRPr="00CC7371">
        <w:rPr>
          <w:sz w:val="16"/>
        </w:rPr>
        <w:t>Muchembled</w:t>
      </w:r>
      <w:proofErr w:type="spellEnd"/>
      <w:r w:rsidRPr="00CC7371">
        <w:rPr>
          <w:sz w:val="16"/>
        </w:rPr>
        <w:t xml:space="preserve"> attributes the steep decline to the state’s growing authority, as its justice system effectively replaced and deterred ‘private justice’, vendetta, and pervasive violence, all of them endemic in unruly societies. Correspondingly, again like Pinker, </w:t>
      </w:r>
      <w:proofErr w:type="spellStart"/>
      <w:r w:rsidRPr="00CC7371">
        <w:rPr>
          <w:sz w:val="16"/>
        </w:rPr>
        <w:t>Muchembled</w:t>
      </w:r>
      <w:proofErr w:type="spellEnd"/>
      <w:r w:rsidRPr="00CC7371">
        <w:rPr>
          <w:sz w:val="16"/>
        </w:rPr>
        <w:t xml:space="preserve"> invokes Norbert Elias’s (2000) ‘civilizing process’, whereby the defense of honor by sword and knife, a social norm and imperative in most traditional societies, is gradually given up among both the nobility and the general populace. The civilizing process is partly a function of the growing authority of the state’s rule and justice system. But there were other factors involved, which Pinker excels in identifying and weaving together. Although he is not a historian, his historical synthesis is exemplarily rich and nuanced. He specifies the growing humanitarian sensibilities in Europe of the Enlightenment, which he traces to, among other things, the gradual improvement in living conditions, growing commercial spirit and, above all, the print revolution with the attendant values and habits of reasoning, introspection, and empathy that it inculcated among the reading elites. As Pinker points out, not only did homicide rates decline but also other previously common forms of violence, such as judicial disembowelment and torture, were becoming unacceptable by the 18th century. This was the beginning of a continuous </w:t>
      </w:r>
      <w:proofErr w:type="gramStart"/>
      <w:r w:rsidRPr="00CC7371">
        <w:rPr>
          <w:sz w:val="16"/>
        </w:rPr>
        <w:t>process which</w:t>
      </w:r>
      <w:proofErr w:type="gramEnd"/>
      <w:r w:rsidRPr="00CC7371">
        <w:rPr>
          <w:sz w:val="16"/>
        </w:rPr>
        <w:t xml:space="preserve"> during the following centuries would bring about, among other things, the abolition of slavery and the decline of capital punishment, tyranny, and political violence in the developed world – most notably in the areas where the values of Enlightenment humanitarianism triumphed. Both Pinker and </w:t>
      </w:r>
      <w:proofErr w:type="spellStart"/>
      <w:r w:rsidRPr="00CC7371">
        <w:rPr>
          <w:sz w:val="16"/>
        </w:rPr>
        <w:t>Muchembled</w:t>
      </w:r>
      <w:proofErr w:type="spellEnd"/>
      <w:r w:rsidRPr="00CC7371">
        <w:rPr>
          <w:sz w:val="16"/>
        </w:rPr>
        <w:t xml:space="preserve"> identify a change in the trend towards increased violence and homicide rates in the United States and Europe from the 1960s on. They attribute this change (Pinker is particularly elaborative here) to the erosion of public authority and some reversal of the ‘civilizing process’ with the cults of youth culture, defiance of authority, </w:t>
      </w:r>
      <w:proofErr w:type="gramStart"/>
      <w:r w:rsidRPr="00CC7371">
        <w:rPr>
          <w:sz w:val="16"/>
        </w:rPr>
        <w:t>radical</w:t>
      </w:r>
      <w:proofErr w:type="gramEnd"/>
      <w:r w:rsidRPr="00CC7371">
        <w:rPr>
          <w:sz w:val="16"/>
        </w:rPr>
        <w:t xml:space="preserve"> ideologies of violence by the ‘oppressed’, and the fragmentation of the stable family structure. Pinker identifies a return to a downward trend in violence from about 1990 on, which he attributes to an ebbing of much of the above through reasserted state action and changes in the public mood. A last point worth mentioning in this context: </w:t>
      </w:r>
      <w:proofErr w:type="spellStart"/>
      <w:r w:rsidRPr="00CC7371">
        <w:rPr>
          <w:sz w:val="16"/>
        </w:rPr>
        <w:t>Muchembled</w:t>
      </w:r>
      <w:proofErr w:type="spellEnd"/>
      <w:r w:rsidRPr="00CC7371">
        <w:rPr>
          <w:sz w:val="16"/>
        </w:rPr>
        <w:t xml:space="preserve"> reveals that throughout the steep decline in homicide rates, from medieval times to the present, 90% or more of all cases have been perpetrated by men, especially between the ages of 20 and 30 years old. As Daly &amp; Wilson (1988: 145–149) have shown, this ratio is found in each and every society studied around the globe, from hunter-gatherers to agricultural and industrial societies, irrespective of the vastly different homicide rates among them. </w:t>
      </w:r>
      <w:r w:rsidRPr="008977CC">
        <w:rPr>
          <w:sz w:val="16"/>
        </w:rPr>
        <w:t xml:space="preserve">Previous Section Next Section The decline of war and the three `Long </w:t>
      </w:r>
      <w:proofErr w:type="spellStart"/>
      <w:r w:rsidRPr="008977CC">
        <w:rPr>
          <w:sz w:val="16"/>
        </w:rPr>
        <w:t>Peaces</w:t>
      </w:r>
      <w:proofErr w:type="spellEnd"/>
      <w:r w:rsidRPr="008977CC">
        <w:rPr>
          <w:sz w:val="16"/>
        </w:rPr>
        <w:t xml:space="preserve">' after 1815 </w:t>
      </w:r>
      <w:proofErr w:type="gramStart"/>
      <w:r w:rsidRPr="008977CC">
        <w:rPr>
          <w:u w:val="single"/>
        </w:rPr>
        <w:t>We</w:t>
      </w:r>
      <w:proofErr w:type="gramEnd"/>
      <w:r w:rsidRPr="008977CC">
        <w:rPr>
          <w:u w:val="single"/>
        </w:rPr>
        <w:t xml:space="preserve"> now move to the decline of war, which is our main concern here. Most people are surprised to learn that the occurrence of war and overall mortality in war sharply decreased after 1815, </w:t>
      </w:r>
      <w:r w:rsidRPr="008977CC">
        <w:rPr>
          <w:sz w:val="16"/>
        </w:rPr>
        <w:t>most notably in the developed world.</w:t>
      </w:r>
      <w:r w:rsidRPr="008977CC">
        <w:rPr>
          <w:u w:val="single"/>
        </w:rPr>
        <w:t xml:space="preserve"> The ‘Long Peace’ among the great powers after 1945 is more recognized and is widely attributed to the nuclear factor, a decisive factor to be sure, which concentrated the minds of all the protagonists wonderfully. The (inter-</w:t>
      </w:r>
      <w:proofErr w:type="gramStart"/>
      <w:r w:rsidRPr="008977CC">
        <w:rPr>
          <w:u w:val="single"/>
        </w:rPr>
        <w:t>)democratic</w:t>
      </w:r>
      <w:proofErr w:type="gramEnd"/>
      <w:r w:rsidRPr="008977CC">
        <w:rPr>
          <w:u w:val="single"/>
        </w:rPr>
        <w:t xml:space="preserve"> peace has been equally recognized. But in actuality, the</w:t>
      </w:r>
      <w:r w:rsidRPr="00317380">
        <w:rPr>
          <w:u w:val="single"/>
        </w:rPr>
        <w:t xml:space="preserve"> </w:t>
      </w:r>
      <w:r w:rsidRPr="00BE00A8">
        <w:rPr>
          <w:b/>
          <w:highlight w:val="green"/>
          <w:u w:val="single"/>
        </w:rPr>
        <w:t>decrease in war had been very marked before the nuclear era</w:t>
      </w:r>
      <w:r w:rsidRPr="00317380">
        <w:rPr>
          <w:u w:val="single"/>
        </w:rPr>
        <w:t xml:space="preserve"> </w:t>
      </w:r>
      <w:r w:rsidRPr="00BE00A8">
        <w:rPr>
          <w:b/>
          <w:highlight w:val="green"/>
          <w:u w:val="single"/>
        </w:rPr>
        <w:t>and encompassed both democracies and non-democracies</w:t>
      </w:r>
      <w:r w:rsidRPr="00317380">
        <w:rPr>
          <w:u w:val="single"/>
        </w:rPr>
        <w:t>. In the century after 1815</w:t>
      </w:r>
      <w:r w:rsidRPr="00BE00A8">
        <w:rPr>
          <w:highlight w:val="green"/>
          <w:u w:val="single"/>
        </w:rPr>
        <w:t xml:space="preserve">, </w:t>
      </w:r>
      <w:r w:rsidRPr="00BE00A8">
        <w:rPr>
          <w:b/>
          <w:highlight w:val="green"/>
          <w:u w:val="single"/>
        </w:rPr>
        <w:t>wars among economically advanced countries declined in their frequency</w:t>
      </w:r>
      <w:r w:rsidRPr="00317380">
        <w:rPr>
          <w:b/>
          <w:u w:val="single"/>
        </w:rPr>
        <w:t xml:space="preserve"> </w:t>
      </w:r>
      <w:r w:rsidRPr="00BE00A8">
        <w:rPr>
          <w:b/>
          <w:highlight w:val="green"/>
          <w:u w:val="single"/>
        </w:rPr>
        <w:t>to</w:t>
      </w:r>
      <w:r w:rsidRPr="00317380">
        <w:rPr>
          <w:u w:val="single"/>
        </w:rPr>
        <w:t xml:space="preserve"> about </w:t>
      </w:r>
      <w:r w:rsidRPr="00BE00A8">
        <w:rPr>
          <w:b/>
          <w:highlight w:val="green"/>
          <w:u w:val="single"/>
        </w:rPr>
        <w:t>one-third of</w:t>
      </w:r>
      <w:r w:rsidRPr="00317380">
        <w:rPr>
          <w:u w:val="single"/>
        </w:rPr>
        <w:t xml:space="preserve"> what they had been in the </w:t>
      </w:r>
      <w:r w:rsidRPr="00BE00A8">
        <w:rPr>
          <w:b/>
          <w:highlight w:val="green"/>
          <w:u w:val="single"/>
        </w:rPr>
        <w:t>previous centuries, an unprecedented change</w:t>
      </w:r>
      <w:r w:rsidRPr="00317380">
        <w:rPr>
          <w:u w:val="single"/>
        </w:rPr>
        <w:t xml:space="preserve">. </w:t>
      </w:r>
      <w:r w:rsidRPr="00CC7371">
        <w:rPr>
          <w:sz w:val="16"/>
        </w:rPr>
        <w:t xml:space="preserve">Indeed, the Long Peace after 1945 was </w:t>
      </w:r>
      <w:r w:rsidRPr="00CC7371">
        <w:rPr>
          <w:sz w:val="16"/>
        </w:rPr>
        <w:lastRenderedPageBreak/>
        <w:t xml:space="preserve">preceded by the second longest peace among the great powers, between 1871 and 1914, and by the third longest peace, between 1815 and 1854 (Gat, 2006: 536–537, 608). Thus, the three longest periods of peace by far in the modern great powers system all occurred after 1815. Clearly, one needs to explain the entire trend, while also accounting for the glaring divergence from it: the two World Wars. </w:t>
      </w:r>
      <w:proofErr w:type="gramStart"/>
      <w:r w:rsidRPr="00CC7371">
        <w:rPr>
          <w:sz w:val="16"/>
        </w:rPr>
        <w:t>Previous Section Next Section Is modern war more lethal and destructive than before?</w:t>
      </w:r>
      <w:proofErr w:type="gramEnd"/>
      <w:r w:rsidRPr="00CC7371">
        <w:rPr>
          <w:sz w:val="16"/>
        </w:rPr>
        <w:t xml:space="preserve"> In his earlier works, Levy (1983) was among the first to document the much-reduced frequency of war after 1815. But what brought about this change? Levy &amp; Thompson assume – this is perhaps the most natural hypothesis – that wars declined in frequency because they became too lethal, destructive, and expensive. Supposedly, a trade-off of sorts was created between the intensity and frequency of warfare: fewer, larger wars supplanting many smaller ones. This hypothesis barely holds, however, because, again, relative to population and wealth wars have not become more lethal and costly than earlier in history. Furthermore, as Levy &amp; Thompson rightly document, the wars of the 19th century – the most peaceful century in European history – were particularly light, in comparative terms, so there is no trade-off here. True, the World Wars, especially World War II, were certainly on the upper scale of the range in terms of casualties. Yet, as already noted, they were far from being exceptional in history. Once more, we need to look at relative casualties, general human mortality in any number of wars that happen to rage around the world, rather than at the aggregate created by the fact that many states participated in the World Wars. I have already mentioned the Mongol invasions, but other examples abound. In the first three years of the Second Punic War, 218–16 BCE, Rome lost some 50,000 citizens of the ages of 17–46, out of a total of about 200,000 in that age demographic (Brunt, 1971). This was roughly 25% of the military-age cohorts in only three years, the same range as the Russian and higher than the German rates in World War II. This, and the devastation of Rome’s free peasantry during the Second Punic War, did not reduce Rome’s propensity for war thereafter. During the Thirty Years War (1618–48) population loss in Germany is estimated at between one-fifth and one-third – either way higher than the German casualties in World War I and World War II combined. People often assume that more developed military technology during modernity means greater lethality and destruction, but in fact it also means greater protective power, as with mechanized armor, mechanized speed and agility, and defensive electronic measures. Offensive and defensive advances generally rise in tandem. In addition, it is all too often forgotten that the vast majority of the many millions of non-combatants killed by Germany during World </w:t>
      </w:r>
      <w:r w:rsidRPr="008977CC">
        <w:rPr>
          <w:sz w:val="16"/>
        </w:rPr>
        <w:t xml:space="preserve">War II – Jews, Soviet prisoners of war, Soviet civilians – fell victim to intentional starvation, exposure to the elements, and mass executions rather than to any sophisticated military technology. Instances of genocide in general during the 20th century, much as earlier in history, were carried out with the simplest of technologies, as the Rwanda genocide horrifically reminded us. Nor have wars during the past two centuries been economically more costly than they were earlier in history, again relative to overall wealth. War has always involved massive economic exertion and has been the single most expensive item of state spending (e.g. massively documented, </w:t>
      </w:r>
      <w:proofErr w:type="spellStart"/>
      <w:r w:rsidRPr="008977CC">
        <w:rPr>
          <w:sz w:val="16"/>
        </w:rPr>
        <w:t>Bonney</w:t>
      </w:r>
      <w:proofErr w:type="spellEnd"/>
      <w:r w:rsidRPr="008977CC">
        <w:rPr>
          <w:sz w:val="16"/>
        </w:rPr>
        <w:t xml:space="preserve">, 1999). Examples are countless, and it will suffice to mention that both 16th- and 17th-century Spain and 18th-century France were economically ruined by war and staggering war debts, which in the French case brought about the Revolution. Furthermore, death by starvation in </w:t>
      </w:r>
      <w:proofErr w:type="spellStart"/>
      <w:r w:rsidRPr="008977CC">
        <w:rPr>
          <w:sz w:val="16"/>
        </w:rPr>
        <w:t>premodern</w:t>
      </w:r>
      <w:proofErr w:type="spellEnd"/>
      <w:r w:rsidRPr="008977CC">
        <w:rPr>
          <w:sz w:val="16"/>
        </w:rPr>
        <w:t xml:space="preserve"> wars was widespread. Previous Section Next Section </w:t>
      </w:r>
      <w:proofErr w:type="gramStart"/>
      <w:r w:rsidRPr="008977CC">
        <w:rPr>
          <w:sz w:val="16"/>
        </w:rPr>
        <w:t>Is</w:t>
      </w:r>
      <w:proofErr w:type="gramEnd"/>
      <w:r w:rsidRPr="008977CC">
        <w:rPr>
          <w:sz w:val="16"/>
        </w:rPr>
        <w:t xml:space="preserve"> it peace that has become more profitable? So if wars have not become more costly and destructive during the past two centuries then </w:t>
      </w:r>
      <w:r w:rsidRPr="008977CC">
        <w:rPr>
          <w:u w:val="single"/>
        </w:rPr>
        <w:t>why have they receded, particularly in the developed world</w:t>
      </w:r>
      <w:r w:rsidRPr="008977CC">
        <w:rPr>
          <w:sz w:val="16"/>
        </w:rPr>
        <w:t>?</w:t>
      </w:r>
      <w:r w:rsidRPr="00317380">
        <w:rPr>
          <w:sz w:val="16"/>
        </w:rPr>
        <w:t xml:space="preserve"> </w:t>
      </w:r>
      <w:r w:rsidRPr="00BE00A8">
        <w:rPr>
          <w:highlight w:val="green"/>
          <w:u w:val="single"/>
        </w:rPr>
        <w:t xml:space="preserve">The answer is the </w:t>
      </w:r>
      <w:r w:rsidRPr="00BE00A8">
        <w:rPr>
          <w:b/>
          <w:highlight w:val="green"/>
          <w:u w:val="single"/>
        </w:rPr>
        <w:t>advent of the industrial–commercial revolution</w:t>
      </w:r>
      <w:r w:rsidRPr="00317380">
        <w:rPr>
          <w:sz w:val="16"/>
        </w:rPr>
        <w:t xml:space="preserve"> after 1815, the most profound transformation of human society since the Neolithic adoption of agriculture. The correlation between the decline of war in the developed world and the process of modernization, both unfolding since 1815, is surely not accidental, and the causation is not difficult to locate. In the first place, given explosive growth in per capita wealth, about 30- to 50-fold thus far, the Malthusian trap has been broken. </w:t>
      </w:r>
      <w:r w:rsidRPr="00BE00A8">
        <w:rPr>
          <w:highlight w:val="green"/>
          <w:u w:val="single"/>
        </w:rPr>
        <w:t xml:space="preserve">Wealth no longer constitutes a </w:t>
      </w:r>
      <w:r w:rsidRPr="00BE00A8">
        <w:rPr>
          <w:b/>
          <w:highlight w:val="green"/>
          <w:u w:val="single"/>
        </w:rPr>
        <w:t>fundamentally finite quantity</w:t>
      </w:r>
      <w:r w:rsidRPr="00BE00A8">
        <w:rPr>
          <w:highlight w:val="green"/>
          <w:u w:val="single"/>
        </w:rPr>
        <w:t xml:space="preserve">, and wealth acquisition </w:t>
      </w:r>
      <w:r w:rsidRPr="00317380">
        <w:rPr>
          <w:u w:val="single"/>
        </w:rPr>
        <w:t xml:space="preserve">progressively </w:t>
      </w:r>
      <w:r w:rsidRPr="00BE00A8">
        <w:rPr>
          <w:b/>
          <w:highlight w:val="green"/>
          <w:u w:val="single"/>
        </w:rPr>
        <w:t xml:space="preserve">shifted </w:t>
      </w:r>
      <w:r w:rsidRPr="00317380">
        <w:rPr>
          <w:u w:val="single"/>
        </w:rPr>
        <w:t>away</w:t>
      </w:r>
      <w:r w:rsidRPr="00317380">
        <w:rPr>
          <w:b/>
          <w:u w:val="single"/>
        </w:rPr>
        <w:t xml:space="preserve"> </w:t>
      </w:r>
      <w:r w:rsidRPr="00BE00A8">
        <w:rPr>
          <w:b/>
          <w:highlight w:val="green"/>
          <w:u w:val="single"/>
        </w:rPr>
        <w:t>from a zero-sum game</w:t>
      </w:r>
      <w:r w:rsidRPr="00317380">
        <w:rPr>
          <w:sz w:val="16"/>
        </w:rPr>
        <w:t xml:space="preserve">. </w:t>
      </w:r>
      <w:r w:rsidRPr="00317380">
        <w:rPr>
          <w:u w:val="single"/>
        </w:rPr>
        <w:t>Secondly</w:t>
      </w:r>
      <w:r w:rsidRPr="00BE00A8">
        <w:rPr>
          <w:highlight w:val="green"/>
          <w:u w:val="single"/>
        </w:rPr>
        <w:t xml:space="preserve">, economies are no longer overwhelmingly autarkic, </w:t>
      </w:r>
      <w:r w:rsidRPr="00BE00A8">
        <w:rPr>
          <w:b/>
          <w:highlight w:val="green"/>
          <w:u w:val="single"/>
        </w:rPr>
        <w:t>instead having become increasingly interconnected</w:t>
      </w:r>
      <w:r w:rsidRPr="00317380">
        <w:rPr>
          <w:sz w:val="16"/>
        </w:rPr>
        <w:t xml:space="preserve"> by specialization, scale, and exchange. Consequently, </w:t>
      </w:r>
      <w:r w:rsidRPr="00BE00A8">
        <w:rPr>
          <w:highlight w:val="green"/>
          <w:u w:val="single"/>
        </w:rPr>
        <w:t xml:space="preserve">foreign devastation </w:t>
      </w:r>
      <w:r w:rsidRPr="00317380">
        <w:rPr>
          <w:u w:val="single"/>
        </w:rPr>
        <w:t xml:space="preserve">potentially </w:t>
      </w:r>
      <w:r w:rsidRPr="00BE00A8">
        <w:rPr>
          <w:highlight w:val="green"/>
          <w:u w:val="single"/>
        </w:rPr>
        <w:t xml:space="preserve">depressed the entire system and was </w:t>
      </w:r>
      <w:r w:rsidRPr="00317380">
        <w:rPr>
          <w:u w:val="single"/>
        </w:rPr>
        <w:t xml:space="preserve">thus </w:t>
      </w:r>
      <w:r w:rsidRPr="00BE00A8">
        <w:rPr>
          <w:b/>
          <w:highlight w:val="green"/>
          <w:u w:val="single"/>
        </w:rPr>
        <w:t>detrimental to a state’s own wellbeing</w:t>
      </w:r>
      <w:r w:rsidRPr="00317380">
        <w:rPr>
          <w:sz w:val="16"/>
        </w:rPr>
        <w:t xml:space="preserve">. This reality, already noted by Mill (1848/1961: 582), starkly manifested itself after World War I, as Keynes (1920) had anticipated in his criticism of the reparations imposed on Germany. Thirdly, </w:t>
      </w:r>
      <w:r w:rsidRPr="00BE00A8">
        <w:rPr>
          <w:highlight w:val="green"/>
          <w:u w:val="single"/>
        </w:rPr>
        <w:t xml:space="preserve">greater economic </w:t>
      </w:r>
      <w:r w:rsidRPr="00BE00A8">
        <w:rPr>
          <w:b/>
          <w:highlight w:val="green"/>
          <w:u w:val="single"/>
        </w:rPr>
        <w:t>openness has decreased the likelihood of war by disassociating economic access from the confines of political borders and sovereignty</w:t>
      </w:r>
      <w:r w:rsidRPr="00317380">
        <w:rPr>
          <w:sz w:val="16"/>
        </w:rPr>
        <w:t xml:space="preserve">. </w:t>
      </w:r>
      <w:r w:rsidRPr="00BE00A8">
        <w:rPr>
          <w:highlight w:val="green"/>
          <w:u w:val="single"/>
        </w:rPr>
        <w:t xml:space="preserve">It is no longer necessary to </w:t>
      </w:r>
      <w:r w:rsidRPr="00BE00A8">
        <w:rPr>
          <w:b/>
          <w:highlight w:val="green"/>
          <w:u w:val="single"/>
        </w:rPr>
        <w:t>politically possess a territory in order benefit</w:t>
      </w:r>
      <w:r w:rsidRPr="00BE00A8">
        <w:rPr>
          <w:highlight w:val="green"/>
          <w:u w:val="single"/>
        </w:rPr>
        <w:t xml:space="preserve"> </w:t>
      </w:r>
      <w:r w:rsidRPr="00317380">
        <w:rPr>
          <w:u w:val="single"/>
        </w:rPr>
        <w:t xml:space="preserve">from it. Of the above three factors, the second one – commercial interdependence – has attracted most of the attention in the literature. But the other two factors have been no less significant. Thus, </w:t>
      </w:r>
      <w:r w:rsidRPr="00BE00A8">
        <w:rPr>
          <w:highlight w:val="green"/>
          <w:u w:val="single"/>
        </w:rPr>
        <w:t xml:space="preserve">the greater </w:t>
      </w:r>
      <w:r w:rsidRPr="00BE00A8">
        <w:rPr>
          <w:b/>
          <w:highlight w:val="green"/>
          <w:u w:val="single"/>
        </w:rPr>
        <w:t>the yield of competitive economic cooperation, the more counterproductive and less attractive conflict becomes</w:t>
      </w:r>
      <w:r w:rsidRPr="00317380">
        <w:rPr>
          <w:u w:val="single"/>
        </w:rPr>
        <w:t xml:space="preserve">. </w:t>
      </w:r>
      <w:r w:rsidRPr="00BE00A8">
        <w:rPr>
          <w:highlight w:val="green"/>
          <w:u w:val="single"/>
        </w:rPr>
        <w:t>Rather than war becoming more costly</w:t>
      </w:r>
      <w:r w:rsidRPr="00317380">
        <w:rPr>
          <w:u w:val="single"/>
        </w:rPr>
        <w:t>, as is widely believed</w:t>
      </w:r>
      <w:r w:rsidRPr="00BE00A8">
        <w:rPr>
          <w:highlight w:val="green"/>
          <w:u w:val="single"/>
        </w:rPr>
        <w:t xml:space="preserve">, </w:t>
      </w:r>
      <w:r w:rsidRPr="00BE00A8">
        <w:rPr>
          <w:b/>
          <w:highlight w:val="green"/>
          <w:u w:val="single"/>
        </w:rPr>
        <w:t>it is in fact peace that has been growing more profitable</w:t>
      </w:r>
      <w:r w:rsidRPr="00317380">
        <w:rPr>
          <w:b/>
          <w:u w:val="single"/>
        </w:rPr>
        <w:t xml:space="preserve">. </w:t>
      </w:r>
      <w:r w:rsidRPr="00CC7371">
        <w:rPr>
          <w:sz w:val="16"/>
        </w:rPr>
        <w:t xml:space="preserve">Referring to my argument in this regard, Levy &amp; Thompson (2011: 72–75) excused themselves from deciding on the issue on the grounds of insufficient information regarding the cost of </w:t>
      </w:r>
      <w:proofErr w:type="spellStart"/>
      <w:r w:rsidRPr="00CC7371">
        <w:rPr>
          <w:sz w:val="16"/>
        </w:rPr>
        <w:t>premodern</w:t>
      </w:r>
      <w:proofErr w:type="spellEnd"/>
      <w:r w:rsidRPr="00CC7371">
        <w:rPr>
          <w:sz w:val="16"/>
        </w:rPr>
        <w:t xml:space="preserve"> war. But as already noted, the information on the subject is quite clear.</w:t>
      </w:r>
    </w:p>
    <w:p w14:paraId="1591D0BC" w14:textId="77777777" w:rsidR="00D3666D" w:rsidRPr="00CC7371" w:rsidRDefault="00D3666D" w:rsidP="00D3666D"/>
    <w:p w14:paraId="019C1182" w14:textId="77777777" w:rsidR="00D53B26" w:rsidRDefault="00D53B26" w:rsidP="00DE3159">
      <w:pPr>
        <w:pStyle w:val="Heading4"/>
        <w:sectPr w:rsidR="00D53B26" w:rsidSect="00D36252">
          <w:pgSz w:w="12240" w:h="15840"/>
          <w:pgMar w:top="1440" w:right="1800" w:bottom="1440" w:left="1800" w:header="720" w:footer="720" w:gutter="0"/>
          <w:cols w:space="720"/>
          <w:docGrid w:linePitch="360"/>
        </w:sectPr>
      </w:pPr>
    </w:p>
    <w:p w14:paraId="16017C83" w14:textId="7656F904" w:rsidR="00D3666D" w:rsidRPr="00CC7371" w:rsidRDefault="00DE3159" w:rsidP="00DE3159">
      <w:pPr>
        <w:pStyle w:val="Heading4"/>
      </w:pPr>
      <w:r>
        <w:lastRenderedPageBreak/>
        <w:t xml:space="preserve">Neoliberalism is </w:t>
      </w:r>
      <w:r w:rsidR="00D3666D">
        <w:t xml:space="preserve">key to solve resource scarcity- their </w:t>
      </w:r>
      <w:proofErr w:type="spellStart"/>
      <w:proofErr w:type="gramStart"/>
      <w:r w:rsidR="00D3666D">
        <w:t>ev</w:t>
      </w:r>
      <w:proofErr w:type="spellEnd"/>
      <w:proofErr w:type="gramEnd"/>
      <w:r w:rsidR="00D3666D">
        <w:t xml:space="preserve"> is biased</w:t>
      </w:r>
    </w:p>
    <w:p w14:paraId="52127A9E" w14:textId="77777777" w:rsidR="00D3666D" w:rsidRPr="00CC7371" w:rsidRDefault="00D3666D" w:rsidP="00D3666D">
      <w:pPr>
        <w:rPr>
          <w:sz w:val="16"/>
        </w:rPr>
      </w:pPr>
      <w:r w:rsidRPr="00CC7371">
        <w:rPr>
          <w:b/>
        </w:rPr>
        <w:t>Taylor ‘2</w:t>
      </w:r>
      <w:r w:rsidRPr="00CC7371">
        <w:rPr>
          <w:sz w:val="16"/>
        </w:rPr>
        <w:t xml:space="preserve"> (Jerry Taylor, Cato Natural Resource Studies Director, 02 [“Sustainable Development: A Dubious Solution in Search of a Problem,” August 26, </w:t>
      </w:r>
      <w:hyperlink r:id="rId52" w:history="1">
        <w:r w:rsidRPr="00CC7371">
          <w:rPr>
            <w:sz w:val="16"/>
          </w:rPr>
          <w:t>http://www.cato.org/pubs/pas/pa449.pdf</w:t>
        </w:r>
      </w:hyperlink>
      <w:r w:rsidRPr="00CC7371">
        <w:rPr>
          <w:sz w:val="16"/>
        </w:rPr>
        <w:t>]</w:t>
      </w:r>
    </w:p>
    <w:p w14:paraId="29F6CEC0" w14:textId="77777777" w:rsidR="00D3666D" w:rsidRPr="00CC7371" w:rsidRDefault="00D3666D" w:rsidP="00D3666D"/>
    <w:p w14:paraId="7C665CEF" w14:textId="77777777" w:rsidR="00D3666D" w:rsidRDefault="00D3666D" w:rsidP="00D3666D">
      <w:pPr>
        <w:rPr>
          <w:sz w:val="16"/>
          <w:szCs w:val="20"/>
        </w:rPr>
      </w:pPr>
      <w:r w:rsidRPr="00CC7371">
        <w:rPr>
          <w:sz w:val="16"/>
        </w:rPr>
        <w:t>If</w:t>
      </w:r>
      <w:r w:rsidRPr="00CC7371">
        <w:rPr>
          <w:szCs w:val="20"/>
          <w:u w:val="single"/>
        </w:rPr>
        <w:t xml:space="preserve"> </w:t>
      </w:r>
      <w:r w:rsidRPr="00BE00A8">
        <w:rPr>
          <w:b/>
          <w:szCs w:val="20"/>
          <w:highlight w:val="green"/>
          <w:u w:val="single"/>
        </w:rPr>
        <w:t>resources are growing more abundant</w:t>
      </w:r>
      <w:r w:rsidRPr="00BE00A8">
        <w:rPr>
          <w:b/>
          <w:szCs w:val="20"/>
          <w:highlight w:val="green"/>
        </w:rPr>
        <w:t xml:space="preserve"> </w:t>
      </w:r>
      <w:r w:rsidRPr="00BE00A8">
        <w:rPr>
          <w:b/>
          <w:szCs w:val="20"/>
          <w:highlight w:val="green"/>
          <w:u w:val="single"/>
        </w:rPr>
        <w:t>while</w:t>
      </w:r>
      <w:r w:rsidRPr="00CC7371">
        <w:rPr>
          <w:sz w:val="16"/>
          <w:szCs w:val="20"/>
        </w:rPr>
        <w:t xml:space="preserve"> the concentration of </w:t>
      </w:r>
      <w:r w:rsidRPr="00BE00A8">
        <w:rPr>
          <w:b/>
          <w:szCs w:val="20"/>
          <w:highlight w:val="green"/>
          <w:u w:val="single"/>
        </w:rPr>
        <w:t>pollutants</w:t>
      </w:r>
      <w:r w:rsidRPr="00CC7371">
        <w:rPr>
          <w:sz w:val="16"/>
          <w:szCs w:val="20"/>
        </w:rPr>
        <w:t xml:space="preserve"> in air sheds and watersheds </w:t>
      </w:r>
      <w:r w:rsidRPr="00BE00A8">
        <w:rPr>
          <w:b/>
          <w:szCs w:val="20"/>
          <w:highlight w:val="green"/>
          <w:u w:val="single"/>
        </w:rPr>
        <w:t>continues to decline</w:t>
      </w:r>
      <w:r w:rsidRPr="00BE00A8">
        <w:rPr>
          <w:sz w:val="16"/>
          <w:szCs w:val="20"/>
          <w:highlight w:val="green"/>
        </w:rPr>
        <w:t>,</w:t>
      </w:r>
      <w:r w:rsidRPr="00CC7371">
        <w:rPr>
          <w:sz w:val="16"/>
          <w:szCs w:val="20"/>
        </w:rPr>
        <w:t xml:space="preserve"> </w:t>
      </w:r>
      <w:r w:rsidRPr="00CC7371">
        <w:rPr>
          <w:szCs w:val="20"/>
          <w:u w:val="single"/>
        </w:rPr>
        <w:t>how can we explain</w:t>
      </w:r>
      <w:r w:rsidRPr="00CC7371">
        <w:rPr>
          <w:sz w:val="16"/>
          <w:szCs w:val="20"/>
        </w:rPr>
        <w:t xml:space="preserve"> the proliferation of various stylized </w:t>
      </w:r>
      <w:r w:rsidRPr="00BE00A8">
        <w:rPr>
          <w:szCs w:val="20"/>
          <w:highlight w:val="green"/>
          <w:u w:val="single"/>
        </w:rPr>
        <w:t>sustainability indices that point to</w:t>
      </w:r>
      <w:r w:rsidRPr="00CC7371">
        <w:rPr>
          <w:szCs w:val="20"/>
          <w:u w:val="single"/>
        </w:rPr>
        <w:t xml:space="preserve"> a </w:t>
      </w:r>
      <w:r w:rsidRPr="00BE00A8">
        <w:rPr>
          <w:szCs w:val="20"/>
          <w:highlight w:val="green"/>
          <w:u w:val="single"/>
        </w:rPr>
        <w:t>deterioration</w:t>
      </w:r>
      <w:r w:rsidRPr="00CC7371">
        <w:rPr>
          <w:sz w:val="16"/>
          <w:szCs w:val="20"/>
        </w:rPr>
        <w:t xml:space="preserve"> of the planet’s resource base? There are five common weaknesses with </w:t>
      </w:r>
      <w:r w:rsidRPr="00CC7371">
        <w:rPr>
          <w:szCs w:val="20"/>
          <w:u w:val="single"/>
        </w:rPr>
        <w:t>such reports</w:t>
      </w:r>
      <w:r w:rsidRPr="00CC7371">
        <w:rPr>
          <w:sz w:val="16"/>
          <w:szCs w:val="20"/>
        </w:rPr>
        <w:t xml:space="preserve">. </w:t>
      </w:r>
      <w:r w:rsidRPr="00CC7371">
        <w:rPr>
          <w:szCs w:val="20"/>
          <w:u w:val="single"/>
        </w:rPr>
        <w:t xml:space="preserve">First, they </w:t>
      </w:r>
      <w:r w:rsidRPr="00BE00A8">
        <w:rPr>
          <w:szCs w:val="20"/>
          <w:highlight w:val="green"/>
          <w:u w:val="single"/>
        </w:rPr>
        <w:t>are</w:t>
      </w:r>
      <w:r w:rsidRPr="00CC7371">
        <w:rPr>
          <w:sz w:val="16"/>
          <w:szCs w:val="20"/>
        </w:rPr>
        <w:t xml:space="preserve"> almost always </w:t>
      </w:r>
      <w:r w:rsidRPr="00BE00A8">
        <w:rPr>
          <w:b/>
          <w:szCs w:val="20"/>
          <w:highlight w:val="green"/>
          <w:u w:val="single"/>
        </w:rPr>
        <w:t>built upon a selective but</w:t>
      </w:r>
      <w:r w:rsidRPr="00CC7371">
        <w:rPr>
          <w:szCs w:val="20"/>
          <w:u w:val="single"/>
        </w:rPr>
        <w:t xml:space="preserve"> fundamentally </w:t>
      </w:r>
      <w:r w:rsidRPr="00BE00A8">
        <w:rPr>
          <w:b/>
          <w:szCs w:val="20"/>
          <w:highlight w:val="green"/>
          <w:u w:val="single"/>
        </w:rPr>
        <w:t>arbitrary</w:t>
      </w:r>
      <w:r w:rsidRPr="00CC7371">
        <w:rPr>
          <w:sz w:val="16"/>
          <w:szCs w:val="20"/>
        </w:rPr>
        <w:t xml:space="preserve"> or irrelevant </w:t>
      </w:r>
      <w:r w:rsidRPr="00BE00A8">
        <w:rPr>
          <w:b/>
          <w:szCs w:val="20"/>
          <w:highlight w:val="green"/>
          <w:u w:val="single"/>
        </w:rPr>
        <w:t>set of indicators</w:t>
      </w:r>
      <w:r w:rsidRPr="00CC7371">
        <w:rPr>
          <w:sz w:val="16"/>
          <w:szCs w:val="20"/>
        </w:rPr>
        <w:t xml:space="preserve">. </w:t>
      </w:r>
      <w:r w:rsidRPr="00CC7371">
        <w:rPr>
          <w:szCs w:val="20"/>
          <w:u w:val="single"/>
        </w:rPr>
        <w:t xml:space="preserve">Second, </w:t>
      </w:r>
      <w:r w:rsidRPr="00BE00A8">
        <w:rPr>
          <w:szCs w:val="20"/>
          <w:highlight w:val="green"/>
          <w:u w:val="single"/>
        </w:rPr>
        <w:t>they are</w:t>
      </w:r>
      <w:r w:rsidRPr="00CC7371">
        <w:rPr>
          <w:szCs w:val="20"/>
          <w:u w:val="single"/>
        </w:rPr>
        <w:t xml:space="preserve"> often built </w:t>
      </w:r>
      <w:r w:rsidRPr="00BE00A8">
        <w:rPr>
          <w:b/>
          <w:szCs w:val="20"/>
          <w:highlight w:val="green"/>
          <w:u w:val="single"/>
        </w:rPr>
        <w:t>not upon actual resource data</w:t>
      </w:r>
      <w:r w:rsidRPr="00BE00A8">
        <w:rPr>
          <w:szCs w:val="20"/>
          <w:highlight w:val="green"/>
          <w:u w:val="single"/>
        </w:rPr>
        <w:t xml:space="preserve"> </w:t>
      </w:r>
      <w:r w:rsidRPr="00BE00A8">
        <w:rPr>
          <w:b/>
          <w:szCs w:val="20"/>
          <w:highlight w:val="green"/>
          <w:u w:val="single"/>
        </w:rPr>
        <w:t>but</w:t>
      </w:r>
      <w:r w:rsidRPr="00CC7371">
        <w:rPr>
          <w:szCs w:val="20"/>
          <w:u w:val="single"/>
        </w:rPr>
        <w:t xml:space="preserve"> upon </w:t>
      </w:r>
      <w:r w:rsidRPr="00BE00A8">
        <w:rPr>
          <w:b/>
          <w:szCs w:val="20"/>
          <w:highlight w:val="green"/>
          <w:u w:val="single"/>
        </w:rPr>
        <w:t>hypotheses</w:t>
      </w:r>
      <w:r w:rsidRPr="00CC7371">
        <w:rPr>
          <w:sz w:val="16"/>
          <w:szCs w:val="20"/>
        </w:rPr>
        <w:t xml:space="preserve"> or theories </w:t>
      </w:r>
      <w:r w:rsidRPr="00CC7371">
        <w:rPr>
          <w:szCs w:val="20"/>
          <w:u w:val="single"/>
        </w:rPr>
        <w:t>about resource health</w:t>
      </w:r>
      <w:r w:rsidRPr="00CC7371">
        <w:rPr>
          <w:sz w:val="16"/>
          <w:szCs w:val="20"/>
        </w:rPr>
        <w:t xml:space="preserve"> that do not comport with the data or that rest upon highly suspect data fundamentally inconsistent with the larger data sets available to analysts. </w:t>
      </w:r>
      <w:r w:rsidRPr="00CC7371">
        <w:rPr>
          <w:szCs w:val="20"/>
          <w:u w:val="single"/>
        </w:rPr>
        <w:t xml:space="preserve">Third, </w:t>
      </w:r>
      <w:r w:rsidRPr="00BE00A8">
        <w:rPr>
          <w:szCs w:val="20"/>
          <w:highlight w:val="green"/>
          <w:u w:val="single"/>
        </w:rPr>
        <w:t>they ignore the</w:t>
      </w:r>
      <w:r w:rsidRPr="00CC7371">
        <w:rPr>
          <w:szCs w:val="20"/>
          <w:u w:val="single"/>
        </w:rPr>
        <w:t xml:space="preserve"> well-documented propensity </w:t>
      </w:r>
      <w:r w:rsidRPr="00BE00A8">
        <w:rPr>
          <w:szCs w:val="20"/>
          <w:highlight w:val="green"/>
          <w:u w:val="single"/>
        </w:rPr>
        <w:t xml:space="preserve">of </w:t>
      </w:r>
      <w:r w:rsidRPr="00BE00A8">
        <w:rPr>
          <w:b/>
          <w:szCs w:val="20"/>
          <w:highlight w:val="green"/>
          <w:u w:val="single"/>
        </w:rPr>
        <w:t>capitalist societies to create</w:t>
      </w:r>
      <w:r w:rsidRPr="00CC7371">
        <w:rPr>
          <w:szCs w:val="20"/>
          <w:u w:val="single"/>
        </w:rPr>
        <w:t xml:space="preserve"> and invent </w:t>
      </w:r>
      <w:r w:rsidRPr="00BE00A8">
        <w:rPr>
          <w:b/>
          <w:szCs w:val="20"/>
          <w:highlight w:val="green"/>
          <w:u w:val="single"/>
        </w:rPr>
        <w:t>new resources</w:t>
      </w:r>
      <w:r w:rsidRPr="00CC7371">
        <w:rPr>
          <w:sz w:val="16"/>
          <w:szCs w:val="20"/>
        </w:rPr>
        <w:t xml:space="preserve"> when old resources become relatively </w:t>
      </w:r>
      <w:proofErr w:type="gramStart"/>
      <w:r w:rsidRPr="00CC7371">
        <w:rPr>
          <w:sz w:val="16"/>
          <w:szCs w:val="20"/>
        </w:rPr>
        <w:t>more scarce</w:t>
      </w:r>
      <w:proofErr w:type="gramEnd"/>
      <w:r w:rsidRPr="00CC7371">
        <w:rPr>
          <w:sz w:val="16"/>
          <w:szCs w:val="20"/>
        </w:rPr>
        <w:t xml:space="preserve"> (that is, they assume that resources are fixed and finite when they are not). </w:t>
      </w:r>
      <w:r w:rsidRPr="00CC7371">
        <w:rPr>
          <w:szCs w:val="20"/>
          <w:u w:val="single"/>
        </w:rPr>
        <w:t xml:space="preserve">Fourth, </w:t>
      </w:r>
      <w:r w:rsidRPr="00BE00A8">
        <w:rPr>
          <w:b/>
          <w:szCs w:val="20"/>
          <w:highlight w:val="green"/>
          <w:u w:val="single"/>
        </w:rPr>
        <w:t xml:space="preserve">they are highly aggregated and often subjective calculations of data sets that lack common denominators. </w:t>
      </w:r>
      <w:r w:rsidRPr="00CC7371">
        <w:rPr>
          <w:b/>
          <w:szCs w:val="20"/>
          <w:u w:val="single"/>
        </w:rPr>
        <w:t>Finally</w:t>
      </w:r>
      <w:r w:rsidRPr="00BE00A8">
        <w:rPr>
          <w:b/>
          <w:szCs w:val="20"/>
          <w:highlight w:val="green"/>
          <w:u w:val="single"/>
        </w:rPr>
        <w:t xml:space="preserve">, they are </w:t>
      </w:r>
      <w:r w:rsidRPr="00CC7371">
        <w:rPr>
          <w:szCs w:val="20"/>
          <w:u w:val="single"/>
        </w:rPr>
        <w:t>frequently</w:t>
      </w:r>
      <w:r w:rsidRPr="00CC7371">
        <w:rPr>
          <w:b/>
          <w:szCs w:val="20"/>
          <w:u w:val="single"/>
        </w:rPr>
        <w:t xml:space="preserve"> </w:t>
      </w:r>
      <w:r w:rsidRPr="00BE00A8">
        <w:rPr>
          <w:b/>
          <w:szCs w:val="20"/>
          <w:highlight w:val="green"/>
          <w:u w:val="single"/>
        </w:rPr>
        <w:t>heavily biased by ideological assumptions</w:t>
      </w:r>
      <w:r w:rsidRPr="00CC7371">
        <w:rPr>
          <w:sz w:val="16"/>
          <w:szCs w:val="20"/>
        </w:rPr>
        <w:t xml:space="preserve"> about politics and government action. Accordingly, they provide little help to policy analysts or political leaders. </w:t>
      </w:r>
    </w:p>
    <w:p w14:paraId="00A5F562" w14:textId="77777777" w:rsidR="00BE55CF" w:rsidRPr="00BE55CF" w:rsidRDefault="00BE55CF" w:rsidP="00BE55CF"/>
    <w:sectPr w:rsidR="00BE55CF" w:rsidRPr="00BE55C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0B8EB2" w14:textId="77777777" w:rsidR="00C45423" w:rsidRDefault="00C45423" w:rsidP="00C45423">
      <w:r>
        <w:separator/>
      </w:r>
    </w:p>
  </w:endnote>
  <w:endnote w:type="continuationSeparator" w:id="0">
    <w:p w14:paraId="1E07CBB0" w14:textId="77777777" w:rsidR="00C45423" w:rsidRDefault="00C45423" w:rsidP="00C45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5D2F4F" w14:textId="77777777" w:rsidR="00C45423" w:rsidRDefault="00C45423" w:rsidP="00C454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208461" w14:textId="77777777" w:rsidR="00C45423" w:rsidRDefault="00C45423" w:rsidP="00C4542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ECB7EC" w14:textId="77777777" w:rsidR="00C45423" w:rsidRDefault="00C45423" w:rsidP="00C454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30E2C">
      <w:rPr>
        <w:rStyle w:val="PageNumber"/>
        <w:noProof/>
      </w:rPr>
      <w:t>2</w:t>
    </w:r>
    <w:r>
      <w:rPr>
        <w:rStyle w:val="PageNumber"/>
      </w:rPr>
      <w:fldChar w:fldCharType="end"/>
    </w:r>
  </w:p>
  <w:p w14:paraId="48A59A7F" w14:textId="77777777" w:rsidR="00C45423" w:rsidRDefault="00C45423" w:rsidP="00C45423">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B0A6DB" w14:textId="77777777" w:rsidR="00C45423" w:rsidRDefault="00C45423" w:rsidP="00C45423">
      <w:r>
        <w:separator/>
      </w:r>
    </w:p>
  </w:footnote>
  <w:footnote w:type="continuationSeparator" w:id="0">
    <w:p w14:paraId="5B1575A7" w14:textId="77777777" w:rsidR="00C45423" w:rsidRDefault="00C45423" w:rsidP="00C4542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978F7" w14:textId="67901178" w:rsidR="00C45423" w:rsidRPr="004F7851" w:rsidRDefault="00C45423" w:rsidP="00C45423">
    <w:pPr>
      <w:pStyle w:val="Header"/>
      <w:rPr>
        <w:b/>
      </w:rPr>
    </w:pPr>
    <w:r>
      <w:rPr>
        <w:b/>
        <w:sz w:val="28"/>
        <w:szCs w:val="28"/>
      </w:rPr>
      <w:t xml:space="preserve">Neoliberalism </w:t>
    </w:r>
    <w:proofErr w:type="spellStart"/>
    <w:r>
      <w:rPr>
        <w:b/>
        <w:sz w:val="28"/>
        <w:szCs w:val="28"/>
      </w:rPr>
      <w:t>Kritik</w:t>
    </w:r>
    <w:proofErr w:type="spellEnd"/>
    <w:r w:rsidRPr="004F7851">
      <w:rPr>
        <w:b/>
      </w:rPr>
      <w:tab/>
    </w:r>
    <w:r w:rsidRPr="004F7851">
      <w:rPr>
        <w:b/>
      </w:rPr>
      <w:tab/>
    </w:r>
    <w:proofErr w:type="spellStart"/>
    <w:r>
      <w:rPr>
        <w:rStyle w:val="PageNumber"/>
        <w:b/>
      </w:rPr>
      <w:t>Samford</w:t>
    </w:r>
    <w:proofErr w:type="spellEnd"/>
    <w:r>
      <w:rPr>
        <w:rStyle w:val="PageNumber"/>
        <w:b/>
      </w:rPr>
      <w:t xml:space="preserve"> Debate Institute ‘13</w:t>
    </w:r>
  </w:p>
  <w:p w14:paraId="428281DC" w14:textId="77777777" w:rsidR="00C45423" w:rsidRDefault="00C4542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5"/>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63F"/>
    <w:rsid w:val="00015CB3"/>
    <w:rsid w:val="0002283B"/>
    <w:rsid w:val="00026C9D"/>
    <w:rsid w:val="00027A2F"/>
    <w:rsid w:val="000333C9"/>
    <w:rsid w:val="000344D6"/>
    <w:rsid w:val="00037DCA"/>
    <w:rsid w:val="00041092"/>
    <w:rsid w:val="00041199"/>
    <w:rsid w:val="000427AD"/>
    <w:rsid w:val="000429CC"/>
    <w:rsid w:val="000503C9"/>
    <w:rsid w:val="00051DDF"/>
    <w:rsid w:val="00051EF8"/>
    <w:rsid w:val="00052A67"/>
    <w:rsid w:val="00055FB9"/>
    <w:rsid w:val="00061DC6"/>
    <w:rsid w:val="000652F3"/>
    <w:rsid w:val="00066CE7"/>
    <w:rsid w:val="00074E92"/>
    <w:rsid w:val="00080CD5"/>
    <w:rsid w:val="00082ACB"/>
    <w:rsid w:val="00083EB6"/>
    <w:rsid w:val="00084784"/>
    <w:rsid w:val="00087C6C"/>
    <w:rsid w:val="0009148A"/>
    <w:rsid w:val="000977F7"/>
    <w:rsid w:val="000A0AA8"/>
    <w:rsid w:val="000A0EA2"/>
    <w:rsid w:val="000A4074"/>
    <w:rsid w:val="000A797F"/>
    <w:rsid w:val="000B5A7A"/>
    <w:rsid w:val="000B7E0A"/>
    <w:rsid w:val="000C2249"/>
    <w:rsid w:val="000C6767"/>
    <w:rsid w:val="000D1600"/>
    <w:rsid w:val="000D5B23"/>
    <w:rsid w:val="000D6141"/>
    <w:rsid w:val="000E587F"/>
    <w:rsid w:val="000F2A10"/>
    <w:rsid w:val="000F5941"/>
    <w:rsid w:val="00105151"/>
    <w:rsid w:val="00122E05"/>
    <w:rsid w:val="00132F09"/>
    <w:rsid w:val="00135118"/>
    <w:rsid w:val="001408C0"/>
    <w:rsid w:val="001431F2"/>
    <w:rsid w:val="001616A6"/>
    <w:rsid w:val="0016326E"/>
    <w:rsid w:val="0016423D"/>
    <w:rsid w:val="001646E3"/>
    <w:rsid w:val="00182C7E"/>
    <w:rsid w:val="001928D8"/>
    <w:rsid w:val="00193F6B"/>
    <w:rsid w:val="00194D2B"/>
    <w:rsid w:val="00194F3A"/>
    <w:rsid w:val="0019711B"/>
    <w:rsid w:val="001B0055"/>
    <w:rsid w:val="001B331D"/>
    <w:rsid w:val="001B3CEA"/>
    <w:rsid w:val="001B5A8D"/>
    <w:rsid w:val="001D0261"/>
    <w:rsid w:val="001D42C5"/>
    <w:rsid w:val="001E0AAF"/>
    <w:rsid w:val="001F6472"/>
    <w:rsid w:val="00206925"/>
    <w:rsid w:val="00215DAA"/>
    <w:rsid w:val="00226D3A"/>
    <w:rsid w:val="00256029"/>
    <w:rsid w:val="00256269"/>
    <w:rsid w:val="00261E61"/>
    <w:rsid w:val="00277ADB"/>
    <w:rsid w:val="002A6B3B"/>
    <w:rsid w:val="002B20E4"/>
    <w:rsid w:val="002B6353"/>
    <w:rsid w:val="002B68C8"/>
    <w:rsid w:val="002C2E79"/>
    <w:rsid w:val="002C316E"/>
    <w:rsid w:val="002D1AE8"/>
    <w:rsid w:val="002E780B"/>
    <w:rsid w:val="002F11AB"/>
    <w:rsid w:val="002F1998"/>
    <w:rsid w:val="002F40E6"/>
    <w:rsid w:val="003143F3"/>
    <w:rsid w:val="00314BD3"/>
    <w:rsid w:val="003175C1"/>
    <w:rsid w:val="0032353D"/>
    <w:rsid w:val="00327297"/>
    <w:rsid w:val="00331382"/>
    <w:rsid w:val="00333E2F"/>
    <w:rsid w:val="003366E8"/>
    <w:rsid w:val="003447F7"/>
    <w:rsid w:val="00345170"/>
    <w:rsid w:val="00347593"/>
    <w:rsid w:val="003520AE"/>
    <w:rsid w:val="00352D36"/>
    <w:rsid w:val="0035341E"/>
    <w:rsid w:val="0035449A"/>
    <w:rsid w:val="00361728"/>
    <w:rsid w:val="00377349"/>
    <w:rsid w:val="003862D0"/>
    <w:rsid w:val="0038703E"/>
    <w:rsid w:val="0039454F"/>
    <w:rsid w:val="00396FFB"/>
    <w:rsid w:val="003B4CD3"/>
    <w:rsid w:val="003C415F"/>
    <w:rsid w:val="003D401E"/>
    <w:rsid w:val="003D42FB"/>
    <w:rsid w:val="003E5234"/>
    <w:rsid w:val="003E5AF2"/>
    <w:rsid w:val="00400842"/>
    <w:rsid w:val="00406502"/>
    <w:rsid w:val="00406F93"/>
    <w:rsid w:val="00410EB7"/>
    <w:rsid w:val="004211A5"/>
    <w:rsid w:val="0042635A"/>
    <w:rsid w:val="00430E2C"/>
    <w:rsid w:val="00432B98"/>
    <w:rsid w:val="00434428"/>
    <w:rsid w:val="00463F7C"/>
    <w:rsid w:val="004714EF"/>
    <w:rsid w:val="004A0F99"/>
    <w:rsid w:val="004C396B"/>
    <w:rsid w:val="004D3C1B"/>
    <w:rsid w:val="004D68BB"/>
    <w:rsid w:val="004F1298"/>
    <w:rsid w:val="00507BC8"/>
    <w:rsid w:val="00510DA0"/>
    <w:rsid w:val="005156ED"/>
    <w:rsid w:val="00516804"/>
    <w:rsid w:val="00517479"/>
    <w:rsid w:val="0054086C"/>
    <w:rsid w:val="0054124C"/>
    <w:rsid w:val="005416E9"/>
    <w:rsid w:val="00550664"/>
    <w:rsid w:val="00554303"/>
    <w:rsid w:val="0056753C"/>
    <w:rsid w:val="00573DC1"/>
    <w:rsid w:val="00575894"/>
    <w:rsid w:val="0058556A"/>
    <w:rsid w:val="005858F1"/>
    <w:rsid w:val="005A7EA9"/>
    <w:rsid w:val="005B10FE"/>
    <w:rsid w:val="005B4162"/>
    <w:rsid w:val="005B4DD5"/>
    <w:rsid w:val="005B5827"/>
    <w:rsid w:val="005C16A5"/>
    <w:rsid w:val="005C5281"/>
    <w:rsid w:val="005C619A"/>
    <w:rsid w:val="005E124E"/>
    <w:rsid w:val="005E2C99"/>
    <w:rsid w:val="005E2FD3"/>
    <w:rsid w:val="005E3562"/>
    <w:rsid w:val="005F09AD"/>
    <w:rsid w:val="005F2CAC"/>
    <w:rsid w:val="00617662"/>
    <w:rsid w:val="00624204"/>
    <w:rsid w:val="00624D5B"/>
    <w:rsid w:val="00634EB2"/>
    <w:rsid w:val="00636CE3"/>
    <w:rsid w:val="00647F26"/>
    <w:rsid w:val="00650498"/>
    <w:rsid w:val="00653815"/>
    <w:rsid w:val="00664C66"/>
    <w:rsid w:val="006669D6"/>
    <w:rsid w:val="00675C39"/>
    <w:rsid w:val="00676C74"/>
    <w:rsid w:val="00680886"/>
    <w:rsid w:val="0068248E"/>
    <w:rsid w:val="0068337C"/>
    <w:rsid w:val="006844D2"/>
    <w:rsid w:val="00687B7D"/>
    <w:rsid w:val="00692C26"/>
    <w:rsid w:val="00693466"/>
    <w:rsid w:val="00694373"/>
    <w:rsid w:val="006A0A8F"/>
    <w:rsid w:val="006A0B84"/>
    <w:rsid w:val="006A306B"/>
    <w:rsid w:val="006A3CD8"/>
    <w:rsid w:val="006A663F"/>
    <w:rsid w:val="006B53ED"/>
    <w:rsid w:val="006B5D93"/>
    <w:rsid w:val="006C5E40"/>
    <w:rsid w:val="006D1E5B"/>
    <w:rsid w:val="006D26E0"/>
    <w:rsid w:val="006E05BE"/>
    <w:rsid w:val="006F05E5"/>
    <w:rsid w:val="006F07BB"/>
    <w:rsid w:val="006F2BBF"/>
    <w:rsid w:val="006F2D3D"/>
    <w:rsid w:val="006F490B"/>
    <w:rsid w:val="00700835"/>
    <w:rsid w:val="007070C3"/>
    <w:rsid w:val="0071090E"/>
    <w:rsid w:val="007271F6"/>
    <w:rsid w:val="007311F1"/>
    <w:rsid w:val="00736E9B"/>
    <w:rsid w:val="007377B8"/>
    <w:rsid w:val="00744159"/>
    <w:rsid w:val="00753D82"/>
    <w:rsid w:val="00754AD4"/>
    <w:rsid w:val="007825FF"/>
    <w:rsid w:val="007A1062"/>
    <w:rsid w:val="007A423E"/>
    <w:rsid w:val="007B0EDA"/>
    <w:rsid w:val="007B2371"/>
    <w:rsid w:val="007C4F9B"/>
    <w:rsid w:val="007D3C9D"/>
    <w:rsid w:val="007D4126"/>
    <w:rsid w:val="007D7924"/>
    <w:rsid w:val="007E1196"/>
    <w:rsid w:val="007F4AC9"/>
    <w:rsid w:val="008009D5"/>
    <w:rsid w:val="00810717"/>
    <w:rsid w:val="0081125B"/>
    <w:rsid w:val="00816379"/>
    <w:rsid w:val="00817D70"/>
    <w:rsid w:val="00817EF5"/>
    <w:rsid w:val="00823672"/>
    <w:rsid w:val="008360FB"/>
    <w:rsid w:val="008515F5"/>
    <w:rsid w:val="00854427"/>
    <w:rsid w:val="008621C2"/>
    <w:rsid w:val="00874F69"/>
    <w:rsid w:val="00890E82"/>
    <w:rsid w:val="0089640A"/>
    <w:rsid w:val="008A16A1"/>
    <w:rsid w:val="008B5574"/>
    <w:rsid w:val="008B5AFE"/>
    <w:rsid w:val="008C5C93"/>
    <w:rsid w:val="008D75E4"/>
    <w:rsid w:val="008E2AB5"/>
    <w:rsid w:val="008F022F"/>
    <w:rsid w:val="008F1F17"/>
    <w:rsid w:val="00901840"/>
    <w:rsid w:val="009033E3"/>
    <w:rsid w:val="00912FB2"/>
    <w:rsid w:val="0091595A"/>
    <w:rsid w:val="00921A22"/>
    <w:rsid w:val="009463A1"/>
    <w:rsid w:val="009503F3"/>
    <w:rsid w:val="0095148F"/>
    <w:rsid w:val="00951B14"/>
    <w:rsid w:val="009540B2"/>
    <w:rsid w:val="00963C02"/>
    <w:rsid w:val="00970BBC"/>
    <w:rsid w:val="00972CBA"/>
    <w:rsid w:val="009829F2"/>
    <w:rsid w:val="00993985"/>
    <w:rsid w:val="00993E70"/>
    <w:rsid w:val="009951C2"/>
    <w:rsid w:val="009C198B"/>
    <w:rsid w:val="009C24D8"/>
    <w:rsid w:val="009D1207"/>
    <w:rsid w:val="009D2989"/>
    <w:rsid w:val="009E78A5"/>
    <w:rsid w:val="00A074CB"/>
    <w:rsid w:val="00A11D4E"/>
    <w:rsid w:val="00A15FC6"/>
    <w:rsid w:val="00A23E6E"/>
    <w:rsid w:val="00A30015"/>
    <w:rsid w:val="00A347D5"/>
    <w:rsid w:val="00A35B4B"/>
    <w:rsid w:val="00A369C4"/>
    <w:rsid w:val="00A41561"/>
    <w:rsid w:val="00A44B09"/>
    <w:rsid w:val="00A47986"/>
    <w:rsid w:val="00A66BFF"/>
    <w:rsid w:val="00A716A5"/>
    <w:rsid w:val="00A7327D"/>
    <w:rsid w:val="00A85803"/>
    <w:rsid w:val="00AA08A7"/>
    <w:rsid w:val="00AC4E8F"/>
    <w:rsid w:val="00AC5856"/>
    <w:rsid w:val="00AD5C34"/>
    <w:rsid w:val="00AF16A2"/>
    <w:rsid w:val="00AF4C7F"/>
    <w:rsid w:val="00AF61CE"/>
    <w:rsid w:val="00B02DDA"/>
    <w:rsid w:val="00B03A46"/>
    <w:rsid w:val="00B137A7"/>
    <w:rsid w:val="00B2067E"/>
    <w:rsid w:val="00B218F2"/>
    <w:rsid w:val="00B3273A"/>
    <w:rsid w:val="00B378FF"/>
    <w:rsid w:val="00B467E4"/>
    <w:rsid w:val="00B512E8"/>
    <w:rsid w:val="00B5457F"/>
    <w:rsid w:val="00B55131"/>
    <w:rsid w:val="00B605D1"/>
    <w:rsid w:val="00B64E6E"/>
    <w:rsid w:val="00B65E97"/>
    <w:rsid w:val="00B70F67"/>
    <w:rsid w:val="00B82DD2"/>
    <w:rsid w:val="00B95E92"/>
    <w:rsid w:val="00BB2C69"/>
    <w:rsid w:val="00BB7A6A"/>
    <w:rsid w:val="00BD203A"/>
    <w:rsid w:val="00BD67D5"/>
    <w:rsid w:val="00BD6EA3"/>
    <w:rsid w:val="00BE00A8"/>
    <w:rsid w:val="00BE0D7F"/>
    <w:rsid w:val="00BE55CF"/>
    <w:rsid w:val="00BE6429"/>
    <w:rsid w:val="00BF349B"/>
    <w:rsid w:val="00BF44B0"/>
    <w:rsid w:val="00BF4A67"/>
    <w:rsid w:val="00C03518"/>
    <w:rsid w:val="00C046CE"/>
    <w:rsid w:val="00C06F4A"/>
    <w:rsid w:val="00C32E34"/>
    <w:rsid w:val="00C37C99"/>
    <w:rsid w:val="00C45423"/>
    <w:rsid w:val="00C46DAD"/>
    <w:rsid w:val="00C47790"/>
    <w:rsid w:val="00C55937"/>
    <w:rsid w:val="00C63406"/>
    <w:rsid w:val="00C667B4"/>
    <w:rsid w:val="00C71EA4"/>
    <w:rsid w:val="00C77DF9"/>
    <w:rsid w:val="00C81BC5"/>
    <w:rsid w:val="00C857F9"/>
    <w:rsid w:val="00C868B9"/>
    <w:rsid w:val="00C87672"/>
    <w:rsid w:val="00C94E28"/>
    <w:rsid w:val="00C96240"/>
    <w:rsid w:val="00CA6DB9"/>
    <w:rsid w:val="00CB4426"/>
    <w:rsid w:val="00CB4EFB"/>
    <w:rsid w:val="00CB6B72"/>
    <w:rsid w:val="00CC3407"/>
    <w:rsid w:val="00CC7D6F"/>
    <w:rsid w:val="00CD2C6D"/>
    <w:rsid w:val="00CD56D1"/>
    <w:rsid w:val="00CE581B"/>
    <w:rsid w:val="00CF03FA"/>
    <w:rsid w:val="00CF2AF1"/>
    <w:rsid w:val="00CF34EC"/>
    <w:rsid w:val="00D07A9D"/>
    <w:rsid w:val="00D15E7B"/>
    <w:rsid w:val="00D222ED"/>
    <w:rsid w:val="00D36252"/>
    <w:rsid w:val="00D3666D"/>
    <w:rsid w:val="00D41EAA"/>
    <w:rsid w:val="00D4330B"/>
    <w:rsid w:val="00D53B26"/>
    <w:rsid w:val="00D6045A"/>
    <w:rsid w:val="00D65469"/>
    <w:rsid w:val="00D66795"/>
    <w:rsid w:val="00D76A2E"/>
    <w:rsid w:val="00DA2E40"/>
    <w:rsid w:val="00DA35DB"/>
    <w:rsid w:val="00DA375C"/>
    <w:rsid w:val="00DA6846"/>
    <w:rsid w:val="00DB3A67"/>
    <w:rsid w:val="00DB6511"/>
    <w:rsid w:val="00DB7408"/>
    <w:rsid w:val="00DC1AC5"/>
    <w:rsid w:val="00DC5980"/>
    <w:rsid w:val="00DC6774"/>
    <w:rsid w:val="00DC6E08"/>
    <w:rsid w:val="00DD267D"/>
    <w:rsid w:val="00DD7152"/>
    <w:rsid w:val="00DD7954"/>
    <w:rsid w:val="00DE3159"/>
    <w:rsid w:val="00DE4B63"/>
    <w:rsid w:val="00DE627C"/>
    <w:rsid w:val="00DF4E27"/>
    <w:rsid w:val="00E06073"/>
    <w:rsid w:val="00E07A5B"/>
    <w:rsid w:val="00E10B9F"/>
    <w:rsid w:val="00E16636"/>
    <w:rsid w:val="00E3429B"/>
    <w:rsid w:val="00E35183"/>
    <w:rsid w:val="00E4022F"/>
    <w:rsid w:val="00E40259"/>
    <w:rsid w:val="00E42D66"/>
    <w:rsid w:val="00E443E3"/>
    <w:rsid w:val="00E54FF2"/>
    <w:rsid w:val="00E83642"/>
    <w:rsid w:val="00E93966"/>
    <w:rsid w:val="00E9644F"/>
    <w:rsid w:val="00EA3FD2"/>
    <w:rsid w:val="00EB09CE"/>
    <w:rsid w:val="00EB7C51"/>
    <w:rsid w:val="00EC58ED"/>
    <w:rsid w:val="00ED5002"/>
    <w:rsid w:val="00EF443D"/>
    <w:rsid w:val="00EF5FE0"/>
    <w:rsid w:val="00EF6435"/>
    <w:rsid w:val="00F02209"/>
    <w:rsid w:val="00F16464"/>
    <w:rsid w:val="00F313FF"/>
    <w:rsid w:val="00F36245"/>
    <w:rsid w:val="00F413D5"/>
    <w:rsid w:val="00F77AA1"/>
    <w:rsid w:val="00F839B5"/>
    <w:rsid w:val="00FA3882"/>
    <w:rsid w:val="00FC0E42"/>
    <w:rsid w:val="00FC1C14"/>
    <w:rsid w:val="00FC3B4D"/>
    <w:rsid w:val="00FD21CA"/>
    <w:rsid w:val="00FD47D1"/>
    <w:rsid w:val="00FD7F81"/>
    <w:rsid w:val="00FE27FF"/>
    <w:rsid w:val="00FF6048"/>
    <w:rsid w:val="00FF6C91"/>
    <w:rsid w:val="00FF7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29C6B3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669D6"/>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
    <w:basedOn w:val="Normal"/>
    <w:next w:val="Normal"/>
    <w:link w:val="Heading4Char"/>
    <w:uiPriority w:val="4"/>
    <w:unhideWhenUsed/>
    <w:qFormat/>
    <w:rsid w:val="009C198B"/>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Minimized,Highlighted,Evidence,minimized,tag2,Size 10,emphasis in card,CD Card,ED - Tag,Underlined,emphasis"/>
    <w:basedOn w:val="DefaultParagraphFont"/>
    <w:uiPriority w:val="7"/>
    <w:qFormat/>
    <w:rsid w:val="00400842"/>
    <w:rPr>
      <w:b/>
      <w:i w:val="0"/>
      <w:iCs/>
      <w:u w:val="single"/>
      <w:bdr w:val="single" w:sz="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
    <w:basedOn w:val="DefaultParagraphFont"/>
    <w:link w:val="Heading4"/>
    <w:uiPriority w:val="4"/>
    <w:qFormat/>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
    <w:basedOn w:val="DefaultParagraphFont"/>
    <w:uiPriority w:val="6"/>
    <w:qFormat/>
    <w:rsid w:val="00400842"/>
    <w:rPr>
      <w:b w:val="0"/>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eastAsiaTheme="minorEastAsia" w:cstheme="minorBidi"/>
      <w:szCs w:val="24"/>
    </w:rPr>
  </w:style>
  <w:style w:type="character" w:customStyle="1" w:styleId="TitleChar">
    <w:name w:val="Title Char"/>
    <w:aliases w:val="UNDERLINE Char,Cites and Cards Char,Bold Underlined Char"/>
    <w:basedOn w:val="DefaultParagraphFont"/>
    <w:link w:val="Title"/>
    <w:qFormat/>
    <w:rsid w:val="006669D6"/>
    <w:rPr>
      <w:bCs/>
      <w:sz w:val="22"/>
      <w:u w:val="single"/>
    </w:rPr>
  </w:style>
  <w:style w:type="character" w:styleId="Hyperlink">
    <w:name w:val="Hyperlink"/>
    <w:aliases w:val="heading 1 (block title),Important,Read,Card Text,Internet Link"/>
    <w:basedOn w:val="DefaultParagraphFont"/>
    <w:uiPriority w:val="99"/>
    <w:rsid w:val="006669D6"/>
    <w:rPr>
      <w:color w:val="auto"/>
      <w:u w:val="none"/>
    </w:rPr>
  </w:style>
  <w:style w:type="paragraph" w:styleId="Title">
    <w:name w:val="Title"/>
    <w:aliases w:val="UNDERLINE,Cites and Cards,Bold Underlined"/>
    <w:basedOn w:val="Normal"/>
    <w:next w:val="Normal"/>
    <w:link w:val="TitleChar"/>
    <w:uiPriority w:val="5"/>
    <w:qFormat/>
    <w:rsid w:val="006669D6"/>
    <w:pPr>
      <w:spacing w:before="240" w:after="60"/>
      <w:ind w:left="432"/>
      <w:jc w:val="center"/>
      <w:outlineLvl w:val="0"/>
    </w:pPr>
    <w:rPr>
      <w:rFonts w:asciiTheme="minorHAnsi" w:eastAsiaTheme="minorEastAsia" w:hAnsiTheme="minorHAnsi" w:cstheme="minorBidi"/>
      <w:bCs/>
      <w:szCs w:val="24"/>
      <w:u w:val="single"/>
    </w:rPr>
  </w:style>
  <w:style w:type="character" w:customStyle="1" w:styleId="TitleChar1">
    <w:name w:val="Title Char1"/>
    <w:basedOn w:val="DefaultParagraphFont"/>
    <w:uiPriority w:val="10"/>
    <w:rsid w:val="006669D6"/>
    <w:rPr>
      <w:rFonts w:asciiTheme="majorHAnsi" w:eastAsiaTheme="majorEastAsia" w:hAnsiTheme="majorHAnsi" w:cstheme="majorBidi"/>
      <w:color w:val="17365D" w:themeColor="text2" w:themeShade="BF"/>
      <w:spacing w:val="5"/>
      <w:kern w:val="28"/>
      <w:sz w:val="52"/>
      <w:szCs w:val="52"/>
    </w:rPr>
  </w:style>
  <w:style w:type="paragraph" w:customStyle="1" w:styleId="boldcite">
    <w:name w:val="bold cite"/>
    <w:basedOn w:val="Normal"/>
    <w:rsid w:val="00890E82"/>
    <w:pPr>
      <w:ind w:left="1440" w:right="2016"/>
    </w:pPr>
    <w:rPr>
      <w:rFonts w:ascii="Arial" w:eastAsia="Times New Roman" w:hAnsi="Arial"/>
      <w:b/>
      <w:color w:val="000000"/>
      <w:sz w:val="24"/>
      <w:szCs w:val="24"/>
      <w:u w:color="000000"/>
    </w:rPr>
  </w:style>
  <w:style w:type="paragraph" w:styleId="Header">
    <w:name w:val="header"/>
    <w:basedOn w:val="Normal"/>
    <w:link w:val="HeaderChar"/>
    <w:uiPriority w:val="99"/>
    <w:rsid w:val="00890E82"/>
    <w:pPr>
      <w:tabs>
        <w:tab w:val="center" w:pos="4680"/>
        <w:tab w:val="right" w:pos="9360"/>
      </w:tabs>
    </w:pPr>
  </w:style>
  <w:style w:type="character" w:customStyle="1" w:styleId="HeaderChar">
    <w:name w:val="Header Char"/>
    <w:basedOn w:val="DefaultParagraphFont"/>
    <w:link w:val="Header"/>
    <w:uiPriority w:val="99"/>
    <w:rsid w:val="00890E82"/>
    <w:rPr>
      <w:rFonts w:ascii="Times New Roman" w:eastAsiaTheme="minorHAnsi" w:hAnsi="Times New Roman" w:cs="Times New Roman"/>
      <w:sz w:val="22"/>
      <w:szCs w:val="22"/>
    </w:rPr>
  </w:style>
  <w:style w:type="paragraph" w:customStyle="1" w:styleId="tag">
    <w:name w:val="tag"/>
    <w:basedOn w:val="Normal"/>
    <w:next w:val="Normal"/>
    <w:link w:val="tagChar"/>
    <w:qFormat/>
    <w:rsid w:val="00890E82"/>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890E82"/>
    <w:rPr>
      <w:rFonts w:ascii="Times New Roman" w:eastAsia="Times New Roman" w:hAnsi="Times New Roman" w:cs="Times New Roman"/>
      <w:b/>
      <w:szCs w:val="20"/>
    </w:rPr>
  </w:style>
  <w:style w:type="character" w:styleId="PageNumber">
    <w:name w:val="page number"/>
    <w:basedOn w:val="DefaultParagraphFont"/>
    <w:rsid w:val="00890E82"/>
  </w:style>
  <w:style w:type="character" w:customStyle="1" w:styleId="underline">
    <w:name w:val="underline"/>
    <w:link w:val="textbold"/>
    <w:qFormat/>
    <w:rsid w:val="00D3666D"/>
    <w:rPr>
      <w:u w:val="single"/>
    </w:rPr>
  </w:style>
  <w:style w:type="paragraph" w:customStyle="1" w:styleId="textbold">
    <w:name w:val="text bold"/>
    <w:basedOn w:val="Normal"/>
    <w:link w:val="underline"/>
    <w:qFormat/>
    <w:rsid w:val="00D3666D"/>
    <w:pPr>
      <w:ind w:left="720"/>
      <w:jc w:val="both"/>
    </w:pPr>
    <w:rPr>
      <w:rFonts w:asciiTheme="minorHAnsi" w:eastAsiaTheme="minorEastAsia" w:hAnsiTheme="minorHAnsi" w:cstheme="minorBidi"/>
      <w:sz w:val="24"/>
      <w:szCs w:val="24"/>
      <w:u w:val="single"/>
    </w:rPr>
  </w:style>
  <w:style w:type="character" w:customStyle="1" w:styleId="UnderlineBold">
    <w:name w:val="Underline + Bold"/>
    <w:uiPriority w:val="1"/>
    <w:qFormat/>
    <w:rsid w:val="00D3666D"/>
    <w:rPr>
      <w:b/>
      <w:sz w:val="20"/>
      <w:u w:val="single"/>
    </w:rPr>
  </w:style>
  <w:style w:type="paragraph" w:customStyle="1" w:styleId="card">
    <w:name w:val="card"/>
    <w:basedOn w:val="Normal"/>
    <w:next w:val="Normal"/>
    <w:link w:val="cardChar"/>
    <w:qFormat/>
    <w:rsid w:val="00D3666D"/>
    <w:pPr>
      <w:ind w:left="288" w:right="288"/>
    </w:pPr>
    <w:rPr>
      <w:rFonts w:eastAsia="Times New Roman"/>
      <w:sz w:val="20"/>
      <w:szCs w:val="20"/>
    </w:rPr>
  </w:style>
  <w:style w:type="character" w:customStyle="1" w:styleId="cardChar">
    <w:name w:val="card Char"/>
    <w:link w:val="card"/>
    <w:rsid w:val="00D3666D"/>
    <w:rPr>
      <w:rFonts w:ascii="Times New Roman" w:eastAsia="Times New Roman" w:hAnsi="Times New Roman" w:cs="Times New Roman"/>
      <w:sz w:val="20"/>
      <w:szCs w:val="20"/>
    </w:rPr>
  </w:style>
  <w:style w:type="paragraph" w:customStyle="1" w:styleId="Style3">
    <w:name w:val="Style3"/>
    <w:basedOn w:val="Normal"/>
    <w:link w:val="Style3Char"/>
    <w:rsid w:val="003D42FB"/>
    <w:rPr>
      <w:rFonts w:ascii="Arial Narrow" w:eastAsia="Times New Roman" w:hAnsi="Arial Narrow"/>
      <w:b/>
      <w:sz w:val="20"/>
      <w:szCs w:val="24"/>
    </w:rPr>
  </w:style>
  <w:style w:type="character" w:customStyle="1" w:styleId="Style3Char">
    <w:name w:val="Style3 Char"/>
    <w:link w:val="Style3"/>
    <w:rsid w:val="003D42FB"/>
    <w:rPr>
      <w:rFonts w:ascii="Arial Narrow" w:eastAsia="Times New Roman" w:hAnsi="Arial Narrow" w:cs="Times New Roman"/>
      <w:b/>
      <w:sz w:val="20"/>
    </w:rPr>
  </w:style>
  <w:style w:type="paragraph" w:styleId="Footer">
    <w:name w:val="footer"/>
    <w:basedOn w:val="Normal"/>
    <w:link w:val="FooterChar"/>
    <w:uiPriority w:val="99"/>
    <w:unhideWhenUsed/>
    <w:rsid w:val="00C45423"/>
    <w:pPr>
      <w:tabs>
        <w:tab w:val="center" w:pos="4320"/>
        <w:tab w:val="right" w:pos="8640"/>
      </w:tabs>
    </w:pPr>
  </w:style>
  <w:style w:type="character" w:customStyle="1" w:styleId="FooterChar">
    <w:name w:val="Footer Char"/>
    <w:basedOn w:val="DefaultParagraphFont"/>
    <w:link w:val="Footer"/>
    <w:uiPriority w:val="99"/>
    <w:rsid w:val="00C45423"/>
    <w:rPr>
      <w:rFonts w:ascii="Times New Roman" w:eastAsiaTheme="minorHAnsi" w:hAnsi="Times New Roman" w:cs="Times New Roman"/>
      <w:sz w:val="22"/>
      <w:szCs w:val="22"/>
    </w:rPr>
  </w:style>
  <w:style w:type="paragraph" w:styleId="TOC1">
    <w:name w:val="toc 1"/>
    <w:basedOn w:val="Normal"/>
    <w:next w:val="Normal"/>
    <w:autoRedefine/>
    <w:uiPriority w:val="39"/>
    <w:unhideWhenUsed/>
    <w:rsid w:val="00430E2C"/>
  </w:style>
  <w:style w:type="paragraph" w:styleId="TOC2">
    <w:name w:val="toc 2"/>
    <w:basedOn w:val="Normal"/>
    <w:next w:val="Normal"/>
    <w:autoRedefine/>
    <w:uiPriority w:val="39"/>
    <w:unhideWhenUsed/>
    <w:rsid w:val="00430E2C"/>
    <w:pPr>
      <w:ind w:left="220"/>
    </w:pPr>
  </w:style>
  <w:style w:type="paragraph" w:styleId="TOC3">
    <w:name w:val="toc 3"/>
    <w:basedOn w:val="Normal"/>
    <w:next w:val="Normal"/>
    <w:autoRedefine/>
    <w:uiPriority w:val="39"/>
    <w:unhideWhenUsed/>
    <w:rsid w:val="00430E2C"/>
    <w:pPr>
      <w:ind w:left="440"/>
    </w:pPr>
  </w:style>
  <w:style w:type="paragraph" w:styleId="TOC4">
    <w:name w:val="toc 4"/>
    <w:basedOn w:val="Normal"/>
    <w:next w:val="Normal"/>
    <w:autoRedefine/>
    <w:uiPriority w:val="39"/>
    <w:unhideWhenUsed/>
    <w:rsid w:val="00430E2C"/>
    <w:pPr>
      <w:ind w:left="660"/>
    </w:pPr>
  </w:style>
  <w:style w:type="paragraph" w:styleId="TOC5">
    <w:name w:val="toc 5"/>
    <w:basedOn w:val="Normal"/>
    <w:next w:val="Normal"/>
    <w:autoRedefine/>
    <w:uiPriority w:val="39"/>
    <w:unhideWhenUsed/>
    <w:rsid w:val="00430E2C"/>
    <w:pPr>
      <w:ind w:left="880"/>
    </w:pPr>
  </w:style>
  <w:style w:type="paragraph" w:styleId="TOC6">
    <w:name w:val="toc 6"/>
    <w:basedOn w:val="Normal"/>
    <w:next w:val="Normal"/>
    <w:autoRedefine/>
    <w:uiPriority w:val="39"/>
    <w:unhideWhenUsed/>
    <w:rsid w:val="00430E2C"/>
    <w:pPr>
      <w:ind w:left="1100"/>
    </w:pPr>
  </w:style>
  <w:style w:type="paragraph" w:styleId="TOC7">
    <w:name w:val="toc 7"/>
    <w:basedOn w:val="Normal"/>
    <w:next w:val="Normal"/>
    <w:autoRedefine/>
    <w:uiPriority w:val="39"/>
    <w:unhideWhenUsed/>
    <w:rsid w:val="00430E2C"/>
    <w:pPr>
      <w:ind w:left="1320"/>
    </w:pPr>
  </w:style>
  <w:style w:type="paragraph" w:styleId="TOC8">
    <w:name w:val="toc 8"/>
    <w:basedOn w:val="Normal"/>
    <w:next w:val="Normal"/>
    <w:autoRedefine/>
    <w:uiPriority w:val="39"/>
    <w:unhideWhenUsed/>
    <w:rsid w:val="00430E2C"/>
    <w:pPr>
      <w:ind w:left="1540"/>
    </w:pPr>
  </w:style>
  <w:style w:type="paragraph" w:styleId="TOC9">
    <w:name w:val="toc 9"/>
    <w:basedOn w:val="Normal"/>
    <w:next w:val="Normal"/>
    <w:autoRedefine/>
    <w:uiPriority w:val="39"/>
    <w:unhideWhenUsed/>
    <w:rsid w:val="00430E2C"/>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669D6"/>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
    <w:basedOn w:val="Normal"/>
    <w:next w:val="Normal"/>
    <w:link w:val="Heading4Char"/>
    <w:uiPriority w:val="4"/>
    <w:unhideWhenUsed/>
    <w:qFormat/>
    <w:rsid w:val="009C198B"/>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Minimized,Highlighted,Evidence,minimized,tag2,Size 10,emphasis in card,CD Card,ED - Tag,Underlined,emphasis"/>
    <w:basedOn w:val="DefaultParagraphFont"/>
    <w:uiPriority w:val="7"/>
    <w:qFormat/>
    <w:rsid w:val="00400842"/>
    <w:rPr>
      <w:b/>
      <w:i w:val="0"/>
      <w:iCs/>
      <w:u w:val="single"/>
      <w:bdr w:val="single" w:sz="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
    <w:basedOn w:val="DefaultParagraphFont"/>
    <w:link w:val="Heading4"/>
    <w:uiPriority w:val="4"/>
    <w:qFormat/>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
    <w:basedOn w:val="DefaultParagraphFont"/>
    <w:uiPriority w:val="6"/>
    <w:qFormat/>
    <w:rsid w:val="00400842"/>
    <w:rPr>
      <w:b w:val="0"/>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eastAsiaTheme="minorEastAsia" w:cstheme="minorBidi"/>
      <w:szCs w:val="24"/>
    </w:rPr>
  </w:style>
  <w:style w:type="character" w:customStyle="1" w:styleId="TitleChar">
    <w:name w:val="Title Char"/>
    <w:aliases w:val="UNDERLINE Char,Cites and Cards Char,Bold Underlined Char"/>
    <w:basedOn w:val="DefaultParagraphFont"/>
    <w:link w:val="Title"/>
    <w:qFormat/>
    <w:rsid w:val="006669D6"/>
    <w:rPr>
      <w:bCs/>
      <w:sz w:val="22"/>
      <w:u w:val="single"/>
    </w:rPr>
  </w:style>
  <w:style w:type="character" w:styleId="Hyperlink">
    <w:name w:val="Hyperlink"/>
    <w:aliases w:val="heading 1 (block title),Important,Read,Card Text,Internet Link"/>
    <w:basedOn w:val="DefaultParagraphFont"/>
    <w:uiPriority w:val="99"/>
    <w:rsid w:val="006669D6"/>
    <w:rPr>
      <w:color w:val="auto"/>
      <w:u w:val="none"/>
    </w:rPr>
  </w:style>
  <w:style w:type="paragraph" w:styleId="Title">
    <w:name w:val="Title"/>
    <w:aliases w:val="UNDERLINE,Cites and Cards,Bold Underlined"/>
    <w:basedOn w:val="Normal"/>
    <w:next w:val="Normal"/>
    <w:link w:val="TitleChar"/>
    <w:uiPriority w:val="5"/>
    <w:qFormat/>
    <w:rsid w:val="006669D6"/>
    <w:pPr>
      <w:spacing w:before="240" w:after="60"/>
      <w:ind w:left="432"/>
      <w:jc w:val="center"/>
      <w:outlineLvl w:val="0"/>
    </w:pPr>
    <w:rPr>
      <w:rFonts w:asciiTheme="minorHAnsi" w:eastAsiaTheme="minorEastAsia" w:hAnsiTheme="minorHAnsi" w:cstheme="minorBidi"/>
      <w:bCs/>
      <w:szCs w:val="24"/>
      <w:u w:val="single"/>
    </w:rPr>
  </w:style>
  <w:style w:type="character" w:customStyle="1" w:styleId="TitleChar1">
    <w:name w:val="Title Char1"/>
    <w:basedOn w:val="DefaultParagraphFont"/>
    <w:uiPriority w:val="10"/>
    <w:rsid w:val="006669D6"/>
    <w:rPr>
      <w:rFonts w:asciiTheme="majorHAnsi" w:eastAsiaTheme="majorEastAsia" w:hAnsiTheme="majorHAnsi" w:cstheme="majorBidi"/>
      <w:color w:val="17365D" w:themeColor="text2" w:themeShade="BF"/>
      <w:spacing w:val="5"/>
      <w:kern w:val="28"/>
      <w:sz w:val="52"/>
      <w:szCs w:val="52"/>
    </w:rPr>
  </w:style>
  <w:style w:type="paragraph" w:customStyle="1" w:styleId="boldcite">
    <w:name w:val="bold cite"/>
    <w:basedOn w:val="Normal"/>
    <w:rsid w:val="00890E82"/>
    <w:pPr>
      <w:ind w:left="1440" w:right="2016"/>
    </w:pPr>
    <w:rPr>
      <w:rFonts w:ascii="Arial" w:eastAsia="Times New Roman" w:hAnsi="Arial"/>
      <w:b/>
      <w:color w:val="000000"/>
      <w:sz w:val="24"/>
      <w:szCs w:val="24"/>
      <w:u w:color="000000"/>
    </w:rPr>
  </w:style>
  <w:style w:type="paragraph" w:styleId="Header">
    <w:name w:val="header"/>
    <w:basedOn w:val="Normal"/>
    <w:link w:val="HeaderChar"/>
    <w:uiPriority w:val="99"/>
    <w:rsid w:val="00890E82"/>
    <w:pPr>
      <w:tabs>
        <w:tab w:val="center" w:pos="4680"/>
        <w:tab w:val="right" w:pos="9360"/>
      </w:tabs>
    </w:pPr>
  </w:style>
  <w:style w:type="character" w:customStyle="1" w:styleId="HeaderChar">
    <w:name w:val="Header Char"/>
    <w:basedOn w:val="DefaultParagraphFont"/>
    <w:link w:val="Header"/>
    <w:uiPriority w:val="99"/>
    <w:rsid w:val="00890E82"/>
    <w:rPr>
      <w:rFonts w:ascii="Times New Roman" w:eastAsiaTheme="minorHAnsi" w:hAnsi="Times New Roman" w:cs="Times New Roman"/>
      <w:sz w:val="22"/>
      <w:szCs w:val="22"/>
    </w:rPr>
  </w:style>
  <w:style w:type="paragraph" w:customStyle="1" w:styleId="tag">
    <w:name w:val="tag"/>
    <w:basedOn w:val="Normal"/>
    <w:next w:val="Normal"/>
    <w:link w:val="tagChar"/>
    <w:qFormat/>
    <w:rsid w:val="00890E82"/>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890E82"/>
    <w:rPr>
      <w:rFonts w:ascii="Times New Roman" w:eastAsia="Times New Roman" w:hAnsi="Times New Roman" w:cs="Times New Roman"/>
      <w:b/>
      <w:szCs w:val="20"/>
    </w:rPr>
  </w:style>
  <w:style w:type="character" w:styleId="PageNumber">
    <w:name w:val="page number"/>
    <w:basedOn w:val="DefaultParagraphFont"/>
    <w:rsid w:val="00890E82"/>
  </w:style>
  <w:style w:type="character" w:customStyle="1" w:styleId="underline">
    <w:name w:val="underline"/>
    <w:link w:val="textbold"/>
    <w:qFormat/>
    <w:rsid w:val="00D3666D"/>
    <w:rPr>
      <w:u w:val="single"/>
    </w:rPr>
  </w:style>
  <w:style w:type="paragraph" w:customStyle="1" w:styleId="textbold">
    <w:name w:val="text bold"/>
    <w:basedOn w:val="Normal"/>
    <w:link w:val="underline"/>
    <w:qFormat/>
    <w:rsid w:val="00D3666D"/>
    <w:pPr>
      <w:ind w:left="720"/>
      <w:jc w:val="both"/>
    </w:pPr>
    <w:rPr>
      <w:rFonts w:asciiTheme="minorHAnsi" w:eastAsiaTheme="minorEastAsia" w:hAnsiTheme="minorHAnsi" w:cstheme="minorBidi"/>
      <w:sz w:val="24"/>
      <w:szCs w:val="24"/>
      <w:u w:val="single"/>
    </w:rPr>
  </w:style>
  <w:style w:type="character" w:customStyle="1" w:styleId="UnderlineBold">
    <w:name w:val="Underline + Bold"/>
    <w:uiPriority w:val="1"/>
    <w:qFormat/>
    <w:rsid w:val="00D3666D"/>
    <w:rPr>
      <w:b/>
      <w:sz w:val="20"/>
      <w:u w:val="single"/>
    </w:rPr>
  </w:style>
  <w:style w:type="paragraph" w:customStyle="1" w:styleId="card">
    <w:name w:val="card"/>
    <w:basedOn w:val="Normal"/>
    <w:next w:val="Normal"/>
    <w:link w:val="cardChar"/>
    <w:qFormat/>
    <w:rsid w:val="00D3666D"/>
    <w:pPr>
      <w:ind w:left="288" w:right="288"/>
    </w:pPr>
    <w:rPr>
      <w:rFonts w:eastAsia="Times New Roman"/>
      <w:sz w:val="20"/>
      <w:szCs w:val="20"/>
    </w:rPr>
  </w:style>
  <w:style w:type="character" w:customStyle="1" w:styleId="cardChar">
    <w:name w:val="card Char"/>
    <w:link w:val="card"/>
    <w:rsid w:val="00D3666D"/>
    <w:rPr>
      <w:rFonts w:ascii="Times New Roman" w:eastAsia="Times New Roman" w:hAnsi="Times New Roman" w:cs="Times New Roman"/>
      <w:sz w:val="20"/>
      <w:szCs w:val="20"/>
    </w:rPr>
  </w:style>
  <w:style w:type="paragraph" w:customStyle="1" w:styleId="Style3">
    <w:name w:val="Style3"/>
    <w:basedOn w:val="Normal"/>
    <w:link w:val="Style3Char"/>
    <w:rsid w:val="003D42FB"/>
    <w:rPr>
      <w:rFonts w:ascii="Arial Narrow" w:eastAsia="Times New Roman" w:hAnsi="Arial Narrow"/>
      <w:b/>
      <w:sz w:val="20"/>
      <w:szCs w:val="24"/>
    </w:rPr>
  </w:style>
  <w:style w:type="character" w:customStyle="1" w:styleId="Style3Char">
    <w:name w:val="Style3 Char"/>
    <w:link w:val="Style3"/>
    <w:rsid w:val="003D42FB"/>
    <w:rPr>
      <w:rFonts w:ascii="Arial Narrow" w:eastAsia="Times New Roman" w:hAnsi="Arial Narrow" w:cs="Times New Roman"/>
      <w:b/>
      <w:sz w:val="20"/>
    </w:rPr>
  </w:style>
  <w:style w:type="paragraph" w:styleId="Footer">
    <w:name w:val="footer"/>
    <w:basedOn w:val="Normal"/>
    <w:link w:val="FooterChar"/>
    <w:uiPriority w:val="99"/>
    <w:unhideWhenUsed/>
    <w:rsid w:val="00C45423"/>
    <w:pPr>
      <w:tabs>
        <w:tab w:val="center" w:pos="4320"/>
        <w:tab w:val="right" w:pos="8640"/>
      </w:tabs>
    </w:pPr>
  </w:style>
  <w:style w:type="character" w:customStyle="1" w:styleId="FooterChar">
    <w:name w:val="Footer Char"/>
    <w:basedOn w:val="DefaultParagraphFont"/>
    <w:link w:val="Footer"/>
    <w:uiPriority w:val="99"/>
    <w:rsid w:val="00C45423"/>
    <w:rPr>
      <w:rFonts w:ascii="Times New Roman" w:eastAsiaTheme="minorHAnsi" w:hAnsi="Times New Roman" w:cs="Times New Roman"/>
      <w:sz w:val="22"/>
      <w:szCs w:val="22"/>
    </w:rPr>
  </w:style>
  <w:style w:type="paragraph" w:styleId="TOC1">
    <w:name w:val="toc 1"/>
    <w:basedOn w:val="Normal"/>
    <w:next w:val="Normal"/>
    <w:autoRedefine/>
    <w:uiPriority w:val="39"/>
    <w:unhideWhenUsed/>
    <w:rsid w:val="00430E2C"/>
  </w:style>
  <w:style w:type="paragraph" w:styleId="TOC2">
    <w:name w:val="toc 2"/>
    <w:basedOn w:val="Normal"/>
    <w:next w:val="Normal"/>
    <w:autoRedefine/>
    <w:uiPriority w:val="39"/>
    <w:unhideWhenUsed/>
    <w:rsid w:val="00430E2C"/>
    <w:pPr>
      <w:ind w:left="220"/>
    </w:pPr>
  </w:style>
  <w:style w:type="paragraph" w:styleId="TOC3">
    <w:name w:val="toc 3"/>
    <w:basedOn w:val="Normal"/>
    <w:next w:val="Normal"/>
    <w:autoRedefine/>
    <w:uiPriority w:val="39"/>
    <w:unhideWhenUsed/>
    <w:rsid w:val="00430E2C"/>
    <w:pPr>
      <w:ind w:left="440"/>
    </w:pPr>
  </w:style>
  <w:style w:type="paragraph" w:styleId="TOC4">
    <w:name w:val="toc 4"/>
    <w:basedOn w:val="Normal"/>
    <w:next w:val="Normal"/>
    <w:autoRedefine/>
    <w:uiPriority w:val="39"/>
    <w:unhideWhenUsed/>
    <w:rsid w:val="00430E2C"/>
    <w:pPr>
      <w:ind w:left="660"/>
    </w:pPr>
  </w:style>
  <w:style w:type="paragraph" w:styleId="TOC5">
    <w:name w:val="toc 5"/>
    <w:basedOn w:val="Normal"/>
    <w:next w:val="Normal"/>
    <w:autoRedefine/>
    <w:uiPriority w:val="39"/>
    <w:unhideWhenUsed/>
    <w:rsid w:val="00430E2C"/>
    <w:pPr>
      <w:ind w:left="880"/>
    </w:pPr>
  </w:style>
  <w:style w:type="paragraph" w:styleId="TOC6">
    <w:name w:val="toc 6"/>
    <w:basedOn w:val="Normal"/>
    <w:next w:val="Normal"/>
    <w:autoRedefine/>
    <w:uiPriority w:val="39"/>
    <w:unhideWhenUsed/>
    <w:rsid w:val="00430E2C"/>
    <w:pPr>
      <w:ind w:left="1100"/>
    </w:pPr>
  </w:style>
  <w:style w:type="paragraph" w:styleId="TOC7">
    <w:name w:val="toc 7"/>
    <w:basedOn w:val="Normal"/>
    <w:next w:val="Normal"/>
    <w:autoRedefine/>
    <w:uiPriority w:val="39"/>
    <w:unhideWhenUsed/>
    <w:rsid w:val="00430E2C"/>
    <w:pPr>
      <w:ind w:left="1320"/>
    </w:pPr>
  </w:style>
  <w:style w:type="paragraph" w:styleId="TOC8">
    <w:name w:val="toc 8"/>
    <w:basedOn w:val="Normal"/>
    <w:next w:val="Normal"/>
    <w:autoRedefine/>
    <w:uiPriority w:val="39"/>
    <w:unhideWhenUsed/>
    <w:rsid w:val="00430E2C"/>
    <w:pPr>
      <w:ind w:left="1540"/>
    </w:pPr>
  </w:style>
  <w:style w:type="paragraph" w:styleId="TOC9">
    <w:name w:val="toc 9"/>
    <w:basedOn w:val="Normal"/>
    <w:next w:val="Normal"/>
    <w:autoRedefine/>
    <w:uiPriority w:val="39"/>
    <w:unhideWhenUsed/>
    <w:rsid w:val="00430E2C"/>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jussemper.org/Resources/Economic%20Data/Resources/Neo-capAssaultMexico.pdf" TargetMode="External"/><Relationship Id="rId14" Type="http://schemas.openxmlformats.org/officeDocument/2006/relationships/hyperlink" Target="http://www.jussemper.org/Resources/Economic%20Data/Resources/Neo-capAssaultMexico.pdf" TargetMode="External"/><Relationship Id="rId15" Type="http://schemas.openxmlformats.org/officeDocument/2006/relationships/hyperlink" Target="http://lahaine.org/petras/b2-img/petras_usven.pdf" TargetMode="External"/><Relationship Id="rId16" Type="http://schemas.openxmlformats.org/officeDocument/2006/relationships/hyperlink" Target="http://www.cedla.uva.nl/20_research/pdf/Hogenboom/JDS~28_2-02-Barbara.pdf" TargetMode="External"/><Relationship Id="rId17" Type="http://schemas.openxmlformats.org/officeDocument/2006/relationships/hyperlink" Target="https://asunews.asu.edu/20090923_planetaryboundaries" TargetMode="External"/><Relationship Id="rId18" Type="http://schemas.openxmlformats.org/officeDocument/2006/relationships/hyperlink" Target="http://crs.sagepub.com/content/37/1/9" TargetMode="External"/><Relationship Id="rId19" Type="http://schemas.openxmlformats.org/officeDocument/2006/relationships/hyperlink" Target="http://site.www.umb.edu/faculty/salzman_g/Strate/GetFre/06.htm" TargetMode="External"/><Relationship Id="rId50" Type="http://schemas.openxmlformats.org/officeDocument/2006/relationships/hyperlink" Target="http://www.newsweek.com/2009/06/12/the-capitalist-manifesto-greed-is-good.html" TargetMode="External"/><Relationship Id="rId51" Type="http://schemas.openxmlformats.org/officeDocument/2006/relationships/hyperlink" Target="http://politicalclimate.net/2011/03/25/the-limits-to-environmentalism-4/" TargetMode="External"/><Relationship Id="rId52" Type="http://schemas.openxmlformats.org/officeDocument/2006/relationships/hyperlink" Target="http://www.cato.org/pubs/pas/pa449.pdf"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www.sciencedirect.com/science/article/pii/S0959378000000212" TargetMode="External"/><Relationship Id="rId41" Type="http://schemas.openxmlformats.org/officeDocument/2006/relationships/hyperlink" Target="http://www.sciencedirect.com/science/article/pii/S0959378000000212" TargetMode="External"/><Relationship Id="rId42" Type="http://schemas.openxmlformats.org/officeDocument/2006/relationships/hyperlink" Target="http://www.sciencedirect.com/science/article/pii/S0959378000000212" TargetMode="External"/><Relationship Id="rId43" Type="http://schemas.openxmlformats.org/officeDocument/2006/relationships/hyperlink" Target="http://www.sciencedirect.com/science/article/pii/S0959378000000212" TargetMode="External"/><Relationship Id="rId44" Type="http://schemas.openxmlformats.org/officeDocument/2006/relationships/hyperlink" Target="http://www.sciencedirect.com/science/article/pii/S0959378000000212" TargetMode="External"/><Relationship Id="rId45" Type="http://schemas.openxmlformats.org/officeDocument/2006/relationships/hyperlink" Target="http://www.sciencedirect.com/science/article/pii/S0959378000000212" TargetMode="External"/><Relationship Id="rId46" Type="http://schemas.openxmlformats.org/officeDocument/2006/relationships/hyperlink" Target="http://www.sciencedirect.com/science/article/pii/S0959378000000212" TargetMode="External"/><Relationship Id="rId47" Type="http://schemas.openxmlformats.org/officeDocument/2006/relationships/hyperlink" Target="http://crs.sagepub.com/content/37/1/9" TargetMode="External"/><Relationship Id="rId48" Type="http://schemas.openxmlformats.org/officeDocument/2006/relationships/hyperlink" Target="http://ehis.ebscohost.com.ezproxy.samford.edu/eds/pdfviewer/pdfviewer?sid=51afb46e-d9a0-4035-a43c-ff4417f57beb%40sessionmgr110&amp;vid=2&amp;hid=116" TargetMode="External"/><Relationship Id="rId49" Type="http://schemas.openxmlformats.org/officeDocument/2006/relationships/hyperlink" Target="http://www.independent.co.uk/opinion/commentators/owen-jones-protest-without-politics-will-change-nothing-2373612.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30" Type="http://schemas.openxmlformats.org/officeDocument/2006/relationships/hyperlink" Target="http://www.sciencedirect.com/science/article/pii/S0959378000000212" TargetMode="External"/><Relationship Id="rId31" Type="http://schemas.openxmlformats.org/officeDocument/2006/relationships/hyperlink" Target="http://www.sciencedirect.com/science/article/pii/S0959378000000212" TargetMode="External"/><Relationship Id="rId32" Type="http://schemas.openxmlformats.org/officeDocument/2006/relationships/hyperlink" Target="http://www.sciencedirect.com/science/article/pii/S0959378000000212" TargetMode="External"/><Relationship Id="rId33" Type="http://schemas.openxmlformats.org/officeDocument/2006/relationships/hyperlink" Target="http://www.sciencedirect.com/science/article/pii/S0959378000000212" TargetMode="External"/><Relationship Id="rId34" Type="http://schemas.openxmlformats.org/officeDocument/2006/relationships/hyperlink" Target="http://www.sciencedirect.com/science/article/pii/S0959378000000212" TargetMode="External"/><Relationship Id="rId35" Type="http://schemas.openxmlformats.org/officeDocument/2006/relationships/hyperlink" Target="http://www.sciencedirect.com/science/article/pii/S0959378000000212" TargetMode="External"/><Relationship Id="rId36" Type="http://schemas.openxmlformats.org/officeDocument/2006/relationships/hyperlink" Target="http://www.sciencedirect.com/science/article/pii/S0959378000000212" TargetMode="External"/><Relationship Id="rId37" Type="http://schemas.openxmlformats.org/officeDocument/2006/relationships/hyperlink" Target="http://www.sciencedirect.com/science/article/pii/S0959378000000212" TargetMode="External"/><Relationship Id="rId38" Type="http://schemas.openxmlformats.org/officeDocument/2006/relationships/hyperlink" Target="http://www.sciencedirect.com/science/article/pii/S0959378000000212" TargetMode="External"/><Relationship Id="rId39" Type="http://schemas.openxmlformats.org/officeDocument/2006/relationships/hyperlink" Target="http://www.sciencedirect.com/science/article/pii/S0959378000000212" TargetMode="External"/><Relationship Id="rId20" Type="http://schemas.openxmlformats.org/officeDocument/2006/relationships/hyperlink" Target="http://muse.jhu.edu.go.libproxy.wfubmc.edu/journals/latin_american_research_review/v039/39.3walton.html" TargetMode="External"/><Relationship Id="rId21" Type="http://schemas.openxmlformats.org/officeDocument/2006/relationships/hyperlink" Target="http://muse.jhu.edu.go.libproxy.wfubmc.edu/journals/latin_american_research_review/v039/39.3walton.html" TargetMode="External"/><Relationship Id="rId22" Type="http://schemas.openxmlformats.org/officeDocument/2006/relationships/hyperlink" Target="http://muse.jhu.edu.go.libproxy.wfubmc.edu/journals/latin_american_research_review/v039/39.3walton.html" TargetMode="External"/><Relationship Id="rId23" Type="http://schemas.openxmlformats.org/officeDocument/2006/relationships/hyperlink" Target="http://muse.jhu.edu.go.libproxy.wfubmc.edu/journals/latin_american_research_review/v039/39.3walton.html" TargetMode="External"/><Relationship Id="rId24" Type="http://schemas.openxmlformats.org/officeDocument/2006/relationships/hyperlink" Target="http://www.truth-out.org/occupy-colleges-now-students-new-public-intellectuals/1321891418" TargetMode="External"/><Relationship Id="rId25" Type="http://schemas.openxmlformats.org/officeDocument/2006/relationships/hyperlink" Target="http://www.marxists.org/reference/subject/philosophy/works/ot/zizek1.htm" TargetMode="External"/><Relationship Id="rId26" Type="http://schemas.openxmlformats.org/officeDocument/2006/relationships/hyperlink" Target="http://www.marxists.org/glossary/terms/p/o.htm" TargetMode="External"/><Relationship Id="rId27" Type="http://schemas.openxmlformats.org/officeDocument/2006/relationships/hyperlink" Target="http://www.marxists.org/glossary/terms/s/o.htm" TargetMode="External"/><Relationship Id="rId28" Type="http://schemas.openxmlformats.org/officeDocument/2006/relationships/hyperlink" Target="http://www.marxists.org/reference/subject/philosophy/works/ot/zizek1.htm" TargetMode="External"/><Relationship Id="rId29" Type="http://schemas.openxmlformats.org/officeDocument/2006/relationships/hyperlink" Target="http://newpol.org/node/540" TargetMode="External"/><Relationship Id="rId10" Type="http://schemas.openxmlformats.org/officeDocument/2006/relationships/footer" Target="footer2.xml"/><Relationship Id="rId11" Type="http://schemas.openxmlformats.org/officeDocument/2006/relationships/hyperlink" Target="http://muse.jhu.edu.go.libproxy.wfubmc.edu/journals/latin_american_research_review/v046/46.2.kaltwasser.html" TargetMode="External"/><Relationship Id="rId12" Type="http://schemas.openxmlformats.org/officeDocument/2006/relationships/hyperlink" Target="http://www.ainfos.ca/03/jan/ainfos0047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ogangramzinski: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153</TotalTime>
  <Pages>54</Pages>
  <Words>33048</Words>
  <Characters>188375</Characters>
  <Application>Microsoft Macintosh Word</Application>
  <DocSecurity>0</DocSecurity>
  <Lines>1569</Lines>
  <Paragraphs>441</Paragraphs>
  <ScaleCrop>false</ScaleCrop>
  <Company>Whitman College</Company>
  <LinksUpToDate>false</LinksUpToDate>
  <CharactersWithSpaces>220982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Gramzinski</dc:creator>
  <cp:keywords/>
  <dc:description/>
  <cp:lastModifiedBy>Logan Gramzinski</cp:lastModifiedBy>
  <cp:revision>292</cp:revision>
  <dcterms:created xsi:type="dcterms:W3CDTF">2013-06-27T20:15:00Z</dcterms:created>
  <dcterms:modified xsi:type="dcterms:W3CDTF">2013-06-30T18:28:00Z</dcterms:modified>
</cp:coreProperties>
</file>